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DB5" w:rsidRPr="00731A3B" w:rsidRDefault="005F2122" w:rsidP="00495DB5">
      <w:pPr>
        <w:pStyle w:val="Heading1"/>
      </w:pPr>
      <w:r>
        <w:t>Endangered Species</w:t>
      </w:r>
      <w:r w:rsidR="00EB0A3A">
        <w:t xml:space="preserve"> Affirmative</w:t>
      </w:r>
      <w:r w:rsidR="008F776A">
        <w:t>—RKS Seniors 2016</w:t>
      </w:r>
    </w:p>
    <w:p w:rsidR="00495DB5" w:rsidRDefault="00495DB5" w:rsidP="00F33082">
      <w:pPr>
        <w:pStyle w:val="Heading2"/>
      </w:pPr>
      <w:r w:rsidRPr="00731A3B">
        <w:t>Louis Shulman</w:t>
      </w:r>
    </w:p>
    <w:p w:rsidR="00977F78" w:rsidRPr="005301DD" w:rsidRDefault="00977F78" w:rsidP="00F21B39">
      <w:pPr>
        <w:jc w:val="center"/>
        <w:rPr>
          <w:sz w:val="36"/>
        </w:rPr>
      </w:pPr>
      <w:r w:rsidRPr="005301DD">
        <w:rPr>
          <w:sz w:val="36"/>
        </w:rPr>
        <w:t xml:space="preserve">If you are looking for a </w:t>
      </w:r>
      <w:r w:rsidR="00E963DF" w:rsidRPr="00B459DF">
        <w:rPr>
          <w:sz w:val="36"/>
          <w:highlight w:val="yellow"/>
        </w:rPr>
        <w:t>highlighted</w:t>
      </w:r>
      <w:r w:rsidR="00E963DF">
        <w:rPr>
          <w:sz w:val="36"/>
        </w:rPr>
        <w:t xml:space="preserve"> file… </w:t>
      </w:r>
      <w:r w:rsidR="00EB2143">
        <w:rPr>
          <w:sz w:val="36"/>
        </w:rPr>
        <w:t>you</w:t>
      </w:r>
      <w:r w:rsidRPr="005301DD">
        <w:rPr>
          <w:sz w:val="36"/>
        </w:rPr>
        <w:t xml:space="preserve"> </w:t>
      </w:r>
      <w:r w:rsidR="005301DD">
        <w:rPr>
          <w:sz w:val="36"/>
        </w:rPr>
        <w:t>are in the</w:t>
      </w:r>
      <w:r w:rsidRPr="005301DD">
        <w:rPr>
          <w:sz w:val="36"/>
        </w:rPr>
        <w:t xml:space="preserve"> right place</w:t>
      </w:r>
      <w:r w:rsidR="005301DD">
        <w:rPr>
          <w:sz w:val="36"/>
        </w:rPr>
        <w:t>.</w:t>
      </w:r>
    </w:p>
    <w:p w:rsidR="00042F01" w:rsidRDefault="00042F01" w:rsidP="00F575AA">
      <w:pPr>
        <w:pStyle w:val="Heading3"/>
      </w:pPr>
      <w:r>
        <w:t>Notes</w:t>
      </w:r>
    </w:p>
    <w:p w:rsidR="008F2718" w:rsidRPr="008F2718" w:rsidRDefault="008F2718" w:rsidP="008F2718">
      <w:r>
        <w:t xml:space="preserve">Dear Reader, </w:t>
      </w:r>
    </w:p>
    <w:p w:rsidR="00CA0EAB" w:rsidRPr="00CA0EAB" w:rsidRDefault="00CA0EAB" w:rsidP="00CA0EAB">
      <w:r>
        <w:t xml:space="preserve">If you </w:t>
      </w:r>
      <w:r w:rsidR="00E9755B">
        <w:t>like understanding your arguments</w:t>
      </w:r>
      <w:r w:rsidR="00E45C24">
        <w:t>,</w:t>
      </w:r>
      <w:r w:rsidR="00E9755B">
        <w:t xml:space="preserve"> and </w:t>
      </w:r>
      <w:r w:rsidR="00B93007">
        <w:t xml:space="preserve">if you </w:t>
      </w:r>
      <w:r w:rsidR="00E9755B">
        <w:t>like getting s</w:t>
      </w:r>
      <w:r w:rsidR="008F2718">
        <w:t>peaker points</w:t>
      </w:r>
      <w:r>
        <w:t xml:space="preserve">, read these notes. </w:t>
      </w:r>
      <w:r w:rsidR="00E9755B">
        <w:t xml:space="preserve">Otherwise, continue just reading cards and hoping for the best. </w:t>
      </w:r>
      <w:r w:rsidR="008F01F4">
        <w:t>Feel fr</w:t>
      </w:r>
      <w:r w:rsidR="00AB5159">
        <w:t xml:space="preserve">ee to change the 1AC, add cards/ </w:t>
      </w:r>
      <w:r w:rsidR="008F01F4">
        <w:t>remove cards, just make su</w:t>
      </w:r>
      <w:r w:rsidR="00045104">
        <w:t xml:space="preserve">re you tell a coherent story. </w:t>
      </w:r>
      <w:r w:rsidR="00425B2F">
        <w:t xml:space="preserve">These notes explain every advantage, all </w:t>
      </w:r>
      <w:r w:rsidR="00AB5159">
        <w:t xml:space="preserve">of </w:t>
      </w:r>
      <w:r w:rsidR="00425B2F">
        <w:t xml:space="preserve">the add-ons, and other assorted notes. </w:t>
      </w:r>
    </w:p>
    <w:p w:rsidR="00BC0FB0" w:rsidRDefault="00BC0FB0" w:rsidP="00BC0FB0">
      <w:pPr>
        <w:rPr>
          <w:b/>
        </w:rPr>
      </w:pPr>
      <w:r>
        <w:rPr>
          <w:b/>
        </w:rPr>
        <w:t>Bio Diversity:</w:t>
      </w:r>
    </w:p>
    <w:p w:rsidR="00BC0FB0" w:rsidRDefault="00BC0FB0" w:rsidP="00BC0FB0">
      <w:r>
        <w:t>The basic explanation is that the illegal wildlife trade causing species to go extinct, hence the aff is called “Endangered Species.” Those species extinctions cause other species extinctions and eventually you get an impact. Here is how to explain that so you look smart.</w:t>
      </w:r>
    </w:p>
    <w:p w:rsidR="00BC0FB0" w:rsidRDefault="00BC0FB0" w:rsidP="00BC0FB0">
      <w:r>
        <w:t>The business standard evidence is the internal link that says the trade causes species to go to extinction. There is more evidence in the 2AC portion on this if you feel more cards are necessary. Good examples are Tigers, Pangolins, Rhinos, Sharks,</w:t>
      </w:r>
      <w:r w:rsidR="00485378">
        <w:t xml:space="preserve"> Vultures</w:t>
      </w:r>
      <w:r>
        <w:t xml:space="preserve"> and Elephants. There are stats embedded in a lot of cards if you feel that you need numbers. The Phys.org evidence is more of a uniqueness card saying what will happen in the status quo with no change. The Biological Diversity.org evidence talks about the scientific principles that back the affirmative. The planet is in the middle of the 6</w:t>
      </w:r>
      <w:r w:rsidRPr="005F6FCC">
        <w:rPr>
          <w:vertAlign w:val="superscript"/>
        </w:rPr>
        <w:t>th</w:t>
      </w:r>
      <w:r>
        <w:t xml:space="preserve"> mass extinction as a result of human activities. The extinction of one species due to complex connections in ecosystems and in the food web lead to the extinction of other species bound to that same species and as this process magnifies it essentially snowballs. Even if some keystone species aren’t hunted, the loss of non-keystone species potentially causes deaths of the keystone species. </w:t>
      </w:r>
      <w:r w:rsidR="00DE6FF4">
        <w:t>If you want a lot of specific examples google “</w:t>
      </w:r>
      <w:r w:rsidR="00DE6FF4" w:rsidRPr="002C45F3">
        <w:rPr>
          <w:rStyle w:val="StyleUnderline"/>
        </w:rPr>
        <w:t xml:space="preserve">CITES Appendix One Species”. This is a list of all wildlife that are nearest to extinction so </w:t>
      </w:r>
      <w:r w:rsidR="00626BE3" w:rsidRPr="002C45F3">
        <w:rPr>
          <w:rStyle w:val="StyleUnderline"/>
        </w:rPr>
        <w:t>they are all examples of species the aff solves for.</w:t>
      </w:r>
      <w:r w:rsidR="00626BE3">
        <w:t xml:space="preserve"> </w:t>
      </w:r>
    </w:p>
    <w:p w:rsidR="00BC0FB0" w:rsidRDefault="00BC0FB0" w:rsidP="00BC0FB0">
      <w:r>
        <w:t xml:space="preserve">The aff </w:t>
      </w:r>
      <w:r w:rsidR="00D23A81">
        <w:t xml:space="preserve">mainly </w:t>
      </w:r>
      <w:bookmarkStart w:id="0" w:name="_GoBack"/>
      <w:bookmarkEnd w:id="0"/>
      <w:r>
        <w:t xml:space="preserve">solves because Chinese demand is the primary driver for this trade. Disrupting the trade means that endangered species are no longer hunted to extinction and hopefully not hunted at all. If endangered species aren’t hunted, they don’t die and then no loss of biodiversity is triggered. Obviously there is more nuance but that’s the basic story. </w:t>
      </w:r>
    </w:p>
    <w:p w:rsidR="00BC0FB0" w:rsidRPr="00BC0FB0" w:rsidRDefault="00BC0FB0" w:rsidP="0058548D">
      <w:r>
        <w:t xml:space="preserve">The impact to loss of biodiversity is extinction but there are a few extra internal link chains to allow multiple scenarios to access this. Some of these could also be used to turn the negatives impacts. The WHO card lists a lot of these potential problems. When certain species go extinct or the abundance declines, we no longer have those species to perform their ecological services. This include things like facilitating availability of fresh water, food and fuel sources. The lack of these resources and other losses related to biological diversity declines can be direct effects on human health, causes of migration, and can cause conflict related to resource shortages. Other impacts include the inability to discover treatments for diseases, lowered nutrition, famine (some species are key to agriculture by ensuring soil is arable, some species are key marine sources of protein for the world), and economic decline as a result of the shortages of basic raw goods. The raw goods are things like rubber, cotton, leather, food, paper, timber, water, and fiber—if we don’t have these, the economy will be in a bad place, then you can read your generic Royal 10 card about economic decline. The Earth Eclipse evidence makes the same general arguments but adds a few impacts and does actually make an extinction claim. It lists some of the crucial ecological services as air purification, replenishing and cleaning water systems, absorbing chemicals, stabilizing climate, recycling nutrients, and forming and protecting the soil. If none of these are done by the environment anymore we are probably out of luck as a human species. Also the evidence talks about biodiversity for oxygen production. Clearly if we don’t have sufficient oxygen, the earth becomes uninhabitable. Yay extinction. </w:t>
      </w:r>
    </w:p>
    <w:p w:rsidR="00783078" w:rsidRDefault="00783078" w:rsidP="0058548D">
      <w:pPr>
        <w:rPr>
          <w:b/>
        </w:rPr>
      </w:pPr>
      <w:r>
        <w:rPr>
          <w:b/>
        </w:rPr>
        <w:t>Social Unrest:</w:t>
      </w:r>
    </w:p>
    <w:p w:rsidR="008F2718" w:rsidRDefault="008F2718" w:rsidP="008F2718">
      <w:r>
        <w:t>The illegal wildlife trade is a primary source of revenue for the non-state actors in Africa.</w:t>
      </w:r>
      <w:r w:rsidRPr="003F17FF">
        <w:t xml:space="preserve"> </w:t>
      </w:r>
      <w:r>
        <w:t xml:space="preserve">These actors include the Janjaweed, the Lord’s Resistance Army, and other militias. These organizations create social unrest in Africa in a few ways. First, they proliferate civil conflicts via military operations, and similarly are the very soldiers in the wars that ravage Africa. Second, the poaching these organizations commit harms development in struggling nations because of loss in foreign investment and tourism. This loss in investment comes from the general instability in the nations because of the danger, the loss in tourism not only comes from that same danger, but also a major part of tourism is seeing the very endangered species that are poached. </w:t>
      </w:r>
      <w:r w:rsidR="00EF26AA">
        <w:t xml:space="preserve">The aff solves by essentially ending the trade entirely since most all demand is in the US and China. Also the increased enforcement mechanisms could potentially include harsher penalties for violators meaning there is an increased risk of the punishment of being caught. </w:t>
      </w:r>
    </w:p>
    <w:p w:rsidR="008F2718" w:rsidRDefault="008F2718" w:rsidP="0058548D">
      <w:r>
        <w:t xml:space="preserve">The impact is constant war in Africa. Specific areas/ countries affected are southern Sudan, the Central African Republic, The DRC, Congo, Uganda, Chad, and Tanzania. It is a common misperception that poachers are low time poorly equipped villagers, the truth is well phrased by the Vidal evidence: “…a state of armed conflict, low intensity war being fought over exploitation of natural resources…heavily armed militia target elephants and rhino and gun down anyone trying to protect them…” The terminal impact (although African instability, perpetual war, and social unrest in themselves are impacts) is a spillover claim to global war. The Mead evidence uses empirical examples of conflicts in Africa that cause larger security issues. Instability causes massive refugee crises and the card talks about examples today like the Syrian civil war and how that drastically complicates international politics because of its threat in Europe and other major African countries. </w:t>
      </w:r>
    </w:p>
    <w:p w:rsidR="006B4805" w:rsidRDefault="006B4805" w:rsidP="0058548D">
      <w:r>
        <w:t xml:space="preserve">For more impact cards on this issue, look at the Africa Diplomatic Capital DA. </w:t>
      </w:r>
    </w:p>
    <w:p w:rsidR="008F2718" w:rsidRPr="00772B6A" w:rsidRDefault="008F2718" w:rsidP="0058548D">
      <w:pPr>
        <w:rPr>
          <w:rStyle w:val="StyleUnderline"/>
        </w:rPr>
      </w:pPr>
      <w:r w:rsidRPr="00772B6A">
        <w:rPr>
          <w:rStyle w:val="StyleUnderline"/>
        </w:rPr>
        <w:t>This below is a link to an infog</w:t>
      </w:r>
      <w:r w:rsidR="008028EB" w:rsidRPr="00772B6A">
        <w:rPr>
          <w:rStyle w:val="StyleUnderline"/>
        </w:rPr>
        <w:t>raphic that helps explain the story of the advantage</w:t>
      </w:r>
    </w:p>
    <w:p w:rsidR="00613B27" w:rsidRPr="008028EB" w:rsidRDefault="00F04937" w:rsidP="008028EB">
      <w:hyperlink r:id="rId6" w:history="1">
        <w:r w:rsidR="00613B27" w:rsidRPr="00566658">
          <w:rPr>
            <w:rStyle w:val="Hyperlink"/>
          </w:rPr>
          <w:t>https://issuu.com/ifaw/docs/criminal_nature?e=7016602/3656631</w:t>
        </w:r>
      </w:hyperlink>
    </w:p>
    <w:p w:rsidR="00783078" w:rsidRDefault="00783078" w:rsidP="0058548D">
      <w:pPr>
        <w:rPr>
          <w:b/>
        </w:rPr>
      </w:pPr>
      <w:r>
        <w:rPr>
          <w:b/>
        </w:rPr>
        <w:t>Terrorism:</w:t>
      </w:r>
    </w:p>
    <w:p w:rsidR="008E3F69" w:rsidRDefault="008E3F69" w:rsidP="008E3F69">
      <w:r>
        <w:t>This scenario is very similar to the social unrest, but focuses more on the global implications in the form of terrorism rather than how it undermines stability of African nations. The Thelemaque and Noel evidence establishes the main internal link of the advantage which is funding. The source of that card is a PDF titled “</w:t>
      </w:r>
      <w:r w:rsidRPr="00C0063F">
        <w:t>Wildlife Trafficki</w:t>
      </w:r>
      <w:r>
        <w:t xml:space="preserve">ng African Continent and </w:t>
      </w:r>
      <w:r w:rsidRPr="00C0063F">
        <w:t>Its Nexus to Transnational Organized Crime and Terrorist Funding</w:t>
      </w:r>
      <w:r>
        <w:t xml:space="preserve">” so it’s a good piece of evidence. What this specific section does is an analysis of all major studies that have noted the link between poaching and terrorism, and it concludes that yes indeed the link exists. The major organizations that do this are Boko Haram, Al Qaida, and Al Shabab. A lot of the other internal links to this advantage are predicated off of the social unrest scenarios. Terrorism breeds in poor conditions, and often times those in militias end up joining or cooperating with terrorists. Weak nations and poor economies that emerge as a result of poaching create the conditions for terrorism to flourish and it also creates safe spaces for terrorists to grab territory to be able to establish strongholds and only increase in power. There are a few </w:t>
      </w:r>
      <w:r w:rsidR="00EF26AA">
        <w:t xml:space="preserve">main </w:t>
      </w:r>
      <w:r>
        <w:t>internal links to solvency of the advantage</w:t>
      </w:r>
      <w:r w:rsidR="00EF26AA">
        <w:t>. First, the aff ends China’s ability to consume these goods via the ban which guts funding by ending the industry. Second, the aff creates stronger penalties for being caught which disrupts the low risk high reward stigma there currently is attached to poaching. Third, if you win resolution of African instability, that would hurt terrorisms ability to flourish</w:t>
      </w:r>
      <w:r w:rsidR="00E424D4">
        <w:t>.</w:t>
      </w:r>
    </w:p>
    <w:p w:rsidR="008E3F69" w:rsidRDefault="008E3F69" w:rsidP="008E3F69">
      <w:r>
        <w:t xml:space="preserve">The next card is McCormick. McCormick analyses how Al Shabab is a threat and uses recent examples such as how they exceeded US expectations in a military confrontation. Al Shabab is an Al Qaida affiliate, is well armed, and has a sophisticated arsenal with a technological expertise in explosives. The BBC News evidence discusses Boko Harams individual threats as well as their larger threats due to their ties with ISIS. Boko Haram openly refers to themselves as IS’s Western Province, meaning its only expands the risk of ISIS. </w:t>
      </w:r>
    </w:p>
    <w:p w:rsidR="008E3F69" w:rsidRPr="00E9755B" w:rsidRDefault="008E3F69" w:rsidP="0058548D">
      <w:r>
        <w:t>The terminal impact card is Patterson. This evidence is truly really good, and I recommend reading the whole card. The ev analyses the risk of a nuclear terror attack from ISIS or Al Qaida and addresses most all arguments people make as to why nuclear terrorism couldn’t happen. Terrorists could obtain a weapon in a number of ways. ISIS has already obtained low grade nuclear materials from Belgium and from Mosul University. Surveillance footage proves this to be true. Other methods of obtaining/ using weapons could be buying a weapon, building a dirty bomb, attacking a reactor, stealing materials, buying scientists, or smuggling (the aff increases border controls as an enforcement mechanism so that’s an I/L). Attack causes retaliation = full scale war. If you don’t win retaliation you still win the impacts of economic destruction, civil liberty nightmares, and destruction of democratic ideals.</w:t>
      </w:r>
      <w:r w:rsidRPr="007172B7">
        <w:t xml:space="preserve"> </w:t>
      </w:r>
    </w:p>
    <w:p w:rsidR="00171411" w:rsidRDefault="00171411" w:rsidP="00171411">
      <w:pPr>
        <w:rPr>
          <w:b/>
        </w:rPr>
      </w:pPr>
      <w:r>
        <w:rPr>
          <w:b/>
        </w:rPr>
        <w:t>Plan Text</w:t>
      </w:r>
      <w:r w:rsidR="00DC5ED9">
        <w:rPr>
          <w:b/>
        </w:rPr>
        <w:t>/ Solvency</w:t>
      </w:r>
      <w:r>
        <w:rPr>
          <w:b/>
        </w:rPr>
        <w:t>:</w:t>
      </w:r>
    </w:p>
    <w:p w:rsidR="00BF5F63" w:rsidRDefault="00DC5ED9" w:rsidP="00AE027E">
      <w:r>
        <w:t>“</w:t>
      </w:r>
      <w:r w:rsidR="00BF5F63">
        <w:t>The United States federal government should substantially increase its diplomatic engagement with the People’s Republic of China by offering cooperation over increased enforcement in combatting the illegal wildlife trade in exchange for China banning all domestic trade in endangered species.</w:t>
      </w:r>
      <w:r>
        <w:t>”</w:t>
      </w:r>
    </w:p>
    <w:p w:rsidR="00FC2957" w:rsidRDefault="00FC2957" w:rsidP="00AE027E">
      <w:r>
        <w:t xml:space="preserve">The plan text is a quid pro quo (QPQ) with China where the United States offers enforcement mechanisms in exchange for china ending all endangered species trade within their borders which essentially closes loopholes that allowed the current increase in illegal wildlife trade. </w:t>
      </w:r>
    </w:p>
    <w:p w:rsidR="00AE027E" w:rsidRDefault="00AE027E" w:rsidP="00AE027E">
      <w:r>
        <w:t>Increased enforcement includes things like law enforcement, border controls, stronger penalties</w:t>
      </w:r>
      <w:r w:rsidR="00FC2957">
        <w:t xml:space="preserve"> (for being caught)</w:t>
      </w:r>
      <w:r>
        <w:t xml:space="preserve">, </w:t>
      </w:r>
      <w:r w:rsidR="00FF2663">
        <w:t xml:space="preserve">increased information sharing, </w:t>
      </w:r>
      <w:r>
        <w:t>and stricter custom procedures</w:t>
      </w:r>
      <w:r w:rsidR="00FC2957">
        <w:t xml:space="preserve"> which can stop smuggling. </w:t>
      </w:r>
    </w:p>
    <w:p w:rsidR="00FC2957" w:rsidRDefault="00AE027E" w:rsidP="00171411">
      <w:r>
        <w:t xml:space="preserve">Closing all loopholes includes farms, antiques, and overrules the 2008 ruling </w:t>
      </w:r>
      <w:r w:rsidR="00FC2957">
        <w:t>that allowed the one off sale of Ivory to China because that caused a corruption issue where Ivory not sold in that stockpile was passed off to be</w:t>
      </w:r>
      <w:r>
        <w:t xml:space="preserve">. </w:t>
      </w:r>
    </w:p>
    <w:p w:rsidR="00171411" w:rsidRDefault="00AE027E" w:rsidP="00171411">
      <w:r>
        <w:t xml:space="preserve">If there is an argument about </w:t>
      </w:r>
      <w:r w:rsidR="00FC2957">
        <w:t>trade for</w:t>
      </w:r>
      <w:r>
        <w:t xml:space="preserve"> scientific purposes classify that as like not “trade”</w:t>
      </w:r>
      <w:r w:rsidR="00FC2957">
        <w:t>, it’s a special category of use</w:t>
      </w:r>
      <w:r w:rsidR="00BF5F63">
        <w:t xml:space="preserve"> and CITES Appendix 1 does make that exception</w:t>
      </w:r>
      <w:r w:rsidR="00FC2957">
        <w:t xml:space="preserve">. </w:t>
      </w:r>
    </w:p>
    <w:p w:rsidR="00DC5ED9" w:rsidRDefault="00DC5ED9" w:rsidP="00171411">
      <w:r>
        <w:t xml:space="preserve">A good analytic answer to the other countries alt causes argument the negative will make is 1- CITES is working well in other countries, 2- Where CITES lacks legitimacy, it is due to the US and China failing to follow CITES, so post plan that solves. </w:t>
      </w:r>
    </w:p>
    <w:p w:rsidR="00BC1AF0" w:rsidRPr="00AE027E" w:rsidRDefault="00BC1AF0" w:rsidP="00171411">
      <w:r w:rsidRPr="00BC1AF0">
        <w:t>Think of the market cycle for endangered species like a positive feedback loop…X is an endangered species. X is highly desired. When X is highly desired, its prices are high. When its prices are high more people are incentivized to go poach. People poach faster than the rate of reproduction. Because now X species is harder to find and in smaller quantity... the price goes up again. AND SO ON UNTIL ITS GONE.</w:t>
      </w:r>
    </w:p>
    <w:p w:rsidR="0046142E" w:rsidRPr="00E9755B" w:rsidRDefault="00101BF1" w:rsidP="00E9755B">
      <w:pPr>
        <w:rPr>
          <w:b/>
        </w:rPr>
      </w:pPr>
      <w:r w:rsidRPr="00E9755B">
        <w:rPr>
          <w:b/>
        </w:rPr>
        <w:t>Disease</w:t>
      </w:r>
      <w:r w:rsidR="00995A48">
        <w:rPr>
          <w:b/>
        </w:rPr>
        <w:t xml:space="preserve"> A</w:t>
      </w:r>
      <w:r w:rsidR="00E45C24">
        <w:rPr>
          <w:b/>
        </w:rPr>
        <w:t xml:space="preserve">dd </w:t>
      </w:r>
      <w:r w:rsidR="00995A48">
        <w:rPr>
          <w:b/>
        </w:rPr>
        <w:t>O</w:t>
      </w:r>
      <w:r w:rsidR="00E45C24">
        <w:rPr>
          <w:b/>
        </w:rPr>
        <w:t>n</w:t>
      </w:r>
      <w:r w:rsidRPr="00E9755B">
        <w:rPr>
          <w:b/>
        </w:rPr>
        <w:t>:</w:t>
      </w:r>
    </w:p>
    <w:p w:rsidR="00995A48" w:rsidRDefault="00995A48" w:rsidP="00995A48">
      <w:r>
        <w:t xml:space="preserve">Basically, the illegal wildlife trade spreads zoonotic diseases, that’s bad because disease outbreak causes extinction. </w:t>
      </w:r>
    </w:p>
    <w:p w:rsidR="00995A48" w:rsidRDefault="00995A48" w:rsidP="00995A48">
      <w:r>
        <w:t>This 2AC block could be exchanged with other cards in the file, if you have the time I would read Goldman 16 instead of Xie 15, it is better but takes more time.</w:t>
      </w:r>
    </w:p>
    <w:p w:rsidR="00995A48" w:rsidRDefault="00995A48" w:rsidP="00995A48">
      <w:r>
        <w:t xml:space="preserve">The Xie evidence explains how it spreads diseases. Wildlife trafficking isn’t subject to sanitation protocols and thus disease is spread quickly. An examples is how primate meat helped to spread HIV. Goldman cites a long term study of an illegal wildlife market and notices that the products there were “capable of transmitting at least 36 pathogens, like Ebola, Lassa fever, Marburg virus, monkey pox, dengue, yellow fever, West Nile, and others.” It also found that there wasn’t much if any running water and hand washing was virtually non-existent. Moreover, the markets are just an intermediate point, so when these 36 diseases are in this one place, a whole variety of people from around the world go take these products and diseases back to their countries of origin. </w:t>
      </w:r>
    </w:p>
    <w:p w:rsidR="00995A48" w:rsidRDefault="00995A48" w:rsidP="00995A48">
      <w:r>
        <w:t xml:space="preserve">The impact is extinction. The Morens evidence talks about how common defensive arguments like technology and vaccines don’t stop diseases from happening. It says diseases are evolving faster than are our responses. If you feel you need more evidence, this is a generic policy impact that has tons of back files. Look at the Public Health aff this camp put out, for example, and I am sure you can find some impact cards. </w:t>
      </w:r>
    </w:p>
    <w:p w:rsidR="00101BF1" w:rsidRPr="00FC2957" w:rsidRDefault="00101BF1" w:rsidP="00FC2957">
      <w:pPr>
        <w:rPr>
          <w:b/>
        </w:rPr>
      </w:pPr>
      <w:r w:rsidRPr="00FC2957">
        <w:rPr>
          <w:b/>
        </w:rPr>
        <w:t>Poverty</w:t>
      </w:r>
      <w:r w:rsidR="00995A48">
        <w:rPr>
          <w:b/>
        </w:rPr>
        <w:t xml:space="preserve"> A</w:t>
      </w:r>
      <w:r w:rsidR="00E45C24">
        <w:rPr>
          <w:b/>
        </w:rPr>
        <w:t xml:space="preserve">dd </w:t>
      </w:r>
      <w:r w:rsidR="00995A48">
        <w:rPr>
          <w:b/>
        </w:rPr>
        <w:t>O</w:t>
      </w:r>
      <w:r w:rsidR="00E45C24">
        <w:rPr>
          <w:b/>
        </w:rPr>
        <w:t>n</w:t>
      </w:r>
      <w:r w:rsidRPr="00FC2957">
        <w:rPr>
          <w:b/>
        </w:rPr>
        <w:t>:</w:t>
      </w:r>
    </w:p>
    <w:p w:rsidR="001410F0" w:rsidRDefault="001410F0" w:rsidP="001410F0">
      <w:r>
        <w:t>This is more of just an impact add on than a whole advantage, but nonetheless it has strategic advantages. If the debate comes down to structural violence impacts, or if there is a criticism of hyperbolic impacts, this could be useful. In a debate versus a K, this might be strategic to put on the K flow as a defense of your actions and as an impact to weigh against the K. Obviously this doesn’t claim to solve global poverty, but the evidence is good that a significant amount of poverty can be alleviated by fighting wildlife crime.</w:t>
      </w:r>
    </w:p>
    <w:p w:rsidR="001410F0" w:rsidRDefault="001410F0" w:rsidP="001410F0">
      <w:r>
        <w:t xml:space="preserve">The Aubry 14 evidence explains how when elephants are killed and other endangered species are hunted, the poor deal with the consequences. For example, many people in rural areas rely on their local ecosystems for their food, shelter, and livelihoods. When the species are killed, the ecosystems are disrupted as I explained in the biodiversity section. </w:t>
      </w:r>
    </w:p>
    <w:p w:rsidR="00101BF1" w:rsidRPr="00101BF1" w:rsidRDefault="001410F0" w:rsidP="00995A48">
      <w:r>
        <w:t xml:space="preserve">Besides poverty being its own impact, the human trafficking impact is a bigger impact by a traditional sense. Also, human trafficking could be used to turn some </w:t>
      </w:r>
      <w:r w:rsidR="001400A3">
        <w:t>gender based impacts</w:t>
      </w:r>
      <w:r>
        <w:t xml:space="preserve"> because human trafficking is a major facilitator of sexual exploitation. For example, you could argue that pragmatism and structural reforms are key to address things like poverty which helps you on framework.  </w:t>
      </w:r>
    </w:p>
    <w:p w:rsidR="00101BF1" w:rsidRPr="00FC2957" w:rsidRDefault="00101BF1" w:rsidP="00FC2957">
      <w:pPr>
        <w:rPr>
          <w:b/>
        </w:rPr>
      </w:pPr>
      <w:r w:rsidRPr="00FC2957">
        <w:rPr>
          <w:b/>
        </w:rPr>
        <w:t>Drug Trafficking</w:t>
      </w:r>
      <w:r w:rsidR="00E45C24">
        <w:rPr>
          <w:b/>
        </w:rPr>
        <w:t xml:space="preserve"> Add On:</w:t>
      </w:r>
    </w:p>
    <w:p w:rsidR="001410F0" w:rsidRDefault="001410F0" w:rsidP="001410F0">
      <w:r>
        <w:t>This add on is super simple. Wildlife trafficking sustains trafficking of drugs. Wildlife is often used as a cover for drug operations, often cartels will mix shipments and use animals to hide drugs. The aff increases border enforcement and customs protocols which means these animal covers wouldn’t work as well because of increased and strengthened enforcement. Also the same criminal/ transnational organization funding links apply.</w:t>
      </w:r>
    </w:p>
    <w:p w:rsidR="001410F0" w:rsidRPr="001410F0" w:rsidRDefault="001410F0" w:rsidP="00FC2957">
      <w:r>
        <w:t xml:space="preserve">The impact is just a laundry list claim to things like instability in developing nations so this can piggy back on the social unrest impacts or be an internal link to things like terror, it has undermined economic growth so you can read your generic economic decline causes war impacts, and it is key to democracy so you can read those impacts about democracy being key to things. A </w:t>
      </w:r>
      <w:r w:rsidR="001400A3">
        <w:t>basic</w:t>
      </w:r>
      <w:r>
        <w:t xml:space="preserve"> card for that is Diamond 1995. </w:t>
      </w:r>
    </w:p>
    <w:p w:rsidR="000B611E" w:rsidRPr="00FC2957" w:rsidRDefault="000B611E" w:rsidP="00FC2957">
      <w:pPr>
        <w:rPr>
          <w:b/>
        </w:rPr>
      </w:pPr>
      <w:r w:rsidRPr="00FC2957">
        <w:rPr>
          <w:b/>
        </w:rPr>
        <w:t>Rangers:</w:t>
      </w:r>
    </w:p>
    <w:p w:rsidR="00FC2957" w:rsidRDefault="00FC2957" w:rsidP="00FC2957">
      <w:r>
        <w:t xml:space="preserve">This add on is not something I recommend reading. Its impact is about 100 park ranger deaths which is terrible, but unfortunately the assumed utilitarian calculus of debate means this argument is not the path to success. </w:t>
      </w:r>
    </w:p>
    <w:p w:rsidR="00BA4BC0" w:rsidRDefault="00BA4BC0" w:rsidP="00FC2957">
      <w:r>
        <w:t xml:space="preserve">In no circumstance would I recommend reading this add on. I only included it in the file because I cut it for some reason and didn’t feel like trashing work I did. </w:t>
      </w:r>
    </w:p>
    <w:p w:rsidR="0058548D" w:rsidRDefault="00783078" w:rsidP="0058548D">
      <w:pPr>
        <w:rPr>
          <w:b/>
        </w:rPr>
      </w:pPr>
      <w:r>
        <w:rPr>
          <w:b/>
        </w:rPr>
        <w:t>Off case</w:t>
      </w:r>
      <w:r w:rsidR="0058548D" w:rsidRPr="009B759F">
        <w:rPr>
          <w:b/>
        </w:rPr>
        <w:t>:</w:t>
      </w:r>
    </w:p>
    <w:p w:rsidR="001400A3" w:rsidRPr="001400A3" w:rsidRDefault="001400A3" w:rsidP="0058548D">
      <w:r>
        <w:t xml:space="preserve">Based on what I put in the case negative, I would be prepared for the following off case positions. </w:t>
      </w:r>
    </w:p>
    <w:p w:rsidR="008A4C32" w:rsidRDefault="008A4C32" w:rsidP="001400A3">
      <w:r>
        <w:t xml:space="preserve">T: </w:t>
      </w:r>
      <w:r w:rsidR="0058548D">
        <w:t>Engagement Can’t be a QPQ</w:t>
      </w:r>
      <w:r w:rsidR="001400A3">
        <w:t xml:space="preserve">, </w:t>
      </w:r>
      <w:r w:rsidR="00783078">
        <w:t>Economic</w:t>
      </w:r>
      <w:r w:rsidR="00EB0A3A">
        <w:t xml:space="preserve"> Engagement</w:t>
      </w:r>
      <w:r w:rsidR="001400A3">
        <w:t xml:space="preserve">, </w:t>
      </w:r>
      <w:r>
        <w:t>Increase</w:t>
      </w:r>
    </w:p>
    <w:p w:rsidR="008A4C32" w:rsidRDefault="008A4C32" w:rsidP="001400A3">
      <w:r>
        <w:t xml:space="preserve">K: </w:t>
      </w:r>
      <w:r w:rsidR="0058548D">
        <w:t>Anthro</w:t>
      </w:r>
      <w:r w:rsidR="001400A3">
        <w:t>pocentricism</w:t>
      </w:r>
      <w:r w:rsidR="0058548D">
        <w:t xml:space="preserve"> K</w:t>
      </w:r>
      <w:r w:rsidR="001400A3">
        <w:t xml:space="preserve">, </w:t>
      </w:r>
      <w:r>
        <w:t>Kritiks of Terror Discourse</w:t>
      </w:r>
    </w:p>
    <w:p w:rsidR="008A4C32" w:rsidRDefault="008A4C32" w:rsidP="001400A3">
      <w:r>
        <w:t>CP: The AFRICOM CP, The Pressure CP</w:t>
      </w:r>
    </w:p>
    <w:p w:rsidR="001400A3" w:rsidRDefault="008A4C32" w:rsidP="001400A3">
      <w:r>
        <w:t>DA: Politics DA, Warming DA, Appeasement DA, Russia China Relations</w:t>
      </w:r>
    </w:p>
    <w:p w:rsidR="001400A3" w:rsidRDefault="001400A3" w:rsidP="001400A3">
      <w:r>
        <w:t xml:space="preserve">Of course other positions will be read, but these are the ones I recommended in the other file, so be ready. </w:t>
      </w:r>
    </w:p>
    <w:p w:rsidR="00D07736" w:rsidRPr="009B759F" w:rsidRDefault="009B759F" w:rsidP="00736D3A">
      <w:pPr>
        <w:rPr>
          <w:b/>
        </w:rPr>
      </w:pPr>
      <w:r w:rsidRPr="009B759F">
        <w:rPr>
          <w:b/>
        </w:rPr>
        <w:t>Ideas</w:t>
      </w:r>
      <w:r w:rsidR="00CA1A48">
        <w:rPr>
          <w:b/>
        </w:rPr>
        <w:t xml:space="preserve"> to expand the affirmative</w:t>
      </w:r>
      <w:r w:rsidR="005E097B">
        <w:rPr>
          <w:b/>
        </w:rPr>
        <w:t>/ What to update</w:t>
      </w:r>
      <w:r w:rsidRPr="009B759F">
        <w:rPr>
          <w:b/>
        </w:rPr>
        <w:t>:</w:t>
      </w:r>
    </w:p>
    <w:p w:rsidR="00010488" w:rsidRDefault="00010488" w:rsidP="00291B41">
      <w:pPr>
        <w:pStyle w:val="ListParagraph"/>
        <w:numPr>
          <w:ilvl w:val="0"/>
          <w:numId w:val="24"/>
        </w:numPr>
      </w:pPr>
      <w:r>
        <w:t>Make a scenario that says biodivers</w:t>
      </w:r>
      <w:r w:rsidR="001679DB">
        <w:t>ity is key to the global economy—or an add on</w:t>
      </w:r>
    </w:p>
    <w:p w:rsidR="009B759F" w:rsidRDefault="009B759F" w:rsidP="00291B41">
      <w:pPr>
        <w:pStyle w:val="ListParagraph"/>
        <w:numPr>
          <w:ilvl w:val="0"/>
          <w:numId w:val="24"/>
        </w:numPr>
      </w:pPr>
      <w:r>
        <w:t>Could make an environmental leadership advantage like the US government would look good for doing the plan</w:t>
      </w:r>
      <w:r w:rsidR="001400A3">
        <w:t xml:space="preserve">. </w:t>
      </w:r>
    </w:p>
    <w:p w:rsidR="00291B41" w:rsidRDefault="001400A3" w:rsidP="001400A3">
      <w:pPr>
        <w:pStyle w:val="ListParagraph"/>
        <w:numPr>
          <w:ilvl w:val="0"/>
          <w:numId w:val="24"/>
        </w:numPr>
      </w:pPr>
      <w:r>
        <w:t>Turn the disease add on into an entire advantage.</w:t>
      </w:r>
    </w:p>
    <w:p w:rsidR="00291B41" w:rsidRDefault="00243CD1" w:rsidP="001400A3">
      <w:pPr>
        <w:pStyle w:val="ListParagraph"/>
        <w:numPr>
          <w:ilvl w:val="0"/>
          <w:numId w:val="24"/>
        </w:numPr>
      </w:pPr>
      <w:r>
        <w:t xml:space="preserve">Put some cards about resource wars, economic decline, ecological destruction, etc. to be extinction level terminal impacts to the laundry list impacts. </w:t>
      </w:r>
    </w:p>
    <w:p w:rsidR="00291B41" w:rsidRDefault="00CA1A48" w:rsidP="001400A3">
      <w:pPr>
        <w:pStyle w:val="ListParagraph"/>
        <w:numPr>
          <w:ilvl w:val="0"/>
          <w:numId w:val="24"/>
        </w:numPr>
      </w:pPr>
      <w:r>
        <w:t>Could make a version of this aff focused entirely on elephants. If interested research “Appendix I listing of all African elephants” as a good starting point for a solvency mechanism</w:t>
      </w:r>
    </w:p>
    <w:p w:rsidR="00291B41" w:rsidRDefault="00CA1A48" w:rsidP="001400A3">
      <w:pPr>
        <w:pStyle w:val="ListParagraph"/>
        <w:numPr>
          <w:ilvl w:val="0"/>
          <w:numId w:val="24"/>
        </w:numPr>
      </w:pPr>
      <w:r>
        <w:t>Supplement</w:t>
      </w:r>
      <w:r w:rsidR="00243CD1">
        <w:t xml:space="preserve"> </w:t>
      </w:r>
      <w:r w:rsidR="00291B41">
        <w:t>terrorism</w:t>
      </w:r>
      <w:r w:rsidR="00243CD1">
        <w:t xml:space="preserve"> with other terror impacts like biological terrorism or cyber terrorism</w:t>
      </w:r>
      <w:r w:rsidR="005F35D5">
        <w:t>.</w:t>
      </w:r>
    </w:p>
    <w:p w:rsidR="00291B41" w:rsidRDefault="005F35D5" w:rsidP="001400A3">
      <w:pPr>
        <w:pStyle w:val="ListParagraph"/>
        <w:numPr>
          <w:ilvl w:val="0"/>
          <w:numId w:val="24"/>
        </w:numPr>
      </w:pPr>
      <w:r>
        <w:t xml:space="preserve">On the turn to AFRICOM, find an impact to damaged US China relations—look in the appeasement DA or other files this camp put out for that. </w:t>
      </w:r>
    </w:p>
    <w:p w:rsidR="00291B41" w:rsidRDefault="00D07736" w:rsidP="001400A3">
      <w:pPr>
        <w:pStyle w:val="ListParagraph"/>
        <w:numPr>
          <w:ilvl w:val="0"/>
          <w:numId w:val="24"/>
        </w:numPr>
      </w:pPr>
      <w:r>
        <w:t xml:space="preserve">Make </w:t>
      </w:r>
      <w:r w:rsidR="00291B41">
        <w:t xml:space="preserve">a version of the 1AC with </w:t>
      </w:r>
      <w:r>
        <w:t xml:space="preserve">one </w:t>
      </w:r>
      <w:r w:rsidR="00291B41">
        <w:t>huge</w:t>
      </w:r>
      <w:r>
        <w:t xml:space="preserve"> bio diversity advantage, and then</w:t>
      </w:r>
      <w:r w:rsidR="00BC0FB0">
        <w:t xml:space="preserve"> make a contention of preempts; m</w:t>
      </w:r>
      <w:r>
        <w:t xml:space="preserve">aybe read </w:t>
      </w:r>
      <w:r w:rsidR="00291B41">
        <w:t xml:space="preserve">transnational </w:t>
      </w:r>
      <w:r w:rsidR="00BC0FB0">
        <w:t xml:space="preserve">crime as Add Ons. </w:t>
      </w:r>
    </w:p>
    <w:p w:rsidR="005E097B" w:rsidRDefault="005E097B" w:rsidP="001400A3">
      <w:pPr>
        <w:pStyle w:val="ListParagraph"/>
        <w:numPr>
          <w:ilvl w:val="0"/>
          <w:numId w:val="24"/>
        </w:numPr>
      </w:pPr>
      <w:r>
        <w:t>Update uniqueness that progress hasn’t been made to make sure the status quo doesn’t solve</w:t>
      </w:r>
    </w:p>
    <w:p w:rsidR="00BC0FB0" w:rsidRDefault="00FF27AB" w:rsidP="001400A3">
      <w:pPr>
        <w:pStyle w:val="ListParagraph"/>
        <w:numPr>
          <w:ilvl w:val="0"/>
          <w:numId w:val="24"/>
        </w:numPr>
      </w:pPr>
      <w:r>
        <w:t xml:space="preserve">One plank of the AFRICOM counterplan is information sharing, maybe pull fusion centers </w:t>
      </w:r>
      <w:r w:rsidR="00291B41">
        <w:t>back files</w:t>
      </w:r>
      <w:r>
        <w:t xml:space="preserve"> and read it as a DA</w:t>
      </w:r>
      <w:r w:rsidR="00BE6EF5">
        <w:t xml:space="preserve"> to the CP</w:t>
      </w:r>
    </w:p>
    <w:p w:rsidR="00B542A8" w:rsidRDefault="00B542A8" w:rsidP="001400A3">
      <w:pPr>
        <w:pStyle w:val="ListParagraph"/>
        <w:numPr>
          <w:ilvl w:val="0"/>
          <w:numId w:val="24"/>
        </w:numPr>
      </w:pPr>
      <w:r>
        <w:t>This aff could be used as an impact turn to Chinese Economic Growth—A lot of evidence says China’s growing middle class is the root cause of this poaching crisis, so an aff that tries to boost Chinese economy could be impact turned by this.</w:t>
      </w:r>
    </w:p>
    <w:p w:rsidR="009B759F" w:rsidRDefault="009B759F" w:rsidP="00736D3A">
      <w:pPr>
        <w:rPr>
          <w:b/>
        </w:rPr>
      </w:pPr>
      <w:r w:rsidRPr="009B759F">
        <w:rPr>
          <w:b/>
        </w:rPr>
        <w:t>Other:</w:t>
      </w:r>
    </w:p>
    <w:p w:rsidR="00EB0A3A" w:rsidRDefault="008D709B" w:rsidP="001400A3">
      <w:r>
        <w:t>A lot of cards don’t have dates</w:t>
      </w:r>
      <w:r w:rsidR="001400A3">
        <w:t>,</w:t>
      </w:r>
      <w:r>
        <w:t xml:space="preserve"> so just refer to the DOA (Date o</w:t>
      </w:r>
      <w:r w:rsidR="001400A3">
        <w:t xml:space="preserve">f Access) at the end of the tag. The cards labeled with No Date are generally from science or government websites so they are frequently updated. Thus, the date accessed means that data was relevant as of that date, aka the date accessed is basically the date. </w:t>
      </w:r>
      <w:r w:rsidR="008C5E5E">
        <w:t>If you don’t like yellow highlighting, under the format menu click more and then standardize highlighting to your preferred color.</w:t>
      </w:r>
    </w:p>
    <w:p w:rsidR="002839B6" w:rsidRDefault="002839B6" w:rsidP="00EC3565">
      <w:r>
        <w:t xml:space="preserve">If you want to read this aff I encourage you to change up the 1AC to your preferred impacts and what versions of internal </w:t>
      </w:r>
      <w:r w:rsidR="00987F3B">
        <w:t>links</w:t>
      </w:r>
      <w:r>
        <w:t xml:space="preserve"> you like best. </w:t>
      </w:r>
    </w:p>
    <w:p w:rsidR="00EC3565" w:rsidRPr="0077292F" w:rsidRDefault="00EC3565" w:rsidP="00EC3565">
      <w:r>
        <w:t>I</w:t>
      </w:r>
      <w:r w:rsidR="00243CD1">
        <w:t xml:space="preserve"> hope you like the aff!</w:t>
      </w:r>
    </w:p>
    <w:p w:rsidR="009B759F" w:rsidRDefault="009B759F" w:rsidP="00736D3A">
      <w:r>
        <w:t>Best of luck,</w:t>
      </w:r>
    </w:p>
    <w:p w:rsidR="009B759F" w:rsidRDefault="009B759F" w:rsidP="00736D3A">
      <w:r>
        <w:t>Louis Shulman</w:t>
      </w:r>
      <w:r w:rsidR="0077292F">
        <w:t xml:space="preserve"> – Coronado High School</w:t>
      </w:r>
    </w:p>
    <w:p w:rsidR="00975D1E" w:rsidRDefault="00EF6510" w:rsidP="00975D1E">
      <w:pPr>
        <w:pStyle w:val="Heading1"/>
      </w:pPr>
      <w:r>
        <w:t>1AC</w:t>
      </w:r>
    </w:p>
    <w:p w:rsidR="00CA10BD" w:rsidRDefault="00CA10BD" w:rsidP="00CA10BD">
      <w:pPr>
        <w:pStyle w:val="Heading2"/>
      </w:pPr>
      <w:r>
        <w:t>Advantage 1—Biodiversity</w:t>
      </w:r>
    </w:p>
    <w:p w:rsidR="00CA10BD" w:rsidRDefault="00CA10BD" w:rsidP="00CA10BD">
      <w:pPr>
        <w:pStyle w:val="Heading4"/>
      </w:pPr>
      <w:r>
        <w:t>Wildlife trade pushes species to extinction</w:t>
      </w:r>
    </w:p>
    <w:p w:rsidR="00CA10BD" w:rsidRPr="0017375D" w:rsidRDefault="00CA10BD" w:rsidP="00CA10BD">
      <w:r w:rsidRPr="0017375D">
        <w:rPr>
          <w:rStyle w:val="Style13ptBold"/>
        </w:rPr>
        <w:t>Business</w:t>
      </w:r>
      <w:r>
        <w:t xml:space="preserve"> </w:t>
      </w:r>
      <w:r w:rsidRPr="0017375D">
        <w:rPr>
          <w:rStyle w:val="Style13ptBold"/>
        </w:rPr>
        <w:t>Standard</w:t>
      </w:r>
      <w:r>
        <w:t xml:space="preserve"> </w:t>
      </w:r>
      <w:r w:rsidRPr="0017375D">
        <w:rPr>
          <w:rStyle w:val="Style13ptBold"/>
        </w:rPr>
        <w:t>2016</w:t>
      </w:r>
      <w:r>
        <w:rPr>
          <w:rStyle w:val="Style13ptBold"/>
        </w:rPr>
        <w:t xml:space="preserve"> </w:t>
      </w:r>
      <w:r>
        <w:t xml:space="preserve">(Ians – Business Standard, 6-3-2016, " 'Illegal wildlife trade pushing species to brink of extinction' ," No Publication, </w:t>
      </w:r>
      <w:hyperlink r:id="rId7" w:history="1">
        <w:r w:rsidRPr="003250E8">
          <w:rPr>
            <w:rStyle w:val="Hyperlink"/>
          </w:rPr>
          <w:t>http://www.business-standard.com/article/news-ians/illegal-wildlife-trade-pushing-species-to-brink-of-extinction-116060301113_1.html</w:t>
        </w:r>
      </w:hyperlink>
      <w:r>
        <w:t>) – Coronado LS</w:t>
      </w:r>
    </w:p>
    <w:p w:rsidR="00CA10BD" w:rsidRDefault="00CA10BD" w:rsidP="00CA10BD">
      <w:pPr>
        <w:rPr>
          <w:sz w:val="14"/>
        </w:rPr>
      </w:pPr>
      <w:r w:rsidRPr="0017375D">
        <w:rPr>
          <w:sz w:val="14"/>
        </w:rPr>
        <w:t xml:space="preserve">The discovery of more than 40 dead tiger cubs in Thailand's Tiger Temple represents only a "tiny proportion" of the enormous extent of an </w:t>
      </w:r>
      <w:r w:rsidRPr="000D5D9B">
        <w:rPr>
          <w:rStyle w:val="StyleUnderline"/>
          <w:highlight w:val="yellow"/>
        </w:rPr>
        <w:t>illegal trade in wildlife that is "pushing species to</w:t>
      </w:r>
      <w:r w:rsidRPr="0017375D">
        <w:rPr>
          <w:rStyle w:val="StyleUnderline"/>
        </w:rPr>
        <w:t xml:space="preserve"> the brink of </w:t>
      </w:r>
      <w:r w:rsidRPr="000D5D9B">
        <w:rPr>
          <w:rStyle w:val="StyleUnderline"/>
          <w:highlight w:val="yellow"/>
        </w:rPr>
        <w:t>extinction</w:t>
      </w:r>
      <w:r w:rsidRPr="0017375D">
        <w:rPr>
          <w:rStyle w:val="StyleUnderline"/>
        </w:rPr>
        <w:t>", the UNEP-UNODC said on Friday.</w:t>
      </w:r>
      <w:r>
        <w:rPr>
          <w:rStyle w:val="StyleUnderline"/>
        </w:rPr>
        <w:t xml:space="preserve"> </w:t>
      </w:r>
      <w:r w:rsidRPr="0017375D">
        <w:rPr>
          <w:sz w:val="14"/>
        </w:rPr>
        <w:t>"While circumstances of their death remain unclear, sadly, those tiger cubs represent only a tiny proportion of the enormous extent of an illegal trade in wildlife that is pushing species to the brink of extinction. Indeed, only around 4,000 tigers are left in the wild," United Nations Environment Programme-United Nations Office on Drugs and Crime (UNODC) said in a statement. "</w:t>
      </w:r>
      <w:r w:rsidRPr="000D5D9B">
        <w:rPr>
          <w:rStyle w:val="StyleUnderline"/>
          <w:highlight w:val="yellow"/>
        </w:rPr>
        <w:t>Until the</w:t>
      </w:r>
      <w:r w:rsidRPr="0017375D">
        <w:rPr>
          <w:rStyle w:val="StyleUnderline"/>
        </w:rPr>
        <w:t xml:space="preserve"> illegal </w:t>
      </w:r>
      <w:r w:rsidRPr="000D5D9B">
        <w:rPr>
          <w:rStyle w:val="StyleUnderline"/>
          <w:highlight w:val="yellow"/>
        </w:rPr>
        <w:t>trade</w:t>
      </w:r>
      <w:r w:rsidRPr="0017375D">
        <w:rPr>
          <w:rStyle w:val="StyleUnderline"/>
        </w:rPr>
        <w:t xml:space="preserve"> in wildlife </w:t>
      </w:r>
      <w:r w:rsidRPr="000D5D9B">
        <w:rPr>
          <w:rStyle w:val="StyleUnderline"/>
          <w:highlight w:val="yellow"/>
        </w:rPr>
        <w:t>is stopped</w:t>
      </w:r>
      <w:r w:rsidRPr="0017375D">
        <w:rPr>
          <w:rStyle w:val="StyleUnderline"/>
        </w:rPr>
        <w:t xml:space="preserve">, </w:t>
      </w:r>
      <w:r w:rsidRPr="000D5D9B">
        <w:rPr>
          <w:rStyle w:val="StyleUnderline"/>
          <w:highlight w:val="yellow"/>
        </w:rPr>
        <w:t>we are</w:t>
      </w:r>
      <w:r w:rsidRPr="0017375D">
        <w:rPr>
          <w:rStyle w:val="StyleUnderline"/>
        </w:rPr>
        <w:t xml:space="preserve"> only </w:t>
      </w:r>
      <w:r w:rsidRPr="000D5D9B">
        <w:rPr>
          <w:rStyle w:val="StyleUnderline"/>
          <w:highlight w:val="yellow"/>
        </w:rPr>
        <w:t>likely</w:t>
      </w:r>
      <w:r w:rsidRPr="0017375D">
        <w:rPr>
          <w:rStyle w:val="StyleUnderline"/>
        </w:rPr>
        <w:t xml:space="preserve"> </w:t>
      </w:r>
      <w:r w:rsidRPr="000D5D9B">
        <w:rPr>
          <w:rStyle w:val="StyleUnderline"/>
          <w:highlight w:val="yellow"/>
        </w:rPr>
        <w:t>to see</w:t>
      </w:r>
      <w:r w:rsidRPr="0017375D">
        <w:rPr>
          <w:rStyle w:val="StyleUnderline"/>
        </w:rPr>
        <w:t xml:space="preserve"> </w:t>
      </w:r>
      <w:r w:rsidRPr="000D5D9B">
        <w:rPr>
          <w:rStyle w:val="StyleUnderline"/>
          <w:highlight w:val="yellow"/>
        </w:rPr>
        <w:t>more of these types of situations,"</w:t>
      </w:r>
      <w:r w:rsidRPr="0017375D">
        <w:rPr>
          <w:rStyle w:val="StyleUnderline"/>
        </w:rPr>
        <w:t xml:space="preserve"> the statement added.</w:t>
      </w:r>
      <w:r w:rsidRPr="0017375D">
        <w:rPr>
          <w:sz w:val="14"/>
        </w:rPr>
        <w:t xml:space="preserve"> The theme for World Environment Day on June 5 this year is the illegal trade in wildlife to raise awareness of this severe problem. Tigers are one of the key species in the campaign. </w:t>
      </w:r>
      <w:r w:rsidRPr="000D5D9B">
        <w:rPr>
          <w:rStyle w:val="StyleUnderline"/>
          <w:highlight w:val="yellow"/>
        </w:rPr>
        <w:t>The illegal trade in wildlife</w:t>
      </w:r>
      <w:r w:rsidRPr="0017375D">
        <w:rPr>
          <w:rStyle w:val="StyleUnderline"/>
        </w:rPr>
        <w:t>, estimated to profit criminals to the tune of billions of dollars annually worldwide, comprises everything from the lucrative trade in Tiger parts in East Asia to ivory from African elephants, the organisations said.</w:t>
      </w:r>
      <w:r>
        <w:rPr>
          <w:rStyle w:val="StyleUnderline"/>
        </w:rPr>
        <w:t xml:space="preserve"> </w:t>
      </w:r>
      <w:r w:rsidRPr="0017375D">
        <w:rPr>
          <w:rStyle w:val="StyleUnderline"/>
        </w:rPr>
        <w:t xml:space="preserve">"It </w:t>
      </w:r>
      <w:r w:rsidRPr="000D5D9B">
        <w:rPr>
          <w:rStyle w:val="StyleUnderline"/>
          <w:highlight w:val="yellow"/>
        </w:rPr>
        <w:t xml:space="preserve">undermines our environment, economies, communities and security." </w:t>
      </w:r>
      <w:r w:rsidRPr="000D5D9B">
        <w:rPr>
          <w:sz w:val="14"/>
          <w:highlight w:val="yellow"/>
        </w:rPr>
        <w:t>"</w:t>
      </w:r>
      <w:r w:rsidRPr="0017375D">
        <w:rPr>
          <w:sz w:val="14"/>
        </w:rPr>
        <w:t>The commendable action by Thailanda's authorities, coordinated by the Department of National Parks, Wildlife and Plant Conservation, highlights the need for constant vigilance by wildlife law enforcement authorities to the threat posed by traffickers." "Given the extent of the illegal wildlife market in Asia it is important for all countries to unite and eradicate these illegal practices," the statement said. Officials had recovered 40 dead tiger cubs, just one to two days old, from a freezer at Wat Pha Luang Ta Bua temple, known as the "Tiger Temple", on Wednesday, EFE news reported. The cubs were not recorded in the register for wild animals the temple has to maintain by law and that means the protection department will press charges for illegal possession, besides other possible offences.</w:t>
      </w:r>
    </w:p>
    <w:p w:rsidR="00CA10BD" w:rsidRDefault="00CA10BD" w:rsidP="00CA10BD">
      <w:pPr>
        <w:pStyle w:val="Heading4"/>
      </w:pPr>
      <w:r>
        <w:t>Without increased conservation efforts, key marine and terrestrial species will go extinct</w:t>
      </w:r>
    </w:p>
    <w:p w:rsidR="00CA10BD" w:rsidRPr="00E0116F" w:rsidRDefault="00CA10BD" w:rsidP="00CA10BD">
      <w:r w:rsidRPr="00E0116F">
        <w:rPr>
          <w:rStyle w:val="Style13ptBold"/>
        </w:rPr>
        <w:t>Phys</w:t>
      </w:r>
      <w:r>
        <w:t>.</w:t>
      </w:r>
      <w:r w:rsidRPr="00E0116F">
        <w:rPr>
          <w:rStyle w:val="Style13ptBold"/>
        </w:rPr>
        <w:t>org</w:t>
      </w:r>
      <w:r>
        <w:t xml:space="preserve"> </w:t>
      </w:r>
      <w:r w:rsidRPr="00E0116F">
        <w:rPr>
          <w:rStyle w:val="Style13ptBold"/>
        </w:rPr>
        <w:t>2016</w:t>
      </w:r>
      <w:r>
        <w:t xml:space="preserve"> (Phys.org, 6-9-2016, "On land and at sea, large animals are in 'double jeopardy'," No Publication, </w:t>
      </w:r>
      <w:hyperlink r:id="rId8" w:history="1">
        <w:r w:rsidRPr="003250E8">
          <w:rPr>
            <w:rStyle w:val="Hyperlink"/>
          </w:rPr>
          <w:t>http://phys.org/news/2016-06-sea-large-animals-jeopardy.html</w:t>
        </w:r>
      </w:hyperlink>
      <w:r>
        <w:t>) – Coronado LS</w:t>
      </w:r>
    </w:p>
    <w:p w:rsidR="00CA10BD" w:rsidRDefault="00CA10BD" w:rsidP="00CA10BD">
      <w:pPr>
        <w:rPr>
          <w:rStyle w:val="StyleUnderline"/>
        </w:rPr>
      </w:pPr>
      <w:r w:rsidRPr="00B26858">
        <w:rPr>
          <w:rStyle w:val="StyleUnderline"/>
        </w:rPr>
        <w:t xml:space="preserve">Large </w:t>
      </w:r>
      <w:r w:rsidRPr="000D5D9B">
        <w:rPr>
          <w:rStyle w:val="StyleUnderline"/>
          <w:highlight w:val="yellow"/>
        </w:rPr>
        <w:t>animals</w:t>
      </w:r>
      <w:r w:rsidRPr="00B26858">
        <w:rPr>
          <w:rStyle w:val="StyleUnderline"/>
        </w:rPr>
        <w:t xml:space="preserve"> hunted for their parts—such as elephant ivory and shark fins—</w:t>
      </w:r>
      <w:r w:rsidRPr="000D5D9B">
        <w:rPr>
          <w:rStyle w:val="StyleUnderline"/>
          <w:highlight w:val="yellow"/>
        </w:rPr>
        <w:t>are in double jeopardy of extinction</w:t>
      </w:r>
      <w:r w:rsidRPr="00B26858">
        <w:rPr>
          <w:rStyle w:val="StyleUnderline"/>
        </w:rPr>
        <w:t xml:space="preserve"> due to their large body size and high value, according to a new analysis reported in the Cell Press journal Current Biology on June 9</w:t>
      </w:r>
      <w:r w:rsidRPr="00B26858">
        <w:rPr>
          <w:sz w:val="12"/>
        </w:rPr>
        <w:t xml:space="preserve">. The study reveals underappreciated risk to marine species similar to that of iconic terrestrial species, but elevated by key differences in the sea. </w:t>
      </w:r>
      <w:r w:rsidRPr="00B26858">
        <w:rPr>
          <w:rStyle w:val="StyleUnderline"/>
        </w:rPr>
        <w:t xml:space="preserve">"We typically assume that if a species is reduced to low numbers, individuals will be hard to find, hunters will stop hunting, and populations will be given a chance to recover," says Loren McClenachan of Colby College in Waterville, Maine. "But </w:t>
      </w:r>
      <w:r w:rsidRPr="000D5D9B">
        <w:rPr>
          <w:rStyle w:val="StyleUnderline"/>
          <w:highlight w:val="yellow"/>
        </w:rPr>
        <w:t>the extreme values of these species mean that without significant conservation intervention, they will be hunted to extinction.</w:t>
      </w:r>
      <w:r w:rsidRPr="00B26858">
        <w:rPr>
          <w:rStyle w:val="StyleUnderline"/>
        </w:rPr>
        <w:t>"</w:t>
      </w:r>
      <w:r>
        <w:rPr>
          <w:rStyle w:val="StyleUnderline"/>
        </w:rPr>
        <w:t xml:space="preserve"> </w:t>
      </w:r>
      <w:r w:rsidRPr="00B26858">
        <w:rPr>
          <w:sz w:val="12"/>
        </w:rPr>
        <w:t xml:space="preserve">In the new study, McClenachan, along with Andrew Cooper and Nicholas Dulvy of Simon Fraser University in Canada, identified a taxonomically diverse group of more than 100 large marine and terrestrial species that are targeted for international luxury markets. They </w:t>
      </w:r>
      <w:r w:rsidRPr="00B26858">
        <w:rPr>
          <w:rStyle w:val="StyleUnderline"/>
        </w:rPr>
        <w:t>estimated the value of these species across three points of sale and explored the relationships among extinction risk, value, and body size. They also quantified the effects of two mitigating factors: poaching fines and geographic range size.</w:t>
      </w:r>
      <w:r>
        <w:rPr>
          <w:rStyle w:val="StyleUnderline"/>
        </w:rPr>
        <w:t xml:space="preserve"> </w:t>
      </w:r>
      <w:r w:rsidRPr="000D5D9B">
        <w:rPr>
          <w:rStyle w:val="StyleUnderline"/>
          <w:highlight w:val="yellow"/>
        </w:rPr>
        <w:t>The analysis showed a threshold above which economic value is the key driver of extinction risk.</w:t>
      </w:r>
      <w:r w:rsidRPr="00B26858">
        <w:rPr>
          <w:sz w:val="12"/>
        </w:rPr>
        <w:t xml:space="preserve"> Although lower-value species are influenced primarily by their biology, </w:t>
      </w:r>
      <w:r w:rsidRPr="000D5D9B">
        <w:rPr>
          <w:rStyle w:val="StyleUnderline"/>
          <w:highlight w:val="yellow"/>
        </w:rPr>
        <w:t>the most valuable species are at high risk of extinction no matter their size</w:t>
      </w:r>
      <w:r w:rsidRPr="00B26858">
        <w:rPr>
          <w:sz w:val="12"/>
        </w:rPr>
        <w:t xml:space="preserve">. Once mean product values are greater than US$12,557 per kilogram, body size no longer drives risk, the report shows. The researchers also uncovered important differences between marine and terrestrial species that point to elevated risk in the sea: although marine products are generally less valuable on a per kilogram basis, individual animals are still just as valuable as the most valuable terrestrial species. An individual whale shark, for example, is about as valuable as the most valuable terrestrial species: rhinoceroses and tigers. "Hunters don't kill kilograms, they kill individuals, so we need to pay attention to these high values of individual animals," McClenachan says. The risk to marine species isn't reduced for species with larger ranges as it is on land, either. "The assumption that large ranges protect species from extinction is based on conservation science done on land—where animals found in multiple countries have a higher chance of protection in at least one location—and appears not to apply to marine species, where widespread and little-policed hunting contrasts with tighter controls on land," McClenachan says. The study points to the importance of considering trade of marine animals and differences between terrestrial and marine animals when it comes to conservation. "For too long, we have been reading wildlife trade reports with scant recognition of the diversity and value of the marine wildlife trade," Dulvy says. "We need to pay attention to fundamental differences between marine and terrestrial species," McClenachan adds. "Conservation science began on land, so it is tempting to assume that underlying principles are the same in the ocean. However, as we found, this is far from the case. If we're not aware of these basic differences, it's impossible to design effective conservation." The researchers say that </w:t>
      </w:r>
      <w:r w:rsidRPr="000D5D9B">
        <w:rPr>
          <w:rStyle w:val="StyleUnderline"/>
          <w:highlight w:val="yellow"/>
        </w:rPr>
        <w:t>the next step will be to design effective</w:t>
      </w:r>
      <w:r w:rsidRPr="00B26858">
        <w:rPr>
          <w:rStyle w:val="StyleUnderline"/>
        </w:rPr>
        <w:t xml:space="preserve"> </w:t>
      </w:r>
      <w:r w:rsidRPr="000D5D9B">
        <w:rPr>
          <w:rStyle w:val="StyleUnderline"/>
          <w:highlight w:val="yellow"/>
        </w:rPr>
        <w:t>conservation strategies</w:t>
      </w:r>
      <w:r w:rsidRPr="00B26858">
        <w:rPr>
          <w:rStyle w:val="StyleUnderline"/>
        </w:rPr>
        <w:t xml:space="preserve"> for these high-value, large-bodied, far-ranging species. It's a challenging road ahead, but they say there are reasons for optimism, including signs that control of international trade via </w:t>
      </w:r>
      <w:r w:rsidRPr="000D5D9B">
        <w:rPr>
          <w:rStyle w:val="StyleUnderline"/>
          <w:highlight w:val="yellow"/>
        </w:rPr>
        <w:t>CITES</w:t>
      </w:r>
      <w:r w:rsidRPr="00B26858">
        <w:rPr>
          <w:rStyle w:val="StyleUnderline"/>
        </w:rPr>
        <w:t xml:space="preserve"> (Convention on International Trade in Endangered Species) </w:t>
      </w:r>
      <w:r w:rsidRPr="000D5D9B">
        <w:rPr>
          <w:rStyle w:val="StyleUnderline"/>
          <w:highlight w:val="yellow"/>
        </w:rPr>
        <w:t>is working in some cases</w:t>
      </w:r>
      <w:r w:rsidRPr="00B26858">
        <w:rPr>
          <w:rStyle w:val="StyleUnderline"/>
        </w:rPr>
        <w:t xml:space="preserve"> and the increased use of new technologies like DNA forensics to detect wildlife crime.</w:t>
      </w:r>
    </w:p>
    <w:p w:rsidR="00CA10BD" w:rsidRPr="00235DBF" w:rsidRDefault="00CA10BD" w:rsidP="00CA10BD">
      <w:pPr>
        <w:pStyle w:val="Heading4"/>
      </w:pPr>
      <w:r>
        <w:t>The extinction of one species spills over to other seemingly unrelated species</w:t>
      </w:r>
    </w:p>
    <w:p w:rsidR="00CA10BD" w:rsidRPr="00534A5E" w:rsidRDefault="00CA10BD" w:rsidP="00CA10BD">
      <w:r w:rsidRPr="00534A5E">
        <w:rPr>
          <w:rStyle w:val="Style13ptBold"/>
        </w:rPr>
        <w:t>BiologicalDiversity.org, No Date</w:t>
      </w:r>
      <w:r>
        <w:t xml:space="preserve"> (BiologicalDiversity.org, No Date, "The Extinction Crisis," No Publication, </w:t>
      </w:r>
      <w:hyperlink r:id="rId9" w:history="1">
        <w:r w:rsidRPr="003250E8">
          <w:rPr>
            <w:rStyle w:val="Hyperlink"/>
          </w:rPr>
          <w:t>http://www.biologicaldiversity.org/programs/biodiversity/elements_of_biodiversity/extinction_crisis/</w:t>
        </w:r>
      </w:hyperlink>
      <w:r>
        <w:t xml:space="preserve"> DOA: 06/23/2016) - Coronado LS</w:t>
      </w:r>
    </w:p>
    <w:p w:rsidR="00CA10BD" w:rsidRPr="004402A3" w:rsidRDefault="00CA10BD" w:rsidP="00CA10BD">
      <w:pPr>
        <w:rPr>
          <w:sz w:val="12"/>
        </w:rPr>
      </w:pPr>
      <w:r w:rsidRPr="004402A3">
        <w:rPr>
          <w:sz w:val="12"/>
        </w:rPr>
        <w:t xml:space="preserve">THE EXTINCTION CRISIS It’s frightening but true: </w:t>
      </w:r>
      <w:r w:rsidRPr="000D5D9B">
        <w:rPr>
          <w:rStyle w:val="StyleUnderline"/>
          <w:highlight w:val="yellow"/>
        </w:rPr>
        <w:t>Our planet is</w:t>
      </w:r>
      <w:r w:rsidRPr="00534A5E">
        <w:rPr>
          <w:rStyle w:val="StyleUnderline"/>
        </w:rPr>
        <w:t xml:space="preserve"> now </w:t>
      </w:r>
      <w:r w:rsidRPr="000D5D9B">
        <w:rPr>
          <w:rStyle w:val="StyleUnderline"/>
          <w:highlight w:val="yellow"/>
        </w:rPr>
        <w:t>in the midst of its sixth mass extinction</w:t>
      </w:r>
      <w:r w:rsidRPr="00534A5E">
        <w:rPr>
          <w:rStyle w:val="StyleUnderline"/>
        </w:rPr>
        <w:t xml:space="preserve"> of plants and animals — the sixth wave of extinctions in the past half-billion years. We’re currently experiencing the worst spate of species die-offs since the loss of the dinosaurs 65 million years ago.</w:t>
      </w:r>
      <w:r w:rsidRPr="004402A3">
        <w:rPr>
          <w:sz w:val="12"/>
        </w:rPr>
        <w:t xml:space="preserve"> Although extinction is a natural phenomenon, it occurs at a natural “background” rate of about one to five species per year. Scientists estimate </w:t>
      </w:r>
      <w:r w:rsidRPr="000D5D9B">
        <w:rPr>
          <w:rStyle w:val="StyleUnderline"/>
          <w:highlight w:val="yellow"/>
        </w:rPr>
        <w:t>we’re now losing species at 1,000 to 10,000 times the background rate</w:t>
      </w:r>
      <w:r w:rsidRPr="00534A5E">
        <w:rPr>
          <w:rStyle w:val="StyleUnderline"/>
        </w:rPr>
        <w:t>, with literally dozens going extinct every day [</w:t>
      </w:r>
      <w:r w:rsidRPr="004402A3">
        <w:rPr>
          <w:sz w:val="12"/>
        </w:rPr>
        <w:t xml:space="preserve">1]. It could be a scary future indeed, with as many as </w:t>
      </w:r>
      <w:r w:rsidRPr="00534A5E">
        <w:rPr>
          <w:rStyle w:val="StyleUnderline"/>
        </w:rPr>
        <w:t>30 to 50 percent of all species possibly heading toward extinction by mid-century</w:t>
      </w:r>
      <w:r w:rsidRPr="004402A3">
        <w:rPr>
          <w:sz w:val="12"/>
        </w:rPr>
        <w:t xml:space="preserve"> [2]. Unlike past mass extinctions, caused by events like asteroid strikes, volcanic eruptions, and natural climate shifts, </w:t>
      </w:r>
      <w:r w:rsidRPr="00534A5E">
        <w:rPr>
          <w:rStyle w:val="StyleUnderline"/>
        </w:rPr>
        <w:t>the current crisis is almost entirely caused by us — humans.</w:t>
      </w:r>
      <w:r w:rsidRPr="004402A3">
        <w:rPr>
          <w:sz w:val="12"/>
        </w:rPr>
        <w:t xml:space="preserve"> </w:t>
      </w:r>
      <w:r w:rsidRPr="00534A5E">
        <w:rPr>
          <w:rStyle w:val="StyleUnderline"/>
        </w:rPr>
        <w:t xml:space="preserve">In fact, </w:t>
      </w:r>
      <w:r w:rsidRPr="000D5D9B">
        <w:rPr>
          <w:rStyle w:val="StyleUnderline"/>
          <w:highlight w:val="yellow"/>
        </w:rPr>
        <w:t>99 percent of currently threatened species are at risk from human activities</w:t>
      </w:r>
      <w:r w:rsidRPr="004402A3">
        <w:rPr>
          <w:sz w:val="12"/>
        </w:rPr>
        <w:t xml:space="preserve">, primarily those driving habitat loss, introduction of exotic species, and global warming [3]. </w:t>
      </w:r>
      <w:r w:rsidRPr="00534A5E">
        <w:rPr>
          <w:rStyle w:val="StyleUnderline"/>
        </w:rPr>
        <w:t xml:space="preserve">Because the rate of change in our biosphere is increasing, and because </w:t>
      </w:r>
      <w:r w:rsidRPr="000D5D9B">
        <w:rPr>
          <w:rStyle w:val="Emphasis"/>
          <w:highlight w:val="yellow"/>
        </w:rPr>
        <w:t>every species’</w:t>
      </w:r>
      <w:r w:rsidRPr="000D5D9B">
        <w:rPr>
          <w:rStyle w:val="Emphasis"/>
          <w:highlight w:val="yellow"/>
        </w:rPr>
        <w:tab/>
        <w:t xml:space="preserve"> extinction</w:t>
      </w:r>
      <w:r w:rsidRPr="000D5D9B">
        <w:rPr>
          <w:rStyle w:val="StyleUnderline"/>
          <w:highlight w:val="yellow"/>
        </w:rPr>
        <w:t xml:space="preserve"> </w:t>
      </w:r>
      <w:r w:rsidRPr="004402A3">
        <w:rPr>
          <w:sz w:val="12"/>
        </w:rPr>
        <w:t>potentially</w:t>
      </w:r>
      <w:r w:rsidRPr="000D5D9B">
        <w:rPr>
          <w:rStyle w:val="StyleUnderline"/>
          <w:highlight w:val="yellow"/>
        </w:rPr>
        <w:t xml:space="preserve"> </w:t>
      </w:r>
      <w:r w:rsidRPr="000D5D9B">
        <w:rPr>
          <w:rStyle w:val="Emphasis"/>
          <w:highlight w:val="yellow"/>
        </w:rPr>
        <w:t xml:space="preserve">leads to the extinction of others bound to that species in a complex ecological web, numbers of extinctions are likely to snowball </w:t>
      </w:r>
      <w:r w:rsidRPr="004402A3">
        <w:rPr>
          <w:sz w:val="12"/>
        </w:rPr>
        <w:t>in the coming decades</w:t>
      </w:r>
      <w:r w:rsidRPr="000D5D9B">
        <w:rPr>
          <w:rStyle w:val="Emphasis"/>
          <w:highlight w:val="yellow"/>
        </w:rPr>
        <w:t xml:space="preserve"> as ecosystems unravel</w:t>
      </w:r>
      <w:r w:rsidRPr="004402A3">
        <w:rPr>
          <w:sz w:val="12"/>
        </w:rPr>
        <w:t xml:space="preserve">. </w:t>
      </w:r>
      <w:r w:rsidRPr="00534A5E">
        <w:rPr>
          <w:rStyle w:val="StyleUnderline"/>
        </w:rPr>
        <w:t>Species diversity ensures ecosystem resilience, giving ecological communities the scope they need to withstand stress</w:t>
      </w:r>
      <w:r w:rsidRPr="004402A3">
        <w:rPr>
          <w:sz w:val="12"/>
        </w:rPr>
        <w:t xml:space="preserve">. Thus while conservationists often justifiably focus their efforts on species-rich ecosystems like rainforests and coral reefs — which have a lot to lose — a comprehensive strategy for saving biodiversity must also include habitat types with fewer species, like grasslands, tundra, and polar seas — for which any loss could be irreversibly devastating. And while much concern over extinction focuses on globally lost species, most of biodiversity’s benefits take place at a local level, and conserving local populations is the only way to ensure </w:t>
      </w:r>
      <w:r w:rsidRPr="000D5D9B">
        <w:rPr>
          <w:rStyle w:val="StyleUnderline"/>
          <w:highlight w:val="yellow"/>
        </w:rPr>
        <w:t>genetic diversity critical for a species’ long-term survival</w:t>
      </w:r>
      <w:r w:rsidRPr="000D5D9B">
        <w:rPr>
          <w:sz w:val="12"/>
          <w:highlight w:val="yellow"/>
        </w:rPr>
        <w:t>. I</w:t>
      </w:r>
      <w:r w:rsidRPr="004402A3">
        <w:rPr>
          <w:sz w:val="12"/>
        </w:rPr>
        <w:t xml:space="preserve">n the past 500 years, we know of approximately 1,000 species that have gone extinct, from the woodland bison of West Virginia and Arizona’s Merriam’s elk to the Rocky Mountain grasshopper, passenger pigeon and Puerto Rico’s Culebra parrot — but this doesn’t account for thousands of species that disappeared before scientists had a chance to describe them [4]. </w:t>
      </w:r>
      <w:r w:rsidRPr="00534A5E">
        <w:rPr>
          <w:rStyle w:val="StyleUnderline"/>
        </w:rPr>
        <w:t>Nobody really knows how many species are in danger of becoming extinct</w:t>
      </w:r>
      <w:r w:rsidRPr="004402A3">
        <w:rPr>
          <w:sz w:val="12"/>
        </w:rPr>
        <w:t xml:space="preserve">. Noted conservation scientist David Wilcove estimates that there are 14,000 to 35,000 endangered species in the United States, which is 7 to 18 percent of U.S. flora and fauna. The IUCN has assessed roughly 3 percent of described species and identified 16,928 species worldwide as being threatened with extinction, or roughly 38 percent of those assessed. In its latest four-year endangered species assessment, the IUCN reports that the world won’t meet a goal of reversing the extinction trend toward species depletion by 2010 [5]. What’s clear is that </w:t>
      </w:r>
      <w:r w:rsidRPr="00534A5E">
        <w:rPr>
          <w:rStyle w:val="StyleUnderline"/>
        </w:rPr>
        <w:t>many thousands of species are at risk of disappearing forever in the coming decades</w:t>
      </w:r>
      <w:r w:rsidRPr="004402A3">
        <w:rPr>
          <w:sz w:val="12"/>
        </w:rPr>
        <w:t xml:space="preserve">. AMPHIBIANS No group of animals has a higher rate of endangerment than amphibians. </w:t>
      </w:r>
      <w:r w:rsidRPr="00534A5E">
        <w:rPr>
          <w:rStyle w:val="StyleUnderline"/>
        </w:rPr>
        <w:t>Scientists estimate that a third or more of all the roughly 6,300 known species of amphibians are at risk of extinction</w:t>
      </w:r>
      <w:r w:rsidRPr="004402A3">
        <w:rPr>
          <w:sz w:val="12"/>
        </w:rPr>
        <w:t xml:space="preserve"> [6]. The current amphibian extinction rate may range from 25,039 to 45,474 times the background extinction rate [7]. Frogs, toads, and salamanders are disappearing because of habitat loss, water and air pollution, climate change, ultraviolet light exposure, introduced exotic species, and disease. Because of their sensitivity to environmental changes, vanishing amphibians should be viewed as the canary in the global coal mine, signaling subtle yet radical ecosystem changes that could ultimately claim many other species, including humans. BIRDS Birds occur in nearly every habitat on the planet and are often the most visible and familiar wildlife to people across the globe. As such, they provide an important bellwether for tracking changes to the biosphere. Declining bird populations across most to all habitats confirm that profound changes are occurring on our planet in response to human activities. A 2009 report on the state of birds in the United States found that 251 (31 percent) of the 800 species in the country are of conservation concern [8]. Globally, BirdLife International estimates that 12 percent of known 9,865 bird species are now considered threatened, with 192 species, or 2 percent, facing an “extremely high risk” of extinction in the wild — two more species than in 2008. Habitat loss and degradation have caused most of the bird declines, but the impacts of invasive species and capture by collectors play a big role, too. FISH Increasing demand for water, the damming of rivers throughout the world, the dumping and accumulation of various pollutants, and invasive species make aquatic ecosystems some of the most threatened on the planet; thus, it’s not surprising that there are many fish species that are endangered in both freshwater and marine habitats. The American Fisheries Society identified 700 species of freshwater or anadromous fish in North America as being imperiled, amounting to 39 percent of all such fish on the continent [9]. In North American marine waters, at least 82 fish species are imperiled. Across the globe, 1,851 species of fish — 21 percent of all fish species evaluated — were deemed at risk of extinction by the IUCN in 2010, including more than a third of sharks and rays. INVERTEBRATES Invertebrates, from butterflies to mollusks to earthworms to corals, are vastly diverse — and though no one knows just how many invertebrate species exist, they’re estimated to account for about 97 percent of the total species of animals on Earth [10]. Of the 1.3 million known invertebrate species, the IUCN has evaluated about 9,526 species, with about 30 percent of the species evaluated at risk of extinction. Freshwater invertebrates are severely threatened by water pollution, groundwater withdrawal, and water projects, while a large number of invertebrates of notable scientific significance have become either endangered or extinct due to deforestation, especially because of the rapid destruction of tropical rainforests. In the ocean, reef-building corals are declining at an alarming rate: 2008’s first-ever comprehensive global assessment of these animals revealed that a third of reef-building corals are threatened. MAMMALS Perhaps one of the most striking elements of the present extinction crisis is the fact that the majority of our closest relatives — the primates — are severely endangered. About 90 percent of primates — the group that contains monkeys, lemurs, lorids, galagos, tarsiers, and apes (as well as humans) — live in tropical forests, which are fast disappearing. The IUCN estimates that almost 50 percent of the world’s primate species are at risk of extinction. Overall, the IUCN estimates that half the globe’s 5,491 known mammals are declining in population and a fifth are clearly at risk of disappearing forever with no less than 1,131 mammals across the globe classified as endangered, threatened, or vulnerable. In addition to primates, marine mammals — including several species of whales, dolphins, and porpoises — are among those mammals slipping most quickly toward extinction. PLANTS </w:t>
      </w:r>
      <w:r w:rsidRPr="000D5D9B">
        <w:rPr>
          <w:rStyle w:val="StyleUnderline"/>
          <w:highlight w:val="yellow"/>
        </w:rPr>
        <w:t>Through photosynthesis, plants provide the oxygen we breathe and the food we eat and are thus the foundation of most life on Earth</w:t>
      </w:r>
      <w:r w:rsidRPr="00534A5E">
        <w:rPr>
          <w:rStyle w:val="StyleUnderline"/>
        </w:rPr>
        <w:t xml:space="preserve">. They’re also the source of a majority of medicines in use today. Of the more than 300,000 known species of plants, the IUCN has evaluated only 12,914 species, finding that about 68 percent of evaluated plant species are threatened with extinction. </w:t>
      </w:r>
      <w:r w:rsidRPr="000D5D9B">
        <w:rPr>
          <w:rStyle w:val="StyleUnderline"/>
          <w:highlight w:val="yellow"/>
        </w:rPr>
        <w:t>Unlike animals, plants can’t readily move as their habitat is destroyed, making them particularly vulnerable to extinction</w:t>
      </w:r>
      <w:r w:rsidRPr="000D5D9B">
        <w:rPr>
          <w:sz w:val="12"/>
          <w:highlight w:val="yellow"/>
        </w:rPr>
        <w:t>.</w:t>
      </w:r>
      <w:r w:rsidRPr="004402A3">
        <w:rPr>
          <w:sz w:val="12"/>
        </w:rPr>
        <w:t xml:space="preserve"> Indeed, one study found that habitat destruction leads to an “extinction debt,” whereby plants that appear dominant will disappear over time because they aren’t able to disperse to new habitat patches [11]. Global warming is likely to substantially exacerbate this problem. Already, scientists say, warming temperatures are causing quick and dramatic changes in the range and distribution of plants around the world. With plants making up the backbone of ecosystems and the base of the food chain, that’s very bad news for all species, which depend on plants for food, shelter, and survival. REPTILES Globally, 21 percent of the total evaluated reptiles in the world are deemed endangered or vulnerable to extinction by the IUCN — 594 species — while in the United States, 32 reptile species are at risk, about 9 percent of the total. Island reptile species have been dealt the hardest blow, with at least 28 island reptiles having died out since 1600. But scientists say that island-style extinctions are creeping onto the mainlands because human activities fragment continental habitats, creating “virtual islands” as they isolate species from one another, preventing interbreeding and hindering populations’ health. The main threats to reptiles are habitat destruction and the invasion of nonnative species, which prey on reptiles and compete with them for habitat and food.</w:t>
      </w:r>
    </w:p>
    <w:p w:rsidR="00CA10BD" w:rsidRDefault="00CA10BD" w:rsidP="00CA10BD">
      <w:pPr>
        <w:pStyle w:val="Heading4"/>
      </w:pPr>
      <w:r>
        <w:t>Laundry list of impacts to biodiversity loss—ecological destruction, diseases outbreak, famine, and inability to cure future diseases</w:t>
      </w:r>
    </w:p>
    <w:p w:rsidR="00CA10BD" w:rsidRPr="00901472" w:rsidRDefault="00CA10BD" w:rsidP="00CA10BD">
      <w:r w:rsidRPr="00901472">
        <w:rPr>
          <w:rStyle w:val="Style13ptBold"/>
        </w:rPr>
        <w:t>WHO No Date</w:t>
      </w:r>
      <w:r>
        <w:t xml:space="preserve"> (World Health Organization, No Date, "WHO," No Publication, </w:t>
      </w:r>
      <w:hyperlink r:id="rId10" w:history="1">
        <w:r w:rsidRPr="003250E8">
          <w:rPr>
            <w:rStyle w:val="Hyperlink"/>
          </w:rPr>
          <w:t>http://www.who.int/globalchange/ecosystems/biodiversity/en/</w:t>
        </w:r>
      </w:hyperlink>
      <w:r>
        <w:t xml:space="preserve">       DOA: 06/23/2016)  - Coronado LS</w:t>
      </w:r>
    </w:p>
    <w:p w:rsidR="00CA10BD" w:rsidRDefault="00CA10BD" w:rsidP="00CA10BD">
      <w:pPr>
        <w:rPr>
          <w:sz w:val="10"/>
        </w:rPr>
      </w:pPr>
      <w:r w:rsidRPr="00901472">
        <w:rPr>
          <w:sz w:val="10"/>
        </w:rPr>
        <w:t xml:space="preserve">What is biodiversity? </w:t>
      </w:r>
      <w:r w:rsidRPr="000D5D9B">
        <w:rPr>
          <w:rStyle w:val="StyleUnderline"/>
          <w:highlight w:val="yellow"/>
        </w:rPr>
        <w:t>Biodiversity underpins life on Earth</w:t>
      </w:r>
      <w:r w:rsidRPr="008F098E">
        <w:rPr>
          <w:rStyle w:val="StyleUnderline"/>
        </w:rPr>
        <w:t>, and refers to the variety found in biota from genetic make up of plants an animals to cultural diversity.</w:t>
      </w:r>
      <w:r w:rsidRPr="00901472">
        <w:rPr>
          <w:sz w:val="10"/>
        </w:rPr>
        <w:t xml:space="preserve"> What does biodiversity mean for human health? </w:t>
      </w:r>
      <w:r w:rsidRPr="008F098E">
        <w:rPr>
          <w:rStyle w:val="StyleUnderline"/>
        </w:rPr>
        <w:t>People depend on biodiversity in their daily lives, in ways that are not always apparent or appreciated.</w:t>
      </w:r>
      <w:r w:rsidRPr="00901472">
        <w:rPr>
          <w:sz w:val="10"/>
        </w:rPr>
        <w:t xml:space="preserve"> </w:t>
      </w:r>
      <w:r w:rsidRPr="000D5D9B">
        <w:rPr>
          <w:rStyle w:val="StyleUnderline"/>
          <w:highlight w:val="yellow"/>
        </w:rPr>
        <w:t>Human health ultimately depends upon ecosystem products and services</w:t>
      </w:r>
      <w:r w:rsidRPr="008F098E">
        <w:rPr>
          <w:rStyle w:val="StyleUnderline"/>
        </w:rPr>
        <w:t xml:space="preserve"> (such as availability of fresh water, food and fuel sources) which are requisite for good human health and productive livelihoods. B</w:t>
      </w:r>
      <w:r w:rsidRPr="000D5D9B">
        <w:rPr>
          <w:rStyle w:val="StyleUnderline"/>
          <w:highlight w:val="yellow"/>
        </w:rPr>
        <w:t>iodiversity loss can have significant direct human health impacts</w:t>
      </w:r>
      <w:r w:rsidRPr="008F098E">
        <w:rPr>
          <w:rStyle w:val="StyleUnderline"/>
        </w:rPr>
        <w:t xml:space="preserve"> if ecosystem services are no longer adequate to meet social needs. Indirectly, c</w:t>
      </w:r>
      <w:r w:rsidRPr="000D5D9B">
        <w:rPr>
          <w:rStyle w:val="StyleUnderline"/>
          <w:highlight w:val="yellow"/>
        </w:rPr>
        <w:t>hanges in ecosystem services affect livelihoods, income, local migration</w:t>
      </w:r>
      <w:r w:rsidRPr="008F098E">
        <w:rPr>
          <w:rStyle w:val="StyleUnderline"/>
        </w:rPr>
        <w:t xml:space="preserve"> </w:t>
      </w:r>
      <w:r w:rsidRPr="000D5D9B">
        <w:rPr>
          <w:rStyle w:val="StyleUnderline"/>
          <w:highlight w:val="yellow"/>
        </w:rPr>
        <w:t>and</w:t>
      </w:r>
      <w:r w:rsidRPr="008F098E">
        <w:rPr>
          <w:rStyle w:val="StyleUnderline"/>
        </w:rPr>
        <w:t xml:space="preserve">, on occasion, </w:t>
      </w:r>
      <w:r w:rsidRPr="00901472">
        <w:rPr>
          <w:rStyle w:val="StyleUnderline"/>
        </w:rPr>
        <w:t>may</w:t>
      </w:r>
      <w:r w:rsidRPr="008F098E">
        <w:rPr>
          <w:rStyle w:val="StyleUnderline"/>
        </w:rPr>
        <w:t xml:space="preserve"> even </w:t>
      </w:r>
      <w:r w:rsidRPr="000D5D9B">
        <w:rPr>
          <w:rStyle w:val="StyleUnderline"/>
          <w:highlight w:val="yellow"/>
        </w:rPr>
        <w:t>cause</w:t>
      </w:r>
      <w:r w:rsidRPr="008F098E">
        <w:rPr>
          <w:rStyle w:val="StyleUnderline"/>
        </w:rPr>
        <w:t xml:space="preserve"> political </w:t>
      </w:r>
      <w:r w:rsidRPr="000D5D9B">
        <w:rPr>
          <w:rStyle w:val="StyleUnderline"/>
          <w:highlight w:val="yellow"/>
        </w:rPr>
        <w:t>conflict</w:t>
      </w:r>
      <w:r w:rsidRPr="008F098E">
        <w:rPr>
          <w:rStyle w:val="StyleUnderline"/>
        </w:rPr>
        <w:t>.</w:t>
      </w:r>
      <w:r w:rsidRPr="00901472">
        <w:rPr>
          <w:sz w:val="10"/>
        </w:rPr>
        <w:t xml:space="preserve"> </w:t>
      </w:r>
      <w:r w:rsidRPr="008F098E">
        <w:rPr>
          <w:rStyle w:val="StyleUnderline"/>
        </w:rPr>
        <w:t xml:space="preserve">Additionally, biophysical diversity of microorganisms, flora and fauna provides extensive knowledge which carry important benefits for biological, health, and pharmacological sciences. </w:t>
      </w:r>
      <w:r w:rsidRPr="00901472">
        <w:rPr>
          <w:rStyle w:val="StyleUnderline"/>
        </w:rPr>
        <w:t xml:space="preserve">Significant medical and pharmacological discoveries are made through greater understanding of the earth's biodiversity. </w:t>
      </w:r>
      <w:r w:rsidRPr="000D5D9B">
        <w:rPr>
          <w:rStyle w:val="StyleUnderline"/>
          <w:highlight w:val="yellow"/>
        </w:rPr>
        <w:t xml:space="preserve">Loss in biodiversity </w:t>
      </w:r>
      <w:r w:rsidRPr="00901472">
        <w:rPr>
          <w:rStyle w:val="StyleUnderline"/>
        </w:rPr>
        <w:t xml:space="preserve">may </w:t>
      </w:r>
      <w:r w:rsidRPr="000D5D9B">
        <w:rPr>
          <w:rStyle w:val="StyleUnderline"/>
          <w:highlight w:val="yellow"/>
        </w:rPr>
        <w:t xml:space="preserve">limit discovery of </w:t>
      </w:r>
      <w:r w:rsidRPr="00901472">
        <w:rPr>
          <w:rStyle w:val="StyleUnderline"/>
        </w:rPr>
        <w:t xml:space="preserve">potential </w:t>
      </w:r>
      <w:r w:rsidRPr="000D5D9B">
        <w:rPr>
          <w:rStyle w:val="StyleUnderline"/>
          <w:highlight w:val="yellow"/>
        </w:rPr>
        <w:t xml:space="preserve">treatments for </w:t>
      </w:r>
      <w:r w:rsidRPr="00901472">
        <w:rPr>
          <w:rStyle w:val="StyleUnderline"/>
        </w:rPr>
        <w:t xml:space="preserve">many </w:t>
      </w:r>
      <w:r w:rsidRPr="000D5D9B">
        <w:rPr>
          <w:rStyle w:val="StyleUnderline"/>
          <w:highlight w:val="yellow"/>
        </w:rPr>
        <w:t xml:space="preserve">diseases </w:t>
      </w:r>
      <w:r w:rsidRPr="00901472">
        <w:rPr>
          <w:rStyle w:val="StyleUnderline"/>
        </w:rPr>
        <w:t xml:space="preserve">and health problems. </w:t>
      </w:r>
      <w:r w:rsidRPr="00901472">
        <w:rPr>
          <w:sz w:val="10"/>
        </w:rPr>
        <w:t xml:space="preserve">Threats to biodiversity and health </w:t>
      </w:r>
      <w:r w:rsidRPr="00901472">
        <w:rPr>
          <w:rStyle w:val="StyleUnderline"/>
        </w:rPr>
        <w:t xml:space="preserve">There is growing concern about the health consequences of biodiversity loss and change. </w:t>
      </w:r>
      <w:r w:rsidRPr="00901472">
        <w:rPr>
          <w:sz w:val="10"/>
        </w:rPr>
        <w:t xml:space="preserve">Biodiversity changes affect ecosystem functioning and significant disruptions of ecosystems can result in life sustaining ecosystem goods and services. Biodiversity loss also means that we are losing, before discovery, many of nature's chemicals and genes, of the kind that have already provided humankind with enormous health benefits. Specific pressures and linkages between health and biodiversity include: Nutritional impact of biodiversity </w:t>
      </w:r>
      <w:r w:rsidRPr="000D5D9B">
        <w:rPr>
          <w:rStyle w:val="StyleUnderline"/>
          <w:highlight w:val="yellow"/>
        </w:rPr>
        <w:t>Biodiversity plays a crucial role in human nutrition</w:t>
      </w:r>
      <w:r w:rsidRPr="00901472">
        <w:rPr>
          <w:rStyle w:val="StyleUnderline"/>
        </w:rPr>
        <w:t xml:space="preserve"> through its influence on world food production, </w:t>
      </w:r>
      <w:r w:rsidRPr="000D5D9B">
        <w:rPr>
          <w:rStyle w:val="StyleUnderline"/>
          <w:highlight w:val="yellow"/>
        </w:rPr>
        <w:t>as it ensures the sustainable productivity</w:t>
      </w:r>
      <w:r w:rsidRPr="00901472">
        <w:rPr>
          <w:rStyle w:val="StyleUnderline"/>
        </w:rPr>
        <w:t xml:space="preserve"> </w:t>
      </w:r>
      <w:r w:rsidRPr="000D5D9B">
        <w:rPr>
          <w:rStyle w:val="StyleUnderline"/>
          <w:highlight w:val="yellow"/>
        </w:rPr>
        <w:t>of</w:t>
      </w:r>
      <w:r w:rsidRPr="00901472">
        <w:rPr>
          <w:rStyle w:val="StyleUnderline"/>
        </w:rPr>
        <w:t xml:space="preserve"> soils and provides the genetic resources for </w:t>
      </w:r>
      <w:r w:rsidRPr="000D5D9B">
        <w:rPr>
          <w:rStyle w:val="StyleUnderline"/>
          <w:highlight w:val="yellow"/>
        </w:rPr>
        <w:t>all crops, livestock, and marine specie</w:t>
      </w:r>
      <w:r w:rsidRPr="00901472">
        <w:rPr>
          <w:rStyle w:val="StyleUnderline"/>
        </w:rPr>
        <w:t>s harvested for food</w:t>
      </w:r>
      <w:r w:rsidRPr="00901472">
        <w:rPr>
          <w:sz w:val="10"/>
        </w:rPr>
        <w:t xml:space="preserve">. </w:t>
      </w:r>
      <w:r w:rsidRPr="00901472">
        <w:rPr>
          <w:rStyle w:val="StyleUnderline"/>
        </w:rPr>
        <w:t>Access to a sufficiency of a nutritious variety of food is a fundamental determinant of health.</w:t>
      </w:r>
      <w:r w:rsidRPr="00901472">
        <w:rPr>
          <w:sz w:val="10"/>
        </w:rPr>
        <w:t xml:space="preserve"> Nutrition and biodiversity are linked at many levels: </w:t>
      </w:r>
      <w:r w:rsidRPr="00901472">
        <w:rPr>
          <w:rStyle w:val="StyleUnderline"/>
        </w:rPr>
        <w:t>the ecosystem, with food production as an ecosystem service; the species in the ecosystem and the genetic diversity within species</w:t>
      </w:r>
      <w:r w:rsidRPr="00901472">
        <w:rPr>
          <w:sz w:val="10"/>
        </w:rPr>
        <w:t xml:space="preserve">. Nutritional composition between foods and among varieties/cultivars/breeds of the same food can differ dramatically, affecting micronutrient availability in the diet. Healthy local diets, with adequate average levels of nutrients intake, necessitates maintenance of high biodiversity levels. Intensified and enhanced food production through irrigation, use of fertilizer, plant protection (pesticides) or the introduction of crop varieties and cropping patterns affect biodiversity, and thus impact global nutritional status and human health. Habitat simplification, species loss and species succession often enhance communities vulnerabilities as a function of environmental receptivity to ill health. Importance of biodiversity for health research and traditional medicine Traditional medicine continue to play an essential role in health care, especially in primary health care. Traditional medicines are estimated to be used by 60% of the world’s population and in some countries are extensively incorporated into the public health system. Medicinal plant use is the most common medication tool in traditional medicine and complementary medicine worldwide. Medicinal plants are supplied through collection from wild populations and cultivation. Many communities rely on natural products collected from ecosystems for medicinal and cultural purposes, in addition to food. Although synthetic medicines are available for many purposes, the global need and demand for natural products persists for use as medicinal products and biomedical research that relies on plants, animals and microbes to understand human physiology and to understand and treat human diseases. Infectious diseases Human activities are disturbing both the structure and functions of ecosystems and altering native biodiversity. </w:t>
      </w:r>
      <w:r w:rsidRPr="000D5D9B">
        <w:rPr>
          <w:rStyle w:val="StyleUnderline"/>
          <w:highlight w:val="yellow"/>
        </w:rPr>
        <w:t>Such disturbances reduce the abundance of some organisms,</w:t>
      </w:r>
      <w:r w:rsidRPr="00901472">
        <w:rPr>
          <w:rStyle w:val="StyleUnderline"/>
        </w:rPr>
        <w:t xml:space="preserve"> cause population growth in others, modify the interactions among organisms, and alter the interactions between organisms and their physical and chemical environments</w:t>
      </w:r>
      <w:r w:rsidRPr="000D5D9B">
        <w:rPr>
          <w:rStyle w:val="StyleUnderline"/>
          <w:highlight w:val="yellow"/>
        </w:rPr>
        <w:t>. Patterns of infectious diseases are sensitive to these disturbances</w:t>
      </w:r>
      <w:r w:rsidRPr="00901472">
        <w:rPr>
          <w:rStyle w:val="StyleUnderline"/>
        </w:rPr>
        <w:t>.</w:t>
      </w:r>
      <w:r w:rsidRPr="00901472">
        <w:rPr>
          <w:sz w:val="10"/>
        </w:rPr>
        <w:t xml:space="preserve"> Major processes affecting infectious disease reservoirs and transmission include, deforestation; land-use change; water management e.g. through dam construction, irrigation, uncontrolled urbanization or urban sprawl; resistance to pesticide chemicals used to control certain disease vectors; climate variability and change; migration and international travel and trade; and the accidental or intentional human introduction of pathogens. Climate change, biodiversity and health Biodiversity provides numerous ecosystem services that are crucial to human well-being at present and in the future. Climate is an integral part of ecosystem functioning and human health is impacted directly and indirectly by results of climatic conditions upon terrestrial and marine ecosystems. Marine biodiversity is affected by ocean acidification related to levels of carbon in the atmosphere. Terrestrial biodiversity is influenced by climate variability, such as extreme weather events (ie drought, flooding) that directly influence ecosystem health and the productivity and availability of ecosystem goods and services for human use. Longer term changes in climate affect the viability and health of ecosystems, influencing shifts in the distribution of plants, pathogens, animals, and even human settlements.</w:t>
      </w:r>
    </w:p>
    <w:p w:rsidR="00CA10BD" w:rsidRDefault="00CA10BD" w:rsidP="00CA10BD">
      <w:pPr>
        <w:pStyle w:val="Heading4"/>
      </w:pPr>
      <w:r>
        <w:t>Loss of biodiversity equals extinction—lack of oxygen, inability to treat diseases, and lack of basic commdoities that underpin the global economy</w:t>
      </w:r>
    </w:p>
    <w:p w:rsidR="00CA10BD" w:rsidRPr="00042F01" w:rsidRDefault="00CA10BD" w:rsidP="00CA10BD">
      <w:r w:rsidRPr="00042F01">
        <w:rPr>
          <w:rStyle w:val="Style13ptBold"/>
        </w:rPr>
        <w:t>Earth</w:t>
      </w:r>
      <w:r>
        <w:t xml:space="preserve"> </w:t>
      </w:r>
      <w:r w:rsidRPr="00042F01">
        <w:rPr>
          <w:rStyle w:val="Style13ptBold"/>
        </w:rPr>
        <w:t>Eclipse</w:t>
      </w:r>
      <w:r>
        <w:t xml:space="preserve"> </w:t>
      </w:r>
      <w:r w:rsidRPr="00042F01">
        <w:rPr>
          <w:rStyle w:val="Style13ptBold"/>
        </w:rPr>
        <w:t>No</w:t>
      </w:r>
      <w:r>
        <w:t xml:space="preserve"> </w:t>
      </w:r>
      <w:r w:rsidRPr="00042F01">
        <w:rPr>
          <w:rStyle w:val="Style13ptBold"/>
        </w:rPr>
        <w:t>Date</w:t>
      </w:r>
      <w:r>
        <w:t xml:space="preserve">(Earth Eclipse, No Date, "Why is Biodiversity Important and Reasons For Loss of Biodiversity," </w:t>
      </w:r>
      <w:hyperlink r:id="rId11" w:history="1">
        <w:r w:rsidRPr="003250E8">
          <w:rPr>
            <w:rStyle w:val="Hyperlink"/>
          </w:rPr>
          <w:t>http://www.eartheclipse.com/ecosystem/why-is-biodiversity-important-and-reasons-for-loss-of-biodiversity.html</w:t>
        </w:r>
      </w:hyperlink>
      <w:r>
        <w:t xml:space="preserve">    DOA: 06/23/2016)   - Coronado LS</w:t>
      </w:r>
    </w:p>
    <w:p w:rsidR="00CA10BD" w:rsidRDefault="00CA10BD" w:rsidP="00CA10BD">
      <w:pPr>
        <w:rPr>
          <w:rStyle w:val="StyleUnderline"/>
        </w:rPr>
      </w:pPr>
      <w:r w:rsidRPr="005321AD">
        <w:rPr>
          <w:rStyle w:val="StyleUnderline"/>
        </w:rPr>
        <w:t>Biodiversity is the variety within and between animal</w:t>
      </w:r>
      <w:r w:rsidRPr="00042F01">
        <w:rPr>
          <w:rStyle w:val="StyleUnderline"/>
        </w:rPr>
        <w:t xml:space="preserve"> and plant life in a particular habitat or the entire planet.</w:t>
      </w:r>
      <w:r w:rsidRPr="00534A5E">
        <w:rPr>
          <w:sz w:val="12"/>
        </w:rPr>
        <w:t xml:space="preserve"> In any particular region on the planet, there are numerous different species. A small-scale example of biodiversity is the various life forms within the park in the neighborhood. Examples of diverse species locally include butterflies, trees, shrubs, grass, bacteria, fungi, flies, frogs, birds, worms, mammals, spiders, lizards, and the list goes on. The variations are even further witnessed within the genetic makeup of a particular species group which brings about the difference in color, shape, and size. These species form a unique community where they interact with each other and the soil, air and water. biodiversity-mounted-on-a-wall According to WWF, “</w:t>
      </w:r>
      <w:r w:rsidRPr="00042F01">
        <w:rPr>
          <w:rStyle w:val="StyleUnderline"/>
        </w:rPr>
        <w:t>B</w:t>
      </w:r>
      <w:r w:rsidRPr="0087573E">
        <w:rPr>
          <w:rStyle w:val="StyleUnderline"/>
        </w:rPr>
        <w:t>iolog</w:t>
      </w:r>
      <w:r w:rsidRPr="00042F01">
        <w:rPr>
          <w:rStyle w:val="StyleUnderline"/>
        </w:rPr>
        <w:t xml:space="preserve">ical diversity – or </w:t>
      </w:r>
      <w:r w:rsidRPr="000D5D9B">
        <w:rPr>
          <w:rStyle w:val="StyleUnderline"/>
          <w:highlight w:val="yellow"/>
        </w:rPr>
        <w:t>biodiversity – is the term given to the variety of life on Ear</w:t>
      </w:r>
      <w:r w:rsidRPr="000D5D9B">
        <w:rPr>
          <w:sz w:val="12"/>
          <w:highlight w:val="yellow"/>
        </w:rPr>
        <w:t>th</w:t>
      </w:r>
      <w:r w:rsidRPr="00534A5E">
        <w:rPr>
          <w:sz w:val="12"/>
        </w:rPr>
        <w:t xml:space="preserve">. It is the variety within and between all species of plants, animals and micro-organisms and the ecosystems within which they live and interact. Biodiversity comprises all the millions of different species that live on our planet, as well as the genetic differences within species.” Importance Of Biodiversity </w:t>
      </w:r>
      <w:r w:rsidRPr="00042F01">
        <w:rPr>
          <w:rStyle w:val="StyleUnderline"/>
        </w:rPr>
        <w:t xml:space="preserve">There are numerous reasons deeming biodiversity significant. </w:t>
      </w:r>
      <w:r w:rsidRPr="005321AD">
        <w:rPr>
          <w:rStyle w:val="StyleUnderline"/>
        </w:rPr>
        <w:t xml:space="preserve">One overriding importance is that </w:t>
      </w:r>
      <w:r w:rsidRPr="000D5D9B">
        <w:rPr>
          <w:rStyle w:val="StyleUnderline"/>
          <w:highlight w:val="yellow"/>
        </w:rPr>
        <w:t>biodiversity is responsible for the continuity of the planet because it supports majority of the vital environmental life cycles such as the oxygen cycle, the water cycle, and the nitrogen cycle j</w:t>
      </w:r>
      <w:r w:rsidRPr="00042F01">
        <w:rPr>
          <w:rStyle w:val="StyleUnderline"/>
        </w:rPr>
        <w:t>ust to mention a few</w:t>
      </w:r>
      <w:r w:rsidRPr="00534A5E">
        <w:rPr>
          <w:sz w:val="12"/>
        </w:rPr>
        <w:t xml:space="preserve">. With between 3 and 30 million species on earth, here are the reasons why they are important. </w:t>
      </w:r>
      <w:r w:rsidRPr="00042F01">
        <w:rPr>
          <w:rStyle w:val="StyleUnderline"/>
        </w:rPr>
        <w:t>Provides Food and Allows Humans to Live a Happy Life.</w:t>
      </w:r>
      <w:r>
        <w:rPr>
          <w:rStyle w:val="StyleUnderline"/>
        </w:rPr>
        <w:t xml:space="preserve"> </w:t>
      </w:r>
      <w:r w:rsidRPr="00042F01">
        <w:rPr>
          <w:rStyle w:val="StyleUnderline"/>
        </w:rPr>
        <w:t xml:space="preserve">Because of the availability of different species, humans are able to obtain a range of materials and foods used to support their well-being and health. </w:t>
      </w:r>
      <w:r w:rsidRPr="000D5D9B">
        <w:rPr>
          <w:rStyle w:val="StyleUnderline"/>
          <w:highlight w:val="yellow"/>
        </w:rPr>
        <w:t>The various foods</w:t>
      </w:r>
      <w:r w:rsidRPr="00042F01">
        <w:rPr>
          <w:rStyle w:val="StyleUnderline"/>
        </w:rPr>
        <w:t xml:space="preserve"> such as fish, meat, vegetables, fruits, and cereals </w:t>
      </w:r>
      <w:r w:rsidRPr="000D5D9B">
        <w:rPr>
          <w:rStyle w:val="StyleUnderline"/>
          <w:highlight w:val="yellow"/>
        </w:rPr>
        <w:t>are all available because of the planet’s biodiversity</w:t>
      </w:r>
      <w:r w:rsidRPr="00042F01">
        <w:rPr>
          <w:rStyle w:val="StyleUnderline"/>
        </w:rPr>
        <w:t>.</w:t>
      </w:r>
      <w:r>
        <w:rPr>
          <w:rStyle w:val="StyleUnderline"/>
        </w:rPr>
        <w:t xml:space="preserve"> </w:t>
      </w:r>
      <w:r w:rsidRPr="00042F01">
        <w:rPr>
          <w:rStyle w:val="StyleUnderline"/>
        </w:rPr>
        <w:t>Medical Breakthroughs and Cures.</w:t>
      </w:r>
      <w:r>
        <w:rPr>
          <w:rStyle w:val="StyleUnderline"/>
        </w:rPr>
        <w:t xml:space="preserve"> </w:t>
      </w:r>
      <w:r w:rsidRPr="000D5D9B">
        <w:rPr>
          <w:rStyle w:val="StyleUnderline"/>
          <w:highlight w:val="yellow"/>
        </w:rPr>
        <w:t>Through biological diversity,</w:t>
      </w:r>
      <w:r w:rsidRPr="00042F01">
        <w:rPr>
          <w:rStyle w:val="StyleUnderline"/>
        </w:rPr>
        <w:t xml:space="preserve"> </w:t>
      </w:r>
      <w:r w:rsidRPr="000D5D9B">
        <w:rPr>
          <w:rStyle w:val="StyleUnderline"/>
          <w:highlight w:val="yellow"/>
        </w:rPr>
        <w:t>scientists</w:t>
      </w:r>
      <w:r w:rsidRPr="00042F01">
        <w:rPr>
          <w:rStyle w:val="StyleUnderline"/>
        </w:rPr>
        <w:t xml:space="preserve"> </w:t>
      </w:r>
      <w:r w:rsidRPr="000D5D9B">
        <w:rPr>
          <w:rStyle w:val="StyleUnderline"/>
          <w:highlight w:val="yellow"/>
        </w:rPr>
        <w:t>have made</w:t>
      </w:r>
      <w:r w:rsidRPr="00042F01">
        <w:rPr>
          <w:rStyle w:val="StyleUnderline"/>
        </w:rPr>
        <w:t xml:space="preserve"> significant advances in </w:t>
      </w:r>
      <w:r w:rsidRPr="000D5D9B">
        <w:rPr>
          <w:rStyle w:val="StyleUnderline"/>
          <w:highlight w:val="yellow"/>
        </w:rPr>
        <w:t>medical discoveries</w:t>
      </w:r>
      <w:r w:rsidRPr="00042F01">
        <w:rPr>
          <w:rStyle w:val="StyleUnderline"/>
        </w:rPr>
        <w:t xml:space="preserve"> and have found cures to several diseases. All this has been possible because of research into the various animal and plant genetics as well as biology</w:t>
      </w:r>
      <w:r w:rsidRPr="000D5D9B">
        <w:rPr>
          <w:rStyle w:val="StyleUnderline"/>
          <w:highlight w:val="yellow"/>
        </w:rPr>
        <w:t>. 80% of vaccines and drugs</w:t>
      </w:r>
      <w:r w:rsidRPr="00042F01">
        <w:rPr>
          <w:rStyle w:val="StyleUnderline"/>
        </w:rPr>
        <w:t xml:space="preserve"> used in prevention and treatment respectively </w:t>
      </w:r>
      <w:r w:rsidRPr="000D5D9B">
        <w:rPr>
          <w:rStyle w:val="StyleUnderline"/>
          <w:highlight w:val="yellow"/>
        </w:rPr>
        <w:t>are from the world’s biodiversity</w:t>
      </w:r>
      <w:r w:rsidRPr="00042F01">
        <w:rPr>
          <w:rStyle w:val="StyleUnderline"/>
        </w:rPr>
        <w:t>.</w:t>
      </w:r>
      <w:r>
        <w:rPr>
          <w:rStyle w:val="StyleUnderline"/>
        </w:rPr>
        <w:t xml:space="preserve"> </w:t>
      </w:r>
      <w:r w:rsidRPr="00042F01">
        <w:rPr>
          <w:rStyle w:val="StyleUnderline"/>
        </w:rPr>
        <w:t>Planet Continuity and Balance of the Ecosystem</w:t>
      </w:r>
      <w:r w:rsidRPr="000D5D9B">
        <w:rPr>
          <w:rStyle w:val="StyleUnderline"/>
          <w:highlight w:val="yellow"/>
        </w:rPr>
        <w:t>. Biodiversity makes life livable on Earth by playing an important role in offering ecological services. The ecological services include air purification, replenishing and cleaning water systems, absorbing chemicals, stabilizing climate, recycling nutrients, and forming and protecting the soil.</w:t>
      </w:r>
      <w:r w:rsidRPr="00042F01">
        <w:rPr>
          <w:rStyle w:val="StyleUnderline"/>
        </w:rPr>
        <w:t xml:space="preserve"> Crucial life cycles such as the water cycle and the nitrogen cycle are all determined by biodiversity.</w:t>
      </w:r>
      <w:r>
        <w:rPr>
          <w:rStyle w:val="StyleUnderline"/>
        </w:rPr>
        <w:t xml:space="preserve"> </w:t>
      </w:r>
      <w:r w:rsidRPr="00042F01">
        <w:rPr>
          <w:rStyle w:val="StyleUnderline"/>
        </w:rPr>
        <w:t>Industrial Processing and Manufacturing.</w:t>
      </w:r>
      <w:r>
        <w:rPr>
          <w:rStyle w:val="StyleUnderline"/>
        </w:rPr>
        <w:t xml:space="preserve"> </w:t>
      </w:r>
      <w:r w:rsidRPr="000D5D9B">
        <w:rPr>
          <w:rStyle w:val="StyleUnderline"/>
          <w:highlight w:val="yellow"/>
        </w:rPr>
        <w:t xml:space="preserve">Biological resources supply the numerous industrial raw materials </w:t>
      </w:r>
      <w:r w:rsidRPr="00534A5E">
        <w:rPr>
          <w:rStyle w:val="StyleUnderline"/>
        </w:rPr>
        <w:t>including rubber, cotton, leather, food, paper, timber, water, and fiber.</w:t>
      </w:r>
      <w:r w:rsidRPr="00042F01">
        <w:rPr>
          <w:rStyle w:val="StyleUnderline"/>
        </w:rPr>
        <w:t xml:space="preserve"> These resources are then used by the industries to process and manufacture different products for human and other uses.</w:t>
      </w:r>
      <w:r>
        <w:rPr>
          <w:rStyle w:val="StyleUnderline"/>
        </w:rPr>
        <w:t xml:space="preserve"> </w:t>
      </w:r>
      <w:r w:rsidRPr="00042F01">
        <w:rPr>
          <w:rStyle w:val="StyleUnderline"/>
        </w:rPr>
        <w:t>Recreation, Culture, and Education.</w:t>
      </w:r>
      <w:r>
        <w:rPr>
          <w:rStyle w:val="StyleUnderline"/>
        </w:rPr>
        <w:t xml:space="preserve"> </w:t>
      </w:r>
      <w:r w:rsidRPr="00042F01">
        <w:rPr>
          <w:rStyle w:val="StyleUnderline"/>
        </w:rPr>
        <w:t>Biodiversity provides a “wonder” of how things are amazingly inspiring, beautiful, and diverse in nature. Simply because of this, biodiversity promotes recreational activities such as fishing, bird watching, mountain climbing, and game visits that lead to tourism. Biodiversity also influences cultural values as it inspires people in different ways and determines certain lifestyle orientations. Biological education and research are as a result of the existing biodiversity.</w:t>
      </w:r>
      <w:r>
        <w:rPr>
          <w:rStyle w:val="StyleUnderline"/>
        </w:rPr>
        <w:t xml:space="preserve"> </w:t>
      </w:r>
      <w:r w:rsidRPr="00042F01">
        <w:rPr>
          <w:rStyle w:val="StyleUnderline"/>
        </w:rPr>
        <w:t>Adjustment and Adaptation.</w:t>
      </w:r>
      <w:r>
        <w:rPr>
          <w:rStyle w:val="StyleUnderline"/>
        </w:rPr>
        <w:t xml:space="preserve"> </w:t>
      </w:r>
      <w:r w:rsidRPr="00042F01">
        <w:rPr>
          <w:rStyle w:val="StyleUnderline"/>
        </w:rPr>
        <w:t>It is because of diversity in genetic makeup that plants and animals are able to adapt and adjust to respective environmental changes. The genetic diversity, for instance, helps species to fight diseases.</w:t>
      </w:r>
    </w:p>
    <w:p w:rsidR="00CA10BD" w:rsidRPr="00BB426C" w:rsidRDefault="00CA10BD" w:rsidP="00CA10BD"/>
    <w:p w:rsidR="00975D1E" w:rsidRDefault="00CA10BD" w:rsidP="00975D1E">
      <w:pPr>
        <w:pStyle w:val="Heading2"/>
      </w:pPr>
      <w:r>
        <w:t>Advantage 2</w:t>
      </w:r>
      <w:r w:rsidR="00B3424D">
        <w:t>—</w:t>
      </w:r>
      <w:r w:rsidR="00975D1E">
        <w:t>Transnational Crime</w:t>
      </w:r>
    </w:p>
    <w:p w:rsidR="00975D1E" w:rsidRPr="00FC2E57" w:rsidRDefault="00975D1E" w:rsidP="00975D1E">
      <w:pPr>
        <w:pStyle w:val="Heading4"/>
      </w:pPr>
      <w:r>
        <w:t>The global illegal wildlife trade</w:t>
      </w:r>
      <w:r w:rsidR="002B64DF">
        <w:t xml:space="preserve"> is at unprecedented levels—weak enforcement, low penalties, and demand in China cause this trend</w:t>
      </w:r>
    </w:p>
    <w:p w:rsidR="00975D1E" w:rsidRDefault="00975D1E" w:rsidP="00975D1E">
      <w:r w:rsidRPr="00E5370D">
        <w:rPr>
          <w:rStyle w:val="Style13ptBold"/>
        </w:rPr>
        <w:t>Thelemaque and Noel 2015</w:t>
      </w:r>
      <w:r>
        <w:t xml:space="preserve"> (</w:t>
      </w:r>
      <w:r w:rsidRPr="00C0063F">
        <w:t>Ilioney Thelemaque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In Collaboration with: Florida International University</w:t>
      </w:r>
      <w:r>
        <w:t xml:space="preserve"> </w:t>
      </w:r>
      <w:hyperlink r:id="rId12" w:history="1">
        <w:r w:rsidRPr="00566658">
          <w:rPr>
            <w:rStyle w:val="Hyperlink"/>
          </w:rPr>
          <w:t>https://maga.fiu.edu/academic-tracks/capstone-project/2015-capstone-working-papers/capstone-final-paper_fred_illioney-editedddt.pdf</w:t>
        </w:r>
      </w:hyperlink>
      <w:r>
        <w:t>) – Coronado LS</w:t>
      </w:r>
    </w:p>
    <w:p w:rsidR="00975D1E" w:rsidRPr="00B751F7" w:rsidRDefault="00975D1E" w:rsidP="00975D1E">
      <w:pPr>
        <w:rPr>
          <w:u w:val="single"/>
        </w:rPr>
      </w:pPr>
      <w:r w:rsidRPr="000D5D9B">
        <w:rPr>
          <w:rStyle w:val="StyleUnderline"/>
          <w:highlight w:val="yellow"/>
        </w:rPr>
        <w:t>Numerous factors drive illegal trafficking</w:t>
      </w:r>
      <w:r w:rsidRPr="002512A1">
        <w:rPr>
          <w:rStyle w:val="StyleUnderline"/>
        </w:rPr>
        <w:t xml:space="preserve"> of wildlife </w:t>
      </w:r>
      <w:r w:rsidRPr="00462F2E">
        <w:rPr>
          <w:sz w:val="16"/>
        </w:rPr>
        <w:t>on the African continent</w:t>
      </w:r>
      <w:r w:rsidRPr="002512A1">
        <w:rPr>
          <w:rStyle w:val="StyleUnderline"/>
        </w:rPr>
        <w:t>. These</w:t>
      </w:r>
      <w:r>
        <w:rPr>
          <w:rStyle w:val="StyleUnderline"/>
        </w:rPr>
        <w:t xml:space="preserve"> </w:t>
      </w:r>
      <w:r w:rsidRPr="002512A1">
        <w:rPr>
          <w:rStyle w:val="StyleUnderline"/>
        </w:rPr>
        <w:t>factors include profit, globalization, the fall of communism, poor governance, income level and</w:t>
      </w:r>
      <w:r>
        <w:rPr>
          <w:rStyle w:val="StyleUnderline"/>
        </w:rPr>
        <w:t xml:space="preserve"> </w:t>
      </w:r>
      <w:r w:rsidRPr="002512A1">
        <w:rPr>
          <w:rStyle w:val="StyleUnderline"/>
        </w:rPr>
        <w:t>poverty, and supply and demand for wild animals and their parts.</w:t>
      </w:r>
      <w:r>
        <w:rPr>
          <w:rStyle w:val="StyleUnderline"/>
        </w:rPr>
        <w:t xml:space="preserve"> </w:t>
      </w:r>
      <w:r w:rsidRPr="00462F2E">
        <w:rPr>
          <w:sz w:val="16"/>
        </w:rPr>
        <w:t xml:space="preserve">1) Profit </w:t>
      </w:r>
      <w:r w:rsidRPr="000D5D9B">
        <w:rPr>
          <w:rStyle w:val="StyleUnderline"/>
          <w:highlight w:val="yellow"/>
        </w:rPr>
        <w:t>One</w:t>
      </w:r>
      <w:r w:rsidRPr="002512A1">
        <w:rPr>
          <w:rStyle w:val="StyleUnderline"/>
        </w:rPr>
        <w:t xml:space="preserve"> of the </w:t>
      </w:r>
      <w:r w:rsidRPr="000D5D9B">
        <w:rPr>
          <w:rStyle w:val="StyleUnderline"/>
          <w:highlight w:val="yellow"/>
        </w:rPr>
        <w:t>main</w:t>
      </w:r>
      <w:r w:rsidRPr="002512A1">
        <w:rPr>
          <w:rStyle w:val="StyleUnderline"/>
        </w:rPr>
        <w:t xml:space="preserve"> </w:t>
      </w:r>
      <w:r w:rsidRPr="000D5D9B">
        <w:rPr>
          <w:rStyle w:val="StyleUnderline"/>
          <w:highlight w:val="yellow"/>
        </w:rPr>
        <w:t>motivations</w:t>
      </w:r>
      <w:r w:rsidRPr="002512A1">
        <w:rPr>
          <w:rStyle w:val="StyleUnderline"/>
        </w:rPr>
        <w:t xml:space="preserve"> that lies behind any transnational criminal activity </w:t>
      </w:r>
      <w:r w:rsidRPr="000D5D9B">
        <w:rPr>
          <w:rStyle w:val="StyleUnderline"/>
          <w:highlight w:val="yellow"/>
        </w:rPr>
        <w:t>is profit</w:t>
      </w:r>
      <w:r w:rsidRPr="002512A1">
        <w:rPr>
          <w:rStyle w:val="StyleUnderline"/>
        </w:rPr>
        <w:t>.</w:t>
      </w:r>
      <w:r>
        <w:rPr>
          <w:rStyle w:val="StyleUnderline"/>
        </w:rPr>
        <w:t xml:space="preserve"> </w:t>
      </w:r>
      <w:r w:rsidRPr="00462F2E">
        <w:rPr>
          <w:sz w:val="16"/>
        </w:rPr>
        <w:t xml:space="preserve">According to Warchol (2007) and Lavorgna (2014), the underground market in wildlife trafficking is estimated to be worth between 6 and 10 billion dollars annually. According to Oldifiel (2003), the trade in wild plants and animals and their parts is a lucrative business. It is estimated to be worth billions of dollars and to involve hundreds of millions of plants and animals every year. He goes on to say that the trade is diverse ranging from live animals and ornamental plants to a vast collection of wildlife products and derivatives. Fish and other food products, exotic, leather goods, medicines, and other wildlife commodities can be found in markets around the globe. Ramy Srour (2014) reports that </w:t>
      </w:r>
      <w:r w:rsidRPr="000D5D9B">
        <w:rPr>
          <w:rStyle w:val="StyleUnderline"/>
          <w:highlight w:val="yellow"/>
        </w:rPr>
        <w:t>a rhino</w:t>
      </w:r>
      <w:r w:rsidRPr="002512A1">
        <w:rPr>
          <w:rStyle w:val="StyleUnderline"/>
        </w:rPr>
        <w:t xml:space="preserve"> </w:t>
      </w:r>
      <w:r w:rsidRPr="000D5D9B">
        <w:rPr>
          <w:rStyle w:val="StyleUnderline"/>
          <w:highlight w:val="yellow"/>
        </w:rPr>
        <w:t>horn is worth</w:t>
      </w:r>
      <w:r w:rsidRPr="002512A1">
        <w:rPr>
          <w:rStyle w:val="StyleUnderline"/>
        </w:rPr>
        <w:t xml:space="preserve"> as much as 50,000 dollars per</w:t>
      </w:r>
      <w:r>
        <w:rPr>
          <w:rStyle w:val="StyleUnderline"/>
        </w:rPr>
        <w:t xml:space="preserve"> </w:t>
      </w:r>
      <w:r w:rsidRPr="002512A1">
        <w:rPr>
          <w:rStyle w:val="StyleUnderline"/>
        </w:rPr>
        <w:t xml:space="preserve">pound on the black market, </w:t>
      </w:r>
      <w:r w:rsidRPr="000D5D9B">
        <w:rPr>
          <w:rStyle w:val="StyleUnderline"/>
          <w:highlight w:val="yellow"/>
        </w:rPr>
        <w:t>more than</w:t>
      </w:r>
      <w:r w:rsidRPr="002512A1">
        <w:rPr>
          <w:rStyle w:val="StyleUnderline"/>
        </w:rPr>
        <w:t xml:space="preserve"> the value of </w:t>
      </w:r>
      <w:r w:rsidRPr="000D5D9B">
        <w:rPr>
          <w:rStyle w:val="StyleUnderline"/>
          <w:highlight w:val="yellow"/>
        </w:rPr>
        <w:t>gold</w:t>
      </w:r>
      <w:r w:rsidRPr="002512A1">
        <w:rPr>
          <w:rStyle w:val="StyleUnderline"/>
        </w:rPr>
        <w:t xml:space="preserve"> or platinum. In addition, a kilogram of</w:t>
      </w:r>
      <w:r>
        <w:rPr>
          <w:rStyle w:val="StyleUnderline"/>
        </w:rPr>
        <w:t xml:space="preserve"> </w:t>
      </w:r>
      <w:r w:rsidRPr="002512A1">
        <w:rPr>
          <w:rStyle w:val="StyleUnderline"/>
        </w:rPr>
        <w:t>elephant ivory is worth between $121 and $900; a shahtoosh shawl of Tibetan antelopes is worth</w:t>
      </w:r>
      <w:r>
        <w:rPr>
          <w:rStyle w:val="StyleUnderline"/>
        </w:rPr>
        <w:t xml:space="preserve"> </w:t>
      </w:r>
      <w:r w:rsidRPr="002512A1">
        <w:rPr>
          <w:rStyle w:val="StyleUnderline"/>
        </w:rPr>
        <w:t>$1,200 to $20,000; big cats including tiger, snow leopard, or jaguar skin cost between $1,300 and</w:t>
      </w:r>
      <w:r>
        <w:rPr>
          <w:rStyle w:val="StyleUnderline"/>
        </w:rPr>
        <w:t xml:space="preserve"> </w:t>
      </w:r>
      <w:r w:rsidRPr="002512A1">
        <w:rPr>
          <w:rStyle w:val="StyleUnderline"/>
        </w:rPr>
        <w:t>$20,000 each. A set of tiger bones values from $3,300 to $7,000; a gallbladder of bears is worth</w:t>
      </w:r>
      <w:r>
        <w:rPr>
          <w:rStyle w:val="StyleUnderline"/>
        </w:rPr>
        <w:t xml:space="preserve"> </w:t>
      </w:r>
      <w:r w:rsidRPr="002512A1">
        <w:rPr>
          <w:rStyle w:val="StyleUnderline"/>
        </w:rPr>
        <w:t>$250 to $8,500; a kilogram of caviar of sturgeon costs between $4,450 and $6,000. Reptiles and</w:t>
      </w:r>
      <w:r>
        <w:rPr>
          <w:rStyle w:val="StyleUnderline"/>
        </w:rPr>
        <w:t xml:space="preserve"> </w:t>
      </w:r>
      <w:r w:rsidRPr="002512A1">
        <w:rPr>
          <w:rStyle w:val="StyleUnderline"/>
        </w:rPr>
        <w:t>insects (often live), such as an oenpelli python and a komodo dragon value $30,000 each, a</w:t>
      </w:r>
      <w:r>
        <w:rPr>
          <w:rStyle w:val="StyleUnderline"/>
        </w:rPr>
        <w:t xml:space="preserve"> </w:t>
      </w:r>
      <w:r w:rsidRPr="002512A1">
        <w:rPr>
          <w:rStyle w:val="StyleUnderline"/>
        </w:rPr>
        <w:t>plowshare of tortoise, from $ 5,000 to $30,000, a Chinese alligator, $15,000, a monitor lizard and</w:t>
      </w:r>
      <w:r>
        <w:rPr>
          <w:rStyle w:val="StyleUnderline"/>
        </w:rPr>
        <w:t xml:space="preserve"> </w:t>
      </w:r>
      <w:r w:rsidRPr="002512A1">
        <w:rPr>
          <w:rStyle w:val="StyleUnderline"/>
        </w:rPr>
        <w:t>shingleback skink, $20,000 each; a pair of birdwing butterflies is worth $8,500; exotic birds</w:t>
      </w:r>
      <w:r>
        <w:rPr>
          <w:rStyle w:val="StyleUnderline"/>
        </w:rPr>
        <w:t xml:space="preserve"> </w:t>
      </w:r>
      <w:r w:rsidRPr="002512A1">
        <w:rPr>
          <w:rStyle w:val="StyleUnderline"/>
        </w:rPr>
        <w:t>(often live) including a black palm cockatoo egg costs $10,000 (from $25,000 to $80,000 per</w:t>
      </w:r>
      <w:r>
        <w:rPr>
          <w:rStyle w:val="StyleUnderline"/>
        </w:rPr>
        <w:t xml:space="preserve"> </w:t>
      </w:r>
      <w:r w:rsidRPr="002512A1">
        <w:rPr>
          <w:rStyle w:val="StyleUnderline"/>
        </w:rPr>
        <w:t>mature breeding pair), an hyacinth macaw, from $5,000 to $12,000, a Lear’s macaw, from</w:t>
      </w:r>
      <w:r>
        <w:rPr>
          <w:rStyle w:val="StyleUnderline"/>
        </w:rPr>
        <w:t xml:space="preserve"> </w:t>
      </w:r>
      <w:r w:rsidRPr="002512A1">
        <w:rPr>
          <w:rStyle w:val="StyleUnderline"/>
        </w:rPr>
        <w:t>$60,000 to $90,000, and a Mongolian falcon, $20,000; great apes (often live), such as an</w:t>
      </w:r>
      <w:r>
        <w:rPr>
          <w:rStyle w:val="StyleUnderline"/>
        </w:rPr>
        <w:t xml:space="preserve"> </w:t>
      </w:r>
      <w:r w:rsidRPr="002512A1">
        <w:rPr>
          <w:rStyle w:val="StyleUnderline"/>
        </w:rPr>
        <w:t>orangutan, cost $50,000</w:t>
      </w:r>
      <w:r w:rsidRPr="00462F2E">
        <w:rPr>
          <w:sz w:val="16"/>
        </w:rPr>
        <w:t xml:space="preserve"> (Figure 3). Animals or Their Parts Cost of the Animals or Their Parts Elephants $121-$900 per kilogram of ivory Rhinoceros $50,000 per kilogram of rhino horn Tibetan Antelopes $1,200-$20,000 per shahtoosh shawl Big Cats $1,3000-$20,000 per tiger, snow leopard, or jaguar skin; $3,300-$7,000 per set of tiger bones Bears $250-$8,500 per gallbladder Sturgeon $4,450-$6,000 per kilogram of caviar Reptiles and insects (often live) $30,000 per oenpelli python; $30,000 per komodo dragon; $5,000-$30,000 per plowshare tortoise; $15,000 per Chinese alligator; $20,000 per monitor lizard; $20,000 per shingleback skink; $8,500 per pair of birdwing butterflies Exotic Birds (often live) $10,000 per black palm cockatoo egg ($25,000- $80,000 per mature breeding pair); $5,000-$12,000 per hyacinth macaw; $60,000-$90,000 per Lear’s macaw; $20,000 per Mongolian falcon Great Apes (often live) $50,000 per Orangutan Sources: Ramy, 2014. Compiled from U.S. government agencies, international organizations, non-governmental organizations, and media. Michael McCarthy (2012) reports that </w:t>
      </w:r>
      <w:r w:rsidRPr="000D5D9B">
        <w:rPr>
          <w:rStyle w:val="StyleUnderline"/>
          <w:highlight w:val="yellow"/>
        </w:rPr>
        <w:t>the</w:t>
      </w:r>
      <w:r w:rsidRPr="002512A1">
        <w:rPr>
          <w:rStyle w:val="StyleUnderline"/>
        </w:rPr>
        <w:t xml:space="preserve"> illegal </w:t>
      </w:r>
      <w:r w:rsidRPr="000D5D9B">
        <w:rPr>
          <w:rStyle w:val="StyleUnderline"/>
          <w:highlight w:val="yellow"/>
        </w:rPr>
        <w:t>trade</w:t>
      </w:r>
      <w:r w:rsidRPr="002512A1">
        <w:rPr>
          <w:rStyle w:val="StyleUnderline"/>
        </w:rPr>
        <w:t xml:space="preserve"> in wildlife </w:t>
      </w:r>
      <w:r w:rsidRPr="000D5D9B">
        <w:rPr>
          <w:rStyle w:val="StyleUnderline"/>
          <w:highlight w:val="yellow"/>
        </w:rPr>
        <w:t>is</w:t>
      </w:r>
      <w:r w:rsidRPr="002512A1">
        <w:rPr>
          <w:rStyle w:val="StyleUnderline"/>
        </w:rPr>
        <w:t xml:space="preserve"> now </w:t>
      </w:r>
      <w:r w:rsidRPr="000D5D9B">
        <w:rPr>
          <w:rStyle w:val="StyleUnderline"/>
          <w:highlight w:val="yellow"/>
        </w:rPr>
        <w:t>worth</w:t>
      </w:r>
      <w:r w:rsidRPr="002512A1">
        <w:rPr>
          <w:rStyle w:val="StyleUnderline"/>
        </w:rPr>
        <w:t xml:space="preserve"> </w:t>
      </w:r>
      <w:r w:rsidRPr="000D5D9B">
        <w:rPr>
          <w:rStyle w:val="StyleUnderline"/>
          <w:highlight w:val="yellow"/>
        </w:rPr>
        <w:t>at least $19 billion</w:t>
      </w:r>
      <w:r w:rsidRPr="002512A1">
        <w:rPr>
          <w:rStyle w:val="StyleUnderline"/>
        </w:rPr>
        <w:t xml:space="preserve"> annually and is the fourth lucrative illicit trade besides drug, human trafficking and</w:t>
      </w:r>
      <w:r>
        <w:rPr>
          <w:rStyle w:val="StyleUnderline"/>
        </w:rPr>
        <w:t xml:space="preserve"> </w:t>
      </w:r>
      <w:r w:rsidRPr="002512A1">
        <w:rPr>
          <w:rStyle w:val="StyleUnderline"/>
        </w:rPr>
        <w:t>money laundering.</w:t>
      </w:r>
      <w:r w:rsidRPr="00462F2E">
        <w:rPr>
          <w:sz w:val="16"/>
        </w:rPr>
        <w:t xml:space="preserve"> Earnings from wildlife trafficking can vary, but a poacher might receive just $600 for an ivory tusk or a rhino horn. </w:t>
      </w:r>
      <w:r w:rsidRPr="002512A1">
        <w:rPr>
          <w:rStyle w:val="StyleUnderline"/>
        </w:rPr>
        <w:t>Along the supply chain, others will reap additional profits</w:t>
      </w:r>
      <w:r>
        <w:rPr>
          <w:rStyle w:val="StyleUnderline"/>
        </w:rPr>
        <w:t xml:space="preserve"> </w:t>
      </w:r>
      <w:r w:rsidRPr="002512A1">
        <w:rPr>
          <w:rStyle w:val="StyleUnderline"/>
        </w:rPr>
        <w:t>depending on the proximity of these products’ final destination, whereby illegal traders can</w:t>
      </w:r>
      <w:r>
        <w:rPr>
          <w:rStyle w:val="StyleUnderline"/>
        </w:rPr>
        <w:t xml:space="preserve"> </w:t>
      </w:r>
      <w:r w:rsidRPr="002512A1">
        <w:rPr>
          <w:rStyle w:val="StyleUnderline"/>
        </w:rPr>
        <w:t>receive, for example, “$3,000-per-kilogram price for ivory and $65,000-per-kilogram price for</w:t>
      </w:r>
      <w:r>
        <w:rPr>
          <w:rStyle w:val="StyleUnderline"/>
        </w:rPr>
        <w:t xml:space="preserve"> </w:t>
      </w:r>
      <w:r w:rsidRPr="000D5D9B">
        <w:rPr>
          <w:rStyle w:val="StyleUnderline"/>
          <w:highlight w:val="yellow"/>
        </w:rPr>
        <w:t>rhino horn</w:t>
      </w:r>
      <w:r w:rsidRPr="002512A1">
        <w:rPr>
          <w:rStyle w:val="StyleUnderline"/>
        </w:rPr>
        <w:t xml:space="preserve"> in Asia.” That </w:t>
      </w:r>
      <w:r w:rsidRPr="000D5D9B">
        <w:rPr>
          <w:rStyle w:val="StyleUnderline"/>
          <w:highlight w:val="yellow"/>
        </w:rPr>
        <w:t xml:space="preserve">is more expensive than </w:t>
      </w:r>
      <w:r w:rsidRPr="00B15AE1">
        <w:rPr>
          <w:rStyle w:val="StyleUnderline"/>
        </w:rPr>
        <w:t xml:space="preserve">silver, </w:t>
      </w:r>
      <w:r w:rsidRPr="000D5D9B">
        <w:rPr>
          <w:rStyle w:val="StyleUnderline"/>
          <w:highlight w:val="yellow"/>
        </w:rPr>
        <w:t xml:space="preserve">gold and </w:t>
      </w:r>
      <w:r w:rsidRPr="00B15AE1">
        <w:rPr>
          <w:rStyle w:val="StyleUnderline"/>
        </w:rPr>
        <w:t>diamonds</w:t>
      </w:r>
      <w:r w:rsidRPr="002512A1">
        <w:rPr>
          <w:rStyle w:val="StyleUnderline"/>
        </w:rPr>
        <w:t>. It is even more</w:t>
      </w:r>
      <w:r>
        <w:rPr>
          <w:rStyle w:val="StyleUnderline"/>
        </w:rPr>
        <w:t xml:space="preserve"> </w:t>
      </w:r>
      <w:r w:rsidRPr="002512A1">
        <w:rPr>
          <w:rStyle w:val="StyleUnderline"/>
        </w:rPr>
        <w:t xml:space="preserve">expensive than </w:t>
      </w:r>
      <w:r w:rsidRPr="000D5D9B">
        <w:rPr>
          <w:rStyle w:val="StyleUnderline"/>
          <w:highlight w:val="yellow"/>
        </w:rPr>
        <w:t>cocaine</w:t>
      </w:r>
      <w:r w:rsidRPr="002512A1">
        <w:rPr>
          <w:rStyle w:val="StyleUnderline"/>
        </w:rPr>
        <w:t>.</w:t>
      </w:r>
      <w:r>
        <w:rPr>
          <w:rStyle w:val="StyleUnderline"/>
        </w:rPr>
        <w:t xml:space="preserve"> </w:t>
      </w:r>
      <w:r w:rsidRPr="00462F2E">
        <w:rPr>
          <w:sz w:val="16"/>
        </w:rPr>
        <w:t xml:space="preserve">2) Globalization </w:t>
      </w:r>
      <w:r w:rsidRPr="002512A1">
        <w:rPr>
          <w:rStyle w:val="StyleUnderline"/>
        </w:rPr>
        <w:t xml:space="preserve">The impacts of </w:t>
      </w:r>
      <w:r w:rsidRPr="000D5D9B">
        <w:rPr>
          <w:rStyle w:val="StyleUnderline"/>
          <w:highlight w:val="yellow"/>
        </w:rPr>
        <w:t>globalization</w:t>
      </w:r>
      <w:r w:rsidRPr="002512A1">
        <w:rPr>
          <w:rStyle w:val="StyleUnderline"/>
        </w:rPr>
        <w:t xml:space="preserve"> intensified by both information and communication</w:t>
      </w:r>
      <w:r>
        <w:rPr>
          <w:rStyle w:val="StyleUnderline"/>
        </w:rPr>
        <w:t xml:space="preserve"> </w:t>
      </w:r>
      <w:r w:rsidRPr="002512A1">
        <w:rPr>
          <w:rStyle w:val="StyleUnderline"/>
        </w:rPr>
        <w:t xml:space="preserve">technology </w:t>
      </w:r>
      <w:r w:rsidRPr="000D5D9B">
        <w:rPr>
          <w:rStyle w:val="StyleUnderline"/>
          <w:highlight w:val="yellow"/>
        </w:rPr>
        <w:t>drive illegal trade of wildlife</w:t>
      </w:r>
      <w:r w:rsidRPr="002512A1">
        <w:rPr>
          <w:rStyle w:val="StyleUnderline"/>
        </w:rPr>
        <w:t>. Globalization and technology provide—and even</w:t>
      </w:r>
      <w:r>
        <w:rPr>
          <w:rStyle w:val="StyleUnderline"/>
        </w:rPr>
        <w:t xml:space="preserve"> </w:t>
      </w:r>
      <w:r w:rsidRPr="002512A1">
        <w:rPr>
          <w:rStyle w:val="StyleUnderline"/>
        </w:rPr>
        <w:t>facilitate—the networks required to move wildlife products from source to international markets.</w:t>
      </w:r>
      <w:r>
        <w:rPr>
          <w:rStyle w:val="StyleUnderline"/>
        </w:rPr>
        <w:t xml:space="preserve"> </w:t>
      </w:r>
      <w:r w:rsidRPr="00462F2E">
        <w:rPr>
          <w:sz w:val="16"/>
        </w:rPr>
        <w:t xml:space="preserve">Conservationists are warning that </w:t>
      </w:r>
      <w:r w:rsidRPr="00462F2E">
        <w:rPr>
          <w:rStyle w:val="StyleUnderline"/>
        </w:rPr>
        <w:t>the Internet is enabling exceptional levels of illicit wildlife trade and</w:t>
      </w:r>
      <w:r w:rsidRPr="002512A1">
        <w:rPr>
          <w:rStyle w:val="StyleUnderline"/>
        </w:rPr>
        <w:t xml:space="preserve"> that, for many species, this is now a principal element in the threat to their survival</w:t>
      </w:r>
      <w:r w:rsidRPr="00462F2E">
        <w:rPr>
          <w:sz w:val="16"/>
        </w:rPr>
        <w:t xml:space="preserve">. In 2008, the International Fund for Animal Welfare identified over 7,000 wildlife products from threatened species being offered for sale in online auctions, forums, and classified ads. The Environmental Investigation Agency is cited as publishing a statement on its Website in March 2013, arguing that it found 10, 000 ads for ivory products and another 1,400 for whale products on Google Shopping in Japan. </w:t>
      </w:r>
      <w:r w:rsidRPr="002512A1">
        <w:rPr>
          <w:rStyle w:val="StyleUnderline"/>
        </w:rPr>
        <w:t>Much of the wildlife trade is currently handled online by</w:t>
      </w:r>
      <w:r>
        <w:rPr>
          <w:rStyle w:val="StyleUnderline"/>
        </w:rPr>
        <w:t xml:space="preserve"> </w:t>
      </w:r>
      <w:r w:rsidRPr="00462F2E">
        <w:rPr>
          <w:rStyle w:val="StyleUnderline"/>
        </w:rPr>
        <w:t>middlemen using varying degrees of secrecy. Organized criminal networks involved in wildlife are using “deep Web” online tools more commonly associated with serious financial crime, drug trafficking and child pornography. They even use the Internet to issue their own certificates enabling them to legally operate.</w:t>
      </w:r>
      <w:r w:rsidRPr="00462F2E">
        <w:rPr>
          <w:sz w:val="16"/>
        </w:rPr>
        <w:t xml:space="preserve"> Nellemann is cited by arguing that “the volume of organized crime in illegal logging in the Amazon is so advanced that they are hacking government websites in order to obtain permits to cut down forests (Oakford, 2014). </w:t>
      </w:r>
      <w:r w:rsidRPr="002512A1">
        <w:rPr>
          <w:rStyle w:val="StyleUnderline"/>
        </w:rPr>
        <w:t xml:space="preserve">The development of technology and </w:t>
      </w:r>
      <w:r w:rsidRPr="00462F2E">
        <w:rPr>
          <w:rStyle w:val="StyleUnderline"/>
        </w:rPr>
        <w:t>communication decreases the costs of transaction and the cost of doing business, which allow the licit and the illicit trade to flourish simultaneously</w:t>
      </w:r>
      <w:r w:rsidRPr="00462F2E">
        <w:rPr>
          <w:sz w:val="16"/>
        </w:rPr>
        <w:t xml:space="preserve"> (Killebrew, 2011; Naim, 2005). </w:t>
      </w:r>
      <w:r w:rsidRPr="00462F2E">
        <w:rPr>
          <w:rStyle w:val="StyleUnderline"/>
        </w:rPr>
        <w:t>It also allows criminal organizations to avoid detection,</w:t>
      </w:r>
      <w:r w:rsidRPr="002512A1">
        <w:rPr>
          <w:rStyle w:val="StyleUnderline"/>
        </w:rPr>
        <w:t xml:space="preserve"> to control illicit activities, to navigate with pinpoint accuracy and to move money</w:t>
      </w:r>
      <w:r>
        <w:rPr>
          <w:rStyle w:val="StyleUnderline"/>
        </w:rPr>
        <w:t xml:space="preserve"> </w:t>
      </w:r>
      <w:r w:rsidRPr="002512A1">
        <w:rPr>
          <w:rStyle w:val="StyleUnderline"/>
        </w:rPr>
        <w:t>within global financial systems</w:t>
      </w:r>
      <w:r w:rsidRPr="00462F2E">
        <w:rPr>
          <w:sz w:val="16"/>
        </w:rPr>
        <w:t xml:space="preserve"> (Killebrew, 2011). </w:t>
      </w:r>
      <w:r w:rsidRPr="002512A1">
        <w:rPr>
          <w:rStyle w:val="StyleUnderline"/>
        </w:rPr>
        <w:t>The development of technology and</w:t>
      </w:r>
      <w:r>
        <w:rPr>
          <w:rStyle w:val="StyleUnderline"/>
        </w:rPr>
        <w:t xml:space="preserve"> </w:t>
      </w:r>
      <w:r w:rsidRPr="002512A1">
        <w:rPr>
          <w:rStyle w:val="StyleUnderline"/>
        </w:rPr>
        <w:t>communication also decreases the cost of shipping and weakens laws and regulations designed to</w:t>
      </w:r>
      <w:r>
        <w:rPr>
          <w:rStyle w:val="StyleUnderline"/>
        </w:rPr>
        <w:t xml:space="preserve"> </w:t>
      </w:r>
      <w:r w:rsidRPr="002512A1">
        <w:rPr>
          <w:rStyle w:val="StyleUnderline"/>
        </w:rPr>
        <w:t xml:space="preserve">counter the trade </w:t>
      </w:r>
      <w:r w:rsidRPr="00462F2E">
        <w:rPr>
          <w:sz w:val="16"/>
        </w:rPr>
        <w:t xml:space="preserve">(International Fund for Animal Welfare, 2013). 3) The Fall of Communism </w:t>
      </w:r>
      <w:r w:rsidRPr="000D5D9B">
        <w:rPr>
          <w:rStyle w:val="StyleUnderline"/>
          <w:highlight w:val="yellow"/>
        </w:rPr>
        <w:t>The fall of Communism</w:t>
      </w:r>
      <w:r w:rsidRPr="002512A1">
        <w:rPr>
          <w:rStyle w:val="StyleUnderline"/>
        </w:rPr>
        <w:t xml:space="preserve"> has </w:t>
      </w:r>
      <w:r w:rsidRPr="000D5D9B">
        <w:rPr>
          <w:rStyle w:val="StyleUnderline"/>
          <w:highlight w:val="yellow"/>
        </w:rPr>
        <w:t>increased</w:t>
      </w:r>
      <w:r w:rsidRPr="002512A1">
        <w:rPr>
          <w:rStyle w:val="StyleUnderline"/>
        </w:rPr>
        <w:t xml:space="preserve"> instances of </w:t>
      </w:r>
      <w:r w:rsidRPr="000D5D9B">
        <w:rPr>
          <w:rStyle w:val="StyleUnderline"/>
          <w:highlight w:val="yellow"/>
        </w:rPr>
        <w:t>illegal</w:t>
      </w:r>
      <w:r w:rsidRPr="002512A1">
        <w:rPr>
          <w:rStyle w:val="StyleUnderline"/>
        </w:rPr>
        <w:t xml:space="preserve"> </w:t>
      </w:r>
      <w:r w:rsidRPr="000D5D9B">
        <w:rPr>
          <w:rStyle w:val="StyleUnderline"/>
          <w:highlight w:val="yellow"/>
        </w:rPr>
        <w:t>trafficking</w:t>
      </w:r>
      <w:r w:rsidRPr="002512A1">
        <w:rPr>
          <w:rStyle w:val="StyleUnderline"/>
        </w:rPr>
        <w:t xml:space="preserve"> of wildlife,</w:t>
      </w:r>
      <w:r>
        <w:rPr>
          <w:rStyle w:val="StyleUnderline"/>
        </w:rPr>
        <w:t xml:space="preserve"> </w:t>
      </w:r>
      <w:r w:rsidRPr="002512A1">
        <w:rPr>
          <w:rStyle w:val="StyleUnderline"/>
        </w:rPr>
        <w:t>especially in Eastern European countries</w:t>
      </w:r>
      <w:r w:rsidRPr="00462F2E">
        <w:rPr>
          <w:sz w:val="16"/>
        </w:rPr>
        <w:t xml:space="preserve">. After the fall of Communism, wildlife trafficking, specifically, the trade in rhino horn created new links between notorious Asian and Eastern European organized crime networks and those in Africa (Anderson &amp; Jooste, 2014). Ames Paul (1996) argues that world events have opened up new markets and sources for the illegal traders. He goes on to say that the collapse of the Soviet Union and rapid economic growth in China and Southeast Asia have allowed a boom in poaching and smuggling. Uhlig (2012) reports that </w:t>
      </w:r>
      <w:r w:rsidRPr="002512A1">
        <w:rPr>
          <w:rStyle w:val="StyleUnderline"/>
        </w:rPr>
        <w:t xml:space="preserve">organized crime groups, including the </w:t>
      </w:r>
      <w:r w:rsidRPr="000D5D9B">
        <w:rPr>
          <w:rStyle w:val="StyleUnderline"/>
          <w:highlight w:val="yellow"/>
        </w:rPr>
        <w:t>Colombian drug cartels and the Russian mafia</w:t>
      </w:r>
      <w:r w:rsidRPr="002512A1">
        <w:rPr>
          <w:rStyle w:val="StyleUnderline"/>
        </w:rPr>
        <w:t>, have</w:t>
      </w:r>
      <w:r>
        <w:rPr>
          <w:rStyle w:val="StyleUnderline"/>
        </w:rPr>
        <w:t xml:space="preserve"> </w:t>
      </w:r>
      <w:r w:rsidRPr="000D5D9B">
        <w:rPr>
          <w:rStyle w:val="StyleUnderline"/>
          <w:highlight w:val="yellow"/>
        </w:rPr>
        <w:t>moved to trafficking</w:t>
      </w:r>
      <w:r w:rsidRPr="002512A1">
        <w:rPr>
          <w:rStyle w:val="StyleUnderline"/>
        </w:rPr>
        <w:t xml:space="preserve"> in illegal </w:t>
      </w:r>
      <w:r w:rsidRPr="000D5D9B">
        <w:rPr>
          <w:rStyle w:val="StyleUnderline"/>
          <w:highlight w:val="yellow"/>
        </w:rPr>
        <w:t>wildlife</w:t>
      </w:r>
      <w:r w:rsidRPr="002512A1">
        <w:rPr>
          <w:rStyle w:val="StyleUnderline"/>
        </w:rPr>
        <w:t xml:space="preserve"> because the potential profit reaped in comparison to arms,</w:t>
      </w:r>
      <w:r>
        <w:rPr>
          <w:rStyle w:val="StyleUnderline"/>
        </w:rPr>
        <w:t xml:space="preserve"> </w:t>
      </w:r>
      <w:r w:rsidRPr="002512A1">
        <w:rPr>
          <w:rStyle w:val="StyleUnderline"/>
        </w:rPr>
        <w:t>drugs, and people smuggling.</w:t>
      </w:r>
      <w:r>
        <w:rPr>
          <w:rStyle w:val="StyleUnderline"/>
        </w:rPr>
        <w:t xml:space="preserve"> </w:t>
      </w:r>
      <w:r w:rsidRPr="00462F2E">
        <w:rPr>
          <w:sz w:val="16"/>
        </w:rPr>
        <w:t xml:space="preserve">4) Poor Governance 17 </w:t>
      </w:r>
      <w:r w:rsidRPr="000D5D9B">
        <w:rPr>
          <w:rStyle w:val="StyleUnderline"/>
          <w:highlight w:val="yellow"/>
        </w:rPr>
        <w:t>Weak law enforcement</w:t>
      </w:r>
      <w:r w:rsidRPr="002512A1">
        <w:rPr>
          <w:rStyle w:val="StyleUnderline"/>
        </w:rPr>
        <w:t xml:space="preserve"> efforts and poor governance </w:t>
      </w:r>
      <w:r w:rsidRPr="000D5D9B">
        <w:rPr>
          <w:rStyle w:val="StyleUnderline"/>
          <w:highlight w:val="yellow"/>
        </w:rPr>
        <w:t>are</w:t>
      </w:r>
      <w:r w:rsidRPr="002512A1">
        <w:rPr>
          <w:rStyle w:val="StyleUnderline"/>
        </w:rPr>
        <w:t xml:space="preserve"> believed to be the </w:t>
      </w:r>
      <w:r w:rsidRPr="000D5D9B">
        <w:rPr>
          <w:rStyle w:val="StyleUnderline"/>
          <w:highlight w:val="yellow"/>
        </w:rPr>
        <w:t>drivers of the illegal wildlife trafficking</w:t>
      </w:r>
      <w:r w:rsidRPr="002512A1">
        <w:rPr>
          <w:rStyle w:val="StyleUnderline"/>
        </w:rPr>
        <w:t xml:space="preserve"> on the African continent</w:t>
      </w:r>
      <w:r w:rsidRPr="00462F2E">
        <w:rPr>
          <w:sz w:val="16"/>
        </w:rPr>
        <w:t xml:space="preserve"> (International Fund for Animal Welfare, 2013). </w:t>
      </w:r>
      <w:r w:rsidRPr="002512A1">
        <w:rPr>
          <w:rStyle w:val="StyleUnderline"/>
        </w:rPr>
        <w:t xml:space="preserve">Wildlife </w:t>
      </w:r>
      <w:r w:rsidRPr="000D5D9B">
        <w:rPr>
          <w:rStyle w:val="StyleUnderline"/>
          <w:highlight w:val="yellow"/>
        </w:rPr>
        <w:t>agents</w:t>
      </w:r>
      <w:r w:rsidRPr="002512A1">
        <w:rPr>
          <w:rStyle w:val="StyleUnderline"/>
        </w:rPr>
        <w:t xml:space="preserve">, customs </w:t>
      </w:r>
      <w:r w:rsidRPr="000D5D9B">
        <w:rPr>
          <w:rStyle w:val="StyleUnderline"/>
          <w:highlight w:val="yellow"/>
        </w:rPr>
        <w:t>officials</w:t>
      </w:r>
      <w:r w:rsidRPr="002512A1">
        <w:rPr>
          <w:rStyle w:val="StyleUnderline"/>
        </w:rPr>
        <w:t xml:space="preserve"> </w:t>
      </w:r>
      <w:r w:rsidRPr="000D5D9B">
        <w:rPr>
          <w:rStyle w:val="StyleUnderline"/>
          <w:highlight w:val="yellow"/>
        </w:rPr>
        <w:t>and</w:t>
      </w:r>
      <w:r w:rsidRPr="002512A1">
        <w:rPr>
          <w:rStyle w:val="StyleUnderline"/>
        </w:rPr>
        <w:t xml:space="preserve"> government </w:t>
      </w:r>
      <w:r w:rsidRPr="000D5D9B">
        <w:rPr>
          <w:rStyle w:val="StyleUnderline"/>
          <w:highlight w:val="yellow"/>
        </w:rPr>
        <w:t>leaders</w:t>
      </w:r>
      <w:r w:rsidRPr="002512A1">
        <w:rPr>
          <w:rStyle w:val="StyleUnderline"/>
        </w:rPr>
        <w:t xml:space="preserve"> </w:t>
      </w:r>
      <w:r w:rsidRPr="000D5D9B">
        <w:rPr>
          <w:rStyle w:val="StyleUnderline"/>
          <w:highlight w:val="yellow"/>
        </w:rPr>
        <w:t>are being paid off</w:t>
      </w:r>
      <w:r w:rsidRPr="002512A1">
        <w:rPr>
          <w:rStyle w:val="StyleUnderline"/>
        </w:rPr>
        <w:t xml:space="preserve"> by wellorganized</w:t>
      </w:r>
      <w:r>
        <w:rPr>
          <w:rStyle w:val="StyleUnderline"/>
        </w:rPr>
        <w:t xml:space="preserve"> </w:t>
      </w:r>
      <w:r w:rsidRPr="002512A1">
        <w:rPr>
          <w:rStyle w:val="StyleUnderline"/>
        </w:rPr>
        <w:t xml:space="preserve">mafia organizations that move animal parts from Africa to Asia. </w:t>
      </w:r>
      <w:r w:rsidRPr="000D5D9B">
        <w:rPr>
          <w:rStyle w:val="StyleUnderline"/>
          <w:highlight w:val="yellow"/>
        </w:rPr>
        <w:t>Weak laws, corruption</w:t>
      </w:r>
      <w:r w:rsidRPr="002512A1">
        <w:rPr>
          <w:rStyle w:val="StyleUnderline"/>
        </w:rPr>
        <w:t xml:space="preserve">, ineffective judicial systems </w:t>
      </w:r>
      <w:r w:rsidRPr="000D5D9B">
        <w:rPr>
          <w:rStyle w:val="StyleUnderline"/>
          <w:highlight w:val="yellow"/>
        </w:rPr>
        <w:t>and light punishments</w:t>
      </w:r>
      <w:r w:rsidRPr="002512A1">
        <w:rPr>
          <w:rStyle w:val="StyleUnderline"/>
        </w:rPr>
        <w:t xml:space="preserve"> </w:t>
      </w:r>
      <w:r w:rsidRPr="000D5D9B">
        <w:rPr>
          <w:rStyle w:val="StyleUnderline"/>
          <w:highlight w:val="yellow"/>
        </w:rPr>
        <w:t>allow criminal networks to thrive on wildlife trade</w:t>
      </w:r>
      <w:r w:rsidRPr="002512A1">
        <w:rPr>
          <w:rStyle w:val="StyleUnderline"/>
        </w:rPr>
        <w:t xml:space="preserve"> with little regard for risk or consequence</w:t>
      </w:r>
      <w:r w:rsidRPr="00462F2E">
        <w:rPr>
          <w:sz w:val="16"/>
        </w:rPr>
        <w:t xml:space="preserve"> (CITES et al, 2013; Walsh, 2013). A report to the African Elephant Summit says that </w:t>
      </w:r>
      <w:r w:rsidRPr="002512A1">
        <w:rPr>
          <w:rStyle w:val="StyleUnderline"/>
        </w:rPr>
        <w:t>high poaching levels are more prevalent in</w:t>
      </w:r>
      <w:r>
        <w:rPr>
          <w:rStyle w:val="StyleUnderline"/>
        </w:rPr>
        <w:t xml:space="preserve"> </w:t>
      </w:r>
      <w:r w:rsidRPr="002512A1">
        <w:rPr>
          <w:rStyle w:val="StyleUnderline"/>
        </w:rPr>
        <w:t>countries where governance is weaker.</w:t>
      </w:r>
      <w:r w:rsidRPr="00462F2E">
        <w:rPr>
          <w:sz w:val="16"/>
        </w:rPr>
        <w:t xml:space="preserve"> </w:t>
      </w:r>
      <w:r w:rsidRPr="000D5D9B">
        <w:rPr>
          <w:rStyle w:val="StyleUnderline"/>
          <w:highlight w:val="yellow"/>
        </w:rPr>
        <w:t>There is</w:t>
      </w:r>
      <w:r w:rsidRPr="002512A1">
        <w:rPr>
          <w:rStyle w:val="StyleUnderline"/>
        </w:rPr>
        <w:t xml:space="preserve"> likely to be </w:t>
      </w:r>
      <w:r w:rsidRPr="000D5D9B">
        <w:rPr>
          <w:rStyle w:val="StyleUnderline"/>
          <w:highlight w:val="yellow"/>
        </w:rPr>
        <w:t>a causal relationship</w:t>
      </w:r>
      <w:r w:rsidRPr="002512A1">
        <w:rPr>
          <w:rStyle w:val="StyleUnderline"/>
        </w:rPr>
        <w:t>, with poor</w:t>
      </w:r>
      <w:r>
        <w:rPr>
          <w:rStyle w:val="StyleUnderline"/>
        </w:rPr>
        <w:t xml:space="preserve"> </w:t>
      </w:r>
      <w:r w:rsidRPr="002512A1">
        <w:rPr>
          <w:rStyle w:val="StyleUnderline"/>
        </w:rPr>
        <w:t>governance facilitating the illegal killing of elephants and movement of illegal ivory</w:t>
      </w:r>
      <w:r w:rsidRPr="00462F2E">
        <w:rPr>
          <w:sz w:val="16"/>
        </w:rPr>
        <w:t xml:space="preserve"> (CITES et al, 2013). According to Osmar G. Amir (2006), an uncontrolled exploitation of natural resources seems to be a common phenomenon in all regions of Somalia, and the prevailing lawlessness greatly facilitates the illicit trade of wildlife. The trade appears to exert a great pressure on the fauna of the country, particularly on threatened species such as cheetah, lion, elephant, dibatag, hirola, beira, Speke’s gazelle, Pelzen’s gazelle, Haggard’s oribi and others. Since 1979, Somalia has lost 95% of its elephant population due to a lack of law enforcement and, therefore, augmented by illegal trade. Brooke Darby (2014), Deputy Assistant Secretary of State for International Narcotics and Law Enforcement Affairs, argues that </w:t>
      </w:r>
      <w:r w:rsidRPr="002512A1">
        <w:rPr>
          <w:rStyle w:val="StyleUnderline"/>
        </w:rPr>
        <w:t xml:space="preserve">wildlife </w:t>
      </w:r>
      <w:r w:rsidRPr="000D5D9B">
        <w:rPr>
          <w:rStyle w:val="StyleUnderline"/>
          <w:highlight w:val="yellow"/>
        </w:rPr>
        <w:t>smugglers</w:t>
      </w:r>
      <w:r w:rsidRPr="002512A1">
        <w:rPr>
          <w:rStyle w:val="StyleUnderline"/>
        </w:rPr>
        <w:t xml:space="preserve"> </w:t>
      </w:r>
      <w:r w:rsidRPr="000D5D9B">
        <w:rPr>
          <w:rStyle w:val="StyleUnderline"/>
          <w:highlight w:val="yellow"/>
        </w:rPr>
        <w:t>frequently</w:t>
      </w:r>
      <w:r>
        <w:rPr>
          <w:rStyle w:val="StyleUnderline"/>
        </w:rPr>
        <w:t xml:space="preserve"> </w:t>
      </w:r>
      <w:r w:rsidRPr="000D5D9B">
        <w:rPr>
          <w:rStyle w:val="StyleUnderline"/>
          <w:highlight w:val="yellow"/>
        </w:rPr>
        <w:t>bribe</w:t>
      </w:r>
      <w:r w:rsidRPr="002512A1">
        <w:rPr>
          <w:rStyle w:val="StyleUnderline"/>
        </w:rPr>
        <w:t xml:space="preserve"> </w:t>
      </w:r>
      <w:r w:rsidRPr="000D5D9B">
        <w:rPr>
          <w:rStyle w:val="StyleUnderline"/>
          <w:highlight w:val="yellow"/>
        </w:rPr>
        <w:t>officials</w:t>
      </w:r>
      <w:r w:rsidRPr="002512A1">
        <w:rPr>
          <w:rStyle w:val="StyleUnderline"/>
        </w:rPr>
        <w:t xml:space="preserve"> or rebel groups for permission to cross borders, or pay organized crime groups for</w:t>
      </w:r>
      <w:r>
        <w:rPr>
          <w:rStyle w:val="StyleUnderline"/>
        </w:rPr>
        <w:t xml:space="preserve"> </w:t>
      </w:r>
      <w:r w:rsidRPr="002512A1">
        <w:rPr>
          <w:rStyle w:val="StyleUnderline"/>
        </w:rPr>
        <w:t>the use of their established routes or methods.</w:t>
      </w:r>
      <w:r>
        <w:rPr>
          <w:rStyle w:val="StyleUnderline"/>
        </w:rPr>
        <w:t xml:space="preserve"> </w:t>
      </w:r>
      <w:r w:rsidRPr="00462F2E">
        <w:rPr>
          <w:sz w:val="16"/>
        </w:rPr>
        <w:t xml:space="preserve">5) Income Level and Poverty </w:t>
      </w:r>
      <w:r w:rsidRPr="002512A1">
        <w:rPr>
          <w:rStyle w:val="StyleUnderline"/>
        </w:rPr>
        <w:t>Another facilitating factor of wildlife trafficking is income level.</w:t>
      </w:r>
      <w:r w:rsidRPr="00462F2E">
        <w:rPr>
          <w:sz w:val="16"/>
        </w:rPr>
        <w:t xml:space="preserve"> According to a report to the African Summit, in most African countries, wildlife is seen as a means to meet short-term needs, and individuals will trade it for whatever they can obtain. </w:t>
      </w:r>
      <w:r w:rsidRPr="002512A1">
        <w:rPr>
          <w:rStyle w:val="StyleUnderline"/>
        </w:rPr>
        <w:t>Ultimately, as measured by</w:t>
      </w:r>
      <w:r>
        <w:rPr>
          <w:rStyle w:val="StyleUnderline"/>
        </w:rPr>
        <w:t xml:space="preserve"> </w:t>
      </w:r>
      <w:r w:rsidRPr="002512A1">
        <w:rPr>
          <w:rStyle w:val="StyleUnderline"/>
        </w:rPr>
        <w:t xml:space="preserve">household consumption in </w:t>
      </w:r>
      <w:r w:rsidRPr="000D5D9B">
        <w:rPr>
          <w:rStyle w:val="StyleUnderline"/>
          <w:highlight w:val="yellow"/>
        </w:rPr>
        <w:t>China</w:t>
      </w:r>
      <w:r w:rsidRPr="002512A1">
        <w:rPr>
          <w:rStyle w:val="StyleUnderline"/>
        </w:rPr>
        <w:t xml:space="preserve">, demand from </w:t>
      </w:r>
      <w:r w:rsidRPr="000D5D9B">
        <w:rPr>
          <w:rStyle w:val="StyleUnderline"/>
          <w:highlight w:val="yellow"/>
        </w:rPr>
        <w:t>consumers</w:t>
      </w:r>
      <w:r w:rsidRPr="002512A1">
        <w:rPr>
          <w:rStyle w:val="StyleUnderline"/>
        </w:rPr>
        <w:t xml:space="preserve"> who are willing to pay for illegal</w:t>
      </w:r>
      <w:r>
        <w:rPr>
          <w:rStyle w:val="StyleUnderline"/>
        </w:rPr>
        <w:t xml:space="preserve"> </w:t>
      </w:r>
      <w:r w:rsidRPr="002512A1">
        <w:rPr>
          <w:rStyle w:val="StyleUnderline"/>
        </w:rPr>
        <w:t xml:space="preserve">ivory </w:t>
      </w:r>
      <w:r w:rsidRPr="000D5D9B">
        <w:rPr>
          <w:rStyle w:val="StyleUnderline"/>
          <w:highlight w:val="yellow"/>
        </w:rPr>
        <w:t>drives and sustains the illegal killing of elephants</w:t>
      </w:r>
      <w:r w:rsidRPr="00462F2E">
        <w:rPr>
          <w:sz w:val="16"/>
        </w:rPr>
        <w:t xml:space="preserve"> (we explore this driver in the next subsection). The report continues to say that the extreme poverty evidenced in several African communities induces their complicity in African-based, Asian-run poaching networks (CITES et al, 2013). In contrast, while poverty may stimulate people to participate in wildlife trafficking, in itself, it does not necessarily drive and initiate this criminal activity. </w:t>
      </w:r>
      <w:r w:rsidRPr="002512A1">
        <w:rPr>
          <w:rStyle w:val="StyleUnderline"/>
        </w:rPr>
        <w:t>People from underprivileged</w:t>
      </w:r>
      <w:r>
        <w:rPr>
          <w:rStyle w:val="StyleUnderline"/>
        </w:rPr>
        <w:t xml:space="preserve"> </w:t>
      </w:r>
      <w:r w:rsidRPr="002512A1">
        <w:rPr>
          <w:rStyle w:val="StyleUnderline"/>
        </w:rPr>
        <w:t>communities will not participate in the poaching of commercially valuable species unless there is</w:t>
      </w:r>
      <w:r>
        <w:rPr>
          <w:rStyle w:val="StyleUnderline"/>
        </w:rPr>
        <w:t xml:space="preserve"> </w:t>
      </w:r>
      <w:r w:rsidRPr="002512A1">
        <w:rPr>
          <w:rStyle w:val="StyleUnderline"/>
        </w:rPr>
        <w:t>a demand from wealthier communities</w:t>
      </w:r>
      <w:r w:rsidRPr="00462F2E">
        <w:rPr>
          <w:sz w:val="16"/>
        </w:rPr>
        <w:t xml:space="preserve">. A recent International Union for Conservation of Nature (IUCN) report on elephant meat trade in the Central African region concluded that demand from wealthier communities was a major stimulus for illegal hunting. </w:t>
      </w:r>
      <w:r w:rsidRPr="002512A1">
        <w:rPr>
          <w:rStyle w:val="StyleUnderline"/>
        </w:rPr>
        <w:t xml:space="preserve">The report adds that </w:t>
      </w:r>
      <w:r w:rsidRPr="000D5D9B">
        <w:rPr>
          <w:rStyle w:val="StyleUnderline"/>
          <w:highlight w:val="yellow"/>
        </w:rPr>
        <w:t>wealthy industrial economies remain key</w:t>
      </w:r>
      <w:r w:rsidRPr="002512A1">
        <w:rPr>
          <w:rStyle w:val="StyleUnderline"/>
        </w:rPr>
        <w:t xml:space="preserve"> legal and illegal </w:t>
      </w:r>
      <w:r w:rsidRPr="000D5D9B">
        <w:rPr>
          <w:rStyle w:val="StyleUnderline"/>
          <w:highlight w:val="yellow"/>
        </w:rPr>
        <w:t>importers of wildlife</w:t>
      </w:r>
      <w:r w:rsidRPr="000D5D9B">
        <w:rPr>
          <w:sz w:val="16"/>
          <w:highlight w:val="yellow"/>
        </w:rPr>
        <w:t xml:space="preserve"> (</w:t>
      </w:r>
      <w:r w:rsidRPr="00462F2E">
        <w:rPr>
          <w:sz w:val="16"/>
        </w:rPr>
        <w:t xml:space="preserve">Duffy &amp; St. John, 2013). In a 2008 report, Duffy and St. John (2013) examined </w:t>
      </w:r>
      <w:r w:rsidRPr="002512A1">
        <w:rPr>
          <w:rStyle w:val="StyleUnderline"/>
        </w:rPr>
        <w:t>the drivers of illegal wildlife trade,</w:t>
      </w:r>
      <w:r>
        <w:rPr>
          <w:rStyle w:val="StyleUnderline"/>
        </w:rPr>
        <w:t xml:space="preserve"> </w:t>
      </w:r>
      <w:r w:rsidRPr="002512A1">
        <w:rPr>
          <w:rStyle w:val="StyleUnderline"/>
        </w:rPr>
        <w:t>and they described the complexity of the networks involved in the wildlife trade</w:t>
      </w:r>
      <w:r w:rsidRPr="00462F2E">
        <w:rPr>
          <w:sz w:val="16"/>
        </w:rPr>
        <w:t xml:space="preserve">. </w:t>
      </w:r>
      <w:r w:rsidRPr="002512A1">
        <w:rPr>
          <w:rStyle w:val="StyleUnderline"/>
        </w:rPr>
        <w:t>The report</w:t>
      </w:r>
      <w:r>
        <w:rPr>
          <w:rStyle w:val="StyleUnderline"/>
        </w:rPr>
        <w:t xml:space="preserve"> </w:t>
      </w:r>
      <w:r w:rsidRPr="002512A1">
        <w:rPr>
          <w:rStyle w:val="StyleUnderline"/>
        </w:rPr>
        <w:t>showed that this illicit activity connected local-level rural harvesters, professional hunters,</w:t>
      </w:r>
      <w:r>
        <w:rPr>
          <w:rStyle w:val="StyleUnderline"/>
        </w:rPr>
        <w:t xml:space="preserve"> </w:t>
      </w:r>
      <w:r w:rsidRPr="002512A1">
        <w:rPr>
          <w:rStyle w:val="StyleUnderline"/>
        </w:rPr>
        <w:t>traders, wholesalers and retailers with the final consumers of wildlife in locations distant from</w:t>
      </w:r>
      <w:r>
        <w:rPr>
          <w:rStyle w:val="StyleUnderline"/>
        </w:rPr>
        <w:t xml:space="preserve"> </w:t>
      </w:r>
      <w:r w:rsidRPr="002512A1">
        <w:rPr>
          <w:rStyle w:val="StyleUnderline"/>
        </w:rPr>
        <w:t>the source of the product. The illegal wildlife trade offers different levels of economic support to</w:t>
      </w:r>
      <w:r>
        <w:rPr>
          <w:rStyle w:val="StyleUnderline"/>
        </w:rPr>
        <w:t xml:space="preserve"> </w:t>
      </w:r>
      <w:r w:rsidRPr="002512A1">
        <w:rPr>
          <w:rStyle w:val="StyleUnderline"/>
        </w:rPr>
        <w:t>various communities, which is a source of regular income, a safety net or a profitable business</w:t>
      </w:r>
      <w:r w:rsidRPr="00462F2E">
        <w:rPr>
          <w:sz w:val="16"/>
        </w:rPr>
        <w:t xml:space="preserve">. 6) Supply and Demand for Wild Animals, Their Parts and Derivatives </w:t>
      </w:r>
      <w:r w:rsidRPr="000D5D9B">
        <w:rPr>
          <w:rStyle w:val="StyleUnderline"/>
          <w:highlight w:val="yellow"/>
        </w:rPr>
        <w:t>Supply and demand</w:t>
      </w:r>
      <w:r w:rsidRPr="009267C4">
        <w:rPr>
          <w:rStyle w:val="StyleUnderline"/>
        </w:rPr>
        <w:t xml:space="preserve"> for wild animals and their parts and derivatives </w:t>
      </w:r>
      <w:r w:rsidRPr="000D5D9B">
        <w:rPr>
          <w:rStyle w:val="StyleUnderline"/>
          <w:highlight w:val="yellow"/>
        </w:rPr>
        <w:t>are also</w:t>
      </w:r>
      <w:r w:rsidRPr="009267C4">
        <w:rPr>
          <w:rStyle w:val="StyleUnderline"/>
        </w:rPr>
        <w:t xml:space="preserve"> the</w:t>
      </w:r>
      <w:r>
        <w:rPr>
          <w:rStyle w:val="StyleUnderline"/>
        </w:rPr>
        <w:t xml:space="preserve"> </w:t>
      </w:r>
      <w:r w:rsidRPr="000D5D9B">
        <w:rPr>
          <w:rStyle w:val="StyleUnderline"/>
          <w:highlight w:val="yellow"/>
        </w:rPr>
        <w:t>motivators</w:t>
      </w:r>
      <w:r w:rsidRPr="009267C4">
        <w:rPr>
          <w:rStyle w:val="StyleUnderline"/>
        </w:rPr>
        <w:t xml:space="preserve"> </w:t>
      </w:r>
      <w:r w:rsidRPr="000D5D9B">
        <w:rPr>
          <w:rStyle w:val="StyleUnderline"/>
          <w:highlight w:val="yellow"/>
        </w:rPr>
        <w:t>of</w:t>
      </w:r>
      <w:r w:rsidRPr="009267C4">
        <w:rPr>
          <w:rStyle w:val="StyleUnderline"/>
        </w:rPr>
        <w:t xml:space="preserve"> illegal </w:t>
      </w:r>
      <w:r w:rsidRPr="000D5D9B">
        <w:rPr>
          <w:rStyle w:val="StyleUnderline"/>
          <w:highlight w:val="yellow"/>
        </w:rPr>
        <w:t>trafficking</w:t>
      </w:r>
      <w:r w:rsidRPr="009267C4">
        <w:rPr>
          <w:rStyle w:val="StyleUnderline"/>
        </w:rPr>
        <w:t xml:space="preserve"> of wildlife</w:t>
      </w:r>
      <w:r w:rsidRPr="00462F2E">
        <w:rPr>
          <w:sz w:val="16"/>
        </w:rPr>
        <w:t xml:space="preserve">. According to the United Nations Office on Drugs and Crime (UNODC), </w:t>
      </w:r>
      <w:r w:rsidRPr="009267C4">
        <w:rPr>
          <w:rStyle w:val="StyleUnderline"/>
        </w:rPr>
        <w:t>Sub-Saharan Africa and South-East Asia are the main supply regions for</w:t>
      </w:r>
      <w:r>
        <w:rPr>
          <w:rStyle w:val="StyleUnderline"/>
        </w:rPr>
        <w:t xml:space="preserve"> </w:t>
      </w:r>
      <w:r w:rsidRPr="009267C4">
        <w:rPr>
          <w:rStyle w:val="StyleUnderline"/>
        </w:rPr>
        <w:t>several of the largest illegal animal markets, such as elephant ivory, rhino horn, and tiger parts</w:t>
      </w:r>
      <w:r w:rsidRPr="00462F2E">
        <w:rPr>
          <w:sz w:val="16"/>
        </w:rPr>
        <w:t xml:space="preserve">. With respect to the demand, it is largely accepted that </w:t>
      </w:r>
      <w:r w:rsidRPr="000D5D9B">
        <w:rPr>
          <w:rStyle w:val="StyleUnderline"/>
          <w:highlight w:val="yellow"/>
        </w:rPr>
        <w:t>the leading consumers of illicit wildlife are China, the United States,</w:t>
      </w:r>
      <w:r w:rsidRPr="009267C4">
        <w:rPr>
          <w:rStyle w:val="StyleUnderline"/>
        </w:rPr>
        <w:t xml:space="preserve"> </w:t>
      </w:r>
      <w:r w:rsidRPr="00462F2E">
        <w:rPr>
          <w:sz w:val="16"/>
        </w:rPr>
        <w:t xml:space="preserve">and countries in the European Union. The most profitable animals and animal products include elephant ivory, tiger bones, Tibetan antelope, bear gallbladders, rhino horns, and exotic birds and reptiles. </w:t>
      </w:r>
      <w:r w:rsidRPr="009267C4">
        <w:rPr>
          <w:rStyle w:val="StyleUnderline"/>
        </w:rPr>
        <w:t>Commonly, demand for animal products falls into three</w:t>
      </w:r>
      <w:r>
        <w:rPr>
          <w:rStyle w:val="StyleUnderline"/>
        </w:rPr>
        <w:t xml:space="preserve"> </w:t>
      </w:r>
      <w:r w:rsidRPr="009267C4">
        <w:rPr>
          <w:rStyle w:val="StyleUnderline"/>
        </w:rPr>
        <w:t>groups: traditional Chinese medicine (TCM), commercial products, and exotic pets</w:t>
      </w:r>
      <w:r w:rsidRPr="00462F2E">
        <w:rPr>
          <w:sz w:val="16"/>
        </w:rPr>
        <w:t xml:space="preserve">. TCM is responsible for a great deal of demand in China, where buyers will pay as much as $2,500 for a single rhino horn, believed to possess vast medicinal qualities. Tigers, pangolins, civets, and bears are also believed to have medicinal value (Haken, 2011). </w:t>
      </w:r>
      <w:r w:rsidRPr="000D5D9B">
        <w:rPr>
          <w:rStyle w:val="StyleUnderline"/>
          <w:highlight w:val="yellow"/>
        </w:rPr>
        <w:t>Growing affluence and economic growth</w:t>
      </w:r>
      <w:r w:rsidRPr="009267C4">
        <w:rPr>
          <w:rStyle w:val="StyleUnderline"/>
        </w:rPr>
        <w:t xml:space="preserve"> in Asia have </w:t>
      </w:r>
      <w:r w:rsidRPr="000D5D9B">
        <w:rPr>
          <w:rStyle w:val="StyleUnderline"/>
          <w:highlight w:val="yellow"/>
        </w:rPr>
        <w:t>increased the demand</w:t>
      </w:r>
      <w:r w:rsidRPr="009267C4">
        <w:rPr>
          <w:rStyle w:val="StyleUnderline"/>
        </w:rPr>
        <w:t xml:space="preserve"> for Africa's</w:t>
      </w:r>
      <w:r>
        <w:rPr>
          <w:rStyle w:val="StyleUnderline"/>
        </w:rPr>
        <w:t xml:space="preserve"> </w:t>
      </w:r>
      <w:r w:rsidRPr="009267C4">
        <w:rPr>
          <w:rStyle w:val="StyleUnderline"/>
        </w:rPr>
        <w:t xml:space="preserve">natural resources, </w:t>
      </w:r>
      <w:r w:rsidRPr="000D5D9B">
        <w:rPr>
          <w:rStyle w:val="StyleUnderline"/>
          <w:highlight w:val="yellow"/>
        </w:rPr>
        <w:t>including wildlife and wildlife products</w:t>
      </w:r>
      <w:r w:rsidRPr="00462F2E">
        <w:rPr>
          <w:sz w:val="16"/>
        </w:rPr>
        <w:t xml:space="preserve"> (UN Chronicle, 2014). Commercial products have long provided the demand for illegal ivory elephant tusks. Coveted clothing and accessories also account for some of the demand in other animals. Tibetan antelope are killed for their furs which are then turned into $15,000 shawls. Crocodiles and various large cats are hunted to produce clothing and accessories. Because of the rarity and nature of such products, the United States and the European countries are the primary sources of demand. The same is true of illegal exotic pets. </w:t>
      </w:r>
      <w:r w:rsidRPr="009267C4">
        <w:rPr>
          <w:rStyle w:val="StyleUnderline"/>
        </w:rPr>
        <w:t>Exotic birds, reptiles and primates are coveted by those looking for</w:t>
      </w:r>
      <w:r>
        <w:rPr>
          <w:rStyle w:val="StyleUnderline"/>
        </w:rPr>
        <w:t xml:space="preserve"> </w:t>
      </w:r>
      <w:r w:rsidRPr="009267C4">
        <w:rPr>
          <w:rStyle w:val="StyleUnderline"/>
        </w:rPr>
        <w:t>unique pets or prized collector items and illegal animal traffickers are able to supply them</w:t>
      </w:r>
      <w:r>
        <w:rPr>
          <w:rStyle w:val="StyleUnderline"/>
        </w:rPr>
        <w:t xml:space="preserve"> </w:t>
      </w:r>
      <w:r w:rsidRPr="00462F2E">
        <w:rPr>
          <w:sz w:val="16"/>
        </w:rPr>
        <w:t>(Haken, 2011). The rising price of ivory and rhino horn on the black market combined with centuries old traditions of valuing these products as either status symbols (with respect to ivory) or traditional medicine (when it comes to rhino horn) perpetuate the lucrative illegal trade of wildlife (UN Chronicle, 2014). According to McCarthy (2012</w:t>
      </w:r>
      <w:r w:rsidRPr="009267C4">
        <w:rPr>
          <w:rStyle w:val="StyleUnderline"/>
        </w:rPr>
        <w:t>), the unprecedented new level of</w:t>
      </w:r>
      <w:r>
        <w:rPr>
          <w:rStyle w:val="StyleUnderline"/>
        </w:rPr>
        <w:t xml:space="preserve"> </w:t>
      </w:r>
      <w:r w:rsidRPr="009267C4">
        <w:rPr>
          <w:rStyle w:val="StyleUnderline"/>
        </w:rPr>
        <w:t>illegal wildlife trafficking is being done to satisfy growing demand in Asia for rhino horn and</w:t>
      </w:r>
      <w:r>
        <w:rPr>
          <w:rStyle w:val="StyleUnderline"/>
        </w:rPr>
        <w:t xml:space="preserve"> </w:t>
      </w:r>
      <w:r w:rsidRPr="009267C4">
        <w:rPr>
          <w:rStyle w:val="StyleUnderline"/>
        </w:rPr>
        <w:t xml:space="preserve">elephant ivory. </w:t>
      </w:r>
      <w:r w:rsidRPr="00462F2E">
        <w:rPr>
          <w:sz w:val="16"/>
        </w:rPr>
        <w:t xml:space="preserve">Rhino horn is being sought as a cancer treatment by a multitude of users of traditional Asian medicine, following a pervasive urban myth that its powdered form cured the cancer of a Vietnamese politician. In South-East Asia, some wildlife products, besides their curative nature, are also considered aphrodisiacs. Ivory is sought for luxury carvings for the teeming numbers of new millionaires in China and surrounding Asian countries. For both markets, prices have gone up, with both rhino horn and ivory in some cases ranging from $60,000 (£37,000) per kilogram, equivalent to the price of gold. </w:t>
      </w:r>
      <w:r w:rsidRPr="009267C4">
        <w:rPr>
          <w:rStyle w:val="StyleUnderline"/>
        </w:rPr>
        <w:t>Growing global prices for ivory</w:t>
      </w:r>
      <w:r>
        <w:rPr>
          <w:rStyle w:val="StyleUnderline"/>
        </w:rPr>
        <w:t xml:space="preserve"> </w:t>
      </w:r>
      <w:r w:rsidRPr="009267C4">
        <w:rPr>
          <w:rStyle w:val="StyleUnderline"/>
        </w:rPr>
        <w:t>and rhino horn are driving this poaching passion</w:t>
      </w:r>
      <w:r w:rsidRPr="00462F2E">
        <w:rPr>
          <w:sz w:val="16"/>
        </w:rPr>
        <w:t>. In addition, demand for rhino and elephant products, in particular, has grown at an astonishing rate, ranging from 13 in 2007 to 83 in 2008, 122 in 2009 and 333 in 2010. Wyler and Sheikh (2008) state that, on the African continent, bush meat consumption in rural and urban areas motivates the demand for illegal wildlife on the African continent</w:t>
      </w:r>
      <w:r w:rsidRPr="009267C4">
        <w:rPr>
          <w:rStyle w:val="StyleUnderline"/>
        </w:rPr>
        <w:t>. After examining the drivers of the illegal trafficking of wildlife, it is critical to</w:t>
      </w:r>
      <w:r>
        <w:rPr>
          <w:rStyle w:val="StyleUnderline"/>
        </w:rPr>
        <w:t xml:space="preserve"> </w:t>
      </w:r>
      <w:r w:rsidRPr="009267C4">
        <w:rPr>
          <w:rStyle w:val="StyleUnderline"/>
        </w:rPr>
        <w:t>explore the different trade routes used by the traffickers to bring their products to the final</w:t>
      </w:r>
      <w:r>
        <w:rPr>
          <w:rStyle w:val="StyleUnderline"/>
        </w:rPr>
        <w:t xml:space="preserve"> </w:t>
      </w:r>
      <w:r w:rsidRPr="009267C4">
        <w:rPr>
          <w:rStyle w:val="StyleUnderline"/>
        </w:rPr>
        <w:t>destinations.</w:t>
      </w:r>
    </w:p>
    <w:p w:rsidR="00975D1E" w:rsidRDefault="00975D1E" w:rsidP="00975D1E">
      <w:pPr>
        <w:pStyle w:val="Heading3"/>
      </w:pPr>
      <w:r>
        <w:t>Scenario 1 is Social Unrest</w:t>
      </w:r>
    </w:p>
    <w:p w:rsidR="00975D1E" w:rsidRDefault="00975D1E" w:rsidP="00975D1E">
      <w:pPr>
        <w:pStyle w:val="Heading4"/>
      </w:pPr>
      <w:r>
        <w:t xml:space="preserve">The wildlife trade funds armed non state actors that perpetuate the civil conflict, and ongoing social unrest in Africa. </w:t>
      </w:r>
    </w:p>
    <w:p w:rsidR="00975D1E" w:rsidRPr="00A432DD" w:rsidRDefault="00975D1E" w:rsidP="00975D1E">
      <w:r w:rsidRPr="003F2BDF">
        <w:rPr>
          <w:rStyle w:val="Style13ptBold"/>
        </w:rPr>
        <w:t>Lawson</w:t>
      </w:r>
      <w:r>
        <w:t xml:space="preserve"> </w:t>
      </w:r>
      <w:r w:rsidRPr="003F2BDF">
        <w:rPr>
          <w:rStyle w:val="Style13ptBold"/>
        </w:rPr>
        <w:t>and</w:t>
      </w:r>
      <w:r>
        <w:t xml:space="preserve"> </w:t>
      </w:r>
      <w:r w:rsidRPr="003F2BDF">
        <w:rPr>
          <w:rStyle w:val="Style13ptBold"/>
        </w:rPr>
        <w:t>Vines</w:t>
      </w:r>
      <w:r>
        <w:t xml:space="preserve"> </w:t>
      </w:r>
      <w:r w:rsidRPr="003F2BDF">
        <w:rPr>
          <w:rStyle w:val="Style13ptBold"/>
        </w:rPr>
        <w:t>2014</w:t>
      </w:r>
      <w:r>
        <w:t xml:space="preserve"> (Katherine Lawson and Alex Vines, February 2014, </w:t>
      </w:r>
      <w:r w:rsidRPr="003F2BDF">
        <w:t>Global Impacts of the Illegal Wildlife Trade The Costs of Crime, Insecurity and Institutional Erosion</w:t>
      </w:r>
      <w:r>
        <w:t>.</w:t>
      </w:r>
      <w:r w:rsidRPr="003F2BDF">
        <w:t xml:space="preserve"> </w:t>
      </w:r>
      <w:r>
        <w:t xml:space="preserve">Katherine Lawson is a Project Assistant in the Africa Programme at Chatham House. Alex Vines is Director of Area Studies and International Law and Head of the Africa Programme at Chatham House. </w:t>
      </w:r>
      <w:hyperlink r:id="rId13" w:history="1">
        <w:r w:rsidRPr="0032213C">
          <w:rPr>
            <w:rStyle w:val="Hyperlink"/>
          </w:rPr>
          <w:t>https://www.chathamhouse.org/sites/files/chathamhouse/public/Research/Africa/0214Wildlife.pdf</w:t>
        </w:r>
      </w:hyperlink>
      <w:r>
        <w:t xml:space="preserve"> ) - Coronado LS</w:t>
      </w:r>
    </w:p>
    <w:p w:rsidR="00975D1E" w:rsidRDefault="00975D1E" w:rsidP="00975D1E">
      <w:r w:rsidRPr="000D5D9B">
        <w:rPr>
          <w:rStyle w:val="StyleUnderline"/>
          <w:highlight w:val="yellow"/>
        </w:rPr>
        <w:t>The illegal wildlife trade is worth</w:t>
      </w:r>
      <w:r w:rsidRPr="00A432DD">
        <w:rPr>
          <w:rStyle w:val="StyleUnderline"/>
        </w:rPr>
        <w:t xml:space="preserve"> </w:t>
      </w:r>
      <w:r w:rsidRPr="000D5D9B">
        <w:rPr>
          <w:rStyle w:val="StyleUnderline"/>
          <w:highlight w:val="yellow"/>
        </w:rPr>
        <w:t>at least $10 billion</w:t>
      </w:r>
      <w:r w:rsidRPr="00A432DD">
        <w:rPr>
          <w:rStyle w:val="StyleUnderline"/>
        </w:rPr>
        <w:t xml:space="preserve"> </w:t>
      </w:r>
      <w:r w:rsidRPr="000D5D9B">
        <w:rPr>
          <w:rStyle w:val="StyleUnderline"/>
          <w:highlight w:val="yellow"/>
        </w:rPr>
        <w:t>per year</w:t>
      </w:r>
      <w:r w:rsidRPr="00A432DD">
        <w:rPr>
          <w:rStyle w:val="StyleUnderline"/>
        </w:rPr>
        <w:t xml:space="preserve">. These funds </w:t>
      </w:r>
      <w:r w:rsidRPr="000D5D9B">
        <w:rPr>
          <w:rStyle w:val="StyleUnderline"/>
          <w:highlight w:val="yellow"/>
        </w:rPr>
        <w:t>finance further illegal activity including</w:t>
      </w:r>
      <w:r w:rsidRPr="00A432DD">
        <w:rPr>
          <w:rStyle w:val="StyleUnderline"/>
        </w:rPr>
        <w:t xml:space="preserve"> linked </w:t>
      </w:r>
      <w:r w:rsidRPr="000D5D9B">
        <w:rPr>
          <w:rStyle w:val="StyleUnderline"/>
          <w:highlight w:val="yellow"/>
        </w:rPr>
        <w:t>transnational crimes, insurgency and political destabilization</w:t>
      </w:r>
      <w:r w:rsidRPr="00A432DD">
        <w:rPr>
          <w:rStyle w:val="StyleUnderline"/>
        </w:rPr>
        <w:t xml:space="preserve">. This </w:t>
      </w:r>
      <w:r w:rsidRPr="000D5D9B">
        <w:rPr>
          <w:rStyle w:val="StyleUnderline"/>
          <w:highlight w:val="yellow"/>
        </w:rPr>
        <w:t>economic loss is exacerbated</w:t>
      </w:r>
      <w:r w:rsidRPr="00A432DD">
        <w:rPr>
          <w:rStyle w:val="StyleUnderline"/>
        </w:rPr>
        <w:t xml:space="preserve"> for countries in which endangered species cannot be easily protected, where the </w:t>
      </w:r>
      <w:r w:rsidRPr="000D5D9B">
        <w:rPr>
          <w:rStyle w:val="StyleUnderline"/>
          <w:highlight w:val="yellow"/>
        </w:rPr>
        <w:t>activities of armed non-state actors</w:t>
      </w:r>
      <w:r w:rsidRPr="00A432DD">
        <w:rPr>
          <w:rStyle w:val="StyleUnderline"/>
        </w:rPr>
        <w:t xml:space="preserve"> in poaching and transnational crime </w:t>
      </w:r>
      <w:r w:rsidRPr="000D5D9B">
        <w:rPr>
          <w:rStyle w:val="StyleUnderline"/>
          <w:highlight w:val="yellow"/>
        </w:rPr>
        <w:t>hinder development, investment and tourism</w:t>
      </w:r>
      <w:r w:rsidRPr="00A432DD">
        <w:rPr>
          <w:rStyle w:val="StyleUnderline"/>
        </w:rPr>
        <w:t>. If the current rates of poaching continue, the populations of African elephants and rhinos in southern Africa will once again be pushed to the brink of extinction</w:t>
      </w:r>
      <w:r>
        <w:t xml:space="preserve">. </w:t>
      </w:r>
      <w:r w:rsidRPr="00A432DD">
        <w:rPr>
          <w:rStyle w:val="StyleUnderline"/>
        </w:rPr>
        <w:t xml:space="preserve">The economic gains of perpetrators of the illegal wildlife trade could, if recovered, be used by governments to counter </w:t>
      </w:r>
      <w:r w:rsidRPr="000D5D9B">
        <w:rPr>
          <w:rStyle w:val="StyleUnderline"/>
          <w:highlight w:val="yellow"/>
        </w:rPr>
        <w:t>its global impacts</w:t>
      </w:r>
      <w:r w:rsidRPr="00A432DD">
        <w:rPr>
          <w:rStyle w:val="StyleUnderline"/>
        </w:rPr>
        <w:t xml:space="preserve">, which </w:t>
      </w:r>
      <w:r w:rsidRPr="000D5D9B">
        <w:rPr>
          <w:rStyle w:val="StyleUnderline"/>
          <w:highlight w:val="yellow"/>
        </w:rPr>
        <w:t>include the erosion of state authority</w:t>
      </w:r>
      <w:r w:rsidRPr="00A432DD">
        <w:rPr>
          <w:rStyle w:val="StyleUnderline"/>
        </w:rPr>
        <w:t xml:space="preserve"> in countries supplying elephant ivory, rhino horn and tiger parts; t</w:t>
      </w:r>
      <w:r w:rsidRPr="000D5D9B">
        <w:rPr>
          <w:rStyle w:val="StyleUnderline"/>
          <w:highlight w:val="yellow"/>
        </w:rPr>
        <w:t>he proliferation of civil conflict in these states; and national security threats</w:t>
      </w:r>
      <w:r w:rsidRPr="00A432DD">
        <w:rPr>
          <w:rStyle w:val="StyleUnderline"/>
        </w:rPr>
        <w:t xml:space="preserve"> across consumer, demand and transit countries involved in the trade. The activities of </w:t>
      </w:r>
      <w:r w:rsidRPr="000D5D9B">
        <w:rPr>
          <w:rStyle w:val="StyleUnderline"/>
          <w:highlight w:val="yellow"/>
        </w:rPr>
        <w:t>transnational</w:t>
      </w:r>
      <w:r w:rsidRPr="00A432DD">
        <w:rPr>
          <w:rStyle w:val="StyleUnderline"/>
        </w:rPr>
        <w:t xml:space="preserve"> organized </w:t>
      </w:r>
      <w:r w:rsidRPr="000D5D9B">
        <w:rPr>
          <w:rStyle w:val="StyleUnderline"/>
          <w:highlight w:val="yellow"/>
        </w:rPr>
        <w:t>crime</w:t>
      </w:r>
      <w:r w:rsidRPr="00A432DD">
        <w:rPr>
          <w:rStyle w:val="StyleUnderline"/>
        </w:rPr>
        <w:t xml:space="preserve"> syndicates which connect the trade, linking poachers in Central and East Africa to traders and sellers in East Asia, Europe and the United States, </w:t>
      </w:r>
      <w:r w:rsidRPr="000D5D9B">
        <w:rPr>
          <w:rStyle w:val="StyleUnderline"/>
          <w:highlight w:val="yellow"/>
        </w:rPr>
        <w:t>pose a threat to the stability of all states in a globalized world</w:t>
      </w:r>
      <w:r>
        <w:t xml:space="preserve">. </w:t>
      </w:r>
      <w:r w:rsidRPr="00A432DD">
        <w:rPr>
          <w:rStyle w:val="StyleUnderline"/>
        </w:rPr>
        <w:t xml:space="preserve">The isolation of habitats and sanctuaries which are home to vulnerable species is sought out by armed non-state actors trying to avoid the reach of state influence during civil conflict in wildlifeproduct source countries. These states have found the fight against increasingly sophisticated methods of poaching too costly to bear alone. Poaching is driven by a demand for wildlife products that has risen dramatically in the last few years. </w:t>
      </w:r>
      <w:r w:rsidRPr="000D5D9B">
        <w:rPr>
          <w:rStyle w:val="StyleUnderline"/>
          <w:highlight w:val="yellow"/>
        </w:rPr>
        <w:t>Ineffective legislation is unable to prevent the flow of</w:t>
      </w:r>
      <w:r w:rsidRPr="00A432DD">
        <w:rPr>
          <w:rStyle w:val="StyleUnderline"/>
        </w:rPr>
        <w:t xml:space="preserve"> wildlife </w:t>
      </w:r>
      <w:r w:rsidRPr="000D5D9B">
        <w:rPr>
          <w:rStyle w:val="StyleUnderline"/>
          <w:highlight w:val="yellow"/>
        </w:rPr>
        <w:t>products</w:t>
      </w:r>
      <w:r w:rsidRPr="00A432DD">
        <w:rPr>
          <w:rStyle w:val="StyleUnderline"/>
        </w:rPr>
        <w:t xml:space="preserve"> from source countries to traders in consumer regions.</w:t>
      </w:r>
      <w:r>
        <w:t xml:space="preserve"> More evidence-based research is required into the true role played by armed non-state actors participating in the illegal wildlife trade. </w:t>
      </w:r>
      <w:r w:rsidRPr="00A432DD">
        <w:rPr>
          <w:rStyle w:val="StyleUnderline"/>
        </w:rPr>
        <w:t xml:space="preserve">In order to formulate </w:t>
      </w:r>
      <w:r w:rsidRPr="000D5D9B">
        <w:rPr>
          <w:rStyle w:val="StyleUnderline"/>
          <w:highlight w:val="yellow"/>
        </w:rPr>
        <w:t>effective policy responses</w:t>
      </w:r>
      <w:r w:rsidRPr="00A432DD">
        <w:rPr>
          <w:rStyle w:val="StyleUnderline"/>
        </w:rPr>
        <w:t xml:space="preserve"> to counter the illegal wildlife trade, the international community needs to understand why these actors have become entrenched in the wildlife trade, and what may happen if they are denied access to these resources</w:t>
      </w:r>
      <w:r w:rsidRPr="000D5D9B">
        <w:rPr>
          <w:rStyle w:val="StyleUnderline"/>
          <w:highlight w:val="yellow"/>
        </w:rPr>
        <w:t>. International collaboration on this issue must take place</w:t>
      </w:r>
      <w:r w:rsidRPr="00A432DD">
        <w:rPr>
          <w:rStyle w:val="StyleUnderline"/>
        </w:rPr>
        <w:t xml:space="preserve">. </w:t>
      </w:r>
      <w:r w:rsidRPr="000D5D9B">
        <w:rPr>
          <w:rStyle w:val="StyleUnderline"/>
          <w:highlight w:val="yellow"/>
        </w:rPr>
        <w:t>Despite</w:t>
      </w:r>
      <w:r w:rsidRPr="00A432DD">
        <w:rPr>
          <w:rStyle w:val="StyleUnderline"/>
        </w:rPr>
        <w:t xml:space="preserve"> the signing of multilateral agreements such as </w:t>
      </w:r>
      <w:r w:rsidRPr="000D5D9B">
        <w:rPr>
          <w:rStyle w:val="StyleUnderline"/>
          <w:highlight w:val="yellow"/>
        </w:rPr>
        <w:t>CITES, renewed commitment</w:t>
      </w:r>
      <w:r w:rsidRPr="00A432DD">
        <w:rPr>
          <w:rStyle w:val="StyleUnderline"/>
        </w:rPr>
        <w:t xml:space="preserve"> to fight against the illegal wildlife trade </w:t>
      </w:r>
      <w:r w:rsidRPr="000D5D9B">
        <w:rPr>
          <w:rStyle w:val="StyleUnderline"/>
          <w:highlight w:val="yellow"/>
        </w:rPr>
        <w:t>is needed</w:t>
      </w:r>
      <w:r w:rsidRPr="00A432DD">
        <w:rPr>
          <w:rStyle w:val="StyleUnderline"/>
        </w:rPr>
        <w:t xml:space="preserve"> </w:t>
      </w:r>
      <w:r w:rsidRPr="000D5D9B">
        <w:rPr>
          <w:rStyle w:val="StyleUnderline"/>
          <w:highlight w:val="yellow"/>
        </w:rPr>
        <w:t>to</w:t>
      </w:r>
      <w:r w:rsidRPr="00A432DD">
        <w:rPr>
          <w:rStyle w:val="StyleUnderline"/>
        </w:rPr>
        <w:t xml:space="preserve"> implement and </w:t>
      </w:r>
      <w:r w:rsidRPr="000D5D9B">
        <w:rPr>
          <w:rStyle w:val="StyleUnderline"/>
          <w:highlight w:val="yellow"/>
        </w:rPr>
        <w:t>enforce legislation</w:t>
      </w:r>
      <w:r w:rsidRPr="00A432DD">
        <w:rPr>
          <w:rStyle w:val="StyleUnderline"/>
        </w:rPr>
        <w:t xml:space="preserve"> prohibiting the trade, to support wildlife source countries</w:t>
      </w:r>
      <w:r>
        <w:t xml:space="preserve"> (such as the African elephant range states), </w:t>
      </w:r>
      <w:r w:rsidRPr="000D5D9B">
        <w:rPr>
          <w:highlight w:val="yellow"/>
        </w:rPr>
        <w:t xml:space="preserve">to </w:t>
      </w:r>
      <w:r w:rsidRPr="000D5D9B">
        <w:rPr>
          <w:rStyle w:val="StyleUnderline"/>
          <w:highlight w:val="yellow"/>
        </w:rPr>
        <w:t>tackle the rising demand</w:t>
      </w:r>
      <w:r w:rsidRPr="00A432DD">
        <w:rPr>
          <w:rStyle w:val="StyleUnderline"/>
        </w:rPr>
        <w:t xml:space="preserve"> for these products a</w:t>
      </w:r>
      <w:r w:rsidRPr="000D5D9B">
        <w:rPr>
          <w:rStyle w:val="StyleUnderline"/>
          <w:highlight w:val="yellow"/>
        </w:rPr>
        <w:t>nd to break down the links to transnational organized crime</w:t>
      </w:r>
      <w:r w:rsidRPr="00A432DD">
        <w:rPr>
          <w:rStyle w:val="StyleUnderline"/>
        </w:rPr>
        <w:t xml:space="preserve">. </w:t>
      </w:r>
      <w:r w:rsidRPr="000D5D9B">
        <w:rPr>
          <w:rStyle w:val="StyleUnderline"/>
          <w:highlight w:val="yellow"/>
        </w:rPr>
        <w:t>Failure to do so will ensure</w:t>
      </w:r>
      <w:r w:rsidRPr="00A432DD">
        <w:rPr>
          <w:rStyle w:val="StyleUnderline"/>
        </w:rPr>
        <w:t xml:space="preserve"> that transnational organized crime operatives involved in the illegal wildlife trade will continue to cause </w:t>
      </w:r>
      <w:r w:rsidRPr="000D5D9B">
        <w:rPr>
          <w:rStyle w:val="StyleUnderline"/>
          <w:highlight w:val="yellow"/>
        </w:rPr>
        <w:t>billions of dollars of economic loss</w:t>
      </w:r>
      <w:r w:rsidRPr="00A432DD">
        <w:rPr>
          <w:rStyle w:val="StyleUnderline"/>
        </w:rPr>
        <w:t xml:space="preserve"> to governments, fuelling </w:t>
      </w:r>
      <w:r w:rsidRPr="000D5D9B">
        <w:rPr>
          <w:rStyle w:val="StyleUnderline"/>
          <w:highlight w:val="yellow"/>
        </w:rPr>
        <w:t>civil conflict in already unstable states and</w:t>
      </w:r>
      <w:r w:rsidRPr="00A432DD">
        <w:rPr>
          <w:rStyle w:val="StyleUnderline"/>
        </w:rPr>
        <w:t xml:space="preserve"> funding </w:t>
      </w:r>
      <w:r w:rsidRPr="000D5D9B">
        <w:rPr>
          <w:rStyle w:val="StyleUnderline"/>
          <w:highlight w:val="yellow"/>
        </w:rPr>
        <w:t>illegal activity across the world, threatening the stability and security of states involved in all aspects of this trade and beyond</w:t>
      </w:r>
      <w:r>
        <w:t>.</w:t>
      </w:r>
    </w:p>
    <w:p w:rsidR="00975D1E" w:rsidRPr="002115AA" w:rsidRDefault="00975D1E" w:rsidP="00975D1E">
      <w:pPr>
        <w:pStyle w:val="Heading4"/>
      </w:pPr>
      <w:r>
        <w:t>That perpetuates a state of constant war spanning the African continent. It funds virtually all non-state actors and militia’s</w:t>
      </w:r>
    </w:p>
    <w:p w:rsidR="00975D1E" w:rsidRDefault="00975D1E" w:rsidP="00975D1E">
      <w:r w:rsidRPr="00202227">
        <w:rPr>
          <w:rStyle w:val="Style13ptBold"/>
        </w:rPr>
        <w:t>Vidal</w:t>
      </w:r>
      <w:r>
        <w:t xml:space="preserve"> </w:t>
      </w:r>
      <w:r w:rsidRPr="00202227">
        <w:rPr>
          <w:rStyle w:val="Style13ptBold"/>
        </w:rPr>
        <w:t>2016</w:t>
      </w:r>
      <w:r>
        <w:t xml:space="preserve"> (John Vidal, 5-7-2016, "On the frontline of Africa’s wildlife wars," Guardian, </w:t>
      </w:r>
      <w:hyperlink r:id="rId14" w:history="1">
        <w:r w:rsidRPr="00F42571">
          <w:rPr>
            <w:rStyle w:val="Hyperlink"/>
          </w:rPr>
          <w:t>https://www.theguardian.com/environment/2016/may/07/africa-frontline-of-wildlife-wars</w:t>
        </w:r>
      </w:hyperlink>
      <w:r>
        <w:t>) – Coronado LS</w:t>
      </w:r>
    </w:p>
    <w:p w:rsidR="00975D1E" w:rsidRDefault="00975D1E" w:rsidP="00975D1E">
      <w:pPr>
        <w:rPr>
          <w:sz w:val="12"/>
        </w:rPr>
      </w:pPr>
      <w:r w:rsidRPr="002115AA">
        <w:rPr>
          <w:sz w:val="12"/>
        </w:rPr>
        <w:t xml:space="preserve">Brigadier Venant Mumbere Muvesevese, a 35-year-old father of four, became </w:t>
      </w:r>
      <w:r w:rsidRPr="000D5D9B">
        <w:rPr>
          <w:rStyle w:val="StyleUnderline"/>
          <w:highlight w:val="yellow"/>
        </w:rPr>
        <w:t>the 150th</w:t>
      </w:r>
      <w:r w:rsidRPr="00442A50">
        <w:rPr>
          <w:rStyle w:val="StyleUnderline"/>
        </w:rPr>
        <w:t xml:space="preserve"> </w:t>
      </w:r>
      <w:r w:rsidRPr="000D5D9B">
        <w:rPr>
          <w:rStyle w:val="StyleUnderline"/>
          <w:highlight w:val="yellow"/>
        </w:rPr>
        <w:t>ranger</w:t>
      </w:r>
      <w:r w:rsidRPr="00442A50">
        <w:rPr>
          <w:rStyle w:val="StyleUnderline"/>
        </w:rPr>
        <w:t xml:space="preserve"> in the last 10 years to be </w:t>
      </w:r>
      <w:r w:rsidRPr="000D5D9B">
        <w:rPr>
          <w:rStyle w:val="StyleUnderline"/>
          <w:highlight w:val="yellow"/>
        </w:rPr>
        <w:t>killed</w:t>
      </w:r>
      <w:r w:rsidRPr="00442A50">
        <w:rPr>
          <w:rStyle w:val="StyleUnderline"/>
        </w:rPr>
        <w:t xml:space="preserve"> </w:t>
      </w:r>
      <w:r w:rsidRPr="000D5D9B">
        <w:rPr>
          <w:rStyle w:val="StyleUnderline"/>
          <w:highlight w:val="yellow"/>
        </w:rPr>
        <w:t>protecting</w:t>
      </w:r>
      <w:r w:rsidRPr="00442A50">
        <w:rPr>
          <w:rStyle w:val="StyleUnderline"/>
        </w:rPr>
        <w:t xml:space="preserve"> lowland gorillas, elephants and other </w:t>
      </w:r>
      <w:r w:rsidRPr="000D5D9B">
        <w:rPr>
          <w:rStyle w:val="StyleUnderline"/>
          <w:highlight w:val="yellow"/>
        </w:rPr>
        <w:t>wildlife</w:t>
      </w:r>
      <w:r w:rsidRPr="00442A50">
        <w:rPr>
          <w:rStyle w:val="StyleUnderline"/>
        </w:rPr>
        <w:t xml:space="preserve"> in Virunga national park last month.</w:t>
      </w:r>
      <w:r w:rsidRPr="002115AA">
        <w:rPr>
          <w:sz w:val="12"/>
        </w:rPr>
        <w:t xml:space="preserve"> </w:t>
      </w:r>
      <w:r w:rsidRPr="000D5D9B">
        <w:rPr>
          <w:rStyle w:val="StyleUnderline"/>
          <w:highlight w:val="yellow"/>
        </w:rPr>
        <w:t>He and his</w:t>
      </w:r>
      <w:r w:rsidRPr="00442A50">
        <w:rPr>
          <w:rStyle w:val="StyleUnderline"/>
        </w:rPr>
        <w:t xml:space="preserve"> young Congolese </w:t>
      </w:r>
      <w:r w:rsidRPr="000D5D9B">
        <w:rPr>
          <w:rStyle w:val="StyleUnderline"/>
          <w:highlight w:val="yellow"/>
        </w:rPr>
        <w:t>colleague</w:t>
      </w:r>
      <w:r w:rsidRPr="00442A50">
        <w:rPr>
          <w:rStyle w:val="StyleUnderline"/>
        </w:rPr>
        <w:t xml:space="preserve">, Fidèle Mulonga Mulegalega, </w:t>
      </w:r>
      <w:r w:rsidRPr="000D5D9B">
        <w:rPr>
          <w:rStyle w:val="StyleUnderline"/>
          <w:highlight w:val="yellow"/>
        </w:rPr>
        <w:t>were surrounded by</w:t>
      </w:r>
      <w:r w:rsidRPr="00442A50">
        <w:rPr>
          <w:rStyle w:val="StyleUnderline"/>
        </w:rPr>
        <w:t xml:space="preserve"> local </w:t>
      </w:r>
      <w:r w:rsidRPr="000D5D9B">
        <w:rPr>
          <w:rStyle w:val="StyleUnderline"/>
          <w:highlight w:val="yellow"/>
        </w:rPr>
        <w:t>militia</w:t>
      </w:r>
      <w:r w:rsidRPr="00442A50">
        <w:rPr>
          <w:rStyle w:val="StyleUnderline"/>
        </w:rPr>
        <w:t xml:space="preserve">, </w:t>
      </w:r>
      <w:r w:rsidRPr="000D5D9B">
        <w:rPr>
          <w:rStyle w:val="StyleUnderline"/>
          <w:highlight w:val="yellow"/>
        </w:rPr>
        <w:t>captured and</w:t>
      </w:r>
      <w:r w:rsidRPr="00442A50">
        <w:rPr>
          <w:rStyle w:val="StyleUnderline"/>
        </w:rPr>
        <w:t xml:space="preserve"> then summarily </w:t>
      </w:r>
      <w:r w:rsidRPr="000D5D9B">
        <w:rPr>
          <w:rStyle w:val="StyleUnderline"/>
          <w:highlight w:val="yellow"/>
        </w:rPr>
        <w:t>executed</w:t>
      </w:r>
      <w:r w:rsidRPr="00442A50">
        <w:rPr>
          <w:rStyle w:val="StyleUnderline"/>
        </w:rPr>
        <w:t>.</w:t>
      </w:r>
      <w:r w:rsidRPr="002115AA">
        <w:rPr>
          <w:sz w:val="12"/>
        </w:rPr>
        <w:t xml:space="preserve"> For Emmanuel de Mérode, the Belgian head of Virunga, himself shot and wounded by militia in 2014, the two killings in Africa’s oldest park, in the Democratic Republic of the Congo, </w:t>
      </w:r>
      <w:r w:rsidRPr="00442A50">
        <w:rPr>
          <w:rStyle w:val="StyleUnderline"/>
        </w:rPr>
        <w:t xml:space="preserve">were </w:t>
      </w:r>
      <w:r w:rsidRPr="000D5D9B">
        <w:rPr>
          <w:rStyle w:val="StyleUnderline"/>
          <w:highlight w:val="yellow"/>
        </w:rPr>
        <w:t>yet another atrocity in the brutal wildlife wars</w:t>
      </w:r>
      <w:r w:rsidRPr="00442A50">
        <w:rPr>
          <w:rStyle w:val="StyleUnderline"/>
        </w:rPr>
        <w:t xml:space="preserve"> raging through southern Sudan, the Central African Republic, Congo and parts of Uganda, Chad and Tanzania.</w:t>
      </w:r>
      <w:r>
        <w:rPr>
          <w:rStyle w:val="StyleUnderline"/>
        </w:rPr>
        <w:t xml:space="preserve"> </w:t>
      </w:r>
      <w:r w:rsidRPr="00442A50">
        <w:rPr>
          <w:rStyle w:val="StyleUnderline"/>
        </w:rPr>
        <w:t>“These two rangers were killed in situations that may amount to war crimes in any other conflict,” he said. “We cannot sustain these kind of losses in what is still the most dangerous conservation job in the world.”</w:t>
      </w:r>
      <w:r>
        <w:rPr>
          <w:rStyle w:val="StyleUnderline"/>
        </w:rPr>
        <w:t xml:space="preserve"> </w:t>
      </w:r>
      <w:r w:rsidRPr="002115AA">
        <w:rPr>
          <w:sz w:val="12"/>
        </w:rPr>
        <w:t xml:space="preserve">Virunga has lost five rangers so far this year. Speaking to the Observer from the park’s fortified HQ in Goma, De Mérode said security had got worse in recent months. “We lost people in January, too. </w:t>
      </w:r>
      <w:r w:rsidRPr="00442A50">
        <w:rPr>
          <w:rStyle w:val="StyleUnderline"/>
        </w:rPr>
        <w:t xml:space="preserve">We have a state of </w:t>
      </w:r>
      <w:r w:rsidRPr="000D5D9B">
        <w:rPr>
          <w:rStyle w:val="StyleUnderline"/>
          <w:highlight w:val="yellow"/>
        </w:rPr>
        <w:t xml:space="preserve">armed conflict, a low-intensity war being fought over the exploitation of </w:t>
      </w:r>
      <w:r w:rsidRPr="00980CC3">
        <w:rPr>
          <w:rStyle w:val="StyleUnderline"/>
        </w:rPr>
        <w:t xml:space="preserve">natural </w:t>
      </w:r>
      <w:r w:rsidRPr="000D5D9B">
        <w:rPr>
          <w:rStyle w:val="StyleUnderline"/>
          <w:highlight w:val="yellow"/>
        </w:rPr>
        <w:t>resources</w:t>
      </w:r>
      <w:r w:rsidRPr="00442A50">
        <w:rPr>
          <w:rStyle w:val="StyleUnderline"/>
        </w:rPr>
        <w:t xml:space="preserve"> in the park</w:t>
      </w:r>
      <w:r w:rsidRPr="002115AA">
        <w:rPr>
          <w:sz w:val="12"/>
        </w:rPr>
        <w:t xml:space="preserve">,” he said. “For the rangers it is not impossible to work, but it is now very dangerous. We are training 100 new rangers now and there will be 120 more next year. We are still very committed and optimistic.” </w:t>
      </w:r>
      <w:r w:rsidRPr="00442A50">
        <w:rPr>
          <w:rStyle w:val="StyleUnderline"/>
        </w:rPr>
        <w:t>The battle for</w:t>
      </w:r>
      <w:r w:rsidRPr="002115AA">
        <w:rPr>
          <w:sz w:val="12"/>
        </w:rPr>
        <w:t xml:space="preserve"> central Africa’s </w:t>
      </w:r>
      <w:r w:rsidRPr="00980CC3">
        <w:rPr>
          <w:rStyle w:val="StyleUnderline"/>
        </w:rPr>
        <w:t xml:space="preserve">wildlife has exploded as </w:t>
      </w:r>
      <w:r w:rsidRPr="000D5D9B">
        <w:rPr>
          <w:rStyle w:val="StyleUnderline"/>
          <w:highlight w:val="yellow"/>
        </w:rPr>
        <w:t>heavily armed militia target elephants and rhino and gun down anyone trying to protect them</w:t>
      </w:r>
      <w:r w:rsidRPr="002115AA">
        <w:rPr>
          <w:sz w:val="12"/>
        </w:rPr>
        <w:t>. Three rangers were killed and two wounded in a shootout in the vast Garamba national park in DRC last week; others were killed in Kahuzi-Biéga park near the city of Bukavu in March; in northern Tanzania, poachers killed British helicopter pilot Roger Gower in January. Fidèle Mulonga Mulegalega, 25, killed by Mai-Mai rebels in March 2016 – biography from official website of Virunga national park. After growing up in Goma, he became a ranger in December 2014 and was highly motivated, according to his superiors. As a result of his skills and motivation, he went straight into Virunga’s most dangerous area on graduation. Photograph: Virunga National Park The five rangers shot in Garamba were working for African Parks, a Johannesburg-based nonprofit conservation group that sends South African and other military officials to train rangers in the 10 wildlife parks it manages on behalf of governments. According to Peter Fearnhead, African Parks director, Garamba is now the heart of the illegal African wildlife trade. Its 300-odd armed guards combat helicopters and drones and find poachers from as far afield as the Central African Republic, Uganda, Sudan, Chad, Somalia, Kenya and Tanzania. “We have lost probably 30 people in Garamba alone in seven years. Hundreds of elephants are killed every year. This is the last stronghold of elephant and giraffe in Congo, but probably the toughest park in Africa</w:t>
      </w:r>
      <w:r w:rsidRPr="00442A50">
        <w:rPr>
          <w:rStyle w:val="StyleUnderline"/>
        </w:rPr>
        <w:t>. Every elephant poached can turn into a firefight</w:t>
      </w:r>
      <w:r w:rsidRPr="002115AA">
        <w:rPr>
          <w:sz w:val="12"/>
        </w:rPr>
        <w:t>,” said Fearnhead. “</w:t>
      </w:r>
      <w:r w:rsidRPr="000D5D9B">
        <w:rPr>
          <w:rStyle w:val="StyleUnderline"/>
          <w:highlight w:val="yellow"/>
        </w:rPr>
        <w:t>Life for a</w:t>
      </w:r>
      <w:r w:rsidRPr="00442A50">
        <w:rPr>
          <w:rStyle w:val="StyleUnderline"/>
        </w:rPr>
        <w:t xml:space="preserve"> wildlife </w:t>
      </w:r>
      <w:r w:rsidRPr="000D5D9B">
        <w:rPr>
          <w:rStyle w:val="StyleUnderline"/>
          <w:highlight w:val="yellow"/>
        </w:rPr>
        <w:t>ranger</w:t>
      </w:r>
      <w:r w:rsidRPr="00442A50">
        <w:rPr>
          <w:rStyle w:val="StyleUnderline"/>
        </w:rPr>
        <w:t xml:space="preserve"> </w:t>
      </w:r>
      <w:r w:rsidRPr="000D5D9B">
        <w:rPr>
          <w:rStyle w:val="StyleUnderline"/>
          <w:highlight w:val="yellow"/>
        </w:rPr>
        <w:t>is</w:t>
      </w:r>
      <w:r w:rsidRPr="00442A50">
        <w:rPr>
          <w:rStyle w:val="StyleUnderline"/>
        </w:rPr>
        <w:t xml:space="preserve"> now very </w:t>
      </w:r>
      <w:r w:rsidRPr="000D5D9B">
        <w:rPr>
          <w:rStyle w:val="StyleUnderline"/>
          <w:highlight w:val="yellow"/>
        </w:rPr>
        <w:t>dangerous</w:t>
      </w:r>
      <w:r w:rsidRPr="00442A50">
        <w:rPr>
          <w:rStyle w:val="StyleUnderline"/>
        </w:rPr>
        <w:t xml:space="preserve"> in some countries, probably </w:t>
      </w:r>
      <w:r w:rsidRPr="000D5D9B">
        <w:rPr>
          <w:rStyle w:val="StyleUnderline"/>
          <w:highlight w:val="yellow"/>
        </w:rPr>
        <w:t xml:space="preserve">more risky than </w:t>
      </w:r>
      <w:r w:rsidRPr="00980CC3">
        <w:rPr>
          <w:rStyle w:val="StyleUnderline"/>
        </w:rPr>
        <w:t>being</w:t>
      </w:r>
      <w:r w:rsidRPr="00442A50">
        <w:rPr>
          <w:rStyle w:val="StyleUnderline"/>
        </w:rPr>
        <w:t xml:space="preserve"> in </w:t>
      </w:r>
      <w:r w:rsidRPr="000D5D9B">
        <w:rPr>
          <w:rStyle w:val="StyleUnderline"/>
          <w:highlight w:val="yellow"/>
        </w:rPr>
        <w:t>a national army</w:t>
      </w:r>
      <w:r w:rsidRPr="00442A50">
        <w:rPr>
          <w:rStyle w:val="StyleUnderline"/>
        </w:rPr>
        <w:t>.”</w:t>
      </w:r>
      <w:r>
        <w:rPr>
          <w:rStyle w:val="StyleUnderline"/>
        </w:rPr>
        <w:t xml:space="preserve"> </w:t>
      </w:r>
      <w:r w:rsidRPr="002115AA">
        <w:rPr>
          <w:sz w:val="12"/>
        </w:rPr>
        <w:t xml:space="preserve">He said that </w:t>
      </w:r>
      <w:r w:rsidRPr="00442A50">
        <w:rPr>
          <w:rStyle w:val="StyleUnderline"/>
        </w:rPr>
        <w:t>rangers often found themselves pitted against former combatants from the Lord’s Resistance Army, the Sudan People’s Liberation Army, and former Janjaweed members from Sudan.</w:t>
      </w:r>
      <w:r w:rsidRPr="002115AA">
        <w:rPr>
          <w:sz w:val="12"/>
        </w:rPr>
        <w:t xml:space="preserve"> “Last week we buried three people but morale is as strong as ever. When [the rangers] were told that their colleagues had been shot, they all wanted to respond. </w:t>
      </w:r>
      <w:r w:rsidRPr="00442A50">
        <w:rPr>
          <w:rStyle w:val="StyleUnderline"/>
        </w:rPr>
        <w:t xml:space="preserve">The </w:t>
      </w:r>
      <w:r w:rsidRPr="000D5D9B">
        <w:rPr>
          <w:rStyle w:val="StyleUnderline"/>
          <w:highlight w:val="yellow"/>
        </w:rPr>
        <w:t>poachers use automatic weapons, even grenades.</w:t>
      </w:r>
      <w:r w:rsidRPr="00442A50">
        <w:rPr>
          <w:rStyle w:val="StyleUnderline"/>
        </w:rPr>
        <w:t xml:space="preserve"> Being a ranger is not about chasing people through the bush and arresting them</w:t>
      </w:r>
      <w:r w:rsidRPr="000D5D9B">
        <w:rPr>
          <w:rStyle w:val="StyleUnderline"/>
          <w:highlight w:val="yellow"/>
        </w:rPr>
        <w:t>. It’s war</w:t>
      </w:r>
      <w:r w:rsidRPr="00442A50">
        <w:rPr>
          <w:rStyle w:val="StyleUnderline"/>
        </w:rPr>
        <w:t>.</w:t>
      </w:r>
      <w:r w:rsidRPr="002115AA">
        <w:rPr>
          <w:sz w:val="12"/>
        </w:rPr>
        <w:t xml:space="preserve"> The rangers put their lives on the line every day, and are under real siege in Garamba. We are not militia </w:t>
      </w:r>
      <w:r w:rsidRPr="00442A50">
        <w:rPr>
          <w:rStyle w:val="StyleUnderline"/>
        </w:rPr>
        <w:t>but it requires a militaristic response to defend wildlife</w:t>
      </w:r>
      <w:r w:rsidRPr="002115AA">
        <w:rPr>
          <w:sz w:val="12"/>
        </w:rPr>
        <w:t>. [Groups of militia] are now bidding for contracts to get tons of ivory</w:t>
      </w:r>
      <w:r w:rsidRPr="00442A50">
        <w:rPr>
          <w:rStyle w:val="StyleUnderline"/>
        </w:rPr>
        <w:t xml:space="preserve">. It’s big business with groups of armed people crossing multiple borders. These </w:t>
      </w:r>
      <w:r w:rsidRPr="000D5D9B">
        <w:rPr>
          <w:rStyle w:val="StyleUnderline"/>
          <w:highlight w:val="yellow"/>
        </w:rPr>
        <w:t>people have</w:t>
      </w:r>
      <w:r w:rsidRPr="00442A50">
        <w:rPr>
          <w:rStyle w:val="StyleUnderline"/>
        </w:rPr>
        <w:t xml:space="preserve"> phenomenal bush skills, with </w:t>
      </w:r>
      <w:r w:rsidRPr="000D5D9B">
        <w:rPr>
          <w:rStyle w:val="StyleUnderline"/>
          <w:highlight w:val="yellow"/>
        </w:rPr>
        <w:t>AK-47s. They shoot for the head.</w:t>
      </w:r>
      <w:r w:rsidRPr="00442A50">
        <w:rPr>
          <w:rStyle w:val="StyleUnderline"/>
        </w:rPr>
        <w:t xml:space="preserve"> They are a total law unto themselves.”</w:t>
      </w:r>
      <w:r w:rsidRPr="002115AA">
        <w:rPr>
          <w:sz w:val="12"/>
        </w:rPr>
        <w:t xml:space="preserve"> Venant Mumbere Muvesevese, 35, killed by Mai-Mai rebels in March 2016 – biography from official website of Virunga national park. He came from the village of Mbingi in the Lubero territory of DRC and left behind a wife, Jeanne, and four children. He held the rank of brigadier and was the leader of his ranger unit. Known as a great storyteller, Mumbere Muvesevese was loved and respected by his colleagues. Photograph: Virunga National Park </w:t>
      </w:r>
      <w:r w:rsidRPr="00442A50">
        <w:rPr>
          <w:rStyle w:val="StyleUnderline"/>
        </w:rPr>
        <w:t>There have been more than 30 shootouts, five deaths, several woundings and 43 elephants killed in the last four months in Garamba</w:t>
      </w:r>
      <w:r w:rsidRPr="002115AA">
        <w:rPr>
          <w:sz w:val="12"/>
        </w:rPr>
        <w:t xml:space="preserve">. Last weekend, as President Uhuru Kenyatta of Kenya was preparing to set fire to thousands of elephant tusks together worth $100m in Nairobi, Erik Mararv, the Swedish manager of the DRC park, was in hospital recovering from gunshot wounds. The </w:t>
      </w:r>
      <w:r w:rsidRPr="000D5D9B">
        <w:rPr>
          <w:rStyle w:val="StyleUnderline"/>
          <w:highlight w:val="yellow"/>
        </w:rPr>
        <w:t>masterminds</w:t>
      </w:r>
      <w:r w:rsidRPr="00442A50">
        <w:rPr>
          <w:rStyle w:val="StyleUnderline"/>
        </w:rPr>
        <w:t xml:space="preserve"> of the poaching and human killings in these parks </w:t>
      </w:r>
      <w:r w:rsidRPr="000D5D9B">
        <w:rPr>
          <w:rStyle w:val="StyleUnderline"/>
          <w:highlight w:val="yellow"/>
        </w:rPr>
        <w:t>are</w:t>
      </w:r>
      <w:r w:rsidRPr="00442A50">
        <w:rPr>
          <w:rStyle w:val="StyleUnderline"/>
        </w:rPr>
        <w:t xml:space="preserve"> powerful </w:t>
      </w:r>
      <w:r w:rsidRPr="000D5D9B">
        <w:rPr>
          <w:rStyle w:val="StyleUnderline"/>
          <w:highlight w:val="yellow"/>
        </w:rPr>
        <w:t>networks of criminals, militias, state armies and corrupt politicians</w:t>
      </w:r>
      <w:r w:rsidRPr="00442A50">
        <w:rPr>
          <w:rStyle w:val="StyleUnderline"/>
        </w:rPr>
        <w:t xml:space="preserve"> from half a dozen fragile or failing central African countries</w:t>
      </w:r>
      <w:r w:rsidRPr="002115AA">
        <w:rPr>
          <w:sz w:val="12"/>
        </w:rPr>
        <w:t>. New players, say security analysts, have expanded into the lucrative, illegal wildlife trade in the last decade</w:t>
      </w:r>
      <w:r w:rsidRPr="00442A50">
        <w:rPr>
          <w:rStyle w:val="StyleUnderline"/>
        </w:rPr>
        <w:t xml:space="preserve">. Together, </w:t>
      </w:r>
      <w:r w:rsidRPr="000D5D9B">
        <w:rPr>
          <w:rStyle w:val="StyleUnderline"/>
          <w:highlight w:val="yellow"/>
        </w:rPr>
        <w:t>they have</w:t>
      </w:r>
      <w:r w:rsidRPr="00442A50">
        <w:rPr>
          <w:rStyle w:val="StyleUnderline"/>
        </w:rPr>
        <w:t xml:space="preserve"> </w:t>
      </w:r>
      <w:r w:rsidRPr="000D5D9B">
        <w:rPr>
          <w:rStyle w:val="StyleUnderline"/>
          <w:highlight w:val="yellow"/>
        </w:rPr>
        <w:t>turned</w:t>
      </w:r>
      <w:r w:rsidRPr="00442A50">
        <w:rPr>
          <w:rStyle w:val="StyleUnderline"/>
        </w:rPr>
        <w:t xml:space="preserve"> the savannahs of central Africa into killing fields and are using the estimated </w:t>
      </w:r>
      <w:r w:rsidRPr="000D5D9B">
        <w:rPr>
          <w:rStyle w:val="StyleUnderline"/>
          <w:highlight w:val="yellow"/>
        </w:rPr>
        <w:t>$20bn</w:t>
      </w:r>
      <w:r w:rsidRPr="00442A50">
        <w:rPr>
          <w:rStyle w:val="StyleUnderline"/>
        </w:rPr>
        <w:t xml:space="preserve"> raised each year from the sale of tusks and rhino horn </w:t>
      </w:r>
      <w:r w:rsidRPr="000D5D9B">
        <w:rPr>
          <w:rStyle w:val="StyleUnderline"/>
          <w:highlight w:val="yellow"/>
        </w:rPr>
        <w:t>to fund war, terrorism and crime</w:t>
      </w:r>
      <w:r w:rsidRPr="00442A50">
        <w:rPr>
          <w:rStyle w:val="StyleUnderline"/>
        </w:rPr>
        <w:t>.</w:t>
      </w:r>
      <w:r>
        <w:rPr>
          <w:rStyle w:val="StyleUnderline"/>
        </w:rPr>
        <w:t xml:space="preserve"> </w:t>
      </w:r>
      <w:r w:rsidRPr="002115AA">
        <w:rPr>
          <w:sz w:val="12"/>
        </w:rPr>
        <w:t xml:space="preserve">The scale of the resulting slaughter has shocked conservationists, who until 10 years ago prided themselves on their rangers’ bushcraft and tracking skills. </w:t>
      </w:r>
      <w:r w:rsidRPr="00442A50">
        <w:rPr>
          <w:rStyle w:val="StyleUnderline"/>
        </w:rPr>
        <w:t>In some places now they find themselves thrust on to the frontline of an insurgency with next to no resources to resist professional soldiers.</w:t>
      </w:r>
      <w:r>
        <w:rPr>
          <w:rStyle w:val="StyleUnderline"/>
        </w:rPr>
        <w:t xml:space="preserve"> </w:t>
      </w:r>
      <w:r w:rsidRPr="002115AA">
        <w:rPr>
          <w:sz w:val="12"/>
        </w:rPr>
        <w:t xml:space="preserve">“Incidents of large-scale poaching on an industrial scale are now being reported,” revealed a recent study by the Chatham House thinktank in London. “In one week, </w:t>
      </w:r>
      <w:r w:rsidRPr="00442A50">
        <w:rPr>
          <w:rStyle w:val="StyleUnderline"/>
        </w:rPr>
        <w:t xml:space="preserve">poachers linked to the Janjaweed from Sudan and Chad allegedly killed more than 86 elephants, using automatic weapons. </w:t>
      </w:r>
      <w:r w:rsidRPr="000D5D9B">
        <w:rPr>
          <w:rStyle w:val="StyleUnderline"/>
          <w:highlight w:val="yellow"/>
        </w:rPr>
        <w:t>Poaching</w:t>
      </w:r>
      <w:r w:rsidRPr="00442A50">
        <w:rPr>
          <w:rStyle w:val="StyleUnderline"/>
        </w:rPr>
        <w:t xml:space="preserve"> on such a scale </w:t>
      </w:r>
      <w:r w:rsidRPr="000D5D9B">
        <w:rPr>
          <w:rStyle w:val="StyleUnderline"/>
          <w:highlight w:val="yellow"/>
        </w:rPr>
        <w:t>is</w:t>
      </w:r>
      <w:r w:rsidRPr="00442A50">
        <w:rPr>
          <w:rStyle w:val="StyleUnderline"/>
        </w:rPr>
        <w:t xml:space="preserve"> not </w:t>
      </w:r>
      <w:r w:rsidRPr="000D5D9B">
        <w:rPr>
          <w:rStyle w:val="StyleUnderline"/>
          <w:highlight w:val="yellow"/>
        </w:rPr>
        <w:t>driven</w:t>
      </w:r>
      <w:r w:rsidRPr="00442A50">
        <w:rPr>
          <w:rStyle w:val="StyleUnderline"/>
        </w:rPr>
        <w:t xml:space="preserve"> </w:t>
      </w:r>
      <w:r w:rsidRPr="000D5D9B">
        <w:rPr>
          <w:rStyle w:val="StyleUnderline"/>
          <w:highlight w:val="yellow"/>
        </w:rPr>
        <w:t>by</w:t>
      </w:r>
      <w:r w:rsidRPr="00442A50">
        <w:rPr>
          <w:rStyle w:val="StyleUnderline"/>
        </w:rPr>
        <w:t xml:space="preserve"> opportunism or subsistence imperatives, but by </w:t>
      </w:r>
      <w:r w:rsidRPr="000D5D9B">
        <w:rPr>
          <w:rStyle w:val="StyleUnderline"/>
          <w:highlight w:val="yellow"/>
        </w:rPr>
        <w:t>armed non-state actors</w:t>
      </w:r>
      <w:r w:rsidRPr="00442A50">
        <w:rPr>
          <w:rStyle w:val="StyleUnderline"/>
        </w:rPr>
        <w:t xml:space="preserve"> and organised groups with wider links.”</w:t>
      </w:r>
      <w:r w:rsidRPr="002115AA">
        <w:rPr>
          <w:sz w:val="12"/>
        </w:rPr>
        <w:t xml:space="preserve"> When dozens of heavily armed men on horseback rode into Bouba Njida park in Cameroon in 2012, the four rangers on bicycles armed with old guns did not stand a chance. More than 350 animals were killed in a few hours. No poachers were captured, but they cut pieces from the ears of the elephants they had killed – an indication that they came from Sudan, more than 600 miles away. A 2014 study for US conservation group Born Free, by US security analysts C4ADS, said ivory was now the preferred currency for militants and rebels to buy weapons and to bankroll conflict in central Africa. Sebinyenzi Bavukirahe Yacinthe, 40, Killed by poachers, 23 January 2016 – biography from official website of Virunga national park. He had worked in Virunga for more than 20 years. Having seen many of his fellow rangers fall, Sebinyenzi fully understood the risks associated with protecting Africa’s oldest park, but it was a risk that he was willing to take. For him, protecting Virunga was more than a job, it was about protecting his national heritage. He leaves behind a wife, Jeaninne, and eight children. Photograph: Virunga National Park According to C4ADS</w:t>
      </w:r>
      <w:r w:rsidRPr="0092397D">
        <w:rPr>
          <w:rStyle w:val="StyleUnderline"/>
        </w:rPr>
        <w:t>, state security forces in DRC now provide rebel groups across the continent with weapons in exchange for ivory. Groups including Boko Haram, the Janjaweed and al-Shabaab have all been linked to the illegal trade but the scale of their involvement is unknown</w:t>
      </w:r>
      <w:r w:rsidRPr="002115AA">
        <w:rPr>
          <w:sz w:val="12"/>
        </w:rPr>
        <w:t>. The threat of ivory-funded political destabilisation now extends beyond central Africa, said C4ADS: “</w:t>
      </w:r>
      <w:r w:rsidRPr="0092397D">
        <w:rPr>
          <w:rStyle w:val="StyleUnderline"/>
        </w:rPr>
        <w:t>In east Africa, al-Shabaab and Somali criminal networks are profiting from Kenyan elephants killed by poachers using weapons leaked from local security forces</w:t>
      </w:r>
      <w:r w:rsidRPr="002115AA">
        <w:rPr>
          <w:sz w:val="12"/>
        </w:rPr>
        <w:t xml:space="preserve">. Mozambican organised crime has militarised and consolidated to the extent it is willing to battle the South African army for rhino horn, and in Tanzania political elites have aided the industrial-scale depletion of east Africa’s largest elephant population. “A series of failed and fragile states across central Africa allows for swaths of ungoverned territory to be exploited by violent armed groups, including the Lord’s Resistance Army, and the various armed groups in the Central African Republic and South Sudan.” </w:t>
      </w:r>
      <w:r w:rsidRPr="0092397D">
        <w:rPr>
          <w:rStyle w:val="StyleUnderline"/>
        </w:rPr>
        <w:t>Much of the most serious poaching is believed to start in Sudan, where militias linked to the Darfur genocide in the 1990s have begun to fund their operations by killing wildlife</w:t>
      </w:r>
      <w:r w:rsidRPr="002115AA">
        <w:rPr>
          <w:sz w:val="12"/>
        </w:rPr>
        <w:t xml:space="preserve"> in countries as far afield as Cameroon, the Central African Republic and the northern DRC. </w:t>
      </w:r>
      <w:r w:rsidRPr="000D5D9B">
        <w:rPr>
          <w:rStyle w:val="StyleUnderline"/>
          <w:highlight w:val="yellow"/>
        </w:rPr>
        <w:t>One reason</w:t>
      </w:r>
      <w:r w:rsidRPr="002115AA">
        <w:rPr>
          <w:sz w:val="12"/>
        </w:rPr>
        <w:t xml:space="preserve"> for Sudanese involvement </w:t>
      </w:r>
      <w:r w:rsidRPr="000D5D9B">
        <w:rPr>
          <w:rStyle w:val="StyleUnderline"/>
          <w:highlight w:val="yellow"/>
        </w:rPr>
        <w:t>is</w:t>
      </w:r>
      <w:r w:rsidRPr="0092397D">
        <w:rPr>
          <w:rStyle w:val="StyleUnderline"/>
        </w:rPr>
        <w:t xml:space="preserve"> said to be the militias’ </w:t>
      </w:r>
      <w:r w:rsidRPr="000D5D9B">
        <w:rPr>
          <w:rStyle w:val="StyleUnderline"/>
          <w:highlight w:val="yellow"/>
        </w:rPr>
        <w:t>access to Chinese</w:t>
      </w:r>
      <w:r w:rsidRPr="0092397D">
        <w:rPr>
          <w:rStyle w:val="StyleUnderline"/>
        </w:rPr>
        <w:t xml:space="preserve"> entrepreneurs who have flooded into the region, in the wake of billions of dollars of international reconstruction money, and can export with impunity to insatiable markets in Asia</w:t>
      </w:r>
      <w:r w:rsidRPr="002115AA">
        <w:rPr>
          <w:sz w:val="12"/>
        </w:rPr>
        <w:t>. Equally, Somalian militia groups who are beyond the control of governments can easily ship ivory and rhino horn.</w:t>
      </w:r>
    </w:p>
    <w:p w:rsidR="00C811A6" w:rsidRPr="000B1604" w:rsidRDefault="00C811A6" w:rsidP="00C811A6">
      <w:pPr>
        <w:pStyle w:val="Heading4"/>
      </w:pPr>
      <w:r>
        <w:t>African instability spills over into broader threats to global security—the impact is global war</w:t>
      </w:r>
    </w:p>
    <w:p w:rsidR="00C811A6" w:rsidRDefault="00C811A6" w:rsidP="00C811A6">
      <w:r w:rsidRPr="008277EE">
        <w:rPr>
          <w:rStyle w:val="Style13ptBold"/>
        </w:rPr>
        <w:t>Mead</w:t>
      </w:r>
      <w:r>
        <w:t xml:space="preserve"> </w:t>
      </w:r>
      <w:r w:rsidRPr="008277EE">
        <w:rPr>
          <w:rStyle w:val="Style13ptBold"/>
        </w:rPr>
        <w:t>2013</w:t>
      </w:r>
      <w:r>
        <w:t xml:space="preserve"> (</w:t>
      </w:r>
      <w:r w:rsidRPr="008277EE">
        <w:t xml:space="preserve">Walter Russell Mead, 12-15-2013, "Peace In The Congo? Why The World Should Care," American Interest, </w:t>
      </w:r>
      <w:hyperlink r:id="rId15" w:history="1">
        <w:r w:rsidRPr="001D0F37">
          <w:rPr>
            <w:rStyle w:val="Hyperlink"/>
          </w:rPr>
          <w:t>http://www.the-american-interest.com/2013/12/15/peace-in-the-congo-why-the-world-should-care/</w:t>
        </w:r>
      </w:hyperlink>
      <w:r>
        <w:t>) – Coronado LS</w:t>
      </w:r>
    </w:p>
    <w:p w:rsidR="00C811A6" w:rsidRPr="00C811A6" w:rsidRDefault="00C811A6" w:rsidP="00C811A6">
      <w:pPr>
        <w:rPr>
          <w:sz w:val="12"/>
        </w:rPr>
      </w:pPr>
      <w:r w:rsidRPr="000B1604">
        <w:rPr>
          <w:sz w:val="12"/>
        </w:rPr>
        <w:t xml:space="preserve">One of </w:t>
      </w:r>
      <w:r w:rsidRPr="008277EE">
        <w:rPr>
          <w:rStyle w:val="StyleUnderline"/>
        </w:rPr>
        <w:t>the biggest questions of the 21st century is whether the demand for ethnic, cultural and/or religious homogeneity will continue to convulse world politics, drive new generations of conflict, and create millions more victims.</w:t>
      </w:r>
      <w:r>
        <w:rPr>
          <w:rStyle w:val="StyleUnderline"/>
        </w:rPr>
        <w:t xml:space="preserve"> </w:t>
      </w:r>
      <w:r w:rsidRPr="000B1604">
        <w:rPr>
          <w:sz w:val="12"/>
        </w:rPr>
        <w:t>Yet another peace agreement has been announced in the long running war in the eastern Congo</w:t>
      </w:r>
      <w:r w:rsidRPr="008277EE">
        <w:rPr>
          <w:rStyle w:val="StyleUnderline"/>
        </w:rPr>
        <w:t xml:space="preserve">. The Congo War has been responsible for more than five million deaths, created untold numbers of refugees, been responsible for countless atrocities and at various times has sucked in other neighboring countries. </w:t>
      </w:r>
      <w:r w:rsidRPr="000B1604">
        <w:rPr>
          <w:sz w:val="12"/>
        </w:rPr>
        <w:t>This war has many causes. Perhaps its root cause is the chaos that the execrable Belgians (whose colonization of Congo, Rwanda and Burundi was perhaps the ugliest episode in the history of European colonization) left</w:t>
      </w:r>
      <w:r w:rsidRPr="008277EE">
        <w:rPr>
          <w:rStyle w:val="StyleUnderline"/>
        </w:rPr>
        <w:t xml:space="preserve"> behind. </w:t>
      </w:r>
      <w:r w:rsidRPr="000D5D9B">
        <w:rPr>
          <w:rStyle w:val="StyleUnderline"/>
          <w:highlight w:val="yellow"/>
        </w:rPr>
        <w:t>Ethnic hatred</w:t>
      </w:r>
      <w:r w:rsidRPr="008277EE">
        <w:rPr>
          <w:rStyle w:val="StyleUnderline"/>
        </w:rPr>
        <w:t xml:space="preserve"> between Tutsis and Hutus, enormous mineral resources and a feeble Congolese state which has never been able to manage its huge territory effectively all played their part.</w:t>
      </w:r>
      <w:r w:rsidRPr="000B1604">
        <w:rPr>
          <w:sz w:val="12"/>
        </w:rPr>
        <w:t xml:space="preserve"> The bitter Hutu-Tutsi struggle is in some ways the key to the current situation. After the genocide in Rwanda, many Hutus fled the Tutsi victory to refugee camps in neighboring Congo, and Hutu fighters continued the struggle. Rwanda had four good reasons for intervening: the Hutu forces in the eastern Congo posed a continuing threat to Rwanda’s Tutsi population, Rwanda’s government was concerned about the safety of Tutsis in the neighboring Congo (international boundaries don’t reflect tribal boundaries and Hutus and Tutsis live mingled together throughout the Great Lakes region), the mineral resources in the region were rich enough so that controlling their extraction could help fund the large military apparatus that Rwanda’s government felt that it needed in a dangerous neighborhood, and the hopeless inadequacy of the shambolic Congolese government both invited intervention through its weakness and demanded intervention because of the government’s inability to maintain order and security in its own territory. So will the new deal, signed between the Congolese government and rebels belonging to the M23, stick any better than the ones that have unraveled in the past? There are some reasons to hope. Basically, the conflict may be burning itself out. Rwanda’s government might be feeling more secure than in the past. </w:t>
      </w:r>
      <w:r w:rsidRPr="008277EE">
        <w:rPr>
          <w:rStyle w:val="StyleUnderline"/>
        </w:rPr>
        <w:t>The UN mission, with US backing, is doing more to address Rwanda’s security concerns. The M23 movement, which is largely Tutsi and which many observers feel has been Rwanda’s tool in the Congo, is weaker and less effective than formerly. Humanitarian groups, UN peacekeepers, NGOs and western aid agencies have provided something of the elements of a state in eastern Congo (security and basic services) that the government could never manage.</w:t>
      </w:r>
      <w:r>
        <w:rPr>
          <w:rStyle w:val="StyleUnderline"/>
        </w:rPr>
        <w:t xml:space="preserve"> </w:t>
      </w:r>
      <w:r w:rsidRPr="008277EE">
        <w:rPr>
          <w:rStyle w:val="StyleUnderline"/>
        </w:rPr>
        <w:t>So though real doubts remain, our fingers are crossed, and if the latest peace deal sticks, we’d suggest that the Nobel Prize committee should give some recognition to the people who have toiled for years to get to this place.</w:t>
      </w:r>
      <w:r>
        <w:rPr>
          <w:rStyle w:val="StyleUnderline"/>
        </w:rPr>
        <w:t xml:space="preserve"> </w:t>
      </w:r>
      <w:r w:rsidRPr="000B1604">
        <w:rPr>
          <w:sz w:val="12"/>
        </w:rPr>
        <w:t xml:space="preserve">The eastern Congo and the African Great Lakes are remote places, and many people might wonder why Americans or the world at large should care much about what goes on there. The short answer is that the people who live there are made in God’s image as much as anybody else and they are infinitely dear to him, and to remain indifferent to the suffering of people there is to fail in our clear duty to our Creator and to some degree to betray our own humanity. But beyond that basic moral point, </w:t>
      </w:r>
      <w:r w:rsidRPr="008277EE">
        <w:rPr>
          <w:rStyle w:val="StyleUnderline"/>
        </w:rPr>
        <w:t>there are a couple of political lessons that should be of practical interest to the rest of the world.</w:t>
      </w:r>
      <w:r w:rsidRPr="000B1604">
        <w:rPr>
          <w:sz w:val="12"/>
        </w:rPr>
        <w:t xml:space="preserve"> </w:t>
      </w:r>
      <w:r w:rsidRPr="008277EE">
        <w:rPr>
          <w:rStyle w:val="StyleUnderline"/>
        </w:rPr>
        <w:t xml:space="preserve">The first should be </w:t>
      </w:r>
      <w:r w:rsidRPr="000D5D9B">
        <w:rPr>
          <w:rStyle w:val="StyleUnderline"/>
          <w:highlight w:val="yellow"/>
        </w:rPr>
        <w:t>a warning to us all</w:t>
      </w:r>
      <w:r w:rsidRPr="008277EE">
        <w:rPr>
          <w:rStyle w:val="StyleUnderline"/>
        </w:rPr>
        <w:t>. While the world’s intelligentsia today spends an endless amount of time “celebrating difference” and singing the praises of diversity (and we join in that chorus), diversity and difference constitute potentially catastrophic political challenges. One thing that seems to happen with modernization is that groups of people start feeling more need to have the state and the laws reflect the values and</w:t>
      </w:r>
      <w:r w:rsidRPr="000B1604">
        <w:rPr>
          <w:sz w:val="12"/>
        </w:rPr>
        <w:t xml:space="preserve"> the priorities of their own ethnic or religious communities. Identity demands to be reflected in politicsIdentity demands to be reflected in politics. Pre-modern and “primitive” cultures don’t seem to feel this as strongly as more modern ones do, and democracies are sometimes even more chauvinistic than other forms of government as these pressures are felt. It is often populists who lead campaigns for ethnic cleansing or nationalist war. The history of Europe and the Middle East has been shaped by </w:t>
      </w:r>
      <w:r w:rsidRPr="000D5D9B">
        <w:rPr>
          <w:rStyle w:val="StyleUnderline"/>
          <w:highlight w:val="yellow"/>
        </w:rPr>
        <w:t>150 years of sometimes genocidal wars of conquest, revenge, national liberation and religion. Tens of millions have been killed in these wars, multinational states have broken down</w:t>
      </w:r>
      <w:r w:rsidRPr="008277EE">
        <w:rPr>
          <w:rStyle w:val="StyleUnderline"/>
        </w:rPr>
        <w:t xml:space="preserve"> into ethnic nation states, and </w:t>
      </w:r>
      <w:r w:rsidRPr="000D5D9B">
        <w:rPr>
          <w:rStyle w:val="StyleUnderline"/>
          <w:highlight w:val="yellow"/>
        </w:rPr>
        <w:t>millions of refugees</w:t>
      </w:r>
      <w:r w:rsidRPr="008277EE">
        <w:rPr>
          <w:rStyle w:val="StyleUnderline"/>
        </w:rPr>
        <w:t xml:space="preserve"> have been </w:t>
      </w:r>
      <w:r w:rsidRPr="000D5D9B">
        <w:rPr>
          <w:rStyle w:val="StyleUnderline"/>
          <w:highlight w:val="yellow"/>
        </w:rPr>
        <w:t>forced</w:t>
      </w:r>
      <w:r w:rsidRPr="008277EE">
        <w:rPr>
          <w:rStyle w:val="StyleUnderline"/>
        </w:rPr>
        <w:t xml:space="preserve"> </w:t>
      </w:r>
      <w:r w:rsidRPr="000D5D9B">
        <w:rPr>
          <w:rStyle w:val="StyleUnderline"/>
          <w:highlight w:val="yellow"/>
        </w:rPr>
        <w:t>into exile</w:t>
      </w:r>
      <w:r w:rsidRPr="008277EE">
        <w:rPr>
          <w:rStyle w:val="StyleUnderline"/>
        </w:rPr>
        <w:t>.</w:t>
      </w:r>
      <w:r>
        <w:rPr>
          <w:rStyle w:val="StyleUnderline"/>
        </w:rPr>
        <w:t xml:space="preserve"> </w:t>
      </w:r>
      <w:r w:rsidRPr="008277EE">
        <w:rPr>
          <w:rStyle w:val="StyleUnderline"/>
        </w:rPr>
        <w:t xml:space="preserve">These </w:t>
      </w:r>
      <w:r w:rsidRPr="000D5D9B">
        <w:rPr>
          <w:rStyle w:val="StyleUnderline"/>
          <w:highlight w:val="yellow"/>
        </w:rPr>
        <w:t>wars continue today</w:t>
      </w:r>
      <w:r w:rsidRPr="008277EE">
        <w:rPr>
          <w:rStyle w:val="StyleUnderline"/>
        </w:rPr>
        <w:t xml:space="preserve">; the </w:t>
      </w:r>
      <w:r w:rsidRPr="000D5D9B">
        <w:rPr>
          <w:rStyle w:val="StyleUnderline"/>
          <w:highlight w:val="yellow"/>
        </w:rPr>
        <w:t>Israeli-Palestinian</w:t>
      </w:r>
      <w:r w:rsidRPr="008277EE">
        <w:rPr>
          <w:rStyle w:val="StyleUnderline"/>
        </w:rPr>
        <w:t xml:space="preserve"> conflict, the war in </w:t>
      </w:r>
      <w:r w:rsidRPr="000D5D9B">
        <w:rPr>
          <w:rStyle w:val="StyleUnderline"/>
          <w:highlight w:val="yellow"/>
        </w:rPr>
        <w:t>Syria</w:t>
      </w:r>
      <w:r w:rsidRPr="008277EE">
        <w:rPr>
          <w:rStyle w:val="StyleUnderline"/>
        </w:rPr>
        <w:t xml:space="preserve">, the </w:t>
      </w:r>
      <w:r w:rsidRPr="000D5D9B">
        <w:rPr>
          <w:rStyle w:val="StyleUnderline"/>
          <w:highlight w:val="yellow"/>
        </w:rPr>
        <w:t>Kurdish struggle for independence</w:t>
      </w:r>
      <w:r w:rsidRPr="008277EE">
        <w:rPr>
          <w:rStyle w:val="StyleUnderline"/>
        </w:rPr>
        <w:t xml:space="preserve">, the tensions in the Caucasus. So far, </w:t>
      </w:r>
      <w:r w:rsidRPr="000D5D9B">
        <w:rPr>
          <w:rStyle w:val="StyleUnderline"/>
          <w:highlight w:val="yellow"/>
        </w:rPr>
        <w:t>the only way of settling them</w:t>
      </w:r>
      <w:r w:rsidRPr="008277EE">
        <w:rPr>
          <w:rStyle w:val="StyleUnderline"/>
        </w:rPr>
        <w:t xml:space="preserve"> for good </w:t>
      </w:r>
      <w:r w:rsidRPr="000D5D9B">
        <w:rPr>
          <w:rStyle w:val="StyleUnderline"/>
          <w:highlight w:val="yellow"/>
        </w:rPr>
        <w:t>has been</w:t>
      </w:r>
      <w:r w:rsidRPr="008277EE">
        <w:rPr>
          <w:rStyle w:val="StyleUnderline"/>
        </w:rPr>
        <w:t xml:space="preserve"> to </w:t>
      </w:r>
      <w:r w:rsidRPr="000D5D9B">
        <w:rPr>
          <w:rStyle w:val="StyleUnderline"/>
          <w:highlight w:val="yellow"/>
        </w:rPr>
        <w:t>exterminate minorities</w:t>
      </w:r>
      <w:r w:rsidRPr="008277EE">
        <w:rPr>
          <w:rStyle w:val="StyleUnderline"/>
        </w:rPr>
        <w:t xml:space="preserve"> or to kick hundreds of thousands or even millions of people</w:t>
      </w:r>
      <w:r w:rsidRPr="000B1604">
        <w:rPr>
          <w:sz w:val="12"/>
        </w:rPr>
        <w:t xml:space="preserve"> (Germans from Poland and the Sudentenland after World War II) out to create homogeneity. </w:t>
      </w:r>
      <w:r w:rsidRPr="008277EE">
        <w:rPr>
          <w:rStyle w:val="StyleUnderline"/>
        </w:rPr>
        <w:t>One of the biggest questions of the 21st century is whether this destructive dynamic can be contained, or whether the demand for ethnic, cultural and/or religious homogeneity will continue to convulse world politics, drive new generations of conflict, and create millions more victims.</w:t>
      </w:r>
      <w:r w:rsidRPr="000B1604">
        <w:rPr>
          <w:sz w:val="12"/>
        </w:rPr>
        <w:t xml:space="preserve"> The Congo conflict is a disturbing piece of evidence suggesting that, in Africa at least, there is potential for this kind of conflict. The Congo war (and the long Hutu-Tutsi conflict in neighboring countries) is not, unfortunately alone. The secession of South Sudan from Sudan proper, the wars in what remains of that unhappy country, the secession of Eritrea from Ethiopia and the rise of Christian-Muslim tension right across Africa (where religious conflict often is fed by and intensifies “tribal”—in Europe we would say “ethnic” or “national”—conflicts) are strong indications that the potential for huge and destructive conflict across Africa is very real. But one must look beyond Africa. The Middle East of course is aflame in religious and ethnic conflict. The old British Raj including India, Pakistan, Bangladesh, Burma and Sri Lanka offers countless examples of ethnic and religious conflict that sometimes is contained, and sometimes boils to the surface in horrendous acts of violence. Beyond that, rival nationalisms in East and Southeast Asia are keeping the world awake at night. The Congo war should be a reminder to us all that </w:t>
      </w:r>
      <w:r w:rsidRPr="008277EE">
        <w:rPr>
          <w:rStyle w:val="StyleUnderline"/>
        </w:rPr>
        <w:t xml:space="preserve">the foundations of our world are dynamite, and that </w:t>
      </w:r>
      <w:r w:rsidRPr="000D5D9B">
        <w:rPr>
          <w:rStyle w:val="StyleUnderline"/>
          <w:highlight w:val="yellow"/>
        </w:rPr>
        <w:t>the potential for new conflicts on the scale of the horrific wars of the 20th century is very much with us today</w:t>
      </w:r>
      <w:r w:rsidRPr="008277EE">
        <w:rPr>
          <w:rStyle w:val="StyleUnderline"/>
        </w:rPr>
        <w:t>.</w:t>
      </w:r>
      <w:r>
        <w:rPr>
          <w:rStyle w:val="StyleUnderline"/>
        </w:rPr>
        <w:t xml:space="preserve"> </w:t>
      </w:r>
      <w:r w:rsidRPr="008277EE">
        <w:rPr>
          <w:rStyle w:val="StyleUnderline"/>
        </w:rPr>
        <w:t>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w:t>
      </w:r>
      <w:r w:rsidRPr="000B1604">
        <w:rPr>
          <w:sz w:val="12"/>
        </w:rPr>
        <w:t xml:space="preserv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w:t>
      </w:r>
      <w:r w:rsidRPr="000D5D9B">
        <w:rPr>
          <w:rStyle w:val="StyleUnderline"/>
          <w:highlight w:val="yellow"/>
        </w:rPr>
        <w:t>The problem is that these wars spread. They may start in places that we don’t care</w:t>
      </w:r>
      <w:r w:rsidRPr="008277EE">
        <w:rPr>
          <w:rStyle w:val="StyleUnderline"/>
        </w:rPr>
        <w:t xml:space="preserve"> much </w:t>
      </w:r>
      <w:r w:rsidRPr="000D5D9B">
        <w:rPr>
          <w:rStyle w:val="StyleUnderline"/>
          <w:highlight w:val="yellow"/>
        </w:rPr>
        <w:t>about</w:t>
      </w:r>
      <w:r w:rsidRPr="000B1604">
        <w:rPr>
          <w:sz w:val="12"/>
        </w:rPr>
        <w:t xml:space="preserve"> (most Americans didn’t give a rat’s patootie about whether Germany controlled the Sudetenland in 1938 or Danzig in 1939) </w:t>
      </w:r>
      <w:r w:rsidRPr="000D5D9B">
        <w:rPr>
          <w:rStyle w:val="StyleUnderline"/>
          <w:highlight w:val="yellow"/>
        </w:rPr>
        <w:t>but</w:t>
      </w:r>
      <w:r w:rsidRPr="000B1604">
        <w:rPr>
          <w:rStyle w:val="StyleUnderline"/>
        </w:rPr>
        <w:t xml:space="preserve"> they tend to </w:t>
      </w:r>
      <w:r w:rsidRPr="000D5D9B">
        <w:rPr>
          <w:rStyle w:val="StyleUnderline"/>
          <w:highlight w:val="yellow"/>
        </w:rPr>
        <w:t>spread to places that we do</w:t>
      </w:r>
      <w:r w:rsidRPr="000B1604">
        <w:rPr>
          <w:rStyle w:val="StyleUnderline"/>
        </w:rPr>
        <w:t xml:space="preserve"> care very much about. This can be because a revisionist great power like Germany in 1938-39 needs to overturn the balance of power in Europe to achieve its goals, or it can be because instability in a very remote place triggers problems in places that we care about very much. Out of Afghanistan in 2001 came both 9/11 and the waves of insurgency and instability that threaten to rip nuclear-armed Pakistan apart or trigger wider conflict with India. Out of </w:t>
      </w:r>
      <w:r w:rsidRPr="000D5D9B">
        <w:rPr>
          <w:rStyle w:val="StyleUnderline"/>
          <w:highlight w:val="yellow"/>
        </w:rPr>
        <w:t>the mess in Syria</w:t>
      </w:r>
      <w:r w:rsidRPr="000B1604">
        <w:rPr>
          <w:rStyle w:val="StyleUnderline"/>
        </w:rPr>
        <w:t xml:space="preserve"> a witches’ brew of terrorism and religious conflict looks set to co</w:t>
      </w:r>
      <w:r w:rsidRPr="000D5D9B">
        <w:rPr>
          <w:rStyle w:val="StyleUnderline"/>
          <w:highlight w:val="yellow"/>
        </w:rPr>
        <w:t>mplicate the security</w:t>
      </w:r>
      <w:r w:rsidRPr="000B1604">
        <w:rPr>
          <w:rStyle w:val="StyleUnderline"/>
        </w:rPr>
        <w:t xml:space="preserve"> of our allies </w:t>
      </w:r>
      <w:r w:rsidRPr="000D5D9B">
        <w:rPr>
          <w:rStyle w:val="StyleUnderline"/>
          <w:highlight w:val="yellow"/>
        </w:rPr>
        <w:t>in Europe</w:t>
      </w:r>
      <w:r w:rsidRPr="000B1604">
        <w:rPr>
          <w:rStyle w:val="StyleUnderline"/>
        </w:rPr>
        <w:t xml:space="preserve"> and the Middle East and even the security of the oil supply on which the world economy so profoundly depends.</w:t>
      </w:r>
      <w:r w:rsidRPr="000B1604">
        <w:rPr>
          <w:sz w:val="12"/>
        </w:rPr>
        <w:t xml:space="preserve"> </w:t>
      </w:r>
      <w:r w:rsidRPr="000B1604">
        <w:rPr>
          <w:rStyle w:val="StyleUnderline"/>
        </w:rPr>
        <w:t>Africa, and the potential for upheaval there, is of more importance to American security than many people may understand. The line between Africa and the Middle East is a soft one</w:t>
      </w:r>
      <w:r w:rsidRPr="000B1604">
        <w:rPr>
          <w:sz w:val="12"/>
        </w:rPr>
        <w:t xml:space="preserve">. The weak states that straddle the southern approaches of the Sahara are ideal petri dishes for Al Qaeda type groups to form and attract local support. </w:t>
      </w:r>
      <w:r w:rsidRPr="000B1604">
        <w:rPr>
          <w:rStyle w:val="StyleUnderline"/>
        </w:rPr>
        <w:t>There are networks of funding and religious contact that give groups in these countries potential access to funds, fighters, training and weapons from the Middle East</w:t>
      </w:r>
      <w:r w:rsidRPr="000B1604">
        <w:rPr>
          <w:sz w:val="12"/>
        </w:rPr>
        <w:t>. A war in the eastern Congo might not directly trigger these other conflicts, but it helps to create the swirling underworld of arms trading, money transfers, illegal commerce and the rise of a generation of young men who become experienced fighters—and know no other way to make a living</w:t>
      </w:r>
      <w:r w:rsidRPr="000B1604">
        <w:rPr>
          <w:rStyle w:val="StyleUnderline"/>
        </w:rPr>
        <w:t xml:space="preserve">. </w:t>
      </w:r>
      <w:r w:rsidRPr="000D5D9B">
        <w:rPr>
          <w:rStyle w:val="StyleUnderline"/>
          <w:highlight w:val="yellow"/>
        </w:rPr>
        <w:t>It destabilizes the environment for neighboring states</w:t>
      </w:r>
      <w:r w:rsidRPr="000B1604">
        <w:rPr>
          <w:rStyle w:val="StyleUnderline"/>
        </w:rPr>
        <w:t xml:space="preserve"> (like Uganda and Kenya) </w:t>
      </w:r>
      <w:r w:rsidRPr="000D5D9B">
        <w:rPr>
          <w:rStyle w:val="StyleUnderline"/>
          <w:highlight w:val="yellow"/>
        </w:rPr>
        <w:t>that play</w:t>
      </w:r>
      <w:r w:rsidRPr="000B1604">
        <w:rPr>
          <w:rStyle w:val="StyleUnderline"/>
        </w:rPr>
        <w:t xml:space="preserve"> much more </w:t>
      </w:r>
      <w:r w:rsidRPr="000D5D9B">
        <w:rPr>
          <w:rStyle w:val="StyleUnderline"/>
          <w:highlight w:val="yellow"/>
        </w:rPr>
        <w:t>direct role</w:t>
      </w:r>
      <w:r w:rsidRPr="000B1604">
        <w:rPr>
          <w:rStyle w:val="StyleUnderline"/>
        </w:rPr>
        <w:t xml:space="preserve"> </w:t>
      </w:r>
      <w:r w:rsidRPr="000D5D9B">
        <w:rPr>
          <w:rStyle w:val="StyleUnderline"/>
          <w:highlight w:val="yellow"/>
        </w:rPr>
        <w:t>in</w:t>
      </w:r>
      <w:r w:rsidRPr="000B1604">
        <w:rPr>
          <w:rStyle w:val="StyleUnderline"/>
        </w:rPr>
        <w:t xml:space="preserve"> potential </w:t>
      </w:r>
      <w:r w:rsidRPr="000D5D9B">
        <w:rPr>
          <w:rStyle w:val="StyleUnderline"/>
          <w:highlight w:val="yellow"/>
        </w:rPr>
        <w:t>crises of greater concern to</w:t>
      </w:r>
      <w:r w:rsidRPr="000B1604">
        <w:rPr>
          <w:rStyle w:val="StyleUnderline"/>
        </w:rPr>
        <w:t xml:space="preserve"> </w:t>
      </w:r>
      <w:r w:rsidRPr="000D5D9B">
        <w:rPr>
          <w:rStyle w:val="StyleUnderline"/>
          <w:highlight w:val="yellow"/>
        </w:rPr>
        <w:t>us</w:t>
      </w:r>
      <w:r w:rsidRPr="000B1604">
        <w:rPr>
          <w:sz w:val="12"/>
        </w:rPr>
        <w:t>. This is why the Clinton, Bush and Obama administrations (representing three very different kinds of American politics) have all been engaged in efforts like the peace keeping effort in the Congo. It is why, despite our budget problems at home and despite our often justifiable impatience with the complexities of dealing with international coalitions and the inadequacies of international institutions, we need to continue the slow and painstaking work that makes agreements like this one possible. The world we live in is an explosive one. There are all kinds of things that can go horribly wrong, and what happens in one corner of the world doesn’t necessarily stay there. Reducing the danger requires an active, global American foreign policy whether we like it or not. The potential for new communal and religious wars that kill millions of people and endanger American security and world peace is very real. The world seems safer than the world of the 1930s and 1940s in part because the United States and many of our friends and allies are working quietly around the world to contain outbreaks of violence, address the issues that exacerbate hatred and distrust, and in the last analysis are willing to provide the security guarantees and deterrents that prevent mass mayhem. Let us hope that the next generation of Americans will remember these important facts, and support the kind of diplomacy and engagement that offers our best hope of building a different and better world in the century ahead</w:t>
      </w:r>
    </w:p>
    <w:p w:rsidR="00975D1E" w:rsidRDefault="00975D1E" w:rsidP="00975D1E">
      <w:pPr>
        <w:pStyle w:val="Heading3"/>
      </w:pPr>
      <w:r>
        <w:t>Scenario 2 is Terrorism</w:t>
      </w:r>
    </w:p>
    <w:p w:rsidR="00975D1E" w:rsidRPr="00757341" w:rsidRDefault="00975D1E" w:rsidP="00975D1E">
      <w:pPr>
        <w:pStyle w:val="Heading4"/>
      </w:pPr>
      <w:r>
        <w:t>The link between illegal wildlife trade and terrorism is supported by a consensus of experts—the evidence is overwhelming</w:t>
      </w:r>
      <w:r w:rsidR="00FB0741">
        <w:t>—Al Shabab, Al Qaida, Boko Haram</w:t>
      </w:r>
      <w:r w:rsidR="008677DB">
        <w:t xml:space="preserve"> prove</w:t>
      </w:r>
    </w:p>
    <w:p w:rsidR="00975D1E" w:rsidRPr="00757341" w:rsidRDefault="00975D1E" w:rsidP="00975D1E">
      <w:r w:rsidRPr="00E5370D">
        <w:rPr>
          <w:rStyle w:val="Style13ptBold"/>
        </w:rPr>
        <w:t>Thelemaque and Noel 2015</w:t>
      </w:r>
      <w:r>
        <w:t xml:space="preserve"> (</w:t>
      </w:r>
      <w:r w:rsidRPr="00C0063F">
        <w:t>Ilioney Thelemaque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In Collaboration with: Florida International University</w:t>
      </w:r>
      <w:r>
        <w:t xml:space="preserve"> </w:t>
      </w:r>
      <w:hyperlink r:id="rId16" w:history="1">
        <w:r w:rsidRPr="00566658">
          <w:rPr>
            <w:rStyle w:val="Hyperlink"/>
          </w:rPr>
          <w:t>https://maga.fiu.edu/academic-tracks/capstone-project/2015-capstone-working-papers/capstone-final-paper_fred_illioney-editedddt.pdf</w:t>
        </w:r>
      </w:hyperlink>
      <w:r>
        <w:t>) – Coronado LS</w:t>
      </w:r>
    </w:p>
    <w:p w:rsidR="00975D1E" w:rsidRDefault="00975D1E" w:rsidP="00975D1E">
      <w:pPr>
        <w:rPr>
          <w:sz w:val="10"/>
        </w:rPr>
      </w:pPr>
      <w:r w:rsidRPr="00C72F16">
        <w:rPr>
          <w:rStyle w:val="StyleUnderline"/>
        </w:rPr>
        <w:t xml:space="preserve">Illegal </w:t>
      </w:r>
      <w:r w:rsidRPr="000D5D9B">
        <w:rPr>
          <w:rStyle w:val="StyleUnderline"/>
          <w:highlight w:val="yellow"/>
        </w:rPr>
        <w:t>trafficking of wildlife</w:t>
      </w:r>
      <w:r w:rsidRPr="00C72F16">
        <w:rPr>
          <w:rStyle w:val="StyleUnderline"/>
        </w:rPr>
        <w:t xml:space="preserve"> on the African continent </w:t>
      </w:r>
      <w:r w:rsidRPr="000D5D9B">
        <w:rPr>
          <w:rStyle w:val="StyleUnderline"/>
          <w:highlight w:val="yellow"/>
        </w:rPr>
        <w:t>is</w:t>
      </w:r>
      <w:r w:rsidRPr="00C72F16">
        <w:rPr>
          <w:rStyle w:val="StyleUnderline"/>
        </w:rPr>
        <w:t xml:space="preserve"> believed to be </w:t>
      </w:r>
      <w:r w:rsidRPr="000D5D9B">
        <w:rPr>
          <w:rStyle w:val="StyleUnderline"/>
          <w:highlight w:val="yellow"/>
        </w:rPr>
        <w:t>connected with terrorist funding</w:t>
      </w:r>
      <w:r w:rsidRPr="000D5D9B">
        <w:rPr>
          <w:sz w:val="10"/>
          <w:highlight w:val="yellow"/>
        </w:rPr>
        <w:t>. T</w:t>
      </w:r>
      <w:r w:rsidRPr="00757341">
        <w:rPr>
          <w:sz w:val="10"/>
        </w:rPr>
        <w:t xml:space="preserve">he nexus between wildlife trafficking and terrorist funding is receiving more and more attention because it appears that </w:t>
      </w:r>
      <w:r w:rsidRPr="00C72F16">
        <w:rPr>
          <w:rStyle w:val="StyleUnderline"/>
        </w:rPr>
        <w:t>wildlife trafficking funds terrorist activities</w:t>
      </w:r>
      <w:r w:rsidRPr="00757341">
        <w:rPr>
          <w:sz w:val="10"/>
        </w:rPr>
        <w:t xml:space="preserve">. Reporters, independent researchers, and various governments and non-government entities and officials have provided various perspectives on this connection. We review the evidence below. The office of the U.S. Trade Representative (USTR) has echoed concerns about the escalation of illegal international trafficking in wildlife specifically with increased demand for items like rhino horn and elephant ivory in Asia. It asserts that </w:t>
      </w:r>
      <w:r w:rsidRPr="000D5D9B">
        <w:rPr>
          <w:rStyle w:val="StyleUnderline"/>
          <w:highlight w:val="yellow"/>
        </w:rPr>
        <w:t>wildlife trafficking</w:t>
      </w:r>
      <w:r w:rsidRPr="00C72F16">
        <w:rPr>
          <w:rStyle w:val="StyleUnderline"/>
        </w:rPr>
        <w:t xml:space="preserve"> is a global crisis that needs a global response because it </w:t>
      </w:r>
      <w:r w:rsidRPr="000D5D9B">
        <w:rPr>
          <w:rStyle w:val="StyleUnderline"/>
          <w:highlight w:val="yellow"/>
        </w:rPr>
        <w:t>is a threat to global security</w:t>
      </w:r>
      <w:r w:rsidRPr="00C72F16">
        <w:rPr>
          <w:rStyle w:val="StyleUnderline"/>
        </w:rPr>
        <w:t xml:space="preserve"> and a motivation for criminal elements and terrorist groups</w:t>
      </w:r>
      <w:r w:rsidRPr="00757341">
        <w:rPr>
          <w:sz w:val="10"/>
        </w:rPr>
        <w:t xml:space="preserve"> (USTR, 2014). The foundation, Save the Rhino, states that </w:t>
      </w:r>
      <w:r w:rsidRPr="00C72F16">
        <w:rPr>
          <w:rStyle w:val="StyleUnderline"/>
        </w:rPr>
        <w:t xml:space="preserve">criminal gangs are poaching the wildlife in Africa. Their activities are </w:t>
      </w:r>
      <w:r w:rsidRPr="00757341">
        <w:rPr>
          <w:sz w:val="10"/>
        </w:rPr>
        <w:t>potentially</w:t>
      </w:r>
      <w:r w:rsidRPr="00C72F16">
        <w:rPr>
          <w:rStyle w:val="StyleUnderline"/>
        </w:rPr>
        <w:t xml:space="preserve"> linked to extremist groups with sophisticated multi-national networks</w:t>
      </w:r>
      <w:r w:rsidRPr="00757341">
        <w:rPr>
          <w:sz w:val="10"/>
        </w:rPr>
        <w:t xml:space="preserve"> (Save the Rhino, n.d.). The East African Journal (n.d.) reports </w:t>
      </w:r>
      <w:r w:rsidRPr="00E502C6">
        <w:rPr>
          <w:rStyle w:val="StyleUnderline"/>
        </w:rPr>
        <w:t xml:space="preserve">that </w:t>
      </w:r>
      <w:r w:rsidRPr="000D5D9B">
        <w:rPr>
          <w:rStyle w:val="StyleUnderline"/>
          <w:highlight w:val="yellow"/>
        </w:rPr>
        <w:t>sophisticated criminal networks with broad international reach are reaping profits from poaching to support terrorist-related activities</w:t>
      </w:r>
      <w:r w:rsidRPr="000D5D9B">
        <w:rPr>
          <w:sz w:val="10"/>
          <w:highlight w:val="yellow"/>
        </w:rPr>
        <w:t>.</w:t>
      </w:r>
      <w:r w:rsidRPr="00757341">
        <w:rPr>
          <w:sz w:val="10"/>
        </w:rPr>
        <w:t xml:space="preserve"> Jenna Bardroff (2014), an advocate for animal rights, and environmental ethics, asserts that, based on the International Conservation Caucus Foundation (ICCF)’s findings, “</w:t>
      </w:r>
      <w:r w:rsidRPr="00E502C6">
        <w:rPr>
          <w:rStyle w:val="StyleUnderline"/>
        </w:rPr>
        <w:t>Wildlife products have become a substantial source of income for terrorist organizations in Africa</w:t>
      </w:r>
      <w:r w:rsidRPr="00757341">
        <w:rPr>
          <w:sz w:val="10"/>
        </w:rPr>
        <w:t xml:space="preserve">.” According to the (ICCF) (2014), wildlife trafficking is not only a conservation issue, but it is also a security issue. Wyler and Sheik (2008) report that </w:t>
      </w:r>
      <w:r w:rsidRPr="00E502C6">
        <w:rPr>
          <w:rStyle w:val="StyleUnderline"/>
        </w:rPr>
        <w:t xml:space="preserve">various </w:t>
      </w:r>
      <w:r w:rsidRPr="000D5D9B">
        <w:rPr>
          <w:rStyle w:val="StyleUnderline"/>
          <w:highlight w:val="yellow"/>
        </w:rPr>
        <w:t>militia groups and criminal networks have been</w:t>
      </w:r>
      <w:r w:rsidRPr="00E502C6">
        <w:rPr>
          <w:rStyle w:val="StyleUnderline"/>
        </w:rPr>
        <w:t xml:space="preserve"> reaping and </w:t>
      </w:r>
      <w:r w:rsidRPr="000D5D9B">
        <w:rPr>
          <w:rStyle w:val="StyleUnderline"/>
          <w:highlight w:val="yellow"/>
        </w:rPr>
        <w:t>harvesting</w:t>
      </w:r>
      <w:r w:rsidRPr="00E502C6">
        <w:rPr>
          <w:rStyle w:val="StyleUnderline"/>
        </w:rPr>
        <w:t xml:space="preserve"> huge </w:t>
      </w:r>
      <w:r w:rsidRPr="000D5D9B">
        <w:rPr>
          <w:rStyle w:val="StyleUnderline"/>
          <w:highlight w:val="yellow"/>
        </w:rPr>
        <w:t>profit</w:t>
      </w:r>
      <w:r w:rsidRPr="00E502C6">
        <w:rPr>
          <w:rStyle w:val="StyleUnderline"/>
        </w:rPr>
        <w:t xml:space="preserve"> from the illegal wildlife trade profit </w:t>
      </w:r>
      <w:r w:rsidRPr="000D5D9B">
        <w:rPr>
          <w:rStyle w:val="StyleUnderline"/>
          <w:highlight w:val="yellow"/>
        </w:rPr>
        <w:t>to fund terrorist activities</w:t>
      </w:r>
      <w:r w:rsidRPr="00757341">
        <w:rPr>
          <w:sz w:val="10"/>
        </w:rPr>
        <w:t xml:space="preserve">. </w:t>
      </w:r>
      <w:r w:rsidRPr="00E502C6">
        <w:rPr>
          <w:rStyle w:val="StyleUnderline"/>
        </w:rPr>
        <w:t xml:space="preserve">Various sources reveal that profit generated from wildlife trafficking is used for recruiting young fighters, buying weapons, </w:t>
      </w:r>
      <w:r w:rsidRPr="000D5D9B">
        <w:rPr>
          <w:rStyle w:val="StyleUnderline"/>
          <w:highlight w:val="yellow"/>
        </w:rPr>
        <w:t>activating civil wars and financing rebel groups,</w:t>
      </w:r>
      <w:r w:rsidRPr="00E502C6">
        <w:rPr>
          <w:rStyle w:val="StyleUnderline"/>
        </w:rPr>
        <w:t xml:space="preserve"> including the Lord’s Resistance Army, the Janjaweed in Darfur, the Seleka group in Cameroon, Boko Haram, and Al-Shabaab. These sources also reveal that </w:t>
      </w:r>
      <w:r w:rsidRPr="000D5D9B">
        <w:rPr>
          <w:rStyle w:val="StyleUnderline"/>
          <w:highlight w:val="yellow"/>
        </w:rPr>
        <w:t>ivory and rhino</w:t>
      </w:r>
      <w:r w:rsidRPr="00E502C6">
        <w:rPr>
          <w:rStyle w:val="StyleUnderline"/>
        </w:rPr>
        <w:t xml:space="preserve"> horn </w:t>
      </w:r>
      <w:r w:rsidRPr="000D5D9B">
        <w:rPr>
          <w:rStyle w:val="StyleUnderline"/>
          <w:highlight w:val="yellow"/>
        </w:rPr>
        <w:t>are</w:t>
      </w:r>
      <w:r w:rsidRPr="00E502C6">
        <w:rPr>
          <w:rStyle w:val="StyleUnderline"/>
        </w:rPr>
        <w:t xml:space="preserve"> considered a </w:t>
      </w:r>
      <w:r w:rsidRPr="000D5D9B">
        <w:rPr>
          <w:rStyle w:val="StyleUnderline"/>
          <w:highlight w:val="yellow"/>
        </w:rPr>
        <w:t>key</w:t>
      </w:r>
      <w:r w:rsidRPr="00E502C6">
        <w:rPr>
          <w:rStyle w:val="StyleUnderline"/>
        </w:rPr>
        <w:t xml:space="preserve"> source of income for these notorious groups </w:t>
      </w:r>
      <w:r w:rsidRPr="000D5D9B">
        <w:rPr>
          <w:rStyle w:val="StyleUnderline"/>
          <w:highlight w:val="yellow"/>
        </w:rPr>
        <w:t>for funding terrorist activities</w:t>
      </w:r>
      <w:r w:rsidRPr="00E502C6">
        <w:rPr>
          <w:rStyle w:val="StyleUnderline"/>
        </w:rPr>
        <w:t xml:space="preserve"> </w:t>
      </w:r>
      <w:r w:rsidRPr="00757341">
        <w:rPr>
          <w:sz w:val="10"/>
        </w:rPr>
        <w:t xml:space="preserve">(McCarthy, 2012; Bradley and Jooste, 2014; Pichon, 2014; Poe, 2014). For example, Onche Odeh (2014) finds that 23,000 African elephants were killed for their tusks in 2013. Like many terrorist organizations in Africa, </w:t>
      </w:r>
      <w:r w:rsidRPr="000D5D9B">
        <w:rPr>
          <w:rStyle w:val="StyleUnderline"/>
          <w:highlight w:val="yellow"/>
        </w:rPr>
        <w:t>Boko Haram</w:t>
      </w:r>
      <w:r w:rsidRPr="00E502C6">
        <w:rPr>
          <w:rStyle w:val="StyleUnderline"/>
        </w:rPr>
        <w:t xml:space="preserve"> is funded by sales of illegal ivory</w:t>
      </w:r>
      <w:r w:rsidRPr="00757341">
        <w:rPr>
          <w:sz w:val="10"/>
        </w:rPr>
        <w:t xml:space="preserve">. Odeh (2014) continues to say that </w:t>
      </w:r>
      <w:r w:rsidRPr="00E502C6">
        <w:rPr>
          <w:rStyle w:val="StyleUnderline"/>
        </w:rPr>
        <w:t>there is intimate close link between ivory poaching and Boko Haram funding</w:t>
      </w:r>
      <w:r w:rsidRPr="00757341">
        <w:rPr>
          <w:sz w:val="10"/>
        </w:rPr>
        <w:t xml:space="preserve">. Writing for the Washington Times and using information based on a joint study done by the United Nations and Interpol, Ashish Kumar Sen (2013) states that </w:t>
      </w:r>
      <w:r w:rsidRPr="00E502C6">
        <w:rPr>
          <w:rStyle w:val="StyleUnderline"/>
        </w:rPr>
        <w:t>global environmental crime is a source of financing for criminal, militias and terrorist groups, particularly in subSaharan Africa</w:t>
      </w:r>
      <w:r w:rsidRPr="00757341">
        <w:rPr>
          <w:sz w:val="10"/>
        </w:rPr>
        <w:t xml:space="preserve">. He adds that </w:t>
      </w:r>
      <w:r w:rsidRPr="00E502C6">
        <w:rPr>
          <w:rStyle w:val="StyleUnderline"/>
        </w:rPr>
        <w:t>wildlife and forest crime play a significant role in financing organized crime networks, non-state armed groups and terrorist organizations.</w:t>
      </w:r>
      <w:r w:rsidRPr="00757341">
        <w:rPr>
          <w:sz w:val="10"/>
        </w:rPr>
        <w:t xml:space="preserve"> Ivory, for example, provides income to militia groups in the Democratic Republic of the Congo (DRC) and the Central African Republic (CAR) as well as Boko Haram in Nigeria. According to Richard Ruggiero and Andrea Crosta (Interviews, 2015), the Janjaweed have been poaching for decades. However, while Ruggiero attests the Janjaweed and the Lord’s Resistance Army (LRA) are poaching to fund terrorist activities, Crosta denies those claims with respect to these two groups (Appendix 1 and 2). According to Crosta, only Al-Shabaab is poaching to fund terrorist activities, though he recognized that most of Al-Shabaab funds come from charcoal, remittances from abroad and extorting money from NGOs, etc. He adds that AlShabaab does not poach elephants; they just buy ivory like many other buyers (See Appendix 1). With regard to Boko Haram, Costa indicates that there is no evidence yet to make such claims. Nonetheless, he acknowledges that a great deal of ivory is being smuggled out Africa from Nigeria. With regards to Boko Haram and Al-Shabaab, Ruggiero was uncertain as to their use of wildlife to finance terrorist activities. However, he did not reject their involvement in terrorist activities (Appendix 1 and 2). Sharon Begley (2008) points out that like the “blood diamonds conflict in Sierra Leone,” the Janjaweed is earning money from poaching to “kill rangers, hire criminals and do illegal activities. </w:t>
      </w:r>
      <w:r w:rsidRPr="000D5D9B">
        <w:rPr>
          <w:rStyle w:val="StyleUnderline"/>
          <w:highlight w:val="yellow"/>
        </w:rPr>
        <w:t>Earnings from the ivory trade is sustaining the Janjaweed</w:t>
      </w:r>
      <w:r w:rsidRPr="00757341">
        <w:rPr>
          <w:sz w:val="10"/>
        </w:rPr>
        <w:t xml:space="preserve">," says Michael Wamithi, former head of the Kenya Wildlife Service. In addition, Sabahi (2013) notes in All Africa that Kenyan police believe that organized groups are involved in wildlife trafficking to fund terrorist operations. Kenyan police’s assertions are based on arrest and testimonies of people caught doing criminal activities. In a Los Angeles Time article based on an 18 month investigation, Laurel Neme, Andrea Crosta and Nir Kalron (2013) find </w:t>
      </w:r>
      <w:r w:rsidRPr="00E502C6">
        <w:rPr>
          <w:rStyle w:val="StyleUnderline"/>
        </w:rPr>
        <w:t xml:space="preserve">that </w:t>
      </w:r>
      <w:r w:rsidRPr="000D5D9B">
        <w:rPr>
          <w:rStyle w:val="StyleUnderline"/>
          <w:highlight w:val="yellow"/>
        </w:rPr>
        <w:t>the link between wildlife trafficking and terrorism funding is clear</w:t>
      </w:r>
      <w:r w:rsidRPr="00E502C6">
        <w:rPr>
          <w:rStyle w:val="StyleUnderline"/>
        </w:rPr>
        <w:t>. In particular, they assert that there is an indisputable nexus between Al-Shabaab and the illicit trade in ivory and rhino horns</w:t>
      </w:r>
      <w:r w:rsidRPr="00757341">
        <w:rPr>
          <w:sz w:val="10"/>
        </w:rPr>
        <w:t xml:space="preserve">. Oakford (2014), writing in the Vice News and, based on a joint study by Interpol and the United Nations’ Environmental Agency, confirms the above findings and attests that the depletion of illicit extraction of resources and poaching offers money to criminal groups, militia organizations and terrorist network. Carla Sterley (2014), a consultant at Consultancy Africa Intelligence, argues that the two Islamic forces, Al-Shabaab and Boko Haram which were responsible for terrorist activities in Kenya, Nigeria and Somalia, have become proficient actors in wildlife trafficking. AFP (2014) reports that the United Nations (UN) and the Interpol in Nairobi found that Al-Shabaab rebels were estimated to make between $38 and $56 million every year from the illegal trafficking in charcoal. According to research conducted at the Elephant Action League (AEL), Al-Shabaab makes up to £365,000 monthly from ivory alone (Doshi, 2014). EAL, which calls </w:t>
      </w:r>
      <w:r w:rsidRPr="00E502C6">
        <w:rPr>
          <w:rStyle w:val="StyleUnderline"/>
        </w:rPr>
        <w:t xml:space="preserve">ivory the "white gold of jihad," argues that elephant poaching and the </w:t>
      </w:r>
      <w:r w:rsidRPr="000D5D9B">
        <w:rPr>
          <w:rStyle w:val="StyleUnderline"/>
          <w:highlight w:val="yellow"/>
        </w:rPr>
        <w:t>trafficking of ivory</w:t>
      </w:r>
      <w:r w:rsidRPr="00E502C6">
        <w:rPr>
          <w:rStyle w:val="StyleUnderline"/>
        </w:rPr>
        <w:t xml:space="preserve"> is fueling conflict on the African continent by the fact that it </w:t>
      </w:r>
      <w:r w:rsidRPr="000D5D9B">
        <w:rPr>
          <w:rStyle w:val="StyleUnderline"/>
          <w:highlight w:val="yellow"/>
        </w:rPr>
        <w:t>helps groups</w:t>
      </w:r>
      <w:r w:rsidRPr="00E502C6">
        <w:rPr>
          <w:rStyle w:val="StyleUnderline"/>
        </w:rPr>
        <w:t>, such as Al-Shabaab, to es</w:t>
      </w:r>
      <w:r w:rsidRPr="000D5D9B">
        <w:rPr>
          <w:rStyle w:val="StyleUnderline"/>
          <w:highlight w:val="yellow"/>
        </w:rPr>
        <w:t>calate even more fatal attacks</w:t>
      </w:r>
      <w:r w:rsidRPr="00757341">
        <w:rPr>
          <w:sz w:val="10"/>
        </w:rPr>
        <w:t xml:space="preserve"> (Elliott, 2012). Reporting on the nexus between poaching and terror groups, Catrina Stewart (2013), writer of The Independent, and Lorraine Elliott (2012), a researcher on transnational environmental crime, assert that illegal ivory trade finances more than 40 percent of the cost of Al-Shabaab’s army which is composed of 5,000 people. According to International Fund for Animal Welfare (2013), Non-Governmental Organizations (NGOs) and Government Criminal Reports note that the illegal wildlife trade involves militia groups and warlords, some of which have been linked to terrorist attacks and have alleged ties to al-Qaeda</w:t>
      </w:r>
      <w:r w:rsidRPr="00E502C6">
        <w:rPr>
          <w:rStyle w:val="StyleUnderline"/>
        </w:rPr>
        <w:t>. In some cases, criminal</w:t>
      </w:r>
      <w:r w:rsidRPr="00757341">
        <w:rPr>
          <w:sz w:val="10"/>
        </w:rPr>
        <w:t xml:space="preserve"> Wildlife Trafficking on the African Continent and Its Nexus to Transnational Organized Crime and </w:t>
      </w:r>
      <w:r w:rsidRPr="00E502C6">
        <w:rPr>
          <w:rStyle w:val="StyleUnderline"/>
        </w:rPr>
        <w:t>groups from multiple African countries traverse the continent and engage in large-scale poaching. Additional evidence suggests that money reaped from illegal trafficking of wildlife is financing extremists, terrorists and other transnational criminal groups</w:t>
      </w:r>
      <w:r w:rsidRPr="00757341">
        <w:rPr>
          <w:sz w:val="10"/>
        </w:rPr>
        <w:t xml:space="preserve"> (Srour, 2014; Bergenas &amp; Medina, 2014). According to a 2012 report from the EAL, al-Qaeda associates as well as rebel groups such as the Lord's Resistance Army in Uganda are said to run on profit from illegal wildlife trafficking (Scientific American, 2013). In an article written by Avi Jorisch (2014) in the USA Today Journal, </w:t>
      </w:r>
      <w:r w:rsidRPr="000D5D9B">
        <w:rPr>
          <w:rStyle w:val="StyleUnderline"/>
          <w:highlight w:val="yellow"/>
        </w:rPr>
        <w:t>transnational criminal syndicates</w:t>
      </w:r>
      <w:r w:rsidRPr="00E502C6">
        <w:rPr>
          <w:rStyle w:val="StyleUnderline"/>
        </w:rPr>
        <w:t xml:space="preserve">, </w:t>
      </w:r>
      <w:r w:rsidRPr="000D5D9B">
        <w:rPr>
          <w:rStyle w:val="StyleUnderline"/>
          <w:highlight w:val="yellow"/>
        </w:rPr>
        <w:t>terrorist organizations and Islamic extremists are involving in poaching in order to fund their operations.</w:t>
      </w:r>
      <w:r w:rsidRPr="00E502C6">
        <w:rPr>
          <w:rStyle w:val="StyleUnderline"/>
        </w:rPr>
        <w:t xml:space="preserve"> Jorisch attests that money from poaching is also part of the funding that Somali militant groups and al-Qaeda associates use for their activities.</w:t>
      </w:r>
      <w:r w:rsidRPr="00757341">
        <w:rPr>
          <w:sz w:val="10"/>
        </w:rPr>
        <w:t xml:space="preserve"> United States Senators Dianne Feinstein (D-California) and Lindsey Graham (R-South Carolina) introduced a bill in 2015 to crack down on wildlife trafficking. </w:t>
      </w:r>
      <w:r w:rsidRPr="00E502C6">
        <w:rPr>
          <w:rStyle w:val="StyleUnderline"/>
        </w:rPr>
        <w:t>Both senators confirm that the link between wildlife trafficking and terrorism funding is growing in evidence</w:t>
      </w:r>
      <w:r w:rsidRPr="00757341">
        <w:rPr>
          <w:sz w:val="10"/>
        </w:rPr>
        <w:t xml:space="preserve"> (Feinstein, 2015). Similarly, Peter DeFazio (2015), the U.S. Representative for Oregon's 4th congressional district, while introducing a bill to target poachers, also recognizes that </w:t>
      </w:r>
      <w:r w:rsidRPr="00E502C6">
        <w:rPr>
          <w:rStyle w:val="StyleUnderline"/>
        </w:rPr>
        <w:t xml:space="preserve">wildlife trafficking funds extremely dangerous </w:t>
      </w:r>
      <w:r w:rsidRPr="000D5D9B">
        <w:rPr>
          <w:rStyle w:val="StyleUnderline"/>
          <w:highlight w:val="yellow"/>
        </w:rPr>
        <w:t>terrorist groups</w:t>
      </w:r>
      <w:r w:rsidRPr="00E502C6">
        <w:rPr>
          <w:rStyle w:val="StyleUnderline"/>
        </w:rPr>
        <w:t xml:space="preserve"> that </w:t>
      </w:r>
      <w:r w:rsidRPr="000D5D9B">
        <w:rPr>
          <w:rStyle w:val="StyleUnderline"/>
          <w:highlight w:val="yellow"/>
        </w:rPr>
        <w:t>threaten</w:t>
      </w:r>
      <w:r w:rsidRPr="00E502C6">
        <w:rPr>
          <w:rStyle w:val="StyleUnderline"/>
        </w:rPr>
        <w:t xml:space="preserve"> </w:t>
      </w:r>
      <w:r w:rsidRPr="000D5D9B">
        <w:rPr>
          <w:rStyle w:val="StyleUnderline"/>
          <w:highlight w:val="yellow"/>
        </w:rPr>
        <w:t>regional stability in Africa and the U.S. national security</w:t>
      </w:r>
      <w:r w:rsidRPr="00757341">
        <w:rPr>
          <w:sz w:val="10"/>
        </w:rPr>
        <w:t xml:space="preserve">. Anna Mulrine (2014), staff writer at The Christian Science Monitor, based on a confirmation of General Carter Ham, the former commander of the United States Africa Command (AFRICOM), reports that there is evidence that terrorist groups are involved on the poaching industry to finance their operations. </w:t>
      </w:r>
      <w:r w:rsidRPr="00E502C6">
        <w:rPr>
          <w:rStyle w:val="StyleUnderline"/>
        </w:rPr>
        <w:t>To emphasize the link between wildlife trafficking and terrorist funding, the Lion Aid Organization names important personalities who appear to agree that wildlife trafficking is fueling terrorist funding</w:t>
      </w:r>
      <w:r w:rsidRPr="00757341">
        <w:rPr>
          <w:sz w:val="10"/>
        </w:rPr>
        <w:t xml:space="preserve">. According to the Lion Aid News (2013), here are some of their respective quotes about wildlife trafficking. “We are even seeing evidence that wildlife trafficking may be funding terrorism” (William Hague) “Poaching and its potential linkages to other criminal, even terrorist activities constitute a grave menace to sustainable peace and security in Central Africa.” Ban Ki Moon "Wildlife trafficking is increasingly associated with rebel and terrorist groups such as the Lord's Resistance Army , Al-Shabaab and Al Qaeda terrorist cell in East Africa." Tuvako N. Manongi “Al-Shabaab, the Somali Islamist group that killed dozens of people last month in a bloody four-day siege of the Westgate shopping mall in Nairobi, is deriving funds for its terror campaigns from elephant poaching in Kenya and elsewhere, activists and conservationists claim.” Los Angeles Times “Three years ago, the Elephant Action League (EAL) conducted an 18-month undercover investigation into the link between Al-Shabaab and the illegal trafficking of ivory through Kenya. The organization published its findings, which suggested that Al-Shabaab has been actively buying and selling ivory to fund its militant operations and that ivory trafficking “could be supplying up to 40% of the funds needed to keep them in business.” Save the Rhino “The lethal combination of wildlife destruction and terrorism is the reason 50 world leaders have been invited to next week’s London Conference on the Illegal Wildlife Trade, hosted by Prime Minister David Cameron.” UK Daily Mirror </w:t>
      </w:r>
    </w:p>
    <w:p w:rsidR="00975D1E" w:rsidRPr="00D033B6" w:rsidRDefault="00975D1E" w:rsidP="00975D1E">
      <w:pPr>
        <w:pStyle w:val="Heading4"/>
      </w:pPr>
      <w:r>
        <w:t>Al Shabab poses a serious threat—they are well armed, well connected, and ready to attack</w:t>
      </w:r>
    </w:p>
    <w:p w:rsidR="00975D1E" w:rsidRDefault="00975D1E" w:rsidP="00975D1E">
      <w:r w:rsidRPr="003402D3">
        <w:rPr>
          <w:rStyle w:val="Style13ptBold"/>
        </w:rPr>
        <w:t>McCormick</w:t>
      </w:r>
      <w:r>
        <w:t xml:space="preserve"> </w:t>
      </w:r>
      <w:r w:rsidRPr="003402D3">
        <w:rPr>
          <w:rStyle w:val="Style13ptBold"/>
        </w:rPr>
        <w:t>16</w:t>
      </w:r>
      <w:r>
        <w:t xml:space="preserve"> (Ty Mccormick, 3-10-2016, "</w:t>
      </w:r>
      <w:r w:rsidRPr="00D13A60">
        <w:rPr>
          <w:rStyle w:val="StyleUnderline"/>
        </w:rPr>
        <w:t>U.S. Attacks Reveal Al-Shabab’s Strength, Not Weakness</w:t>
      </w:r>
      <w:r>
        <w:t xml:space="preserve">,"  Ty McCormick is Africa Editor at Foreign Policy. Based in Nairobi, Kenya, he has reported from across much of Africa and the Middle East, including Egypt, Lebanon, Somalia, South Sudan, Burundi, Uganda, Malawi, Central African Republic, and the Democratic Republic of Congo. He was a finalist for the 2015 Kurt Schork Memorial Award for International Journalism. In addition to FP, he has written for the New York Times, Washington Post, Los Angeles Times, and National Geographic. Ty received his bachelor’s degree from Stanford University, and a master’s from the University of Oxford, where he was a Clarendon Scholar. He received a second master's degree from the Queen's University Belfast as a George J. Mitchell Scholar.Foreign Policy, </w:t>
      </w:r>
      <w:hyperlink r:id="rId17" w:history="1">
        <w:r w:rsidRPr="00284643">
          <w:rPr>
            <w:rStyle w:val="Hyperlink"/>
          </w:rPr>
          <w:t>http://foreignpolicy.com/2016/03/09/u-s-attacks-reveal-al-shababs-strength-not-weakness-somalia/</w:t>
        </w:r>
      </w:hyperlink>
      <w:r>
        <w:t>) – Coronado LS</w:t>
      </w:r>
    </w:p>
    <w:p w:rsidR="00975D1E" w:rsidRPr="00FB0741" w:rsidRDefault="00975D1E" w:rsidP="00975D1E">
      <w:pPr>
        <w:rPr>
          <w:sz w:val="14"/>
        </w:rPr>
      </w:pPr>
      <w:r w:rsidRPr="00D033B6">
        <w:rPr>
          <w:sz w:val="14"/>
        </w:rPr>
        <w:t xml:space="preserve">NAIROBI — The U.S. Defense Department notched major tactical victories against the Somali militant group al-Shabab over the past week. It claims to have killed nearly as many insurgents in a single aerial assault last weekend than in the previous eight years of air- and drone strikes in the troubled East African nation; that attack was followed by a joint operation on Wednesday between Somali and U.S. special operations forces that killed 15 more extremists. But it would be a mistake to conclude that al-Shabab was on the ropes before these attacks or that it’s significantly more so now. </w:t>
      </w:r>
      <w:r w:rsidRPr="00D13A60">
        <w:rPr>
          <w:rStyle w:val="StyleUnderline"/>
        </w:rPr>
        <w:t>More than anything, regional analysts and Somali diplomats say the airstrikes on a terrorist training facility roughly 120 miles north of the capital, Mogadishu, illustrates just how dramatically the group has rebounded in recent years.</w:t>
      </w:r>
      <w:r>
        <w:rPr>
          <w:rStyle w:val="StyleUnderline"/>
        </w:rPr>
        <w:t xml:space="preserve"> </w:t>
      </w:r>
      <w:r w:rsidRPr="00D033B6">
        <w:rPr>
          <w:sz w:val="14"/>
        </w:rPr>
        <w:t xml:space="preserve">“The good news is that someone in the United States was keeping an eye on the ball,” J. Peter Pham, director of the Africa Center at the Atlantic Council, said in an interview posted on the Washington-based think tank’s website. “The bad news is that the group could assemble 150 people in one spot and was not afraid to do so. These are not signs of a group that is supposedly on the run or defeated. The bad news is that the group could assemble 150 people in one spot and was not afraid to do so. These are not signs of a group that is supposedly on the run or defeated.” The U.S. operation on Saturday, March 5, involved both manned and unmanned aircraft, and left 150 al-Shabab militants dead, according to the Pentagon. The militants were “scheduled to depart the camp [and] posed an imminent threat” to U.S. and African Union forces in Somalia, Defense Department spokesman Peter Cook said in a statement on Monday. At a time when the United States has grown increasingly alarmed at the spread of Islamic extremism in Africa — from Boko Haram in Nigeria to al Qaeda in the Sahel region to the Islamic State in Libya — the </w:t>
      </w:r>
      <w:r w:rsidRPr="000D5D9B">
        <w:rPr>
          <w:rStyle w:val="StyleUnderline"/>
          <w:highlight w:val="yellow"/>
        </w:rPr>
        <w:t>resilience of al-Shabab has highlighted the limits of the Obama</w:t>
      </w:r>
      <w:r w:rsidRPr="00D13A60">
        <w:rPr>
          <w:rStyle w:val="StyleUnderline"/>
        </w:rPr>
        <w:t xml:space="preserve"> administration’s </w:t>
      </w:r>
      <w:r w:rsidRPr="000D5D9B">
        <w:rPr>
          <w:rStyle w:val="StyleUnderline"/>
          <w:highlight w:val="yellow"/>
        </w:rPr>
        <w:t>approach to counterterrorism</w:t>
      </w:r>
      <w:r w:rsidRPr="00D13A60">
        <w:rPr>
          <w:rStyle w:val="StyleUnderline"/>
        </w:rPr>
        <w:t xml:space="preserve"> on the continent. A</w:t>
      </w:r>
      <w:r w:rsidRPr="00D033B6">
        <w:rPr>
          <w:sz w:val="14"/>
        </w:rPr>
        <w:t xml:space="preserve">merican drone strikes, coupled with financial and material assistance to a 22,000-strong African Union peace enforcement mission (AMISOM), have succeeded in driving al-Shabab from most urban areas. </w:t>
      </w:r>
      <w:r w:rsidRPr="00D13A60">
        <w:rPr>
          <w:rStyle w:val="StyleUnderline"/>
        </w:rPr>
        <w:t xml:space="preserve">But </w:t>
      </w:r>
      <w:r w:rsidRPr="00D033B6">
        <w:rPr>
          <w:rStyle w:val="StyleUnderline"/>
        </w:rPr>
        <w:t xml:space="preserve">those </w:t>
      </w:r>
      <w:r w:rsidRPr="000D5D9B">
        <w:rPr>
          <w:rStyle w:val="StyleUnderline"/>
          <w:highlight w:val="yellow"/>
        </w:rPr>
        <w:t>policies have not prevented the group from continuing to strike civilian, government, and AU targets</w:t>
      </w:r>
      <w:r w:rsidRPr="00D13A60">
        <w:rPr>
          <w:rStyle w:val="StyleUnderline"/>
        </w:rPr>
        <w:t xml:space="preserve"> as it seeks to expel AMISOM and establish an Islamic state in Somalia.</w:t>
      </w:r>
      <w:r w:rsidRPr="00D033B6">
        <w:rPr>
          <w:sz w:val="14"/>
        </w:rPr>
        <w:t xml:space="preserve"> A</w:t>
      </w:r>
      <w:r w:rsidRPr="00D13A60">
        <w:rPr>
          <w:rStyle w:val="StyleUnderline"/>
        </w:rPr>
        <w:t xml:space="preserve">l-Shabab’s resurgence has grown increasingly hard to ignore in the last 12 months. In that time, </w:t>
      </w:r>
      <w:r w:rsidRPr="000D5D9B">
        <w:rPr>
          <w:rStyle w:val="StyleUnderline"/>
          <w:highlight w:val="yellow"/>
        </w:rPr>
        <w:t>the</w:t>
      </w:r>
      <w:r w:rsidRPr="00D13A60">
        <w:rPr>
          <w:rStyle w:val="StyleUnderline"/>
        </w:rPr>
        <w:t xml:space="preserve"> </w:t>
      </w:r>
      <w:r w:rsidRPr="000D5D9B">
        <w:rPr>
          <w:rStyle w:val="StyleUnderline"/>
          <w:highlight w:val="yellow"/>
        </w:rPr>
        <w:t xml:space="preserve">group </w:t>
      </w:r>
      <w:r w:rsidRPr="00D033B6">
        <w:rPr>
          <w:rStyle w:val="StyleUnderline"/>
        </w:rPr>
        <w:t xml:space="preserve">has </w:t>
      </w:r>
      <w:r w:rsidRPr="000D5D9B">
        <w:rPr>
          <w:rStyle w:val="StyleUnderline"/>
          <w:highlight w:val="yellow"/>
        </w:rPr>
        <w:t>ramped up its terrorist operations</w:t>
      </w:r>
      <w:r w:rsidRPr="00D13A60">
        <w:rPr>
          <w:rStyle w:val="StyleUnderline"/>
        </w:rPr>
        <w:t xml:space="preserve"> </w:t>
      </w:r>
      <w:r w:rsidRPr="00D033B6">
        <w:rPr>
          <w:sz w:val="14"/>
        </w:rPr>
        <w:t xml:space="preserve">in neighboring Kenya, where it killed 148 people at Garissa University last April, </w:t>
      </w:r>
      <w:r w:rsidRPr="00D033B6">
        <w:rPr>
          <w:rStyle w:val="StyleUnderline"/>
        </w:rPr>
        <w:t xml:space="preserve">while at the same time it accelerated its attacks on AU forces in Somalia. </w:t>
      </w:r>
      <w:r w:rsidRPr="000D5D9B">
        <w:rPr>
          <w:rStyle w:val="StyleUnderline"/>
          <w:highlight w:val="yellow"/>
        </w:rPr>
        <w:t>In addition to</w:t>
      </w:r>
      <w:r w:rsidRPr="00D033B6">
        <w:rPr>
          <w:rStyle w:val="StyleUnderline"/>
        </w:rPr>
        <w:t xml:space="preserve"> ambushing and attacking AMISOM supply lines with improvised explosive devices </w:t>
      </w:r>
      <w:r w:rsidRPr="000D5D9B">
        <w:rPr>
          <w:rStyle w:val="StyleUnderline"/>
          <w:highlight w:val="yellow"/>
        </w:rPr>
        <w:t xml:space="preserve">(IEDs), the group has </w:t>
      </w:r>
      <w:r w:rsidRPr="00D033B6">
        <w:rPr>
          <w:rStyle w:val="StyleUnderline"/>
        </w:rPr>
        <w:t xml:space="preserve">begun </w:t>
      </w:r>
      <w:r w:rsidRPr="000D5D9B">
        <w:rPr>
          <w:rStyle w:val="StyleUnderline"/>
          <w:highlight w:val="yellow"/>
        </w:rPr>
        <w:t>direct strikes,</w:t>
      </w:r>
      <w:r w:rsidRPr="00D033B6">
        <w:rPr>
          <w:rStyle w:val="StyleUnderline"/>
        </w:rPr>
        <w:t xml:space="preserve"> with deadly effect, on the peacekeeping mission’s forward operating bases. Since June of last year, it has overrun three such bases — in Leego, Janaale, and El Adde — and killed more than 170 soldiers.</w:t>
      </w:r>
      <w:r>
        <w:rPr>
          <w:rStyle w:val="StyleUnderline"/>
        </w:rPr>
        <w:t xml:space="preserve"> </w:t>
      </w:r>
      <w:r w:rsidRPr="00D033B6">
        <w:rPr>
          <w:sz w:val="14"/>
        </w:rPr>
        <w:t>Even more worryingly</w:t>
      </w:r>
      <w:r w:rsidRPr="000D5D9B">
        <w:rPr>
          <w:sz w:val="14"/>
          <w:highlight w:val="yellow"/>
        </w:rPr>
        <w:t xml:space="preserve">, </w:t>
      </w:r>
      <w:r w:rsidRPr="000D5D9B">
        <w:rPr>
          <w:rStyle w:val="StyleUnderline"/>
          <w:highlight w:val="yellow"/>
        </w:rPr>
        <w:t>the group has exhibited a new level of technological sophistication</w:t>
      </w:r>
      <w:r w:rsidRPr="00D033B6">
        <w:rPr>
          <w:rStyle w:val="StyleUnderline"/>
        </w:rPr>
        <w:t>. In February, it nearly downed a commercial airliner with a bomb hidden in a laptop</w:t>
      </w:r>
      <w:r w:rsidRPr="00D033B6">
        <w:rPr>
          <w:sz w:val="14"/>
        </w:rPr>
        <w:t xml:space="preserve"> (the explosion punched a hole in the plane’s fuselage, but only killed the bomber). </w:t>
      </w:r>
      <w:r w:rsidRPr="00D033B6">
        <w:rPr>
          <w:rStyle w:val="StyleUnderline"/>
        </w:rPr>
        <w:t xml:space="preserve">And on multiple recent occasions, it has targeted restaurants and hotels with massive car bombs that suggest increased </w:t>
      </w:r>
      <w:r w:rsidRPr="000D5D9B">
        <w:rPr>
          <w:rStyle w:val="StyleUnderline"/>
          <w:highlight w:val="yellow"/>
        </w:rPr>
        <w:t>know-how and ready access to explosives</w:t>
      </w:r>
      <w:r w:rsidRPr="00D033B6">
        <w:rPr>
          <w:rStyle w:val="StyleUnderline"/>
        </w:rPr>
        <w:t>.</w:t>
      </w:r>
      <w:r>
        <w:rPr>
          <w:rStyle w:val="StyleUnderline"/>
        </w:rPr>
        <w:t xml:space="preserve"> </w:t>
      </w:r>
      <w:r w:rsidRPr="00D033B6">
        <w:rPr>
          <w:sz w:val="14"/>
        </w:rPr>
        <w:t xml:space="preserve">“This is a new face of al-Shabab that has many things to do with the international jihadists that are springing up everywhere in Libya, Tunisia, Yemen,” Somali Foreign Minister Abdisalam Omer told Foreign Policy in an interview at the Somali Embassy in Nairobi on Tuesday. The group’s resurgence has been fueled, in part, by the tactical shifts it has made since being routed from its urban strongholds in Mogadishu, Kismayo, and elsewhere in Somalia between 2011 and 2012. At that time, the group stopped facing off conventionally against militarily superior AMISOM troops and began launching attacks against civilians in the urban areas they had been forced to leave, in order to erode support for the Somali federal government, which had assumed control of them. The group also began what Somalia expert Bronwyn Bruton has termed a “mosquito bite” strategy of ambushes, assassinations, and IED attacks against AMISOM. Whenever the peacekeepers launched an offensive, al-Shabab simply retreated. Then it pummeled the mission’s exposed supply lines. This not only enabled </w:t>
      </w:r>
      <w:r w:rsidRPr="000D5D9B">
        <w:rPr>
          <w:rStyle w:val="StyleUnderline"/>
          <w:highlight w:val="yellow"/>
        </w:rPr>
        <w:t>al-Shabab</w:t>
      </w:r>
      <w:r w:rsidRPr="00D033B6">
        <w:rPr>
          <w:rStyle w:val="StyleUnderline"/>
        </w:rPr>
        <w:t xml:space="preserve"> to regroup in between offensives, it also </w:t>
      </w:r>
      <w:r w:rsidRPr="000D5D9B">
        <w:rPr>
          <w:rStyle w:val="StyleUnderline"/>
          <w:highlight w:val="yellow"/>
        </w:rPr>
        <w:t>yielded a terrifying arsenal of captured weapons</w:t>
      </w:r>
      <w:r w:rsidRPr="00D033B6">
        <w:rPr>
          <w:rStyle w:val="StyleUnderline"/>
        </w:rPr>
        <w:t xml:space="preserve">, </w:t>
      </w:r>
      <w:r w:rsidRPr="000D5D9B">
        <w:rPr>
          <w:rStyle w:val="StyleUnderline"/>
          <w:highlight w:val="yellow"/>
        </w:rPr>
        <w:t>ammunition, and vehicles</w:t>
      </w:r>
      <w:r w:rsidRPr="00D033B6">
        <w:rPr>
          <w:rStyle w:val="StyleUnderline"/>
        </w:rPr>
        <w:t xml:space="preserve"> that the insurgents now appear to be turning against AMISOM.</w:t>
      </w:r>
      <w:r>
        <w:rPr>
          <w:rStyle w:val="StyleUnderline"/>
        </w:rPr>
        <w:t xml:space="preserve"> </w:t>
      </w:r>
      <w:r w:rsidRPr="00D033B6">
        <w:rPr>
          <w:sz w:val="14"/>
        </w:rPr>
        <w:t xml:space="preserve">There is also an international dimension to the story of the Somali militant group’s revival. The collapse of neighboring Yemen following the Saudi-led intervention last year has reinvigorated al-Shabab’s longtime ally, al Qaeda in the Arabian Peninsula (AQAP), and deepened their ties. </w:t>
      </w:r>
      <w:r w:rsidRPr="00D033B6">
        <w:rPr>
          <w:rStyle w:val="StyleUnderline"/>
        </w:rPr>
        <w:t>Some argue that the transfer of weapons and training between the two groups has accelerated.</w:t>
      </w:r>
      <w:r>
        <w:rPr>
          <w:rStyle w:val="StyleUnderline"/>
        </w:rPr>
        <w:t xml:space="preserve"> </w:t>
      </w:r>
      <w:r w:rsidRPr="00D033B6">
        <w:rPr>
          <w:sz w:val="14"/>
        </w:rPr>
        <w:t xml:space="preserve">“We have been flagging the danger that is coming from the collapse of Yemen for a long time and the possibility that [AQAP] and </w:t>
      </w:r>
      <w:r w:rsidRPr="000D5D9B">
        <w:rPr>
          <w:rStyle w:val="StyleUnderline"/>
          <w:highlight w:val="yellow"/>
        </w:rPr>
        <w:t>even ISIS might get involved</w:t>
      </w:r>
      <w:r w:rsidRPr="00D033B6">
        <w:rPr>
          <w:sz w:val="14"/>
        </w:rPr>
        <w:t xml:space="preserve">,” said Omer. “We honestly believe that there are new skilled people who come from outside Somalia. There are new weapons of destruction and new tactics and a new approach that al-Shabab is coming up with in the last six months. It is because of the collapse of Yemen.” Omer cited the use of laptop explosives as well as the “sophisticated engineering” of truck bombs that are now leveling buildings “four or five blocks” from the site of the blast as evidence of heightened collaboration between al-Shabab and AQAP. “This is not the usual al-Shabab. This is almost similar to what happened in Baghdad yesterday that has killed 60 people,” he said, referring to a March 6 attack in the Iraqi capital claimed by the Islamic State. “It created a crater.” Casual ties between al-Shabab and AQAP date back at least to 2008, when the American-born cleric Anwar al-Awlaki, who later became a leading figure in AQAP, penned a glowing encomium to al-Shabab on his blog. Then in 2010, AQAP deputy leader Said al-Shihri released an audio message urging the two groups to “work together, each in our own arena, in our future battle with America.” The full extent of the two groups’ cooperation is not known, but U.S. intelligence agents reportedly believed that AQAP was training al-Shabab fighters and sending them weapons and ammunition as early as 2011. </w:t>
      </w:r>
      <w:r w:rsidRPr="000D5D9B">
        <w:rPr>
          <w:rStyle w:val="StyleUnderline"/>
          <w:highlight w:val="yellow"/>
        </w:rPr>
        <w:t>Al-Shabab</w:t>
      </w:r>
      <w:r w:rsidRPr="00D033B6">
        <w:rPr>
          <w:sz w:val="14"/>
        </w:rPr>
        <w:t>, which emerged in 2006 as a nationalist force devoted to countering the U.S.-backed Ethiopian occupation of Somalia</w:t>
      </w:r>
      <w:r w:rsidRPr="000D5D9B">
        <w:rPr>
          <w:rStyle w:val="StyleUnderline"/>
          <w:highlight w:val="yellow"/>
        </w:rPr>
        <w:t>, became a formal al Qaeda affiliate in 2012</w:t>
      </w:r>
      <w:r w:rsidRPr="00D033B6">
        <w:rPr>
          <w:rStyle w:val="StyleUnderline"/>
        </w:rPr>
        <w:t>.</w:t>
      </w:r>
      <w:r>
        <w:rPr>
          <w:rStyle w:val="StyleUnderline"/>
        </w:rPr>
        <w:t xml:space="preserve"> </w:t>
      </w:r>
      <w:r w:rsidRPr="00D033B6">
        <w:rPr>
          <w:sz w:val="14"/>
        </w:rPr>
        <w:t xml:space="preserve">“The collapse of Yemen certainly enabled the long-term ties between Shabab and AQAP to be strengthenedThe collapse of Yemen certainly enabled the long-term ties between Shabab and AQAP to be strengthened,” said Cedric Barnes, the Horn of Africa project director at the International Crisis Group. “One of the reasons we were so skeptical of the ISIS threat in Somalia is because AQAP is so strong in Yemen. Why would al-Shabab go and join the Islamic State when its affiliate [AQAP] is already doing so well?” </w:t>
      </w:r>
      <w:r w:rsidRPr="00D033B6">
        <w:rPr>
          <w:rStyle w:val="StyleUnderline"/>
        </w:rPr>
        <w:t>After Nigeria’s Boko Haram pledged loyalty to the Islamic State last March, some predicted that al-Shabab would ditch al Qaeda for the newly ascendant jihadi brand. But so far the existing alliance has stayed intact; only a small number of al-Shabab fighters have reportedly broken with the group’s leadership and pledged allegiance to the Islamic State.</w:t>
      </w:r>
      <w:r>
        <w:rPr>
          <w:rStyle w:val="StyleUnderline"/>
        </w:rPr>
        <w:t xml:space="preserve"> </w:t>
      </w:r>
      <w:r w:rsidRPr="00D033B6">
        <w:rPr>
          <w:sz w:val="14"/>
        </w:rPr>
        <w:t>The gradual escalation of al-Shabab attacks over the last year could partly reflect the ease of procuring weapons from its al Qaeda affiliate in war-torn Yemen or from smugglers operating there. Just this week, the Australian navy seized a huge shipment of arms off the coast of Oman that was apparently headed to Somalia. It included $2 million worth of rocket-propelled grenades and nearly 2,000 assault rifles. (It is not yet clear if the weapons were ultimately intended for al-Shabab or for Houthi rebels in Yemen.) “That’s like a shipment going to the Somali national army,” said Omer, the Somali foreign minister, marveling at the quantity of weapons being smuggled. The U.S. assault on the al-Shabab training camp on March 5 seemed to reinforce an important shift in U.S. strategy that has taken place over the last six months. Whereas from 2007 until the middle of 2015, when the Pentagon used drone and airstrikes only to take out individual al-Shabab leaders, it has been using them in support of African Union operations on the ground since at least last July. But Saturday’s assault was the first time the United States has directed its firepower at rank-and-file insurgents on such a massive scale. According to data collected by the Bureau of Investigative Journalism, before the March 5 attack, between 78 and 267 people had been killed in U.S. drone and airstrikes in Somalia since 2007 — fewer or only slightly more than the number of militants the Pentagon claimed to have killed on Saturday. Al-Shabab spokesman Sheikh Abdiasis Abu Musab acknowledged that the “U.S. bombed an area controlled by al-Shabab” but denied that so many of the group’s fighters had been killed. “We never gather 100 fighters in one spot for security reasons,” he told the news agency Reuters on Tuesday. “We know the sky is full of planes.”</w:t>
      </w:r>
    </w:p>
    <w:p w:rsidR="00975D1E" w:rsidRPr="00D440A8" w:rsidRDefault="00975D1E" w:rsidP="00975D1E">
      <w:pPr>
        <w:pStyle w:val="Heading4"/>
      </w:pPr>
      <w:r>
        <w:t xml:space="preserve">Boko Haram is both independently threatening and </w:t>
      </w:r>
      <w:r w:rsidR="00FB0741">
        <w:t xml:space="preserve">has </w:t>
      </w:r>
      <w:r>
        <w:t xml:space="preserve">close administrative ties with ISIS </w:t>
      </w:r>
    </w:p>
    <w:p w:rsidR="00975D1E" w:rsidRPr="00D033B6" w:rsidRDefault="00975D1E" w:rsidP="00975D1E">
      <w:r w:rsidRPr="00D033B6">
        <w:rPr>
          <w:rStyle w:val="Style13ptBold"/>
        </w:rPr>
        <w:t>BBC</w:t>
      </w:r>
      <w:r>
        <w:t xml:space="preserve"> </w:t>
      </w:r>
      <w:r w:rsidRPr="00D033B6">
        <w:rPr>
          <w:rStyle w:val="Style13ptBold"/>
        </w:rPr>
        <w:t>2015</w:t>
      </w:r>
      <w:r>
        <w:t xml:space="preserve"> (BBC News, 10-2-2015, "Islamic State ties broaden Boko Haram threat," </w:t>
      </w:r>
      <w:hyperlink r:id="rId18" w:history="1">
        <w:r w:rsidRPr="00284643">
          <w:rPr>
            <w:rStyle w:val="Hyperlink"/>
          </w:rPr>
          <w:t>http://www.bbc.com/news/world-africa-34412956</w:t>
        </w:r>
      </w:hyperlink>
      <w:r>
        <w:t>) – Coronado LS</w:t>
      </w:r>
    </w:p>
    <w:p w:rsidR="00975D1E" w:rsidRPr="00F60435" w:rsidRDefault="00975D1E" w:rsidP="00975D1E">
      <w:pPr>
        <w:rPr>
          <w:sz w:val="14"/>
        </w:rPr>
      </w:pPr>
      <w:r w:rsidRPr="00F60435">
        <w:rPr>
          <w:sz w:val="14"/>
        </w:rPr>
        <w:t xml:space="preserve">Nigeria predicts that Boko Haram will soon be defeated, </w:t>
      </w:r>
      <w:r w:rsidRPr="00F60435">
        <w:rPr>
          <w:rStyle w:val="StyleUnderline"/>
        </w:rPr>
        <w:t xml:space="preserve">but </w:t>
      </w:r>
      <w:r w:rsidRPr="000D5D9B">
        <w:rPr>
          <w:rStyle w:val="StyleUnderline"/>
          <w:highlight w:val="yellow"/>
        </w:rPr>
        <w:t>the militant group's ties with Islamic State mean that would probably push the fighters further</w:t>
      </w:r>
      <w:r w:rsidRPr="00F60435">
        <w:rPr>
          <w:rStyle w:val="StyleUnderline"/>
        </w:rPr>
        <w:t xml:space="preserve"> into neighbouring countrie</w:t>
      </w:r>
      <w:r w:rsidRPr="00F60435">
        <w:rPr>
          <w:sz w:val="14"/>
        </w:rPr>
        <w:t xml:space="preserve">s, writes BBC Monitoring Africa security correspondent Tomi Oladipo. The Nigerian military has been in overdrive in trying to control the narrative of its war against Boko Haram in recent weeks. It says it has cornered the jihadists and the conflict will soon be over - in line with its mandate from President Muhammadu Buhari to end the crisis by mid-November. Boko Haram's eccentric frontman Abubakar Shekau has not appeared in a video since February, when he threatened to disrupt the elections. The following month he pledged allegiance to the Islamic State group (IS) in an audio message and since IS also reached out to their Nigerian counterpart, Shekau has taken a back seat. Shekau has released similar audio clips to disprove reports about his death, although the fact that he is not visible leaves room for speculation among the army that they have killed him, as they have claimed on several occasions. </w:t>
      </w:r>
      <w:r w:rsidRPr="00F60435">
        <w:rPr>
          <w:rStyle w:val="StyleUnderline"/>
        </w:rPr>
        <w:t>His retreat from the forefront signifies that Boko Haram, also known as IS West Africa Province, now takes orders from the further up the IS hierarchy.</w:t>
      </w:r>
      <w:r>
        <w:rPr>
          <w:rStyle w:val="StyleUnderline"/>
        </w:rPr>
        <w:t xml:space="preserve"> </w:t>
      </w:r>
      <w:r w:rsidRPr="00F60435">
        <w:rPr>
          <w:sz w:val="14"/>
        </w:rPr>
        <w:t xml:space="preserve">Abubakar Shekau (24 March 2014)Image copyrightAFP Image caption The army has claimed to have killed Boko Haram leader Abubakar Shekau on several occasions Nonetheless, there was recently room for another message to once again defy the Nigerian government, which sparked the realisation in the military that this game of cat-and-mouse was going nowhere. Defence spokesman Colonel Rabe Abubakar described Shekau as "irrelevant" and urged Nigerians "not to lose sleep over the concocted audio rhetoric of the waning terrorist sect which is a usual antic of a drowning person struggling to hold on to anything to remain afloat". Overall, Boko Haram's propaganda campaign has waned since the beginning of the year, when it used social media to promote sleek videos showing speeches and attacks. The latest video, released to coincide with the Eid al-Adha festival in late September, is poorly produced and appears to show fighters praying but there is no indication of how recent all the footage is. It has been two years since the US placed a $7m (£4.5m) bounty on Shekau's head but neither he nor his top commanders have been found. </w:t>
      </w:r>
      <w:r w:rsidRPr="00F60435">
        <w:rPr>
          <w:rStyle w:val="StyleUnderline"/>
        </w:rPr>
        <w:t xml:space="preserve">As long as that is not achieved, the </w:t>
      </w:r>
      <w:r w:rsidRPr="000D5D9B">
        <w:rPr>
          <w:rStyle w:val="StyleUnderline"/>
          <w:highlight w:val="yellow"/>
        </w:rPr>
        <w:t>group will be able to rethink its strategy, recruit, rearm and develop new methods of operating.</w:t>
      </w:r>
      <w:r>
        <w:rPr>
          <w:rStyle w:val="StyleUnderline"/>
        </w:rPr>
        <w:t xml:space="preserve"> </w:t>
      </w:r>
      <w:r w:rsidRPr="00F60435">
        <w:rPr>
          <w:rStyle w:val="StyleUnderline"/>
        </w:rPr>
        <w:t xml:space="preserve">The jihadists have shown that </w:t>
      </w:r>
      <w:r w:rsidRPr="000D5D9B">
        <w:rPr>
          <w:rStyle w:val="StyleUnderline"/>
          <w:highlight w:val="yellow"/>
        </w:rPr>
        <w:t>they can continue to inflict significant damage</w:t>
      </w:r>
      <w:r w:rsidRPr="00F60435">
        <w:rPr>
          <w:rStyle w:val="StyleUnderline"/>
        </w:rPr>
        <w:t xml:space="preserve"> even with few but deadly explosions.</w:t>
      </w:r>
      <w:r>
        <w:rPr>
          <w:rStyle w:val="StyleUnderline"/>
        </w:rPr>
        <w:t xml:space="preserve"> </w:t>
      </w:r>
      <w:r w:rsidRPr="00F60435">
        <w:rPr>
          <w:rStyle w:val="StyleUnderline"/>
        </w:rPr>
        <w:t>In one recent triple attack, they killed more than 100 people in Maiduguri, the capital of Borno state, where they were formed in 2002.</w:t>
      </w:r>
      <w:r w:rsidRPr="00F60435">
        <w:rPr>
          <w:sz w:val="14"/>
        </w:rPr>
        <w:t xml:space="preserve"> Boko Haram at a glance Boko Haram fightersImage copyrightAFP Founded in 2002, initially focused on opposing Western-style education - </w:t>
      </w:r>
      <w:r w:rsidRPr="00F60435">
        <w:rPr>
          <w:rStyle w:val="StyleUnderline"/>
        </w:rPr>
        <w:t>Boko Haram means "Western education is forbidden" in the Hausa language</w:t>
      </w:r>
      <w:r>
        <w:rPr>
          <w:rStyle w:val="StyleUnderline"/>
        </w:rPr>
        <w:t xml:space="preserve"> </w:t>
      </w:r>
      <w:r w:rsidRPr="00F60435">
        <w:rPr>
          <w:sz w:val="14"/>
        </w:rPr>
        <w:t xml:space="preserve">Launched military operations in 2009 Thousands killed, mostly in north-eastern Nigeria, hundreds abducted, including at least 200 schoolgirls </w:t>
      </w:r>
      <w:r w:rsidRPr="00F60435">
        <w:rPr>
          <w:rStyle w:val="StyleUnderline"/>
        </w:rPr>
        <w:t xml:space="preserve">Joined so-called </w:t>
      </w:r>
      <w:r w:rsidRPr="000D5D9B">
        <w:rPr>
          <w:rStyle w:val="StyleUnderline"/>
          <w:highlight w:val="yellow"/>
        </w:rPr>
        <w:t xml:space="preserve">Islamic State, now calls itself IS's "West African province" </w:t>
      </w:r>
      <w:r w:rsidRPr="000D5D9B">
        <w:rPr>
          <w:sz w:val="14"/>
          <w:highlight w:val="yellow"/>
        </w:rPr>
        <w:t>S</w:t>
      </w:r>
      <w:r w:rsidRPr="00F60435">
        <w:rPr>
          <w:sz w:val="14"/>
        </w:rPr>
        <w:t xml:space="preserve">eized large area in north-east, where it declared caliphate Regional force has retaken most territory this year Using football to tackle Boko Haram Who are Boko Haram? The global concern for the missing Chibok schoolgirls still gives Boko Haram a bargaining chip. The news of their abduction grabbed the world's attention in a way the deaths of thousands before were unable to. The resulting scrutiny, as well as criticism from human rights organisations, means that the Nigerian military has taken a more cautious approach to the conflict than it did in the early days, when there were frequent allegations that the military was involved in widespread human rights abuses. </w:t>
      </w:r>
      <w:r w:rsidRPr="000D5D9B">
        <w:rPr>
          <w:rStyle w:val="StyleUnderline"/>
          <w:highlight w:val="yellow"/>
        </w:rPr>
        <w:t>The new chain of command</w:t>
      </w:r>
      <w:r w:rsidRPr="00F60435">
        <w:rPr>
          <w:rStyle w:val="StyleUnderline"/>
        </w:rPr>
        <w:t xml:space="preserve"> </w:t>
      </w:r>
      <w:r w:rsidRPr="000D5D9B">
        <w:rPr>
          <w:rStyle w:val="StyleUnderline"/>
          <w:highlight w:val="yellow"/>
        </w:rPr>
        <w:t>means</w:t>
      </w:r>
      <w:r w:rsidRPr="00F60435">
        <w:rPr>
          <w:rStyle w:val="StyleUnderline"/>
        </w:rPr>
        <w:t xml:space="preserve"> that </w:t>
      </w:r>
      <w:r w:rsidRPr="000D5D9B">
        <w:rPr>
          <w:rStyle w:val="StyleUnderline"/>
          <w:highlight w:val="yellow"/>
        </w:rPr>
        <w:t>it is now more difficult than ever</w:t>
      </w:r>
      <w:r w:rsidRPr="00F60435">
        <w:rPr>
          <w:rStyle w:val="StyleUnderline"/>
        </w:rPr>
        <w:t xml:space="preserve"> before for the insurgent group to agree to dialogue with the government</w:t>
      </w:r>
      <w:r>
        <w:rPr>
          <w:rStyle w:val="StyleUnderline"/>
        </w:rPr>
        <w:t xml:space="preserve"> </w:t>
      </w:r>
      <w:r w:rsidRPr="00F60435">
        <w:rPr>
          <w:sz w:val="14"/>
        </w:rPr>
        <w:t xml:space="preserve">As the conflict escalated, Nigeria needed cooperation from its neighbours to secure the borders but this would inevitably come at a cost for Cameroon, Chad and Niger. map showing Nigeria and its neighbours Each of these allies has now been attacked, as the IS militants look to extend their reach in West Africa. Nigeria remains a priority for the Islamist fighters but what was initially a local conflict is changing. </w:t>
      </w:r>
      <w:r w:rsidRPr="00F60435">
        <w:rPr>
          <w:rStyle w:val="StyleUnderline"/>
        </w:rPr>
        <w:t xml:space="preserve">If indeed Boko Haram is defeated in Nigeria, the fact that the group is now part of a wider international network means </w:t>
      </w:r>
      <w:r w:rsidRPr="000D5D9B">
        <w:rPr>
          <w:rStyle w:val="StyleUnderline"/>
          <w:highlight w:val="yellow"/>
        </w:rPr>
        <w:t>the campaign of violence could escalate in the neighbouring countries</w:t>
      </w:r>
      <w:r w:rsidRPr="00F60435">
        <w:rPr>
          <w:rStyle w:val="StyleUnderline"/>
        </w:rPr>
        <w:t>, particularly Chad and Niger, which have broader expanses of land, far more porous borders and are closer to Libya, where IS began its expansion in Africa.</w:t>
      </w:r>
      <w:r>
        <w:rPr>
          <w:rStyle w:val="StyleUnderline"/>
        </w:rPr>
        <w:t xml:space="preserve"> </w:t>
      </w:r>
      <w:r w:rsidRPr="00F60435">
        <w:rPr>
          <w:sz w:val="14"/>
        </w:rPr>
        <w:t xml:space="preserve">A picture taken on February 17, 2015 shows a Cameroonian soldier carrying a rocket launcher as he stands post in the Cameroonian town of Fotokol, on the border with Nigeria, after clashes occurred on February 4 between Cameroonian troops and Nigeria-based Boko Haram insurgents.Image copyrightGETTY IMAGES Image caption Boko Haram has staged several attacks in Cameroon since it intervened in Nigeria </w:t>
      </w:r>
      <w:r w:rsidRPr="00F60435">
        <w:rPr>
          <w:rStyle w:val="StyleUnderline"/>
        </w:rPr>
        <w:t xml:space="preserve">For now, the coalition of the African Union-backed Multinational Joint Task Force should be reminded that </w:t>
      </w:r>
      <w:r w:rsidRPr="000D5D9B">
        <w:rPr>
          <w:rStyle w:val="StyleUnderline"/>
          <w:highlight w:val="yellow"/>
        </w:rPr>
        <w:t>a wane in the intensity of Boko Haram attacks says little about the strength of the group as a whole.</w:t>
      </w:r>
      <w:r>
        <w:rPr>
          <w:rStyle w:val="StyleUnderline"/>
        </w:rPr>
        <w:t xml:space="preserve"> </w:t>
      </w:r>
      <w:r w:rsidRPr="00F60435">
        <w:rPr>
          <w:sz w:val="14"/>
        </w:rPr>
        <w:t>While aiming to end the conflict, President Buhari should learn from the mistakes of his predecessor, Goodluck Jonathan, who gave a series of failed deadlines to defeat the militants. Mr Buhari's government, like many Nigerians, will be hoping for a speedy resolution but by now they know better than to be naïve.</w:t>
      </w:r>
    </w:p>
    <w:p w:rsidR="00975D1E" w:rsidRPr="006F7AE8" w:rsidRDefault="00975D1E" w:rsidP="00975D1E">
      <w:pPr>
        <w:pStyle w:val="Heading4"/>
      </w:pPr>
      <w:r>
        <w:t xml:space="preserve">The risk of </w:t>
      </w:r>
      <w:r w:rsidR="00FB0741">
        <w:t xml:space="preserve">nuclear </w:t>
      </w:r>
      <w:r>
        <w:t>terrorism is unprecedentedly high and escalates</w:t>
      </w:r>
      <w:r w:rsidR="00665D1A">
        <w:t xml:space="preserve"> to an all-out nuclear war</w:t>
      </w:r>
      <w:r>
        <w:t xml:space="preserve">. </w:t>
      </w:r>
    </w:p>
    <w:p w:rsidR="00975D1E" w:rsidRPr="006F7AE8" w:rsidRDefault="00975D1E" w:rsidP="00975D1E">
      <w:r w:rsidRPr="006F7AE8">
        <w:rPr>
          <w:rStyle w:val="Style13ptBold"/>
        </w:rPr>
        <w:t>Patterson</w:t>
      </w:r>
      <w:r>
        <w:t xml:space="preserve"> </w:t>
      </w:r>
      <w:r w:rsidRPr="006F7AE8">
        <w:rPr>
          <w:rStyle w:val="Style13ptBold"/>
        </w:rPr>
        <w:t>6-21-2016</w:t>
      </w:r>
      <w:r>
        <w:t xml:space="preserve"> (Richard North Patterson (M</w:t>
      </w:r>
      <w:r w:rsidRPr="006F7AE8">
        <w:t>ember of t</w:t>
      </w:r>
      <w:r>
        <w:t xml:space="preserve">he Council On Foreign Relations), 6-21-2016, "," Huffington Post, </w:t>
      </w:r>
      <w:hyperlink r:id="rId19" w:history="1">
        <w:r w:rsidRPr="00F54858">
          <w:rPr>
            <w:rStyle w:val="Hyperlink"/>
          </w:rPr>
          <w:t>http://www.huffingtonpost.com/richard-north-patterson/no-time-for-trump-part-tw_b_9625282.html</w:t>
        </w:r>
      </w:hyperlink>
      <w:r>
        <w:t>) – Coronado LS</w:t>
      </w:r>
    </w:p>
    <w:p w:rsidR="00975D1E" w:rsidRPr="00D1527D" w:rsidRDefault="00975D1E" w:rsidP="00975D1E">
      <w:pPr>
        <w:rPr>
          <w:sz w:val="10"/>
        </w:rPr>
      </w:pPr>
      <w:r w:rsidRPr="002B0B1B">
        <w:rPr>
          <w:sz w:val="10"/>
        </w:rPr>
        <w:t>Twelve days ago, Paul Ryan and the House Republicans introduced a report on national security harshly critical of President Obama. “</w:t>
      </w:r>
      <w:r w:rsidRPr="000D5D9B">
        <w:rPr>
          <w:rStyle w:val="StyleUnderline"/>
          <w:highlight w:val="yellow"/>
        </w:rPr>
        <w:t>America</w:t>
      </w:r>
      <w:r w:rsidRPr="00EF3499">
        <w:rPr>
          <w:rStyle w:val="StyleUnderline"/>
        </w:rPr>
        <w:t>,” they warned, “</w:t>
      </w:r>
      <w:r w:rsidRPr="000D5D9B">
        <w:rPr>
          <w:rStyle w:val="StyleUnderline"/>
          <w:highlight w:val="yellow"/>
        </w:rPr>
        <w:t>faces the highest terror threat</w:t>
      </w:r>
      <w:r w:rsidRPr="00EF3499">
        <w:rPr>
          <w:rStyle w:val="StyleUnderline"/>
        </w:rPr>
        <w:t xml:space="preserve"> level since 9/11.”</w:t>
      </w:r>
      <w:r>
        <w:rPr>
          <w:rStyle w:val="StyleUnderline"/>
        </w:rPr>
        <w:t xml:space="preserve"> </w:t>
      </w:r>
      <w:r w:rsidRPr="00EF3499">
        <w:rPr>
          <w:rStyle w:val="StyleUnderline"/>
        </w:rPr>
        <w:t>Let’s take them at their word. And so, a question. Of all the threats we face, what fear most haunts our national security community?</w:t>
      </w:r>
      <w:r>
        <w:rPr>
          <w:rStyle w:val="StyleUnderline"/>
        </w:rPr>
        <w:t xml:space="preserve"> </w:t>
      </w:r>
      <w:r w:rsidRPr="002B0B1B">
        <w:rPr>
          <w:sz w:val="10"/>
        </w:rPr>
        <w:t xml:space="preserve">It is not massacres like those in Orlando or San Bernardino, as monstrous as they are. </w:t>
      </w:r>
      <w:r w:rsidRPr="00EF3499">
        <w:rPr>
          <w:rStyle w:val="StyleUnderline"/>
        </w:rPr>
        <w:t>It is a threat which, while more remote, would be infinitely more devastating</w:t>
      </w:r>
      <w:r w:rsidRPr="000D5D9B">
        <w:rPr>
          <w:rStyle w:val="StyleUnderline"/>
          <w:highlight w:val="yellow"/>
        </w:rPr>
        <w:t>: a nuclear attack</w:t>
      </w:r>
      <w:r w:rsidRPr="00EF3499">
        <w:rPr>
          <w:rStyle w:val="StyleUnderline"/>
        </w:rPr>
        <w:t xml:space="preserve"> — including </w:t>
      </w:r>
      <w:r w:rsidRPr="000D5D9B">
        <w:rPr>
          <w:rStyle w:val="StyleUnderline"/>
          <w:highlight w:val="yellow"/>
        </w:rPr>
        <w:t>by</w:t>
      </w:r>
      <w:r w:rsidRPr="00EF3499">
        <w:rPr>
          <w:rStyle w:val="StyleUnderline"/>
        </w:rPr>
        <w:t xml:space="preserve"> terrorists like </w:t>
      </w:r>
      <w:r w:rsidRPr="000D5D9B">
        <w:rPr>
          <w:rStyle w:val="StyleUnderline"/>
          <w:highlight w:val="yellow"/>
        </w:rPr>
        <w:t>ISIS</w:t>
      </w:r>
      <w:r w:rsidRPr="00EF3499">
        <w:rPr>
          <w:rStyle w:val="StyleUnderline"/>
        </w:rPr>
        <w:t xml:space="preserve"> </w:t>
      </w:r>
      <w:r w:rsidRPr="000D5D9B">
        <w:rPr>
          <w:rStyle w:val="StyleUnderline"/>
          <w:highlight w:val="yellow"/>
        </w:rPr>
        <w:t>and Al Qaeda</w:t>
      </w:r>
      <w:r w:rsidRPr="00EF3499">
        <w:rPr>
          <w:rStyle w:val="StyleUnderline"/>
        </w:rPr>
        <w:t>.</w:t>
      </w:r>
      <w:r>
        <w:rPr>
          <w:rStyle w:val="StyleUnderline"/>
        </w:rPr>
        <w:t xml:space="preserve"> </w:t>
      </w:r>
      <w:r w:rsidRPr="00EF3499">
        <w:rPr>
          <w:rStyle w:val="StyleUnderline"/>
        </w:rPr>
        <w:t>This existential danger drives America’s efforts to curb the spread of nuclear weapons, and to keep our country safe from a nuclear holocaust</w:t>
      </w:r>
      <w:r w:rsidRPr="002B0B1B">
        <w:rPr>
          <w:sz w:val="10"/>
        </w:rPr>
        <w:t xml:space="preserve">. And here lies the irony in the Republicans’ warning. For it is yet another compelling reason that a man as ignorant, irresponsible, unstable and unprepared as Donald Trump should never become president. True, Trump’s </w:t>
      </w:r>
      <w:r w:rsidRPr="00CC0EFA">
        <w:rPr>
          <w:rStyle w:val="StyleUnderline"/>
        </w:rPr>
        <w:t>nativist scapegoating of all Muslims</w:t>
      </w:r>
      <w:r w:rsidRPr="002B0B1B">
        <w:rPr>
          <w:sz w:val="10"/>
        </w:rPr>
        <w:t xml:space="preserve"> — including millions of loyal Americans, many of whom have served our military — </w:t>
      </w:r>
      <w:r w:rsidRPr="00CC0EFA">
        <w:rPr>
          <w:rStyle w:val="StyleUnderline"/>
        </w:rPr>
        <w:t>increases the danger of more mass slaughters like Orlando, breeding alienation while attacking those whose vigilance could help prevent such horrors</w:t>
      </w:r>
      <w:r w:rsidRPr="002B0B1B">
        <w:rPr>
          <w:sz w:val="10"/>
        </w:rPr>
        <w:t xml:space="preserve">. But his </w:t>
      </w:r>
      <w:r w:rsidRPr="00CC0EFA">
        <w:rPr>
          <w:rStyle w:val="StyleUnderline"/>
        </w:rPr>
        <w:t>xenophobia and lack of basic knowledge also enhances the most terrible prospect of all — nuclear terrorism.</w:t>
      </w:r>
      <w:r>
        <w:rPr>
          <w:rStyle w:val="StyleUnderline"/>
        </w:rPr>
        <w:t xml:space="preserve"> </w:t>
      </w:r>
      <w:r w:rsidRPr="00CC0EFA">
        <w:rPr>
          <w:rStyle w:val="StyleUnderline"/>
        </w:rPr>
        <w:t xml:space="preserve">While </w:t>
      </w:r>
      <w:r w:rsidRPr="000D5D9B">
        <w:rPr>
          <w:rStyle w:val="StyleUnderline"/>
          <w:highlight w:val="yellow"/>
        </w:rPr>
        <w:t>the nuclear threat is horrifying to contemplate</w:t>
      </w:r>
      <w:r w:rsidRPr="00CC0EFA">
        <w:rPr>
          <w:rStyle w:val="StyleUnderline"/>
        </w:rPr>
        <w:t>, its greatest dangers are little understood, or even discussed in public. In recent years, the public’s worry about nuclear proliferation has focused most particularly on Iran — a frequent</w:t>
      </w:r>
      <w:r w:rsidRPr="002B0B1B">
        <w:rPr>
          <w:sz w:val="10"/>
        </w:rPr>
        <w:t xml:space="preserve"> subject of Trump’s crude and self-preening attacks on Obama’s supposed “weakness” in confronting threats to America. </w:t>
      </w:r>
      <w:r w:rsidRPr="00CC0EFA">
        <w:rPr>
          <w:rStyle w:val="StyleUnderline"/>
        </w:rPr>
        <w:t>But it is unlikely that Iran would start a nuclear war: however aggressive, its regime has a return address, and a reprisal could annihilate Tehran.</w:t>
      </w:r>
      <w:r w:rsidRPr="002B0B1B">
        <w:rPr>
          <w:sz w:val="10"/>
        </w:rPr>
        <w:t xml:space="preserve"> </w:t>
      </w:r>
      <w:r w:rsidRPr="00CC0EFA">
        <w:rPr>
          <w:rStyle w:val="StyleUnderline"/>
        </w:rPr>
        <w:t xml:space="preserve">That is why </w:t>
      </w:r>
      <w:r w:rsidRPr="000D5D9B">
        <w:rPr>
          <w:rStyle w:val="StyleUnderline"/>
          <w:highlight w:val="yellow"/>
        </w:rPr>
        <w:t>nuclear terrorism by non-state actors is America’s ultimate nuclear nightmare</w:t>
      </w:r>
      <w:r w:rsidRPr="00CC0EFA">
        <w:rPr>
          <w:rStyle w:val="StyleUnderline"/>
        </w:rPr>
        <w:t>.</w:t>
      </w:r>
      <w:r>
        <w:rPr>
          <w:rStyle w:val="StyleUnderline"/>
        </w:rPr>
        <w:t xml:space="preserve"> </w:t>
      </w:r>
      <w:r w:rsidRPr="002B0B1B">
        <w:rPr>
          <w:sz w:val="10"/>
        </w:rPr>
        <w:t xml:space="preserve">As debilitating as the mass slaughters we have suffered can be, </w:t>
      </w:r>
      <w:r w:rsidRPr="00CC0EFA">
        <w:rPr>
          <w:rStyle w:val="StyleUnderline"/>
        </w:rPr>
        <w:t xml:space="preserve">only </w:t>
      </w:r>
      <w:r w:rsidRPr="000D5D9B">
        <w:rPr>
          <w:rStyle w:val="StyleUnderline"/>
          <w:highlight w:val="yellow"/>
        </w:rPr>
        <w:t>terrorism by nuclear means</w:t>
      </w:r>
      <w:r w:rsidRPr="00CC0EFA">
        <w:rPr>
          <w:rStyle w:val="StyleUnderline"/>
        </w:rPr>
        <w:t xml:space="preserve"> has the potential to </w:t>
      </w:r>
      <w:r w:rsidRPr="000D5D9B">
        <w:rPr>
          <w:rStyle w:val="StyleUnderline"/>
          <w:highlight w:val="yellow"/>
        </w:rPr>
        <w:t>destroy</w:t>
      </w:r>
      <w:r w:rsidRPr="00CC0EFA">
        <w:rPr>
          <w:rStyle w:val="StyleUnderline"/>
        </w:rPr>
        <w:t xml:space="preserve"> our </w:t>
      </w:r>
      <w:r w:rsidRPr="000D5D9B">
        <w:rPr>
          <w:rStyle w:val="StyleUnderline"/>
          <w:highlight w:val="yellow"/>
        </w:rPr>
        <w:t>economy</w:t>
      </w:r>
      <w:r w:rsidRPr="00CC0EFA">
        <w:rPr>
          <w:rStyle w:val="StyleUnderline"/>
        </w:rPr>
        <w:t xml:space="preserve">, our </w:t>
      </w:r>
      <w:r w:rsidRPr="000D5D9B">
        <w:rPr>
          <w:rStyle w:val="StyleUnderline"/>
          <w:highlight w:val="yellow"/>
        </w:rPr>
        <w:t>security</w:t>
      </w:r>
      <w:r w:rsidRPr="00CC0EFA">
        <w:rPr>
          <w:rStyle w:val="StyleUnderline"/>
        </w:rPr>
        <w:t xml:space="preserve">, our system of </w:t>
      </w:r>
      <w:r w:rsidRPr="000D5D9B">
        <w:rPr>
          <w:rStyle w:val="StyleUnderline"/>
          <w:highlight w:val="yellow"/>
        </w:rPr>
        <w:t>civil liberties</w:t>
      </w:r>
      <w:r w:rsidRPr="00CC0EFA">
        <w:rPr>
          <w:rStyle w:val="StyleUnderline"/>
        </w:rPr>
        <w:t xml:space="preserve">, our commitment to </w:t>
      </w:r>
      <w:r w:rsidRPr="000D5D9B">
        <w:rPr>
          <w:rStyle w:val="StyleUnderline"/>
          <w:highlight w:val="yellow"/>
        </w:rPr>
        <w:t>democratic</w:t>
      </w:r>
      <w:r w:rsidRPr="00CC0EFA">
        <w:rPr>
          <w:rStyle w:val="StyleUnderline"/>
        </w:rPr>
        <w:t xml:space="preserve"> </w:t>
      </w:r>
      <w:r w:rsidRPr="000D5D9B">
        <w:rPr>
          <w:rStyle w:val="StyleUnderline"/>
          <w:highlight w:val="yellow"/>
        </w:rPr>
        <w:t>ideals</w:t>
      </w:r>
      <w:r w:rsidRPr="00CC0EFA">
        <w:rPr>
          <w:rStyle w:val="StyleUnderline"/>
        </w:rPr>
        <w:t>, and our very trust in each other. In short those things which, at our best, make us who we are.</w:t>
      </w:r>
      <w:r w:rsidRPr="002B0B1B">
        <w:rPr>
          <w:sz w:val="10"/>
        </w:rPr>
        <w:t xml:space="preserve"> This is why </w:t>
      </w:r>
      <w:r w:rsidRPr="00CC0EFA">
        <w:rPr>
          <w:rStyle w:val="StyleUnderline"/>
        </w:rPr>
        <w:t>countries which could spawn nuclear terrorism are the greatest threats to our way of lif</w:t>
      </w:r>
      <w:r w:rsidRPr="002B0B1B">
        <w:rPr>
          <w:sz w:val="10"/>
        </w:rPr>
        <w:t xml:space="preserve">e. It is why Pakistan — not Iran — is the most dangerous place on earth. It is why our next president must have sound judgment, a stable temperament, </w:t>
      </w:r>
      <w:r w:rsidRPr="00CC0EFA">
        <w:rPr>
          <w:rStyle w:val="StyleUnderline"/>
        </w:rPr>
        <w:t>and a sophisticated understanding of the of nuclear threat posed by Al Qaeda and, more recently, ISIS</w:t>
      </w:r>
      <w:r w:rsidRPr="002B0B1B">
        <w:rPr>
          <w:sz w:val="10"/>
        </w:rPr>
        <w:t xml:space="preserve">. It is why that president cannot — must not — be Donald Trump. The facts which make this so are as little-known as they are sobering. To start, </w:t>
      </w:r>
      <w:r w:rsidRPr="000D5D9B">
        <w:rPr>
          <w:rStyle w:val="StyleUnderline"/>
          <w:highlight w:val="yellow"/>
        </w:rPr>
        <w:t>Al Qaeda</w:t>
      </w:r>
      <w:r w:rsidRPr="00CC0EFA">
        <w:rPr>
          <w:rStyle w:val="StyleUnderline"/>
        </w:rPr>
        <w:t xml:space="preserve"> </w:t>
      </w:r>
      <w:r w:rsidRPr="000D5D9B">
        <w:rPr>
          <w:rStyle w:val="StyleUnderline"/>
          <w:highlight w:val="yellow"/>
        </w:rPr>
        <w:t>has</w:t>
      </w:r>
      <w:r w:rsidRPr="00CC0EFA">
        <w:rPr>
          <w:rStyle w:val="StyleUnderline"/>
        </w:rPr>
        <w:t xml:space="preserve"> long </w:t>
      </w:r>
      <w:r w:rsidRPr="000D5D9B">
        <w:rPr>
          <w:rStyle w:val="StyleUnderline"/>
          <w:highlight w:val="yellow"/>
        </w:rPr>
        <w:t>been</w:t>
      </w:r>
      <w:r w:rsidRPr="00CC0EFA">
        <w:rPr>
          <w:rStyle w:val="StyleUnderline"/>
        </w:rPr>
        <w:t xml:space="preserve"> </w:t>
      </w:r>
      <w:r w:rsidRPr="000D5D9B">
        <w:rPr>
          <w:rStyle w:val="StyleUnderline"/>
          <w:highlight w:val="yellow"/>
        </w:rPr>
        <w:t>obsessed with acquiring nuclear weapons</w:t>
      </w:r>
      <w:r w:rsidRPr="00CC0EFA">
        <w:rPr>
          <w:rStyle w:val="StyleUnderline"/>
        </w:rPr>
        <w:t>, and Pakistan has always been its focus. Just before 9/11, bin Laden met in Afghanistan with a Pakistani nuclear scientist and an engineer, drawing up specifications for an Al Qaeda bomb. And after 9/11, bin Laden announced Al Qaeda’s intention to kill 4 million Americans in reprisal for the Muslim deaths he attributed to the United States and Israel, and issued a fatwa calling for the use of nuclear arms against the West</w:t>
      </w:r>
      <w:r w:rsidRPr="000D5D9B">
        <w:rPr>
          <w:rStyle w:val="StyleUnderline"/>
          <w:highlight w:val="yellow"/>
        </w:rPr>
        <w:t>. Bin Laden is dead. Al Qaeda is not.</w:t>
      </w:r>
      <w:r w:rsidRPr="00CC0EFA">
        <w:rPr>
          <w:rStyle w:val="StyleUnderline"/>
        </w:rPr>
        <w:t xml:space="preserve"> And a new force has emerged with the same apocalyptic desires — </w:t>
      </w:r>
      <w:r w:rsidRPr="000D5D9B">
        <w:rPr>
          <w:rStyle w:val="StyleUnderline"/>
          <w:highlight w:val="yellow"/>
        </w:rPr>
        <w:t>ISIS</w:t>
      </w:r>
      <w:r w:rsidRPr="00CC0EFA">
        <w:rPr>
          <w:rStyle w:val="StyleUnderline"/>
        </w:rPr>
        <w:t>.</w:t>
      </w:r>
      <w:r>
        <w:rPr>
          <w:rStyle w:val="StyleUnderline"/>
        </w:rPr>
        <w:t xml:space="preserve"> </w:t>
      </w:r>
      <w:r w:rsidRPr="002B0B1B">
        <w:rPr>
          <w:sz w:val="10"/>
        </w:rPr>
        <w:t xml:space="preserve">Granted, perpetuating </w:t>
      </w:r>
      <w:r w:rsidRPr="00CC0EFA">
        <w:rPr>
          <w:rStyle w:val="StyleUnderline"/>
        </w:rPr>
        <w:t>nuclear terrorism would require a high degree of organizational and logistical sophistication</w:t>
      </w:r>
      <w:r w:rsidRPr="002B0B1B">
        <w:rPr>
          <w:sz w:val="10"/>
        </w:rPr>
        <w:t xml:space="preserve">. But intelligence officials believe that ISIS is scouring Iraq for nuclear and radioactive materials for use outside the country. Indeed, it is known </w:t>
      </w:r>
      <w:r w:rsidRPr="00CC0EFA">
        <w:rPr>
          <w:rStyle w:val="StyleUnderline"/>
        </w:rPr>
        <w:t xml:space="preserve">that they </w:t>
      </w:r>
      <w:r w:rsidRPr="000D5D9B">
        <w:rPr>
          <w:rStyle w:val="StyleUnderline"/>
          <w:highlight w:val="yellow"/>
        </w:rPr>
        <w:t>have already seized lower-grade nuclear materials</w:t>
      </w:r>
      <w:r w:rsidRPr="00CC0EFA">
        <w:rPr>
          <w:rStyle w:val="StyleUnderline"/>
        </w:rPr>
        <w:t xml:space="preserve"> from Mosul University. And the </w:t>
      </w:r>
      <w:r w:rsidRPr="0026136B">
        <w:rPr>
          <w:rStyle w:val="StyleUnderline"/>
        </w:rPr>
        <w:t>tragic attacks in France and Belgium</w:t>
      </w:r>
      <w:r w:rsidRPr="00CC0EFA">
        <w:rPr>
          <w:rStyle w:val="StyleUnderline"/>
        </w:rPr>
        <w:t xml:space="preserve"> have a disturbing nuclear coda.</w:t>
      </w:r>
      <w:r>
        <w:rPr>
          <w:rStyle w:val="StyleUnderline"/>
        </w:rPr>
        <w:t xml:space="preserve"> </w:t>
      </w:r>
      <w:r w:rsidRPr="000D5D9B">
        <w:rPr>
          <w:rStyle w:val="StyleUnderline"/>
          <w:highlight w:val="yellow"/>
        </w:rPr>
        <w:t>The terrorist cell which executed these attacks</w:t>
      </w:r>
      <w:r w:rsidRPr="00CC0EFA">
        <w:rPr>
          <w:rStyle w:val="StyleUnderline"/>
        </w:rPr>
        <w:t xml:space="preserve"> previously </w:t>
      </w:r>
      <w:r w:rsidRPr="000D5D9B">
        <w:rPr>
          <w:rStyle w:val="StyleUnderline"/>
          <w:highlight w:val="yellow"/>
        </w:rPr>
        <w:t>monitored</w:t>
      </w:r>
      <w:r w:rsidRPr="00CC0EFA">
        <w:rPr>
          <w:rStyle w:val="StyleUnderline"/>
        </w:rPr>
        <w:t xml:space="preserve"> an official at Belgian </w:t>
      </w:r>
      <w:r w:rsidRPr="000D5D9B">
        <w:rPr>
          <w:rStyle w:val="StyleUnderline"/>
          <w:highlight w:val="yellow"/>
        </w:rPr>
        <w:t>nuclear research sites</w:t>
      </w:r>
      <w:r w:rsidRPr="00CC0EFA">
        <w:rPr>
          <w:rStyle w:val="StyleUnderline"/>
        </w:rPr>
        <w:t xml:space="preserve"> housing highly enriched uranium — HEU — </w:t>
      </w:r>
      <w:r w:rsidRPr="000D5D9B">
        <w:rPr>
          <w:rStyle w:val="StyleUnderline"/>
          <w:highlight w:val="yellow"/>
        </w:rPr>
        <w:t>which could be used to fabricate a nuclear weapon.</w:t>
      </w:r>
      <w:r w:rsidRPr="00CC0EFA">
        <w:rPr>
          <w:rStyle w:val="StyleUnderline"/>
        </w:rPr>
        <w:t xml:space="preserve"> How do we know? Because Belgian authorities captured a surveillance tape taken by members of the cell.</w:t>
      </w:r>
      <w:r>
        <w:rPr>
          <w:rStyle w:val="StyleUnderline"/>
        </w:rPr>
        <w:t xml:space="preserve"> </w:t>
      </w:r>
      <w:r w:rsidRPr="002B0B1B">
        <w:rPr>
          <w:sz w:val="10"/>
        </w:rPr>
        <w:t xml:space="preserve">Why track the official? One theory is that the terrorists intended to kidnap a member of his family, meaning to coerce him to transfer nuclear materials. Another is that </w:t>
      </w:r>
      <w:r w:rsidRPr="000D5D9B">
        <w:rPr>
          <w:rStyle w:val="StyleUnderline"/>
          <w:highlight w:val="yellow"/>
        </w:rPr>
        <w:t>ISIS</w:t>
      </w:r>
      <w:r w:rsidRPr="00CC0EFA">
        <w:rPr>
          <w:rStyle w:val="StyleUnderline"/>
        </w:rPr>
        <w:t xml:space="preserve"> meant to precipitate a Fukushima type disaster by attacking a Belgian nuclear facility — a strike which </w:t>
      </w:r>
      <w:r w:rsidRPr="000D5D9B">
        <w:rPr>
          <w:rStyle w:val="StyleUnderline"/>
          <w:highlight w:val="yellow"/>
        </w:rPr>
        <w:t>could spew large amounts of radiation, rendering the surroundings uninhabitable and causing thousands of</w:t>
      </w:r>
      <w:r w:rsidRPr="00CC0EFA">
        <w:rPr>
          <w:rStyle w:val="StyleUnderline"/>
        </w:rPr>
        <w:t xml:space="preserve"> early deaths from </w:t>
      </w:r>
      <w:r w:rsidRPr="000D5D9B">
        <w:rPr>
          <w:rStyle w:val="StyleUnderline"/>
          <w:highlight w:val="yellow"/>
        </w:rPr>
        <w:t>cancer</w:t>
      </w:r>
      <w:r w:rsidRPr="00CC0EFA">
        <w:rPr>
          <w:rStyle w:val="StyleUnderline"/>
        </w:rPr>
        <w:t>.</w:t>
      </w:r>
      <w:r>
        <w:rPr>
          <w:rStyle w:val="StyleUnderline"/>
        </w:rPr>
        <w:t xml:space="preserve"> </w:t>
      </w:r>
      <w:r w:rsidRPr="002B0B1B">
        <w:rPr>
          <w:sz w:val="10"/>
        </w:rPr>
        <w:t xml:space="preserve">This last ambition did not originate with ISIS — </w:t>
      </w:r>
      <w:r w:rsidRPr="00CC0EFA">
        <w:rPr>
          <w:rStyle w:val="StyleUnderline"/>
        </w:rPr>
        <w:t>the planners of the 9/11 attacks considered crashing a plane into a nuclear facility near New York Cit</w:t>
      </w:r>
      <w:r w:rsidRPr="002B0B1B">
        <w:rPr>
          <w:sz w:val="10"/>
        </w:rPr>
        <w:t xml:space="preserve">y. As for the mass slaughter executed by ISIS in Brussels, experts believe that this may have been a fallback operation, chosen over a nuclear-based scheme only because authorities were closing in. Whatever the case, </w:t>
      </w:r>
      <w:r w:rsidRPr="000D5D9B">
        <w:rPr>
          <w:rStyle w:val="StyleUnderline"/>
          <w:highlight w:val="yellow"/>
        </w:rPr>
        <w:t>terrorists have several potential openings to carry out</w:t>
      </w:r>
      <w:r w:rsidRPr="00CC0EFA">
        <w:rPr>
          <w:rStyle w:val="StyleUnderline"/>
        </w:rPr>
        <w:t xml:space="preserve"> such a plan — acquiring or fabricating </w:t>
      </w:r>
      <w:r w:rsidRPr="000D5D9B">
        <w:rPr>
          <w:rStyle w:val="StyleUnderline"/>
          <w:highlight w:val="yellow"/>
        </w:rPr>
        <w:t>a nuclear weapon; building a dirty bomb; or attacking a nuclear reactor</w:t>
      </w:r>
      <w:r w:rsidRPr="00CC0EFA">
        <w:rPr>
          <w:rStyle w:val="StyleUnderline"/>
        </w:rPr>
        <w:t>.</w:t>
      </w:r>
      <w:r>
        <w:rPr>
          <w:rStyle w:val="StyleUnderline"/>
        </w:rPr>
        <w:t xml:space="preserve"> </w:t>
      </w:r>
      <w:r w:rsidRPr="00CC0EFA">
        <w:rPr>
          <w:rStyle w:val="StyleUnderline"/>
        </w:rPr>
        <w:t xml:space="preserve">To obtain a bomb, </w:t>
      </w:r>
      <w:r w:rsidRPr="000D5D9B">
        <w:rPr>
          <w:rStyle w:val="StyleUnderline"/>
          <w:highlight w:val="yellow"/>
        </w:rPr>
        <w:t>they can steal</w:t>
      </w:r>
      <w:r w:rsidRPr="00CC0EFA">
        <w:rPr>
          <w:rStyle w:val="StyleUnderline"/>
        </w:rPr>
        <w:t xml:space="preserve"> nuclear </w:t>
      </w:r>
      <w:r w:rsidRPr="000D5D9B">
        <w:rPr>
          <w:rStyle w:val="StyleUnderline"/>
          <w:highlight w:val="yellow"/>
        </w:rPr>
        <w:t>weapons or materials; buy them</w:t>
      </w:r>
      <w:r w:rsidRPr="00CC0EFA">
        <w:rPr>
          <w:rStyle w:val="StyleUnderline"/>
        </w:rPr>
        <w:t xml:space="preserve"> on the black market</w:t>
      </w:r>
      <w:r w:rsidRPr="000D5D9B">
        <w:rPr>
          <w:rStyle w:val="StyleUnderline"/>
          <w:highlight w:val="yellow"/>
        </w:rPr>
        <w:t>; or recruit</w:t>
      </w:r>
      <w:r w:rsidRPr="00CC0EFA">
        <w:rPr>
          <w:rStyle w:val="StyleUnderline"/>
        </w:rPr>
        <w:t xml:space="preserve"> nuclear </w:t>
      </w:r>
      <w:r w:rsidRPr="000D5D9B">
        <w:rPr>
          <w:rStyle w:val="StyleUnderline"/>
          <w:highlight w:val="yellow"/>
        </w:rPr>
        <w:t>scientists</w:t>
      </w:r>
      <w:r w:rsidRPr="00CC0EFA">
        <w:rPr>
          <w:rStyle w:val="StyleUnderline"/>
        </w:rPr>
        <w:t xml:space="preserve"> to supply materials or expertise. There is, of course, precedent for nuclear trafficking on a massive scale — until 2004, A Q Khan, the director of Pakistan’s nuclear program, ran a black market through which he sold nuclear materials and technology to such nations as Iran, Libya, and North Korea.</w:t>
      </w:r>
      <w:r>
        <w:rPr>
          <w:rStyle w:val="StyleUnderline"/>
        </w:rPr>
        <w:t xml:space="preserve"> </w:t>
      </w:r>
      <w:r w:rsidRPr="002B0B1B">
        <w:rPr>
          <w:sz w:val="10"/>
        </w:rPr>
        <w:t xml:space="preserve">As for theft, </w:t>
      </w:r>
      <w:r w:rsidRPr="00CC0EFA">
        <w:rPr>
          <w:rStyle w:val="StyleUnderline"/>
        </w:rPr>
        <w:t>the International Atomic Energy Agency — IAEA — has documented 18 incidents where highly enriched uranium and plutonium were lost or stolen. The threat persists — nuclear materials are stored at hundreds of research facilities in over 30 countries where security may be grossly inadequate. Thus, in relative terms, nuclear materials are even less secure than nuclear weapons.</w:t>
      </w:r>
      <w:r>
        <w:rPr>
          <w:rStyle w:val="StyleUnderline"/>
        </w:rPr>
        <w:t xml:space="preserve"> </w:t>
      </w:r>
      <w:r w:rsidRPr="000D5D9B">
        <w:rPr>
          <w:rStyle w:val="StyleUnderline"/>
          <w:highlight w:val="yellow"/>
        </w:rPr>
        <w:t>Constructing</w:t>
      </w:r>
      <w:r w:rsidRPr="00CC0EFA">
        <w:rPr>
          <w:rStyle w:val="StyleUnderline"/>
        </w:rPr>
        <w:t xml:space="preserve"> </w:t>
      </w:r>
      <w:r w:rsidRPr="000D5D9B">
        <w:rPr>
          <w:rStyle w:val="StyleUnderline"/>
          <w:highlight w:val="yellow"/>
        </w:rPr>
        <w:t>a</w:t>
      </w:r>
      <w:r w:rsidRPr="00CC0EFA">
        <w:rPr>
          <w:rStyle w:val="StyleUnderline"/>
        </w:rPr>
        <w:t xml:space="preserve"> nuclear </w:t>
      </w:r>
      <w:r w:rsidRPr="000D5D9B">
        <w:rPr>
          <w:rStyle w:val="StyleUnderline"/>
          <w:highlight w:val="yellow"/>
        </w:rPr>
        <w:t>bomb does not require extraordinary expertise</w:t>
      </w:r>
      <w:r w:rsidRPr="00CC0EFA">
        <w:rPr>
          <w:rStyle w:val="StyleUnderline"/>
        </w:rPr>
        <w:t>, or knowledge of classified information</w:t>
      </w:r>
      <w:r w:rsidRPr="002B0B1B">
        <w:rPr>
          <w:sz w:val="10"/>
        </w:rPr>
        <w:t>. As for smuggling nuclear materials, Matthew Bunn of Harvard puts the matter starkly: “</w:t>
      </w:r>
      <w:r w:rsidRPr="00CC0EFA">
        <w:rPr>
          <w:rStyle w:val="StyleUnderline"/>
        </w:rPr>
        <w:t xml:space="preserve">The immense length of national borders, the huge scale of legitimate traffic, the myriad potential pathways across these borders, and the small size and weak radiation signal of the materials needed to make a nuclear bomb make </w:t>
      </w:r>
      <w:r w:rsidRPr="000D5D9B">
        <w:rPr>
          <w:rStyle w:val="StyleUnderline"/>
          <w:highlight w:val="yellow"/>
        </w:rPr>
        <w:t>nuclear smuggling</w:t>
      </w:r>
      <w:r w:rsidRPr="00CC0EFA">
        <w:rPr>
          <w:rStyle w:val="StyleUnderline"/>
        </w:rPr>
        <w:t xml:space="preserve"> extraordinarily </w:t>
      </w:r>
      <w:r w:rsidRPr="000D5D9B">
        <w:rPr>
          <w:rStyle w:val="StyleUnderline"/>
          <w:highlight w:val="yellow"/>
        </w:rPr>
        <w:t>difficult to stop</w:t>
      </w:r>
      <w:r w:rsidRPr="002B0B1B">
        <w:rPr>
          <w:sz w:val="10"/>
        </w:rPr>
        <w:t xml:space="preserve">.” Three countries are the most likely sources — North Korea, Russia and Pakistan. North Korea exists outside political and moral norms, even as it aggressively expands its nuclear capacity. One of our leading experts on nuclear terrorism, Graham Allison, gave me this sober assessment: based on its past history as a nuclear purveyor, “there is no reason to believe that North Korea would not sell bombs or material to another state — or to ISIS.” Moreover, Dr. Allison adds, the sole potential deterrent on its conduct is the fear of retaliation, and North Korea’s young leader is inexperienced and unpredictable. Russia, at least, is not a rogue state. But it has the world’s largest nuclear stockpile and is vulnerable to corrupt insiders. Between 2010 and 2015 the FBI stopped four attempts by criminal gangs in Russia to sell nuclear materials to ISIS. There are links between home-grown Russian terrorists and ISIS. And there is no end of smuggling routes and smugglers to facilitate the movement of nuclear materials from Russia through the Middle East. But perhaps the biggest threat is Pakistan. Its arsenal of roughly 130 nuclear warheads is growing without restraint, and its chief motivation — fear and hatred of India — has yet to abate. The Pakistani government has declined to increase compliance with international rules for stopping the spread of nuclear materials. Even its denial of knowledge regarding A Q Khan’s activities is open to considerable doubt. Moreover, </w:t>
      </w:r>
      <w:r w:rsidRPr="00CC0EFA">
        <w:rPr>
          <w:rStyle w:val="StyleUnderline"/>
        </w:rPr>
        <w:t>its nuclear arsenal is subject to extraordinary threats — both from corrupt insiders and armed extremis</w:t>
      </w:r>
      <w:r w:rsidRPr="002B0B1B">
        <w:rPr>
          <w:sz w:val="10"/>
        </w:rPr>
        <w:t xml:space="preserve">ts, whether inside or outside the military. There is no country with more active terrorists than Pakistan — </w:t>
      </w:r>
      <w:r w:rsidRPr="00CC0EFA">
        <w:rPr>
          <w:rStyle w:val="StyleUnderline"/>
        </w:rPr>
        <w:t xml:space="preserve">it is </w:t>
      </w:r>
      <w:r w:rsidRPr="000D5D9B">
        <w:rPr>
          <w:rStyle w:val="StyleUnderline"/>
          <w:highlight w:val="yellow"/>
        </w:rPr>
        <w:t>the epicenter of Al Qaeda</w:t>
      </w:r>
      <w:r w:rsidRPr="00CC0EFA">
        <w:rPr>
          <w:rStyle w:val="StyleUnderline"/>
        </w:rPr>
        <w:t xml:space="preserve"> and related groups</w:t>
      </w:r>
      <w:r w:rsidRPr="002B0B1B">
        <w:rPr>
          <w:sz w:val="10"/>
        </w:rPr>
        <w:t>, most with close ties to the Pakistani security apparatus</w:t>
      </w:r>
      <w:r w:rsidRPr="00CC0EFA">
        <w:rPr>
          <w:rStyle w:val="StyleUnderline"/>
        </w:rPr>
        <w:t xml:space="preserve">. In some combination, these allies </w:t>
      </w:r>
      <w:r w:rsidRPr="000D5D9B">
        <w:rPr>
          <w:rStyle w:val="StyleUnderline"/>
          <w:highlight w:val="yellow"/>
        </w:rPr>
        <w:t>could</w:t>
      </w:r>
      <w:r w:rsidRPr="00CC0EFA">
        <w:rPr>
          <w:rStyle w:val="StyleUnderline"/>
        </w:rPr>
        <w:t xml:space="preserve"> well </w:t>
      </w:r>
      <w:r w:rsidRPr="000D5D9B">
        <w:rPr>
          <w:rStyle w:val="StyleUnderline"/>
          <w:highlight w:val="yellow"/>
        </w:rPr>
        <w:t>cooperate</w:t>
      </w:r>
      <w:r w:rsidRPr="00CC0EFA">
        <w:rPr>
          <w:rStyle w:val="StyleUnderline"/>
        </w:rPr>
        <w:t xml:space="preserve"> in acquiring a nuclear weapon or materials.</w:t>
      </w:r>
      <w:r>
        <w:rPr>
          <w:rStyle w:val="StyleUnderline"/>
        </w:rPr>
        <w:t xml:space="preserve"> </w:t>
      </w:r>
      <w:r w:rsidRPr="002B0B1B">
        <w:rPr>
          <w:sz w:val="10"/>
        </w:rPr>
        <w:t xml:space="preserve">This concern is far from academic. </w:t>
      </w:r>
      <w:r w:rsidRPr="00CC0EFA">
        <w:rPr>
          <w:rStyle w:val="StyleUnderline"/>
        </w:rPr>
        <w:t>Experts believe that terrorists have attacked Pakistani nuclear facilities at least three times in the last 10 years. So serious is the risk that the U.S. Army has trained specialized units to grab back Pakistani nuclear weapons in the event that they are stolen. In turn, this has led to further lack of cooperation between the U.S. and Pakistan.</w:t>
      </w:r>
      <w:r>
        <w:rPr>
          <w:rStyle w:val="StyleUnderline"/>
        </w:rPr>
        <w:t xml:space="preserve"> </w:t>
      </w:r>
      <w:r w:rsidRPr="00CC0EFA">
        <w:rPr>
          <w:rStyle w:val="StyleUnderline"/>
        </w:rPr>
        <w:t>Add to all this the risk of a jihadist take over of the Pakistani government, or the total collapse of the state — dangers exacerbated by serious concerns about the security of its nuclear arsenal.</w:t>
      </w:r>
      <w:r>
        <w:rPr>
          <w:rStyle w:val="StyleUnderline"/>
        </w:rPr>
        <w:t xml:space="preserve"> </w:t>
      </w:r>
      <w:r w:rsidRPr="002B0B1B">
        <w:rPr>
          <w:sz w:val="10"/>
        </w:rPr>
        <w:t xml:space="preserve">We don’t know where all the weapons are stored. The people who do — the military and the Pakistani intelligence service, the ISI, include highly-placed jihadist sympathizers. This is captured by a chilling remark from a former head of the ISI: “The same nuclear capacity that can destroy Madras, India can destroy Tel Aviv.” </w:t>
      </w:r>
      <w:r w:rsidRPr="00CC0EFA">
        <w:rPr>
          <w:rStyle w:val="StyleUnderline"/>
        </w:rPr>
        <w:t>The scenario in which terrorists link with the ISI to steal a nuclear weapon is far from a Bondian fantasy. Indeed, the ISI itself is at the heart of Pakistani jihadism</w:t>
      </w:r>
      <w:r w:rsidRPr="002B0B1B">
        <w:rPr>
          <w:sz w:val="10"/>
        </w:rPr>
        <w:t xml:space="preserve">. </w:t>
      </w:r>
      <w:r w:rsidRPr="00CC0EFA">
        <w:rPr>
          <w:rStyle w:val="StyleUnderline"/>
        </w:rPr>
        <w:t>It helped create the Taliban</w:t>
      </w:r>
      <w:r w:rsidRPr="002B0B1B">
        <w:rPr>
          <w:sz w:val="10"/>
        </w:rPr>
        <w:t xml:space="preserve"> to fight the Russians in Afghanistan, and introduced its leaders to bin Laden. It created the terrorist group LET to carry out attacks against India, such as the bloody massacre in Mumbai. The military, the ISI and LET all recruit from the Punjabi, Pakistan’s dominant ethnic group, creating familial ties among all three. With the ISI’s protection, LET trains hundreds of jihadists every year. As for </w:t>
      </w:r>
      <w:r w:rsidRPr="00CC0EFA">
        <w:rPr>
          <w:rStyle w:val="StyleUnderline"/>
        </w:rPr>
        <w:t>Al Qaeda, it is highly implausible that the ISI did not know of bin Laden’s whereabouts before he died. Moreover, Al Qaeda helped fund LET, and after 9/11 some of its leaders took refuge in LET safe houses. And some Al Qaeda soldiers and strategists have transferred their allegiance to ISIS — which emanated directly from Al Qaeda in Iraq.</w:t>
      </w:r>
      <w:r>
        <w:rPr>
          <w:rStyle w:val="StyleUnderline"/>
        </w:rPr>
        <w:t xml:space="preserve"> </w:t>
      </w:r>
      <w:r w:rsidRPr="00CC0EFA">
        <w:rPr>
          <w:rStyle w:val="StyleUnderline"/>
        </w:rPr>
        <w:t>All three groups are Sunni, and share an implacable hostility toward the United States. And so their affinity enhances the already grave concerns of our national defense community about the possibility of nuclear terrorism in America.</w:t>
      </w:r>
      <w:r w:rsidRPr="002B0B1B">
        <w:rPr>
          <w:sz w:val="10"/>
        </w:rPr>
        <w:t xml:space="preserve"> </w:t>
      </w:r>
      <w:r w:rsidRPr="00CC0EFA">
        <w:rPr>
          <w:rStyle w:val="StyleUnderline"/>
        </w:rPr>
        <w:t xml:space="preserve">Whatever the potential sources of such a threat, </w:t>
      </w:r>
      <w:r w:rsidRPr="002B0B1B">
        <w:rPr>
          <w:rStyle w:val="StyleUnderline"/>
        </w:rPr>
        <w:t>we are surely vulnerable</w:t>
      </w:r>
      <w:r w:rsidRPr="00CC0EFA">
        <w:rPr>
          <w:rStyle w:val="StyleUnderline"/>
        </w:rPr>
        <w:t>.</w:t>
      </w:r>
      <w:r>
        <w:rPr>
          <w:rStyle w:val="StyleUnderline"/>
        </w:rPr>
        <w:t xml:space="preserve"> </w:t>
      </w:r>
      <w:r w:rsidRPr="002B0B1B">
        <w:rPr>
          <w:sz w:val="10"/>
        </w:rPr>
        <w:t xml:space="preserve">To start, </w:t>
      </w:r>
      <w:r w:rsidRPr="00CC0EFA">
        <w:rPr>
          <w:rStyle w:val="StyleUnderline"/>
        </w:rPr>
        <w:t xml:space="preserve">nuclear </w:t>
      </w:r>
      <w:r w:rsidRPr="000D5D9B">
        <w:rPr>
          <w:rStyle w:val="StyleUnderline"/>
          <w:highlight w:val="yellow"/>
        </w:rPr>
        <w:t>weapons</w:t>
      </w:r>
      <w:r w:rsidRPr="00CC0EFA">
        <w:rPr>
          <w:rStyle w:val="StyleUnderline"/>
        </w:rPr>
        <w:t xml:space="preserve"> or materials </w:t>
      </w:r>
      <w:r w:rsidRPr="000D5D9B">
        <w:rPr>
          <w:rStyle w:val="StyleUnderline"/>
          <w:highlight w:val="yellow"/>
        </w:rPr>
        <w:t>can be smuggled</w:t>
      </w:r>
      <w:r w:rsidRPr="00CC0EFA">
        <w:rPr>
          <w:rStyle w:val="StyleUnderline"/>
        </w:rPr>
        <w:t xml:space="preserve"> through the ports in Long Beach or </w:t>
      </w:r>
      <w:r w:rsidRPr="000D5D9B">
        <w:rPr>
          <w:rStyle w:val="StyleUnderline"/>
          <w:highlight w:val="yellow"/>
        </w:rPr>
        <w:t>New York</w:t>
      </w:r>
      <w:r w:rsidRPr="002B0B1B">
        <w:rPr>
          <w:sz w:val="10"/>
        </w:rPr>
        <w:t xml:space="preserve">, where we inspect a fraction of all cargo containers. Dr. Allison notes that there is greater cooperation between the FBI, local police and federal counter-terrorism personnel, and that our screening at ports has become more sophisticated and rooted in better intelligence. But he admonishes that </w:t>
      </w:r>
      <w:r w:rsidRPr="00CC0EFA">
        <w:rPr>
          <w:rStyle w:val="StyleUnderline"/>
        </w:rPr>
        <w:t>there are many other means of smuggling nuclear materials, such as fishing boats and private planes.</w:t>
      </w:r>
      <w:r>
        <w:rPr>
          <w:rStyle w:val="StyleUnderline"/>
        </w:rPr>
        <w:t xml:space="preserve"> </w:t>
      </w:r>
      <w:r w:rsidRPr="00CC0EFA">
        <w:rPr>
          <w:rStyle w:val="StyleUnderline"/>
        </w:rPr>
        <w:t xml:space="preserve">The risk is exacerbated by 1100 miles of seacoast and lengthy and unguarded borders, </w:t>
      </w:r>
      <w:r w:rsidRPr="000D5D9B">
        <w:rPr>
          <w:rStyle w:val="StyleUnderline"/>
          <w:highlight w:val="yellow"/>
        </w:rPr>
        <w:t>leaving us extremely vulnerable</w:t>
      </w:r>
      <w:r w:rsidRPr="002B0B1B">
        <w:rPr>
          <w:sz w:val="10"/>
        </w:rPr>
        <w:t>. Equally worrisome is that Americans fighting with ISIS in Syria and Iraq have been able to return with relative ease. And in the post-Snowden world, Dr. Allison observes, those bent on doing us harm know more about our counter-terrorism measures. A</w:t>
      </w:r>
      <w:r w:rsidRPr="00CC0EFA">
        <w:rPr>
          <w:rStyle w:val="StyleUnderline"/>
        </w:rPr>
        <w:t xml:space="preserve"> nuclear event in a major U.S. city could kill more than a half a million people, cost trillions of dollars, and trigger an exodus by residents of other major cities. Such an event would be economically, politically and psychologically devastating. It is all too easy to imagine Americans waiting for the next city to be destroyed, shattering our belief in our government, our system of civil liberties, or even our future as a democracy.</w:t>
      </w:r>
      <w:r>
        <w:rPr>
          <w:rStyle w:val="StyleUnderline"/>
        </w:rPr>
        <w:t xml:space="preserve"> </w:t>
      </w:r>
      <w:r w:rsidRPr="002B0B1B">
        <w:rPr>
          <w:sz w:val="10"/>
        </w:rPr>
        <w:t xml:space="preserve">We cannot let this happen. Enter Donald Trump. On the eve of the recent Nuclear Security Summit — initiated by President Obama to encourage nuclear countries to secure materials which can be used by terrorists — Trump unburdened himself on the subject of nuclear proliferation. Reversing decades of American foreign policy, he welcomed the idea of a nuclear-armed Japan and South Korea, arguing that it would save America the expense and trouble of defending Asian allies in an area shadowed by nuclear North Korea. He then topped this off by refusing to rule out using nuclear weapons in a European military conflict. To say the least, Trump displays a dangerous ignorance of the risks of nuclear proliferation, not to mention a shocking failure of imagination regarding the horrors of nuclear warfare. For 70 years, American presidents have worked to stop the spread of nuclear weapons. Trump’s supposed hero, Ronald Reagan, said it well: “A nuclear war can never be won and must never be fought.” Since then, the bipolar world of the Cold War has evolved into something far more lethal: a </w:t>
      </w:r>
      <w:r w:rsidRPr="002B0B1B">
        <w:rPr>
          <w:rStyle w:val="StyleUnderline"/>
        </w:rPr>
        <w:t>multi- polar world</w:t>
      </w:r>
      <w:r w:rsidRPr="005E45C4">
        <w:rPr>
          <w:rStyle w:val="StyleUnderline"/>
        </w:rPr>
        <w:t xml:space="preserve"> in which </w:t>
      </w:r>
      <w:r w:rsidRPr="000D5D9B">
        <w:rPr>
          <w:rStyle w:val="StyleUnderline"/>
          <w:highlight w:val="yellow"/>
        </w:rPr>
        <w:t>the danger of nuclear warfare increases exponentially</w:t>
      </w:r>
      <w:r w:rsidRPr="005E45C4">
        <w:rPr>
          <w:rStyle w:val="StyleUnderline"/>
        </w:rPr>
        <w:t xml:space="preserve"> with the spread of nuclear weapons — including the risk that </w:t>
      </w:r>
      <w:r w:rsidRPr="000D5D9B">
        <w:rPr>
          <w:rStyle w:val="StyleUnderline"/>
          <w:highlight w:val="yellow"/>
        </w:rPr>
        <w:t>they will fall into the hands of terrorists</w:t>
      </w:r>
      <w:r w:rsidRPr="005E45C4">
        <w:rPr>
          <w:rStyle w:val="StyleUnderline"/>
        </w:rPr>
        <w:t xml:space="preserve">. </w:t>
      </w:r>
      <w:r w:rsidRPr="002B0B1B">
        <w:rPr>
          <w:sz w:val="10"/>
        </w:rPr>
        <w:t xml:space="preserve">Only America’s influence and the assiduous work of its presidents has limited the number of nuclear-armed nations. That Trump seems not to know this, and even less to care, defines the dangers posed by his boundless ignorance, ego and instability. This required Obama to suggest that someone who failed to grasp the need for constraints on nuclear weapons should not be president. For Obama, cleaning up after this frightening ignoramus has become a cottage industry, starting with Trump’s counter-terrorism program — surveillance of Muslims at home, barring all Muslims from abroad, and labeling 1.6 billion Muslims around the world as incipient jihadists. His odious response to the tragedy in Orlando only increased the danger. He doubled down on his ban on Muslims, asserted that American Muslims at large “know what’s going on” with respect to terrorist threats” and congratulated himself on his foresight in scapegoating all Muslims at home and abroad. In doing so, he cemented his position as the single person in America who does the most to further the goals of ISIS. There is no better fuel for alienation than for our president to disparage loyal Americans — let alone those who could be indispensable in identifying potential terrorists. Nor could there be a greater gift to ISIS than to indiscriminately scorn every Muslim on the globe. Beyond the fact that it serves ISIS’s anti-Western narrative, as counter-terrorism Trump’s blanket ban on refugees from the terrible slaughter in Syria is misdirected. The best way to carry out terrorist operations in America is through home-grown terrorists or those who enter the country surreptitiously. No terrorist leader who wants to penetrate America would look to our slow, onerous and — despite Trump’s lies — extremely thorough process of vetting Syrian refugees as a promising pathway to success. Once again, Trump’s ignorance leads him — and any intelligent discussion of counter-terrorism — down a dangerous blind alley. All this enhances the terrorist threat to the United States — a self-inflicted wound reflective of a remarkable degree of thoughtlessness, irresponsibility, demagoguery and sheer stupidity by a candidate who has no business anywhere near the White House. Add to this Trump’s “program” for defeating ISIS in Syria and Iraq, combining torture with mass bombings which would decimate civilians — not to mention his musings about using nuclear weapons against ISIS or in a European ground war. The net effect is a mushroom cloud of radioactive ignorance from a man incapable of better. Given the gravity of nuclear proliferation and the menace of nuclear terrorism, this dangerous posturing underscores the seriousness of the job he seeks. In any area, but particularly this one, the presidency must be reserved for those who are knowledgeable and stable. This captures the fatal contradiction between the Republicans’ report on national security and their nominee. To introduce the report, Paul Ryan and Congressmen Mike McFaul and Rob Goodlatte appeared before the Council on Foreign Relations. Conveniently, they treated Trump like a dead mouse on their kitchen floor — if they did not mention it, perhaps no one else would notice it was there. But while there was also little mention of weapons of mass destruction, the congressmen allowed that America should combat terrorism by offering people in more volatile areas of the world- specifying the Middle East- an example of openness and freedom. Moderating, Andrea Mitchell asked the obvious question: does Trump’s proposal of a ban on Muslims further the national security interests of the United States? Congressmen McFaul and Goodlatte had the grace to look bemused. Eventually, they disowned the idea of a Muslim ban in favor of thorough vetting. But their comments on Trump himself were excruciating — and revealing. Their only recourse was to ask us to live with them in “hope.” They “hope” that Trump will reflect on his proposed ban. They “hope” that he will read their report and other relevant sources of knowledge. They “hope” that he would surround himself with good people. They” hope” that he would exercise “good leadership.” In such a dangerous area as this, America deserves more than hoping that a hopeless narcissist will awaken to the grave responsibilities Republicans have given him. However one feels about his foreign policy as a whole, Barack Obama has met his responsibilities to confront the nuclear threat with seriousness and resolve. His initiative in establishing regular Nuclear Security Summits has improved security and strengthened international cooperation. As a result, some states have given up weapons material altogether. For example, in 2010 the Ukraine had weapons for 8 to 10 bombs; by 2012, they had agreed to ship all nuclear materials back to Russia, lessening the danger of proliferation. At least in these terms, Obama has made the world safer. The next president must have </w:t>
      </w:r>
      <w:r w:rsidRPr="005E45C4">
        <w:rPr>
          <w:rStyle w:val="StyleUnderline"/>
        </w:rPr>
        <w:t>the same qualities: a deep awareness of the nuanced problem of nuclear terrorism, a knowledge of the countries and circumstances which pose the greatest risk, and an absolute dedication to ensuring that we — and, to the extent possible, others — are never victimized by such a horror</w:t>
      </w:r>
      <w:r w:rsidRPr="002B0B1B">
        <w:rPr>
          <w:sz w:val="10"/>
        </w:rPr>
        <w:t>. This gritty work will require constant focus</w:t>
      </w:r>
      <w:r w:rsidRPr="002B0B1B">
        <w:rPr>
          <w:rStyle w:val="StyleUnderline"/>
        </w:rPr>
        <w:t xml:space="preserve">. We must fight the spread of nuclear weapons. </w:t>
      </w:r>
      <w:r w:rsidRPr="002B0B1B">
        <w:rPr>
          <w:sz w:val="10"/>
        </w:rPr>
        <w:t xml:space="preserve">We must build intelligence cooperation with other countries to identify and thwart terrorist groups with nuclear ambitions. We must work collectively to interdict nuclear theft and smuggling. We must strengthen law-enforcement units trained to frustrate nuclear terrorism — including in the United States. We must work around the globe to ensure, as best we can, that nuclear weapons and materials are secure. We must ensure ironclad security for nuclear materials in America, wherever they may be. We must make it clear that any country who provides nuclear material to terrorists will pay a prohibitive price. And, as has Obama, </w:t>
      </w:r>
      <w:r w:rsidRPr="005E45C4">
        <w:rPr>
          <w:rStyle w:val="StyleUnderline"/>
        </w:rPr>
        <w:t>we must pursue the leadership of ISIS and Al Qaeda, limiting their operational capacity to carry out nuclear threats.</w:t>
      </w:r>
      <w:r>
        <w:rPr>
          <w:rStyle w:val="StyleUnderline"/>
        </w:rPr>
        <w:t xml:space="preserve"> </w:t>
      </w:r>
      <w:r w:rsidRPr="002B0B1B">
        <w:rPr>
          <w:sz w:val="10"/>
        </w:rPr>
        <w:t>This includes intelligent and measured actions against ISIS in Iraq and Syria — not “carpet bombing” or the mass slaughter of civilians, but a careful strategy on the ground to diminish the territory held by ISIS and, therefore, its aura of success. To advance a nuclear threat, ISIS requires leadership and logistical capacity. As we decimate their leadership and shrink their territory, we reduce that capacity. This requires us to work at building the military within those countries, including among Sunnis; embedding combat advisors instead of committing U.S. troops; and enhancing American influence to help promote conditions which frustrate ISIS by giving local citizens the hope of a better life. This is precisely what Obama has started doing, and what Hillary Clinton proposes to further. And it is yet another fundamental of counter-terrorism which Donald Trump fails to comprehend. These priorities rank high among the hardest work and toughest decisions demanded by the presidency. And, in the end, that work starts with us. Our vote must be more than an expression of what makes us feel good in the moment, without a thought to all the responsibilities the president must bear. It cannot license vapid posturing or phony toughness more dangerous to us than our enemies. Nor can we abet the election of a candidate incapable of giving the dangers of the world we live in the most serious and considered thought — most particularly, the existential dangers posed by nuclear weapons. For we are choosing, above all, a president who can help ensure that we stay safe while maintaining our national character. Without this, nothing else may matter very much. 2016 is, indeed, no time for Trump. Whatever one’s disagreements with her may be, Hillary Clinton is the only sane choice we have in a world where, all too often, insanity reigns. To quote a long-ago ad when another candidate, Barry Goldwater, spoke carelessly of using nuclear weapons: “The stakes are too high for you to stay home.”</w:t>
      </w:r>
    </w:p>
    <w:p w:rsidR="00975D1E" w:rsidRPr="00EA33B4" w:rsidRDefault="00975D1E" w:rsidP="00975D1E"/>
    <w:p w:rsidR="00975D1E" w:rsidRDefault="00975D1E" w:rsidP="00975D1E">
      <w:pPr>
        <w:pStyle w:val="Heading2"/>
      </w:pPr>
      <w:r>
        <w:t>Plan</w:t>
      </w:r>
      <w:r w:rsidR="00F9556F">
        <w:t xml:space="preserve"> Text</w:t>
      </w:r>
    </w:p>
    <w:p w:rsidR="00975D1E" w:rsidRDefault="00975D1E" w:rsidP="00975D1E">
      <w:pPr>
        <w:pStyle w:val="Heading4"/>
      </w:pPr>
      <w:r>
        <w:t>Plan: The United States federal government should substantially increase its diplomatic engagement with the People’s Republic of China by offering cooperation over increased enforcement in combatting the illegal wildlife trade in exchang</w:t>
      </w:r>
      <w:r w:rsidR="00FC34A2">
        <w:t xml:space="preserve">e for China </w:t>
      </w:r>
      <w:r w:rsidR="004C4482">
        <w:t>banning</w:t>
      </w:r>
      <w:r w:rsidR="00FC34A2">
        <w:t xml:space="preserve"> all domestic trade in endangered species</w:t>
      </w:r>
      <w:r>
        <w:t>.</w:t>
      </w:r>
    </w:p>
    <w:p w:rsidR="00975D1E" w:rsidRDefault="00975D1E" w:rsidP="00975D1E">
      <w:pPr>
        <w:pStyle w:val="Heading2"/>
      </w:pPr>
      <w:r>
        <w:t>Solvency</w:t>
      </w:r>
    </w:p>
    <w:p w:rsidR="00975D1E" w:rsidRDefault="00975D1E" w:rsidP="00975D1E">
      <w:pPr>
        <w:pStyle w:val="Heading4"/>
      </w:pPr>
      <w:r>
        <w:t xml:space="preserve">China says yes—they are committed to combatting the illegal wildlife trade public awareness campaigns prove, overwhelming public support in china. </w:t>
      </w:r>
    </w:p>
    <w:p w:rsidR="00975D1E" w:rsidRDefault="00975D1E" w:rsidP="00975D1E">
      <w:r w:rsidRPr="00892328">
        <w:rPr>
          <w:rStyle w:val="Style13ptBold"/>
        </w:rPr>
        <w:t>Gabriel</w:t>
      </w:r>
      <w:r>
        <w:t xml:space="preserve"> </w:t>
      </w:r>
      <w:r w:rsidRPr="00892328">
        <w:rPr>
          <w:rStyle w:val="Style13ptBold"/>
        </w:rPr>
        <w:t>2014</w:t>
      </w:r>
      <w:r>
        <w:t xml:space="preserve"> (Grace Ge Gabriel, Asia Regional Director for the International Fund For Animal Welfare., 9-1-2014, "Will China Say No to Wildlife Trade?," UN Chronicle, </w:t>
      </w:r>
      <w:hyperlink r:id="rId20" w:history="1">
        <w:r w:rsidRPr="0032213C">
          <w:rPr>
            <w:rStyle w:val="Hyperlink"/>
          </w:rPr>
          <w:t>http://unchronicle.un.org/article/will-china-say-no-wildlife-trade/</w:t>
        </w:r>
      </w:hyperlink>
      <w:r>
        <w:t>) – Coronado LS</w:t>
      </w:r>
    </w:p>
    <w:p w:rsidR="00975D1E" w:rsidRPr="007D0FA2" w:rsidRDefault="00975D1E" w:rsidP="00975D1E">
      <w:pPr>
        <w:rPr>
          <w:sz w:val="14"/>
        </w:rPr>
      </w:pPr>
      <w:r w:rsidRPr="007D0FA2">
        <w:rPr>
          <w:sz w:val="14"/>
        </w:rPr>
        <w:t xml:space="preserve">Will China Say No to Wildlife Trade? Killing elephants for their ivory, slaughtering tigers for their pelts and bones, and fatally hacking the horns off rhinos have reached epidemic proportions in recent years. Unfortunately, </w:t>
      </w:r>
      <w:r w:rsidRPr="001B1DA2">
        <w:rPr>
          <w:rStyle w:val="StyleUnderline"/>
        </w:rPr>
        <w:t xml:space="preserve">the bloody trail leads to Asia, particularly </w:t>
      </w:r>
      <w:r w:rsidRPr="000D5D9B">
        <w:rPr>
          <w:rStyle w:val="StyleUnderline"/>
          <w:highlight w:val="yellow"/>
        </w:rPr>
        <w:t>China</w:t>
      </w:r>
      <w:r w:rsidRPr="007D0FA2">
        <w:rPr>
          <w:sz w:val="14"/>
        </w:rPr>
        <w:t xml:space="preserve"> and Viet Nam</w:t>
      </w:r>
      <w:r w:rsidRPr="000D5D9B">
        <w:rPr>
          <w:sz w:val="14"/>
          <w:highlight w:val="yellow"/>
        </w:rPr>
        <w:t xml:space="preserve">, </w:t>
      </w:r>
      <w:r w:rsidRPr="000D5D9B">
        <w:rPr>
          <w:rStyle w:val="StyleUnderline"/>
          <w:highlight w:val="yellow"/>
        </w:rPr>
        <w:t>where the demand</w:t>
      </w:r>
      <w:r w:rsidRPr="001B1DA2">
        <w:rPr>
          <w:rStyle w:val="StyleUnderline"/>
        </w:rPr>
        <w:t xml:space="preserve"> and price </w:t>
      </w:r>
      <w:r w:rsidRPr="000D5D9B">
        <w:rPr>
          <w:rStyle w:val="StyleUnderline"/>
          <w:highlight w:val="yellow"/>
        </w:rPr>
        <w:t>for products from endangered species</w:t>
      </w:r>
      <w:r w:rsidRPr="001B1DA2">
        <w:rPr>
          <w:rStyle w:val="StyleUnderline"/>
        </w:rPr>
        <w:t xml:space="preserve"> have sky-rocketed, propelled by fast-growing economies, an increase in purchasing power, the rising demand for rare animal parts to be used as ingredients in tonics, as “status symbols,” or investments, and the availability and accessibility of these products in the marketplace</w:t>
      </w:r>
      <w:r w:rsidRPr="007D0FA2">
        <w:rPr>
          <w:sz w:val="14"/>
        </w:rPr>
        <w:t xml:space="preserve">. </w:t>
      </w:r>
      <w:r w:rsidRPr="000D5D9B">
        <w:rPr>
          <w:rStyle w:val="StyleUnderline"/>
          <w:highlight w:val="yellow"/>
        </w:rPr>
        <w:t>Although these</w:t>
      </w:r>
      <w:r w:rsidRPr="001B1DA2">
        <w:rPr>
          <w:rStyle w:val="StyleUnderline"/>
        </w:rPr>
        <w:t xml:space="preserve"> endangered species </w:t>
      </w:r>
      <w:r w:rsidRPr="000D5D9B">
        <w:rPr>
          <w:rStyle w:val="StyleUnderline"/>
          <w:highlight w:val="yellow"/>
        </w:rPr>
        <w:t>are protected by international</w:t>
      </w:r>
      <w:r w:rsidRPr="001B1DA2">
        <w:rPr>
          <w:rStyle w:val="StyleUnderline"/>
        </w:rPr>
        <w:t xml:space="preserve"> and domestic </w:t>
      </w:r>
      <w:r w:rsidRPr="000D5D9B">
        <w:rPr>
          <w:rStyle w:val="StyleUnderline"/>
          <w:highlight w:val="yellow"/>
        </w:rPr>
        <w:t>laws</w:t>
      </w:r>
      <w:r w:rsidRPr="001B1DA2">
        <w:rPr>
          <w:rStyle w:val="StyleUnderline"/>
        </w:rPr>
        <w:t xml:space="preserve"> banning the trade in their parts and derivatives, </w:t>
      </w:r>
      <w:r w:rsidRPr="000D5D9B">
        <w:rPr>
          <w:rStyle w:val="StyleUnderline"/>
          <w:highlight w:val="yellow"/>
        </w:rPr>
        <w:t>loopholes and exceptions are actively created and exploited</w:t>
      </w:r>
      <w:r w:rsidRPr="001B1DA2">
        <w:rPr>
          <w:rStyle w:val="StyleUnderline"/>
        </w:rPr>
        <w:t xml:space="preserve"> by those who benefit from commercial trade in wildlife.</w:t>
      </w:r>
      <w:r>
        <w:rPr>
          <w:rStyle w:val="StyleUnderline"/>
        </w:rPr>
        <w:t xml:space="preserve"> </w:t>
      </w:r>
      <w:r w:rsidRPr="007D0FA2">
        <w:rPr>
          <w:sz w:val="14"/>
        </w:rPr>
        <w:t xml:space="preserve">While the State Council of China banned the buying, sale and use of tiger bone more than twenty years ago, large industrial tiger farms have emerged in the country with the sole purpose of farming tigers for the trade in their parts and products. Under pressure from commercial interest in these “tiger farms,” wildlife authorities issued licenses for wineries and taxidermists, giving their tacit approval for the commercial trade in tiger bone tonic wine and tiger pelts used for home décor. Farming tigers for trade in their parts has revived a waning market interest in tiger products, thus further stimulating poaching. It costs as little as US $15 to kill a wild tiger compared to US $7,000 to farm an animal to maturity. This profit margin offers substantial incentives for poaching tigers in the wild. Since it is impossible to distinguish between farm-raised tigers and their wild counterparts from their bones and other parts, farming tigers for trade creates enormous difficulties for law enforcement, and provides opportunities to “launder” products made from wild tigers. South Africa, home to 73 per cent of all wild rhinos worldwide, has seen rhino poaching escalate from 13 killed in 2007 to 1,004 in 2013. </w:t>
      </w:r>
      <w:r w:rsidRPr="001B1DA2">
        <w:rPr>
          <w:rStyle w:val="StyleUnderline"/>
        </w:rPr>
        <w:t>While international commercial trade in rhino horn is prohibited by the Convention on International Trade in Endangered Species of Wild Fauna and Flora (CITES)</w:t>
      </w:r>
      <w:r w:rsidRPr="007D0FA2">
        <w:rPr>
          <w:sz w:val="14"/>
        </w:rPr>
        <w:t>, South Africa allows foreigners to hunt rhinos and ship the horns overseas as trophies</w:t>
      </w:r>
      <w:r w:rsidRPr="001B1DA2">
        <w:rPr>
          <w:rStyle w:val="StyleUnderline"/>
        </w:rPr>
        <w:t>. Taking advantage of this legal loophole, criminal gangs employ Thai and Vietnamese prostitutes to pose as big game hunters to obtain fake trophy hunting permits to smuggle horns from poached rhinos.</w:t>
      </w:r>
      <w:r>
        <w:rPr>
          <w:rStyle w:val="StyleUnderline"/>
        </w:rPr>
        <w:t xml:space="preserve"> </w:t>
      </w:r>
      <w:r w:rsidRPr="007D0FA2">
        <w:rPr>
          <w:sz w:val="14"/>
        </w:rPr>
        <w:t>The repeated “one-off ” sales of elephant ivory whetted market appetite and created opportunities for criminals to sell illegally-obtained ivory under the cover of the legal market</w:t>
      </w:r>
      <w:r w:rsidRPr="000D5D9B">
        <w:rPr>
          <w:sz w:val="14"/>
          <w:highlight w:val="yellow"/>
        </w:rPr>
        <w:t xml:space="preserve">. </w:t>
      </w:r>
      <w:r w:rsidRPr="000D5D9B">
        <w:rPr>
          <w:rStyle w:val="StyleUnderline"/>
          <w:highlight w:val="yellow"/>
        </w:rPr>
        <w:t>In China, purchase of legal ivory from southern Africa in 2008 stimulated demand and prompted increased production to meet market needs</w:t>
      </w:r>
      <w:r w:rsidRPr="001B1DA2">
        <w:rPr>
          <w:rStyle w:val="StyleUnderline"/>
        </w:rPr>
        <w:t>. Limit</w:t>
      </w:r>
      <w:r w:rsidRPr="007D0FA2">
        <w:rPr>
          <w:sz w:val="14"/>
        </w:rPr>
        <w:t>ed availability of legal ivory from the stockpile sale sent ivory prices soaring, attracting more consumers who value ivory as an investment and covet it as “white gold.” One ivory carving factory owner admitted: “</w:t>
      </w:r>
      <w:r w:rsidRPr="001B1DA2">
        <w:rPr>
          <w:rStyle w:val="StyleUnderline"/>
        </w:rPr>
        <w:t>The government-issued legal ivory can last me only one month of a year.”</w:t>
      </w:r>
      <w:r w:rsidRPr="007D0FA2">
        <w:rPr>
          <w:sz w:val="14"/>
        </w:rPr>
        <w:t xml:space="preserve"> That means 91 per cent of the ivory that goes through the factory comes from illegal sources. To supply the illegal market with ivory from poached elephants was exactly what convicted smuggler Chen Zhong did. Under the guise of a government-approved license to carve legal ivory, Chen led a smuggling ring that trafficked 7.7 tonnes of ivory from Africa to China in 2011. </w:t>
      </w:r>
      <w:r w:rsidRPr="000D5D9B">
        <w:rPr>
          <w:rStyle w:val="StyleUnderline"/>
          <w:highlight w:val="yellow"/>
        </w:rPr>
        <w:t>The “grey markets</w:t>
      </w:r>
      <w:r w:rsidRPr="001B1DA2">
        <w:rPr>
          <w:rStyle w:val="StyleUnderline"/>
        </w:rPr>
        <w:t xml:space="preserve">,” created by policies that fuel demand for wildlife products from “legal sources,” “limited trade” and “one-off sales,” </w:t>
      </w:r>
      <w:r w:rsidRPr="000D5D9B">
        <w:rPr>
          <w:rStyle w:val="StyleUnderline"/>
          <w:highlight w:val="yellow"/>
        </w:rPr>
        <w:t>have become the wildlife criminals’ dream come</w:t>
      </w:r>
      <w:r w:rsidRPr="001B1DA2">
        <w:rPr>
          <w:rStyle w:val="StyleUnderline"/>
        </w:rPr>
        <w:t xml:space="preserve"> true. They allow for trade in wildlife products from all sources—legal and illegal—by mixing contraband with look-alike legal products.</w:t>
      </w:r>
      <w:r w:rsidRPr="007D0FA2">
        <w:rPr>
          <w:sz w:val="14"/>
        </w:rPr>
        <w:t xml:space="preserve"> </w:t>
      </w:r>
      <w:r w:rsidRPr="001B1DA2">
        <w:rPr>
          <w:rStyle w:val="StyleUnderline"/>
        </w:rPr>
        <w:t>Grey markets remove the stigma attached to wildlife product consumption</w:t>
      </w:r>
      <w:r w:rsidRPr="007D0FA2">
        <w:rPr>
          <w:sz w:val="14"/>
        </w:rPr>
        <w:t xml:space="preserve">, providing criminals with many more consumers than the black market. The latter, in fact, relies upon a limited number of law-breakers, while grey markets draw from the remaining 99.9 per cent of law-abiding consumers. Most people assume that illegal products are not easily obtained. They worry about the stigma attached to buying and using illegal items. On the “grey market,” where banned products are illegal in some cases and legal in others, consumers can easily become confused, mistaking availability for legality. </w:t>
      </w:r>
      <w:r w:rsidRPr="001B1DA2">
        <w:rPr>
          <w:rStyle w:val="StyleUnderline"/>
        </w:rPr>
        <w:t>From poaching to trafficking to demand for endangered wildlife products, every link in the trade chain is causing horrific suffering to individual animals and tragically driving these endangered species closer to extinction.</w:t>
      </w:r>
      <w:r>
        <w:rPr>
          <w:rStyle w:val="StyleUnderline"/>
        </w:rPr>
        <w:t xml:space="preserve"> </w:t>
      </w:r>
      <w:r w:rsidRPr="007D0FA2">
        <w:rPr>
          <w:sz w:val="14"/>
        </w:rPr>
        <w:t xml:space="preserve">A massive effort to reduce demand is underway to change consumer behaviour through culturally-appropriate and socially-motivating messages stigmatizing wildlife product consumption. Take, for instance, the compelling image of an elephant mother and calf walking into the sunset on the Africa savannah. The calf very excitedly declares: “Mom, I have teeth.” The mother does not reply. The calf persists: “Mom, I have teeth now! Aren’t you happy I have teeth?” Babies having teeth should bring joy to a mother. However, what does it mean to elephant families? Because of our unnecessary want of ivory, hundreds and thousands of elephants are killed. Buying equals Killing. Say “No” to Elephant Ivory. These messages are part of a demand reduction campaign undertaken by the International Fund for Animal Welfare (IFAW) to raise awareness about the origins of ivory. The word for ivory in Chinese is Xiang Ya, meaning “elephant teeth.” Unfortunately, this term gives people the impression that ivory, like human teeth, can fall out naturally. Based on a survey which found that 7 out of 10 Chinese did not know that ivory comes from dead elephants, and that 80 per cent would reject ivory if they knew it was linked to elephant death, IFAW has launched an advertising campaign, hoping that enlightened consumers would make an animal-friendly choice. </w:t>
      </w:r>
      <w:r w:rsidRPr="001B1DA2">
        <w:rPr>
          <w:rStyle w:val="StyleUnderline"/>
        </w:rPr>
        <w:t xml:space="preserve">Since 2009, </w:t>
      </w:r>
      <w:r w:rsidRPr="000D5D9B">
        <w:rPr>
          <w:rStyle w:val="StyleUnderline"/>
          <w:highlight w:val="yellow"/>
        </w:rPr>
        <w:t>the “Say NO to Ivory” public awareness campaign</w:t>
      </w:r>
      <w:r w:rsidRPr="001B1DA2">
        <w:rPr>
          <w:rStyle w:val="StyleUnderline"/>
        </w:rPr>
        <w:t xml:space="preserve"> has reached hundreds of millions of people thanks to many Chinese corporations, such as outdoor advertising giant JCDecaux, which provided in-kind support to place the ads in airports, railway stations, subway lines, and department stores across China.</w:t>
      </w:r>
      <w:r>
        <w:rPr>
          <w:rStyle w:val="StyleUnderline"/>
        </w:rPr>
        <w:t xml:space="preserve"> </w:t>
      </w:r>
      <w:r w:rsidRPr="007D0FA2">
        <w:rPr>
          <w:sz w:val="14"/>
        </w:rPr>
        <w:t xml:space="preserve">The campaign has proved to not only raise awareness, but also has initiated changes in consumer behaviour. A young mother felt so ashamed for wearing an ivory bracelet that she rallied her friends and family on social media to reject ivory. One ivory carver pledged to replace elephant ivory with other materials. Educators touched by the ads incorporated the message into China’s National College Entrance Examination, which subsequently reached 9 million college applicants across the country. An ivory trader exposed the illegal ivory sales to the media, crediting the campaign for changing his heart and mind. In 2013, an independent assessment showed the campaign had penetrated 75 per cent of the urban market in China, reducing the consumer propensity to purchase ivory from 54 to 26 per cent. </w:t>
      </w:r>
      <w:r w:rsidRPr="001B1DA2">
        <w:rPr>
          <w:rStyle w:val="StyleUnderline"/>
        </w:rPr>
        <w:t xml:space="preserve">In 2013, </w:t>
      </w:r>
      <w:r w:rsidRPr="000D5D9B">
        <w:rPr>
          <w:rStyle w:val="StyleUnderline"/>
          <w:highlight w:val="yellow"/>
        </w:rPr>
        <w:t>giant billboards</w:t>
      </w:r>
      <w:r w:rsidRPr="001B1DA2">
        <w:rPr>
          <w:rStyle w:val="StyleUnderline"/>
        </w:rPr>
        <w:t xml:space="preserve"> with an image of a mother elephant with her calf, depicted next to an ivory bracelet linked to a handcuff, appeared in urban centres across China</w:t>
      </w:r>
      <w:r w:rsidRPr="007D0FA2">
        <w:rPr>
          <w:sz w:val="14"/>
        </w:rPr>
        <w:t>. It has served as a visual metaphor for the moral and legal ramifications of the ivory trade. As seen in Figure 1, the Chinese character on the ivory bracelet questions: “Status?”, while the character on the handcuff declares: “Sentence!”, with both characters pronounced in the same way: “You Xing.” In a market where legally obtained ivory is supplemented with contraband, the advertising reminds people that the trade could lead to prosecution. To appeal to the conscience of the Chinese public, another ad shows mutilated Chinese characters, (see Figures 3-4) symbolizing the plight endangered species suffer at the hands of man. By removing one crucial stroke from the Chinese character representing an elephant, tiger, bear and human being respectively, the ad asks: “When we take the tusk out of elephants, the bone out of tigers, the gall bladder out of bears, what does that make of us? Are we merely beings with no humanity?” “When the buying stops, the killing can too,” says actor Jackie Chan in a WildAid video aimed at discouraging consumers to obtain products from elephants, rhinos and tigers. However, the buying will not stop amid confusion caused by murky policies, contradictory laws, inconsistent law enforcement, regulations that fuel demand and grey markets that give criminals incentives for mixing contraband with legal goods. Demand reduction efforts by non-governmental organizations can help eliminate ignorance, but cannot deter wildlife crimes driven by greed</w:t>
      </w:r>
      <w:r w:rsidRPr="001B1DA2">
        <w:rPr>
          <w:rStyle w:val="StyleUnderline"/>
        </w:rPr>
        <w:t xml:space="preserve">. </w:t>
      </w:r>
      <w:r w:rsidRPr="000D5D9B">
        <w:rPr>
          <w:rStyle w:val="StyleUnderline"/>
          <w:highlight w:val="yellow"/>
        </w:rPr>
        <w:t>Combating wildlife crime needs policy support. Only by combining clear and unambiguous laws, vigourous enforcement and meaningful penalties for violators can we change the high-profit, low-risk nature of wildlife crime</w:t>
      </w:r>
      <w:r w:rsidRPr="001B1DA2">
        <w:rPr>
          <w:rStyle w:val="StyleUnderline"/>
        </w:rPr>
        <w:t>. Making wildlife crime high-risk not only prevents illegal wildlife trade, but also stigmatizes it in the eyes of consumers.</w:t>
      </w:r>
      <w:r>
        <w:rPr>
          <w:rStyle w:val="StyleUnderline"/>
        </w:rPr>
        <w:t xml:space="preserve"> </w:t>
      </w:r>
      <w:r w:rsidRPr="007D0FA2">
        <w:rPr>
          <w:sz w:val="14"/>
        </w:rPr>
        <w:t xml:space="preserve">Government trade bans have reduced demand and damaged markets. The zero tolerance policy against online wildlife trade adopted by many Chinese e-commerce companies has made online marketplaces unavailable for wildlife trade. Monitoring data shows that sites with trade bans have far fewer infringing listings than those without them. </w:t>
      </w:r>
      <w:r w:rsidRPr="001B1DA2">
        <w:rPr>
          <w:rStyle w:val="StyleUnderline"/>
        </w:rPr>
        <w:t xml:space="preserve">A government notice banning the auction of rhino horn, elephant ivory and tiger bone cut mainland China auction sales volume by nearly half in 2012. </w:t>
      </w:r>
      <w:r w:rsidRPr="000D5D9B">
        <w:rPr>
          <w:rStyle w:val="StyleUnderline"/>
          <w:highlight w:val="yellow"/>
        </w:rPr>
        <w:t>The government anti-corruption campaign</w:t>
      </w:r>
      <w:r w:rsidRPr="001B1DA2">
        <w:rPr>
          <w:rStyle w:val="StyleUnderline"/>
        </w:rPr>
        <w:t xml:space="preserve"> prohibiting lavish banquets </w:t>
      </w:r>
      <w:r w:rsidRPr="000D5D9B">
        <w:rPr>
          <w:rStyle w:val="StyleUnderline"/>
          <w:highlight w:val="yellow"/>
        </w:rPr>
        <w:t>has reduced</w:t>
      </w:r>
      <w:r w:rsidRPr="001B1DA2">
        <w:rPr>
          <w:rStyle w:val="StyleUnderline"/>
        </w:rPr>
        <w:t xml:space="preserve"> shark fin </w:t>
      </w:r>
      <w:r w:rsidRPr="000D5D9B">
        <w:rPr>
          <w:rStyle w:val="StyleUnderline"/>
          <w:highlight w:val="yellow"/>
        </w:rPr>
        <w:t>consumption. The Premier of the P</w:t>
      </w:r>
      <w:r w:rsidRPr="001B1DA2">
        <w:rPr>
          <w:rStyle w:val="StyleUnderline"/>
        </w:rPr>
        <w:t xml:space="preserve">eople’s </w:t>
      </w:r>
      <w:r w:rsidRPr="000D5D9B">
        <w:rPr>
          <w:rStyle w:val="StyleUnderline"/>
          <w:highlight w:val="yellow"/>
        </w:rPr>
        <w:t>R</w:t>
      </w:r>
      <w:r w:rsidRPr="001B1DA2">
        <w:rPr>
          <w:rStyle w:val="StyleUnderline"/>
        </w:rPr>
        <w:t xml:space="preserve">epublic of </w:t>
      </w:r>
      <w:r w:rsidRPr="000D5D9B">
        <w:rPr>
          <w:rStyle w:val="StyleUnderline"/>
          <w:highlight w:val="yellow"/>
        </w:rPr>
        <w:t>C</w:t>
      </w:r>
      <w:r w:rsidRPr="001B1DA2">
        <w:rPr>
          <w:rStyle w:val="StyleUnderline"/>
        </w:rPr>
        <w:t>hina</w:t>
      </w:r>
      <w:r w:rsidRPr="007D0FA2">
        <w:rPr>
          <w:sz w:val="14"/>
        </w:rPr>
        <w:t xml:space="preserve">, Li Keqiang, </w:t>
      </w:r>
      <w:r w:rsidRPr="000D5D9B">
        <w:rPr>
          <w:rStyle w:val="StyleUnderline"/>
          <w:highlight w:val="yellow"/>
        </w:rPr>
        <w:t>vowed to combat</w:t>
      </w:r>
      <w:r w:rsidRPr="001B1DA2">
        <w:rPr>
          <w:rStyle w:val="StyleUnderline"/>
        </w:rPr>
        <w:t xml:space="preserve"> elephant </w:t>
      </w:r>
      <w:r w:rsidRPr="000D5D9B">
        <w:rPr>
          <w:rStyle w:val="StyleUnderline"/>
          <w:highlight w:val="yellow"/>
        </w:rPr>
        <w:t>poaching and</w:t>
      </w:r>
      <w:r w:rsidRPr="001B1DA2">
        <w:rPr>
          <w:rStyle w:val="StyleUnderline"/>
        </w:rPr>
        <w:t xml:space="preserve"> ivory </w:t>
      </w:r>
      <w:r w:rsidRPr="000D5D9B">
        <w:rPr>
          <w:rStyle w:val="StyleUnderline"/>
          <w:highlight w:val="yellow"/>
        </w:rPr>
        <w:t>smuggling</w:t>
      </w:r>
      <w:r w:rsidRPr="001B1DA2">
        <w:rPr>
          <w:rStyle w:val="StyleUnderline"/>
        </w:rPr>
        <w:t xml:space="preserve"> during his visit to Kenya</w:t>
      </w:r>
      <w:r w:rsidRPr="007D0FA2">
        <w:rPr>
          <w:sz w:val="14"/>
        </w:rPr>
        <w:t xml:space="preserve">. As a key consumer country, </w:t>
      </w:r>
      <w:r w:rsidRPr="000D5D9B">
        <w:rPr>
          <w:rStyle w:val="StyleUnderline"/>
          <w:highlight w:val="yellow"/>
        </w:rPr>
        <w:t>the most significant contribution that China can make to prevent illegal trade is closing down ALL ivory markets. Polls indicate overwhelming public support for the government ban</w:t>
      </w:r>
      <w:r w:rsidRPr="001B1DA2">
        <w:rPr>
          <w:rStyle w:val="StyleUnderline"/>
        </w:rPr>
        <w:t xml:space="preserve"> on ivory trade </w:t>
      </w:r>
      <w:r w:rsidRPr="000D5D9B">
        <w:rPr>
          <w:rStyle w:val="StyleUnderline"/>
          <w:highlight w:val="yellow"/>
        </w:rPr>
        <w:t>to help stop</w:t>
      </w:r>
      <w:r w:rsidRPr="001B1DA2">
        <w:rPr>
          <w:rStyle w:val="StyleUnderline"/>
        </w:rPr>
        <w:t xml:space="preserve"> elephant </w:t>
      </w:r>
      <w:r w:rsidRPr="000D5D9B">
        <w:rPr>
          <w:rStyle w:val="StyleUnderline"/>
          <w:highlight w:val="yellow"/>
        </w:rPr>
        <w:t>poaching</w:t>
      </w:r>
      <w:r w:rsidRPr="001B1DA2">
        <w:rPr>
          <w:rStyle w:val="StyleUnderline"/>
        </w:rPr>
        <w:t xml:space="preserve"> in Africa. The most compelling reasons given by former ivory consumers for no longer making purchases include the universal ban on ivory trade and a strong commitment from a government leader to combat illegal ivory trade.</w:t>
      </w:r>
      <w:r>
        <w:rPr>
          <w:rStyle w:val="StyleUnderline"/>
        </w:rPr>
        <w:t xml:space="preserve"> </w:t>
      </w:r>
      <w:r w:rsidRPr="007D0FA2">
        <w:rPr>
          <w:sz w:val="14"/>
        </w:rPr>
        <w:t xml:space="preserve">The Chinese look to their leaders for guidance. </w:t>
      </w:r>
      <w:r w:rsidRPr="000D5D9B">
        <w:rPr>
          <w:rStyle w:val="StyleUnderline"/>
          <w:highlight w:val="yellow"/>
        </w:rPr>
        <w:t>Recent historic government stances demonstrate China’s commitment to wildlife conservation, including the destruction of confiscated ivory stockpiles and re-interpretation of laws to make consumption of endangered species a punishable crime</w:t>
      </w:r>
      <w:r w:rsidRPr="007D0FA2">
        <w:rPr>
          <w:rStyle w:val="StyleUnderline"/>
        </w:rPr>
        <w:t>. P</w:t>
      </w:r>
      <w:r w:rsidRPr="001B1DA2">
        <w:rPr>
          <w:rStyle w:val="StyleUnderline"/>
        </w:rPr>
        <w:t>roposals from prominent Chinese citizens such as artist Yuan Xikun and basketball player Yao Ming</w:t>
      </w:r>
      <w:r w:rsidRPr="007D0FA2">
        <w:rPr>
          <w:sz w:val="14"/>
        </w:rPr>
        <w:t>, calling upon lawmakers to save the image of the country by ending ivory trade, have drawn overwhelming support in social media. Two thousand years ago, Chinese philosopher Zhuang Zi may have been the first to advocate for ecological sustainability, adhering to a philosophical credo that pronounced the necessity for nature and humanity to exist in harmony. Today, we are facing the challenge once again. Will we say NO to the unsustainable commercial exploitation of wildlife? Will we be able to protect the many wild species and the ecosystems they support for this and future generations?</w:t>
      </w:r>
    </w:p>
    <w:p w:rsidR="00975D1E" w:rsidRDefault="00975D1E" w:rsidP="00975D1E">
      <w:pPr>
        <w:pStyle w:val="Heading4"/>
      </w:pPr>
      <w:r>
        <w:t>The plan is key—US China cooperation is the only way—climate change proves</w:t>
      </w:r>
    </w:p>
    <w:p w:rsidR="00975D1E" w:rsidRPr="001C4CA5" w:rsidRDefault="00975D1E" w:rsidP="00975D1E">
      <w:r w:rsidRPr="001C4CA5">
        <w:rPr>
          <w:rStyle w:val="Style13ptBold"/>
        </w:rPr>
        <w:t>Mills</w:t>
      </w:r>
      <w:r>
        <w:t xml:space="preserve"> 06/21/</w:t>
      </w:r>
      <w:r w:rsidRPr="001C4CA5">
        <w:rPr>
          <w:rStyle w:val="Style13ptBold"/>
        </w:rPr>
        <w:t>2016</w:t>
      </w:r>
      <w:r>
        <w:t xml:space="preserve"> (Posted By J. A. Mills On June 21st, 2016 In China, Farming, Geopolitics, U.S.,  "Presidents of China, U.S. hold fate of ‘Noah’ and the ‘ark’ in their hands," No Publication, </w:t>
      </w:r>
      <w:hyperlink r:id="rId21" w:history="1">
        <w:r w:rsidRPr="00284E3A">
          <w:rPr>
            <w:rStyle w:val="Hyperlink"/>
          </w:rPr>
          <w:t>http://jamillsauthor.com/2016/06/presidents-of-china-u-s-hold-fate-of-noah-and-the-ark-in-their-hands/</w:t>
        </w:r>
      </w:hyperlink>
      <w:r>
        <w:t>) – Coronado LS</w:t>
      </w:r>
    </w:p>
    <w:p w:rsidR="00975D1E" w:rsidRPr="00290E27" w:rsidRDefault="00975D1E" w:rsidP="00975D1E">
      <w:pPr>
        <w:rPr>
          <w:rStyle w:val="StyleUnderline"/>
        </w:rPr>
      </w:pPr>
      <w:r w:rsidRPr="00555C06">
        <w:t>So, why is China’s State Forestry Administration in the business of promoting rather than stopping trade—legal and illegal—in parts and products from endangered species when that approach went so dramatically wrong with elephant ivory? It all goes back to China’s Wildlife Protection Law. When the law debuted the 1980s, it not only mandated the farming and consumption of wildlife, but deemed the endeavor virtuous and of great benefit to the People’s Republic of China</w:t>
      </w:r>
      <w:r w:rsidRPr="00290E27">
        <w:rPr>
          <w:rStyle w:val="StyleUnderline"/>
        </w:rPr>
        <w:t xml:space="preserve">. </w:t>
      </w:r>
      <w:r w:rsidRPr="00555C06">
        <w:t xml:space="preserve">This mandate grew from Mao Zedong’s emphasis on animal husbandry as a cornerstone to the success of Communist China. </w:t>
      </w:r>
      <w:r w:rsidRPr="00290E27">
        <w:rPr>
          <w:rStyle w:val="StyleUnderline"/>
        </w:rPr>
        <w:t>Mao’s regime even ordered the People’s Liberation Army (PLA) to help ensure the success of animal husbandry and also medicine manufacturing.</w:t>
      </w:r>
      <w:r w:rsidRPr="00555C06">
        <w:t xml:space="preserve"> Scholars have noted that China’s decision to join</w:t>
      </w:r>
      <w:r w:rsidRPr="00290E27">
        <w:rPr>
          <w:rStyle w:val="StyleUnderline"/>
        </w:rPr>
        <w:t xml:space="preserve"> CITES—the Convention on International Trade in Endangered Species of Wild Fauna and Flora—in 1981 went against the priorities of the Ministry of Foreign Trade and Economic Cooperation, the Ministry of Public Health, and the PLA.</w:t>
      </w:r>
      <w:r w:rsidRPr="00555C06">
        <w:t xml:space="preserve"> In fact, </w:t>
      </w:r>
      <w:r w:rsidRPr="00290E27">
        <w:rPr>
          <w:rStyle w:val="StyleUnderline"/>
        </w:rPr>
        <w:t xml:space="preserve">the PLA was “implicated in protecting the smugglers of tiger bone and rhino horn” </w:t>
      </w:r>
      <w:r w:rsidRPr="00555C06">
        <w:t xml:space="preserve">after China banned their importation to comply with CITES. The PLA, several government ministries, pharmaceutical manufacturers, as well as provincial and municipal governments invested money and manpower in establishing China’s bear and tiger farming industries, the country’s new rhino horn farming effort, and unsuccessful attempts to farm musk deer and pangolins. Another key player was China’s Northeast Forestry University, which, until recently, produced all of the country’s biologists—some of whom hold key leadership positions in today’s State Forestry Administration. </w:t>
      </w:r>
      <w:r w:rsidRPr="00290E27">
        <w:rPr>
          <w:rStyle w:val="StyleUnderline"/>
        </w:rPr>
        <w:t xml:space="preserve">This is why the only way to stop </w:t>
      </w:r>
      <w:r w:rsidRPr="00555C06">
        <w:t xml:space="preserve">this growing drive for </w:t>
      </w:r>
      <w:r w:rsidRPr="00290E27">
        <w:rPr>
          <w:rStyle w:val="StyleUnderline"/>
        </w:rPr>
        <w:t>commodification of</w:t>
      </w:r>
      <w:r w:rsidRPr="00555C06">
        <w:t xml:space="preserve"> bears, tigers, rhinos, and dozens of other wild </w:t>
      </w:r>
      <w:r w:rsidRPr="00290E27">
        <w:rPr>
          <w:rStyle w:val="StyleUnderline"/>
        </w:rPr>
        <w:t xml:space="preserve">species is to take the matter out of the hands of those married to these mandates from the past, which, like the unmitigated burning of fossil fuels, are proving dangerous to Earth as the global community knows and loves it. </w:t>
      </w:r>
      <w:r w:rsidRPr="000D5D9B">
        <w:rPr>
          <w:rStyle w:val="StyleUnderline"/>
          <w:highlight w:val="yellow"/>
        </w:rPr>
        <w:t>Nothing short of Xi</w:t>
      </w:r>
      <w:r w:rsidRPr="00290E27">
        <w:rPr>
          <w:rStyle w:val="StyleUnderline"/>
        </w:rPr>
        <w:t xml:space="preserve"> Jinping </w:t>
      </w:r>
      <w:r w:rsidRPr="000D5D9B">
        <w:rPr>
          <w:rStyle w:val="StyleUnderline"/>
          <w:highlight w:val="yellow"/>
        </w:rPr>
        <w:t>and</w:t>
      </w:r>
      <w:r w:rsidRPr="00290E27">
        <w:rPr>
          <w:rStyle w:val="StyleUnderline"/>
        </w:rPr>
        <w:t xml:space="preserve"> Barack </w:t>
      </w:r>
      <w:r w:rsidRPr="000D5D9B">
        <w:rPr>
          <w:rStyle w:val="StyleUnderline"/>
          <w:highlight w:val="yellow"/>
        </w:rPr>
        <w:t>Obama forging a bilateral agreement like their climate</w:t>
      </w:r>
      <w:r w:rsidRPr="00290E27">
        <w:rPr>
          <w:rStyle w:val="StyleUnderline"/>
        </w:rPr>
        <w:t xml:space="preserve"> and ivory </w:t>
      </w:r>
      <w:r w:rsidRPr="000D5D9B">
        <w:rPr>
          <w:rStyle w:val="StyleUnderline"/>
          <w:highlight w:val="yellow"/>
        </w:rPr>
        <w:t>agreements will stop the enduring and expanding effort to commodify a long list of the world’s most beloved wild species</w:t>
      </w:r>
      <w:r w:rsidRPr="000D5D9B">
        <w:rPr>
          <w:highlight w:val="yellow"/>
        </w:rPr>
        <w:t>.</w:t>
      </w:r>
      <w:r w:rsidRPr="00555C06">
        <w:t xml:space="preserve"> As the joint China-U.S. climate statement of November 2014 says: “</w:t>
      </w:r>
      <w:r w:rsidRPr="000D5D9B">
        <w:rPr>
          <w:rStyle w:val="StyleUnderline"/>
          <w:highlight w:val="yellow"/>
        </w:rPr>
        <w:t>The seriousness</w:t>
      </w:r>
      <w:r w:rsidRPr="00290E27">
        <w:rPr>
          <w:rStyle w:val="StyleUnderline"/>
        </w:rPr>
        <w:t xml:space="preserve"> of the challenge </w:t>
      </w:r>
      <w:r w:rsidRPr="000D5D9B">
        <w:rPr>
          <w:rStyle w:val="StyleUnderline"/>
          <w:highlight w:val="yellow"/>
        </w:rPr>
        <w:t>calls upon the two sides to work constructively together for the common good.”</w:t>
      </w:r>
    </w:p>
    <w:p w:rsidR="00975D1E" w:rsidRPr="00A527A9" w:rsidRDefault="00975D1E" w:rsidP="00975D1E">
      <w:pPr>
        <w:pStyle w:val="Heading4"/>
      </w:pPr>
      <w:r>
        <w:t>Deeming all trade illegal is key to solve – ivory proves</w:t>
      </w:r>
    </w:p>
    <w:p w:rsidR="00975D1E" w:rsidRDefault="00975D1E" w:rsidP="00975D1E">
      <w:r w:rsidRPr="00A527A9">
        <w:rPr>
          <w:rStyle w:val="Style13ptBold"/>
        </w:rPr>
        <w:t>IFAW 06-13-2016</w:t>
      </w:r>
      <w:r>
        <w:t xml:space="preserve"> (IFAW - International Fund for Animal Welfare, 6-13-2016, "New study: 2008 ivory sale ignited current elephant poaching crisis," </w:t>
      </w:r>
      <w:hyperlink r:id="rId22" w:history="1">
        <w:r w:rsidRPr="00F42571">
          <w:rPr>
            <w:rStyle w:val="Hyperlink"/>
          </w:rPr>
          <w:t>http://www.ifaw.org/australia/news/new-study</w:t>
        </w:r>
      </w:hyperlink>
      <w:r>
        <w:t>) – Coronado LS</w:t>
      </w:r>
    </w:p>
    <w:p w:rsidR="00975D1E" w:rsidRPr="008D13B2" w:rsidRDefault="00975D1E" w:rsidP="00975D1E">
      <w:pPr>
        <w:rPr>
          <w:sz w:val="14"/>
        </w:rPr>
      </w:pPr>
      <w:r w:rsidRPr="00A527A9">
        <w:rPr>
          <w:rStyle w:val="StyleUnderline"/>
        </w:rPr>
        <w:t xml:space="preserve">A new study published today confirms what conservationists like the International Fund for Animal Welfare (IFAW) have long stated; </w:t>
      </w:r>
      <w:r w:rsidRPr="000D5D9B">
        <w:rPr>
          <w:rStyle w:val="StyleUnderline"/>
          <w:highlight w:val="yellow"/>
        </w:rPr>
        <w:t>the experimental one-off ivory stockpile sale in 2008</w:t>
      </w:r>
      <w:r w:rsidRPr="00A527A9">
        <w:rPr>
          <w:rStyle w:val="StyleUnderline"/>
        </w:rPr>
        <w:t xml:space="preserve"> </w:t>
      </w:r>
      <w:r w:rsidRPr="000D5D9B">
        <w:rPr>
          <w:rStyle w:val="StyleUnderline"/>
          <w:highlight w:val="yellow"/>
        </w:rPr>
        <w:t>was the catalyst for the widespread elephant poaching epidemic that the world is facing now</w:t>
      </w:r>
      <w:r w:rsidRPr="00A527A9">
        <w:rPr>
          <w:rStyle w:val="StyleUnderline"/>
        </w:rPr>
        <w:t xml:space="preserve">. </w:t>
      </w:r>
      <w:r w:rsidRPr="008D13B2">
        <w:rPr>
          <w:sz w:val="14"/>
        </w:rPr>
        <w:t xml:space="preserve">“The study’s findings indicate our position that that </w:t>
      </w:r>
      <w:r w:rsidRPr="00A527A9">
        <w:rPr>
          <w:rStyle w:val="StyleUnderline"/>
        </w:rPr>
        <w:t>these one-off sales are in fact death sentences for elephants</w:t>
      </w:r>
      <w:r w:rsidRPr="008D13B2">
        <w:rPr>
          <w:sz w:val="14"/>
        </w:rPr>
        <w:t>, said IFAW President and CEO Azzedine Downes. “</w:t>
      </w:r>
      <w:r w:rsidRPr="00A527A9">
        <w:rPr>
          <w:rStyle w:val="StyleUnderline"/>
        </w:rPr>
        <w:t>Approximately 20</w:t>
      </w:r>
      <w:r w:rsidRPr="000D5D9B">
        <w:rPr>
          <w:rStyle w:val="StyleUnderline"/>
          <w:highlight w:val="yellow"/>
        </w:rPr>
        <w:t>,000 elephant were killed for their tusks last year</w:t>
      </w:r>
      <w:r w:rsidRPr="00A527A9">
        <w:rPr>
          <w:rStyle w:val="StyleUnderline"/>
        </w:rPr>
        <w:t xml:space="preserve"> alone</w:t>
      </w:r>
      <w:r w:rsidRPr="008D13B2">
        <w:rPr>
          <w:sz w:val="14"/>
        </w:rPr>
        <w:t>.” “</w:t>
      </w:r>
      <w:r w:rsidRPr="000D5D9B">
        <w:rPr>
          <w:rStyle w:val="StyleUnderline"/>
          <w:highlight w:val="yellow"/>
        </w:rPr>
        <w:t>The battle to save elephants</w:t>
      </w:r>
      <w:r w:rsidRPr="00A527A9">
        <w:rPr>
          <w:rStyle w:val="StyleUnderline"/>
        </w:rPr>
        <w:t xml:space="preserve"> </w:t>
      </w:r>
      <w:r w:rsidRPr="000D5D9B">
        <w:rPr>
          <w:rStyle w:val="StyleUnderline"/>
          <w:highlight w:val="yellow"/>
        </w:rPr>
        <w:t>is</w:t>
      </w:r>
      <w:r w:rsidRPr="008D13B2">
        <w:rPr>
          <w:sz w:val="14"/>
        </w:rPr>
        <w:t xml:space="preserve"> taking place on so many fronts—from front-line counter poaching operations, disrupting trafficking networks and </w:t>
      </w:r>
      <w:r w:rsidRPr="000D5D9B">
        <w:rPr>
          <w:rStyle w:val="StyleUnderline"/>
          <w:highlight w:val="yellow"/>
        </w:rPr>
        <w:t>demand reduction</w:t>
      </w:r>
      <w:r w:rsidRPr="00A527A9">
        <w:rPr>
          <w:rStyle w:val="StyleUnderline"/>
        </w:rPr>
        <w:t xml:space="preserve"> programs </w:t>
      </w:r>
      <w:r w:rsidRPr="000D5D9B">
        <w:rPr>
          <w:rStyle w:val="StyleUnderline"/>
          <w:highlight w:val="yellow"/>
        </w:rPr>
        <w:t>in</w:t>
      </w:r>
      <w:r w:rsidRPr="00A527A9">
        <w:rPr>
          <w:rStyle w:val="StyleUnderline"/>
        </w:rPr>
        <w:t xml:space="preserve"> consumer countries such as </w:t>
      </w:r>
      <w:r w:rsidRPr="000D5D9B">
        <w:rPr>
          <w:rStyle w:val="StyleUnderline"/>
          <w:highlight w:val="yellow"/>
        </w:rPr>
        <w:t>China</w:t>
      </w:r>
      <w:r w:rsidRPr="008D13B2">
        <w:rPr>
          <w:sz w:val="14"/>
        </w:rPr>
        <w:t xml:space="preserve">. One-off ivory sales are completely counter-productive to these conservation efforts.” Zimbabwe and Namibia plan to put forward a proposal requesting another legal ivory sale at the next Convention on International Trade in Endangered Species CoP17 </w:t>
      </w:r>
      <w:r w:rsidRPr="00A527A9">
        <w:rPr>
          <w:rStyle w:val="StyleUnderline"/>
        </w:rPr>
        <w:t>(CITES)</w:t>
      </w:r>
      <w:r w:rsidRPr="008D13B2">
        <w:rPr>
          <w:sz w:val="14"/>
        </w:rPr>
        <w:t xml:space="preserve"> meeting in September in Johannesburg, South Africa. “I concur with the study; one-off ivory sales led us to the current elephant crisis,” said Grace Ge Gabriel IFAW’s Asia Regional Director. “</w:t>
      </w:r>
      <w:r w:rsidRPr="000D5D9B">
        <w:rPr>
          <w:rStyle w:val="StyleUnderline"/>
          <w:highlight w:val="yellow"/>
        </w:rPr>
        <w:t>The legal trade clearly removed the stigma attached to buying ivory thus fueling demand</w:t>
      </w:r>
      <w:r w:rsidRPr="00A527A9">
        <w:rPr>
          <w:rStyle w:val="StyleUnderline"/>
        </w:rPr>
        <w:t xml:space="preserve">. This left confused customers, rich criminals and dead elephants.” </w:t>
      </w:r>
      <w:r w:rsidRPr="008D13B2">
        <w:rPr>
          <w:sz w:val="14"/>
        </w:rPr>
        <w:t>“We must learn from the lessons of the past and not repeat the same mistakes</w:t>
      </w:r>
      <w:r w:rsidRPr="00A527A9">
        <w:rPr>
          <w:rStyle w:val="StyleUnderline"/>
        </w:rPr>
        <w:t xml:space="preserve">. </w:t>
      </w:r>
      <w:r w:rsidRPr="000D5D9B">
        <w:rPr>
          <w:rStyle w:val="StyleUnderline"/>
          <w:highlight w:val="yellow"/>
        </w:rPr>
        <w:t>Ivory sales belong in the history books</w:t>
      </w:r>
      <w:r w:rsidRPr="00A527A9">
        <w:rPr>
          <w:rStyle w:val="StyleUnderline"/>
        </w:rPr>
        <w:t>, and any proposals for one-off sales can and must be rejected</w:t>
      </w:r>
      <w:r w:rsidRPr="008D13B2">
        <w:rPr>
          <w:sz w:val="14"/>
        </w:rPr>
        <w:t>. If not, we know that elephants will pay the ultimate price.” The findings were published in The National Bureau of Economic Research by Solomon Hsiang and Nitin Sekar. About IFAW Founded in 1969, IFAW rescues and protects animals around the world. With projects in more than 40 countries, IFAW rescues individual animals, works to prevent cruelty to animals, and advocates for the protection of wildlife and habitats. For more information, visit www.ifaw.org. Follow us on Facebook/IFAW and Twitter @action4ifaw</w:t>
      </w:r>
    </w:p>
    <w:p w:rsidR="00975D1E" w:rsidRPr="00731A3B" w:rsidRDefault="00975D1E" w:rsidP="00975D1E">
      <w:pPr>
        <w:pStyle w:val="Heading4"/>
      </w:pPr>
      <w:r w:rsidRPr="00731A3B">
        <w:t xml:space="preserve">Global illegal wildlife trade continues to grow despite efforts—corruption and lack </w:t>
      </w:r>
      <w:r>
        <w:t>of enforcement drive this—only international cooperation over enforcement solves</w:t>
      </w:r>
    </w:p>
    <w:p w:rsidR="00975D1E" w:rsidRPr="00731A3B" w:rsidRDefault="00975D1E" w:rsidP="00975D1E">
      <w:r w:rsidRPr="00731A3B">
        <w:t xml:space="preserve">Apoorva </w:t>
      </w:r>
      <w:r w:rsidRPr="00731A3B">
        <w:rPr>
          <w:rStyle w:val="Style13ptBold"/>
        </w:rPr>
        <w:t>Joshi, 6-18-2016</w:t>
      </w:r>
      <w:r w:rsidRPr="00731A3B">
        <w:t xml:space="preserve">, "The Scale of Global Wildlife Crime Is Massive, Reveals Shocking New Report," Alternet, </w:t>
      </w:r>
      <w:hyperlink r:id="rId23" w:history="1">
        <w:r w:rsidRPr="00731A3B">
          <w:rPr>
            <w:rStyle w:val="Hyperlink"/>
          </w:rPr>
          <w:t>http://www.alternet.org/environment/scale-global-wildlife-crime-massive-reveals-shocking-new-report</w:t>
        </w:r>
      </w:hyperlink>
      <w:r w:rsidRPr="00731A3B">
        <w:t xml:space="preserve">     - Coronado LS</w:t>
      </w:r>
    </w:p>
    <w:p w:rsidR="00975D1E" w:rsidRPr="00975D1E" w:rsidRDefault="00975D1E" w:rsidP="00975D1E">
      <w:pPr>
        <w:rPr>
          <w:sz w:val="14"/>
        </w:rPr>
      </w:pPr>
      <w:r w:rsidRPr="00892328">
        <w:rPr>
          <w:sz w:val="14"/>
        </w:rPr>
        <w:t xml:space="preserve">The report was produced by </w:t>
      </w:r>
      <w:r w:rsidRPr="00731A3B">
        <w:rPr>
          <w:rStyle w:val="StyleUnderline"/>
        </w:rPr>
        <w:t>the United Nations Office on</w:t>
      </w:r>
      <w:r w:rsidRPr="00892328">
        <w:rPr>
          <w:sz w:val="14"/>
        </w:rPr>
        <w:t xml:space="preserve"> Drugs </w:t>
      </w:r>
      <w:r w:rsidRPr="00731A3B">
        <w:rPr>
          <w:rStyle w:val="StyleUnderline"/>
        </w:rPr>
        <w:t>and Crime</w:t>
      </w:r>
      <w:r w:rsidRPr="00892328">
        <w:rPr>
          <w:sz w:val="14"/>
        </w:rPr>
        <w:t xml:space="preserve"> using data on thousands of species and seizures from more than 120 countries</w:t>
      </w:r>
      <w:r w:rsidRPr="00731A3B">
        <w:rPr>
          <w:rStyle w:val="StyleUnderline"/>
        </w:rPr>
        <w:t xml:space="preserve">. It found that </w:t>
      </w:r>
      <w:r w:rsidRPr="000D5D9B">
        <w:rPr>
          <w:rStyle w:val="StyleUnderline"/>
          <w:highlight w:val="yellow"/>
        </w:rPr>
        <w:t>trafficking is faciliated by widespread corruption</w:t>
      </w:r>
      <w:r w:rsidRPr="00731A3B">
        <w:rPr>
          <w:rStyle w:val="StyleUnderline"/>
        </w:rPr>
        <w:t xml:space="preserve"> at many levels of government and society, and that crimes are generally not restricted to certain countries. To better fight wildlife crime, </w:t>
      </w:r>
      <w:r w:rsidRPr="000D5D9B">
        <w:rPr>
          <w:rStyle w:val="StyleUnderline"/>
          <w:highlight w:val="yellow"/>
        </w:rPr>
        <w:t>officials urge</w:t>
      </w:r>
      <w:r w:rsidRPr="00731A3B">
        <w:rPr>
          <w:rStyle w:val="StyleUnderline"/>
        </w:rPr>
        <w:t xml:space="preserve"> a stepping-up of </w:t>
      </w:r>
      <w:r w:rsidRPr="000D5D9B">
        <w:rPr>
          <w:rStyle w:val="StyleUnderline"/>
          <w:highlight w:val="yellow"/>
        </w:rPr>
        <w:t>enforcement</w:t>
      </w:r>
      <w:r w:rsidRPr="00731A3B">
        <w:rPr>
          <w:rStyle w:val="StyleUnderline"/>
        </w:rPr>
        <w:t xml:space="preserve"> and monitoring, </w:t>
      </w:r>
      <w:r w:rsidRPr="000D5D9B">
        <w:rPr>
          <w:rStyle w:val="StyleUnderline"/>
          <w:highlight w:val="yellow"/>
        </w:rPr>
        <w:t>as well as</w:t>
      </w:r>
      <w:r w:rsidRPr="00731A3B">
        <w:rPr>
          <w:rStyle w:val="StyleUnderline"/>
        </w:rPr>
        <w:t xml:space="preserve"> increased transnational </w:t>
      </w:r>
      <w:r w:rsidRPr="000D5D9B">
        <w:rPr>
          <w:rStyle w:val="StyleUnderline"/>
          <w:highlight w:val="yellow"/>
        </w:rPr>
        <w:t>cooperation</w:t>
      </w:r>
      <w:r w:rsidRPr="00731A3B">
        <w:rPr>
          <w:rStyle w:val="StyleUnderline"/>
        </w:rPr>
        <w:t xml:space="preserve">. Wildlife trafficking is a global problem, revealed </w:t>
      </w:r>
      <w:r w:rsidRPr="00892328">
        <w:rPr>
          <w:rStyle w:val="StyleUnderline"/>
        </w:rPr>
        <w:t>the United Nations Office on Drugs and Crime (UNODC) in their first-ever World Wildlife Crime Report</w:t>
      </w:r>
      <w:r w:rsidRPr="00892328">
        <w:rPr>
          <w:sz w:val="14"/>
        </w:rPr>
        <w:t xml:space="preserve">. Released late last month, the report finds, among other things, that </w:t>
      </w:r>
      <w:r w:rsidRPr="00892328">
        <w:rPr>
          <w:rStyle w:val="StyleUnderline"/>
        </w:rPr>
        <w:t xml:space="preserve">more ivory has been seized than cocaine, and that broad corruption is facilitating illegal trade in plants and animals. </w:t>
      </w:r>
      <w:r w:rsidRPr="00892328">
        <w:rPr>
          <w:sz w:val="14"/>
        </w:rPr>
        <w:t xml:space="preserve">Developed by and part of UNODC’s ongoing Global Programme on Wildlife and Forest Crime, </w:t>
      </w:r>
      <w:r w:rsidRPr="00892328">
        <w:rPr>
          <w:rStyle w:val="StyleUnderline"/>
        </w:rPr>
        <w:t>the report uses data provided by partner organizations under</w:t>
      </w:r>
      <w:r w:rsidRPr="00731A3B">
        <w:rPr>
          <w:rStyle w:val="StyleUnderline"/>
        </w:rPr>
        <w:t xml:space="preserve"> the International Consortium on Combating Wildlife Crime like the CITES Secretariat and the World Customs Organization, and included an analysis of 164,000 wildlife crime related seizures from 120 different countries. </w:t>
      </w:r>
      <w:r w:rsidRPr="00892328">
        <w:rPr>
          <w:sz w:val="14"/>
        </w:rPr>
        <w:t xml:space="preserve">“Based on the latest and best available data, and building on UNODC’s established expertise in researching and analysing multifarious aspects of transnational organized crime, this report comes at a decisive time, when the international community has clearly recognized the urgency of saving our planet’s flora and fauna from the predations of organized criminals,” Yury Fedotov, Executive Director of UNODC said during his remarks at the report’s launch. Image courtesy of UNODC, World Wildlife Crime Report: Trafficking in protected species, 2016. Image courtesy of UNODC, World Wildlife Crime Report: Trafficking in protected species, 2016. </w:t>
      </w:r>
      <w:r w:rsidRPr="000D5D9B">
        <w:rPr>
          <w:rStyle w:val="StyleUnderline"/>
          <w:highlight w:val="yellow"/>
        </w:rPr>
        <w:t>Iconic species</w:t>
      </w:r>
      <w:r w:rsidRPr="00731A3B">
        <w:rPr>
          <w:rStyle w:val="StyleUnderline"/>
        </w:rPr>
        <w:t xml:space="preserve"> like tigers </w:t>
      </w:r>
      <w:r w:rsidRPr="000D5D9B">
        <w:rPr>
          <w:rStyle w:val="StyleUnderline"/>
          <w:highlight w:val="yellow"/>
        </w:rPr>
        <w:t>are</w:t>
      </w:r>
      <w:r w:rsidRPr="00731A3B">
        <w:rPr>
          <w:rStyle w:val="StyleUnderline"/>
        </w:rPr>
        <w:t xml:space="preserve"> now </w:t>
      </w:r>
      <w:r w:rsidRPr="000D5D9B">
        <w:rPr>
          <w:rStyle w:val="StyleUnderline"/>
          <w:highlight w:val="yellow"/>
        </w:rPr>
        <w:t>hanging on</w:t>
      </w:r>
      <w:r w:rsidRPr="00731A3B">
        <w:rPr>
          <w:rStyle w:val="StyleUnderline"/>
        </w:rPr>
        <w:t xml:space="preserve"> by </w:t>
      </w:r>
      <w:r w:rsidRPr="000D5D9B">
        <w:rPr>
          <w:rStyle w:val="StyleUnderline"/>
          <w:highlight w:val="yellow"/>
        </w:rPr>
        <w:t>a thread</w:t>
      </w:r>
      <w:r w:rsidRPr="00731A3B">
        <w:rPr>
          <w:rStyle w:val="StyleUnderline"/>
        </w:rPr>
        <w:t xml:space="preserve">, he said, adding that populations of African elephants and rhinos, too, are under constant pressure from poaching. “But the threat of wildlife crime does not stop with these majestic animals….it also includes thousands and thousands of lesser-known animals, as well as marine and plant life, that are under serious pressure, and that cannot survive without our attention and help,” he said. </w:t>
      </w:r>
      <w:r w:rsidRPr="00892328">
        <w:rPr>
          <w:sz w:val="14"/>
        </w:rPr>
        <w:t>A global issue Highlighting the sheer diversity and scale of this trade, nearly 7,</w:t>
      </w:r>
      <w:r w:rsidRPr="00731A3B">
        <w:rPr>
          <w:rStyle w:val="StyleUnderline"/>
        </w:rPr>
        <w:t>000 species were included in the World WISE database of seizures analyzed by experts</w:t>
      </w:r>
      <w:r w:rsidRPr="00892328">
        <w:rPr>
          <w:sz w:val="14"/>
        </w:rPr>
        <w:t>. Despite that, the report found not a single species represented more than 6 percent of the total seizures, neither is a single country the source of more than 15 percent of the seized shipments. In other words, these crimes are not restricted to certain countries, but are a global phenomenon. “One of the critical messages to emerge from this research is that wildlife and forest crime is not limited to certain countries or regions. It is not a trade involving exotic goods from foreign lands being shipped to faraway markets,” Fedotov said. “</w:t>
      </w:r>
      <w:r w:rsidRPr="00731A3B">
        <w:rPr>
          <w:rStyle w:val="StyleUnderline"/>
        </w:rPr>
        <w:t xml:space="preserve">All countries play a role as either source, transit or destination countries, and </w:t>
      </w:r>
      <w:r w:rsidRPr="000D5D9B">
        <w:rPr>
          <w:rStyle w:val="StyleUnderline"/>
          <w:highlight w:val="yellow"/>
        </w:rPr>
        <w:t>we share a responsibility to act</w:t>
      </w:r>
      <w:r w:rsidRPr="00892328">
        <w:rPr>
          <w:sz w:val="14"/>
        </w:rPr>
        <w:t xml:space="preserve">.” The report also showcases </w:t>
      </w:r>
      <w:r w:rsidRPr="00731A3B">
        <w:rPr>
          <w:rStyle w:val="StyleUnderline"/>
        </w:rPr>
        <w:t xml:space="preserve">how </w:t>
      </w:r>
      <w:r w:rsidRPr="000D5D9B">
        <w:rPr>
          <w:rStyle w:val="StyleUnderline"/>
          <w:highlight w:val="yellow"/>
        </w:rPr>
        <w:t>gaps in legislation</w:t>
      </w:r>
      <w:r w:rsidRPr="00731A3B">
        <w:rPr>
          <w:rStyle w:val="StyleUnderline"/>
        </w:rPr>
        <w:t xml:space="preserve">, law enforcement and the criminal justice system can </w:t>
      </w:r>
      <w:r w:rsidRPr="000D5D9B">
        <w:rPr>
          <w:rStyle w:val="StyleUnderline"/>
          <w:highlight w:val="yellow"/>
        </w:rPr>
        <w:t>cause serious problems</w:t>
      </w:r>
      <w:r w:rsidRPr="00731A3B">
        <w:rPr>
          <w:rStyle w:val="StyleUnderline"/>
        </w:rPr>
        <w:t xml:space="preserve">. </w:t>
      </w:r>
      <w:r w:rsidRPr="00892328">
        <w:rPr>
          <w:sz w:val="14"/>
        </w:rPr>
        <w:t xml:space="preserve">Traffickers and criminal syndicates, Fedotov said, will always look to exploit loopholes and the system wherever they can. </w:t>
      </w:r>
      <w:r w:rsidRPr="00731A3B">
        <w:rPr>
          <w:rStyle w:val="StyleUnderline"/>
        </w:rPr>
        <w:t>The amount of illegal ivory seized worldwide in recent years was more than the amount of cocaine seized globally</w:t>
      </w:r>
      <w:r w:rsidRPr="00892328">
        <w:rPr>
          <w:sz w:val="14"/>
        </w:rPr>
        <w:t xml:space="preserve">. According to the Elephant Trade Information System [ETIS], an average of about 30 metric tons of ivory was intercepted every year between 2009 and 2013. </w:t>
      </w:r>
      <w:r w:rsidRPr="00731A3B">
        <w:rPr>
          <w:rStyle w:val="StyleUnderline"/>
        </w:rPr>
        <w:t>The report fortifies what conservationists have been worried about for a long time – the commodification of endangered species.</w:t>
      </w:r>
      <w:r w:rsidRPr="00892328">
        <w:rPr>
          <w:sz w:val="14"/>
        </w:rPr>
        <w:t xml:space="preserve"> An African elephant calf (Loxodonta africana) surveys visitors in Namibia. Photo by Rhett A. Butler Image courtesy of UNODC, World Wildlife Crime Report: Trafficking in protected species, 2016. </w:t>
      </w:r>
      <w:r w:rsidRPr="00731A3B">
        <w:rPr>
          <w:rStyle w:val="StyleUnderline"/>
        </w:rPr>
        <w:t>Linking ivory to cocaine further signifies how vast and profitable this trade is — with one major caveat</w:t>
      </w:r>
      <w:r w:rsidRPr="00892328">
        <w:rPr>
          <w:sz w:val="14"/>
        </w:rPr>
        <w:t xml:space="preserve">. “Unlike cocaine or heroin, </w:t>
      </w:r>
      <w:r w:rsidRPr="00731A3B">
        <w:rPr>
          <w:rStyle w:val="StyleUnderline"/>
        </w:rPr>
        <w:t>there is an absolute limit on the amount of ivory that can be produced, so there is a danger of a vicious cycle ensuing where each elephant poached increases scarcity, and thus the incentives for poaching another,</w:t>
      </w:r>
      <w:r w:rsidRPr="00892328">
        <w:rPr>
          <w:sz w:val="14"/>
        </w:rPr>
        <w:t xml:space="preserve">” the report reads. A massive enterprise Released this week by the United Nations Environment Programme (UNEP) and INTERPOL, </w:t>
      </w:r>
      <w:r w:rsidRPr="00731A3B">
        <w:rPr>
          <w:rStyle w:val="StyleUnderline"/>
        </w:rPr>
        <w:t xml:space="preserve">another report titled Rise of Environmental Crime estimates </w:t>
      </w:r>
      <w:r w:rsidRPr="000D5D9B">
        <w:rPr>
          <w:rStyle w:val="StyleUnderline"/>
          <w:highlight w:val="yellow"/>
        </w:rPr>
        <w:t>global environmental crime to be worth as high as $258 billion</w:t>
      </w:r>
      <w:r w:rsidRPr="00731A3B">
        <w:rPr>
          <w:rStyle w:val="StyleUnderline"/>
        </w:rPr>
        <w:t xml:space="preserve"> –26 percent higher than previous estimations. Environmental crime encompasses illegal wildlife trade, forest crimes, exploitation of minerals</w:t>
      </w:r>
      <w:r w:rsidRPr="00892328">
        <w:rPr>
          <w:sz w:val="14"/>
        </w:rPr>
        <w:t xml:space="preserve">, illegal fisheries, trafficking of hazardous waste and carbon credit fraud. The UNEP/INTERPOL report finds </w:t>
      </w:r>
      <w:r w:rsidRPr="00731A3B">
        <w:rPr>
          <w:rStyle w:val="StyleUnderline"/>
        </w:rPr>
        <w:t>environmental crime is the world’s fourth largest criminal enterprise following drug smuggling, counterfeiting and human trafficking, but that international agencies spent only $20 to $30 million combatting it</w:t>
      </w:r>
      <w:r w:rsidRPr="00892328">
        <w:rPr>
          <w:sz w:val="14"/>
        </w:rPr>
        <w:t>. For perspective, the report states that a single fishing vessel targeting Patagonian toothfish was estimated to have taken in $200 to $300 million in illegal harvests. “</w:t>
      </w:r>
      <w:r w:rsidRPr="00731A3B">
        <w:rPr>
          <w:rStyle w:val="StyleUnderline"/>
        </w:rPr>
        <w:t xml:space="preserve">It’s not just an environmental problem, </w:t>
      </w:r>
      <w:r w:rsidRPr="000D5D9B">
        <w:rPr>
          <w:rStyle w:val="StyleUnderline"/>
          <w:highlight w:val="yellow"/>
        </w:rPr>
        <w:t>it’s a threat to our societies</w:t>
      </w:r>
      <w:r w:rsidRPr="00731A3B">
        <w:rPr>
          <w:rStyle w:val="StyleUnderline"/>
        </w:rPr>
        <w:t>,”</w:t>
      </w:r>
      <w:r w:rsidRPr="00892328">
        <w:rPr>
          <w:sz w:val="14"/>
        </w:rPr>
        <w:t xml:space="preserve"> Achim Steiner, Executive Director of UNEP told Al Jazeera. “First, it’s stealing from nations; secondly the proceeds finance conflicts and divisions in society. </w:t>
      </w:r>
      <w:r w:rsidRPr="00731A3B">
        <w:rPr>
          <w:rStyle w:val="StyleUnderline"/>
        </w:rPr>
        <w:t xml:space="preserve">It’s a way of undermining our economies, let alone </w:t>
      </w:r>
      <w:r w:rsidRPr="000D5D9B">
        <w:rPr>
          <w:rStyle w:val="StyleUnderline"/>
          <w:highlight w:val="yellow"/>
        </w:rPr>
        <w:t>killing vital biodiversity and pushing some species to the point of extinction</w:t>
      </w:r>
      <w:r w:rsidRPr="00731A3B">
        <w:rPr>
          <w:rStyle w:val="StyleUnderline"/>
        </w:rPr>
        <w:t>. I</w:t>
      </w:r>
      <w:r w:rsidRPr="00892328">
        <w:rPr>
          <w:sz w:val="14"/>
        </w:rPr>
        <w:t xml:space="preserve">t is something that the whole world has to work together on, it’s part of the phenomenon of globalisation,” he said. “We’re dealing with environmental crime, which is about much more than the poacher – it’s about criminal syndicates that are one day smuggling people, the next day weapons, the next day drugs.” </w:t>
      </w:r>
      <w:r w:rsidRPr="00731A3B">
        <w:rPr>
          <w:rStyle w:val="StyleUnderline"/>
        </w:rPr>
        <w:t>Compounding the problem, not all illegally-obtained wildlife products (e.g., through poaching) are sold illegally</w:t>
      </w:r>
      <w:r w:rsidRPr="00892328">
        <w:rPr>
          <w:sz w:val="14"/>
        </w:rPr>
        <w:t xml:space="preserve">. The UNODC report finds that </w:t>
      </w:r>
      <w:r w:rsidRPr="00731A3B">
        <w:rPr>
          <w:rStyle w:val="StyleUnderline"/>
        </w:rPr>
        <w:t>when illegally traded wildlife is introduced into legal commercial channels, criminals have access to a much larger source of demand than they would have had on the black market alone</w:t>
      </w:r>
      <w:r w:rsidRPr="00892328">
        <w:rPr>
          <w:sz w:val="14"/>
        </w:rPr>
        <w:t xml:space="preserve">. And just as with other sensitive products like firearms or pharmaceuticals, protected species can be legally traded internationally if accompanied by the right paperwork. The report </w:t>
      </w:r>
      <w:r w:rsidRPr="00731A3B">
        <w:rPr>
          <w:rStyle w:val="StyleUnderline"/>
        </w:rPr>
        <w:t>says permits for around 900,000 legal shipments of protected wildlife products are issued annually</w:t>
      </w:r>
      <w:r w:rsidRPr="00892328">
        <w:rPr>
          <w:sz w:val="14"/>
        </w:rPr>
        <w:t xml:space="preserve"> and studies show that forged or fraudulent permits, sometimes acquired through corruption, have been used to </w:t>
      </w:r>
      <w:r w:rsidRPr="00731A3B">
        <w:rPr>
          <w:rStyle w:val="StyleUnderline"/>
        </w:rPr>
        <w:t xml:space="preserve">traffic wildlife. Pangolins – or scaly anteaters – are considered a sought-after </w:t>
      </w:r>
      <w:r w:rsidRPr="00892328">
        <w:rPr>
          <w:rStyle w:val="StyleUnderline"/>
        </w:rPr>
        <w:t>delicacy in China. The report found more than 100,000 illegally trafficked pangolins were seized between 2007 and 2013</w:t>
      </w:r>
      <w:r w:rsidRPr="00892328">
        <w:rPr>
          <w:sz w:val="14"/>
        </w:rPr>
        <w:t xml:space="preserve">. All species are threatened, and several are endangered. Photo of an endangered Indian pangolin (Manis crassicaudata) by Sandip Kumar via Wikimedia Commons (CC 3.0). Image courtesy of UNODC, World Wildlife Crime Report: Trafficking in protected species, 2016. </w:t>
      </w:r>
      <w:r w:rsidRPr="000D5D9B">
        <w:rPr>
          <w:rStyle w:val="StyleUnderline"/>
          <w:highlight w:val="yellow"/>
        </w:rPr>
        <w:t>Corruption is</w:t>
      </w:r>
      <w:r w:rsidRPr="00731A3B">
        <w:rPr>
          <w:rStyle w:val="StyleUnderline"/>
        </w:rPr>
        <w:t xml:space="preserve"> one of </w:t>
      </w:r>
      <w:r w:rsidRPr="000D5D9B">
        <w:rPr>
          <w:rStyle w:val="StyleUnderline"/>
          <w:highlight w:val="yellow"/>
        </w:rPr>
        <w:t>the major drivers of the illegal wildlife trade</w:t>
      </w:r>
      <w:r w:rsidRPr="00731A3B">
        <w:rPr>
          <w:rStyle w:val="StyleUnderline"/>
        </w:rPr>
        <w:t>, the report confirms. It uses the example of live apes, saying the illegal trade of such large, valuable animals would not be possible without fraudlent paperwork from corrupt officials.</w:t>
      </w:r>
      <w:r w:rsidRPr="00892328">
        <w:rPr>
          <w:sz w:val="14"/>
        </w:rPr>
        <w:t xml:space="preserve"> The report also asserts the rhino horn trade is facilitated by “pseudo-trophy hunters” operating via exploited hunting permits. “</w:t>
      </w:r>
      <w:r w:rsidRPr="00731A3B">
        <w:rPr>
          <w:rStyle w:val="StyleUnderline"/>
        </w:rPr>
        <w:t>The World Wildlife Crime Report shows the extensive involvement of transnational organized criminal groups in these highly destructive crimes and the pervasive impact of corruption, demonstrating that combating wildlife crime warrants even greater attention and resources at all levels,” said John Scanlon, Secretary-General of the</w:t>
      </w:r>
      <w:r w:rsidRPr="00892328">
        <w:rPr>
          <w:sz w:val="14"/>
        </w:rPr>
        <w:t xml:space="preserve"> Convention on International Trade in Endangered Species of Wild Fauna and </w:t>
      </w:r>
      <w:r w:rsidRPr="00731A3B">
        <w:rPr>
          <w:rStyle w:val="StyleUnderline"/>
        </w:rPr>
        <w:t>Flora (CITES). In fact, the</w:t>
      </w:r>
      <w:r w:rsidRPr="00892328">
        <w:rPr>
          <w:sz w:val="14"/>
        </w:rPr>
        <w:t xml:space="preserve"> report further substantiates the recent raid on a Buddhist monastery in Thailand and subsequent revelations of wildlife trafficking. “Case studies suggest that some wildlife farms, captive-breeding operations, or even zoos may play a role in laundering illegally acquired wildlife,” the report says. It references World WISE database numbers that list 380 tiger skin seizures occurred between 2005 and 2014</w:t>
      </w:r>
      <w:r w:rsidRPr="00731A3B">
        <w:rPr>
          <w:rStyle w:val="StyleUnderline"/>
        </w:rPr>
        <w:t xml:space="preserve">. Given that there may be only 3,000 tigers left in the wild, the report estimates </w:t>
      </w:r>
      <w:r w:rsidRPr="000D5D9B">
        <w:rPr>
          <w:rStyle w:val="StyleUnderline"/>
          <w:highlight w:val="yellow"/>
        </w:rPr>
        <w:t>the ecological impact</w:t>
      </w:r>
      <w:r w:rsidRPr="00731A3B">
        <w:rPr>
          <w:rStyle w:val="StyleUnderline"/>
        </w:rPr>
        <w:t xml:space="preserve"> of those skins </w:t>
      </w:r>
      <w:r w:rsidRPr="000D5D9B">
        <w:rPr>
          <w:rStyle w:val="StyleUnderline"/>
          <w:highlight w:val="yellow"/>
        </w:rPr>
        <w:t>is</w:t>
      </w:r>
      <w:r w:rsidRPr="00731A3B">
        <w:rPr>
          <w:rStyle w:val="StyleUnderline"/>
        </w:rPr>
        <w:t xml:space="preserve"> far </w:t>
      </w:r>
      <w:r w:rsidRPr="000D5D9B">
        <w:rPr>
          <w:rStyle w:val="StyleUnderline"/>
          <w:highlight w:val="yellow"/>
        </w:rPr>
        <w:t>greater than their</w:t>
      </w:r>
      <w:r w:rsidRPr="00731A3B">
        <w:rPr>
          <w:rStyle w:val="StyleUnderline"/>
        </w:rPr>
        <w:t xml:space="preserve"> $4 million </w:t>
      </w:r>
      <w:r w:rsidRPr="000D5D9B">
        <w:rPr>
          <w:rStyle w:val="StyleUnderline"/>
          <w:highlight w:val="yellow"/>
        </w:rPr>
        <w:t>value</w:t>
      </w:r>
      <w:r w:rsidRPr="00731A3B">
        <w:rPr>
          <w:rStyle w:val="StyleUnderline"/>
        </w:rPr>
        <w:t xml:space="preserve">. </w:t>
      </w:r>
      <w:r w:rsidRPr="00892328">
        <w:rPr>
          <w:sz w:val="14"/>
        </w:rPr>
        <w:t xml:space="preserve">Closing the gaps Fedotov said the report’s findings help identify key policy implications that could help address gaps in current responses to wildlife crime. Outside the CITES system, he said, </w:t>
      </w:r>
      <w:r w:rsidRPr="00731A3B">
        <w:rPr>
          <w:rStyle w:val="StyleUnderline"/>
        </w:rPr>
        <w:t xml:space="preserve">most national laws do not criminalize possession of wildlife that was illegally harvested or traded from abroad. </w:t>
      </w:r>
      <w:r w:rsidRPr="00892328">
        <w:rPr>
          <w:sz w:val="14"/>
        </w:rPr>
        <w:t xml:space="preserve">One of the authors of the study, Theodore Leggett, told The Guardian, that laws could be proposed on national, international or regional levels to address this by, “effectively saying: </w:t>
      </w:r>
      <w:r w:rsidRPr="00731A3B">
        <w:rPr>
          <w:rStyle w:val="StyleUnderline"/>
        </w:rPr>
        <w:t>’If it is illegal in your country, it is illegal in my country’</w:t>
      </w:r>
      <w:r w:rsidRPr="00892328">
        <w:rPr>
          <w:sz w:val="14"/>
        </w:rPr>
        <w:t xml:space="preserve">.” Rosewood is a catch-all term for multiple species of trees that are particularly sought-after for furniture production. Because of this demand, several species have been protected under CITES. </w:t>
      </w:r>
      <w:r w:rsidRPr="00731A3B">
        <w:rPr>
          <w:rStyle w:val="StyleUnderline"/>
        </w:rPr>
        <w:t>Illegal logging is one of the most destructive environmental crimes since it can destroy habitat along with targeted trees</w:t>
      </w:r>
      <w:r w:rsidRPr="00892328">
        <w:rPr>
          <w:sz w:val="14"/>
        </w:rPr>
        <w:t>. Photo of rosewood logs in Madagascar by Rhett A. Butler. Image courtesy of UNODC, World Wildlife Crime Report: Trafficking in protected species, 2016. In addition, Fedotov said, range countries must be supported in developing sustainable livelihoods for communities and to better protect their natural heritage</w:t>
      </w:r>
      <w:r w:rsidRPr="00036E16">
        <w:rPr>
          <w:rStyle w:val="StyleUnderline"/>
        </w:rPr>
        <w:t xml:space="preserve">. He also recommends </w:t>
      </w:r>
      <w:r w:rsidRPr="000D5D9B">
        <w:rPr>
          <w:rStyle w:val="StyleUnderline"/>
          <w:highlight w:val="yellow"/>
        </w:rPr>
        <w:t>strengthening customs security at ports and national borders, as data show most trafficking interceptions occurr there</w:t>
      </w:r>
      <w:r w:rsidRPr="00036E16">
        <w:rPr>
          <w:rStyle w:val="StyleUnderline"/>
        </w:rPr>
        <w:t>, as well as increasing the use of wildlife forensic science to ensure the proper identification of species.</w:t>
      </w:r>
      <w:r w:rsidRPr="00892328">
        <w:rPr>
          <w:sz w:val="14"/>
        </w:rPr>
        <w:t xml:space="preserve"> Fedotov urges the estalishment of new protected areas to overcome the ongoing problem of habiat loss, as well as addressing the major facilitators of wildlife crime and corruption must be addressed through the supply chain. </w:t>
      </w:r>
      <w:r w:rsidRPr="00731A3B">
        <w:rPr>
          <w:rStyle w:val="StyleUnderline"/>
        </w:rPr>
        <w:t>He called on governments to use the UN Convention on Corruption and the UN Convention against Transnational Organized Crime to fight these crimes, and for the global demand for illegal wildlife products to be reduced</w:t>
      </w:r>
      <w:r w:rsidRPr="00892328">
        <w:rPr>
          <w:sz w:val="14"/>
        </w:rPr>
        <w:t>. “If we want to get serious about wildlife and forest crime, we must shore up our collective responses and close these gaps,” Fedotov said. “</w:t>
      </w:r>
      <w:r w:rsidRPr="000D5D9B">
        <w:rPr>
          <w:rStyle w:val="StyleUnderline"/>
          <w:highlight w:val="yellow"/>
        </w:rPr>
        <w:t>All</w:t>
      </w:r>
      <w:r w:rsidRPr="00731A3B">
        <w:rPr>
          <w:rStyle w:val="StyleUnderline"/>
        </w:rPr>
        <w:t xml:space="preserve"> these </w:t>
      </w:r>
      <w:r w:rsidRPr="000D5D9B">
        <w:rPr>
          <w:rStyle w:val="StyleUnderline"/>
          <w:highlight w:val="yellow"/>
        </w:rPr>
        <w:t>efforts must be coordinated for optimal</w:t>
      </w:r>
      <w:r w:rsidRPr="00731A3B">
        <w:rPr>
          <w:rStyle w:val="StyleUnderline"/>
        </w:rPr>
        <w:t xml:space="preserve"> strategic effect and maximum </w:t>
      </w:r>
      <w:r w:rsidRPr="000D5D9B">
        <w:rPr>
          <w:rStyle w:val="StyleUnderline"/>
          <w:highlight w:val="yellow"/>
        </w:rPr>
        <w:t>impact</w:t>
      </w:r>
      <w:r w:rsidRPr="00892328">
        <w:rPr>
          <w:sz w:val="14"/>
        </w:rPr>
        <w:t xml:space="preserve">.” For many, </w:t>
      </w:r>
      <w:r w:rsidRPr="00731A3B">
        <w:rPr>
          <w:rStyle w:val="StyleUnderline"/>
        </w:rPr>
        <w:t>wildlife trafficking isn’t just concerning the plants and animals themselves, but is a larger issue that stands to affect the world as a whole.</w:t>
      </w:r>
      <w:r w:rsidRPr="00892328">
        <w:rPr>
          <w:sz w:val="14"/>
        </w:rPr>
        <w:t xml:space="preserve"> “Each year, thousands of wild animals are illegally killed, often by organized criminal networks motivated by profit and greed. I call on governments and people everywhere to support the new United Nations campaign, Wild for Life, which aims to mobilize the world to end this destructive trade. </w:t>
      </w:r>
      <w:r w:rsidRPr="000D5D9B">
        <w:rPr>
          <w:rStyle w:val="StyleUnderline"/>
          <w:highlight w:val="yellow"/>
        </w:rPr>
        <w:t>Preserving wildlife is crucial for the well-being of people and planet alike</w:t>
      </w:r>
      <w:r w:rsidRPr="00892328">
        <w:rPr>
          <w:sz w:val="14"/>
        </w:rPr>
        <w:t>,” said UN Secretary-General Ban Ki-moon. Apoorva Joshi is an independent journalist covering the environment, science and world news. She is also a correspondent at Mongabay. Fo</w:t>
      </w:r>
      <w:r>
        <w:rPr>
          <w:sz w:val="14"/>
        </w:rPr>
        <w:t>llow her on Twitter @Apoorva_J.</w:t>
      </w:r>
    </w:p>
    <w:p w:rsidR="00F17945" w:rsidRDefault="00975873" w:rsidP="00495DB5">
      <w:pPr>
        <w:pStyle w:val="Heading1"/>
      </w:pPr>
      <w:r>
        <w:t>Case</w:t>
      </w:r>
    </w:p>
    <w:p w:rsidR="00264366" w:rsidRDefault="00F43AA6" w:rsidP="00B751F7">
      <w:pPr>
        <w:pStyle w:val="Heading2"/>
      </w:pPr>
      <w:r>
        <w:t>General</w:t>
      </w:r>
    </w:p>
    <w:p w:rsidR="00264366" w:rsidRDefault="00F43AA6" w:rsidP="00264366">
      <w:pPr>
        <w:pStyle w:val="Heading3"/>
      </w:pPr>
      <w:r>
        <w:t>Summary</w:t>
      </w:r>
    </w:p>
    <w:p w:rsidR="00264366" w:rsidRPr="00D026A3" w:rsidRDefault="00264366" w:rsidP="00264366">
      <w:pPr>
        <w:pStyle w:val="Heading4"/>
      </w:pPr>
      <w:r>
        <w:t>Recent revisions in CITES have drastically expanded the illegal trade of endangered species making species extinction an increasing threat. China is the primary destination for the animals. This illegal industry is dominated by transnational criminal organizations affiliated with terrorists, militias, and other dangerous actors</w:t>
      </w:r>
    </w:p>
    <w:p w:rsidR="00264366" w:rsidRPr="00D026A3" w:rsidRDefault="00264366" w:rsidP="00264366">
      <w:r w:rsidRPr="00D026A3">
        <w:rPr>
          <w:rStyle w:val="Style13ptBold"/>
          <w:sz w:val="28"/>
        </w:rPr>
        <w:t>Duignan 6-20-2016</w:t>
      </w:r>
      <w:r w:rsidRPr="00D026A3">
        <w:t xml:space="preserve"> (Brian Duignan, Senior Editor for Britannica Encyclopaedia, 6-20-2016, "The Twilight of the African Elephant," Britannica, </w:t>
      </w:r>
      <w:hyperlink r:id="rId24" w:history="1">
        <w:r w:rsidRPr="00D026A3">
          <w:rPr>
            <w:rStyle w:val="Hyperlink"/>
          </w:rPr>
          <w:t>http://advocacy.britannica.com/blog/advocacy/2016/06/the-twilight-of-the-african-elephant/</w:t>
        </w:r>
      </w:hyperlink>
      <w:r w:rsidRPr="00D026A3">
        <w:t>) – Coronado LS</w:t>
      </w:r>
    </w:p>
    <w:p w:rsidR="00264366" w:rsidRPr="00264366" w:rsidRDefault="00264366" w:rsidP="00264366">
      <w:pPr>
        <w:rPr>
          <w:sz w:val="12"/>
        </w:rPr>
      </w:pPr>
      <w:r w:rsidRPr="00D026A3">
        <w:rPr>
          <w:sz w:val="12"/>
        </w:rPr>
        <w:t xml:space="preserve">A Chinese national living in Tanzania since the 1970s, Yang was known as the “Queen of Ivory” for her notorious role in shipping thousands of tons of ivory to China, where it was turned into expensive trinkets for sale to the country’s growing middle class. </w:t>
      </w:r>
      <w:r w:rsidRPr="00D026A3">
        <w:rPr>
          <w:rStyle w:val="StyleUnderline"/>
        </w:rPr>
        <w:t>Yang and several other Chinese traffickers in Tanzania were arrested in October 2015 by a special anti-poaching task force of the Tanzanian government, which had tracked her for more than a year. A wealthy and prominent member of the local Chinese community, she was surreptitiously the head of a huge smuggling network with ties to major poaching rings in the region, to corrupt government officials, and to Chinese-owned companies abroad</w:t>
      </w:r>
      <w:r w:rsidRPr="00D026A3">
        <w:rPr>
          <w:sz w:val="12"/>
        </w:rPr>
        <w:t xml:space="preserve">. She was by far the most important ivory trafficker ever arrested in the country. If convicted, she could be sentenced to 20 to 30 years in prison. Yang’s prosecution was encouraging to conservation groups, who hoped that it would lead to the arrest of other major poachers and smugglers in the region. But her case was also indicative of the vast scale of the problem that government authorities face, not only in Tanzania but throughout sub-Saharan Africa. The criminal ivory trade based in Africa is formidable by any measure: by the amount of money it makes, by the number of criminals and corrupt officials it involves, by the sophistication of the weaponry it employs, and most importantly by the number of magnificent animals it destroys, year in and year out. </w:t>
      </w:r>
      <w:r w:rsidRPr="00D026A3">
        <w:rPr>
          <w:rStyle w:val="StyleUnderline"/>
        </w:rPr>
        <w:t>International commercial trafficking in ivory from African elephants has been generally prohibited since 1989, when CITES</w:t>
      </w:r>
      <w:r w:rsidRPr="00D026A3">
        <w:rPr>
          <w:sz w:val="12"/>
        </w:rPr>
        <w:t xml:space="preserve"> (the Convention on International Trade in Endangered Species) </w:t>
      </w:r>
      <w:r w:rsidRPr="00D026A3">
        <w:rPr>
          <w:rStyle w:val="StyleUnderline"/>
        </w:rPr>
        <w:t>adopted a near-total ban in response to the mass slaughter of elephants throughout Africa in the 1980s</w:t>
      </w:r>
      <w:r w:rsidRPr="00D026A3">
        <w:rPr>
          <w:sz w:val="12"/>
        </w:rPr>
        <w:t xml:space="preserve">. Driven primarily by demand for ivory in Japan, the hunting killed more than half of the continent’s population of 1.3 million animals. </w:t>
      </w:r>
      <w:r w:rsidRPr="000D5D9B">
        <w:rPr>
          <w:rStyle w:val="StyleUnderline"/>
          <w:highlight w:val="yellow"/>
        </w:rPr>
        <w:t>Since</w:t>
      </w:r>
      <w:r w:rsidRPr="00D026A3">
        <w:rPr>
          <w:rStyle w:val="StyleUnderline"/>
        </w:rPr>
        <w:t xml:space="preserve"> about </w:t>
      </w:r>
      <w:r w:rsidRPr="000D5D9B">
        <w:rPr>
          <w:rStyle w:val="StyleUnderline"/>
          <w:highlight w:val="yellow"/>
        </w:rPr>
        <w:t>2006</w:t>
      </w:r>
      <w:r w:rsidRPr="00D026A3">
        <w:rPr>
          <w:rStyle w:val="StyleUnderline"/>
        </w:rPr>
        <w:t xml:space="preserve"> </w:t>
      </w:r>
      <w:r w:rsidRPr="000D5D9B">
        <w:rPr>
          <w:rStyle w:val="StyleUnderline"/>
          <w:highlight w:val="yellow"/>
        </w:rPr>
        <w:t>another mass slaughter has been underway</w:t>
      </w:r>
      <w:r w:rsidRPr="00D026A3">
        <w:rPr>
          <w:rStyle w:val="StyleUnderline"/>
        </w:rPr>
        <w:t xml:space="preserve">; although entirely illegal, the new carnage may ultimately rival the old one, and </w:t>
      </w:r>
      <w:r w:rsidRPr="000D5D9B">
        <w:rPr>
          <w:rStyle w:val="StyleUnderline"/>
          <w:highlight w:val="yellow"/>
        </w:rPr>
        <w:t>experts are</w:t>
      </w:r>
      <w:r w:rsidRPr="00D026A3">
        <w:rPr>
          <w:rStyle w:val="StyleUnderline"/>
        </w:rPr>
        <w:t xml:space="preserve"> accordingly </w:t>
      </w:r>
      <w:r w:rsidRPr="000D5D9B">
        <w:rPr>
          <w:rStyle w:val="StyleUnderline"/>
          <w:highlight w:val="yellow"/>
        </w:rPr>
        <w:t>worried</w:t>
      </w:r>
      <w:r w:rsidRPr="00D026A3">
        <w:rPr>
          <w:rStyle w:val="StyleUnderline"/>
        </w:rPr>
        <w:t xml:space="preserve"> </w:t>
      </w:r>
      <w:r w:rsidRPr="000D5D9B">
        <w:rPr>
          <w:rStyle w:val="StyleUnderline"/>
          <w:highlight w:val="yellow"/>
        </w:rPr>
        <w:t>about the future of the species</w:t>
      </w:r>
      <w:r w:rsidRPr="000D5D9B">
        <w:rPr>
          <w:sz w:val="12"/>
          <w:highlight w:val="yellow"/>
        </w:rPr>
        <w:t>.</w:t>
      </w:r>
      <w:r w:rsidRPr="00D026A3">
        <w:rPr>
          <w:sz w:val="12"/>
        </w:rPr>
        <w:t xml:space="preserve"> Some 35,000 African elephants are now being slaughtered every year–about 100 every day, or one every 15 minutes. In Tanzania alone, thanks to the insatiable greed of Yang and her associates, some 66,000 elephants, or 60 percent of the total population in 2009, had disappeared by 2015. </w:t>
      </w:r>
      <w:r w:rsidRPr="00D026A3">
        <w:rPr>
          <w:rStyle w:val="StyleUnderline"/>
        </w:rPr>
        <w:t>There are now only about 470,000 African elephants left.</w:t>
      </w:r>
      <w:r>
        <w:rPr>
          <w:rStyle w:val="StyleUnderline"/>
        </w:rPr>
        <w:t xml:space="preserve"> </w:t>
      </w:r>
      <w:r w:rsidRPr="00D026A3">
        <w:rPr>
          <w:sz w:val="12"/>
        </w:rPr>
        <w:t xml:space="preserve">According to CITES, </w:t>
      </w:r>
      <w:r w:rsidRPr="00D026A3">
        <w:rPr>
          <w:rStyle w:val="StyleUnderline"/>
        </w:rPr>
        <w:t xml:space="preserve">the current rate of poaching, though slightly less than the peak rate reached in 2011, still exceeds the species’ normal rate of growth, meaning that </w:t>
      </w:r>
      <w:r w:rsidRPr="000D5D9B">
        <w:rPr>
          <w:rStyle w:val="StyleUnderline"/>
          <w:highlight w:val="yellow"/>
        </w:rPr>
        <w:t>the total number of African elephants is declining every yea</w:t>
      </w:r>
      <w:r w:rsidRPr="00D026A3">
        <w:rPr>
          <w:rStyle w:val="StyleUnderline"/>
        </w:rPr>
        <w:t xml:space="preserve">r. Unless effective measures are adopted to thwart poachers and to reduce the demand for ivory, African </w:t>
      </w:r>
      <w:r w:rsidRPr="000D5D9B">
        <w:rPr>
          <w:rStyle w:val="StyleUnderline"/>
          <w:highlight w:val="yellow"/>
        </w:rPr>
        <w:t>elephants could become extinct</w:t>
      </w:r>
      <w:r w:rsidRPr="00D026A3">
        <w:rPr>
          <w:rStyle w:val="StyleUnderline"/>
        </w:rPr>
        <w:t xml:space="preserve">, or nearly extinct, </w:t>
      </w:r>
      <w:r w:rsidRPr="000D5D9B">
        <w:rPr>
          <w:rStyle w:val="StyleUnderline"/>
          <w:highlight w:val="yellow"/>
        </w:rPr>
        <w:t>in just a generation</w:t>
      </w:r>
      <w:r w:rsidRPr="00D026A3">
        <w:rPr>
          <w:rStyle w:val="StyleUnderline"/>
        </w:rPr>
        <w:t>.</w:t>
      </w:r>
      <w:r>
        <w:rPr>
          <w:rStyle w:val="StyleUnderline"/>
        </w:rPr>
        <w:t xml:space="preserve"> </w:t>
      </w:r>
      <w:r w:rsidRPr="00D026A3">
        <w:rPr>
          <w:sz w:val="12"/>
        </w:rPr>
        <w:t xml:space="preserve">Elephant killed in Tsavo East National Parks, Kenya, Africa for illegal trading in the black market of blood ivory--© iStock/Thinkstock Elephant killed in Tsavo East National Parks, Kenya, Africa for illegal trading in the black market of blood ivory–© iStock/Thinkstock </w:t>
      </w:r>
      <w:r w:rsidRPr="000D5D9B">
        <w:rPr>
          <w:rStyle w:val="StyleUnderline"/>
          <w:highlight w:val="yellow"/>
        </w:rPr>
        <w:t>The</w:t>
      </w:r>
      <w:r w:rsidRPr="00D026A3">
        <w:rPr>
          <w:rStyle w:val="StyleUnderline"/>
        </w:rPr>
        <w:t xml:space="preserve"> contemporary </w:t>
      </w:r>
      <w:r w:rsidRPr="000D5D9B">
        <w:rPr>
          <w:rStyle w:val="StyleUnderline"/>
          <w:highlight w:val="yellow"/>
        </w:rPr>
        <w:t>criminal ivory trade is driven</w:t>
      </w:r>
      <w:r w:rsidRPr="00D026A3">
        <w:rPr>
          <w:rStyle w:val="StyleUnderline"/>
        </w:rPr>
        <w:t xml:space="preserve"> primarily </w:t>
      </w:r>
      <w:r w:rsidRPr="000D5D9B">
        <w:rPr>
          <w:rStyle w:val="StyleUnderline"/>
          <w:highlight w:val="yellow"/>
        </w:rPr>
        <w:t>by demand in China, the destination of an estimated 70 percent of illegally trafficked ivory</w:t>
      </w:r>
      <w:r w:rsidRPr="00D026A3">
        <w:rPr>
          <w:rStyle w:val="StyleUnderline"/>
        </w:rPr>
        <w:t xml:space="preserve">. </w:t>
      </w:r>
      <w:r w:rsidRPr="000D5D9B">
        <w:rPr>
          <w:rStyle w:val="StyleUnderline"/>
          <w:highlight w:val="yellow"/>
        </w:rPr>
        <w:t>China’s economic boom of the 2000s created a large middle class that coveted ivory statuary as a symbol of social status and financial success</w:t>
      </w:r>
      <w:r w:rsidRPr="00D026A3">
        <w:rPr>
          <w:rStyle w:val="StyleUnderline"/>
        </w:rPr>
        <w:t>. By 2012 the demand for ivory had become so great that a single pound could fetch $1,000 in Beijing. It is now widely agreed that the decision of CITES to allow four southern African countries to conduct a “one-off” sale in 2008 of their stockpiles of legally obtained ivory to China and Japan, with proceeds to go to elephant conservation, actually increased demand for ivory</w:t>
      </w:r>
      <w:r w:rsidRPr="00D026A3">
        <w:rPr>
          <w:sz w:val="12"/>
        </w:rPr>
        <w:t xml:space="preserve"> (see also here) </w:t>
      </w:r>
      <w:r w:rsidRPr="00D026A3">
        <w:rPr>
          <w:rStyle w:val="StyleUnderline"/>
        </w:rPr>
        <w:t>rather than decreased it, as proponents of the sale had argued it would</w:t>
      </w:r>
      <w:r w:rsidRPr="00D026A3">
        <w:rPr>
          <w:sz w:val="12"/>
        </w:rPr>
        <w:t xml:space="preserve"> </w:t>
      </w:r>
      <w:r w:rsidRPr="00D026A3">
        <w:rPr>
          <w:rStyle w:val="StyleUnderline"/>
        </w:rPr>
        <w:t>do</w:t>
      </w:r>
      <w:r w:rsidRPr="00D026A3">
        <w:rPr>
          <w:sz w:val="12"/>
        </w:rPr>
        <w:t xml:space="preserve"> (supposedly by flooding the market and thereby lowering the price that traffickers could obtain for their product). In fact, </w:t>
      </w:r>
      <w:r w:rsidRPr="00D026A3">
        <w:rPr>
          <w:rStyle w:val="StyleUnderline"/>
        </w:rPr>
        <w:t xml:space="preserve">that sale </w:t>
      </w:r>
      <w:r w:rsidRPr="00D026A3">
        <w:rPr>
          <w:sz w:val="12"/>
        </w:rPr>
        <w:t xml:space="preserve">and an earlier one, conducted in 1999, </w:t>
      </w:r>
      <w:r w:rsidRPr="00D026A3">
        <w:rPr>
          <w:rStyle w:val="StyleUnderline"/>
        </w:rPr>
        <w:t>merely made newly prosperous consumers in Asia aware that ivory was available; it also made illegally trafficked ivory much easier to conceal within legitimate markets</w:t>
      </w:r>
      <w:r w:rsidRPr="00D026A3">
        <w:rPr>
          <w:sz w:val="12"/>
        </w:rPr>
        <w:t xml:space="preserve">. </w:t>
      </w:r>
      <w:r w:rsidRPr="00D026A3">
        <w:rPr>
          <w:rStyle w:val="StyleUnderline"/>
        </w:rPr>
        <w:t xml:space="preserve">The lure of </w:t>
      </w:r>
      <w:r w:rsidRPr="000D5D9B">
        <w:rPr>
          <w:rStyle w:val="StyleUnderline"/>
          <w:highlight w:val="yellow"/>
        </w:rPr>
        <w:t>enormous profits inevitably resulted in the rise of international criminal syndicates that</w:t>
      </w:r>
      <w:r w:rsidRPr="001B61D2">
        <w:rPr>
          <w:rStyle w:val="StyleUnderline"/>
        </w:rPr>
        <w:t xml:space="preserve"> procured ivory in Africa and smuggled it to Asia</w:t>
      </w:r>
      <w:r w:rsidRPr="00D026A3">
        <w:rPr>
          <w:rStyle w:val="StyleUnderline"/>
        </w:rPr>
        <w:t xml:space="preserve">. Such organizations also </w:t>
      </w:r>
      <w:r w:rsidRPr="000D5D9B">
        <w:rPr>
          <w:rStyle w:val="StyleUnderline"/>
          <w:highlight w:val="yellow"/>
        </w:rPr>
        <w:t>supported regional</w:t>
      </w:r>
      <w:r w:rsidRPr="00D026A3">
        <w:rPr>
          <w:rStyle w:val="StyleUnderline"/>
        </w:rPr>
        <w:t xml:space="preserve"> poaching and </w:t>
      </w:r>
      <w:r w:rsidRPr="000D5D9B">
        <w:rPr>
          <w:rStyle w:val="StyleUnderline"/>
          <w:highlight w:val="yellow"/>
        </w:rPr>
        <w:t>trafficking rings</w:t>
      </w:r>
      <w:r w:rsidRPr="00D026A3">
        <w:rPr>
          <w:rStyle w:val="StyleUnderline"/>
        </w:rPr>
        <w:t xml:space="preserve">, </w:t>
      </w:r>
      <w:r w:rsidRPr="000D5D9B">
        <w:rPr>
          <w:rStyle w:val="StyleUnderline"/>
          <w:highlight w:val="yellow"/>
        </w:rPr>
        <w:t>including</w:t>
      </w:r>
      <w:r w:rsidRPr="00D026A3">
        <w:rPr>
          <w:rStyle w:val="StyleUnderline"/>
        </w:rPr>
        <w:t xml:space="preserve"> by supplying money and weapons and by </w:t>
      </w:r>
      <w:r w:rsidRPr="000D5D9B">
        <w:rPr>
          <w:rStyle w:val="StyleUnderline"/>
          <w:highlight w:val="yellow"/>
        </w:rPr>
        <w:t>bribing government officials</w:t>
      </w:r>
      <w:r w:rsidRPr="00D026A3">
        <w:rPr>
          <w:rStyle w:val="StyleUnderline"/>
        </w:rPr>
        <w:t xml:space="preserve">. In some cases </w:t>
      </w:r>
      <w:r w:rsidRPr="000D5D9B">
        <w:rPr>
          <w:rStyle w:val="StyleUnderline"/>
          <w:highlight w:val="yellow"/>
        </w:rPr>
        <w:t>they have cooperated with armed rebel groups, terrorist organizations, and even elements of national armies,</w:t>
      </w:r>
      <w:r w:rsidRPr="00D026A3">
        <w:rPr>
          <w:rStyle w:val="StyleUnderline"/>
        </w:rPr>
        <w:t xml:space="preserve"> which have turned to elephant poaching as an easy way to finance their operations or to supplement meagre government salaries.</w:t>
      </w:r>
      <w:r>
        <w:rPr>
          <w:rStyle w:val="StyleUnderline"/>
        </w:rPr>
        <w:t xml:space="preserve"> </w:t>
      </w:r>
      <w:r w:rsidRPr="000D5D9B">
        <w:rPr>
          <w:rStyle w:val="StyleUnderline"/>
          <w:highlight w:val="yellow"/>
        </w:rPr>
        <w:t xml:space="preserve">Modern poaching rings are large, </w:t>
      </w:r>
      <w:r w:rsidRPr="001B61D2">
        <w:rPr>
          <w:rStyle w:val="StyleUnderline"/>
        </w:rPr>
        <w:t>well</w:t>
      </w:r>
      <w:r w:rsidRPr="000D5D9B">
        <w:rPr>
          <w:rStyle w:val="StyleUnderline"/>
          <w:highlight w:val="yellow"/>
        </w:rPr>
        <w:t xml:space="preserve">-organized, and </w:t>
      </w:r>
      <w:r w:rsidRPr="001B61D2">
        <w:rPr>
          <w:rStyle w:val="StyleUnderline"/>
        </w:rPr>
        <w:t xml:space="preserve">extremely </w:t>
      </w:r>
      <w:r w:rsidRPr="000D5D9B">
        <w:rPr>
          <w:rStyle w:val="StyleUnderline"/>
          <w:highlight w:val="yellow"/>
        </w:rPr>
        <w:t>well-armed</w:t>
      </w:r>
      <w:r w:rsidRPr="00D026A3">
        <w:rPr>
          <w:rStyle w:val="StyleUnderline"/>
        </w:rPr>
        <w:t>, indeed often better-armed than the rangers attempting to catch them.</w:t>
      </w:r>
      <w:r w:rsidRPr="00D026A3">
        <w:rPr>
          <w:sz w:val="12"/>
        </w:rPr>
        <w:t xml:space="preserve"> (Rangers are often attacked and killed by poachers, and in some areas rangers understandably follow a policy of shooting poachers on sight.) Typical weapons include, in addition to hunting rifles, assault rifles, machine guns (usually AK-47s), and rocket-propelled grenades</w:t>
      </w:r>
      <w:r w:rsidRPr="00D026A3">
        <w:rPr>
          <w:rStyle w:val="StyleUnderline"/>
        </w:rPr>
        <w:t xml:space="preserve">. Poachers also increasingly use helicopters to massacre entire herds from the air. </w:t>
      </w:r>
      <w:r w:rsidRPr="00D026A3">
        <w:rPr>
          <w:sz w:val="12"/>
        </w:rPr>
        <w:t xml:space="preserve">Once an elephant collapses, poachers attack it with machetes, hacking off its tusks and trunk (for meat) and sometimes its entire face, often while the animal is still alive. The animal’s body is left to rot. When they do not indiscriminately shoot every elephant in sight (see also here), poachers typically target those with the largest tusks, meaning older females within herds or lone bull elephants. </w:t>
      </w:r>
      <w:r w:rsidRPr="00D026A3">
        <w:rPr>
          <w:rStyle w:val="StyleUnderline"/>
        </w:rPr>
        <w:t>Their slaughter thus produces numerous traumatized orphan calves, who witness their mothers’ butchering and then face death without her milk and protection</w:t>
      </w:r>
      <w:r w:rsidRPr="00D026A3">
        <w:rPr>
          <w:sz w:val="12"/>
        </w:rPr>
        <w:t xml:space="preserve">. Pile of elephant tusks awaiting crushing--Born Free USA / Adam Roberts Pile of elephant tusks awaiting crushing–Born Free USA / Adam Roberts </w:t>
      </w:r>
      <w:r w:rsidRPr="00D026A3">
        <w:rPr>
          <w:rStyle w:val="StyleUnderline"/>
        </w:rPr>
        <w:t xml:space="preserve">Since the CITES ban in 1989 </w:t>
      </w:r>
      <w:r w:rsidRPr="000D5D9B">
        <w:rPr>
          <w:rStyle w:val="StyleUnderline"/>
          <w:highlight w:val="yellow"/>
        </w:rPr>
        <w:t>there have been various initiatives</w:t>
      </w:r>
      <w:r w:rsidRPr="00D026A3">
        <w:rPr>
          <w:rStyle w:val="StyleUnderline"/>
        </w:rPr>
        <w:t xml:space="preserve"> designed to further limit the market for ivory internationally and within specific countries, </w:t>
      </w:r>
      <w:r w:rsidRPr="000D5D9B">
        <w:rPr>
          <w:rStyle w:val="StyleUnderline"/>
          <w:highlight w:val="yellow"/>
        </w:rPr>
        <w:t xml:space="preserve">but </w:t>
      </w:r>
      <w:r w:rsidRPr="001B61D2">
        <w:rPr>
          <w:rStyle w:val="StyleUnderline"/>
        </w:rPr>
        <w:t>most of them</w:t>
      </w:r>
      <w:r w:rsidRPr="00D026A3">
        <w:rPr>
          <w:rStyle w:val="StyleUnderline"/>
        </w:rPr>
        <w:t xml:space="preserve"> seem </w:t>
      </w:r>
      <w:r w:rsidRPr="000D5D9B">
        <w:rPr>
          <w:rStyle w:val="StyleUnderline"/>
          <w:highlight w:val="yellow"/>
        </w:rPr>
        <w:t>not</w:t>
      </w:r>
      <w:r w:rsidRPr="00D026A3">
        <w:rPr>
          <w:rStyle w:val="StyleUnderline"/>
        </w:rPr>
        <w:t xml:space="preserve"> to have </w:t>
      </w:r>
      <w:r w:rsidRPr="000D5D9B">
        <w:rPr>
          <w:rStyle w:val="StyleUnderline"/>
          <w:highlight w:val="yellow"/>
        </w:rPr>
        <w:t>had any</w:t>
      </w:r>
      <w:r w:rsidRPr="00D026A3">
        <w:rPr>
          <w:rStyle w:val="StyleUnderline"/>
        </w:rPr>
        <w:t xml:space="preserve"> </w:t>
      </w:r>
      <w:r w:rsidRPr="000D5D9B">
        <w:rPr>
          <w:rStyle w:val="StyleUnderline"/>
          <w:highlight w:val="yellow"/>
        </w:rPr>
        <w:t>appreciable effect on the slaughter.</w:t>
      </w:r>
      <w:r w:rsidRPr="00D026A3">
        <w:rPr>
          <w:rStyle w:val="StyleUnderline"/>
        </w:rPr>
        <w:t xml:space="preserve"> </w:t>
      </w:r>
      <w:r w:rsidRPr="00D026A3">
        <w:rPr>
          <w:sz w:val="12"/>
        </w:rPr>
        <w:t>More recently, in 2015, China agreed to take steps to gradually dismantle its domestic ivory industry, and in 2016 U.S. President Barack Obama announced a near-total ban on the interstate trade in ivory within the United States (intrastate trade was unaffected). Meanwhile, several countries, including the United States, have burned or crushed their stockpiles of seized illegal ivory in highly publicized events designed to symbolize their commitment to protecting African elephants—for what that is worth.</w:t>
      </w:r>
    </w:p>
    <w:p w:rsidR="00E13F4B" w:rsidRDefault="00E13F4B" w:rsidP="00E13F4B">
      <w:pPr>
        <w:pStyle w:val="Heading3"/>
      </w:pPr>
      <w:r>
        <w:t>Impacts—Short</w:t>
      </w:r>
    </w:p>
    <w:p w:rsidR="00E13F4B" w:rsidRPr="005C76DF" w:rsidRDefault="00E13F4B" w:rsidP="00E13F4B">
      <w:pPr>
        <w:pStyle w:val="Heading4"/>
      </w:pPr>
      <w:r w:rsidRPr="005C76DF">
        <w:t>The aff summarized</w:t>
      </w:r>
    </w:p>
    <w:p w:rsidR="00E13F4B" w:rsidRDefault="00E13F4B" w:rsidP="00E13F4B">
      <w:r w:rsidRPr="007B5A7D">
        <w:rPr>
          <w:rStyle w:val="Style13ptBold"/>
        </w:rPr>
        <w:t>Xie</w:t>
      </w:r>
      <w:r>
        <w:t xml:space="preserve"> </w:t>
      </w:r>
      <w:r w:rsidRPr="007B5A7D">
        <w:rPr>
          <w:rStyle w:val="Style13ptBold"/>
        </w:rPr>
        <w:t>2015</w:t>
      </w:r>
      <w:r>
        <w:t>(Kevin Xie,</w:t>
      </w:r>
      <w:r w:rsidRPr="007B5A7D">
        <w:t xml:space="preserve"> Chair of the Features Board for the Harvard International Review.</w:t>
      </w:r>
      <w:r>
        <w:t xml:space="preserve">, 8-27-2015, "Crime Gone Wild: The Dangers of the International Illegal Wildlife Trade," Harvard International Review, </w:t>
      </w:r>
      <w:hyperlink r:id="rId25" w:history="1">
        <w:r w:rsidRPr="00F42571">
          <w:rPr>
            <w:rStyle w:val="Hyperlink"/>
          </w:rPr>
          <w:t>http://hir.harvard.edu/crime-gone-wild-the-dangers-of-the-international-illegal-wildlife-trade/</w:t>
        </w:r>
      </w:hyperlink>
      <w:r>
        <w:t>) – Coronado LS</w:t>
      </w:r>
    </w:p>
    <w:p w:rsidR="00E13F4B" w:rsidRPr="005C76DF" w:rsidRDefault="00E13F4B" w:rsidP="00E13F4B">
      <w:pPr>
        <w:rPr>
          <w:u w:val="single"/>
        </w:rPr>
      </w:pPr>
      <w:r w:rsidRPr="000D5D9B">
        <w:rPr>
          <w:rStyle w:val="StyleUnderline"/>
          <w:highlight w:val="yellow"/>
        </w:rPr>
        <w:t xml:space="preserve">The illegal wildlife trade </w:t>
      </w:r>
      <w:r w:rsidRPr="00014439">
        <w:rPr>
          <w:rStyle w:val="StyleUnderline"/>
        </w:rPr>
        <w:t xml:space="preserve">is a criminal activity </w:t>
      </w:r>
      <w:r w:rsidRPr="000D5D9B">
        <w:rPr>
          <w:rStyle w:val="StyleUnderline"/>
          <w:highlight w:val="yellow"/>
        </w:rPr>
        <w:t xml:space="preserve">with impacts </w:t>
      </w:r>
      <w:r w:rsidRPr="00014439">
        <w:rPr>
          <w:rStyle w:val="StyleUnderline"/>
        </w:rPr>
        <w:t xml:space="preserve">not only on </w:t>
      </w:r>
      <w:r w:rsidRPr="000D5D9B">
        <w:rPr>
          <w:rStyle w:val="StyleUnderline"/>
          <w:highlight w:val="yellow"/>
        </w:rPr>
        <w:t xml:space="preserve">the environment </w:t>
      </w:r>
      <w:r w:rsidRPr="00014439">
        <w:rPr>
          <w:rStyle w:val="StyleUnderline"/>
        </w:rPr>
        <w:t>but</w:t>
      </w:r>
      <w:r w:rsidRPr="000D5D9B">
        <w:rPr>
          <w:rStyle w:val="StyleUnderline"/>
          <w:highlight w:val="yellow"/>
        </w:rPr>
        <w:t xml:space="preserve"> on human well-being. </w:t>
      </w:r>
      <w:r w:rsidRPr="00014439">
        <w:rPr>
          <w:rStyle w:val="StyleUnderline"/>
        </w:rPr>
        <w:t xml:space="preserve">Its effects </w:t>
      </w:r>
      <w:r w:rsidRPr="000D5D9B">
        <w:rPr>
          <w:rStyle w:val="StyleUnderline"/>
          <w:highlight w:val="yellow"/>
        </w:rPr>
        <w:t xml:space="preserve">on regional biodiversity and environmental stability </w:t>
      </w:r>
      <w:r w:rsidRPr="00014439">
        <w:rPr>
          <w:rStyle w:val="StyleUnderline"/>
        </w:rPr>
        <w:t xml:space="preserve">are just the tip of the iceberg; wildlife </w:t>
      </w:r>
      <w:r w:rsidRPr="000D5D9B">
        <w:rPr>
          <w:rStyle w:val="StyleUnderline"/>
          <w:highlight w:val="yellow"/>
        </w:rPr>
        <w:t xml:space="preserve">trafficking </w:t>
      </w:r>
      <w:r w:rsidRPr="00014439">
        <w:rPr>
          <w:rStyle w:val="StyleUnderline"/>
        </w:rPr>
        <w:t xml:space="preserve">also </w:t>
      </w:r>
      <w:r w:rsidRPr="000D5D9B">
        <w:rPr>
          <w:rStyle w:val="StyleUnderline"/>
          <w:highlight w:val="yellow"/>
        </w:rPr>
        <w:t xml:space="preserve">provides revenue to </w:t>
      </w:r>
      <w:r w:rsidRPr="00014439">
        <w:rPr>
          <w:rStyle w:val="StyleUnderline"/>
        </w:rPr>
        <w:t xml:space="preserve">many </w:t>
      </w:r>
      <w:r w:rsidRPr="000D5D9B">
        <w:rPr>
          <w:rStyle w:val="StyleUnderline"/>
          <w:highlight w:val="yellow"/>
        </w:rPr>
        <w:t xml:space="preserve">transnational criminal and terrorist organizations and </w:t>
      </w:r>
      <w:r w:rsidRPr="00014439">
        <w:rPr>
          <w:rStyle w:val="StyleUnderline"/>
        </w:rPr>
        <w:t xml:space="preserve">also </w:t>
      </w:r>
      <w:r w:rsidRPr="000D5D9B">
        <w:rPr>
          <w:rStyle w:val="StyleUnderline"/>
          <w:highlight w:val="yellow"/>
        </w:rPr>
        <w:t xml:space="preserve">increases the risk of infectious disease transmissions. Wildlife trafficking is a </w:t>
      </w:r>
      <w:r w:rsidRPr="00014439">
        <w:rPr>
          <w:rStyle w:val="StyleUnderline"/>
        </w:rPr>
        <w:t xml:space="preserve">truly </w:t>
      </w:r>
      <w:r w:rsidRPr="000D5D9B">
        <w:rPr>
          <w:rStyle w:val="StyleUnderline"/>
          <w:highlight w:val="yellow"/>
        </w:rPr>
        <w:t xml:space="preserve">global crime, with global implications. </w:t>
      </w:r>
      <w:r w:rsidRPr="00014439">
        <w:rPr>
          <w:rStyle w:val="StyleUnderline"/>
        </w:rPr>
        <w:t>Governments around the world must take steps to halt this trade for the good of humans and animals alike.</w:t>
      </w:r>
    </w:p>
    <w:p w:rsidR="00E13F4B" w:rsidRPr="00231C56" w:rsidRDefault="00E13F4B" w:rsidP="00E13F4B">
      <w:pPr>
        <w:pStyle w:val="Heading4"/>
      </w:pPr>
      <w:r>
        <w:t>Laundry list of impacts to the global wildlife trade—biodiversity loss, disease outbreak, terrorism</w:t>
      </w:r>
    </w:p>
    <w:p w:rsidR="00E13F4B" w:rsidRDefault="00E13F4B" w:rsidP="00E13F4B">
      <w:r w:rsidRPr="007B5A7D">
        <w:rPr>
          <w:rStyle w:val="Style13ptBold"/>
        </w:rPr>
        <w:t>Xie</w:t>
      </w:r>
      <w:r>
        <w:t xml:space="preserve"> </w:t>
      </w:r>
      <w:r w:rsidRPr="007B5A7D">
        <w:rPr>
          <w:rStyle w:val="Style13ptBold"/>
        </w:rPr>
        <w:t>2015</w:t>
      </w:r>
      <w:r>
        <w:t>(Kevin Xie,</w:t>
      </w:r>
      <w:r w:rsidRPr="007B5A7D">
        <w:t xml:space="preserve"> Chair of the Features Board for the Harvard International Review.</w:t>
      </w:r>
      <w:r>
        <w:t xml:space="preserve">, 8-27-2015, "Crime Gone Wild: The Dangers of the International Illegal Wildlife Trade," Harvard International Review, </w:t>
      </w:r>
      <w:hyperlink r:id="rId26" w:history="1">
        <w:r w:rsidRPr="00F42571">
          <w:rPr>
            <w:rStyle w:val="Hyperlink"/>
          </w:rPr>
          <w:t>http://hir.harvard.edu/crime-gone-wild-the-dangers-of-the-international-illegal-wildlife-trade/</w:t>
        </w:r>
      </w:hyperlink>
      <w:r>
        <w:t>) – Coronado LS</w:t>
      </w:r>
    </w:p>
    <w:p w:rsidR="00E13F4B" w:rsidRPr="0093395D" w:rsidRDefault="00E13F4B" w:rsidP="00E13F4B">
      <w:pPr>
        <w:rPr>
          <w:sz w:val="14"/>
        </w:rPr>
      </w:pPr>
      <w:r w:rsidRPr="00231C56">
        <w:rPr>
          <w:sz w:val="14"/>
        </w:rPr>
        <w:t xml:space="preserve">What widely illegal powdered substance possesses a market value approaching US$100,000 per kilogram? A common guess would be cocaine. However, the answer is actually powdered rhino horn (cocaine, in comparison, has a wholesale price of US$52,000). The worldwide war on drugs has increased the visibility of the trade in controlled substances such as marijuana, cocaine, and heroin. At the same time, however, </w:t>
      </w:r>
      <w:r w:rsidRPr="00231C56">
        <w:rPr>
          <w:rStyle w:val="StyleUnderline"/>
        </w:rPr>
        <w:t xml:space="preserve">there is a growing trade in substances such as elephant ivory, tiger bones, and the aforementioned rhino horns. The United States estimates that that the worldwide trade in illegal animal products is somewhere between US$7 billion to US$10 billion each year. </w:t>
      </w:r>
      <w:r w:rsidRPr="000D5D9B">
        <w:rPr>
          <w:rStyle w:val="StyleUnderline"/>
          <w:highlight w:val="yellow"/>
        </w:rPr>
        <w:t>Criminal organizations</w:t>
      </w:r>
      <w:r w:rsidRPr="00231C56">
        <w:rPr>
          <w:rStyle w:val="StyleUnderline"/>
        </w:rPr>
        <w:t xml:space="preserve"> often </w:t>
      </w:r>
      <w:r w:rsidRPr="000D5D9B">
        <w:rPr>
          <w:rStyle w:val="StyleUnderline"/>
          <w:highlight w:val="yellow"/>
        </w:rPr>
        <w:t>respond to the demand</w:t>
      </w:r>
      <w:r w:rsidRPr="00231C56">
        <w:rPr>
          <w:rStyle w:val="StyleUnderline"/>
        </w:rPr>
        <w:t xml:space="preserve"> for rare animal parts and exotic pets. They are </w:t>
      </w:r>
      <w:r w:rsidRPr="000D5D9B">
        <w:rPr>
          <w:rStyle w:val="StyleUnderline"/>
          <w:highlight w:val="yellow"/>
        </w:rPr>
        <w:t>aided by</w:t>
      </w:r>
      <w:r w:rsidRPr="00231C56">
        <w:rPr>
          <w:rStyle w:val="StyleUnderline"/>
        </w:rPr>
        <w:t xml:space="preserve"> the </w:t>
      </w:r>
      <w:r w:rsidRPr="000D5D9B">
        <w:rPr>
          <w:rStyle w:val="StyleUnderline"/>
          <w:highlight w:val="yellow"/>
        </w:rPr>
        <w:t>expansion of</w:t>
      </w:r>
      <w:r w:rsidRPr="00231C56">
        <w:rPr>
          <w:rStyle w:val="StyleUnderline"/>
        </w:rPr>
        <w:t xml:space="preserve"> </w:t>
      </w:r>
      <w:r w:rsidRPr="000D5D9B">
        <w:rPr>
          <w:rStyle w:val="StyleUnderline"/>
          <w:highlight w:val="yellow"/>
        </w:rPr>
        <w:t>global transportation systems</w:t>
      </w:r>
      <w:r w:rsidRPr="00231C56">
        <w:rPr>
          <w:rStyle w:val="StyleUnderline"/>
        </w:rPr>
        <w:t xml:space="preserve"> and rising incomes, which have increased demand for expensive animal products.</w:t>
      </w:r>
      <w:r>
        <w:rPr>
          <w:rStyle w:val="StyleUnderline"/>
        </w:rPr>
        <w:t xml:space="preserve"> </w:t>
      </w:r>
      <w:r w:rsidRPr="00231C56">
        <w:rPr>
          <w:sz w:val="14"/>
        </w:rPr>
        <w:t>Obviously</w:t>
      </w:r>
      <w:r w:rsidRPr="00231C56">
        <w:rPr>
          <w:rStyle w:val="StyleUnderline"/>
        </w:rPr>
        <w:t xml:space="preserve">, the illegal wildlife trade has significant harmful effects on environments and ecosystems across the world. The </w:t>
      </w:r>
      <w:r w:rsidRPr="000D5D9B">
        <w:rPr>
          <w:rStyle w:val="StyleUnderline"/>
          <w:highlight w:val="yellow"/>
        </w:rPr>
        <w:t>actions</w:t>
      </w:r>
      <w:r w:rsidRPr="00231C56">
        <w:rPr>
          <w:rStyle w:val="StyleUnderline"/>
        </w:rPr>
        <w:t xml:space="preserve"> of poachers and other criminal elements threa</w:t>
      </w:r>
      <w:r w:rsidRPr="000D5D9B">
        <w:rPr>
          <w:rStyle w:val="StyleUnderline"/>
          <w:highlight w:val="yellow"/>
        </w:rPr>
        <w:t>ten endangered species and the overall biodiversity</w:t>
      </w:r>
      <w:r w:rsidRPr="00231C56">
        <w:rPr>
          <w:rStyle w:val="StyleUnderline"/>
        </w:rPr>
        <w:t xml:space="preserve"> of some of the richest ecosystems on the planet. At the same time, the trade in wildlife </w:t>
      </w:r>
      <w:r w:rsidRPr="000D5D9B">
        <w:rPr>
          <w:rStyle w:val="StyleUnderline"/>
          <w:highlight w:val="yellow"/>
        </w:rPr>
        <w:t>also</w:t>
      </w:r>
      <w:r w:rsidRPr="00231C56">
        <w:rPr>
          <w:rStyle w:val="StyleUnderline"/>
        </w:rPr>
        <w:t xml:space="preserve"> has </w:t>
      </w:r>
      <w:r w:rsidRPr="000D5D9B">
        <w:rPr>
          <w:rStyle w:val="StyleUnderline"/>
          <w:highlight w:val="yellow"/>
        </w:rPr>
        <w:t>severe effects on human</w:t>
      </w:r>
      <w:r w:rsidRPr="00231C56">
        <w:rPr>
          <w:rStyle w:val="StyleUnderline"/>
        </w:rPr>
        <w:t xml:space="preserve"> </w:t>
      </w:r>
      <w:r w:rsidRPr="000D5D9B">
        <w:rPr>
          <w:rStyle w:val="StyleUnderline"/>
          <w:highlight w:val="yellow"/>
        </w:rPr>
        <w:t>security</w:t>
      </w:r>
      <w:r w:rsidRPr="00231C56">
        <w:rPr>
          <w:rStyle w:val="StyleUnderline"/>
        </w:rPr>
        <w:t xml:space="preserve">. For instance, the trafficking of live animal specimens risks </w:t>
      </w:r>
      <w:r w:rsidRPr="000D5D9B">
        <w:rPr>
          <w:rStyle w:val="StyleUnderline"/>
          <w:highlight w:val="yellow"/>
        </w:rPr>
        <w:t>the transmission of zoonotic diseases</w:t>
      </w:r>
      <w:r w:rsidRPr="00231C56">
        <w:rPr>
          <w:rStyle w:val="StyleUnderline"/>
        </w:rPr>
        <w:t xml:space="preserve">. Furthermore, the </w:t>
      </w:r>
      <w:r w:rsidRPr="000D5D9B">
        <w:rPr>
          <w:rStyle w:val="StyleUnderline"/>
          <w:highlight w:val="yellow"/>
        </w:rPr>
        <w:t>profits</w:t>
      </w:r>
      <w:r w:rsidRPr="00231C56">
        <w:rPr>
          <w:rStyle w:val="StyleUnderline"/>
        </w:rPr>
        <w:t xml:space="preserve"> from wildlife trafficking </w:t>
      </w:r>
      <w:r w:rsidRPr="000D5D9B">
        <w:rPr>
          <w:rStyle w:val="StyleUnderline"/>
          <w:highlight w:val="yellow"/>
        </w:rPr>
        <w:t>are</w:t>
      </w:r>
      <w:r w:rsidRPr="00231C56">
        <w:rPr>
          <w:rStyle w:val="StyleUnderline"/>
        </w:rPr>
        <w:t xml:space="preserve"> increasingly </w:t>
      </w:r>
      <w:r w:rsidRPr="000D5D9B">
        <w:rPr>
          <w:rStyle w:val="StyleUnderline"/>
          <w:highlight w:val="yellow"/>
        </w:rPr>
        <w:t>used by transnational criminal organizations and even terrorist groups to fund other actions that endanger global stability</w:t>
      </w:r>
      <w:r w:rsidRPr="00231C56">
        <w:rPr>
          <w:sz w:val="14"/>
        </w:rPr>
        <w:t xml:space="preserve">. It </w:t>
      </w:r>
      <w:r w:rsidRPr="00231C56">
        <w:rPr>
          <w:rStyle w:val="StyleUnderline"/>
        </w:rPr>
        <w:t xml:space="preserve">is the responsibility of all nations to combat the illegal wildlife trade. </w:t>
      </w:r>
      <w:r w:rsidRPr="00231C56">
        <w:rPr>
          <w:sz w:val="14"/>
        </w:rPr>
        <w:t>Harsher punishments must be included to dissuade people from participating in illegal poaching and animal trafficking. At the same time, states must provide economic alternatives to the wildlife trade for their citizens. This article will examine the illegal wildlife trade in two different regions: Latin America and Africa. It will reveal some of the specific risks that the criminal exploitation of wildlife brings to each region. Finally, this article will lay out some specific steps that governments should follow in order to safeguard their environmental and political security.</w:t>
      </w:r>
    </w:p>
    <w:p w:rsidR="00E13F4B" w:rsidRPr="00770517" w:rsidRDefault="00E13F4B" w:rsidP="00E13F4B">
      <w:pPr>
        <w:rPr>
          <w:rStyle w:val="StyleUnderline"/>
        </w:rPr>
      </w:pPr>
    </w:p>
    <w:p w:rsidR="00325204" w:rsidRDefault="00325204" w:rsidP="00325204">
      <w:pPr>
        <w:pStyle w:val="Heading2"/>
      </w:pPr>
      <w:r>
        <w:t>Bio Diversity</w:t>
      </w:r>
    </w:p>
    <w:p w:rsidR="00645332" w:rsidRDefault="00645332" w:rsidP="00645332">
      <w:pPr>
        <w:pStyle w:val="Heading3"/>
      </w:pPr>
      <w:r>
        <w:t>Overview</w:t>
      </w:r>
    </w:p>
    <w:p w:rsidR="00645332" w:rsidRPr="00645332" w:rsidRDefault="00645332" w:rsidP="00645332">
      <w:pPr>
        <w:pStyle w:val="Heading4"/>
        <w:rPr>
          <w:sz w:val="10"/>
        </w:rPr>
      </w:pPr>
      <w:r>
        <w:t xml:space="preserve">The endangered species trade causes key species to go extinct. The extinction of these species spills over to broader species loss for two reasons. 1-Many endangered species are keystone within their own ecosystems and the success of the ecosystem depends on their survival. 2-Loss of any species drastically alters ecosystems due to the complexity of ecological webs. Loss of biodiversity causes disease outbreak, famine, economic harms, and eventually extinction when the global ecosystem no longer can sustain human life. </w:t>
      </w:r>
    </w:p>
    <w:p w:rsidR="00325204" w:rsidRDefault="00325204" w:rsidP="00325204">
      <w:pPr>
        <w:pStyle w:val="Heading3"/>
      </w:pPr>
      <w:r>
        <w:t>U</w:t>
      </w:r>
      <w:r w:rsidR="000843EB">
        <w:t>Q—Biodiversity</w:t>
      </w:r>
      <w:r>
        <w:t xml:space="preserve"> Loss Now</w:t>
      </w:r>
    </w:p>
    <w:p w:rsidR="00325204" w:rsidRPr="00F1351E" w:rsidRDefault="00325204" w:rsidP="00325204">
      <w:pPr>
        <w:pStyle w:val="Heading4"/>
      </w:pPr>
      <w:r>
        <w:t>Crucial species are nearing extinction and their rarity only furthers the demand</w:t>
      </w:r>
    </w:p>
    <w:p w:rsidR="00325204" w:rsidRPr="0092397D" w:rsidRDefault="00325204" w:rsidP="00325204">
      <w:r w:rsidRPr="00202227">
        <w:rPr>
          <w:rStyle w:val="Style13ptBold"/>
        </w:rPr>
        <w:t>Vidal</w:t>
      </w:r>
      <w:r>
        <w:t xml:space="preserve"> </w:t>
      </w:r>
      <w:r w:rsidRPr="00202227">
        <w:rPr>
          <w:rStyle w:val="Style13ptBold"/>
        </w:rPr>
        <w:t>2016</w:t>
      </w:r>
      <w:r>
        <w:t xml:space="preserve"> (John Vidal, 5-7-2016, "On the frontline of Africa’s wildlife wars," Guardian, </w:t>
      </w:r>
      <w:hyperlink r:id="rId27" w:history="1">
        <w:r w:rsidRPr="00F42571">
          <w:rPr>
            <w:rStyle w:val="Hyperlink"/>
          </w:rPr>
          <w:t>https://www.theguardian.com/environment/2016/may/07/africa-frontline-of-wildlife-wars</w:t>
        </w:r>
      </w:hyperlink>
      <w:r>
        <w:t>) – Coronado LS</w:t>
      </w:r>
    </w:p>
    <w:p w:rsidR="00325204" w:rsidRPr="00657BC9" w:rsidRDefault="00325204" w:rsidP="00325204">
      <w:pPr>
        <w:rPr>
          <w:sz w:val="14"/>
        </w:rPr>
      </w:pPr>
      <w:r w:rsidRPr="0092397D">
        <w:rPr>
          <w:sz w:val="14"/>
        </w:rPr>
        <w:t xml:space="preserve">According to Chatham House, </w:t>
      </w:r>
      <w:r w:rsidRPr="000D5D9B">
        <w:rPr>
          <w:rStyle w:val="StyleUnderline"/>
          <w:highlight w:val="yellow"/>
        </w:rPr>
        <w:t>trade in illegal ivory has more than doubled since 2007</w:t>
      </w:r>
      <w:r w:rsidRPr="0092397D">
        <w:rPr>
          <w:rStyle w:val="StyleUnderline"/>
        </w:rPr>
        <w:t xml:space="preserve"> and is more than three times larger than it was during the last peak in 1998, with the street value of ivory reaching up to $2,205 per kilogram in Beijing. Rhino </w:t>
      </w:r>
      <w:r w:rsidRPr="000D5D9B">
        <w:rPr>
          <w:rStyle w:val="StyleUnderline"/>
          <w:highlight w:val="yellow"/>
        </w:rPr>
        <w:t>horn</w:t>
      </w:r>
      <w:r w:rsidRPr="0092397D">
        <w:rPr>
          <w:rStyle w:val="StyleUnderline"/>
        </w:rPr>
        <w:t xml:space="preserve"> </w:t>
      </w:r>
      <w:r w:rsidRPr="000D5D9B">
        <w:rPr>
          <w:rStyle w:val="StyleUnderline"/>
          <w:highlight w:val="yellow"/>
        </w:rPr>
        <w:t>can sell for</w:t>
      </w:r>
      <w:r w:rsidRPr="0092397D">
        <w:rPr>
          <w:rStyle w:val="StyleUnderline"/>
        </w:rPr>
        <w:t xml:space="preserve"> $66,139 per kilo – </w:t>
      </w:r>
      <w:r w:rsidRPr="000D5D9B">
        <w:rPr>
          <w:rStyle w:val="StyleUnderline"/>
          <w:highlight w:val="yellow"/>
        </w:rPr>
        <w:t>more than</w:t>
      </w:r>
      <w:r w:rsidRPr="0092397D">
        <w:rPr>
          <w:rStyle w:val="StyleUnderline"/>
        </w:rPr>
        <w:t xml:space="preserve"> the price of </w:t>
      </w:r>
      <w:r w:rsidRPr="000D5D9B">
        <w:rPr>
          <w:rStyle w:val="StyleUnderline"/>
          <w:highlight w:val="yellow"/>
        </w:rPr>
        <w:t>gold or platinum</w:t>
      </w:r>
      <w:r w:rsidRPr="0092397D">
        <w:rPr>
          <w:rStyle w:val="StyleUnderline"/>
        </w:rPr>
        <w:t xml:space="preserve"> – </w:t>
      </w:r>
      <w:r w:rsidRPr="000D5D9B">
        <w:rPr>
          <w:rStyle w:val="StyleUnderline"/>
          <w:highlight w:val="yellow"/>
        </w:rPr>
        <w:t>on the Chinese black market</w:t>
      </w:r>
      <w:r w:rsidRPr="0092397D">
        <w:rPr>
          <w:rStyle w:val="StyleUnderline"/>
        </w:rPr>
        <w:t>.</w:t>
      </w:r>
      <w:r>
        <w:rPr>
          <w:rStyle w:val="StyleUnderline"/>
        </w:rPr>
        <w:t xml:space="preserve"> </w:t>
      </w:r>
      <w:r w:rsidRPr="0092397D">
        <w:rPr>
          <w:sz w:val="14"/>
        </w:rPr>
        <w:t xml:space="preserve">Jean Claude Kiza Vunabandi, 32, killed 26 October 2015 – biography from official website of Virunga national park. It’s difficult to put into words the loss felt by his surviving family. Jean Claude left behind his wife Aimée and his children La Vie, nine, and Jancy, four, as well as his parents. Beyond dealing with the trauma of losing a husband, a father, a best friend, the family has been forced to face the future on their own. Photograph: Virunga National Park </w:t>
      </w:r>
      <w:r w:rsidRPr="000D5D9B">
        <w:rPr>
          <w:rStyle w:val="StyleUnderline"/>
          <w:highlight w:val="yellow"/>
        </w:rPr>
        <w:t>The toll on</w:t>
      </w:r>
      <w:r w:rsidRPr="0092397D">
        <w:rPr>
          <w:rStyle w:val="StyleUnderline"/>
        </w:rPr>
        <w:t xml:space="preserve"> central African </w:t>
      </w:r>
      <w:r w:rsidRPr="000D5D9B">
        <w:rPr>
          <w:rStyle w:val="StyleUnderline"/>
          <w:highlight w:val="yellow"/>
        </w:rPr>
        <w:t>wildlife is terrifying</w:t>
      </w:r>
      <w:r w:rsidRPr="0092397D">
        <w:rPr>
          <w:rStyle w:val="StyleUnderline"/>
        </w:rPr>
        <w:t xml:space="preserve">. In some regions elephant and rhino </w:t>
      </w:r>
      <w:r w:rsidRPr="000D5D9B">
        <w:rPr>
          <w:rStyle w:val="StyleUnderline"/>
          <w:highlight w:val="yellow"/>
        </w:rPr>
        <w:t>numbers have plunged to levels from which they are unlikely to recover</w:t>
      </w:r>
      <w:r w:rsidRPr="000D5D9B">
        <w:rPr>
          <w:sz w:val="14"/>
          <w:highlight w:val="yellow"/>
        </w:rPr>
        <w:t>.</w:t>
      </w:r>
      <w:r w:rsidRPr="0092397D">
        <w:rPr>
          <w:sz w:val="14"/>
        </w:rPr>
        <w:t xml:space="preserve"> In Sudan, which only 20 years ago had around </w:t>
      </w:r>
      <w:r w:rsidRPr="0092397D">
        <w:rPr>
          <w:rStyle w:val="StyleUnderline"/>
        </w:rPr>
        <w:t xml:space="preserve">125,000 elephants, there are now only about 5,000 left. Across Africa, more than 30,000 are thought to be poached every year, says the elephant conservation charity Tusk. According to the UN’s Convention on International Trade in Endangered Species of Wild Fauna and Flora, </w:t>
      </w:r>
      <w:r w:rsidRPr="000D5D9B">
        <w:rPr>
          <w:rStyle w:val="StyleUnderline"/>
          <w:highlight w:val="yellow"/>
        </w:rPr>
        <w:t>more elephants are now being killed in Africa than are being born</w:t>
      </w:r>
      <w:r w:rsidRPr="0092397D">
        <w:rPr>
          <w:rStyle w:val="StyleUnderline"/>
        </w:rPr>
        <w:t xml:space="preserve"> and up to 70% of central Africa’s elephants have been lost in 10 years.</w:t>
      </w:r>
      <w:r>
        <w:rPr>
          <w:rStyle w:val="StyleUnderline"/>
        </w:rPr>
        <w:t xml:space="preserve"> </w:t>
      </w:r>
      <w:r w:rsidRPr="0092397D">
        <w:rPr>
          <w:sz w:val="14"/>
        </w:rPr>
        <w:t>“</w:t>
      </w:r>
      <w:r w:rsidRPr="0092397D">
        <w:rPr>
          <w:rStyle w:val="StyleUnderline"/>
        </w:rPr>
        <w:t xml:space="preserve">The rising value of the elephant ivory trade has resulted in a massacre. </w:t>
      </w:r>
      <w:r w:rsidRPr="000D5D9B">
        <w:rPr>
          <w:rStyle w:val="StyleUnderline"/>
          <w:highlight w:val="yellow"/>
        </w:rPr>
        <w:t>Unless we take action we will lose this animal</w:t>
      </w:r>
      <w:r w:rsidRPr="000D5D9B">
        <w:rPr>
          <w:sz w:val="14"/>
          <w:highlight w:val="yellow"/>
        </w:rPr>
        <w:t>,”</w:t>
      </w:r>
      <w:r w:rsidRPr="0092397D">
        <w:rPr>
          <w:sz w:val="14"/>
        </w:rPr>
        <w:t xml:space="preserve"> said President Kenyatta at Kenya’s burning of tusks. Worryingly for western governments, the price of ivory has barely fallen in the last year, despite 46 governments pledging to take action.</w:t>
      </w:r>
    </w:p>
    <w:p w:rsidR="000843EB" w:rsidRPr="00E248FF" w:rsidRDefault="000843EB" w:rsidP="000843EB">
      <w:pPr>
        <w:pStyle w:val="Heading4"/>
      </w:pPr>
      <w:r>
        <w:t>The earth is experiencing rapid species loss</w:t>
      </w:r>
    </w:p>
    <w:p w:rsidR="000843EB" w:rsidRDefault="000843EB" w:rsidP="000843EB">
      <w:r>
        <w:t xml:space="preserve">John P. </w:t>
      </w:r>
      <w:r w:rsidRPr="00D03B3B">
        <w:rPr>
          <w:rStyle w:val="Style13ptBold"/>
        </w:rPr>
        <w:t>Rafferty</w:t>
      </w:r>
      <w:r>
        <w:t xml:space="preserve"> 3-14-</w:t>
      </w:r>
      <w:r w:rsidRPr="00D03B3B">
        <w:rPr>
          <w:rStyle w:val="Style13ptBold"/>
        </w:rPr>
        <w:t>2016</w:t>
      </w:r>
      <w:r>
        <w:t xml:space="preserve"> (John P. Rafferty, 3-14-2016, Managing Endangered Species, Britannica.Com, http://advocacy.britannica.com/blog/advocacy/2016/03/19346/, Accessed: 7-17-2016) - Coronado LS</w:t>
      </w:r>
    </w:p>
    <w:p w:rsidR="000843EB" w:rsidRPr="000843EB" w:rsidRDefault="000843EB" w:rsidP="000843EB">
      <w:pPr>
        <w:rPr>
          <w:sz w:val="14"/>
        </w:rPr>
      </w:pPr>
      <w:r w:rsidRPr="00D03B3B">
        <w:rPr>
          <w:rStyle w:val="StyleUnderline"/>
        </w:rPr>
        <w:t xml:space="preserve">The year </w:t>
      </w:r>
      <w:r w:rsidRPr="000D5D9B">
        <w:rPr>
          <w:rStyle w:val="StyleUnderline"/>
          <w:highlight w:val="yellow"/>
        </w:rPr>
        <w:t>2015 was a challenging one for Earth’s plants, animals, and other forms of life</w:t>
      </w:r>
      <w:r w:rsidRPr="00D03B3B">
        <w:rPr>
          <w:rStyle w:val="StyleUnderline"/>
        </w:rPr>
        <w:t>.</w:t>
      </w:r>
      <w:r>
        <w:rPr>
          <w:rStyle w:val="StyleUnderline"/>
        </w:rPr>
        <w:t xml:space="preserve"> </w:t>
      </w:r>
      <w:r w:rsidRPr="00E248FF">
        <w:rPr>
          <w:sz w:val="14"/>
        </w:rPr>
        <w:t>Cecil, a lion (Panthera leo) and a long-standing featured attraction at Zimbabwe’s Hwange National Park, was shot and killed illegally by American dentist and big-game hunter Walter Palmer in July 2015--Villiers Steyn—Gallo Images/Camera Press/Redux Cecil, a lion (Panthera leo) and a long-standing featured attraction at Zimbabwe’s Hwange National Park, was shot and killed illegally by American dentist and big-game hunter Walter Palmer in July 2015–Villiers Steyn—Gallo Images/Camera Press/Redux A report written by Mexican and American scientists supported what many ecologists had feared for a number of year</w:t>
      </w:r>
      <w:r w:rsidRPr="00D03B3B">
        <w:rPr>
          <w:rStyle w:val="StyleUnderline"/>
        </w:rPr>
        <w:t>s—namely that Earth was in the midst of its sixth mass extinction</w:t>
      </w:r>
      <w:r w:rsidRPr="00E248FF">
        <w:rPr>
          <w:sz w:val="14"/>
        </w:rPr>
        <w:t xml:space="preserve">. The most-recent mass extinction, the K–T (Cretaceous–Tertiary) extinction, occurred some 66 million years ago and ended the reign of the dinosaurs. While most scientists had not commented on whether the sixth extinction would end humanity’s tenure on Earth, they had stated that multitudes of other forms of life, including several well-known plants and animals as well as species as yet unknown to science, might succumb. </w:t>
      </w:r>
      <w:r w:rsidRPr="00D03B3B">
        <w:rPr>
          <w:rStyle w:val="StyleUnderline"/>
        </w:rPr>
        <w:t xml:space="preserve">In the study the authors assumed that the background (natural) rate of mammal extinction was 2 species per 10,000 species per century. </w:t>
      </w:r>
      <w:r w:rsidRPr="000D5D9B">
        <w:rPr>
          <w:rStyle w:val="StyleUnderline"/>
          <w:highlight w:val="yellow"/>
        </w:rPr>
        <w:t>The data that they observed, however, showed that the extinction rate for vertebrates as a whole since 1900 was between 22 and 53 times greater than the background rate</w:t>
      </w:r>
      <w:r w:rsidRPr="00D03B3B">
        <w:rPr>
          <w:rStyle w:val="StyleUnderline"/>
        </w:rPr>
        <w:t>. For fish and mammals, the authors estimated that the extinction rate was slightly more than 50 times greater than the background rate; for amphibians the rate might have been as high as 100 times above the background rate.</w:t>
      </w:r>
      <w:r>
        <w:rPr>
          <w:rStyle w:val="StyleUnderline"/>
        </w:rPr>
        <w:t xml:space="preserve"> </w:t>
      </w:r>
      <w:r w:rsidRPr="00E248FF">
        <w:rPr>
          <w:sz w:val="14"/>
        </w:rPr>
        <w:t xml:space="preserve">This report on the state of Earth’s biodiversity was coupled with the deaths of three rather famous individual animals: two northern white rhinos (Ceratotherium simum cottoni)—Nabire (from the Dvur Kralove Zoo in the Czech Republic) and Nola (from the San Diego Zoo Safari Park)—and an African lion (Panthera leo) named Cecil (from Hwange National Park [HNP] in Zimbabwe). The passing of Nabire in July and Nola in November due to illness left only three northern white rhinos alive. Cecil, in contrast, was the centrepiece of HNP. He was reportedly coaxed away from the protected area by local hunting guides, which thus allowed American dentist Walter Palmer to shoot him. </w:t>
      </w:r>
      <w:r w:rsidRPr="00D03B3B">
        <w:rPr>
          <w:rStyle w:val="StyleUnderline"/>
        </w:rPr>
        <w:t>Those deaths elicited strong reactions on social media and in the world at large; commentaries ranged from concern over the eventual loss of the northern white rhino subspecies to outrage over the lion’s killing</w:t>
      </w:r>
      <w:r w:rsidRPr="00E248FF">
        <w:rPr>
          <w:sz w:val="14"/>
        </w:rPr>
        <w:t xml:space="preserve">. Shortly after the news of Cecil’s death was announced, Palmer and the members of his hunting party were investigated by Zimbabwean and American authorities. Although only one member of the party was charged in Zimbabwe, Palmer’s workplace was deluged by activists intent on shaming him, a factor that forced the temporary closure of his Minnesota dental practice. At year’s end Zimbabwean officials had declined to charge Palmer with wrongdoing. All </w:t>
      </w:r>
      <w:r w:rsidRPr="00D03B3B">
        <w:rPr>
          <w:rStyle w:val="StyleUnderline"/>
        </w:rPr>
        <w:t xml:space="preserve">three of those stories raised questions about the long-term survival of many animals, plants, and other living things in the 21st century and underscored the challenges that ecologists faced in managing endangered species. </w:t>
      </w:r>
      <w:r w:rsidRPr="000D5D9B">
        <w:rPr>
          <w:rStyle w:val="StyleUnderline"/>
          <w:highlight w:val="yellow"/>
        </w:rPr>
        <w:t>The most worrisome of those challenges was the prospect that Earth was losing species the fastest it had in many millions of years</w:t>
      </w:r>
      <w:r w:rsidRPr="00D03B3B">
        <w:rPr>
          <w:rStyle w:val="StyleUnderline"/>
        </w:rPr>
        <w:t>, and humans and their activities were largely to blame</w:t>
      </w:r>
      <w:r w:rsidRPr="00E248FF">
        <w:rPr>
          <w:sz w:val="14"/>
        </w:rPr>
        <w:t xml:space="preserve">. In addition, although African lions were not endangered, their populations had declined some 43% since 1993, raising the very real prospect that someday the animals that had served as symbols of the wild would be relegated to heavily managed environments such as zoos. What measures should be taken by humans </w:t>
      </w:r>
      <w:r w:rsidRPr="00D03B3B">
        <w:rPr>
          <w:rStyle w:val="StyleUnderline"/>
        </w:rPr>
        <w:t>to prevent other endangered species from going the way of the Northern white rhino</w:t>
      </w:r>
      <w:r w:rsidRPr="00E248FF">
        <w:rPr>
          <w:sz w:val="14"/>
        </w:rPr>
        <w:t>? How can the “wildness” of the species be ensured while conservation efforts are under way? At the level of an individual species, the recovery process varied according to the needs of different species, but conceptually it could be relatively simple and straightforward. In general, recovery plans began with studies of the species under threat and identification of the agents that put its survival at risk. Once those agents were known, people could work to remove the threat or lessen its influence, allowing the species to recover on its own. Other species, specifically those that had problems reproducing at a rate fast enough to save them from extinction, required more specialized efforts, such as human help in the form of captive breeding programs, in vitro fertilization, and other forms of reproductive assistance. When the problem of endangered species is assessed at the global level, the picture remains increasingly complicated</w:t>
      </w:r>
      <w:r w:rsidRPr="00D03B3B">
        <w:rPr>
          <w:rStyle w:val="StyleUnderline"/>
        </w:rPr>
        <w:t>. In 2011 the Census of Marine Life estimated that 8.7 million species existed on the planet; some 6.5 million species were on land, and 2.2 million resided in the oceans. Only a fraction of the total, about 1.25 million, had been described by science, and far fewer of the total populations still had not been monitored with any regularity</w:t>
      </w:r>
      <w:r w:rsidRPr="00E248FF">
        <w:rPr>
          <w:sz w:val="14"/>
        </w:rPr>
        <w:t xml:space="preserve">. As a result, without science, the press, or the public even noticing, the populations of many species had fallen to critical levels, and several of those had declined to zero. In addition, the need to feed and provision a growing human population (7.3 billion by 2015) had placed enormous pressure on wildlife populations around the world. Illegal hunting (poaching) had decimated the populations of several species, including the Western gorilla (Gorilla gorilla), while commercial fishing and habitat destruction threatened countless others. The emergence of interspecific diseases, such as the chytrid fungus (Batrachochytrium dendrobatidis)—the fungus responsible for the demise of numerous amphibians (see BBOY Special Report)—also complicated conservation efforts. With space for wildlife shrinking, along with limitations in financial resources and scientific expertise, how would people decide which species to protect? Conservation priorities continue to be framed by different societal perspectives, and those perspectives have varied widely. To help organize and understand the vast array of points of view, ecologists often generalized species into a few broad groups. Some species, such as crops and livestock, were valued for economic reasons; since there were built-in incentives to retain those plants and animals, most were not threatened with extinction. </w:t>
      </w:r>
      <w:r w:rsidRPr="00D03B3B">
        <w:rPr>
          <w:rStyle w:val="StyleUnderline"/>
        </w:rPr>
        <w:t xml:space="preserve">Others were valued for their ecological benefits as well as for the way they interacted with other nearby species. </w:t>
      </w:r>
      <w:r w:rsidRPr="000D5D9B">
        <w:rPr>
          <w:rStyle w:val="StyleUnderline"/>
          <w:highlight w:val="yellow"/>
        </w:rPr>
        <w:t>Keystone species had a disproportionately large effect on the ecosystems in which they lived. Plants and animals with large geographic home ranges were called umbrella species because the protection of their habitats had served to enshroud numerous other forms of life that shared their habitat</w:t>
      </w:r>
      <w:r w:rsidRPr="00D03B3B">
        <w:rPr>
          <w:rStyle w:val="StyleUnderline"/>
        </w:rPr>
        <w:t>.</w:t>
      </w:r>
      <w:r w:rsidRPr="00E248FF">
        <w:rPr>
          <w:sz w:val="14"/>
        </w:rPr>
        <w:t xml:space="preserve"> Keystone and umbrella species were contrasted with flagship species, such as the giant panda (Ailuropoda melanoleuca) and the humpback whale (Megaptera novaeangliae), whose conservation was more easily supported and funded because of the public’s affection for and familiarity with them. Worldwide, the results of single-species conservation had been mixed, but there have been prominent success stories. For example, the American bison (Bison bison), a large oxlike grazing animal, had been reduced to fewer than 1,000 animals by 1889. Because surviving animals were placed in government preserves, zoos, and ranches at the dawn of the 20th century, their populations rebounded, and several hundred thousand were alive by the 21st century. In another example, gray wolves (Canis lupus), the wild stock from which domesticated dogs arose, were persecuted for decades and by the 1960s had been extirpated (or made locally extinct) throughout 46 of the 48 contiguous U.S. states. They were added to the U.S. Endangered Species Act in 1974, and natural reintroductions—which had begun in the late 20th century from Canada and were supplemented by strategic reintroductions by humans to Yellowstone National Park and elsewhere—resulted in well-established populations in the upper Great Lakes states and parts of the Rocky Mountains. So successful were those reintroductions that scientists who had once called for their protection were advocating for their removal from the endangered species list by late 2015.</w:t>
      </w:r>
    </w:p>
    <w:p w:rsidR="00325204" w:rsidRPr="00CC08DF" w:rsidRDefault="00325204" w:rsidP="00325204">
      <w:pPr>
        <w:pStyle w:val="Heading4"/>
      </w:pPr>
      <w:r>
        <w:t>Status quo practices and laws allow endangered species to be hunted to extinction</w:t>
      </w:r>
    </w:p>
    <w:p w:rsidR="00325204" w:rsidRPr="00CC08DF" w:rsidRDefault="00325204" w:rsidP="00325204">
      <w:pPr>
        <w:rPr>
          <w:rStyle w:val="StyleUnderline"/>
          <w:u w:val="none"/>
        </w:rPr>
      </w:pPr>
      <w:r w:rsidRPr="00CC08DF">
        <w:rPr>
          <w:rStyle w:val="Style13ptBold"/>
        </w:rPr>
        <w:t>Gold</w:t>
      </w:r>
      <w:r>
        <w:t xml:space="preserve"> </w:t>
      </w:r>
      <w:r w:rsidRPr="00CC08DF">
        <w:rPr>
          <w:rStyle w:val="Style13ptBold"/>
        </w:rPr>
        <w:t>2015</w:t>
      </w:r>
      <w:r>
        <w:t xml:space="preserve"> (Daniel Carpenter-Gold, 11-23-2015, "[ELRS] Is CITES Endangered?," Harvard Environmental Law Review, </w:t>
      </w:r>
      <w:hyperlink r:id="rId28" w:history="1">
        <w:r w:rsidRPr="00284E3A">
          <w:rPr>
            <w:rStyle w:val="Hyperlink"/>
          </w:rPr>
          <w:t>http://harvardelr.com/2015/11/23/elrs-is-cites-endangered/</w:t>
        </w:r>
      </w:hyperlink>
      <w:r>
        <w:t>) – Coronado LS</w:t>
      </w:r>
    </w:p>
    <w:p w:rsidR="00325204" w:rsidRDefault="00325204" w:rsidP="00325204">
      <w:pPr>
        <w:rPr>
          <w:sz w:val="14"/>
        </w:rPr>
      </w:pPr>
      <w:r w:rsidRPr="00CC08DF">
        <w:rPr>
          <w:rStyle w:val="StyleUnderline"/>
        </w:rPr>
        <w:t xml:space="preserve">Illicit </w:t>
      </w:r>
      <w:r w:rsidRPr="000D5D9B">
        <w:rPr>
          <w:rStyle w:val="StyleUnderline"/>
          <w:highlight w:val="yellow"/>
        </w:rPr>
        <w:t>wildlife</w:t>
      </w:r>
      <w:r w:rsidRPr="00CC08DF">
        <w:rPr>
          <w:rStyle w:val="StyleUnderline"/>
        </w:rPr>
        <w:t xml:space="preserve"> </w:t>
      </w:r>
      <w:r w:rsidRPr="000D5D9B">
        <w:rPr>
          <w:rStyle w:val="StyleUnderline"/>
          <w:highlight w:val="yellow"/>
        </w:rPr>
        <w:t>trafficking</w:t>
      </w:r>
      <w:r w:rsidRPr="00CC08DF">
        <w:rPr>
          <w:rStyle w:val="StyleUnderline"/>
        </w:rPr>
        <w:t xml:space="preserve"> </w:t>
      </w:r>
      <w:r w:rsidRPr="000D5D9B">
        <w:rPr>
          <w:rStyle w:val="StyleUnderline"/>
          <w:highlight w:val="yellow"/>
        </w:rPr>
        <w:t>refers to</w:t>
      </w:r>
      <w:r w:rsidRPr="00CC08DF">
        <w:rPr>
          <w:rStyle w:val="StyleUnderline"/>
        </w:rPr>
        <w:t xml:space="preserve"> “</w:t>
      </w:r>
      <w:r w:rsidRPr="000D5D9B">
        <w:rPr>
          <w:rStyle w:val="StyleUnderline"/>
          <w:highlight w:val="yellow"/>
        </w:rPr>
        <w:t>any environment-related crime that involves the illegal trade, smuggling, poaching, capture or collection of endangered species, protected wildlife</w:t>
      </w:r>
      <w:r w:rsidRPr="00CC08DF">
        <w:rPr>
          <w:rStyle w:val="StyleUnderline"/>
        </w:rPr>
        <w:t xml:space="preserve"> (including animals and plants that are subject to harvest quotas and regulated by permits),</w:t>
      </w:r>
      <w:r w:rsidRPr="005C45F5">
        <w:rPr>
          <w:sz w:val="14"/>
        </w:rPr>
        <w:t xml:space="preserve"> derivatives or products thereof.”[1] Many species are targeted by specific international markets, while some are targeted by a multiplicity of markets. For example, </w:t>
      </w:r>
      <w:r w:rsidRPr="000D5D9B">
        <w:rPr>
          <w:rStyle w:val="StyleUnderline"/>
          <w:highlight w:val="yellow"/>
        </w:rPr>
        <w:t>tigers</w:t>
      </w:r>
      <w:r w:rsidRPr="005C45F5">
        <w:rPr>
          <w:sz w:val="14"/>
        </w:rPr>
        <w:t xml:space="preserve"> are sold live as exotic pets, yet skinned for rugs, while their bones are sold for “medicinal” uses in Asia.[2] Many </w:t>
      </w:r>
      <w:r w:rsidRPr="000D5D9B">
        <w:rPr>
          <w:rStyle w:val="StyleUnderline"/>
          <w:highlight w:val="yellow"/>
        </w:rPr>
        <w:t>reptiles</w:t>
      </w:r>
      <w:r w:rsidRPr="005C45F5">
        <w:rPr>
          <w:sz w:val="14"/>
        </w:rPr>
        <w:t xml:space="preserve"> and </w:t>
      </w:r>
      <w:r w:rsidRPr="000D5D9B">
        <w:rPr>
          <w:rStyle w:val="StyleUnderline"/>
          <w:highlight w:val="yellow"/>
        </w:rPr>
        <w:t>amphibians</w:t>
      </w:r>
      <w:r w:rsidRPr="005C45F5">
        <w:rPr>
          <w:sz w:val="14"/>
        </w:rPr>
        <w:t xml:space="preserve"> are commonly targeted for the exotic pet trade, as are </w:t>
      </w:r>
      <w:r w:rsidRPr="000D5D9B">
        <w:rPr>
          <w:rStyle w:val="StyleUnderline"/>
          <w:highlight w:val="yellow"/>
        </w:rPr>
        <w:t>primates</w:t>
      </w:r>
      <w:r w:rsidRPr="005C45F5">
        <w:rPr>
          <w:sz w:val="14"/>
        </w:rPr>
        <w:t xml:space="preserve"> and tropical </w:t>
      </w:r>
      <w:r w:rsidRPr="000D5D9B">
        <w:rPr>
          <w:rStyle w:val="StyleUnderline"/>
          <w:highlight w:val="yellow"/>
        </w:rPr>
        <w:t>birds</w:t>
      </w:r>
      <w:r w:rsidRPr="005C45F5">
        <w:rPr>
          <w:sz w:val="14"/>
        </w:rPr>
        <w:t xml:space="preserve">.[3] </w:t>
      </w:r>
      <w:r w:rsidRPr="00CC08DF">
        <w:rPr>
          <w:rStyle w:val="StyleUnderline"/>
        </w:rPr>
        <w:t xml:space="preserve">Still others </w:t>
      </w:r>
      <w:r w:rsidRPr="000D5D9B">
        <w:rPr>
          <w:rStyle w:val="StyleUnderline"/>
          <w:highlight w:val="yellow"/>
        </w:rPr>
        <w:t>are</w:t>
      </w:r>
      <w:r w:rsidRPr="00CC08DF">
        <w:rPr>
          <w:rStyle w:val="StyleUnderline"/>
        </w:rPr>
        <w:t xml:space="preserve"> </w:t>
      </w:r>
      <w:r w:rsidRPr="000D5D9B">
        <w:rPr>
          <w:rStyle w:val="StyleUnderline"/>
          <w:highlight w:val="yellow"/>
        </w:rPr>
        <w:t>being driven to extinction</w:t>
      </w:r>
      <w:r w:rsidRPr="00CC08DF">
        <w:rPr>
          <w:rStyle w:val="StyleUnderline"/>
        </w:rPr>
        <w:t xml:space="preserve"> due to their perception as “fine cuisine” in certain markets.</w:t>
      </w:r>
      <w:r w:rsidRPr="005C45F5">
        <w:rPr>
          <w:sz w:val="14"/>
        </w:rPr>
        <w:t xml:space="preserve">[4] </w:t>
      </w:r>
      <w:r w:rsidRPr="00CC08DF">
        <w:rPr>
          <w:rStyle w:val="StyleUnderline"/>
        </w:rPr>
        <w:t xml:space="preserve">Most notably, illicit </w:t>
      </w:r>
      <w:r w:rsidRPr="000D5D9B">
        <w:rPr>
          <w:rStyle w:val="StyleUnderline"/>
          <w:highlight w:val="yellow"/>
        </w:rPr>
        <w:t>animal-derived goods</w:t>
      </w:r>
      <w:r w:rsidRPr="00CC08DF">
        <w:rPr>
          <w:rStyle w:val="StyleUnderline"/>
        </w:rPr>
        <w:t xml:space="preserve">, such as ivory carvings, animal-skin rugs, and taxidermy mountings </w:t>
      </w:r>
      <w:r w:rsidRPr="000D5D9B">
        <w:rPr>
          <w:rStyle w:val="StyleUnderline"/>
          <w:highlight w:val="yellow"/>
        </w:rPr>
        <w:t>are seen as status symbols</w:t>
      </w:r>
      <w:r w:rsidRPr="00CC08DF">
        <w:rPr>
          <w:rStyle w:val="StyleUnderline"/>
        </w:rPr>
        <w:t xml:space="preserve"> in many parts of the world, and the existence of a market for “canned hunting” of endangered animals on private game reserves makes it increasingly easy for illicit trafficking syndicates to launder illegally poached hides under the façade of legal hunts</w:t>
      </w:r>
      <w:r w:rsidRPr="005C45F5">
        <w:rPr>
          <w:sz w:val="14"/>
        </w:rPr>
        <w:t>.[5]</w:t>
      </w:r>
    </w:p>
    <w:p w:rsidR="00874823" w:rsidRPr="00AC3BCB" w:rsidRDefault="00874823" w:rsidP="00874823">
      <w:pPr>
        <w:pStyle w:val="Heading3"/>
      </w:pPr>
      <w:r>
        <w:t>I/L—Brink Now</w:t>
      </w:r>
    </w:p>
    <w:p w:rsidR="00874823" w:rsidRPr="00274F57" w:rsidRDefault="00874823" w:rsidP="00874823">
      <w:pPr>
        <w:pStyle w:val="Heading4"/>
      </w:pPr>
      <w:r>
        <w:t>We are below the safe threshold—the brink is now—tech doesn’t solve</w:t>
      </w:r>
    </w:p>
    <w:p w:rsidR="00874823" w:rsidRDefault="00874823" w:rsidP="00874823">
      <w:r w:rsidRPr="008D1E5C">
        <w:t xml:space="preserve">Adam </w:t>
      </w:r>
      <w:r w:rsidRPr="008D1E5C">
        <w:rPr>
          <w:rStyle w:val="Style13ptBold"/>
        </w:rPr>
        <w:t>Vaughan 7-14-2016</w:t>
      </w:r>
      <w:r w:rsidRPr="008D1E5C">
        <w:t xml:space="preserve"> (Adam Vaughan, 7-14-2016, Biodiversity is below safe levels across more than half of world's land – study, Guardian, https://www.theguardian.com/environment/2016/jul/14/biodiversity-below-safe-levels-across-over-half-of-worlds-land-study, DOA: 7-15-2016) - Coronado LS</w:t>
      </w:r>
    </w:p>
    <w:p w:rsidR="00874823" w:rsidRDefault="00874823" w:rsidP="00874823">
      <w:pPr>
        <w:rPr>
          <w:sz w:val="14"/>
        </w:rPr>
      </w:pPr>
      <w:r w:rsidRPr="000D5D9B">
        <w:rPr>
          <w:rStyle w:val="StyleUnderline"/>
          <w:highlight w:val="yellow"/>
        </w:rPr>
        <w:t>The variety of animals and plants has fallen to dangerous levels across more than half of the world’s landmass</w:t>
      </w:r>
      <w:r w:rsidRPr="008D1E5C">
        <w:rPr>
          <w:rStyle w:val="StyleUnderline"/>
        </w:rPr>
        <w:t xml:space="preserve"> due to humanity destroying habitats to use as farmland, scientists have estimated</w:t>
      </w:r>
      <w:r w:rsidRPr="00AC3BCB">
        <w:rPr>
          <w:sz w:val="14"/>
        </w:rPr>
        <w:t>. The unchecked loss of biodiversity is akin to playing ecological roulette and will set back efforts to bring people out of poverty in the long term, they warned. Analysing 1</w:t>
      </w:r>
      <w:r w:rsidRPr="00274F57">
        <w:rPr>
          <w:rStyle w:val="StyleUnderline"/>
        </w:rPr>
        <w:t xml:space="preserve">.8m records from 39,123 sites across Earth, the international study found that a measure of </w:t>
      </w:r>
      <w:r w:rsidRPr="000D5D9B">
        <w:rPr>
          <w:rStyle w:val="StyleUnderline"/>
          <w:highlight w:val="yellow"/>
        </w:rPr>
        <w:t>the intactness of biodiversity at sites has fallen below a safety limit across 58.1% of the world’s land</w:t>
      </w:r>
      <w:r w:rsidRPr="00AC3BCB">
        <w:rPr>
          <w:sz w:val="14"/>
        </w:rPr>
        <w:t xml:space="preserve">. Under a proposal put forward by experts last year, a </w:t>
      </w:r>
      <w:r w:rsidRPr="00274F57">
        <w:rPr>
          <w:rStyle w:val="StyleUnderline"/>
        </w:rPr>
        <w:t>site losing more than 10% of its biodiversity is considered to have passed a precautionary threshold, beyond which the ecosystem’s ability to function could be compromised.</w:t>
      </w:r>
      <w:r>
        <w:rPr>
          <w:rStyle w:val="StyleUnderline"/>
        </w:rPr>
        <w:t xml:space="preserve"> </w:t>
      </w:r>
      <w:r w:rsidRPr="00AC3BCB">
        <w:rPr>
          <w:sz w:val="14"/>
        </w:rPr>
        <w:t xml:space="preserve">“It’s worrying that land use has already pushed biodiversity below the level proposed as a safe limit,” said Prof Andy Purvis, of the Natural History Museum, and one of the authors. “Until and unless we can bring biodiversity back up, we’re playing ecological roulette.” Researchers said the study, published in the journal Science on Thursday, was the most comprehensive examination yet of biodiversity loss. </w:t>
      </w:r>
      <w:r w:rsidRPr="000D5D9B">
        <w:rPr>
          <w:rStyle w:val="StyleUnderline"/>
          <w:highlight w:val="yellow"/>
        </w:rPr>
        <w:t>The decline is not just bad news for the species but in the long term could spell problems for human health and economies.</w:t>
      </w:r>
      <w:r w:rsidRPr="00AC3BCB">
        <w:rPr>
          <w:sz w:val="14"/>
        </w:rPr>
        <w:t xml:space="preserve"> “If ecosystem functions don’t continue, then yes it affects the ability of agriculture to sustain human populations and we simply don’t know at which point that will be reached,” said Dr Tim Newbold, lead author of the work and a research associate at University College London. “We are entering the zone of uncertainty.” He </w:t>
      </w:r>
      <w:r w:rsidRPr="00AC3BCB">
        <w:rPr>
          <w:rStyle w:val="StyleUnderline"/>
        </w:rPr>
        <w:t xml:space="preserve">added that while to an extent people could use technological solutions to replicate the functions of nature, such as pollinators, </w:t>
      </w:r>
      <w:r w:rsidRPr="000D5D9B">
        <w:rPr>
          <w:rStyle w:val="StyleUnderline"/>
          <w:highlight w:val="yellow"/>
        </w:rPr>
        <w:t>there were limits to how much humans could compensate for the loss of species</w:t>
      </w:r>
      <w:r w:rsidRPr="00274F57">
        <w:rPr>
          <w:rStyle w:val="StyleUnderline"/>
        </w:rPr>
        <w:t>.</w:t>
      </w:r>
      <w:r>
        <w:rPr>
          <w:rStyle w:val="StyleUnderline"/>
        </w:rPr>
        <w:t xml:space="preserve"> </w:t>
      </w:r>
      <w:r w:rsidRPr="00274F57">
        <w:rPr>
          <w:rStyle w:val="StyleUnderline"/>
        </w:rPr>
        <w:t>“Such widespread transgression of safe limits suggests that b</w:t>
      </w:r>
      <w:r w:rsidRPr="000D5D9B">
        <w:rPr>
          <w:rStyle w:val="StyleUnderline"/>
          <w:highlight w:val="yellow"/>
        </w:rPr>
        <w:t>iodiversity loss, if unchecked, will undermine efforts toward long-term sustainable development,</w:t>
      </w:r>
      <w:r w:rsidRPr="00274F57">
        <w:rPr>
          <w:rStyle w:val="StyleUnderline"/>
        </w:rPr>
        <w:t>” the paper said.</w:t>
      </w:r>
      <w:r>
        <w:rPr>
          <w:rStyle w:val="StyleUnderline"/>
        </w:rPr>
        <w:t xml:space="preserve"> </w:t>
      </w:r>
      <w:r w:rsidRPr="00AC3BCB">
        <w:rPr>
          <w:sz w:val="14"/>
        </w:rPr>
        <w:t xml:space="preserve">Dr Tom Oliver, who was not involved in the study, wrote in a separate commentary in Science that: “It is a tricky problem to say how much biodiversity loss is too much. However, we can be certain that inaction commits us to a future with substantial costs to human wellbeing.” The study found that different types of habitat had lost more biodiversity where they were biomes that humans lived in, such as grasslands. Tundra and boreal forests, by contrast, were the least affected. The biggest cause of natural habitats being changed was due to agriculture, rather than urbanisation. The study does come with some caveats. </w:t>
      </w:r>
      <w:r w:rsidRPr="00274F57">
        <w:rPr>
          <w:rStyle w:val="StyleUnderline"/>
        </w:rPr>
        <w:t xml:space="preserve">Foremost is that scientists cannot say exactly what a dangerous degree of biodiversity loss would be – it could be the 10% threshold agreed on, </w:t>
      </w:r>
      <w:r w:rsidRPr="00AC3BCB">
        <w:rPr>
          <w:sz w:val="14"/>
        </w:rPr>
        <w:t xml:space="preserve">but the authors admit that as much as a 70% loss in variety could count as the safe limit. The team looked at 1sq km-sized sites around the world, using the latest records that would give a geographically comprehensive picture, including species data from 2005 and human population numbers from 2000, when there were 6 billion people worldwide. Since then, </w:t>
      </w:r>
      <w:r w:rsidRPr="00274F57">
        <w:rPr>
          <w:rStyle w:val="StyleUnderline"/>
        </w:rPr>
        <w:t xml:space="preserve">the global population has grown to 7 billion and governments have been lambasted for failing to stem biodiversity loss, suggesting </w:t>
      </w:r>
      <w:r w:rsidRPr="000D5D9B">
        <w:rPr>
          <w:rStyle w:val="StyleUnderline"/>
          <w:highlight w:val="yellow"/>
        </w:rPr>
        <w:t>the real world percentage of sites passing the safety</w:t>
      </w:r>
      <w:r w:rsidRPr="00274F57">
        <w:rPr>
          <w:rStyle w:val="StyleUnderline"/>
        </w:rPr>
        <w:t xml:space="preserve"> </w:t>
      </w:r>
      <w:r w:rsidRPr="000D5D9B">
        <w:rPr>
          <w:rStyle w:val="StyleUnderline"/>
          <w:highlight w:val="yellow"/>
        </w:rPr>
        <w:t>threshold today is even higher</w:t>
      </w:r>
      <w:r w:rsidRPr="00AC3BCB">
        <w:rPr>
          <w:sz w:val="14"/>
        </w:rPr>
        <w:t>. Newbold said that while losses in the interim would not be uniformly true, because of conservation efforts in certain parts of the world, “on average, we would predict in intervening period, there has been further loss.”</w:t>
      </w:r>
    </w:p>
    <w:p w:rsidR="00874823" w:rsidRPr="00AC3BCB" w:rsidRDefault="00874823" w:rsidP="00874823">
      <w:pPr>
        <w:pStyle w:val="Heading4"/>
      </w:pPr>
      <w:r>
        <w:t>We have passed the safe limit—now is key to act</w:t>
      </w:r>
    </w:p>
    <w:p w:rsidR="00874823" w:rsidRPr="00AC3BCB" w:rsidRDefault="00874823" w:rsidP="00874823">
      <w:r w:rsidRPr="00AC3BCB">
        <w:t xml:space="preserve">Hayley </w:t>
      </w:r>
      <w:r w:rsidRPr="00AC3BCB">
        <w:rPr>
          <w:rStyle w:val="Style13ptBold"/>
        </w:rPr>
        <w:t>Dunning 7-14-2016</w:t>
      </w:r>
      <w:r w:rsidRPr="00AC3BCB">
        <w:t xml:space="preserve"> (Hayley Dunning, 7-14-2016, Biodiversity falls below 'safe levels' globally, No Publication, http://www3.imperial.ac.uk/newsandeventspggrp/imperialcollege/newssummary/news_14-7-2016-11-7-49, DOA: 7-15-2016) - Coronado LS</w:t>
      </w:r>
    </w:p>
    <w:p w:rsidR="00874823" w:rsidRPr="00AC3BCB" w:rsidRDefault="00874823" w:rsidP="00874823">
      <w:pPr>
        <w:rPr>
          <w:sz w:val="16"/>
        </w:rPr>
      </w:pPr>
      <w:r w:rsidRPr="000D5D9B">
        <w:rPr>
          <w:rStyle w:val="StyleUnderline"/>
          <w:highlight w:val="yellow"/>
        </w:rPr>
        <w:t>Levels of global biodiversity loss are found to be high enough that they could affect ecosystems' ability to support human societies.</w:t>
      </w:r>
      <w:r>
        <w:rPr>
          <w:rStyle w:val="StyleUnderline"/>
        </w:rPr>
        <w:t xml:space="preserve"> </w:t>
      </w:r>
      <w:r w:rsidRPr="00AC3BCB">
        <w:rPr>
          <w:rStyle w:val="StyleUnderline"/>
        </w:rPr>
        <w:t xml:space="preserve">An international team of researchers has concluded that biodiversity </w:t>
      </w:r>
      <w:r w:rsidRPr="000D5D9B">
        <w:rPr>
          <w:rStyle w:val="StyleUnderline"/>
          <w:highlight w:val="yellow"/>
        </w:rPr>
        <w:t>loss is beyond the safe limit</w:t>
      </w:r>
      <w:r w:rsidRPr="00AC3BCB">
        <w:rPr>
          <w:rStyle w:val="StyleUnderline"/>
        </w:rPr>
        <w:t xml:space="preserve"> in most of the world, after investigating the effect of global habitat loss.</w:t>
      </w:r>
      <w:r>
        <w:rPr>
          <w:rStyle w:val="StyleUnderline"/>
        </w:rPr>
        <w:t xml:space="preserve"> </w:t>
      </w:r>
      <w:r w:rsidRPr="00AC3BCB">
        <w:rPr>
          <w:sz w:val="16"/>
        </w:rPr>
        <w:t xml:space="preserve">Ecosystems support human societies by providing us with resources like food, fuel and fibres, and also perform vital roles such as pollinating crops and cycling nutrients. </w:t>
      </w:r>
      <w:r w:rsidRPr="00AC3BCB">
        <w:rPr>
          <w:rStyle w:val="StyleUnderline"/>
        </w:rPr>
        <w:t xml:space="preserve">Crossing the safe limit boundary means </w:t>
      </w:r>
      <w:r w:rsidRPr="000D5D9B">
        <w:rPr>
          <w:rStyle w:val="StyleUnderline"/>
          <w:highlight w:val="yellow"/>
        </w:rPr>
        <w:t>many ecosystems can no longer perform all their normal functions.</w:t>
      </w:r>
      <w:r>
        <w:rPr>
          <w:rStyle w:val="StyleUnderline"/>
        </w:rPr>
        <w:t xml:space="preserve"> </w:t>
      </w:r>
      <w:r w:rsidRPr="00AC3BCB">
        <w:rPr>
          <w:rStyle w:val="StyleUnderline"/>
        </w:rPr>
        <w:t>Decision-makers worry a lot about economic recessions, but an ecological recession could have even worse consequences.</w:t>
      </w:r>
      <w:r>
        <w:rPr>
          <w:rStyle w:val="StyleUnderline"/>
        </w:rPr>
        <w:t xml:space="preserve"> </w:t>
      </w:r>
      <w:r w:rsidRPr="00AC3BCB">
        <w:rPr>
          <w:sz w:val="16"/>
        </w:rPr>
        <w:t>– Professor Andy Purvis A team of scientists including researchers from UCL, the Natural History Museum, UNEP-WCMC, Imperial College London and CSIRO, found that grasslands, savannas and shrublands were most affected by biodiversity loss on average, followed closely by many of the world’s forests and woodlands. The study, published today in Science, reports that leve</w:t>
      </w:r>
      <w:r w:rsidRPr="00AC3BCB">
        <w:rPr>
          <w:rStyle w:val="StyleUnderline"/>
        </w:rPr>
        <w:t xml:space="preserve">ls of biodiversity loss are so high that, if left unchecked, they could </w:t>
      </w:r>
      <w:r w:rsidRPr="000D5D9B">
        <w:rPr>
          <w:rStyle w:val="StyleUnderline"/>
          <w:highlight w:val="yellow"/>
        </w:rPr>
        <w:t>undermine efforts towards long-term sustainable development</w:t>
      </w:r>
      <w:r w:rsidRPr="00AC3BCB">
        <w:rPr>
          <w:rStyle w:val="StyleUnderline"/>
        </w:rPr>
        <w:t xml:space="preserve"> – economic development without the loss of natural resources.</w:t>
      </w:r>
      <w:r w:rsidRPr="00AC3BCB">
        <w:rPr>
          <w:sz w:val="16"/>
        </w:rPr>
        <w:t xml:space="preserve"> According to the authors, for 58 per cent of the world’s land surface – an area that is home to 71 per cent of the global population – the level of biodiversity loss is substantial enough to question the ability of ecosystems to support human societies. The loss is due to changes in land use and puts levels of biodiversity beyond the ‘safe limit’ recently proposed by the planetary boundaries – an international framework that defines a safe operating space for humanity. BELOW SAFE LIMITS “</w:t>
      </w:r>
      <w:r w:rsidRPr="00AC3BCB">
        <w:rPr>
          <w:rStyle w:val="StyleUnderline"/>
        </w:rPr>
        <w:t>It’s worrying that land use has already pushed biodiversity below the level proposed as a safe limit</w:t>
      </w:r>
      <w:r w:rsidRPr="00AC3BCB">
        <w:rPr>
          <w:sz w:val="16"/>
        </w:rPr>
        <w:t xml:space="preserve">,” said study co-author Professor Andy Purvis from the Department of Life Sciences at Imperial and the Natural History Museum. Several students from the two institutions’ joint Masters programmes also played key roles in collating the data. Professor Purvis added: “Decision-makers worry a lot about economic recessions, but an ecological recession could have even worse consequences – and </w:t>
      </w:r>
      <w:r w:rsidRPr="00AC3BCB">
        <w:rPr>
          <w:rStyle w:val="StyleUnderline"/>
        </w:rPr>
        <w:t xml:space="preserve">the biodiversity damage we’ve had means we’re at risk of that happening. Until and unless we can bring biodiversity back up, </w:t>
      </w:r>
      <w:r w:rsidRPr="000D5D9B">
        <w:rPr>
          <w:rStyle w:val="StyleUnderline"/>
          <w:highlight w:val="yellow"/>
        </w:rPr>
        <w:t>we’re playing ecological roulette.”</w:t>
      </w:r>
      <w:r>
        <w:rPr>
          <w:rStyle w:val="StyleUnderline"/>
        </w:rPr>
        <w:t xml:space="preserve"> </w:t>
      </w:r>
      <w:r w:rsidRPr="00AC3BCB">
        <w:rPr>
          <w:rStyle w:val="StyleUnderline"/>
        </w:rPr>
        <w:t>The team used data contributed by hundreds of scientists across the globe to analyse 2.38 million records for 39,123 species at 18,659 sites captured in the database of the PREDICTS project. The analyses were then applied to estimate how biodiversity in every square kilometre of land has changed since before humans modified the habitat.</w:t>
      </w:r>
      <w:r>
        <w:rPr>
          <w:rStyle w:val="StyleUnderline"/>
        </w:rPr>
        <w:t xml:space="preserve"> </w:t>
      </w:r>
      <w:r w:rsidRPr="00AC3BCB">
        <w:rPr>
          <w:sz w:val="16"/>
        </w:rPr>
        <w:t xml:space="preserve">They found that areas with traditionally high biodiversity that have suffered habitat loss in the past show high biodiversity decline. Other high biodiversity areas, such as Amazonia, which have seen less land use change retain higher levels of biodiversity, raising the possibility that </w:t>
      </w:r>
      <w:r w:rsidRPr="000D5D9B">
        <w:rPr>
          <w:rStyle w:val="StyleUnderline"/>
          <w:highlight w:val="yellow"/>
        </w:rPr>
        <w:t>proactive conservation could prevent future losses</w:t>
      </w:r>
      <w:r w:rsidRPr="000D5D9B">
        <w:rPr>
          <w:sz w:val="16"/>
          <w:highlight w:val="yellow"/>
        </w:rPr>
        <w:t>.</w:t>
      </w:r>
    </w:p>
    <w:p w:rsidR="00325204" w:rsidRPr="00B26858" w:rsidRDefault="00325204" w:rsidP="00325204">
      <w:pPr>
        <w:pStyle w:val="Heading3"/>
      </w:pPr>
      <w:r>
        <w:t>I/L—China Consumption</w:t>
      </w:r>
    </w:p>
    <w:p w:rsidR="00325204" w:rsidRPr="00917015" w:rsidRDefault="00325204" w:rsidP="00325204">
      <w:pPr>
        <w:pStyle w:val="Heading4"/>
      </w:pPr>
      <w:r w:rsidRPr="00917015">
        <w:t>Chinese consumption drives multiple species to extinction—overfishing proves</w:t>
      </w:r>
    </w:p>
    <w:p w:rsidR="00325204" w:rsidRDefault="00325204" w:rsidP="00325204">
      <w:r w:rsidRPr="008E122B">
        <w:rPr>
          <w:rStyle w:val="Style13ptBold"/>
        </w:rPr>
        <w:t>Mao 6-2-2016</w:t>
      </w:r>
      <w:r>
        <w:t xml:space="preserve"> (Gao Fu Mao, 6-2-2016, "New study examines buying choices of China’s middle class,” Seafood Source, </w:t>
      </w:r>
      <w:hyperlink r:id="rId29" w:history="1">
        <w:r w:rsidRPr="00F42571">
          <w:rPr>
            <w:rStyle w:val="Hyperlink"/>
          </w:rPr>
          <w:t>http://www.seafoodsource.com/all-commentary/new-study-examines-buying-choices-of-china-s-middle-class</w:t>
        </w:r>
      </w:hyperlink>
      <w:r>
        <w:t>) – Coronado LS</w:t>
      </w:r>
    </w:p>
    <w:p w:rsidR="00325204" w:rsidRDefault="00325204" w:rsidP="00325204">
      <w:pPr>
        <w:rPr>
          <w:rStyle w:val="StyleUnderline"/>
        </w:rPr>
      </w:pPr>
      <w:r w:rsidRPr="00917015">
        <w:rPr>
          <w:sz w:val="14"/>
        </w:rPr>
        <w:t>The buying choices and patterns of China’s middle classes are the subject for a fascinating study by Australian academic Michael Fabinyi and three Chinese co-researchers, shared with SeafoodSource this week. Based on interviews with 300 middle-class urban Chinese consumers interviewed in Beijing and Shanghai, the study, ‘Regional Studies in Marine Science,’ suggests that</w:t>
      </w:r>
      <w:r w:rsidRPr="00917015">
        <w:rPr>
          <w:rStyle w:val="StyleUnderline"/>
        </w:rPr>
        <w:t xml:space="preserve"> while</w:t>
      </w:r>
      <w:r w:rsidRPr="008E122B">
        <w:rPr>
          <w:rStyle w:val="StyleUnderline"/>
        </w:rPr>
        <w:t xml:space="preserve"> there’s awareness among the consumers of concepts of seafood sustainability, there is little will to action on a personal level.</w:t>
      </w:r>
      <w:r w:rsidRPr="00917015">
        <w:rPr>
          <w:sz w:val="14"/>
        </w:rPr>
        <w:t xml:space="preserve"> The study also found the issue of food safety is a far more important driver of decision-making than sustainability among China’s middle classes. A questionnaire put a list of statements in front of consumers, which they marked according to level of agreement. “The statement with the highest mean score from respondents was ‘</w:t>
      </w:r>
      <w:r w:rsidRPr="000D5D9B">
        <w:rPr>
          <w:rStyle w:val="StyleUnderline"/>
          <w:highlight w:val="yellow"/>
        </w:rPr>
        <w:t>Protection of endangered species can be better achieved by government regulations</w:t>
      </w:r>
      <w:r w:rsidRPr="008E122B">
        <w:rPr>
          <w:rStyle w:val="StyleUnderline"/>
        </w:rPr>
        <w:t>, compared to public awareness campaigns,’” Fabinyi</w:t>
      </w:r>
      <w:r w:rsidRPr="00917015">
        <w:rPr>
          <w:sz w:val="14"/>
        </w:rPr>
        <w:t xml:space="preserve"> said. Fabinyi believes </w:t>
      </w:r>
      <w:r w:rsidRPr="000D5D9B">
        <w:rPr>
          <w:rStyle w:val="StyleUnderline"/>
          <w:highlight w:val="yellow"/>
        </w:rPr>
        <w:t>Chinese consumers</w:t>
      </w:r>
      <w:r w:rsidRPr="008E122B">
        <w:rPr>
          <w:rStyle w:val="StyleUnderline"/>
        </w:rPr>
        <w:t xml:space="preserve">’ view of “the limited role of the consumer” is supported by the high score given to the statement “I basically </w:t>
      </w:r>
      <w:r w:rsidRPr="000D5D9B">
        <w:rPr>
          <w:rStyle w:val="StyleUnderline"/>
          <w:highlight w:val="yellow"/>
        </w:rPr>
        <w:t>don’t ask if the product is in danger of extinction</w:t>
      </w:r>
      <w:r w:rsidRPr="008E122B">
        <w:rPr>
          <w:rStyle w:val="StyleUnderline"/>
        </w:rPr>
        <w:t xml:space="preserve"> </w:t>
      </w:r>
      <w:r w:rsidRPr="000D5D9B">
        <w:rPr>
          <w:rStyle w:val="StyleUnderline"/>
          <w:highlight w:val="yellow"/>
        </w:rPr>
        <w:t>when</w:t>
      </w:r>
      <w:r w:rsidRPr="008E122B">
        <w:rPr>
          <w:rStyle w:val="StyleUnderline"/>
        </w:rPr>
        <w:t xml:space="preserve"> buying or </w:t>
      </w:r>
      <w:r w:rsidRPr="000D5D9B">
        <w:rPr>
          <w:rStyle w:val="StyleUnderline"/>
          <w:highlight w:val="yellow"/>
        </w:rPr>
        <w:t>consuming seafood</w:t>
      </w:r>
      <w:r w:rsidRPr="008E122B">
        <w:rPr>
          <w:rStyle w:val="StyleUnderline"/>
        </w:rPr>
        <w:t>.”</w:t>
      </w:r>
      <w:r>
        <w:rPr>
          <w:rStyle w:val="StyleUnderline"/>
        </w:rPr>
        <w:t xml:space="preserve"> </w:t>
      </w:r>
      <w:r w:rsidRPr="00917015">
        <w:rPr>
          <w:sz w:val="14"/>
        </w:rPr>
        <w:t>Disappointingly, survey respondents gave one of the lowest scores to the statement: “</w:t>
      </w:r>
      <w:r w:rsidRPr="008E122B">
        <w:rPr>
          <w:rStyle w:val="StyleUnderline"/>
        </w:rPr>
        <w:t xml:space="preserve">Huge </w:t>
      </w:r>
      <w:r w:rsidRPr="000D5D9B">
        <w:rPr>
          <w:rStyle w:val="StyleUnderline"/>
          <w:highlight w:val="yellow"/>
        </w:rPr>
        <w:t>consumption of certain</w:t>
      </w:r>
      <w:r w:rsidRPr="008E122B">
        <w:rPr>
          <w:rStyle w:val="StyleUnderline"/>
        </w:rPr>
        <w:t xml:space="preserve"> seafood </w:t>
      </w:r>
      <w:r w:rsidRPr="000D5D9B">
        <w:rPr>
          <w:rStyle w:val="StyleUnderline"/>
          <w:highlight w:val="yellow"/>
        </w:rPr>
        <w:t>species by Chinese</w:t>
      </w:r>
      <w:r w:rsidRPr="008E122B">
        <w:rPr>
          <w:rStyle w:val="StyleUnderline"/>
        </w:rPr>
        <w:t xml:space="preserve"> consumers </w:t>
      </w:r>
      <w:r w:rsidRPr="000D5D9B">
        <w:rPr>
          <w:rStyle w:val="StyleUnderline"/>
          <w:highlight w:val="yellow"/>
        </w:rPr>
        <w:t>will threaten their existence</w:t>
      </w:r>
      <w:r w:rsidRPr="008E122B">
        <w:rPr>
          <w:rStyle w:val="StyleUnderline"/>
        </w:rPr>
        <w:t>.”</w:t>
      </w:r>
      <w:r>
        <w:rPr>
          <w:rStyle w:val="StyleUnderline"/>
        </w:rPr>
        <w:t xml:space="preserve"> </w:t>
      </w:r>
      <w:r w:rsidRPr="00917015">
        <w:rPr>
          <w:sz w:val="14"/>
        </w:rPr>
        <w:t xml:space="preserve">The Fabinyi study suggests awareness of concept of sustainability is highest among those aged 35 and lower. That’s not surprising given they’re the Internet-savvy group targeted by campaigns by international NGOs built on advertisements featuring celebrities like Yao Ming and Jackie Chan, which have focused on the preservation of sharks and other wildlife. </w:t>
      </w:r>
      <w:r w:rsidRPr="008E122B">
        <w:rPr>
          <w:rStyle w:val="StyleUnderline"/>
        </w:rPr>
        <w:t>The nature of China’s state is the main impediment to the promotion of sustainability</w:t>
      </w:r>
      <w:r w:rsidRPr="00917015">
        <w:rPr>
          <w:sz w:val="14"/>
        </w:rPr>
        <w:t xml:space="preserve">. The study’s findings are indeed the product of the nature of the Chinese system, where government sets the agenda and independent environmental campaign groups have to be either run by or approved by government. International environmental groups like Greenpeace and WWF exist in China on government’s invitation to advise government. The lack of an independent body to represent the seafood industry, meanwhile, means there’s no independent voice through which to push sustainability through the sector. A lack of government urgency on seafood sustainability may be explained in part by the conflict of interest inherent in China’s voracious long-distance fishing fleet, much of which is owned and operated, directly or indirectly, by the state. As China’s domestic waters have become increasingly overfished, government at both the national and regional levels enthusiastically pursued the transformation of local vessels into an international fleet fishing in disputed waters in Southeast Asia, the Pacific Ocean and off the coast of Africa. As a result of this expansion, the fleet has subsequently been caught numerous times fishing illegally around the globe – making news from Argentina to Indonesia and beyond. An absence of coverage of these incidents in China’s (state-run) media helps explain consumer lack of awareness over the endangered nature of several seafood species, as suggested by the surveys in Fabinyi’s report. Other major problems hurting the sustainability of China’s seafood consumption are the dire state of food traceability initiatives and confidence in local labelling. A statement about food safety – ‘Compared to sustainability, I am more concerned about food safety when consuming seafood products’ – also received a very high level of support from Fabinyi. This is not surprising, as despite the country’s strengthening of its food safety law has, China has struggled to combat large-scale malpractice in its food processing and retail sectors. Seafood retailers have also actively engaged in the widespread practice of using or allowing false or misleading labels that have added to the confusion and eroded consumer confidence. Customers strolling the aisles of a Beijing supermarket encounter seafood packaging declaring its contents are “green,” “ecological” or “sustainable,” but there are practically no fact-based efforts to support these claims. In fact, some brands have devised their own certification-style logos in a blatant greenwashing effort, taking advantage of a situation in which Chinese consumers now unconsciously conflate ecology and sustainability with food safety. All of this is unfortunate, given so much is at stake. The spending power of Chinese seafood buyers is increasing, in line with the growing average Chinese income (at between five and 10 percent per year over the past decade). The Fabinyi study found that consumers are spending surprisingly large amounts of money on seafood: CNY 2,642 (USD 401.15, EUR 359.77) per year for lower middle-income groups, CNY 2,970 (USD 450.97, EUR 404.42) annually for middle-income groups and CNY 4,273 (USD 648.85, EUR 581.87) for higher-income earners. With the country’s predilection for seafood and its increasing wealth, </w:t>
      </w:r>
      <w:r w:rsidRPr="00917015">
        <w:rPr>
          <w:rStyle w:val="StyleUnderline"/>
        </w:rPr>
        <w:t xml:space="preserve">it’s likely that </w:t>
      </w:r>
      <w:r w:rsidRPr="000D5D9B">
        <w:rPr>
          <w:rStyle w:val="StyleUnderline"/>
          <w:highlight w:val="yellow"/>
        </w:rPr>
        <w:t xml:space="preserve">China </w:t>
      </w:r>
      <w:r w:rsidRPr="00917015">
        <w:rPr>
          <w:sz w:val="14"/>
        </w:rPr>
        <w:t>will</w:t>
      </w:r>
      <w:r w:rsidRPr="00917015">
        <w:rPr>
          <w:rStyle w:val="StyleUnderline"/>
        </w:rPr>
        <w:t xml:space="preserve"> </w:t>
      </w:r>
      <w:r w:rsidRPr="00917015">
        <w:rPr>
          <w:sz w:val="14"/>
        </w:rPr>
        <w:t>soon</w:t>
      </w:r>
      <w:r w:rsidRPr="00917015">
        <w:rPr>
          <w:rStyle w:val="StyleUnderline"/>
        </w:rPr>
        <w:t xml:space="preserve"> be </w:t>
      </w:r>
      <w:r w:rsidRPr="00917015">
        <w:rPr>
          <w:sz w:val="14"/>
        </w:rPr>
        <w:t>one of</w:t>
      </w:r>
      <w:r w:rsidRPr="00917015">
        <w:rPr>
          <w:rStyle w:val="StyleUnderline"/>
        </w:rPr>
        <w:t xml:space="preserve"> </w:t>
      </w:r>
      <w:r w:rsidRPr="000D5D9B">
        <w:rPr>
          <w:rStyle w:val="StyleUnderline"/>
          <w:highlight w:val="yellow"/>
        </w:rPr>
        <w:t>the most important hubs of the international seafood trade, and</w:t>
      </w:r>
      <w:r w:rsidRPr="00917015">
        <w:rPr>
          <w:rStyle w:val="StyleUnderline"/>
        </w:rPr>
        <w:t xml:space="preserve"> </w:t>
      </w:r>
      <w:r w:rsidRPr="00917015">
        <w:rPr>
          <w:sz w:val="14"/>
        </w:rPr>
        <w:t>perhaps</w:t>
      </w:r>
      <w:r w:rsidRPr="00917015">
        <w:rPr>
          <w:rStyle w:val="StyleUnderline"/>
        </w:rPr>
        <w:t xml:space="preserve"> the </w:t>
      </w:r>
      <w:r w:rsidRPr="000D5D9B">
        <w:rPr>
          <w:rStyle w:val="StyleUnderline"/>
          <w:highlight w:val="yellow"/>
        </w:rPr>
        <w:t>single largest market</w:t>
      </w:r>
      <w:r w:rsidRPr="00917015">
        <w:rPr>
          <w:rStyle w:val="StyleUnderline"/>
        </w:rPr>
        <w:t>. Given Fabinyi’s data, however, it’s hard, to envision China’s consumers becoming champions of seafood sustainability any time soon.</w:t>
      </w:r>
    </w:p>
    <w:p w:rsidR="00E70BC4" w:rsidRDefault="00E70BC4" w:rsidP="00E70BC4">
      <w:pPr>
        <w:pStyle w:val="Heading3"/>
      </w:pPr>
      <w:r>
        <w:t>I/L—China Biodiversity Decline Now</w:t>
      </w:r>
    </w:p>
    <w:p w:rsidR="00E70BC4" w:rsidRPr="000F3F1F" w:rsidRDefault="00E70BC4" w:rsidP="00E70BC4">
      <w:pPr>
        <w:pStyle w:val="Heading4"/>
      </w:pPr>
      <w:r>
        <w:t>China is losing biodiversity now</w:t>
      </w:r>
    </w:p>
    <w:p w:rsidR="00E70BC4" w:rsidRDefault="00E70BC4" w:rsidP="00E70BC4">
      <w:r>
        <w:t xml:space="preserve">Vanna </w:t>
      </w:r>
      <w:r w:rsidRPr="000F3F1F">
        <w:rPr>
          <w:rStyle w:val="Style13ptBold"/>
        </w:rPr>
        <w:t>Emia</w:t>
      </w:r>
      <w:r>
        <w:t xml:space="preserve"> 11-13-</w:t>
      </w:r>
      <w:r w:rsidRPr="000F3F1F">
        <w:rPr>
          <w:rStyle w:val="Style13ptBold"/>
        </w:rPr>
        <w:t>2015</w:t>
      </w:r>
      <w:r>
        <w:t xml:space="preserve"> (Vanna Emia, 11-13-2015, China's Biodiversity in Dire Straits: WWF China Report, Yibada, http://en.yibada.com/articles/84645/20151113/chinas-biodiversity-dire-straits-wwf-china-report.htm, Accessed: 7-17-2016) - Coronado LS</w:t>
      </w:r>
    </w:p>
    <w:p w:rsidR="00E70BC4" w:rsidRPr="00E70BC4" w:rsidRDefault="00E70BC4" w:rsidP="00325204">
      <w:pPr>
        <w:rPr>
          <w:rStyle w:val="StyleUnderline"/>
          <w:sz w:val="16"/>
          <w:u w:val="none"/>
        </w:rPr>
      </w:pPr>
      <w:r w:rsidRPr="000D5D9B">
        <w:rPr>
          <w:rStyle w:val="StyleUnderline"/>
          <w:highlight w:val="yellow"/>
        </w:rPr>
        <w:t>China's biodiversity is facing a real threat</w:t>
      </w:r>
      <w:r w:rsidRPr="000F3F1F">
        <w:rPr>
          <w:rStyle w:val="StyleUnderline"/>
        </w:rPr>
        <w:t>, according to a recently released report by the World Wild Fund for Nature.</w:t>
      </w:r>
      <w:r w:rsidRPr="000F3F1F">
        <w:rPr>
          <w:sz w:val="16"/>
        </w:rPr>
        <w:t xml:space="preserve"> The report states that degradation of nature and habitat loss are the two key threats to the country's biodiversity. "Habitat loss and degradation of nature caused by human activities and development are the most significant threats to biodiversity in China," said Li Lin, the program executive director of WWF China, which released their Living Planet Report China 2015 on Thursday, Nov. 12. Like Us on Facebook "Excessive hunting and climate change are also significant threats to amphibians, reptiles and mammals," added Li. According to China.org.cn, Qinghai Province and the Tibet Autonomous Region are the only two regions in China that have a so-called ecological surplus that allows the environment to meet the demands of their local populations. How does one measure the ecological surplus of a place? </w:t>
      </w:r>
      <w:r w:rsidRPr="000D5D9B">
        <w:rPr>
          <w:rStyle w:val="StyleUnderline"/>
          <w:highlight w:val="yellow"/>
        </w:rPr>
        <w:t>Researchers examine and analyze a region's regional biocapacity, which indicates the level of biological materials the region can produce. Such materials include natural resources and the ability to filter harmful elements such as carbon dioxide from the atmosphere</w:t>
      </w:r>
      <w:r w:rsidRPr="000F3F1F">
        <w:rPr>
          <w:rStyle w:val="StyleUnderline"/>
        </w:rPr>
        <w:t>.</w:t>
      </w:r>
      <w:r>
        <w:rPr>
          <w:rStyle w:val="StyleUnderline"/>
        </w:rPr>
        <w:t xml:space="preserve"> </w:t>
      </w:r>
      <w:r w:rsidRPr="000F3F1F">
        <w:rPr>
          <w:sz w:val="16"/>
        </w:rPr>
        <w:t xml:space="preserve">Based on the report by the World Wild Fund for Nature, </w:t>
      </w:r>
      <w:r w:rsidRPr="000F3F1F">
        <w:rPr>
          <w:rStyle w:val="StyleUnderline"/>
        </w:rPr>
        <w:t xml:space="preserve">the majority of cities in </w:t>
      </w:r>
      <w:r w:rsidRPr="000D5D9B">
        <w:rPr>
          <w:rStyle w:val="StyleUnderline"/>
          <w:highlight w:val="yellow"/>
        </w:rPr>
        <w:t>China is experiencing an ecological deficit</w:t>
      </w:r>
      <w:r w:rsidRPr="000F3F1F">
        <w:rPr>
          <w:rStyle w:val="StyleUnderline"/>
        </w:rPr>
        <w:t>.</w:t>
      </w:r>
      <w:r>
        <w:rPr>
          <w:rStyle w:val="StyleUnderline"/>
        </w:rPr>
        <w:t xml:space="preserve"> </w:t>
      </w:r>
      <w:r w:rsidRPr="000F3F1F">
        <w:rPr>
          <w:sz w:val="16"/>
        </w:rPr>
        <w:t xml:space="preserve">The </w:t>
      </w:r>
      <w:r w:rsidRPr="000F3F1F">
        <w:rPr>
          <w:rStyle w:val="StyleUnderline"/>
        </w:rPr>
        <w:t xml:space="preserve">number of </w:t>
      </w:r>
      <w:r w:rsidRPr="000D5D9B">
        <w:rPr>
          <w:rStyle w:val="StyleUnderline"/>
          <w:highlight w:val="yellow"/>
        </w:rPr>
        <w:t>terrestrial vertebrates</w:t>
      </w:r>
      <w:r w:rsidRPr="000F3F1F">
        <w:rPr>
          <w:rStyle w:val="StyleUnderline"/>
        </w:rPr>
        <w:t xml:space="preserve"> in the country </w:t>
      </w:r>
      <w:r w:rsidRPr="000D5D9B">
        <w:rPr>
          <w:rStyle w:val="StyleUnderline"/>
          <w:highlight w:val="yellow"/>
        </w:rPr>
        <w:t>has declined to half of its original population</w:t>
      </w:r>
      <w:r w:rsidRPr="000F3F1F">
        <w:rPr>
          <w:rStyle w:val="StyleUnderline"/>
        </w:rPr>
        <w:t xml:space="preserve">, and its ecological footprint has doubled since the 1970s. Meanwhile, </w:t>
      </w:r>
      <w:r w:rsidRPr="000D5D9B">
        <w:rPr>
          <w:rStyle w:val="StyleUnderline"/>
          <w:highlight w:val="yellow"/>
        </w:rPr>
        <w:t>China's amphibian and reptile population dropped by 97.44 percent.</w:t>
      </w:r>
      <w:r>
        <w:rPr>
          <w:rStyle w:val="StyleUnderline"/>
        </w:rPr>
        <w:t xml:space="preserve"> </w:t>
      </w:r>
      <w:r w:rsidRPr="000F3F1F">
        <w:rPr>
          <w:sz w:val="16"/>
        </w:rPr>
        <w:t>Despite the dire circumstances, three Chinese regions have the ability to undergo a turnaround to ecological surplus. These provinces are Inner Mongolia, Yunnan Province and Hainan Province. "Large-scale ecological construction in these areas is expected to bring about a rapid return to ecological surplus," said Li. "The nature of resource development and industrial transformation in Xinjiang make it less likely to return to ecological surplus in the immediate future." Read more: http://en.yibada.com/articles/84645/20151113/chinas-biodiversity-dire-straits-wwf-china-report.htm#ixzz4EhB3giK2</w:t>
      </w:r>
    </w:p>
    <w:p w:rsidR="00874823" w:rsidRDefault="00874823" w:rsidP="00874823">
      <w:pPr>
        <w:pStyle w:val="Heading3"/>
      </w:pPr>
      <w:r>
        <w:t>I/L—Elephants—Keystone</w:t>
      </w:r>
    </w:p>
    <w:p w:rsidR="00874823" w:rsidRPr="002978D0" w:rsidRDefault="00874823" w:rsidP="00874823">
      <w:pPr>
        <w:pStyle w:val="Heading4"/>
      </w:pPr>
      <w:r>
        <w:t xml:space="preserve">Elephants are keystone species—pulling down trees, breaking up bushes, digging waterholes, dispersing seeds, etc. </w:t>
      </w:r>
    </w:p>
    <w:p w:rsidR="00874823" w:rsidRPr="002978D0" w:rsidRDefault="00874823" w:rsidP="00874823">
      <w:pPr>
        <w:rPr>
          <w:b/>
          <w:bCs/>
        </w:rPr>
      </w:pPr>
      <w:r>
        <w:t xml:space="preserve">Grace </w:t>
      </w:r>
      <w:r w:rsidRPr="002978D0">
        <w:rPr>
          <w:rStyle w:val="Style13ptBold"/>
        </w:rPr>
        <w:t>Fox</w:t>
      </w:r>
      <w:r>
        <w:t xml:space="preserve"> </w:t>
      </w:r>
      <w:r w:rsidRPr="002978D0">
        <w:rPr>
          <w:rStyle w:val="Style13ptBold"/>
        </w:rPr>
        <w:t>No</w:t>
      </w:r>
      <w:r>
        <w:t xml:space="preserve"> </w:t>
      </w:r>
      <w:r w:rsidRPr="002978D0">
        <w:rPr>
          <w:rStyle w:val="Style13ptBold"/>
        </w:rPr>
        <w:t>Date</w:t>
      </w:r>
      <w:r>
        <w:t xml:space="preserve"> (Grace Fox, No </w:t>
      </w:r>
      <w:r w:rsidRPr="002978D0">
        <w:t>Date, Founder of Saving the Elephants, “How are African and Asian Elephants keystone species?</w:t>
      </w:r>
      <w:r>
        <w:t xml:space="preserve">” </w:t>
      </w:r>
      <w:hyperlink r:id="rId30" w:history="1">
        <w:r w:rsidRPr="00CE4458">
          <w:rPr>
            <w:rStyle w:val="Hyperlink"/>
          </w:rPr>
          <w:t>https://sites.google.com/site/savingtheelephants/Keystone-Species</w:t>
        </w:r>
      </w:hyperlink>
      <w:r>
        <w:t>, Accessed: 07/16/2016) – Coronado LS</w:t>
      </w:r>
    </w:p>
    <w:p w:rsidR="00874823" w:rsidRPr="002978D0" w:rsidRDefault="00874823" w:rsidP="00874823">
      <w:pPr>
        <w:rPr>
          <w:rStyle w:val="StyleUnderline"/>
        </w:rPr>
      </w:pPr>
      <w:r w:rsidRPr="002978D0">
        <w:rPr>
          <w:sz w:val="16"/>
        </w:rPr>
        <w:t xml:space="preserve">Keystone Species Elephants are keystone species. What is a keystone species? </w:t>
      </w:r>
      <w:r w:rsidRPr="000D5D9B">
        <w:rPr>
          <w:rStyle w:val="StyleUnderline"/>
          <w:highlight w:val="yellow"/>
        </w:rPr>
        <w:t xml:space="preserve">A keystone species, such as the African </w:t>
      </w:r>
      <w:r w:rsidRPr="000A6850">
        <w:rPr>
          <w:rStyle w:val="StyleUnderline"/>
        </w:rPr>
        <w:t>an</w:t>
      </w:r>
      <w:r w:rsidRPr="002978D0">
        <w:rPr>
          <w:rStyle w:val="StyleUnderline"/>
        </w:rPr>
        <w:t xml:space="preserve">d Asian </w:t>
      </w:r>
      <w:r w:rsidRPr="000D5D9B">
        <w:rPr>
          <w:rStyle w:val="StyleUnderline"/>
          <w:highlight w:val="yellow"/>
        </w:rPr>
        <w:t>elephant</w:t>
      </w:r>
      <w:r w:rsidRPr="002978D0">
        <w:rPr>
          <w:rStyle w:val="StyleUnderline"/>
        </w:rPr>
        <w:t>, is a species that has a particularly large effect on an environment relative to its abundance. Why are keystone species important?</w:t>
      </w:r>
      <w:r w:rsidRPr="002978D0">
        <w:rPr>
          <w:sz w:val="16"/>
        </w:rPr>
        <w:t xml:space="preserve"> Keystone species play crucial roles in maintaining ecological communities by affecting many other organisms within those ecosystems. If a keystone species is removed, an ecosystem may experience dramatic population shifts, which could result in very negative consequences. </w:t>
      </w:r>
      <w:r w:rsidRPr="002978D0">
        <w:rPr>
          <w:rStyle w:val="StyleUnderline"/>
        </w:rPr>
        <w:t xml:space="preserve">How are African and Asian Elephants keystone species? On the savannah, African elephants directly influence </w:t>
      </w:r>
      <w:r w:rsidRPr="000D5D9B">
        <w:rPr>
          <w:rStyle w:val="StyleUnderline"/>
          <w:highlight w:val="yellow"/>
        </w:rPr>
        <w:t>forest composition</w:t>
      </w:r>
      <w:r w:rsidRPr="002978D0">
        <w:rPr>
          <w:rStyle w:val="StyleUnderline"/>
        </w:rPr>
        <w:t xml:space="preserve"> and density </w:t>
      </w:r>
      <w:r w:rsidRPr="000D5D9B">
        <w:rPr>
          <w:rStyle w:val="StyleUnderline"/>
          <w:highlight w:val="yellow"/>
        </w:rPr>
        <w:t>by pulling down trees, breaking up bushes, creating salt licks, digging waterholes, and forging trails.</w:t>
      </w:r>
      <w:r w:rsidRPr="002978D0">
        <w:rPr>
          <w:rStyle w:val="StyleUnderline"/>
        </w:rPr>
        <w:t xml:space="preserve"> In this way, the elephant maintains an environment that is favorable for a large assortment of browsing and grazing animals. Many </w:t>
      </w:r>
      <w:r w:rsidRPr="000D5D9B">
        <w:rPr>
          <w:rStyle w:val="StyleUnderline"/>
          <w:highlight w:val="yellow"/>
        </w:rPr>
        <w:t>plant species have also evolved seeds that are dependent on passing through an elephant's digestive tract</w:t>
      </w:r>
      <w:r w:rsidRPr="002978D0">
        <w:rPr>
          <w:rStyle w:val="StyleUnderline"/>
        </w:rPr>
        <w:t xml:space="preserve"> before they can germinate; it is estimated that at least </w:t>
      </w:r>
      <w:r w:rsidRPr="000D5D9B">
        <w:rPr>
          <w:rStyle w:val="StyleUnderline"/>
          <w:highlight w:val="yellow"/>
        </w:rPr>
        <w:t>a third of</w:t>
      </w:r>
      <w:r w:rsidRPr="002978D0">
        <w:rPr>
          <w:rStyle w:val="StyleUnderline"/>
        </w:rPr>
        <w:t xml:space="preserve"> West </w:t>
      </w:r>
      <w:r w:rsidRPr="000D5D9B">
        <w:rPr>
          <w:rStyle w:val="StyleUnderline"/>
          <w:highlight w:val="yellow"/>
        </w:rPr>
        <w:t>African tree species rely on elephants for seed dispersal and germination</w:t>
      </w:r>
      <w:r w:rsidRPr="002978D0">
        <w:rPr>
          <w:rStyle w:val="StyleUnderline"/>
        </w:rPr>
        <w:t xml:space="preserve">. In the tropical forests of Southeast Asia, the Asian </w:t>
      </w:r>
      <w:r w:rsidRPr="000D5D9B">
        <w:rPr>
          <w:rStyle w:val="StyleUnderline"/>
          <w:highlight w:val="yellow"/>
        </w:rPr>
        <w:t>elephant</w:t>
      </w:r>
      <w:r w:rsidRPr="002978D0">
        <w:rPr>
          <w:rStyle w:val="StyleUnderline"/>
        </w:rPr>
        <w:t xml:space="preserve"> is </w:t>
      </w:r>
      <w:r w:rsidRPr="000D5D9B">
        <w:rPr>
          <w:rStyle w:val="StyleUnderline"/>
          <w:highlight w:val="yellow"/>
        </w:rPr>
        <w:t>responsible for</w:t>
      </w:r>
      <w:r w:rsidRPr="002978D0">
        <w:rPr>
          <w:rStyle w:val="StyleUnderline"/>
        </w:rPr>
        <w:t xml:space="preserve"> creating clearings and gaps in the canopy that encourage </w:t>
      </w:r>
      <w:r w:rsidRPr="000D5D9B">
        <w:rPr>
          <w:rStyle w:val="StyleUnderline"/>
          <w:highlight w:val="yellow"/>
        </w:rPr>
        <w:t>tree regeneration.</w:t>
      </w:r>
      <w:r w:rsidRPr="002978D0">
        <w:rPr>
          <w:rStyle w:val="StyleUnderline"/>
        </w:rPr>
        <w:t xml:space="preserve"> Elephant feeding behavior frequently ensures that no one plant species is able to dominate the environment. By essentially engineering the plant and water systems around them, </w:t>
      </w:r>
      <w:r w:rsidRPr="000D5D9B">
        <w:rPr>
          <w:rStyle w:val="StyleUnderline"/>
          <w:highlight w:val="yellow"/>
        </w:rPr>
        <w:t>elephants not only affect plant ecosystems, but they also impact every other animal that depends on those plants, including carnivorous predators that prey on grazing herbivores</w:t>
      </w:r>
      <w:r w:rsidRPr="002978D0">
        <w:rPr>
          <w:rStyle w:val="StyleUnderline"/>
        </w:rPr>
        <w:t>. Without elephants, habitats such as the African savannah and the Southeast Asian rain forest would look drastically different and wouldn't be able to support nearly as many different species as they do now.  Therefore, elephants play essential roles in maintaining biological diversity around the world!</w:t>
      </w:r>
    </w:p>
    <w:p w:rsidR="00874823" w:rsidRDefault="00874823" w:rsidP="00874823">
      <w:pPr>
        <w:pStyle w:val="Heading4"/>
      </w:pPr>
      <w:r>
        <w:t>Elephants</w:t>
      </w:r>
      <w:r w:rsidR="00E70BC4">
        <w:t xml:space="preserve"> are keystone to Af</w:t>
      </w:r>
      <w:r>
        <w:t>r</w:t>
      </w:r>
      <w:r w:rsidR="00E70BC4">
        <w:t>i</w:t>
      </w:r>
      <w:r>
        <w:t>ca</w:t>
      </w:r>
    </w:p>
    <w:p w:rsidR="00874823" w:rsidRPr="00F04937" w:rsidRDefault="00874823" w:rsidP="00874823">
      <w:r w:rsidRPr="00F04937">
        <w:rPr>
          <w:rStyle w:val="Style13ptBold"/>
        </w:rPr>
        <w:t>Nikela</w:t>
      </w:r>
      <w:r w:rsidRPr="00F04937">
        <w:t xml:space="preserve"> 7-28-</w:t>
      </w:r>
      <w:r w:rsidRPr="00F04937">
        <w:rPr>
          <w:rStyle w:val="Style13ptBold"/>
        </w:rPr>
        <w:t>2015</w:t>
      </w:r>
      <w:r w:rsidRPr="00F04937">
        <w:t xml:space="preserve"> (Nikela, 7-28-2015, How the African Elephant is important to its ecosystem, Nikela: Blogging about African Wildlife and the people who protect them to raise awareness and some funds., http://www.nikela.org/how-the-african-elephant-is-important-to-its-ecosystem/, Accessed: 7-17-2016) - Coronado LS</w:t>
      </w:r>
    </w:p>
    <w:p w:rsidR="00874823" w:rsidRDefault="00874823" w:rsidP="00874823">
      <w:pPr>
        <w:rPr>
          <w:sz w:val="14"/>
        </w:rPr>
      </w:pPr>
      <w:r w:rsidRPr="0089406C">
        <w:rPr>
          <w:sz w:val="14"/>
        </w:rPr>
        <w:t xml:space="preserve">Currently, </w:t>
      </w:r>
      <w:r w:rsidRPr="00F04937">
        <w:rPr>
          <w:rStyle w:val="StyleUnderline"/>
        </w:rPr>
        <w:t xml:space="preserve">Africa as a continent is losing its most valuable mammal to poachers and wildlife trafficking. </w:t>
      </w:r>
      <w:r w:rsidRPr="000D5D9B">
        <w:rPr>
          <w:rStyle w:val="StyleUnderline"/>
          <w:highlight w:val="yellow"/>
        </w:rPr>
        <w:t>African elephants are known as the keystone herbivorous species of the Africa.</w:t>
      </w:r>
      <w:r>
        <w:rPr>
          <w:rStyle w:val="StyleUnderline"/>
        </w:rPr>
        <w:t xml:space="preserve"> </w:t>
      </w:r>
      <w:r w:rsidRPr="0089406C">
        <w:rPr>
          <w:sz w:val="14"/>
        </w:rPr>
        <w:t xml:space="preserve">The African elephant’s natural habitats are geographically located in south, central, and east Africa in dense forest and deserts. </w:t>
      </w:r>
      <w:r w:rsidRPr="00F04937">
        <w:rPr>
          <w:rStyle w:val="StyleUnderline"/>
        </w:rPr>
        <w:t>Their natural habitats are affected by a popular practice, poaching for personal meat and sale in the illegal ivory trade.</w:t>
      </w:r>
      <w:r>
        <w:rPr>
          <w:rStyle w:val="StyleUnderline"/>
        </w:rPr>
        <w:t xml:space="preserve"> </w:t>
      </w:r>
      <w:r w:rsidRPr="0089406C">
        <w:rPr>
          <w:sz w:val="14"/>
        </w:rPr>
        <w:t xml:space="preserve">Elephants are large animals that need space to live, reproduce and </w:t>
      </w:r>
      <w:r w:rsidRPr="00F04937">
        <w:rPr>
          <w:rStyle w:val="StyleUnderline"/>
        </w:rPr>
        <w:t>maintain a balance for other species and humans in their environment</w:t>
      </w:r>
      <w:r w:rsidRPr="0089406C">
        <w:rPr>
          <w:sz w:val="14"/>
        </w:rPr>
        <w:t xml:space="preserve">. Forest elephants are more threatened than the savanna elephants due to an increase in illegal logging that results in their habitat loss. The Elephant’s Biggest Threat </w:t>
      </w:r>
      <w:r w:rsidRPr="00F04937">
        <w:rPr>
          <w:rStyle w:val="StyleUnderline"/>
        </w:rPr>
        <w:t>One of the absolute biggest threats is the purpose of poaching to illegally acquire the elephant’s ivory. Then the elephants’ tusks are sold to dealers,</w:t>
      </w:r>
      <w:r>
        <w:rPr>
          <w:rStyle w:val="StyleUnderline"/>
        </w:rPr>
        <w:t xml:space="preserve"> </w:t>
      </w:r>
      <w:r w:rsidRPr="00F04937">
        <w:rPr>
          <w:rStyle w:val="StyleUnderline"/>
        </w:rPr>
        <w:t>shipped to Asia, where their ivory is used to make materialistic items for profit.</w:t>
      </w:r>
      <w:r>
        <w:rPr>
          <w:rStyle w:val="StyleUnderline"/>
        </w:rPr>
        <w:t xml:space="preserve"> </w:t>
      </w:r>
      <w:r w:rsidRPr="00F04937">
        <w:rPr>
          <w:rStyle w:val="StyleUnderline"/>
        </w:rPr>
        <w:t>The rising wealth in Asia contributes to the poaching since now more people can afford ivory</w:t>
      </w:r>
      <w:r w:rsidRPr="0089406C">
        <w:rPr>
          <w:sz w:val="14"/>
        </w:rPr>
        <w:t xml:space="preserve">. Consumers need to realize the horrible, devastating impact their buying habits have on the African elephant . The Important Role Elephants Play Gardener </w:t>
      </w:r>
      <w:r w:rsidRPr="00F04937">
        <w:rPr>
          <w:rStyle w:val="StyleUnderline"/>
        </w:rPr>
        <w:t xml:space="preserve">Most people do not know about the African elephants’ important role as a “horticulturist” in the African ecosystems. </w:t>
      </w:r>
      <w:r w:rsidRPr="000D5D9B">
        <w:rPr>
          <w:rStyle w:val="StyleUnderline"/>
          <w:highlight w:val="yellow"/>
        </w:rPr>
        <w:t>Elephant droppings act as a fertilizer</w:t>
      </w:r>
      <w:r w:rsidRPr="00F04937">
        <w:rPr>
          <w:rStyle w:val="StyleUnderline"/>
        </w:rPr>
        <w:t xml:space="preserve">, which is import to </w:t>
      </w:r>
      <w:r w:rsidRPr="000D5D9B">
        <w:rPr>
          <w:rStyle w:val="StyleUnderline"/>
          <w:highlight w:val="yellow"/>
        </w:rPr>
        <w:t>improve the soil condition. The elephant’s dropping serves a purpose for animals such as baboons and birds, who pick through the droppings for seeds and nuts</w:t>
      </w:r>
      <w:r w:rsidRPr="00F04937">
        <w:rPr>
          <w:rStyle w:val="StyleUnderline"/>
        </w:rPr>
        <w:t xml:space="preserve">. </w:t>
      </w:r>
      <w:r w:rsidRPr="000D5D9B">
        <w:rPr>
          <w:rStyle w:val="StyleUnderline"/>
          <w:highlight w:val="yellow"/>
        </w:rPr>
        <w:t>The nutrient-rich manure</w:t>
      </w:r>
      <w:r w:rsidRPr="00F04937">
        <w:rPr>
          <w:rStyle w:val="StyleUnderline"/>
        </w:rPr>
        <w:t xml:space="preserve"> from the droppings </w:t>
      </w:r>
      <w:r w:rsidRPr="000D5D9B">
        <w:rPr>
          <w:rStyle w:val="StyleUnderline"/>
          <w:highlight w:val="yellow"/>
        </w:rPr>
        <w:t>replaces nutrients to depleted soils</w:t>
      </w:r>
      <w:r w:rsidRPr="00F04937">
        <w:rPr>
          <w:rStyle w:val="StyleUnderline"/>
        </w:rPr>
        <w:t xml:space="preserve"> to help farmers improve their crop</w:t>
      </w:r>
      <w:r w:rsidRPr="0089406C">
        <w:rPr>
          <w:sz w:val="14"/>
        </w:rPr>
        <w:t xml:space="preserve">s. African Elephants that live in the forests are known as the “gardeners”. </w:t>
      </w:r>
      <w:r w:rsidRPr="00F04937">
        <w:rPr>
          <w:rStyle w:val="StyleUnderline"/>
        </w:rPr>
        <w:t xml:space="preserve">Their </w:t>
      </w:r>
      <w:r w:rsidRPr="000D5D9B">
        <w:rPr>
          <w:rStyle w:val="StyleUnderline"/>
          <w:highlight w:val="yellow"/>
        </w:rPr>
        <w:t>droppings act as a form of seed dispersal which creates a high plant diversity.</w:t>
      </w:r>
      <w:r w:rsidRPr="0089406C">
        <w:rPr>
          <w:sz w:val="14"/>
        </w:rPr>
        <w:t xml:space="preserve"> Construction </w:t>
      </w:r>
      <w:r w:rsidRPr="00F04937">
        <w:rPr>
          <w:rStyle w:val="StyleUnderline"/>
        </w:rPr>
        <w:t xml:space="preserve">The African </w:t>
      </w:r>
      <w:r w:rsidRPr="000D5D9B">
        <w:rPr>
          <w:rStyle w:val="StyleUnderline"/>
          <w:highlight w:val="yellow"/>
        </w:rPr>
        <w:t>elephant’s</w:t>
      </w:r>
      <w:r w:rsidRPr="00F04937">
        <w:rPr>
          <w:rStyle w:val="StyleUnderline"/>
        </w:rPr>
        <w:t xml:space="preserve"> other role is to </w:t>
      </w:r>
      <w:r w:rsidRPr="000D5D9B">
        <w:rPr>
          <w:rStyle w:val="StyleUnderline"/>
          <w:highlight w:val="yellow"/>
        </w:rPr>
        <w:t>pull down trees and break up thorny bushes</w:t>
      </w:r>
      <w:r w:rsidRPr="00F04937">
        <w:rPr>
          <w:rStyle w:val="StyleUnderline"/>
        </w:rPr>
        <w:t xml:space="preserve">. As a result, </w:t>
      </w:r>
      <w:r w:rsidRPr="000D5D9B">
        <w:rPr>
          <w:rStyle w:val="StyleUnderline"/>
          <w:highlight w:val="yellow"/>
        </w:rPr>
        <w:t>they create grasslands and salt licks in order to make other animals’ lives easier to survive in their environment</w:t>
      </w:r>
      <w:r w:rsidRPr="000D5D9B">
        <w:rPr>
          <w:sz w:val="14"/>
          <w:highlight w:val="yellow"/>
        </w:rPr>
        <w:t xml:space="preserve">. </w:t>
      </w:r>
      <w:r w:rsidRPr="000D5D9B">
        <w:rPr>
          <w:rStyle w:val="StyleUnderline"/>
          <w:highlight w:val="yellow"/>
        </w:rPr>
        <w:t>Their final role is that they create water holes</w:t>
      </w:r>
      <w:r w:rsidRPr="00F04937">
        <w:rPr>
          <w:rStyle w:val="StyleUnderline"/>
        </w:rPr>
        <w:t xml:space="preserve"> by digging in dry river beds</w:t>
      </w:r>
      <w:r w:rsidRPr="0089406C">
        <w:rPr>
          <w:sz w:val="14"/>
        </w:rPr>
        <w:t>. This role helps other animals and also tribes to gain access to watering holes which is used as an important water source. Culture Elephants are of great cultural importance to Africa. For example, African elephants appear in jewelry such as rings and bracelets that are made from elephant’s hair to ward off evil spirits or magic. In African fables, African elephants are viewed as the wise leaders, who settle debates among the other forest animals. Africans also believed that the African elephants were human leaders from their past life. In part of African history, a popular belief from the Ashanti tribe of Ghana if they found a dead elephant lying in the bush. The Ashanti tribe believed that they should stop and take time to give the dead elephant respects by giving him a proper burial.</w:t>
      </w:r>
    </w:p>
    <w:p w:rsidR="00E70BC4" w:rsidRDefault="00E70BC4" w:rsidP="00E70BC4">
      <w:pPr>
        <w:pStyle w:val="Heading3"/>
      </w:pPr>
      <w:r>
        <w:t>I/L—Elephants and Rhinos are Keystone</w:t>
      </w:r>
    </w:p>
    <w:p w:rsidR="00E70BC4" w:rsidRPr="00137462" w:rsidRDefault="00E70BC4" w:rsidP="00E70BC4">
      <w:pPr>
        <w:pStyle w:val="Heading4"/>
      </w:pPr>
      <w:r>
        <w:t>Rhinos and elephants are both critical keystone species—their loss would have devastating effects on African biodiversity</w:t>
      </w:r>
    </w:p>
    <w:p w:rsidR="00E70BC4" w:rsidRDefault="00E70BC4" w:rsidP="00E70BC4">
      <w:r>
        <w:t xml:space="preserve">Rachel </w:t>
      </w:r>
      <w:r w:rsidRPr="000F3F1F">
        <w:rPr>
          <w:rStyle w:val="Style13ptBold"/>
        </w:rPr>
        <w:t>Nuwer</w:t>
      </w:r>
      <w:r>
        <w:t xml:space="preserve"> 2-27-</w:t>
      </w:r>
      <w:r w:rsidRPr="000F3F1F">
        <w:rPr>
          <w:rStyle w:val="Style13ptBold"/>
        </w:rPr>
        <w:t>2014</w:t>
      </w:r>
      <w:r>
        <w:t xml:space="preserve"> (Rachel Nuwer, 2-27-2014, Rachel Nuwer writes for Smart News and is a contributing writer in science for Smithsonian.com. She is a freelance science writer based in Brooklyn, Here’s What Might Happen to Local Ecosystems If All the Rhinos Disappear, Smithsonian, http://www.smithsonianmag.com/articles/heres-what-might-happen-local-ecosystems-if-all-rhinos-disappear-180949896/?no-ist, Accessed: 7-17-2016) - Coronado LS</w:t>
      </w:r>
    </w:p>
    <w:p w:rsidR="00E70BC4" w:rsidRPr="00E70BC4" w:rsidRDefault="00E70BC4" w:rsidP="00874823">
      <w:pPr>
        <w:rPr>
          <w:u w:val="single"/>
        </w:rPr>
      </w:pPr>
      <w:r w:rsidRPr="00137462">
        <w:rPr>
          <w:rStyle w:val="StyleUnderline"/>
        </w:rPr>
        <w:t xml:space="preserve">Some large animals influence their surroundings more than others. </w:t>
      </w:r>
      <w:r w:rsidRPr="000D5D9B">
        <w:rPr>
          <w:rStyle w:val="StyleUnderline"/>
          <w:highlight w:val="yellow"/>
        </w:rPr>
        <w:t>Elephants are known as ecosystem engineers for their tendency to push over trees and stomp shrubby areas in the savannah into submission</w:t>
      </w:r>
      <w:r w:rsidRPr="00137462">
        <w:rPr>
          <w:rStyle w:val="StyleUnderline"/>
        </w:rPr>
        <w:t>. This keeps forests at bay, which otherwise would overtake open grasslands. Wolves, on the other hand, are apex predators. They keep other species like deer in check, preventing herbivore populations from getting out of hand and eating all the plants into oblivion. Both elephants and wolves are keystone species, or ones that have a relatively large impact on their environment in relation to their actual population numbers</w:t>
      </w:r>
      <w:r w:rsidRPr="00137462">
        <w:rPr>
          <w:sz w:val="14"/>
        </w:rPr>
        <w:t xml:space="preserve">. </w:t>
      </w:r>
      <w:r w:rsidRPr="000D5D9B">
        <w:rPr>
          <w:rStyle w:val="StyleUnderline"/>
          <w:highlight w:val="yellow"/>
        </w:rPr>
        <w:t>African rhinos, it turns out, also seem to be a keystone species</w:t>
      </w:r>
      <w:r w:rsidRPr="00137462">
        <w:rPr>
          <w:sz w:val="14"/>
        </w:rPr>
        <w:t xml:space="preserve">. According to a recent study published by Scandinavian and South African researchers in the Journal of Ecology, </w:t>
      </w:r>
      <w:r w:rsidRPr="00137462">
        <w:rPr>
          <w:rStyle w:val="StyleUnderline"/>
        </w:rPr>
        <w:t xml:space="preserve">rhinos </w:t>
      </w:r>
      <w:r w:rsidRPr="000D5D9B">
        <w:rPr>
          <w:rStyle w:val="StyleUnderline"/>
          <w:highlight w:val="yellow"/>
        </w:rPr>
        <w:t>maintain the diverse African grasslands on which countless other species depend</w:t>
      </w:r>
      <w:r w:rsidRPr="00137462">
        <w:rPr>
          <w:rStyle w:val="StyleUnderline"/>
        </w:rPr>
        <w:t>.</w:t>
      </w:r>
      <w:r>
        <w:rPr>
          <w:rStyle w:val="StyleUnderline"/>
        </w:rPr>
        <w:t xml:space="preserve"> </w:t>
      </w:r>
      <w:r w:rsidRPr="00137462">
        <w:rPr>
          <w:sz w:val="14"/>
        </w:rPr>
        <w:t xml:space="preserve">Surprisingly, prior to this study no one had looked closely rhinos’ roles in shaping the ecosystem. </w:t>
      </w:r>
      <w:r w:rsidRPr="00137462">
        <w:rPr>
          <w:rStyle w:val="StyleUnderline"/>
        </w:rPr>
        <w:t>Most researchers focused on elephants instead. Suspecting that these large animals influence their environment, the authors took a close look at rhinos in Kruger National Park in South Africa.</w:t>
      </w:r>
      <w:r>
        <w:rPr>
          <w:rStyle w:val="StyleUnderline"/>
        </w:rPr>
        <w:t xml:space="preserve"> </w:t>
      </w:r>
      <w:r w:rsidRPr="00137462">
        <w:rPr>
          <w:sz w:val="14"/>
        </w:rPr>
        <w:t xml:space="preserve">Today, </w:t>
      </w:r>
      <w:r w:rsidRPr="00137462">
        <w:rPr>
          <w:rStyle w:val="StyleUnderline"/>
        </w:rPr>
        <w:t>around 10,500 white rhino live in the park, but that was not always the case</w:t>
      </w:r>
      <w:r w:rsidRPr="00137462">
        <w:rPr>
          <w:sz w:val="14"/>
        </w:rPr>
        <w:t xml:space="preserve">. In 1896, rhinos went extinct there due to overzealous trophy hunting. In the 1960s, conservationists began reintroducing the animals back into the park. The population rebounded over the decades, although the rhinos haven’t distributed themselves around the 7,500-square mile area equally. As a result, Kruger acts as a sort of “well-documented natural experiment,” the researchers write, showing what happens when an animal is excluded from and then put back into an environment. The authors first examined a 30-year aerial survey record (beginning in 1980) of where the rhinos did and did not live around Kruger. This record also showed how rhino distributions varied over time as they slowly expanded into new areas. So, by studying these surveys, the researchers could identify and compare places where rhinos had inhabited the longest or the shortest. </w:t>
      </w:r>
      <w:r w:rsidRPr="00137462">
        <w:rPr>
          <w:rStyle w:val="StyleUnderline"/>
        </w:rPr>
        <w:t xml:space="preserve">After pinpointing high- and low-density sites, the authors went into the field and recorded the plant species found along 40 sections of the park, totaling just under 20 miles. </w:t>
      </w:r>
      <w:r w:rsidRPr="000D5D9B">
        <w:rPr>
          <w:rStyle w:val="StyleUnderline"/>
          <w:highlight w:val="yellow"/>
        </w:rPr>
        <w:t>They built a statistical model to analyze the results and controlled for factors such as soil content and the presence of other large grazers, including impala, warthog and wildebeest</w:t>
      </w:r>
      <w:r w:rsidRPr="00137462">
        <w:rPr>
          <w:rStyle w:val="StyleUnderline"/>
        </w:rPr>
        <w:t>.</w:t>
      </w:r>
      <w:r>
        <w:rPr>
          <w:rStyle w:val="StyleUnderline"/>
        </w:rPr>
        <w:t xml:space="preserve"> </w:t>
      </w:r>
      <w:r w:rsidRPr="00137462">
        <w:rPr>
          <w:rStyle w:val="StyleUnderline"/>
        </w:rPr>
        <w:t xml:space="preserve">The places where the fewest rhinos lived, they found, had 60 to 80 percent less short grass cover than places where rhinos frequently hung out. "Short grass" is a catch-all metric commonly used to approximate plant diversity in grassy areas in Africa, referring to a number of munchable species. </w:t>
      </w:r>
      <w:r w:rsidRPr="000D5D9B">
        <w:rPr>
          <w:rStyle w:val="StyleUnderline"/>
          <w:highlight w:val="yellow"/>
        </w:rPr>
        <w:t>Rhino-inhabited areas also had about 20 times more grazing lawns</w:t>
      </w:r>
      <w:r w:rsidRPr="00137462">
        <w:rPr>
          <w:rStyle w:val="StyleUnderline"/>
        </w:rPr>
        <w:t>, or patches where specific grass species grow that are prime eating for not only rhinos but also smaller grazing animals such as zebra, gazelle and antelope</w:t>
      </w:r>
      <w:r w:rsidRPr="00137462">
        <w:rPr>
          <w:sz w:val="14"/>
        </w:rPr>
        <w:t xml:space="preserve">. Based on these findings, the authors think that the rhinos are probably playing a role in controlling the make-up of the park’s grasslands. </w:t>
      </w:r>
      <w:r w:rsidRPr="00137462">
        <w:rPr>
          <w:rStyle w:val="StyleUnderline"/>
        </w:rPr>
        <w:t>Rhinos, like other grazing species, selectively browse on certain grass species, which leaves room for others that otherwise could not compete to move in and promotes a diverse mosaic of edible plants</w:t>
      </w:r>
      <w:r w:rsidRPr="00137462">
        <w:rPr>
          <w:sz w:val="14"/>
        </w:rPr>
        <w:t xml:space="preserve">. As a science writer for the University of Washington put it, "Think of them less as lawnmowers and more as...selective lawnmowers." Rhinos have only been around the park for a relatively short amount of time, so future studies will have to confirm whether their presence leads to even more substantial ecosystem changes. Examining other places in Africa will also help confirm whether or not rhinos have the same influence wherever they go. </w:t>
      </w:r>
      <w:r w:rsidRPr="000D5D9B">
        <w:rPr>
          <w:rStyle w:val="StyleUnderline"/>
          <w:highlight w:val="yellow"/>
        </w:rPr>
        <w:t>Rhinos are one of the few megaherbivores</w:t>
      </w:r>
      <w:r w:rsidRPr="00137462">
        <w:rPr>
          <w:rStyle w:val="StyleUnderline"/>
        </w:rPr>
        <w:t>—plant-eaters that weigh more than 2,000 pounds—that still live in the world. Most others have long gone extinct, many of which were victims to human hunting and expansion</w:t>
      </w:r>
      <w:r w:rsidRPr="00137462">
        <w:rPr>
          <w:sz w:val="14"/>
        </w:rPr>
        <w:t xml:space="preserve">. Rhinos' continued existence, however, is questionable. Poachers killed nearly 1,000 rhinos in South Africa alone last year—an almost 50 percent increase from 2012—so as things now stand, rhinos may very likely go the way of so many other species before them. </w:t>
      </w:r>
      <w:r w:rsidRPr="000D5D9B">
        <w:rPr>
          <w:rStyle w:val="StyleUnderline"/>
          <w:highlight w:val="yellow"/>
        </w:rPr>
        <w:t>If the rhinos do disappear from Africa</w:t>
      </w:r>
      <w:r w:rsidRPr="00137462">
        <w:rPr>
          <w:rStyle w:val="StyleUnderline"/>
        </w:rPr>
        <w:t xml:space="preserve">, the authors warn, </w:t>
      </w:r>
      <w:r w:rsidRPr="000D5D9B">
        <w:rPr>
          <w:rStyle w:val="StyleUnderline"/>
          <w:highlight w:val="yellow"/>
        </w:rPr>
        <w:t>the savannah will likely become a distinctly different place</w:t>
      </w:r>
      <w:r w:rsidRPr="00137462">
        <w:rPr>
          <w:rStyle w:val="StyleUnderline"/>
        </w:rPr>
        <w:t xml:space="preserve">—in addition to an emptier one. </w:t>
      </w:r>
    </w:p>
    <w:p w:rsidR="00FE6B6E" w:rsidRPr="006A2CD8" w:rsidRDefault="00FE6B6E" w:rsidP="00FE6B6E">
      <w:pPr>
        <w:pStyle w:val="Heading3"/>
      </w:pPr>
      <w:r>
        <w:t>I/L—Extinctions—Now Key</w:t>
      </w:r>
    </w:p>
    <w:p w:rsidR="00FE6B6E" w:rsidRPr="006A2CD8" w:rsidRDefault="00FE6B6E" w:rsidP="00FE6B6E">
      <w:pPr>
        <w:pStyle w:val="Heading4"/>
      </w:pPr>
      <w:r>
        <w:t>China’s elite citizens purposely are driving species to extinction to increase their value—reversal now is key</w:t>
      </w:r>
    </w:p>
    <w:p w:rsidR="00FE6B6E" w:rsidRPr="00F74C86" w:rsidRDefault="00FE6B6E" w:rsidP="00FE6B6E">
      <w:r>
        <w:t xml:space="preserve">John R. </w:t>
      </w:r>
      <w:r w:rsidRPr="00F74C86">
        <w:rPr>
          <w:rStyle w:val="Style13ptBold"/>
        </w:rPr>
        <w:t>Platt</w:t>
      </w:r>
      <w:r>
        <w:t xml:space="preserve"> 3-24-</w:t>
      </w:r>
      <w:r w:rsidRPr="00F74C86">
        <w:rPr>
          <w:rStyle w:val="Style13ptBold"/>
        </w:rPr>
        <w:t>2015</w:t>
      </w:r>
      <w:r>
        <w:t xml:space="preserve"> (John R. Platt, 3-24-2015, John R. Platt covers the environment, technology, philanthropy, and more for Scientific American, Conservation, Lion, and other publications., China’s Wealthy Are Banking on Extinction, TakePart, http://www.takepart.com/feature/2015/03/24/china-endangered-species-banking-extinction-poaching-elephants-tigers-rhinos, Accessed: 7-17-2016) - Coronado LS</w:t>
      </w:r>
    </w:p>
    <w:p w:rsidR="00FE6B6E" w:rsidRDefault="00FE6B6E" w:rsidP="00325204">
      <w:pPr>
        <w:rPr>
          <w:rStyle w:val="StyleUnderline"/>
        </w:rPr>
      </w:pPr>
      <w:r w:rsidRPr="00F74C86">
        <w:rPr>
          <w:rStyle w:val="StyleUnderline"/>
        </w:rPr>
        <w:t>Right now, in warehouses scattered across China, the carcasses of hundreds of dead tigers sit steeping in vats in a mixture of rice wine and herbs.</w:t>
      </w:r>
      <w:r>
        <w:rPr>
          <w:rStyle w:val="StyleUnderline"/>
        </w:rPr>
        <w:t xml:space="preserve"> </w:t>
      </w:r>
      <w:r w:rsidRPr="006A2CD8">
        <w:rPr>
          <w:sz w:val="14"/>
        </w:rPr>
        <w:t xml:space="preserve">In weeks, months, or even years, the resulting tiger-bone wine will be packaged—often in bottles shaped like living tigers—and sold for between $80 and $300, according to reports from the Environmental Investigation Agency and other international conservation organizations. The longer the bones steep in the rice wine, the higher the price the bottles will fetch. </w:t>
      </w:r>
      <w:r w:rsidRPr="000D5D9B">
        <w:rPr>
          <w:rStyle w:val="StyleUnderline"/>
          <w:highlight w:val="yellow"/>
        </w:rPr>
        <w:t>China’s elite are purchasing many of the most expensive</w:t>
      </w:r>
      <w:r w:rsidRPr="006A2CD8">
        <w:rPr>
          <w:rStyle w:val="StyleUnderline"/>
        </w:rPr>
        <w:t xml:space="preserve"> bootleg bottles, either to give as gifts, as displays of their own wealth, or for their future value, much </w:t>
      </w:r>
      <w:r w:rsidRPr="000D5D9B">
        <w:rPr>
          <w:rStyle w:val="StyleUnderline"/>
          <w:highlight w:val="yellow"/>
        </w:rPr>
        <w:t>in the same way that people invest in precious metal</w:t>
      </w:r>
      <w:r w:rsidRPr="006A2CD8">
        <w:rPr>
          <w:rStyle w:val="StyleUnderline"/>
        </w:rPr>
        <w:t>s, according to J.A. Mills, author of the new book Blood of the Tiger, which details her 20-year career investigating wildlife crime.</w:t>
      </w:r>
      <w:r>
        <w:rPr>
          <w:rStyle w:val="StyleUnderline"/>
        </w:rPr>
        <w:t xml:space="preserve"> </w:t>
      </w:r>
      <w:r w:rsidRPr="006A2CD8">
        <w:rPr>
          <w:rStyle w:val="StyleUnderline"/>
        </w:rPr>
        <w:t xml:space="preserve">She said one of </w:t>
      </w:r>
      <w:r w:rsidRPr="000D5D9B">
        <w:rPr>
          <w:rStyle w:val="StyleUnderline"/>
          <w:highlight w:val="yellow"/>
        </w:rPr>
        <w:t>the major driving factors in the illegal wildlife trade is now China’s “über-elite,</w:t>
      </w:r>
      <w:r w:rsidRPr="006A2CD8">
        <w:rPr>
          <w:rStyle w:val="StyleUnderline"/>
        </w:rPr>
        <w:t xml:space="preserve"> who are investing in these items as a new asset class.”</w:t>
      </w:r>
      <w:r w:rsidRPr="006A2CD8">
        <w:rPr>
          <w:sz w:val="14"/>
        </w:rPr>
        <w:t xml:space="preserve"> Quoting reports from undercover investigators working in the field</w:t>
      </w:r>
      <w:r w:rsidRPr="006A2CD8">
        <w:rPr>
          <w:rStyle w:val="StyleUnderline"/>
        </w:rPr>
        <w:t xml:space="preserve">, Mills said </w:t>
      </w:r>
      <w:r w:rsidRPr="000D5D9B">
        <w:rPr>
          <w:rStyle w:val="StyleUnderline"/>
          <w:highlight w:val="yellow"/>
        </w:rPr>
        <w:t xml:space="preserve">people are “banking on extinction”—buying products hoping that wild species will soon disappear. </w:t>
      </w:r>
      <w:r w:rsidRPr="000D5D9B">
        <w:rPr>
          <w:sz w:val="14"/>
          <w:highlight w:val="yellow"/>
        </w:rPr>
        <w:t>“</w:t>
      </w:r>
      <w:r w:rsidRPr="000D5D9B">
        <w:rPr>
          <w:rStyle w:val="StyleUnderline"/>
          <w:highlight w:val="yellow"/>
        </w:rPr>
        <w:t>These items will become priceless if these species become extinct</w:t>
      </w:r>
      <w:r w:rsidRPr="006A2CD8">
        <w:rPr>
          <w:sz w:val="14"/>
        </w:rPr>
        <w:t>,” she said</w:t>
      </w:r>
      <w:r w:rsidRPr="006A2CD8">
        <w:rPr>
          <w:rStyle w:val="StyleUnderline"/>
        </w:rPr>
        <w:t>. “Banking on extinction is the newest, most deadly threat to the survival of wild tigers and other endangered species.”</w:t>
      </w:r>
      <w:r>
        <w:rPr>
          <w:rStyle w:val="StyleUnderline"/>
        </w:rPr>
        <w:t xml:space="preserve"> </w:t>
      </w:r>
      <w:r w:rsidRPr="006A2CD8">
        <w:rPr>
          <w:sz w:val="14"/>
        </w:rPr>
        <w:t xml:space="preserve">Siberian tiger-bone wine is displayed for sale at the Siberian Tiger Park in Harbin, China. (Photo: Hong Wu/Getty Images) Investing in Extinction </w:t>
      </w:r>
      <w:r w:rsidRPr="006A2CD8">
        <w:rPr>
          <w:rStyle w:val="StyleUnderline"/>
        </w:rPr>
        <w:t>Tigers, elephants, rhinos, bears, and even a few tree species have become new kinds of collectible investments, similar to fine art and antiques, several experts said.</w:t>
      </w:r>
      <w:r>
        <w:rPr>
          <w:rStyle w:val="StyleUnderline"/>
        </w:rPr>
        <w:t xml:space="preserve"> </w:t>
      </w:r>
      <w:r w:rsidRPr="006A2CD8">
        <w:rPr>
          <w:sz w:val="14"/>
        </w:rPr>
        <w:t xml:space="preserve">As </w:t>
      </w:r>
      <w:r w:rsidRPr="006A2CD8">
        <w:rPr>
          <w:rStyle w:val="StyleUnderline"/>
        </w:rPr>
        <w:t xml:space="preserve">more collectors have entered the market, </w:t>
      </w:r>
      <w:r w:rsidRPr="000D5D9B">
        <w:rPr>
          <w:rStyle w:val="StyleUnderline"/>
          <w:highlight w:val="yellow"/>
        </w:rPr>
        <w:t>killing endangered species has grown increasingly profitable</w:t>
      </w:r>
      <w:r w:rsidRPr="006A2CD8">
        <w:rPr>
          <w:rStyle w:val="StyleUnderline"/>
        </w:rPr>
        <w:t>. Ivory wholesale prices, for example, have shot up from $564 per kilogram in 2006 to at least $2,100 today</w:t>
      </w:r>
      <w:r w:rsidRPr="006A2CD8">
        <w:rPr>
          <w:sz w:val="14"/>
        </w:rPr>
        <w:t xml:space="preserve">. “Ivory prices have been skyrocketing,” said Grace Ge Gabriel, Asia regional director for the International Fund for Animal Welfare. “When I go to ivory markets, people literally tell me ‘This is a good investment.’ ” Market buyers, she said, have recently come up with a new name for ivory: white gold. A New Trend Until a few years ago, traditional medicine played the biggest role in driving China’s illegal wildlife trade owing to the belief, not supported by science, that certain animal parts hold curative powers. Things began to change in 2008. Though the international ivory trade was banned in 1989, seven years ago the Convention on International Trade in Endangered Species allowed a onetime sale of 105,000 kilograms of ivory to China and Japan. </w:t>
      </w:r>
      <w:r w:rsidRPr="006A2CD8">
        <w:rPr>
          <w:rStyle w:val="StyleUnderline"/>
        </w:rPr>
        <w:t>That kicked off a buying frenzy for culturally valuable ivory carvings that the initial supply could not satisfy. It also inspired the start of a deadly new poaching crisis that today threatens African elephants with extinction</w:t>
      </w:r>
      <w:r w:rsidRPr="000D5D9B">
        <w:rPr>
          <w:rStyle w:val="StyleUnderline"/>
          <w:highlight w:val="yellow"/>
        </w:rPr>
        <w:t>. Poached ivory can easily enter the market because “customers don’t know what is legal and what is illegal</w:t>
      </w:r>
      <w:r w:rsidRPr="006A2CD8">
        <w:rPr>
          <w:rStyle w:val="StyleUnderline"/>
        </w:rPr>
        <w:t>,” Mills said.</w:t>
      </w:r>
      <w:r>
        <w:rPr>
          <w:rStyle w:val="StyleUnderline"/>
        </w:rPr>
        <w:t xml:space="preserve"> </w:t>
      </w:r>
      <w:r w:rsidRPr="006A2CD8">
        <w:rPr>
          <w:sz w:val="14"/>
        </w:rPr>
        <w:t xml:space="preserve">RELATED ‘Rare &amp; Ready to Be Saved’: The Return of TakePart’s Endangered Species Bracket Game </w:t>
      </w:r>
      <w:r w:rsidRPr="006A2CD8">
        <w:rPr>
          <w:rStyle w:val="StyleUnderline"/>
        </w:rPr>
        <w:t>Within two years, conservation organizations began to notice that wildlife products were being sold for “wealth, not health.” One of the most blatant examples occurred at the end of 2011</w:t>
      </w:r>
      <w:r w:rsidRPr="006A2CD8">
        <w:rPr>
          <w:sz w:val="14"/>
        </w:rPr>
        <w:t xml:space="preserve">, when IFAW officials got word of a major auction planned just down the street from their office in Beijing. “Through our investigations, we found that one auction house was about to sell off 400 bottles of tiger-bone wine in a hotel pretty much next door to our office,” said Gabriel. “We walked over there during our lunch break and investigated the preview.” In addition to the tiger-bone wine, they also found “numerous rhino horns and ivory carvings.” All but the ivory was illegal under Chinese law. The discovery of the auction created an international outcry. As a result, China issued a notice to auction houses that the sale of tiger bones and rhino horns remains illegal. Auctioneers pulled endangered species from their offerings, a move that reduced their sales by $322 million in 2012. </w:t>
      </w:r>
      <w:r w:rsidRPr="006A2CD8">
        <w:rPr>
          <w:rStyle w:val="StyleUnderline"/>
        </w:rPr>
        <w:t>But the trade did not stop. It just became less visible.</w:t>
      </w:r>
      <w:r>
        <w:rPr>
          <w:rStyle w:val="StyleUnderline"/>
        </w:rPr>
        <w:t xml:space="preserve"> </w:t>
      </w:r>
      <w:r w:rsidRPr="006A2CD8">
        <w:rPr>
          <w:sz w:val="14"/>
        </w:rPr>
        <w:t>New Venues “</w:t>
      </w:r>
      <w:r w:rsidRPr="006A2CD8">
        <w:rPr>
          <w:rStyle w:val="StyleUnderline"/>
        </w:rPr>
        <w:t>You rarely see endangered species for sale in physical shops in major cities,” said Zhou Fei, head of the China office for TRAFFIC, the international wildlife trade-monitoring network</w:t>
      </w:r>
      <w:r w:rsidRPr="006A2CD8">
        <w:rPr>
          <w:sz w:val="14"/>
        </w:rPr>
        <w:t>. Instead, the trade has gone online. “More recently, they have moved from websites to social media,” Fei said, noting that ivory tusks, rhino horns, bear gall bladders, hornbill beaks, and other products now turn up for sale on art collection websites, online forums such as Baidu Tieba, the mobile phone app Wechat, and even Facebook. A small ivory ring can fetch about $1,000 in these markets. A full rhino horn can sell for $100,000 or more, according to the IFAW. Items are sold under code names: “African materials” or “white plastic” for ivory, “red” for hornbill beaks, “striped T-shirt” for tiger skins, and “black” for rhino horns. Some sales, according to investigators, are hidden in chat rooms that cannot be accessed unless someone invites you. Without that introduction, the doors remain locked to prying eyes. The Growing Middle Class Is a Growing Problem The prices for the most elaborately carved elephant tusks and rhino horns have grown so high that only China’s ultra-elite can afford to buy them. They are not the only buyers, however. “The middle class aspires to becoming wealthy,” Gabriel pointed out. They are still buying smaller items such as ivory jewelry or trinkets in the hope that their value will increase. RELATED Endangered Species, Then and Now Although they are only acquiring smaller items, the effect of China’s estimated half a billion middle-class consumers adds up. “</w:t>
      </w:r>
      <w:r w:rsidRPr="000D5D9B">
        <w:rPr>
          <w:rStyle w:val="StyleUnderline"/>
          <w:highlight w:val="yellow"/>
        </w:rPr>
        <w:t>When you look at China, everything is magnified</w:t>
      </w:r>
      <w:r w:rsidRPr="006A2CD8">
        <w:rPr>
          <w:rStyle w:val="StyleUnderline"/>
        </w:rPr>
        <w:t>,” said Julian Newman, campaigns director for the EIA, who has been investigating the illegal wildlife trade since 1997. “Even a small percentage of the population obviously has a big numeric impact.”</w:t>
      </w:r>
      <w:r>
        <w:rPr>
          <w:rStyle w:val="StyleUnderline"/>
        </w:rPr>
        <w:t xml:space="preserve"> </w:t>
      </w:r>
      <w:r w:rsidRPr="006A2CD8">
        <w:rPr>
          <w:sz w:val="14"/>
        </w:rPr>
        <w:t xml:space="preserve">More Than One Way to Invest While some people buy these products to hold on to, many others use them as a different kind of investment. The high price of ivory, tiger-bone wine, and other items makes them valuable in China’s gift-giving culture. In other words, they are great for bribes. “We’ve had many, many traders say that some of their customers want to provide ivory tusks or tiger-bone wine to government leaders or business contacts to create a chance of doing business,” said Newman. In one notorious recent example, a Chinese businessman was arrested for electrocuting and eating a tiger at a banquet. Here, the specter of traditional medicine lingers. “Tiger-bone wine has medicinal use,” Gabriel said, “but at current prices, they don’t buy it as a medicine. They buy it as a way to bribe officials.” Culture Matters One final element driving trade is wealth combined with a return to tradition. </w:t>
      </w:r>
      <w:r w:rsidRPr="006A2CD8">
        <w:rPr>
          <w:rStyle w:val="StyleUnderline"/>
        </w:rPr>
        <w:t xml:space="preserve">Newman points </w:t>
      </w:r>
      <w:r w:rsidRPr="000D5D9B">
        <w:rPr>
          <w:rStyle w:val="StyleUnderline"/>
          <w:highlight w:val="yellow"/>
        </w:rPr>
        <w:t>to the recent surge in sales</w:t>
      </w:r>
      <w:r w:rsidRPr="006A2CD8">
        <w:rPr>
          <w:rStyle w:val="StyleUnderline"/>
        </w:rPr>
        <w:t xml:space="preserve"> of old-style furniture called hongmu, </w:t>
      </w:r>
      <w:r w:rsidRPr="000D5D9B">
        <w:rPr>
          <w:rStyle w:val="StyleUnderline"/>
          <w:highlight w:val="yellow"/>
        </w:rPr>
        <w:t>made from rosewood trees</w:t>
      </w:r>
      <w:r w:rsidRPr="006A2CD8">
        <w:rPr>
          <w:rStyle w:val="StyleUnderline"/>
        </w:rPr>
        <w:t>, several species of which grow in South America, Africa, and Asia.</w:t>
      </w:r>
      <w:r>
        <w:rPr>
          <w:rStyle w:val="StyleUnderline"/>
        </w:rPr>
        <w:t xml:space="preserve"> </w:t>
      </w:r>
      <w:r w:rsidRPr="006A2CD8">
        <w:rPr>
          <w:rStyle w:val="StyleUnderline"/>
        </w:rPr>
        <w:t>“It’s a style of furniture the emperors used,” he said. “It has become very fashionable again.”</w:t>
      </w:r>
      <w:r>
        <w:rPr>
          <w:rStyle w:val="StyleUnderline"/>
        </w:rPr>
        <w:t xml:space="preserve"> </w:t>
      </w:r>
      <w:r w:rsidRPr="000D5D9B">
        <w:rPr>
          <w:rStyle w:val="StyleUnderline"/>
          <w:highlight w:val="yellow"/>
        </w:rPr>
        <w:t>The illegal trade in rosewood species from around the world now threatens several species with extinction—as well as the species that depend on the trees in the wild</w:t>
      </w:r>
      <w:r w:rsidRPr="006A2CD8">
        <w:rPr>
          <w:rStyle w:val="StyleUnderline"/>
        </w:rPr>
        <w:t>.</w:t>
      </w:r>
      <w:r>
        <w:rPr>
          <w:rStyle w:val="StyleUnderline"/>
        </w:rPr>
        <w:t xml:space="preserve"> </w:t>
      </w:r>
      <w:r w:rsidRPr="006A2CD8">
        <w:rPr>
          <w:sz w:val="14"/>
        </w:rPr>
        <w:t>Here, too, there’s speculation. “</w:t>
      </w:r>
      <w:r w:rsidRPr="006A2CD8">
        <w:rPr>
          <w:rStyle w:val="StyleUnderline"/>
        </w:rPr>
        <w:t>The price of rosewood has gone up so high now that a single cubic meter is worth over $50,000</w:t>
      </w:r>
      <w:r w:rsidRPr="006A2CD8">
        <w:rPr>
          <w:sz w:val="14"/>
        </w:rPr>
        <w:t xml:space="preserve">,” Newman said. “People are sitting on the wood, storing it away, and waiting for the price to go up” if certain rosewood species go extinct, EIA investigators have found. Moving Forward </w:t>
      </w:r>
      <w:r w:rsidRPr="006A2CD8">
        <w:rPr>
          <w:rStyle w:val="StyleUnderline"/>
        </w:rPr>
        <w:t>Reducing the demand and consumption of endangered wildlife—and saving some of these species from extinction—will require multiple approaches. As</w:t>
      </w:r>
      <w:r w:rsidRPr="006A2CD8">
        <w:rPr>
          <w:sz w:val="14"/>
        </w:rPr>
        <w:t xml:space="preserve"> Zhou said, “We need to address all of the parts in the puzzle: international pressure, behavior change, government leadership, capacity building in law enforcement, and revision of existing laws.” Those forces have been at work in the recent reduction in demand for shark fins. Zhou said he is also hopeful that the demand for ivory will soon decrease, and recent polls suggest that this is already starting to happen. Newman acknowledged that persuading people not to buy wildlife products is a “long-term approach that’s not going to happen overnight.” Meanwhile, though, he praised recent efforts to track down and punish the criminal enterprises responsible for poaching as well as the people within China who are working to change the existing laws. “It’s China’s law, so it needs to be changed by Chinese people,” he said. </w:t>
      </w:r>
      <w:r w:rsidRPr="006A2CD8">
        <w:rPr>
          <w:rStyle w:val="StyleUnderline"/>
        </w:rPr>
        <w:t>Elephants, rhinos, and tigers may not have many more years to wait for change. “</w:t>
      </w:r>
      <w:r w:rsidRPr="000D5D9B">
        <w:rPr>
          <w:rStyle w:val="StyleUnderline"/>
          <w:highlight w:val="yellow"/>
        </w:rPr>
        <w:t>We haven’t got that much time for some of these species</w:t>
      </w:r>
      <w:r w:rsidRPr="006A2CD8">
        <w:rPr>
          <w:rStyle w:val="StyleUnderline"/>
        </w:rPr>
        <w:t xml:space="preserve">,” Newman said. </w:t>
      </w:r>
    </w:p>
    <w:p w:rsidR="00325204" w:rsidRPr="00113668" w:rsidRDefault="00325204" w:rsidP="00325204">
      <w:pPr>
        <w:pStyle w:val="Heading3"/>
      </w:pPr>
      <w:r>
        <w:t>I/L—Kills BioD</w:t>
      </w:r>
    </w:p>
    <w:p w:rsidR="00325204" w:rsidRPr="00995219" w:rsidRDefault="00325204" w:rsidP="00325204">
      <w:pPr>
        <w:pStyle w:val="Heading4"/>
      </w:pPr>
      <w:r>
        <w:t>Wildlife crime destroys our ecosystems, kills biodiversity, destabilizes regions, and is a threat to global security</w:t>
      </w:r>
    </w:p>
    <w:p w:rsidR="00325204" w:rsidRDefault="00325204" w:rsidP="00325204">
      <w:r w:rsidRPr="00202227">
        <w:rPr>
          <w:rStyle w:val="Style13ptBold"/>
        </w:rPr>
        <w:t>Kinney 06-06-2016</w:t>
      </w:r>
      <w:r>
        <w:t xml:space="preserve"> (James Kinney is Program Officer for IFAW’s Wildlife Trade and Elephant programs, 6-6-2016, "Animals are not the only victims of global wildlife crime," City Paper Bogotá, </w:t>
      </w:r>
      <w:hyperlink r:id="rId31" w:history="1">
        <w:r w:rsidRPr="00F42571">
          <w:rPr>
            <w:rStyle w:val="Hyperlink"/>
          </w:rPr>
          <w:t>http://thecitypaperbogota.com/opinion/animals-are-not-the-only-victims-of-global-wildlife-crime/13099</w:t>
        </w:r>
      </w:hyperlink>
      <w:r>
        <w:t>) – Coronado LS</w:t>
      </w:r>
    </w:p>
    <w:p w:rsidR="00325204" w:rsidRPr="0077573C" w:rsidRDefault="00325204" w:rsidP="00325204">
      <w:pPr>
        <w:rPr>
          <w:sz w:val="16"/>
          <w:szCs w:val="16"/>
        </w:rPr>
      </w:pPr>
      <w:r w:rsidRPr="0077573C">
        <w:rPr>
          <w:sz w:val="16"/>
          <w:szCs w:val="16"/>
        </w:rPr>
        <w:t>-----If in a lay debate read this card slow as fuck and spend some time on it</w:t>
      </w:r>
    </w:p>
    <w:p w:rsidR="00325204" w:rsidRPr="00025D96" w:rsidRDefault="00325204" w:rsidP="00325204">
      <w:pPr>
        <w:rPr>
          <w:u w:val="single"/>
        </w:rPr>
      </w:pPr>
      <w:r>
        <w:t xml:space="preserve">At its bloody heart, </w:t>
      </w:r>
      <w:r w:rsidRPr="000D5D9B">
        <w:rPr>
          <w:rStyle w:val="StyleUnderline"/>
          <w:highlight w:val="yellow"/>
        </w:rPr>
        <w:t>global wildlife crime is violence – against nature and humans</w:t>
      </w:r>
      <w:r>
        <w:t xml:space="preserve">. It is theft on a grand scale – of animal lives, natural resources, traditional ways of life and our children’s global heritage. And </w:t>
      </w:r>
      <w:r w:rsidRPr="000D5D9B">
        <w:rPr>
          <w:rStyle w:val="StyleUnderline"/>
          <w:highlight w:val="yellow"/>
        </w:rPr>
        <w:t>it is</w:t>
      </w:r>
      <w:r w:rsidRPr="00014BAD">
        <w:rPr>
          <w:rStyle w:val="StyleUnderline"/>
        </w:rPr>
        <w:t xml:space="preserve"> a form of commercial rapaciousness and greed that is </w:t>
      </w:r>
      <w:r w:rsidRPr="000D5D9B">
        <w:rPr>
          <w:rStyle w:val="StyleUnderline"/>
          <w:highlight w:val="yellow"/>
        </w:rPr>
        <w:t>degrading the ecosystems we all rely on for basic survival. The capture, killing, dismemberment, smuggling and sale of wild animals have major negative impacts on life on Earth</w:t>
      </w:r>
      <w:r w:rsidRPr="00014BAD">
        <w:rPr>
          <w:rStyle w:val="StyleUnderline"/>
        </w:rPr>
        <w:t xml:space="preserve"> – impacts that extend far beyond cruelty to individual animals or the extinction of species.</w:t>
      </w:r>
      <w:r>
        <w:t xml:space="preserve"> </w:t>
      </w:r>
      <w:r w:rsidRPr="000D5D9B">
        <w:rPr>
          <w:rStyle w:val="StyleUnderline"/>
          <w:highlight w:val="yellow"/>
        </w:rPr>
        <w:t>Global wildlife crime, taken as a whole, destroys biodiversity,</w:t>
      </w:r>
      <w:r w:rsidRPr="00014BAD">
        <w:rPr>
          <w:rStyle w:val="StyleUnderline"/>
        </w:rPr>
        <w:t xml:space="preserve"> </w:t>
      </w:r>
      <w:r w:rsidRPr="000D5D9B">
        <w:rPr>
          <w:rStyle w:val="StyleUnderline"/>
          <w:highlight w:val="yellow"/>
        </w:rPr>
        <w:t>encourages</w:t>
      </w:r>
      <w:r w:rsidRPr="00014BAD">
        <w:rPr>
          <w:rStyle w:val="StyleUnderline"/>
        </w:rPr>
        <w:t xml:space="preserve"> </w:t>
      </w:r>
      <w:r w:rsidRPr="000D5D9B">
        <w:rPr>
          <w:rStyle w:val="StyleUnderline"/>
          <w:highlight w:val="yellow"/>
        </w:rPr>
        <w:t>corruption</w:t>
      </w:r>
      <w:r w:rsidRPr="00014BAD">
        <w:rPr>
          <w:rStyle w:val="StyleUnderline"/>
        </w:rPr>
        <w:t xml:space="preserve"> and disrespect for the rule of law, </w:t>
      </w:r>
      <w:r w:rsidRPr="000D5D9B">
        <w:rPr>
          <w:rStyle w:val="StyleUnderline"/>
          <w:highlight w:val="yellow"/>
        </w:rPr>
        <w:t>finances international crime syndicates</w:t>
      </w:r>
      <w:r w:rsidRPr="00014BAD">
        <w:rPr>
          <w:rStyle w:val="StyleUnderline"/>
        </w:rPr>
        <w:t xml:space="preserve"> and some armed insurgencies, </w:t>
      </w:r>
      <w:r w:rsidRPr="000D5D9B">
        <w:rPr>
          <w:rStyle w:val="StyleUnderline"/>
          <w:highlight w:val="yellow"/>
        </w:rPr>
        <w:t>and destabilizes entire</w:t>
      </w:r>
      <w:r w:rsidRPr="00014BAD">
        <w:rPr>
          <w:rStyle w:val="StyleUnderline"/>
        </w:rPr>
        <w:t xml:space="preserve"> nations and </w:t>
      </w:r>
      <w:r w:rsidRPr="000D5D9B">
        <w:rPr>
          <w:rStyle w:val="StyleUnderline"/>
          <w:highlight w:val="yellow"/>
        </w:rPr>
        <w:t>regions</w:t>
      </w:r>
      <w:r w:rsidRPr="00014BAD">
        <w:rPr>
          <w:rStyle w:val="StyleUnderline"/>
        </w:rPr>
        <w:t>.</w:t>
      </w:r>
      <w:r>
        <w:rPr>
          <w:rStyle w:val="StyleUnderline"/>
        </w:rPr>
        <w:t xml:space="preserve"> </w:t>
      </w:r>
      <w:r>
        <w:t xml:space="preserve">Elephant </w:t>
      </w:r>
      <w:r w:rsidRPr="00014BAD">
        <w:rPr>
          <w:rStyle w:val="StyleUnderline"/>
        </w:rPr>
        <w:t>poaching in many areas has overtaken natural population growth</w:t>
      </w:r>
      <w:r>
        <w:t xml:space="preserve">. In simple terms, most experts now agree that </w:t>
      </w:r>
      <w:r w:rsidRPr="00014BAD">
        <w:rPr>
          <w:rStyle w:val="StyleUnderline"/>
        </w:rPr>
        <w:t>more elephants are being killed than are being born in many range states. Obviously, if this continues, local elephant populations will be wiped out. This seems to be particularly urgent in Central Africa. The world’s five species of rhinos are similarly at risk, largely from poaching for their horns. At the beginning of the 20th century, it is estimated that there were 500,000 rhinos across Africa and Asia. There may be as few as 29,000 today.</w:t>
      </w:r>
      <w:r>
        <w:rPr>
          <w:rStyle w:val="StyleUnderline"/>
        </w:rPr>
        <w:t xml:space="preserve"> </w:t>
      </w:r>
      <w:r>
        <w:t>Over the past decade or so, the serious implications of rising global wildlife crime, increased elephant, rhino and tiger poaching and the overall theft of natural resources for private profit have been documented by non-governmental organizations involved in animal welfare and conservation. For instance, the International Fund for Animal Welfare (IFAW) released a report on global wildlife crime, updated in 2013. Among its conclusions: “</w:t>
      </w:r>
      <w:r w:rsidRPr="0077573C">
        <w:rPr>
          <w:rStyle w:val="StyleUnderline"/>
        </w:rPr>
        <w:t xml:space="preserve">Until recently, </w:t>
      </w:r>
      <w:r w:rsidRPr="000D5D9B">
        <w:rPr>
          <w:rStyle w:val="StyleUnderline"/>
          <w:highlight w:val="yellow"/>
        </w:rPr>
        <w:t>the major arguments for working to combat the illegal wildlife trade have focussed on the resource itself: protecting against extinction,</w:t>
      </w:r>
      <w:r w:rsidRPr="0077573C">
        <w:rPr>
          <w:rStyle w:val="StyleUnderline"/>
        </w:rPr>
        <w:t xml:space="preserve"> preventing the spread of animal-borne diseases, stopping animal cruelty, supporting wildlife tourism, </w:t>
      </w:r>
      <w:r w:rsidRPr="000D5D9B">
        <w:rPr>
          <w:rStyle w:val="StyleUnderline"/>
          <w:highlight w:val="yellow"/>
        </w:rPr>
        <w:t>protecting biodiversity</w:t>
      </w:r>
      <w:r w:rsidRPr="0077573C">
        <w:rPr>
          <w:rStyle w:val="StyleUnderline"/>
        </w:rPr>
        <w:t xml:space="preserve">, and sustaining rural economies and livelihoods. In the post 9/11 world, however, </w:t>
      </w:r>
      <w:r w:rsidRPr="000D5D9B">
        <w:rPr>
          <w:rStyle w:val="StyleUnderline"/>
          <w:highlight w:val="yellow"/>
        </w:rPr>
        <w:t>illegal wildlife trade is no longer only a conservation</w:t>
      </w:r>
      <w:r w:rsidRPr="0077573C">
        <w:rPr>
          <w:rStyle w:val="StyleUnderline"/>
        </w:rPr>
        <w:t xml:space="preserve"> or animal welfare </w:t>
      </w:r>
      <w:r w:rsidRPr="000D5D9B">
        <w:rPr>
          <w:rStyle w:val="StyleUnderline"/>
          <w:highlight w:val="yellow"/>
        </w:rPr>
        <w:t>issue. It is a national and global security issue</w:t>
      </w:r>
      <w:r w:rsidRPr="0077573C">
        <w:rPr>
          <w:rStyle w:val="StyleUnderline"/>
        </w:rPr>
        <w:t xml:space="preserve"> and must be addressed accordingly.”</w:t>
      </w:r>
    </w:p>
    <w:p w:rsidR="00325204" w:rsidRPr="00030B42" w:rsidRDefault="00325204" w:rsidP="00325204">
      <w:pPr>
        <w:pStyle w:val="Heading4"/>
      </w:pPr>
      <w:r>
        <w:t xml:space="preserve">Yes species extinctions </w:t>
      </w:r>
    </w:p>
    <w:p w:rsidR="00325204" w:rsidRDefault="00325204" w:rsidP="00325204">
      <w:r w:rsidRPr="00A527A9">
        <w:rPr>
          <w:rStyle w:val="Style13ptBold"/>
        </w:rPr>
        <w:t>IFAW 06-27-2016</w:t>
      </w:r>
      <w:r>
        <w:t xml:space="preserve"> (International Fund, 6-27-2016, "China’s Shopping Giant Builds Noah’s Ark for Endangered Animals," IFAW - International Fund for Animal Welfare, </w:t>
      </w:r>
      <w:hyperlink r:id="rId32" w:history="1">
        <w:r w:rsidRPr="00F42571">
          <w:rPr>
            <w:rStyle w:val="Hyperlink"/>
          </w:rPr>
          <w:t>http://www.ifaw.org/australia/news/china%E2%80%99s-shopping-giant-builds-noah%E2%80%99s-ark-endangered-animals</w:t>
        </w:r>
      </w:hyperlink>
      <w:r>
        <w:t>) – Coronado LS</w:t>
      </w:r>
    </w:p>
    <w:p w:rsidR="00325204" w:rsidRPr="003E0E24" w:rsidRDefault="00325204" w:rsidP="00325204">
      <w:pPr>
        <w:rPr>
          <w:sz w:val="12"/>
        </w:rPr>
      </w:pPr>
      <w:r w:rsidRPr="00030B42">
        <w:rPr>
          <w:rStyle w:val="StyleUnderline"/>
        </w:rPr>
        <w:t>A unique effort to draw the attention of Chinese consumer to the plight of endangered species reaches a climax</w:t>
      </w:r>
      <w:r w:rsidRPr="00030B42">
        <w:rPr>
          <w:sz w:val="12"/>
        </w:rPr>
        <w:t xml:space="preserve"> in Nanjing tonight with hundreds of thousands of shoppers having watched the animal picture show at the facade of a large building. The themed picture show is one part of the campaign “Save Endangered Animals – Please Do Not Say Goodbye”, which was launched jointly by International Fund for Animal Welfare (IFAW) and the Deji Plaza, a landmark building in Nanjing. Happily, as the last picture of an endangered animal disappeared into the night, the Chinese shopping giant Deji Plaza Co.,Ltd vowed to continue its joint efforts with artists, consumers and public welfare institutions to save endangered wildlife animals</w:t>
      </w:r>
      <w:r w:rsidRPr="00030B42">
        <w:rPr>
          <w:rStyle w:val="StyleUnderline"/>
        </w:rPr>
        <w:t>. “</w:t>
      </w:r>
      <w:r w:rsidRPr="000D5D9B">
        <w:rPr>
          <w:rStyle w:val="StyleUnderline"/>
          <w:highlight w:val="yellow"/>
        </w:rPr>
        <w:t>Illegal wildlife trade is the fastest and most direct way to push species towards extinction</w:t>
      </w:r>
      <w:r w:rsidRPr="00030B42">
        <w:rPr>
          <w:rStyle w:val="StyleUnderline"/>
        </w:rPr>
        <w:t xml:space="preserve">,” </w:t>
      </w:r>
      <w:r w:rsidRPr="00030B42">
        <w:rPr>
          <w:sz w:val="12"/>
        </w:rPr>
        <w:t xml:space="preserve">said Grace Gabriel, IFAW Asia Regional Director. </w:t>
      </w:r>
      <w:r w:rsidRPr="00030B42">
        <w:rPr>
          <w:rStyle w:val="StyleUnderline"/>
        </w:rPr>
        <w:t>“Every 15 minutes an elephant is killed for the ivory trade. Central Africa has lost 64 per cent of the world’s African forest elephant population to poachers in the past decade</w:t>
      </w:r>
      <w:r w:rsidRPr="00030B42">
        <w:rPr>
          <w:sz w:val="12"/>
        </w:rPr>
        <w:t>. If this spiral does not stop, the elephant population in some parts of Africa will be extinct in the next 10 years,” said Gabriel. Wei Jia, Deputy Manager of Deji Plaza Co.,Ltd, said that while June 26th also marked the 10th anniversary of the opening of the plaza, it was fitting to reflect that in another decade elephants may no longer exist in the wild. “</w:t>
      </w:r>
      <w:r w:rsidRPr="00030B42">
        <w:rPr>
          <w:rStyle w:val="StyleUnderline"/>
        </w:rPr>
        <w:t xml:space="preserve">So many other </w:t>
      </w:r>
      <w:r w:rsidRPr="000D5D9B">
        <w:rPr>
          <w:rStyle w:val="StyleUnderline"/>
          <w:highlight w:val="yellow"/>
        </w:rPr>
        <w:t>endangered animals such as tigers and finless porpoises may</w:t>
      </w:r>
      <w:r w:rsidRPr="00030B42">
        <w:rPr>
          <w:rStyle w:val="StyleUnderline"/>
        </w:rPr>
        <w:t xml:space="preserve"> also </w:t>
      </w:r>
      <w:r w:rsidRPr="000D5D9B">
        <w:rPr>
          <w:rStyle w:val="StyleUnderline"/>
          <w:highlight w:val="yellow"/>
        </w:rPr>
        <w:t>disappear</w:t>
      </w:r>
      <w:r w:rsidRPr="00030B42">
        <w:rPr>
          <w:rStyle w:val="StyleUnderline"/>
        </w:rPr>
        <w:t xml:space="preserve"> from our planet if we don’t wake up to their plight</w:t>
      </w:r>
      <w:r w:rsidRPr="00030B42">
        <w:rPr>
          <w:sz w:val="12"/>
        </w:rPr>
        <w:t>,” said Jia. “We have chosen to highlight 26 endangered, vulnerable and near threatened species from different environments, including land and sea creatures. By presenting them in an artistic manner, we can draw more attention from our consumers to the survival of animals. We intend to encourage every one of our many customers to become protectors of wildlife animals.” “Save Endangered Animals – Please Do Not Say Goodbye”, has run at Deji Plaza since early May featuring public service advertisements about endangered animals as well as holding unique art exhibitions and events. A main feature was a 600-square-metre “Noah’s Ark” with hi-tech multi-media imaging inside allowing viewers to observe and understand the world from the perspective of animals. The 26 endangered animals featured in the film show were also presented “live” throughout Plaza by using 3D optical illusions, and were enormously popular with the public. A massive crocodile installation art exhibition with the theme of “The Pain of Crocodiles” by artist Wu Daxin also drew attention. “</w:t>
      </w:r>
      <w:r w:rsidRPr="000D5D9B">
        <w:rPr>
          <w:rStyle w:val="StyleUnderline"/>
          <w:highlight w:val="yellow"/>
        </w:rPr>
        <w:t>The crocodile</w:t>
      </w:r>
      <w:r w:rsidRPr="00030B42">
        <w:rPr>
          <w:rStyle w:val="StyleUnderline"/>
        </w:rPr>
        <w:t xml:space="preserve"> is an ancient species that has existed since the time of the dinosaurs. It has survived all adverse environments for the past thousands of years yet </w:t>
      </w:r>
      <w:r w:rsidRPr="000D5D9B">
        <w:rPr>
          <w:rStyle w:val="StyleUnderline"/>
          <w:highlight w:val="yellow"/>
        </w:rPr>
        <w:t>might face its doom due to commercial exploitation</w:t>
      </w:r>
      <w:r w:rsidRPr="00030B42">
        <w:rPr>
          <w:rStyle w:val="StyleUnderline"/>
        </w:rPr>
        <w:t xml:space="preserve"> and poaching</w:t>
      </w:r>
      <w:r w:rsidRPr="00030B42">
        <w:rPr>
          <w:sz w:val="12"/>
        </w:rPr>
        <w:t>,” said Wu Daxin. “We hope all wildlife, including crocodiles, can live freely in their natural habitats, instead of being presented in this modern concrete forest as commodities.” Wei Jia said, “The campaign for saving endangered animals will last until August, 22nd. We hope we can do our small part to trigger the attention of the city, the province and maybe even the whole country to the conditions of endangered animals</w:t>
      </w:r>
      <w:r w:rsidRPr="00030B42">
        <w:rPr>
          <w:rStyle w:val="StyleUnderline"/>
        </w:rPr>
        <w:t>.” “</w:t>
      </w:r>
      <w:r w:rsidRPr="000D5D9B">
        <w:rPr>
          <w:rStyle w:val="StyleUnderline"/>
          <w:highlight w:val="yellow"/>
        </w:rPr>
        <w:t>It requires the efforts of the whole of society to save endangered species.</w:t>
      </w:r>
      <w:r w:rsidRPr="00030B42">
        <w:rPr>
          <w:rStyle w:val="StyleUnderline"/>
        </w:rPr>
        <w:t xml:space="preserve"> Only when the sellers stop selling, and consumers refuse to buy will we stop the killing and save endangered</w:t>
      </w:r>
      <w:r w:rsidRPr="00030B42">
        <w:rPr>
          <w:sz w:val="12"/>
        </w:rPr>
        <w:t xml:space="preserve"> wildlife”, said Gabriel. “IFAW commends Deji Plaza’s efforts to protect endangered species. We hope that in the future, more and more enterprises can shoulder their responsibilities for our society and natural environment and contribute to protecting endangered wildlife!” Ends About International Fund for Animal Welfare Founded in 1969, IFAW rescues and protects animals around the world. With projects in more than 40 countries, IFAW rescues individual animals, works to prevent cruelty to animals, and advocates for the protection of wildlife and habitats. For more information, visit www.ifaw.org. Follow us on Facebook and Twitter.</w:t>
      </w:r>
    </w:p>
    <w:p w:rsidR="00325204" w:rsidRPr="008D13B2" w:rsidRDefault="00325204" w:rsidP="00325204">
      <w:pPr>
        <w:pStyle w:val="Heading4"/>
      </w:pPr>
      <w:r>
        <w:t>The more endangered a species gets, the higher the demand for it—The US is critical to facilitate change</w:t>
      </w:r>
    </w:p>
    <w:p w:rsidR="00325204" w:rsidRDefault="00325204" w:rsidP="00325204">
      <w:r w:rsidRPr="00A527A9">
        <w:rPr>
          <w:rStyle w:val="Style13ptBold"/>
        </w:rPr>
        <w:t>IFAW 06-27-2016</w:t>
      </w:r>
      <w:r>
        <w:t xml:space="preserve"> (IFAW - International Fund for Animal Welfare, 6-27-2016, "Pangolin Seizure in Hong Kong Demonstrates Need for Stronger Protection for World’s Most Trafficked Mammals," </w:t>
      </w:r>
      <w:hyperlink r:id="rId33" w:history="1">
        <w:r w:rsidRPr="00F42571">
          <w:rPr>
            <w:rStyle w:val="Hyperlink"/>
          </w:rPr>
          <w:t>http://www.ifaw.org/australia/news/pangolin-seizure-hong-kong-demonstrates-need-stronger-protection-world%E2%80%99s-most-trafficked-mammal</w:t>
        </w:r>
      </w:hyperlink>
      <w:r>
        <w:t>) – Coronado LS</w:t>
      </w:r>
    </w:p>
    <w:p w:rsidR="00325204" w:rsidRDefault="00325204" w:rsidP="00325204">
      <w:pPr>
        <w:rPr>
          <w:rStyle w:val="Hyperlink"/>
          <w:sz w:val="14"/>
        </w:rPr>
      </w:pPr>
      <w:r w:rsidRPr="008D13B2">
        <w:rPr>
          <w:sz w:val="14"/>
        </w:rPr>
        <w:t xml:space="preserve">This week, </w:t>
      </w:r>
      <w:r w:rsidRPr="003E0E24">
        <w:rPr>
          <w:rStyle w:val="StyleUnderline"/>
        </w:rPr>
        <w:t>Hong Kong Customs seized about 4,000 kilograms of pangolin scales from a container at the Kwai Chung Customhouse Cargo Examination Compound. As a leader in a coalition of over 20 groups working to list all eight species under Appendix I of CITES and as co-author on a technical petition to list the pangolins under the U.S. Endangered Species Act</w:t>
      </w:r>
      <w:r w:rsidRPr="008D13B2">
        <w:rPr>
          <w:sz w:val="14"/>
        </w:rPr>
        <w:t>, Jeff Flocken, North American Regional Director of the International Fund for Animal Welfare (IFAW), issued the following statement: “</w:t>
      </w:r>
      <w:r w:rsidRPr="000D5D9B">
        <w:rPr>
          <w:rStyle w:val="StyleUnderline"/>
          <w:highlight w:val="yellow"/>
        </w:rPr>
        <w:t>Market prices for pangolin scales have increased in recent years, fueling unprecedented poaching and increasing intercontinental trade</w:t>
      </w:r>
      <w:r w:rsidRPr="008D13B2">
        <w:rPr>
          <w:sz w:val="14"/>
        </w:rPr>
        <w:t xml:space="preserve">. There is no question that pangolins are suffering deeply at the hands of traffickers – both in Asia and in Africa. This most recent incident is another example of why </w:t>
      </w:r>
      <w:r w:rsidRPr="000D5D9B">
        <w:rPr>
          <w:sz w:val="14"/>
          <w:highlight w:val="yellow"/>
        </w:rPr>
        <w:t>s</w:t>
      </w:r>
      <w:r w:rsidRPr="000D5D9B">
        <w:rPr>
          <w:rStyle w:val="StyleUnderline"/>
          <w:highlight w:val="yellow"/>
        </w:rPr>
        <w:t>tronger protections</w:t>
      </w:r>
      <w:r w:rsidRPr="003E0E24">
        <w:rPr>
          <w:rStyle w:val="StyleUnderline"/>
        </w:rPr>
        <w:t xml:space="preserve"> for pangolins </w:t>
      </w:r>
      <w:r w:rsidRPr="000D5D9B">
        <w:rPr>
          <w:rStyle w:val="StyleUnderline"/>
          <w:highlight w:val="yellow"/>
        </w:rPr>
        <w:t>are needed</w:t>
      </w:r>
      <w:r w:rsidRPr="003E0E24">
        <w:rPr>
          <w:rStyle w:val="StyleUnderline"/>
        </w:rPr>
        <w:t xml:space="preserve"> </w:t>
      </w:r>
      <w:r w:rsidRPr="000D5D9B">
        <w:rPr>
          <w:rStyle w:val="StyleUnderline"/>
          <w:highlight w:val="yellow"/>
        </w:rPr>
        <w:t>immediately. The U.S. government is in a position to do something</w:t>
      </w:r>
      <w:r w:rsidRPr="003E0E24">
        <w:rPr>
          <w:rStyle w:val="StyleUnderline"/>
        </w:rPr>
        <w:t xml:space="preserve"> to help this species, as it evaluates and makes a decision on the technical petition to list pangolins under the Endangered Species Act</w:t>
      </w:r>
      <w:r w:rsidRPr="008D13B2">
        <w:rPr>
          <w:rStyle w:val="StyleUnderline"/>
        </w:rPr>
        <w:t>, submitted last year by IFAW along with the Humane Society International, Born Free and the Center for Biological Diversity</w:t>
      </w:r>
      <w:r w:rsidRPr="008D13B2">
        <w:rPr>
          <w:sz w:val="14"/>
        </w:rPr>
        <w:t xml:space="preserve">. The rest of the world will have their opportunity to help save this unique animal this October when there will be a global vote on greater international protection from trade for all 8 pangolin species at the CITES Conference in Johannesburg, South Africa If nothing is done to protect these animals, we could be witnessing the extinction of one or more pangolin species in our lifetimes.” About IFAW Founded in 1969, IFAW rescues and protects animals around the world. With projects in more than 40 countries, IFAW rescues individual animals, works to prevent cruelty to animals, and advocates for the protection of wildlife and habitats. For more information, visit www.ifaw.org. Follow us on Facebook and Twitter. Photos are available at </w:t>
      </w:r>
      <w:hyperlink r:id="rId34" w:history="1">
        <w:r w:rsidRPr="008D13B2">
          <w:rPr>
            <w:rStyle w:val="Hyperlink"/>
            <w:sz w:val="14"/>
          </w:rPr>
          <w:t>www.ifawimages.com</w:t>
        </w:r>
      </w:hyperlink>
    </w:p>
    <w:p w:rsidR="009970FF" w:rsidRDefault="009970FF" w:rsidP="009970FF">
      <w:pPr>
        <w:pStyle w:val="Heading3"/>
      </w:pPr>
      <w:r>
        <w:t>I/L—Other Species</w:t>
      </w:r>
    </w:p>
    <w:p w:rsidR="009970FF" w:rsidRPr="001A7147" w:rsidRDefault="009970FF" w:rsidP="009970FF">
      <w:pPr>
        <w:pStyle w:val="Heading4"/>
      </w:pPr>
      <w:r>
        <w:t>Hundreds of other species are crucial to biodiversity and on the brink of extinction—It’s not just the big poster animals</w:t>
      </w:r>
    </w:p>
    <w:p w:rsidR="009970FF" w:rsidRDefault="009970FF" w:rsidP="009970FF">
      <w:r>
        <w:t xml:space="preserve">Laurel </w:t>
      </w:r>
      <w:r w:rsidRPr="00E248FF">
        <w:rPr>
          <w:rStyle w:val="Style13ptBold"/>
        </w:rPr>
        <w:t>Neme 7-6-2016</w:t>
      </w:r>
      <w:r>
        <w:t xml:space="preserve"> (Laurel Neme, 7-6-2016, Dr. Laurel Neme (Phd) has camped in the Kalahari, investigated walrus carcasses on Alaska's Bering Sea beaches, and gotten lost in the Amazon jungle with the Brazilian Federal Police--all in pursuit of knowledge and a better story. She is the author of ANIMAL INVESTIGATORS: How the World's First Wildlife Forensics Lab is Solving Crimes and Saving Endangered Species, a "CSI for wildlife" that has been featured on ABC News Nightline, C-SPAN and NPR's Science Friday.,Unknown, ignored and disappearing: Asia’s Almost Famous Animals, Mongabay Environmental News, https://news.mongabay.com/2016/07/unknown-ignored-and-disappearing-asias-almost-famous-animals/, Accessed: 7-17-2016) - Coronado LS</w:t>
      </w:r>
    </w:p>
    <w:p w:rsidR="009970FF" w:rsidRPr="009970FF" w:rsidRDefault="009970FF" w:rsidP="00325204">
      <w:pPr>
        <w:rPr>
          <w:rStyle w:val="Hyperlink"/>
          <w:sz w:val="12"/>
        </w:rPr>
      </w:pPr>
      <w:r w:rsidRPr="00E248FF">
        <w:rPr>
          <w:rStyle w:val="StyleUnderline"/>
        </w:rPr>
        <w:t>Try to name Asia’s most endangered animals, and iconic species such as tigers, orangutans and rhinos likely leap to mind. But pangolins, langurs or saola? Not so much. Most of us haven’t heard of these “other” species, and can’t even picture them.</w:t>
      </w:r>
      <w:r>
        <w:rPr>
          <w:rStyle w:val="StyleUnderline"/>
        </w:rPr>
        <w:t xml:space="preserve"> </w:t>
      </w:r>
      <w:r w:rsidRPr="001A7147">
        <w:rPr>
          <w:sz w:val="12"/>
        </w:rPr>
        <w:t xml:space="preserve">Yet </w:t>
      </w:r>
      <w:r w:rsidRPr="00E248FF">
        <w:rPr>
          <w:rStyle w:val="StyleUnderline"/>
        </w:rPr>
        <w:t>these little-known primates and other mammals, amphibians, reptiles, birds and fish are no less valuable to their habitats, and to earth’s overall biodiversity, than their more famous, more charismatic Asian animal compatriots.</w:t>
      </w:r>
      <w:r>
        <w:rPr>
          <w:rStyle w:val="StyleUnderline"/>
        </w:rPr>
        <w:t xml:space="preserve"> </w:t>
      </w:r>
      <w:r w:rsidRPr="001A7147">
        <w:rPr>
          <w:sz w:val="12"/>
        </w:rPr>
        <w:t xml:space="preserve">But unfortunately for these lesser-known creatures, </w:t>
      </w:r>
      <w:r w:rsidRPr="001A7147">
        <w:rPr>
          <w:rStyle w:val="StyleUnderline"/>
          <w:highlight w:val="yellow"/>
        </w:rPr>
        <w:t>they face the same deadly threats as the “top” tier endangered species</w:t>
      </w:r>
      <w:r w:rsidRPr="001A7147">
        <w:rPr>
          <w:sz w:val="12"/>
          <w:highlight w:val="yellow"/>
        </w:rPr>
        <w:t>.</w:t>
      </w:r>
      <w:r w:rsidRPr="001A7147">
        <w:rPr>
          <w:sz w:val="12"/>
        </w:rPr>
        <w:t xml:space="preserve"> They walk the same paths, use the same rainforest trees and mangrove swamps, and drink from the same rivers. </w:t>
      </w:r>
      <w:r w:rsidRPr="001A7147">
        <w:rPr>
          <w:rStyle w:val="StyleUnderline"/>
          <w:highlight w:val="yellow"/>
        </w:rPr>
        <w:t>They depend on the same ecosystems, and those ecosystems depend on them</w:t>
      </w:r>
      <w:r w:rsidRPr="00E248FF">
        <w:rPr>
          <w:rStyle w:val="StyleUnderline"/>
        </w:rPr>
        <w:t>.</w:t>
      </w:r>
      <w:r>
        <w:rPr>
          <w:rStyle w:val="StyleUnderline"/>
        </w:rPr>
        <w:t xml:space="preserve"> </w:t>
      </w:r>
      <w:r w:rsidRPr="001A7147">
        <w:rPr>
          <w:sz w:val="12"/>
        </w:rPr>
        <w:t xml:space="preserve">So when habitats are logged, fragmented by roads, polluted, or taken over by oil palm plantations, their survival is just as perilous as for the “big name” species. </w:t>
      </w:r>
      <w:r w:rsidRPr="001A7147">
        <w:rPr>
          <w:rStyle w:val="StyleUnderline"/>
          <w:highlight w:val="yellow"/>
        </w:rPr>
        <w:t>Each species’ loss slashes yet another thread from the web of life, and threatens to leave that rich weave hanging in tatters</w:t>
      </w:r>
      <w:r w:rsidRPr="00E248FF">
        <w:rPr>
          <w:rStyle w:val="StyleUnderline"/>
        </w:rPr>
        <w:t>.</w:t>
      </w:r>
      <w:r w:rsidRPr="001A7147">
        <w:rPr>
          <w:sz w:val="12"/>
        </w:rPr>
        <w:t xml:space="preserve"> Despite the urgent need, Asia’s Almost Famous receive little attention, and even less money for research and conservation. The leaky umbrella problem A popular conservation argument runs this way: programs aimed at saving “celebrity” species such as orangutans in the wild also must protect their habitat. This preserved habitat then acts like a giant umbrella, which, in turn, hopefully helps shield all the other minor celebrities and total unknowns who share the same forests, swamps and estuaries over which the big name species roam. Unfortunately, that “one size fits all” approach presumes a lot. All too often these habitat umbrellas leave many species out in the rain — living in biodiverse habitats that lack charismatic megafauna. Or the habitat umbrella leaks like a sieve — with tigers protected, but gibbons still at the top of the bushmeat menu. The Sumatran rhino, like the orangutan and tiger, is an example of charismatic megafauna — a species that gets tremendous media exposure and conservation attention, while many other equally threatened species receive little attention. Photo by wAlanb on Flickr CC BY 2.0The Sumatran rhino, like the orangutan and tiger, is an example of charismatic megafauna — a species that gets tremendous media exposure and conservation attention, while many other equally threatened species receive little notice. Photo by wAlanb on Flickr CC BY 2.0 The problems for Asia’s Almost Famous Animals are many. Often, scientists don’t even know how many of a particular species are left in the wild, let alone where and how they live, what they eat and when they breed — there just isn’t enough money to do the needed research. Because we don’t know much about these creatures, conservationists don’t know if some critical lifestyle detail is being overlooked — a detail that may be crucial to long term survival, and </w:t>
      </w:r>
      <w:r w:rsidRPr="001A7147">
        <w:rPr>
          <w:rStyle w:val="StyleUnderline"/>
        </w:rPr>
        <w:t>whose absence will drop them into the abyss of extinction</w:t>
      </w:r>
      <w:r w:rsidRPr="001A7147">
        <w:rPr>
          <w:sz w:val="12"/>
        </w:rPr>
        <w:t xml:space="preserve">. Such gaps in our collective knowledge may present themselves in the same moment a new species is discovered. Often, by the time scientists find a new animal, the species is already gravely threatened and its rescue becomes a race against time, lack of data and lack of funds. One needn’t look far for examples of such dire conservation conundrums: scientists found an astounding trove of new species unknown to science less than four years ago in </w:t>
      </w:r>
      <w:r w:rsidRPr="001A7147">
        <w:rPr>
          <w:rStyle w:val="StyleUnderline"/>
        </w:rPr>
        <w:t>Southeast Asia’s Greater Mekong region — a discovery that included 28 reptiles, 24 fish, 21 amphibians, three mammals and a bird, 367 new species in all, each with fascinating traits and life histories.</w:t>
      </w:r>
      <w:r>
        <w:rPr>
          <w:rStyle w:val="StyleUnderline"/>
        </w:rPr>
        <w:t xml:space="preserve"> </w:t>
      </w:r>
      <w:r w:rsidRPr="001A7147">
        <w:rPr>
          <w:sz w:val="12"/>
        </w:rPr>
        <w:t xml:space="preserve">The list included the “scribbled arowana” (Scleropages inscriptus), a dragon fish from Myanmar with intricate, maze-like markings on every scale; and the Sweet Singing Frog (Gracixalus quangi) from the high-altitude forests of northern Vietnam, whose every song to attract females appears to be a new composition, with improvisational clicks, whistles and chirps instead of repetitive croaks. Also numbered among the newly discovered was the red-and-white furred Laotian giant flying squirrel (Biswamoyopterus laoensis), about which we know little today, except that it was first documented by researchers in a bushmeat market. B. laoensis had barely stepped out onto the global biodiversity stage, when scientists realized that it was under threat from overexploitation and a fast shrinking habitat. White-handed Gibbon (Hylobates lar) female with baby. Photo by Bernard Dupont. CC BY-SA 2.0, A White-handed gibbon (Hylobates lar) female with baby. Photo by Bernard Dupont. CC BY-SA 2.0, All too often, </w:t>
      </w:r>
      <w:r w:rsidRPr="001A7147">
        <w:rPr>
          <w:rStyle w:val="StyleUnderline"/>
          <w:highlight w:val="yellow"/>
        </w:rPr>
        <w:t>Almost Famous endangered species share certain fatal characteristics in common:</w:t>
      </w:r>
      <w:r w:rsidRPr="001A7147">
        <w:rPr>
          <w:rStyle w:val="StyleUnderline"/>
        </w:rPr>
        <w:t xml:space="preserve"> they may taste delicious, make cuddly pets, and/or live in areas coveted by loggers and agribusiness, or by the rapidly growing human population of Asia.</w:t>
      </w:r>
      <w:r>
        <w:rPr>
          <w:rStyle w:val="StyleUnderline"/>
        </w:rPr>
        <w:t xml:space="preserve"> </w:t>
      </w:r>
      <w:r w:rsidRPr="001A7147">
        <w:rPr>
          <w:sz w:val="12"/>
        </w:rPr>
        <w:t xml:space="preserve">The frightening reality is that many Almost Famous species could disappear before we get to know anything about them — including that they exist. What follows is a brief survey of some of Asia’s Almost Famous — a list of species that runs into the thousands of primates and other mammals, amphibians, reptiles, birds and fish — Asian animals on the brink: A sampling of “should-be” famous primates </w:t>
      </w:r>
      <w:r w:rsidRPr="001A7147">
        <w:rPr>
          <w:rStyle w:val="StyleUnderline"/>
        </w:rPr>
        <w:t>Over 70 percent of Asia’s primates are threatened with extinction</w:t>
      </w:r>
      <w:r w:rsidRPr="001A7147">
        <w:rPr>
          <w:sz w:val="12"/>
        </w:rPr>
        <w:t xml:space="preserve"> due to the burning and clearing of tropical forests for agriculture and other development, the hunt for food by expanding human populations, and </w:t>
      </w:r>
      <w:r w:rsidRPr="001A7147">
        <w:rPr>
          <w:rStyle w:val="StyleUnderline"/>
          <w:highlight w:val="yellow"/>
        </w:rPr>
        <w:t>the illegal wildlife trade for traditional medicine and pets,</w:t>
      </w:r>
      <w:r w:rsidRPr="001A7147">
        <w:rPr>
          <w:sz w:val="12"/>
        </w:rPr>
        <w:t xml:space="preserve"> according to the IUCN/SSC Primate Specialist Group. That proportion is even higher in Southeast Asia. In Vietnam and Cambodia, for example, 90 percent of primates are at risk. The Northern White-cheeked Crested Gibbon (Nomascus leucogenys) is Critically Endangered, with the majority of the tiny population found in just one park in Vietnam. Photo by Raul 654 licensed under the terms of the GNU Free Documentation License, Version 1.2 or laterThe Northern White-cheeked Crested gibbon (Nomascus leucogenys) is Critically Endangered, with the majority of the tiny population found in just one preserve in Vietnam. Photo by Raul 654 GNU Free Documentation License, Version 1.2 Gibbons: All </w:t>
      </w:r>
      <w:r w:rsidRPr="001A7147">
        <w:rPr>
          <w:rStyle w:val="StyleUnderline"/>
        </w:rPr>
        <w:t>19 of the species of gibbon, a classification only known to Asia, are threatened. These species are often categorized as “lesser apes,” which only means that they are smaller in size than the so-called “great apes</w:t>
      </w:r>
      <w:r w:rsidRPr="001A7147">
        <w:rPr>
          <w:sz w:val="12"/>
        </w:rPr>
        <w:t xml:space="preserve">”. Four gibbon species are classified as Critically Endangered by the IUCN Red List, 13 are Endangered, one is Vulnerable, and the last (the Northern Yellow-cheeked Crested Gibbon) is newly discovered, so not yet assessed. Vietnam has some of the world’s rarest. There are, for instance, only 100 Eastern Black Crested gibbons (Nomascus nasutus). The Northern White-cheeked Crested Gibbon (Nomascus leucogenys) is also Critically Endangered, with the majority of the tiny population found in just one place: Pu Mat National Park, part of the Western Nghe An Biosphere Reserve. The White-handed Gibbon (Hylobates lar) ranges more widely, from northern Sumatra and Peninsular Malaysia to Myanmar, Thailand and southern China. The species is known for its Olympic-level gymnastics, as it swings boldly from tree to tree. The animals are also masterful singers, making distinctive whoops to warn of threats, with different notes used to distinguish each type of predator. Langurs: Southeast Asia is known for its many monkeys. Take for example the Cat Ba or Golden-headed Langur (Trachypithecus poliocephalus poliocephalus), one of the world’s most Critically Endangered primates. It is endemic to the limestone cliff forests of the island of Cat Ba in northern Vietnam, and is a cave dweller. The animals, always on the move, sleep just a night or two in one cave before moving on to another. In the 1960s, there were around 2,500 Cat Ba Langurs, but poaching cut their numbers to just 53 by 2000. Thanks largely to the Cat Ba Langur Conservation Project, which stopped the hunting, hired guards, monitored populations and established a special sanctuary, numbers are now increasing. Latest estimates put their population at 67, a qualified success story that demonstrates how Almost Famous species, when given proper attention, can begin the long climb to recovery. The Cat Ba langur is far from the only langur that’s endangered. Over the last 30 years, Red-shanked Douc langurs (Pygathrix nemaeus) experienced a 50 percent drop in their population, with similar declines predicted for the future. Often called the most beautiful of the monkeys, Red-shanked Douc langurs have wise-looking, golden faces with long white hair sprouting from their cheeks. They’re found in the forests of Cambodia, Vietnam, and Laos, where war in the 1960s and 70s — with its napalm bombing — decimated populations, and where today deforestation and capture for the pet and medicinal trades threaten to finish the job. A Javan slow loris (Nycticebus javanicus) Photo by Dr. K.A.I. Nekaris licensed under CC BY-SA 4.0-3.0-2.5-2.0-1.0A Javan slow loris (Nycticebus javanicus). Photo by Dr. K.A.I. Nekaris licensed under CC BY-SA 4.0-3.0-2.5-2.0-1.0 Lorises: All of Asia’s lorises are under threat. There are two kinds: slow and slender. Slender lorises are found in India and Sri Lanka, while slow lorises live in and around Southeast Asia. Lorises are nocturnal, arboreal primates with extremely strong fingers and toes. </w:t>
      </w:r>
      <w:r w:rsidRPr="001A7147">
        <w:rPr>
          <w:rStyle w:val="StyleUnderline"/>
        </w:rPr>
        <w:t>Habitat loss has decimated populations, but even worse has been the high demand for them as pets, as tourist photo props, as fashion accessories — body parts are sometimes made into key rings — and for the medicinal trade.</w:t>
      </w:r>
      <w:r>
        <w:rPr>
          <w:rStyle w:val="StyleUnderline"/>
        </w:rPr>
        <w:t xml:space="preserve"> </w:t>
      </w:r>
      <w:r w:rsidRPr="001A7147">
        <w:rPr>
          <w:sz w:val="12"/>
        </w:rPr>
        <w:t xml:space="preserve">Slow lorises are the world’s only venomous primate. When threatened, they lick toxin-producing glands on the inside of their elbows and then they bite. Wildlife traders avoid the bites by pulling or cutting out the animal’s teeth, which in turn leads to infection and an inability to eat or participate in social grooming. Slow lorises were once categorized as a single species, but scientists have now distinguished five to eight separate ones. The Javan slow loris (Nycticebus javanicus), for example, is found in small, isolated populations only on the Indonesian island of Java, and was considered a subspecies until recently. It’s now listed as Critically Endangered thanks to the loss of at least 80 percent of its habitat over the last 20 to 30 years — a reminder of just how fast Asia is changing. </w:t>
      </w:r>
      <w:r w:rsidRPr="001A7147">
        <w:rPr>
          <w:rStyle w:val="StyleUnderline"/>
        </w:rPr>
        <w:t>The world's most trafficked mammal: A live pangolin stares out from the poultry cage it had been locked in by illegal wildlife traffickers,</w:t>
      </w:r>
      <w:r w:rsidRPr="001A7147">
        <w:rPr>
          <w:sz w:val="12"/>
        </w:rPr>
        <w:t xml:space="preserve"> while an Indonesian law enforcement agent looks on. Photo by Paul Hilton/Wildlife Conservation SocietyThe world’s most trafficked mammal: A live pangolin stares out from the poultry cage it had been locked in by illegal wildlife traffickers, while an Indonesian law enforcement agent looks on. Photo by Paul Hilton/Wildlife Conservation Society More mammals on the brink Pangolins: About 100,000 illegally traded pangolins (mammals of the order Pholidota) are seized every year by law enforcement, making it arguably the most trafficked mammal in the world. No one knows how many hundreds of thousand more are traded undetected by the authorities. </w:t>
      </w:r>
      <w:r w:rsidRPr="001A7147">
        <w:rPr>
          <w:rStyle w:val="StyleUnderline"/>
        </w:rPr>
        <w:t>Pangolins are scaly anteaters about the size of a house cat, described by imaginative writers as mini-stegosauruses, walking pinecones, and even artichokes with feet</w:t>
      </w:r>
      <w:r w:rsidRPr="001A7147">
        <w:rPr>
          <w:sz w:val="12"/>
        </w:rPr>
        <w:t xml:space="preserve">. The name comes from the Malay word penggulung, which means “roller” and describes the animal’s primary defense: it rolls itself up into a ball — a great tactic for fending off animal predators, but not so useful for traffickers who just pick up the inert spheres and pop them in a bag. There are eight pangolin species — four in Asia (the Chinese, Indian, Sunda and Philippine pangolin) and four in Africa (the tree, long-tailed, giant, and Temminck’s ground pangolin). </w:t>
      </w:r>
      <w:r w:rsidRPr="001A7147">
        <w:rPr>
          <w:rStyle w:val="StyleUnderline"/>
          <w:highlight w:val="yellow"/>
        </w:rPr>
        <w:t>All are endangered due to demand for their meat and scales, used in traditional medicine</w:t>
      </w:r>
      <w:r w:rsidRPr="001A7147">
        <w:rPr>
          <w:rStyle w:val="StyleUnderline"/>
        </w:rPr>
        <w:t>. They’re a big money maker:</w:t>
      </w:r>
      <w:r w:rsidRPr="001A7147">
        <w:rPr>
          <w:sz w:val="12"/>
        </w:rPr>
        <w:t xml:space="preserve"> a single Sunda pangolin yields about 900 to 1,000 scales which can sell for $3,000 per kilogram, pangolin meat (a delicacy) can go for $300 per kilogram, and live pangolins pay out nearly $1,000 each. </w:t>
      </w:r>
      <w:r w:rsidRPr="001A7147">
        <w:rPr>
          <w:rStyle w:val="StyleUnderline"/>
          <w:highlight w:val="yellow"/>
        </w:rPr>
        <w:t>Pangolins are important for pest control</w:t>
      </w:r>
      <w:r w:rsidRPr="001A7147">
        <w:rPr>
          <w:rStyle w:val="StyleUnderline"/>
        </w:rPr>
        <w:t>, with a single adult consuming roughly 70 million insects a year. They do poorly in captivity due to their highly specialized diet of live ants and termites, so they’re rarely seen in zoos</w:t>
      </w:r>
      <w:r w:rsidRPr="001A7147">
        <w:rPr>
          <w:sz w:val="12"/>
        </w:rPr>
        <w:t xml:space="preserve">. The Asian or Malayan Tapir (Tapirus indicus) Photo by jim Winstead CC BY 2.0.The Asian or Malayan Tapir (Tapirus indicus). Photo by jim Winstead CC BY 2.0. Asian tapir: Imagine a tapir and likely the three Latin American varieties come to mind. But it is the fourth, the Endangered Asian (or Malayan) tapir (Tapirus indicus), that is the largest of them all, and the only tapir species from Asia. Scientists don’t know how many Asian tapirs exist, but they estimate that 2,000 may still survive in Malaysia, with just 50 in Sumatra, maybe 100 in Thailand, along with a few isolated populations in Myanmar. Like others in their clan, the Asian tapir has a short, fleshy prehensile trunk that it uses to grab leaves, breathe, and even snorkel. Its two-tone coloration is distinctive among tapir species, with a black body and white “saddle” that extends all the way around its belly and rump. Asian tapirs are Endangered largely due to habitat loss. Oil palm plantations and illegal logging are taking away their forests in both Malaysia and Sumatra. They often get caught in snares set for other animals, and while not historically hunted for their meat, that may change as preferred food species are depleted. Little is known about Asia’s Wild Yaks, mostly due to the inaccessible places in which they live. Photo courtesy, Joel Berger – Wildlife Conservation Society Wild yak females at glacial edge. Photo courtesy, Joel Berger - Wildlife Conservation SocietyWild yak females at glacial edge. Photo courtesy, Joel Berger – Wildlife Conservation Society Wild yak: Like the American bison, Wild yak (Bos mutus) once roamed widely, moving across much of Asia. Today, however, they’re limited to the high-elevation Tibetan-Qinghai Plateau. Little is known about the species, but a recent study counted 990 wild yaks in China’s Hoh Xil Nature Reserve. Overhunting and competition with livestock have depleted populations, but a more significant threat now is climate change and the impact it is having on the high-altitude glaciers and alpine meadows it calls home. Saola (Pseudoryx nghetinhensis). Photo by Silviculture at Vietnamese Wikipedia licensed under CC BY-SA 3.0Rare photo of a Saola (Pseudoryx nghetinhensis). Photo by Silviculture at Vietnamese Wikipedia licensed under CC BY-SA 3.0 Saola: Known as the Asian unicorn for its rarity and long pointed horns, the critically endangered Saola (Pseudoryx nghetinhensis) — pronounced sow-la — is yet another species that may disappear before much of anything is known about it. The name Saola translates from the Tai language of Vietnam as “weaving needles”, a likely reference to the animal’s sharp horns. The species lives only in the rugged and little explored wet evergreen forests of the Annamite Mountain range in north-central Vietnam and Laos — a biologically rich region, with many other species ranging from tigers to Asian elephants, and Douc langurs. The Saola was unknown to science until 1992, when its smooth spindle-shaped horns were discovered in the house of a local hunter. Not much more has been learned since then, but villagers say they’re solitary diurnal creatures who graze on the leaves of fig trees and bushes, along with grasses. Saola skin and horns, some of the first known evidence of the existence of this little known Asian species. Zoological Museum of Copenhagen. Photo by FunkMonk licensed under CC BY-SA 3.0 Saola skin and horns, some of the first known evidence of the existence of this little known Asian species. Zoological Museum of Copenhagen. Photo by FunkMonk licensed under CC BY-SA 3.0 There have been no population studies, but some conservationists believe that about 200 still live in Vietnam. Scientists have only documented them in the wild a handful of times. According to the IUCN Red List, “the paucity of data on Saola is itself an indication of its critically small population.” The greatest threats to Saola survival are both subsistence and incidental hunting, from snares set for other species, and forest clearing for timber or to make room for agriculture, roads or hydropower projects. Vietnam lost nearly 1.2 million hectares (4,630 square miles) of forest from 2001 to 2012 according to Global Forest Watch. Yangtze Finless porpoise: The long list of under-the-radar species slips under the water, too. The Yangtze Finless porpoise (Neophocaena asiaeorientalis asiaeorientalis) is a freshwater mammal dubbed the “underwater panda” because of its “smile” and “cute demeanor”. Unfortunately, these anthropomorphic qualities haven’t helped the species much. It is in dire straits, largely due to the degradation of China’s Yangtze River, one of the world’s most developed rivers. Heavy boat traffic, pollution and dams have drastically altered the river’s ecology and cut the finless porpoises off from their food and breeding sites. Their numbers have dropped precipitously — halved from 2,000 in 2006, to 1,000 in 2012 — and conservationists fear they may go the way of their close cousins, the Baiji or Yangtze river dolphin (Lipotes vexillifer), now functionally extinct. China recently relocated eight Finless porpoises to new habitats to stave off that fate. The Red-crowned Roof turtle (Batagur kachuga). Photo courtesy of the Turtle Survival Alliance.The Red-crowned Roof turtle (Batagur kachuga). Photo courtesy of the Turtle Survival Alliance Asia’s forgotten reptiles, amphibians, birds and fish Red-crowned Roof turtle: The Critically Endangered Red-Crowned or Bengal Roof turtle (Batagur kachuga) is native to India, Bangladesh and Nepal, but has disappeared over much of its range with the last known strongholds of this freshwater turtle on the Chambal River in central India. Hunting and habitat degradation have devastated the species. Dams, pollution, agriculture and sand mining at nesting sites have taken a heavy toll, as did domestic consumption of eggs and accidental drowning in fishing nets. Contributing to the demise is the fact that the animals make relatively easy targets due to their predictable nesting habits and loyalty to repeated use of specific sites. It is thought that there are less than 400 adult females in the wild. A Turtle Survival Alliance program in India’s National Chambal River Sanctuary is relocating eggs, protecting sites from predation, and returning the hatchlings to the river. Results have been positive, with the 115 Red-Crowned Roof turtle nests it protected in 2016 yielding over 1,800 hatchlings. So there is still hope for this Almost Famous species. Limnonectes Larvaepartus, the newly discovered fanged frog in Sulawesi that gives birth to tadpoles. Photo by Djoko T. Iskandar, Ben J. Evans, Jimmy A. McGuire. licensed under CC 4.0Limnonectes Larvaepartus, the newly discovered fanged frog in Sulawesi that gives birth to tadpoles. Photo by Djoko T. Iskandar, Ben J. Evans, Jimmy A. McGuire. licensed under CC 4.0 Limnonectes larvaepartus (an Indonesian fanged frog): Limnonectes Larvaepartus is a newly described fanged frog endemic to Indonesia’s Sulawesi island. It is unique because it is the only frog to give birth to tadpoles. Roughly a dozen other frog species reproduce with internal fertilization, but they differ in that they lay fertilized eggs or give birth to tiny froglets. For the rest of the world’s 6,455 frog species, fertilization happens externally, with the male releasing its sperm as, or after, the female releases her eggs. Described by scientists in a December 2014 paper published in PLOS One, L. Larvaepartus is a gray or brown frog that is less than 2-inches long. It joins the group of other Sulawesi fanged frogs, so named because of the fang-like projections on their lower jaw. Little is known about most of these species, as only a handful of what scientists think may include as many as 25 species have been formally described. L. Larvaepartus is an example of the challenges faced by Asia’s frogs, which are being wiped out as rapidly as they are discovered. With many species still unstudied, the rapid one-two punch of climate change, habitat destruction, pollution, disease and hunting make these amphibians particularly susceptible to extinction. One of Asia's most sought after birds. Gurney's pitta. Photo by Michael Gillam on flickrOne of Asia’s most sought after birds: Gurney’s pitta. Photo by Michael Gillam on flickr Gurney’s Pitta: This endangered passerine or perching bird is one of the most sought after by bird watchers in Southeast Asia, likely due to its rarity and striking coloration. It boasts an iridescent blue cap and tail, with underparts painted black-and-yellow. It was thought to be extinct until 1986 when several pairs were spotted in Thailand. Today, a small number of individuals live in Thailand’s Khao Pra Bang Kram Wildlife Sanctuary, and roughly 15,000-26,000 were found in Myanmar, according to BirdLife International. The future prospects for Gurney’s Pittas remains bleak. They live in flat, low-lying forest, which happens to be the same areas that are perfect for the development of oil palm, rubber and coffee plantations. Further, forest loss is a constant threat. While the Thai population is located in a protected area, Myanmar’s larger population is in an unprotected one. That may spell doom for these birds unless a national park is established there, which is a possibility. The world's most coveted fish: the Asian Arowana fish (Scleropages formosus). A single adult can sell on the black market for $150,000. Photo by Josh More on flickr.The world’s most coveted fish: the Asian Arowana. A single adult can sell on the black market for $150,000. Photo by Tyson R. Roberts. Asian Arowana fish: Asian arowanas (Scleropages formosus) have been called “the world’s most coveted fish”. They are so highly sought after for the aquarium trade that they have been classified as Endangered by the IUCN Red List and also listed under Appendix I of CITES, which prohibits their commercial trade. Those classifications have spawned both captive breeding, which is allowed, and a thriving black market, which was recently described in a new book by Emily Voigt, titled Dragon Behind the Glass: A True Story of Power, Obsession and the World’s Most Coveted Fish. In it, she tells how a single adult Asian arowana, also known as a dragon fish or bonytongues, commanded $150,000 on the black market. Found throughout Southeast Asia — from Myanmar, Thailand, Cambodia and Vietnam to Indonesia and Peninsular Malaysia — these fish grow to about three feet in length and are valued for their green, golden and red color variations. Knowledge is power, and love may be the answer More than 16,000 species around the globe have been placed on the IUCN Red List, and are threatened with extinction — that’s one in three amphibians, one in four mammals, and one in eight birds. </w:t>
      </w:r>
      <w:r w:rsidRPr="001A7147">
        <w:rPr>
          <w:rStyle w:val="StyleUnderline"/>
        </w:rPr>
        <w:t>New species are being discovered all the time, even as others vanish forever from the planet. Still more species await discovery, or may disappear completely before we even notice they’re around.</w:t>
      </w:r>
      <w:r>
        <w:rPr>
          <w:rStyle w:val="StyleUnderline"/>
        </w:rPr>
        <w:t xml:space="preserve"> </w:t>
      </w:r>
      <w:r w:rsidRPr="001A7147">
        <w:rPr>
          <w:sz w:val="12"/>
        </w:rPr>
        <w:t xml:space="preserve">While much focus has been placed on the plight of charismatic megafuana or ecological keystone species, many thousands of animals remain at risk. But they attract little or no attention from media, conservation groups or governments. </w:t>
      </w:r>
      <w:r w:rsidRPr="001A7147">
        <w:rPr>
          <w:rStyle w:val="StyleUnderline"/>
        </w:rPr>
        <w:t xml:space="preserve">More research is urgently needed to not only identify these Almost Famous species, but also </w:t>
      </w:r>
      <w:r w:rsidRPr="001A7147">
        <w:rPr>
          <w:rStyle w:val="StyleUnderline"/>
          <w:highlight w:val="yellow"/>
        </w:rPr>
        <w:t>to learn about their place in nature, their importance to their ecosystems and to humanity</w:t>
      </w:r>
      <w:r w:rsidRPr="001A7147">
        <w:rPr>
          <w:rStyle w:val="StyleUnderline"/>
        </w:rPr>
        <w:t xml:space="preserve">. Out of that knowledge </w:t>
      </w:r>
      <w:r w:rsidRPr="001A7147">
        <w:rPr>
          <w:rStyle w:val="StyleUnderline"/>
          <w:highlight w:val="yellow"/>
        </w:rPr>
        <w:t>may grow the desire and drive to act</w:t>
      </w:r>
      <w:r w:rsidRPr="001A7147">
        <w:rPr>
          <w:rStyle w:val="StyleUnderline"/>
        </w:rPr>
        <w:t>.</w:t>
      </w:r>
      <w:r>
        <w:rPr>
          <w:rStyle w:val="StyleUnderline"/>
        </w:rPr>
        <w:t xml:space="preserve"> </w:t>
      </w:r>
      <w:r w:rsidRPr="001A7147">
        <w:rPr>
          <w:sz w:val="12"/>
        </w:rPr>
        <w:t>As Australian conservationist Steve Irwin put it succinctly: “If we can teach people about wildlife, they will be touched.… Humans want to save things that they love.”</w:t>
      </w:r>
    </w:p>
    <w:p w:rsidR="00874823" w:rsidRDefault="00874823" w:rsidP="00874823">
      <w:pPr>
        <w:pStyle w:val="Heading3"/>
      </w:pPr>
      <w:r>
        <w:t>I/L—Spills Over</w:t>
      </w:r>
    </w:p>
    <w:p w:rsidR="00874823" w:rsidRDefault="00874823" w:rsidP="00874823">
      <w:pPr>
        <w:pStyle w:val="Heading4"/>
      </w:pPr>
      <w:r>
        <w:t>Illegal wildlife trade hurts Biodiversity in ways beyond species extinctions—spills over to larger loss of biodiversity</w:t>
      </w:r>
    </w:p>
    <w:p w:rsidR="00874823" w:rsidRPr="00106610" w:rsidRDefault="00874823" w:rsidP="00874823">
      <w:r w:rsidRPr="00F830F0">
        <w:rPr>
          <w:rStyle w:val="Style13ptBold"/>
        </w:rPr>
        <w:t>WWF</w:t>
      </w:r>
      <w:r>
        <w:t xml:space="preserve"> </w:t>
      </w:r>
      <w:r w:rsidRPr="00F830F0">
        <w:rPr>
          <w:rStyle w:val="Style13ptBold"/>
        </w:rPr>
        <w:t>No</w:t>
      </w:r>
      <w:r>
        <w:t xml:space="preserve"> </w:t>
      </w:r>
      <w:r w:rsidRPr="00F830F0">
        <w:rPr>
          <w:rStyle w:val="Style13ptBold"/>
        </w:rPr>
        <w:t>Date</w:t>
      </w:r>
      <w:r>
        <w:t xml:space="preserve">(World Wildlife Fund, No Date, "Illegal Wildlife Trade," </w:t>
      </w:r>
      <w:hyperlink r:id="rId35" w:history="1">
        <w:r w:rsidRPr="00566658">
          <w:rPr>
            <w:rStyle w:val="Hyperlink"/>
          </w:rPr>
          <w:t>http://www.worldwildlife.org/threats/illegal-wildlife-trade</w:t>
        </w:r>
      </w:hyperlink>
      <w:r>
        <w:t xml:space="preserve">     DOA:06/26/2016) – Coronado LS</w:t>
      </w:r>
    </w:p>
    <w:p w:rsidR="00874823" w:rsidRDefault="00874823" w:rsidP="00874823">
      <w:pPr>
        <w:rPr>
          <w:rStyle w:val="StyleUnderline"/>
        </w:rPr>
      </w:pPr>
      <w:r w:rsidRPr="00665D1A">
        <w:rPr>
          <w:sz w:val="10"/>
        </w:rPr>
        <w:t xml:space="preserve">There are certain places in the world where </w:t>
      </w:r>
      <w:r w:rsidRPr="000D5D9B">
        <w:rPr>
          <w:rStyle w:val="StyleUnderline"/>
          <w:highlight w:val="yellow"/>
        </w:rPr>
        <w:t xml:space="preserve">wildlife trade is </w:t>
      </w:r>
      <w:r w:rsidRPr="00106610">
        <w:rPr>
          <w:rStyle w:val="StyleUnderline"/>
        </w:rPr>
        <w:t xml:space="preserve">particularly </w:t>
      </w:r>
      <w:r w:rsidRPr="000D5D9B">
        <w:rPr>
          <w:rStyle w:val="StyleUnderline"/>
          <w:highlight w:val="yellow"/>
        </w:rPr>
        <w:t>threatening</w:t>
      </w:r>
      <w:r w:rsidRPr="00106610">
        <w:rPr>
          <w:rStyle w:val="StyleUnderline"/>
        </w:rPr>
        <w:t>. These areas are called “wildlife trade hotspots.” They include China's international borders</w:t>
      </w:r>
      <w:r w:rsidRPr="00665D1A">
        <w:rPr>
          <w:sz w:val="10"/>
        </w:rPr>
        <w:t xml:space="preserve">, trade hubs in East/Southern Africa and Southeast Asia, the eastern borders of the European Union, some markets in Mexico, parts of the Caribbean, parts of Indonesia and New Guinea, and the Solomon Islands. While these hotspots might be trouble areas at present, </w:t>
      </w:r>
      <w:r w:rsidRPr="00106610">
        <w:rPr>
          <w:rStyle w:val="StyleUnderline"/>
        </w:rPr>
        <w:t>they also offer opportunities for great conservation success,</w:t>
      </w:r>
      <w:r w:rsidRPr="00665D1A">
        <w:rPr>
          <w:sz w:val="10"/>
        </w:rPr>
        <w:t xml:space="preserve"> if action and funds are well-focused. </w:t>
      </w:r>
      <w:r w:rsidRPr="000D5D9B">
        <w:rPr>
          <w:rStyle w:val="StyleUnderline"/>
          <w:highlight w:val="yellow"/>
        </w:rPr>
        <w:t>Wildlife trade alone is a major threat to some species, but its impact is frequently made worse by habitat loss and other pressures</w:t>
      </w:r>
      <w:r w:rsidRPr="00665D1A">
        <w:rPr>
          <w:sz w:val="10"/>
        </w:rPr>
        <w:t xml:space="preserve">. COMPROMISED SECURITY </w:t>
      </w:r>
      <w:r w:rsidRPr="00106610">
        <w:rPr>
          <w:rStyle w:val="StyleUnderline"/>
        </w:rPr>
        <w:t>The very existence of illegal trade undermines efforts made by countries to protect their natural resources. Illegal wildlife trade is run by criminal networks with wide, international reach. Some traffic illegal drugs, arms and even people. Recent evidence shows that some networks are also linked to terrorist organizations.</w:t>
      </w:r>
      <w:r>
        <w:rPr>
          <w:rStyle w:val="StyleUnderline"/>
        </w:rPr>
        <w:t xml:space="preserve"> </w:t>
      </w:r>
      <w:r w:rsidRPr="00665D1A">
        <w:rPr>
          <w:sz w:val="10"/>
        </w:rPr>
        <w:t xml:space="preserve">ALTERING LIVELIHOODS </w:t>
      </w:r>
      <w:r w:rsidRPr="00106610">
        <w:rPr>
          <w:rStyle w:val="StyleUnderline"/>
        </w:rPr>
        <w:t xml:space="preserve">Local </w:t>
      </w:r>
      <w:r w:rsidRPr="000D5D9B">
        <w:rPr>
          <w:rStyle w:val="StyleUnderline"/>
          <w:highlight w:val="yellow"/>
        </w:rPr>
        <w:t>wildlife is</w:t>
      </w:r>
      <w:r w:rsidRPr="00106610">
        <w:rPr>
          <w:rStyle w:val="StyleUnderline"/>
        </w:rPr>
        <w:t xml:space="preserve"> considered </w:t>
      </w:r>
      <w:r w:rsidRPr="000D5D9B">
        <w:rPr>
          <w:rStyle w:val="StyleUnderline"/>
          <w:highlight w:val="yellow"/>
        </w:rPr>
        <w:t>an</w:t>
      </w:r>
      <w:r w:rsidRPr="00106610">
        <w:rPr>
          <w:rStyle w:val="StyleUnderline"/>
        </w:rPr>
        <w:t xml:space="preserve"> </w:t>
      </w:r>
      <w:r w:rsidRPr="000D5D9B">
        <w:rPr>
          <w:rStyle w:val="StyleUnderline"/>
          <w:highlight w:val="yellow"/>
        </w:rPr>
        <w:t>important resource by many communities</w:t>
      </w:r>
      <w:r w:rsidRPr="00106610">
        <w:rPr>
          <w:rStyle w:val="StyleUnderline"/>
        </w:rPr>
        <w:t xml:space="preserve">, often the poorest, in </w:t>
      </w:r>
      <w:r w:rsidRPr="000D5D9B">
        <w:rPr>
          <w:rStyle w:val="StyleUnderline"/>
          <w:highlight w:val="yellow"/>
        </w:rPr>
        <w:t>the developing world</w:t>
      </w:r>
      <w:r w:rsidRPr="00106610">
        <w:rPr>
          <w:rStyle w:val="StyleUnderline"/>
        </w:rPr>
        <w:t>.</w:t>
      </w:r>
      <w:r w:rsidRPr="00665D1A">
        <w:rPr>
          <w:sz w:val="10"/>
        </w:rPr>
        <w:t xml:space="preserve"> Some rural households depend on wild animals for protein, trees for fuel, and both wild animals and plants for natural cures. INTERRUPTION OF NATURE </w:t>
      </w:r>
      <w:r w:rsidRPr="000D5D9B">
        <w:rPr>
          <w:rStyle w:val="StyleUnderline"/>
          <w:highlight w:val="yellow"/>
        </w:rPr>
        <w:t>Overexploitation</w:t>
      </w:r>
      <w:r w:rsidRPr="00106610">
        <w:rPr>
          <w:rStyle w:val="StyleUnderline"/>
        </w:rPr>
        <w:t xml:space="preserve"> of species </w:t>
      </w:r>
      <w:r w:rsidRPr="000D5D9B">
        <w:rPr>
          <w:rStyle w:val="StyleUnderline"/>
          <w:highlight w:val="yellow"/>
        </w:rPr>
        <w:t>affects the living planet in wider ways</w:t>
      </w:r>
      <w:r w:rsidRPr="00665D1A">
        <w:rPr>
          <w:sz w:val="10"/>
        </w:rPr>
        <w:t xml:space="preserve">. Just as </w:t>
      </w:r>
      <w:r w:rsidRPr="00106610">
        <w:rPr>
          <w:rStyle w:val="StyleUnderline"/>
        </w:rPr>
        <w:t>overfishing causes imbalances in the whole marine syste</w:t>
      </w:r>
      <w:r w:rsidRPr="00665D1A">
        <w:rPr>
          <w:sz w:val="10"/>
        </w:rPr>
        <w:t xml:space="preserve">m, our complex web of life on earth depends on careful and thoughtful use of wildlife species and their habitats. INVASIVE SPECIES </w:t>
      </w:r>
      <w:r w:rsidRPr="00106610">
        <w:rPr>
          <w:rStyle w:val="StyleUnderline"/>
        </w:rPr>
        <w:t xml:space="preserve">Many </w:t>
      </w:r>
      <w:r w:rsidRPr="000D5D9B">
        <w:rPr>
          <w:rStyle w:val="StyleUnderline"/>
          <w:highlight w:val="yellow"/>
        </w:rPr>
        <w:t>invasive species have been</w:t>
      </w:r>
      <w:r w:rsidRPr="00106610">
        <w:rPr>
          <w:rStyle w:val="StyleUnderline"/>
        </w:rPr>
        <w:t xml:space="preserve"> purposely </w:t>
      </w:r>
      <w:r w:rsidRPr="000D5D9B">
        <w:rPr>
          <w:rStyle w:val="StyleUnderline"/>
          <w:highlight w:val="yellow"/>
        </w:rPr>
        <w:t>introduced</w:t>
      </w:r>
      <w:r w:rsidRPr="00106610">
        <w:rPr>
          <w:rStyle w:val="StyleUnderline"/>
        </w:rPr>
        <w:t xml:space="preserve"> </w:t>
      </w:r>
      <w:r w:rsidRPr="000D5D9B">
        <w:rPr>
          <w:rStyle w:val="StyleUnderline"/>
          <w:highlight w:val="yellow"/>
        </w:rPr>
        <w:t>by</w:t>
      </w:r>
      <w:r w:rsidRPr="00106610">
        <w:rPr>
          <w:rStyle w:val="StyleUnderline"/>
        </w:rPr>
        <w:t xml:space="preserve"> wildlife </w:t>
      </w:r>
      <w:r w:rsidRPr="000D5D9B">
        <w:rPr>
          <w:rStyle w:val="StyleUnderline"/>
          <w:highlight w:val="yellow"/>
        </w:rPr>
        <w:t>traders</w:t>
      </w:r>
      <w:r w:rsidRPr="00106610">
        <w:rPr>
          <w:rStyle w:val="StyleUnderline"/>
        </w:rPr>
        <w:t xml:space="preserve"> or buyers</w:t>
      </w:r>
      <w:r w:rsidRPr="00665D1A">
        <w:rPr>
          <w:sz w:val="10"/>
        </w:rPr>
        <w:t xml:space="preserve">. These invasive species prey on or compete with native species and are a major threat to the balance of nature. For example pet Burmese pythons let loose by their owners are now considered a major pest in Florida’s everglades. INCIDENTAL KILLING OF NON-TARGET SPECIES Like marine species killed through bycatch, </w:t>
      </w:r>
      <w:r w:rsidRPr="00106610">
        <w:rPr>
          <w:rStyle w:val="StyleUnderline"/>
        </w:rPr>
        <w:t xml:space="preserve">incidental </w:t>
      </w:r>
      <w:r w:rsidRPr="000D5D9B">
        <w:rPr>
          <w:rStyle w:val="StyleUnderline"/>
          <w:highlight w:val="yellow"/>
        </w:rPr>
        <w:t>killing</w:t>
      </w:r>
      <w:r w:rsidRPr="00106610">
        <w:rPr>
          <w:rStyle w:val="StyleUnderline"/>
        </w:rPr>
        <w:t xml:space="preserve"> of animals also happens on land. For example, crude traps set for musk deer or duikers cause damage and death </w:t>
      </w:r>
      <w:r w:rsidRPr="000D5D9B">
        <w:rPr>
          <w:rStyle w:val="StyleUnderline"/>
          <w:highlight w:val="yellow"/>
        </w:rPr>
        <w:t>to a variety of animals besides those intended</w:t>
      </w:r>
      <w:r w:rsidRPr="00106610">
        <w:rPr>
          <w:rStyle w:val="StyleUnderline"/>
        </w:rPr>
        <w:t>.</w:t>
      </w:r>
    </w:p>
    <w:p w:rsidR="00E70BC4" w:rsidRPr="000F3F1F" w:rsidRDefault="00E70BC4" w:rsidP="00E70BC4">
      <w:pPr>
        <w:pStyle w:val="Heading4"/>
      </w:pPr>
      <w:r>
        <w:t>Keystone species loss has devastating effects on ecosystems</w:t>
      </w:r>
    </w:p>
    <w:p w:rsidR="00E70BC4" w:rsidRDefault="00E70BC4" w:rsidP="00E70BC4">
      <w:r w:rsidRPr="000F3F1F">
        <w:t>Mahea Pajimola-</w:t>
      </w:r>
      <w:r w:rsidRPr="000F3F1F">
        <w:rPr>
          <w:rStyle w:val="Style13ptBold"/>
        </w:rPr>
        <w:t>Konanui</w:t>
      </w:r>
      <w:r w:rsidRPr="000F3F1F">
        <w:t xml:space="preserve">, </w:t>
      </w:r>
      <w:r>
        <w:t>et al.</w:t>
      </w:r>
      <w:r w:rsidRPr="000F3F1F">
        <w:t xml:space="preserve"> 10-1-</w:t>
      </w:r>
      <w:r w:rsidRPr="000F3F1F">
        <w:rPr>
          <w:rStyle w:val="Style13ptBold"/>
        </w:rPr>
        <w:t>2015</w:t>
      </w:r>
      <w:r w:rsidRPr="000F3F1F">
        <w:t xml:space="preserve"> (Mahea Pajimola-Konanui, Alex Anthony, Kylie Keating, Brynna Lokrantz, 10-1-2015, OCTOBER 2015, How Important Is It To Preserve Keystone Species?, No Publication, https://sites.jmu.edu/gbio103/how-important-is-it-to-preserve-keystone-speciespotty-mouth/, Accessed: 7-17-2016) - Coronado LS</w:t>
      </w:r>
    </w:p>
    <w:p w:rsidR="00E70BC4" w:rsidRPr="00E70BC4" w:rsidRDefault="00E70BC4" w:rsidP="00874823">
      <w:pPr>
        <w:rPr>
          <w:sz w:val="14"/>
        </w:rPr>
      </w:pPr>
      <w:r w:rsidRPr="000F3F1F">
        <w:rPr>
          <w:sz w:val="14"/>
        </w:rPr>
        <w:t xml:space="preserve">KEY ORGANISM IN THE ECOSYSTEM A </w:t>
      </w:r>
      <w:r w:rsidRPr="000D5D9B">
        <w:rPr>
          <w:rStyle w:val="StyleUnderline"/>
          <w:highlight w:val="yellow"/>
        </w:rPr>
        <w:t>keystone species is an organism that has a large impact on a community</w:t>
      </w:r>
      <w:r w:rsidRPr="000F3F1F">
        <w:rPr>
          <w:rStyle w:val="StyleUnderline"/>
        </w:rPr>
        <w:t>. If a keystone species were to be removed from an ecosystem the whole thing would be affected. Keystone species are not just the animals at the top of the food chain as you might think. Keystone species can be a variety of things from grizzly bears and wolves to parries dogs</w:t>
      </w:r>
      <w:r w:rsidRPr="000F3F1F">
        <w:rPr>
          <w:sz w:val="14"/>
        </w:rPr>
        <w:t xml:space="preserve">. In the water, starfish and coral reefs can be examples of keystone species. </w:t>
      </w:r>
      <w:r w:rsidRPr="000F3F1F">
        <w:rPr>
          <w:rStyle w:val="StyleUnderline"/>
        </w:rPr>
        <w:t xml:space="preserve">Another organism that you may not think about are beavers. When beavers build dams it changes the flow of nutrients within that ecosystem. This </w:t>
      </w:r>
      <w:r w:rsidRPr="000D5D9B">
        <w:rPr>
          <w:rStyle w:val="StyleUnderline"/>
          <w:highlight w:val="yellow"/>
        </w:rPr>
        <w:t>changes the abundance and variety of local plant and animal life</w:t>
      </w:r>
      <w:r w:rsidRPr="000F3F1F">
        <w:rPr>
          <w:rStyle w:val="StyleUnderline"/>
        </w:rPr>
        <w:t>. As you can see keystone species can be a variety of different organisms but all of them have a great impact in their ecosystems</w:t>
      </w:r>
      <w:r>
        <w:rPr>
          <w:rStyle w:val="StyleUnderline"/>
        </w:rPr>
        <w:t>.</w:t>
      </w:r>
      <w:r w:rsidRPr="000F3F1F">
        <w:rPr>
          <w:sz w:val="14"/>
        </w:rPr>
        <w:t xml:space="preserve"> Keystone Species | www.berkshirepublishing.com WHAT WOULD WE DO WITHOUT THEM? </w:t>
      </w:r>
      <w:r w:rsidRPr="000F3F1F">
        <w:rPr>
          <w:rStyle w:val="StyleUnderline"/>
        </w:rPr>
        <w:t>If you were to remove a keystone species from its ecosystem it would make a huge impact</w:t>
      </w:r>
      <w:r w:rsidRPr="000F3F1F">
        <w:rPr>
          <w:sz w:val="14"/>
        </w:rPr>
        <w:t xml:space="preserve">. An example of this can be seen with starfish. They eat mussels and are responsible for a lot of biodiversity in their ecosystems. </w:t>
      </w:r>
      <w:r w:rsidRPr="000F3F1F">
        <w:rPr>
          <w:rStyle w:val="StyleUnderline"/>
        </w:rPr>
        <w:t>Scientist have done studies where they remove starfish to see what impact it would have in their ecosystem</w:t>
      </w:r>
      <w:r w:rsidRPr="000F3F1F">
        <w:rPr>
          <w:sz w:val="14"/>
        </w:rPr>
        <w:t xml:space="preserve">s. Mussel populations have expanded greatly covering so much of the surface there is no room left for other species. </w:t>
      </w:r>
      <w:r w:rsidRPr="000F3F1F">
        <w:rPr>
          <w:rStyle w:val="StyleUnderline"/>
        </w:rPr>
        <w:t xml:space="preserve">This </w:t>
      </w:r>
      <w:r w:rsidRPr="000D5D9B">
        <w:rPr>
          <w:rStyle w:val="StyleUnderline"/>
          <w:highlight w:val="yellow"/>
        </w:rPr>
        <w:t>decreases biodiversity in the ecosystem</w:t>
      </w:r>
      <w:r w:rsidRPr="000F3F1F">
        <w:rPr>
          <w:rStyle w:val="StyleUnderline"/>
        </w:rPr>
        <w:t>. Another example of how consequential removing a keystone species is shown with rhinos</w:t>
      </w:r>
      <w:r w:rsidRPr="000F3F1F">
        <w:rPr>
          <w:sz w:val="14"/>
        </w:rPr>
        <w:t xml:space="preserve">. Scientist looked at the rhino population in Kruger National Park to examine the affects rhinos had on the ecosystem. </w:t>
      </w:r>
      <w:r w:rsidRPr="000F3F1F">
        <w:rPr>
          <w:rStyle w:val="StyleUnderline"/>
        </w:rPr>
        <w:t xml:space="preserve">They found </w:t>
      </w:r>
      <w:r w:rsidRPr="000D5D9B">
        <w:rPr>
          <w:rStyle w:val="StyleUnderline"/>
          <w:highlight w:val="yellow"/>
        </w:rPr>
        <w:t>when there were little to no rhinos</w:t>
      </w:r>
      <w:r w:rsidRPr="000F3F1F">
        <w:rPr>
          <w:rStyle w:val="StyleUnderline"/>
        </w:rPr>
        <w:t xml:space="preserve"> in a part of land in the park </w:t>
      </w:r>
      <w:r w:rsidRPr="000D5D9B">
        <w:rPr>
          <w:rStyle w:val="StyleUnderline"/>
          <w:highlight w:val="yellow"/>
        </w:rPr>
        <w:t>there was up to 80% less short grass</w:t>
      </w:r>
      <w:r w:rsidRPr="000F3F1F">
        <w:rPr>
          <w:rStyle w:val="StyleUnderline"/>
        </w:rPr>
        <w:t>.</w:t>
      </w:r>
      <w:r w:rsidRPr="000F3F1F">
        <w:rPr>
          <w:sz w:val="14"/>
        </w:rPr>
        <w:t xml:space="preserve"> In places where there were more rhinos there were a lot more grazing lawns</w:t>
      </w:r>
      <w:r w:rsidRPr="000F3F1F">
        <w:rPr>
          <w:rStyle w:val="StyleUnderline"/>
        </w:rPr>
        <w:t xml:space="preserve">. These lawns are not only beneficial to the rhinos but is </w:t>
      </w:r>
      <w:r w:rsidRPr="000D5D9B">
        <w:rPr>
          <w:rStyle w:val="StyleUnderline"/>
          <w:highlight w:val="yellow"/>
        </w:rPr>
        <w:t>also feeding ground to other animals like zebras, gazelle, and antelope</w:t>
      </w:r>
      <w:r w:rsidRPr="000F3F1F">
        <w:rPr>
          <w:rStyle w:val="StyleUnderline"/>
        </w:rPr>
        <w:t>. Keystone species are very important to their environment and can be very consequential to remove them.</w:t>
      </w:r>
      <w:r>
        <w:rPr>
          <w:rStyle w:val="StyleUnderline"/>
        </w:rPr>
        <w:t xml:space="preserve"> </w:t>
      </w:r>
      <w:r w:rsidRPr="000F3F1F">
        <w:rPr>
          <w:sz w:val="14"/>
        </w:rPr>
        <w:t>Encyclopedia Britannica | www.britannica.com Smithsonian | www.smithsonianmag.com IT’S TIME FOR A GOOD CHANGE Shi</w:t>
      </w:r>
      <w:r w:rsidRPr="000F3F1F">
        <w:rPr>
          <w:rStyle w:val="StyleUnderline"/>
        </w:rPr>
        <w:t>fts in the dynamic nature of an ecosystem can cause huge changes in the physical environme</w:t>
      </w:r>
      <w:r w:rsidRPr="000F3F1F">
        <w:rPr>
          <w:sz w:val="14"/>
        </w:rPr>
        <w:t xml:space="preserve">nt, the behavior of organisms existing in that ecosystem, </w:t>
      </w:r>
      <w:r w:rsidRPr="000F3F1F">
        <w:rPr>
          <w:rStyle w:val="StyleUnderline"/>
        </w:rPr>
        <w:t>the health of the overall ecosystem and the benefits that that ecosystem can provide for other organisms</w:t>
      </w:r>
      <w:r w:rsidRPr="000F3F1F">
        <w:rPr>
          <w:sz w:val="14"/>
        </w:rPr>
        <w:t>. An example of how an ecosystem can change can be illustrated through studying kelp forests. They are home to many different species, including fish, sea urchins and other marine animals, invertebrates, such as snails, and sea otters</w:t>
      </w:r>
      <w:r w:rsidRPr="000F3F1F">
        <w:rPr>
          <w:rStyle w:val="StyleUnderline"/>
        </w:rPr>
        <w:t>.</w:t>
      </w:r>
      <w:r>
        <w:rPr>
          <w:rStyle w:val="StyleUnderline"/>
        </w:rPr>
        <w:t xml:space="preserve"> </w:t>
      </w:r>
      <w:r w:rsidRPr="000F3F1F">
        <w:rPr>
          <w:rStyle w:val="StyleUnderline"/>
        </w:rPr>
        <w:t>Kelp harvested from beaches is used</w:t>
      </w:r>
      <w:r>
        <w:rPr>
          <w:rStyle w:val="StyleUnderline"/>
        </w:rPr>
        <w:t xml:space="preserve"> </w:t>
      </w:r>
      <w:r w:rsidRPr="000F3F1F">
        <w:rPr>
          <w:rStyle w:val="StyleUnderline"/>
        </w:rPr>
        <w:t>in fertilizers and personal care products.</w:t>
      </w:r>
      <w:r w:rsidRPr="000F3F1F">
        <w:rPr>
          <w:sz w:val="14"/>
        </w:rPr>
        <w:t xml:space="preserve"> During storms off the coast, the kelp forests would also help protect coastlines from major damages. </w:t>
      </w:r>
      <w:r w:rsidRPr="000D5D9B">
        <w:rPr>
          <w:rStyle w:val="StyleUnderline"/>
          <w:highlight w:val="yellow"/>
        </w:rPr>
        <w:t>Another benefit of kelp forests is that they help the photosynthesize carbon dioxide</w:t>
      </w:r>
      <w:r w:rsidRPr="000F3F1F">
        <w:rPr>
          <w:rStyle w:val="StyleUnderline"/>
        </w:rPr>
        <w:t xml:space="preserve"> into carbon, acting like</w:t>
      </w:r>
      <w:r w:rsidRPr="000F3F1F">
        <w:rPr>
          <w:sz w:val="14"/>
        </w:rPr>
        <w:t xml:space="preserve">. However, factors such as invasive sea urchins, pollution, and climate change has contributed to the slow depletion of these kelp forests. Due to the decrease in kelp forests, some animals no longer have healthy homes, places where kelp forests were are now barren, and organisms cannot reap the benefits that kelp forests provide. </w:t>
      </w:r>
      <w:r w:rsidRPr="000F3F1F">
        <w:rPr>
          <w:rStyle w:val="StyleUnderline"/>
        </w:rPr>
        <w:t>Without the nutrients and protection from kelp forests, organisms have to find another home</w:t>
      </w:r>
      <w:r w:rsidRPr="000F3F1F">
        <w:rPr>
          <w:sz w:val="14"/>
        </w:rPr>
        <w:t xml:space="preserve"> (changing their habitual behaviors or lifestyle</w:t>
      </w:r>
      <w:r w:rsidRPr="000F3F1F">
        <w:rPr>
          <w:rStyle w:val="StyleUnderline"/>
        </w:rPr>
        <w:t>), the oceans wouldn’t be as filtered and abundant with species and life.</w:t>
      </w:r>
      <w:r w:rsidRPr="000F3F1F">
        <w:rPr>
          <w:sz w:val="14"/>
        </w:rPr>
        <w:t xml:space="preserve"> This is one of many cases, where pollution, decimation through hunting/feeding or environmental changes can change the overall life and health of an ecosystem. We as humans need to take action, so that we at least do not contribute to the bad changes in the ecosystems, which could lead to bad effects of an ecosystem. </w:t>
      </w:r>
    </w:p>
    <w:p w:rsidR="003F3C00" w:rsidRPr="003F3C00" w:rsidRDefault="003F3C00" w:rsidP="003F3C00">
      <w:pPr>
        <w:pStyle w:val="Heading3"/>
      </w:pPr>
      <w:r>
        <w:t>I/L—Vultures—Keystone</w:t>
      </w:r>
    </w:p>
    <w:p w:rsidR="003F3C00" w:rsidRPr="005F720D" w:rsidRDefault="003F3C00" w:rsidP="003F3C00">
      <w:pPr>
        <w:pStyle w:val="Heading4"/>
      </w:pPr>
      <w:r>
        <w:t>Vultures are just one example of an endangered species with a critical ecological role</w:t>
      </w:r>
    </w:p>
    <w:p w:rsidR="003F3C00" w:rsidRDefault="003F3C00" w:rsidP="003F3C00">
      <w:r w:rsidRPr="00F92E71">
        <w:t xml:space="preserve">Johnna </w:t>
      </w:r>
      <w:r w:rsidRPr="00F92E71">
        <w:rPr>
          <w:rStyle w:val="Style13ptBold"/>
        </w:rPr>
        <w:t>Flahive</w:t>
      </w:r>
      <w:r w:rsidRPr="00F92E71">
        <w:t xml:space="preserve"> </w:t>
      </w:r>
      <w:r w:rsidRPr="00F92E71">
        <w:rPr>
          <w:rStyle w:val="Style13ptBold"/>
        </w:rPr>
        <w:t>7-11-2016</w:t>
      </w:r>
      <w:r w:rsidRPr="00F92E71">
        <w:t xml:space="preserve"> (Johnna Flahive, 7-11-2016, Killing African Vultures: Harm to Ecology, Economy, and Public Health, No Publication, http://advocacy.britannica.com/blog/advocacy/2016/07/threats-to-african-vultures/#more-19950, DOA: 7-15-2016) - Coronado LS</w:t>
      </w:r>
    </w:p>
    <w:p w:rsidR="003F3C00" w:rsidRPr="00DB2E5C" w:rsidRDefault="003F3C00" w:rsidP="003F3C00">
      <w:pPr>
        <w:rPr>
          <w:u w:val="single"/>
        </w:rPr>
      </w:pPr>
      <w:r w:rsidRPr="00B24BDB">
        <w:rPr>
          <w:sz w:val="14"/>
        </w:rPr>
        <w:t xml:space="preserve">In 2015 a story about a rhino named Sudan received worldwide coverage when he and two females, guarded by armed rangers 24 hours a day in Ol Pejeta Conservancy, Kenya, became the last northern white rhinos on Earth. </w:t>
      </w:r>
      <w:r w:rsidRPr="005F720D">
        <w:rPr>
          <w:rStyle w:val="StyleUnderline"/>
        </w:rPr>
        <w:t>Cecil, a lion</w:t>
      </w:r>
      <w:r w:rsidRPr="00B24BDB">
        <w:rPr>
          <w:sz w:val="14"/>
        </w:rPr>
        <w:t xml:space="preserve"> (Panthera leo) and a long-standing featured attraction at Zimbabwe's Hwange National Park, was shot and killed illegally by American dentist and big-game hunter Walter Palmer in July 2015--Villiers Steyn—Gallo Images/Camera Press/Redux Cecil, a lion (Panthera leo) and a long-standing featured attraction at Zimbabwe’s Hwange National Park, was shot and killed illegally by American dentist and big-game hunter Walter Palmer in July 2015–Villiers Steyn—Gallo Images/Camera Press/Redux </w:t>
      </w:r>
      <w:r w:rsidRPr="005F720D">
        <w:rPr>
          <w:rStyle w:val="StyleUnderline"/>
        </w:rPr>
        <w:t>The species’ population dropped from thousands to just three due to increased illegal poaching for rhino horns</w:t>
      </w:r>
      <w:r w:rsidRPr="00B24BDB">
        <w:rPr>
          <w:sz w:val="14"/>
        </w:rPr>
        <w:t xml:space="preserve">. In 2013, around 300 elephants in Hwange National Park, Zimbabwe, were poisoned to death in one incident when their water and saltlicks were laced with cyanide. Poachers cracked open their skulls and removed their tusks to sell on the black market, leaving a gaping hole in the face of one of Africa’s most iconic species. “Africa is dying,” said Brian Jones, Director of the Moholoholo Wildlife Rehabilitation Centre in South Africa. “Africa is in anguish. HELP! People are poisoning entire rivers…. Our morals are gone. Something is just… gone.” </w:t>
      </w:r>
      <w:r w:rsidRPr="005F720D">
        <w:rPr>
          <w:rStyle w:val="StyleUnderline"/>
        </w:rPr>
        <w:t xml:space="preserve">While headlines about elephants, lions, and rhinos continue to captivate global audiences, </w:t>
      </w:r>
      <w:r w:rsidRPr="000D5D9B">
        <w:rPr>
          <w:rStyle w:val="StyleUnderline"/>
          <w:highlight w:val="yellow"/>
        </w:rPr>
        <w:t>there is notably less coverage of over 3,000 African vultures</w:t>
      </w:r>
      <w:r w:rsidRPr="005F720D">
        <w:rPr>
          <w:rStyle w:val="StyleUnderline"/>
        </w:rPr>
        <w:t xml:space="preserve"> killed in the last five years</w:t>
      </w:r>
      <w:r w:rsidRPr="00B24BDB">
        <w:rPr>
          <w:sz w:val="14"/>
        </w:rPr>
        <w:t>. While vultures’ taste for the macabre may deter many people from appreciating these scavenging raptors</w:t>
      </w:r>
      <w:r w:rsidRPr="005F720D">
        <w:rPr>
          <w:rStyle w:val="StyleUnderline"/>
        </w:rPr>
        <w:t xml:space="preserve">, </w:t>
      </w:r>
      <w:r w:rsidRPr="000D5D9B">
        <w:rPr>
          <w:rStyle w:val="StyleUnderline"/>
          <w:highlight w:val="yellow"/>
        </w:rPr>
        <w:t>the precipitous drop in populations is alarming</w:t>
      </w:r>
      <w:r w:rsidRPr="005F720D">
        <w:rPr>
          <w:rStyle w:val="StyleUnderline"/>
        </w:rPr>
        <w:t xml:space="preserve">. In one study published in 2015, in Conservation Letters, the authors found that eight of Africa’s 11 vulture species </w:t>
      </w:r>
      <w:r w:rsidRPr="000D5D9B">
        <w:rPr>
          <w:rStyle w:val="StyleUnderline"/>
          <w:highlight w:val="yellow"/>
        </w:rPr>
        <w:t>declined by 62% in the last three generations</w:t>
      </w:r>
      <w:r w:rsidRPr="00B24BDB">
        <w:rPr>
          <w:sz w:val="14"/>
        </w:rPr>
        <w:t>. The publication also offers startling insight: 90% of all recorded deaths in 26 countries over the last 30 years were due to poisoning and illegal poaching. African white-backed vultures (Gyps africanus) feeding on a gnu carcass, Maasai Mara National Reserve, Kenya--Magnus Kjaergaard (CC BY 3.0) African white-backed vultures (Gyps africanus) feeding on a gnu carcass, Maasai Mara National Reserve, Kenya–Magnus Kjaergaard (CC BY 3.0) Conservation Threats Poisoning and poaching are the primary threats for Africa’s vultures, but they face numerous obstacles including persecution, loss of foraging land and food, electrocution, and collision with wind turbines and power lines. According to statistics gathered by the Endangered Wildlife Trust, between 1996 and April 2016 there have been over 1,261 birds killed from 517 incidents with power lines in South Africa alone. Vultures can live for 30 years, and mate for life, but the pair only raises one chick every two years. Their slow reproduction rate, and the multitude of threats, means critically endangered species may not survive in an increasingly intolerant landscape. Stil</w:t>
      </w:r>
      <w:r w:rsidRPr="005F720D">
        <w:rPr>
          <w:rStyle w:val="StyleUnderline"/>
        </w:rPr>
        <w:t xml:space="preserve">l, public outcry and government support does not seem as swift or certain for raptors as for more charismatic species. Certainly, </w:t>
      </w:r>
      <w:r w:rsidRPr="000D5D9B">
        <w:rPr>
          <w:rStyle w:val="StyleUnderline"/>
          <w:highlight w:val="yellow"/>
        </w:rPr>
        <w:t>governments often prioritize other serious issues</w:t>
      </w:r>
      <w:r w:rsidRPr="005F720D">
        <w:rPr>
          <w:rStyle w:val="StyleUnderline"/>
        </w:rPr>
        <w:t xml:space="preserve"> facing the 1.5 billion Africans, like unemployment, climate issues, war, and terrori</w:t>
      </w:r>
      <w:r w:rsidRPr="00B24BDB">
        <w:rPr>
          <w:sz w:val="14"/>
        </w:rPr>
        <w:t xml:space="preserve">sm. Yet even on social media the staggering collapse of some vulture populations does not appear to be galvanizing the masses. The lack of attention may have to do with the fact they are not cute, like lion cubs, or because they are associated in many cultures with death and the underworld. </w:t>
      </w:r>
      <w:r w:rsidRPr="005F720D">
        <w:rPr>
          <w:rStyle w:val="StyleUnderline"/>
        </w:rPr>
        <w:t xml:space="preserve">Then again, perhaps they are just too revolting for many people to care much about them; after all, they feast on rotting carrion. </w:t>
      </w:r>
      <w:r w:rsidRPr="000D5D9B">
        <w:rPr>
          <w:rStyle w:val="StyleUnderline"/>
          <w:highlight w:val="yellow"/>
        </w:rPr>
        <w:t>Disregarding the threats vultures face, however, could incur a steep ecological and economical price and pose significant risks to human health</w:t>
      </w:r>
      <w:r w:rsidRPr="005F720D">
        <w:rPr>
          <w:rStyle w:val="StyleUnderline"/>
        </w:rPr>
        <w:t>.</w:t>
      </w:r>
      <w:r>
        <w:rPr>
          <w:rStyle w:val="StyleUnderline"/>
        </w:rPr>
        <w:t xml:space="preserve"> </w:t>
      </w:r>
      <w:r w:rsidRPr="00B24BDB">
        <w:rPr>
          <w:sz w:val="14"/>
        </w:rPr>
        <w:t xml:space="preserve">Ecological role A source of food attracts crowds of vultures in Africa--© Gallo Images/Corbis A source of food attracts crowds of vultures in Africa–© Gallo Images/Corbis </w:t>
      </w:r>
      <w:r w:rsidRPr="005F720D">
        <w:rPr>
          <w:rStyle w:val="StyleUnderline"/>
        </w:rPr>
        <w:t xml:space="preserve">The telltale kettle of vultures circling overhead, with their dark forms against a blue sky, has been a common sight in Africa for decades. With their keen eyesight, as they soar thousands of feet up they can easily spot a meal on the ground in open areas like Tanzania’s Serengeti. Hovering over a dying wildebeest or zebra, like demons in an H.P. Lovecraft story waiting for the doomed to pass, they swoop in for a gory feast on the dead—since they rarely kill the living. On the ground, these majestic pilots are a bit less graceful as they tussle with each other over easily accessible soft parts, like eyeballs and entrails. Species like the endangered Ruppell’s vulture target soft tissue because they cannot tear thick skin open, like lappet-faced vultures can. In some areas there may be hundreds of birds present, including the white-headed and white-backed vultures, both </w:t>
      </w:r>
      <w:r w:rsidRPr="000D5D9B">
        <w:rPr>
          <w:rStyle w:val="StyleUnderline"/>
          <w:highlight w:val="yellow"/>
        </w:rPr>
        <w:t>critically endangered</w:t>
      </w:r>
      <w:r w:rsidRPr="005F720D">
        <w:rPr>
          <w:rStyle w:val="StyleUnderline"/>
        </w:rPr>
        <w:t>. Attending this raucous banquet might also be eagles, storks, hyenas, jackals, lions, and leopards. With the right size group, this crew can clean up in 20 minutes flat</w:t>
      </w:r>
      <w:r w:rsidRPr="00B24BDB">
        <w:rPr>
          <w:sz w:val="14"/>
        </w:rPr>
        <w:t xml:space="preserve">. Spotted hyena chases away vultures from a meal of carrion--© Paul Banton/Shutterstock.com Spotted hyena chases away vultures from a meal of carrion–© Paul Banton/Shutterstock.com </w:t>
      </w:r>
      <w:r w:rsidRPr="005F720D">
        <w:rPr>
          <w:rStyle w:val="StyleUnderline"/>
        </w:rPr>
        <w:t xml:space="preserve">When it comes to </w:t>
      </w:r>
      <w:r w:rsidRPr="000D5D9B">
        <w:rPr>
          <w:rStyle w:val="StyleUnderline"/>
          <w:highlight w:val="yellow"/>
        </w:rPr>
        <w:t>vultures’ essential ecological role</w:t>
      </w:r>
      <w:r w:rsidRPr="005F720D">
        <w:rPr>
          <w:rStyle w:val="StyleUnderline"/>
        </w:rPr>
        <w:t xml:space="preserve">, according to some conservationists, timing is everything. In a 2012 Conservation Biology paper, the authors found that without vultures, a carcass took three times longer to decompose. The study’s lead author, Darcy Ogada of The Peregrine Fund, explains this is significant because more mammals may visit a site for longer periods, and have more frequent contact with each other. According to Ogada, </w:t>
      </w:r>
      <w:r w:rsidRPr="000D5D9B">
        <w:rPr>
          <w:rStyle w:val="StyleUnderline"/>
          <w:highlight w:val="yellow"/>
        </w:rPr>
        <w:t>carcasses act as hubs for infection by attracting diseased individuals</w:t>
      </w:r>
      <w:r w:rsidRPr="005F720D">
        <w:rPr>
          <w:rStyle w:val="StyleUnderline"/>
        </w:rPr>
        <w:t xml:space="preserve">, who visit the carcass and infect other individuals who visit; and, in the case of diseased carcasses, </w:t>
      </w:r>
      <w:r w:rsidRPr="000D5D9B">
        <w:rPr>
          <w:rStyle w:val="StyleUnderline"/>
          <w:highlight w:val="yellow"/>
        </w:rPr>
        <w:t>healthy mammalian scavengers may be infected</w:t>
      </w:r>
      <w:r w:rsidRPr="005F720D">
        <w:rPr>
          <w:rStyle w:val="StyleUnderline"/>
        </w:rPr>
        <w:t>. Vultures, as scavengers, process carrion differently and avoid infection.</w:t>
      </w:r>
      <w:r>
        <w:rPr>
          <w:rStyle w:val="StyleUnderline"/>
        </w:rPr>
        <w:t xml:space="preserve"> </w:t>
      </w:r>
      <w:r w:rsidRPr="005F720D">
        <w:rPr>
          <w:rStyle w:val="StyleUnderline"/>
        </w:rPr>
        <w:t xml:space="preserve">In fact, there are numerous ways in which a </w:t>
      </w:r>
      <w:r w:rsidRPr="000D5D9B">
        <w:rPr>
          <w:rStyle w:val="StyleUnderline"/>
          <w:highlight w:val="yellow"/>
        </w:rPr>
        <w:t>loss of vultures could quickly become catastrophic, even for humans</w:t>
      </w:r>
      <w:r w:rsidRPr="005F720D">
        <w:rPr>
          <w:rStyle w:val="StyleUnderline"/>
        </w:rPr>
        <w:t xml:space="preserve">. For example, there could be an explosion in rat populations and zoonotic diseases like rabies and anthrax could </w:t>
      </w:r>
      <w:r w:rsidRPr="00B24BDB">
        <w:rPr>
          <w:sz w:val="14"/>
        </w:rPr>
        <w:t>spread. “People don’t realize this can affect them very directly.” André Botha, Program Manager at Endangered Wildlife Trust (EWT) and co-chair of the IUCN Vulture Specialist Group, said. “</w:t>
      </w:r>
      <w:r w:rsidRPr="005F720D">
        <w:rPr>
          <w:rStyle w:val="StyleUnderline"/>
        </w:rPr>
        <w:t xml:space="preserve">We need decision makers to engage with people and make them aware that we are losing species. </w:t>
      </w:r>
      <w:r w:rsidRPr="000D5D9B">
        <w:rPr>
          <w:rStyle w:val="StyleUnderline"/>
          <w:highlight w:val="yellow"/>
        </w:rPr>
        <w:t>If they disappear, people will suffer.”</w:t>
      </w:r>
    </w:p>
    <w:p w:rsidR="00325204" w:rsidRDefault="00325204" w:rsidP="00325204">
      <w:pPr>
        <w:pStyle w:val="Heading3"/>
      </w:pPr>
      <w:r>
        <w:t>Impact—Famine</w:t>
      </w:r>
    </w:p>
    <w:p w:rsidR="00325204" w:rsidRPr="00731A3B" w:rsidRDefault="00325204" w:rsidP="00325204">
      <w:pPr>
        <w:pStyle w:val="Heading4"/>
      </w:pPr>
      <w:r w:rsidRPr="00731A3B">
        <w:t xml:space="preserve">Loss of biodiversity </w:t>
      </w:r>
      <w:r>
        <w:t>contributes to worldwide famine and ecological destruction</w:t>
      </w:r>
    </w:p>
    <w:p w:rsidR="00325204" w:rsidRPr="00731A3B" w:rsidRDefault="00325204" w:rsidP="00325204">
      <w:r w:rsidRPr="00731A3B">
        <w:t xml:space="preserve">Trevor </w:t>
      </w:r>
      <w:r w:rsidRPr="00731A3B">
        <w:rPr>
          <w:rStyle w:val="Style13ptBold"/>
        </w:rPr>
        <w:t>Hancock, 6-22-2016</w:t>
      </w:r>
      <w:r w:rsidRPr="00731A3B">
        <w:t xml:space="preserve">, "Trevor Hancock: Loss of biodiversity is a public-health emergency," Times Colonist, </w:t>
      </w:r>
      <w:hyperlink r:id="rId36" w:history="1">
        <w:r w:rsidRPr="00731A3B">
          <w:rPr>
            <w:rStyle w:val="Hyperlink"/>
          </w:rPr>
          <w:t>http://www.timescolonist.com/opinion/columnists/trevor-hancock-loss-of-biodiversity-is-a-public-health-emergency-1.2284106</w:t>
        </w:r>
      </w:hyperlink>
      <w:r w:rsidRPr="00731A3B">
        <w:t xml:space="preserve">   - Coronado LS</w:t>
      </w:r>
    </w:p>
    <w:p w:rsidR="00325204" w:rsidRPr="00731A3B" w:rsidRDefault="00325204" w:rsidP="00325204">
      <w:pPr>
        <w:rPr>
          <w:sz w:val="12"/>
        </w:rPr>
      </w:pPr>
      <w:r w:rsidRPr="00731A3B">
        <w:rPr>
          <w:sz w:val="12"/>
        </w:rPr>
        <w:t xml:space="preserve">Last week, I suggested that adverse events and system failures in the health-care system constitute a public-health emergency. But the health-care system is only one of the determinants of our health, and not the most important one. Starting this week, I will explore other challenges to the health of the people of B.C. that the provincial health officer and the minister of health should also declare to be public-health emergencies. The most profound of these is our present industrial society and economic system. While it generates high levels of wealth, consumption and general well-being, it does so at a terrible cost to present and future generations. In particular, it is causing massive ecological change and high levels of inequality, both of which are arguably the greatest threats that we face to the health of our society. In its report last year, the Rockefeller-Lancet Commission on Planetary Health wrote that “we have been mortgaging the health of future generations to realize economic and development gains in the present. “By unsustainably exploiting nature’s resources, human civilization has flourished but now risks substantial health effects from the degradation of nature’s life-support systems in the future.” Climate change is just one of several aspects of rapid global ecological change that threaten our health. </w:t>
      </w:r>
      <w:r w:rsidRPr="000D5D9B">
        <w:rPr>
          <w:rStyle w:val="StyleUnderline"/>
          <w:highlight w:val="yellow"/>
        </w:rPr>
        <w:t>The loss of biodiversity</w:t>
      </w:r>
      <w:r w:rsidRPr="00731A3B">
        <w:rPr>
          <w:rStyle w:val="StyleUnderline"/>
        </w:rPr>
        <w:t xml:space="preserve"> and the extinction of many animal and plant species is another; the sixth “Great Extinction” that we are causing </w:t>
      </w:r>
      <w:r w:rsidRPr="000D5D9B">
        <w:rPr>
          <w:rStyle w:val="StyleUnderline"/>
          <w:highlight w:val="yellow"/>
        </w:rPr>
        <w:t>will not be without consequences</w:t>
      </w:r>
      <w:r w:rsidRPr="000D5D9B">
        <w:rPr>
          <w:sz w:val="12"/>
          <w:highlight w:val="yellow"/>
        </w:rPr>
        <w:t>.</w:t>
      </w:r>
      <w:r w:rsidRPr="00731A3B">
        <w:rPr>
          <w:sz w:val="12"/>
        </w:rPr>
        <w:t xml:space="preserve"> The Living Planet Index, produced biennially by the World Wide Fund for Nature, measures trends in the populations of thousands of vertebrate species (mammals, birds, reptiles, amphibians and fish). </w:t>
      </w:r>
      <w:r w:rsidRPr="00731A3B">
        <w:rPr>
          <w:rStyle w:val="StyleUnderline"/>
        </w:rPr>
        <w:t>Its 2014 report, with data only up to 2010, shows an overall global decline of 52 per cent between 1970 and 2010. In freshwater species, the decline is steeper — 76 per cent — while there is a 39 per cent decline in both land and marine vertebrates. R</w:t>
      </w:r>
      <w:r w:rsidRPr="00731A3B">
        <w:rPr>
          <w:sz w:val="12"/>
        </w:rPr>
        <w:t>ecently, the Royal Botanic Gardens at Kew produced its first report on the state of the world’s plants. It notes that “21 per cent of global plant species are currently threatened with extinction.” The main threats are the conversion of land for agriculture, use of plants as resources (e.g. timber), residential and commercial development, and the modification of natural ecosystems (e.g. by dams</w:t>
      </w:r>
      <w:r w:rsidRPr="00731A3B">
        <w:rPr>
          <w:rStyle w:val="StyleUnderline"/>
        </w:rPr>
        <w:t xml:space="preserve">). Some of these </w:t>
      </w:r>
      <w:r w:rsidRPr="000D5D9B">
        <w:rPr>
          <w:rStyle w:val="StyleUnderline"/>
          <w:highlight w:val="yellow"/>
        </w:rPr>
        <w:t>plants and animals are important food species, some might have potential as medicines, while others might be key to the maintenance of healthy ecosystems</w:t>
      </w:r>
      <w:r w:rsidRPr="00731A3B">
        <w:rPr>
          <w:rStyle w:val="StyleUnderline"/>
        </w:rPr>
        <w:t xml:space="preserve">. </w:t>
      </w:r>
      <w:r w:rsidRPr="00731A3B">
        <w:rPr>
          <w:sz w:val="12"/>
        </w:rPr>
        <w:t xml:space="preserve">In all such cases, </w:t>
      </w:r>
      <w:r w:rsidRPr="000D5D9B">
        <w:rPr>
          <w:rStyle w:val="StyleUnderline"/>
          <w:highlight w:val="yellow"/>
        </w:rPr>
        <w:t>their loss threatens our health,</w:t>
      </w:r>
      <w:r w:rsidRPr="00731A3B">
        <w:rPr>
          <w:rStyle w:val="StyleUnderline"/>
        </w:rPr>
        <w:t xml:space="preserve"> not to mention our spiritual well-being; we are all diminished when we lose biodiversity</w:t>
      </w:r>
      <w:r w:rsidRPr="00731A3B">
        <w:rPr>
          <w:sz w:val="12"/>
        </w:rPr>
        <w:t>. Especially worrisome is the potential loss of pollinators — species that link the plant and animal kingdoms and are essential to ecosystem functioning and our well-being. An advance draft of a recent report of IPBES, an intergovernmental panel on biodiversity, focuses on animal pollinators, which include bees, birds, bats, beetles and butterflies</w:t>
      </w:r>
      <w:r w:rsidRPr="00731A3B">
        <w:rPr>
          <w:rStyle w:val="StyleUnderline"/>
        </w:rPr>
        <w:t xml:space="preserve">. </w:t>
      </w:r>
      <w:r w:rsidRPr="000D5D9B">
        <w:rPr>
          <w:rStyle w:val="StyleUnderline"/>
          <w:highlight w:val="yellow"/>
        </w:rPr>
        <w:t>More</w:t>
      </w:r>
      <w:r w:rsidRPr="000D5D9B">
        <w:rPr>
          <w:sz w:val="12"/>
          <w:highlight w:val="yellow"/>
        </w:rPr>
        <w:t xml:space="preserve"> </w:t>
      </w:r>
      <w:r w:rsidRPr="000D5D9B">
        <w:rPr>
          <w:rStyle w:val="StyleUnderline"/>
          <w:highlight w:val="yellow"/>
        </w:rPr>
        <w:t>than 75 per cent of the world’s main food crops</w:t>
      </w:r>
      <w:r w:rsidRPr="00731A3B">
        <w:rPr>
          <w:rStyle w:val="StyleUnderline"/>
        </w:rPr>
        <w:t xml:space="preserve"> and 90 per cent of its wildflowers </w:t>
      </w:r>
      <w:r w:rsidRPr="000D5D9B">
        <w:rPr>
          <w:rStyle w:val="StyleUnderline"/>
          <w:highlight w:val="yellow"/>
        </w:rPr>
        <w:t>depend</w:t>
      </w:r>
      <w:r w:rsidRPr="00731A3B">
        <w:rPr>
          <w:rStyle w:val="StyleUnderline"/>
        </w:rPr>
        <w:t xml:space="preserve"> at least in part </w:t>
      </w:r>
      <w:r w:rsidRPr="000D5D9B">
        <w:rPr>
          <w:rStyle w:val="StyleUnderline"/>
          <w:highlight w:val="yellow"/>
        </w:rPr>
        <w:t>on</w:t>
      </w:r>
      <w:r w:rsidRPr="00731A3B">
        <w:rPr>
          <w:rStyle w:val="StyleUnderline"/>
        </w:rPr>
        <w:t xml:space="preserve"> these </w:t>
      </w:r>
      <w:r w:rsidRPr="000D5D9B">
        <w:rPr>
          <w:rStyle w:val="StyleUnderline"/>
          <w:highlight w:val="yellow"/>
        </w:rPr>
        <w:t>animals for pollination</w:t>
      </w:r>
      <w:r w:rsidRPr="00731A3B">
        <w:rPr>
          <w:sz w:val="12"/>
        </w:rPr>
        <w:t xml:space="preserve">. And many of them are in trouble, which means we are, too. Of particular concern are bees. While we lack data for many parts of the world, where we have it, it is troubling. The panel reports that “in Europe, nine per cent of bee and butterfly species are threatened, and populations are declining for 37 per cent of bees and 31 per cent of butterflies.” B.C. is not a bystander in this process. </w:t>
      </w:r>
      <w:r w:rsidRPr="00731A3B">
        <w:rPr>
          <w:rStyle w:val="StyleUnderline"/>
        </w:rPr>
        <w:t>The clear-cutting of vast swaths of primary forest, be it in B.C., the Amazon or Borneo, is a form of ecocide — the biological equivalent of genocide</w:t>
      </w:r>
      <w:r w:rsidRPr="00731A3B">
        <w:rPr>
          <w:sz w:val="12"/>
        </w:rPr>
        <w:t xml:space="preserve">. Our agricultural systems, dependent as they are upon pesticides, monocultures and other harmful practices, contribute to the loss of beneficial insects and to other harmful ecological changes. </w:t>
      </w:r>
      <w:r w:rsidRPr="00731A3B">
        <w:rPr>
          <w:rStyle w:val="StyleUnderline"/>
        </w:rPr>
        <w:t xml:space="preserve">And our demand for “stuff” — and the natural resources from which it comes — places unsustainable demands on the natural resources and ecosystems of middle- and low-income countries, leading to species extinctions there. </w:t>
      </w:r>
      <w:r w:rsidRPr="000D5D9B">
        <w:rPr>
          <w:rStyle w:val="StyleUnderline"/>
          <w:highlight w:val="yellow"/>
        </w:rPr>
        <w:t>The loss of biodiversity is</w:t>
      </w:r>
      <w:r w:rsidRPr="00731A3B">
        <w:rPr>
          <w:rStyle w:val="StyleUnderline"/>
        </w:rPr>
        <w:t xml:space="preserve"> thus worth designating </w:t>
      </w:r>
      <w:r w:rsidRPr="000D5D9B">
        <w:rPr>
          <w:rStyle w:val="StyleUnderline"/>
          <w:highlight w:val="yellow"/>
        </w:rPr>
        <w:t>as a public-health emergency</w:t>
      </w:r>
      <w:r w:rsidRPr="00731A3B">
        <w:rPr>
          <w:rStyle w:val="StyleUnderline"/>
        </w:rPr>
        <w:t xml:space="preserve">, which means that </w:t>
      </w:r>
      <w:r w:rsidRPr="000D5D9B">
        <w:rPr>
          <w:rStyle w:val="StyleUnderline"/>
          <w:highlight w:val="yellow"/>
        </w:rPr>
        <w:t>public-health action must extend from changing</w:t>
      </w:r>
      <w:r w:rsidRPr="00731A3B">
        <w:rPr>
          <w:rStyle w:val="StyleUnderline"/>
        </w:rPr>
        <w:t xml:space="preserve"> personal </w:t>
      </w:r>
      <w:r w:rsidRPr="000D5D9B">
        <w:rPr>
          <w:rStyle w:val="StyleUnderline"/>
          <w:highlight w:val="yellow"/>
        </w:rPr>
        <w:t>behaviours</w:t>
      </w:r>
      <w:r w:rsidRPr="00731A3B">
        <w:rPr>
          <w:rStyle w:val="StyleUnderline"/>
        </w:rPr>
        <w:t xml:space="preserve"> such as smoking and unhealthy eating to addressing the societal behaviours that threaten other species — and thus ourselves</w:t>
      </w:r>
      <w:r w:rsidRPr="00731A3B">
        <w:rPr>
          <w:sz w:val="12"/>
        </w:rPr>
        <w:t>. Dr. Trevor Hancock is a professor and senior scholar at the University of Victoria’s school of public health and social policy. thancock@uvic.ca - See more at: http://www.timescolonist.com/opinion/columnists/trevor-hancock-loss-of-biodiversity-is-a-public-health-emergency-1.2284106#sthash.slj3K6lZ.dpuf</w:t>
      </w:r>
    </w:p>
    <w:p w:rsidR="00325204" w:rsidRDefault="00325204" w:rsidP="00325204">
      <w:pPr>
        <w:pStyle w:val="Heading3"/>
      </w:pPr>
      <w:r>
        <w:t>Impact—BIOD=Extinction</w:t>
      </w:r>
    </w:p>
    <w:p w:rsidR="00325204" w:rsidRPr="0093395D" w:rsidRDefault="00325204" w:rsidP="00325204">
      <w:pPr>
        <w:pStyle w:val="Heading4"/>
      </w:pPr>
      <w:r>
        <w:t>Loss of BioD makes the environment incapable of exercising the necessary services to sustain human life—soil erosion, lack of arable farmland, and the extinction of plant species that could have otherwise been turned into cures</w:t>
      </w:r>
    </w:p>
    <w:p w:rsidR="00325204" w:rsidRDefault="00325204" w:rsidP="00325204">
      <w:r w:rsidRPr="007B5A7D">
        <w:rPr>
          <w:rStyle w:val="Style13ptBold"/>
        </w:rPr>
        <w:t>Xie</w:t>
      </w:r>
      <w:r>
        <w:t xml:space="preserve"> </w:t>
      </w:r>
      <w:r w:rsidRPr="007B5A7D">
        <w:rPr>
          <w:rStyle w:val="Style13ptBold"/>
        </w:rPr>
        <w:t>2015</w:t>
      </w:r>
      <w:r>
        <w:t>(Kevin Xie,</w:t>
      </w:r>
      <w:r w:rsidRPr="007B5A7D">
        <w:t xml:space="preserve"> Chair of the Features Board for the Harvard International Review.</w:t>
      </w:r>
      <w:r>
        <w:t xml:space="preserve">, 8-27-2015, "Crime Gone Wild: The Dangers of the International Illegal Wildlife Trade," Harvard International Review, </w:t>
      </w:r>
      <w:hyperlink r:id="rId37" w:history="1">
        <w:r w:rsidRPr="00F42571">
          <w:rPr>
            <w:rStyle w:val="Hyperlink"/>
          </w:rPr>
          <w:t>http://hir.harvard.edu/crime-gone-wild-the-dangers-of-the-international-illegal-wildlife-trade/</w:t>
        </w:r>
      </w:hyperlink>
      <w:r>
        <w:t>) – Coronado LS</w:t>
      </w:r>
    </w:p>
    <w:p w:rsidR="00325204" w:rsidRDefault="00325204" w:rsidP="00325204">
      <w:pPr>
        <w:rPr>
          <w:rStyle w:val="StyleUnderline"/>
        </w:rPr>
      </w:pPr>
      <w:r w:rsidRPr="000D5D9B">
        <w:rPr>
          <w:rStyle w:val="StyleUnderline"/>
          <w:highlight w:val="yellow"/>
        </w:rPr>
        <w:t>Latin America has</w:t>
      </w:r>
      <w:r w:rsidRPr="0093395D">
        <w:rPr>
          <w:rStyle w:val="StyleUnderline"/>
        </w:rPr>
        <w:t xml:space="preserve"> one of the richest ecosystems in the world, with </w:t>
      </w:r>
      <w:r w:rsidRPr="000D5D9B">
        <w:rPr>
          <w:rStyle w:val="StyleUnderline"/>
          <w:highlight w:val="yellow"/>
        </w:rPr>
        <w:t>incredible biodiversity</w:t>
      </w:r>
      <w:r w:rsidRPr="0093395D">
        <w:rPr>
          <w:rStyle w:val="StyleUnderline"/>
        </w:rPr>
        <w:t>. The South American continent is estimated to contain more than 40 percent of the planet’s biodiversity and a quarter of its forests. Specifically, the region’s wide and diverse environments possess 34 percent of known plant species and 27 percent of the world’s mammals. Numerous Latin American countries have taken steps to conserve their ecological resources; around one fifth of the region is set aside for conservation purposes.</w:t>
      </w:r>
      <w:r>
        <w:rPr>
          <w:rStyle w:val="StyleUnderline"/>
        </w:rPr>
        <w:t xml:space="preserve"> </w:t>
      </w:r>
      <w:r w:rsidRPr="00AA77F8">
        <w:rPr>
          <w:sz w:val="14"/>
        </w:rPr>
        <w:t xml:space="preserve">However, </w:t>
      </w:r>
      <w:r w:rsidRPr="000D5D9B">
        <w:rPr>
          <w:rStyle w:val="StyleUnderline"/>
          <w:highlight w:val="yellow"/>
        </w:rPr>
        <w:t>rampant exploitation of wildlife</w:t>
      </w:r>
      <w:r w:rsidRPr="0093395D">
        <w:rPr>
          <w:rStyle w:val="StyleUnderline"/>
        </w:rPr>
        <w:t xml:space="preserve"> </w:t>
      </w:r>
      <w:r w:rsidRPr="000D5D9B">
        <w:rPr>
          <w:rStyle w:val="StyleUnderline"/>
          <w:highlight w:val="yellow"/>
        </w:rPr>
        <w:t>threatens</w:t>
      </w:r>
      <w:r w:rsidRPr="0093395D">
        <w:rPr>
          <w:rStyle w:val="StyleUnderline"/>
        </w:rPr>
        <w:t xml:space="preserve"> </w:t>
      </w:r>
      <w:r w:rsidRPr="000D5D9B">
        <w:rPr>
          <w:rStyle w:val="StyleUnderline"/>
          <w:highlight w:val="yellow"/>
        </w:rPr>
        <w:t>to</w:t>
      </w:r>
      <w:r w:rsidRPr="0093395D">
        <w:rPr>
          <w:rStyle w:val="StyleUnderline"/>
        </w:rPr>
        <w:t xml:space="preserve"> hinder progress towards conservation and to </w:t>
      </w:r>
      <w:r w:rsidRPr="000D5D9B">
        <w:rPr>
          <w:rStyle w:val="StyleUnderline"/>
          <w:highlight w:val="yellow"/>
        </w:rPr>
        <w:t>disrupt the delicate balance of regional ecosystems</w:t>
      </w:r>
      <w:r w:rsidRPr="00AA77F8">
        <w:rPr>
          <w:sz w:val="14"/>
        </w:rPr>
        <w:t xml:space="preserve">. </w:t>
      </w:r>
      <w:r w:rsidRPr="0093395D">
        <w:rPr>
          <w:rStyle w:val="StyleUnderline"/>
        </w:rPr>
        <w:t>Rare birds, including toucans and various macaws, are caught and sold either as pets or as sources for colorful feathers. Numerous reptiles from the region are also prized for their skin, including crocodiles, snakes, and lizards. Many smaller reptiles and amphibians are also captured and sold as pets</w:t>
      </w:r>
      <w:r w:rsidRPr="00AA77F8">
        <w:rPr>
          <w:sz w:val="14"/>
        </w:rPr>
        <w:t xml:space="preserve">. In Colombia alone, upwards of 58,000 animals are seized by officials each year, only a small share of the total regional trade in wildlife. Stings in Brazil, Bolivia, and Colombia have netted thousands of captive animals. An ocelot in South America. Prized for their fur, ocelots have been targeted by poachers. Photo by Ella Sanders via Wikimedia Commons, CC BY-SA 3.0. </w:t>
      </w:r>
      <w:r w:rsidRPr="000D5D9B">
        <w:rPr>
          <w:rStyle w:val="StyleUnderline"/>
          <w:highlight w:val="yellow"/>
        </w:rPr>
        <w:t>The impacts</w:t>
      </w:r>
      <w:r w:rsidRPr="0093395D">
        <w:rPr>
          <w:rStyle w:val="StyleUnderline"/>
        </w:rPr>
        <w:t xml:space="preserve"> on the environment </w:t>
      </w:r>
      <w:r w:rsidRPr="000D5D9B">
        <w:rPr>
          <w:rStyle w:val="StyleUnderline"/>
          <w:highlight w:val="yellow"/>
        </w:rPr>
        <w:t>are widespread</w:t>
      </w:r>
      <w:r w:rsidRPr="0093395D">
        <w:rPr>
          <w:rStyle w:val="StyleUnderline"/>
        </w:rPr>
        <w:t xml:space="preserve">. Various species of birds and reptiles are facing major threats to their existence, at least partially due to smuggling. Almost a third of parrot species in the Americas are facing extinction. </w:t>
      </w:r>
      <w:r w:rsidRPr="00AA77F8">
        <w:rPr>
          <w:sz w:val="14"/>
        </w:rPr>
        <w:t xml:space="preserve">Numerous amphibian species, including the well-known poison dart and tree frogs, face pressures from the pet trade. </w:t>
      </w:r>
      <w:r w:rsidRPr="000D5D9B">
        <w:rPr>
          <w:rStyle w:val="StyleUnderline"/>
          <w:highlight w:val="yellow"/>
        </w:rPr>
        <w:t>The loss of these species</w:t>
      </w:r>
      <w:r w:rsidRPr="0093395D">
        <w:rPr>
          <w:rStyle w:val="StyleUnderline"/>
        </w:rPr>
        <w:t xml:space="preserve"> </w:t>
      </w:r>
      <w:r w:rsidRPr="000D5D9B">
        <w:rPr>
          <w:rStyle w:val="StyleUnderline"/>
          <w:highlight w:val="yellow"/>
        </w:rPr>
        <w:t>would</w:t>
      </w:r>
      <w:r w:rsidRPr="0093395D">
        <w:rPr>
          <w:rStyle w:val="StyleUnderline"/>
        </w:rPr>
        <w:t xml:space="preserve"> have harmful </w:t>
      </w:r>
      <w:r w:rsidRPr="000D5D9B">
        <w:rPr>
          <w:rStyle w:val="StyleUnderline"/>
          <w:highlight w:val="yellow"/>
        </w:rPr>
        <w:t>effects</w:t>
      </w:r>
      <w:r w:rsidRPr="0093395D">
        <w:rPr>
          <w:rStyle w:val="StyleUnderline"/>
        </w:rPr>
        <w:t xml:space="preserve"> upon </w:t>
      </w:r>
      <w:r w:rsidRPr="000D5D9B">
        <w:rPr>
          <w:rStyle w:val="StyleUnderline"/>
          <w:highlight w:val="yellow"/>
        </w:rPr>
        <w:t>the overall ecosystem</w:t>
      </w:r>
      <w:r w:rsidRPr="0093395D">
        <w:rPr>
          <w:rStyle w:val="StyleUnderline"/>
        </w:rPr>
        <w:t xml:space="preserve"> and the environment’s </w:t>
      </w:r>
      <w:r w:rsidRPr="000D5D9B">
        <w:rPr>
          <w:rStyle w:val="StyleUnderline"/>
          <w:highlight w:val="yellow"/>
        </w:rPr>
        <w:t>ability to provide</w:t>
      </w:r>
      <w:r w:rsidRPr="0093395D">
        <w:rPr>
          <w:rStyle w:val="StyleUnderline"/>
        </w:rPr>
        <w:t xml:space="preserve"> “ecosystem </w:t>
      </w:r>
      <w:r w:rsidRPr="000D5D9B">
        <w:rPr>
          <w:rStyle w:val="StyleUnderline"/>
          <w:highlight w:val="yellow"/>
        </w:rPr>
        <w:t>services” such as soil stability and water retention</w:t>
      </w:r>
      <w:r w:rsidRPr="0093395D">
        <w:rPr>
          <w:rStyle w:val="StyleUnderline"/>
        </w:rPr>
        <w:t xml:space="preserve">. </w:t>
      </w:r>
      <w:r w:rsidRPr="000D5D9B">
        <w:rPr>
          <w:rStyle w:val="StyleUnderline"/>
          <w:highlight w:val="yellow"/>
        </w:rPr>
        <w:t>The absence of key</w:t>
      </w:r>
      <w:r w:rsidRPr="0093395D">
        <w:rPr>
          <w:rStyle w:val="StyleUnderline"/>
        </w:rPr>
        <w:t xml:space="preserve"> bird and reptile </w:t>
      </w:r>
      <w:r w:rsidRPr="000D5D9B">
        <w:rPr>
          <w:rStyle w:val="StyleUnderline"/>
          <w:highlight w:val="yellow"/>
        </w:rPr>
        <w:t>species</w:t>
      </w:r>
      <w:r w:rsidRPr="0093395D">
        <w:rPr>
          <w:rStyle w:val="StyleUnderline"/>
        </w:rPr>
        <w:t xml:space="preserve"> will impact the density of flora in these ecosystems, which </w:t>
      </w:r>
      <w:r w:rsidRPr="000D5D9B">
        <w:rPr>
          <w:rStyle w:val="StyleUnderline"/>
          <w:highlight w:val="yellow"/>
        </w:rPr>
        <w:t>will in turn negatively affect soil drainage</w:t>
      </w:r>
      <w:r w:rsidRPr="0093395D">
        <w:rPr>
          <w:rStyle w:val="StyleUnderline"/>
        </w:rPr>
        <w:t xml:space="preserve">. As a result, nearby </w:t>
      </w:r>
      <w:r w:rsidRPr="000D5D9B">
        <w:rPr>
          <w:rStyle w:val="StyleUnderline"/>
          <w:highlight w:val="yellow"/>
        </w:rPr>
        <w:t>farmland will likely suffer from soil erosion</w:t>
      </w:r>
      <w:r w:rsidRPr="00AA77F8">
        <w:rPr>
          <w:sz w:val="14"/>
        </w:rPr>
        <w:t>. Furthermore, this exploitation of the environment threatens undiscovered plant and animal species with significant value</w:t>
      </w:r>
      <w:r w:rsidRPr="0093395D">
        <w:rPr>
          <w:rStyle w:val="StyleUnderline"/>
        </w:rPr>
        <w:t xml:space="preserve">; it is estimated that </w:t>
      </w:r>
      <w:r w:rsidRPr="000D5D9B">
        <w:rPr>
          <w:rStyle w:val="StyleUnderline"/>
          <w:highlight w:val="yellow"/>
        </w:rPr>
        <w:t>enough plants are being lost that the Earth loses one undiscovered major plant-based drug annually.</w:t>
      </w:r>
      <w:r>
        <w:rPr>
          <w:rStyle w:val="StyleUnderline"/>
        </w:rPr>
        <w:t xml:space="preserve"> </w:t>
      </w:r>
      <w:r w:rsidRPr="00AA77F8">
        <w:rPr>
          <w:sz w:val="14"/>
        </w:rPr>
        <w:t xml:space="preserve">Consumers from all over the world, including Europe, North America, and East Asia, primarily drive demand for these rare animal products. However, locals who are eager to seize upon these economic opportunities primarily drive the Latin American trade in illicit animal products and wildlife. Indigenous populations, who often lack other substantive sources of income, are usually willing to help poachers and other middlemen to locate and capture rare species. Furthermore, some of the region’s many loggers, miners, and farmers may seek to supplement their incomes with animal sales. The incentives are large in a region where the average rural income is less than US $500 per month, and even lower for indigenous populations. </w:t>
      </w:r>
      <w:r w:rsidRPr="0093395D">
        <w:rPr>
          <w:rStyle w:val="StyleUnderline"/>
        </w:rPr>
        <w:t>An especially rare bird, snake, or fish might be worth more than a villager’s annual income.</w:t>
      </w:r>
      <w:r w:rsidRPr="00AA77F8">
        <w:rPr>
          <w:sz w:val="14"/>
        </w:rPr>
        <w:t xml:space="preserve"> Certain macaw species may fetch prices upwards of US$90,000 on the black market. At the same time, there are a number of </w:t>
      </w:r>
      <w:r w:rsidRPr="0093395D">
        <w:rPr>
          <w:rStyle w:val="StyleUnderline"/>
        </w:rPr>
        <w:t>criminal organizations that are involved in regional wildlife trafficking</w:t>
      </w:r>
      <w:r w:rsidRPr="00AA77F8">
        <w:rPr>
          <w:sz w:val="14"/>
        </w:rPr>
        <w:t>. Some of the region’s drug cartels have started to expand their strategy to include wildlife smuggling. In Colombia, caimans are harvested from the wild and used to increase the supply of caiman skins, which are often used in luxury goods. Certain M</w:t>
      </w:r>
      <w:r w:rsidRPr="0093395D">
        <w:rPr>
          <w:rStyle w:val="StyleUnderline"/>
        </w:rPr>
        <w:t xml:space="preserve">exican </w:t>
      </w:r>
      <w:r w:rsidRPr="000D5D9B">
        <w:rPr>
          <w:rStyle w:val="StyleUnderline"/>
          <w:highlight w:val="yellow"/>
        </w:rPr>
        <w:t>cartels have been suspected</w:t>
      </w:r>
      <w:r w:rsidRPr="0093395D">
        <w:rPr>
          <w:rStyle w:val="StyleUnderline"/>
        </w:rPr>
        <w:t xml:space="preserve"> of attempting to smuggle totoaba fish out of the country to East Asian markets,</w:t>
      </w:r>
      <w:r w:rsidRPr="00AA77F8">
        <w:rPr>
          <w:sz w:val="14"/>
        </w:rPr>
        <w:t xml:space="preserve"> where their livers are a major delicacy and can command prices of up to US$14,000 apiece. Cartels and other regional criminal organizations have also found their own uses for trafficked wildlife. Indeed, many notorious cartel leaders have personally owned various rare animals. The head of Mexico’s Los Zetas cartel owned two lions and a tiger, and was rumored to feed them the bodies of dead rivals. </w:t>
      </w:r>
      <w:r w:rsidRPr="000D5D9B">
        <w:rPr>
          <w:rStyle w:val="StyleUnderline"/>
          <w:highlight w:val="yellow"/>
        </w:rPr>
        <w:t>The implications</w:t>
      </w:r>
      <w:r w:rsidRPr="0093395D">
        <w:rPr>
          <w:rStyle w:val="StyleUnderline"/>
        </w:rPr>
        <w:t xml:space="preserve"> for regional stability </w:t>
      </w:r>
      <w:r w:rsidRPr="000D5D9B">
        <w:rPr>
          <w:rStyle w:val="StyleUnderline"/>
          <w:highlight w:val="yellow"/>
        </w:rPr>
        <w:t>are clear.</w:t>
      </w:r>
      <w:r w:rsidRPr="0093395D">
        <w:rPr>
          <w:rStyle w:val="StyleUnderline"/>
        </w:rPr>
        <w:t xml:space="preserve"> M</w:t>
      </w:r>
      <w:r w:rsidRPr="00AA77F8">
        <w:rPr>
          <w:sz w:val="14"/>
        </w:rPr>
        <w:t xml:space="preserve">any Latin American criminal organizations primarily generate revenue through drug sales, a fact that is almost certain to remain true. However, the trade in wildlife and animal products may facilitate the spread of other illicit substances, including drugs and weapons. </w:t>
      </w:r>
      <w:r w:rsidRPr="00AA77F8">
        <w:rPr>
          <w:rStyle w:val="StyleUnderline"/>
        </w:rPr>
        <w:t>Animal shipments are often used to conceal drugs and to thwart customs officials. Packets of cocaine are hidden in packages of animal products and sometimes even inserted into still-living specimens</w:t>
      </w:r>
      <w:r w:rsidRPr="00AA77F8">
        <w:rPr>
          <w:sz w:val="14"/>
        </w:rPr>
        <w:t xml:space="preserve">. Most animals do not survive the journey. Furthermore, wildlife products can be used to barter for drugs and enable difficult-to-trace transactions. By assisting the trade in illicit drugs, the Latin American wildlife trade exacerbates crime and instability throughout the region. </w:t>
      </w:r>
      <w:r w:rsidRPr="00AA77F8">
        <w:rPr>
          <w:rStyle w:val="StyleUnderline"/>
        </w:rPr>
        <w:t>Cartels and other criminal organizations are not afraid to use animals for their goals as the region’s rich ecosystems suffer.</w:t>
      </w:r>
    </w:p>
    <w:p w:rsidR="00325204" w:rsidRPr="00ED6232" w:rsidRDefault="00325204" w:rsidP="00325204">
      <w:pPr>
        <w:pStyle w:val="Heading3"/>
      </w:pPr>
      <w:r w:rsidRPr="00ED6232">
        <w:t>Impact</w:t>
      </w:r>
      <w:r>
        <w:t>—Invisible Threshold</w:t>
      </w:r>
    </w:p>
    <w:p w:rsidR="00325204" w:rsidRDefault="00325204" w:rsidP="00325204">
      <w:pPr>
        <w:pStyle w:val="Heading4"/>
      </w:pPr>
      <w:r>
        <w:t>Each loss of a species could potentially push us over the threshold to extinction—even if the impact isn’t triggered, we become more vulnerable with each loss</w:t>
      </w:r>
    </w:p>
    <w:p w:rsidR="00325204" w:rsidRDefault="00325204" w:rsidP="00325204">
      <w:r w:rsidRPr="00E2753C">
        <w:rPr>
          <w:rStyle w:val="Style13ptBold"/>
        </w:rPr>
        <w:t>Diner</w:t>
      </w:r>
      <w:r>
        <w:t xml:space="preserve"> </w:t>
      </w:r>
      <w:r w:rsidRPr="00E2753C">
        <w:rPr>
          <w:rStyle w:val="Style13ptBold"/>
        </w:rPr>
        <w:t>94</w:t>
      </w:r>
      <w:r>
        <w:t xml:space="preserve"> (Major David N., Judge Advocate General's Corps – United States Army, “The Army and The Endangered Species Act: Who's Endangering Whom?”, Military Law Review, Winter, 143 Mil. L. Rev. 161, Lexis)</w:t>
      </w:r>
    </w:p>
    <w:p w:rsidR="00325204" w:rsidRPr="00706AD2" w:rsidRDefault="00325204" w:rsidP="00325204">
      <w:pPr>
        <w:rPr>
          <w:u w:val="single"/>
        </w:rPr>
      </w:pPr>
      <w:r w:rsidRPr="00E2753C">
        <w:rPr>
          <w:rStyle w:val="StyleUnderline"/>
        </w:rPr>
        <w:t xml:space="preserve">The prime reason is the world's survival. Like all animal life, </w:t>
      </w:r>
      <w:r w:rsidRPr="000D5D9B">
        <w:rPr>
          <w:rStyle w:val="StyleUnderline"/>
          <w:highlight w:val="yellow"/>
        </w:rPr>
        <w:t>humans live off of other species. At some point</w:t>
      </w:r>
      <w:r w:rsidRPr="00E2753C">
        <w:rPr>
          <w:rStyle w:val="StyleUnderline"/>
        </w:rPr>
        <w:t xml:space="preserve">, the number of species could decline to the point at which the ecosystem fails, and then </w:t>
      </w:r>
      <w:r w:rsidRPr="000D5D9B">
        <w:rPr>
          <w:rStyle w:val="StyleUnderline"/>
          <w:highlight w:val="yellow"/>
        </w:rPr>
        <w:t>humans also would become extinct</w:t>
      </w:r>
      <w:r w:rsidRPr="00E2753C">
        <w:rPr>
          <w:rStyle w:val="StyleUnderline"/>
        </w:rPr>
        <w:t>. No one knows how many [*171]  species the world needs to support human life, and to find out – by allowing certain species to become extinct -- would not be sound policy</w:t>
      </w:r>
      <w:r w:rsidRPr="00E2753C">
        <w:rPr>
          <w:sz w:val="16"/>
        </w:rPr>
        <w:t xml:space="preserve">. In addition to food, </w:t>
      </w:r>
      <w:r w:rsidRPr="00E2753C">
        <w:rPr>
          <w:rStyle w:val="StyleUnderline"/>
        </w:rPr>
        <w:t>species offer many direct and indirect benefits to mankind</w:t>
      </w:r>
      <w:r w:rsidRPr="00E2753C">
        <w:rPr>
          <w:sz w:val="16"/>
        </w:rPr>
        <w:t xml:space="preserve">. 68 2.Ecological Value. -- </w:t>
      </w:r>
      <w:r w:rsidRPr="00E2753C">
        <w:rPr>
          <w:rStyle w:val="StyleUnderline"/>
        </w:rPr>
        <w:t xml:space="preserve">Ecological value is the value that </w:t>
      </w:r>
      <w:r w:rsidRPr="000D5D9B">
        <w:rPr>
          <w:rStyle w:val="StyleUnderline"/>
          <w:highlight w:val="yellow"/>
        </w:rPr>
        <w:t>species</w:t>
      </w:r>
      <w:r w:rsidRPr="00E2753C">
        <w:rPr>
          <w:rStyle w:val="StyleUnderline"/>
        </w:rPr>
        <w:t xml:space="preserve"> have in </w:t>
      </w:r>
      <w:r w:rsidRPr="000D5D9B">
        <w:rPr>
          <w:rStyle w:val="StyleUnderline"/>
          <w:highlight w:val="yellow"/>
        </w:rPr>
        <w:t>maintain</w:t>
      </w:r>
      <w:r w:rsidRPr="00E2753C">
        <w:rPr>
          <w:rStyle w:val="StyleUnderline"/>
        </w:rPr>
        <w:t xml:space="preserve">ing </w:t>
      </w:r>
      <w:r w:rsidRPr="000D5D9B">
        <w:rPr>
          <w:rStyle w:val="StyleUnderline"/>
          <w:highlight w:val="yellow"/>
        </w:rPr>
        <w:t>the environment</w:t>
      </w:r>
      <w:r w:rsidRPr="00E2753C">
        <w:rPr>
          <w:sz w:val="16"/>
        </w:rPr>
        <w:t xml:space="preserve">. Pest, 69 </w:t>
      </w:r>
      <w:r w:rsidRPr="00E2753C">
        <w:rPr>
          <w:rStyle w:val="StyleUnderline"/>
        </w:rPr>
        <w:t xml:space="preserve">erosion, and </w:t>
      </w:r>
      <w:r w:rsidRPr="000D5D9B">
        <w:rPr>
          <w:rStyle w:val="StyleUnderline"/>
          <w:highlight w:val="yellow"/>
        </w:rPr>
        <w:t>flood control</w:t>
      </w:r>
      <w:r w:rsidRPr="00E2753C">
        <w:rPr>
          <w:rStyle w:val="StyleUnderline"/>
        </w:rPr>
        <w:t xml:space="preserve"> are prime benefits certain species provide to man</w:t>
      </w:r>
      <w:r w:rsidRPr="00E2753C">
        <w:rPr>
          <w:sz w:val="16"/>
        </w:rPr>
        <w:t xml:space="preserve">. Plants and animals also provide </w:t>
      </w:r>
      <w:r w:rsidRPr="00E2753C">
        <w:rPr>
          <w:rStyle w:val="StyleUnderline"/>
        </w:rPr>
        <w:t>additional ecological services</w:t>
      </w:r>
      <w:r w:rsidRPr="00E2753C">
        <w:rPr>
          <w:sz w:val="16"/>
        </w:rPr>
        <w:t xml:space="preserve">-- </w:t>
      </w:r>
      <w:r w:rsidRPr="000D5D9B">
        <w:rPr>
          <w:rStyle w:val="StyleUnderline"/>
          <w:highlight w:val="yellow"/>
        </w:rPr>
        <w:t>pollution control</w:t>
      </w:r>
      <w:r w:rsidRPr="00E2753C">
        <w:rPr>
          <w:sz w:val="16"/>
        </w:rPr>
        <w:t>, 70</w:t>
      </w:r>
      <w:r w:rsidRPr="000D5D9B">
        <w:rPr>
          <w:rStyle w:val="StyleUnderline"/>
          <w:highlight w:val="yellow"/>
        </w:rPr>
        <w:t>oxygen production</w:t>
      </w:r>
      <w:r w:rsidRPr="00E2753C">
        <w:rPr>
          <w:sz w:val="16"/>
        </w:rPr>
        <w:t xml:space="preserve">, </w:t>
      </w:r>
      <w:r w:rsidRPr="00E2753C">
        <w:rPr>
          <w:rStyle w:val="StyleUnderline"/>
        </w:rPr>
        <w:t xml:space="preserve">sewage treatment, and </w:t>
      </w:r>
      <w:r w:rsidRPr="000D5D9B">
        <w:rPr>
          <w:rStyle w:val="StyleUnderline"/>
          <w:highlight w:val="yellow"/>
        </w:rPr>
        <w:t>biodegradation</w:t>
      </w:r>
      <w:r w:rsidRPr="000D5D9B">
        <w:rPr>
          <w:sz w:val="16"/>
          <w:highlight w:val="yellow"/>
        </w:rPr>
        <w:t>.</w:t>
      </w:r>
      <w:r w:rsidRPr="00E2753C">
        <w:rPr>
          <w:sz w:val="16"/>
        </w:rPr>
        <w:t xml:space="preserve">71 3.Scientific and Utilitarian Value. -- Scientific value is the use of species for research into the physical processes of the world. 72 Without plants and animals, a large portion of basic scientific research would be impossible. Utilitarian value is the direct utility humans draw from plants and animals. 73 Only a fraction of the  [*172]  earth's species have been examined, and </w:t>
      </w:r>
      <w:r w:rsidRPr="00E2753C">
        <w:rPr>
          <w:rStyle w:val="StyleUnderline"/>
        </w:rPr>
        <w:t xml:space="preserve">mankind may someday </w:t>
      </w:r>
      <w:r w:rsidRPr="000D5D9B">
        <w:rPr>
          <w:rStyle w:val="StyleUnderline"/>
          <w:highlight w:val="yellow"/>
        </w:rPr>
        <w:t xml:space="preserve">desperately need the species </w:t>
      </w:r>
      <w:r w:rsidRPr="00E2753C">
        <w:rPr>
          <w:rStyle w:val="StyleUnderline"/>
        </w:rPr>
        <w:t xml:space="preserve">that it is </w:t>
      </w:r>
      <w:r w:rsidRPr="000D5D9B">
        <w:rPr>
          <w:rStyle w:val="StyleUnderline"/>
          <w:highlight w:val="yellow"/>
        </w:rPr>
        <w:t>exterminating today.</w:t>
      </w:r>
      <w:r w:rsidRPr="00E2753C">
        <w:rPr>
          <w:rStyle w:val="StyleUnderline"/>
        </w:rPr>
        <w:t xml:space="preserve"> </w:t>
      </w:r>
      <w:r w:rsidRPr="00E2753C">
        <w:rPr>
          <w:sz w:val="16"/>
        </w:rPr>
        <w:t xml:space="preserve">To accept that the snail darter, harelip sucker, or Dismal Swamp southeastern shrew 74 could save mankind may be difficult for some. Many, if not most, species are useless to man in a direct utilitarian sense. Nonetheless, </w:t>
      </w:r>
      <w:r w:rsidRPr="00E2753C">
        <w:rPr>
          <w:rStyle w:val="StyleUnderline"/>
        </w:rPr>
        <w:t>they may be critical in an indirect role, because their extirpations could affect a directly useful species negatively. In a closely interconnected ecosystem, the loss of a species affects other species dependent on it</w:t>
      </w:r>
      <w:r w:rsidRPr="00E2753C">
        <w:rPr>
          <w:sz w:val="16"/>
        </w:rPr>
        <w:t xml:space="preserve">. 75 Moreover, </w:t>
      </w:r>
      <w:r w:rsidRPr="000D5D9B">
        <w:rPr>
          <w:rStyle w:val="StyleUnderline"/>
          <w:highlight w:val="yellow"/>
        </w:rPr>
        <w:t>as the number of species decline, the effect of each new extinction</w:t>
      </w:r>
      <w:r w:rsidRPr="00E2753C">
        <w:rPr>
          <w:rStyle w:val="StyleUnderline"/>
        </w:rPr>
        <w:t xml:space="preserve"> on the remaining species </w:t>
      </w:r>
      <w:r w:rsidRPr="000D5D9B">
        <w:rPr>
          <w:rStyle w:val="StyleUnderline"/>
          <w:highlight w:val="yellow"/>
        </w:rPr>
        <w:t>increases dramatically</w:t>
      </w:r>
      <w:r w:rsidRPr="00E2753C">
        <w:rPr>
          <w:sz w:val="16"/>
        </w:rPr>
        <w:t xml:space="preserve">. 76 4.Biological Diversity. -- </w:t>
      </w:r>
      <w:r w:rsidRPr="00E2753C">
        <w:rPr>
          <w:rStyle w:val="StyleUnderline"/>
        </w:rPr>
        <w:t>The main premise of species preservation is that diversity is better than simplicity</w:t>
      </w:r>
      <w:r w:rsidRPr="00E2753C">
        <w:rPr>
          <w:sz w:val="16"/>
        </w:rPr>
        <w:t xml:space="preserve">. 77As </w:t>
      </w:r>
      <w:r w:rsidRPr="00E2753C">
        <w:rPr>
          <w:rStyle w:val="StyleUnderline"/>
        </w:rPr>
        <w:t>the current mass extinction has progressed, the world's biological diversity generally has decreased. This trend occurs within ecosystems by reducing the number of species, and within species by reducing the number of individuals</w:t>
      </w:r>
      <w:r w:rsidRPr="00E2753C">
        <w:rPr>
          <w:sz w:val="16"/>
        </w:rPr>
        <w:t xml:space="preserve">. Both trends carry serious future implications. 78 [*173]  </w:t>
      </w:r>
      <w:r w:rsidRPr="00E2753C">
        <w:rPr>
          <w:rStyle w:val="StyleUnderline"/>
        </w:rPr>
        <w:t xml:space="preserve">Biologically diverse ecosystems are characterized by a large number of specialist species, filling narrow ecological niches. These ecosystems inherently are more stable than less diverse systems. "The more complex the ecosystem, the more successfully it can resist a stress. </w:t>
      </w:r>
      <w:r w:rsidRPr="00E2753C">
        <w:rPr>
          <w:sz w:val="16"/>
        </w:rPr>
        <w:t>. . . [l]</w:t>
      </w:r>
      <w:r w:rsidRPr="00E2753C">
        <w:rPr>
          <w:rStyle w:val="StyleUnderline"/>
        </w:rPr>
        <w:t>ike a net, in which each knot is connected to others by several strands, such a fabric can resist collapse better than a simple, unbranched circle of threads -- which if cut anywhere breaks down as a whole</w:t>
      </w:r>
      <w:r w:rsidRPr="00E2753C">
        <w:rPr>
          <w:sz w:val="16"/>
        </w:rPr>
        <w:t xml:space="preserve">." </w:t>
      </w:r>
      <w:r w:rsidRPr="00E2753C">
        <w:rPr>
          <w:rStyle w:val="StyleUnderline"/>
        </w:rPr>
        <w:t xml:space="preserve">79 </w:t>
      </w:r>
      <w:r w:rsidRPr="000D5D9B">
        <w:rPr>
          <w:rStyle w:val="StyleUnderline"/>
          <w:highlight w:val="yellow"/>
        </w:rPr>
        <w:t>By causing widespread extinctions, humans have artificially simplified many ecosystems.  As biologic simplicity increases, so does the risk of ecosystem failure</w:t>
      </w:r>
      <w:r w:rsidRPr="00E2753C">
        <w:rPr>
          <w:sz w:val="16"/>
        </w:rPr>
        <w:t xml:space="preserve">.  The spreading Sahara Desert in Africa, and the dustbowl conditions of  the 1930s in the United States are relatively mild examples of what might be expected if this trend continues.  </w:t>
      </w:r>
      <w:r w:rsidRPr="00E2753C">
        <w:rPr>
          <w:rStyle w:val="StyleUnderline"/>
        </w:rPr>
        <w:t xml:space="preserve">Theoretically, each new animal or plant extinction, with all its dimly perceived and intertwined affects, could cause total ecosystem collapse and human extinction.   </w:t>
      </w:r>
      <w:r w:rsidRPr="000D5D9B">
        <w:rPr>
          <w:rStyle w:val="StyleUnderline"/>
          <w:highlight w:val="yellow"/>
        </w:rPr>
        <w:t>Each new extinction increases the risk of disaster</w:t>
      </w:r>
      <w:r w:rsidRPr="00E2753C">
        <w:rPr>
          <w:rStyle w:val="StyleUnderline"/>
        </w:rPr>
        <w:t xml:space="preserve">.   Like a mechanic removing, one by one, </w:t>
      </w:r>
      <w:r w:rsidRPr="000D5D9B">
        <w:rPr>
          <w:rStyle w:val="StyleUnderline"/>
          <w:highlight w:val="yellow"/>
        </w:rPr>
        <w:t>the rivets from an aircraft's wings</w:t>
      </w:r>
      <w:r w:rsidRPr="00E2753C">
        <w:rPr>
          <w:rStyle w:val="StyleUnderline"/>
        </w:rPr>
        <w:t>,  n80 mankind may be edging closer to the abyss.</w:t>
      </w:r>
    </w:p>
    <w:p w:rsidR="00874823" w:rsidRPr="00731A3B" w:rsidRDefault="00874823" w:rsidP="00874823">
      <w:pPr>
        <w:pStyle w:val="Heading3"/>
      </w:pPr>
      <w:r>
        <w:t>AT—</w:t>
      </w:r>
      <w:r w:rsidRPr="00731A3B">
        <w:t>Farms</w:t>
      </w:r>
    </w:p>
    <w:p w:rsidR="00874823" w:rsidRPr="00731A3B" w:rsidRDefault="00874823" w:rsidP="00874823">
      <w:pPr>
        <w:pStyle w:val="Heading4"/>
      </w:pPr>
      <w:r w:rsidRPr="00731A3B">
        <w:t>Farms actually drive demand</w:t>
      </w:r>
    </w:p>
    <w:p w:rsidR="00874823" w:rsidRPr="00731A3B" w:rsidRDefault="00874823" w:rsidP="00874823">
      <w:r w:rsidRPr="00731A3B">
        <w:t xml:space="preserve">USC </w:t>
      </w:r>
      <w:r w:rsidRPr="00731A3B">
        <w:rPr>
          <w:rStyle w:val="Style13ptBold"/>
        </w:rPr>
        <w:t>Annenberg</w:t>
      </w:r>
      <w:r w:rsidRPr="00731A3B">
        <w:t>, 6-2-</w:t>
      </w:r>
      <w:r w:rsidRPr="00731A3B">
        <w:rPr>
          <w:rStyle w:val="Style13ptBold"/>
        </w:rPr>
        <w:t>2016</w:t>
      </w:r>
      <w:r w:rsidRPr="00731A3B">
        <w:t xml:space="preserve">, "Wild Laws: China and Its Role in Illicit Wildlife Trade," No Publication, </w:t>
      </w:r>
      <w:hyperlink r:id="rId38" w:history="1">
        <w:r w:rsidRPr="00731A3B">
          <w:rPr>
            <w:rStyle w:val="Hyperlink"/>
          </w:rPr>
          <w:t>http://china.usc.edu/calendar/wild-laws-china-and-its-role-illicit-wildlife-trade</w:t>
        </w:r>
      </w:hyperlink>
      <w:r w:rsidRPr="00731A3B">
        <w:t xml:space="preserve">   - Coronado LS</w:t>
      </w:r>
    </w:p>
    <w:p w:rsidR="00874823" w:rsidRPr="00731A3B" w:rsidRDefault="00874823" w:rsidP="00874823">
      <w:pPr>
        <w:rPr>
          <w:sz w:val="10"/>
        </w:rPr>
      </w:pPr>
      <w:r w:rsidRPr="00731A3B">
        <w:rPr>
          <w:sz w:val="10"/>
        </w:rPr>
        <w:t xml:space="preserve">Successful public education campaigns in China have been pivotal in raising awareness and driving down consumption of some endangered species, such as a campaign that spurred government bans of shark fin soup at official events and dropped its consumption by an estimated 50 percent. </w:t>
      </w:r>
      <w:r w:rsidRPr="00731A3B">
        <w:rPr>
          <w:rStyle w:val="StyleUnderline"/>
        </w:rPr>
        <w:t xml:space="preserve">But there are some areas of deep concern. </w:t>
      </w:r>
      <w:r w:rsidRPr="000D5D9B">
        <w:rPr>
          <w:rStyle w:val="StyleUnderline"/>
          <w:highlight w:val="yellow"/>
        </w:rPr>
        <w:t>In China, commercial farming of bears, tigers and other species feeds the marketplace, increasing demand—and spurring poaching in the wild</w:t>
      </w:r>
      <w:r w:rsidRPr="00731A3B">
        <w:rPr>
          <w:rStyle w:val="StyleUnderline"/>
        </w:rPr>
        <w:t xml:space="preserve">. </w:t>
      </w:r>
      <w:r w:rsidRPr="000D5D9B">
        <w:rPr>
          <w:rStyle w:val="StyleUnderline"/>
          <w:highlight w:val="yellow"/>
        </w:rPr>
        <w:t>A</w:t>
      </w:r>
      <w:r w:rsidRPr="00731A3B">
        <w:rPr>
          <w:rStyle w:val="StyleUnderline"/>
        </w:rPr>
        <w:t xml:space="preserve"> current </w:t>
      </w:r>
      <w:r w:rsidRPr="000D5D9B">
        <w:rPr>
          <w:rStyle w:val="StyleUnderline"/>
          <w:highlight w:val="yellow"/>
        </w:rPr>
        <w:t>draft amendment</w:t>
      </w:r>
      <w:r w:rsidRPr="00731A3B">
        <w:rPr>
          <w:rStyle w:val="StyleUnderline"/>
        </w:rPr>
        <w:t xml:space="preserve"> of China’s 1989 wildlife law </w:t>
      </w:r>
      <w:r w:rsidRPr="000D5D9B">
        <w:rPr>
          <w:rStyle w:val="StyleUnderline"/>
          <w:highlight w:val="yellow"/>
        </w:rPr>
        <w:t>would legitimize exploitation of wildlife in captivity and allow</w:t>
      </w:r>
      <w:r w:rsidRPr="00731A3B">
        <w:rPr>
          <w:rStyle w:val="StyleUnderline"/>
        </w:rPr>
        <w:t xml:space="preserve"> government agencies to license </w:t>
      </w:r>
      <w:r w:rsidRPr="000D5D9B">
        <w:rPr>
          <w:rStyle w:val="StyleUnderline"/>
          <w:highlight w:val="yellow"/>
        </w:rPr>
        <w:t>breeding and commercial trade of endangered species.</w:t>
      </w:r>
      <w:r w:rsidRPr="00731A3B">
        <w:rPr>
          <w:sz w:val="10"/>
        </w:rPr>
        <w:t xml:space="preserve"> </w:t>
      </w:r>
    </w:p>
    <w:p w:rsidR="00874823" w:rsidRDefault="00874823" w:rsidP="00874823">
      <w:pPr>
        <w:pStyle w:val="Heading4"/>
      </w:pPr>
      <w:r>
        <w:t>Farming actually increases demand for wild species—turns their args</w:t>
      </w:r>
    </w:p>
    <w:p w:rsidR="00874823" w:rsidRPr="001C4CA5" w:rsidRDefault="00874823" w:rsidP="00874823">
      <w:r w:rsidRPr="001C4CA5">
        <w:rPr>
          <w:rStyle w:val="Style13ptBold"/>
        </w:rPr>
        <w:t>Mills</w:t>
      </w:r>
      <w:r>
        <w:t xml:space="preserve"> 06/21/</w:t>
      </w:r>
      <w:r w:rsidRPr="001C4CA5">
        <w:rPr>
          <w:rStyle w:val="Style13ptBold"/>
        </w:rPr>
        <w:t>2016</w:t>
      </w:r>
      <w:r>
        <w:t xml:space="preserve"> (Posted By J. A. Mills On June 21st, 2016 In China, Farming, Geopolitics, U.S.,  "Presidents of China, U.S. hold fate of ‘Noah’ and the ‘ark’ in their hands," No Publication, </w:t>
      </w:r>
      <w:hyperlink r:id="rId39" w:history="1">
        <w:r w:rsidRPr="00284E3A">
          <w:rPr>
            <w:rStyle w:val="Hyperlink"/>
          </w:rPr>
          <w:t>http://jamillsauthor.com/2016/06/presidents-of-china-u-s-hold-fate-of-noah-and-the-ark-in-their-hands/</w:t>
        </w:r>
      </w:hyperlink>
      <w:r>
        <w:t>) – Coronado LS</w:t>
      </w:r>
    </w:p>
    <w:p w:rsidR="00874823" w:rsidRPr="00BD7646" w:rsidRDefault="00874823" w:rsidP="00874823">
      <w:pPr>
        <w:rPr>
          <w:rStyle w:val="StyleUnderline"/>
        </w:rPr>
      </w:pPr>
      <w:r w:rsidRPr="00BD7646">
        <w:rPr>
          <w:sz w:val="16"/>
        </w:rPr>
        <w:t xml:space="preserve">“For many species, </w:t>
      </w:r>
      <w:r w:rsidRPr="000D5D9B">
        <w:rPr>
          <w:rStyle w:val="StyleUnderline"/>
          <w:highlight w:val="yellow"/>
        </w:rPr>
        <w:t>commercial breeding</w:t>
      </w:r>
      <w:r w:rsidRPr="00BD7646">
        <w:rPr>
          <w:rStyle w:val="StyleUnderline"/>
        </w:rPr>
        <w:t xml:space="preserve"> </w:t>
      </w:r>
      <w:r w:rsidRPr="000D5D9B">
        <w:rPr>
          <w:rStyle w:val="StyleUnderline"/>
          <w:highlight w:val="yellow"/>
        </w:rPr>
        <w:t>and legalized trade in farmed products will have the opposite effect to what is desired for conservatio</w:t>
      </w:r>
      <w:r w:rsidRPr="00BD7646">
        <w:rPr>
          <w:rStyle w:val="StyleUnderline"/>
        </w:rPr>
        <w:t>n</w:t>
      </w:r>
      <w:r w:rsidRPr="00BD7646">
        <w:rPr>
          <w:sz w:val="16"/>
        </w:rPr>
        <w:t>,” according to another new study. “[</w:t>
      </w:r>
      <w:r w:rsidRPr="00BD7646">
        <w:rPr>
          <w:rStyle w:val="StyleUnderline"/>
        </w:rPr>
        <w:t xml:space="preserve">The] main reasons are </w:t>
      </w:r>
      <w:r w:rsidRPr="000D5D9B">
        <w:rPr>
          <w:rStyle w:val="StyleUnderline"/>
          <w:highlight w:val="yellow"/>
        </w:rPr>
        <w:t>consumers’</w:t>
      </w:r>
      <w:r w:rsidRPr="00BD7646">
        <w:rPr>
          <w:rStyle w:val="StyleUnderline"/>
        </w:rPr>
        <w:t xml:space="preserve"> </w:t>
      </w:r>
      <w:r w:rsidRPr="000D5D9B">
        <w:rPr>
          <w:rStyle w:val="StyleUnderline"/>
          <w:highlight w:val="yellow"/>
        </w:rPr>
        <w:t>preference for wild products</w:t>
      </w:r>
      <w:r w:rsidRPr="00BD7646">
        <w:rPr>
          <w:rStyle w:val="StyleUnderline"/>
        </w:rPr>
        <w:t>…and laundering of illegal products into the legal wildlife trade.”</w:t>
      </w:r>
    </w:p>
    <w:p w:rsidR="00BE4280" w:rsidRDefault="00BE4280" w:rsidP="00BE4280">
      <w:pPr>
        <w:pStyle w:val="Heading3"/>
      </w:pPr>
      <w:r>
        <w:t>AT—Marine Species Alt Causes</w:t>
      </w:r>
    </w:p>
    <w:p w:rsidR="00BE4280" w:rsidRPr="008E00FB" w:rsidRDefault="00BE4280" w:rsidP="00BE4280">
      <w:pPr>
        <w:pStyle w:val="Heading4"/>
      </w:pPr>
      <w:r>
        <w:t>Trade in blue fin tuna is a threat to marine ecosystems</w:t>
      </w:r>
    </w:p>
    <w:p w:rsidR="00BE4280" w:rsidRDefault="00BE4280" w:rsidP="00BE4280">
      <w:r>
        <w:t xml:space="preserve">Craig </w:t>
      </w:r>
      <w:r w:rsidRPr="008E00FB">
        <w:rPr>
          <w:rStyle w:val="Style13ptBold"/>
        </w:rPr>
        <w:t>Kasnoff 6-20-2016</w:t>
      </w:r>
      <w:r>
        <w:t xml:space="preserve"> (Craig Kasnoff, 6-20-2016,</w:t>
      </w:r>
      <w:r w:rsidR="00592F8A">
        <w:t xml:space="preserve"> Craig Kasnoff has been involved in media and conservation for over 25 years. As a writer his work has appeared in the The Christian Science Monitor, The Seattle Times, and other regional and national publications. His early investigative environmental writing was recognized by the Society of Professional Journalists and the Fund for Investigative Journalism., </w:t>
      </w:r>
      <w:r>
        <w:t>Protection Sought for Pacific Bluefin Tuna, No Publication, http://endangeredspeciesnews.com/news/protection-sought-for-pacific-bluefin-tuna, DOA: 7-15-2016) - Coronado LS</w:t>
      </w:r>
    </w:p>
    <w:p w:rsidR="00BE4280" w:rsidRPr="00DB7A8A" w:rsidRDefault="00BE4280" w:rsidP="00BE4280">
      <w:pPr>
        <w:rPr>
          <w:sz w:val="14"/>
        </w:rPr>
      </w:pPr>
      <w:r w:rsidRPr="00DB7A8A">
        <w:rPr>
          <w:sz w:val="14"/>
        </w:rPr>
        <w:t xml:space="preserve">SAN FRANCISCO— </w:t>
      </w:r>
      <w:r w:rsidRPr="008E00FB">
        <w:rPr>
          <w:rStyle w:val="StyleUnderline"/>
        </w:rPr>
        <w:t xml:space="preserve">Pacific bluefin </w:t>
      </w:r>
      <w:r w:rsidRPr="000D5D9B">
        <w:rPr>
          <w:rStyle w:val="StyleUnderline"/>
          <w:highlight w:val="yellow"/>
        </w:rPr>
        <w:t>tuna have reached dangerously low population levels</w:t>
      </w:r>
      <w:r w:rsidRPr="008E00FB">
        <w:rPr>
          <w:rStyle w:val="StyleUnderline"/>
        </w:rPr>
        <w:t xml:space="preserve">, so a coalition of individuals and groups today petitioned the National Marine Fisheries Service to protect the species under the Endangered Species Act. The Pacific bluefin tuna population has </w:t>
      </w:r>
      <w:r w:rsidRPr="000D5D9B">
        <w:rPr>
          <w:rStyle w:val="StyleUnderline"/>
          <w:highlight w:val="yellow"/>
        </w:rPr>
        <w:t>declined more than 97 percent</w:t>
      </w:r>
      <w:r w:rsidRPr="008E00FB">
        <w:rPr>
          <w:rStyle w:val="StyleUnderline"/>
        </w:rPr>
        <w:t xml:space="preserve"> since fishin</w:t>
      </w:r>
      <w:r w:rsidRPr="00DB7A8A">
        <w:rPr>
          <w:sz w:val="14"/>
        </w:rPr>
        <w:t xml:space="preserve">g began, largely because countries have failed to reduce fishing enough to protect the iconic species, a luxury item on sushi menus. “Without help, </w:t>
      </w:r>
      <w:r w:rsidRPr="008E00FB">
        <w:rPr>
          <w:rStyle w:val="StyleUnderline"/>
        </w:rPr>
        <w:t>we may see the last Pacific bluefin tuna sold off and lost to extinction</w:t>
      </w:r>
      <w:r w:rsidRPr="00DB7A8A">
        <w:rPr>
          <w:sz w:val="14"/>
        </w:rPr>
        <w:t xml:space="preserve">,” said Catherine Kilduff of the Center for </w:t>
      </w:r>
      <w:r w:rsidRPr="008E00FB">
        <w:rPr>
          <w:rStyle w:val="StyleUnderline"/>
        </w:rPr>
        <w:t>Biological Diversity</w:t>
      </w:r>
      <w:r w:rsidRPr="00DB7A8A">
        <w:rPr>
          <w:sz w:val="14"/>
        </w:rPr>
        <w:t>. “New tagging research has shed light on the mysteries of where majestic bluefin tuna reproduce and migrate, so we can help save this important species. Protecting this incredible fish under the Endangered Species Act is the last hope, because fisheries management has failed to keep them off the path toward extinction.” Petitioners requesting that the Fisheries Service list Pacific bluefin tuna as endangered include the Center for Biological Diversity, The Ocean Foundation, Earthjustice, Center for Food Safety, Defenders of Wildlife, Greenpeace, Mission Blue, Recirculating Farms Coalition, The Safina Center, SandyHook SeaLife Foundation, Sierra Club, Turtle Island Restoration Network and WildEarth Guardians, as well as sustainable-seafood purveyor Jim Chambers. “</w:t>
      </w:r>
      <w:r w:rsidRPr="000D5D9B">
        <w:rPr>
          <w:rStyle w:val="StyleUnderline"/>
          <w:highlight w:val="yellow"/>
        </w:rPr>
        <w:t>This beautiful, high-performance migratory predator is critical to ecosystem balance in the</w:t>
      </w:r>
      <w:r w:rsidRPr="000D5D9B">
        <w:rPr>
          <w:sz w:val="14"/>
          <w:highlight w:val="yellow"/>
        </w:rPr>
        <w:t xml:space="preserve"> ocean</w:t>
      </w:r>
      <w:r w:rsidRPr="00DB7A8A">
        <w:rPr>
          <w:sz w:val="14"/>
        </w:rPr>
        <w:t xml:space="preserve">,” said Mark Spalding, president of The Ocean Foundation. “Unfortunately, these fish have no place to hide from mankind’s high-tech, long-distance, big-net fishing fleets. It is not a fair fight, and so the Pacific bluefin tuna is losing.” </w:t>
      </w:r>
      <w:r w:rsidRPr="008E00FB">
        <w:rPr>
          <w:rStyle w:val="StyleUnderline"/>
        </w:rPr>
        <w:t xml:space="preserve">Intensifying the concern surrounding </w:t>
      </w:r>
      <w:r w:rsidRPr="000D5D9B">
        <w:rPr>
          <w:rStyle w:val="StyleUnderline"/>
          <w:highlight w:val="yellow"/>
        </w:rPr>
        <w:t>the tuna’s drastic population drop to less than 3 percent of the unfished population</w:t>
      </w:r>
      <w:r w:rsidRPr="008E00FB">
        <w:rPr>
          <w:rStyle w:val="StyleUnderline"/>
        </w:rPr>
        <w:t>, almost all Pacific bluefin tuna harvested today are caught before reproducing, leaving few to mature and propagate the species</w:t>
      </w:r>
      <w:r w:rsidRPr="00DB7A8A">
        <w:rPr>
          <w:sz w:val="14"/>
        </w:rPr>
        <w:t xml:space="preserve">. In 2014 the Pacific Bluefin tuna population produced the second-lowest number of young fish seen since 1952. Just a few adult age classes of Pacific bluefin tuna exist, and these will soon disappear due to old age. </w:t>
      </w:r>
      <w:r w:rsidRPr="008E00FB">
        <w:rPr>
          <w:rStyle w:val="StyleUnderline"/>
        </w:rPr>
        <w:t>Without young fish to mature into the spawning stock to replace the aging adults</w:t>
      </w:r>
      <w:r w:rsidRPr="000D5D9B">
        <w:rPr>
          <w:rStyle w:val="StyleUnderline"/>
          <w:highlight w:val="yellow"/>
        </w:rPr>
        <w:t>, the future is grim for Pacific bluefin</w:t>
      </w:r>
      <w:r w:rsidRPr="008E00FB">
        <w:rPr>
          <w:rStyle w:val="StyleUnderline"/>
        </w:rPr>
        <w:t xml:space="preserve"> unless immediate steps are taken to halt this decline.</w:t>
      </w:r>
      <w:r w:rsidRPr="00DB7A8A">
        <w:rPr>
          <w:sz w:val="14"/>
        </w:rPr>
        <w:t xml:space="preserve"> “Feeding the insatiable global sushi market has caused Pacific bluefin tuna to decline by 97 percent,” said Phil Kline, senior oceans campaigner at Greenpeace. “With </w:t>
      </w:r>
      <w:r w:rsidRPr="000D5D9B">
        <w:rPr>
          <w:rStyle w:val="StyleUnderline"/>
          <w:highlight w:val="yellow"/>
        </w:rPr>
        <w:t>the Pacific bluefin now facing extinction</w:t>
      </w:r>
      <w:r w:rsidRPr="008E00FB">
        <w:rPr>
          <w:rStyle w:val="StyleUnderline"/>
        </w:rPr>
        <w:t xml:space="preserve"> not only is an endangered listing warranted, it’s long overdue. The tuna need all the protection we can give them.”</w:t>
      </w:r>
      <w:r w:rsidRPr="00DB7A8A">
        <w:rPr>
          <w:sz w:val="14"/>
        </w:rPr>
        <w:t xml:space="preserve"> Starting Monday, June 27 in La Jolla, Calif., countries will negotiate future catch reductions for Pacific bluefin tuna at the meeting of the Inter-American Tropical Tuna Commission. All signs point to the Commission opting to maintain </w:t>
      </w:r>
      <w:r w:rsidRPr="000D5D9B">
        <w:rPr>
          <w:rStyle w:val="StyleUnderline"/>
          <w:highlight w:val="yellow"/>
        </w:rPr>
        <w:t>the status quo, which is insufficient to end overfishing,</w:t>
      </w:r>
      <w:r w:rsidRPr="00DB7A8A">
        <w:rPr>
          <w:rStyle w:val="StyleUnderline"/>
        </w:rPr>
        <w:t xml:space="preserve"> l</w:t>
      </w:r>
      <w:r w:rsidRPr="00DB7A8A">
        <w:rPr>
          <w:sz w:val="14"/>
        </w:rPr>
        <w:t xml:space="preserve">et alone promote a recovery to healthy levels. “Consider this: Bluefin tuna takes up to a decade to mature and reproduce, but many are caught and sold as juveniles, compromising the repopulation and viability of the species. In the last 50 years, technological acumen has enabled us to kill over 90 percent of tuna and other species,” said Dr. Sylvia Earle, National Geographic explorer-in-residence and founder of Mission Blue. </w:t>
      </w:r>
      <w:r w:rsidRPr="00DB7A8A">
        <w:rPr>
          <w:rStyle w:val="StyleUnderline"/>
        </w:rPr>
        <w:t>“When one species is fished out, we move on to the next, which is not good for the ocean and not good for us.”</w:t>
      </w:r>
      <w:r>
        <w:rPr>
          <w:rStyle w:val="StyleUnderline"/>
        </w:rPr>
        <w:t xml:space="preserve"> </w:t>
      </w:r>
      <w:r w:rsidRPr="00DB7A8A">
        <w:rPr>
          <w:sz w:val="14"/>
        </w:rPr>
        <w:t>“</w:t>
      </w:r>
      <w:r w:rsidRPr="000D5D9B">
        <w:rPr>
          <w:rStyle w:val="StyleUnderline"/>
          <w:highlight w:val="yellow"/>
        </w:rPr>
        <w:t>Nearly a century of indiscriminate and unlimited fishing for Pacific bluefin tuna has not only brought the tuna itself to the brink of extinction, but has also resulted in innumerable marine mammals, sea turtles and sharks being caught and killed by tuna fishing gear</w:t>
      </w:r>
      <w:r w:rsidRPr="00DB7A8A">
        <w:rPr>
          <w:sz w:val="14"/>
        </w:rPr>
        <w:t>,” said Jane Davenport, senior staff attorney at Defenders of Wildlife. “The Pacific bluefin tuna is a majestic fish, warm-blooded, often six feet long, and one of the largest, fastest and most beautiful of all the world’s fishes. It is also endangered,” said Doug Fetterly of the Sierra Club. “Given the dire situation with a population drop of 97 percent, ongoing overfishing, and increasing negative impacts from climate change, the Sierra Club Marine Action Team calls for protection of this vital species by listing it as endangered. Without this protection, the Pacific bluefin tuna will continue its downward spiral toward extinction.” “</w:t>
      </w:r>
      <w:r w:rsidRPr="00DB7A8A">
        <w:rPr>
          <w:rStyle w:val="StyleUnderline"/>
        </w:rPr>
        <w:t>Pacific bluefin may well be the needlessly endangered fish in the world</w:t>
      </w:r>
      <w:r w:rsidRPr="00DB7A8A">
        <w:rPr>
          <w:sz w:val="14"/>
        </w:rPr>
        <w:t>,” said Carl Safina, founding president of The Safina Center. “Their profligate and unmanaged destruction is a crime against nature. Even economically, it’s stupid.” “</w:t>
      </w:r>
      <w:r w:rsidRPr="00DB7A8A">
        <w:rPr>
          <w:rStyle w:val="StyleUnderline"/>
        </w:rPr>
        <w:t>The near extinction of the Pacific bluefin is yet another example of our failure to grow — or in this case, catch — our food in a sustainable manner</w:t>
      </w:r>
      <w:r w:rsidRPr="00DB7A8A">
        <w:rPr>
          <w:sz w:val="14"/>
        </w:rPr>
        <w:t xml:space="preserve">,” said Adam Keats, a senior attorney at the Center for Food Safety. “We must change our ways if we are to survive. Hopefully it is not too late for the bluefin.” “Insatiable human appetites are emptying our oceans,” said Taylor Jones, endangered species advocate at WildEarth Guardians. “We must curb our taste for sushi and take action to save incredible wildlife like the bluefin tuna from extinction.” “Listing the Pacific Bluefin tuna as an endangered species will allow countless juvenile fish to reach maturity, thereby helping to rebuild this depleted fishery. The bigger challenge is, of course, </w:t>
      </w:r>
      <w:r w:rsidRPr="00DB7A8A">
        <w:rPr>
          <w:rStyle w:val="StyleUnderline"/>
        </w:rPr>
        <w:t>to control unregulated and illegal fishing in international waters, an issue that must be addressed worldwide,”</w:t>
      </w:r>
      <w:r w:rsidRPr="00DB7A8A">
        <w:rPr>
          <w:sz w:val="14"/>
        </w:rPr>
        <w:t xml:space="preserve"> said Mary M. Hamilton of SandyHook SeaLife Foundation. “Status-seeking sushi eaters are eating the majestic bluefin tuna into extinction and we have to stop now, before it’s too late,” said Todd Steiner, biologist and executive director of Turtle Island Restoration Network. “Placing the Pacific bluefin on the Endangered Species list is the first step to end the slaughter and put this amazing species on the road to recovery.” “Unrestrained commercial overfishing condoned by the international bodies has already allowed Pacific bluefin tuna to fall to just 2.6 percent of its unfished level,” said Jim Chambers, owner of Prime Seafood. “Bluefin are the most highly evolved of all fishes and because of their great power and stamina are deservedly considered a supreme challenge in big game fishing. We simply need to save the world’s most valuable fish before it’s too late.”</w:t>
      </w:r>
    </w:p>
    <w:p w:rsidR="00325204" w:rsidRPr="00731A3B" w:rsidRDefault="00325204" w:rsidP="00325204">
      <w:pPr>
        <w:pStyle w:val="Heading3"/>
      </w:pPr>
      <w:r>
        <w:t>AT—</w:t>
      </w:r>
      <w:r w:rsidRPr="00731A3B">
        <w:t xml:space="preserve">Traditional </w:t>
      </w:r>
      <w:r>
        <w:t xml:space="preserve">Chinese </w:t>
      </w:r>
      <w:r w:rsidRPr="00731A3B">
        <w:t>Medicines</w:t>
      </w:r>
    </w:p>
    <w:p w:rsidR="00325204" w:rsidRPr="00731A3B" w:rsidRDefault="00325204" w:rsidP="00325204">
      <w:pPr>
        <w:pStyle w:val="Heading4"/>
      </w:pPr>
      <w:r w:rsidRPr="00731A3B">
        <w:t>Chinese Traditional Medicine causes multiple species extinctions and is poised to get worse</w:t>
      </w:r>
    </w:p>
    <w:p w:rsidR="00325204" w:rsidRPr="00731A3B" w:rsidRDefault="00325204" w:rsidP="00325204">
      <w:r w:rsidRPr="00731A3B">
        <w:t xml:space="preserve">Mark </w:t>
      </w:r>
      <w:r w:rsidRPr="00731A3B">
        <w:rPr>
          <w:rStyle w:val="Style13ptBold"/>
        </w:rPr>
        <w:t>Sumner</w:t>
      </w:r>
      <w:r w:rsidRPr="00731A3B">
        <w:t>, 4-14-</w:t>
      </w:r>
      <w:r w:rsidRPr="00731A3B">
        <w:rPr>
          <w:rStyle w:val="Style13ptBold"/>
        </w:rPr>
        <w:t>2016</w:t>
      </w:r>
      <w:r w:rsidRPr="00731A3B">
        <w:t xml:space="preserve">, "How "Traditional Chinese Medicine" Is Pushing Species to Extinction," Daily Kos, </w:t>
      </w:r>
      <w:hyperlink r:id="rId40" w:history="1">
        <w:r w:rsidRPr="00731A3B">
          <w:rPr>
            <w:rStyle w:val="Hyperlink"/>
          </w:rPr>
          <w:t>http://www.dailykos.com/story/2016/4/14/1508394/-How-Traditional-Chinese-Medicine-Is-Pushing-Species-to-Extinction</w:t>
        </w:r>
      </w:hyperlink>
      <w:r w:rsidRPr="00731A3B">
        <w:t xml:space="preserve">   - Coronado LS</w:t>
      </w:r>
    </w:p>
    <w:p w:rsidR="00325204" w:rsidRPr="00731A3B" w:rsidRDefault="00325204" w:rsidP="00325204">
      <w:pPr>
        <w:rPr>
          <w:rStyle w:val="StyleUnderline"/>
        </w:rPr>
      </w:pPr>
      <w:r w:rsidRPr="00731A3B">
        <w:rPr>
          <w:sz w:val="12"/>
        </w:rPr>
        <w:t xml:space="preserve">Science shows that most of today's "traditional </w:t>
      </w:r>
      <w:r w:rsidRPr="000D5D9B">
        <w:rPr>
          <w:rStyle w:val="StyleUnderline"/>
          <w:highlight w:val="yellow"/>
        </w:rPr>
        <w:t>Chinese</w:t>
      </w:r>
      <w:r w:rsidRPr="00731A3B">
        <w:rPr>
          <w:rStyle w:val="StyleUnderline"/>
        </w:rPr>
        <w:t xml:space="preserve"> medicine" is simple quackery. But another consequence of the global </w:t>
      </w:r>
      <w:r w:rsidRPr="000D5D9B">
        <w:rPr>
          <w:rStyle w:val="StyleUnderline"/>
          <w:highlight w:val="yellow"/>
        </w:rPr>
        <w:t>"traditional medicine</w:t>
      </w:r>
      <w:r w:rsidRPr="00731A3B">
        <w:rPr>
          <w:rStyle w:val="StyleUnderline"/>
        </w:rPr>
        <w:t xml:space="preserve">" industry that </w:t>
      </w:r>
      <w:r w:rsidRPr="000D5D9B">
        <w:rPr>
          <w:rStyle w:val="StyleUnderline"/>
          <w:highlight w:val="yellow"/>
        </w:rPr>
        <w:t>has</w:t>
      </w:r>
      <w:r w:rsidRPr="00731A3B">
        <w:rPr>
          <w:rStyle w:val="StyleUnderline"/>
        </w:rPr>
        <w:t xml:space="preserve"> not been as widely discussed is the </w:t>
      </w:r>
      <w:r w:rsidRPr="000D5D9B">
        <w:rPr>
          <w:rStyle w:val="StyleUnderline"/>
          <w:highlight w:val="yellow"/>
        </w:rPr>
        <w:t>enormous destructive effect</w:t>
      </w:r>
      <w:r w:rsidRPr="00731A3B">
        <w:rPr>
          <w:rStyle w:val="StyleUnderline"/>
        </w:rPr>
        <w:t xml:space="preserve"> it has had </w:t>
      </w:r>
      <w:r w:rsidRPr="000D5D9B">
        <w:rPr>
          <w:rStyle w:val="StyleUnderline"/>
          <w:highlight w:val="yellow"/>
        </w:rPr>
        <w:t xml:space="preserve">on </w:t>
      </w:r>
      <w:r w:rsidRPr="00731A3B">
        <w:rPr>
          <w:rStyle w:val="StyleUnderline"/>
        </w:rPr>
        <w:t xml:space="preserve">some of the most </w:t>
      </w:r>
      <w:r w:rsidRPr="000D5D9B">
        <w:rPr>
          <w:rStyle w:val="StyleUnderline"/>
          <w:highlight w:val="yellow"/>
        </w:rPr>
        <w:t xml:space="preserve">endangered species </w:t>
      </w:r>
      <w:r w:rsidRPr="00731A3B">
        <w:rPr>
          <w:rStyle w:val="StyleUnderline"/>
        </w:rPr>
        <w:t xml:space="preserve">on the planet. </w:t>
      </w:r>
      <w:r w:rsidRPr="00731A3B">
        <w:rPr>
          <w:sz w:val="12"/>
        </w:rPr>
        <w:t xml:space="preserve">For thousands of years, tribal humans used plants taken from nature as treatments and cures for diseases--because they had nothing else. By simple trial and error, some plants containing chemicals were indeed matched to diseases for which they were effective. The shamans and healers of course had no idea why or how these plants worked, so they attributed it to such things as "mystical energy" or "a gift of the gods". Coming from pre-scientific religious and philosophical systems, however, most of these "traditional medicines" are based on nothing more than magic. Chinese "medicine" is based on the presumed flow through the body of the mystical energy "chi" which must be "balanced" through "yin" and "yang"--and illness is presumed to be the result of an "energy imbalance". Many traditional "cures" are based on "sympathetic magic"--the naive belief that a plant or animal's appearance or behavior tells of its medicinal properties. Tigers and bears for instance, were seen as powerful and virile animals, so it was presumed that eating tiger or bear parts would increase "male potency". (Recently, we have seen an example of this same magical thinking as it actually came into existence, when someone publicized the mistaken notion that sharks do not get cancer, and the "alternative medicine" industry in turn suddenly began flooding us with dozens of "treatments" and "preventatives" based on eating shark cartilage). In Europe, the traditional view was that diseases were caused by an "imbalance" in the "four humours", and most "medicine" was aimed at reducing or increasing one of the "humours" to "restore the balance". After modern medical science demonstrated that the "four humours" framework was simply nonsense, the "traditional medicine" began to die out. As Europe and its colonies became wealthier and wealthier, doctors and hospitals replaced herbalists and shamans. And, as nations like China and India undergo their own economic transformations, the same thing is happening today, as pre-scientific "cures" are being replaced by modern medicine which, unlike traditional religious magic, actually works, and which more and more people are now able to afford. But that societal transition is not an instant one. It takes a long period of time, during which a number of people still accept the traditional “cures”, but now have the purchasing power to buy these things from anywhere on the planet. And, with their immense populations and steadily-increasing middle-class, the amount they can buy is enormous, and goes up every year. The effect has been devastating. Animals </w:t>
      </w:r>
      <w:r w:rsidRPr="00731A3B">
        <w:rPr>
          <w:rStyle w:val="StyleUnderline"/>
        </w:rPr>
        <w:t xml:space="preserve">There are </w:t>
      </w:r>
      <w:r w:rsidRPr="000D5D9B">
        <w:rPr>
          <w:rStyle w:val="StyleUnderline"/>
          <w:highlight w:val="yellow"/>
        </w:rPr>
        <w:t>over 1500 different species</w:t>
      </w:r>
      <w:r w:rsidRPr="00731A3B">
        <w:rPr>
          <w:rStyle w:val="StyleUnderline"/>
        </w:rPr>
        <w:t xml:space="preserve"> of animal that </w:t>
      </w:r>
      <w:r w:rsidRPr="000D5D9B">
        <w:rPr>
          <w:rStyle w:val="StyleUnderline"/>
          <w:highlight w:val="yellow"/>
        </w:rPr>
        <w:t>are used in</w:t>
      </w:r>
      <w:r w:rsidRPr="00731A3B">
        <w:rPr>
          <w:sz w:val="12"/>
        </w:rPr>
        <w:t xml:space="preserve"> Indian and </w:t>
      </w:r>
      <w:r w:rsidRPr="000D5D9B">
        <w:rPr>
          <w:rStyle w:val="StyleUnderline"/>
          <w:highlight w:val="yellow"/>
        </w:rPr>
        <w:t>Chinese</w:t>
      </w:r>
      <w:r w:rsidRPr="00731A3B">
        <w:rPr>
          <w:rStyle w:val="StyleUnderline"/>
        </w:rPr>
        <w:t xml:space="preserve"> "</w:t>
      </w:r>
      <w:r w:rsidRPr="000D5D9B">
        <w:rPr>
          <w:rStyle w:val="StyleUnderline"/>
          <w:highlight w:val="yellow"/>
        </w:rPr>
        <w:t>traditional medicine</w:t>
      </w:r>
      <w:r w:rsidRPr="00731A3B">
        <w:rPr>
          <w:rStyle w:val="StyleUnderline"/>
        </w:rPr>
        <w:t>"</w:t>
      </w:r>
      <w:r w:rsidRPr="00731A3B">
        <w:rPr>
          <w:sz w:val="12"/>
        </w:rPr>
        <w:t xml:space="preserve">. They range from turtles (which are supposed to promote longevity and also to increase the "yin" energy of the body and diminish the "yang") to monkey blood (which is supposed to cure all sorts of things, from achy joints to heart disease). The oddest (and sadly one of the most common) areas to be "cured" is male impotency. </w:t>
      </w:r>
      <w:r w:rsidRPr="00731A3B">
        <w:rPr>
          <w:rStyle w:val="StyleUnderline"/>
        </w:rPr>
        <w:t xml:space="preserve">Among the "traditional medicine cures" proposed for this have been rhino horn, tiger </w:t>
      </w:r>
      <w:r w:rsidRPr="00731A3B">
        <w:rPr>
          <w:rStyle w:val="Emphasis"/>
        </w:rPr>
        <w:t>penis</w:t>
      </w:r>
      <w:r w:rsidRPr="00731A3B">
        <w:rPr>
          <w:rStyle w:val="StyleUnderline"/>
        </w:rPr>
        <w:t>, snake gall bladder, pangolin fetuses, sea horses, gecko lizards, cinnamon bark, and a few dozen others.</w:t>
      </w:r>
      <w:r w:rsidRPr="00731A3B">
        <w:rPr>
          <w:sz w:val="12"/>
        </w:rPr>
        <w:t xml:space="preserve"> Since few of </w:t>
      </w:r>
      <w:r w:rsidRPr="000D5D9B">
        <w:rPr>
          <w:rStyle w:val="StyleUnderline"/>
          <w:highlight w:val="yellow"/>
        </w:rPr>
        <w:t>these animals</w:t>
      </w:r>
      <w:r w:rsidRPr="00731A3B">
        <w:rPr>
          <w:rStyle w:val="StyleUnderline"/>
        </w:rPr>
        <w:t xml:space="preserve"> can now be collected locally in India or China</w:t>
      </w:r>
      <w:r w:rsidRPr="00731A3B">
        <w:rPr>
          <w:sz w:val="12"/>
        </w:rPr>
        <w:t xml:space="preserve"> (partly because they have already been exterminated there by people using them for "traditional medicine"), </w:t>
      </w:r>
      <w:r w:rsidRPr="00731A3B">
        <w:rPr>
          <w:rStyle w:val="StyleUnderline"/>
        </w:rPr>
        <w:t xml:space="preserve">they </w:t>
      </w:r>
      <w:r w:rsidRPr="000D5D9B">
        <w:rPr>
          <w:rStyle w:val="StyleUnderline"/>
          <w:highlight w:val="yellow"/>
        </w:rPr>
        <w:t>now have to be purchased overseas</w:t>
      </w:r>
      <w:r w:rsidRPr="00731A3B">
        <w:rPr>
          <w:rStyle w:val="StyleUnderline"/>
        </w:rPr>
        <w:t xml:space="preserve"> and imported. And as </w:t>
      </w:r>
      <w:r w:rsidRPr="000D5D9B">
        <w:rPr>
          <w:rStyle w:val="StyleUnderline"/>
          <w:highlight w:val="yellow"/>
        </w:rPr>
        <w:t>more and more</w:t>
      </w:r>
      <w:r w:rsidRPr="00731A3B">
        <w:rPr>
          <w:rStyle w:val="StyleUnderline"/>
        </w:rPr>
        <w:t xml:space="preserve"> of these rural poor are lifted out of poverty and raised to the middle class, they </w:t>
      </w:r>
      <w:r w:rsidRPr="000D5D9B">
        <w:rPr>
          <w:rStyle w:val="StyleUnderline"/>
          <w:highlight w:val="yellow"/>
        </w:rPr>
        <w:t>can afford to buy</w:t>
      </w:r>
      <w:r w:rsidRPr="00731A3B">
        <w:rPr>
          <w:rStyle w:val="StyleUnderline"/>
        </w:rPr>
        <w:t xml:space="preserve"> and import more and </w:t>
      </w:r>
      <w:r w:rsidRPr="000D5D9B">
        <w:rPr>
          <w:rStyle w:val="StyleUnderline"/>
          <w:highlight w:val="yellow"/>
        </w:rPr>
        <w:t>more of them.</w:t>
      </w:r>
      <w:r w:rsidRPr="00731A3B">
        <w:rPr>
          <w:rStyle w:val="StyleUnderline"/>
        </w:rPr>
        <w:t xml:space="preserve"> The </w:t>
      </w:r>
      <w:r w:rsidRPr="000D5D9B">
        <w:rPr>
          <w:rStyle w:val="StyleUnderline"/>
          <w:highlight w:val="yellow"/>
        </w:rPr>
        <w:t>legal</w:t>
      </w:r>
      <w:r w:rsidRPr="00731A3B">
        <w:rPr>
          <w:rStyle w:val="StyleUnderline"/>
        </w:rPr>
        <w:t xml:space="preserve"> </w:t>
      </w:r>
      <w:r w:rsidRPr="000D5D9B">
        <w:rPr>
          <w:rStyle w:val="StyleUnderline"/>
          <w:highlight w:val="yellow"/>
        </w:rPr>
        <w:t>trade</w:t>
      </w:r>
      <w:r w:rsidRPr="00731A3B">
        <w:rPr>
          <w:rStyle w:val="StyleUnderline"/>
        </w:rPr>
        <w:t xml:space="preserve"> of "medicinal" plants and animals imported into China alone </w:t>
      </w:r>
      <w:r w:rsidRPr="000D5D9B">
        <w:rPr>
          <w:rStyle w:val="StyleUnderline"/>
          <w:highlight w:val="yellow"/>
        </w:rPr>
        <w:t>is over $2 billion per year</w:t>
      </w:r>
      <w:r w:rsidRPr="00731A3B">
        <w:rPr>
          <w:rStyle w:val="StyleUnderline"/>
        </w:rPr>
        <w:t xml:space="preserve">--and </w:t>
      </w:r>
      <w:r w:rsidRPr="000D5D9B">
        <w:rPr>
          <w:rStyle w:val="StyleUnderline"/>
          <w:highlight w:val="yellow"/>
        </w:rPr>
        <w:t>the illegal trade in smuggled plants and animals is much higher than that</w:t>
      </w:r>
      <w:r w:rsidRPr="00731A3B">
        <w:rPr>
          <w:rStyle w:val="StyleUnderline"/>
        </w:rPr>
        <w:t>. But it is Mother Nature who pays the real price.</w:t>
      </w:r>
    </w:p>
    <w:p w:rsidR="00325204" w:rsidRPr="00731A3B" w:rsidRDefault="00325204" w:rsidP="00325204">
      <w:pPr>
        <w:pStyle w:val="Heading4"/>
      </w:pPr>
      <w:r w:rsidRPr="00731A3B">
        <w:t>Rhinos</w:t>
      </w:r>
    </w:p>
    <w:p w:rsidR="00325204" w:rsidRPr="00731A3B" w:rsidRDefault="00325204" w:rsidP="00325204">
      <w:r w:rsidRPr="00731A3B">
        <w:t xml:space="preserve">Mark </w:t>
      </w:r>
      <w:r w:rsidRPr="00731A3B">
        <w:rPr>
          <w:rStyle w:val="Style13ptBold"/>
        </w:rPr>
        <w:t>Sumner</w:t>
      </w:r>
      <w:r w:rsidRPr="00731A3B">
        <w:t>, 4-14-</w:t>
      </w:r>
      <w:r w:rsidRPr="00731A3B">
        <w:rPr>
          <w:rStyle w:val="Style13ptBold"/>
        </w:rPr>
        <w:t>2016</w:t>
      </w:r>
      <w:r w:rsidRPr="00731A3B">
        <w:t xml:space="preserve">, "How "Traditional Chinese Medicine" Is Pushing Species to Extinction," Daily Kos, </w:t>
      </w:r>
      <w:hyperlink r:id="rId41" w:history="1">
        <w:r w:rsidRPr="00731A3B">
          <w:rPr>
            <w:rStyle w:val="Hyperlink"/>
          </w:rPr>
          <w:t>http://www.dailykos.com/story/2016/4/14/1508394/-How-Traditional-Chinese-Medicine-Is-Pushing-Species-to-Extinction</w:t>
        </w:r>
      </w:hyperlink>
      <w:r w:rsidRPr="00731A3B">
        <w:t xml:space="preserve">   - Coronado LS</w:t>
      </w:r>
    </w:p>
    <w:p w:rsidR="00325204" w:rsidRPr="00731A3B" w:rsidRDefault="00325204" w:rsidP="00325204">
      <w:pPr>
        <w:rPr>
          <w:sz w:val="14"/>
        </w:rPr>
      </w:pPr>
      <w:r w:rsidRPr="00731A3B">
        <w:rPr>
          <w:sz w:val="14"/>
        </w:rPr>
        <w:t xml:space="preserve">Rhinos For half a century, </w:t>
      </w:r>
      <w:r w:rsidRPr="00D34A7F">
        <w:rPr>
          <w:rStyle w:val="StyleUnderline"/>
        </w:rPr>
        <w:t>rhinos</w:t>
      </w:r>
      <w:r w:rsidRPr="00731A3B">
        <w:rPr>
          <w:rStyle w:val="StyleUnderline"/>
        </w:rPr>
        <w:t xml:space="preserve"> have been the poster animals for endangered species</w:t>
      </w:r>
      <w:r w:rsidRPr="00731A3B">
        <w:rPr>
          <w:sz w:val="14"/>
        </w:rPr>
        <w:t xml:space="preserve">. "Traditional medicine" has long held that </w:t>
      </w:r>
      <w:r w:rsidRPr="000D5D9B">
        <w:rPr>
          <w:sz w:val="14"/>
          <w:highlight w:val="yellow"/>
        </w:rPr>
        <w:t xml:space="preserve">powdered </w:t>
      </w:r>
      <w:r w:rsidRPr="000D5D9B">
        <w:rPr>
          <w:rStyle w:val="StyleUnderline"/>
          <w:highlight w:val="yellow"/>
        </w:rPr>
        <w:t>rhino horn is</w:t>
      </w:r>
      <w:r w:rsidRPr="00731A3B">
        <w:rPr>
          <w:rStyle w:val="StyleUnderline"/>
        </w:rPr>
        <w:t xml:space="preserve"> not only a cure for all sorts of various diseases and ailments, from fever to vomiting to headache to joint pain, but is also </w:t>
      </w:r>
      <w:r w:rsidRPr="000D5D9B">
        <w:rPr>
          <w:rStyle w:val="StyleUnderline"/>
          <w:highlight w:val="yellow"/>
        </w:rPr>
        <w:t>a powerful aphrodisiac that will cure male impotence</w:t>
      </w:r>
      <w:r w:rsidRPr="00731A3B">
        <w:rPr>
          <w:sz w:val="14"/>
        </w:rPr>
        <w:t xml:space="preserve">. This is, of course, simply nonsense--rhino horn is made from compressed hair composed of the protein keratin, which is no different from your own hair or your fingernails. The association of "rhinos" with "male potency" comes solely because male rhinos have what are, to human eyes, absurdly big wee-wee's. (There's that "sympathetic magic" again.) </w:t>
      </w:r>
      <w:r w:rsidRPr="00731A3B">
        <w:rPr>
          <w:rStyle w:val="StyleUnderline"/>
        </w:rPr>
        <w:t>By the 1970s, all of the world's rhino species were on the verge of extinction, with poaching one of the primary causes</w:t>
      </w:r>
      <w:r w:rsidRPr="00731A3B">
        <w:rPr>
          <w:sz w:val="14"/>
        </w:rPr>
        <w:t xml:space="preserve">. Some of this demand was centered in the oil-rich Middle East, where rhino horn was traditionally used for the handles of ceremonial daggers carried by desert tribesmen. But </w:t>
      </w:r>
      <w:r w:rsidRPr="00731A3B">
        <w:rPr>
          <w:rStyle w:val="StyleUnderline"/>
        </w:rPr>
        <w:t>most poached rhino horn went to Asia for "medicine</w:t>
      </w:r>
      <w:r w:rsidRPr="00731A3B">
        <w:rPr>
          <w:sz w:val="14"/>
        </w:rPr>
        <w:t xml:space="preserve">". Nations in eastern and southern Africa made tremendous efforts to combat poachers and protect their remaining rhino herds, with some measure of success. In some areas, the rhino populations began to slowly recover. </w:t>
      </w:r>
      <w:r w:rsidRPr="00731A3B">
        <w:rPr>
          <w:rStyle w:val="StyleUnderline"/>
        </w:rPr>
        <w:t xml:space="preserve">But in the 1990's, </w:t>
      </w:r>
      <w:r w:rsidRPr="000D5D9B">
        <w:rPr>
          <w:rStyle w:val="StyleUnderline"/>
          <w:highlight w:val="yellow"/>
        </w:rPr>
        <w:t>rising wealth in China and India began the process all over again. Poaching once more increased steadily, fueled by the growing demand for "medicinals" in Asia</w:t>
      </w:r>
      <w:r w:rsidRPr="00731A3B">
        <w:rPr>
          <w:rStyle w:val="StyleUnderline"/>
        </w:rPr>
        <w:t>. Since the Asian species of rhino are now so critically rare that even the poachers have trouble finding them, most of the "traditional medicine" powdered horn in China comes from Africa.</w:t>
      </w:r>
      <w:r w:rsidRPr="00731A3B">
        <w:rPr>
          <w:sz w:val="14"/>
        </w:rPr>
        <w:t xml:space="preserve"> When a Vietnamese government official announced in 2006 that powdered rhino horn had cured his relative of cancer, there was an immediate spike in demand, an immediate increase in price--and over 300 White and Black Rhinos were poached in South Africa alone</w:t>
      </w:r>
      <w:r w:rsidRPr="000D5D9B">
        <w:rPr>
          <w:sz w:val="14"/>
          <w:highlight w:val="yellow"/>
        </w:rPr>
        <w:t xml:space="preserve">. </w:t>
      </w:r>
      <w:r w:rsidRPr="000D5D9B">
        <w:rPr>
          <w:rStyle w:val="StyleUnderline"/>
          <w:highlight w:val="yellow"/>
        </w:rPr>
        <w:t>Illegally-killed rhinos are now so insanely valuable on the black market that not even zoo rhinos are safe--zoos in Africa have had to hire armed guards to prevent poachers from entering at night and killing them</w:t>
      </w:r>
      <w:r w:rsidRPr="00731A3B">
        <w:rPr>
          <w:sz w:val="14"/>
        </w:rPr>
        <w:t xml:space="preserve">. And with some two billion potential customers in China and India, there simply are not enough rhinos in the entire world to feed the demand. </w:t>
      </w:r>
    </w:p>
    <w:p w:rsidR="00325204" w:rsidRPr="00731A3B" w:rsidRDefault="00325204" w:rsidP="00325204">
      <w:pPr>
        <w:pStyle w:val="Heading4"/>
      </w:pPr>
      <w:r w:rsidRPr="00731A3B">
        <w:t>Tigers</w:t>
      </w:r>
    </w:p>
    <w:p w:rsidR="00325204" w:rsidRPr="00731A3B" w:rsidRDefault="00325204" w:rsidP="00325204">
      <w:r w:rsidRPr="00731A3B">
        <w:t xml:space="preserve">Mark </w:t>
      </w:r>
      <w:r w:rsidRPr="00731A3B">
        <w:rPr>
          <w:rStyle w:val="Style13ptBold"/>
        </w:rPr>
        <w:t>Sumner</w:t>
      </w:r>
      <w:r w:rsidRPr="00731A3B">
        <w:t>, 4-14-</w:t>
      </w:r>
      <w:r w:rsidRPr="00731A3B">
        <w:rPr>
          <w:rStyle w:val="Style13ptBold"/>
        </w:rPr>
        <w:t>2016</w:t>
      </w:r>
      <w:r w:rsidRPr="00731A3B">
        <w:t xml:space="preserve">, "How "Traditional Chinese Medicine" Is Pushing Species to Extinction," Daily Kos, </w:t>
      </w:r>
      <w:hyperlink r:id="rId42" w:history="1">
        <w:r w:rsidRPr="00731A3B">
          <w:rPr>
            <w:rStyle w:val="Hyperlink"/>
          </w:rPr>
          <w:t>http://www.dailykos.com/story/2016/4/14/1508394/-How-Traditional-Chinese-Medicine-Is-Pushing-Species-to-Extinction</w:t>
        </w:r>
      </w:hyperlink>
      <w:r w:rsidRPr="00731A3B">
        <w:t xml:space="preserve">   - Coronado LS</w:t>
      </w:r>
    </w:p>
    <w:p w:rsidR="00325204" w:rsidRPr="00731A3B" w:rsidRDefault="00325204" w:rsidP="00325204">
      <w:pPr>
        <w:rPr>
          <w:rStyle w:val="StyleUnderline"/>
        </w:rPr>
      </w:pPr>
      <w:r w:rsidRPr="00731A3B">
        <w:rPr>
          <w:sz w:val="14"/>
        </w:rPr>
        <w:t xml:space="preserve">Tigers </w:t>
      </w:r>
      <w:r w:rsidRPr="00731A3B">
        <w:rPr>
          <w:rStyle w:val="StyleUnderline"/>
        </w:rPr>
        <w:t>The Tiger is the most powerful and feared predator in all of Asia,</w:t>
      </w:r>
      <w:r w:rsidRPr="00731A3B">
        <w:rPr>
          <w:sz w:val="14"/>
        </w:rPr>
        <w:t xml:space="preserve"> so it is no wonder that it has been invested, in myth and folklore, with magical and semi-divine properties. And, also</w:t>
      </w:r>
      <w:r w:rsidRPr="00731A3B">
        <w:rPr>
          <w:rStyle w:val="StyleUnderline"/>
        </w:rPr>
        <w:t xml:space="preserve">, in "traditional medicine". </w:t>
      </w:r>
      <w:r w:rsidRPr="000D5D9B">
        <w:rPr>
          <w:rStyle w:val="StyleUnderline"/>
          <w:highlight w:val="yellow"/>
        </w:rPr>
        <w:t>The "healing</w:t>
      </w:r>
      <w:r w:rsidRPr="00D34A7F">
        <w:rPr>
          <w:rStyle w:val="StyleUnderline"/>
        </w:rPr>
        <w:t xml:space="preserve"> energy" </w:t>
      </w:r>
      <w:r w:rsidRPr="000D5D9B">
        <w:rPr>
          <w:rStyle w:val="StyleUnderline"/>
          <w:highlight w:val="yellow"/>
        </w:rPr>
        <w:t xml:space="preserve">of the Tiger, </w:t>
      </w:r>
      <w:r w:rsidRPr="00D34A7F">
        <w:rPr>
          <w:rStyle w:val="StyleUnderline"/>
        </w:rPr>
        <w:t>contained in its skin or its blood or its gall bladder or its powdered teeth/bones or its dried penis</w:t>
      </w:r>
      <w:r w:rsidRPr="000D5D9B">
        <w:rPr>
          <w:rStyle w:val="StyleUnderline"/>
          <w:highlight w:val="yellow"/>
        </w:rPr>
        <w:t xml:space="preserve">, is one of the most potent </w:t>
      </w:r>
      <w:r w:rsidRPr="00D34A7F">
        <w:rPr>
          <w:rStyle w:val="StyleUnderline"/>
        </w:rPr>
        <w:t xml:space="preserve">and highly-sought (and expensive) </w:t>
      </w:r>
      <w:r w:rsidRPr="000D5D9B">
        <w:rPr>
          <w:rStyle w:val="StyleUnderline"/>
          <w:highlight w:val="yellow"/>
        </w:rPr>
        <w:t>of all</w:t>
      </w:r>
      <w:r w:rsidRPr="000D5D9B">
        <w:rPr>
          <w:sz w:val="14"/>
          <w:highlight w:val="yellow"/>
        </w:rPr>
        <w:t xml:space="preserve"> Indian and </w:t>
      </w:r>
      <w:r w:rsidRPr="000D5D9B">
        <w:rPr>
          <w:rStyle w:val="StyleUnderline"/>
          <w:highlight w:val="yellow"/>
        </w:rPr>
        <w:t xml:space="preserve">Chinese </w:t>
      </w:r>
      <w:r w:rsidRPr="00D34A7F">
        <w:rPr>
          <w:rStyle w:val="StyleUnderline"/>
        </w:rPr>
        <w:t xml:space="preserve">"traditional </w:t>
      </w:r>
      <w:r w:rsidRPr="000D5D9B">
        <w:rPr>
          <w:rStyle w:val="StyleUnderline"/>
          <w:highlight w:val="yellow"/>
        </w:rPr>
        <w:t>medicines</w:t>
      </w:r>
      <w:r w:rsidRPr="00731A3B">
        <w:rPr>
          <w:rStyle w:val="StyleUnderline"/>
        </w:rPr>
        <w:t>"--</w:t>
      </w:r>
      <w:r w:rsidRPr="00731A3B">
        <w:rPr>
          <w:sz w:val="14"/>
        </w:rPr>
        <w:t xml:space="preserve">touted as a cure for virtually everything and anything (including the old standby: wee-wee problems). In ancient days, of course, only the royals could afford to hunt tigers: today, any poor peasant with a hunting rifle can shoot a tiger and earn enough money to live on for several years. </w:t>
      </w:r>
      <w:r w:rsidRPr="00731A3B">
        <w:rPr>
          <w:rStyle w:val="StyleUnderline"/>
        </w:rPr>
        <w:t xml:space="preserve">Tiger poaching became such a huge problem and provoked such international outrage that even China was forced to outlaw the import or sale of tiger products--though </w:t>
      </w:r>
      <w:r w:rsidRPr="000D5D9B">
        <w:rPr>
          <w:rStyle w:val="StyleUnderline"/>
          <w:highlight w:val="yellow"/>
        </w:rPr>
        <w:t>the law is seldom enforced</w:t>
      </w:r>
      <w:r w:rsidRPr="00731A3B">
        <w:rPr>
          <w:rStyle w:val="StyleUnderline"/>
        </w:rPr>
        <w:t xml:space="preserve"> (so much </w:t>
      </w:r>
      <w:r w:rsidRPr="000D5D9B">
        <w:rPr>
          <w:rStyle w:val="StyleUnderline"/>
          <w:highlight w:val="yellow"/>
        </w:rPr>
        <w:t>money flows into</w:t>
      </w:r>
      <w:r w:rsidRPr="00731A3B">
        <w:rPr>
          <w:rStyle w:val="StyleUnderline"/>
        </w:rPr>
        <w:t xml:space="preserve"> </w:t>
      </w:r>
      <w:r w:rsidRPr="000D5D9B">
        <w:rPr>
          <w:rStyle w:val="StyleUnderline"/>
          <w:highlight w:val="yellow"/>
        </w:rPr>
        <w:t>tiger-smuggling operations</w:t>
      </w:r>
      <w:r w:rsidRPr="00731A3B">
        <w:rPr>
          <w:rStyle w:val="StyleUnderline"/>
        </w:rPr>
        <w:t xml:space="preserve"> that </w:t>
      </w:r>
      <w:r w:rsidRPr="000D5D9B">
        <w:rPr>
          <w:rStyle w:val="StyleUnderline"/>
          <w:highlight w:val="yellow"/>
        </w:rPr>
        <w:t>bribery of police and local Communist Party government officials is just a routine business expense</w:t>
      </w:r>
      <w:r w:rsidRPr="00731A3B">
        <w:rPr>
          <w:rStyle w:val="StyleUnderline"/>
        </w:rPr>
        <w:t xml:space="preserve">). </w:t>
      </w:r>
    </w:p>
    <w:p w:rsidR="00325204" w:rsidRPr="00731A3B" w:rsidRDefault="00325204" w:rsidP="00325204">
      <w:pPr>
        <w:pStyle w:val="Heading4"/>
      </w:pPr>
      <w:r w:rsidRPr="00731A3B">
        <w:t>Pangolins</w:t>
      </w:r>
    </w:p>
    <w:p w:rsidR="00325204" w:rsidRPr="00731A3B" w:rsidRDefault="00325204" w:rsidP="00325204">
      <w:r w:rsidRPr="00731A3B">
        <w:t xml:space="preserve">Mark </w:t>
      </w:r>
      <w:r w:rsidRPr="00731A3B">
        <w:rPr>
          <w:rStyle w:val="Style13ptBold"/>
        </w:rPr>
        <w:t>Sumner</w:t>
      </w:r>
      <w:r w:rsidRPr="00731A3B">
        <w:t>, 4-14-</w:t>
      </w:r>
      <w:r w:rsidRPr="00731A3B">
        <w:rPr>
          <w:rStyle w:val="Style13ptBold"/>
        </w:rPr>
        <w:t>2016</w:t>
      </w:r>
      <w:r w:rsidRPr="00731A3B">
        <w:t xml:space="preserve">, "How "Traditional Chinese Medicine" Is Pushing Species to Extinction," Daily Kos, </w:t>
      </w:r>
      <w:hyperlink r:id="rId43" w:history="1">
        <w:r w:rsidRPr="00731A3B">
          <w:rPr>
            <w:rStyle w:val="Hyperlink"/>
          </w:rPr>
          <w:t>http://www.dailykos.com/story/2016/4/14/1508394/-How-Traditional-Chinese-Medicine-Is-Pushing-Species-to-Extinction</w:t>
        </w:r>
      </w:hyperlink>
      <w:r w:rsidRPr="00731A3B">
        <w:t xml:space="preserve">   - Coronado LS</w:t>
      </w:r>
    </w:p>
    <w:p w:rsidR="00325204" w:rsidRPr="00731A3B" w:rsidRDefault="00325204" w:rsidP="00325204">
      <w:pPr>
        <w:rPr>
          <w:sz w:val="14"/>
        </w:rPr>
      </w:pPr>
      <w:r w:rsidRPr="00731A3B">
        <w:rPr>
          <w:sz w:val="14"/>
        </w:rPr>
        <w:t xml:space="preserve">Pangolins The Pangolin is an odd-looking animal that was once found throughout southern Asia. Although it is a mammal, it does not have fur--instead it is covered by hard scales that make it look like a pine cone. These scales are actually flaps of compressed hair, and, like the rhino's horn, are composed mostly of the protein keratin. </w:t>
      </w:r>
      <w:r w:rsidRPr="00731A3B">
        <w:rPr>
          <w:rStyle w:val="StyleUnderline"/>
        </w:rPr>
        <w:t>Pangolin scales have long been an ingredient in "traditional medicine", said to be a cure for such things as tumors and asthma</w:t>
      </w:r>
      <w:r w:rsidRPr="00731A3B">
        <w:rPr>
          <w:sz w:val="14"/>
        </w:rPr>
        <w:t xml:space="preserve">. They are also considered to be a treatment for infertility and male impotence. For some reason that has been lost to history, some Taoist scholar long ago decided that the unborn fetus of the Pangolin was a particularly powerful "male enhancement". </w:t>
      </w:r>
      <w:r w:rsidRPr="00731A3B">
        <w:rPr>
          <w:rStyle w:val="StyleUnderline"/>
        </w:rPr>
        <w:t>Because Pangolins are solitary animals and do not have high population densities, they could once only be collected in relatively small numbers in the immediate locality</w:t>
      </w:r>
      <w:r w:rsidRPr="00731A3B">
        <w:rPr>
          <w:sz w:val="14"/>
        </w:rPr>
        <w:t xml:space="preserve">. But today, modern technology has changed that. As China became more wealthy, and as more and more rich Chinese men decided that they needed a wee-wee </w:t>
      </w:r>
      <w:r w:rsidRPr="00731A3B">
        <w:rPr>
          <w:rStyle w:val="StyleUnderline"/>
        </w:rPr>
        <w:t xml:space="preserve">treatment, </w:t>
      </w:r>
      <w:r w:rsidRPr="000D5D9B">
        <w:rPr>
          <w:rStyle w:val="StyleUnderline"/>
          <w:highlight w:val="yellow"/>
        </w:rPr>
        <w:t>the Pangolin became increasingly more targeted, and the price skyrocketed. In 1990, a kilogram of Pangolin scales would sell for about $14</w:t>
      </w:r>
      <w:r w:rsidRPr="00731A3B">
        <w:rPr>
          <w:sz w:val="14"/>
        </w:rPr>
        <w:t xml:space="preserve"> (which was, at that time, quite a lot of money for a rural Chinese peasant). Today, the price has soared to $200, and Pangolin meat (especially the fetus) sells for over $1,000 per pound. As a result</w:t>
      </w:r>
      <w:r w:rsidRPr="000D5D9B">
        <w:rPr>
          <w:sz w:val="14"/>
          <w:highlight w:val="yellow"/>
        </w:rPr>
        <w:t xml:space="preserve">, </w:t>
      </w:r>
      <w:r w:rsidRPr="000D5D9B">
        <w:rPr>
          <w:rStyle w:val="StyleUnderline"/>
          <w:highlight w:val="yellow"/>
        </w:rPr>
        <w:t>the Chinese population of Pangolins was virtually wiped out</w:t>
      </w:r>
      <w:r w:rsidRPr="00731A3B">
        <w:rPr>
          <w:rStyle w:val="StyleUnderline"/>
        </w:rPr>
        <w:t>, dropping from around 50,000 to less than 5,000.</w:t>
      </w:r>
      <w:r w:rsidRPr="00731A3B">
        <w:rPr>
          <w:sz w:val="14"/>
        </w:rPr>
        <w:t xml:space="preserve"> As the numbers decreased in China and the Pangolin became legally protected, poachers turned to the surrounding countries, and began wiping out their Pangolin populations too--first in India, Nepal and Pakistan, then in Southeast Asia, and now in Africa. In the two-year period from 2011 to 2013, at least 200,000 Pangolins were illegally smuggled into China, most of them passing through Indonesia or Vietnam. (And not just into China--from 2000-2009, 85 illegal shipments of Pangolin were seized as they attempted to enter the United States, intended for "traditional medicine" shops in big-city "Chinatowns</w:t>
      </w:r>
      <w:r w:rsidRPr="00731A3B">
        <w:rPr>
          <w:rStyle w:val="StyleUnderline"/>
        </w:rPr>
        <w:t xml:space="preserve">".) As a result, </w:t>
      </w:r>
      <w:r w:rsidRPr="000D5D9B">
        <w:rPr>
          <w:rStyle w:val="StyleUnderline"/>
          <w:highlight w:val="yellow"/>
        </w:rPr>
        <w:t>the Pangolin is now considered</w:t>
      </w:r>
      <w:r w:rsidRPr="00731A3B">
        <w:rPr>
          <w:rStyle w:val="StyleUnderline"/>
        </w:rPr>
        <w:t xml:space="preserve"> to be "threatened" or "</w:t>
      </w:r>
      <w:r w:rsidRPr="000D5D9B">
        <w:rPr>
          <w:rStyle w:val="StyleUnderline"/>
          <w:highlight w:val="yellow"/>
        </w:rPr>
        <w:t>endangered</w:t>
      </w:r>
      <w:r w:rsidRPr="00731A3B">
        <w:rPr>
          <w:rStyle w:val="StyleUnderline"/>
        </w:rPr>
        <w:t>" in nearly all of its global range.</w:t>
      </w:r>
    </w:p>
    <w:p w:rsidR="00325204" w:rsidRPr="00731A3B" w:rsidRDefault="00325204" w:rsidP="00325204">
      <w:pPr>
        <w:pStyle w:val="Heading4"/>
      </w:pPr>
      <w:r w:rsidRPr="00731A3B">
        <w:t>Plants</w:t>
      </w:r>
    </w:p>
    <w:p w:rsidR="00325204" w:rsidRPr="00731A3B" w:rsidRDefault="00325204" w:rsidP="00325204">
      <w:r w:rsidRPr="00731A3B">
        <w:t xml:space="preserve">Mark </w:t>
      </w:r>
      <w:r w:rsidRPr="00731A3B">
        <w:rPr>
          <w:rStyle w:val="Style13ptBold"/>
        </w:rPr>
        <w:t>Sumner</w:t>
      </w:r>
      <w:r w:rsidRPr="00731A3B">
        <w:t>, 4-14-</w:t>
      </w:r>
      <w:r w:rsidRPr="00731A3B">
        <w:rPr>
          <w:rStyle w:val="Style13ptBold"/>
        </w:rPr>
        <w:t>2016</w:t>
      </w:r>
      <w:r w:rsidRPr="00731A3B">
        <w:t xml:space="preserve">, "How "Traditional Chinese Medicine" Is Pushing Species to Extinction," Daily Kos, </w:t>
      </w:r>
      <w:hyperlink r:id="rId44" w:history="1">
        <w:r w:rsidRPr="00731A3B">
          <w:rPr>
            <w:rStyle w:val="Hyperlink"/>
          </w:rPr>
          <w:t>http://www.dailykos.com/story/2016/4/14/1508394/-How-Traditional-Chinese-Medicine-Is-Pushing-Species-to-Extinction</w:t>
        </w:r>
      </w:hyperlink>
      <w:r w:rsidRPr="00731A3B">
        <w:t xml:space="preserve">   - Coronado LS</w:t>
      </w:r>
    </w:p>
    <w:p w:rsidR="00325204" w:rsidRDefault="00325204" w:rsidP="00325204">
      <w:pPr>
        <w:rPr>
          <w:sz w:val="10"/>
        </w:rPr>
      </w:pPr>
      <w:r w:rsidRPr="00731A3B">
        <w:rPr>
          <w:sz w:val="10"/>
        </w:rPr>
        <w:t xml:space="preserve">Plants To feed the enormous industry, many of the several thousand plants utilized in "traditional medicine" are now farm-raised, often on big plantations specially cleared for the purpose. </w:t>
      </w:r>
      <w:r w:rsidRPr="00731A3B">
        <w:rPr>
          <w:rStyle w:val="StyleUnderline"/>
        </w:rPr>
        <w:t xml:space="preserve">But </w:t>
      </w:r>
      <w:r w:rsidRPr="000D5D9B">
        <w:rPr>
          <w:rStyle w:val="StyleUnderline"/>
          <w:highlight w:val="yellow"/>
        </w:rPr>
        <w:t>many</w:t>
      </w:r>
      <w:r w:rsidRPr="00731A3B">
        <w:rPr>
          <w:rStyle w:val="StyleUnderline"/>
        </w:rPr>
        <w:t xml:space="preserve"> other "medicinal" </w:t>
      </w:r>
      <w:r w:rsidRPr="000D5D9B">
        <w:rPr>
          <w:rStyle w:val="StyleUnderline"/>
          <w:highlight w:val="yellow"/>
        </w:rPr>
        <w:t>plants</w:t>
      </w:r>
      <w:r w:rsidRPr="00731A3B">
        <w:rPr>
          <w:rStyle w:val="StyleUnderline"/>
        </w:rPr>
        <w:t xml:space="preserve">, for various reasons, </w:t>
      </w:r>
      <w:r w:rsidRPr="000D5D9B">
        <w:rPr>
          <w:rStyle w:val="StyleUnderline"/>
          <w:highlight w:val="yellow"/>
        </w:rPr>
        <w:t>cannot be grown commercially, and are</w:t>
      </w:r>
      <w:r w:rsidRPr="00731A3B">
        <w:rPr>
          <w:rStyle w:val="StyleUnderline"/>
        </w:rPr>
        <w:t xml:space="preserve"> therefore instead </w:t>
      </w:r>
      <w:r w:rsidRPr="000D5D9B">
        <w:rPr>
          <w:rStyle w:val="StyleUnderline"/>
          <w:highlight w:val="yellow"/>
        </w:rPr>
        <w:t>collected from the wild</w:t>
      </w:r>
      <w:r w:rsidRPr="00731A3B">
        <w:rPr>
          <w:rStyle w:val="StyleUnderline"/>
        </w:rPr>
        <w:t xml:space="preserve">. And for many, </w:t>
      </w:r>
      <w:r w:rsidRPr="000D5D9B">
        <w:rPr>
          <w:rStyle w:val="StyleUnderline"/>
          <w:highlight w:val="yellow"/>
        </w:rPr>
        <w:t>the effects have been devastating</w:t>
      </w:r>
      <w:r w:rsidRPr="00731A3B">
        <w:rPr>
          <w:rStyle w:val="StyleUnderline"/>
        </w:rPr>
        <w:t xml:space="preserve">. In 2008, the International Union for the Conservation of Nature (IUCN) and the wildlife monitoring group TRAFFIC did a joint study of just seven Asian plant species that were commonly used in Chinese and Indian "traditional medicine", and found that </w:t>
      </w:r>
      <w:r w:rsidRPr="000D5D9B">
        <w:rPr>
          <w:rStyle w:val="StyleUnderline"/>
          <w:highlight w:val="yellow"/>
        </w:rPr>
        <w:t>all seven</w:t>
      </w:r>
      <w:r w:rsidRPr="00731A3B">
        <w:rPr>
          <w:rStyle w:val="StyleUnderline"/>
        </w:rPr>
        <w:t xml:space="preserve"> (Himalayan Yew, Snakeroot, Red Sanders, Kutki, Jatamansi, Elephant's Foot and Desert Cistanche) </w:t>
      </w:r>
      <w:r w:rsidRPr="000D5D9B">
        <w:rPr>
          <w:rStyle w:val="StyleUnderline"/>
          <w:highlight w:val="yellow"/>
        </w:rPr>
        <w:t>were</w:t>
      </w:r>
      <w:r w:rsidRPr="00731A3B">
        <w:rPr>
          <w:rStyle w:val="StyleUnderline"/>
        </w:rPr>
        <w:t xml:space="preserve">, </w:t>
      </w:r>
      <w:r w:rsidRPr="00731A3B">
        <w:rPr>
          <w:sz w:val="10"/>
        </w:rPr>
        <w:t>despite legal protections under the CITES treaty on threatened and endangered species,</w:t>
      </w:r>
      <w:r w:rsidRPr="00731A3B">
        <w:rPr>
          <w:rStyle w:val="StyleUnderline"/>
        </w:rPr>
        <w:t xml:space="preserve"> </w:t>
      </w:r>
      <w:r w:rsidRPr="000D5D9B">
        <w:rPr>
          <w:rStyle w:val="StyleUnderline"/>
          <w:highlight w:val="yellow"/>
        </w:rPr>
        <w:t>being heavily harvested and illegally imported into</w:t>
      </w:r>
      <w:r w:rsidRPr="00731A3B">
        <w:rPr>
          <w:rStyle w:val="StyleUnderline"/>
        </w:rPr>
        <w:t xml:space="preserve"> India and </w:t>
      </w:r>
      <w:r w:rsidRPr="000D5D9B">
        <w:rPr>
          <w:rStyle w:val="StyleUnderline"/>
          <w:highlight w:val="yellow"/>
        </w:rPr>
        <w:t>China, and were under severe threat in their natural ranges</w:t>
      </w:r>
      <w:r w:rsidRPr="00731A3B">
        <w:rPr>
          <w:sz w:val="10"/>
        </w:rPr>
        <w:t>. That same year, the Botanic Gardens Conservation International group listed several hundred "medicinal plants" that were being endangered through overcollection for the international market, including Hoodia, Warburgia, and Jaborandi. And in 2009 "The Times of India" newspaper looked at the status of 359 native plants utilized in traditional Ayurvedic "medicine" and found that a startling 335 of them, or 93 percent, were threatened or endangered, most of them due to overcollection.</w:t>
      </w:r>
    </w:p>
    <w:p w:rsidR="00B751F7" w:rsidRDefault="00B239FF" w:rsidP="00B751F7">
      <w:pPr>
        <w:pStyle w:val="Heading2"/>
      </w:pPr>
      <w:r>
        <w:t>Transnationa</w:t>
      </w:r>
      <w:r w:rsidR="00B751F7">
        <w:t>l Crime</w:t>
      </w:r>
    </w:p>
    <w:p w:rsidR="008A4669" w:rsidRDefault="008A4669" w:rsidP="008A4669">
      <w:pPr>
        <w:pStyle w:val="Heading3"/>
      </w:pPr>
      <w:r>
        <w:t>Ext—Thelemaque and Noel</w:t>
      </w:r>
    </w:p>
    <w:p w:rsidR="008A4669" w:rsidRPr="00770517" w:rsidRDefault="008A4669" w:rsidP="008A4669">
      <w:pPr>
        <w:pStyle w:val="Heading4"/>
      </w:pPr>
      <w:r>
        <w:t>Thelemaque and Noel conclude aff—this is the conclusion section of their card—even if there isn’t a link, action is still necessary</w:t>
      </w:r>
    </w:p>
    <w:p w:rsidR="008A4669" w:rsidRPr="00770517" w:rsidRDefault="008A4669" w:rsidP="008A4669">
      <w:r w:rsidRPr="00E5370D">
        <w:rPr>
          <w:rStyle w:val="Style13ptBold"/>
        </w:rPr>
        <w:t>Thelemaque and Noel 2015</w:t>
      </w:r>
      <w:r>
        <w:t xml:space="preserve"> (</w:t>
      </w:r>
      <w:r w:rsidRPr="00C0063F">
        <w:t>Ilioney Thelemaque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In Collaboration with: Florida International University</w:t>
      </w:r>
      <w:r>
        <w:t xml:space="preserve"> </w:t>
      </w:r>
      <w:hyperlink r:id="rId45" w:history="1">
        <w:r w:rsidRPr="00566658">
          <w:rPr>
            <w:rStyle w:val="Hyperlink"/>
          </w:rPr>
          <w:t>https://maga.fiu.edu/academic-tracks/capstone-project/2015-capstone-working-papers/capstone-final-paper_fred_illioney-editedddt.pdf</w:t>
        </w:r>
      </w:hyperlink>
      <w:r>
        <w:t>) – Coronado LS</w:t>
      </w:r>
    </w:p>
    <w:p w:rsidR="008A4669" w:rsidRDefault="008A4669" w:rsidP="008A4669">
      <w:pPr>
        <w:rPr>
          <w:rStyle w:val="StyleUnderline"/>
        </w:rPr>
      </w:pPr>
      <w:r w:rsidRPr="00770517">
        <w:rPr>
          <w:sz w:val="10"/>
        </w:rPr>
        <w:t>VII. Assessment of the Link between Wildlife Trafficking and Terrorist Financing After reviewing, studying and questioning the issue of wildlife trafficking and terrorist funding on the African continent, we assess that</w:t>
      </w:r>
      <w:r w:rsidRPr="00770517">
        <w:rPr>
          <w:rStyle w:val="StyleUnderline"/>
        </w:rPr>
        <w:t xml:space="preserve">, </w:t>
      </w:r>
      <w:r w:rsidRPr="000D5D9B">
        <w:rPr>
          <w:rStyle w:val="StyleUnderline"/>
          <w:highlight w:val="yellow"/>
        </w:rPr>
        <w:t>based on the literature</w:t>
      </w:r>
      <w:r w:rsidRPr="00770517">
        <w:rPr>
          <w:rStyle w:val="StyleUnderline"/>
        </w:rPr>
        <w:t xml:space="preserve"> available to us, </w:t>
      </w:r>
      <w:r w:rsidRPr="000D5D9B">
        <w:rPr>
          <w:rStyle w:val="StyleUnderline"/>
          <w:highlight w:val="yellow"/>
        </w:rPr>
        <w:t>there is a link between the two,</w:t>
      </w:r>
      <w:r w:rsidRPr="00770517">
        <w:rPr>
          <w:rStyle w:val="StyleUnderline"/>
        </w:rPr>
        <w:t xml:space="preserve"> and the nexus is clear. </w:t>
      </w:r>
      <w:r w:rsidRPr="000D5D9B">
        <w:rPr>
          <w:rStyle w:val="StyleUnderline"/>
          <w:highlight w:val="yellow"/>
        </w:rPr>
        <w:t>Important organizations and reliable personalities confirm</w:t>
      </w:r>
      <w:r w:rsidRPr="00770517">
        <w:rPr>
          <w:rStyle w:val="StyleUnderline"/>
        </w:rPr>
        <w:t xml:space="preserve"> and claim </w:t>
      </w:r>
      <w:r w:rsidRPr="000D5D9B">
        <w:rPr>
          <w:rStyle w:val="StyleUnderline"/>
          <w:highlight w:val="yellow"/>
        </w:rPr>
        <w:t>that</w:t>
      </w:r>
      <w:r w:rsidRPr="00770517">
        <w:rPr>
          <w:rStyle w:val="StyleUnderline"/>
        </w:rPr>
        <w:t xml:space="preserve"> </w:t>
      </w:r>
      <w:r w:rsidRPr="000D5D9B">
        <w:rPr>
          <w:rStyle w:val="StyleUnderline"/>
          <w:highlight w:val="yellow"/>
        </w:rPr>
        <w:t>groups</w:t>
      </w:r>
      <w:r w:rsidRPr="00770517">
        <w:rPr>
          <w:rStyle w:val="StyleUnderline"/>
        </w:rPr>
        <w:t xml:space="preserve"> such as Janjaweed, Al-Shabaab, Boko Haram, and the Lord’s</w:t>
      </w:r>
      <w:r>
        <w:rPr>
          <w:rStyle w:val="StyleUnderline"/>
        </w:rPr>
        <w:t xml:space="preserve"> </w:t>
      </w:r>
      <w:r w:rsidRPr="00770517">
        <w:rPr>
          <w:rStyle w:val="StyleUnderline"/>
        </w:rPr>
        <w:t>Resistance Army ar</w:t>
      </w:r>
      <w:r w:rsidRPr="000D5D9B">
        <w:rPr>
          <w:rStyle w:val="StyleUnderline"/>
          <w:highlight w:val="yellow"/>
        </w:rPr>
        <w:t>e poaching to fund their terrorist activities</w:t>
      </w:r>
      <w:r w:rsidRPr="00770517">
        <w:rPr>
          <w:sz w:val="10"/>
        </w:rPr>
        <w:t>. However, we partially agree with Vanda Brown when she said that poaching has its own driving forces, and it is not fueling terrorism (Poe, 2014). It is true that terrorism has its own driving forces such as extremist religious views or political motivation. We think that poaching may not be a direct cause of terrorism, but it may exist as an omissible variable</w:t>
      </w:r>
      <w:r w:rsidRPr="00770517">
        <w:rPr>
          <w:rStyle w:val="StyleUnderline"/>
        </w:rPr>
        <w:t xml:space="preserve">. We built a simple syllogism to assess our argument in favor of the link that exist between wildlife trafficking and terrorism funding, which is formulated as follows: If </w:t>
      </w:r>
      <w:r w:rsidRPr="000D5D9B">
        <w:rPr>
          <w:rStyle w:val="StyleUnderline"/>
          <w:highlight w:val="yellow"/>
        </w:rPr>
        <w:t>terrorist groups need money to operate</w:t>
      </w:r>
      <w:r w:rsidRPr="00770517">
        <w:rPr>
          <w:rStyle w:val="StyleUnderline"/>
        </w:rPr>
        <w:t xml:space="preserve">, and If </w:t>
      </w:r>
      <w:r w:rsidRPr="000D5D9B">
        <w:rPr>
          <w:rStyle w:val="StyleUnderline"/>
          <w:highlight w:val="yellow"/>
        </w:rPr>
        <w:t>wildlife trafficking is a lucrative business,</w:t>
      </w:r>
      <w:r w:rsidRPr="00770517">
        <w:rPr>
          <w:rStyle w:val="StyleUnderline"/>
        </w:rPr>
        <w:t xml:space="preserve"> </w:t>
      </w:r>
      <w:r w:rsidRPr="000D5D9B">
        <w:rPr>
          <w:rStyle w:val="StyleUnderline"/>
          <w:highlight w:val="yellow"/>
        </w:rPr>
        <w:t>They will</w:t>
      </w:r>
      <w:r w:rsidRPr="00770517">
        <w:rPr>
          <w:rStyle w:val="StyleUnderline"/>
        </w:rPr>
        <w:t xml:space="preserve"> involve themselves in </w:t>
      </w:r>
      <w:r w:rsidRPr="000D5D9B">
        <w:rPr>
          <w:rStyle w:val="StyleUnderline"/>
          <w:highlight w:val="yellow"/>
        </w:rPr>
        <w:t>poach</w:t>
      </w:r>
      <w:r w:rsidRPr="00770517">
        <w:rPr>
          <w:rStyle w:val="StyleUnderline"/>
        </w:rPr>
        <w:t xml:space="preserve">ing </w:t>
      </w:r>
      <w:r w:rsidRPr="000D5D9B">
        <w:rPr>
          <w:rStyle w:val="StyleUnderline"/>
          <w:highlight w:val="yellow"/>
        </w:rPr>
        <w:t>to fund</w:t>
      </w:r>
      <w:r w:rsidRPr="00770517">
        <w:rPr>
          <w:rStyle w:val="StyleUnderline"/>
        </w:rPr>
        <w:t xml:space="preserve"> their </w:t>
      </w:r>
      <w:r w:rsidRPr="000D5D9B">
        <w:rPr>
          <w:rStyle w:val="StyleUnderline"/>
          <w:highlight w:val="yellow"/>
        </w:rPr>
        <w:t>terrorist activities</w:t>
      </w:r>
      <w:r w:rsidRPr="00770517">
        <w:rPr>
          <w:sz w:val="10"/>
        </w:rPr>
        <w:t xml:space="preserve"> even though Poaching may not be a cause or a driver of terrorism or the only method of funding. In addition, it is commonly known that transnational criminal groups use a variety of available sources to fund their activities. </w:t>
      </w:r>
      <w:r w:rsidRPr="00770517">
        <w:rPr>
          <w:rStyle w:val="StyleUnderline"/>
        </w:rPr>
        <w:t>Since wildlife trafficking is a lucrative business, it is safe to assume that, to an extent, terrorist organizations are part of the illegal trafficking of wildlife in Africa</w:t>
      </w:r>
      <w:r w:rsidRPr="00770517">
        <w:rPr>
          <w:sz w:val="10"/>
        </w:rPr>
        <w:t xml:space="preserve">. Besides Vanda Brown’s vocal critique of the link, according to our research, no other source has denied the link between poaching and terrorist funding. Based on our interviews with Dr. Richard Ruggiero and Andrea Crosta, we find that Janjaweed, LRA (Appendix 1), and Al-Shahab (Appendix 2) are poaching to fund their operations, including terrorist activities. </w:t>
      </w:r>
      <w:r w:rsidRPr="00770517">
        <w:rPr>
          <w:rStyle w:val="StyleUnderline"/>
        </w:rPr>
        <w:t>When it comes to Boko Haram, the two experts are reluctant to make a positive claim because of the lack of research done in this a</w:t>
      </w:r>
      <w:r w:rsidRPr="00770517">
        <w:rPr>
          <w:sz w:val="10"/>
        </w:rPr>
        <w:t xml:space="preserve">rea. In contrast, they do not deny that Boko Haram is involved in poaching </w:t>
      </w:r>
      <w:r w:rsidRPr="00770517">
        <w:rPr>
          <w:rStyle w:val="StyleUnderline"/>
        </w:rPr>
        <w:t xml:space="preserve">We also base our final assessment on a conclusion drawn by Tristan McConnell </w:t>
      </w:r>
      <w:r w:rsidRPr="00770517">
        <w:rPr>
          <w:sz w:val="10"/>
        </w:rPr>
        <w:t xml:space="preserve">(2014), a GlobalPost's senior correspondent for Africa, when he argues that </w:t>
      </w:r>
      <w:r w:rsidRPr="000D5D9B">
        <w:rPr>
          <w:rStyle w:val="StyleUnderline"/>
          <w:highlight w:val="yellow"/>
        </w:rPr>
        <w:t>the lack of evidence presented by some</w:t>
      </w:r>
      <w:r w:rsidRPr="00770517">
        <w:rPr>
          <w:rStyle w:val="StyleUnderline"/>
        </w:rPr>
        <w:t xml:space="preserve"> scholars or organizations about the link between wildlife trafficking and terrorist funding </w:t>
      </w:r>
      <w:r w:rsidRPr="000D5D9B">
        <w:rPr>
          <w:rStyle w:val="StyleUnderline"/>
          <w:highlight w:val="yellow"/>
        </w:rPr>
        <w:t>should not stop</w:t>
      </w:r>
      <w:r w:rsidRPr="00770517">
        <w:rPr>
          <w:rStyle w:val="StyleUnderline"/>
        </w:rPr>
        <w:t xml:space="preserve"> or refrain policy makers, international agencies, and individual countries from </w:t>
      </w:r>
      <w:r w:rsidRPr="000D5D9B">
        <w:rPr>
          <w:rStyle w:val="StyleUnderline"/>
          <w:highlight w:val="yellow"/>
        </w:rPr>
        <w:t>taking measures against illegal wildlife trafficking.</w:t>
      </w:r>
      <w:r w:rsidRPr="00770517">
        <w:rPr>
          <w:rStyle w:val="StyleUnderline"/>
        </w:rPr>
        <w:t xml:space="preserve"> After exploring the link between wildlife trafficking and terrorist financing, we consider the existing responses to counter this illicit activity.</w:t>
      </w:r>
    </w:p>
    <w:p w:rsidR="00E13F4B" w:rsidRDefault="00E13F4B" w:rsidP="00E13F4B">
      <w:pPr>
        <w:pStyle w:val="Heading3"/>
      </w:pPr>
      <w:r>
        <w:t>I/L—Endangered Trade = Increased Violence</w:t>
      </w:r>
    </w:p>
    <w:p w:rsidR="00E13F4B" w:rsidRDefault="00E13F4B" w:rsidP="00E13F4B">
      <w:pPr>
        <w:pStyle w:val="Heading4"/>
      </w:pPr>
      <w:r>
        <w:t>Increased sales of illegal endangered species products correlates to increases in violence and international criminal syndicates</w:t>
      </w:r>
    </w:p>
    <w:p w:rsidR="00E13F4B" w:rsidRDefault="00E13F4B" w:rsidP="00E13F4B">
      <w:r w:rsidRPr="00CC08DF">
        <w:rPr>
          <w:rStyle w:val="Style13ptBold"/>
        </w:rPr>
        <w:t>Gold</w:t>
      </w:r>
      <w:r>
        <w:t xml:space="preserve"> </w:t>
      </w:r>
      <w:r w:rsidRPr="00CC08DF">
        <w:rPr>
          <w:rStyle w:val="Style13ptBold"/>
        </w:rPr>
        <w:t>2015</w:t>
      </w:r>
      <w:r>
        <w:t xml:space="preserve"> (Daniel Carpenter-Gold, 11-23-2015, "[ELRS] Is CITES Endangered?," Harvard Environmental Law Review, </w:t>
      </w:r>
      <w:hyperlink r:id="rId46" w:history="1">
        <w:r w:rsidRPr="00284E3A">
          <w:rPr>
            <w:rStyle w:val="Hyperlink"/>
          </w:rPr>
          <w:t>http://harvardelr.com/2015/11/23/elrs-is-cites-endangered/</w:t>
        </w:r>
      </w:hyperlink>
      <w:r>
        <w:t>) – Coronado LS</w:t>
      </w:r>
    </w:p>
    <w:p w:rsidR="00E13F4B" w:rsidRDefault="00E13F4B" w:rsidP="00E13F4B">
      <w:r>
        <w:t>-Card has warrants that could answer CPs about doing some coordinated international effort</w:t>
      </w:r>
    </w:p>
    <w:p w:rsidR="00E13F4B" w:rsidRDefault="00E13F4B" w:rsidP="00E13F4B">
      <w:pPr>
        <w:rPr>
          <w:sz w:val="14"/>
        </w:rPr>
      </w:pPr>
      <w:r w:rsidRPr="00864E5A">
        <w:rPr>
          <w:rStyle w:val="StyleUnderline"/>
        </w:rPr>
        <w:t xml:space="preserve">Collateral </w:t>
      </w:r>
      <w:r w:rsidRPr="000D5D9B">
        <w:rPr>
          <w:rStyle w:val="StyleUnderline"/>
          <w:highlight w:val="yellow"/>
        </w:rPr>
        <w:t xml:space="preserve">effects of the 2008 </w:t>
      </w:r>
      <w:r w:rsidRPr="00864E5A">
        <w:rPr>
          <w:rStyle w:val="StyleUnderline"/>
        </w:rPr>
        <w:t xml:space="preserve">one-off </w:t>
      </w:r>
      <w:r w:rsidRPr="000D5D9B">
        <w:rPr>
          <w:rStyle w:val="StyleUnderline"/>
          <w:highlight w:val="yellow"/>
        </w:rPr>
        <w:t xml:space="preserve">sale of ivory to China are </w:t>
      </w:r>
      <w:r w:rsidRPr="00864E5A">
        <w:rPr>
          <w:rStyle w:val="StyleUnderline"/>
        </w:rPr>
        <w:t xml:space="preserve">readily </w:t>
      </w:r>
      <w:r w:rsidRPr="000D5D9B">
        <w:rPr>
          <w:rStyle w:val="StyleUnderline"/>
          <w:highlight w:val="yellow"/>
        </w:rPr>
        <w:t xml:space="preserve">apparent in the </w:t>
      </w:r>
      <w:r w:rsidRPr="00864E5A">
        <w:rPr>
          <w:rStyle w:val="StyleUnderline"/>
        </w:rPr>
        <w:t xml:space="preserve">subsequent </w:t>
      </w:r>
      <w:r w:rsidRPr="000D5D9B">
        <w:rPr>
          <w:rStyle w:val="StyleUnderline"/>
          <w:highlight w:val="yellow"/>
        </w:rPr>
        <w:t>surge of the Chinese ivory market from 2008–2014</w:t>
      </w:r>
      <w:r w:rsidRPr="00864E5A">
        <w:rPr>
          <w:rStyle w:val="StyleUnderline"/>
        </w:rPr>
        <w:t xml:space="preserve">. Whether the correlation was causal or coincidental, </w:t>
      </w:r>
      <w:r w:rsidRPr="000D5D9B">
        <w:rPr>
          <w:rStyle w:val="StyleUnderline"/>
          <w:highlight w:val="yellow"/>
        </w:rPr>
        <w:t>this surge also corresponded with a surge of militant violence and political unrest throughout sub-Saharan Africa.</w:t>
      </w:r>
      <w:r w:rsidRPr="00864E5A">
        <w:rPr>
          <w:rStyle w:val="StyleUnderline"/>
        </w:rPr>
        <w:t xml:space="preserve"> Knowing that </w:t>
      </w:r>
      <w:r w:rsidRPr="000D5D9B">
        <w:rPr>
          <w:rStyle w:val="StyleUnderline"/>
          <w:highlight w:val="yellow"/>
        </w:rPr>
        <w:t xml:space="preserve">criminal networks are stationing syndicates across continents to move </w:t>
      </w:r>
      <w:r w:rsidRPr="00483527">
        <w:rPr>
          <w:rStyle w:val="StyleUnderline"/>
        </w:rPr>
        <w:t>these shipments of ivory</w:t>
      </w:r>
      <w:r w:rsidRPr="000D5D9B">
        <w:rPr>
          <w:rStyle w:val="StyleUnderline"/>
          <w:highlight w:val="yellow"/>
        </w:rPr>
        <w:t>,</w:t>
      </w:r>
      <w:r w:rsidRPr="00864E5A">
        <w:rPr>
          <w:rStyle w:val="StyleUnderline"/>
        </w:rPr>
        <w:t xml:space="preserve"> </w:t>
      </w:r>
      <w:r w:rsidRPr="00B33A2A">
        <w:rPr>
          <w:sz w:val="14"/>
        </w:rPr>
        <w:t>it is unwise to launch headlong into an international effort to expedite customs procedures without creating an international plan for identifying and responding to criminal wildlife trafficking networks in international transit.</w:t>
      </w:r>
    </w:p>
    <w:p w:rsidR="00E13F4B" w:rsidRDefault="00E13F4B" w:rsidP="00E13F4B">
      <w:pPr>
        <w:pStyle w:val="Heading3"/>
      </w:pPr>
      <w:r>
        <w:t>I/L—Funding General</w:t>
      </w:r>
    </w:p>
    <w:p w:rsidR="00BF475D" w:rsidRPr="003119E3" w:rsidRDefault="00BF475D" w:rsidP="00BF475D">
      <w:pPr>
        <w:pStyle w:val="Heading4"/>
      </w:pPr>
      <w:r>
        <w:t>The link between poaching and transnational crime is supported by major multinational instutions</w:t>
      </w:r>
    </w:p>
    <w:p w:rsidR="00BF475D" w:rsidRPr="003119E3" w:rsidRDefault="00BF475D" w:rsidP="00BF475D">
      <w:r>
        <w:t xml:space="preserve">Rosaleen </w:t>
      </w:r>
      <w:r w:rsidRPr="003119E3">
        <w:rPr>
          <w:rStyle w:val="Style13ptBold"/>
        </w:rPr>
        <w:t>Duffy 6-23-2016</w:t>
      </w:r>
      <w:r>
        <w:t xml:space="preserve"> (Rosaleen Duffy, 6-23-2016, Rosaleen Duffy is professor of the political ecology of development at SOAS, University of London. In September 2016 she joins the Politics Department in the University of Sheffield and will begin a major research project ‘BIOSEC: Biodiversity and Security: understanding environmental crime, illegal wildlife trade and threat finance’, (EURO 1.8 million funded by an ERC Advanced Investigator Award)., Militarising Conservation: A Triple ‘Fail’ for Security, People and Wildlife, Sustainable Security, https://sustainablesecurity.org/2016/06/23/militarising-conservation-a-triple-fail-for-security-people-and-wildlife/, Accessed: 7-17-2016) - Coronado LS</w:t>
      </w:r>
    </w:p>
    <w:p w:rsidR="00BF475D" w:rsidRPr="00BF475D" w:rsidRDefault="00BF475D" w:rsidP="00BF475D">
      <w:pPr>
        <w:rPr>
          <w:sz w:val="12"/>
        </w:rPr>
      </w:pPr>
      <w:r w:rsidRPr="003119E3">
        <w:rPr>
          <w:rStyle w:val="StyleUnderline"/>
          <w:highlight w:val="yellow"/>
        </w:rPr>
        <w:t>Biodiversity conservation and security are becoming increasingly integrated</w:t>
      </w:r>
      <w:r w:rsidRPr="003119E3">
        <w:rPr>
          <w:rStyle w:val="StyleUnderline"/>
        </w:rPr>
        <w:t xml:space="preserve">. The recent rises in poaching, especially of high profile charismatic species such as elephants, rhinos and tigers has led to the development of more militarised approaches towards conservation. </w:t>
      </w:r>
      <w:r w:rsidRPr="003119E3">
        <w:rPr>
          <w:sz w:val="12"/>
        </w:rPr>
        <w:t xml:space="preserve">Rather than producing the claimed win-win-win outcome for wildlife, security and people, it is producing a triple fail. While we are more accustomed to debates around climate change and water wars as the main security risks related to the environment, </w:t>
      </w:r>
      <w:r w:rsidRPr="003119E3">
        <w:rPr>
          <w:rStyle w:val="StyleUnderline"/>
        </w:rPr>
        <w:t>biodiversity conservation is also increasingly being identified as a critical contributor to national and global security, and biodiversity losses constitute a critical security threat. This is especially the case in current debates about poaching and wildlife trafficking.</w:t>
      </w:r>
      <w:r w:rsidRPr="003119E3">
        <w:rPr>
          <w:sz w:val="12"/>
        </w:rPr>
        <w:t xml:space="preserve"> Conservationists, it seems, are learning from the strategies of contemporary warfare. This is highly problematic for wildlife and global security. </w:t>
      </w:r>
      <w:r w:rsidRPr="003119E3">
        <w:rPr>
          <w:rStyle w:val="StyleUnderline"/>
        </w:rPr>
        <w:t>Does wildlife trafficking produce threat finance or not?</w:t>
      </w:r>
      <w:r>
        <w:rPr>
          <w:rStyle w:val="StyleUnderline"/>
        </w:rPr>
        <w:t xml:space="preserve"> </w:t>
      </w:r>
      <w:r w:rsidRPr="003119E3">
        <w:rPr>
          <w:sz w:val="12"/>
        </w:rPr>
        <w:t>Achim Steiner, UN Under-Secretary General and Executive Director of UNEP, recently stated ‘the scale and role of wildlife and forest crime in threat finance calls for much wider policy attention’</w:t>
      </w:r>
      <w:r w:rsidRPr="003119E3">
        <w:rPr>
          <w:rStyle w:val="StyleUnderline"/>
        </w:rPr>
        <w:t xml:space="preserve">. </w:t>
      </w:r>
      <w:r w:rsidRPr="003119E3">
        <w:rPr>
          <w:rStyle w:val="StyleUnderline"/>
          <w:highlight w:val="yellow"/>
        </w:rPr>
        <w:t>The argument that wildlife trafficking constitutes a significant source of ‘threat finance’ takes two forms: first, as a lucrative business for organised crime networks in Europe and Asia, and second as a source of finance for militias and terrorist networks, particularly Al Shabaab, Lord’s Resistance Army and Janjaweed</w:t>
      </w:r>
      <w:r w:rsidRPr="003119E3">
        <w:rPr>
          <w:rStyle w:val="StyleUnderline"/>
        </w:rPr>
        <w:t xml:space="preserve">. </w:t>
      </w:r>
      <w:r w:rsidRPr="003119E3">
        <w:rPr>
          <w:sz w:val="12"/>
        </w:rPr>
        <w:t xml:space="preserve">Yet, a recent report from UNEP and INTERPOL on environmental crime questions the accuracy of the links between ivory and Al Shabaab. The report points out that ivory may be a source of income for some militia groups including Janjaweed and Lord’s Resistance Army; however it also notes that claims Al Shabaab was trafficking 30.6 tonnes of ivory per annum (representing 3600 elephants per year) through southern Somalia are ‘highly unreliable’ and that the main sources of income for Al Shabaab remain charcoal trading and ex-pat finance. In spite of this, the argument persists that there is a link between the illegal wildlife trade and global security. Although the value of the global illegal trade in wildlife is difficult to determine due to its clandestine nature, it has been estimated at around US$7.8–$10 billion. It ranks as the third biggest global illicit activity (after trafficking drugs and weapons). </w:t>
      </w:r>
      <w:r w:rsidRPr="003119E3">
        <w:rPr>
          <w:rStyle w:val="StyleUnderline"/>
          <w:highlight w:val="yellow"/>
        </w:rPr>
        <w:t>Transnational environmental crimes are often not taken seriously within the broader policy and enforcement community, and so they are perceived as a low-risk and high-reward activity for organised crime networks.</w:t>
      </w:r>
      <w:r w:rsidRPr="003119E3">
        <w:rPr>
          <w:sz w:val="12"/>
          <w:highlight w:val="yellow"/>
        </w:rPr>
        <w:t xml:space="preserve"> H</w:t>
      </w:r>
      <w:r w:rsidRPr="003119E3">
        <w:rPr>
          <w:sz w:val="12"/>
        </w:rPr>
        <w:t xml:space="preserve">owever, this is changing, and environmental crimes are rapidly gaining greater attention, and the increasing sophistication of wildlife trafficking networks is a reflection of their link with other serious offences, including theft, fraud, corruption, drugs and human trafficking, counterfeiting, firearms smuggling, and money laundering. Major donors are also taking this issue seriously, and funding has been made available for anti-poaching and anti-trafficking initiatives. In 2013 the Clinton Global Initiative announced a commitment to raise US$80 million to combat trafficking and poaching as a security threat in Africa. Private philanthropic foundations have also become involved, as indicated by the US$25 million donation to South Africa from the Howard G. Buffett Foundation to support rhino protection efforts in Kruger National Park. </w:t>
      </w:r>
      <w:r w:rsidRPr="003119E3">
        <w:rPr>
          <w:rStyle w:val="StyleUnderline"/>
        </w:rPr>
        <w:t>The rise in poaching has also intersected with US security concerns, prompting President Obama to issue Executive Order 13648 on Combating Wildlife Trafficking in July 2013, and in 2014 USAID allocated more than US$55 million for activities to combat wildlife trafficking, up from US$13 million in 2012</w:t>
      </w:r>
      <w:r w:rsidRPr="003119E3">
        <w:rPr>
          <w:sz w:val="12"/>
        </w:rPr>
        <w:t xml:space="preserve">. These concerns have emerged as a major policy initiative of the UK government, beginning in May 2013 when Prince Charles convened a high level meeting to ‘kick start’ a government response to the rise in elephant and rhino poaching – followed in 2014 by the London Declaration on the Illegal Wildlife Trade, and the development of a DfID/DEFRA £13 million ‘Illegal Wildlife Trade Challenge Fund’. Why is conservation being militarised? Enough Project Ivory Elephant ivory seized from poachers in Garamba. Image by Enough Project via Flickr. </w:t>
      </w:r>
      <w:r w:rsidRPr="003119E3">
        <w:rPr>
          <w:rStyle w:val="StyleUnderline"/>
        </w:rPr>
        <w:t>Conservation practice is being increasingly militarised as a result of this new interest in the security implications of poaching and trafficking. Militarisation can be briefly defined as the extension of military approaches, equipment and techniques to wildlife protection, as well as the deployment of armed forces in conservation activity. Countries with elephant, rhino and tiger populations also regularly invoke the argument that wildlife constitutes an emblematic natural resource, which is central to national heritage</w:t>
      </w:r>
      <w:r w:rsidRPr="003119E3">
        <w:rPr>
          <w:sz w:val="12"/>
        </w:rPr>
        <w:t>. For example, on World Ranger Day in 2015 South African Minister of Environmental Affairs Edna Molewa paid tribute to park rangers by stating that they were protecting rhinos as a key part of the country’s natural heritage. Such appeals to natural or national heritage are also frequently overlain with the argument that states have a moral obligation to protect wildlife. The interesting question is: why is there an increased interest in countering wildlife poaching and trafficking with more militarised responses?</w:t>
      </w:r>
    </w:p>
    <w:p w:rsidR="00E13F4B" w:rsidRPr="004F3C98" w:rsidRDefault="00E13F4B" w:rsidP="00E13F4B">
      <w:pPr>
        <w:pStyle w:val="Heading4"/>
      </w:pPr>
      <w:r>
        <w:t>Wildlife trafficking is worth more than 10 billion dollars and funds the world’s worst criminal activites</w:t>
      </w:r>
    </w:p>
    <w:p w:rsidR="00E13F4B" w:rsidRPr="004F3C98" w:rsidRDefault="00E13F4B" w:rsidP="00E13F4B">
      <w:r w:rsidRPr="00E5370D">
        <w:rPr>
          <w:rStyle w:val="Style13ptBold"/>
        </w:rPr>
        <w:t>Thelemaque and Noel 2015</w:t>
      </w:r>
      <w:r>
        <w:t xml:space="preserve"> (</w:t>
      </w:r>
      <w:r w:rsidRPr="00C0063F">
        <w:t>Ilioney Thelemaque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April 2015 Ilioney Thelemaque and Fred Noel Capstone Project Master of Arts in Global Governance In Collaboration with: Florida International University</w:t>
      </w:r>
      <w:r>
        <w:t xml:space="preserve"> </w:t>
      </w:r>
      <w:hyperlink r:id="rId47" w:history="1">
        <w:r w:rsidRPr="00566658">
          <w:rPr>
            <w:rStyle w:val="Hyperlink"/>
          </w:rPr>
          <w:t>https://maga.fiu.edu/academic-tracks/capstone-project/2015-capstone-working-papers/capstone-final-paper_fred_illioney-editedddt.pdf</w:t>
        </w:r>
      </w:hyperlink>
      <w:r>
        <w:t>) – Coronado LS</w:t>
      </w:r>
    </w:p>
    <w:p w:rsidR="00E13F4B" w:rsidRDefault="00E13F4B" w:rsidP="00E13F4B">
      <w:pPr>
        <w:rPr>
          <w:sz w:val="14"/>
        </w:rPr>
      </w:pPr>
      <w:r w:rsidRPr="000D5D9B">
        <w:rPr>
          <w:rStyle w:val="StyleUnderline"/>
          <w:highlight w:val="yellow"/>
        </w:rPr>
        <w:t>Wildlife trafficking</w:t>
      </w:r>
      <w:r w:rsidRPr="00FD00CB">
        <w:rPr>
          <w:rStyle w:val="StyleUnderline"/>
        </w:rPr>
        <w:t>, which involves illegal possession, transport and distribution of animals, and</w:t>
      </w:r>
      <w:r>
        <w:rPr>
          <w:rStyle w:val="StyleUnderline"/>
        </w:rPr>
        <w:t xml:space="preserve"> </w:t>
      </w:r>
      <w:r w:rsidRPr="00FD00CB">
        <w:rPr>
          <w:rStyle w:val="StyleUnderline"/>
        </w:rPr>
        <w:t>animal parts and derivatives without any respect for foreign and domestic laws and treaties,</w:t>
      </w:r>
      <w:r>
        <w:rPr>
          <w:rStyle w:val="StyleUnderline"/>
        </w:rPr>
        <w:t xml:space="preserve"> </w:t>
      </w:r>
      <w:r w:rsidRPr="000D5D9B">
        <w:rPr>
          <w:rStyle w:val="StyleUnderline"/>
          <w:highlight w:val="yellow"/>
        </w:rPr>
        <w:t>remains one of the most lucrative criminal activities. The value of wildlife trafficking is estimated to be between $10 and $13 billion due to a rise in demand in countries such as China</w:t>
      </w:r>
      <w:r w:rsidRPr="004F3C98">
        <w:rPr>
          <w:sz w:val="14"/>
        </w:rPr>
        <w:t xml:space="preserve">, the United States of America and some European countries, with Sub-Saharan African states as the main source. </w:t>
      </w:r>
      <w:r w:rsidRPr="004F3C98">
        <w:rPr>
          <w:rStyle w:val="StyleUnderline"/>
        </w:rPr>
        <w:t xml:space="preserve">Factors such as </w:t>
      </w:r>
      <w:r w:rsidRPr="000D5D9B">
        <w:rPr>
          <w:rStyle w:val="StyleUnderline"/>
          <w:highlight w:val="yellow"/>
        </w:rPr>
        <w:t>profit, globalization</w:t>
      </w:r>
      <w:r w:rsidRPr="004F3C98">
        <w:rPr>
          <w:rStyle w:val="StyleUnderline"/>
        </w:rPr>
        <w:t xml:space="preserve">, the fall of communism, </w:t>
      </w:r>
      <w:r w:rsidRPr="000D5D9B">
        <w:rPr>
          <w:rStyle w:val="StyleUnderline"/>
          <w:highlight w:val="yellow"/>
        </w:rPr>
        <w:t>poor governance</w:t>
      </w:r>
      <w:r w:rsidRPr="004F3C98">
        <w:rPr>
          <w:rStyle w:val="StyleUnderline"/>
        </w:rPr>
        <w:t xml:space="preserve">, income level </w:t>
      </w:r>
      <w:r w:rsidRPr="000D5D9B">
        <w:rPr>
          <w:rStyle w:val="StyleUnderline"/>
          <w:highlight w:val="yellow"/>
        </w:rPr>
        <w:t>and supply and demand for wild animals</w:t>
      </w:r>
      <w:r w:rsidRPr="004F3C98">
        <w:rPr>
          <w:rStyle w:val="StyleUnderline"/>
        </w:rPr>
        <w:t xml:space="preserve">, their parts and derivatives, </w:t>
      </w:r>
      <w:r w:rsidRPr="000D5D9B">
        <w:rPr>
          <w:rStyle w:val="StyleUnderline"/>
          <w:highlight w:val="yellow"/>
        </w:rPr>
        <w:t>motivate illegal trafficking of wildlife</w:t>
      </w:r>
      <w:r w:rsidRPr="004F3C98">
        <w:rPr>
          <w:rStyle w:val="StyleUnderline"/>
        </w:rPr>
        <w:t>.</w:t>
      </w:r>
      <w:r w:rsidRPr="004F3C98">
        <w:rPr>
          <w:sz w:val="14"/>
        </w:rPr>
        <w:t xml:space="preserve"> The latter, aided by the tools of communication and technology, have adopted different trade routes to easily transport, ship, fly or mail their products. Research finds </w:t>
      </w:r>
      <w:r w:rsidRPr="004F3C98">
        <w:rPr>
          <w:rStyle w:val="StyleUnderline"/>
        </w:rPr>
        <w:t xml:space="preserve">that </w:t>
      </w:r>
      <w:r w:rsidRPr="000D5D9B">
        <w:rPr>
          <w:rStyle w:val="StyleUnderline"/>
          <w:highlight w:val="yellow"/>
        </w:rPr>
        <w:t>wildlife trafficking on the African continent is linked to transnational organized crime and terrorist funding.</w:t>
      </w:r>
      <w:r w:rsidRPr="004F3C98">
        <w:rPr>
          <w:rStyle w:val="StyleUnderline"/>
        </w:rPr>
        <w:t xml:space="preserve"> </w:t>
      </w:r>
      <w:r w:rsidRPr="000D5D9B">
        <w:rPr>
          <w:rStyle w:val="StyleUnderline"/>
          <w:highlight w:val="yellow"/>
        </w:rPr>
        <w:t>It facilitates drug trafficking, gun smuggling and money laundering. It also allows terrorists and other rebel groups,</w:t>
      </w:r>
      <w:r w:rsidRPr="004F3C98">
        <w:rPr>
          <w:rStyle w:val="StyleUnderline"/>
        </w:rPr>
        <w:t xml:space="preserve"> including</w:t>
      </w:r>
      <w:r w:rsidRPr="004F3C98">
        <w:rPr>
          <w:sz w:val="14"/>
        </w:rPr>
        <w:t xml:space="preserve"> Al-Shabaab, Boro Harm, the Lord’s Resistance Army and Janjaweed, </w:t>
      </w:r>
      <w:r w:rsidRPr="000D5D9B">
        <w:rPr>
          <w:rStyle w:val="StyleUnderline"/>
          <w:highlight w:val="yellow"/>
        </w:rPr>
        <w:t>to finance their operations</w:t>
      </w:r>
      <w:r w:rsidRPr="004F3C98">
        <w:rPr>
          <w:sz w:val="14"/>
        </w:rPr>
        <w:t>. Although some evidence seems to suggest that the link between wildlife trafficking and terrorist financing is weak, we find substantial evidence to suggest otherwise.</w:t>
      </w:r>
    </w:p>
    <w:p w:rsidR="000760B6" w:rsidRDefault="00E13F4B" w:rsidP="000760B6">
      <w:pPr>
        <w:pStyle w:val="Heading3"/>
      </w:pPr>
      <w:r>
        <w:t>I/L—International Action Key</w:t>
      </w:r>
    </w:p>
    <w:p w:rsidR="00B751F7" w:rsidRPr="004F3C98" w:rsidRDefault="00B751F7" w:rsidP="00B751F7">
      <w:pPr>
        <w:pStyle w:val="Heading4"/>
      </w:pPr>
      <w:r>
        <w:t>International action is key to address the illegal wildlife trade and its ties to transnational crime</w:t>
      </w:r>
    </w:p>
    <w:p w:rsidR="00B751F7" w:rsidRDefault="00B751F7" w:rsidP="00B751F7">
      <w:r w:rsidRPr="00E5370D">
        <w:rPr>
          <w:rStyle w:val="Style13ptBold"/>
        </w:rPr>
        <w:t>Thelemaque and Noel 2015</w:t>
      </w:r>
      <w:r>
        <w:t xml:space="preserve"> (</w:t>
      </w:r>
      <w:r w:rsidRPr="00C0063F">
        <w:t>Ilioney Thelemaque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April 2015 Ilioney Thelemaque and Fred Noel Capstone Project Master of Arts in Global Governance In Collaboration with: Florida International University</w:t>
      </w:r>
      <w:r>
        <w:t xml:space="preserve"> </w:t>
      </w:r>
      <w:hyperlink r:id="rId48" w:history="1">
        <w:r w:rsidRPr="00566658">
          <w:rPr>
            <w:rStyle w:val="Hyperlink"/>
          </w:rPr>
          <w:t>https://maga.fiu.edu/academic-tracks/capstone-project/2015-capstone-working-papers/capstone-final-paper_fred_illioney-editedddt.pdf</w:t>
        </w:r>
      </w:hyperlink>
      <w:r>
        <w:t>) – Coronado LS</w:t>
      </w:r>
    </w:p>
    <w:p w:rsidR="00B751F7" w:rsidRDefault="00B751F7" w:rsidP="00B751F7">
      <w:pPr>
        <w:rPr>
          <w:rStyle w:val="StyleUnderline"/>
        </w:rPr>
      </w:pPr>
      <w:r w:rsidRPr="000D5D9B">
        <w:rPr>
          <w:rStyle w:val="StyleUnderline"/>
          <w:highlight w:val="yellow"/>
        </w:rPr>
        <w:t>The world is dealing with an unprecedented wave of illicit wildlife trade</w:t>
      </w:r>
      <w:r w:rsidRPr="004F3C98">
        <w:rPr>
          <w:rStyle w:val="StyleUnderline"/>
        </w:rPr>
        <w:t>.</w:t>
      </w:r>
      <w:r w:rsidRPr="00CE2975">
        <w:rPr>
          <w:sz w:val="16"/>
        </w:rPr>
        <w:t xml:space="preserve"> The latter represents a large and lucrative business, which tends to threaten decades of conservation gains. </w:t>
      </w:r>
      <w:r w:rsidRPr="004F3C98">
        <w:rPr>
          <w:rStyle w:val="StyleUnderline"/>
        </w:rPr>
        <w:t xml:space="preserve">Carried out by dangerous international criminal networks, </w:t>
      </w:r>
      <w:r w:rsidRPr="000D5D9B">
        <w:rPr>
          <w:rStyle w:val="StyleUnderline"/>
          <w:highlight w:val="yellow"/>
        </w:rPr>
        <w:t>wildlife</w:t>
      </w:r>
      <w:r w:rsidRPr="004F3C98">
        <w:rPr>
          <w:rStyle w:val="StyleUnderline"/>
        </w:rPr>
        <w:t xml:space="preserve"> </w:t>
      </w:r>
      <w:r w:rsidRPr="000D5D9B">
        <w:rPr>
          <w:rStyle w:val="StyleUnderline"/>
          <w:highlight w:val="yellow"/>
        </w:rPr>
        <w:t>and animal parts are trafficked much like illicit drugs and arms</w:t>
      </w:r>
      <w:r w:rsidRPr="004F3C98">
        <w:rPr>
          <w:rStyle w:val="StyleUnderline"/>
        </w:rPr>
        <w:t>. Wild plants and animals from tens of thousands of</w:t>
      </w:r>
      <w:r>
        <w:rPr>
          <w:rStyle w:val="StyleUnderline"/>
        </w:rPr>
        <w:t xml:space="preserve"> </w:t>
      </w:r>
      <w:r w:rsidRPr="004F3C98">
        <w:rPr>
          <w:rStyle w:val="StyleUnderline"/>
        </w:rPr>
        <w:t>species are harvested from the wilderness and then sold illegally as food, pets, ornamental plants,</w:t>
      </w:r>
      <w:r>
        <w:rPr>
          <w:rStyle w:val="StyleUnderline"/>
        </w:rPr>
        <w:t xml:space="preserve"> </w:t>
      </w:r>
      <w:r w:rsidRPr="004F3C98">
        <w:rPr>
          <w:rStyle w:val="StyleUnderline"/>
        </w:rPr>
        <w:t xml:space="preserve">leather, tourist ornaments and medicine </w:t>
      </w:r>
      <w:r w:rsidRPr="00CE2975">
        <w:rPr>
          <w:sz w:val="16"/>
        </w:rPr>
        <w:t xml:space="preserve">(World Wildlife Fund, n.d.). According to the U.S Fish and Wildlife Service, wildlife </w:t>
      </w:r>
      <w:r w:rsidRPr="000D5D9B">
        <w:rPr>
          <w:rStyle w:val="StyleUnderline"/>
          <w:highlight w:val="yellow"/>
        </w:rPr>
        <w:t>trafficking</w:t>
      </w:r>
      <w:r w:rsidRPr="004F3C98">
        <w:rPr>
          <w:rStyle w:val="StyleUnderline"/>
        </w:rPr>
        <w:t xml:space="preserve"> </w:t>
      </w:r>
      <w:r w:rsidRPr="000D5D9B">
        <w:rPr>
          <w:rStyle w:val="StyleUnderline"/>
          <w:highlight w:val="yellow"/>
        </w:rPr>
        <w:t>is</w:t>
      </w:r>
      <w:r w:rsidRPr="004F3C98">
        <w:rPr>
          <w:rStyle w:val="StyleUnderline"/>
        </w:rPr>
        <w:t xml:space="preserve"> not only a critical conservation issue but also </w:t>
      </w:r>
      <w:r w:rsidRPr="000D5D9B">
        <w:rPr>
          <w:rStyle w:val="StyleUnderline"/>
          <w:highlight w:val="yellow"/>
        </w:rPr>
        <w:t>a threat to global security</w:t>
      </w:r>
      <w:r w:rsidRPr="004F3C98">
        <w:rPr>
          <w:rStyle w:val="StyleUnderline"/>
        </w:rPr>
        <w:t>. It goes on to say that illegal wildlife is undermining the interests of the United</w:t>
      </w:r>
      <w:r>
        <w:rPr>
          <w:rStyle w:val="StyleUnderline"/>
        </w:rPr>
        <w:t xml:space="preserve"> </w:t>
      </w:r>
      <w:r w:rsidRPr="004F3C98">
        <w:rPr>
          <w:rStyle w:val="StyleUnderline"/>
        </w:rPr>
        <w:t>States and that of its partners around the world</w:t>
      </w:r>
      <w:r w:rsidRPr="00CE2975">
        <w:rPr>
          <w:sz w:val="16"/>
        </w:rPr>
        <w:t xml:space="preserve"> (U.S. Fish and Wildlife Service, n.d.). </w:t>
      </w:r>
      <w:r w:rsidRPr="004F3C98">
        <w:rPr>
          <w:rStyle w:val="StyleUnderline"/>
        </w:rPr>
        <w:t>Illegal trade in wildlife also appears to fund terrorist activities. Scientific American</w:t>
      </w:r>
      <w:r>
        <w:rPr>
          <w:rStyle w:val="StyleUnderline"/>
        </w:rPr>
        <w:t xml:space="preserve"> </w:t>
      </w:r>
      <w:r w:rsidRPr="004F3C98">
        <w:rPr>
          <w:rStyle w:val="StyleUnderline"/>
        </w:rPr>
        <w:t xml:space="preserve">reports that </w:t>
      </w:r>
      <w:r w:rsidRPr="000D5D9B">
        <w:rPr>
          <w:rStyle w:val="StyleUnderline"/>
          <w:highlight w:val="yellow"/>
        </w:rPr>
        <w:t>the money collected form illegal wildlife trafficking is financing extremists, terrorists and other criminal groups around the globe</w:t>
      </w:r>
      <w:r w:rsidRPr="00CE2975">
        <w:rPr>
          <w:sz w:val="16"/>
        </w:rPr>
        <w:t xml:space="preserve"> (American Scientific, 2013). As a result, </w:t>
      </w:r>
      <w:r w:rsidRPr="004F3C98">
        <w:rPr>
          <w:rStyle w:val="StyleUnderline"/>
        </w:rPr>
        <w:t>the illegal</w:t>
      </w:r>
      <w:r>
        <w:rPr>
          <w:rStyle w:val="StyleUnderline"/>
        </w:rPr>
        <w:t xml:space="preserve"> </w:t>
      </w:r>
      <w:r w:rsidRPr="004F3C98">
        <w:rPr>
          <w:rStyle w:val="StyleUnderline"/>
        </w:rPr>
        <w:t xml:space="preserve">import and export of wild animals and their parts </w:t>
      </w:r>
      <w:r w:rsidRPr="000D5D9B">
        <w:rPr>
          <w:rStyle w:val="StyleUnderline"/>
          <w:highlight w:val="yellow"/>
        </w:rPr>
        <w:t>opens the door for all kind of crimes to flourish.</w:t>
      </w:r>
      <w:r w:rsidRPr="004F3C98">
        <w:rPr>
          <w:rStyle w:val="StyleUnderline"/>
        </w:rPr>
        <w:t xml:space="preserve"> The negative impacts of this illicit trade are so immense that </w:t>
      </w:r>
      <w:r w:rsidRPr="000D5D9B">
        <w:rPr>
          <w:rStyle w:val="StyleUnderline"/>
          <w:highlight w:val="yellow"/>
        </w:rPr>
        <w:t>it requires more attention from entities, such as governmental agencies, international organizations as well as nongovernmental organizations in order to counter it.</w:t>
      </w:r>
    </w:p>
    <w:p w:rsidR="003629C8" w:rsidRDefault="003629C8" w:rsidP="00DC7F28">
      <w:pPr>
        <w:pStyle w:val="Heading3"/>
      </w:pPr>
      <w:r>
        <w:t>I/L—Plan stops Poaching</w:t>
      </w:r>
    </w:p>
    <w:p w:rsidR="003629C8" w:rsidRDefault="003629C8" w:rsidP="003629C8">
      <w:pPr>
        <w:pStyle w:val="Heading4"/>
      </w:pPr>
      <w:r>
        <w:t xml:space="preserve">Ending </w:t>
      </w:r>
      <w:r w:rsidR="007122B2">
        <w:t>Chinese d</w:t>
      </w:r>
      <w:r>
        <w:t>emand stops poaching</w:t>
      </w:r>
    </w:p>
    <w:p w:rsidR="003629C8" w:rsidRDefault="003629C8" w:rsidP="003629C8">
      <w:r w:rsidRPr="00E9138D">
        <w:t xml:space="preserve">Nikhil </w:t>
      </w:r>
      <w:r w:rsidRPr="00E9138D">
        <w:rPr>
          <w:rStyle w:val="Style13ptBold"/>
        </w:rPr>
        <w:t>Acharya 7-11-2016</w:t>
      </w:r>
      <w:r w:rsidRPr="00E9138D">
        <w:t xml:space="preserve"> (Nikhil Acharya, 7-11-2016, News Article, No Publication, http://www.css.ethz.ch/en/services/digital-library/articles/article.html/1a9dfd19-9f3d-436d-9fa4-abebe20ffc0b, Accessed: 7-17-2016) - Coronado LS</w:t>
      </w:r>
    </w:p>
    <w:p w:rsidR="003629C8" w:rsidRPr="003629C8" w:rsidRDefault="003629C8" w:rsidP="003629C8">
      <w:pPr>
        <w:rPr>
          <w:sz w:val="12"/>
        </w:rPr>
      </w:pPr>
      <w:r w:rsidRPr="000D5D9B">
        <w:rPr>
          <w:rStyle w:val="StyleUnderline"/>
          <w:highlight w:val="yellow"/>
        </w:rPr>
        <w:t>When</w:t>
      </w:r>
      <w:r w:rsidRPr="00E9138D">
        <w:rPr>
          <w:rStyle w:val="StyleUnderline"/>
        </w:rPr>
        <w:t xml:space="preserve"> the </w:t>
      </w:r>
      <w:r w:rsidRPr="000D5D9B">
        <w:rPr>
          <w:rStyle w:val="StyleUnderline"/>
          <w:highlight w:val="yellow"/>
        </w:rPr>
        <w:t>buying stops</w:t>
      </w:r>
      <w:r w:rsidRPr="00E9138D">
        <w:rPr>
          <w:rStyle w:val="StyleUnderline"/>
        </w:rPr>
        <w:t xml:space="preserve">, the </w:t>
      </w:r>
      <w:r w:rsidRPr="000D5D9B">
        <w:rPr>
          <w:rStyle w:val="StyleUnderline"/>
          <w:highlight w:val="yellow"/>
        </w:rPr>
        <w:t>killing will too</w:t>
      </w:r>
      <w:r w:rsidRPr="00E9138D">
        <w:rPr>
          <w:rStyle w:val="StyleUnderline"/>
        </w:rPr>
        <w:t xml:space="preserve">: Understanding economics of demand The economics of supply and demand underpinning poaching are determined by markets mainly in Asia. </w:t>
      </w:r>
      <w:r w:rsidRPr="000D5D9B">
        <w:rPr>
          <w:rStyle w:val="StyleUnderline"/>
          <w:highlight w:val="yellow"/>
        </w:rPr>
        <w:t>Without a substantial reduction in the demand</w:t>
      </w:r>
      <w:r w:rsidRPr="00E9138D">
        <w:rPr>
          <w:rStyle w:val="StyleUnderline"/>
        </w:rPr>
        <w:t xml:space="preserve"> for ivory and rhino horn, </w:t>
      </w:r>
      <w:r w:rsidRPr="000D5D9B">
        <w:rPr>
          <w:rStyle w:val="StyleUnderline"/>
          <w:highlight w:val="yellow"/>
        </w:rPr>
        <w:t>anti-poaching efforts may disrupt the illicit trade, but not stop it</w:t>
      </w:r>
      <w:r w:rsidRPr="00E9138D">
        <w:rPr>
          <w:rStyle w:val="StyleUnderline"/>
        </w:rPr>
        <w:t xml:space="preserve"> (</w:t>
      </w:r>
      <w:r w:rsidRPr="00E9138D">
        <w:rPr>
          <w:sz w:val="12"/>
        </w:rPr>
        <w:t xml:space="preserve">SAS 2015, p. 1). </w:t>
      </w:r>
      <w:r w:rsidRPr="000D5D9B">
        <w:rPr>
          <w:rStyle w:val="StyleUnderline"/>
          <w:highlight w:val="yellow"/>
        </w:rPr>
        <w:t>Eradicating demand is therefore crucial</w:t>
      </w:r>
      <w:r w:rsidRPr="00E9138D">
        <w:rPr>
          <w:rStyle w:val="StyleUnderline"/>
        </w:rPr>
        <w:t>. New initiatives including high-profile media campaigns, embargoes on transporting ivory and the public destruction of illicit ivory are achieving limited success in making the ivory trade socially unacceptable.</w:t>
      </w:r>
      <w:r w:rsidRPr="00E9138D">
        <w:rPr>
          <w:sz w:val="12"/>
        </w:rPr>
        <w:t xml:space="preserve"> Century-old traditions remain, and middle classes in China, the Philippines, Vietnam and Thailand continue to gain more spending power—facts that present a great challenge to these </w:t>
      </w:r>
      <w:r w:rsidRPr="00E9138D">
        <w:rPr>
          <w:rStyle w:val="StyleUnderline"/>
        </w:rPr>
        <w:t>efforts. In China, prices start at US $2,500 for one kilogramme of ivory and range up to US $65,000 per kilogramme for rhino horn, making users pay more, per gram, than for gold, platinum or high-grade cocaine. Criminal organizations recruit poor community members and finance their attempts to enter wildlife reserves and seek elephant ivory or rhino horn in return for payment</w:t>
      </w:r>
      <w:r w:rsidRPr="00E9138D">
        <w:rPr>
          <w:sz w:val="12"/>
        </w:rPr>
        <w:t xml:space="preserve"> (US $24 to120 in the bush, US $325 to 400 in central African urban centres for an ivory tusk) (C4ADS,2014). </w:t>
      </w:r>
      <w:r w:rsidRPr="000D5D9B">
        <w:rPr>
          <w:rStyle w:val="StyleUnderline"/>
          <w:highlight w:val="yellow"/>
        </w:rPr>
        <w:t>The amount of money paid for obtaining the ivory, while substantial for the poachers, is a mere fraction of the profit made by the organized criminal networks</w:t>
      </w:r>
    </w:p>
    <w:p w:rsidR="00D86806" w:rsidRDefault="00DC7F28" w:rsidP="00D86806">
      <w:pPr>
        <w:pStyle w:val="Heading3"/>
      </w:pPr>
      <w:r>
        <w:t>Impact—</w:t>
      </w:r>
      <w:r w:rsidR="00D86806">
        <w:t>Transnational Crime</w:t>
      </w:r>
    </w:p>
    <w:p w:rsidR="00D86806" w:rsidRDefault="00D86806" w:rsidP="00D86806">
      <w:pPr>
        <w:rPr>
          <w:rStyle w:val="Style13ptBold"/>
        </w:rPr>
      </w:pPr>
      <w:r>
        <w:rPr>
          <w:rStyle w:val="Style13ptBold"/>
        </w:rPr>
        <w:t>The impact is failed states, global financial corruption, and unchecked human rights abuses</w:t>
      </w:r>
    </w:p>
    <w:p w:rsidR="00D86806" w:rsidRDefault="00D86806" w:rsidP="00D86806">
      <w:r w:rsidRPr="00E776AE">
        <w:rPr>
          <w:rStyle w:val="Style13ptBold"/>
        </w:rPr>
        <w:t>The State Department 6-16-2016</w:t>
      </w:r>
      <w:r>
        <w:t xml:space="preserve"> (</w:t>
      </w:r>
      <w:r w:rsidRPr="00E776AE">
        <w:t xml:space="preserve">U.S. Department of State, 6-16-2016, </w:t>
      </w:r>
      <w:r>
        <w:t>William R. Brownfield Assistant Secretary, Bureau of International Narcotics and Law Enforcement Affairs Prepared Statement Before the Senate Committee on Foreign Relations Washington, DC</w:t>
      </w:r>
      <w:r w:rsidRPr="00E776AE">
        <w:t xml:space="preserve">"Our Evolving Understanding and Response to Transnational Criminal Threats," </w:t>
      </w:r>
      <w:hyperlink r:id="rId49" w:history="1">
        <w:r w:rsidRPr="00284643">
          <w:rPr>
            <w:rStyle w:val="Hyperlink"/>
          </w:rPr>
          <w:t>http://www.state.gov/j/inl/rls/rm/2016/258582.htm</w:t>
        </w:r>
      </w:hyperlink>
      <w:r>
        <w:t>) – Coronado LS</w:t>
      </w:r>
    </w:p>
    <w:p w:rsidR="00D86806" w:rsidRPr="007B1E04" w:rsidRDefault="00D86806" w:rsidP="00D86806">
      <w:pPr>
        <w:rPr>
          <w:sz w:val="12"/>
        </w:rPr>
      </w:pPr>
      <w:r w:rsidRPr="00E776AE">
        <w:rPr>
          <w:sz w:val="12"/>
        </w:rPr>
        <w:t xml:space="preserve">Since 2011, it has been my privilege to serve as Assistant Secretary of State for the Bureau of International Narcotics and Law Enforcement Affairs (INL) which leads the Department’s efforts to meet this considerable challenge. INL is responsible for coordinating U.S. government efforts abroad to increase international cooperation against all forms of transnational crime. To support this mission, INL is entrusted with developing and managing U.S. foreign assistance programs in approximately 90 countries to strengthen the criminal justice capacity of like-minded foreign governments. INL also coordinates and funds the efforts of U.S. law enforcement agencies that provide training and other assistance to our international partners. </w:t>
      </w:r>
      <w:r w:rsidRPr="000D5D9B">
        <w:rPr>
          <w:rStyle w:val="StyleUnderline"/>
          <w:highlight w:val="yellow"/>
        </w:rPr>
        <w:t>Transnational</w:t>
      </w:r>
      <w:r w:rsidRPr="00E776AE">
        <w:rPr>
          <w:rStyle w:val="StyleUnderline"/>
        </w:rPr>
        <w:t xml:space="preserve"> organized </w:t>
      </w:r>
      <w:r w:rsidRPr="000D5D9B">
        <w:rPr>
          <w:rStyle w:val="StyleUnderline"/>
          <w:highlight w:val="yellow"/>
        </w:rPr>
        <w:t>crime encompasses</w:t>
      </w:r>
      <w:r w:rsidRPr="00E776AE">
        <w:rPr>
          <w:rStyle w:val="StyleUnderline"/>
        </w:rPr>
        <w:t xml:space="preserve"> a wide variety of criminal threats, ranging from </w:t>
      </w:r>
      <w:r w:rsidRPr="000D5D9B">
        <w:rPr>
          <w:rStyle w:val="StyleUnderline"/>
          <w:highlight w:val="yellow"/>
        </w:rPr>
        <w:t>illegal trafficking in drugs, people and wildlife to cybercrime and money laundering</w:t>
      </w:r>
      <w:r w:rsidRPr="00E776AE">
        <w:rPr>
          <w:rStyle w:val="StyleUnderline"/>
        </w:rPr>
        <w:t>. Any serious ongoing criminal activity that crosses international borders and involves three or more people meets the legal definition of transnational organized crime, and these activities threaten the interests of the United States on three broad, interrelated fronts.</w:t>
      </w:r>
      <w:r>
        <w:rPr>
          <w:rStyle w:val="StyleUnderline"/>
        </w:rPr>
        <w:t xml:space="preserve"> </w:t>
      </w:r>
      <w:r w:rsidRPr="00E776AE">
        <w:rPr>
          <w:rStyle w:val="StyleUnderline"/>
        </w:rPr>
        <w:t xml:space="preserve">First, </w:t>
      </w:r>
      <w:r w:rsidRPr="000D5D9B">
        <w:rPr>
          <w:rStyle w:val="StyleUnderline"/>
          <w:highlight w:val="yellow"/>
        </w:rPr>
        <w:t>transnational organized crime’s impact is felt</w:t>
      </w:r>
      <w:r w:rsidRPr="00E776AE">
        <w:rPr>
          <w:rStyle w:val="StyleUnderline"/>
        </w:rPr>
        <w:t xml:space="preserve"> directly </w:t>
      </w:r>
      <w:r w:rsidRPr="000D5D9B">
        <w:rPr>
          <w:rStyle w:val="StyleUnderline"/>
          <w:highlight w:val="yellow"/>
        </w:rPr>
        <w:t>on</w:t>
      </w:r>
      <w:r w:rsidRPr="00E776AE">
        <w:rPr>
          <w:rStyle w:val="StyleUnderline"/>
        </w:rPr>
        <w:t xml:space="preserve"> the streets of virtually </w:t>
      </w:r>
      <w:r w:rsidRPr="000D5D9B">
        <w:rPr>
          <w:rStyle w:val="StyleUnderline"/>
          <w:highlight w:val="yellow"/>
        </w:rPr>
        <w:t>every community in America</w:t>
      </w:r>
      <w:r w:rsidRPr="00E776AE">
        <w:rPr>
          <w:rStyle w:val="StyleUnderline"/>
        </w:rPr>
        <w:t xml:space="preserve">. Drugs, counterfeit merchandise, and other </w:t>
      </w:r>
      <w:r w:rsidRPr="000D5D9B">
        <w:rPr>
          <w:rStyle w:val="StyleUnderline"/>
          <w:highlight w:val="yellow"/>
        </w:rPr>
        <w:t>contraband are</w:t>
      </w:r>
      <w:r w:rsidRPr="00E776AE">
        <w:rPr>
          <w:rStyle w:val="StyleUnderline"/>
        </w:rPr>
        <w:t xml:space="preserve"> illegally smuggled into the United States every year, </w:t>
      </w:r>
      <w:r w:rsidRPr="000D5D9B">
        <w:rPr>
          <w:rStyle w:val="StyleUnderline"/>
          <w:highlight w:val="yellow"/>
        </w:rPr>
        <w:t>undermining our border security and inflicting harm on society and individuals</w:t>
      </w:r>
      <w:r w:rsidRPr="00E776AE">
        <w:rPr>
          <w:rStyle w:val="StyleUnderline"/>
        </w:rPr>
        <w:t>. Heroin, fentanyl, and illicit opioids originating from abroad are perpetuating the national opioid epidemic. Cyber-enabled fraud and other forms of crime victimize American citizens of billions of dollars annually, and transnational criminal gangs commit crimes in collaboration with their peers located beyond our borders.</w:t>
      </w:r>
      <w:r>
        <w:rPr>
          <w:rStyle w:val="StyleUnderline"/>
        </w:rPr>
        <w:t xml:space="preserve"> </w:t>
      </w:r>
      <w:r w:rsidRPr="00E776AE">
        <w:rPr>
          <w:rStyle w:val="StyleUnderline"/>
        </w:rPr>
        <w:t xml:space="preserve">Second, American </w:t>
      </w:r>
      <w:r w:rsidRPr="000D5D9B">
        <w:rPr>
          <w:rStyle w:val="StyleUnderline"/>
          <w:highlight w:val="yellow"/>
        </w:rPr>
        <w:t>businesses and financial institutions are more affected than ever before by the</w:t>
      </w:r>
      <w:r w:rsidRPr="00E776AE">
        <w:rPr>
          <w:rStyle w:val="StyleUnderline"/>
        </w:rPr>
        <w:t xml:space="preserve"> impact of </w:t>
      </w:r>
      <w:r w:rsidRPr="000D5D9B">
        <w:rPr>
          <w:rStyle w:val="StyleUnderline"/>
          <w:highlight w:val="yellow"/>
        </w:rPr>
        <w:t>transnational</w:t>
      </w:r>
      <w:r w:rsidRPr="00E776AE">
        <w:rPr>
          <w:rStyle w:val="StyleUnderline"/>
        </w:rPr>
        <w:t xml:space="preserve"> organized </w:t>
      </w:r>
      <w:r w:rsidRPr="000D5D9B">
        <w:rPr>
          <w:rStyle w:val="StyleUnderline"/>
          <w:highlight w:val="yellow"/>
        </w:rPr>
        <w:t>crime</w:t>
      </w:r>
      <w:r w:rsidRPr="00E776AE">
        <w:rPr>
          <w:rStyle w:val="StyleUnderline"/>
        </w:rPr>
        <w:t xml:space="preserve">. When international crime infiltrates legitimate commercial sectors, our companies and workers are deprived of a level playing field to compete globally. Markets for U.S. products are diminished, prices are distorted, and consumers are exposed to additional risks from unregulated (and in many cases unsafe) products. Counterfeiting and piracy </w:t>
      </w:r>
      <w:r w:rsidRPr="000D5D9B">
        <w:rPr>
          <w:rStyle w:val="StyleUnderline"/>
          <w:highlight w:val="yellow"/>
        </w:rPr>
        <w:t>cost the U.S. economy billions of dollars annually</w:t>
      </w:r>
      <w:r w:rsidRPr="00E776AE">
        <w:rPr>
          <w:rStyle w:val="StyleUnderline"/>
        </w:rPr>
        <w:t xml:space="preserve"> and expose consumers to dangerous and defective products. Transnational </w:t>
      </w:r>
      <w:r w:rsidRPr="000D5D9B">
        <w:rPr>
          <w:rStyle w:val="StyleUnderline"/>
          <w:highlight w:val="yellow"/>
        </w:rPr>
        <w:t>crime also corrupts international financial institutions that</w:t>
      </w:r>
      <w:r w:rsidRPr="00E776AE">
        <w:rPr>
          <w:rStyle w:val="StyleUnderline"/>
        </w:rPr>
        <w:t xml:space="preserve"> supply the credit and banking services that </w:t>
      </w:r>
      <w:r w:rsidRPr="000D5D9B">
        <w:rPr>
          <w:rStyle w:val="StyleUnderline"/>
          <w:highlight w:val="yellow"/>
        </w:rPr>
        <w:t>our global economy depends on</w:t>
      </w:r>
      <w:r w:rsidRPr="00E776AE">
        <w:rPr>
          <w:rStyle w:val="StyleUnderline"/>
        </w:rPr>
        <w:t>.</w:t>
      </w:r>
      <w:r>
        <w:rPr>
          <w:rStyle w:val="StyleUnderline"/>
        </w:rPr>
        <w:t xml:space="preserve"> </w:t>
      </w:r>
      <w:r w:rsidRPr="00E776AE">
        <w:rPr>
          <w:rStyle w:val="StyleUnderline"/>
        </w:rPr>
        <w:t xml:space="preserve">Third, international criminals engage in a variety of </w:t>
      </w:r>
      <w:r w:rsidRPr="000D5D9B">
        <w:rPr>
          <w:rStyle w:val="StyleUnderline"/>
          <w:highlight w:val="yellow"/>
        </w:rPr>
        <w:t>activities</w:t>
      </w:r>
      <w:r w:rsidRPr="00E776AE">
        <w:rPr>
          <w:rStyle w:val="StyleUnderline"/>
        </w:rPr>
        <w:t xml:space="preserve"> that </w:t>
      </w:r>
      <w:r w:rsidRPr="000D5D9B">
        <w:rPr>
          <w:rStyle w:val="StyleUnderline"/>
          <w:highlight w:val="yellow"/>
        </w:rPr>
        <w:t>pose a grave threat to our national security</w:t>
      </w:r>
      <w:r w:rsidRPr="00E776AE">
        <w:rPr>
          <w:rStyle w:val="StyleUnderline"/>
        </w:rPr>
        <w:t xml:space="preserve"> </w:t>
      </w:r>
      <w:r w:rsidRPr="000D5D9B">
        <w:rPr>
          <w:rStyle w:val="StyleUnderline"/>
          <w:highlight w:val="yellow"/>
        </w:rPr>
        <w:t>and the stability of the global</w:t>
      </w:r>
      <w:r w:rsidRPr="00E776AE">
        <w:rPr>
          <w:rStyle w:val="StyleUnderline"/>
        </w:rPr>
        <w:t xml:space="preserve"> community. Corruption and the enormous flow of illicit profits generated by criminal activity are serious threats to the </w:t>
      </w:r>
      <w:r w:rsidRPr="000D5D9B">
        <w:rPr>
          <w:rStyle w:val="StyleUnderline"/>
          <w:highlight w:val="yellow"/>
        </w:rPr>
        <w:t>stability of democratic institutions, the rule of law, and sustainable economies around the</w:t>
      </w:r>
      <w:r w:rsidRPr="00E776AE">
        <w:rPr>
          <w:rStyle w:val="StyleUnderline"/>
        </w:rPr>
        <w:t xml:space="preserve"> </w:t>
      </w:r>
      <w:r w:rsidRPr="000D5D9B">
        <w:rPr>
          <w:rStyle w:val="StyleUnderline"/>
          <w:highlight w:val="yellow"/>
        </w:rPr>
        <w:t>world</w:t>
      </w:r>
      <w:r w:rsidRPr="00E776AE">
        <w:rPr>
          <w:rStyle w:val="StyleUnderline"/>
        </w:rPr>
        <w:t xml:space="preserve">. Once imbedded within the political institutions of a society, transnational criminal networks </w:t>
      </w:r>
      <w:r w:rsidRPr="000D5D9B">
        <w:rPr>
          <w:rStyle w:val="StyleUnderline"/>
          <w:highlight w:val="yellow"/>
        </w:rPr>
        <w:t>weaken the bonds of trust between citizens and their state.</w:t>
      </w:r>
      <w:r w:rsidRPr="00E776AE">
        <w:rPr>
          <w:rStyle w:val="StyleUnderline"/>
        </w:rPr>
        <w:t xml:space="preserve"> Governments corrupted at senior levels by organized crime cannot be trusted to act as reliable partners of the United States, or as responsible stakeholders in the international community. </w:t>
      </w:r>
      <w:r w:rsidRPr="000D5D9B">
        <w:rPr>
          <w:rStyle w:val="StyleUnderline"/>
          <w:highlight w:val="yellow"/>
        </w:rPr>
        <w:t>The convergence of crime, corruption, and weak governments can also devolve into failed states and ungoverned spaces that provide a foothold for terrorism, insurgencies and unchecked human rights abuses.</w:t>
      </w:r>
      <w:r>
        <w:rPr>
          <w:rStyle w:val="StyleUnderline"/>
        </w:rPr>
        <w:t xml:space="preserve"> </w:t>
      </w:r>
      <w:r w:rsidRPr="00E776AE">
        <w:rPr>
          <w:sz w:val="12"/>
        </w:rPr>
        <w:t>The Department of State has treated transnational organized crime as a foreign policy priority for approximately the past forty years. We started with illegal drugs. In the late 1970s, INL was created to develop and manage international drug control programs. Our focus was on eradicating drug crops in Latin American source countries. We had some success with eradication, but in and of itself, it wasn’t sufficient; drug cultivation could be shifted to new areas where governments had less authority. When it became apparent that eradication wasn’t enough, in the 1980s, we shifted our approach to interdiction. And again, we had some successes, particularly in reducing the flow of cocaine through the Caribbean. But traffickers can adapt and evolve quickly, budgets to support interdiction are limited, and the flow of drugs shifted over time. These early years of experience taught us some valuable lessons with wider applicability to all other forms of transnational organized crime. We learned that we could displace criminal activity in certain regions for a time and that we could displace the leadership of particular criminal organizations and by doing so, bring about short-term disruption to drug flows. But these were short-term palliatives, not sustainable long-term solutions. Over the past two decades, with support from successive administrations and bipartisan backing from Congress, INL has recalibrated its work to focus on two mutually supportive strategic objectives; helping partner governments build, reform, and sustain judicial institutions that enhance the capacity of their criminal justice systems; and developing the global architecture necessary for cross-border law enforcement cooperation and preventing corruption. Our shift to institution building became more pronounced as the threat of transnational organized crime evolved during the 1990s, beyond drugs</w:t>
      </w:r>
      <w:r w:rsidRPr="00E776AE">
        <w:rPr>
          <w:rStyle w:val="StyleUnderline"/>
        </w:rPr>
        <w:t>. As globalization accelerated with the end of the Cold War, so too did the spread of transnational organized crime, along with its attendant corruption</w:t>
      </w:r>
      <w:r w:rsidRPr="00E776AE">
        <w:rPr>
          <w:sz w:val="12"/>
        </w:rPr>
        <w:t>. U.S. policy leaders recognized that the same institutional shortcomings of vulnerable states allowed all manner of criminal threats to expand across international borders. To deny international safe havens to these criminal networks, our assistance programs had to expand to focus on strengthening these institutions and provide host governments with the ability to enforce their laws. Developing strong and effective criminal justice institutions requires a longterm commitment. Successful law enforcement operations are satisfying, but strengthening institutions provides value for a generation. All links in the criminal justice continuum – police, courts, and corrections – must be capable of effectively delivering justice, securing public trust and safety, and enabling international cooperation. This is not an easy task; if all links in this chain are not addressed, sophisticated criminal organizations will exploit the weakest linkMore than half of INL’s budget today directly promotes sustainable institutions and criminal justice reform. Our goal is to help partner nations gain the capabilities they need to effectively sustain the administration of justice and the enforcement of their laws. U.S. foreign assistance is always a development bridge, not a permanent status quo. Our capacity building assistance is not intended to create dependencies nor to replace host country responsibilities to invest in developing and sustaining their own institutions.</w:t>
      </w:r>
    </w:p>
    <w:p w:rsidR="00DC7F28" w:rsidRPr="00B916A1" w:rsidRDefault="00DC7F28" w:rsidP="00DC7F28">
      <w:pPr>
        <w:pStyle w:val="Heading4"/>
      </w:pPr>
      <w:r>
        <w:t>The Illegal wildlife trade is a driving force of major transnational crimes—leads to terrorism, drug rings and a host of impacts</w:t>
      </w:r>
    </w:p>
    <w:p w:rsidR="00DC7F28" w:rsidRPr="00B916A1" w:rsidRDefault="00DC7F28" w:rsidP="00DC7F28">
      <w:r w:rsidRPr="004A4A17">
        <w:rPr>
          <w:rStyle w:val="Style13ptBold"/>
        </w:rPr>
        <w:t>Hellyer</w:t>
      </w:r>
      <w:r>
        <w:t xml:space="preserve"> </w:t>
      </w:r>
      <w:r w:rsidRPr="004A4A17">
        <w:rPr>
          <w:rStyle w:val="Style13ptBold"/>
        </w:rPr>
        <w:t>06/06/2016</w:t>
      </w:r>
      <w:r>
        <w:t xml:space="preserve"> (Peter Hellyer Is A Consultant Specialising In The Uae’S History and Culture, 6-6-2016, "More needs to be done to stop illegal wildlife trade," No Publication, </w:t>
      </w:r>
      <w:hyperlink r:id="rId50" w:history="1">
        <w:r w:rsidRPr="00284E3A">
          <w:rPr>
            <w:rStyle w:val="Hyperlink"/>
          </w:rPr>
          <w:t>http://www.thenational.ae/opinion/comment/more-needs-to-be-done-to-stop-illegal-wildlife-trade</w:t>
        </w:r>
      </w:hyperlink>
      <w:r>
        <w:t>) – Coronado LS</w:t>
      </w:r>
    </w:p>
    <w:p w:rsidR="00DC7F28" w:rsidRDefault="00DC7F28" w:rsidP="00DC7F28">
      <w:pPr>
        <w:rPr>
          <w:rStyle w:val="StyleUnderline"/>
        </w:rPr>
      </w:pPr>
      <w:r w:rsidRPr="00B916A1">
        <w:rPr>
          <w:sz w:val="14"/>
        </w:rPr>
        <w:t xml:space="preserve">Sunday marked World Environment Day, an occasion to recognise the importance of our fragile environment and flag up some issues that need tackling. The theme this year was “Zero Tolerance for </w:t>
      </w:r>
      <w:r w:rsidRPr="000D5D9B">
        <w:rPr>
          <w:rStyle w:val="StyleUnderline"/>
          <w:highlight w:val="yellow"/>
        </w:rPr>
        <w:t>Illegal Wildlife Trade</w:t>
      </w:r>
      <w:r w:rsidRPr="00B916A1">
        <w:rPr>
          <w:rStyle w:val="StyleUnderline"/>
        </w:rPr>
        <w:t xml:space="preserve">", with the Minister of Climate Change and Environment, Dr Thani Al Zeyoudi, noting in a statement that the trade </w:t>
      </w:r>
      <w:r w:rsidRPr="000D5D9B">
        <w:rPr>
          <w:rStyle w:val="StyleUnderline"/>
          <w:highlight w:val="yellow"/>
        </w:rPr>
        <w:t>has reached “unprecedented levels</w:t>
      </w:r>
      <w:r w:rsidRPr="00B916A1">
        <w:rPr>
          <w:rStyle w:val="StyleUnderline"/>
        </w:rPr>
        <w:t xml:space="preserve"> in recent years".</w:t>
      </w:r>
      <w:r>
        <w:rPr>
          <w:rStyle w:val="StyleUnderline"/>
        </w:rPr>
        <w:t xml:space="preserve"> </w:t>
      </w:r>
      <w:r w:rsidRPr="00B916A1">
        <w:rPr>
          <w:rStyle w:val="StyleUnderline"/>
        </w:rPr>
        <w:t xml:space="preserve">It's now estimated to be </w:t>
      </w:r>
      <w:r w:rsidRPr="000D5D9B">
        <w:rPr>
          <w:rStyle w:val="StyleUnderline"/>
          <w:highlight w:val="yellow"/>
        </w:rPr>
        <w:t>worth up to $20 billion</w:t>
      </w:r>
      <w:r w:rsidRPr="00B916A1">
        <w:rPr>
          <w:sz w:val="14"/>
        </w:rPr>
        <w:t xml:space="preserve"> (Dh 73bn) a year, </w:t>
      </w:r>
      <w:r w:rsidRPr="000D5D9B">
        <w:rPr>
          <w:rStyle w:val="StyleUnderline"/>
          <w:highlight w:val="yellow"/>
        </w:rPr>
        <w:t>excluding</w:t>
      </w:r>
      <w:r w:rsidRPr="00B916A1">
        <w:rPr>
          <w:rStyle w:val="StyleUnderline"/>
        </w:rPr>
        <w:t xml:space="preserve"> illegal, </w:t>
      </w:r>
      <w:r w:rsidRPr="000D5D9B">
        <w:rPr>
          <w:rStyle w:val="StyleUnderline"/>
          <w:highlight w:val="yellow"/>
        </w:rPr>
        <w:t>unreported</w:t>
      </w:r>
      <w:r w:rsidRPr="00B916A1">
        <w:rPr>
          <w:rStyle w:val="StyleUnderline"/>
        </w:rPr>
        <w:t xml:space="preserve"> and unregulated fisheries and the illegal </w:t>
      </w:r>
      <w:r w:rsidRPr="000D5D9B">
        <w:rPr>
          <w:rStyle w:val="StyleUnderline"/>
          <w:highlight w:val="yellow"/>
        </w:rPr>
        <w:t>trade</w:t>
      </w:r>
      <w:r w:rsidRPr="00B916A1">
        <w:rPr>
          <w:rStyle w:val="StyleUnderline"/>
        </w:rPr>
        <w:t xml:space="preserve"> in timber, which perhaps add another $30bn</w:t>
      </w:r>
      <w:r w:rsidRPr="00B916A1">
        <w:rPr>
          <w:sz w:val="14"/>
        </w:rPr>
        <w:t>. As William Hague, former British foreign minister, has commented: "</w:t>
      </w:r>
      <w:r w:rsidRPr="00B916A1">
        <w:rPr>
          <w:rStyle w:val="StyleUnderline"/>
        </w:rPr>
        <w:t>This is more than just an environmental crime ... [</w:t>
      </w:r>
      <w:r w:rsidRPr="000D5D9B">
        <w:rPr>
          <w:rStyle w:val="StyleUnderline"/>
          <w:highlight w:val="yellow"/>
        </w:rPr>
        <w:t>It] is now recognised as a serious and organised transnational crime. It drives corruption</w:t>
      </w:r>
      <w:r w:rsidRPr="00B916A1">
        <w:rPr>
          <w:rStyle w:val="StyleUnderline"/>
        </w:rPr>
        <w:t xml:space="preserve">, is linked to </w:t>
      </w:r>
      <w:r w:rsidRPr="000D5D9B">
        <w:rPr>
          <w:rStyle w:val="StyleUnderline"/>
          <w:highlight w:val="yellow"/>
        </w:rPr>
        <w:t>money-laundering,</w:t>
      </w:r>
      <w:r w:rsidRPr="00B916A1">
        <w:rPr>
          <w:rStyle w:val="StyleUnderline"/>
        </w:rPr>
        <w:t xml:space="preserve"> and it can </w:t>
      </w:r>
      <w:r w:rsidRPr="000D5D9B">
        <w:rPr>
          <w:rStyle w:val="StyleUnderline"/>
          <w:highlight w:val="yellow"/>
        </w:rPr>
        <w:t>damage economic development</w:t>
      </w:r>
      <w:r w:rsidRPr="00B916A1">
        <w:rPr>
          <w:rStyle w:val="StyleUnderline"/>
        </w:rPr>
        <w:t xml:space="preserve"> in many of the world's poorest countries and communities."</w:t>
      </w:r>
      <w:r>
        <w:rPr>
          <w:rStyle w:val="StyleUnderline"/>
        </w:rPr>
        <w:t xml:space="preserve"> </w:t>
      </w:r>
      <w:r w:rsidRPr="00B916A1">
        <w:rPr>
          <w:rStyle w:val="StyleUnderline"/>
        </w:rPr>
        <w:t xml:space="preserve">It's little surprise, then, that </w:t>
      </w:r>
      <w:r w:rsidRPr="000D5D9B">
        <w:rPr>
          <w:rStyle w:val="StyleUnderline"/>
          <w:highlight w:val="yellow"/>
        </w:rPr>
        <w:t>the practitioners of the trade</w:t>
      </w:r>
      <w:r w:rsidRPr="00B916A1">
        <w:rPr>
          <w:rStyle w:val="StyleUnderline"/>
        </w:rPr>
        <w:t xml:space="preserve">, in particular those smuggling illegally-obtained wildlife and wildlife products around the world, often </w:t>
      </w:r>
      <w:r w:rsidRPr="000D5D9B">
        <w:rPr>
          <w:rStyle w:val="StyleUnderline"/>
          <w:highlight w:val="yellow"/>
        </w:rPr>
        <w:t>have</w:t>
      </w:r>
      <w:r w:rsidRPr="00B916A1">
        <w:rPr>
          <w:rStyle w:val="StyleUnderline"/>
        </w:rPr>
        <w:t xml:space="preserve"> </w:t>
      </w:r>
      <w:r w:rsidRPr="000D5D9B">
        <w:rPr>
          <w:rStyle w:val="StyleUnderline"/>
          <w:highlight w:val="yellow"/>
        </w:rPr>
        <w:t>connections</w:t>
      </w:r>
      <w:r w:rsidRPr="00B916A1">
        <w:rPr>
          <w:rStyle w:val="StyleUnderline"/>
        </w:rPr>
        <w:t xml:space="preserve"> </w:t>
      </w:r>
      <w:r w:rsidRPr="000D5D9B">
        <w:rPr>
          <w:rStyle w:val="StyleUnderline"/>
          <w:highlight w:val="yellow"/>
        </w:rPr>
        <w:t>with drug dealers, terrorists and a variety of organised crime networks</w:t>
      </w:r>
      <w:r w:rsidRPr="00B916A1">
        <w:rPr>
          <w:rStyle w:val="StyleUnderline"/>
        </w:rPr>
        <w:t xml:space="preserve"> as well as links to </w:t>
      </w:r>
      <w:r w:rsidRPr="000D5D9B">
        <w:rPr>
          <w:rStyle w:val="StyleUnderline"/>
          <w:highlight w:val="yellow"/>
        </w:rPr>
        <w:t>corrupt government officials</w:t>
      </w:r>
      <w:r w:rsidRPr="000D5D9B">
        <w:rPr>
          <w:sz w:val="14"/>
          <w:highlight w:val="yellow"/>
        </w:rPr>
        <w:t>.</w:t>
      </w:r>
      <w:r w:rsidRPr="00B916A1">
        <w:rPr>
          <w:sz w:val="14"/>
        </w:rPr>
        <w:t xml:space="preserve"> In this country we have little native wildlife that is likely to attract the attention of the smuggling networks, although I have heard concerns expressed about the spider-collecting fraternity becoming interested in some of our little-known tarantulas. Fortunately, over the last couple of decades, the illegal hunting of whales in the UAE's offshore waters in the Gulf of Oman appears to have come to an end. That doesn't mean, though, that the UAE has no connections to the trade. As a major international transport hub, through its ports and airports, the UAE is not just a potential, but an actual, transit point for smuggled wildlife products. That was shown in April last year when the Ministry of Environment and Water, as it was then known, along with Dubai Municipality, Dubai Airport and Dubai Customs, destroyed a stockpile of over 10 tonnes of elephant ivory that had been seized from planes and ships while on its way to customers elsewhere. </w:t>
      </w:r>
      <w:r w:rsidRPr="00B916A1">
        <w:rPr>
          <w:rStyle w:val="StyleUnderline"/>
        </w:rPr>
        <w:t>The Convention on International Trade in Endangered Species of Wild Fauna and Flora, of which the UAE is a signatory, imposes controls on the trade in large and dangerous animals like tigers, lions and other big cats, and there are local rules against keeping them without proper approvals</w:t>
      </w:r>
      <w:r w:rsidRPr="00B916A1">
        <w:rPr>
          <w:sz w:val="14"/>
        </w:rPr>
        <w:t xml:space="preserve">. Yet a quick Google search throws up numerous stories of such animals being spotted here as they are driven around in cars or when they escape. In many cases, it's evident that they have been treated badly – one cheetah died shortly after it was rescued – while the country's zoos and vets have plenty of tales to tell about how such “trophy pets" are mistreated. These live animals, too, are victims of the wildlife trade. In February 2014, the UAE was among more than 40 countries that signed the London Declaration on the elimination of the illegal trade in wildlife. Since then, some of our major organisations involved in the transport industry, such as Emirates and DP World, have taken admirable steps to promote greater awareness about wildlife crime in their industry, not just here but internationally. </w:t>
      </w:r>
      <w:r w:rsidRPr="000D5D9B">
        <w:rPr>
          <w:rStyle w:val="StyleUnderline"/>
          <w:highlight w:val="yellow"/>
        </w:rPr>
        <w:t>Much more needs to be done</w:t>
      </w:r>
      <w:r w:rsidRPr="000D5D9B">
        <w:rPr>
          <w:sz w:val="14"/>
          <w:highlight w:val="yellow"/>
        </w:rPr>
        <w:t>.</w:t>
      </w:r>
      <w:r w:rsidRPr="00B916A1">
        <w:rPr>
          <w:sz w:val="14"/>
        </w:rPr>
        <w:t xml:space="preserve"> </w:t>
      </w:r>
      <w:r w:rsidRPr="00B916A1">
        <w:rPr>
          <w:rStyle w:val="StyleUnderline"/>
        </w:rPr>
        <w:t xml:space="preserve">That's partly because of the threat that the trade poses to some of the world's most charismatic wildlife, as well as to a whole host of other species which attract less attention, from tortoises to lizards to birds. It's also because of </w:t>
      </w:r>
      <w:r w:rsidRPr="000D5D9B">
        <w:rPr>
          <w:rStyle w:val="StyleUnderline"/>
          <w:highlight w:val="yellow"/>
        </w:rPr>
        <w:t>the dangerous influence of the billions of dollars</w:t>
      </w:r>
      <w:r w:rsidRPr="00B916A1">
        <w:rPr>
          <w:rStyle w:val="StyleUnderline"/>
        </w:rPr>
        <w:t xml:space="preserve"> that are involved, corrupting governments, organisations and individuals around the globe.</w:t>
      </w:r>
    </w:p>
    <w:p w:rsidR="00B751F7" w:rsidRDefault="00B751F7" w:rsidP="00145A89">
      <w:pPr>
        <w:pStyle w:val="Heading2"/>
      </w:pPr>
      <w:r>
        <w:t xml:space="preserve">Scenario </w:t>
      </w:r>
      <w:r w:rsidR="00325204">
        <w:t>1—</w:t>
      </w:r>
      <w:r>
        <w:t>Social Unrest</w:t>
      </w:r>
    </w:p>
    <w:p w:rsidR="003F3C00" w:rsidRDefault="003F3C00" w:rsidP="003F3C00">
      <w:pPr>
        <w:pStyle w:val="Heading3"/>
      </w:pPr>
      <w:r>
        <w:t>Overview</w:t>
      </w:r>
    </w:p>
    <w:p w:rsidR="003F3C00" w:rsidRPr="00542F3B" w:rsidRDefault="003F3C00" w:rsidP="003F3C00">
      <w:pPr>
        <w:pStyle w:val="Heading4"/>
      </w:pPr>
      <w:r>
        <w:t xml:space="preserve">The illegal wildlife trade is higher than ever due to weak enforcement, low penalties and high demand in China. Transnational criminal organizations exploit this industry to fund their operations that facilitate the ongoing social unrest in Africa. Militias like the Janjaweed and Lord’s Resistance Army use this industry to create failed states and wars that allow their operations to flourish. African instability spills over to a global war that’s Mead. </w:t>
      </w:r>
    </w:p>
    <w:p w:rsidR="00FB0741" w:rsidRDefault="00FB0741" w:rsidP="00FB0741">
      <w:pPr>
        <w:pStyle w:val="Heading3"/>
      </w:pPr>
      <w:r>
        <w:t>I/L Funding—Unrest</w:t>
      </w:r>
    </w:p>
    <w:p w:rsidR="00FB0741" w:rsidRDefault="00FB0741" w:rsidP="00FB0741">
      <w:pPr>
        <w:pStyle w:val="Heading4"/>
      </w:pPr>
      <w:r>
        <w:t>Well-funded militias and criminal organizations drive all major conflicts and unrest in Africa</w:t>
      </w:r>
    </w:p>
    <w:p w:rsidR="00FB0741" w:rsidRPr="00DD21C8" w:rsidRDefault="00FB0741" w:rsidP="00FB0741">
      <w:r w:rsidRPr="00E4096C">
        <w:rPr>
          <w:rStyle w:val="Style13ptBold"/>
        </w:rPr>
        <w:t>WIB</w:t>
      </w:r>
      <w:r>
        <w:t xml:space="preserve"> </w:t>
      </w:r>
      <w:r w:rsidRPr="00E4096C">
        <w:rPr>
          <w:rStyle w:val="Style13ptBold"/>
        </w:rPr>
        <w:t>16</w:t>
      </w:r>
      <w:r>
        <w:t>(</w:t>
      </w:r>
      <w:r w:rsidRPr="00DD21C8">
        <w:t xml:space="preserve">War Is Boring, </w:t>
      </w:r>
      <w:r>
        <w:t>01/14/16</w:t>
      </w:r>
      <w:r w:rsidRPr="00DD21C8">
        <w:t xml:space="preserve">, "These Are the Wars That Will Rage in Africa in 2016 — War Is Boring," Medium, </w:t>
      </w:r>
      <w:hyperlink r:id="rId51" w:history="1">
        <w:r w:rsidRPr="0080747F">
          <w:rPr>
            <w:rStyle w:val="Hyperlink"/>
          </w:rPr>
          <w:t>https://warisboring.com/these-are-the-wars-that-will-rage-in-africa-in-2016-aa3d792954d5?gi=21b39e7b92ca</w:t>
        </w:r>
      </w:hyperlink>
      <w:r>
        <w:t>) – Coronado LS</w:t>
      </w:r>
    </w:p>
    <w:p w:rsidR="00FB0741" w:rsidRPr="00BE65DC" w:rsidRDefault="00FB0741" w:rsidP="00FB0741">
      <w:pPr>
        <w:rPr>
          <w:sz w:val="14"/>
        </w:rPr>
      </w:pPr>
      <w:r w:rsidRPr="00BE65DC">
        <w:rPr>
          <w:sz w:val="14"/>
        </w:rPr>
        <w:t xml:space="preserve">With the exception of Syria, </w:t>
      </w:r>
      <w:r w:rsidRPr="000D5D9B">
        <w:rPr>
          <w:rStyle w:val="StyleUnderline"/>
          <w:highlight w:val="yellow"/>
        </w:rPr>
        <w:t>African countries</w:t>
      </w:r>
      <w:r w:rsidRPr="00DD21C8">
        <w:rPr>
          <w:rStyle w:val="StyleUnderline"/>
        </w:rPr>
        <w:t xml:space="preserve"> currently </w:t>
      </w:r>
      <w:r w:rsidRPr="000D5D9B">
        <w:rPr>
          <w:rStyle w:val="StyleUnderline"/>
          <w:highlight w:val="yellow"/>
        </w:rPr>
        <w:t>get the worst</w:t>
      </w:r>
      <w:r w:rsidRPr="00DD21C8">
        <w:rPr>
          <w:rStyle w:val="StyleUnderline"/>
        </w:rPr>
        <w:t xml:space="preserve"> </w:t>
      </w:r>
      <w:r w:rsidRPr="00BE65DC">
        <w:rPr>
          <w:sz w:val="14"/>
        </w:rPr>
        <w:t>rep when it comes</w:t>
      </w:r>
      <w:r w:rsidRPr="00DD21C8">
        <w:rPr>
          <w:rStyle w:val="StyleUnderline"/>
        </w:rPr>
        <w:t xml:space="preserve"> </w:t>
      </w:r>
      <w:r w:rsidRPr="000D5D9B">
        <w:rPr>
          <w:rStyle w:val="StyleUnderline"/>
          <w:highlight w:val="yellow"/>
        </w:rPr>
        <w:t>to violence and conflict.</w:t>
      </w:r>
      <w:r w:rsidRPr="00DD21C8">
        <w:rPr>
          <w:rStyle w:val="StyleUnderline"/>
        </w:rPr>
        <w:t xml:space="preserve"> Virtually every story coming out of the continent seems to showcase one atrocity or another.</w:t>
      </w:r>
      <w:r>
        <w:rPr>
          <w:rStyle w:val="StyleUnderline"/>
        </w:rPr>
        <w:t xml:space="preserve"> </w:t>
      </w:r>
      <w:r w:rsidRPr="00BE65DC">
        <w:rPr>
          <w:sz w:val="14"/>
        </w:rPr>
        <w:t xml:space="preserve">This narrative is both true and false. In 2014, </w:t>
      </w:r>
      <w:r w:rsidRPr="000D5D9B">
        <w:rPr>
          <w:rStyle w:val="StyleUnderline"/>
          <w:highlight w:val="yellow"/>
        </w:rPr>
        <w:t>Africa experienced more than half of worldwide conflict incidents</w:t>
      </w:r>
      <w:r w:rsidRPr="00DD21C8">
        <w:rPr>
          <w:rStyle w:val="StyleUnderline"/>
        </w:rPr>
        <w:t>, despite having only about 16 percent of the world population</w:t>
      </w:r>
      <w:r w:rsidRPr="00BE65DC">
        <w:rPr>
          <w:sz w:val="14"/>
        </w:rPr>
        <w:t>. This is a slightly larger share of the world’s conflicts than even during the chaotic years of the post-Cold War 1990s. But there are two important caveats. One, the absolute number of conflicts worldwide has greatly decreased over the last two decades. So despite shouldering a larger share of the conflict burden, in absolute terms, Africa has become more peaceful as well. And secondly, the remaining conflicts seem to cluster in specific regions and involve only a few of Africa’s 54 nation-states. According to the Uppsala Conflict Data Program</w:t>
      </w:r>
      <w:r w:rsidRPr="000D5D9B">
        <w:rPr>
          <w:sz w:val="14"/>
          <w:highlight w:val="yellow"/>
        </w:rPr>
        <w:t xml:space="preserve">, </w:t>
      </w:r>
      <w:r w:rsidRPr="000D5D9B">
        <w:rPr>
          <w:rStyle w:val="StyleUnderline"/>
          <w:highlight w:val="yellow"/>
        </w:rPr>
        <w:t>12 African countries experienced armed conflict in 2014. Three additional countries</w:t>
      </w:r>
      <w:r w:rsidRPr="00DD21C8">
        <w:rPr>
          <w:rStyle w:val="StyleUnderline"/>
        </w:rPr>
        <w:t> — Burundi, Niger and Chad — </w:t>
      </w:r>
      <w:r w:rsidRPr="000D5D9B">
        <w:rPr>
          <w:rStyle w:val="StyleUnderline"/>
          <w:highlight w:val="yellow"/>
        </w:rPr>
        <w:t>will likely be added</w:t>
      </w:r>
      <w:r w:rsidRPr="00DD21C8">
        <w:rPr>
          <w:rStyle w:val="StyleUnderline"/>
        </w:rPr>
        <w:t xml:space="preserve"> to the list </w:t>
      </w:r>
      <w:r w:rsidRPr="000D5D9B">
        <w:rPr>
          <w:rStyle w:val="StyleUnderline"/>
          <w:highlight w:val="yellow"/>
        </w:rPr>
        <w:t>for</w:t>
      </w:r>
      <w:r w:rsidRPr="00DD21C8">
        <w:rPr>
          <w:rStyle w:val="StyleUnderline"/>
        </w:rPr>
        <w:t xml:space="preserve"> the </w:t>
      </w:r>
      <w:r w:rsidRPr="000D5D9B">
        <w:rPr>
          <w:rStyle w:val="StyleUnderline"/>
          <w:highlight w:val="yellow"/>
        </w:rPr>
        <w:t>2015</w:t>
      </w:r>
      <w:r w:rsidRPr="00DD21C8">
        <w:rPr>
          <w:rStyle w:val="StyleUnderline"/>
        </w:rPr>
        <w:t xml:space="preserve"> data.</w:t>
      </w:r>
      <w:r>
        <w:rPr>
          <w:rStyle w:val="StyleUnderline"/>
        </w:rPr>
        <w:t xml:space="preserve"> </w:t>
      </w:r>
      <w:r w:rsidRPr="00BE65DC">
        <w:rPr>
          <w:sz w:val="14"/>
        </w:rPr>
        <w:t xml:space="preserve">WIB-icon Geographically Africa’s conflicts are tightly clustered along an arc stretching from northern Mali through southern Algeria and Libya into Egypt, extending into the Sinai peninsula. </w:t>
      </w:r>
      <w:r w:rsidRPr="00DD21C8">
        <w:rPr>
          <w:rStyle w:val="StyleUnderline"/>
        </w:rPr>
        <w:t>The Boko Haram conflict in northeastern Nigeria is another epicenter and situated in relative proximity to an area of conflict hot spots in the Central African Republic, eastern Democratic Republic of the Congo, Burundi, South Sudan and Darfur</w:t>
      </w:r>
      <w:r w:rsidRPr="00BE65DC">
        <w:rPr>
          <w:sz w:val="14"/>
        </w:rPr>
        <w:t xml:space="preserve">. On Africa’s eastern coast, the Somali civil war is still going strong in its third decade. Modern conflicts in Africa are thus highly localized, and they defy simplistic explanations based on stereotypes. That being said, these are our predictions for Africa’s conflicts in 2016. boko-haram-apc Boko Haram fighters in a captured armored vehicle. Boko Haram propaganda capture. At top — MONUSCO troops in Goma, DRC. MONUSCO photo Boko Haram War Is Boring reported frequently on the conflict between Boko Haram and the Nigerian government throughout 2015 and with good reason. </w:t>
      </w:r>
      <w:r w:rsidRPr="000D5D9B">
        <w:rPr>
          <w:rStyle w:val="StyleUnderline"/>
          <w:highlight w:val="yellow"/>
        </w:rPr>
        <w:t>The insurgency is the deadliest conflict that Africa is currently experiencing</w:t>
      </w:r>
      <w:r w:rsidRPr="00DD21C8">
        <w:rPr>
          <w:rStyle w:val="StyleUnderline"/>
        </w:rPr>
        <w:t xml:space="preserve"> and has now spread firmly into neighboring countries as well.</w:t>
      </w:r>
      <w:r>
        <w:rPr>
          <w:rStyle w:val="StyleUnderline"/>
        </w:rPr>
        <w:t xml:space="preserve"> </w:t>
      </w:r>
      <w:r w:rsidRPr="00BE65DC">
        <w:rPr>
          <w:sz w:val="14"/>
        </w:rPr>
        <w:t xml:space="preserve">Still, there is some hope. Monthly deaths in Nigeria are at their lowest levels in years. Like we expected (or rather hoped) in our 2015 forecast, Nigeria’s new president Muhammadu Buhari made some serious changes to how the conflict is managed, and these now seem to be paying off. But Nigeria, like neighboring countries, still lacks a long-term strategy on how to deal with the insurgency. </w:t>
      </w:r>
      <w:r w:rsidRPr="00DD21C8">
        <w:rPr>
          <w:rStyle w:val="StyleUnderline"/>
        </w:rPr>
        <w:t xml:space="preserve">Current military successes in combating </w:t>
      </w:r>
      <w:r w:rsidRPr="000D5D9B">
        <w:rPr>
          <w:rStyle w:val="StyleUnderline"/>
          <w:highlight w:val="yellow"/>
        </w:rPr>
        <w:t>the diverse groups</w:t>
      </w:r>
      <w:r w:rsidRPr="00DD21C8">
        <w:rPr>
          <w:rStyle w:val="StyleUnderline"/>
        </w:rPr>
        <w:t xml:space="preserve"> labeled as Boko Haram </w:t>
      </w:r>
      <w:r w:rsidRPr="000D5D9B">
        <w:rPr>
          <w:rStyle w:val="StyleUnderline"/>
          <w:highlight w:val="yellow"/>
        </w:rPr>
        <w:t>are dependent on spending billions on modern military gear</w:t>
      </w:r>
      <w:r w:rsidRPr="00DD21C8">
        <w:rPr>
          <w:rStyle w:val="StyleUnderline"/>
        </w:rPr>
        <w:t xml:space="preserve"> that none of the countries involved can actually afford, riding all of them into serious debt</w:t>
      </w:r>
      <w:r w:rsidRPr="00BE65DC">
        <w:rPr>
          <w:sz w:val="14"/>
        </w:rPr>
        <w:t>. France and the United States are providing critical assistance, both in terms of intelligence and combating other terrorist groups farther north, so that Niger’s army can focus on the Boko Haram threat. It goes without saying that this is not terribly sustainable. In 2016, we are looking for the Boko Haram insurgency continue to be a substantial source of violence in Nigeria, Niger, Chad and Cameroon, although not on the extreme level experienced in 2014 and early 2015. libya-bmp A Libyan BMP-1 outside Misrata in 2012. Joepyrek/Flickr photo Mali, Algeria and Libya The other international terrorist hot spot in Africa is the Mali-Algeria-Libya triangle</w:t>
      </w:r>
      <w:r w:rsidRPr="00DD21C8">
        <w:rPr>
          <w:rStyle w:val="StyleUnderline"/>
        </w:rPr>
        <w:t xml:space="preserve">. With many groups — including Al Qaeda in the Islamic Maghreb — being active across some of the most arbitrary borders in the world, </w:t>
      </w:r>
      <w:r w:rsidRPr="000D5D9B">
        <w:rPr>
          <w:rStyle w:val="StyleUnderline"/>
          <w:highlight w:val="yellow"/>
        </w:rPr>
        <w:t>these conflicts are interrelated</w:t>
      </w:r>
      <w:r w:rsidRPr="00DD21C8">
        <w:rPr>
          <w:rStyle w:val="StyleUnderline"/>
        </w:rPr>
        <w:t>. But their resolution will still require primarily national approaches.</w:t>
      </w:r>
      <w:r>
        <w:rPr>
          <w:rStyle w:val="StyleUnderline"/>
        </w:rPr>
        <w:t xml:space="preserve"> </w:t>
      </w:r>
      <w:r w:rsidRPr="00BE65DC">
        <w:rPr>
          <w:sz w:val="14"/>
        </w:rPr>
        <w:t>Libya officially has a new peace deal, but with the country in open civil war, it will take more than a signed piece of paper to end the violence. The Islamic State also seems to have put its eye on Libya as a potential refuge, should its position in Syria and Iraq come under threat. Mali is only held together by the presence of international troops and donor money, while still becoming more insecure even in the country’s south. The corrupt and inept political elite obviously has learned nothing from the near collapse experienced in 2012, and there is little hope that it will do so miraculously in the coming year. The international community is too invested to let Mali collapse, but the population will nonetheless experience widespread insecurity and fighting in the north, while the south will see further terrorist attacks on government institutions and targets associated with the West. Algeria is a really interesting case. It’s politics are so elite-driven and tightly interwoven with the security establishment that they are virtually impenetrable from the outside. President Abdelaziz Bouteflika consolidated power over the last year, but he is a very old man with a confirmed history of serious illnesses. Algeria’s internal</w:t>
      </w:r>
      <w:r w:rsidRPr="00DD21C8">
        <w:rPr>
          <w:rStyle w:val="StyleUnderline"/>
        </w:rPr>
        <w:t xml:space="preserve"> </w:t>
      </w:r>
      <w:r w:rsidRPr="000D5D9B">
        <w:rPr>
          <w:rStyle w:val="StyleUnderline"/>
          <w:highlight w:val="yellow"/>
        </w:rPr>
        <w:t>power</w:t>
      </w:r>
      <w:r w:rsidRPr="00DD21C8">
        <w:rPr>
          <w:rStyle w:val="StyleUnderline"/>
        </w:rPr>
        <w:t xml:space="preserve"> balance </w:t>
      </w:r>
      <w:r w:rsidRPr="000D5D9B">
        <w:rPr>
          <w:rStyle w:val="StyleUnderline"/>
          <w:highlight w:val="yellow"/>
        </w:rPr>
        <w:t>is</w:t>
      </w:r>
      <w:r w:rsidRPr="00DD21C8">
        <w:rPr>
          <w:rStyle w:val="StyleUnderline"/>
        </w:rPr>
        <w:t xml:space="preserve"> heavily </w:t>
      </w:r>
      <w:r w:rsidRPr="000D5D9B">
        <w:rPr>
          <w:rStyle w:val="StyleUnderline"/>
          <w:highlight w:val="yellow"/>
        </w:rPr>
        <w:t>predicated on using funds</w:t>
      </w:r>
      <w:r w:rsidRPr="00DD21C8">
        <w:rPr>
          <w:rStyle w:val="StyleUnderline"/>
        </w:rPr>
        <w:t xml:space="preserve"> </w:t>
      </w:r>
      <w:r w:rsidRPr="00BE65DC">
        <w:rPr>
          <w:sz w:val="14"/>
        </w:rPr>
        <w:t>generated by the country’s rich endowment with hydrocarbons to buy new toys for its bloated military apparatus, thus keeping officers and enlisted men happy and able to suppress public discontent. With oil prices in a slump and internal conflicts over Bouteflika’s succession, the worst case scenario would see anger over low living standards and lack of opportunity boil over and mix with elite factionalism. In that case, with Algeria directly across the Mediterranean, expect an even greater wave of immigration into the European Union. MONUSCO Peacekeepers of InBatt 2 defending their Kiwanja base as M-23 rebels attacked the town. Several casualties where evacuated and many civilian came for protection, Kiwanja the 25th of July 2012. © MPIO-NKB MONUSCO peacekeepers fire a rocket as M-23 rebels attack the town of Kiwanja in July 2012. MONUSCO photo Central African Republic, South Sudan and the DRC Dating back to 2012 and 2013 respectively, but being grounded in a much longer history of internal conflict reaching back decades,</w:t>
      </w:r>
      <w:r w:rsidRPr="00DD21C8">
        <w:rPr>
          <w:rStyle w:val="StyleUnderline"/>
        </w:rPr>
        <w:t xml:space="preserve"> the conflict in the CAR and South Sudan will hopefully continue to taper off over the span of 2016. Both countries have reached a frail post-conflict compromises in the form of a presidential election in the CAR and a government of national unity in South Sudan.</w:t>
      </w:r>
      <w:r>
        <w:rPr>
          <w:rStyle w:val="StyleUnderline"/>
        </w:rPr>
        <w:t xml:space="preserve"> </w:t>
      </w:r>
      <w:r w:rsidRPr="00BE65DC">
        <w:rPr>
          <w:sz w:val="14"/>
        </w:rPr>
        <w:t xml:space="preserve">Of course, central governments had very limited authority in both nations even before civil wars degraded their capacities to basically nothing. So expect to hear some really bad stories about atrocities committed by independent militias and localized violence out of both places. </w:t>
      </w:r>
      <w:r w:rsidRPr="000D5D9B">
        <w:rPr>
          <w:rStyle w:val="StyleUnderline"/>
          <w:highlight w:val="yellow"/>
        </w:rPr>
        <w:t>The DRC’s conflict</w:t>
      </w:r>
      <w:r w:rsidRPr="00DD21C8">
        <w:rPr>
          <w:rStyle w:val="StyleUnderline"/>
        </w:rPr>
        <w:t xml:space="preserve"> in the east </w:t>
      </w:r>
      <w:r w:rsidRPr="000D5D9B">
        <w:rPr>
          <w:rStyle w:val="StyleUnderline"/>
          <w:highlight w:val="yellow"/>
        </w:rPr>
        <w:t>is a</w:t>
      </w:r>
      <w:r w:rsidRPr="00DD21C8">
        <w:rPr>
          <w:rStyle w:val="StyleUnderline"/>
        </w:rPr>
        <w:t xml:space="preserve"> much more </w:t>
      </w:r>
      <w:r w:rsidRPr="000D5D9B">
        <w:rPr>
          <w:rStyle w:val="StyleUnderline"/>
          <w:highlight w:val="yellow"/>
        </w:rPr>
        <w:t>long-term affair with dozens of militia</w:t>
      </w:r>
      <w:r w:rsidRPr="00DD21C8">
        <w:rPr>
          <w:rStyle w:val="StyleUnderline"/>
        </w:rPr>
        <w:t xml:space="preserve"> </w:t>
      </w:r>
      <w:r w:rsidRPr="000D5D9B">
        <w:rPr>
          <w:rStyle w:val="StyleUnderline"/>
          <w:highlight w:val="yellow"/>
        </w:rPr>
        <w:t>groups</w:t>
      </w:r>
      <w:r w:rsidRPr="00DD21C8">
        <w:rPr>
          <w:rStyle w:val="StyleUnderline"/>
        </w:rPr>
        <w:t xml:space="preserve"> hanging around after the official 2003 end to the Second Congo</w:t>
      </w:r>
      <w:r w:rsidRPr="00BE65DC">
        <w:rPr>
          <w:sz w:val="14"/>
        </w:rPr>
        <w:t xml:space="preserve"> War. Low-level violence will persist here as well, with flareups likely in case the U.N. peacekeeping operation MONUSCO decides to bring the hammer down on some of these groups. With several scandals involving United Nations and other peacekeepers sexually abusing children in 2015, 2016 will see the blue helmets be put under increased scrutiny in all three countries. With elections coming up in the DRC and the government pushing for a smaller role of the United Nations in the Congo’s internal affairs, these stories could well reach strong prominence. The elections — or rather possibly the refusal of the government to hold any — are a driver for widespread violence in the DRC, with the country still waiting for its first democratic transition of power. somalia-axe Ugandan African Union contingent in Mogadishu, Nov. 25, 2007. David Axe photo Remaining conflicts No list of conflicts in Africa would be complete without the catastrophes that Darfur in Sudan and Somalia continue to be. Darfur has experienced an uptick in fighting recently and there is no reason, certainly not the non-existing international attention, why this wouldn’t continue in 2016. </w:t>
      </w:r>
      <w:r w:rsidRPr="00DD21C8">
        <w:rPr>
          <w:rStyle w:val="StyleUnderline"/>
        </w:rPr>
        <w:t>2015 has seen the Al Qaeda-aligned Al Shabab on the offensive in Somalia, pushing back some of the territorial gains made by government and African Union troops over recent years</w:t>
      </w:r>
      <w:r w:rsidRPr="00BE65DC">
        <w:rPr>
          <w:sz w:val="14"/>
        </w:rPr>
        <w:t>. 2016 is unlikely to bring any truly decisive developments in this conflict, but expect Al Shabab to go on the offensive whenever possible to prove its continued relevance</w:t>
      </w:r>
      <w:r w:rsidRPr="00DD21C8">
        <w:rPr>
          <w:rStyle w:val="StyleUnderline"/>
        </w:rPr>
        <w:t>. This includes terror attacks in neighboring Kenya, which has intervened against Al Shabab and has proven to be vulnerable to such attacks due to a corrupt and incapable security sector.</w:t>
      </w:r>
      <w:r>
        <w:rPr>
          <w:rStyle w:val="StyleUnderline"/>
        </w:rPr>
        <w:t xml:space="preserve"> </w:t>
      </w:r>
      <w:r w:rsidRPr="00BE65DC">
        <w:rPr>
          <w:sz w:val="14"/>
        </w:rPr>
        <w:t xml:space="preserve">Egypt will see continued internal unrest, especially on the Sinai peninsula, and also will have to grapple with continued terrorist activities against government and tourism. In Burundi, all bets are off if an all-out civil war can be avoided. Much will depend on the decisions of the African Union in the coming months, with virtually every possible form of intervention fraught with uncertainties. A truly noteworthy development would be the deployment of a military force against the will of the government under section 4(h) of the union’s constitutive act. One country to watch is South Africa. While the the second largest economy south of the Sahara will definitely not devolve into large-scale internal conflict, there are some worrying developments. The economy is going down the drain, president Jacob Zuma is appearing more inept by the day and racial tensions continue to run high — more than two decades after the end of Apartheid. </w:t>
      </w:r>
      <w:r w:rsidRPr="000D5D9B">
        <w:rPr>
          <w:rStyle w:val="StyleUnderline"/>
          <w:highlight w:val="yellow"/>
        </w:rPr>
        <w:t>We wouldn’t be surprised to see some episodes of social unrest with considerable loss of life in 2016,</w:t>
      </w:r>
      <w:r w:rsidRPr="00DD21C8">
        <w:rPr>
          <w:rStyle w:val="StyleUnderline"/>
        </w:rPr>
        <w:t xml:space="preserve"> along the lines of the Marikana killings in 2016</w:t>
      </w:r>
      <w:r w:rsidRPr="00BE65DC">
        <w:rPr>
          <w:sz w:val="14"/>
        </w:rPr>
        <w:t>, although widespread xenophobia and racism could also see South Africa’s population turn against each other, instead of against the state.</w:t>
      </w:r>
    </w:p>
    <w:p w:rsidR="00FB0741" w:rsidRDefault="00FB0741" w:rsidP="00FB0741">
      <w:pPr>
        <w:pStyle w:val="Heading4"/>
      </w:pPr>
      <w:r>
        <w:t>The illegal wildlife trade funds social unrest worldwide</w:t>
      </w:r>
    </w:p>
    <w:p w:rsidR="00FB0741" w:rsidRPr="00BD51C6" w:rsidRDefault="00FB0741" w:rsidP="00FB0741">
      <w:r w:rsidRPr="00BD51C6">
        <w:rPr>
          <w:rStyle w:val="Style13ptBold"/>
        </w:rPr>
        <w:t>Nelson</w:t>
      </w:r>
      <w:r>
        <w:t xml:space="preserve"> </w:t>
      </w:r>
      <w:r w:rsidRPr="00BD51C6">
        <w:rPr>
          <w:rStyle w:val="Style13ptBold"/>
        </w:rPr>
        <w:t>6-3-</w:t>
      </w:r>
      <w:r>
        <w:t xml:space="preserve">2016 (Arthur Neslen, 6-3-2016, "Value of eco crimes soars by 26% with devastating impacts on natural world," Guardian, </w:t>
      </w:r>
      <w:hyperlink r:id="rId52" w:history="1">
        <w:r w:rsidRPr="0080747F">
          <w:rPr>
            <w:rStyle w:val="Hyperlink"/>
          </w:rPr>
          <w:t>https://www.theguardian.com/environment/2016/jun/03/value-eco-crimes-soars-26-with-devastating-impacts-natural-world</w:t>
        </w:r>
      </w:hyperlink>
      <w:r>
        <w:t>) – Coronado LS</w:t>
      </w:r>
    </w:p>
    <w:p w:rsidR="00FB0741" w:rsidRDefault="00FB0741" w:rsidP="00FB0741">
      <w:pPr>
        <w:rPr>
          <w:sz w:val="12"/>
        </w:rPr>
      </w:pPr>
      <w:r w:rsidRPr="00D72804">
        <w:rPr>
          <w:sz w:val="12"/>
        </w:rPr>
        <w:t xml:space="preserve">The value of the black market industry behind crimes such as ivory smuggling, illegal logging and toxic waste dumping has jumped by 26% since 2014 to between $91bn (£62bn) and $258bn, according to an assessment by the UN and Interpol. </w:t>
      </w:r>
      <w:r w:rsidRPr="000D5D9B">
        <w:rPr>
          <w:rStyle w:val="StyleUnderline"/>
          <w:highlight w:val="yellow"/>
        </w:rPr>
        <w:t>Environmental crime is</w:t>
      </w:r>
      <w:r w:rsidRPr="00BD51C6">
        <w:rPr>
          <w:rStyle w:val="StyleUnderline"/>
        </w:rPr>
        <w:t xml:space="preserve"> now </w:t>
      </w:r>
      <w:r w:rsidRPr="000D5D9B">
        <w:rPr>
          <w:rStyle w:val="StyleUnderline"/>
          <w:highlight w:val="yellow"/>
        </w:rPr>
        <w:t>the world’s fourth largest illicit enterprise</w:t>
      </w:r>
      <w:r w:rsidRPr="00BD51C6">
        <w:rPr>
          <w:rStyle w:val="StyleUnderline"/>
        </w:rPr>
        <w:t xml:space="preserve"> after drug smuggling, counterfeiting and human trafficking and has outstripped the illegal trade in small arms.</w:t>
      </w:r>
      <w:r>
        <w:rPr>
          <w:rStyle w:val="StyleUnderline"/>
        </w:rPr>
        <w:t xml:space="preserve"> </w:t>
      </w:r>
      <w:r w:rsidRPr="00D72804">
        <w:rPr>
          <w:sz w:val="12"/>
        </w:rPr>
        <w:t>The impact on the natural world has been devastating in some cases. More than a quarter of the world’s elephant population have been killed for their tusks in the last decade alone, according to the joint report from the UN’s environment programme (Unep) and Interpol</w:t>
      </w:r>
      <w:r w:rsidRPr="00BD51C6">
        <w:rPr>
          <w:rStyle w:val="StyleUnderline"/>
        </w:rPr>
        <w:t xml:space="preserve">. </w:t>
      </w:r>
      <w:r w:rsidRPr="000D5D9B">
        <w:rPr>
          <w:rStyle w:val="StyleUnderline"/>
          <w:highlight w:val="yellow"/>
        </w:rPr>
        <w:t>Efforts to stem the global crime wave have been thwarted by weak laws, ill-prepared security forces, corruption and chronic underfunding</w:t>
      </w:r>
      <w:r w:rsidRPr="00BD51C6">
        <w:rPr>
          <w:rStyle w:val="StyleUnderline"/>
        </w:rPr>
        <w:t>.</w:t>
      </w:r>
      <w:r>
        <w:rPr>
          <w:rStyle w:val="StyleUnderline"/>
        </w:rPr>
        <w:t xml:space="preserve"> </w:t>
      </w:r>
      <w:r w:rsidRPr="00D72804">
        <w:rPr>
          <w:sz w:val="12"/>
        </w:rPr>
        <w:t xml:space="preserve">UN calls for overhaul of national laws to tackle wildlife crime Read more </w:t>
      </w:r>
      <w:r w:rsidRPr="00BD51C6">
        <w:rPr>
          <w:rStyle w:val="StyleUnderline"/>
        </w:rPr>
        <w:t xml:space="preserve">The report argues that </w:t>
      </w:r>
      <w:r w:rsidRPr="000D5D9B">
        <w:rPr>
          <w:rStyle w:val="StyleUnderline"/>
          <w:highlight w:val="yellow"/>
        </w:rPr>
        <w:t>new laws are needed</w:t>
      </w:r>
      <w:r w:rsidRPr="00BD51C6">
        <w:rPr>
          <w:rStyle w:val="StyleUnderline"/>
        </w:rPr>
        <w:t xml:space="preserve"> as well as sanctions at national and international levels, the disruption of overseas tax havens, and increased crime-fighting funds.</w:t>
      </w:r>
      <w:r>
        <w:rPr>
          <w:rStyle w:val="StyleUnderline"/>
        </w:rPr>
        <w:t xml:space="preserve"> </w:t>
      </w:r>
      <w:r w:rsidRPr="00D72804">
        <w:rPr>
          <w:sz w:val="12"/>
        </w:rPr>
        <w:t>Interpol’s secretary general, Jürgen Stock, said: “Environmental crime is growing at an alarming pace. The complexity of this type of criminality requires a multi-sector response underpinned by collaboration across borders.” Unep’s director, Achim Steiner, said: “</w:t>
      </w:r>
      <w:r w:rsidRPr="000D5D9B">
        <w:rPr>
          <w:rStyle w:val="StyleUnderline"/>
          <w:highlight w:val="yellow"/>
        </w:rPr>
        <w:t>The vast sums of money generated from these crimes keep sophisticated international criminal gangs in business, and fuel insecurity around the world</w:t>
      </w:r>
      <w:r w:rsidRPr="00BD51C6">
        <w:rPr>
          <w:rStyle w:val="StyleUnderline"/>
        </w:rPr>
        <w:t>. The world needs to come together now to take strong national and international action to bring environmental crime to an end.”</w:t>
      </w:r>
      <w:r w:rsidRPr="00D72804">
        <w:rPr>
          <w:sz w:val="12"/>
        </w:rPr>
        <w:t xml:space="preserve"> The report’s $91bn to $258bn figure is an estimate of the value of crime this year. Prior to the estimated 26% spike since 2014, there had been a 5-7% increase every year since 2006 in the value of felonies including wildlife poaching, smuggling, illegal logging, minerals theft and toxic waste dumping, the study says. As a result, the value of the black-market industry is now increasing at two to three times the rate of the global economy. ‘Environmental crime’ is a collective term to describe illegal activities harming the environment that involve illegal damage to, trade or theft of natural resources. International agencies currently spend just $20-$30m annually on tackling the crime wave, a sum dwarfed by the revenues of organised crime networks, which often overlap with drug traffickers, terror groups and militias in war-torn states. In Tanzania, the market price for the 3,000 elephants killed each year is five times higher than the national budget of the country’s wildlife protection service. Interpol is trying to encourage better coordination and intelligence sharing between the world’s national crime agencies. </w:t>
      </w:r>
      <w:r w:rsidRPr="00BD51C6">
        <w:rPr>
          <w:rStyle w:val="StyleUnderline"/>
        </w:rPr>
        <w:t>But a greater focus is needed on long-term investigations that can take down crime kingpins, as well as low-level poachers and smugglers,</w:t>
      </w:r>
      <w:r w:rsidRPr="00D72804">
        <w:rPr>
          <w:sz w:val="12"/>
        </w:rPr>
        <w:t xml:space="preserve"> officers say. The agency’s approach to environmental crime has evolved towards more controlled operations. These can involve the use of tracking devices on smuggled cargo, satellite surveillance of major shipping routes and analysis of commodity chain data to verify how illegally sourced products reach the market. </w:t>
      </w:r>
      <w:r w:rsidRPr="000D5D9B">
        <w:rPr>
          <w:rStyle w:val="StyleUnderline"/>
          <w:highlight w:val="yellow"/>
        </w:rPr>
        <w:t>The high-profit, low-risk nature of environmental crime is matched by the low funds and uncertain priorities given to fighting it</w:t>
      </w:r>
      <w:r w:rsidRPr="00BD51C6">
        <w:rPr>
          <w:rStyle w:val="StyleUnderline"/>
        </w:rPr>
        <w:t xml:space="preserve"> by many decision-takers.</w:t>
      </w:r>
      <w:r w:rsidRPr="00D72804">
        <w:rPr>
          <w:sz w:val="12"/>
        </w:rPr>
        <w:t xml:space="preserve"> “It is a spiralling problem,” said Davyth Stewart an Interpol criminal intelligence officer. “Law enforcement is over-stretched. The profits made from these crimes are up to 10,000 times higher than the investments to combat them. There’s a very similar disparity between the profits made by organised crime gangs and the resources available to law enforcement and prosecutors.” More investment, support and capacity building was needed to help officers who were increasingly being met by armed and violent offenders, he added. Crimes with a lesser financial value but more immediate impact, such as firearms trafficking, routinely benefit from a greater security focus when environmental crime can have consequences just as profound, even if they are felt further down the line. </w:t>
      </w:r>
      <w:r w:rsidRPr="000D5D9B">
        <w:rPr>
          <w:rStyle w:val="StyleUnderline"/>
          <w:highlight w:val="yellow"/>
        </w:rPr>
        <w:t>The destruction of ecosystems can spark violence and unrest as well as social conflicts, mass migrations and the disruption of human habitats and food chains</w:t>
      </w:r>
      <w:r w:rsidRPr="00D72804">
        <w:rPr>
          <w:sz w:val="12"/>
        </w:rPr>
        <w:t>. Ibrahim Thiaw, Unep’s deputy director said: “Too often, criminals target poor communities that simply can’t afford to feed their families and bring them into the criminal chain. We need to snap this and create programmes that help people earn a living by protecting, conserving and sustaining the environment through either ecotourism or agriculture.” Unep has recruited celebrities including Gisele Bündchen, Yaya Touré and Neymar Jr to promote a Wild for Life campaign which aims to raise consciousness about the issue and mobilise public support. In an opinion piece for the Guardian, Bundchen writes: “Environmental awareness is growing all over the world. But so is wildlife crime, and the struggle between those forces seeking to preserve Earth’s rich biodiversity and those trying to turn it into illicit profits is just getting started.”</w:t>
      </w:r>
    </w:p>
    <w:p w:rsidR="009C7802" w:rsidRPr="009C7802" w:rsidRDefault="009C7802" w:rsidP="009C7802">
      <w:pPr>
        <w:pStyle w:val="Heading3"/>
      </w:pPr>
      <w:r>
        <w:t>I/L Funding—Militia, Sex Trafficking, Unrest</w:t>
      </w:r>
    </w:p>
    <w:p w:rsidR="009C7802" w:rsidRPr="0082303E" w:rsidRDefault="009C7802" w:rsidP="009C7802">
      <w:pPr>
        <w:pStyle w:val="Heading4"/>
      </w:pPr>
      <w:r>
        <w:t>Illegal wildlife trade funds militia groups and rebel armies and it underpins sex trafficking and unrest worldwide</w:t>
      </w:r>
    </w:p>
    <w:p w:rsidR="009C7802" w:rsidRDefault="009C7802" w:rsidP="009C7802">
      <w:r w:rsidRPr="0082303E">
        <w:rPr>
          <w:rStyle w:val="Style13ptBold"/>
        </w:rPr>
        <w:t>Wardlow</w:t>
      </w:r>
      <w:r>
        <w:t xml:space="preserve"> </w:t>
      </w:r>
      <w:r w:rsidRPr="0082303E">
        <w:rPr>
          <w:rStyle w:val="Style13ptBold"/>
        </w:rPr>
        <w:t>2015</w:t>
      </w:r>
      <w:r>
        <w:t xml:space="preserve"> (Tisha Wardlow, 1-16-2015, "Animals Aren't The Only Ones Dying From Poaching," Dodo, </w:t>
      </w:r>
      <w:hyperlink r:id="rId53" w:history="1">
        <w:r w:rsidRPr="00566658">
          <w:rPr>
            <w:rStyle w:val="Hyperlink"/>
          </w:rPr>
          <w:t>https://www.thedodo.com/community/fightforrhinos/poaching-its-killing-more-than-933884874.html</w:t>
        </w:r>
      </w:hyperlink>
      <w:r>
        <w:t>) – Coronado LS</w:t>
      </w:r>
    </w:p>
    <w:p w:rsidR="009C7802" w:rsidRDefault="009C7802" w:rsidP="009C7802">
      <w:r>
        <w:t>-not just terrorists, but militias, rebel groups etc. – social unrest in Africa</w:t>
      </w:r>
    </w:p>
    <w:p w:rsidR="009C7802" w:rsidRPr="003A0F8F" w:rsidRDefault="009C7802" w:rsidP="009C7802">
      <w:r>
        <w:t>-the penalty for the trade is small that’s why it is problematic</w:t>
      </w:r>
    </w:p>
    <w:p w:rsidR="009C7802" w:rsidRDefault="009C7802" w:rsidP="009C7802">
      <w:pPr>
        <w:rPr>
          <w:rStyle w:val="StyleUnderline"/>
        </w:rPr>
      </w:pPr>
      <w:r w:rsidRPr="005F69EE">
        <w:rPr>
          <w:rStyle w:val="StyleUnderline"/>
        </w:rPr>
        <w:t xml:space="preserve">A reason to be concerned about the poaching crisis in Africa, besides the danger of extinction to elephants and rhinos, is the effect on people. At $19 billion per year, </w:t>
      </w:r>
      <w:r w:rsidRPr="000D5D9B">
        <w:rPr>
          <w:rStyle w:val="StyleUnderline"/>
          <w:highlight w:val="yellow"/>
        </w:rPr>
        <w:t>the illegal wildlife trade is a lucrative international crime</w:t>
      </w:r>
      <w:r w:rsidRPr="005F69EE">
        <w:rPr>
          <w:rStyle w:val="StyleUnderline"/>
        </w:rPr>
        <w:t>.</w:t>
      </w:r>
      <w:r>
        <w:rPr>
          <w:rStyle w:val="StyleUnderline"/>
        </w:rPr>
        <w:t xml:space="preserve"> </w:t>
      </w:r>
      <w:r w:rsidRPr="0082303E">
        <w:rPr>
          <w:sz w:val="12"/>
        </w:rPr>
        <w:t xml:space="preserve">(Photo: Fight For Rhinos) </w:t>
      </w:r>
      <w:r w:rsidRPr="003A0F8F">
        <w:rPr>
          <w:rStyle w:val="StyleUnderline"/>
        </w:rPr>
        <w:t>The wildlife trade includes not only the slaughter of the elephant and rhino for their ivory and horns, but the slaughter of great apes and tigers for meat and pelts, as well as the smuggling of exotic birds and other animals for pet sales.</w:t>
      </w:r>
      <w:r>
        <w:rPr>
          <w:rStyle w:val="StyleUnderline"/>
        </w:rPr>
        <w:t xml:space="preserve"> </w:t>
      </w:r>
      <w:r w:rsidRPr="000D5D9B">
        <w:rPr>
          <w:rStyle w:val="Emphasis"/>
          <w:highlight w:val="yellow"/>
        </w:rPr>
        <w:t>People worldwide have turned to poaching as the desired moneymaker over other options, because the payoff is tremendous and the penalty is minimal</w:t>
      </w:r>
      <w:r w:rsidRPr="003A0F8F">
        <w:rPr>
          <w:rStyle w:val="Emphasis"/>
        </w:rPr>
        <w:t xml:space="preserve">; a criminal's dream. </w:t>
      </w:r>
      <w:r w:rsidRPr="000D5D9B">
        <w:rPr>
          <w:rStyle w:val="Emphasis"/>
          <w:highlight w:val="yellow"/>
        </w:rPr>
        <w:t>Rhino horns are worth more than cocaine or gold. Whereas the penalty is generally a fine and little or no jail time.</w:t>
      </w:r>
      <w:r w:rsidRPr="003A0F8F">
        <w:rPr>
          <w:rStyle w:val="Emphasis"/>
        </w:rPr>
        <w:t xml:space="preserve"> Arrests often don't even lead to convictions.</w:t>
      </w:r>
      <w:r>
        <w:rPr>
          <w:rStyle w:val="Emphasis"/>
        </w:rPr>
        <w:t xml:space="preserve"> </w:t>
      </w:r>
      <w:r w:rsidRPr="0082303E">
        <w:rPr>
          <w:sz w:val="12"/>
        </w:rPr>
        <w:t xml:space="preserve">It is most often the average citizen poaching to support his family (not the organized higher-ups/kingpins) who gets caught. Although </w:t>
      </w:r>
      <w:r w:rsidRPr="000D5D9B">
        <w:rPr>
          <w:rStyle w:val="StyleUnderline"/>
          <w:highlight w:val="yellow"/>
        </w:rPr>
        <w:t>poaching</w:t>
      </w:r>
      <w:r w:rsidRPr="000D5D9B">
        <w:rPr>
          <w:sz w:val="12"/>
          <w:highlight w:val="yellow"/>
        </w:rPr>
        <w:t>,</w:t>
      </w:r>
      <w:r w:rsidRPr="0082303E">
        <w:rPr>
          <w:sz w:val="12"/>
        </w:rPr>
        <w:t xml:space="preserve"> which is part of the illegal wildlife trade, is ranked fifth in the world, it </w:t>
      </w:r>
      <w:r w:rsidRPr="000D5D9B">
        <w:rPr>
          <w:rStyle w:val="StyleUnderline"/>
          <w:highlight w:val="yellow"/>
        </w:rPr>
        <w:t>is used as a means to fund other criminal agendas</w:t>
      </w:r>
      <w:r w:rsidRPr="0082303E">
        <w:rPr>
          <w:sz w:val="12"/>
        </w:rPr>
        <w:t xml:space="preserve">, such as the top three (see above graphic). </w:t>
      </w:r>
      <w:r w:rsidRPr="000D5D9B">
        <w:rPr>
          <w:rStyle w:val="StyleUnderline"/>
          <w:highlight w:val="yellow"/>
        </w:rPr>
        <w:t>Rebel and militia groups, criminal syndicates, and</w:t>
      </w:r>
      <w:r w:rsidRPr="003A0F8F">
        <w:rPr>
          <w:rStyle w:val="StyleUnderline"/>
        </w:rPr>
        <w:t xml:space="preserve"> even </w:t>
      </w:r>
      <w:r w:rsidRPr="000D5D9B">
        <w:rPr>
          <w:rStyle w:val="StyleUnderline"/>
          <w:highlight w:val="yellow"/>
        </w:rPr>
        <w:t>terrorist organizations</w:t>
      </w:r>
      <w:r w:rsidRPr="003A0F8F">
        <w:rPr>
          <w:rStyle w:val="StyleUnderline"/>
        </w:rPr>
        <w:t xml:space="preserve"> are using the lucrative black market to finance their operations.</w:t>
      </w:r>
      <w:r>
        <w:rPr>
          <w:rStyle w:val="StyleUnderline"/>
        </w:rPr>
        <w:t xml:space="preserve"> </w:t>
      </w:r>
      <w:r w:rsidRPr="0082303E">
        <w:rPr>
          <w:sz w:val="12"/>
        </w:rPr>
        <w:t xml:space="preserve">One example is </w:t>
      </w:r>
      <w:r w:rsidRPr="003A0F8F">
        <w:rPr>
          <w:rStyle w:val="StyleUnderline"/>
        </w:rPr>
        <w:t>The Lord's Resistance Army</w:t>
      </w:r>
      <w:r w:rsidRPr="0082303E">
        <w:rPr>
          <w:sz w:val="12"/>
        </w:rPr>
        <w:t xml:space="preserve">, which has kidnapped hundreds of boys and girls across central Africa to be fighters and sex slaves, are participating in this illegal trade. </w:t>
      </w:r>
      <w:r w:rsidRPr="003A0F8F">
        <w:rPr>
          <w:rStyle w:val="StyleUnderline"/>
        </w:rPr>
        <w:t>Another is thought to be the Janjaweed militia from Sudan, who allegedly killed 86 elephants</w:t>
      </w:r>
      <w:r w:rsidRPr="0082303E">
        <w:rPr>
          <w:sz w:val="12"/>
        </w:rPr>
        <w:t xml:space="preserve"> (including pregnant females</w:t>
      </w:r>
      <w:r w:rsidRPr="003A0F8F">
        <w:rPr>
          <w:rStyle w:val="StyleUnderline"/>
        </w:rPr>
        <w:t>) in one week.</w:t>
      </w:r>
      <w:r>
        <w:rPr>
          <w:rStyle w:val="StyleUnderline"/>
        </w:rPr>
        <w:t xml:space="preserve"> </w:t>
      </w:r>
      <w:r w:rsidRPr="0082303E">
        <w:rPr>
          <w:sz w:val="12"/>
        </w:rPr>
        <w:t xml:space="preserve">Groups like Boko Haram (pictured) and Al-Qaeda utilize ivory to fund their missions. (Photo: BBC Africa) </w:t>
      </w:r>
      <w:r w:rsidRPr="003A0F8F">
        <w:rPr>
          <w:rStyle w:val="StyleUnderline"/>
        </w:rPr>
        <w:t xml:space="preserve">At one of the highest levels of the rhino horn trade chain, are </w:t>
      </w:r>
      <w:r w:rsidRPr="000D5D9B">
        <w:rPr>
          <w:rStyle w:val="StyleUnderline"/>
          <w:highlight w:val="yellow"/>
        </w:rPr>
        <w:t>the leaders of Asian</w:t>
      </w:r>
      <w:r w:rsidRPr="003A0F8F">
        <w:rPr>
          <w:rStyle w:val="StyleUnderline"/>
        </w:rPr>
        <w:t xml:space="preserve"> run </w:t>
      </w:r>
      <w:r w:rsidRPr="000D5D9B">
        <w:rPr>
          <w:rStyle w:val="StyleUnderline"/>
          <w:highlight w:val="yellow"/>
        </w:rPr>
        <w:t>syndicates</w:t>
      </w:r>
      <w:r w:rsidRPr="003A0F8F">
        <w:rPr>
          <w:rStyle w:val="StyleUnderline"/>
        </w:rPr>
        <w:t xml:space="preserve"> that </w:t>
      </w:r>
      <w:r w:rsidRPr="000D5D9B">
        <w:rPr>
          <w:rStyle w:val="StyleUnderline"/>
          <w:highlight w:val="yellow"/>
        </w:rPr>
        <w:t>monopolize the flow of horn</w:t>
      </w:r>
      <w:r w:rsidRPr="003A0F8F">
        <w:rPr>
          <w:rStyle w:val="StyleUnderline"/>
        </w:rPr>
        <w:t xml:space="preserve"> from South Africa to Asian markets. These individuals are the "kingpins" of the trade, often using different people to front as bogus hunters in rhino trophy hunts.</w:t>
      </w:r>
      <w:r>
        <w:rPr>
          <w:rStyle w:val="StyleUnderline"/>
        </w:rPr>
        <w:t xml:space="preserve"> </w:t>
      </w:r>
      <w:r w:rsidRPr="0082303E">
        <w:rPr>
          <w:sz w:val="12"/>
        </w:rPr>
        <w:t xml:space="preserve">For a clearer picture of the process and the far-reaching implications of poaching and illegal wildlife trade, see the International Fund for Animal Welfare (IFAW)'s graphic: "The Implications of the Illegal Wildlife Trade." </w:t>
      </w:r>
      <w:r w:rsidRPr="0082303E">
        <w:rPr>
          <w:rStyle w:val="StyleUnderline"/>
        </w:rPr>
        <w:t xml:space="preserve">In addition to </w:t>
      </w:r>
      <w:r w:rsidRPr="000D5D9B">
        <w:rPr>
          <w:rStyle w:val="StyleUnderline"/>
          <w:highlight w:val="yellow"/>
        </w:rPr>
        <w:t>funding the sex trade, drug cartels and terrorist groups</w:t>
      </w:r>
      <w:r w:rsidRPr="0082303E">
        <w:rPr>
          <w:rStyle w:val="StyleUnderline"/>
        </w:rPr>
        <w:t xml:space="preserve">, poaching activity puts wildlife officials and their families in mortal danger as well. There have been </w:t>
      </w:r>
      <w:r w:rsidRPr="000D5D9B">
        <w:rPr>
          <w:rStyle w:val="StyleUnderline"/>
          <w:highlight w:val="yellow"/>
        </w:rPr>
        <w:t>at least 1,000 park rangers killed</w:t>
      </w:r>
      <w:r w:rsidRPr="0082303E">
        <w:rPr>
          <w:rStyle w:val="StyleUnderline"/>
        </w:rPr>
        <w:t xml:space="preserve"> in 35 different countries </w:t>
      </w:r>
      <w:r w:rsidRPr="000D5D9B">
        <w:rPr>
          <w:rStyle w:val="StyleUnderline"/>
          <w:highlight w:val="yellow"/>
        </w:rPr>
        <w:t>over the last decade</w:t>
      </w:r>
      <w:r w:rsidRPr="0082303E">
        <w:rPr>
          <w:rStyle w:val="StyleUnderline"/>
        </w:rPr>
        <w:t xml:space="preserve"> alone.</w:t>
      </w:r>
      <w:r>
        <w:rPr>
          <w:rStyle w:val="StyleUnderline"/>
        </w:rPr>
        <w:t xml:space="preserve"> </w:t>
      </w:r>
      <w:r w:rsidRPr="0082303E">
        <w:rPr>
          <w:rStyle w:val="StyleUnderline"/>
        </w:rPr>
        <w:t>Every 15 minutes, an elephant is killed.</w:t>
      </w:r>
      <w:r>
        <w:rPr>
          <w:rStyle w:val="StyleUnderline"/>
        </w:rPr>
        <w:t xml:space="preserve"> </w:t>
      </w:r>
      <w:r w:rsidRPr="0082303E">
        <w:rPr>
          <w:rStyle w:val="StyleUnderline"/>
        </w:rPr>
        <w:t>Each day, two to three rhino are slaughtered.</w:t>
      </w:r>
      <w:r>
        <w:rPr>
          <w:rStyle w:val="StyleUnderline"/>
        </w:rPr>
        <w:t xml:space="preserve"> </w:t>
      </w:r>
      <w:r w:rsidRPr="0082303E">
        <w:rPr>
          <w:rStyle w:val="StyleUnderline"/>
        </w:rPr>
        <w:t>At least one tiger a day is butchered.</w:t>
      </w:r>
      <w:r>
        <w:rPr>
          <w:rStyle w:val="StyleUnderline"/>
        </w:rPr>
        <w:t xml:space="preserve"> </w:t>
      </w:r>
      <w:r w:rsidRPr="0082303E">
        <w:rPr>
          <w:sz w:val="12"/>
        </w:rPr>
        <w:t xml:space="preserve">Of course there's no way to tell how many people die as a result from the poaching and trade, directly or indirectly through funding of the other lucrative crime it supports. </w:t>
      </w:r>
      <w:r w:rsidRPr="0082303E">
        <w:rPr>
          <w:rStyle w:val="StyleUnderline"/>
        </w:rPr>
        <w:t xml:space="preserve">With far-reaching consequences to human and animal life, as well as the environment, we as individuals need to demand our governments bring an end to the organizations behind this tragedy. </w:t>
      </w:r>
      <w:r w:rsidRPr="000D5D9B">
        <w:rPr>
          <w:rStyle w:val="StyleUnderline"/>
          <w:highlight w:val="yellow"/>
        </w:rPr>
        <w:t>Once our animals go extinct, it won't be long until it is our turn</w:t>
      </w:r>
      <w:r w:rsidRPr="0082303E">
        <w:rPr>
          <w:rStyle w:val="StyleUnderline"/>
        </w:rPr>
        <w:t>.</w:t>
      </w:r>
    </w:p>
    <w:p w:rsidR="00BF02F0" w:rsidRDefault="00145A89" w:rsidP="00BF02F0">
      <w:pPr>
        <w:pStyle w:val="Heading3"/>
      </w:pPr>
      <w:r>
        <w:t>Impact—Nation Collapse</w:t>
      </w:r>
    </w:p>
    <w:p w:rsidR="00BF02F0" w:rsidRPr="0077573C" w:rsidRDefault="00BF02F0" w:rsidP="00BF02F0">
      <w:pPr>
        <w:pStyle w:val="Heading4"/>
      </w:pPr>
      <w:r>
        <w:t xml:space="preserve">The illegal wildlife trade leaves death and suffering everywhere it goes—Poverty, public health decimation, danger, and undercutting national economies over already struggling nations. </w:t>
      </w:r>
    </w:p>
    <w:p w:rsidR="00BF02F0" w:rsidRDefault="00BF02F0" w:rsidP="00BF02F0">
      <w:r w:rsidRPr="00202227">
        <w:rPr>
          <w:rStyle w:val="Style13ptBold"/>
        </w:rPr>
        <w:t>Kinney 06-06-2016</w:t>
      </w:r>
      <w:r>
        <w:t xml:space="preserve"> (James Kinney is Program Officer for IFAW’s Wildlife Trade and Elephant programs, 6-6-2016, "Animals are not the only victims of global wildlife crime," City Paper Bogotá, </w:t>
      </w:r>
      <w:hyperlink r:id="rId54" w:history="1">
        <w:r w:rsidRPr="00F42571">
          <w:rPr>
            <w:rStyle w:val="Hyperlink"/>
          </w:rPr>
          <w:t>http://thecitypaperbogota.com/opinion/animals-are-not-the-only-victims-of-global-wildlife-crime/13099</w:t>
        </w:r>
      </w:hyperlink>
      <w:r>
        <w:t>) – Coronado LS</w:t>
      </w:r>
    </w:p>
    <w:p w:rsidR="00BF02F0" w:rsidRPr="0077573C" w:rsidRDefault="00BF02F0" w:rsidP="00BF02F0">
      <w:pPr>
        <w:rPr>
          <w:u w:val="single"/>
        </w:rPr>
      </w:pPr>
      <w:r w:rsidRPr="00237E29">
        <w:rPr>
          <w:rStyle w:val="StyleUnderline"/>
        </w:rPr>
        <w:t>If you live in a developed country, you might think the illegal trade in wildlife is a faraway problem with little bearing on your daily life and the fate of the world.</w:t>
      </w:r>
      <w:r>
        <w:rPr>
          <w:rStyle w:val="StyleUnderline"/>
        </w:rPr>
        <w:t xml:space="preserve"> </w:t>
      </w:r>
      <w:r w:rsidRPr="00237E29">
        <w:rPr>
          <w:rStyle w:val="StyleUnderline"/>
        </w:rPr>
        <w:t>You would be wrong.</w:t>
      </w:r>
      <w:r>
        <w:rPr>
          <w:rStyle w:val="StyleUnderline"/>
        </w:rPr>
        <w:t xml:space="preserve"> </w:t>
      </w:r>
      <w:r w:rsidRPr="00241379">
        <w:rPr>
          <w:sz w:val="12"/>
        </w:rPr>
        <w:t xml:space="preserve">By virtually any measure, </w:t>
      </w:r>
      <w:r w:rsidRPr="00237E29">
        <w:rPr>
          <w:rStyle w:val="StyleUnderline"/>
        </w:rPr>
        <w:t>global wildlife crime, which is feeding a black market estimated to be worth about US$19 billion a year (not including illegal fish and timber),</w:t>
      </w:r>
      <w:r w:rsidRPr="00241379">
        <w:rPr>
          <w:sz w:val="12"/>
        </w:rPr>
        <w:t xml:space="preserve"> ranks among the most serious, dangerous and damaging of international crimes, along with human trafficking, drug running and illegal arms sales. </w:t>
      </w:r>
      <w:r w:rsidRPr="00237E29">
        <w:rPr>
          <w:rStyle w:val="StyleUnderline"/>
        </w:rPr>
        <w:t>Its tentacles reach from source countries where animals are captured and killed to transit countries through which live animals and their parts are smuggled to end-user countries where people buy ivory trinkets, rhino horn potions, tiger bone wine, bush meat, pelts and other wildlife contraband.</w:t>
      </w:r>
      <w:r>
        <w:rPr>
          <w:rStyle w:val="StyleUnderline"/>
        </w:rPr>
        <w:t xml:space="preserve"> </w:t>
      </w:r>
      <w:r w:rsidRPr="00237E29">
        <w:rPr>
          <w:rStyle w:val="StyleUnderline"/>
        </w:rPr>
        <w:t xml:space="preserve">Along the way, </w:t>
      </w:r>
      <w:r w:rsidRPr="000D5D9B">
        <w:rPr>
          <w:rStyle w:val="StyleUnderline"/>
          <w:highlight w:val="yellow"/>
        </w:rPr>
        <w:t>the networks that provide these illegal wildlife products sow death, corruption, insecurity and poverty for the many and huge profits for a few. Death is all too common</w:t>
      </w:r>
      <w:r w:rsidRPr="00237E29">
        <w:rPr>
          <w:rStyle w:val="StyleUnderline"/>
        </w:rPr>
        <w:t xml:space="preserve"> on the front lines of the battle to stop poaching: </w:t>
      </w:r>
      <w:r w:rsidRPr="000D5D9B">
        <w:rPr>
          <w:rStyle w:val="StyleUnderline"/>
          <w:highlight w:val="yellow"/>
        </w:rPr>
        <w:t>at least 1,000 rangers were killed</w:t>
      </w:r>
      <w:r w:rsidRPr="00237E29">
        <w:rPr>
          <w:rStyle w:val="StyleUnderline"/>
        </w:rPr>
        <w:t xml:space="preserve"> in 35 different countries over the past decade</w:t>
      </w:r>
      <w:r w:rsidRPr="00241379">
        <w:rPr>
          <w:sz w:val="12"/>
        </w:rPr>
        <w:t xml:space="preserve">, according to Sean Willmore, president of the International Ranger Federation. </w:t>
      </w:r>
      <w:r w:rsidRPr="000D5D9B">
        <w:rPr>
          <w:rStyle w:val="StyleUnderline"/>
          <w:highlight w:val="yellow"/>
        </w:rPr>
        <w:t>Border guards</w:t>
      </w:r>
      <w:r w:rsidRPr="00237E29">
        <w:rPr>
          <w:rStyle w:val="StyleUnderline"/>
        </w:rPr>
        <w:t xml:space="preserve"> and other </w:t>
      </w:r>
      <w:r w:rsidRPr="000D5D9B">
        <w:rPr>
          <w:rStyle w:val="StyleUnderline"/>
          <w:highlight w:val="yellow"/>
        </w:rPr>
        <w:t>law enforcement</w:t>
      </w:r>
      <w:r w:rsidRPr="00237E29">
        <w:rPr>
          <w:rStyle w:val="StyleUnderline"/>
        </w:rPr>
        <w:t xml:space="preserve"> </w:t>
      </w:r>
      <w:r w:rsidRPr="000D5D9B">
        <w:rPr>
          <w:rStyle w:val="StyleUnderline"/>
          <w:highlight w:val="yellow"/>
        </w:rPr>
        <w:t>officers are</w:t>
      </w:r>
      <w:r w:rsidRPr="00237E29">
        <w:rPr>
          <w:rStyle w:val="StyleUnderline"/>
        </w:rPr>
        <w:t xml:space="preserve"> also </w:t>
      </w:r>
      <w:r w:rsidRPr="000D5D9B">
        <w:rPr>
          <w:rStyle w:val="StyleUnderline"/>
          <w:highlight w:val="yellow"/>
        </w:rPr>
        <w:t>at risk</w:t>
      </w:r>
      <w:r w:rsidRPr="00237E29">
        <w:rPr>
          <w:rStyle w:val="StyleUnderline"/>
        </w:rPr>
        <w:t xml:space="preserve"> if they happen upon an illegal wildlife shipment and a violent or desperate criminal</w:t>
      </w:r>
      <w:r w:rsidRPr="00241379">
        <w:rPr>
          <w:sz w:val="12"/>
        </w:rPr>
        <w:t xml:space="preserve">. </w:t>
      </w:r>
      <w:r w:rsidRPr="000D5D9B">
        <w:rPr>
          <w:rStyle w:val="StyleUnderline"/>
          <w:highlight w:val="yellow"/>
        </w:rPr>
        <w:t>People who live near protected areas can be intimidated into silence or cooperation by local poachers and traffickers – or are driven to poach themselves because of their poverty</w:t>
      </w:r>
      <w:r w:rsidRPr="00031C2A">
        <w:rPr>
          <w:rStyle w:val="StyleUnderline"/>
        </w:rPr>
        <w:t>. They may see no alternative for survival but to kill elephants and sell their ivory to consolidators, to hunt bush meat for the table and to sell in cities, or to harvest the high-value parts of wild species, such as elephants, tigers and rhinos, for sale in the illegal market</w:t>
      </w:r>
      <w:r w:rsidRPr="00241379">
        <w:rPr>
          <w:rStyle w:val="StyleUnderline"/>
        </w:rPr>
        <w:t xml:space="preserve">. Most experts agree that </w:t>
      </w:r>
      <w:r w:rsidRPr="000D5D9B">
        <w:rPr>
          <w:rStyle w:val="StyleUnderline"/>
          <w:highlight w:val="yellow"/>
        </w:rPr>
        <w:t>wildlife crime often occurs hand in hand with other</w:t>
      </w:r>
      <w:r w:rsidRPr="000D5D9B">
        <w:rPr>
          <w:sz w:val="12"/>
          <w:highlight w:val="yellow"/>
        </w:rPr>
        <w:t xml:space="preserve"> </w:t>
      </w:r>
      <w:r w:rsidRPr="000D5D9B">
        <w:rPr>
          <w:rStyle w:val="StyleUnderline"/>
          <w:highlight w:val="yellow"/>
        </w:rPr>
        <w:t>offenses,</w:t>
      </w:r>
      <w:r w:rsidRPr="00031C2A">
        <w:rPr>
          <w:rStyle w:val="StyleUnderline"/>
        </w:rPr>
        <w:t xml:space="preserve"> such as </w:t>
      </w:r>
      <w:r w:rsidRPr="000D5D9B">
        <w:rPr>
          <w:rStyle w:val="StyleUnderline"/>
          <w:highlight w:val="yellow"/>
        </w:rPr>
        <w:t>fraud</w:t>
      </w:r>
      <w:r w:rsidRPr="00031C2A">
        <w:rPr>
          <w:rStyle w:val="StyleUnderline"/>
        </w:rPr>
        <w:t xml:space="preserve"> (fake import/export certificates), </w:t>
      </w:r>
      <w:r w:rsidRPr="000D5D9B">
        <w:rPr>
          <w:rStyle w:val="StyleUnderline"/>
          <w:highlight w:val="yellow"/>
        </w:rPr>
        <w:t>corruption</w:t>
      </w:r>
      <w:r w:rsidRPr="00031C2A">
        <w:rPr>
          <w:rStyle w:val="StyleUnderline"/>
        </w:rPr>
        <w:t xml:space="preserve"> (bribes paid to officials and/or business people) and </w:t>
      </w:r>
      <w:r w:rsidRPr="000D5D9B">
        <w:rPr>
          <w:rStyle w:val="StyleUnderline"/>
          <w:highlight w:val="yellow"/>
        </w:rPr>
        <w:t>money laundering</w:t>
      </w:r>
      <w:r w:rsidRPr="00031C2A">
        <w:rPr>
          <w:rStyle w:val="StyleUnderline"/>
        </w:rPr>
        <w:t xml:space="preserve"> (moving cash from wildlife crime into legitimate enterprises).</w:t>
      </w:r>
      <w:r w:rsidRPr="00241379">
        <w:rPr>
          <w:sz w:val="12"/>
        </w:rPr>
        <w:t xml:space="preserve"> In these ways, </w:t>
      </w:r>
      <w:r w:rsidRPr="000D5D9B">
        <w:rPr>
          <w:rStyle w:val="StyleUnderline"/>
          <w:highlight w:val="yellow"/>
        </w:rPr>
        <w:t>illegal wildlife trade diverts money away from legitimate businesses and puts cash in the hands of criminals</w:t>
      </w:r>
      <w:r w:rsidRPr="00031C2A">
        <w:rPr>
          <w:rStyle w:val="StyleUnderline"/>
        </w:rPr>
        <w:t>, which can</w:t>
      </w:r>
      <w:r w:rsidRPr="00241379">
        <w:rPr>
          <w:sz w:val="12"/>
        </w:rPr>
        <w:t xml:space="preserve"> retard or </w:t>
      </w:r>
      <w:r w:rsidRPr="000D5D9B">
        <w:rPr>
          <w:rStyle w:val="StyleUnderline"/>
          <w:highlight w:val="yellow"/>
        </w:rPr>
        <w:t>prevent</w:t>
      </w:r>
      <w:r w:rsidRPr="00031C2A">
        <w:rPr>
          <w:rStyle w:val="StyleUnderline"/>
        </w:rPr>
        <w:t xml:space="preserve"> local and </w:t>
      </w:r>
      <w:r w:rsidRPr="000D5D9B">
        <w:rPr>
          <w:rStyle w:val="StyleUnderline"/>
          <w:highlight w:val="yellow"/>
        </w:rPr>
        <w:t>national economic growth</w:t>
      </w:r>
      <w:r w:rsidRPr="0077573C">
        <w:rPr>
          <w:sz w:val="12"/>
        </w:rPr>
        <w:t>. In</w:t>
      </w:r>
      <w:r w:rsidRPr="00241379">
        <w:rPr>
          <w:sz w:val="12"/>
        </w:rPr>
        <w:t xml:space="preserve"> addition, </w:t>
      </w:r>
      <w:r w:rsidRPr="00031C2A">
        <w:rPr>
          <w:rStyle w:val="StyleUnderline"/>
        </w:rPr>
        <w:t>the decimation of wildlife</w:t>
      </w:r>
      <w:r w:rsidRPr="00241379">
        <w:rPr>
          <w:sz w:val="12"/>
        </w:rPr>
        <w:t xml:space="preserve"> meflks populations </w:t>
      </w:r>
      <w:r w:rsidRPr="00031C2A">
        <w:rPr>
          <w:rStyle w:val="StyleUnderline"/>
        </w:rPr>
        <w:t>through poaching robs local communities of a potential source of income through wildlife tourism</w:t>
      </w:r>
      <w:r w:rsidRPr="00241379">
        <w:rPr>
          <w:sz w:val="12"/>
        </w:rPr>
        <w:t xml:space="preserve"> and associated businesses. </w:t>
      </w:r>
      <w:r w:rsidRPr="000D5D9B">
        <w:rPr>
          <w:rStyle w:val="StyleUnderline"/>
          <w:highlight w:val="yellow"/>
        </w:rPr>
        <w:t>Wildlife crime</w:t>
      </w:r>
      <w:r w:rsidRPr="00031C2A">
        <w:rPr>
          <w:rStyle w:val="StyleUnderline"/>
        </w:rPr>
        <w:t xml:space="preserve">, therefore, </w:t>
      </w:r>
      <w:r w:rsidRPr="000D5D9B">
        <w:rPr>
          <w:rStyle w:val="StyleUnderline"/>
          <w:highlight w:val="yellow"/>
        </w:rPr>
        <w:t>undermines national and global efforts to alleviate poverty</w:t>
      </w:r>
      <w:r w:rsidRPr="000D5D9B">
        <w:rPr>
          <w:sz w:val="12"/>
          <w:highlight w:val="yellow"/>
        </w:rPr>
        <w:t>.</w:t>
      </w:r>
      <w:r w:rsidRPr="00241379">
        <w:rPr>
          <w:sz w:val="12"/>
        </w:rPr>
        <w:t xml:space="preserve"> </w:t>
      </w:r>
      <w:r w:rsidRPr="000D5D9B">
        <w:rPr>
          <w:rStyle w:val="StyleUnderline"/>
          <w:highlight w:val="yellow"/>
        </w:rPr>
        <w:t>Wildlife trafficking can also pose a threat to public health</w:t>
      </w:r>
      <w:r w:rsidRPr="000A77D5">
        <w:rPr>
          <w:rStyle w:val="StyleUnderline"/>
        </w:rPr>
        <w:t xml:space="preserve"> when people and animals are in close contact in crowded, unsanitary conditions. The lack of basic hygiene can create an environment for the </w:t>
      </w:r>
      <w:r w:rsidRPr="000D5D9B">
        <w:rPr>
          <w:rStyle w:val="StyleUnderline"/>
          <w:highlight w:val="yellow"/>
        </w:rPr>
        <w:t>spread of zoonotic disease to humans along the trade chains</w:t>
      </w:r>
      <w:r w:rsidRPr="000A77D5">
        <w:rPr>
          <w:rStyle w:val="StyleUnderline"/>
        </w:rPr>
        <w:t xml:space="preserve"> from sources to end-users.</w:t>
      </w:r>
      <w:r>
        <w:rPr>
          <w:rStyle w:val="StyleUnderline"/>
        </w:rPr>
        <w:t xml:space="preserve"> </w:t>
      </w:r>
      <w:r w:rsidRPr="00241379">
        <w:rPr>
          <w:sz w:val="12"/>
        </w:rPr>
        <w:t xml:space="preserve">A growing body of evidence indicates yet another source of national and global insecurity related to wildlife crime: </w:t>
      </w:r>
      <w:r w:rsidRPr="00014BAD">
        <w:rPr>
          <w:rStyle w:val="StyleUnderline"/>
        </w:rPr>
        <w:t xml:space="preserve">the involvement of armed insurgent groups and militants of various political and religious stripes. Ivory </w:t>
      </w:r>
      <w:r w:rsidRPr="000D5D9B">
        <w:rPr>
          <w:rStyle w:val="StyleUnderline"/>
          <w:highlight w:val="yellow"/>
        </w:rPr>
        <w:t>poaching</w:t>
      </w:r>
      <w:r w:rsidRPr="00014BAD">
        <w:rPr>
          <w:rStyle w:val="StyleUnderline"/>
        </w:rPr>
        <w:t xml:space="preserve"> </w:t>
      </w:r>
      <w:r w:rsidRPr="000D5D9B">
        <w:rPr>
          <w:rStyle w:val="StyleUnderline"/>
          <w:highlight w:val="yellow"/>
        </w:rPr>
        <w:t>is</w:t>
      </w:r>
      <w:r w:rsidRPr="00014BAD">
        <w:rPr>
          <w:rStyle w:val="StyleUnderline"/>
        </w:rPr>
        <w:t xml:space="preserve"> conducted </w:t>
      </w:r>
      <w:r w:rsidRPr="000D5D9B">
        <w:rPr>
          <w:rStyle w:val="StyleUnderline"/>
          <w:highlight w:val="yellow"/>
        </w:rPr>
        <w:t>on</w:t>
      </w:r>
      <w:r w:rsidRPr="00014BAD">
        <w:rPr>
          <w:rStyle w:val="StyleUnderline"/>
        </w:rPr>
        <w:t xml:space="preserve"> </w:t>
      </w:r>
      <w:r w:rsidRPr="000D5D9B">
        <w:rPr>
          <w:rStyle w:val="StyleUnderline"/>
          <w:highlight w:val="yellow"/>
        </w:rPr>
        <w:t>a significant scale</w:t>
      </w:r>
      <w:r w:rsidRPr="00014BAD">
        <w:rPr>
          <w:rStyle w:val="StyleUnderline"/>
        </w:rPr>
        <w:t xml:space="preserve"> in Central and West Africa </w:t>
      </w:r>
      <w:r w:rsidRPr="000D5D9B">
        <w:rPr>
          <w:rStyle w:val="StyleUnderline"/>
          <w:highlight w:val="yellow"/>
        </w:rPr>
        <w:t>by</w:t>
      </w:r>
      <w:r w:rsidRPr="00014BAD">
        <w:rPr>
          <w:rStyle w:val="StyleUnderline"/>
        </w:rPr>
        <w:t xml:space="preserve"> </w:t>
      </w:r>
      <w:r w:rsidRPr="000D5D9B">
        <w:rPr>
          <w:rStyle w:val="StyleUnderline"/>
          <w:highlight w:val="yellow"/>
        </w:rPr>
        <w:t>the</w:t>
      </w:r>
      <w:r w:rsidRPr="00014BAD">
        <w:rPr>
          <w:rStyle w:val="StyleUnderline"/>
        </w:rPr>
        <w:t xml:space="preserve"> Lord’s Resistance Army (</w:t>
      </w:r>
      <w:r w:rsidRPr="000D5D9B">
        <w:rPr>
          <w:rStyle w:val="StyleUnderline"/>
          <w:highlight w:val="yellow"/>
        </w:rPr>
        <w:t>LRA</w:t>
      </w:r>
      <w:r w:rsidRPr="00014BAD">
        <w:rPr>
          <w:rStyle w:val="StyleUnderline"/>
        </w:rPr>
        <w:t xml:space="preserve">), </w:t>
      </w:r>
      <w:r w:rsidRPr="000D5D9B">
        <w:rPr>
          <w:rStyle w:val="StyleUnderline"/>
          <w:highlight w:val="yellow"/>
        </w:rPr>
        <w:t>Janjaweed</w:t>
      </w:r>
      <w:r w:rsidRPr="00014BAD">
        <w:rPr>
          <w:rStyle w:val="StyleUnderline"/>
        </w:rPr>
        <w:t xml:space="preserve"> militias, </w:t>
      </w:r>
      <w:r w:rsidRPr="000D5D9B">
        <w:rPr>
          <w:rStyle w:val="StyleUnderline"/>
          <w:highlight w:val="yellow"/>
        </w:rPr>
        <w:t>Sudanese</w:t>
      </w:r>
      <w:r w:rsidRPr="00014BAD">
        <w:rPr>
          <w:rStyle w:val="StyleUnderline"/>
        </w:rPr>
        <w:t xml:space="preserve"> government </w:t>
      </w:r>
      <w:r w:rsidRPr="000D5D9B">
        <w:rPr>
          <w:rStyle w:val="StyleUnderline"/>
          <w:highlight w:val="yellow"/>
        </w:rPr>
        <w:t>troops, and rebel groups</w:t>
      </w:r>
      <w:r w:rsidRPr="00014BAD">
        <w:rPr>
          <w:rStyle w:val="StyleUnderline"/>
        </w:rPr>
        <w:t xml:space="preserve"> in other regions</w:t>
      </w:r>
      <w:r w:rsidRPr="00241379">
        <w:rPr>
          <w:rStyle w:val="StyleUnderline"/>
        </w:rPr>
        <w:t>. Some insurgent groups are reportedly involved at some level with tiger poaching and other wildlife crimes in south and southeast Asia.</w:t>
      </w:r>
    </w:p>
    <w:p w:rsidR="00D15F99" w:rsidRDefault="00145A89" w:rsidP="00D15F99">
      <w:pPr>
        <w:pStyle w:val="Heading3"/>
      </w:pPr>
      <w:r>
        <w:t>Impact—E</w:t>
      </w:r>
      <w:r w:rsidR="00D15F99">
        <w:t>co</w:t>
      </w:r>
      <w:r>
        <w:t>n, Poverty, V</w:t>
      </w:r>
      <w:r w:rsidR="00D15F99">
        <w:t>iolence</w:t>
      </w:r>
    </w:p>
    <w:p w:rsidR="00D15F99" w:rsidRPr="009C2CEE" w:rsidRDefault="00D15F99" w:rsidP="00D15F99">
      <w:pPr>
        <w:pStyle w:val="Heading4"/>
      </w:pPr>
      <w:r>
        <w:t>The illegal wildlife trade devastates the African continent in multiple ways—violence, poverty, and long term economic harms</w:t>
      </w:r>
    </w:p>
    <w:p w:rsidR="00D15F99" w:rsidRDefault="00D15F99" w:rsidP="00D15F99">
      <w:r w:rsidRPr="007B5A7D">
        <w:rPr>
          <w:rStyle w:val="Style13ptBold"/>
        </w:rPr>
        <w:t>Xie</w:t>
      </w:r>
      <w:r>
        <w:t xml:space="preserve"> </w:t>
      </w:r>
      <w:r w:rsidRPr="007B5A7D">
        <w:rPr>
          <w:rStyle w:val="Style13ptBold"/>
        </w:rPr>
        <w:t>2015</w:t>
      </w:r>
      <w:r>
        <w:t>(Kevin Xie,</w:t>
      </w:r>
      <w:r w:rsidRPr="007B5A7D">
        <w:t xml:space="preserve"> Chair of the Features Board for the Harvard International Review.</w:t>
      </w:r>
      <w:r>
        <w:t xml:space="preserve">, 8-27-2015, "Crime Gone Wild: The Dangers of the International Illegal Wildlife Trade," Harvard International Review, </w:t>
      </w:r>
      <w:hyperlink r:id="rId55" w:history="1">
        <w:r w:rsidRPr="00F42571">
          <w:rPr>
            <w:rStyle w:val="Hyperlink"/>
          </w:rPr>
          <w:t>http://hir.harvard.edu/crime-gone-wild-the-dangers-of-the-international-illegal-wildlife-trade/</w:t>
        </w:r>
      </w:hyperlink>
      <w:r>
        <w:t>) – Coronado LS</w:t>
      </w:r>
    </w:p>
    <w:p w:rsidR="00D15F99" w:rsidRPr="003A224E" w:rsidRDefault="00D15F99" w:rsidP="00D15F99">
      <w:pPr>
        <w:rPr>
          <w:sz w:val="12"/>
        </w:rPr>
      </w:pPr>
      <w:r w:rsidRPr="009C2CEE">
        <w:rPr>
          <w:sz w:val="12"/>
        </w:rPr>
        <w:t>Africa When one thinks of poachers, it is common to associate them with Africa</w:t>
      </w:r>
      <w:r w:rsidRPr="004A5228">
        <w:rPr>
          <w:rStyle w:val="StyleUnderline"/>
        </w:rPr>
        <w:t>. The continent boasts a diverse ecosystem, which includes many unique birds, reptiles, and big game. As a result, much of the continent’s wildlife is coveted across the world</w:t>
      </w:r>
      <w:r w:rsidRPr="009C2CEE">
        <w:rPr>
          <w:sz w:val="12"/>
        </w:rPr>
        <w:t xml:space="preserve">. Most famously, Africa is a major supplier of illegal elephant ivory as well as rhino horns. </w:t>
      </w:r>
      <w:r w:rsidRPr="004A5228">
        <w:rPr>
          <w:rStyle w:val="StyleUnderline"/>
        </w:rPr>
        <w:t>Vario</w:t>
      </w:r>
      <w:r w:rsidRPr="009C2CEE">
        <w:rPr>
          <w:rStyle w:val="StyleUnderline"/>
        </w:rPr>
        <w:t>us organizations have gotten involved in the ivory trade, where tusks can sell for several thousand US dollars per kilogram. Rhino horns are also heavily demanded in Asian markets for their supposed medicinal values</w:t>
      </w:r>
      <w:r w:rsidRPr="009C2CEE">
        <w:rPr>
          <w:sz w:val="12"/>
        </w:rPr>
        <w:t xml:space="preserve">, as well as for their use in traditional daggers and other luxury items. Often aided by poor rule of law, poaching in African countries has reached incredible levels. In 2012, over 450 elephants were discovered dead in a national park in Cameroon, most likely hunted by poachers from neighboring Chad and Sudan. Those 450 elephants are a small subset of the more than 100,000 elephants hunted and killed by poachers in the past four years, which represent </w:t>
      </w:r>
      <w:r w:rsidRPr="009C2CEE">
        <w:rPr>
          <w:rStyle w:val="StyleUnderline"/>
        </w:rPr>
        <w:t>an over 60 percent decrease in the elephant population in Central Africa</w:t>
      </w:r>
      <w:r w:rsidRPr="004A5228">
        <w:rPr>
          <w:rStyle w:val="StyleUnderline"/>
        </w:rPr>
        <w:t>.</w:t>
      </w:r>
      <w:r w:rsidRPr="009C2CEE">
        <w:rPr>
          <w:sz w:val="12"/>
        </w:rPr>
        <w:t xml:space="preserve"> Rhinos have not fared much better, as the number of rhino deaths is projected to surpass the number of new births by 2016. In South Africa, rhino poaching rates have tripled in the past five years. Poachers in Uganda harvest meat and skin from their kill. </w:t>
      </w:r>
      <w:r w:rsidRPr="009C2CEE">
        <w:rPr>
          <w:rStyle w:val="StyleUnderline"/>
        </w:rPr>
        <w:t>Poverty in many parts of the world contribute to poaching, a</w:t>
      </w:r>
      <w:r w:rsidRPr="004A5228">
        <w:rPr>
          <w:rStyle w:val="StyleUnderline"/>
        </w:rPr>
        <w:t>s communities seek ways to obtain food and money.</w:t>
      </w:r>
      <w:r>
        <w:rPr>
          <w:rStyle w:val="StyleUnderline"/>
        </w:rPr>
        <w:t xml:space="preserve"> </w:t>
      </w:r>
      <w:r w:rsidRPr="009C2CEE">
        <w:rPr>
          <w:sz w:val="12"/>
        </w:rPr>
        <w:t xml:space="preserve">While </w:t>
      </w:r>
      <w:r w:rsidRPr="009C2CEE">
        <w:rPr>
          <w:rStyle w:val="StyleUnderline"/>
        </w:rPr>
        <w:t>poaching might appear to be an excellent short-term source of income for rural citizens, its long run impact on growth is quite troubling</w:t>
      </w:r>
      <w:r w:rsidRPr="004A5228">
        <w:rPr>
          <w:rStyle w:val="StyleUnderline"/>
        </w:rPr>
        <w:t xml:space="preserve">. Tourism plays a major role in the economies of many African countries. </w:t>
      </w:r>
      <w:r w:rsidRPr="000D5D9B">
        <w:rPr>
          <w:rStyle w:val="StyleUnderline"/>
          <w:highlight w:val="yellow"/>
        </w:rPr>
        <w:t>The African tourism industry is estimated to provide up to 20 million jobs and</w:t>
      </w:r>
      <w:r w:rsidRPr="004A5228">
        <w:rPr>
          <w:rStyle w:val="StyleUnderline"/>
        </w:rPr>
        <w:t xml:space="preserve"> to generate US</w:t>
      </w:r>
      <w:r w:rsidRPr="000D5D9B">
        <w:rPr>
          <w:rStyle w:val="StyleUnderline"/>
          <w:highlight w:val="yellow"/>
        </w:rPr>
        <w:t>$170 billion</w:t>
      </w:r>
      <w:r w:rsidRPr="004A5228">
        <w:rPr>
          <w:rStyle w:val="StyleUnderline"/>
        </w:rPr>
        <w:t xml:space="preserve"> in revenue </w:t>
      </w:r>
      <w:r w:rsidRPr="000D5D9B">
        <w:rPr>
          <w:rStyle w:val="StyleUnderline"/>
          <w:highlight w:val="yellow"/>
        </w:rPr>
        <w:t>annually</w:t>
      </w:r>
      <w:r w:rsidRPr="009C2CEE">
        <w:rPr>
          <w:sz w:val="12"/>
        </w:rPr>
        <w:t xml:space="preserve">. Much of this tourism is motivated by Africa’s rich wildlife. </w:t>
      </w:r>
      <w:r w:rsidRPr="000D5D9B">
        <w:rPr>
          <w:rStyle w:val="StyleUnderline"/>
          <w:highlight w:val="yellow"/>
        </w:rPr>
        <w:t>Poaching</w:t>
      </w:r>
      <w:r w:rsidRPr="009C2CEE">
        <w:rPr>
          <w:sz w:val="12"/>
        </w:rPr>
        <w:t xml:space="preserve">, by threatening some of Africa’s most recognizable and beloved animals, </w:t>
      </w:r>
      <w:r w:rsidRPr="000D5D9B">
        <w:rPr>
          <w:rStyle w:val="StyleUnderline"/>
          <w:highlight w:val="yellow"/>
        </w:rPr>
        <w:t>will</w:t>
      </w:r>
      <w:r w:rsidRPr="004A5228">
        <w:rPr>
          <w:rStyle w:val="StyleUnderline"/>
        </w:rPr>
        <w:t xml:space="preserve"> likely </w:t>
      </w:r>
      <w:r w:rsidRPr="000D5D9B">
        <w:rPr>
          <w:rStyle w:val="StyleUnderline"/>
          <w:highlight w:val="yellow"/>
        </w:rPr>
        <w:t>negatively impact the tourism industry</w:t>
      </w:r>
      <w:r w:rsidRPr="009C2CEE">
        <w:rPr>
          <w:sz w:val="12"/>
        </w:rPr>
        <w:t xml:space="preserve">. In particular, rural populations without many other economic prospects will suffer from a lack of wildlife tourism opportunities. By hunting illegally, poachers may be killing the proverbial goose that lays the golden eggs. </w:t>
      </w:r>
      <w:r w:rsidRPr="000D5D9B">
        <w:rPr>
          <w:rStyle w:val="StyleUnderline"/>
          <w:highlight w:val="yellow"/>
        </w:rPr>
        <w:t>Poaching activities do not merely endanger animals; the gangs of heavily armed hunters have often clashed with park rangers and local communities</w:t>
      </w:r>
      <w:r w:rsidRPr="009C2CEE">
        <w:rPr>
          <w:sz w:val="12"/>
        </w:rPr>
        <w:t xml:space="preserve">. Organized groups of poachers are often able to evade patrols and hunt undetected. </w:t>
      </w:r>
      <w:r w:rsidRPr="004A5228">
        <w:rPr>
          <w:rStyle w:val="StyleUnderline"/>
        </w:rPr>
        <w:t xml:space="preserve">When confronted, the poachers tend to be better armed and better funded. As a result, </w:t>
      </w:r>
      <w:r w:rsidRPr="000D5D9B">
        <w:rPr>
          <w:rStyle w:val="StyleUnderline"/>
          <w:highlight w:val="yellow"/>
        </w:rPr>
        <w:t>over 1,000</w:t>
      </w:r>
      <w:r w:rsidRPr="004A5228">
        <w:rPr>
          <w:rStyle w:val="StyleUnderline"/>
        </w:rPr>
        <w:t xml:space="preserve"> park </w:t>
      </w:r>
      <w:r w:rsidRPr="000D5D9B">
        <w:rPr>
          <w:rStyle w:val="StyleUnderline"/>
          <w:highlight w:val="yellow"/>
        </w:rPr>
        <w:t>rangers have died</w:t>
      </w:r>
      <w:r w:rsidRPr="004A5228">
        <w:rPr>
          <w:rStyle w:val="StyleUnderline"/>
        </w:rPr>
        <w:t xml:space="preserve"> as a result of confrontations with poachers in the past decade</w:t>
      </w:r>
      <w:r w:rsidRPr="009C2CEE">
        <w:rPr>
          <w:sz w:val="12"/>
        </w:rPr>
        <w:t xml:space="preserve">. </w:t>
      </w:r>
      <w:r w:rsidRPr="004A5228">
        <w:rPr>
          <w:rStyle w:val="StyleUnderline"/>
        </w:rPr>
        <w:t>Rangers are often hamstrung by burdensome regulations and rules of engagement that limit their ability to fight back.</w:t>
      </w:r>
      <w:r w:rsidRPr="009C2CEE">
        <w:rPr>
          <w:sz w:val="12"/>
        </w:rPr>
        <w:t xml:space="preserve"> Furthermore, the large, often-porous borders between many African countries make it easy for poachers to evade capture</w:t>
      </w:r>
      <w:r w:rsidRPr="004A5228">
        <w:rPr>
          <w:rStyle w:val="StyleUnderline"/>
        </w:rPr>
        <w:t xml:space="preserve">. </w:t>
      </w:r>
      <w:r w:rsidRPr="000D5D9B">
        <w:rPr>
          <w:rStyle w:val="StyleUnderline"/>
          <w:highlight w:val="yellow"/>
        </w:rPr>
        <w:t>This increase in crime threatens the economic and social stability o</w:t>
      </w:r>
      <w:r w:rsidRPr="004A5228">
        <w:rPr>
          <w:rStyle w:val="StyleUnderline"/>
        </w:rPr>
        <w:t xml:space="preserve">f a number of </w:t>
      </w:r>
      <w:r w:rsidRPr="000D5D9B">
        <w:rPr>
          <w:rStyle w:val="StyleUnderline"/>
          <w:highlight w:val="yellow"/>
        </w:rPr>
        <w:t>African countries</w:t>
      </w:r>
      <w:r w:rsidRPr="009C2CEE">
        <w:rPr>
          <w:sz w:val="12"/>
        </w:rPr>
        <w:t xml:space="preserve">. </w:t>
      </w:r>
      <w:r w:rsidRPr="004A5228">
        <w:rPr>
          <w:rStyle w:val="StyleUnderline"/>
        </w:rPr>
        <w:t xml:space="preserve">Furthermore, </w:t>
      </w:r>
      <w:r w:rsidRPr="000D5D9B">
        <w:rPr>
          <w:rStyle w:val="StyleUnderline"/>
          <w:highlight w:val="yellow"/>
        </w:rPr>
        <w:t>poaching</w:t>
      </w:r>
      <w:r w:rsidRPr="004A5228">
        <w:rPr>
          <w:rStyle w:val="StyleUnderline"/>
        </w:rPr>
        <w:t xml:space="preserve"> activities </w:t>
      </w:r>
      <w:r w:rsidRPr="000D5D9B">
        <w:rPr>
          <w:rStyle w:val="StyleUnderline"/>
          <w:highlight w:val="yellow"/>
        </w:rPr>
        <w:t>strengthen rebel and terrorist groups throughout the continent</w:t>
      </w:r>
      <w:r w:rsidRPr="004A5228">
        <w:rPr>
          <w:rStyle w:val="StyleUnderline"/>
        </w:rPr>
        <w:t>. A variety of regional terrorist groups use wildlife trafficking and poaching as a source of revenue, including the Sudanese militias and the Lord’s Resistance Army in Uganda.</w:t>
      </w:r>
      <w:r w:rsidRPr="009C2CEE">
        <w:rPr>
          <w:sz w:val="12"/>
        </w:rPr>
        <w:t xml:space="preserve"> There have been some reports that major terrorist groups including Boko Haram in West Africa and al Shabaab in East Africa are also involved in the wildlife trade. </w:t>
      </w:r>
      <w:r w:rsidRPr="000D5D9B">
        <w:rPr>
          <w:rStyle w:val="StyleUnderline"/>
          <w:highlight w:val="yellow"/>
        </w:rPr>
        <w:t>These groups</w:t>
      </w:r>
      <w:r w:rsidRPr="009C2CEE">
        <w:rPr>
          <w:sz w:val="12"/>
        </w:rPr>
        <w:t xml:space="preserve">, aided by poachers, threaten to </w:t>
      </w:r>
      <w:r w:rsidRPr="000D5D9B">
        <w:rPr>
          <w:rStyle w:val="StyleUnderline"/>
          <w:highlight w:val="yellow"/>
        </w:rPr>
        <w:t>destabilize the continent and to exacerbate regional violence and poverty</w:t>
      </w:r>
      <w:r w:rsidRPr="009C2CEE">
        <w:rPr>
          <w:sz w:val="12"/>
        </w:rPr>
        <w:t>. Some African countries have started to cooperate to address the problem; for example, South Africa and Mozambique have sought to create a “hot pursuit strategy” that will allow South African rangers to operate across the Mozambique border. However, regional law enforcement organizations have a long way to go in order to prevent widespread poaching.</w:t>
      </w:r>
    </w:p>
    <w:p w:rsidR="0089584A" w:rsidRDefault="0089584A" w:rsidP="0089584A">
      <w:pPr>
        <w:pStyle w:val="Heading3"/>
      </w:pPr>
      <w:r>
        <w:t>AT—No Funding Militias</w:t>
      </w:r>
    </w:p>
    <w:p w:rsidR="0089584A" w:rsidRPr="00C72F16" w:rsidRDefault="0089584A" w:rsidP="0089584A">
      <w:pPr>
        <w:pStyle w:val="Heading4"/>
      </w:pPr>
      <w:r>
        <w:t>Wildlife trafficking funds gun smuggling, money laundering, and militias</w:t>
      </w:r>
    </w:p>
    <w:p w:rsidR="0089584A" w:rsidRPr="00C72F16" w:rsidRDefault="0089584A" w:rsidP="0089584A">
      <w:r w:rsidRPr="00E5370D">
        <w:rPr>
          <w:rStyle w:val="Style13ptBold"/>
        </w:rPr>
        <w:t>Thelemaque and Noel 2015</w:t>
      </w:r>
      <w:r>
        <w:t xml:space="preserve"> (</w:t>
      </w:r>
      <w:r w:rsidRPr="00C0063F">
        <w:t>Ilioney Thelemaque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In Collaboration with: Florida International University</w:t>
      </w:r>
      <w:r>
        <w:t xml:space="preserve"> </w:t>
      </w:r>
      <w:hyperlink r:id="rId56" w:history="1">
        <w:r w:rsidRPr="00566658">
          <w:rPr>
            <w:rStyle w:val="Hyperlink"/>
          </w:rPr>
          <w:t>https://maga.fiu.edu/academic-tracks/capstone-project/2015-capstone-working-papers/capstone-final-paper_fred_illioney-editedddt.pdf</w:t>
        </w:r>
      </w:hyperlink>
      <w:r>
        <w:t>) – Coronado LS</w:t>
      </w:r>
    </w:p>
    <w:p w:rsidR="0089584A" w:rsidRDefault="0089584A" w:rsidP="0089584A">
      <w:pPr>
        <w:rPr>
          <w:sz w:val="12"/>
        </w:rPr>
      </w:pPr>
      <w:r w:rsidRPr="00C72F16">
        <w:rPr>
          <w:sz w:val="12"/>
        </w:rPr>
        <w:t xml:space="preserve">b) Illegal Trafficking of Wildlife and Gun Smuggling </w:t>
      </w:r>
      <w:r w:rsidRPr="00C72F16">
        <w:rPr>
          <w:rStyle w:val="StyleUnderline"/>
        </w:rPr>
        <w:t xml:space="preserve">Illegal </w:t>
      </w:r>
      <w:r w:rsidRPr="000D5D9B">
        <w:rPr>
          <w:rStyle w:val="StyleUnderline"/>
          <w:highlight w:val="yellow"/>
        </w:rPr>
        <w:t>trafficking of wild animals</w:t>
      </w:r>
      <w:r w:rsidRPr="00C72F16">
        <w:rPr>
          <w:rStyle w:val="StyleUnderline"/>
        </w:rPr>
        <w:t xml:space="preserve"> and their parts on the African continent also </w:t>
      </w:r>
      <w:r w:rsidRPr="000D5D9B">
        <w:rPr>
          <w:rStyle w:val="StyleUnderline"/>
          <w:highlight w:val="yellow"/>
        </w:rPr>
        <w:t>funds gun smuggling. African militia groups are turning to wildlife smuggling</w:t>
      </w:r>
      <w:r w:rsidRPr="00C72F16">
        <w:rPr>
          <w:rStyle w:val="StyleUnderline"/>
        </w:rPr>
        <w:t xml:space="preserve"> and timber trafficking to</w:t>
      </w:r>
      <w:r>
        <w:rPr>
          <w:rStyle w:val="StyleUnderline"/>
        </w:rPr>
        <w:t xml:space="preserve"> </w:t>
      </w:r>
      <w:r w:rsidRPr="00C72F16">
        <w:rPr>
          <w:rStyle w:val="StyleUnderline"/>
        </w:rPr>
        <w:t xml:space="preserve">generate income </w:t>
      </w:r>
      <w:r w:rsidRPr="000D5D9B">
        <w:rPr>
          <w:rStyle w:val="StyleUnderline"/>
          <w:highlight w:val="yellow"/>
        </w:rPr>
        <w:t>to buy arms</w:t>
      </w:r>
      <w:r w:rsidRPr="00C72F16">
        <w:rPr>
          <w:sz w:val="12"/>
        </w:rPr>
        <w:t xml:space="preserve"> (Elliott, 2012). </w:t>
      </w:r>
      <w:r w:rsidRPr="00C72F16">
        <w:rPr>
          <w:rStyle w:val="StyleUnderline"/>
        </w:rPr>
        <w:t>According to the International Fund for Animal</w:t>
      </w:r>
      <w:r>
        <w:rPr>
          <w:rStyle w:val="StyleUnderline"/>
        </w:rPr>
        <w:t xml:space="preserve"> </w:t>
      </w:r>
      <w:r w:rsidRPr="00C72F16">
        <w:rPr>
          <w:rStyle w:val="StyleUnderline"/>
        </w:rPr>
        <w:t xml:space="preserve">Welfare, </w:t>
      </w:r>
      <w:r w:rsidRPr="000D5D9B">
        <w:rPr>
          <w:rStyle w:val="StyleUnderline"/>
          <w:highlight w:val="yellow"/>
        </w:rPr>
        <w:t>the Janjaweed militias are</w:t>
      </w:r>
      <w:r w:rsidRPr="00C72F16">
        <w:rPr>
          <w:rStyle w:val="StyleUnderline"/>
        </w:rPr>
        <w:t xml:space="preserve"> also considered as </w:t>
      </w:r>
      <w:r w:rsidRPr="000D5D9B">
        <w:rPr>
          <w:rStyle w:val="StyleUnderline"/>
          <w:highlight w:val="yellow"/>
        </w:rPr>
        <w:t>the principal suspects of the elephant exterminations</w:t>
      </w:r>
      <w:r w:rsidRPr="00C72F16">
        <w:rPr>
          <w:rStyle w:val="StyleUnderline"/>
        </w:rPr>
        <w:t xml:space="preserve"> in Chad and Cameroon that occurred in March 2013</w:t>
      </w:r>
      <w:r w:rsidRPr="00C72F16">
        <w:rPr>
          <w:sz w:val="12"/>
        </w:rPr>
        <w:t xml:space="preserve">. After slaughtering the elephants, the Janjaweed carry the tusks back to Sudan where they are stored on ships bound mostly for Asia or traded for guns (International Fund for Animal Welfare, 2013). After conducting an investigation that lasted eighteen months, the Elephant Action League (EAL) uncovered links between profit of trading elephant ivory and the terrorist organization AlShabaab’s ability to purchase weapons, bullets and explosives (Bardroff, 2014). According to the East African Journal (n.d.), </w:t>
      </w:r>
      <w:r w:rsidRPr="00C72F16">
        <w:rPr>
          <w:rStyle w:val="StyleUnderline"/>
        </w:rPr>
        <w:t>advanced criminal networks with broad international reach are earning money from poaching to purchase weapons</w:t>
      </w:r>
      <w:r w:rsidRPr="00C72F16">
        <w:rPr>
          <w:sz w:val="12"/>
        </w:rPr>
        <w:t xml:space="preserve">. c) </w:t>
      </w:r>
      <w:r w:rsidRPr="00C72F16">
        <w:rPr>
          <w:rStyle w:val="StyleUnderline"/>
        </w:rPr>
        <w:t xml:space="preserve">Illegal Trafficking of Wildlife and Money Laundering Besides drug and gun smuggling, illegal trafficking of wildlife facilitates money </w:t>
      </w:r>
      <w:r w:rsidRPr="000D5D9B">
        <w:rPr>
          <w:rStyle w:val="StyleUnderline"/>
          <w:highlight w:val="yellow"/>
        </w:rPr>
        <w:t>laundering. The L</w:t>
      </w:r>
      <w:r w:rsidRPr="00C72F16">
        <w:rPr>
          <w:rStyle w:val="StyleUnderline"/>
        </w:rPr>
        <w:t xml:space="preserve">ord’s </w:t>
      </w:r>
      <w:r w:rsidRPr="000D5D9B">
        <w:rPr>
          <w:rStyle w:val="StyleUnderline"/>
          <w:highlight w:val="yellow"/>
        </w:rPr>
        <w:t>R</w:t>
      </w:r>
      <w:r w:rsidRPr="00C72F16">
        <w:rPr>
          <w:rStyle w:val="StyleUnderline"/>
        </w:rPr>
        <w:t xml:space="preserve">esistance </w:t>
      </w:r>
      <w:r w:rsidRPr="000D5D9B">
        <w:rPr>
          <w:rStyle w:val="StyleUnderline"/>
          <w:highlight w:val="yellow"/>
        </w:rPr>
        <w:t>A</w:t>
      </w:r>
      <w:r w:rsidRPr="00C72F16">
        <w:rPr>
          <w:rStyle w:val="StyleUnderline"/>
        </w:rPr>
        <w:t xml:space="preserve">rmy </w:t>
      </w:r>
      <w:r w:rsidRPr="000D5D9B">
        <w:rPr>
          <w:rStyle w:val="StyleUnderline"/>
          <w:highlight w:val="yellow"/>
        </w:rPr>
        <w:t>and Al-Shabaab</w:t>
      </w:r>
      <w:r w:rsidRPr="00C72F16">
        <w:rPr>
          <w:rStyle w:val="StyleUnderline"/>
        </w:rPr>
        <w:t xml:space="preserve">, in particular, </w:t>
      </w:r>
      <w:r w:rsidRPr="000D5D9B">
        <w:rPr>
          <w:rStyle w:val="StyleUnderline"/>
          <w:highlight w:val="yellow"/>
        </w:rPr>
        <w:t>have</w:t>
      </w:r>
      <w:r w:rsidRPr="00C72F16">
        <w:rPr>
          <w:rStyle w:val="StyleUnderline"/>
        </w:rPr>
        <w:t xml:space="preserve"> </w:t>
      </w:r>
      <w:r w:rsidRPr="000D5D9B">
        <w:rPr>
          <w:rStyle w:val="StyleUnderline"/>
          <w:highlight w:val="yellow"/>
        </w:rPr>
        <w:t>become more engaged in the illegal trade of wildlife, which they use to launder their mone</w:t>
      </w:r>
      <w:r w:rsidRPr="00C72F16">
        <w:rPr>
          <w:rStyle w:val="StyleUnderline"/>
        </w:rPr>
        <w:t xml:space="preserve">y </w:t>
      </w:r>
      <w:r w:rsidRPr="00C72F16">
        <w:rPr>
          <w:sz w:val="12"/>
        </w:rPr>
        <w:t>(International Fund for Animal Welfare, 2013</w:t>
      </w:r>
      <w:r w:rsidRPr="00C72F16">
        <w:rPr>
          <w:rStyle w:val="StyleUnderline"/>
        </w:rPr>
        <w:t>). They use sophisticated money laundering schemes to move their profit and protect their organizations from detection and prosecution</w:t>
      </w:r>
      <w:r w:rsidRPr="00C72F16">
        <w:rPr>
          <w:sz w:val="12"/>
        </w:rPr>
        <w:t>. The Convention on International Trade in Endangered Species of Wild Fauna and Flora (</w:t>
      </w:r>
      <w:r w:rsidRPr="00C72F16">
        <w:rPr>
          <w:rStyle w:val="StyleUnderline"/>
        </w:rPr>
        <w:t>CITES) has highlighted “the establishment and the use of fake or front companies to distribute and sell wildlife products” and has pointed out that “</w:t>
      </w:r>
      <w:r w:rsidRPr="000D5D9B">
        <w:rPr>
          <w:rStyle w:val="StyleUnderline"/>
          <w:highlight w:val="yellow"/>
        </w:rPr>
        <w:t>various forms of wildlife crime lend themselves to money laundering activities</w:t>
      </w:r>
      <w:r w:rsidRPr="00C72F16">
        <w:rPr>
          <w:rStyle w:val="StyleUnderline"/>
        </w:rPr>
        <w:t xml:space="preserve">, </w:t>
      </w:r>
      <w:r w:rsidRPr="000D5D9B">
        <w:rPr>
          <w:rStyle w:val="StyleUnderline"/>
          <w:highlight w:val="yellow"/>
        </w:rPr>
        <w:t>attracting the involvement of organized crime groups</w:t>
      </w:r>
      <w:r w:rsidRPr="00C72F16">
        <w:rPr>
          <w:sz w:val="12"/>
        </w:rPr>
        <w:t>” (International Fund for Animal Welfare, 2013). Besides the connection with drug trafficking, gun smuggling and money laundering, wildlife trafficking on the African continent may also be directly linked to funding terrorism.</w:t>
      </w:r>
    </w:p>
    <w:p w:rsidR="00B751F7" w:rsidRDefault="00327C13" w:rsidP="00327C13">
      <w:pPr>
        <w:pStyle w:val="Heading2"/>
      </w:pPr>
      <w:r>
        <w:t>Scenario 2—</w:t>
      </w:r>
      <w:r w:rsidR="00B751F7">
        <w:t>Terrorism</w:t>
      </w:r>
    </w:p>
    <w:p w:rsidR="001679DB" w:rsidRDefault="001679DB" w:rsidP="001679DB">
      <w:pPr>
        <w:pStyle w:val="Heading3"/>
      </w:pPr>
      <w:r>
        <w:t>Overview</w:t>
      </w:r>
    </w:p>
    <w:p w:rsidR="001679DB" w:rsidRPr="00542F3B" w:rsidRDefault="001679DB" w:rsidP="001679DB">
      <w:pPr>
        <w:pStyle w:val="Heading4"/>
      </w:pPr>
      <w:r>
        <w:t xml:space="preserve">There in an indisputable link between the illegal wildlife trade and terrorism. Major terrorist organizations fund a vast amount of their operations using revenue from poaching and trade in highly valued species. The best examples are Al Shabab, Al Qaida, and Boko Haram. Each of these organizations pose their unique risks to global stability. </w:t>
      </w:r>
      <w:r w:rsidR="00495BFF">
        <w:t>Specifically,</w:t>
      </w:r>
      <w:r>
        <w:t xml:space="preserve"> Al Qaida and Boko Haram through its ties to ISIS are at a unique risk of obtaining and using nuclear weapons—the most recent evidence proves—that’s the Peterson evidence from June 21</w:t>
      </w:r>
      <w:r w:rsidRPr="00542F3B">
        <w:rPr>
          <w:vertAlign w:val="superscript"/>
        </w:rPr>
        <w:t>st</w:t>
      </w:r>
      <w:r>
        <w:t>.</w:t>
      </w:r>
    </w:p>
    <w:p w:rsidR="00327C13" w:rsidRPr="00327C13" w:rsidRDefault="00FB0741" w:rsidP="00327C13">
      <w:pPr>
        <w:pStyle w:val="Heading3"/>
      </w:pPr>
      <w:r>
        <w:t>I/L—</w:t>
      </w:r>
      <w:r w:rsidR="00327C13">
        <w:t>Funding Terror</w:t>
      </w:r>
    </w:p>
    <w:p w:rsidR="00B751F7" w:rsidRDefault="00B751F7" w:rsidP="00B751F7">
      <w:pPr>
        <w:pStyle w:val="Heading4"/>
      </w:pPr>
      <w:r>
        <w:t>The illegal wildlife trade is a driving source of funding for major terrorist organizations.</w:t>
      </w:r>
    </w:p>
    <w:p w:rsidR="00B751F7" w:rsidRPr="00483527" w:rsidRDefault="00B751F7" w:rsidP="00B751F7">
      <w:r w:rsidRPr="00767285">
        <w:rPr>
          <w:rStyle w:val="Style13ptBold"/>
        </w:rPr>
        <w:t>Poe</w:t>
      </w:r>
      <w:r>
        <w:t xml:space="preserve"> </w:t>
      </w:r>
      <w:r w:rsidRPr="00767285">
        <w:rPr>
          <w:rStyle w:val="Style13ptBold"/>
        </w:rPr>
        <w:t>2014</w:t>
      </w:r>
      <w:r>
        <w:t xml:space="preserve"> (Ted Poe, Congressman Ted Poe, R-Texas, is chairman of the House Subcommittee on Terrorism, Non-proliferation and Trade, and a member of the House Foreign Affairs Committe, 10-22-2014, "How poaching fuels terrorism funding," CNN, </w:t>
      </w:r>
      <w:hyperlink r:id="rId57" w:history="1">
        <w:r w:rsidRPr="00566658">
          <w:rPr>
            <w:rStyle w:val="Hyperlink"/>
          </w:rPr>
          <w:t>http://www.cnn.com/2014/10/22/opinion/poe-poaching-terrorism-funding/</w:t>
        </w:r>
      </w:hyperlink>
      <w:r>
        <w:t>)  - Coronado LS</w:t>
      </w:r>
    </w:p>
    <w:p w:rsidR="00B751F7" w:rsidRDefault="00B751F7" w:rsidP="00B751F7">
      <w:r>
        <w:t xml:space="preserve">-has warrants that could be used as advantage uniqueness, like poaching increasing now </w:t>
      </w:r>
    </w:p>
    <w:p w:rsidR="00B751F7" w:rsidRDefault="00B751F7" w:rsidP="00B751F7">
      <w:pPr>
        <w:rPr>
          <w:sz w:val="12"/>
        </w:rPr>
      </w:pPr>
      <w:r w:rsidRPr="00767285">
        <w:rPr>
          <w:sz w:val="12"/>
        </w:rPr>
        <w:t xml:space="preserve">(CNN) -- Half a million dollars. That's how much it cost Osama bin Laden and his band of extremists to carry out the most deadly attack on U.S. soil since Pearl Harbor. Fast forward 13 years, and bin Laden may be dead, but </w:t>
      </w:r>
      <w:r w:rsidRPr="00483527">
        <w:rPr>
          <w:rStyle w:val="StyleUnderline"/>
        </w:rPr>
        <w:t>the threat from</w:t>
      </w:r>
      <w:r w:rsidRPr="00767285">
        <w:rPr>
          <w:sz w:val="12"/>
        </w:rPr>
        <w:t xml:space="preserve"> Islamic </w:t>
      </w:r>
      <w:r w:rsidRPr="00483527">
        <w:rPr>
          <w:rStyle w:val="StyleUnderline"/>
        </w:rPr>
        <w:t>extremists</w:t>
      </w:r>
      <w:r w:rsidRPr="00767285">
        <w:rPr>
          <w:sz w:val="12"/>
        </w:rPr>
        <w:t xml:space="preserve"> </w:t>
      </w:r>
      <w:r w:rsidRPr="00483527">
        <w:rPr>
          <w:rStyle w:val="StyleUnderline"/>
        </w:rPr>
        <w:t>has never been greater.</w:t>
      </w:r>
      <w:r w:rsidRPr="00767285">
        <w:rPr>
          <w:sz w:val="12"/>
        </w:rPr>
        <w:t xml:space="preserve"> But weapons, surveillance equipment, training, food, lodging and travel all cost money. </w:t>
      </w:r>
      <w:r w:rsidRPr="00483527">
        <w:rPr>
          <w:rStyle w:val="StyleUnderline"/>
        </w:rPr>
        <w:t xml:space="preserve">That suggests that </w:t>
      </w:r>
      <w:r w:rsidRPr="000D5D9B">
        <w:rPr>
          <w:rStyle w:val="StyleUnderline"/>
          <w:highlight w:val="yellow"/>
        </w:rPr>
        <w:t>if we want to fight terrorism</w:t>
      </w:r>
      <w:r w:rsidRPr="00483527">
        <w:rPr>
          <w:rStyle w:val="StyleUnderline"/>
        </w:rPr>
        <w:t xml:space="preserve">, then there's one important thing </w:t>
      </w:r>
      <w:r w:rsidRPr="000D5D9B">
        <w:rPr>
          <w:rStyle w:val="StyleUnderline"/>
          <w:highlight w:val="yellow"/>
        </w:rPr>
        <w:t>we</w:t>
      </w:r>
      <w:r w:rsidRPr="00483527">
        <w:rPr>
          <w:rStyle w:val="StyleUnderline"/>
        </w:rPr>
        <w:t xml:space="preserve"> </w:t>
      </w:r>
      <w:r w:rsidRPr="000D5D9B">
        <w:rPr>
          <w:rStyle w:val="StyleUnderline"/>
          <w:highlight w:val="yellow"/>
        </w:rPr>
        <w:t>need to</w:t>
      </w:r>
      <w:r w:rsidRPr="00483527">
        <w:rPr>
          <w:rStyle w:val="StyleUnderline"/>
        </w:rPr>
        <w:t xml:space="preserve"> do: </w:t>
      </w:r>
      <w:r w:rsidRPr="000D5D9B">
        <w:rPr>
          <w:rStyle w:val="StyleUnderline"/>
          <w:highlight w:val="yellow"/>
        </w:rPr>
        <w:t>Follow the money trail.</w:t>
      </w:r>
      <w:r>
        <w:rPr>
          <w:rStyle w:val="StyleUnderline"/>
        </w:rPr>
        <w:t xml:space="preserve"> </w:t>
      </w:r>
      <w:r w:rsidRPr="00483527">
        <w:rPr>
          <w:rStyle w:val="StyleUnderline"/>
        </w:rPr>
        <w:t>There are pockets of terrorist organizations all around the world, and global terrorism has become a sophisticated and organized criminal enterprise run by radical operatives</w:t>
      </w:r>
      <w:r w:rsidRPr="00767285">
        <w:rPr>
          <w:sz w:val="12"/>
        </w:rPr>
        <w:t xml:space="preserve">. We have seen this most recently with the Islamic State of Iraq and Syria (ISIS), </w:t>
      </w:r>
      <w:r w:rsidRPr="00483527">
        <w:rPr>
          <w:rStyle w:val="StyleUnderline"/>
        </w:rPr>
        <w:t>a terrorist army that has raised billions through extortion, drugs, bank robbery, kidnapping, and oil smuggling</w:t>
      </w:r>
      <w:r w:rsidRPr="00767285">
        <w:rPr>
          <w:sz w:val="12"/>
        </w:rPr>
        <w:t xml:space="preserve">. We also saw this with Boko Haram, which kidnapped hundreds of young girls in Nigeria and then reportedly sold some of them for $12 apiece. </w:t>
      </w:r>
      <w:r w:rsidRPr="000D5D9B">
        <w:rPr>
          <w:rStyle w:val="StyleUnderline"/>
          <w:highlight w:val="yellow"/>
        </w:rPr>
        <w:t>Money is power</w:t>
      </w:r>
      <w:r w:rsidRPr="00483527">
        <w:rPr>
          <w:rStyle w:val="StyleUnderline"/>
        </w:rPr>
        <w:t xml:space="preserve"> and that is no different </w:t>
      </w:r>
      <w:r w:rsidRPr="000D5D9B">
        <w:rPr>
          <w:rStyle w:val="StyleUnderline"/>
          <w:highlight w:val="yellow"/>
        </w:rPr>
        <w:t>in the business of terrorism</w:t>
      </w:r>
      <w:r w:rsidRPr="000D5D9B">
        <w:rPr>
          <w:sz w:val="12"/>
          <w:highlight w:val="yellow"/>
        </w:rPr>
        <w:t>.</w:t>
      </w:r>
      <w:r w:rsidRPr="00767285">
        <w:rPr>
          <w:sz w:val="12"/>
        </w:rPr>
        <w:t xml:space="preserve"> But while the focus on groups like ISIS has generally been, for example, on their ability to convert the oil fields under their control into cash, </w:t>
      </w:r>
      <w:r w:rsidRPr="00483527">
        <w:rPr>
          <w:rStyle w:val="StyleUnderline"/>
        </w:rPr>
        <w:t>there's one source of funding for terrorism that is often overlooked: poaching.</w:t>
      </w:r>
      <w:r>
        <w:rPr>
          <w:rStyle w:val="StyleUnderline"/>
        </w:rPr>
        <w:t xml:space="preserve"> </w:t>
      </w:r>
      <w:r w:rsidRPr="000D5D9B">
        <w:rPr>
          <w:rStyle w:val="StyleUnderline"/>
          <w:highlight w:val="yellow"/>
        </w:rPr>
        <w:t>The illegal wildlife trade is a $7 billion to $10 billion per year business</w:t>
      </w:r>
      <w:r w:rsidRPr="00483527">
        <w:rPr>
          <w:rStyle w:val="StyleUnderline"/>
        </w:rPr>
        <w:t>, with the main consumers of this illicit yet lucrative slaughter business being located in Asia.</w:t>
      </w:r>
      <w:r>
        <w:rPr>
          <w:rStyle w:val="StyleUnderline"/>
        </w:rPr>
        <w:t xml:space="preserve"> </w:t>
      </w:r>
      <w:r w:rsidRPr="00767285">
        <w:rPr>
          <w:sz w:val="12"/>
        </w:rPr>
        <w:t xml:space="preserve">Why? In China, for example, some believe that ivory and rhino horns have special healing powers. In Vietnam, a rhino horn is a status symbol, one that they also think can cure a hangover. According to the nonpartisan Congressional Research Service, a rhino horn sells for $65,000 a kilogram in Asia. That's more expensive than silver, gold and diamonds. That's more expensive than cocaine. </w:t>
      </w:r>
      <w:r w:rsidRPr="000D5D9B">
        <w:rPr>
          <w:rStyle w:val="StyleUnderline"/>
          <w:highlight w:val="yellow"/>
        </w:rPr>
        <w:t>With that kind of profit available</w:t>
      </w:r>
      <w:r w:rsidRPr="00483527">
        <w:rPr>
          <w:rStyle w:val="StyleUnderline"/>
        </w:rPr>
        <w:t xml:space="preserve">, coupled with the high demand, </w:t>
      </w:r>
      <w:r w:rsidRPr="000D5D9B">
        <w:rPr>
          <w:rStyle w:val="StyleUnderline"/>
          <w:highlight w:val="yellow"/>
        </w:rPr>
        <w:t>we have seen poaching rise to astronomical levels</w:t>
      </w:r>
      <w:r w:rsidRPr="00483527">
        <w:rPr>
          <w:rStyle w:val="StyleUnderline"/>
        </w:rPr>
        <w:t xml:space="preserve">. </w:t>
      </w:r>
      <w:r w:rsidRPr="00767285">
        <w:rPr>
          <w:sz w:val="12"/>
        </w:rPr>
        <w:t>In South Africa, home to 80% of the world's rhino population</w:t>
      </w:r>
      <w:r w:rsidRPr="00483527">
        <w:rPr>
          <w:rStyle w:val="StyleUnderline"/>
        </w:rPr>
        <w:t>, the number of rhinos poached rose from 13 in 2007 to 746 in 2013</w:t>
      </w:r>
      <w:r w:rsidRPr="00767285">
        <w:rPr>
          <w:sz w:val="12"/>
        </w:rPr>
        <w:t xml:space="preserve">, according to the African Wildlife Foundation. In Central Africa, two-thirds of its forest elephants have been wiped out in the last 10 years. </w:t>
      </w:r>
      <w:r w:rsidRPr="00483527">
        <w:rPr>
          <w:rStyle w:val="StyleUnderline"/>
        </w:rPr>
        <w:t>It's no wonder that te</w:t>
      </w:r>
      <w:r w:rsidRPr="000D5D9B">
        <w:rPr>
          <w:rStyle w:val="StyleUnderline"/>
          <w:highlight w:val="yellow"/>
        </w:rPr>
        <w:t>rrorists have identified</w:t>
      </w:r>
      <w:r w:rsidRPr="00483527">
        <w:rPr>
          <w:rStyle w:val="StyleUnderline"/>
        </w:rPr>
        <w:t xml:space="preserve"> this lucrative "industry" of </w:t>
      </w:r>
      <w:r w:rsidRPr="000D5D9B">
        <w:rPr>
          <w:rStyle w:val="StyleUnderline"/>
          <w:highlight w:val="yellow"/>
        </w:rPr>
        <w:t>systematic killing of</w:t>
      </w:r>
      <w:r w:rsidRPr="00483527">
        <w:rPr>
          <w:rStyle w:val="StyleUnderline"/>
        </w:rPr>
        <w:t xml:space="preserve"> African </w:t>
      </w:r>
      <w:r w:rsidRPr="000D5D9B">
        <w:rPr>
          <w:rStyle w:val="StyleUnderline"/>
          <w:highlight w:val="yellow"/>
        </w:rPr>
        <w:t xml:space="preserve">animals as </w:t>
      </w:r>
      <w:r w:rsidRPr="00767285">
        <w:rPr>
          <w:rStyle w:val="StyleUnderline"/>
        </w:rPr>
        <w:t xml:space="preserve">another </w:t>
      </w:r>
      <w:r w:rsidRPr="000D5D9B">
        <w:rPr>
          <w:rStyle w:val="StyleUnderline"/>
          <w:highlight w:val="yellow"/>
        </w:rPr>
        <w:t>source of cash</w:t>
      </w:r>
      <w:r w:rsidRPr="00483527">
        <w:rPr>
          <w:rStyle w:val="StyleUnderline"/>
        </w:rPr>
        <w:t xml:space="preserve"> to fund their murderous enterprise</w:t>
      </w:r>
      <w:r w:rsidRPr="000D5D9B">
        <w:rPr>
          <w:sz w:val="12"/>
          <w:highlight w:val="yellow"/>
        </w:rPr>
        <w:t>.</w:t>
      </w:r>
      <w:r w:rsidRPr="00767285">
        <w:rPr>
          <w:sz w:val="12"/>
        </w:rPr>
        <w:t xml:space="preserve"> According to an 18-month investigation commissioned by the Elephant Action League in 2011, </w:t>
      </w:r>
      <w:r w:rsidRPr="00483527">
        <w:rPr>
          <w:rStyle w:val="StyleUnderline"/>
        </w:rPr>
        <w:t xml:space="preserve">the al Qaeda affiliate </w:t>
      </w:r>
      <w:r w:rsidRPr="000D5D9B">
        <w:rPr>
          <w:rStyle w:val="StyleUnderline"/>
          <w:highlight w:val="yellow"/>
        </w:rPr>
        <w:t>Al-Shabaab generated</w:t>
      </w:r>
      <w:r w:rsidRPr="00483527">
        <w:rPr>
          <w:rStyle w:val="StyleUnderline"/>
        </w:rPr>
        <w:t xml:space="preserve"> between $200,000 and $</w:t>
      </w:r>
      <w:r w:rsidRPr="000D5D9B">
        <w:rPr>
          <w:rStyle w:val="StyleUnderline"/>
          <w:highlight w:val="yellow"/>
        </w:rPr>
        <w:t>600,000 a month from tusks</w:t>
      </w:r>
      <w:r w:rsidRPr="00483527">
        <w:rPr>
          <w:rStyle w:val="StyleUnderline"/>
        </w:rPr>
        <w:t xml:space="preserve">. This vast sum of blood money accounted for about 40% of Al-Shabaab's total operating budget. </w:t>
      </w:r>
      <w:r w:rsidRPr="000D5D9B">
        <w:rPr>
          <w:rStyle w:val="StyleUnderline"/>
          <w:highlight w:val="yellow"/>
        </w:rPr>
        <w:t>These terrorist poachers</w:t>
      </w:r>
      <w:r w:rsidRPr="00483527">
        <w:rPr>
          <w:rStyle w:val="StyleUnderline"/>
        </w:rPr>
        <w:t xml:space="preserve"> not only kill African Animals, but </w:t>
      </w:r>
      <w:r w:rsidRPr="000D5D9B">
        <w:rPr>
          <w:rStyle w:val="StyleUnderline"/>
          <w:highlight w:val="yellow"/>
        </w:rPr>
        <w:t>are</w:t>
      </w:r>
      <w:r w:rsidRPr="00483527">
        <w:rPr>
          <w:rStyle w:val="StyleUnderline"/>
        </w:rPr>
        <w:t xml:space="preserve"> accused of </w:t>
      </w:r>
      <w:r w:rsidRPr="000D5D9B">
        <w:rPr>
          <w:rStyle w:val="StyleUnderline"/>
          <w:highlight w:val="yellow"/>
        </w:rPr>
        <w:t>murdering</w:t>
      </w:r>
      <w:r w:rsidRPr="00483527">
        <w:rPr>
          <w:rStyle w:val="StyleUnderline"/>
        </w:rPr>
        <w:t xml:space="preserve"> 60 Wildlife </w:t>
      </w:r>
      <w:r w:rsidRPr="000D5D9B">
        <w:rPr>
          <w:rStyle w:val="StyleUnderline"/>
          <w:highlight w:val="yellow"/>
        </w:rPr>
        <w:t>wardens</w:t>
      </w:r>
      <w:r w:rsidRPr="00483527">
        <w:rPr>
          <w:rStyle w:val="StyleUnderline"/>
        </w:rPr>
        <w:t xml:space="preserve"> in 2012 </w:t>
      </w:r>
      <w:r w:rsidRPr="000D5D9B">
        <w:rPr>
          <w:rStyle w:val="StyleUnderline"/>
          <w:highlight w:val="yellow"/>
        </w:rPr>
        <w:t>as well.</w:t>
      </w:r>
      <w:r>
        <w:rPr>
          <w:rStyle w:val="StyleUnderline"/>
        </w:rPr>
        <w:t xml:space="preserve"> </w:t>
      </w:r>
      <w:r w:rsidRPr="000D5D9B">
        <w:rPr>
          <w:rStyle w:val="StyleUnderline"/>
          <w:highlight w:val="yellow"/>
        </w:rPr>
        <w:t>Other</w:t>
      </w:r>
      <w:r w:rsidRPr="00483527">
        <w:rPr>
          <w:rStyle w:val="StyleUnderline"/>
        </w:rPr>
        <w:t xml:space="preserve"> terrorist </w:t>
      </w:r>
      <w:r w:rsidRPr="000D5D9B">
        <w:rPr>
          <w:rStyle w:val="StyleUnderline"/>
          <w:highlight w:val="yellow"/>
        </w:rPr>
        <w:t>organizations implicated</w:t>
      </w:r>
      <w:r w:rsidRPr="00483527">
        <w:rPr>
          <w:rStyle w:val="StyleUnderline"/>
        </w:rPr>
        <w:t xml:space="preserve"> in the illegal poaching trade </w:t>
      </w:r>
      <w:r w:rsidRPr="000D5D9B">
        <w:rPr>
          <w:rStyle w:val="StyleUnderline"/>
          <w:highlight w:val="yellow"/>
        </w:rPr>
        <w:t>include</w:t>
      </w:r>
      <w:r w:rsidRPr="00483527">
        <w:rPr>
          <w:rStyle w:val="StyleUnderline"/>
        </w:rPr>
        <w:t xml:space="preserve"> Joseph </w:t>
      </w:r>
      <w:r w:rsidRPr="000D5D9B">
        <w:rPr>
          <w:rStyle w:val="StyleUnderline"/>
          <w:highlight w:val="yellow"/>
        </w:rPr>
        <w:t>Kony's</w:t>
      </w:r>
      <w:r w:rsidRPr="00483527">
        <w:rPr>
          <w:rStyle w:val="StyleUnderline"/>
        </w:rPr>
        <w:t xml:space="preserve"> Lord's Resistance Army in Central </w:t>
      </w:r>
      <w:r w:rsidRPr="00767285">
        <w:rPr>
          <w:rStyle w:val="StyleUnderline"/>
        </w:rPr>
        <w:t xml:space="preserve">Africa </w:t>
      </w:r>
      <w:r w:rsidRPr="000D5D9B">
        <w:rPr>
          <w:rStyle w:val="StyleUnderline"/>
          <w:highlight w:val="yellow"/>
        </w:rPr>
        <w:t>and Boko Haram</w:t>
      </w:r>
      <w:r w:rsidRPr="00483527">
        <w:rPr>
          <w:rStyle w:val="StyleUnderline"/>
        </w:rPr>
        <w:t xml:space="preserve"> in Nigeria. All of this has been done to obtain money for more criminal activity. After all, not only is the money good in poaching, but the risk of apprehension and the consequences are low.</w:t>
      </w:r>
      <w:r>
        <w:rPr>
          <w:rStyle w:val="StyleUnderline"/>
        </w:rPr>
        <w:t xml:space="preserve"> </w:t>
      </w:r>
      <w:r w:rsidRPr="00767285">
        <w:rPr>
          <w:sz w:val="12"/>
        </w:rPr>
        <w:t>Unsurprisingly, terrorists have also taken advantage of the instability and corruption in Africa. They can't operate openly in the world economy because if they do, they are more likely to get caught. So they work under the radar in the black market. That's why we've seen terrorist groups like Hezbollah work with narco-traffickers in Venezuela. According to the International Conservation Caucus Foundation, "</w:t>
      </w:r>
      <w:r w:rsidRPr="00483527">
        <w:rPr>
          <w:rStyle w:val="StyleUnderline"/>
        </w:rPr>
        <w:t xml:space="preserve">toothless laws, </w:t>
      </w:r>
      <w:r w:rsidRPr="000D5D9B">
        <w:rPr>
          <w:rStyle w:val="StyleUnderline"/>
          <w:highlight w:val="yellow"/>
        </w:rPr>
        <w:t>corruption, weak judicial systems, and light punishments allow criminal networks to thrive on wildlife trade</w:t>
      </w:r>
      <w:r w:rsidRPr="00483527">
        <w:rPr>
          <w:rStyle w:val="StyleUnderline"/>
        </w:rPr>
        <w:t xml:space="preserve"> with little regard to risk or consequence." The penalties for those caught poaching are minimal. So for terrorists who are looking to avoid detection, make a lot of money, and not face a lot of consequences if they are caught, poaching is a great fit.</w:t>
      </w:r>
      <w:r w:rsidRPr="00767285">
        <w:rPr>
          <w:sz w:val="12"/>
        </w:rPr>
        <w:t xml:space="preserve"> The nexus between terrorism and poaching, long overlooked, is getting more attention, but not enough is being done. For starters, there needs to be more intelligence gathering to get a deeper understanding of the issue. Our intelligence community has yet to establish a clear understanding of which terrorist groups are the most involved in poaching, how the money flows, and who facilitates the transactions. We cannot effectively counter a problem we do not sufficiently understand. Second, the Obama administration needs to clearly define who is in charge and what role the different agencies and bureaus within those agencies will play. Multiple agencies -- from the State Department to U.S. Fish and Wildlife Service -- are involved in anti-poaching efforts. Similarly, we don't have an accurate picture of the money we are already spending on anti-poaching efforts because the money gets bundled into broader categories, such as law enforcement support, military training, environmental conservation, etc. We need a cross-cutting budget that outlines exactly how much money we are spending so that we can evaluate whether existing resources are appropriate and sufficient. Finally, we need to turn talk into action. Last February, the Presidential Task Force on Wildlife Trafficking issued a National Strategy for Combating Wildlife Trafficking</w:t>
      </w:r>
      <w:r w:rsidRPr="00483527">
        <w:rPr>
          <w:rStyle w:val="StyleUnderline"/>
        </w:rPr>
        <w:t xml:space="preserve">, but </w:t>
      </w:r>
      <w:r w:rsidRPr="000D5D9B">
        <w:rPr>
          <w:rStyle w:val="StyleUnderline"/>
          <w:highlight w:val="yellow"/>
        </w:rPr>
        <w:t>without any sort of implementation plan</w:t>
      </w:r>
      <w:r w:rsidRPr="00483527">
        <w:rPr>
          <w:rStyle w:val="StyleUnderline"/>
        </w:rPr>
        <w:t>. Nine months later, we are still waiting. Meanwhile</w:t>
      </w:r>
      <w:r w:rsidRPr="000D5D9B">
        <w:rPr>
          <w:rStyle w:val="StyleUnderline"/>
          <w:highlight w:val="yellow"/>
        </w:rPr>
        <w:t>, endangered species are being slaughtered and terrorists are being paid</w:t>
      </w:r>
      <w:r w:rsidRPr="00483527">
        <w:rPr>
          <w:rStyle w:val="StyleUnderline"/>
        </w:rPr>
        <w:t xml:space="preserve"> from the sales of endangered species' tusks and horns</w:t>
      </w:r>
      <w:r w:rsidRPr="00767285">
        <w:rPr>
          <w:sz w:val="12"/>
        </w:rPr>
        <w:t xml:space="preserve">. Preserving endangered species is a noble goal. And, the fact that </w:t>
      </w:r>
      <w:r w:rsidRPr="000D5D9B">
        <w:rPr>
          <w:rStyle w:val="StyleUnderline"/>
          <w:highlight w:val="yellow"/>
        </w:rPr>
        <w:t>killers</w:t>
      </w:r>
      <w:r w:rsidRPr="00483527">
        <w:rPr>
          <w:rStyle w:val="StyleUnderline"/>
        </w:rPr>
        <w:t xml:space="preserve"> worldwide </w:t>
      </w:r>
      <w:r w:rsidRPr="000D5D9B">
        <w:rPr>
          <w:rStyle w:val="StyleUnderline"/>
          <w:highlight w:val="yellow"/>
        </w:rPr>
        <w:t>are using this money to fund terrorism</w:t>
      </w:r>
      <w:r w:rsidRPr="00483527">
        <w:rPr>
          <w:rStyle w:val="StyleUnderline"/>
        </w:rPr>
        <w:t xml:space="preserve"> makes it even more urgent that we stop this ruthless criminal enterprise</w:t>
      </w:r>
      <w:r w:rsidRPr="00767285">
        <w:rPr>
          <w:sz w:val="12"/>
        </w:rPr>
        <w:t xml:space="preserve">. The collusion of these two evils -- the killing of endangered species and innocent civilians to further terrorism -- is an international issue. </w:t>
      </w:r>
      <w:r w:rsidRPr="00483527">
        <w:rPr>
          <w:rStyle w:val="StyleUnderline"/>
        </w:rPr>
        <w:t>The world cannot allow</w:t>
      </w:r>
      <w:r w:rsidRPr="00767285">
        <w:rPr>
          <w:sz w:val="12"/>
        </w:rPr>
        <w:t xml:space="preserve"> radical Islamists to continue </w:t>
      </w:r>
      <w:r w:rsidRPr="00483527">
        <w:rPr>
          <w:rStyle w:val="StyleUnderline"/>
        </w:rPr>
        <w:t>the wholesale slaughter of rhinos and elephants to fund a reign of terror.</w:t>
      </w:r>
      <w:r>
        <w:rPr>
          <w:rStyle w:val="StyleUnderline"/>
        </w:rPr>
        <w:t xml:space="preserve"> </w:t>
      </w:r>
      <w:r w:rsidRPr="00767285">
        <w:rPr>
          <w:sz w:val="12"/>
        </w:rPr>
        <w:t>And that's just the way it is.</w:t>
      </w:r>
    </w:p>
    <w:p w:rsidR="00B751F7" w:rsidRDefault="00B751F7" w:rsidP="00B751F7">
      <w:pPr>
        <w:pStyle w:val="Heading4"/>
      </w:pPr>
      <w:r>
        <w:t>Trafficking and poaching fund major terrorist organizations causing unrest worldwide—lax enforcement, and little consequence drive the cycle</w:t>
      </w:r>
    </w:p>
    <w:p w:rsidR="00B751F7" w:rsidRPr="00122886" w:rsidRDefault="00B751F7" w:rsidP="00B751F7">
      <w:r w:rsidRPr="00122886">
        <w:rPr>
          <w:rStyle w:val="Style13ptBold"/>
        </w:rPr>
        <w:t>STR</w:t>
      </w:r>
      <w:r>
        <w:t xml:space="preserve"> </w:t>
      </w:r>
      <w:r w:rsidRPr="00122886">
        <w:rPr>
          <w:rStyle w:val="Style13ptBold"/>
        </w:rPr>
        <w:t>No</w:t>
      </w:r>
      <w:r>
        <w:t xml:space="preserve"> </w:t>
      </w:r>
      <w:r w:rsidRPr="00122886">
        <w:rPr>
          <w:rStyle w:val="Style13ptBold"/>
        </w:rPr>
        <w:t>Date</w:t>
      </w:r>
      <w:r>
        <w:t xml:space="preserve">(Save the Rhino.org, No Date, "Is elephant and rhino poaching funding terrorism?," No Publication, </w:t>
      </w:r>
      <w:hyperlink r:id="rId58" w:history="1">
        <w:r w:rsidRPr="00566658">
          <w:rPr>
            <w:rStyle w:val="Hyperlink"/>
          </w:rPr>
          <w:t>https://www.savetherhino.org/rhino_info/thorny_issues/is_elephant_and_rhino_poaching_funding_terrorism</w:t>
        </w:r>
      </w:hyperlink>
      <w:r>
        <w:t xml:space="preserve">  DOA: 06/26/2016)  - Coronado LS</w:t>
      </w:r>
    </w:p>
    <w:p w:rsidR="00207A07" w:rsidRPr="00327C13" w:rsidRDefault="00B751F7" w:rsidP="00207A07">
      <w:pPr>
        <w:rPr>
          <w:sz w:val="14"/>
        </w:rPr>
      </w:pPr>
      <w:r w:rsidRPr="00122886">
        <w:rPr>
          <w:rStyle w:val="StyleUnderline"/>
        </w:rPr>
        <w:t xml:space="preserve">Not only is it important to conserve wildlife for ecological and moral reasons, but it is increasingly suspected that </w:t>
      </w:r>
      <w:r w:rsidRPr="000D5D9B">
        <w:rPr>
          <w:rStyle w:val="StyleUnderline"/>
          <w:highlight w:val="yellow"/>
        </w:rPr>
        <w:t xml:space="preserve">illegal wildlife trafficking has </w:t>
      </w:r>
      <w:r w:rsidRPr="00122886">
        <w:rPr>
          <w:rStyle w:val="StyleUnderline"/>
        </w:rPr>
        <w:t xml:space="preserve">serious </w:t>
      </w:r>
      <w:r w:rsidRPr="000D5D9B">
        <w:rPr>
          <w:rStyle w:val="StyleUnderline"/>
          <w:highlight w:val="yellow"/>
        </w:rPr>
        <w:t xml:space="preserve">implications for </w:t>
      </w:r>
      <w:r w:rsidRPr="00122886">
        <w:rPr>
          <w:rStyle w:val="StyleUnderline"/>
        </w:rPr>
        <w:t xml:space="preserve">the </w:t>
      </w:r>
      <w:r w:rsidRPr="000D5D9B">
        <w:rPr>
          <w:rStyle w:val="StyleUnderline"/>
          <w:highlight w:val="yellow"/>
        </w:rPr>
        <w:t>security</w:t>
      </w:r>
      <w:r w:rsidRPr="00122886">
        <w:rPr>
          <w:rStyle w:val="StyleUnderline"/>
        </w:rPr>
        <w:t xml:space="preserve"> and prosperity </w:t>
      </w:r>
      <w:r w:rsidRPr="000D5D9B">
        <w:rPr>
          <w:rStyle w:val="StyleUnderline"/>
          <w:highlight w:val="yellow"/>
        </w:rPr>
        <w:t>of people around the world.</w:t>
      </w:r>
      <w:r w:rsidRPr="00122886">
        <w:rPr>
          <w:rStyle w:val="StyleUnderline"/>
        </w:rPr>
        <w:t xml:space="preserve"> Illegal wildlife </w:t>
      </w:r>
      <w:r w:rsidRPr="000D5D9B">
        <w:rPr>
          <w:rStyle w:val="StyleUnderline"/>
          <w:highlight w:val="yellow"/>
        </w:rPr>
        <w:t>trafficking</w:t>
      </w:r>
      <w:r w:rsidRPr="00122886">
        <w:rPr>
          <w:rStyle w:val="StyleUnderline"/>
        </w:rPr>
        <w:t xml:space="preserve"> </w:t>
      </w:r>
      <w:r w:rsidRPr="000D5D9B">
        <w:rPr>
          <w:rStyle w:val="StyleUnderline"/>
          <w:highlight w:val="yellow"/>
        </w:rPr>
        <w:t>is one of the world's top criminal activities</w:t>
      </w:r>
      <w:r w:rsidRPr="00122886">
        <w:rPr>
          <w:rStyle w:val="StyleUnderline"/>
        </w:rPr>
        <w:t xml:space="preserve"> – ranked alongside drugs, arms and human trafficking.</w:t>
      </w:r>
      <w:r>
        <w:rPr>
          <w:rStyle w:val="StyleUnderline"/>
        </w:rPr>
        <w:t xml:space="preserve"> </w:t>
      </w:r>
      <w:r w:rsidRPr="00122886">
        <w:rPr>
          <w:sz w:val="14"/>
        </w:rPr>
        <w:t xml:space="preserve">Rhino </w:t>
      </w:r>
      <w:r w:rsidRPr="000D5D9B">
        <w:rPr>
          <w:rStyle w:val="StyleUnderline"/>
          <w:highlight w:val="yellow"/>
        </w:rPr>
        <w:t>poaching is being carried out by</w:t>
      </w:r>
      <w:r w:rsidRPr="00122886">
        <w:rPr>
          <w:rStyle w:val="StyleUnderline"/>
        </w:rPr>
        <w:t xml:space="preserve"> criminal </w:t>
      </w:r>
      <w:r w:rsidRPr="000D5D9B">
        <w:rPr>
          <w:rStyle w:val="StyleUnderline"/>
          <w:highlight w:val="yellow"/>
        </w:rPr>
        <w:t>gangs</w:t>
      </w:r>
      <w:r w:rsidRPr="00122886">
        <w:rPr>
          <w:rStyle w:val="StyleUnderline"/>
        </w:rPr>
        <w:t xml:space="preserve">, potentially </w:t>
      </w:r>
      <w:r w:rsidRPr="000D5D9B">
        <w:rPr>
          <w:rStyle w:val="StyleUnderline"/>
          <w:highlight w:val="yellow"/>
        </w:rPr>
        <w:t>linked to extremist groups with sophisticated multi-national networks.</w:t>
      </w:r>
      <w:r w:rsidRPr="00122886">
        <w:rPr>
          <w:sz w:val="14"/>
        </w:rPr>
        <w:t xml:space="preserve"> </w:t>
      </w:r>
      <w:r w:rsidRPr="00122886">
        <w:rPr>
          <w:rStyle w:val="StyleUnderline"/>
        </w:rPr>
        <w:t>The trafficking</w:t>
      </w:r>
      <w:r>
        <w:rPr>
          <w:rStyle w:val="StyleUnderline"/>
        </w:rPr>
        <w:t xml:space="preserve"> </w:t>
      </w:r>
      <w:r w:rsidRPr="00122886">
        <w:rPr>
          <w:rStyle w:val="StyleUnderline"/>
        </w:rPr>
        <w:t xml:space="preserve">gangs are pocketing billions of dollars each year, while leaving a trail of devastation behind, </w:t>
      </w:r>
      <w:r w:rsidRPr="000D5D9B">
        <w:rPr>
          <w:rStyle w:val="StyleUnderline"/>
          <w:highlight w:val="yellow"/>
        </w:rPr>
        <w:t>impacting</w:t>
      </w:r>
      <w:r w:rsidRPr="00122886">
        <w:rPr>
          <w:rStyle w:val="StyleUnderline"/>
        </w:rPr>
        <w:t xml:space="preserve"> not only wildlife and local communities, but also </w:t>
      </w:r>
      <w:r w:rsidRPr="000D5D9B">
        <w:rPr>
          <w:rStyle w:val="StyleUnderline"/>
          <w:highlight w:val="yellow"/>
        </w:rPr>
        <w:t>global security</w:t>
      </w:r>
      <w:r w:rsidRPr="00122886">
        <w:rPr>
          <w:sz w:val="14"/>
        </w:rPr>
        <w:t xml:space="preserve">. Environmental organisations have recently claimed that </w:t>
      </w:r>
      <w:r w:rsidRPr="000D5D9B">
        <w:rPr>
          <w:rStyle w:val="StyleUnderline"/>
          <w:highlight w:val="yellow"/>
        </w:rPr>
        <w:t>Al-Shabaab</w:t>
      </w:r>
      <w:r w:rsidRPr="00122886">
        <w:rPr>
          <w:sz w:val="14"/>
        </w:rPr>
        <w:t>, the terrorist group behind the Kenyan Westgate shopping mall massacre, which killed at least 68 people</w:t>
      </w:r>
      <w:r w:rsidRPr="00122886">
        <w:rPr>
          <w:rStyle w:val="StyleUnderline"/>
        </w:rPr>
        <w:t xml:space="preserve">, </w:t>
      </w:r>
      <w:r w:rsidRPr="000D5D9B">
        <w:rPr>
          <w:rStyle w:val="StyleUnderline"/>
          <w:highlight w:val="yellow"/>
        </w:rPr>
        <w:t>has been funding</w:t>
      </w:r>
      <w:r w:rsidRPr="00122886">
        <w:rPr>
          <w:rStyle w:val="StyleUnderline"/>
        </w:rPr>
        <w:t xml:space="preserve"> its activities </w:t>
      </w:r>
      <w:r w:rsidRPr="000D5D9B">
        <w:rPr>
          <w:rStyle w:val="StyleUnderline"/>
          <w:highlight w:val="yellow"/>
        </w:rPr>
        <w:t>through</w:t>
      </w:r>
      <w:r w:rsidRPr="00122886">
        <w:rPr>
          <w:rStyle w:val="StyleUnderline"/>
        </w:rPr>
        <w:t xml:space="preserve"> ivory and rhino </w:t>
      </w:r>
      <w:r w:rsidRPr="000D5D9B">
        <w:rPr>
          <w:rStyle w:val="StyleUnderline"/>
          <w:highlight w:val="yellow"/>
        </w:rPr>
        <w:t>poaching</w:t>
      </w:r>
      <w:r w:rsidRPr="00122886">
        <w:rPr>
          <w:rStyle w:val="StyleUnderline"/>
        </w:rPr>
        <w:t>.</w:t>
      </w:r>
      <w:r w:rsidRPr="00122886">
        <w:rPr>
          <w:sz w:val="14"/>
        </w:rPr>
        <w:t xml:space="preserve"> According to the US International Conservation Caucus Foundation (ICCF), ‘</w:t>
      </w:r>
      <w:r w:rsidRPr="00122886">
        <w:rPr>
          <w:rStyle w:val="StyleUnderline"/>
        </w:rPr>
        <w:t>’Ivory and rhino horn are gaining popularity as a source of income for some of Africa’s most notorious armed groups</w:t>
      </w:r>
      <w:r w:rsidRPr="00122886">
        <w:rPr>
          <w:sz w:val="14"/>
        </w:rPr>
        <w:t xml:space="preserve">, including Somalia’s </w:t>
      </w:r>
      <w:r w:rsidRPr="00122886">
        <w:rPr>
          <w:rStyle w:val="StyleUnderline"/>
        </w:rPr>
        <w:t>al-Shabab</w:t>
      </w:r>
      <w:r w:rsidRPr="00122886">
        <w:rPr>
          <w:sz w:val="14"/>
        </w:rPr>
        <w:t xml:space="preserve">, the Lord's Resistance Army </w:t>
      </w:r>
      <w:r w:rsidRPr="00122886">
        <w:rPr>
          <w:rStyle w:val="StyleUnderline"/>
        </w:rPr>
        <w:t>(</w:t>
      </w:r>
      <w:r w:rsidRPr="000D5D9B">
        <w:rPr>
          <w:rStyle w:val="StyleUnderline"/>
          <w:highlight w:val="yellow"/>
        </w:rPr>
        <w:t>L.R.A.),</w:t>
      </w:r>
      <w:r w:rsidRPr="00122886">
        <w:rPr>
          <w:sz w:val="14"/>
        </w:rPr>
        <w:t xml:space="preserve"> and Darfur's </w:t>
      </w:r>
      <w:r w:rsidRPr="000D5D9B">
        <w:rPr>
          <w:rStyle w:val="StyleUnderline"/>
          <w:highlight w:val="yellow"/>
        </w:rPr>
        <w:t>janjaweed’’</w:t>
      </w:r>
      <w:r w:rsidRPr="00122886">
        <w:rPr>
          <w:rStyle w:val="StyleUnderline"/>
        </w:rPr>
        <w:t>.</w:t>
      </w:r>
      <w:r>
        <w:rPr>
          <w:rStyle w:val="StyleUnderline"/>
        </w:rPr>
        <w:t xml:space="preserve"> </w:t>
      </w:r>
      <w:r w:rsidRPr="00122886">
        <w:rPr>
          <w:sz w:val="14"/>
        </w:rPr>
        <w:t>The organisation adds, ‘</w:t>
      </w:r>
      <w:r w:rsidRPr="00122886">
        <w:rPr>
          <w:rStyle w:val="StyleUnderline"/>
        </w:rPr>
        <w:t xml:space="preserve">’Wildlife </w:t>
      </w:r>
      <w:r w:rsidRPr="000D5D9B">
        <w:rPr>
          <w:rStyle w:val="StyleUnderline"/>
          <w:highlight w:val="yellow"/>
        </w:rPr>
        <w:t>products have become a substantial source of income for terrorist organizations</w:t>
      </w:r>
      <w:r w:rsidRPr="00122886">
        <w:rPr>
          <w:rStyle w:val="StyleUnderline"/>
        </w:rPr>
        <w:t xml:space="preserve"> in Africa.’’</w:t>
      </w:r>
      <w:r w:rsidRPr="00122886">
        <w:rPr>
          <w:sz w:val="14"/>
        </w:rPr>
        <w:t xml:space="preserve"> Three years ago, the Elephant Action League (EAL) conducted an 18-month undercover investigation into the link between Al-Shabaab and the illegal trafficking of ivory through Kenya. The organisation published its findings, which suggested that </w:t>
      </w:r>
      <w:r w:rsidRPr="00122886">
        <w:rPr>
          <w:rStyle w:val="StyleUnderline"/>
        </w:rPr>
        <w:t>Al-Shabaab has been actively buying and selling ivory to fund its militant operations and that ivory trafficking “could be supplying up to 40% of the funds needed to keep them in business.’’</w:t>
      </w:r>
      <w:r>
        <w:rPr>
          <w:rStyle w:val="StyleUnderline"/>
        </w:rPr>
        <w:t xml:space="preserve"> </w:t>
      </w:r>
      <w:r w:rsidRPr="00122886">
        <w:rPr>
          <w:sz w:val="14"/>
        </w:rPr>
        <w:t xml:space="preserve">The EAL reported that </w:t>
      </w:r>
      <w:r w:rsidRPr="000D5D9B">
        <w:rPr>
          <w:rStyle w:val="StyleUnderline"/>
          <w:highlight w:val="yellow"/>
        </w:rPr>
        <w:t>the profits made from illegally trading ivory</w:t>
      </w:r>
      <w:r w:rsidRPr="00122886">
        <w:rPr>
          <w:rStyle w:val="StyleUnderline"/>
        </w:rPr>
        <w:t xml:space="preserve"> </w:t>
      </w:r>
      <w:r w:rsidRPr="000D5D9B">
        <w:rPr>
          <w:rStyle w:val="StyleUnderline"/>
          <w:highlight w:val="yellow"/>
        </w:rPr>
        <w:t>allowed</w:t>
      </w:r>
      <w:r w:rsidRPr="00122886">
        <w:rPr>
          <w:rStyle w:val="StyleUnderline"/>
        </w:rPr>
        <w:t xml:space="preserve"> </w:t>
      </w:r>
      <w:r w:rsidRPr="000D5D9B">
        <w:rPr>
          <w:rStyle w:val="StyleUnderline"/>
          <w:highlight w:val="yellow"/>
        </w:rPr>
        <w:t>the organisation to buy explosives, bullets and weapons and soldier’s wages</w:t>
      </w:r>
      <w:r w:rsidRPr="00122886">
        <w:rPr>
          <w:rStyle w:val="StyleUnderline"/>
        </w:rPr>
        <w:t>. Terrorist and criminal groups know that wildlife crime carries a lower risk and higher reward than other crimes, with wildlife protection receiving far less funding than the fight against drugs and terrorism. R</w:t>
      </w:r>
      <w:r w:rsidRPr="00122886">
        <w:rPr>
          <w:sz w:val="14"/>
        </w:rPr>
        <w:t xml:space="preserve">angers in the field are often left overpowered by heavily armed and well-financed poachers. The increasing evidence linking illegal wildlife trafficking to terrorism prompted President Obama to describe the issue a major threat to national security. In July this year, the President issued an executive order to establish a presidential-level task force on wildlife trafficking. The task force has formed an advisory council to draw up a new strategy to clamp down on the criminal networks. Former Secretary of State Hillary Clinton has also voiced grave concerns over illegal wildlife trade. Speaking at last year’s ‘Wildlife Trafficking and Conservation: A Call to Action’ event, she said that ‘’Trafficking has become more organized, more lucrative, more widespread, and more dangerous than ever before’’. The major issue is the increasing demand for rhino horn and ivory in Asian countries, which is driving prices to astronomically high levels. There is an unprecedented demand for rhino horn in Vietnam, where it is used for a variety of uses from a status symbol to a supposed miracle cure for cancer and also to treat hangovers. (Click here to read more on the rising demand for rhino horn in Vietnam.) </w:t>
      </w:r>
      <w:r w:rsidRPr="00122886">
        <w:rPr>
          <w:rStyle w:val="StyleUnderline"/>
        </w:rPr>
        <w:t>The consumers of rhino horn and ivory should understand that by purchasing these illegal wildlife products, they not only are contributing to the extinction of a species, but they are also causing the death of rangers who risk their lives to protect elephants and rhinos, and furthermore likely helping finance the activities of extremist groups leading to the deaths of innocent civilians.</w:t>
      </w:r>
      <w:r>
        <w:rPr>
          <w:rStyle w:val="StyleUnderline"/>
        </w:rPr>
        <w:t xml:space="preserve"> </w:t>
      </w:r>
      <w:r w:rsidRPr="00122886">
        <w:rPr>
          <w:sz w:val="14"/>
        </w:rPr>
        <w:t>It is evident that the poaching of these incredible animals is having far reaching consequences that have implications for us all. Please help support Save the Rhino, in order for us to continue funding our anti-poaching work, community conservation programmes, demand reduction activities and work into improving security and technology for those protecting rhinos in the field. Click here to make a donation.</w:t>
      </w:r>
    </w:p>
    <w:p w:rsidR="00FB0741" w:rsidRPr="005F69EE" w:rsidRDefault="00FB0741" w:rsidP="00FB0741">
      <w:pPr>
        <w:pStyle w:val="Heading4"/>
      </w:pPr>
      <w:r>
        <w:t>The illegal wildlife trade is a major source of funds for the world’s most powerful terrorist and criminal organizations—Al Qaida, Boko Haram, Al Shabaab</w:t>
      </w:r>
    </w:p>
    <w:p w:rsidR="00FB0741" w:rsidRPr="005F69EE" w:rsidRDefault="00FB0741" w:rsidP="00FB0741">
      <w:r w:rsidRPr="005F69EE">
        <w:rPr>
          <w:rStyle w:val="Style13ptBold"/>
        </w:rPr>
        <w:t>Tackett</w:t>
      </w:r>
      <w:r>
        <w:t xml:space="preserve"> </w:t>
      </w:r>
      <w:r w:rsidRPr="005F69EE">
        <w:rPr>
          <w:rStyle w:val="Style13ptBold"/>
        </w:rPr>
        <w:t>2013</w:t>
      </w:r>
      <w:r>
        <w:t xml:space="preserve"> (Chris Tackett (@Christackett), 9-24-2013, "How elephant poaching helped fund Kenya terrorist attack," TreeHugger, </w:t>
      </w:r>
      <w:hyperlink r:id="rId59" w:history="1">
        <w:r w:rsidRPr="00566658">
          <w:rPr>
            <w:rStyle w:val="Hyperlink"/>
          </w:rPr>
          <w:t>http://www.treehugger.com/endangered-species/how-elephant-poaching-helped-fund-kenyan-terrorist-attack.html</w:t>
        </w:r>
      </w:hyperlink>
      <w:r>
        <w:t>) – Coronado LS</w:t>
      </w:r>
    </w:p>
    <w:p w:rsidR="00FB0741" w:rsidRDefault="00FB0741" w:rsidP="00FB0741">
      <w:pPr>
        <w:rPr>
          <w:sz w:val="10"/>
        </w:rPr>
      </w:pPr>
      <w:r w:rsidRPr="005F69EE">
        <w:rPr>
          <w:sz w:val="10"/>
        </w:rPr>
        <w:t xml:space="preserve">The recent terrorist attack in Kenya may not seem like a story about sustainability or the environment, but in fact </w:t>
      </w:r>
      <w:r w:rsidRPr="000D5D9B">
        <w:rPr>
          <w:rStyle w:val="StyleUnderline"/>
          <w:highlight w:val="yellow"/>
        </w:rPr>
        <w:t>there is a</w:t>
      </w:r>
      <w:r w:rsidRPr="005F69EE">
        <w:rPr>
          <w:rStyle w:val="StyleUnderline"/>
        </w:rPr>
        <w:t xml:space="preserve"> disturbing </w:t>
      </w:r>
      <w:r w:rsidRPr="000D5D9B">
        <w:rPr>
          <w:rStyle w:val="StyleUnderline"/>
          <w:highlight w:val="yellow"/>
        </w:rPr>
        <w:t>connection between the deadly attack</w:t>
      </w:r>
      <w:r w:rsidRPr="005F69EE">
        <w:rPr>
          <w:rStyle w:val="StyleUnderline"/>
        </w:rPr>
        <w:t xml:space="preserve"> at the Westgate mall </w:t>
      </w:r>
      <w:r w:rsidRPr="000D5D9B">
        <w:rPr>
          <w:rStyle w:val="StyleUnderline"/>
          <w:highlight w:val="yellow"/>
        </w:rPr>
        <w:t>in Nairobi</w:t>
      </w:r>
      <w:r w:rsidRPr="005F69EE">
        <w:rPr>
          <w:rStyle w:val="StyleUnderline"/>
        </w:rPr>
        <w:t xml:space="preserve">, which has left at least 68 dead and more than 150 injured </w:t>
      </w:r>
      <w:r w:rsidRPr="000D5D9B">
        <w:rPr>
          <w:rStyle w:val="StyleUnderline"/>
          <w:highlight w:val="yellow"/>
        </w:rPr>
        <w:t>and the</w:t>
      </w:r>
      <w:r w:rsidRPr="005F69EE">
        <w:rPr>
          <w:rStyle w:val="StyleUnderline"/>
        </w:rPr>
        <w:t xml:space="preserve"> </w:t>
      </w:r>
      <w:r w:rsidRPr="000D5D9B">
        <w:rPr>
          <w:rStyle w:val="StyleUnderline"/>
          <w:highlight w:val="yellow"/>
        </w:rPr>
        <w:t>illegal</w:t>
      </w:r>
      <w:r w:rsidRPr="005F69EE">
        <w:rPr>
          <w:rStyle w:val="StyleUnderline"/>
        </w:rPr>
        <w:t xml:space="preserve"> ivory </w:t>
      </w:r>
      <w:r w:rsidRPr="000D5D9B">
        <w:rPr>
          <w:rStyle w:val="StyleUnderline"/>
          <w:highlight w:val="yellow"/>
        </w:rPr>
        <w:t>trade</w:t>
      </w:r>
      <w:r w:rsidRPr="005F69EE">
        <w:rPr>
          <w:rStyle w:val="StyleUnderline"/>
        </w:rPr>
        <w:t xml:space="preserve"> that fuels poaching </w:t>
      </w:r>
      <w:r w:rsidRPr="000D5D9B">
        <w:rPr>
          <w:rStyle w:val="StyleUnderline"/>
          <w:highlight w:val="yellow"/>
        </w:rPr>
        <w:t>of</w:t>
      </w:r>
      <w:r w:rsidRPr="005F69EE">
        <w:rPr>
          <w:rStyle w:val="StyleUnderline"/>
        </w:rPr>
        <w:t xml:space="preserve"> elephants, rhinos and other </w:t>
      </w:r>
      <w:r w:rsidRPr="000D5D9B">
        <w:rPr>
          <w:rStyle w:val="StyleUnderline"/>
          <w:highlight w:val="yellow"/>
        </w:rPr>
        <w:t>wildlife</w:t>
      </w:r>
      <w:r w:rsidRPr="005F69EE">
        <w:rPr>
          <w:rStyle w:val="StyleUnderline"/>
        </w:rPr>
        <w:t>.</w:t>
      </w:r>
      <w:r>
        <w:rPr>
          <w:rStyle w:val="StyleUnderline"/>
        </w:rPr>
        <w:t xml:space="preserve"> </w:t>
      </w:r>
      <w:r w:rsidRPr="005F69EE">
        <w:rPr>
          <w:sz w:val="10"/>
        </w:rPr>
        <w:t xml:space="preserve">Two weeks ago, I wrote about the United States taking more action in the fight against illegal wildlife trafficking. In July, President Obama issued an executive order establishing a cabinet-level Task Force on Wildlife Trafficking, which has this month formed an advisory council including cabinet members, as well as executives from the major anti-trafficking and wildlife conservation organizations. The US has also announced plans to destroy its 25-year-old stockpile of seized ivory to send a message to the world about crisis of the ivory trade. All of this is being done, not simply to preserve the lives and ecosystem benefits of rhinos and elephants, but also because </w:t>
      </w:r>
      <w:r w:rsidRPr="005F69EE">
        <w:rPr>
          <w:rStyle w:val="StyleUnderline"/>
        </w:rPr>
        <w:t>the United States now sees wildlife trafficking as national security threat</w:t>
      </w:r>
      <w:r w:rsidRPr="005F69EE">
        <w:rPr>
          <w:sz w:val="10"/>
        </w:rPr>
        <w:t xml:space="preserve">. Why? </w:t>
      </w:r>
      <w:r w:rsidRPr="005F69EE">
        <w:rPr>
          <w:rStyle w:val="StyleUnderline"/>
        </w:rPr>
        <w:t xml:space="preserve">Because poaching and </w:t>
      </w:r>
      <w:r w:rsidRPr="000D5D9B">
        <w:rPr>
          <w:rStyle w:val="StyleUnderline"/>
          <w:highlight w:val="yellow"/>
        </w:rPr>
        <w:t>illegal wildlife trafficking is a major source of funding for terrorist groups</w:t>
      </w:r>
      <w:r w:rsidRPr="005F69EE">
        <w:rPr>
          <w:rStyle w:val="StyleUnderline"/>
        </w:rPr>
        <w:t>, including Al-Shabaab, the al-Qaeda-backed Somali terror group responsible for Saturday's attack in the Nairobi mall.</w:t>
      </w:r>
      <w:r w:rsidRPr="005F69EE">
        <w:rPr>
          <w:sz w:val="10"/>
        </w:rPr>
        <w:t xml:space="preserve"> TIME magazine's Ishaan Tharoor explains the recent history of Al-Shabaab: The group, whose name means the Youth in Arabic, was once the militant youth wing of a coalition of Islamist forces that held sway in parts of Somalia more than half a decade ago. The country has had no real functional central government for over two decades, and the Islamists, for a time, provided a veneer of security and stability despite the harshness of the Shari‘a they sought to impose. That control slipped following a series of offensives spearheaded by the African Union, beginning with an Ethiopian-led invasion in 2006. Dana Liebelson at Mother Jones notes that in addition to their power slipping in recent years, some sources of Al Shabaab's funding have been disrupted: Until 2012, al-Shabaab ran the port city of Kismayo, and it made a bunch of money from a racketeering business that exploited the city's thriving coal industry. But after foreign forces kicked the group out of Somalia's capital and Kismayo, it lost much of this revenue...According to the Council on Foreign Relations, </w:t>
      </w:r>
      <w:r w:rsidRPr="005F69EE">
        <w:rPr>
          <w:rStyle w:val="StyleUnderline"/>
        </w:rPr>
        <w:t>the group also gets funding from kidnapping operations and allied terrorist groups.</w:t>
      </w:r>
      <w:r>
        <w:rPr>
          <w:rStyle w:val="StyleUnderline"/>
        </w:rPr>
        <w:t xml:space="preserve"> </w:t>
      </w:r>
      <w:r w:rsidRPr="005F69EE">
        <w:rPr>
          <w:rStyle w:val="StyleUnderline"/>
        </w:rPr>
        <w:t>While it is good that efforts to defund Al Shabaab have been successful in some areas, this has led the group to turn to poaching to make up for that lost income.</w:t>
      </w:r>
      <w:r>
        <w:rPr>
          <w:rStyle w:val="StyleUnderline"/>
        </w:rPr>
        <w:t xml:space="preserve"> </w:t>
      </w:r>
      <w:r w:rsidRPr="005F69EE">
        <w:rPr>
          <w:sz w:val="10"/>
        </w:rPr>
        <w:t>Three years ago, The Elephant Action League published an 18-month-long investigation that found that Al-Shabaab's trafficking of ivory through Kenya "could be supplying up to 40% of the funds needed to keep them in business</w:t>
      </w:r>
      <w:r w:rsidRPr="000D5D9B">
        <w:rPr>
          <w:sz w:val="10"/>
          <w:highlight w:val="yellow"/>
        </w:rPr>
        <w:t xml:space="preserve">." </w:t>
      </w:r>
      <w:r w:rsidRPr="000D5D9B">
        <w:rPr>
          <w:rStyle w:val="StyleUnderline"/>
          <w:highlight w:val="yellow"/>
        </w:rPr>
        <w:t>The role of Al Shabaab in ivory trafficking is of immense concern</w:t>
      </w:r>
      <w:r w:rsidRPr="005F69EE">
        <w:rPr>
          <w:sz w:val="10"/>
        </w:rPr>
        <w:t xml:space="preserve">. The harsh environment in which they operate, deprived of natural resources or infrastructure to raid (such as in eastern DRC or the Niger delta), makes ivory and rhino horn trade that much more important. </w:t>
      </w:r>
      <w:r w:rsidRPr="005F69EE">
        <w:rPr>
          <w:rStyle w:val="StyleUnderline"/>
        </w:rPr>
        <w:t>Shabaab’s role is not limited to poaching and brokerage, but is a major link in the chain, enabling them to reap huge profits from the mark-up in the trade. Sha</w:t>
      </w:r>
      <w:r w:rsidRPr="005F69EE">
        <w:rPr>
          <w:sz w:val="10"/>
        </w:rPr>
        <w:t xml:space="preserve">baab’s strength and conviction to continue its fight will increase its need for fighters, arms, ammunition and other equipment, and increase its need for funds. As the West continues to fight radical terrorist organizations through seizing assets in offshore bank accounts, straw companies and “charities”, these organizations, including Al Shabaab, will rely increasingly on trafficking in contraband as a source of finance. In April of 2013, Ian J. Saunders wrote a detailed report for International Conservation Caucus Foundation (ICCF) on how Al-Shabaab was dependent on ivory to fund its operations: Since 2011, Kenya </w:t>
      </w:r>
      <w:r w:rsidRPr="005F69EE">
        <w:rPr>
          <w:rStyle w:val="StyleUnderline"/>
        </w:rPr>
        <w:t>has suffered from unsustainable increases in elephant poaching in all its major elephant habitats. T</w:t>
      </w:r>
      <w:r w:rsidRPr="005F69EE">
        <w:rPr>
          <w:sz w:val="10"/>
        </w:rPr>
        <w:t xml:space="preserve">he rapid escalation of the threat to elephants is due to heightened levels of participation from the heavily armed poaching gangs, often hailing from Somalia, operating either for organized crime syndicates or for fundamentalist organizations. </w:t>
      </w:r>
      <w:r w:rsidRPr="005F69EE">
        <w:rPr>
          <w:rStyle w:val="StyleUnderline"/>
        </w:rPr>
        <w:t xml:space="preserve">Ivory has the potential to provide an easily accessible and untraceable source of revenue to terrorist and </w:t>
      </w:r>
      <w:r w:rsidRPr="000D5D9B">
        <w:rPr>
          <w:rStyle w:val="StyleUnderline"/>
          <w:highlight w:val="yellow"/>
        </w:rPr>
        <w:t>extremist organizations</w:t>
      </w:r>
      <w:r w:rsidRPr="005F69EE">
        <w:rPr>
          <w:rStyle w:val="StyleUnderline"/>
        </w:rPr>
        <w:t xml:space="preserve"> in both Kenya and Somalia, </w:t>
      </w:r>
      <w:r w:rsidRPr="000D5D9B">
        <w:rPr>
          <w:rStyle w:val="StyleUnderline"/>
          <w:highlight w:val="yellow"/>
        </w:rPr>
        <w:t>providing a direct threat to the U.S. and its</w:t>
      </w:r>
      <w:r w:rsidRPr="005F69EE">
        <w:rPr>
          <w:rStyle w:val="StyleUnderline"/>
        </w:rPr>
        <w:t xml:space="preserve"> African </w:t>
      </w:r>
      <w:r w:rsidRPr="000D5D9B">
        <w:rPr>
          <w:rStyle w:val="StyleUnderline"/>
          <w:highlight w:val="yellow"/>
        </w:rPr>
        <w:t>allies</w:t>
      </w:r>
      <w:r w:rsidRPr="005F69EE">
        <w:rPr>
          <w:rStyle w:val="StyleUnderline"/>
        </w:rPr>
        <w:t>.</w:t>
      </w:r>
      <w:r w:rsidRPr="005F69EE">
        <w:rPr>
          <w:sz w:val="10"/>
        </w:rPr>
        <w:t xml:space="preserve"> Wildlife managers with security experience who are operating on the ground have seen an evolution of activity that, combined with specific indicators, </w:t>
      </w:r>
      <w:r w:rsidRPr="005F69EE">
        <w:rPr>
          <w:rStyle w:val="StyleUnderline"/>
        </w:rPr>
        <w:t>represents a credible and increasing threat that Al Shabaab in East Africa is gaining financial support through trading in illegal ivory.</w:t>
      </w:r>
      <w:r>
        <w:rPr>
          <w:rStyle w:val="StyleUnderline"/>
        </w:rPr>
        <w:t xml:space="preserve"> </w:t>
      </w:r>
      <w:r w:rsidRPr="005F69EE">
        <w:rPr>
          <w:sz w:val="10"/>
        </w:rPr>
        <w:t xml:space="preserve">This source of finance will always be available to Al Shabaab and other Islamic terrorist organizations in East Africa as long as the security/anti-poaching deterrent on the ground is not sufficient to deny them access to it. Ivory is a source of revenue too convenient for Al Shabaab to ignore, and it would be naïve to think otherwise. Saunders notes that the escalation in the number of poaching incidents and the sophistication of the operations that has overwhelmed the capabilities of local agencies. In the last few years, the increase in ivory prices fuelled by demand mainly from China has created a security situation over and above what was previously faced by wildlife authorities. </w:t>
      </w:r>
      <w:r w:rsidRPr="005F69EE">
        <w:rPr>
          <w:rStyle w:val="StyleUnderline"/>
        </w:rPr>
        <w:t xml:space="preserve">In essence, </w:t>
      </w:r>
      <w:r w:rsidRPr="000D5D9B">
        <w:rPr>
          <w:rStyle w:val="StyleUnderline"/>
          <w:highlight w:val="yellow"/>
        </w:rPr>
        <w:t>anti-poaching has</w:t>
      </w:r>
      <w:r w:rsidRPr="005F69EE">
        <w:rPr>
          <w:rStyle w:val="StyleUnderline"/>
        </w:rPr>
        <w:t xml:space="preserve"> </w:t>
      </w:r>
      <w:r w:rsidRPr="000D5D9B">
        <w:rPr>
          <w:rStyle w:val="StyleUnderline"/>
          <w:highlight w:val="yellow"/>
        </w:rPr>
        <w:t>moved</w:t>
      </w:r>
      <w:r w:rsidRPr="005F69EE">
        <w:rPr>
          <w:rStyle w:val="StyleUnderline"/>
        </w:rPr>
        <w:t xml:space="preserve"> from a simple policing operation </w:t>
      </w:r>
      <w:r w:rsidRPr="000D5D9B">
        <w:rPr>
          <w:rStyle w:val="StyleUnderline"/>
          <w:highlight w:val="yellow"/>
        </w:rPr>
        <w:t>to a</w:t>
      </w:r>
      <w:r w:rsidRPr="005F69EE">
        <w:rPr>
          <w:rStyle w:val="StyleUnderline"/>
        </w:rPr>
        <w:t xml:space="preserve"> low-level form of </w:t>
      </w:r>
      <w:r w:rsidRPr="000D5D9B">
        <w:rPr>
          <w:rStyle w:val="StyleUnderline"/>
          <w:highlight w:val="yellow"/>
        </w:rPr>
        <w:t>counterinsurgency</w:t>
      </w:r>
      <w:r w:rsidRPr="005F69EE">
        <w:rPr>
          <w:rStyle w:val="StyleUnderline"/>
        </w:rPr>
        <w:t xml:space="preserve">, increasingly </w:t>
      </w:r>
      <w:r w:rsidRPr="000D5D9B">
        <w:rPr>
          <w:rStyle w:val="StyleUnderline"/>
          <w:highlight w:val="yellow"/>
        </w:rPr>
        <w:t>involving some of the world’s most notorious and professional crime syndicates and international terrorist organization</w:t>
      </w:r>
      <w:r w:rsidRPr="005F69EE">
        <w:rPr>
          <w:rStyle w:val="StyleUnderline"/>
        </w:rPr>
        <w:t>s.</w:t>
      </w:r>
      <w:r>
        <w:rPr>
          <w:rStyle w:val="StyleUnderline"/>
        </w:rPr>
        <w:t xml:space="preserve"> </w:t>
      </w:r>
      <w:r w:rsidRPr="005F69EE">
        <w:rPr>
          <w:sz w:val="10"/>
        </w:rPr>
        <w:t xml:space="preserve">This has resulted in the overstretching of existing resources and a lack of sufficient deterrents on the ground. </w:t>
      </w:r>
      <w:r w:rsidRPr="005F69EE">
        <w:rPr>
          <w:rStyle w:val="StyleUnderline"/>
        </w:rPr>
        <w:t>No wildlife agency in the world is set up to fight terrorism, insurgents and rebel armies, but that is what is expected of the Kenya Wildlife Service (KWS), the Institut Congolais pour la Conservation de la Nature (ICCN) in the Congo and the wildlife authorities in Cha</w:t>
      </w:r>
      <w:r w:rsidRPr="005F69EE">
        <w:rPr>
          <w:sz w:val="10"/>
        </w:rPr>
        <w:t xml:space="preserve">d, to name but a few. </w:t>
      </w:r>
      <w:r w:rsidRPr="005F69EE">
        <w:rPr>
          <w:rStyle w:val="StyleUnderline"/>
        </w:rPr>
        <w:t xml:space="preserve">This explains why </w:t>
      </w:r>
      <w:r w:rsidRPr="000D5D9B">
        <w:rPr>
          <w:rStyle w:val="StyleUnderline"/>
          <w:highlight w:val="yellow"/>
        </w:rPr>
        <w:t>the United States</w:t>
      </w:r>
      <w:r w:rsidRPr="005F69EE">
        <w:rPr>
          <w:rStyle w:val="StyleUnderline"/>
        </w:rPr>
        <w:t xml:space="preserve"> has started </w:t>
      </w:r>
      <w:r w:rsidRPr="000D5D9B">
        <w:rPr>
          <w:rStyle w:val="StyleUnderline"/>
          <w:highlight w:val="yellow"/>
        </w:rPr>
        <w:t>calling</w:t>
      </w:r>
      <w:r w:rsidRPr="005F69EE">
        <w:rPr>
          <w:rStyle w:val="StyleUnderline"/>
        </w:rPr>
        <w:t xml:space="preserve"> wildlife </w:t>
      </w:r>
      <w:r w:rsidRPr="000D5D9B">
        <w:rPr>
          <w:rStyle w:val="StyleUnderline"/>
          <w:highlight w:val="yellow"/>
        </w:rPr>
        <w:t>trafficking a national security threat</w:t>
      </w:r>
      <w:r w:rsidRPr="005F69EE">
        <w:rPr>
          <w:rStyle w:val="StyleUnderline"/>
        </w:rPr>
        <w:t xml:space="preserve"> and is beginning to take more significant action to address the crisis.</w:t>
      </w:r>
      <w:r>
        <w:rPr>
          <w:rStyle w:val="StyleUnderline"/>
        </w:rPr>
        <w:t xml:space="preserve"> </w:t>
      </w:r>
      <w:r w:rsidRPr="005F69EE">
        <w:rPr>
          <w:sz w:val="10"/>
        </w:rPr>
        <w:t xml:space="preserve">Two weeks ago, Hilary Clinton spoke at the White House Forum to Counter Wildlife Trafficking and cited this increased militarization of poaching as a reason for the US to become more involved: </w:t>
      </w:r>
      <w:r w:rsidRPr="005F69EE">
        <w:rPr>
          <w:rStyle w:val="StyleUnderline"/>
        </w:rPr>
        <w:t>“Illegal poaching and trafficking also represent an economic and security challenge in Africa and beyond.</w:t>
      </w:r>
      <w:r w:rsidRPr="005F69EE">
        <w:rPr>
          <w:sz w:val="10"/>
        </w:rPr>
        <w:t xml:space="preserve"> Wildlife trafficking has become more organized, more lucrative and more dangerous than ever before. </w:t>
      </w:r>
      <w:r w:rsidRPr="005F69EE">
        <w:rPr>
          <w:rStyle w:val="StyleUnderline"/>
        </w:rPr>
        <w:t>Poachers now use helicopters, automatic weapons, night vision goggles, satellite phones to overwhelm and even murder park rangers and other local authorities</w:t>
      </w:r>
      <w:r w:rsidRPr="005F69EE">
        <w:rPr>
          <w:sz w:val="10"/>
        </w:rPr>
        <w:t xml:space="preserve">.” The slaughter of elephants is no doubt a tragedy, but as the deadly attack at the Westgate mall in Kenya shows, the bloodshed fueled by the sale of ivory does not stop with the elephants. Buying ivory helps pay for the bullets and bombs used by terrorists to kill innocent people, including park rangers and now these shoppers in Nairobi. </w:t>
      </w:r>
      <w:r w:rsidRPr="000D5D9B">
        <w:rPr>
          <w:rStyle w:val="StyleUnderline"/>
          <w:highlight w:val="yellow"/>
        </w:rPr>
        <w:t>Highlighting this connection</w:t>
      </w:r>
      <w:r w:rsidRPr="005F69EE">
        <w:rPr>
          <w:rStyle w:val="StyleUnderline"/>
        </w:rPr>
        <w:t xml:space="preserve"> between the sale of ivory and violence </w:t>
      </w:r>
      <w:r w:rsidRPr="000D5D9B">
        <w:rPr>
          <w:rStyle w:val="StyleUnderline"/>
          <w:highlight w:val="yellow"/>
        </w:rPr>
        <w:t>is important</w:t>
      </w:r>
      <w:r w:rsidRPr="005F69EE">
        <w:rPr>
          <w:rStyle w:val="StyleUnderline"/>
        </w:rPr>
        <w:t xml:space="preserve"> because a powerful tool in combating the demand for poached ivory is to so thoroughly taint the image of ivory goods that potential consumers are shamed and discouraged from ever buying ivory again</w:t>
      </w:r>
      <w:r w:rsidRPr="005F69EE">
        <w:rPr>
          <w:sz w:val="10"/>
        </w:rPr>
        <w:t>. For more on the ivory trade, ABC News had a good segment on the challenges of distinguishing "illegal" ivory from that which was on the market before the ban was in place.</w:t>
      </w:r>
    </w:p>
    <w:p w:rsidR="00593722" w:rsidRDefault="004A1B91" w:rsidP="00593722">
      <w:pPr>
        <w:pStyle w:val="Heading3"/>
      </w:pPr>
      <w:r>
        <w:t>Impact—</w:t>
      </w:r>
      <w:r w:rsidR="00593722" w:rsidRPr="003402D3">
        <w:t>A</w:t>
      </w:r>
      <w:r w:rsidR="00113668">
        <w:t>l Qai</w:t>
      </w:r>
      <w:r>
        <w:t>da</w:t>
      </w:r>
    </w:p>
    <w:p w:rsidR="00593722" w:rsidRPr="009973D2" w:rsidRDefault="00593722" w:rsidP="00593722">
      <w:pPr>
        <w:pStyle w:val="Heading4"/>
      </w:pPr>
      <w:r>
        <w:t>Al Qaida is a credible world threat—they have the desire to get nuclear weapons and a complex network of terrorist organizations to wage war against the west</w:t>
      </w:r>
    </w:p>
    <w:p w:rsidR="00593722" w:rsidRDefault="00593722" w:rsidP="00593722">
      <w:r w:rsidRPr="007B6309">
        <w:rPr>
          <w:rStyle w:val="Style13ptBold"/>
        </w:rPr>
        <w:t>Pike</w:t>
      </w:r>
      <w:r>
        <w:t xml:space="preserve"> </w:t>
      </w:r>
      <w:r w:rsidRPr="007B6309">
        <w:rPr>
          <w:rStyle w:val="Style13ptBold"/>
        </w:rPr>
        <w:t>2015</w:t>
      </w:r>
      <w:r>
        <w:t xml:space="preserve"> (John Pike, 12/17/2015, "Al-Qaida / Al-Qaeda (The Base)," Global Security, </w:t>
      </w:r>
      <w:hyperlink r:id="rId60" w:history="1">
        <w:r w:rsidRPr="00284643">
          <w:rPr>
            <w:rStyle w:val="Hyperlink"/>
          </w:rPr>
          <w:t>http://www.globalsecurity.org/military/world/para/al-qaida.htm</w:t>
        </w:r>
      </w:hyperlink>
      <w:r>
        <w:t>) – Coronado LS</w:t>
      </w:r>
    </w:p>
    <w:p w:rsidR="00593722" w:rsidRDefault="00593722" w:rsidP="00593722">
      <w:pPr>
        <w:rPr>
          <w:sz w:val="8"/>
        </w:rPr>
      </w:pPr>
      <w:r w:rsidRPr="009973D2">
        <w:rPr>
          <w:sz w:val="8"/>
        </w:rPr>
        <w:t xml:space="preserve">More than two and a half years after the death of </w:t>
      </w:r>
      <w:r w:rsidRPr="000D5D9B">
        <w:rPr>
          <w:rStyle w:val="StyleUnderline"/>
          <w:highlight w:val="yellow"/>
        </w:rPr>
        <w:t>al-Qaida</w:t>
      </w:r>
      <w:r w:rsidRPr="009973D2">
        <w:rPr>
          <w:sz w:val="8"/>
        </w:rPr>
        <w:t xml:space="preserve"> leader Osama bin Laden, by early 2014 American experts and counter-terrorism officials said his organization </w:t>
      </w:r>
      <w:r w:rsidRPr="000D5D9B">
        <w:rPr>
          <w:rStyle w:val="StyleUnderline"/>
          <w:highlight w:val="yellow"/>
        </w:rPr>
        <w:t>remains a major threat</w:t>
      </w:r>
      <w:r w:rsidRPr="003402D3">
        <w:rPr>
          <w:rStyle w:val="StyleUnderline"/>
        </w:rPr>
        <w:t xml:space="preserve"> across the Middle East and North Africa. </w:t>
      </w:r>
      <w:r w:rsidRPr="000D5D9B">
        <w:rPr>
          <w:rStyle w:val="StyleUnderline"/>
          <w:highlight w:val="yellow"/>
        </w:rPr>
        <w:t>Violent jihad in the name of al-Qaida</w:t>
      </w:r>
      <w:r w:rsidRPr="003402D3">
        <w:rPr>
          <w:rStyle w:val="StyleUnderline"/>
        </w:rPr>
        <w:t xml:space="preserve"> in particular </w:t>
      </w:r>
      <w:r w:rsidRPr="000D5D9B">
        <w:rPr>
          <w:rStyle w:val="StyleUnderline"/>
          <w:highlight w:val="yellow"/>
        </w:rPr>
        <w:t>is growing</w:t>
      </w:r>
      <w:r w:rsidRPr="003402D3">
        <w:rPr>
          <w:rStyle w:val="StyleUnderline"/>
        </w:rPr>
        <w:t xml:space="preserve"> in adherence.</w:t>
      </w:r>
      <w:r w:rsidRPr="009973D2">
        <w:rPr>
          <w:sz w:val="8"/>
        </w:rPr>
        <w:t xml:space="preserve"> It is not shrinking. It </w:t>
      </w:r>
      <w:r w:rsidRPr="003402D3">
        <w:rPr>
          <w:rStyle w:val="StyleUnderline"/>
        </w:rPr>
        <w:t>is actually gaining ground and exploiting new opportunities.</w:t>
      </w:r>
      <w:r w:rsidRPr="009973D2">
        <w:rPr>
          <w:sz w:val="8"/>
        </w:rPr>
        <w:t xml:space="preserve"> While many of Bin Laden's top lieutenants may now be dead, killed by US Special Forces or in drone strikes, jihadist groups in Syria, Somalia, Yemen, Libya and West Africa were able to mount several major operorations during 2013. General Overview Al-Qaeda is an international terrorist network founded by Usama bin Laden [the "Osama" spelling is deprecated, because there is no letter "O" in Arabic). Sustained counterterrorism pressure since 2008 - including the killing of al-Qaida leaders Usama bin Ladin, Atiyah Abel al Rahman, and lIyas Kashmiri in 2011 - reduced the Pakistan-based core al-Qaida's cohesion and capabilities, including its ability to mount sophisticated, complex attacks in the West similar to the 2006 Transatlantic Airliner plot. However, </w:t>
      </w:r>
      <w:r w:rsidRPr="00F1607E">
        <w:rPr>
          <w:rStyle w:val="StyleUnderline"/>
        </w:rPr>
        <w:t xml:space="preserve">despite these setbacks, </w:t>
      </w:r>
      <w:r w:rsidRPr="000D5D9B">
        <w:rPr>
          <w:rStyle w:val="StyleUnderline"/>
          <w:highlight w:val="yellow"/>
        </w:rPr>
        <w:t>al-Qaida retains its intent</w:t>
      </w:r>
      <w:r w:rsidRPr="00F1607E">
        <w:rPr>
          <w:rStyle w:val="StyleUnderline"/>
        </w:rPr>
        <w:t xml:space="preserve">, </w:t>
      </w:r>
      <w:r w:rsidRPr="009973D2">
        <w:rPr>
          <w:sz w:val="8"/>
        </w:rPr>
        <w:t>though perhaps not the robust capability</w:t>
      </w:r>
      <w:r w:rsidRPr="00F1607E">
        <w:rPr>
          <w:rStyle w:val="StyleUnderline"/>
        </w:rPr>
        <w:t xml:space="preserve">, </w:t>
      </w:r>
      <w:r w:rsidRPr="000D5D9B">
        <w:rPr>
          <w:rStyle w:val="StyleUnderline"/>
          <w:highlight w:val="yellow"/>
        </w:rPr>
        <w:t>to plan and conduct terrorist attacks against the West, including the U.S. homelan</w:t>
      </w:r>
      <w:r w:rsidRPr="00F1607E">
        <w:rPr>
          <w:rStyle w:val="StyleUnderline"/>
        </w:rPr>
        <w:t>d. Core al-Qaida almost certainly will also try to inspire regional nodes and allies, as well as unaffiliated but like-minded extremists, to engage in terrorism against the West.</w:t>
      </w:r>
      <w:r>
        <w:rPr>
          <w:rStyle w:val="StyleUnderline"/>
        </w:rPr>
        <w:t xml:space="preserve"> </w:t>
      </w:r>
      <w:r w:rsidRPr="009973D2">
        <w:rPr>
          <w:sz w:val="8"/>
        </w:rPr>
        <w:t>Established around 1988 by bin Laden, al-Qaeda helped finance, recruit, transport and train thousands of fighters from dozens of countries to be part of an Afghan resistance to defeat the Soviet Union. To continue the holy war beyond Afghanistan</w:t>
      </w:r>
      <w:r w:rsidRPr="00F1607E">
        <w:rPr>
          <w:rStyle w:val="StyleUnderline"/>
        </w:rPr>
        <w:t>, al-Qaeda's current goal is to establish a pan-Islamic Caliphate throughout the world by working with allied Islamic extremist groups to overthrow regimes it deems "non-Islamic" and expelling Westerners and non-Muslims from Muslim countries.</w:t>
      </w:r>
      <w:r>
        <w:rPr>
          <w:rStyle w:val="StyleUnderline"/>
        </w:rPr>
        <w:t xml:space="preserve"> </w:t>
      </w:r>
      <w:r w:rsidRPr="009973D2">
        <w:rPr>
          <w:sz w:val="8"/>
        </w:rPr>
        <w:t>In February 1998, al-Qaeda issued a statement under banner of "The World Islamic Front for Jihad Against the Jews and Crusaders" saying it was the duty of all Muslims to kill US citizens-civilian or military-and their allies everywhere. Al-Qaeda would merge with Egyptian Islamic Jihad (Al-Jihad) of Ayman al-Zawahiri in June 2001. After al-Qaeda's September 11, 2001, attacks on America, the United States launched a war in Afghanistan to destroy al-Qaeda's bases there and overthrow the Taliban, the country's Muslim fundamentalist rulers who harbored bin Laden and his followers. "</w:t>
      </w:r>
      <w:r w:rsidRPr="00F1607E">
        <w:rPr>
          <w:rStyle w:val="StyleUnderline"/>
        </w:rPr>
        <w:t>Al-Qaeda" is Arabic for "the base."</w:t>
      </w:r>
      <w:r>
        <w:rPr>
          <w:rStyle w:val="StyleUnderline"/>
        </w:rPr>
        <w:t xml:space="preserve"> </w:t>
      </w:r>
      <w:r w:rsidRPr="009973D2">
        <w:rPr>
          <w:sz w:val="8"/>
        </w:rPr>
        <w:t xml:space="preserve">In an al-Qaeda house in Afghanistan, New York Times reporters found a brief statement of the "Goals and Objectives of Jihad": Establishing the rule of God on earth Attaining martyrdom in the cause of God Purification of the ranks of Islam from the elements of depravity In 1998, several al-Qaeda leaders issued a declaration calling on Muslims to kill Americans-including civilians-as well as "those who are allied with them from among the helpers of Satan." Activities </w:t>
      </w:r>
      <w:r w:rsidRPr="00F1607E">
        <w:rPr>
          <w:rStyle w:val="StyleUnderline"/>
        </w:rPr>
        <w:t xml:space="preserve">Tactics </w:t>
      </w:r>
      <w:r w:rsidRPr="000D5D9B">
        <w:rPr>
          <w:rStyle w:val="StyleUnderline"/>
          <w:highlight w:val="yellow"/>
        </w:rPr>
        <w:t>include assassination, bombing, hijacking, kidnapping, suicide attacks</w:t>
      </w:r>
      <w:r w:rsidRPr="00F1607E">
        <w:rPr>
          <w:rStyle w:val="StyleUnderline"/>
        </w:rPr>
        <w:t xml:space="preserve">, </w:t>
      </w:r>
      <w:r w:rsidRPr="009973D2">
        <w:rPr>
          <w:sz w:val="8"/>
        </w:rPr>
        <w:t>et al. Numerous reports and public bin Laden proclamations indicate</w:t>
      </w:r>
      <w:r w:rsidRPr="00F1607E">
        <w:rPr>
          <w:rStyle w:val="StyleUnderline"/>
        </w:rPr>
        <w:t xml:space="preserve"> </w:t>
      </w:r>
      <w:r w:rsidRPr="000D5D9B">
        <w:rPr>
          <w:rStyle w:val="StyleUnderline"/>
          <w:highlight w:val="yellow"/>
        </w:rPr>
        <w:t>strong desire to obtain and utilize biological, chemical and nuclear weapons. Targets tend to be prominent symbols</w:t>
      </w:r>
      <w:r w:rsidRPr="00F1607E">
        <w:rPr>
          <w:rStyle w:val="StyleUnderline"/>
        </w:rPr>
        <w:t xml:space="preserve"> (public buildings, embassy and military personnel, etc.) of </w:t>
      </w:r>
      <w:r w:rsidRPr="000D5D9B">
        <w:rPr>
          <w:rStyle w:val="StyleUnderline"/>
          <w:highlight w:val="yellow"/>
        </w:rPr>
        <w:t>the United States, its allies</w:t>
      </w:r>
      <w:r w:rsidRPr="00F1607E">
        <w:rPr>
          <w:rStyle w:val="StyleUnderline"/>
        </w:rPr>
        <w:t>, and moderate Muslim governments</w:t>
      </w:r>
      <w:r w:rsidRPr="009973D2">
        <w:rPr>
          <w:sz w:val="8"/>
        </w:rPr>
        <w:t xml:space="preserve">. According to the former CIA Director George J. Tenet, "Usama Bin Ladin's organization and other terrorist groups are placing increased emphasis on developing surrogates to carry out attacks in an effort to avoid detection. For example, the Egyptian Islamic Jihad (EIJ) is linked closely to Bin Ladin's organization and has operatives located around the world-including in Europe, Yemen, Pakistan, Lebanon, and Afghanistan. And, </w:t>
      </w:r>
      <w:r w:rsidRPr="000D5D9B">
        <w:rPr>
          <w:rStyle w:val="StyleUnderline"/>
          <w:highlight w:val="yellow"/>
        </w:rPr>
        <w:t>there is now an intricate web of alliances among</w:t>
      </w:r>
      <w:r w:rsidRPr="00F1607E">
        <w:rPr>
          <w:rStyle w:val="StyleUnderline"/>
        </w:rPr>
        <w:t xml:space="preserve"> Sunni </w:t>
      </w:r>
      <w:r w:rsidRPr="000D5D9B">
        <w:rPr>
          <w:rStyle w:val="StyleUnderline"/>
          <w:highlight w:val="yellow"/>
        </w:rPr>
        <w:t>extremists worldwide</w:t>
      </w:r>
      <w:r w:rsidRPr="00F1607E">
        <w:rPr>
          <w:rStyle w:val="StyleUnderline"/>
        </w:rPr>
        <w:t>, including North Africans, radical Palestinians, Pakistanis, and Central Asians. Some of these terrorists are actively sponsored by national governments that harbor great antipathy toward the United States."</w:t>
      </w:r>
      <w:r>
        <w:rPr>
          <w:rStyle w:val="StyleUnderline"/>
        </w:rPr>
        <w:t xml:space="preserve"> </w:t>
      </w:r>
      <w:r w:rsidRPr="009973D2">
        <w:rPr>
          <w:sz w:val="8"/>
        </w:rPr>
        <w:t xml:space="preserve">The group has targeted American and other Western interests as well as Jewish targets and Muslim governments it saw as corrupt or impious - above all, the Saudi monarchy. Al-Qaeda linked attacks include: </w:t>
      </w:r>
      <w:r w:rsidRPr="00F1607E">
        <w:rPr>
          <w:rStyle w:val="StyleUnderline"/>
        </w:rPr>
        <w:t>May 12, 2003 car bomb attacks on three residential compounds in Riyadh, Saudi Arabia</w:t>
      </w:r>
      <w:r>
        <w:rPr>
          <w:rStyle w:val="StyleUnderline"/>
        </w:rPr>
        <w:t xml:space="preserve"> </w:t>
      </w:r>
      <w:r w:rsidRPr="00F1607E">
        <w:rPr>
          <w:rStyle w:val="StyleUnderline"/>
        </w:rPr>
        <w:t>November 2002 car bomb attack and a failed attempt to shoot down an Israeli jetliner with shoulder-fired missiles, both in Mombasa, Kenya</w:t>
      </w:r>
      <w:r>
        <w:rPr>
          <w:rStyle w:val="StyleUnderline"/>
        </w:rPr>
        <w:t xml:space="preserve"> </w:t>
      </w:r>
      <w:r w:rsidRPr="00F1607E">
        <w:rPr>
          <w:rStyle w:val="StyleUnderline"/>
        </w:rPr>
        <w:t>October 2002 attack on a French tanker off the coast of Yemen Several spring 2002 bombings in Pakistan</w:t>
      </w:r>
      <w:r>
        <w:rPr>
          <w:rStyle w:val="StyleUnderline"/>
        </w:rPr>
        <w:t xml:space="preserve"> </w:t>
      </w:r>
      <w:r w:rsidRPr="00F1607E">
        <w:rPr>
          <w:rStyle w:val="StyleUnderline"/>
        </w:rPr>
        <w:t>April 2002 explosion of a fuel tanker outside a synagogue in Tunisia</w:t>
      </w:r>
      <w:r>
        <w:rPr>
          <w:rStyle w:val="StyleUnderline"/>
        </w:rPr>
        <w:t xml:space="preserve"> </w:t>
      </w:r>
      <w:r w:rsidRPr="00F1607E">
        <w:rPr>
          <w:rStyle w:val="StyleUnderline"/>
        </w:rPr>
        <w:t>September 11, 2001, hijacking attacks on the World Trade Center and the Pentagon</w:t>
      </w:r>
      <w:r>
        <w:rPr>
          <w:rStyle w:val="StyleUnderline"/>
        </w:rPr>
        <w:t xml:space="preserve"> </w:t>
      </w:r>
      <w:r w:rsidRPr="00F1607E">
        <w:rPr>
          <w:rStyle w:val="StyleUnderline"/>
        </w:rPr>
        <w:t>October 12, 2000 U.S.S. Cole bombing in Aden, Yemen killing 17 crew members and wounding 39.</w:t>
      </w:r>
      <w:r>
        <w:rPr>
          <w:rStyle w:val="StyleUnderline"/>
        </w:rPr>
        <w:t xml:space="preserve"> </w:t>
      </w:r>
      <w:r w:rsidRPr="00F1607E">
        <w:rPr>
          <w:rStyle w:val="StyleUnderline"/>
        </w:rPr>
        <w:t>August 7, 1998 bombings of the U.S. embassies in Nairobi, Kenya, and Dar es Salaam, Tanzania</w:t>
      </w:r>
      <w:r>
        <w:rPr>
          <w:rStyle w:val="StyleUnderline"/>
        </w:rPr>
        <w:t xml:space="preserve"> </w:t>
      </w:r>
      <w:r w:rsidRPr="00F1607E">
        <w:rPr>
          <w:rStyle w:val="StyleUnderline"/>
        </w:rPr>
        <w:t>Al-Qaeda is suspected of carrying out or directing sympathetic groups to carry out the May 2003 suicide attacks on Western interests in Casablanca, Morocco; the October 12, 2002 nightclub bombing in Bali, Indonesia; the 1993 World Trade Center bombing; and a series of incidents in Saudi Arabia against U.S. targets from 1995 to 1996</w:t>
      </w:r>
      <w:r>
        <w:rPr>
          <w:rStyle w:val="StyleUnderline"/>
        </w:rPr>
        <w:t xml:space="preserve"> </w:t>
      </w:r>
      <w:r w:rsidRPr="009973D2">
        <w:rPr>
          <w:sz w:val="8"/>
        </w:rPr>
        <w:t xml:space="preserve">Plots linked to al-Qaeda that were disrupted or prevented include: a 2001 attempt by Richard Reid to explode a shoe bomb on a transatlantic flight; a 1999 plot to set off a bomb at Los Angeles International Airport; a 1995 plan to blow up 12 transpacific flights of U.S. commercial airliners; a 1995 plan to kill President Bill Clinton on a visit to the Philippines; and a 1994 plot to kill Pope John Paul II during a visit to Manila. Information about Al-Qaeda's U.S. operations has come from investigations following the September 11 attacks and the December 1999 foiled Los Angeles airport attack. Interrogations of captured al-Qaeda terrorists are occurring at Guantanamo Bay and from additional undisclosed locations. The extent to which valuable intelligence or information about al-Qaeda's organization is being provided is not known. In the federal indictment of Zacarias Moussaoui, who was apprehended in August 2001, prosecutors described how the hijackers lived in the United States for months before the attacks-renting apartments, taking flight classes, joining health clubs, and living off funds wired from overseas. On 29 October 2004, four days before the U.S. presidential election, al-Qaida leader Usama bin Laden threatened new attacks on the United States. He appeared in a video broadcast on the Arab TV network Al Jazeera claiming responsibility for the 2001 terrorist attacks in New York. Speaking in a calm but strong voice, the terrorist leader referred to the following week's U.S. election, telling Americans their security did not depend on President Bush or Democratic candidate John Kerry or al-Qaida, but would depend on government policies. Bin Laden said al-Qaida decided, in his words, to destroy New Yorks' World Trade towers in 2001 and listed several factors that motivated the attack, including frustration over what he called America's pro-Israeli Middle East policies. </w:t>
      </w:r>
      <w:r w:rsidRPr="00F1607E">
        <w:rPr>
          <w:rStyle w:val="StyleUnderline"/>
        </w:rPr>
        <w:t>He said Israel's bombing attacks on Beirut in 1982 gave him the idea of targeting New York's skyscrapers.</w:t>
      </w:r>
      <w:r>
        <w:rPr>
          <w:rStyle w:val="StyleUnderline"/>
        </w:rPr>
        <w:t xml:space="preserve"> </w:t>
      </w:r>
      <w:r w:rsidRPr="009973D2">
        <w:rPr>
          <w:sz w:val="8"/>
        </w:rPr>
        <w:t xml:space="preserve">AQ likely played a role in the unsuccessful 2006 plot to destroy several commercial aircraft flying from the UK to the United States using liquid explosives. AQ claimed responsibility for a 2008 suicide car bomb attack on the Danish embassy in Pakistan that killed six, as retaliation for a Danish newspaper re-publishing cartoons depicting the Prophet Muhammad and for Denmark’s involvement in Afghanistan. In January 2009, Bryant Neal Vinas – a U.S. citizen who traveled to Pakistan and allegedly trained in explosives at AQ camps, was captured in Pakistan, extradited to the United States, and charged with providing material support to a terrorist organization and conspiracy to commit murder. Vinas later admitted his role in helping AQ plan an attack against the Long Island Rail Road in New York and confessed to having fired missiles at a U.S. base in Afghanistan. In September 2009, Najibullah Zazi, an Afghan immigrant and U.S. lawful permanent resident, was charged with conspiracy to use weapons of mass destruction, to commit murder in a foreign country, and with providing material support to a terrorist organization as part of an AQ plot to attack the New York subway system. Zazi later admitted to contacts with AQ senior leadership, suggesting they had knowledge of his plans. In February 2010, Zazi pled guilty to charges in the U.S. District Court for the Eastern District of New York. In a December 2011 video, AQ leader al-Zawahiri claimed AQ was behind the August kidnapping of American aid worker Warren Weinstein in Pakistan. Weinstein remained in AQ custody throughout 2013. Al-Qaeda's Operations Manual </w:t>
      </w:r>
      <w:r w:rsidRPr="00F1607E">
        <w:rPr>
          <w:rStyle w:val="StyleUnderline"/>
        </w:rPr>
        <w:t>In the early 1990s</w:t>
      </w:r>
      <w:r w:rsidRPr="000D5D9B">
        <w:rPr>
          <w:rStyle w:val="StyleUnderline"/>
          <w:highlight w:val="yellow"/>
        </w:rPr>
        <w:t>, al-Qaeda produced the Encyclopedia of</w:t>
      </w:r>
      <w:r w:rsidRPr="00F1607E">
        <w:rPr>
          <w:rStyle w:val="StyleUnderline"/>
        </w:rPr>
        <w:t xml:space="preserve"> the Afghan </w:t>
      </w:r>
      <w:r w:rsidRPr="000D5D9B">
        <w:rPr>
          <w:rStyle w:val="StyleUnderline"/>
          <w:highlight w:val="yellow"/>
        </w:rPr>
        <w:t>Jihad</w:t>
      </w:r>
      <w:r w:rsidRPr="00F1607E">
        <w:rPr>
          <w:rStyle w:val="StyleUnderline"/>
        </w:rPr>
        <w:t xml:space="preserve">, </w:t>
      </w:r>
      <w:r w:rsidRPr="000D5D9B">
        <w:rPr>
          <w:rStyle w:val="StyleUnderline"/>
          <w:highlight w:val="yellow"/>
        </w:rPr>
        <w:t>a</w:t>
      </w:r>
      <w:r w:rsidRPr="00F1607E">
        <w:rPr>
          <w:rStyle w:val="StyleUnderline"/>
        </w:rPr>
        <w:t xml:space="preserve"> detailed </w:t>
      </w:r>
      <w:r w:rsidRPr="000D5D9B">
        <w:rPr>
          <w:rStyle w:val="StyleUnderline"/>
          <w:highlight w:val="yellow"/>
        </w:rPr>
        <w:t>how-to guide for using handguns, explosives, and biological and chemical weapons</w:t>
      </w:r>
      <w:r w:rsidRPr="00F1607E">
        <w:rPr>
          <w:rStyle w:val="StyleUnderline"/>
        </w:rPr>
        <w:t>, in print and on CD-ROM</w:t>
      </w:r>
      <w:r w:rsidRPr="009973D2">
        <w:rPr>
          <w:sz w:val="8"/>
        </w:rPr>
        <w:t>. Materials belonging to a captured al-Qaeda operative in England detailed techniques for forgery, surveillance, and espionage. Location/Area of Operation Al-Qaida has cells worldwide and is reinforced by its ties to Sunni extremist networks. Coalition attacks on Afghanistan since October 2001 have dismantled the Taliban-al-Qaida's protectors-and led to the capture, death, or dispersal of al-Qaida operatives</w:t>
      </w:r>
      <w:r w:rsidRPr="00F1607E">
        <w:rPr>
          <w:rStyle w:val="StyleUnderline"/>
        </w:rPr>
        <w:t xml:space="preserve">. Some </w:t>
      </w:r>
      <w:r w:rsidRPr="000D5D9B">
        <w:rPr>
          <w:rStyle w:val="StyleUnderline"/>
          <w:highlight w:val="yellow"/>
        </w:rPr>
        <w:t>al-Qaeda</w:t>
      </w:r>
      <w:r w:rsidRPr="00F1607E">
        <w:rPr>
          <w:rStyle w:val="StyleUnderline"/>
        </w:rPr>
        <w:t xml:space="preserve"> members at large probably </w:t>
      </w:r>
      <w:r w:rsidRPr="000D5D9B">
        <w:rPr>
          <w:rStyle w:val="StyleUnderline"/>
          <w:highlight w:val="yellow"/>
        </w:rPr>
        <w:t>will attempt</w:t>
      </w:r>
      <w:r w:rsidRPr="00F1607E">
        <w:rPr>
          <w:rStyle w:val="StyleUnderline"/>
        </w:rPr>
        <w:t xml:space="preserve"> to carry out future </w:t>
      </w:r>
      <w:r w:rsidRPr="000D5D9B">
        <w:rPr>
          <w:rStyle w:val="StyleUnderline"/>
          <w:highlight w:val="yellow"/>
        </w:rPr>
        <w:t>attacks against US interests</w:t>
      </w:r>
      <w:r w:rsidRPr="00F1607E">
        <w:rPr>
          <w:rStyle w:val="StyleUnderline"/>
        </w:rPr>
        <w:t>. Other known areas of operation: United States, Yemen, Germany, Pakistan</w:t>
      </w:r>
      <w:r w:rsidRPr="009973D2">
        <w:rPr>
          <w:sz w:val="8"/>
        </w:rPr>
        <w:t xml:space="preserve">. </w:t>
      </w:r>
      <w:r w:rsidRPr="00F1607E">
        <w:rPr>
          <w:rStyle w:val="StyleUnderline"/>
        </w:rPr>
        <w:t>Al-Qaida is a multi-national network possessing a global reach and has supported through financing, training and logistics, Islamic militants in Afghanistan, Algeria, Bosnia, Chechnya, Eritrea, Kosovo, the Philippines, Somalia, Tajikistan, and Yemen, and now Kosovo. Additionally, al-Qaida has been linked to conflicts and attacks in Africa, Asia, Europe, the former Soviet Republics, the Middle East, as well as North and South America</w:t>
      </w:r>
      <w:r w:rsidRPr="009973D2">
        <w:rPr>
          <w:sz w:val="8"/>
        </w:rPr>
        <w:t>. The headquarters of al-Qaeda are not known anymore. Osama bin Laden moved between various locations in the North Western Frontier Province. Osama’s family spent the last six years of his life at a compound in Abbottabad, just minutes away from Pakistan’s elite military academy. Osama was shot dead by US Navy SEAL commandos in May 2011. Many AQ leaders have been killed in recent years, including then second-in-command Atiyah Abd al-Rahman, in May and August 2011, respectively. Al-Rahman’s replacement, Abu Yahya al-Libi, was killed in June 2012. Leader Ayman al-Zawahiri remained at-large.</w:t>
      </w:r>
    </w:p>
    <w:p w:rsidR="00DF2626" w:rsidRDefault="00713925" w:rsidP="00DF2626">
      <w:pPr>
        <w:pStyle w:val="Heading3"/>
      </w:pPr>
      <w:r>
        <w:t>Impact—</w:t>
      </w:r>
      <w:r w:rsidR="00DF2626">
        <w:t>Nuclear Terrorism</w:t>
      </w:r>
    </w:p>
    <w:p w:rsidR="00DF2626" w:rsidRPr="003F5864" w:rsidRDefault="00DF2626" w:rsidP="00DF2626">
      <w:pPr>
        <w:pStyle w:val="Heading4"/>
      </w:pPr>
      <w:r w:rsidRPr="003F5864">
        <w:t>The threat of nuclear terrorism is high and the impact is extinction</w:t>
      </w:r>
    </w:p>
    <w:p w:rsidR="00DF2626" w:rsidRDefault="00DF2626" w:rsidP="00DF2626">
      <w:r w:rsidRPr="00EF54DA">
        <w:rPr>
          <w:rStyle w:val="Style13ptBold"/>
        </w:rPr>
        <w:t>Dodge</w:t>
      </w:r>
      <w:r>
        <w:t xml:space="preserve"> </w:t>
      </w:r>
      <w:r w:rsidRPr="00EF54DA">
        <w:rPr>
          <w:rStyle w:val="Style13ptBold"/>
        </w:rPr>
        <w:t>15</w:t>
      </w:r>
      <w:r>
        <w:t xml:space="preserve"> (Robert Dodge, 11-27-2015, "Don’t ask, don’t tell – terrorism and the nuclear threat," TheHill, </w:t>
      </w:r>
      <w:hyperlink r:id="rId61" w:history="1">
        <w:r w:rsidRPr="00284643">
          <w:rPr>
            <w:rStyle w:val="Hyperlink"/>
          </w:rPr>
          <w:t>http://thehill.com/blogs/congress-blog/presidential-campaign/261344-dont-ask-dont-tell-terrorism-and-the-nuclear-threat</w:t>
        </w:r>
      </w:hyperlink>
      <w:r>
        <w:t>) – Coronado LS</w:t>
      </w:r>
    </w:p>
    <w:p w:rsidR="00DF2626" w:rsidRPr="003F5864" w:rsidRDefault="00DF2626" w:rsidP="00DF2626">
      <w:pPr>
        <w:rPr>
          <w:sz w:val="14"/>
        </w:rPr>
      </w:pPr>
      <w:r w:rsidRPr="003F5864">
        <w:rPr>
          <w:sz w:val="14"/>
        </w:rPr>
        <w:t xml:space="preserve">With recent tragic events in Paris </w:t>
      </w:r>
      <w:r w:rsidRPr="00EF54DA">
        <w:rPr>
          <w:rStyle w:val="StyleUnderline"/>
        </w:rPr>
        <w:t xml:space="preserve">the world is once again reminded that </w:t>
      </w:r>
      <w:r w:rsidRPr="000D5D9B">
        <w:rPr>
          <w:rStyle w:val="StyleUnderline"/>
          <w:highlight w:val="yellow"/>
        </w:rPr>
        <w:t>there is no safe haven from</w:t>
      </w:r>
      <w:r w:rsidRPr="00EF54DA">
        <w:rPr>
          <w:rStyle w:val="StyleUnderline"/>
        </w:rPr>
        <w:t xml:space="preserve"> the threat of </w:t>
      </w:r>
      <w:r w:rsidRPr="000D5D9B">
        <w:rPr>
          <w:rStyle w:val="StyleUnderline"/>
          <w:highlight w:val="yellow"/>
        </w:rPr>
        <w:t>terrorism</w:t>
      </w:r>
      <w:r w:rsidRPr="003F5864">
        <w:rPr>
          <w:sz w:val="14"/>
        </w:rPr>
        <w:t xml:space="preserve">. </w:t>
      </w:r>
      <w:r w:rsidRPr="00EF54DA">
        <w:rPr>
          <w:rStyle w:val="StyleUnderline"/>
        </w:rPr>
        <w:t xml:space="preserve">In a nuclear world one can only imagine what the outcome would be if the perpetrators had nuclear materials. </w:t>
      </w:r>
      <w:r w:rsidRPr="000D5D9B">
        <w:rPr>
          <w:rStyle w:val="StyleUnderline"/>
          <w:highlight w:val="yellow"/>
        </w:rPr>
        <w:t xml:space="preserve">In a world with over 15,000 nuclear weapons the potential </w:t>
      </w:r>
      <w:r w:rsidRPr="003F5864">
        <w:rPr>
          <w:rStyle w:val="StyleUnderline"/>
        </w:rPr>
        <w:t xml:space="preserve">for such a scenario </w:t>
      </w:r>
      <w:r w:rsidRPr="000D5D9B">
        <w:rPr>
          <w:rStyle w:val="StyleUnderline"/>
          <w:highlight w:val="yellow"/>
        </w:rPr>
        <w:t>is very real.</w:t>
      </w:r>
      <w:r w:rsidRPr="00EF54DA">
        <w:rPr>
          <w:rStyle w:val="StyleUnderline"/>
        </w:rPr>
        <w:t xml:space="preserve"> Y</w:t>
      </w:r>
      <w:r w:rsidRPr="003F5864">
        <w:rPr>
          <w:sz w:val="14"/>
        </w:rPr>
        <w:t>et with the threat posed by the existence of nuclear weapons and materials, there has been no questioning of or statements by our presidential contenders on how to address and eliminate this threat to all of humanity</w:t>
      </w:r>
      <w:r w:rsidRPr="00EF54DA">
        <w:rPr>
          <w:rStyle w:val="StyleUnderline"/>
        </w:rPr>
        <w:t>. As though there was a conspiracy of silence and a fear that one would somehow appear weak if advocating for the abolition of nuclear weapons</w:t>
      </w:r>
      <w:r w:rsidRPr="000D5D9B">
        <w:rPr>
          <w:rStyle w:val="StyleUnderline"/>
          <w:highlight w:val="yellow"/>
        </w:rPr>
        <w:t>. Failing to address the existential threat posed by</w:t>
      </w:r>
      <w:r w:rsidRPr="00EF54DA">
        <w:rPr>
          <w:rStyle w:val="StyleUnderline"/>
        </w:rPr>
        <w:t xml:space="preserve"> the continued existence of </w:t>
      </w:r>
      <w:r w:rsidRPr="000D5D9B">
        <w:rPr>
          <w:rStyle w:val="StyleUnderline"/>
          <w:highlight w:val="yellow"/>
        </w:rPr>
        <w:t>nuclear weapons while failing to deal with the causation of terrorism</w:t>
      </w:r>
      <w:r w:rsidRPr="00EF54DA">
        <w:rPr>
          <w:rStyle w:val="StyleUnderline"/>
        </w:rPr>
        <w:t xml:space="preserve"> </w:t>
      </w:r>
      <w:r w:rsidRPr="000D5D9B">
        <w:rPr>
          <w:rStyle w:val="StyleUnderline"/>
          <w:highlight w:val="yellow"/>
        </w:rPr>
        <w:t>is</w:t>
      </w:r>
      <w:r w:rsidRPr="00EF54DA">
        <w:rPr>
          <w:rStyle w:val="StyleUnderline"/>
        </w:rPr>
        <w:t xml:space="preserve"> ultimately </w:t>
      </w:r>
      <w:r w:rsidRPr="000D5D9B">
        <w:rPr>
          <w:rStyle w:val="StyleUnderline"/>
          <w:highlight w:val="yellow"/>
        </w:rPr>
        <w:t>a</w:t>
      </w:r>
      <w:r w:rsidRPr="00EF54DA">
        <w:rPr>
          <w:rStyle w:val="StyleUnderline"/>
        </w:rPr>
        <w:t xml:space="preserve"> recipe for </w:t>
      </w:r>
      <w:r w:rsidRPr="000D5D9B">
        <w:rPr>
          <w:rStyle w:val="StyleUnderline"/>
          <w:highlight w:val="yellow"/>
        </w:rPr>
        <w:t>disaster</w:t>
      </w:r>
      <w:r w:rsidRPr="00EF54DA">
        <w:rPr>
          <w:rStyle w:val="StyleUnderline"/>
        </w:rPr>
        <w:t>.</w:t>
      </w:r>
      <w:r w:rsidRPr="003F5864">
        <w:rPr>
          <w:sz w:val="14"/>
        </w:rPr>
        <w:t xml:space="preserve"> This is particularly true now after the Paris attacks, when like after 9/11, all the world has a sense of being Parisian. </w:t>
      </w:r>
      <w:r w:rsidRPr="00EF54DA">
        <w:rPr>
          <w:rStyle w:val="StyleUnderline"/>
        </w:rPr>
        <w:t>As long as the ingredients for terrorism exist</w:t>
      </w:r>
      <w:r w:rsidRPr="000D5D9B">
        <w:rPr>
          <w:rStyle w:val="StyleUnderline"/>
          <w:highlight w:val="yellow"/>
        </w:rPr>
        <w:t>, no nation will be immune to</w:t>
      </w:r>
      <w:r w:rsidRPr="00EF54DA">
        <w:rPr>
          <w:rStyle w:val="StyleUnderline"/>
        </w:rPr>
        <w:t xml:space="preserve"> the potential risk of terrorist attacks</w:t>
      </w:r>
      <w:r w:rsidRPr="003F5864">
        <w:rPr>
          <w:sz w:val="14"/>
        </w:rPr>
        <w:t xml:space="preserve">. Now is the time for nations to come together. The international leadership void that calls for a joining of efforts to address the causation allows the continued fermentation of the elements. </w:t>
      </w:r>
      <w:r w:rsidRPr="003F5864">
        <w:rPr>
          <w:rStyle w:val="StyleUnderline"/>
        </w:rPr>
        <w:t xml:space="preserve">As per the question of nuclear weapons and their very real and growing threat to human existence, no one is speaking to </w:t>
      </w:r>
      <w:r w:rsidRPr="000D5D9B">
        <w:rPr>
          <w:rStyle w:val="StyleUnderline"/>
          <w:highlight w:val="yellow"/>
        </w:rPr>
        <w:t>the humanitarian consequences of nuclear weapons and nuclear war.</w:t>
      </w:r>
      <w:r w:rsidRPr="003F5864">
        <w:rPr>
          <w:rStyle w:val="StyleUnderline"/>
        </w:rPr>
        <w:t xml:space="preserve"> Probability theorists place the threat of nuclear </w:t>
      </w:r>
      <w:r w:rsidRPr="000D5D9B">
        <w:rPr>
          <w:rStyle w:val="StyleUnderline"/>
          <w:highlight w:val="yellow"/>
        </w:rPr>
        <w:t>war</w:t>
      </w:r>
      <w:r w:rsidRPr="003F5864">
        <w:rPr>
          <w:rStyle w:val="StyleUnderline"/>
        </w:rPr>
        <w:t xml:space="preserve"> by design or accident conservatively at 1 percent per year with some as high as 2-3 percent. </w:t>
      </w:r>
      <w:r w:rsidRPr="003F5864">
        <w:rPr>
          <w:sz w:val="14"/>
        </w:rPr>
        <w:t>A child born today has an unlikely chance of reaching his or her 30th birthday without a nuclear war in their world</w:t>
      </w:r>
      <w:r w:rsidRPr="003F5864">
        <w:rPr>
          <w:rStyle w:val="StyleUnderline"/>
        </w:rPr>
        <w:t xml:space="preserve">. Studies have now confirmed that </w:t>
      </w:r>
      <w:r w:rsidRPr="000D5D9B">
        <w:rPr>
          <w:rStyle w:val="StyleUnderline"/>
          <w:highlight w:val="yellow"/>
        </w:rPr>
        <w:t>a limited</w:t>
      </w:r>
      <w:r w:rsidRPr="003F5864">
        <w:rPr>
          <w:rStyle w:val="StyleUnderline"/>
        </w:rPr>
        <w:t xml:space="preserve"> regional nuclear </w:t>
      </w:r>
      <w:r w:rsidRPr="000D5D9B">
        <w:rPr>
          <w:rStyle w:val="StyleUnderline"/>
          <w:highlight w:val="yellow"/>
        </w:rPr>
        <w:t>exchange</w:t>
      </w:r>
      <w:r w:rsidRPr="003F5864">
        <w:rPr>
          <w:rStyle w:val="StyleUnderline"/>
        </w:rPr>
        <w:t xml:space="preserve"> using less than ½ of 1 percent of the global nuclear arsenals </w:t>
      </w:r>
      <w:r w:rsidRPr="000D5D9B">
        <w:rPr>
          <w:rStyle w:val="StyleUnderline"/>
          <w:highlight w:val="yellow"/>
        </w:rPr>
        <w:t>would have global implications ultimately killing up to 2 billion people on the planet</w:t>
      </w:r>
      <w:r w:rsidRPr="003F5864">
        <w:rPr>
          <w:rStyle w:val="StyleUnderline"/>
        </w:rPr>
        <w:t xml:space="preserve"> from the resulting climate change and </w:t>
      </w:r>
      <w:r w:rsidRPr="000D5D9B">
        <w:rPr>
          <w:rStyle w:val="StyleUnderline"/>
          <w:highlight w:val="yellow"/>
        </w:rPr>
        <w:t xml:space="preserve">devastating effects on agricultural production </w:t>
      </w:r>
      <w:r w:rsidRPr="003F5864">
        <w:rPr>
          <w:rStyle w:val="StyleUnderline"/>
        </w:rPr>
        <w:t xml:space="preserve">in the years to follow. This scenario is a very real possibility with the ongoing tensions between the nuclear armed nations of India and Pakistan. With growing tensions in Ukraine and Syria and with the U.S. and Russia on opposing sides, either side unleashing only their nuclear weapons on hair trigger WITHOUT RETALIATION would result in </w:t>
      </w:r>
      <w:r w:rsidRPr="000D5D9B">
        <w:rPr>
          <w:rStyle w:val="StyleUnderline"/>
          <w:highlight w:val="yellow"/>
        </w:rPr>
        <w:t>massive devastation beyond that of the limited regional scenario, possibly ending human life on this planet</w:t>
      </w:r>
      <w:r w:rsidRPr="003F5864">
        <w:rPr>
          <w:sz w:val="14"/>
        </w:rPr>
        <w:t xml:space="preserve">. With such a threat we must demand a response from our future leader to tell us what their administration will do to achieve nuclear disarmament, or under what circumstances would they propose such a suicide mission? Yet who among the candidates for commander-in-chief, who is sworn to protect and serve the United States, has the courage to speak about this greatest threat to our country and indeed to humanity itself? And who in the media is willing to pose the questions about this grave threat?  </w:t>
      </w:r>
      <w:r w:rsidRPr="003F5864">
        <w:rPr>
          <w:rStyle w:val="StyleUnderline"/>
        </w:rPr>
        <w:t>Until we address this issue we will face the possibility in the words of Albert Einstein of  “unparalleled catastrophe” continuing to rely on luck as a defense strategy.</w:t>
      </w:r>
    </w:p>
    <w:p w:rsidR="00787175" w:rsidRDefault="00787175" w:rsidP="00787175">
      <w:pPr>
        <w:pStyle w:val="Heading3"/>
      </w:pPr>
      <w:r w:rsidRPr="00787175">
        <w:t>Yes—Al Shabaab Threat</w:t>
      </w:r>
    </w:p>
    <w:p w:rsidR="00787175" w:rsidRPr="00787175" w:rsidRDefault="00787175" w:rsidP="00787175">
      <w:pPr>
        <w:pStyle w:val="Heading4"/>
      </w:pPr>
      <w:r w:rsidRPr="00787175">
        <w:t xml:space="preserve">Yes Al Shabaab is a threat—increased intervention, </w:t>
      </w:r>
    </w:p>
    <w:p w:rsidR="00787175" w:rsidRPr="00E110B2" w:rsidRDefault="00787175" w:rsidP="00787175">
      <w:r w:rsidRPr="00367A0B">
        <w:rPr>
          <w:rStyle w:val="Style13ptBold"/>
        </w:rPr>
        <w:t>Critical</w:t>
      </w:r>
      <w:r>
        <w:t xml:space="preserve"> </w:t>
      </w:r>
      <w:r w:rsidRPr="00367A0B">
        <w:rPr>
          <w:rStyle w:val="Style13ptBold"/>
        </w:rPr>
        <w:t>Threats</w:t>
      </w:r>
      <w:r>
        <w:t xml:space="preserve"> </w:t>
      </w:r>
      <w:r w:rsidRPr="00367A0B">
        <w:rPr>
          <w:rStyle w:val="Style13ptBold"/>
        </w:rPr>
        <w:t>2016</w:t>
      </w:r>
      <w:r>
        <w:t xml:space="preserve"> (Critical Threats, 4-13-2016, "Update and Assessment: March 16, 2016," No Publication, </w:t>
      </w:r>
      <w:hyperlink r:id="rId62" w:history="1">
        <w:r w:rsidRPr="001D0F37">
          <w:rPr>
            <w:rStyle w:val="Hyperlink"/>
          </w:rPr>
          <w:t>http://www.criticalthreats.org/threat-update/march-16-2016</w:t>
        </w:r>
      </w:hyperlink>
      <w:r>
        <w:t>) – Coronado LS</w:t>
      </w:r>
    </w:p>
    <w:p w:rsidR="00787175" w:rsidRPr="00787175" w:rsidRDefault="00787175" w:rsidP="00787175">
      <w:pPr>
        <w:rPr>
          <w:sz w:val="16"/>
        </w:rPr>
      </w:pPr>
      <w:r w:rsidRPr="000D5D9B">
        <w:rPr>
          <w:rStyle w:val="StyleUnderline"/>
          <w:highlight w:val="yellow"/>
        </w:rPr>
        <w:t>The U</w:t>
      </w:r>
      <w:r w:rsidRPr="00367A0B">
        <w:rPr>
          <w:rStyle w:val="StyleUnderline"/>
        </w:rPr>
        <w:t xml:space="preserve">nited </w:t>
      </w:r>
      <w:r w:rsidRPr="000D5D9B">
        <w:rPr>
          <w:rStyle w:val="StyleUnderline"/>
          <w:highlight w:val="yellow"/>
        </w:rPr>
        <w:t>S</w:t>
      </w:r>
      <w:r w:rsidRPr="00367A0B">
        <w:rPr>
          <w:rStyle w:val="StyleUnderline"/>
        </w:rPr>
        <w:t xml:space="preserve">tates </w:t>
      </w:r>
      <w:r w:rsidRPr="000D5D9B">
        <w:rPr>
          <w:rStyle w:val="StyleUnderline"/>
          <w:highlight w:val="yellow"/>
        </w:rPr>
        <w:t>intervened militarily in Somalia twice in three days, signaling a step-change in the U.S. response to the al Shabaab threat</w:t>
      </w:r>
      <w:r w:rsidRPr="00367A0B">
        <w:rPr>
          <w:rStyle w:val="StyleUnderline"/>
        </w:rPr>
        <w:t xml:space="preserve"> reflective of inflections in al Shabaab’s own capabilities and tactics. </w:t>
      </w:r>
      <w:r w:rsidRPr="000D5D9B">
        <w:rPr>
          <w:rStyle w:val="StyleUnderline"/>
          <w:highlight w:val="yellow"/>
        </w:rPr>
        <w:t>Pentagon Press Secretary</w:t>
      </w:r>
      <w:r w:rsidRPr="00367A0B">
        <w:rPr>
          <w:rStyle w:val="StyleUnderline"/>
        </w:rPr>
        <w:t xml:space="preserve"> Peter Cook </w:t>
      </w:r>
      <w:r w:rsidRPr="000D5D9B">
        <w:rPr>
          <w:rStyle w:val="StyleUnderline"/>
          <w:highlight w:val="yellow"/>
        </w:rPr>
        <w:t>described</w:t>
      </w:r>
      <w:r w:rsidRPr="00367A0B">
        <w:rPr>
          <w:rStyle w:val="StyleUnderline"/>
        </w:rPr>
        <w:t xml:space="preserve"> the March 5 U.S. airstrikes against an </w:t>
      </w:r>
      <w:r w:rsidRPr="000D5D9B">
        <w:rPr>
          <w:rStyle w:val="StyleUnderline"/>
          <w:highlight w:val="yellow"/>
        </w:rPr>
        <w:t>al Shabaab</w:t>
      </w:r>
      <w:r w:rsidRPr="00367A0B">
        <w:rPr>
          <w:rStyle w:val="StyleUnderline"/>
        </w:rPr>
        <w:t xml:space="preserve"> training camp as targeting a group of fighters who “</w:t>
      </w:r>
      <w:r w:rsidRPr="000D5D9B">
        <w:rPr>
          <w:rStyle w:val="StyleUnderline"/>
          <w:highlight w:val="yellow"/>
        </w:rPr>
        <w:t>posed an imminent threat to the U.S.”</w:t>
      </w:r>
      <w:r w:rsidRPr="00367A0B">
        <w:rPr>
          <w:rStyle w:val="StyleUnderline"/>
        </w:rPr>
        <w:t xml:space="preserve"> </w:t>
      </w:r>
      <w:r w:rsidRPr="000D5D9B">
        <w:rPr>
          <w:rStyle w:val="StyleUnderline"/>
          <w:highlight w:val="yellow"/>
        </w:rPr>
        <w:t>and</w:t>
      </w:r>
      <w:r w:rsidRPr="00367A0B">
        <w:rPr>
          <w:rStyle w:val="StyleUnderline"/>
        </w:rPr>
        <w:t xml:space="preserve"> peacekeeping forces in </w:t>
      </w:r>
      <w:r w:rsidRPr="000D5D9B">
        <w:rPr>
          <w:rStyle w:val="StyleUnderline"/>
          <w:highlight w:val="yellow"/>
        </w:rPr>
        <w:t>Somalia</w:t>
      </w:r>
      <w:r w:rsidRPr="00367A0B">
        <w:rPr>
          <w:rStyle w:val="StyleUnderline"/>
        </w:rPr>
        <w:t>. U.S. special operations troops provided helicopter transports and acted as advisers during a Somali special operations raid on an al Shabaab camp at Awdheegle town in the Lower Shabelle region that targeted at least one high-value target</w:t>
      </w:r>
      <w:r w:rsidRPr="00787175">
        <w:rPr>
          <w:sz w:val="16"/>
        </w:rPr>
        <w:t xml:space="preserve">. Al Qaeda in the Islamic Maghreb (AQIM) is continuing a calibrated campaign to impose costs for Western presence in the region and provoke a reduction in French force posture while avoiding Western retaliation. AQIM gunmen stormed three resort hotels in Grand Bassam, Ivory Coast, killing at least 16 people. French military resources are already stretched, and it is unlikely that France will be able to devote more resources to counter AQIM’s growth. The Grand Bassam attack and the January 2016 attack in Ouagadougou, Burkina Faso indicate that AQIM and its affiliates have expanded their operational zones to the south by a significant measure. </w:t>
      </w:r>
      <w:r w:rsidRPr="00367A0B">
        <w:rPr>
          <w:rStyle w:val="StyleUnderline"/>
        </w:rPr>
        <w:t xml:space="preserve">Coalition-backed forces broke through the western frontline in Taiz city, the first major gain in the fight for control of Yemen’s third-largest city. Taiz, the heart of </w:t>
      </w:r>
      <w:r w:rsidRPr="000D5D9B">
        <w:rPr>
          <w:rStyle w:val="StyleUnderline"/>
          <w:highlight w:val="yellow"/>
        </w:rPr>
        <w:t>Yemen’s 2011 revolution</w:t>
      </w:r>
      <w:r w:rsidRPr="00367A0B">
        <w:rPr>
          <w:rStyle w:val="StyleUnderline"/>
        </w:rPr>
        <w:t>, is critical terrain in the country and its population is split between the al Houthi-Saleh faction and the coalition-backed faction. An al Houthi-Saleh defeat in Taiz would be a significant blow, but it is not clear that it would be the decisive victory needed to bring all parties to the table to negotiate a settlement to the conflict.</w:t>
      </w:r>
      <w:r w:rsidRPr="00787175">
        <w:rPr>
          <w:sz w:val="16"/>
        </w:rPr>
        <w:t xml:space="preserve"> [Sign up to receive CTP’s Yemen Crisis Situation Reports by email.]</w:t>
      </w:r>
    </w:p>
    <w:p w:rsidR="00FB1561" w:rsidRDefault="00FB1561" w:rsidP="00FB1561">
      <w:pPr>
        <w:pStyle w:val="Heading3"/>
      </w:pPr>
      <w:r>
        <w:t>Yes—Al Shabaab Threat—AT Ethiopia</w:t>
      </w:r>
    </w:p>
    <w:p w:rsidR="00FB1561" w:rsidRPr="00545209" w:rsidRDefault="00FB1561" w:rsidP="00FB1561">
      <w:pPr>
        <w:pStyle w:val="Heading4"/>
      </w:pPr>
      <w:r>
        <w:t>Al Shabaab is a threat to africa--Ethiopia doesnt prove a larger trend they are one of the strongest in the region</w:t>
      </w:r>
    </w:p>
    <w:p w:rsidR="00FB1561" w:rsidRPr="00545209" w:rsidRDefault="00FB1561" w:rsidP="00FB1561">
      <w:r w:rsidRPr="00545209">
        <w:rPr>
          <w:rStyle w:val="Style13ptBold"/>
        </w:rPr>
        <w:t>Wolf</w:t>
      </w:r>
      <w:r>
        <w:t xml:space="preserve"> </w:t>
      </w:r>
      <w:r w:rsidRPr="00545209">
        <w:rPr>
          <w:rStyle w:val="Style13ptBold"/>
        </w:rPr>
        <w:t>2015</w:t>
      </w:r>
      <w:r>
        <w:t xml:space="preserve"> (Marthe Van Der Wolf, 5-17-2015, "Ethiopia Successful in Preventing Al-Shabab's Attacks ," VOA, </w:t>
      </w:r>
      <w:hyperlink r:id="rId63" w:history="1">
        <w:r w:rsidRPr="001D0F37">
          <w:rPr>
            <w:rStyle w:val="Hyperlink"/>
          </w:rPr>
          <w:t>http://www.voanews.com/content/ethiopia-avoids-al-shabab-attacks/2969120.html</w:t>
        </w:r>
      </w:hyperlink>
      <w:r>
        <w:t>) – Coronado LS</w:t>
      </w:r>
    </w:p>
    <w:p w:rsidR="00787175" w:rsidRPr="00123966" w:rsidRDefault="00FB1561" w:rsidP="00787175">
      <w:pPr>
        <w:rPr>
          <w:u w:val="single"/>
        </w:rPr>
      </w:pPr>
      <w:r>
        <w:t xml:space="preserve">Strong security forces Although </w:t>
      </w:r>
      <w:r w:rsidRPr="000D5D9B">
        <w:rPr>
          <w:rStyle w:val="StyleUnderline"/>
          <w:highlight w:val="yellow"/>
        </w:rPr>
        <w:t>Ethiopia’s</w:t>
      </w:r>
      <w:r w:rsidRPr="00545209">
        <w:rPr>
          <w:rStyle w:val="StyleUnderline"/>
        </w:rPr>
        <w:t xml:space="preserve"> military </w:t>
      </w:r>
      <w:r w:rsidRPr="000D5D9B">
        <w:rPr>
          <w:rStyle w:val="StyleUnderline"/>
          <w:highlight w:val="yellow"/>
        </w:rPr>
        <w:t>is considered among the strongest in the region</w:t>
      </w:r>
      <w:r w:rsidRPr="00545209">
        <w:rPr>
          <w:rStyle w:val="StyleUnderline"/>
        </w:rPr>
        <w:t>, independent security expert Sunday Okello says Ethiopian security forces are strong because Al-Shabab is just one of several threats to the country</w:t>
      </w:r>
      <w:r>
        <w:t>. “</w:t>
      </w:r>
      <w:r w:rsidRPr="00545209">
        <w:rPr>
          <w:rStyle w:val="StyleUnderline"/>
        </w:rPr>
        <w:t>Ethiopia knows its threats to security, and you can't sleep and kind of forget that there is a threat coming from Eritrea, that there is a threat coming from Somalia, there is a threat coming from maybe South Sudan," he said. "And from that effect, Ethiopia has managed to build its security network very strongly.”</w:t>
      </w:r>
      <w:r>
        <w:rPr>
          <w:rStyle w:val="StyleUnderline"/>
        </w:rPr>
        <w:t xml:space="preserve"> </w:t>
      </w:r>
      <w:r w:rsidRPr="000D5D9B">
        <w:rPr>
          <w:rStyle w:val="StyleUnderline"/>
          <w:highlight w:val="yellow"/>
        </w:rPr>
        <w:t>Question</w:t>
      </w:r>
      <w:r w:rsidRPr="00545209">
        <w:rPr>
          <w:rStyle w:val="StyleUnderline"/>
        </w:rPr>
        <w:t xml:space="preserve"> </w:t>
      </w:r>
      <w:r w:rsidRPr="000D5D9B">
        <w:rPr>
          <w:rStyle w:val="StyleUnderline"/>
          <w:highlight w:val="yellow"/>
        </w:rPr>
        <w:t>about</w:t>
      </w:r>
      <w:r w:rsidRPr="00545209">
        <w:rPr>
          <w:rStyle w:val="StyleUnderline"/>
        </w:rPr>
        <w:t xml:space="preserve"> why </w:t>
      </w:r>
      <w:r w:rsidRPr="000D5D9B">
        <w:rPr>
          <w:rStyle w:val="StyleUnderline"/>
          <w:highlight w:val="yellow"/>
        </w:rPr>
        <w:t>neighboring countries</w:t>
      </w:r>
      <w:r w:rsidRPr="00545209">
        <w:rPr>
          <w:rStyle w:val="StyleUnderline"/>
        </w:rPr>
        <w:t xml:space="preserve"> such as Kenya, however, </w:t>
      </w:r>
      <w:r w:rsidRPr="000D5D9B">
        <w:rPr>
          <w:rStyle w:val="StyleUnderline"/>
          <w:highlight w:val="yellow"/>
        </w:rPr>
        <w:t>remain unanswered</w:t>
      </w:r>
      <w:r w:rsidRPr="00545209">
        <w:rPr>
          <w:rStyle w:val="StyleUnderline"/>
        </w:rPr>
        <w:t>.</w:t>
      </w:r>
      <w:r>
        <w:rPr>
          <w:rStyle w:val="StyleUnderline"/>
        </w:rPr>
        <w:t xml:space="preserve"> </w:t>
      </w:r>
      <w:r w:rsidRPr="000D5D9B">
        <w:rPr>
          <w:rStyle w:val="StyleUnderline"/>
          <w:highlight w:val="yellow"/>
        </w:rPr>
        <w:t>Al-Shabab's</w:t>
      </w:r>
      <w:r w:rsidRPr="00545209">
        <w:rPr>
          <w:rStyle w:val="StyleUnderline"/>
        </w:rPr>
        <w:t xml:space="preserve"> highest profile attack — the September 2013 </w:t>
      </w:r>
      <w:r w:rsidRPr="000D5D9B">
        <w:rPr>
          <w:rStyle w:val="StyleUnderline"/>
          <w:highlight w:val="yellow"/>
        </w:rPr>
        <w:t>slaughter of 67 civilians</w:t>
      </w:r>
      <w:r w:rsidRPr="00545209">
        <w:rPr>
          <w:rStyle w:val="StyleUnderline"/>
        </w:rPr>
        <w:t xml:space="preserve"> in Nairobi's Westgate shopping mall — will be remembered this week, just months </w:t>
      </w:r>
      <w:r w:rsidRPr="000D5D9B">
        <w:rPr>
          <w:rStyle w:val="StyleUnderline"/>
          <w:highlight w:val="yellow"/>
        </w:rPr>
        <w:t>after</w:t>
      </w:r>
      <w:r w:rsidRPr="00545209">
        <w:rPr>
          <w:rStyle w:val="StyleUnderline"/>
        </w:rPr>
        <w:t xml:space="preserve"> an April attack claim </w:t>
      </w:r>
      <w:r w:rsidRPr="000D5D9B">
        <w:rPr>
          <w:rStyle w:val="StyleUnderline"/>
          <w:highlight w:val="yellow"/>
        </w:rPr>
        <w:t>148 students</w:t>
      </w:r>
      <w:r w:rsidRPr="00545209">
        <w:rPr>
          <w:rStyle w:val="StyleUnderline"/>
        </w:rPr>
        <w:t xml:space="preserve"> at Kenya's Garissa University.</w:t>
      </w:r>
      <w:r>
        <w:rPr>
          <w:rStyle w:val="StyleUnderline"/>
        </w:rPr>
        <w:t xml:space="preserve"> </w:t>
      </w:r>
      <w:r w:rsidRPr="00545209">
        <w:rPr>
          <w:rStyle w:val="StyleUnderline"/>
        </w:rPr>
        <w:t xml:space="preserve">One reason </w:t>
      </w:r>
      <w:r w:rsidRPr="000D5D9B">
        <w:rPr>
          <w:rStyle w:val="StyleUnderline"/>
          <w:highlight w:val="yellow"/>
        </w:rPr>
        <w:t>for al-Shabab's frequently succesful attacks</w:t>
      </w:r>
      <w:r w:rsidRPr="00545209">
        <w:rPr>
          <w:rStyle w:val="StyleUnderline"/>
        </w:rPr>
        <w:t xml:space="preserve"> in Kenya is due to it's Kenyan affliate, Al-Hijra.</w:t>
      </w:r>
      <w:r>
        <w:rPr>
          <w:rStyle w:val="StyleUnderline"/>
        </w:rPr>
        <w:t xml:space="preserve"> </w:t>
      </w:r>
      <w:r w:rsidRPr="00545209">
        <w:rPr>
          <w:rStyle w:val="StyleUnderline"/>
        </w:rPr>
        <w:t>“Besides this, the movement of the Al-Shabab group, particularly in the coastal area, it is an open ground for them to incubate and to organize their attack in Kenya," said Abebe Muluneh, director of the Security Sector Program at the East African bloc IGAD. "Apart from this, there is also high level of corruption with the security institution there.”</w:t>
      </w:r>
      <w:r>
        <w:rPr>
          <w:rStyle w:val="StyleUnderline"/>
        </w:rPr>
        <w:t xml:space="preserve"> </w:t>
      </w:r>
      <w:r w:rsidRPr="00545209">
        <w:rPr>
          <w:rStyle w:val="StyleUnderline"/>
        </w:rPr>
        <w:t>Ethiopian forces continue to fight al-Shabab in Somalia, working in conjunction with African Union troops</w:t>
      </w:r>
      <w:r w:rsidRPr="000D5D9B">
        <w:rPr>
          <w:rStyle w:val="StyleUnderline"/>
          <w:highlight w:val="yellow"/>
        </w:rPr>
        <w:t>. The AU troops have made significant gains but the militant group remains one of the biggest security threats to the East African region.</w:t>
      </w:r>
    </w:p>
    <w:p w:rsidR="0089584A" w:rsidRDefault="00713925" w:rsidP="0089584A">
      <w:pPr>
        <w:pStyle w:val="Heading3"/>
      </w:pPr>
      <w:r>
        <w:t>Yes</w:t>
      </w:r>
      <w:r w:rsidR="0089584A">
        <w:t xml:space="preserve">—Al Qaeda </w:t>
      </w:r>
      <w:r>
        <w:t>Threat</w:t>
      </w:r>
    </w:p>
    <w:p w:rsidR="0089584A" w:rsidRPr="00113668" w:rsidRDefault="0089584A" w:rsidP="0089584A">
      <w:pPr>
        <w:pStyle w:val="Heading4"/>
      </w:pPr>
      <w:r w:rsidRPr="00113668">
        <w:t>Despite recent assassinations, Al Qaida is still a major threat to the United States—this is according to a CIA Director</w:t>
      </w:r>
    </w:p>
    <w:p w:rsidR="0089584A" w:rsidRPr="005E5DC3" w:rsidRDefault="0089584A" w:rsidP="0089584A">
      <w:r w:rsidRPr="005E5DC3">
        <w:rPr>
          <w:rStyle w:val="Style13ptBold"/>
        </w:rPr>
        <w:t>Taylor</w:t>
      </w:r>
      <w:r>
        <w:t xml:space="preserve"> </w:t>
      </w:r>
      <w:r w:rsidRPr="005E5DC3">
        <w:rPr>
          <w:rStyle w:val="Style13ptBold"/>
        </w:rPr>
        <w:t>15</w:t>
      </w:r>
      <w:r>
        <w:t xml:space="preserve"> (</w:t>
      </w:r>
      <w:r w:rsidRPr="005E5DC3">
        <w:t xml:space="preserve">Guy Taylor, 9-15-2015, "John Brennan, CIA director, says al Qaeda still major threat despite Islamic State’s rise," Washingtion Times, </w:t>
      </w:r>
      <w:hyperlink r:id="rId64" w:history="1">
        <w:r w:rsidRPr="00284643">
          <w:rPr>
            <w:rStyle w:val="Hyperlink"/>
          </w:rPr>
          <w:t>http://www.washingtontimes.com/news/2015/sep/15/john-brennan-cia-director-says-al-qaeda-still-majo/</w:t>
        </w:r>
      </w:hyperlink>
      <w:r>
        <w:t>) – Coronado LS</w:t>
      </w:r>
    </w:p>
    <w:p w:rsidR="0089584A" w:rsidRPr="00863163" w:rsidRDefault="0089584A" w:rsidP="0089584A">
      <w:pPr>
        <w:rPr>
          <w:sz w:val="14"/>
        </w:rPr>
      </w:pPr>
      <w:r>
        <w:rPr>
          <w:sz w:val="14"/>
        </w:rPr>
        <w:t xml:space="preserve">AUSTIN, Texas — </w:t>
      </w:r>
      <w:r w:rsidRPr="005E5DC3">
        <w:rPr>
          <w:rStyle w:val="StyleUnderline"/>
        </w:rPr>
        <w:t xml:space="preserve">Osama bin Laden’s original </w:t>
      </w:r>
      <w:r w:rsidRPr="000D5D9B">
        <w:rPr>
          <w:rStyle w:val="StyleUnderline"/>
          <w:highlight w:val="yellow"/>
        </w:rPr>
        <w:t>al Qaeda</w:t>
      </w:r>
      <w:r w:rsidRPr="005E5DC3">
        <w:rPr>
          <w:rStyle w:val="StyleUnderline"/>
        </w:rPr>
        <w:t xml:space="preserve"> network </w:t>
      </w:r>
      <w:r w:rsidRPr="000D5D9B">
        <w:rPr>
          <w:rStyle w:val="StyleUnderline"/>
          <w:highlight w:val="yellow"/>
        </w:rPr>
        <w:t>remains a major long-term national security threa</w:t>
      </w:r>
      <w:r w:rsidRPr="005E5DC3">
        <w:rPr>
          <w:rStyle w:val="StyleUnderline"/>
        </w:rPr>
        <w:t>t and could surge back into global prominence even as the appeal of the newer, rival Islamic State movement spreads in the heart of the Middle East</w:t>
      </w:r>
      <w:r>
        <w:rPr>
          <w:sz w:val="14"/>
        </w:rPr>
        <w:t xml:space="preserve">, CIA Director John Brennan said Tuesday. </w:t>
      </w:r>
      <w:r w:rsidRPr="005E5DC3">
        <w:rPr>
          <w:rStyle w:val="StyleUnderline"/>
        </w:rPr>
        <w:t xml:space="preserve">But </w:t>
      </w:r>
      <w:r w:rsidRPr="000D5D9B">
        <w:rPr>
          <w:rStyle w:val="StyleUnderline"/>
          <w:highlight w:val="yellow"/>
        </w:rPr>
        <w:t>while it would only take one grand operation to launch the so-called “al Qaeda prime” back into the global spotlight</w:t>
      </w:r>
      <w:r>
        <w:rPr>
          <w:sz w:val="14"/>
        </w:rPr>
        <w:t xml:space="preserve">, Mr. Brennan warned that it is the Islamic State, also known as ISIL or Daesh, that has established itself as “the epitome of a cancer that’s metastasizing.” Mr. Brennan offered the analogy during a roundtable chat with reporters gathered at the University of Texas at Austin — his graduate school alma mater — where he and other U.S. intelligence leaders are converging this week to mark the release of thousands of classified intelligence briefs dating back to the Kennedy and Johnson administrations. SEE ALSO: CIA watching for Iranian nuclear collaboration with rogue states like N. Korea The release, to take place on Wednesday afternoon, marks the first time the CIA has ever declassified so-called “Presidential Daily Briefs” en masse. In wide-ranging remarks in a quiet corner room of the University of Texas’ alumni center, the CIA director said it is difficult to say which group </w:t>
      </w:r>
      <w:r w:rsidRPr="00EF54DA">
        <w:rPr>
          <w:rStyle w:val="StyleUnderline"/>
        </w:rPr>
        <w:t xml:space="preserve">— </w:t>
      </w:r>
      <w:r w:rsidRPr="000D5D9B">
        <w:rPr>
          <w:rStyle w:val="StyleUnderline"/>
          <w:highlight w:val="yellow"/>
        </w:rPr>
        <w:t>al Qaeda</w:t>
      </w:r>
      <w:r w:rsidRPr="00EF54DA">
        <w:rPr>
          <w:rStyle w:val="StyleUnderline"/>
        </w:rPr>
        <w:t xml:space="preserve"> under bin Laden successor Ayman al-Zawahiri or Abu Bakr al-Baghdadi’s Islamic State — </w:t>
      </w:r>
      <w:r w:rsidRPr="000D5D9B">
        <w:rPr>
          <w:rStyle w:val="StyleUnderline"/>
          <w:highlight w:val="yellow"/>
        </w:rPr>
        <w:t>presents a greater overall threat to U.S. national security</w:t>
      </w:r>
      <w:r w:rsidRPr="00EF54DA">
        <w:rPr>
          <w:rStyle w:val="StyleUnderline"/>
        </w:rPr>
        <w:t>. “You cannot really address that question with an either/or answer,” Mr. Brennan said. “Clearly al Qaeda, because of what it has done over the years, still represents a significant threat</w:t>
      </w:r>
      <w:r>
        <w:rPr>
          <w:sz w:val="14"/>
        </w:rPr>
        <w:t xml:space="preserve">.” PROMOTED CONTENT Recommended by The group’s overall capability has been seriously degraded by U.S. and international strikes over the past decade, but “sometimes it only takes one operation to launch it back into prominence,” he said. “At the same time, ISIL, or Daesh, I consider to be more of a phenomenon than just simply a terrorist organization, because it has a very broad swath of presence, not just in Iraq and Syria, but its franchises are popping up in a number of places.” He compared Islamic State to “a very dangerous water leak that is moving, and there needs to be resistance to stop that leak from growing,” adding, “this phenomenon has galvanized international cooperation in ways that I haven’t seen before.” Mr. Brennan said two separate al-Zawahiri audio recordings that have circulated on jihadi websites in recent days, in which the al Qaeda leader called for followers to pursue “lone wolf” attacks in the West, showed that </w:t>
      </w:r>
      <w:r w:rsidRPr="000D5D9B">
        <w:rPr>
          <w:rStyle w:val="StyleUnderline"/>
          <w:highlight w:val="yellow"/>
        </w:rPr>
        <w:t>al Qaeda is “still a leading force</w:t>
      </w:r>
      <w:r w:rsidRPr="00EF54DA">
        <w:rPr>
          <w:rStyle w:val="StyleUnderline"/>
        </w:rPr>
        <w:t>.”</w:t>
      </w:r>
      <w:r>
        <w:rPr>
          <w:sz w:val="14"/>
        </w:rPr>
        <w:t xml:space="preserve"> In one of the recordings, al-Zawahiri made an explicit appeal for unity between rival jihadi groups worldwide, shedding new light on the complex relations between al Qaeda and Islamic State. Mr. Brennan said that while “there is significant competition” between the two groups, he was unsurprised by the call for unity, because “an emphasis of al Qaeda throughout the course of its history has been that Muslims — they call themselves Muslims — should unite as part of what they see as a holy jihad.” “That call for unity has always been part of al Qaeda’s mantra,” he said. “I think they point to Baghdadi and Daesh as being almost an aberration and as not being, in fact, true to the cause.” “What [al-Zawahiri], I think, is saying is that there needs to be the unification of these efforts under the rightful sort of banner of al Qaeda.” Mr. Brennan’s comments suggest the CIA’s view may be that the </w:t>
      </w:r>
      <w:r w:rsidRPr="00EF54DA">
        <w:rPr>
          <w:rStyle w:val="StyleUnderline"/>
        </w:rPr>
        <w:t>al Qaeda leader is positioning himself to capitalize on al-Baghdadi’s success as a jihadi recruiter.</w:t>
      </w:r>
      <w:r>
        <w:rPr>
          <w:sz w:val="14"/>
        </w:rPr>
        <w:t xml:space="preserve"> Once al-Baghdadi is ultimately killed by a U.S. or allied airstrike, the theory goes, al Qaeda will be there to swoop in and claim the loyalty of tens of thousands of foreign fighters and other young jihadis who’ve flocked to Syria and Iraq to join Islamic State during the past year.</w:t>
      </w:r>
    </w:p>
    <w:p w:rsidR="0089584A" w:rsidRDefault="0089584A" w:rsidP="0089584A">
      <w:pPr>
        <w:pStyle w:val="Heading4"/>
      </w:pPr>
      <w:r>
        <w:t>Even if Al Qaida isn’t independently threatening, they have close cooperative ties with every major terrorist organization and serve as an inspiration to global terrorist organizations.</w:t>
      </w:r>
    </w:p>
    <w:p w:rsidR="0089584A" w:rsidRPr="00D13A60" w:rsidRDefault="0089584A" w:rsidP="0089584A">
      <w:r w:rsidRPr="007B6309">
        <w:rPr>
          <w:rStyle w:val="Style13ptBold"/>
        </w:rPr>
        <w:t>Pike</w:t>
      </w:r>
      <w:r>
        <w:t xml:space="preserve"> </w:t>
      </w:r>
      <w:r w:rsidRPr="007B6309">
        <w:rPr>
          <w:rStyle w:val="Style13ptBold"/>
        </w:rPr>
        <w:t>2015</w:t>
      </w:r>
      <w:r>
        <w:t xml:space="preserve"> (John Pike, 12/17/2015, "Al-Qaida / Al-Qaeda (The Base)," Global Security, </w:t>
      </w:r>
      <w:hyperlink r:id="rId65" w:history="1">
        <w:r w:rsidRPr="00284643">
          <w:rPr>
            <w:rStyle w:val="Hyperlink"/>
          </w:rPr>
          <w:t>http://www.globalsecurity.org/military/world/para/al-qaida.htm</w:t>
        </w:r>
      </w:hyperlink>
      <w:r>
        <w:t>) – Coronado LS</w:t>
      </w:r>
    </w:p>
    <w:p w:rsidR="0089584A" w:rsidRPr="009A266B" w:rsidRDefault="0089584A" w:rsidP="0089584A">
      <w:pPr>
        <w:rPr>
          <w:sz w:val="14"/>
        </w:rPr>
      </w:pPr>
      <w:r w:rsidRPr="00D13A60">
        <w:rPr>
          <w:sz w:val="14"/>
        </w:rPr>
        <w:t xml:space="preserve">From 1991 to 1996, al-Qaeda worked out of Sudan. From 1996 until the collapse of the Taliban in 2001, al-Qaeda operated out of Afghanistan and maintained its training camps there. U.S. intelligence officials think al-Qaeda's senior leadership tried to regroup in lawless tribal regions just inside Pakistan, near the Afghan border, inside Pakistani cities or in Iran. In May 2003, administration officials claimed that senior al-Qaeda figures were in Iran and urged Tehran to apprehend them. Sa'ad bin Laden, Usama bin Laden's son, in an October 2003 report, was said be among those in Iran. </w:t>
      </w:r>
      <w:r w:rsidRPr="000D5D9B">
        <w:rPr>
          <w:rStyle w:val="StyleUnderline"/>
          <w:highlight w:val="yellow"/>
        </w:rPr>
        <w:t>Al-Qaeda has autonomous</w:t>
      </w:r>
      <w:r w:rsidRPr="00D13A60">
        <w:rPr>
          <w:rStyle w:val="StyleUnderline"/>
        </w:rPr>
        <w:t xml:space="preserve"> underground </w:t>
      </w:r>
      <w:r w:rsidRPr="000D5D9B">
        <w:rPr>
          <w:rStyle w:val="StyleUnderline"/>
          <w:highlight w:val="yellow"/>
        </w:rPr>
        <w:t xml:space="preserve">cells in </w:t>
      </w:r>
      <w:r w:rsidRPr="00D13A60">
        <w:rPr>
          <w:rStyle w:val="StyleUnderline"/>
        </w:rPr>
        <w:t xml:space="preserve">some </w:t>
      </w:r>
      <w:r w:rsidRPr="000D5D9B">
        <w:rPr>
          <w:rStyle w:val="StyleUnderline"/>
          <w:highlight w:val="yellow"/>
        </w:rPr>
        <w:t>100</w:t>
      </w:r>
      <w:r w:rsidRPr="00D13A60">
        <w:rPr>
          <w:rStyle w:val="StyleUnderline"/>
        </w:rPr>
        <w:t xml:space="preserve"> </w:t>
      </w:r>
      <w:r w:rsidRPr="000D5D9B">
        <w:rPr>
          <w:rStyle w:val="StyleUnderline"/>
          <w:highlight w:val="yellow"/>
        </w:rPr>
        <w:t>countries, including the United States</w:t>
      </w:r>
      <w:r w:rsidRPr="00D13A60">
        <w:rPr>
          <w:rStyle w:val="StyleUnderline"/>
        </w:rPr>
        <w:t>, officials say</w:t>
      </w:r>
      <w:r w:rsidRPr="00D13A60">
        <w:rPr>
          <w:sz w:val="14"/>
        </w:rPr>
        <w:t xml:space="preserve">. Law enforcement has broken up al-Qaeda cells in the United Kingdom, the United States, Italy, France, Spain, Germany, Albania, Uganda, and elsewhere. The leader of Al-Qaeda, Ayman al-Zawahiri, said in September 2014 the group had launched a new off-shoot in the Indian sub-continent. The new organization aims to create a Muslim caliphate in Burma, Bangladesh and parts of India. The new group will be called “Qaedat al-Jihad” and will be led by Asim Umar, while Ustad Usama Mahmoud will be the branch’s spokesman. The main goals of the new off-shoot are to establish sharia law and free all “occupied Muslim lands” on the Indian sub-continent. Strength It is impossible to known precisely, due to the decentralized stucture of the organization. </w:t>
      </w:r>
      <w:r w:rsidRPr="000D5D9B">
        <w:rPr>
          <w:rStyle w:val="StyleUnderline"/>
          <w:highlight w:val="yellow"/>
        </w:rPr>
        <w:t>Al-Qaida</w:t>
      </w:r>
      <w:r w:rsidRPr="00D13A60">
        <w:rPr>
          <w:rStyle w:val="StyleUnderline"/>
        </w:rPr>
        <w:t xml:space="preserve"> may </w:t>
      </w:r>
      <w:r w:rsidRPr="000D5D9B">
        <w:rPr>
          <w:rStyle w:val="StyleUnderline"/>
          <w:highlight w:val="yellow"/>
        </w:rPr>
        <w:t>have several thousand members and associates.</w:t>
      </w:r>
      <w:r w:rsidRPr="00D13A60">
        <w:rPr>
          <w:rStyle w:val="StyleUnderline"/>
        </w:rPr>
        <w:t xml:space="preserve"> It trained over 5,000 militants in camps in Afghanistan since the late 1980s. It also serves as a focal point for a worldwide network that includes many Sunni Islamic extremist groups, </w:t>
      </w:r>
      <w:r w:rsidRPr="00D13A60">
        <w:rPr>
          <w:sz w:val="14"/>
        </w:rPr>
        <w:t xml:space="preserve">some members of al-Gama'a al-Islamiyya, the Islamic Movement of Uzbekistan, and the Harakat ul-Mujahidin. In South Asia, AQ’s core has been seriously degraded. The death or arrest of dozens of mid- and senior-level AQ operatives – including bin Laden in May 2011 – have disrupted communication, financial, facilitation nodes, and a number of terrorist plots. </w:t>
      </w:r>
      <w:r w:rsidRPr="00D13A60">
        <w:rPr>
          <w:rStyle w:val="StyleUnderline"/>
        </w:rPr>
        <w:t xml:space="preserve">However, </w:t>
      </w:r>
      <w:r w:rsidRPr="000D5D9B">
        <w:rPr>
          <w:rStyle w:val="StyleUnderline"/>
          <w:highlight w:val="yellow"/>
        </w:rPr>
        <w:t>AQ serves as a focal point of “inspiration” for a worldwide network of affiliated groups</w:t>
      </w:r>
      <w:r w:rsidRPr="00D13A60">
        <w:rPr>
          <w:rStyle w:val="StyleUnderline"/>
        </w:rPr>
        <w:t xml:space="preserve">. </w:t>
      </w:r>
      <w:r w:rsidRPr="000D5D9B">
        <w:rPr>
          <w:rStyle w:val="StyleUnderline"/>
          <w:highlight w:val="yellow"/>
        </w:rPr>
        <w:t>Al-Qaida has cooperated with a number of known terrorist groups worldwide</w:t>
      </w:r>
      <w:r w:rsidRPr="00D13A60">
        <w:rPr>
          <w:rStyle w:val="StyleUnderline"/>
        </w:rPr>
        <w:t xml:space="preserve"> including: Armed Islamic Group Salafist Group for Call and Combat and the Armed Islamic Group Egyptian Islamic Jihad (Egypt) Al-Gama'a al-Islamiyya Jamaat Islamiyya The Libyan Islamic Fighting Group Bayt al-Imam (Jordan) Lashkar-e-Taiba and Jaish-e-Muhammad (Kashmir) Asbat al Ansar Hezbollah (Lebanon) Al-Badar Harakat ul Ansar/Mujahadeen Al-Hadith Harakat ul Jihad Jaish Mohammed - JEM Jamiat Ulema-e-Islam Jamiat-ul-Ulema-e-Pakistan Laskar e-Toiba - LET Moro Islamic Liberation Front (the Philippines) Abu Sayyaf Group (Malaysia, Philippines) Al-Ittihad Al Islamiya - AIAI (Somalia)</w:t>
      </w:r>
      <w:r w:rsidRPr="00D13A60">
        <w:rPr>
          <w:sz w:val="14"/>
        </w:rPr>
        <w:t xml:space="preserve"> Islamic Movement of Uzbekistan Islamic Army of Aden (Yemen) These groups share al-Qaeda's Sunni Muslim fundamentalist views. Some terror experts theorize that Al-Qaeda, after the loss of it Afghanistan base, may be increasingly reliant on sympathetic affiliates to carry out it agenda. Intelligence officials and terrorism experts also say that </w:t>
      </w:r>
      <w:r w:rsidRPr="000D5D9B">
        <w:rPr>
          <w:rStyle w:val="StyleUnderline"/>
          <w:highlight w:val="yellow"/>
        </w:rPr>
        <w:t>al-Qaeda has stepped up its cooperation on logistics and training with Hezbollah,</w:t>
      </w:r>
      <w:r w:rsidRPr="00D13A60">
        <w:rPr>
          <w:rStyle w:val="StyleUnderline"/>
        </w:rPr>
        <w:t xml:space="preserve"> a r</w:t>
      </w:r>
      <w:r w:rsidRPr="00D13A60">
        <w:rPr>
          <w:sz w:val="14"/>
        </w:rPr>
        <w:t>adical, Iran-backed Lebanese militia drawn from the minority Shiite strain of Islam. Al-Arabiyah television reported on 20 October 2004 that Jama'at Al-Tawhid wa Al-Jihad had released a statement claiming it has officially joined the Al-Qaeda terrorist network. Al-Jazeera broadcast a statement by the group identifying itself as Tanzim Qa'idat Al-Jihad in Bilad al-Rafidayn (Organization of Jihad's Base in the Country of the Two Rivers). Iraq is commonly known as the land of the two rivers, the Tigris and Euphrates. The US Intelligence Community judges that al-Qaida's regional affiliates-al-Qa'ida in the Arabian Peninsula (AQAP), al-Qa'ida in Iraq (AQI), al-Qa'ida in the Islamic Maghreb (AQIM), and al-Shabaab -- will remain committed to the group's ideology, and in tenns of threats to US interests will surpass the remnants of core al-Qa'ida in Pakistan</w:t>
      </w:r>
      <w:r>
        <w:rPr>
          <w:sz w:val="14"/>
        </w:rPr>
        <w:t>.</w:t>
      </w:r>
    </w:p>
    <w:p w:rsidR="00713925" w:rsidRDefault="00713925" w:rsidP="00713925">
      <w:pPr>
        <w:pStyle w:val="Heading3"/>
      </w:pPr>
      <w:r>
        <w:t>Yes—ISIS Nuke Terror</w:t>
      </w:r>
    </w:p>
    <w:p w:rsidR="00713925" w:rsidRPr="003F5864" w:rsidRDefault="00713925" w:rsidP="00713925">
      <w:pPr>
        <w:pStyle w:val="Heading4"/>
      </w:pPr>
      <w:r>
        <w:t>The threat of ISIS building and using a nuclear weapon is too large to be ignored—their philosophy doesn’t fear retaliation—Magnitude outweighs probability</w:t>
      </w:r>
    </w:p>
    <w:p w:rsidR="00713925" w:rsidRDefault="00713925" w:rsidP="00713925">
      <w:r w:rsidRPr="003F5864">
        <w:rPr>
          <w:rStyle w:val="Style13ptBold"/>
        </w:rPr>
        <w:t>Garellek</w:t>
      </w:r>
      <w:r>
        <w:t xml:space="preserve"> </w:t>
      </w:r>
      <w:r w:rsidRPr="003F5864">
        <w:rPr>
          <w:rStyle w:val="Style13ptBold"/>
        </w:rPr>
        <w:t>2016</w:t>
      </w:r>
      <w:r>
        <w:t xml:space="preserve"> (Alana Garellek, 3-4-2016, "The ISIS WMD Threat," Cipher Brief, </w:t>
      </w:r>
      <w:hyperlink r:id="rId66" w:history="1">
        <w:r w:rsidRPr="00284643">
          <w:rPr>
            <w:rStyle w:val="Hyperlink"/>
          </w:rPr>
          <w:t>http://thecipherbrief.com/article/middle-east/isis-wmd-threat</w:t>
        </w:r>
      </w:hyperlink>
      <w:r>
        <w:t>) – Coronado LS</w:t>
      </w:r>
    </w:p>
    <w:p w:rsidR="00713925" w:rsidRDefault="00713925" w:rsidP="00713925">
      <w:pPr>
        <w:rPr>
          <w:rStyle w:val="StyleUnderline"/>
        </w:rPr>
      </w:pPr>
      <w:r w:rsidRPr="000C6AE4">
        <w:rPr>
          <w:sz w:val="10"/>
        </w:rPr>
        <w:t>In a town filled with a seemingly endless number of acronyms</w:t>
      </w:r>
      <w:r w:rsidRPr="003F5864">
        <w:rPr>
          <w:rStyle w:val="StyleUnderline"/>
        </w:rPr>
        <w:t>, none are dreaded as much as ISIS and WMD—especially when put together.</w:t>
      </w:r>
      <w:r>
        <w:rPr>
          <w:rStyle w:val="StyleUnderline"/>
        </w:rPr>
        <w:t xml:space="preserve"> </w:t>
      </w:r>
      <w:r w:rsidRPr="003F5864">
        <w:rPr>
          <w:rStyle w:val="StyleUnderline"/>
        </w:rPr>
        <w:t xml:space="preserve">Recent allegations that </w:t>
      </w:r>
      <w:r w:rsidRPr="000D5D9B">
        <w:rPr>
          <w:rStyle w:val="StyleUnderline"/>
          <w:highlight w:val="yellow"/>
        </w:rPr>
        <w:t>ISIS is seeking nuclear material</w:t>
      </w:r>
      <w:r w:rsidRPr="003F5864">
        <w:rPr>
          <w:rStyle w:val="StyleUnderline"/>
        </w:rPr>
        <w:t xml:space="preserve"> for a dirty bomb has exacerbated fears that </w:t>
      </w:r>
      <w:r w:rsidRPr="000D5D9B">
        <w:rPr>
          <w:rStyle w:val="StyleUnderline"/>
          <w:highlight w:val="yellow"/>
        </w:rPr>
        <w:t>ISIS could inspire a WMD attack outside of the Middle East</w:t>
      </w:r>
      <w:r w:rsidRPr="000C6AE4">
        <w:rPr>
          <w:sz w:val="10"/>
        </w:rPr>
        <w:t>, but some experts doubt that ISIS and its followers would ever have the technical expertise to pose a real WMD threat. For a group that thrives off of terrorism, acquiring or developing a weapon of mass destruction—the ultimate psychological weapon—would be ideal</w:t>
      </w:r>
      <w:r w:rsidRPr="000D5D9B">
        <w:rPr>
          <w:sz w:val="10"/>
          <w:highlight w:val="yellow"/>
        </w:rPr>
        <w:t>.</w:t>
      </w:r>
      <w:r w:rsidRPr="000D5D9B">
        <w:rPr>
          <w:rStyle w:val="StyleUnderline"/>
          <w:highlight w:val="yellow"/>
        </w:rPr>
        <w:t xml:space="preserve"> The intent is,</w:t>
      </w:r>
      <w:r w:rsidRPr="003F5864">
        <w:rPr>
          <w:rStyle w:val="StyleUnderline"/>
        </w:rPr>
        <w:t xml:space="preserve"> therefore, undeniably </w:t>
      </w:r>
      <w:r w:rsidRPr="000D5D9B">
        <w:rPr>
          <w:rStyle w:val="StyleUnderline"/>
          <w:highlight w:val="yellow"/>
        </w:rPr>
        <w:t>there</w:t>
      </w:r>
      <w:r w:rsidRPr="003F5864">
        <w:rPr>
          <w:rStyle w:val="StyleUnderline"/>
        </w:rPr>
        <w:t xml:space="preserve">. And ISIS would not even need a high-yield WMD to accomplish its goals; rather, </w:t>
      </w:r>
      <w:r w:rsidRPr="000D5D9B">
        <w:rPr>
          <w:rStyle w:val="StyleUnderline"/>
          <w:highlight w:val="yellow"/>
        </w:rPr>
        <w:t>any indiscriminate weapon</w:t>
      </w:r>
      <w:r w:rsidRPr="003F5864">
        <w:rPr>
          <w:rStyle w:val="StyleUnderline"/>
        </w:rPr>
        <w:t xml:space="preserve"> with chemical, biological, radiological, or nuclear (CBRN) material </w:t>
      </w:r>
      <w:r w:rsidRPr="000D5D9B">
        <w:rPr>
          <w:rStyle w:val="StyleUnderline"/>
          <w:highlight w:val="yellow"/>
        </w:rPr>
        <w:t>would terrorize populations</w:t>
      </w:r>
      <w:r w:rsidRPr="003F5864">
        <w:rPr>
          <w:rStyle w:val="StyleUnderline"/>
        </w:rPr>
        <w:t xml:space="preserve"> to ISIS’ satisfaction.</w:t>
      </w:r>
      <w:r>
        <w:rPr>
          <w:rStyle w:val="StyleUnderline"/>
        </w:rPr>
        <w:t xml:space="preserve"> </w:t>
      </w:r>
      <w:r w:rsidRPr="000C6AE4">
        <w:rPr>
          <w:sz w:val="10"/>
        </w:rPr>
        <w:t xml:space="preserve">The U.S. military has already confirmed that </w:t>
      </w:r>
      <w:r w:rsidRPr="003F5864">
        <w:rPr>
          <w:rStyle w:val="StyleUnderline"/>
        </w:rPr>
        <w:t>ISIS used mustard gas against Kurdish</w:t>
      </w:r>
      <w:r w:rsidRPr="000C6AE4">
        <w:rPr>
          <w:sz w:val="10"/>
        </w:rPr>
        <w:t xml:space="preserve"> forces, and there are numerous allegations of other attacks involving chemical agents in Syria and Iraq. </w:t>
      </w:r>
      <w:r w:rsidRPr="000D5D9B">
        <w:rPr>
          <w:rStyle w:val="StyleUnderline"/>
          <w:highlight w:val="yellow"/>
        </w:rPr>
        <w:t>ISIS has</w:t>
      </w:r>
      <w:r w:rsidRPr="003F5864">
        <w:rPr>
          <w:rStyle w:val="StyleUnderline"/>
        </w:rPr>
        <w:t xml:space="preserve"> also reportedly stolen </w:t>
      </w:r>
      <w:r w:rsidRPr="000D5D9B">
        <w:rPr>
          <w:rStyle w:val="StyleUnderline"/>
          <w:highlight w:val="yellow"/>
        </w:rPr>
        <w:t>radiological material</w:t>
      </w:r>
      <w:r w:rsidRPr="003F5864">
        <w:rPr>
          <w:rStyle w:val="StyleUnderline"/>
        </w:rPr>
        <w:t xml:space="preserve"> from hospitals in Iraq and Syria.</w:t>
      </w:r>
      <w:r>
        <w:rPr>
          <w:rStyle w:val="StyleUnderline"/>
        </w:rPr>
        <w:t xml:space="preserve"> </w:t>
      </w:r>
      <w:r w:rsidRPr="000C6AE4">
        <w:rPr>
          <w:sz w:val="10"/>
        </w:rPr>
        <w:t xml:space="preserve">Although ISIS has proven its ability to acquire and use chemical weapons in Syria and Iraq, questions remain about its abilities to pursue other weapons of mass destruction and target outside of the Syria and Iraq. Hamish de Bretton-Gordon, former commanding officer of the UK CBRN Regiment and NATO’s Rapid Reaction CBRN Battalion, </w:t>
      </w:r>
      <w:r w:rsidRPr="003F5864">
        <w:rPr>
          <w:rStyle w:val="StyleUnderline"/>
        </w:rPr>
        <w:t>believes Russia and France have the highest risks of being attacked by ISIS with a CBRN weapon</w:t>
      </w:r>
      <w:r w:rsidRPr="000C6AE4">
        <w:rPr>
          <w:sz w:val="10"/>
        </w:rPr>
        <w:t xml:space="preserve">—Russia because the Chechen jihadists, who claim Russia as their sworn enemy, are behind much of the </w:t>
      </w:r>
      <w:r w:rsidRPr="003F5864">
        <w:rPr>
          <w:rStyle w:val="StyleUnderline"/>
        </w:rPr>
        <w:t>ISIS WMD development and France because of its proximity to the Middle East and recent threats from radical Muslims within its borders</w:t>
      </w:r>
      <w:r w:rsidRPr="000C6AE4">
        <w:rPr>
          <w:sz w:val="10"/>
        </w:rPr>
        <w:t xml:space="preserve">. That is not to say, however, that other countries do not have to worry. “I expect </w:t>
      </w:r>
      <w:r w:rsidRPr="000D5D9B">
        <w:rPr>
          <w:rStyle w:val="StyleUnderline"/>
          <w:highlight w:val="yellow"/>
        </w:rPr>
        <w:t>the U.S. and UK are</w:t>
      </w:r>
      <w:r w:rsidRPr="003F5864">
        <w:rPr>
          <w:rStyle w:val="StyleUnderline"/>
        </w:rPr>
        <w:t xml:space="preserve"> already </w:t>
      </w:r>
      <w:r w:rsidRPr="000D5D9B">
        <w:rPr>
          <w:rStyle w:val="StyleUnderline"/>
          <w:highlight w:val="yellow"/>
        </w:rPr>
        <w:t>near the very top of the</w:t>
      </w:r>
      <w:r w:rsidRPr="003F5864">
        <w:rPr>
          <w:rStyle w:val="StyleUnderline"/>
        </w:rPr>
        <w:t xml:space="preserve"> ISIL </w:t>
      </w:r>
      <w:r w:rsidRPr="000D5D9B">
        <w:rPr>
          <w:rStyle w:val="StyleUnderline"/>
          <w:highlight w:val="yellow"/>
        </w:rPr>
        <w:t>attack list</w:t>
      </w:r>
      <w:r w:rsidRPr="000C6AE4">
        <w:rPr>
          <w:sz w:val="10"/>
        </w:rPr>
        <w:t xml:space="preserve">,” de Bretton Gordon explained. As was the case throughout the Cold War, </w:t>
      </w:r>
      <w:r w:rsidRPr="000D5D9B">
        <w:rPr>
          <w:rStyle w:val="StyleUnderline"/>
          <w:highlight w:val="yellow"/>
        </w:rPr>
        <w:t>the large</w:t>
      </w:r>
      <w:r w:rsidRPr="003F5864">
        <w:rPr>
          <w:rStyle w:val="StyleUnderline"/>
        </w:rPr>
        <w:t xml:space="preserve"> physical and psychological </w:t>
      </w:r>
      <w:r w:rsidRPr="000D5D9B">
        <w:rPr>
          <w:rStyle w:val="StyleUnderline"/>
          <w:highlight w:val="yellow"/>
        </w:rPr>
        <w:t>impact</w:t>
      </w:r>
      <w:r w:rsidRPr="003F5864">
        <w:rPr>
          <w:rStyle w:val="StyleUnderline"/>
        </w:rPr>
        <w:t xml:space="preserve"> that WMD use would have on any given population </w:t>
      </w:r>
      <w:r w:rsidRPr="000D5D9B">
        <w:rPr>
          <w:rStyle w:val="StyleUnderline"/>
          <w:highlight w:val="yellow"/>
        </w:rPr>
        <w:t>outweighs the</w:t>
      </w:r>
      <w:r w:rsidRPr="003F5864">
        <w:rPr>
          <w:rStyle w:val="StyleUnderline"/>
        </w:rPr>
        <w:t xml:space="preserve"> miniscule </w:t>
      </w:r>
      <w:r w:rsidRPr="000D5D9B">
        <w:rPr>
          <w:rStyle w:val="StyleUnderline"/>
          <w:highlight w:val="yellow"/>
        </w:rPr>
        <w:t>probability of one being used</w:t>
      </w:r>
      <w:r w:rsidRPr="000D5D9B">
        <w:rPr>
          <w:sz w:val="10"/>
          <w:highlight w:val="yellow"/>
        </w:rPr>
        <w:t>.</w:t>
      </w:r>
      <w:r w:rsidRPr="000C6AE4">
        <w:rPr>
          <w:sz w:val="10"/>
        </w:rPr>
        <w:t xml:space="preserve"> Unlike during the Cold War, we have not developed a psychological framework to prevent the ISIS WMD threat. During the Cold War, the fear that one’s own populations and cities could be wiped out by a nuclear weapon prevented the Soviet Union and the United States from using WMD against each other. However, </w:t>
      </w:r>
      <w:r w:rsidRPr="003F5864">
        <w:rPr>
          <w:rStyle w:val="StyleUnderline"/>
        </w:rPr>
        <w:t>ISIS, which has embedded itself within civilian populations, is likely to hedge its bets that another country would not retaliate using an indiscriminate weapon.</w:t>
      </w:r>
      <w:r>
        <w:rPr>
          <w:rStyle w:val="StyleUnderline"/>
        </w:rPr>
        <w:t xml:space="preserve"> </w:t>
      </w:r>
      <w:r w:rsidRPr="003F5864">
        <w:rPr>
          <w:rStyle w:val="StyleUnderline"/>
        </w:rPr>
        <w:t>Moreover</w:t>
      </w:r>
      <w:r w:rsidRPr="000D5D9B">
        <w:rPr>
          <w:rStyle w:val="StyleUnderline"/>
          <w:highlight w:val="yellow"/>
        </w:rPr>
        <w:t>, ISIS</w:t>
      </w:r>
      <w:r w:rsidRPr="003F5864">
        <w:rPr>
          <w:rStyle w:val="StyleUnderline"/>
        </w:rPr>
        <w:t xml:space="preserve">, a group that </w:t>
      </w:r>
      <w:r w:rsidRPr="000D5D9B">
        <w:rPr>
          <w:rStyle w:val="StyleUnderline"/>
          <w:highlight w:val="yellow"/>
        </w:rPr>
        <w:t>promotes suicide</w:t>
      </w:r>
      <w:r w:rsidRPr="003F5864">
        <w:rPr>
          <w:rStyle w:val="StyleUnderline"/>
        </w:rPr>
        <w:t xml:space="preserve"> attacks as a means of accomplishing one’s life mission, </w:t>
      </w:r>
      <w:r w:rsidRPr="000D5D9B">
        <w:rPr>
          <w:rStyle w:val="StyleUnderline"/>
          <w:highlight w:val="yellow"/>
        </w:rPr>
        <w:t>does not likely fear a situation of mutually assured destruction.</w:t>
      </w:r>
      <w:r>
        <w:rPr>
          <w:rStyle w:val="StyleUnderline"/>
        </w:rPr>
        <w:t xml:space="preserve"> </w:t>
      </w:r>
      <w:r w:rsidRPr="000C6AE4">
        <w:rPr>
          <w:rStyle w:val="StyleUnderline"/>
        </w:rPr>
        <w:t>How can we deter ISIS WMD use if we cannot threaten anything of value as retaliation?</w:t>
      </w:r>
      <w:r>
        <w:rPr>
          <w:rStyle w:val="StyleUnderline"/>
        </w:rPr>
        <w:t xml:space="preserve"> </w:t>
      </w:r>
      <w:r w:rsidRPr="000C6AE4">
        <w:rPr>
          <w:sz w:val="10"/>
        </w:rPr>
        <w:t xml:space="preserve">Without an appropriate model to do so, states are relying on international export controls, law enforcement, and other preventative measures to stop an attack before it happens. Since </w:t>
      </w:r>
      <w:r w:rsidRPr="000D5D9B">
        <w:rPr>
          <w:rStyle w:val="StyleUnderline"/>
          <w:highlight w:val="yellow"/>
        </w:rPr>
        <w:t>ISIS poses a global threat</w:t>
      </w:r>
      <w:r w:rsidRPr="000C6AE4">
        <w:rPr>
          <w:rStyle w:val="StyleUnderline"/>
        </w:rPr>
        <w:t>, it would be ideal for the existing international organizations that have been created to regulate the components of WMDs to monitor the situation, such as the Organization for the Prohibition of Chemical Weapons (OPCW) or the International Atomic Energy Agency (IAEA)</w:t>
      </w:r>
      <w:r w:rsidRPr="000C6AE4">
        <w:rPr>
          <w:sz w:val="10"/>
        </w:rPr>
        <w:t xml:space="preserve">. These organizations, however, are restricted by mandates that were created to address the WMD threat from countries, not non-state actors. </w:t>
      </w:r>
      <w:r w:rsidRPr="000D5D9B">
        <w:rPr>
          <w:rStyle w:val="StyleUnderline"/>
          <w:highlight w:val="yellow"/>
        </w:rPr>
        <w:t>ISIS has used weapons of mass destruction in Syria and Iraq</w:t>
      </w:r>
      <w:r w:rsidRPr="000C6AE4">
        <w:rPr>
          <w:rStyle w:val="StyleUnderline"/>
        </w:rPr>
        <w:t>, and yet international action has not been taken.</w:t>
      </w:r>
      <w:r>
        <w:rPr>
          <w:rStyle w:val="StyleUnderline"/>
        </w:rPr>
        <w:t xml:space="preserve"> </w:t>
      </w:r>
      <w:r w:rsidRPr="000C6AE4">
        <w:rPr>
          <w:sz w:val="10"/>
        </w:rPr>
        <w:t xml:space="preserve">Experts are now looking at how to build a better framework to prevent ISIS—and other terrorist groups—from furthering CBRN pursuits. </w:t>
      </w:r>
      <w:r w:rsidRPr="000C6AE4">
        <w:rPr>
          <w:rStyle w:val="StyleUnderline"/>
        </w:rPr>
        <w:t>“</w:t>
      </w:r>
      <w:r w:rsidRPr="000D5D9B">
        <w:rPr>
          <w:rStyle w:val="StyleUnderline"/>
          <w:highlight w:val="yellow"/>
        </w:rPr>
        <w:t>Enhanced cooperation</w:t>
      </w:r>
      <w:r w:rsidRPr="000C6AE4">
        <w:rPr>
          <w:rStyle w:val="StyleUnderline"/>
        </w:rPr>
        <w:t xml:space="preserve"> a</w:t>
      </w:r>
      <w:r w:rsidRPr="000C6AE4">
        <w:rPr>
          <w:sz w:val="10"/>
        </w:rPr>
        <w:t>mong these and other international organizations, which include sharing expertise, resources, and best practices</w:t>
      </w:r>
      <w:r w:rsidRPr="000C6AE4">
        <w:rPr>
          <w:rStyle w:val="StyleUnderline"/>
        </w:rPr>
        <w:t xml:space="preserve">, </w:t>
      </w:r>
      <w:r w:rsidRPr="000D5D9B">
        <w:rPr>
          <w:rStyle w:val="StyleUnderline"/>
          <w:highlight w:val="yellow"/>
        </w:rPr>
        <w:t>could mitigate the threat</w:t>
      </w:r>
      <w:r w:rsidRPr="000D5D9B">
        <w:rPr>
          <w:sz w:val="10"/>
          <w:highlight w:val="yellow"/>
        </w:rPr>
        <w:t>…</w:t>
      </w:r>
      <w:r w:rsidRPr="000C6AE4">
        <w:rPr>
          <w:sz w:val="10"/>
        </w:rPr>
        <w:t xml:space="preserve"> but mechanisms for formal cooperation do not exist across the board,” highlighted Natasha Lander, former advisor to the U.S. Deputy Assistant Secretary of Defense for Countering WMD Policy. The existing international organizations are ultimately supporting bodies for member states, and therefore this enhanced cooperation would require the U.S., Russia, Iran, Saudi Arabia, and other major actors in the region to put aside their differences and unite against this common aggressor. </w:t>
      </w:r>
      <w:r w:rsidRPr="000D5D9B">
        <w:rPr>
          <w:rStyle w:val="StyleUnderline"/>
          <w:highlight w:val="yellow"/>
        </w:rPr>
        <w:t>ISIS has already proven to be a greater threat than initially assessed.</w:t>
      </w:r>
      <w:r w:rsidRPr="000C6AE4">
        <w:rPr>
          <w:rStyle w:val="StyleUnderline"/>
        </w:rPr>
        <w:t xml:space="preserve">  Even those that are completely skeptical about ISIS’ ability to use a WMD abroad, or to inspire such an attack, </w:t>
      </w:r>
      <w:r w:rsidRPr="000D5D9B">
        <w:rPr>
          <w:rStyle w:val="StyleUnderline"/>
          <w:highlight w:val="yellow"/>
        </w:rPr>
        <w:t>cannot risk being wrong.</w:t>
      </w:r>
      <w:r w:rsidRPr="000C6AE4">
        <w:rPr>
          <w:rStyle w:val="StyleUnderline"/>
        </w:rPr>
        <w:t xml:space="preserve"> </w:t>
      </w:r>
    </w:p>
    <w:p w:rsidR="00F17945" w:rsidRDefault="00F17945" w:rsidP="00D91DFE">
      <w:pPr>
        <w:pStyle w:val="Heading2"/>
      </w:pPr>
      <w:r>
        <w:t>Solvency</w:t>
      </w:r>
    </w:p>
    <w:p w:rsidR="00257D74" w:rsidRDefault="00257D74" w:rsidP="00257D74">
      <w:pPr>
        <w:pStyle w:val="Heading3"/>
      </w:pPr>
      <w:r>
        <w:t>Ban Key</w:t>
      </w:r>
    </w:p>
    <w:p w:rsidR="00257D74" w:rsidRPr="00B5365E" w:rsidRDefault="00257D74" w:rsidP="00257D74">
      <w:pPr>
        <w:pStyle w:val="Heading4"/>
      </w:pPr>
      <w:r w:rsidRPr="00B5365E">
        <w:t>Deeming all endangered species trade illegal is the only way to solve—commercial legal exceptions</w:t>
      </w:r>
      <w:r>
        <w:t xml:space="preserve"> actually perpetuate the issues</w:t>
      </w:r>
    </w:p>
    <w:p w:rsidR="00257D74" w:rsidRPr="001C4CA5" w:rsidRDefault="00257D74" w:rsidP="00257D74">
      <w:r w:rsidRPr="001C4CA5">
        <w:rPr>
          <w:rStyle w:val="Style13ptBold"/>
        </w:rPr>
        <w:t>Mills</w:t>
      </w:r>
      <w:r>
        <w:t xml:space="preserve"> 06/21/</w:t>
      </w:r>
      <w:r w:rsidRPr="001C4CA5">
        <w:rPr>
          <w:rStyle w:val="Style13ptBold"/>
        </w:rPr>
        <w:t>2016</w:t>
      </w:r>
      <w:r>
        <w:t xml:space="preserve"> (Posted By J. A. Mills On June 21st, 2016 In China, Farming, Geopolitics, U.S.,  "Presidents of China, U.S. hold fate of ‘Noah’ and the ‘ark’ in their hands," No Publication, </w:t>
      </w:r>
      <w:hyperlink r:id="rId67" w:history="1">
        <w:r w:rsidRPr="00284E3A">
          <w:rPr>
            <w:rStyle w:val="Hyperlink"/>
          </w:rPr>
          <w:t>http://jamillsauthor.com/2016/06/presidents-of-china-u-s-hold-fate-of-noah-and-the-ark-in-their-hands/</w:t>
        </w:r>
      </w:hyperlink>
      <w:r>
        <w:t>) – Coronado LS</w:t>
      </w:r>
    </w:p>
    <w:p w:rsidR="00257D74" w:rsidRDefault="00257D74" w:rsidP="00257D74">
      <w:pPr>
        <w:rPr>
          <w:rStyle w:val="StyleUnderline"/>
        </w:rPr>
      </w:pPr>
      <w:r w:rsidRPr="00BD7646">
        <w:rPr>
          <w:sz w:val="14"/>
        </w:rPr>
        <w:t xml:space="preserve">Researchers from Princeton University and the University of California at Berkeley just released results from their analysis of </w:t>
      </w:r>
      <w:r w:rsidRPr="000D5D9B">
        <w:rPr>
          <w:sz w:val="14"/>
          <w:highlight w:val="yellow"/>
        </w:rPr>
        <w:t>t</w:t>
      </w:r>
      <w:r w:rsidRPr="000D5D9B">
        <w:rPr>
          <w:rStyle w:val="StyleUnderline"/>
          <w:highlight w:val="yellow"/>
        </w:rPr>
        <w:t>he repercussions of “limited” legal ivory trade from Africa to China and Japan in 2008. “The intuition that legalization will reduce illegal production is not always true</w:t>
      </w:r>
      <w:r w:rsidRPr="000D5D9B">
        <w:rPr>
          <w:sz w:val="14"/>
          <w:highlight w:val="yellow"/>
        </w:rPr>
        <w:t>,</w:t>
      </w:r>
      <w:r w:rsidRPr="00BD7646">
        <w:rPr>
          <w:sz w:val="14"/>
        </w:rPr>
        <w:t>” said co-author Nitin Sekar, who began the study as a graduate student at Princeton and received his doctorate in 2014. “</w:t>
      </w:r>
      <w:r w:rsidRPr="00BD7646">
        <w:rPr>
          <w:rStyle w:val="StyleUnderline"/>
        </w:rPr>
        <w:t xml:space="preserve">The economic intuition was that if we allow the sale of some legal ivory in Japan and China, then there would be fewer people left to purchase it illegally. We found that that intuition was incorrect. </w:t>
      </w:r>
      <w:r w:rsidRPr="00BD7646">
        <w:rPr>
          <w:sz w:val="14"/>
        </w:rPr>
        <w:t>The black market for ivory responded to the announcement of a legal sale as an opportunity to smuggle even more ivory.” Said Sekar’s co-author Solomon Hsiang, now an associate professor of public policy at UC Berkeley: “I used to be a strong believer in legalization as a crime-reducing policy, but this has really forced me to rethink that. [</w:t>
      </w:r>
      <w:r w:rsidRPr="000D5D9B">
        <w:rPr>
          <w:rStyle w:val="StyleUnderline"/>
          <w:highlight w:val="yellow"/>
        </w:rPr>
        <w:t>W]hen people talk about legalization, it may be smart in some cases, but</w:t>
      </w:r>
      <w:r w:rsidRPr="00BD7646">
        <w:rPr>
          <w:rStyle w:val="StyleUnderline"/>
        </w:rPr>
        <w:t xml:space="preserve"> in which cases is not as obvious. </w:t>
      </w:r>
      <w:r w:rsidRPr="000D5D9B">
        <w:rPr>
          <w:rStyle w:val="StyleUnderline"/>
          <w:highlight w:val="yellow"/>
        </w:rPr>
        <w:t>This is a case study for how wrong it can go.”</w:t>
      </w:r>
    </w:p>
    <w:p w:rsidR="00257D74" w:rsidRPr="00E74D0F" w:rsidRDefault="00257D74" w:rsidP="00257D74">
      <w:pPr>
        <w:pStyle w:val="Heading4"/>
      </w:pPr>
      <w:r>
        <w:t>US leadership gets modeled, china is the first step</w:t>
      </w:r>
    </w:p>
    <w:p w:rsidR="00257D74" w:rsidRPr="009E2FAF" w:rsidRDefault="00257D74" w:rsidP="00257D74">
      <w:r w:rsidRPr="009E2FAF">
        <w:rPr>
          <w:rStyle w:val="Style13ptBold"/>
        </w:rPr>
        <w:t>Wittemyer 2015,</w:t>
      </w:r>
      <w:r w:rsidRPr="009E2FAF">
        <w:t xml:space="preserve"> (George Wittemyer, Professor, Department of Fish, Wildlife, and Conservation Biology, Colorado State University and Chairman of the Scientific Board, “Save the Elephants Testimony for the Senate Foreign Relations Subcommittee on Africa and Global Health Policy” July 16, 2015) BFH</w:t>
      </w:r>
    </w:p>
    <w:p w:rsidR="00257D74" w:rsidRPr="006042A2" w:rsidRDefault="00257D74" w:rsidP="00257D74">
      <w:pPr>
        <w:rPr>
          <w:rStyle w:val="StyleUnderline"/>
          <w:u w:val="none"/>
        </w:rPr>
      </w:pPr>
      <w:r w:rsidRPr="000D5D9B">
        <w:rPr>
          <w:rStyle w:val="StyleUnderline"/>
          <w:highlight w:val="yellow"/>
        </w:rPr>
        <w:t>U.S. leadership on wildlife trafficking has been critical in galvanizing the broader global community</w:t>
      </w:r>
      <w:r w:rsidRPr="00474308">
        <w:rPr>
          <w:rStyle w:val="StyleUnderline"/>
        </w:rPr>
        <w:t xml:space="preserve">. Repeated diplomatic engagement with China on wildlife trafficking has significantly increased the attention and discussion paid to this issue. It is critical for the U.S. to continue on this constructive course. </w:t>
      </w:r>
      <w:r w:rsidRPr="000D5D9B">
        <w:rPr>
          <w:rStyle w:val="StyleUnderline"/>
          <w:highlight w:val="yellow"/>
        </w:rPr>
        <w:t>China, the destination of the vast majority of illegal ivory</w:t>
      </w:r>
      <w:r w:rsidRPr="00474308">
        <w:rPr>
          <w:rStyle w:val="StyleUnderline"/>
        </w:rPr>
        <w:t xml:space="preserve">, has directly expressed that the steps they are making on handling their domestic ivory trade problems need to be matched by the US. </w:t>
      </w:r>
      <w:r w:rsidRPr="000D5D9B">
        <w:rPr>
          <w:rStyle w:val="StyleUnderline"/>
          <w:highlight w:val="yellow"/>
        </w:rPr>
        <w:t>The critical game changer in turning the tide on ivory poaching would be a ban on domestic ivory trade by China</w:t>
      </w:r>
      <w:r w:rsidRPr="00474308">
        <w:rPr>
          <w:rStyle w:val="StyleUnderline"/>
        </w:rPr>
        <w:t>. Institution of a domestic trade ban by the US, being the second largest consumer globally, appears to be the most likely action to catalyze this</w:t>
      </w:r>
      <w:r>
        <w:rPr>
          <w:rStyle w:val="StyleUnderline"/>
        </w:rPr>
        <w:t>.</w:t>
      </w:r>
    </w:p>
    <w:p w:rsidR="00257D74" w:rsidRDefault="00257D74" w:rsidP="00257D74">
      <w:pPr>
        <w:pStyle w:val="Heading4"/>
      </w:pPr>
      <w:r>
        <w:t>Now is key—Chinese law is open for revision—deeming all trade illegal is key</w:t>
      </w:r>
    </w:p>
    <w:p w:rsidR="00257D74" w:rsidRPr="001C4CA5" w:rsidRDefault="00257D74" w:rsidP="00257D74">
      <w:r w:rsidRPr="001C4CA5">
        <w:rPr>
          <w:rStyle w:val="Style13ptBold"/>
        </w:rPr>
        <w:t>Mills</w:t>
      </w:r>
      <w:r>
        <w:t xml:space="preserve"> 06/21/</w:t>
      </w:r>
      <w:r w:rsidRPr="001C4CA5">
        <w:rPr>
          <w:rStyle w:val="Style13ptBold"/>
        </w:rPr>
        <w:t>2016</w:t>
      </w:r>
      <w:r>
        <w:t xml:space="preserve"> (Posted By J. A. Mills On June 21st, 2016 In China, Farming, Geopolitics, U.S.,  "Presidents of China, U.S. hold fate of ‘Noah’ and the ‘ark’ in their hands," No Publication, </w:t>
      </w:r>
      <w:hyperlink r:id="rId68" w:history="1">
        <w:r w:rsidRPr="00284E3A">
          <w:rPr>
            <w:rStyle w:val="Hyperlink"/>
          </w:rPr>
          <w:t>http://jamillsauthor.com/2016/06/presidents-of-china-u-s-hold-fate-of-noah-and-the-ark-in-their-hands/</w:t>
        </w:r>
      </w:hyperlink>
      <w:r>
        <w:t>) – Coronado LS</w:t>
      </w:r>
    </w:p>
    <w:p w:rsidR="00257D74" w:rsidRPr="001C4CA5" w:rsidRDefault="00257D74" w:rsidP="00257D74">
      <w:pPr>
        <w:rPr>
          <w:sz w:val="14"/>
        </w:rPr>
      </w:pPr>
      <w:r w:rsidRPr="000D5D9B">
        <w:rPr>
          <w:rStyle w:val="StyleUnderline"/>
          <w:highlight w:val="yellow"/>
        </w:rPr>
        <w:t>This law is up for revision</w:t>
      </w:r>
      <w:r w:rsidRPr="001C4CA5">
        <w:rPr>
          <w:rStyle w:val="StyleUnderline"/>
        </w:rPr>
        <w:t xml:space="preserve"> now, </w:t>
      </w:r>
      <w:r w:rsidRPr="000D5D9B">
        <w:rPr>
          <w:rStyle w:val="StyleUnderline"/>
          <w:highlight w:val="yellow"/>
        </w:rPr>
        <w:t>and</w:t>
      </w:r>
      <w:r w:rsidRPr="001C4CA5">
        <w:rPr>
          <w:rStyle w:val="StyleUnderline"/>
        </w:rPr>
        <w:t xml:space="preserve"> Chinese </w:t>
      </w:r>
      <w:r w:rsidRPr="000D5D9B">
        <w:rPr>
          <w:rStyle w:val="StyleUnderline"/>
          <w:highlight w:val="yellow"/>
        </w:rPr>
        <w:t>legislators</w:t>
      </w:r>
      <w:r w:rsidRPr="001C4CA5">
        <w:rPr>
          <w:rStyle w:val="StyleUnderline"/>
        </w:rPr>
        <w:t xml:space="preserve">, business leaders, conservationists, animal welfare advocates, and celebrities </w:t>
      </w:r>
      <w:r w:rsidRPr="000D5D9B">
        <w:rPr>
          <w:rStyle w:val="StyleUnderline"/>
          <w:highlight w:val="yellow"/>
        </w:rPr>
        <w:t>have pushed for the farming and consumption mandates to be removed.</w:t>
      </w:r>
      <w:r w:rsidRPr="001C4CA5">
        <w:rPr>
          <w:sz w:val="14"/>
        </w:rPr>
        <w:t xml:space="preserve"> Unfortunately, China’s State Forestry Administration—the agency charged with protecting species in the wild—helped start, build and promote bear, tiger, and rhino farms. </w:t>
      </w:r>
      <w:r w:rsidRPr="001C4CA5">
        <w:rPr>
          <w:rStyle w:val="StyleUnderline"/>
        </w:rPr>
        <w:t xml:space="preserve">This is the same agency that advocated for so-called </w:t>
      </w:r>
      <w:r w:rsidRPr="000D5D9B">
        <w:rPr>
          <w:rStyle w:val="StyleUnderline"/>
          <w:highlight w:val="yellow"/>
        </w:rPr>
        <w:t>“limited” legal international trade</w:t>
      </w:r>
      <w:r w:rsidRPr="001C4CA5">
        <w:rPr>
          <w:rStyle w:val="StyleUnderline"/>
        </w:rPr>
        <w:t xml:space="preserve"> in ivory on behalf of China’s ivory traders, which </w:t>
      </w:r>
      <w:r w:rsidRPr="000D5D9B">
        <w:rPr>
          <w:rStyle w:val="StyleUnderline"/>
          <w:highlight w:val="yellow"/>
        </w:rPr>
        <w:t>resulted in the recent wholesale slaughter of African elephants</w:t>
      </w:r>
      <w:r w:rsidRPr="001C4CA5">
        <w:rPr>
          <w:rStyle w:val="StyleUnderline"/>
        </w:rPr>
        <w:t>, undermining the 1989 international trade ban that has allowed them to make a dramatic comeback in the wild.</w:t>
      </w:r>
      <w:r w:rsidRPr="001C4CA5">
        <w:rPr>
          <w:sz w:val="14"/>
        </w:rPr>
        <w:t xml:space="preserve"> Surveys have repeatedly shown that majorities of Chinese people support bans on trade in ivory, tiger bone, and rhino horn. However, the results of a new study by Chinese researchers also found that consumers in China continue to prefer wild-sourced products over farmed-raised because they believe those from the wild are more effective. </w:t>
      </w:r>
      <w:r w:rsidRPr="001C4CA5">
        <w:rPr>
          <w:rStyle w:val="StyleUnderline"/>
        </w:rPr>
        <w:t>In other words</w:t>
      </w:r>
      <w:r w:rsidRPr="000D5D9B">
        <w:rPr>
          <w:rStyle w:val="StyleUnderline"/>
          <w:highlight w:val="yellow"/>
        </w:rPr>
        <w:t>, if trade in these commodities becomes legal again, buyers will prefer those taken from the wild.</w:t>
      </w:r>
    </w:p>
    <w:p w:rsidR="00257D74" w:rsidRPr="00E605E4" w:rsidRDefault="00257D74" w:rsidP="00257D74">
      <w:pPr>
        <w:pStyle w:val="Heading3"/>
      </w:pPr>
      <w:r w:rsidRPr="00E605E4">
        <w:t>Border Controls</w:t>
      </w:r>
      <w:r>
        <w:t xml:space="preserve"> Key</w:t>
      </w:r>
    </w:p>
    <w:p w:rsidR="00257D74" w:rsidRPr="001A20D4" w:rsidRDefault="00257D74" w:rsidP="00257D74">
      <w:pPr>
        <w:pStyle w:val="Heading4"/>
      </w:pPr>
      <w:r>
        <w:t>Border towns in China facilitate the illegal trade of wildlife, enhanced enforcement is the only way to solve</w:t>
      </w:r>
    </w:p>
    <w:p w:rsidR="00257D74" w:rsidRPr="001A20D4" w:rsidRDefault="00257D74" w:rsidP="00257D74">
      <w:r>
        <w:rPr>
          <w:rStyle w:val="Style13ptBold"/>
        </w:rPr>
        <w:t xml:space="preserve">SOR </w:t>
      </w:r>
      <w:r w:rsidRPr="001A20D4">
        <w:rPr>
          <w:rStyle w:val="Style13ptBold"/>
        </w:rPr>
        <w:t>2016</w:t>
      </w:r>
      <w:r>
        <w:t xml:space="preserve"> (</w:t>
      </w:r>
      <w:r w:rsidRPr="001A20D4">
        <w:t xml:space="preserve">Sor, 1-15-2016, "Syndicates, Poaching And Regulated Trade," Save Our Rhino, </w:t>
      </w:r>
      <w:hyperlink r:id="rId69" w:history="1">
        <w:r w:rsidRPr="00284643">
          <w:rPr>
            <w:rStyle w:val="Hyperlink"/>
          </w:rPr>
          <w:t>http://www.saveourrhino.net/tag/wildlife-trade/</w:t>
        </w:r>
      </w:hyperlink>
      <w:r>
        <w:t>) – Coronado LS</w:t>
      </w:r>
    </w:p>
    <w:p w:rsidR="00257D74" w:rsidRDefault="00257D74" w:rsidP="00257D74">
      <w:pPr>
        <w:rPr>
          <w:sz w:val="12"/>
        </w:rPr>
      </w:pPr>
      <w:r w:rsidRPr="000D5D9B">
        <w:rPr>
          <w:rStyle w:val="StyleUnderline"/>
          <w:highlight w:val="yellow"/>
        </w:rPr>
        <w:t>There are many powerful Syndicates and Triads</w:t>
      </w:r>
      <w:r w:rsidRPr="001A20D4">
        <w:rPr>
          <w:rStyle w:val="StyleUnderline"/>
        </w:rPr>
        <w:t xml:space="preserve"> operating </w:t>
      </w:r>
      <w:r w:rsidRPr="000D5D9B">
        <w:rPr>
          <w:rStyle w:val="StyleUnderline"/>
          <w:highlight w:val="yellow"/>
        </w:rPr>
        <w:t>in</w:t>
      </w:r>
      <w:r w:rsidRPr="001A20D4">
        <w:rPr>
          <w:rStyle w:val="StyleUnderline"/>
        </w:rPr>
        <w:t xml:space="preserve"> Africa and </w:t>
      </w:r>
      <w:r w:rsidRPr="000D5D9B">
        <w:rPr>
          <w:rStyle w:val="StyleUnderline"/>
          <w:highlight w:val="yellow"/>
        </w:rPr>
        <w:t>Asia</w:t>
      </w:r>
      <w:r w:rsidRPr="001A20D4">
        <w:rPr>
          <w:rStyle w:val="StyleUnderline"/>
        </w:rPr>
        <w:t xml:space="preserve"> </w:t>
      </w:r>
      <w:r w:rsidRPr="000D5D9B">
        <w:rPr>
          <w:rStyle w:val="StyleUnderline"/>
          <w:highlight w:val="yellow"/>
        </w:rPr>
        <w:t>that take advantage of the weak wildlife laws and high levels of corruption</w:t>
      </w:r>
      <w:r w:rsidRPr="000D5D9B">
        <w:rPr>
          <w:sz w:val="12"/>
          <w:highlight w:val="yellow"/>
        </w:rPr>
        <w:t>.</w:t>
      </w:r>
      <w:r w:rsidRPr="001A20D4">
        <w:rPr>
          <w:sz w:val="12"/>
        </w:rPr>
        <w:t xml:space="preserve"> They trade endangered species products that are trafficked from Africa, India, Myanmar, Thailand and Vietnam to supply ever growing demand in insatiable markets across Asia. </w:t>
      </w:r>
      <w:r w:rsidRPr="000D5D9B">
        <w:rPr>
          <w:rStyle w:val="StyleUnderline"/>
          <w:highlight w:val="yellow"/>
        </w:rPr>
        <w:t>Lawless hubs, where illegal wildlife trade is carried out openly</w:t>
      </w:r>
      <w:r w:rsidRPr="001A20D4">
        <w:rPr>
          <w:sz w:val="12"/>
        </w:rPr>
        <w:t>, such as the Golden Triangle Special Economic Zone</w:t>
      </w:r>
      <w:r w:rsidRPr="000D5D9B">
        <w:rPr>
          <w:rStyle w:val="StyleUnderline"/>
          <w:highlight w:val="yellow"/>
        </w:rPr>
        <w:t>, allow illegal trade of endangered species to continue unchecked.</w:t>
      </w:r>
      <w:r w:rsidRPr="001A20D4">
        <w:rPr>
          <w:rStyle w:val="StyleUnderline"/>
        </w:rPr>
        <w:t xml:space="preserve"> Casino based towns, set up </w:t>
      </w:r>
      <w:r w:rsidRPr="000D5D9B">
        <w:rPr>
          <w:rStyle w:val="StyleUnderline"/>
          <w:highlight w:val="yellow"/>
        </w:rPr>
        <w:t>on the borders of China</w:t>
      </w:r>
      <w:r w:rsidRPr="001A20D4">
        <w:rPr>
          <w:sz w:val="12"/>
        </w:rPr>
        <w:t xml:space="preserve"> (to cater to Chinese visitors and traders) by the Kings Roman Group (with investment from Governments and reportedly, Drug Cartels</w:t>
      </w:r>
      <w:r w:rsidRPr="001A20D4">
        <w:rPr>
          <w:rStyle w:val="StyleUnderline"/>
        </w:rPr>
        <w:t xml:space="preserve">), act as </w:t>
      </w:r>
      <w:r w:rsidRPr="000D5D9B">
        <w:rPr>
          <w:rStyle w:val="StyleUnderline"/>
          <w:highlight w:val="yellow"/>
        </w:rPr>
        <w:t>conduits for illegal trade</w:t>
      </w:r>
      <w:r w:rsidRPr="001A20D4">
        <w:rPr>
          <w:sz w:val="12"/>
        </w:rPr>
        <w:t xml:space="preserve">. Wildlife MarketsIn these towns (eg. Boten and Ton Pheung in Laos; Mong La and Tachileik in Myanmar), </w:t>
      </w:r>
      <w:r w:rsidRPr="000D5D9B">
        <w:rPr>
          <w:rStyle w:val="StyleUnderline"/>
          <w:highlight w:val="yellow"/>
        </w:rPr>
        <w:t>a blind eye is turned to the trade of endangered species</w:t>
      </w:r>
      <w:r w:rsidRPr="001A20D4">
        <w:rPr>
          <w:rStyle w:val="StyleUnderline"/>
        </w:rPr>
        <w:t xml:space="preserve"> products such as tiger skins, tiger wine, rhino horn, pangolin scales and meat and poached ivory. In fact, the markets are always heaving with illegal wildlife products being sold openly in these centres. </w:t>
      </w:r>
      <w:r w:rsidRPr="000D5D9B">
        <w:rPr>
          <w:rStyle w:val="StyleUnderline"/>
          <w:highlight w:val="yellow"/>
        </w:rPr>
        <w:t>As demand increases n</w:t>
      </w:r>
      <w:r w:rsidRPr="001A20D4">
        <w:rPr>
          <w:rStyle w:val="StyleUnderline"/>
        </w:rPr>
        <w:t>ew centres open</w:t>
      </w:r>
      <w:r w:rsidRPr="001A20D4">
        <w:rPr>
          <w:sz w:val="12"/>
        </w:rPr>
        <w:t xml:space="preserve">. </w:t>
      </w:r>
      <w:r w:rsidRPr="001A20D4">
        <w:rPr>
          <w:rStyle w:val="StyleUnderline"/>
        </w:rPr>
        <w:t>International/trans-national organised crime is estimated to generate US</w:t>
      </w:r>
      <w:r w:rsidRPr="001A20D4">
        <w:rPr>
          <w:sz w:val="12"/>
        </w:rPr>
        <w:t>$1.3 trillion per annum</w:t>
      </w:r>
      <w:r w:rsidRPr="001A20D4">
        <w:rPr>
          <w:rStyle w:val="StyleUnderline"/>
        </w:rPr>
        <w:t>. Illegal Wildlife Trade is estimated to contribute US$17 billion and Environmental Crime as a whole</w:t>
      </w:r>
      <w:r w:rsidRPr="001A20D4">
        <w:rPr>
          <w:sz w:val="12"/>
        </w:rPr>
        <w:t xml:space="preserve">, between US$72-213 billion as estimated by Interpol. </w:t>
      </w:r>
      <w:r w:rsidRPr="001A20D4">
        <w:rPr>
          <w:rStyle w:val="StyleUnderline"/>
        </w:rPr>
        <w:t>These Criminal Syndicates deal in so many commodities that they are able to stockpile and withhold products and – in the case of rhino horn – bank on extinction in the wild to increase the value of poached wild rhino horn</w:t>
      </w:r>
      <w:r w:rsidRPr="001A20D4">
        <w:rPr>
          <w:sz w:val="12"/>
        </w:rPr>
        <w:t xml:space="preserve">. Rhino horn is now one of the most valuable commodities on earth – and wild rhino horn is even more highly valued than farmed rhino horn. </w:t>
      </w:r>
      <w:r w:rsidRPr="000D5D9B">
        <w:rPr>
          <w:rStyle w:val="StyleUnderline"/>
          <w:highlight w:val="yellow"/>
        </w:rPr>
        <w:t>There is no reason</w:t>
      </w:r>
      <w:r w:rsidRPr="001A20D4">
        <w:rPr>
          <w:rStyle w:val="StyleUnderline"/>
        </w:rPr>
        <w:t xml:space="preserve"> why </w:t>
      </w:r>
      <w:r w:rsidRPr="000D5D9B">
        <w:rPr>
          <w:rStyle w:val="StyleUnderline"/>
          <w:highlight w:val="yellow"/>
        </w:rPr>
        <w:t>these</w:t>
      </w:r>
      <w:r w:rsidRPr="001A20D4">
        <w:rPr>
          <w:rStyle w:val="StyleUnderline"/>
        </w:rPr>
        <w:t xml:space="preserve"> powerful </w:t>
      </w:r>
      <w:r w:rsidRPr="000D5D9B">
        <w:rPr>
          <w:rStyle w:val="StyleUnderline"/>
          <w:highlight w:val="yellow"/>
        </w:rPr>
        <w:t>Syndicates</w:t>
      </w:r>
      <w:r w:rsidRPr="001A20D4">
        <w:rPr>
          <w:rStyle w:val="StyleUnderline"/>
        </w:rPr>
        <w:t xml:space="preserve"> and Triads </w:t>
      </w:r>
      <w:r w:rsidRPr="000D5D9B">
        <w:rPr>
          <w:rStyle w:val="StyleUnderline"/>
          <w:highlight w:val="yellow"/>
        </w:rPr>
        <w:t>would walk</w:t>
      </w:r>
      <w:r w:rsidRPr="001A20D4">
        <w:rPr>
          <w:rStyle w:val="StyleUnderline"/>
        </w:rPr>
        <w:t xml:space="preserve"> away </w:t>
      </w:r>
      <w:r w:rsidRPr="000D5D9B">
        <w:rPr>
          <w:rStyle w:val="StyleUnderline"/>
          <w:highlight w:val="yellow"/>
        </w:rPr>
        <w:t>from</w:t>
      </w:r>
      <w:r w:rsidRPr="001A20D4">
        <w:rPr>
          <w:rStyle w:val="StyleUnderline"/>
        </w:rPr>
        <w:t xml:space="preserve"> such a </w:t>
      </w:r>
      <w:r w:rsidRPr="000D5D9B">
        <w:rPr>
          <w:rStyle w:val="StyleUnderline"/>
          <w:highlight w:val="yellow"/>
        </w:rPr>
        <w:t>highly profitable mar</w:t>
      </w:r>
      <w:r w:rsidRPr="001A20D4">
        <w:rPr>
          <w:rStyle w:val="StyleUnderline"/>
        </w:rPr>
        <w:t>ket when the product (rhino horn) can be obtained and trafficked so easily through bribery and corruption</w:t>
      </w:r>
      <w:r w:rsidRPr="001A20D4">
        <w:rPr>
          <w:sz w:val="12"/>
        </w:rPr>
        <w:t xml:space="preserve">. The sooner rhinos become extinct in the wild – across their range – </w:t>
      </w:r>
      <w:r w:rsidRPr="000D5D9B">
        <w:rPr>
          <w:rStyle w:val="StyleUnderline"/>
          <w:highlight w:val="yellow"/>
        </w:rPr>
        <w:t>the more valuable</w:t>
      </w:r>
      <w:r w:rsidRPr="001A20D4">
        <w:rPr>
          <w:rStyle w:val="StyleUnderline"/>
        </w:rPr>
        <w:t xml:space="preserve"> wild rhino horn </w:t>
      </w:r>
      <w:r w:rsidRPr="000D5D9B">
        <w:rPr>
          <w:rStyle w:val="StyleUnderline"/>
          <w:highlight w:val="yellow"/>
        </w:rPr>
        <w:t>stockpiles will become</w:t>
      </w:r>
      <w:r w:rsidRPr="001A20D4">
        <w:rPr>
          <w:rStyle w:val="StyleUnderline"/>
        </w:rPr>
        <w:t>.</w:t>
      </w:r>
      <w:r w:rsidRPr="000D5D9B">
        <w:rPr>
          <w:rStyle w:val="StyleUnderline"/>
          <w:highlight w:val="yellow"/>
        </w:rPr>
        <w:t>The Chinese Triads of Hong Kong are moving into mainland China in a big way</w:t>
      </w:r>
      <w:r w:rsidRPr="000D5D9B">
        <w:rPr>
          <w:sz w:val="12"/>
          <w:highlight w:val="yellow"/>
        </w:rPr>
        <w:t>.</w:t>
      </w:r>
      <w:r w:rsidRPr="001A20D4">
        <w:rPr>
          <w:sz w:val="12"/>
        </w:rPr>
        <w:t xml:space="preserve"> They are now established in most major countries too – including South Africa. There are believed to be about 50 Triads based in Hong Kong alone. Their membership, many years ago, was approximately 300,000. Today who knows?</w:t>
      </w:r>
    </w:p>
    <w:p w:rsidR="00257D74" w:rsidRPr="00E605E4" w:rsidRDefault="00257D74" w:rsidP="00257D74">
      <w:pPr>
        <w:pStyle w:val="Heading4"/>
      </w:pPr>
      <w:r w:rsidRPr="00E605E4">
        <w:t>Improved border controls solve—reduced demand in china also key</w:t>
      </w:r>
    </w:p>
    <w:p w:rsidR="00257D74" w:rsidRDefault="00257D74" w:rsidP="00257D74">
      <w:r w:rsidRPr="00202227">
        <w:rPr>
          <w:rStyle w:val="Style13ptBold"/>
        </w:rPr>
        <w:t>Mutter 7-1-2016</w:t>
      </w:r>
      <w:r>
        <w:t xml:space="preserve"> (Paul Mutter, 7-1-2016, "Security Context of Illegal Wildlife Trade in East Africa," Foreign Policy Blogs, </w:t>
      </w:r>
      <w:hyperlink r:id="rId70" w:history="1">
        <w:r w:rsidRPr="00F42571">
          <w:rPr>
            <w:rStyle w:val="Hyperlink"/>
          </w:rPr>
          <w:t>http://foreignpolicyblogs.com/2016/07/01/security-context-illegal-wildlife-trade-east-africa/</w:t>
        </w:r>
      </w:hyperlink>
      <w:r>
        <w:t>) – Coronado LS</w:t>
      </w:r>
    </w:p>
    <w:p w:rsidR="00257D74" w:rsidRPr="00F33082" w:rsidRDefault="00257D74" w:rsidP="00257D74">
      <w:pPr>
        <w:rPr>
          <w:sz w:val="10"/>
        </w:rPr>
      </w:pPr>
      <w:r w:rsidRPr="00203B67">
        <w:rPr>
          <w:sz w:val="10"/>
        </w:rPr>
        <w:t xml:space="preserve">The rolling up of a major ivory smuggling network in Tanzania by police last year, and the ongoing trial of alleged ringleader Yang Fenglan, also known as the “Ivory Queen” and her accomplices, demonstrates once again </w:t>
      </w:r>
      <w:r w:rsidRPr="000D5D9B">
        <w:rPr>
          <w:rStyle w:val="StyleUnderline"/>
          <w:highlight w:val="yellow"/>
        </w:rPr>
        <w:t>the</w:t>
      </w:r>
      <w:r w:rsidRPr="00203B67">
        <w:rPr>
          <w:rStyle w:val="StyleUnderline"/>
        </w:rPr>
        <w:t xml:space="preserve"> continued profitability of the </w:t>
      </w:r>
      <w:r w:rsidRPr="000D5D9B">
        <w:rPr>
          <w:rStyle w:val="StyleUnderline"/>
          <w:highlight w:val="yellow"/>
        </w:rPr>
        <w:t>illegal wildlife</w:t>
      </w:r>
      <w:r w:rsidRPr="00203B67">
        <w:rPr>
          <w:rStyle w:val="StyleUnderline"/>
        </w:rPr>
        <w:t xml:space="preserve"> </w:t>
      </w:r>
      <w:r w:rsidRPr="000D5D9B">
        <w:rPr>
          <w:rStyle w:val="StyleUnderline"/>
          <w:highlight w:val="yellow"/>
        </w:rPr>
        <w:t>trade</w:t>
      </w:r>
      <w:r w:rsidRPr="00203B67">
        <w:rPr>
          <w:rStyle w:val="StyleUnderline"/>
        </w:rPr>
        <w:t xml:space="preserve"> that </w:t>
      </w:r>
      <w:r w:rsidRPr="000D5D9B">
        <w:rPr>
          <w:rStyle w:val="StyleUnderline"/>
          <w:highlight w:val="yellow"/>
        </w:rPr>
        <w:t>is</w:t>
      </w:r>
      <w:r w:rsidRPr="00203B67">
        <w:rPr>
          <w:rStyle w:val="StyleUnderline"/>
        </w:rPr>
        <w:t xml:space="preserve"> </w:t>
      </w:r>
      <w:r w:rsidRPr="000D5D9B">
        <w:rPr>
          <w:rStyle w:val="StyleUnderline"/>
          <w:highlight w:val="yellow"/>
        </w:rPr>
        <w:t>destroying</w:t>
      </w:r>
      <w:r w:rsidRPr="00203B67">
        <w:rPr>
          <w:rStyle w:val="StyleUnderline"/>
        </w:rPr>
        <w:t xml:space="preserve"> East African </w:t>
      </w:r>
      <w:r w:rsidRPr="000D5D9B">
        <w:rPr>
          <w:rStyle w:val="StyleUnderline"/>
          <w:highlight w:val="yellow"/>
        </w:rPr>
        <w:t>biodiversity</w:t>
      </w:r>
      <w:r w:rsidRPr="00203B67">
        <w:rPr>
          <w:rStyle w:val="StyleUnderline"/>
        </w:rPr>
        <w:t>, as well that of other ecosystems in southern and central Africa.</w:t>
      </w:r>
      <w:r>
        <w:rPr>
          <w:rStyle w:val="StyleUnderline"/>
        </w:rPr>
        <w:t xml:space="preserve"> </w:t>
      </w:r>
      <w:r w:rsidRPr="00203B67">
        <w:rPr>
          <w:rStyle w:val="StyleUnderline"/>
        </w:rPr>
        <w:t>The illegal networks compete with conservation efforts that</w:t>
      </w:r>
      <w:r w:rsidRPr="00203B67">
        <w:rPr>
          <w:sz w:val="10"/>
        </w:rPr>
        <w:t xml:space="preserve">, while trying to breed sustainable populations for endangered animals, also </w:t>
      </w:r>
      <w:r w:rsidRPr="00203B67">
        <w:rPr>
          <w:rStyle w:val="StyleUnderline"/>
        </w:rPr>
        <w:t>allow for legal hunting of these same animals to help finance those projects</w:t>
      </w:r>
      <w:r w:rsidRPr="00203B67">
        <w:rPr>
          <w:sz w:val="10"/>
        </w:rPr>
        <w:t xml:space="preserve">. The poaching, being totally unregulated and driven by far-removed foreign demand, threatens such efforts. And the </w:t>
      </w:r>
      <w:r w:rsidRPr="000D5D9B">
        <w:rPr>
          <w:rStyle w:val="StyleUnderline"/>
          <w:highlight w:val="yellow"/>
        </w:rPr>
        <w:t>poachers</w:t>
      </w:r>
      <w:r w:rsidRPr="00203B67">
        <w:rPr>
          <w:rStyle w:val="StyleUnderline"/>
        </w:rPr>
        <w:t xml:space="preserve"> themselves a</w:t>
      </w:r>
      <w:r w:rsidRPr="000D5D9B">
        <w:rPr>
          <w:rStyle w:val="StyleUnderline"/>
          <w:highlight w:val="yellow"/>
        </w:rPr>
        <w:t>re well-equipped to defend their kills by force: at least 27 park rangers died</w:t>
      </w:r>
      <w:r w:rsidRPr="00203B67">
        <w:rPr>
          <w:rStyle w:val="StyleUnderline"/>
        </w:rPr>
        <w:t xml:space="preserve"> guarding African wildlife preserves. It is significant that Yang, </w:t>
      </w:r>
      <w:r w:rsidRPr="000D5D9B">
        <w:rPr>
          <w:rStyle w:val="StyleUnderline"/>
          <w:highlight w:val="yellow"/>
        </w:rPr>
        <w:t>a Chinese national</w:t>
      </w:r>
      <w:r w:rsidRPr="00203B67">
        <w:rPr>
          <w:rStyle w:val="StyleUnderline"/>
        </w:rPr>
        <w:t xml:space="preserve"> who described herself as a networker for local and foreign businesses, </w:t>
      </w:r>
      <w:r w:rsidRPr="000D5D9B">
        <w:rPr>
          <w:rStyle w:val="StyleUnderline"/>
          <w:highlight w:val="yellow"/>
        </w:rPr>
        <w:t>made use of the wider Chinese economic community</w:t>
      </w:r>
      <w:r w:rsidRPr="00203B67">
        <w:rPr>
          <w:rStyle w:val="StyleUnderline"/>
        </w:rPr>
        <w:t xml:space="preserve"> to bring the ivory out of the country</w:t>
      </w:r>
      <w:r w:rsidRPr="00203B67">
        <w:rPr>
          <w:sz w:val="10"/>
        </w:rPr>
        <w:t>. A similar network—but even larger than this one—was exposed in Kenya in 2013, smuggling ivory out of the country by land, sea, and air. According to Kenya’s The Standard, “</w:t>
      </w:r>
      <w:r w:rsidRPr="00203B67">
        <w:rPr>
          <w:rStyle w:val="StyleUnderline"/>
        </w:rPr>
        <w:t xml:space="preserve">the </w:t>
      </w:r>
      <w:r w:rsidRPr="000D5D9B">
        <w:rPr>
          <w:rStyle w:val="StyleUnderline"/>
          <w:highlight w:val="yellow"/>
        </w:rPr>
        <w:t>dealers</w:t>
      </w:r>
      <w:r w:rsidRPr="00203B67">
        <w:rPr>
          <w:rStyle w:val="StyleUnderline"/>
        </w:rPr>
        <w:t xml:space="preserve"> </w:t>
      </w:r>
      <w:r w:rsidRPr="000D5D9B">
        <w:rPr>
          <w:rStyle w:val="StyleUnderline"/>
          <w:highlight w:val="yellow"/>
        </w:rPr>
        <w:t>conceal</w:t>
      </w:r>
      <w:r w:rsidRPr="00203B67">
        <w:rPr>
          <w:rStyle w:val="StyleUnderline"/>
        </w:rPr>
        <w:t xml:space="preserve"> their </w:t>
      </w:r>
      <w:r w:rsidRPr="000D5D9B">
        <w:rPr>
          <w:rStyle w:val="StyleUnderline"/>
          <w:highlight w:val="yellow"/>
        </w:rPr>
        <w:t>identities</w:t>
      </w:r>
      <w:r w:rsidRPr="00203B67">
        <w:rPr>
          <w:rStyle w:val="StyleUnderline"/>
        </w:rPr>
        <w:t xml:space="preserve"> </w:t>
      </w:r>
      <w:r w:rsidRPr="000D5D9B">
        <w:rPr>
          <w:rStyle w:val="StyleUnderline"/>
          <w:highlight w:val="yellow"/>
        </w:rPr>
        <w:t>through</w:t>
      </w:r>
      <w:r w:rsidRPr="00203B67">
        <w:rPr>
          <w:rStyle w:val="StyleUnderline"/>
        </w:rPr>
        <w:t xml:space="preserve"> layers of non-existent companies using </w:t>
      </w:r>
      <w:r w:rsidRPr="000D5D9B">
        <w:rPr>
          <w:rStyle w:val="StyleUnderline"/>
          <w:highlight w:val="yellow"/>
        </w:rPr>
        <w:t>fake identity card</w:t>
      </w:r>
      <w:r w:rsidRPr="000D5D9B">
        <w:rPr>
          <w:sz w:val="10"/>
          <w:highlight w:val="yellow"/>
        </w:rPr>
        <w:t>s</w:t>
      </w:r>
      <w:r w:rsidRPr="00203B67">
        <w:rPr>
          <w:sz w:val="10"/>
        </w:rPr>
        <w:t xml:space="preserve">” and “there is always a collision between airline staff, Kenya Revenue Authority (KRA) officials, KWS [Kenya Wildlife Service] staff stationed at the airport, and police,” with low- to mid-range employees of airports and marine terminals taking bribes to let the ivory out of the country. Far from being a world of doctored shipping manifests and container units full of tusks, though, the goods come out in dribs and drabs hidden among cheap foodstuffs and consumer goods. Yet </w:t>
      </w:r>
      <w:r w:rsidRPr="00203B67">
        <w:rPr>
          <w:rStyle w:val="StyleUnderline"/>
        </w:rPr>
        <w:t xml:space="preserve">these </w:t>
      </w:r>
      <w:r w:rsidRPr="000D5D9B">
        <w:rPr>
          <w:rStyle w:val="StyleUnderline"/>
          <w:highlight w:val="yellow"/>
        </w:rPr>
        <w:t>drops in the bucket add up</w:t>
      </w:r>
      <w:r w:rsidRPr="00203B67">
        <w:rPr>
          <w:rStyle w:val="StyleUnderline"/>
        </w:rPr>
        <w:t>—in 2011, for instance, a whopping 40 tons of ivory was interdicted as part of the enforcement of the Convention on International Trade in Endangered Species of Wild Fauna and Flora (CITES) treaty.</w:t>
      </w:r>
      <w:r>
        <w:rPr>
          <w:rStyle w:val="StyleUnderline"/>
        </w:rPr>
        <w:t xml:space="preserve"> </w:t>
      </w:r>
      <w:r w:rsidRPr="00203B67">
        <w:rPr>
          <w:sz w:val="10"/>
        </w:rPr>
        <w:t>Though China maintains an anti-poaching force in Zimbabwe, is party to international accords, and has advanced legislation domestically to cut back on wildlife farming, the prevailing stereotype is one</w:t>
      </w:r>
      <w:r w:rsidRPr="00203B67">
        <w:rPr>
          <w:rStyle w:val="StyleUnderline"/>
        </w:rPr>
        <w:t xml:space="preserve"> of ravenous </w:t>
      </w:r>
      <w:r w:rsidRPr="000D5D9B">
        <w:rPr>
          <w:rStyle w:val="StyleUnderline"/>
          <w:highlight w:val="yellow"/>
        </w:rPr>
        <w:t>Chinese consumers and lackluster enforcement by China hardly helps this image.</w:t>
      </w:r>
      <w:r w:rsidRPr="00203B67">
        <w:rPr>
          <w:rStyle w:val="StyleUnderline"/>
        </w:rPr>
        <w:t xml:space="preserve"> Yet the United States and European Union are not all that far behind the PRC.</w:t>
      </w:r>
      <w:r>
        <w:rPr>
          <w:rStyle w:val="StyleUnderline"/>
        </w:rPr>
        <w:t xml:space="preserve"> </w:t>
      </w:r>
      <w:r w:rsidRPr="00203B67">
        <w:rPr>
          <w:rStyle w:val="StyleUnderline"/>
        </w:rPr>
        <w:t>The Chinese market is mainly for luxury goods such as decorative furnishings, gourmet delicacies, or traditional medicine</w:t>
      </w:r>
      <w:r w:rsidRPr="00203B67">
        <w:rPr>
          <w:sz w:val="10"/>
        </w:rPr>
        <w:t xml:space="preserve">. These are major draws in Western nations as well, but also common is the acquisition of live endangered species for private collections. </w:t>
      </w:r>
      <w:r w:rsidRPr="000D5D9B">
        <w:rPr>
          <w:rStyle w:val="StyleUnderline"/>
          <w:highlight w:val="yellow"/>
        </w:rPr>
        <w:t>That such corruption for the movement of illegal wildlife products could be so institutionalized within the border control system has national security implications as well—the ease with which staff can be plied with money to look the other way</w:t>
      </w:r>
      <w:r w:rsidRPr="00203B67">
        <w:rPr>
          <w:rStyle w:val="StyleUnderline"/>
        </w:rPr>
        <w:t xml:space="preserve"> on contraband is of immense value to criminal organizations, intelligence services, and armed non-state actors.</w:t>
      </w:r>
      <w:r>
        <w:rPr>
          <w:rStyle w:val="StyleUnderline"/>
        </w:rPr>
        <w:t xml:space="preserve"> </w:t>
      </w:r>
      <w:r w:rsidRPr="000D5D9B">
        <w:rPr>
          <w:rStyle w:val="StyleUnderline"/>
          <w:highlight w:val="yellow"/>
        </w:rPr>
        <w:t>Poaching</w:t>
      </w:r>
      <w:r w:rsidRPr="00203B67">
        <w:rPr>
          <w:rStyle w:val="StyleUnderline"/>
        </w:rPr>
        <w:t xml:space="preserve"> </w:t>
      </w:r>
      <w:r w:rsidRPr="000D5D9B">
        <w:rPr>
          <w:rStyle w:val="StyleUnderline"/>
          <w:highlight w:val="yellow"/>
        </w:rPr>
        <w:t>is</w:t>
      </w:r>
      <w:r w:rsidRPr="00203B67">
        <w:rPr>
          <w:rStyle w:val="StyleUnderline"/>
        </w:rPr>
        <w:t xml:space="preserve"> a source of </w:t>
      </w:r>
      <w:r w:rsidRPr="000D5D9B">
        <w:rPr>
          <w:rStyle w:val="StyleUnderline"/>
          <w:highlight w:val="yellow"/>
        </w:rPr>
        <w:t>revenue</w:t>
      </w:r>
      <w:r w:rsidRPr="00203B67">
        <w:rPr>
          <w:rStyle w:val="StyleUnderline"/>
        </w:rPr>
        <w:t xml:space="preserve"> </w:t>
      </w:r>
      <w:r w:rsidRPr="000D5D9B">
        <w:rPr>
          <w:rStyle w:val="StyleUnderline"/>
          <w:highlight w:val="yellow"/>
        </w:rPr>
        <w:t>for</w:t>
      </w:r>
      <w:r w:rsidRPr="00203B67">
        <w:rPr>
          <w:rStyle w:val="StyleUnderline"/>
        </w:rPr>
        <w:t xml:space="preserve"> some of the latter, such as </w:t>
      </w:r>
      <w:r w:rsidRPr="000D5D9B">
        <w:rPr>
          <w:rStyle w:val="StyleUnderline"/>
          <w:highlight w:val="yellow"/>
        </w:rPr>
        <w:t>al-Shabaab</w:t>
      </w:r>
      <w:r w:rsidRPr="00203B67">
        <w:rPr>
          <w:rStyle w:val="StyleUnderline"/>
        </w:rPr>
        <w:t xml:space="preserve"> in Somalia</w:t>
      </w:r>
      <w:r w:rsidRPr="00203B67">
        <w:rPr>
          <w:sz w:val="10"/>
        </w:rPr>
        <w:t xml:space="preserve">. Using the country’s charcoal exports (which themselves are of questionable legality) to the Gulf States as cover, elephant ivory and rhino horn poached in Central and East Africa makes its way through Somali brokers to points further east. The amount of money the group earns from its role as a middleman is not entirely clear—perhaps several hundred thousand dollars a month—but </w:t>
      </w:r>
      <w:r w:rsidRPr="00203B67">
        <w:rPr>
          <w:rStyle w:val="StyleUnderline"/>
        </w:rPr>
        <w:t xml:space="preserve">the </w:t>
      </w:r>
      <w:r w:rsidRPr="000D5D9B">
        <w:rPr>
          <w:rStyle w:val="StyleUnderline"/>
          <w:highlight w:val="yellow"/>
        </w:rPr>
        <w:t>profits</w:t>
      </w:r>
      <w:r w:rsidRPr="00203B67">
        <w:rPr>
          <w:rStyle w:val="StyleUnderline"/>
        </w:rPr>
        <w:t xml:space="preserve"> probably go to the </w:t>
      </w:r>
      <w:r w:rsidRPr="000D5D9B">
        <w:rPr>
          <w:rStyle w:val="StyleUnderline"/>
          <w:highlight w:val="yellow"/>
        </w:rPr>
        <w:t>upkeep</w:t>
      </w:r>
      <w:r w:rsidRPr="00203B67">
        <w:rPr>
          <w:rStyle w:val="StyleUnderline"/>
        </w:rPr>
        <w:t xml:space="preserve"> of its </w:t>
      </w:r>
      <w:r w:rsidRPr="000D5D9B">
        <w:rPr>
          <w:rStyle w:val="StyleUnderline"/>
          <w:highlight w:val="yellow"/>
        </w:rPr>
        <w:t>military forces</w:t>
      </w:r>
      <w:r w:rsidRPr="00203B67">
        <w:rPr>
          <w:rStyle w:val="StyleUnderline"/>
        </w:rPr>
        <w:t>.</w:t>
      </w:r>
      <w:r>
        <w:rPr>
          <w:rStyle w:val="StyleUnderline"/>
        </w:rPr>
        <w:t xml:space="preserve"> </w:t>
      </w:r>
      <w:r w:rsidRPr="00203B67">
        <w:rPr>
          <w:rStyle w:val="StyleUnderline"/>
        </w:rPr>
        <w:t>This trade exacts a brutal toll across the continent</w:t>
      </w:r>
      <w:r w:rsidRPr="00203B67">
        <w:rPr>
          <w:sz w:val="10"/>
        </w:rPr>
        <w:t xml:space="preserve">: in Mozambique, for instance, the rhinoceros is as of 2013 extinct and elephant populations have been halved since 2010. Even South Africa, where conservation efforts are relatively well-funded, poaching of rhino horn has exploded since 2008 and park rangers are playing catch-up to stem the tide. Somalia’s role in this supply chain stems from its “lawlessness”—though it would be more accurate to say its multiple legal systems, in the absence of a national government, that are critically lax when there is a profit to be made. This makes it an attractive clearinghouse for certain dealers, but also a very unpredictable one given the security situation. Hence much of the multimillion dollar trade going out through more stable routes in countries where there are functioning national institutions and expatriate communities to co-opt—as even al-Shabaab makes use of the Somalia diaspora in Kenya to ensure a smooth flow of operations. </w:t>
      </w:r>
      <w:r w:rsidRPr="000D5D9B">
        <w:rPr>
          <w:rStyle w:val="StyleUnderline"/>
          <w:highlight w:val="yellow"/>
        </w:rPr>
        <w:t>The lack of</w:t>
      </w:r>
      <w:r w:rsidRPr="00203B67">
        <w:rPr>
          <w:rStyle w:val="StyleUnderline"/>
        </w:rPr>
        <w:t xml:space="preserve"> common </w:t>
      </w:r>
      <w:r w:rsidRPr="000D5D9B">
        <w:rPr>
          <w:rStyle w:val="StyleUnderline"/>
          <w:highlight w:val="yellow"/>
        </w:rPr>
        <w:t>enforcement protocols</w:t>
      </w:r>
      <w:r w:rsidRPr="00203B67">
        <w:rPr>
          <w:rStyle w:val="StyleUnderline"/>
        </w:rPr>
        <w:t xml:space="preserve"> also </w:t>
      </w:r>
      <w:r w:rsidRPr="000D5D9B">
        <w:rPr>
          <w:rStyle w:val="StyleUnderline"/>
          <w:highlight w:val="yellow"/>
        </w:rPr>
        <w:t>enables the trade</w:t>
      </w:r>
      <w:r w:rsidRPr="00203B67">
        <w:rPr>
          <w:rStyle w:val="StyleUnderline"/>
        </w:rPr>
        <w:t>, as some nations are much less punitive towards traffickers—</w:t>
      </w:r>
      <w:r w:rsidRPr="00203B67">
        <w:rPr>
          <w:sz w:val="10"/>
        </w:rPr>
        <w:t xml:space="preserve">though hard jail time or threat of death at the hands of wildlife sanctuary guards or militaries seems to have little effect on the smugglers’ morale. </w:t>
      </w:r>
      <w:r w:rsidRPr="000D5D9B">
        <w:rPr>
          <w:rStyle w:val="StyleUnderline"/>
          <w:highlight w:val="yellow"/>
        </w:rPr>
        <w:t>Border controls</w:t>
      </w:r>
      <w:r w:rsidRPr="00203B67">
        <w:rPr>
          <w:rStyle w:val="StyleUnderline"/>
        </w:rPr>
        <w:t xml:space="preserve"> in some of the less-settled areas </w:t>
      </w:r>
      <w:r w:rsidRPr="000D5D9B">
        <w:rPr>
          <w:rStyle w:val="StyleUnderline"/>
          <w:highlight w:val="yellow"/>
        </w:rPr>
        <w:t>are effectively nonexistent</w:t>
      </w:r>
      <w:r w:rsidRPr="00203B67">
        <w:rPr>
          <w:rStyle w:val="StyleUnderline"/>
        </w:rPr>
        <w:t>—</w:t>
      </w:r>
      <w:r w:rsidRPr="00203B67">
        <w:rPr>
          <w:sz w:val="10"/>
        </w:rPr>
        <w:t>and it would be hard to enforce them, not least because the people who do live there have livelihoods depending on free movement. Acquisition of live animals or hides, eggs, horn, and tusk, is not simply the province of well-armed mercenaries. Poaching is also a former of substance in some of the least-governed and most-ignored reaches of the Congo River Basin or on the borders of the Central African Republic, and, more recently, organized raids coming out of war-torn South Sudan.</w:t>
      </w:r>
    </w:p>
    <w:p w:rsidR="00257D74" w:rsidRPr="0027231A" w:rsidRDefault="00257D74" w:rsidP="00257D74">
      <w:pPr>
        <w:pStyle w:val="Heading4"/>
      </w:pPr>
      <w:r>
        <w:t xml:space="preserve">Unregulated borders facilitate international wildlife trade- farms actually increase demand and worsen the problem- Chinese internal corruption allows the problem to continue </w:t>
      </w:r>
    </w:p>
    <w:p w:rsidR="00257D74" w:rsidRPr="0027231A" w:rsidRDefault="00257D74" w:rsidP="00257D74">
      <w:r w:rsidRPr="0027231A">
        <w:rPr>
          <w:rStyle w:val="Style13ptBold"/>
        </w:rPr>
        <w:t>Vidal 6-4-2016</w:t>
      </w:r>
      <w:r>
        <w:t xml:space="preserve">(John Vidal, 6-4-2016, "Tiger temple scandal exposes the shadowy billion-dollar Asian trade," Guardian, </w:t>
      </w:r>
      <w:hyperlink r:id="rId71" w:history="1">
        <w:r w:rsidRPr="00284643">
          <w:rPr>
            <w:rStyle w:val="Hyperlink"/>
          </w:rPr>
          <w:t>https://www.theguardian.com/environment/2016/jun/04/tiger-temple-scandal-billion-dollar-trade-china-thailand</w:t>
        </w:r>
      </w:hyperlink>
      <w:r>
        <w:t>) – Coronado LS</w:t>
      </w:r>
    </w:p>
    <w:p w:rsidR="00257D74" w:rsidRPr="00C73BD7" w:rsidRDefault="00257D74" w:rsidP="00257D74">
      <w:pPr>
        <w:rPr>
          <w:rStyle w:val="StyleUnderline"/>
        </w:rPr>
      </w:pPr>
      <w:r w:rsidRPr="00C73BD7">
        <w:rPr>
          <w:sz w:val="14"/>
        </w:rPr>
        <w:t xml:space="preserve">Debbie Banks of the EIA has worked undercover at tiger farms in China. She says that for the past decade, </w:t>
      </w:r>
      <w:r w:rsidRPr="00C73BD7">
        <w:rPr>
          <w:rStyle w:val="StyleUnderline"/>
        </w:rPr>
        <w:t xml:space="preserve">tiger breeding has been a fast-expanding and lucrative industry, often masquerading as conservation. </w:t>
      </w:r>
      <w:r w:rsidRPr="000D5D9B">
        <w:rPr>
          <w:rStyle w:val="StyleUnderline"/>
          <w:highlight w:val="yellow"/>
        </w:rPr>
        <w:t>The existence of</w:t>
      </w:r>
      <w:r w:rsidRPr="00C73BD7">
        <w:rPr>
          <w:rStyle w:val="StyleUnderline"/>
        </w:rPr>
        <w:t xml:space="preserve"> the </w:t>
      </w:r>
      <w:r w:rsidRPr="000D5D9B">
        <w:rPr>
          <w:rStyle w:val="StyleUnderline"/>
          <w:highlight w:val="yellow"/>
        </w:rPr>
        <w:t>farms is stoking demand</w:t>
      </w:r>
      <w:r w:rsidRPr="00C73BD7">
        <w:rPr>
          <w:rStyle w:val="StyleUnderline"/>
        </w:rPr>
        <w:t xml:space="preserve"> for luxury products and traditional Chinese medicines, </w:t>
      </w:r>
      <w:r w:rsidRPr="000D5D9B">
        <w:rPr>
          <w:rStyle w:val="StyleUnderline"/>
          <w:highlight w:val="yellow"/>
        </w:rPr>
        <w:t>and endangering the few</w:t>
      </w:r>
      <w:r w:rsidRPr="00C73BD7">
        <w:rPr>
          <w:rStyle w:val="StyleUnderline"/>
        </w:rPr>
        <w:t xml:space="preserve"> tigers </w:t>
      </w:r>
      <w:r w:rsidRPr="000D5D9B">
        <w:rPr>
          <w:rStyle w:val="StyleUnderline"/>
          <w:highlight w:val="yellow"/>
        </w:rPr>
        <w:t>left in the wild</w:t>
      </w:r>
      <w:r w:rsidRPr="00C73BD7">
        <w:rPr>
          <w:rStyle w:val="StyleUnderline"/>
        </w:rPr>
        <w:t>.</w:t>
      </w:r>
      <w:r w:rsidRPr="00C73BD7">
        <w:rPr>
          <w:sz w:val="14"/>
        </w:rPr>
        <w:t xml:space="preserve"> Thai police charge 22 with wildlife trafficking from tiger temple Read more “These places are stockpiling dead parts in freezers. This [raid in Thailand] was just the tip of a trade that spans south-east Asia and sees so-called tiger sanctuaries and farms secretly selling tiger parts and products on the black market for enormous profit,” she said. In Kanchanaburi, what was found out of sight of the tourists shocked even hardened wildlife investigators. Apart from 137 live tigers, they found a laboratory, suggesting that the monks were using tiger parts to make wines and medicines – as well as the carcasses of 40 cubs stored in a freezer. </w:t>
      </w:r>
      <w:r w:rsidRPr="00C73BD7">
        <w:rPr>
          <w:rStyle w:val="StyleUnderline"/>
        </w:rPr>
        <w:t>Farms such as these – which have grown in number and size in response to rising demand for tiger bone and other body parts, and the precipitous decline in wild tigers – say they are making people aware of the tigers’ plight and claim that their captive-bred animals could be returned to the wild.</w:t>
      </w:r>
      <w:r>
        <w:rPr>
          <w:rStyle w:val="StyleUnderline"/>
        </w:rPr>
        <w:t xml:space="preserve"> </w:t>
      </w:r>
      <w:r w:rsidRPr="00C73BD7">
        <w:rPr>
          <w:sz w:val="14"/>
        </w:rPr>
        <w:t xml:space="preserve">Banks is scornful: many such “facilities” are breeding tigers for profit, she says, and most are suspected of being involved in the illegal selling or trading of tiger parts. Despite an international agreement in 2007 stipulating that tigers should not be bred for trade in parts, and that tiger farms should be phased out, the opposite has happened, with </w:t>
      </w:r>
      <w:r w:rsidRPr="00C73BD7">
        <w:rPr>
          <w:rStyle w:val="StyleUnderline"/>
        </w:rPr>
        <w:t>the trade in body parts from captive tigers rising, and the demand for wild tigers higher than ever.</w:t>
      </w:r>
      <w:r>
        <w:rPr>
          <w:rStyle w:val="StyleUnderline"/>
        </w:rPr>
        <w:t xml:space="preserve"> </w:t>
      </w:r>
      <w:r w:rsidRPr="00C73BD7">
        <w:rPr>
          <w:sz w:val="14"/>
        </w:rPr>
        <w:t>Traffic says that parts of around 1,600 tigers were seized by Asian authorities between 2000 and 2014. “It’s hard to break down which were wild and which captive, but they could not have all been wild tigers,” said spokesman Richard Thomas. “Many of the hundreds of tiger part seizures in Asia appear to be from captive-bred animals, and Traffic has previously called upon a number of countries, including Thailand, to demonstrate what controls are in place to prevent such illegal trade taking place.” Forty dead tiger cubs found in freezer at Thai temple Read more Yet business is booming. The authors of a 2014 report, commissioned for Cites (the Convention on International Trade in Endangered Species of Wild Fauna and Flora), the world regulator of trade in protected wildlife, said: “</w:t>
      </w:r>
      <w:r w:rsidRPr="000D5D9B">
        <w:rPr>
          <w:rStyle w:val="StyleUnderline"/>
          <w:highlight w:val="yellow"/>
        </w:rPr>
        <w:t>An increasing number of live animals and frozen bodies are being detected</w:t>
      </w:r>
      <w:r w:rsidRPr="00C73BD7">
        <w:rPr>
          <w:rStyle w:val="StyleUnderline"/>
        </w:rPr>
        <w:t>, with more than 50% of seizures over the past 14 years occurring since 2010. It is suspected that many of these are of captive origin.</w:t>
      </w:r>
      <w:r>
        <w:rPr>
          <w:rStyle w:val="StyleUnderline"/>
        </w:rPr>
        <w:t xml:space="preserve"> </w:t>
      </w:r>
      <w:r w:rsidRPr="00C73BD7">
        <w:rPr>
          <w:sz w:val="14"/>
        </w:rPr>
        <w:t>“Seizures of suspected captive-origin tigers have risen in Laos, Thailand and Vietnam, a</w:t>
      </w:r>
      <w:r w:rsidRPr="0027231A">
        <w:t xml:space="preserve">nd evidence suggests that such trade is also taking place in Indonesia.” The strong suspicion is that corrupt authorities and powerful businessmen are behind the billion-dollar trade in tiger </w:t>
      </w:r>
      <w:r w:rsidRPr="0027231A">
        <w:rPr>
          <w:rStyle w:val="StyleUnderline"/>
        </w:rPr>
        <w:t>parts. “</w:t>
      </w:r>
      <w:r w:rsidRPr="000D5D9B">
        <w:rPr>
          <w:rStyle w:val="StyleUnderline"/>
          <w:highlight w:val="yellow"/>
        </w:rPr>
        <w:t>China</w:t>
      </w:r>
      <w:r w:rsidRPr="0027231A">
        <w:rPr>
          <w:rStyle w:val="StyleUnderline"/>
        </w:rPr>
        <w:t xml:space="preserve"> has systematically </w:t>
      </w:r>
      <w:r w:rsidRPr="000D5D9B">
        <w:rPr>
          <w:rStyle w:val="StyleUnderline"/>
          <w:highlight w:val="yellow"/>
        </w:rPr>
        <w:t>exercised internal trading privileges for companies</w:t>
      </w:r>
      <w:r w:rsidRPr="0027231A">
        <w:rPr>
          <w:rStyle w:val="StyleUnderline"/>
        </w:rPr>
        <w:t xml:space="preserve"> dealing in skins and derivatives,</w:t>
      </w:r>
      <w:r w:rsidRPr="00C73BD7">
        <w:rPr>
          <w:rStyle w:val="StyleUnderline"/>
        </w:rPr>
        <w:t xml:space="preserve"> produced mainly but not exclusively from captive breeding</w:t>
      </w:r>
      <w:r w:rsidRPr="00C73BD7">
        <w:rPr>
          <w:sz w:val="14"/>
        </w:rPr>
        <w:t xml:space="preserve">,” says the Cites report. </w:t>
      </w:r>
      <w:r w:rsidRPr="000D5D9B">
        <w:rPr>
          <w:rStyle w:val="StyleUnderline"/>
          <w:highlight w:val="yellow"/>
        </w:rPr>
        <w:t>Despite international bans</w:t>
      </w:r>
      <w:r w:rsidRPr="00C73BD7">
        <w:rPr>
          <w:rStyle w:val="StyleUnderline"/>
        </w:rPr>
        <w:t xml:space="preserve"> on the trade, </w:t>
      </w:r>
      <w:r w:rsidRPr="000D5D9B">
        <w:rPr>
          <w:rStyle w:val="StyleUnderline"/>
          <w:highlight w:val="yellow"/>
        </w:rPr>
        <w:t>porous borders</w:t>
      </w:r>
      <w:r w:rsidRPr="0027231A">
        <w:rPr>
          <w:rStyle w:val="StyleUnderline"/>
        </w:rPr>
        <w:t xml:space="preserve"> </w:t>
      </w:r>
      <w:r w:rsidRPr="00C73BD7">
        <w:rPr>
          <w:rStyle w:val="StyleUnderline"/>
        </w:rPr>
        <w:t xml:space="preserve">between Thailand, Myanmar, Laos and China </w:t>
      </w:r>
      <w:r w:rsidRPr="000D5D9B">
        <w:rPr>
          <w:rStyle w:val="StyleUnderline"/>
          <w:highlight w:val="yellow"/>
        </w:rPr>
        <w:t>allow traffickers to easily export animals</w:t>
      </w:r>
      <w:r w:rsidRPr="00C73BD7">
        <w:rPr>
          <w:rStyle w:val="StyleUnderline"/>
        </w:rPr>
        <w:t>.</w:t>
      </w:r>
      <w:r w:rsidRPr="00C73BD7">
        <w:rPr>
          <w:sz w:val="14"/>
        </w:rPr>
        <w:t xml:space="preserve"> Two weeks ago, a 26-year-old Vietnamese man was found with four frozen tiger cubs at the Laos border. He said he had bought the carcasses at a border market for 2 million Vietnamese Dong (£62) and was delivering them to a buyer. </w:t>
      </w:r>
      <w:r w:rsidRPr="00C73BD7">
        <w:rPr>
          <w:rStyle w:val="StyleUnderline"/>
        </w:rPr>
        <w:t>Once the</w:t>
      </w:r>
      <w:r w:rsidRPr="00C73BD7">
        <w:rPr>
          <w:sz w:val="14"/>
        </w:rPr>
        <w:t xml:space="preserve"> tiger </w:t>
      </w:r>
      <w:r w:rsidRPr="00C73BD7">
        <w:rPr>
          <w:rStyle w:val="StyleUnderline"/>
        </w:rPr>
        <w:t>parts reach China, the rewards are immense</w:t>
      </w:r>
      <w:r w:rsidRPr="00C73BD7">
        <w:rPr>
          <w:sz w:val="14"/>
        </w:rPr>
        <w:t xml:space="preserve">. For decades, tiger parts, used in traditional medicine, drove the black market trade. It has been forbidden to use tiger bones in China since 1993, but John Scanlon, secretary-general of Cites, says there has been an expansion in demand for some species, from buyers keen to display their wealth. “This is most evident with the use of rhino horn and tiger parts. This is part of a shift from traditional culture-related consumption to conspicuous consumption, which is also affecting many other species pressured by illegal trade,” said Scanlon. A skin from a fully grown farmed tiger can sell for around £40,000 in China. According to EIA, </w:t>
      </w:r>
      <w:r w:rsidRPr="00C73BD7">
        <w:rPr>
          <w:rStyle w:val="StyleUnderline"/>
        </w:rPr>
        <w:t>wealthy Chinese are buying pelts for rugs and wall hangings, and drinking tiger wine at $500 (£340) a bottle</w:t>
      </w:r>
      <w:r w:rsidRPr="00C73BD7">
        <w:rPr>
          <w:sz w:val="14"/>
        </w:rPr>
        <w:t xml:space="preserve">. Tiger bones are worth almost their weight in gold, and a bowl of tiger </w:t>
      </w:r>
      <w:r w:rsidRPr="00773F17">
        <w:rPr>
          <w:rStyle w:val="StyleUnderline"/>
        </w:rPr>
        <w:t>penis</w:t>
      </w:r>
      <w:r w:rsidRPr="00C73BD7">
        <w:rPr>
          <w:sz w:val="14"/>
        </w:rPr>
        <w:t xml:space="preserve"> soup – said to boost virility – sells for more than $300. There only around 50 tigers left in the wild in China, but two large tiger farms and many smaller ones legally hold some 5,000 animals. </w:t>
      </w:r>
      <w:r w:rsidRPr="00C73BD7">
        <w:rPr>
          <w:rStyle w:val="StyleUnderline"/>
        </w:rPr>
        <w:t>Some countries have argued that captive breeding of endangered animals can relieve the pressure on wild animals. But while this may be true with crocodiles, it is thought to actually increase demand for tiger parts</w:t>
      </w:r>
      <w:r w:rsidRPr="00C73BD7">
        <w:rPr>
          <w:sz w:val="14"/>
        </w:rPr>
        <w:t>, says the World Wide Fund for Nature (WWF). “We don’t want to see tigers commercialised in any way,” said Colman O’Criodain, WWF’s wildlife trade specialist. “The fact is, the wilder the tiger, the better the medicine is considered. It’s also very expensive to rear tigers in captivity. With the difficulty of separating farmed products from wild ones, it’s too much of a risk. There is too much temptation to cash in.” Banks added: “Tiger farms have nothing to do with conservation of wild tigers. On the contrary, both legal and illegal trade in parts and products from these horrific facilities are stimulating demand, which drives the poaching and extinction of wild tigers.” Campaigners hope that the horrors of Kanchanaburi will stir the world’s conscience</w:t>
      </w:r>
      <w:r w:rsidRPr="00C73BD7">
        <w:rPr>
          <w:rStyle w:val="StyleUnderline"/>
        </w:rPr>
        <w:t xml:space="preserve">. But </w:t>
      </w:r>
      <w:r w:rsidRPr="000D5D9B">
        <w:rPr>
          <w:rStyle w:val="StyleUnderline"/>
          <w:highlight w:val="yellow"/>
        </w:rPr>
        <w:t>for the trade</w:t>
      </w:r>
      <w:r w:rsidRPr="00C73BD7">
        <w:rPr>
          <w:rStyle w:val="StyleUnderline"/>
        </w:rPr>
        <w:t xml:space="preserve"> in one of the world’s most impressive creatures </w:t>
      </w:r>
      <w:r w:rsidRPr="000D5D9B">
        <w:rPr>
          <w:rStyle w:val="StyleUnderline"/>
          <w:highlight w:val="yellow"/>
        </w:rPr>
        <w:t>to end, there may need to be another</w:t>
      </w:r>
      <w:r w:rsidRPr="00C73BD7">
        <w:rPr>
          <w:rStyle w:val="StyleUnderline"/>
        </w:rPr>
        <w:t xml:space="preserve"> cultural </w:t>
      </w:r>
      <w:r w:rsidRPr="000D5D9B">
        <w:rPr>
          <w:rStyle w:val="StyleUnderline"/>
          <w:highlight w:val="yellow"/>
        </w:rPr>
        <w:t>revolution in China.</w:t>
      </w:r>
    </w:p>
    <w:p w:rsidR="00257D74" w:rsidRDefault="00257D74" w:rsidP="00257D74">
      <w:pPr>
        <w:pStyle w:val="Heading4"/>
      </w:pPr>
      <w:r>
        <w:t>Lawless Border towns drive the illegal market—China is the primary source of international demand</w:t>
      </w:r>
    </w:p>
    <w:p w:rsidR="00257D74" w:rsidRPr="00964058" w:rsidRDefault="00257D74" w:rsidP="00257D74">
      <w:r w:rsidRPr="00964058">
        <w:rPr>
          <w:rStyle w:val="Style13ptBold"/>
        </w:rPr>
        <w:t>Channel News Asia 6-7-2016</w:t>
      </w:r>
      <w:r>
        <w:t xml:space="preserve"> (Channel News Asia., 6-7-2016, "Myanmar eyes closure of wildlife trade hub on Chinese border," Channel NewsAsia, </w:t>
      </w:r>
      <w:hyperlink r:id="rId72" w:history="1">
        <w:r w:rsidRPr="00284643">
          <w:rPr>
            <w:rStyle w:val="Hyperlink"/>
          </w:rPr>
          <w:t>http://www.channelnewsasia.com/news/asiapacific/myanmar-eyes-closure-of/2853052.html</w:t>
        </w:r>
      </w:hyperlink>
      <w:r>
        <w:t>) – Coronado LS</w:t>
      </w:r>
    </w:p>
    <w:p w:rsidR="00257D74" w:rsidRPr="00964058" w:rsidRDefault="00257D74" w:rsidP="00257D74">
      <w:pPr>
        <w:rPr>
          <w:sz w:val="16"/>
        </w:rPr>
      </w:pPr>
      <w:r w:rsidRPr="00964058">
        <w:rPr>
          <w:rStyle w:val="StyleUnderline"/>
        </w:rPr>
        <w:t xml:space="preserve">YANGON: </w:t>
      </w:r>
      <w:r w:rsidRPr="00964058">
        <w:rPr>
          <w:sz w:val="16"/>
        </w:rPr>
        <w:t>Myanmar</w:t>
      </w:r>
      <w:r w:rsidRPr="00964058">
        <w:rPr>
          <w:rStyle w:val="StyleUnderline"/>
        </w:rPr>
        <w:t xml:space="preserve"> </w:t>
      </w:r>
      <w:r w:rsidRPr="000D5D9B">
        <w:rPr>
          <w:rStyle w:val="StyleUnderline"/>
          <w:highlight w:val="yellow"/>
        </w:rPr>
        <w:t>authorities plan to shut down a notorious border town where exotic animal</w:t>
      </w:r>
      <w:r w:rsidRPr="00964058">
        <w:rPr>
          <w:rStyle w:val="StyleUnderline"/>
        </w:rPr>
        <w:t xml:space="preserve"> parts </w:t>
      </w:r>
      <w:r w:rsidRPr="000D5D9B">
        <w:rPr>
          <w:rStyle w:val="StyleUnderline"/>
          <w:highlight w:val="yellow"/>
        </w:rPr>
        <w:t>are sold openly</w:t>
      </w:r>
      <w:r w:rsidRPr="00964058">
        <w:rPr>
          <w:sz w:val="16"/>
        </w:rPr>
        <w:t xml:space="preserve">, an official said Tuesday, as </w:t>
      </w:r>
      <w:r w:rsidRPr="00964058">
        <w:rPr>
          <w:rStyle w:val="StyleUnderline"/>
        </w:rPr>
        <w:t xml:space="preserve">Southeast </w:t>
      </w:r>
      <w:r w:rsidRPr="000D5D9B">
        <w:rPr>
          <w:rStyle w:val="StyleUnderline"/>
          <w:highlight w:val="yellow"/>
        </w:rPr>
        <w:t>Asia struggles to stem a</w:t>
      </w:r>
      <w:r w:rsidRPr="00964058">
        <w:rPr>
          <w:rStyle w:val="StyleUnderline"/>
        </w:rPr>
        <w:t xml:space="preserve"> billion-dollar </w:t>
      </w:r>
      <w:r w:rsidRPr="000D5D9B">
        <w:rPr>
          <w:rStyle w:val="StyleUnderline"/>
          <w:highlight w:val="yellow"/>
        </w:rPr>
        <w:t>wildlife trade fuelled by Chinese demand</w:t>
      </w:r>
      <w:r w:rsidRPr="00964058">
        <w:rPr>
          <w:rStyle w:val="StyleUnderline"/>
        </w:rPr>
        <w:t xml:space="preserve">. Mong La, a </w:t>
      </w:r>
      <w:r w:rsidRPr="000D5D9B">
        <w:rPr>
          <w:rStyle w:val="StyleUnderline"/>
          <w:highlight w:val="yellow"/>
        </w:rPr>
        <w:t>lawless border town</w:t>
      </w:r>
      <w:r w:rsidRPr="00964058">
        <w:rPr>
          <w:rStyle w:val="StyleUnderline"/>
        </w:rPr>
        <w:t xml:space="preserve"> located in rebel-held territory in </w:t>
      </w:r>
      <w:r w:rsidRPr="00964058">
        <w:rPr>
          <w:sz w:val="16"/>
        </w:rPr>
        <w:t>Myanmar's Shan state</w:t>
      </w:r>
      <w:r w:rsidRPr="000D5D9B">
        <w:rPr>
          <w:rStyle w:val="StyleUnderline"/>
          <w:highlight w:val="yellow"/>
        </w:rPr>
        <w:t>, is a market for endangered species</w:t>
      </w:r>
      <w:r w:rsidRPr="00964058">
        <w:rPr>
          <w:rStyle w:val="StyleUnderline"/>
        </w:rPr>
        <w:t xml:space="preserve"> and products - such as elephant tusks and tiger wine - which are freely traded</w:t>
      </w:r>
      <w:r w:rsidRPr="00964058">
        <w:rPr>
          <w:sz w:val="16"/>
        </w:rPr>
        <w:t xml:space="preserve">, largely to Chinese tourists. </w:t>
      </w:r>
      <w:r w:rsidRPr="00964058">
        <w:rPr>
          <w:rStyle w:val="StyleUnderline"/>
        </w:rPr>
        <w:t>It is part of the "golden triangle," a hotbed of illegal activity, including drug, wildlife and people trafficking</w:t>
      </w:r>
      <w:r w:rsidRPr="00964058">
        <w:rPr>
          <w:sz w:val="16"/>
        </w:rPr>
        <w:t xml:space="preserve">, that straddles Myanmar, Laos and Thailand. "We are planning to close the market. But without local people and local police, we won't be successful," Kyaw San Naing, the director of Myanmar's conservation ministry, told AFP. He said previous governments - for decades run by the military - </w:t>
      </w:r>
      <w:r w:rsidRPr="00964058">
        <w:rPr>
          <w:rStyle w:val="StyleUnderline"/>
        </w:rPr>
        <w:t>had allowed the trade to flourish making it hard to quickly shutter the lucrative zone. The ministry plans an education campaign to teach people about the value of protecting Myanmar's wildlife and natural resources</w:t>
      </w:r>
      <w:r w:rsidRPr="00964058">
        <w:rPr>
          <w:sz w:val="16"/>
        </w:rPr>
        <w:t xml:space="preserve">. "It concerns (locals') livelihoods, so it will be difficult to close the market urgently. But to kill an elephant for two tusks is not the right way," he added. </w:t>
      </w:r>
      <w:r w:rsidRPr="00964058">
        <w:rPr>
          <w:rStyle w:val="StyleUnderline"/>
        </w:rPr>
        <w:t xml:space="preserve">Southeast </w:t>
      </w:r>
      <w:r w:rsidRPr="000D5D9B">
        <w:rPr>
          <w:rStyle w:val="StyleUnderline"/>
          <w:highlight w:val="yellow"/>
        </w:rPr>
        <w:t>Asia</w:t>
      </w:r>
      <w:r w:rsidRPr="00964058">
        <w:rPr>
          <w:rStyle w:val="StyleUnderline"/>
        </w:rPr>
        <w:t xml:space="preserve"> </w:t>
      </w:r>
      <w:r w:rsidRPr="000D5D9B">
        <w:rPr>
          <w:rStyle w:val="StyleUnderline"/>
          <w:highlight w:val="yellow"/>
        </w:rPr>
        <w:t>is a biodiversity hotspot, but weak governance, endemic corruption and porous borders across the region have allowed an illegal wildlife trade</w:t>
      </w:r>
      <w:r w:rsidRPr="00964058">
        <w:rPr>
          <w:rStyle w:val="StyleUnderline"/>
        </w:rPr>
        <w:t xml:space="preserve"> </w:t>
      </w:r>
      <w:r w:rsidRPr="000D5D9B">
        <w:rPr>
          <w:rStyle w:val="StyleUnderline"/>
          <w:highlight w:val="yellow"/>
        </w:rPr>
        <w:t>to boom</w:t>
      </w:r>
      <w:r w:rsidRPr="00964058">
        <w:rPr>
          <w:rStyle w:val="StyleUnderline"/>
        </w:rPr>
        <w:t xml:space="preserve">. Many of the </w:t>
      </w:r>
      <w:r w:rsidRPr="000D5D9B">
        <w:rPr>
          <w:rStyle w:val="StyleUnderline"/>
          <w:highlight w:val="yellow"/>
        </w:rPr>
        <w:t>products are funnelled to China</w:t>
      </w:r>
      <w:r w:rsidRPr="00964058">
        <w:rPr>
          <w:rStyle w:val="StyleUnderline"/>
        </w:rPr>
        <w:t>, where there is a high demand for exotic pets, traditional medicines and luxury fashion products</w:t>
      </w:r>
      <w:r w:rsidRPr="00964058">
        <w:rPr>
          <w:sz w:val="16"/>
        </w:rPr>
        <w:t>. Last week Thai authorities raided a temple run by Buddhist monks temple that charged tourists to pet with scores of tigers kept on the compound. But the discovery of tiger skins, fangs and hundreds of talismans with tiger skin appeared to back long-running accusations that the temple has been raking in huge sums selling animal parts on the black market. On Tuesday Thailand's park department director said police were also looking into the disappearance of 78 rare Madagascan tortoises from a Thai wildlife centre. The animals, worth US$85,000 on the black market, had been rescued from illegal traders before vanishing from official care. - AFP/ek</w:t>
      </w:r>
    </w:p>
    <w:p w:rsidR="00257D74" w:rsidRDefault="00257D74" w:rsidP="00257D74">
      <w:pPr>
        <w:pStyle w:val="Heading3"/>
      </w:pPr>
      <w:r>
        <w:t>Curbing China Demand Solves</w:t>
      </w:r>
    </w:p>
    <w:p w:rsidR="00257D74" w:rsidRPr="007227D8" w:rsidRDefault="00257D74" w:rsidP="00257D74">
      <w:pPr>
        <w:pStyle w:val="Heading4"/>
      </w:pPr>
      <w:r w:rsidRPr="007227D8">
        <w:t>The only way to stop the illegal wildlife trade is to stop China’s imports</w:t>
      </w:r>
    </w:p>
    <w:p w:rsidR="00257D74" w:rsidRPr="00C95184" w:rsidRDefault="00257D74" w:rsidP="00257D74">
      <w:r w:rsidRPr="00C95184">
        <w:rPr>
          <w:rStyle w:val="Style13ptBold"/>
        </w:rPr>
        <w:t>New</w:t>
      </w:r>
      <w:r>
        <w:t xml:space="preserve"> </w:t>
      </w:r>
      <w:r w:rsidRPr="00C95184">
        <w:rPr>
          <w:rStyle w:val="Style13ptBold"/>
        </w:rPr>
        <w:t>York</w:t>
      </w:r>
      <w:r>
        <w:t xml:space="preserve"> </w:t>
      </w:r>
      <w:r w:rsidRPr="00C95184">
        <w:rPr>
          <w:rStyle w:val="Style13ptBold"/>
        </w:rPr>
        <w:t>Times 6-22-2016</w:t>
      </w:r>
      <w:r>
        <w:t xml:space="preserve"> (Editorial Board, 6-22-2016, "The Scourge of the Ivory Trade," New York Times, </w:t>
      </w:r>
      <w:hyperlink r:id="rId73" w:history="1">
        <w:r w:rsidRPr="00284643">
          <w:rPr>
            <w:rStyle w:val="Hyperlink"/>
          </w:rPr>
          <w:t>http://www.nytimes.com/2016/06/22/opinion/the-scourge-of-the-ivory-trade.html?_r=0</w:t>
        </w:r>
      </w:hyperlink>
      <w:r>
        <w:t>) – Coronado LS</w:t>
      </w:r>
    </w:p>
    <w:p w:rsidR="00257D74" w:rsidRDefault="00257D74" w:rsidP="00257D74">
      <w:pPr>
        <w:rPr>
          <w:rStyle w:val="StyleUnderline"/>
        </w:rPr>
      </w:pPr>
      <w:r w:rsidRPr="00C95184">
        <w:rPr>
          <w:sz w:val="12"/>
        </w:rPr>
        <w:t>The World Wildlife Fund reported early this month that ivory poaching has reduced the elephant population in Tanzania’s Selous Game Reserve — one of the largest wilderness areas in Africa — by 90 percent in just four decades. At this rate, there will be no elephants left in Selous just six years from now. Tanzania isn’t alone: Mozambique lost half its elephants to poachers in the five years before 2015</w:t>
      </w:r>
      <w:r w:rsidRPr="00C95184">
        <w:rPr>
          <w:rStyle w:val="StyleUnderline"/>
        </w:rPr>
        <w:t xml:space="preserve">. </w:t>
      </w:r>
      <w:r w:rsidRPr="000D5D9B">
        <w:rPr>
          <w:rStyle w:val="StyleUnderline"/>
          <w:highlight w:val="yellow"/>
        </w:rPr>
        <w:t>Between 2010 and 2012</w:t>
      </w:r>
      <w:r w:rsidRPr="00C95184">
        <w:rPr>
          <w:rStyle w:val="StyleUnderline"/>
        </w:rPr>
        <w:t xml:space="preserve"> alone, </w:t>
      </w:r>
      <w:r w:rsidRPr="000D5D9B">
        <w:rPr>
          <w:rStyle w:val="StyleUnderline"/>
          <w:highlight w:val="yellow"/>
        </w:rPr>
        <w:t xml:space="preserve">poachers killed </w:t>
      </w:r>
      <w:r w:rsidRPr="00C95184">
        <w:rPr>
          <w:rStyle w:val="StyleUnderline"/>
        </w:rPr>
        <w:t xml:space="preserve">off </w:t>
      </w:r>
      <w:r w:rsidRPr="000D5D9B">
        <w:rPr>
          <w:rStyle w:val="StyleUnderline"/>
          <w:highlight w:val="yellow"/>
        </w:rPr>
        <w:t>20 percent of Africa’s elephants</w:t>
      </w:r>
      <w:r w:rsidRPr="00C95184">
        <w:rPr>
          <w:rStyle w:val="StyleUnderline"/>
        </w:rPr>
        <w:t>.</w:t>
      </w:r>
      <w:r>
        <w:rPr>
          <w:rStyle w:val="StyleUnderline"/>
        </w:rPr>
        <w:t xml:space="preserve"> </w:t>
      </w:r>
      <w:r w:rsidRPr="00C95184">
        <w:rPr>
          <w:sz w:val="12"/>
        </w:rPr>
        <w:t xml:space="preserve">On June 2, the Obama administration took an important step to put a stop to this madness with a near total ban on the commercial trade of ivory in the United States. The ban strengthens a 2013 ban on the ivory trade that, for instance, allowed the sale of ivory from animals certified to have died of natural causes — a clear invitation to forgery and fraud. Now, only legally imported antiques and musical instruments with less than 200 grams of ivory can be sold in the United States. But </w:t>
      </w:r>
      <w:r w:rsidRPr="00C95184">
        <w:rPr>
          <w:rStyle w:val="StyleUnderline"/>
        </w:rPr>
        <w:t xml:space="preserve">there’s only so much the United States can do. </w:t>
      </w:r>
      <w:r w:rsidRPr="000D5D9B">
        <w:rPr>
          <w:rStyle w:val="StyleUnderline"/>
          <w:highlight w:val="yellow"/>
        </w:rPr>
        <w:t xml:space="preserve">Until </w:t>
      </w:r>
      <w:r w:rsidRPr="000D5D9B">
        <w:rPr>
          <w:rStyle w:val="StyleUnderline"/>
          <w:highlight w:val="yellow"/>
        </w:rPr>
        <w:tab/>
        <w:t>demand is cut off in China, there will be no reprieve for Africa’s dwindling elephant populations. The appetite of China’s growing middle class for ivory</w:t>
      </w:r>
      <w:r w:rsidRPr="00C95184">
        <w:rPr>
          <w:rStyle w:val="StyleUnderline"/>
        </w:rPr>
        <w:t xml:space="preserve"> </w:t>
      </w:r>
      <w:r w:rsidRPr="000D5D9B">
        <w:rPr>
          <w:rStyle w:val="StyleUnderline"/>
          <w:highlight w:val="yellow"/>
        </w:rPr>
        <w:t>helped drive</w:t>
      </w:r>
      <w:r w:rsidRPr="00C95184">
        <w:rPr>
          <w:rStyle w:val="StyleUnderline"/>
        </w:rPr>
        <w:t xml:space="preserve"> the price from $120 per kilogram in 2002 to $2,100 per kilogram in 2014</w:t>
      </w:r>
      <w:r w:rsidRPr="000D5D9B">
        <w:rPr>
          <w:rStyle w:val="StyleUnderline"/>
          <w:highlight w:val="yellow"/>
        </w:rPr>
        <w:t>, generating</w:t>
      </w:r>
      <w:r w:rsidRPr="00C95184">
        <w:rPr>
          <w:rStyle w:val="StyleUnderline"/>
        </w:rPr>
        <w:t xml:space="preserve"> huge </w:t>
      </w:r>
      <w:r w:rsidRPr="000D5D9B">
        <w:rPr>
          <w:rStyle w:val="StyleUnderline"/>
          <w:highlight w:val="yellow"/>
        </w:rPr>
        <w:t>sums for syndicates that traffic</w:t>
      </w:r>
      <w:r w:rsidRPr="00C95184">
        <w:rPr>
          <w:rStyle w:val="StyleUnderline"/>
        </w:rPr>
        <w:t xml:space="preserve"> ivory </w:t>
      </w:r>
      <w:r w:rsidRPr="000D5D9B">
        <w:rPr>
          <w:rStyle w:val="StyleUnderline"/>
          <w:highlight w:val="yellow"/>
        </w:rPr>
        <w:t>through criminal supply chains</w:t>
      </w:r>
      <w:r w:rsidRPr="00C95184">
        <w:rPr>
          <w:rStyle w:val="StyleUnderline"/>
        </w:rPr>
        <w:t>.</w:t>
      </w:r>
      <w:r>
        <w:rPr>
          <w:rStyle w:val="StyleUnderline"/>
        </w:rPr>
        <w:t xml:space="preserve"> </w:t>
      </w:r>
      <w:r w:rsidRPr="00C95184">
        <w:rPr>
          <w:sz w:val="12"/>
        </w:rPr>
        <w:t>In March, China imposed a ban on imports of ivory acquired before 1975 until the end of this</w:t>
      </w:r>
      <w:r w:rsidRPr="00C95184">
        <w:rPr>
          <w:rStyle w:val="StyleUnderline"/>
        </w:rPr>
        <w:t xml:space="preserve"> decade,</w:t>
      </w:r>
      <w:r w:rsidRPr="00C95184">
        <w:rPr>
          <w:sz w:val="12"/>
        </w:rPr>
        <w:t xml:space="preserve"> and extended an existing ban on ivory acquired after 1975 for the same period. And as part of the 2016 United States-China Strategic and Economic Dialogue this month, China also committed to publishing a timetable for completely ending its domestic trade in ivory by the end of this year. There’s action in Africa, too. In April, Kenya, to set a striking example, burned a stockpile of ivory worth $100 million. And the government of Tanzania has announced it has submitted a special request to the United Nations council on illegal wildlife trade for an immediate and permanent ban on the ivory trade worldwide. </w:t>
      </w:r>
      <w:r w:rsidRPr="00C95184">
        <w:rPr>
          <w:rStyle w:val="StyleUnderline"/>
        </w:rPr>
        <w:t>Incredibly, despite new evidence that legal ivory sales in 2008 led to a sharp increase in elephant poaching, Zimbabwe and Namibia are planning to ask the Convention on International Trade in Endangered Species (CITES) at a meeting in September to approve new legal sales of ivory. This is a terrible idea.</w:t>
      </w:r>
      <w:r>
        <w:rPr>
          <w:rStyle w:val="StyleUnderline"/>
        </w:rPr>
        <w:t xml:space="preserve"> </w:t>
      </w:r>
      <w:r w:rsidRPr="00C95184">
        <w:rPr>
          <w:rStyle w:val="StyleUnderline"/>
        </w:rPr>
        <w:t xml:space="preserve">Ending the slaughter won’t be easy given the lucrative international ivory market. </w:t>
      </w:r>
      <w:r w:rsidRPr="000D5D9B">
        <w:rPr>
          <w:rStyle w:val="StyleUnderline"/>
          <w:highlight w:val="yellow"/>
        </w:rPr>
        <w:t xml:space="preserve">But stronger laws and more money for </w:t>
      </w:r>
      <w:r w:rsidRPr="00C95184">
        <w:rPr>
          <w:sz w:val="12"/>
        </w:rPr>
        <w:t>inspection and</w:t>
      </w:r>
      <w:r w:rsidRPr="00C95184">
        <w:rPr>
          <w:rStyle w:val="StyleUnderline"/>
        </w:rPr>
        <w:t xml:space="preserve"> </w:t>
      </w:r>
      <w:r w:rsidRPr="000D5D9B">
        <w:rPr>
          <w:rStyle w:val="StyleUnderline"/>
          <w:highlight w:val="yellow"/>
        </w:rPr>
        <w:t>enforcement will help.</w:t>
      </w:r>
    </w:p>
    <w:p w:rsidR="00257D74" w:rsidRPr="00025D96" w:rsidRDefault="00257D74" w:rsidP="00257D74">
      <w:pPr>
        <w:pStyle w:val="Heading4"/>
      </w:pPr>
      <w:r>
        <w:t>The plan solves—curbing demand and increasing enforcement is crucial—now is key</w:t>
      </w:r>
    </w:p>
    <w:p w:rsidR="00257D74" w:rsidRPr="00014BAD" w:rsidRDefault="00257D74" w:rsidP="00257D74">
      <w:r w:rsidRPr="00202227">
        <w:rPr>
          <w:rStyle w:val="Style13ptBold"/>
        </w:rPr>
        <w:t>Kinney 06-06-2016</w:t>
      </w:r>
      <w:r>
        <w:t xml:space="preserve"> (James Kinney is Program Officer for IFAW’s Wildlife Trade and Elephant programs, 6-6-2016, "Animals are not the only victims of global wildlife crime," City Paper Bogotá, </w:t>
      </w:r>
      <w:hyperlink r:id="rId74" w:history="1">
        <w:r w:rsidRPr="00F42571">
          <w:rPr>
            <w:rStyle w:val="Hyperlink"/>
          </w:rPr>
          <w:t>http://thecitypaperbogota.com/opinion/animals-are-not-the-only-victims-of-global-wildlife-crime/13099</w:t>
        </w:r>
      </w:hyperlink>
      <w:r>
        <w:t>) – Coronado LS</w:t>
      </w:r>
    </w:p>
    <w:p w:rsidR="00257D74" w:rsidRPr="008D5C1A" w:rsidRDefault="00257D74" w:rsidP="00257D74">
      <w:pPr>
        <w:rPr>
          <w:sz w:val="12"/>
        </w:rPr>
      </w:pPr>
      <w:r w:rsidRPr="008D5C1A">
        <w:rPr>
          <w:sz w:val="12"/>
        </w:rPr>
        <w:t xml:space="preserve">Thankfully, many national governments and the law enforcement community are beginning to turn talk into action. Some nations have already dedicated significant attention and resources to fight poaching and cross-border smuggling. </w:t>
      </w:r>
      <w:r w:rsidRPr="000D5D9B">
        <w:rPr>
          <w:rStyle w:val="StyleUnderline"/>
          <w:highlight w:val="yellow"/>
        </w:rPr>
        <w:t>The best way to address this crisis is: Curbing</w:t>
      </w:r>
      <w:r w:rsidRPr="00025D96">
        <w:rPr>
          <w:rStyle w:val="StyleUnderline"/>
        </w:rPr>
        <w:t xml:space="preserve"> consumer </w:t>
      </w:r>
      <w:r w:rsidRPr="000D5D9B">
        <w:rPr>
          <w:rStyle w:val="StyleUnderline"/>
          <w:highlight w:val="yellow"/>
        </w:rPr>
        <w:t>demand</w:t>
      </w:r>
      <w:r w:rsidRPr="008D5C1A">
        <w:rPr>
          <w:sz w:val="12"/>
        </w:rPr>
        <w:t xml:space="preserve">; reducing illegal wildlife trade on the Internet; </w:t>
      </w:r>
      <w:r w:rsidRPr="000D5D9B">
        <w:rPr>
          <w:rStyle w:val="StyleUnderline"/>
          <w:highlight w:val="yellow"/>
        </w:rPr>
        <w:t>encouraging</w:t>
      </w:r>
      <w:r w:rsidRPr="00025D96">
        <w:rPr>
          <w:rStyle w:val="StyleUnderline"/>
        </w:rPr>
        <w:t xml:space="preserve"> the adoption of </w:t>
      </w:r>
      <w:r w:rsidRPr="000D5D9B">
        <w:rPr>
          <w:rStyle w:val="StyleUnderline"/>
          <w:highlight w:val="yellow"/>
        </w:rPr>
        <w:t>effective policies</w:t>
      </w:r>
      <w:r w:rsidRPr="00025D96">
        <w:rPr>
          <w:rStyle w:val="StyleUnderline"/>
        </w:rPr>
        <w:t xml:space="preserve"> and legislation; </w:t>
      </w:r>
      <w:r w:rsidRPr="008D5C1A">
        <w:rPr>
          <w:sz w:val="12"/>
        </w:rPr>
        <w:t xml:space="preserve">and </w:t>
      </w:r>
      <w:r w:rsidRPr="000D5D9B">
        <w:rPr>
          <w:rStyle w:val="StyleUnderline"/>
          <w:highlight w:val="yellow"/>
        </w:rPr>
        <w:t>building</w:t>
      </w:r>
      <w:r w:rsidRPr="00025D96">
        <w:rPr>
          <w:rStyle w:val="StyleUnderline"/>
        </w:rPr>
        <w:t xml:space="preserve"> wildlife law </w:t>
      </w:r>
      <w:r w:rsidRPr="000D5D9B">
        <w:rPr>
          <w:rStyle w:val="StyleUnderline"/>
          <w:highlight w:val="yellow"/>
        </w:rPr>
        <w:t>enforcement capacity</w:t>
      </w:r>
      <w:r w:rsidRPr="00025D96">
        <w:rPr>
          <w:rStyle w:val="StyleUnderline"/>
        </w:rPr>
        <w:t xml:space="preserve"> through the training of </w:t>
      </w:r>
      <w:r w:rsidRPr="000D5D9B">
        <w:rPr>
          <w:rStyle w:val="StyleUnderline"/>
          <w:highlight w:val="yellow"/>
        </w:rPr>
        <w:t>customs</w:t>
      </w:r>
      <w:r w:rsidRPr="00025D96">
        <w:rPr>
          <w:rStyle w:val="StyleUnderline"/>
        </w:rPr>
        <w:t xml:space="preserve"> </w:t>
      </w:r>
      <w:r w:rsidRPr="000D5D9B">
        <w:rPr>
          <w:rStyle w:val="StyleUnderline"/>
          <w:highlight w:val="yellow"/>
        </w:rPr>
        <w:t>officials</w:t>
      </w:r>
      <w:r w:rsidRPr="008D5C1A">
        <w:rPr>
          <w:sz w:val="12"/>
        </w:rPr>
        <w:t xml:space="preserve">, park rangers and other frontline staff, </w:t>
      </w:r>
      <w:r w:rsidRPr="00025D96">
        <w:rPr>
          <w:rStyle w:val="StyleUnderline"/>
        </w:rPr>
        <w:t xml:space="preserve">improving enforcement networks </w:t>
      </w:r>
      <w:r w:rsidRPr="000D5D9B">
        <w:rPr>
          <w:rStyle w:val="StyleUnderline"/>
          <w:highlight w:val="yellow"/>
        </w:rPr>
        <w:t xml:space="preserve">and increasing </w:t>
      </w:r>
      <w:r w:rsidRPr="008D5C1A">
        <w:rPr>
          <w:rStyle w:val="StyleUnderline"/>
        </w:rPr>
        <w:t xml:space="preserve">interagency </w:t>
      </w:r>
      <w:r w:rsidRPr="000D5D9B">
        <w:rPr>
          <w:rStyle w:val="StyleUnderline"/>
          <w:highlight w:val="yellow"/>
        </w:rPr>
        <w:t>cooperation</w:t>
      </w:r>
      <w:r w:rsidRPr="00025D96">
        <w:rPr>
          <w:rStyle w:val="StyleUnderline"/>
        </w:rPr>
        <w:t>.</w:t>
      </w:r>
      <w:r w:rsidRPr="008D5C1A">
        <w:rPr>
          <w:sz w:val="12"/>
        </w:rPr>
        <w:t xml:space="preserve"> Curbing </w:t>
      </w:r>
      <w:r w:rsidRPr="000D5D9B">
        <w:rPr>
          <w:rStyle w:val="StyleUnderline"/>
          <w:highlight w:val="yellow"/>
        </w:rPr>
        <w:t>demand is one of the keys to winning the battle against wildlife trafficking</w:t>
      </w:r>
      <w:r w:rsidRPr="000D5D9B">
        <w:rPr>
          <w:sz w:val="12"/>
          <w:highlight w:val="yellow"/>
        </w:rPr>
        <w:t>,</w:t>
      </w:r>
      <w:r w:rsidRPr="008D5C1A">
        <w:rPr>
          <w:sz w:val="12"/>
        </w:rPr>
        <w:t xml:space="preserve"> but changing consumer behavior is a long-term prospect. In the meantime, to reduce wildlife suffering and death, to prevent the extinction of endangered species such as tigers, rhinos and elephants and to protect the people who suffer the consequences of this illegal trade – it is critically important to stop poaching and prevent smuggling wherever it is occurring. Ending international wildlife trafficking is a task far beyond the resources of a single NGO, enforcement agency or nation</w:t>
      </w:r>
      <w:r w:rsidRPr="00025D96">
        <w:rPr>
          <w:rStyle w:val="StyleUnderline"/>
        </w:rPr>
        <w:t xml:space="preserve">. It is a global problem that can only be solved through the determined, concerted, long-term efforts </w:t>
      </w:r>
      <w:r w:rsidRPr="008D5C1A">
        <w:rPr>
          <w:sz w:val="12"/>
        </w:rPr>
        <w:t xml:space="preserve">that flow </w:t>
      </w:r>
      <w:r w:rsidRPr="00025D96">
        <w:rPr>
          <w:rStyle w:val="StyleUnderline"/>
        </w:rPr>
        <w:t>from</w:t>
      </w:r>
      <w:r w:rsidRPr="008D5C1A">
        <w:rPr>
          <w:sz w:val="12"/>
        </w:rPr>
        <w:t xml:space="preserve"> local communities, </w:t>
      </w:r>
      <w:r w:rsidRPr="00025D96">
        <w:rPr>
          <w:rStyle w:val="StyleUnderline"/>
        </w:rPr>
        <w:t>national governments,</w:t>
      </w:r>
      <w:r w:rsidRPr="008D5C1A">
        <w:rPr>
          <w:sz w:val="12"/>
        </w:rPr>
        <w:t xml:space="preserve"> regional law enforcement bodies </w:t>
      </w:r>
      <w:r w:rsidRPr="00025D96">
        <w:rPr>
          <w:rStyle w:val="StyleUnderline"/>
        </w:rPr>
        <w:t xml:space="preserve">and international agencies. </w:t>
      </w:r>
      <w:r w:rsidRPr="000D5D9B">
        <w:rPr>
          <w:rStyle w:val="StyleUnderline"/>
          <w:highlight w:val="yellow"/>
        </w:rPr>
        <w:t>Consider the</w:t>
      </w:r>
      <w:r w:rsidRPr="00025D96">
        <w:rPr>
          <w:rStyle w:val="StyleUnderline"/>
        </w:rPr>
        <w:t xml:space="preserve"> worldwide </w:t>
      </w:r>
      <w:r w:rsidRPr="000D5D9B">
        <w:rPr>
          <w:rStyle w:val="StyleUnderline"/>
          <w:highlight w:val="yellow"/>
        </w:rPr>
        <w:t>stakes: species survival, ecosystem integrity, the rule of law, national security</w:t>
      </w:r>
      <w:r w:rsidRPr="00025D96">
        <w:rPr>
          <w:rStyle w:val="StyleUnderline"/>
        </w:rPr>
        <w:t>, human lives and the natural heritage we all share. It is not too late to end the scourge of illegal wildlife trade, but it is urgent.</w:t>
      </w:r>
      <w:r w:rsidRPr="008D5C1A">
        <w:rPr>
          <w:sz w:val="12"/>
        </w:rPr>
        <w:t xml:space="preserve"> This article is part of a syndication agreement between The Mark News and The City Paper. About the author: James Kinney is Program Officer for IFAW’s Wildlife Trade and Elephant programs.</w:t>
      </w:r>
    </w:p>
    <w:p w:rsidR="00B5365E" w:rsidRDefault="008F591B" w:rsidP="00B5365E">
      <w:pPr>
        <w:pStyle w:val="Heading3"/>
      </w:pPr>
      <w:r>
        <w:t>Enforcement Key/ Loopholes Bad</w:t>
      </w:r>
    </w:p>
    <w:p w:rsidR="00B5365E" w:rsidRDefault="00B5365E" w:rsidP="00B5365E">
      <w:pPr>
        <w:pStyle w:val="Heading4"/>
      </w:pPr>
      <w:r>
        <w:t>The plan solves—closing loopholes and increasing enforcement is key to solve</w:t>
      </w:r>
    </w:p>
    <w:p w:rsidR="00B5365E" w:rsidRPr="00504D98" w:rsidRDefault="00B5365E" w:rsidP="00B5365E">
      <w:r w:rsidRPr="00504D98">
        <w:rPr>
          <w:rStyle w:val="Style13ptBold"/>
        </w:rPr>
        <w:t>UNEP</w:t>
      </w:r>
      <w:r>
        <w:t xml:space="preserve"> </w:t>
      </w:r>
      <w:r w:rsidRPr="00504D98">
        <w:rPr>
          <w:rStyle w:val="Style13ptBold"/>
        </w:rPr>
        <w:t>2016</w:t>
      </w:r>
      <w:r>
        <w:t xml:space="preserve">(UNEP, 3-6-2016, "World Environment Day 2016: enforcement is key to tackle illegal wildlife trade," No Publication, </w:t>
      </w:r>
      <w:hyperlink r:id="rId75" w:history="1">
        <w:r w:rsidRPr="00284E3A">
          <w:rPr>
            <w:rStyle w:val="Hyperlink"/>
          </w:rPr>
          <w:t>http://www.guengl.eu/news/article/world-environment-day-2016-enforcement-is-key-to-tackle-illegal-wildlife-tr</w:t>
        </w:r>
      </w:hyperlink>
      <w:r>
        <w:t>) – Coronado LS</w:t>
      </w:r>
    </w:p>
    <w:p w:rsidR="00B5365E" w:rsidRDefault="00B5365E" w:rsidP="00B5365E">
      <w:pPr>
        <w:rPr>
          <w:sz w:val="12"/>
        </w:rPr>
      </w:pPr>
      <w:r w:rsidRPr="00504D98">
        <w:rPr>
          <w:sz w:val="12"/>
        </w:rPr>
        <w:t xml:space="preserve">“Go Wild for Life: zero tolerance for illegal wildlife trade” is the theme of this year’s World Environment Day celebrated on 5 June 2016. Dutch GUE/NGL MEP Anja Hazekamp denounced </w:t>
      </w:r>
      <w:r w:rsidRPr="000B0EB9">
        <w:rPr>
          <w:rStyle w:val="StyleUnderline"/>
        </w:rPr>
        <w:t xml:space="preserve">trade in endangered species as a “ruthless crime”. </w:t>
      </w:r>
      <w:r w:rsidRPr="000D5D9B">
        <w:rPr>
          <w:rStyle w:val="StyleUnderline"/>
          <w:highlight w:val="yellow"/>
        </w:rPr>
        <w:t>Despite international treaties</w:t>
      </w:r>
      <w:r w:rsidRPr="000B0EB9">
        <w:rPr>
          <w:rStyle w:val="StyleUnderline"/>
        </w:rPr>
        <w:t xml:space="preserve"> to stop the illegal trade in endangered species </w:t>
      </w:r>
      <w:r w:rsidRPr="000D5D9B">
        <w:rPr>
          <w:rStyle w:val="StyleUnderline"/>
          <w:highlight w:val="yellow"/>
        </w:rPr>
        <w:t>compliance is still lacking</w:t>
      </w:r>
      <w:r w:rsidRPr="000B0EB9">
        <w:rPr>
          <w:rStyle w:val="StyleUnderline"/>
        </w:rPr>
        <w:t>:</w:t>
      </w:r>
      <w:r>
        <w:rPr>
          <w:rStyle w:val="StyleUnderline"/>
        </w:rPr>
        <w:t xml:space="preserve"> </w:t>
      </w:r>
      <w:r w:rsidRPr="000D5D9B">
        <w:rPr>
          <w:rStyle w:val="StyleUnderline"/>
          <w:highlight w:val="yellow"/>
        </w:rPr>
        <w:t>“Enforcement and efforts</w:t>
      </w:r>
      <w:r w:rsidRPr="000B0EB9">
        <w:rPr>
          <w:rStyle w:val="StyleUnderline"/>
        </w:rPr>
        <w:t xml:space="preserve"> to stop trafficking of endangered species </w:t>
      </w:r>
      <w:r w:rsidRPr="000D5D9B">
        <w:rPr>
          <w:rStyle w:val="StyleUnderline"/>
          <w:highlight w:val="yellow"/>
        </w:rPr>
        <w:t>are insufficient in most countries</w:t>
      </w:r>
      <w:r w:rsidRPr="000B0EB9">
        <w:rPr>
          <w:rStyle w:val="StyleUnderline"/>
        </w:rPr>
        <w:t>,” said the Dutch MEP.</w:t>
      </w:r>
      <w:r>
        <w:rPr>
          <w:rStyle w:val="StyleUnderline"/>
        </w:rPr>
        <w:t xml:space="preserve"> </w:t>
      </w:r>
      <w:r w:rsidRPr="00504D98">
        <w:rPr>
          <w:sz w:val="12"/>
        </w:rPr>
        <w:t xml:space="preserve">Hazekamp proposed that </w:t>
      </w:r>
      <w:r w:rsidRPr="000B0EB9">
        <w:rPr>
          <w:rStyle w:val="StyleUnderline"/>
        </w:rPr>
        <w:t>measures should not only address illegal trade but also the scope of legal trade:</w:t>
      </w:r>
      <w:r>
        <w:rPr>
          <w:rStyle w:val="StyleUnderline"/>
        </w:rPr>
        <w:t xml:space="preserve"> </w:t>
      </w:r>
      <w:r w:rsidRPr="00504D98">
        <w:rPr>
          <w:sz w:val="12"/>
        </w:rPr>
        <w:t xml:space="preserve">“Because the </w:t>
      </w:r>
      <w:r w:rsidRPr="000D5D9B">
        <w:rPr>
          <w:rStyle w:val="StyleUnderline"/>
          <w:highlight w:val="yellow"/>
        </w:rPr>
        <w:t>illegal trade in animals is closely related to the legal trade</w:t>
      </w:r>
      <w:r w:rsidRPr="00504D98">
        <w:rPr>
          <w:sz w:val="12"/>
        </w:rPr>
        <w:t xml:space="preserve"> and often uses the same channels and routes, </w:t>
      </w:r>
      <w:r w:rsidRPr="000B0EB9">
        <w:rPr>
          <w:rStyle w:val="StyleUnderline"/>
        </w:rPr>
        <w:t xml:space="preserve">we not only need to strengthen enforcement efforts, </w:t>
      </w:r>
      <w:r w:rsidRPr="00504D98">
        <w:rPr>
          <w:sz w:val="12"/>
        </w:rPr>
        <w:t xml:space="preserve">but also limit the legal trade in animals.” </w:t>
      </w:r>
      <w:r w:rsidRPr="000B0EB9">
        <w:rPr>
          <w:rStyle w:val="StyleUnderline"/>
        </w:rPr>
        <w:t xml:space="preserve">Taking </w:t>
      </w:r>
      <w:r w:rsidRPr="000D5D9B">
        <w:rPr>
          <w:rStyle w:val="StyleUnderline"/>
          <w:highlight w:val="yellow"/>
        </w:rPr>
        <w:t>these steps</w:t>
      </w:r>
      <w:r w:rsidRPr="000B0EB9">
        <w:rPr>
          <w:rStyle w:val="StyleUnderline"/>
        </w:rPr>
        <w:t xml:space="preserve"> “will not only help to prevent further species’ extinction, but </w:t>
      </w:r>
      <w:r w:rsidRPr="000D5D9B">
        <w:rPr>
          <w:rStyle w:val="StyleUnderline"/>
          <w:highlight w:val="yellow"/>
        </w:rPr>
        <w:t>will</w:t>
      </w:r>
      <w:r w:rsidRPr="000B0EB9">
        <w:rPr>
          <w:rStyle w:val="StyleUnderline"/>
        </w:rPr>
        <w:t xml:space="preserve"> also </w:t>
      </w:r>
      <w:r w:rsidRPr="000D5D9B">
        <w:rPr>
          <w:rStyle w:val="StyleUnderline"/>
          <w:highlight w:val="yellow"/>
        </w:rPr>
        <w:t>be beneficial</w:t>
      </w:r>
      <w:r w:rsidRPr="000B0EB9">
        <w:rPr>
          <w:rStyle w:val="StyleUnderline"/>
        </w:rPr>
        <w:t xml:space="preserve"> to the welfare of the animals involved</w:t>
      </w:r>
      <w:r w:rsidRPr="00504D98">
        <w:rPr>
          <w:sz w:val="12"/>
        </w:rPr>
        <w:t xml:space="preserve">,” affirmed the MEP. Between 2009 and 2014 an estimated 170 tonnes of ivory were illegally exported out of Africa fuelled by strong demand in richer markets. </w:t>
      </w:r>
      <w:r w:rsidRPr="000B0EB9">
        <w:rPr>
          <w:rStyle w:val="StyleUnderline"/>
        </w:rPr>
        <w:t>The EU is major transit and destination market for illegal wildlife trade, especially for the trade of birds, turtles, reptiles and plant species</w:t>
      </w:r>
      <w:r w:rsidRPr="00504D98">
        <w:rPr>
          <w:sz w:val="12"/>
        </w:rPr>
        <w:t>. German GUE/NGL MEP Stefan Eck remarked that “Wildlife crime is a big business.” “</w:t>
      </w:r>
      <w:r w:rsidRPr="000D2E91">
        <w:rPr>
          <w:rStyle w:val="StyleUnderline"/>
        </w:rPr>
        <w:t>Wildlife</w:t>
      </w:r>
      <w:r w:rsidRPr="000B0EB9">
        <w:rPr>
          <w:rStyle w:val="StyleUnderline"/>
        </w:rPr>
        <w:t xml:space="preserve"> and animal parts are trafficked much like illegal drugs and arms. It’s the largest direct threat to the future of many of the world’s most threatened species</w:t>
      </w:r>
      <w:r w:rsidRPr="00504D98">
        <w:rPr>
          <w:sz w:val="12"/>
        </w:rPr>
        <w:t>. And it is not limited to certain countries or regions, it is a global phenomenon,” Eck elaborated. Some examples of illegal wildlife trade are well known, such as poaching of elephants for ivory and tigers for their skins and bones. However, countless other species such as marine turtles or pangolins are similarly exploited. “</w:t>
      </w:r>
      <w:r w:rsidRPr="000D5D9B">
        <w:rPr>
          <w:rStyle w:val="StyleUnderline"/>
          <w:highlight w:val="yellow"/>
        </w:rPr>
        <w:t>But this trade is not only about the environment and about biodiversity; transnational organized crime</w:t>
      </w:r>
      <w:r w:rsidRPr="000B0EB9">
        <w:rPr>
          <w:rStyle w:val="StyleUnderline"/>
        </w:rPr>
        <w:t xml:space="preserve"> groups and armed non-state actors </w:t>
      </w:r>
      <w:r w:rsidRPr="000D5D9B">
        <w:rPr>
          <w:rStyle w:val="StyleUnderline"/>
          <w:highlight w:val="yellow"/>
        </w:rPr>
        <w:t>are heavily involved</w:t>
      </w:r>
      <w:r w:rsidRPr="000B0EB9">
        <w:rPr>
          <w:rStyle w:val="StyleUnderline"/>
        </w:rPr>
        <w:t xml:space="preserve"> in this illegal business </w:t>
      </w:r>
      <w:r w:rsidRPr="000D5D9B">
        <w:rPr>
          <w:rStyle w:val="StyleUnderline"/>
          <w:highlight w:val="yellow"/>
        </w:rPr>
        <w:t>and are able to exploit institutional weakness, civil conflict and legislative loopholes</w:t>
      </w:r>
      <w:r w:rsidRPr="000B0EB9">
        <w:rPr>
          <w:rStyle w:val="StyleUnderline"/>
        </w:rPr>
        <w:t xml:space="preserve"> in source and consumer countries </w:t>
      </w:r>
      <w:r w:rsidRPr="000D5D9B">
        <w:rPr>
          <w:rStyle w:val="StyleUnderline"/>
          <w:highlight w:val="yellow"/>
        </w:rPr>
        <w:t>to feed the rising demand</w:t>
      </w:r>
      <w:r w:rsidRPr="000B0EB9">
        <w:rPr>
          <w:rStyle w:val="StyleUnderline"/>
        </w:rPr>
        <w:t xml:space="preserve"> for these illegal commodities,” conceded the German MEP.</w:t>
      </w:r>
      <w:r>
        <w:rPr>
          <w:rStyle w:val="StyleUnderline"/>
        </w:rPr>
        <w:t xml:space="preserve"> </w:t>
      </w:r>
      <w:r w:rsidRPr="00504D98">
        <w:rPr>
          <w:rStyle w:val="StyleUnderline"/>
        </w:rPr>
        <w:t>The United Nations Office on Drugs and Crime (UNODC) published last week the first World Wildlife Crime Report which offers an analysis of legal and illegal markets of wildlife and forest products. This can be useful in addressing vulnerabilities in the legal trade and promote better global regulatory systems.</w:t>
      </w:r>
      <w:r>
        <w:rPr>
          <w:rStyle w:val="StyleUnderline"/>
        </w:rPr>
        <w:t xml:space="preserve"> </w:t>
      </w:r>
      <w:r w:rsidRPr="00504D98">
        <w:rPr>
          <w:rStyle w:val="StyleUnderline"/>
        </w:rPr>
        <w:t xml:space="preserve">National, state, and local governments are passing laws that prohibit the capture and sale of certain species, but most of these </w:t>
      </w:r>
      <w:r w:rsidRPr="000D5D9B">
        <w:rPr>
          <w:rStyle w:val="StyleUnderline"/>
          <w:highlight w:val="yellow"/>
        </w:rPr>
        <w:t>regulations are poorly enforced</w:t>
      </w:r>
      <w:r w:rsidRPr="00504D98">
        <w:rPr>
          <w:rStyle w:val="StyleUnderline"/>
        </w:rPr>
        <w:t xml:space="preserve"> and are designed to protect humans from disease in the first place and forget to ensure that animals should be handled humanely</w:t>
      </w:r>
      <w:r w:rsidRPr="00504D98">
        <w:rPr>
          <w:sz w:val="12"/>
        </w:rPr>
        <w:t xml:space="preserve">. Asked about ways to address illegal wildlife trade, Stefan Eck proposed: </w:t>
      </w:r>
      <w:r w:rsidRPr="00504D98">
        <w:rPr>
          <w:rStyle w:val="StyleUnderline"/>
        </w:rPr>
        <w:t>“</w:t>
      </w:r>
      <w:r w:rsidRPr="000D5D9B">
        <w:rPr>
          <w:rStyle w:val="StyleUnderline"/>
          <w:highlight w:val="yellow"/>
        </w:rPr>
        <w:t>We have to identify gaps in legislation and law enforcement and close these gaps immediately while deepening our level of cooperation.</w:t>
      </w:r>
      <w:r w:rsidRPr="00504D98">
        <w:rPr>
          <w:sz w:val="12"/>
        </w:rPr>
        <w:t xml:space="preserve"> But we also have to understand that we face a shared responsibility in avoiding products from illegal flora and fauna such as fashion items, furniture or food.” Education is often overlooked, “there are still people buying ‘exotic’ animals to have them as pets without seeing how deadly this exotic animal trade is,” explained the MEP. World Environment Day is the UN’s most important day for encouraging worldwide awareness and action for the protection of our environment and this year it is hosted by Angola.</w:t>
      </w:r>
    </w:p>
    <w:p w:rsidR="00B5365E" w:rsidRPr="009C13B3" w:rsidRDefault="00B5365E" w:rsidP="00B5365E">
      <w:pPr>
        <w:pStyle w:val="Heading4"/>
      </w:pPr>
      <w:r>
        <w:t>Only a concrete plan for enforcement can solve—vagueness and loopholes hinder progress</w:t>
      </w:r>
      <w:r>
        <w:tab/>
      </w:r>
    </w:p>
    <w:p w:rsidR="00B5365E" w:rsidRDefault="00B5365E" w:rsidP="00B5365E">
      <w:r w:rsidRPr="00D34A7F">
        <w:rPr>
          <w:rStyle w:val="Style13ptBold"/>
        </w:rPr>
        <w:t>Kaiman 15</w:t>
      </w:r>
      <w:r>
        <w:t xml:space="preserve">(Jonathan Kaiman, 10-8-2015, Los Angeles Times"China-U.S. ivory ban offers hope of saving elephants but terms unclear," latimes, </w:t>
      </w:r>
      <w:hyperlink r:id="rId76" w:history="1">
        <w:r w:rsidRPr="003250E8">
          <w:rPr>
            <w:rStyle w:val="Hyperlink"/>
          </w:rPr>
          <w:t>http://www.latimes.com/world/asia/la-fg-china-ivory-ban-20151008-story.html</w:t>
        </w:r>
      </w:hyperlink>
      <w:r>
        <w:t>) – Coronado LS</w:t>
      </w:r>
    </w:p>
    <w:p w:rsidR="00B5365E" w:rsidRDefault="00B5365E" w:rsidP="00B5365E">
      <w:pPr>
        <w:rPr>
          <w:sz w:val="8"/>
        </w:rPr>
      </w:pPr>
      <w:r w:rsidRPr="006E7E28">
        <w:rPr>
          <w:rStyle w:val="StyleUnderline"/>
        </w:rPr>
        <w:t xml:space="preserve">The </w:t>
      </w:r>
      <w:r w:rsidRPr="000D5D9B">
        <w:rPr>
          <w:rStyle w:val="StyleUnderline"/>
          <w:highlight w:val="yellow"/>
        </w:rPr>
        <w:t>two countries</w:t>
      </w:r>
      <w:r w:rsidRPr="006E7E28">
        <w:rPr>
          <w:rStyle w:val="StyleUnderline"/>
        </w:rPr>
        <w:t xml:space="preserve"> </w:t>
      </w:r>
      <w:r w:rsidRPr="000D5D9B">
        <w:rPr>
          <w:rStyle w:val="StyleUnderline"/>
          <w:highlight w:val="yellow"/>
        </w:rPr>
        <w:t>will cooperate</w:t>
      </w:r>
      <w:r w:rsidRPr="006E7E28">
        <w:rPr>
          <w:rStyle w:val="StyleUnderline"/>
        </w:rPr>
        <w:t xml:space="preserve"> in "joint training, technical exchanges, information sharing, and public education on combating wildlife trafficking, </w:t>
      </w:r>
      <w:r w:rsidRPr="000D5D9B">
        <w:rPr>
          <w:rStyle w:val="StyleUnderline"/>
          <w:highlight w:val="yellow"/>
        </w:rPr>
        <w:t>and enhance international law enforcement cooperation</w:t>
      </w:r>
      <w:r w:rsidRPr="006E7E28">
        <w:rPr>
          <w:rStyle w:val="StyleUnderline"/>
        </w:rPr>
        <w:t xml:space="preserve"> in this field," the statement said, </w:t>
      </w:r>
      <w:r w:rsidRPr="000D5D9B">
        <w:rPr>
          <w:rStyle w:val="StyleUnderline"/>
          <w:highlight w:val="yellow"/>
        </w:rPr>
        <w:t>without giving a timeline for implementation</w:t>
      </w:r>
      <w:r w:rsidRPr="006E7E28">
        <w:rPr>
          <w:rStyle w:val="StyleUnderline"/>
        </w:rPr>
        <w:t xml:space="preserve">. Chinese state media widely reported the announcement, without providing further details. Experts predict that </w:t>
      </w:r>
      <w:r w:rsidRPr="000D5D9B">
        <w:rPr>
          <w:rStyle w:val="StyleUnderline"/>
          <w:highlight w:val="yellow"/>
        </w:rPr>
        <w:t>the ban will</w:t>
      </w:r>
      <w:r w:rsidRPr="006E7E28">
        <w:rPr>
          <w:rStyle w:val="StyleUnderline"/>
        </w:rPr>
        <w:t xml:space="preserve"> close some important loopholes, but probably </w:t>
      </w:r>
      <w:r w:rsidRPr="000D5D9B">
        <w:rPr>
          <w:rStyle w:val="StyleUnderline"/>
          <w:highlight w:val="yellow"/>
        </w:rPr>
        <w:t>fall short</w:t>
      </w:r>
      <w:r w:rsidRPr="006E7E28">
        <w:rPr>
          <w:rStyle w:val="StyleUnderline"/>
        </w:rPr>
        <w:t xml:space="preserve"> of eliminating the trade in one fell swoop</w:t>
      </w:r>
      <w:r w:rsidRPr="009C13B3">
        <w:rPr>
          <w:sz w:val="8"/>
        </w:rPr>
        <w:t>. "I feel this is a political decision, but it is definitely a step in the right direction," said Grace Gabriel, Asia regional director for the International Fund for Animal Welfare. "This is something that we have been trying to do for maybe a decade, to get this issue to the highest lev</w:t>
      </w:r>
      <w:r w:rsidR="00A13C36">
        <w:rPr>
          <w:sz w:val="8"/>
        </w:rPr>
        <w:tab/>
      </w:r>
      <w:r w:rsidRPr="009C13B3">
        <w:rPr>
          <w:sz w:val="8"/>
        </w:rPr>
        <w:t>el of government, for President Xi Jinping to realize how damaging [the ivory trade] is to China's international reputation, and the role that China has been playing in this crisis. "</w:t>
      </w:r>
      <w:r w:rsidRPr="000D5D9B">
        <w:rPr>
          <w:rStyle w:val="StyleUnderline"/>
          <w:highlight w:val="yellow"/>
        </w:rPr>
        <w:t>What this needs to have is a concrete implementation plan.</w:t>
      </w:r>
      <w:r w:rsidRPr="006E7E28">
        <w:rPr>
          <w:rStyle w:val="StyleUnderline"/>
        </w:rPr>
        <w:t xml:space="preserve"> The way I see it is, in the market in China, the illegal ivory trade has long eclipsed the legal trade.</w:t>
      </w:r>
      <w:r w:rsidRPr="009C13B3">
        <w:rPr>
          <w:sz w:val="8"/>
        </w:rPr>
        <w:t>" The nonprofit group Environmental Investigation Agency estimates that as much as 90% of mainland China's ivory is from smuggled tusks. Gabriel said that licensed ivory sellers often use legal products to "launder" smuggled, poached ivory. In 2013, a court in the southeastern province of Fujian sentenced a licensed ivory dealer to 15 years in prison for illegally importing 7.7 tons of ivory into China over a six-month period in 2011. "</w:t>
      </w:r>
      <w:r w:rsidRPr="000D5D9B">
        <w:rPr>
          <w:rStyle w:val="StyleUnderline"/>
          <w:highlight w:val="yellow"/>
        </w:rPr>
        <w:t>Because the law is so ambiguous, people don't know what is legal and illegal</w:t>
      </w:r>
      <w:r w:rsidRPr="006E7E28">
        <w:rPr>
          <w:rStyle w:val="StyleUnderline"/>
        </w:rPr>
        <w:t>," said Gabriel. "Some places you buy are legal, some places are illega</w:t>
      </w:r>
      <w:r w:rsidRPr="009C13B3">
        <w:rPr>
          <w:sz w:val="8"/>
        </w:rPr>
        <w:t>l. And everybody is so confused." Experts say that one potential snag is the lack of an equivalent ban in Hong Kong</w:t>
      </w:r>
      <w:r w:rsidRPr="006E7E28">
        <w:rPr>
          <w:rStyle w:val="StyleUnderline"/>
        </w:rPr>
        <w:t xml:space="preserve">. The bustling port city, which is technically controlled by Beijing but maintains an independent legal system, is a notoriously weak link in the international enforcement of wildlife laws. </w:t>
      </w:r>
      <w:r w:rsidRPr="009C13B3">
        <w:rPr>
          <w:sz w:val="8"/>
        </w:rPr>
        <w:t xml:space="preserve">Sharon Kwok, a wildlife activist at the AquaMeridian Conservation and Education Foundation in Hong Kong, said the city's ivory trade is still alive and well. Hong Kong maintains government-registered stockpiles of ivory predating the1989 global ban on the ivory trade and allows them to be sold for domestic use in the city. Traders and merchants, she says, tend to mix legal and illegal ivory, new and old, to disguise its source. "The main buyers are still from the mainland," she said. "And it's still going on, they're still managing to get stuff in and out of Hong Kong." </w:t>
      </w:r>
      <w:r w:rsidRPr="006E7E28">
        <w:rPr>
          <w:rStyle w:val="StyleUnderline"/>
        </w:rPr>
        <w:t>Hong Kong wildlife activists have applied public pressure on Hong Kong retailers to stop selling ivory</w:t>
      </w:r>
      <w:r w:rsidRPr="009C13B3">
        <w:rPr>
          <w:sz w:val="8"/>
        </w:rPr>
        <w:t>, she said, and have succeeded in persuading four major department stores to remove all ivory products from their shelves. "In Hong Kong, [ivory sales] have been going down steadily, but not in a big way — in a very subtle way," she said. "</w:t>
      </w:r>
      <w:r w:rsidRPr="006E7E28">
        <w:rPr>
          <w:rStyle w:val="StyleUnderline"/>
        </w:rPr>
        <w:t>What's weird is although the largest retailers have closed shop … there's been an increase in smaller shops. So the Hong Kong Agriculture</w:t>
      </w:r>
      <w:r w:rsidRPr="009C13B3">
        <w:rPr>
          <w:sz w:val="8"/>
        </w:rPr>
        <w:t xml:space="preserve">, Fisheries and Conservation Department has issued new licenses for new shops." In May, Beijing destroyed 1,500 pounds of confiscated elephant tusks and ivory carvings, marking the country's third such effort in a year and a half and eliciting praise from international environmental groups. Hong Kong began destroying a 28-ton stockpile of confiscated ivory in the spring.at will it take to save the elephants? </w:t>
      </w:r>
      <w:r w:rsidRPr="006E7E28">
        <w:rPr>
          <w:rStyle w:val="StyleUnderline"/>
        </w:rPr>
        <w:t xml:space="preserve">Wildlife organizations have doubled down on the question since Sept. 25, when China and the United States agreed to ban commercial ivory sales in both countries, according to a statement by the White House. </w:t>
      </w:r>
      <w:r w:rsidRPr="000D5D9B">
        <w:rPr>
          <w:rStyle w:val="StyleUnderline"/>
          <w:highlight w:val="yellow"/>
        </w:rPr>
        <w:t>Although many have welcomed the announcement, they have raised questions about the exact terms of the ban, the timeline for implementation and the possible persistence of loopholes that could continue to enable the trade</w:t>
      </w:r>
      <w:r w:rsidRPr="006E7E28">
        <w:rPr>
          <w:rStyle w:val="StyleUnderline"/>
        </w:rPr>
        <w:t xml:space="preserve">. </w:t>
      </w:r>
      <w:r w:rsidRPr="009C13B3">
        <w:rPr>
          <w:sz w:val="8"/>
        </w:rPr>
        <w:t xml:space="preserve">"In 2009, when China legalized the import of [some] ivory, poaching started to go up dramatically across Africa," said Peter Knights, the executive director of WildAid. "What we think is that the sales ban will hopefully have a equal effect in reducing that poaching." </w:t>
      </w:r>
      <w:r w:rsidRPr="006E7E28">
        <w:rPr>
          <w:rStyle w:val="StyleUnderline"/>
        </w:rPr>
        <w:t>The Chinese middle and upper classes' penchant for ivory jewelry, art products and ornamental carvings could drive many countries' wild elephant populations to extinction, experts say.</w:t>
      </w:r>
      <w:r w:rsidRPr="009C13B3">
        <w:rPr>
          <w:sz w:val="8"/>
        </w:rPr>
        <w:t xml:space="preserve"> Tens of thousands of elephants are killed every year for their tusks, according to the Born Free Foundation, a wildlife organization. Mainland China is widely considered to be the world's biggest ivory consumer; the U.S. ranks second. The hidden consequences of hunting Africa's lions </w:t>
      </w:r>
      <w:r w:rsidRPr="006E7E28">
        <w:rPr>
          <w:rStyle w:val="StyleUnderline"/>
        </w:rPr>
        <w:t>The hidden consequences of hunting Africa's lions China is a signatory to the Convention on International Trade in Endangered Species of Wild Fauna and Flora, or CITES, an international treaty to protect species from extinction due to the wildlife trade. In 1989, the convention declared the African elephant an endangered species, essentially banning the international commercial trade in its tusks. Yet in 2008, CITES made an exception, permitting China to purchase 62 tons of stockpiled ivory from Botswana, South Africa, Namibia and Zimbabwe</w:t>
      </w:r>
      <w:r w:rsidRPr="009C13B3">
        <w:rPr>
          <w:sz w:val="8"/>
        </w:rPr>
        <w:t>. It imported the ivory in 2009 and has distributed a certain amount each year to government-sanctioned carving factories. After poachers slaughter their mothers, baby rhinos find a home at South Africa orphanage After poachers slaughter their mothers, baby rhinos find a home at South Africa orphanage China's demand for ivory has exploded in recent years, as the country's middle class has swelled. The wholesale price of raw elephant tusks more than doubled from 2010 to 2014, according to the nonprofit group Save the Elephants. "The United States and China commit to enact nearly complete bans on ivory import and export, including significant and timely restrictions on the import of ivory as hunting trophies, and to take significant and timely steps to halt the domestic commercial trade of ivory," the White House announced last month after a series of meetings between Chinese President Xi Jinping and President Obama. The two countries will cooperate in "joint training, technical exchanges, information sharing, and public education on combating wildlife trafficking, and enhance international law enforcement cooperation in this field," the statement said, without giving a timeline for implementation. Chinese state media widely reported the announcement, without providing further details. Experts predict that the ban will close some important loopholes, but probably fall short of eliminating the trade in one fell swoop. "I feel this is a political decision, but it is definitely a step in the right direction," said Grace Gabriel, Asia regional director for the International Fund for Animal Welfare. "This is something that we have been trying to do for maybe a decade, to get this issue to the highest level of government, for President Xi Jinping to realize how damaging [the ivory trade] is to China's international reputation, and the role that China has been playing in this crisis. "What this needs to have is a concrete implementation plan. The way I see it is, in the market in China, the illegal ivory trade has long eclipsed the legal trade." The nonprofit group Environmental Investigation Agency estimates that as much as 90% of mainland China's ivory is from smuggled tusks. Gabriel said that licensed ivory sellers often use legal products to "launder" smuggled, poached ivory. In 2013, a court in the southeastern province of Fujian sentenced a licensed ivory dealer to 15 years in prison for illegally importing 7.7 tons of ivory into China over a six-month period in 2011. "Because the law is so ambiguous, people don't know what is legal and illegal," said Gabriel. "Some places you buy are legal, some places are illegal. And everybody is so confused." Experts say that one potential snag is the lack of an equivalent ban in Hong Kong. The bustling port city, which is technically controlled by Beijing but maintains an independent legal system, is a notoriously weak link in the international enforcement of wildlife laws. Sharon Kwok, a wildlife activist at the AquaMeridian Conservation and Education Foundation in Hong Kong, said the city's ivory trade is still alive and well. Hong Kong maintains government-registered stockpiles of ivory predating the1989 global ban on the ivory trade and allows them to be sold for domestic use in the city. Traders and merchants, she says, tend to mix legal and illegal ivory, new and old, to disguise its source. "The main buyers are still from the mainland," she said. "And it's still going on, they're still managing to get stuff in and out of Hong Kong." Hong Kong wildlife activists have applied public pressure on Hong Kong retailers to stop selling ivory, she said, and have succeeded in persuading four major department stores to remove all ivory products from their shelves. "In Hong Kong, [ivory sales] have been going down steadily, but not in a big way — in a very subtle way," she said. "What's weird is although the largest retailers have closed shop … there's been an increase in smaller shops. So the Hong Kong Agriculture, Fisheries and Conservation Department has issued new licenses for new shops." In May, Beijing destroyed 1,500 pounds of confiscated elephant tusks and ivory carvings, marking the country's third such effort in a year and a half and eliciting praise from international environmental groups. Hong Kong began destroying a 28-ton stockpile of confiscated ivory in the spring.</w:t>
      </w:r>
    </w:p>
    <w:p w:rsidR="00E605E4" w:rsidRDefault="00E605E4" w:rsidP="00E605E4">
      <w:pPr>
        <w:pStyle w:val="Heading4"/>
      </w:pPr>
      <w:r>
        <w:t>Enforcement within China key to stop illegal; species trade</w:t>
      </w:r>
    </w:p>
    <w:p w:rsidR="00E605E4" w:rsidRPr="00814D71" w:rsidRDefault="00E605E4" w:rsidP="00E605E4">
      <w:r w:rsidRPr="00814D71">
        <w:rPr>
          <w:rStyle w:val="Style13ptBold"/>
        </w:rPr>
        <w:t>Trontin</w:t>
      </w:r>
      <w:r>
        <w:t xml:space="preserve"> </w:t>
      </w:r>
      <w:r w:rsidRPr="00814D71">
        <w:rPr>
          <w:rStyle w:val="Style13ptBold"/>
        </w:rPr>
        <w:t>2016</w:t>
      </w:r>
      <w:r>
        <w:t xml:space="preserve"> (International Cooperation on Biodiversity, March 2016, The Wildlife Conservation Society, an international conservation NGO, is helping China to enforce laws protecting endangered species, thus playing its part in safeguarding world biodiversity. By staff reporter CRISTOPHE TRONTIN file:///C:/Users/Louis%20Shulman/Downloads/cites%20article%201.pdf)  - Coronado LS</w:t>
      </w:r>
    </w:p>
    <w:p w:rsidR="00E605E4" w:rsidRDefault="00E605E4" w:rsidP="00E605E4">
      <w:pPr>
        <w:rPr>
          <w:rStyle w:val="StyleUnderline"/>
        </w:rPr>
      </w:pPr>
      <w:r w:rsidRPr="00814D71">
        <w:rPr>
          <w:sz w:val="12"/>
        </w:rPr>
        <w:t xml:space="preserve">With a population that becomes steadily more well off, </w:t>
      </w:r>
      <w:r w:rsidRPr="000D5D9B">
        <w:rPr>
          <w:rStyle w:val="StyleUnderline"/>
          <w:highlight w:val="yellow"/>
        </w:rPr>
        <w:t>China</w:t>
      </w:r>
      <w:r w:rsidRPr="00814D71">
        <w:rPr>
          <w:rStyle w:val="StyleUnderline"/>
        </w:rPr>
        <w:t xml:space="preserve"> </w:t>
      </w:r>
      <w:r w:rsidRPr="000D5D9B">
        <w:rPr>
          <w:rStyle w:val="StyleUnderline"/>
          <w:highlight w:val="yellow"/>
        </w:rPr>
        <w:t>is</w:t>
      </w:r>
      <w:r w:rsidRPr="00814D71">
        <w:rPr>
          <w:rStyle w:val="StyleUnderline"/>
        </w:rPr>
        <w:t xml:space="preserve"> a </w:t>
      </w:r>
      <w:r w:rsidRPr="000D5D9B">
        <w:rPr>
          <w:rStyle w:val="StyleUnderline"/>
          <w:highlight w:val="yellow"/>
        </w:rPr>
        <w:t>crucial</w:t>
      </w:r>
      <w:r w:rsidRPr="00814D71">
        <w:rPr>
          <w:rStyle w:val="StyleUnderline"/>
        </w:rPr>
        <w:t xml:space="preserve"> element </w:t>
      </w:r>
      <w:r w:rsidRPr="000D5D9B">
        <w:rPr>
          <w:rStyle w:val="StyleUnderline"/>
          <w:highlight w:val="yellow"/>
        </w:rPr>
        <w:t>in</w:t>
      </w:r>
      <w:r w:rsidRPr="00814D71">
        <w:rPr>
          <w:rStyle w:val="StyleUnderline"/>
        </w:rPr>
        <w:t xml:space="preserve"> the </w:t>
      </w:r>
      <w:r w:rsidRPr="000D5D9B">
        <w:rPr>
          <w:rStyle w:val="StyleUnderline"/>
          <w:highlight w:val="yellow"/>
        </w:rPr>
        <w:t>international</w:t>
      </w:r>
      <w:r w:rsidRPr="00814D71">
        <w:rPr>
          <w:rStyle w:val="StyleUnderline"/>
        </w:rPr>
        <w:t xml:space="preserve"> </w:t>
      </w:r>
      <w:r w:rsidRPr="000D5D9B">
        <w:rPr>
          <w:rStyle w:val="StyleUnderline"/>
          <w:highlight w:val="yellow"/>
        </w:rPr>
        <w:t>trafficking</w:t>
      </w:r>
      <w:r w:rsidRPr="00814D71">
        <w:rPr>
          <w:rStyle w:val="StyleUnderline"/>
        </w:rPr>
        <w:t xml:space="preserve"> equation. Chinese artistic, culinary and medical traditions have made it the largest importer of goods like ivory, sharks fin, and various other parts, organs, powders and extracts of rare animals and plants</w:t>
      </w:r>
      <w:r w:rsidRPr="00814D71">
        <w:rPr>
          <w:sz w:val="12"/>
        </w:rPr>
        <w:t xml:space="preserve">. It is also fashionable in nouveau riche circles to procure and make a display of rare and exotic birds, turtles, and fish, or make stuffed hunting trophies part of the home interior décor. </w:t>
      </w:r>
      <w:r w:rsidRPr="00814D71">
        <w:rPr>
          <w:rStyle w:val="StyleUnderline"/>
        </w:rPr>
        <w:t xml:space="preserve">Of course, </w:t>
      </w:r>
      <w:r w:rsidRPr="000D5D9B">
        <w:rPr>
          <w:rStyle w:val="StyleUnderline"/>
          <w:highlight w:val="yellow"/>
        </w:rPr>
        <w:t>Chinese law</w:t>
      </w:r>
      <w:r w:rsidRPr="00814D71">
        <w:rPr>
          <w:rStyle w:val="StyleUnderline"/>
        </w:rPr>
        <w:t>, which is bound by international treaties</w:t>
      </w:r>
      <w:r w:rsidRPr="000D5D9B">
        <w:rPr>
          <w:rStyle w:val="StyleUnderline"/>
          <w:highlight w:val="yellow"/>
        </w:rPr>
        <w:t>,</w:t>
      </w:r>
      <w:r w:rsidRPr="00814D71">
        <w:rPr>
          <w:rStyle w:val="StyleUnderline"/>
        </w:rPr>
        <w:t xml:space="preserve"> </w:t>
      </w:r>
      <w:r w:rsidRPr="000D5D9B">
        <w:rPr>
          <w:rStyle w:val="StyleUnderline"/>
          <w:highlight w:val="yellow"/>
        </w:rPr>
        <w:t>prohibits commerce in internationally banned products</w:t>
      </w:r>
      <w:r w:rsidRPr="00814D71">
        <w:rPr>
          <w:sz w:val="12"/>
        </w:rPr>
        <w:t xml:space="preserve"> – for example items mentioned in the United Nations Environment Programme (UNEP), </w:t>
      </w:r>
      <w:r w:rsidRPr="00814D71">
        <w:rPr>
          <w:rStyle w:val="StyleUnderline"/>
        </w:rPr>
        <w:t>the Convention on International Trade</w:t>
      </w:r>
      <w:r w:rsidRPr="00814D71">
        <w:rPr>
          <w:sz w:val="12"/>
        </w:rPr>
        <w:t xml:space="preserve"> in International Cooperation on Biodiversity Protection measures have been taken to bring the Tibetan antelope back from the brink of extinction. March 2016 55 Endangered Species (CITES), and the International Union for Conservation of Nature (IUCN). The ivory trade, in particular, is strictly regulated. Since 1989, African elephants have been protected under the CITES convention signed by 175 countries. This has helped to curb poaching in Africa. According to this treaty, each piece of ivory must be registered and issued with a passport that includes its photograph. To supply ivory sculptors with the raw materials they need without encouraging trafficking, there have been periodical decisions at the international level to release certain amounts of ivory from stocks of seized goods. This is a controversial measure, because it supports the ivory carving industry. Research has also shown that such issuances, rathe</w:t>
      </w:r>
      <w:r w:rsidRPr="00814D71">
        <w:rPr>
          <w:rStyle w:val="StyleUnderline"/>
        </w:rPr>
        <w:t xml:space="preserve">r than flooding the market, instead trigger a surge in demand, so expanding it. </w:t>
      </w:r>
      <w:r w:rsidRPr="000D5D9B">
        <w:rPr>
          <w:rStyle w:val="StyleUnderline"/>
          <w:highlight w:val="yellow"/>
        </w:rPr>
        <w:t>China is one of the key culprits</w:t>
      </w:r>
      <w:r w:rsidRPr="00814D71">
        <w:rPr>
          <w:rStyle w:val="StyleUnderline"/>
        </w:rPr>
        <w:t xml:space="preserve"> </w:t>
      </w:r>
      <w:r w:rsidRPr="00814D71">
        <w:rPr>
          <w:sz w:val="12"/>
        </w:rPr>
        <w:t>in this regard, because it possesses the largest number of ivory sculptors and the largest market for ivory goods.</w:t>
      </w:r>
      <w:r w:rsidRPr="00814D71">
        <w:rPr>
          <w:rStyle w:val="StyleUnderline"/>
        </w:rPr>
        <w:t xml:space="preserve"> </w:t>
      </w:r>
      <w:r w:rsidRPr="000D5D9B">
        <w:rPr>
          <w:rStyle w:val="StyleUnderline"/>
          <w:highlight w:val="yellow"/>
        </w:rPr>
        <w:t>Enforcing international regulations in China, therefore, is crucial to preventing the illegal hunting</w:t>
      </w:r>
      <w:r w:rsidRPr="00814D71">
        <w:rPr>
          <w:rStyle w:val="StyleUnderline"/>
        </w:rPr>
        <w:t xml:space="preserve"> </w:t>
      </w:r>
      <w:r w:rsidRPr="00814D71">
        <w:rPr>
          <w:sz w:val="12"/>
        </w:rPr>
        <w:t>of African</w:t>
      </w:r>
      <w:r w:rsidRPr="00814D71">
        <w:rPr>
          <w:rStyle w:val="StyleUnderline"/>
        </w:rPr>
        <w:t xml:space="preserve"> </w:t>
      </w:r>
      <w:r w:rsidRPr="00814D71">
        <w:rPr>
          <w:sz w:val="12"/>
        </w:rPr>
        <w:t>elephants</w:t>
      </w:r>
      <w:r w:rsidRPr="00814D71">
        <w:rPr>
          <w:rStyle w:val="StyleUnderline"/>
        </w:rPr>
        <w:t xml:space="preserve"> </w:t>
      </w:r>
      <w:r w:rsidRPr="000D5D9B">
        <w:rPr>
          <w:rStyle w:val="StyleUnderline"/>
          <w:highlight w:val="yellow"/>
        </w:rPr>
        <w:t>that puts the species at risk.</w:t>
      </w:r>
      <w:r w:rsidRPr="00814D71">
        <w:rPr>
          <w:rStyle w:val="StyleUnderline"/>
        </w:rPr>
        <w:t xml:space="preserve"> </w:t>
      </w:r>
    </w:p>
    <w:p w:rsidR="003D035A" w:rsidRDefault="00684894" w:rsidP="003D035A">
      <w:pPr>
        <w:pStyle w:val="Heading3"/>
      </w:pPr>
      <w:r>
        <w:t>China Says Y</w:t>
      </w:r>
      <w:r w:rsidR="003D035A">
        <w:t>es</w:t>
      </w:r>
      <w:r>
        <w:t>—Corporations and CCP Initiatives</w:t>
      </w:r>
    </w:p>
    <w:p w:rsidR="003D035A" w:rsidRPr="007D0FA2" w:rsidRDefault="003D035A" w:rsidP="003D035A">
      <w:pPr>
        <w:pStyle w:val="Heading4"/>
      </w:pPr>
      <w:r>
        <w:t>China says yes—government initiatives and private sector commitments</w:t>
      </w:r>
    </w:p>
    <w:p w:rsidR="003D035A" w:rsidRPr="007D0FA2" w:rsidRDefault="003D035A" w:rsidP="003D035A">
      <w:r w:rsidRPr="007D0FA2">
        <w:rPr>
          <w:rStyle w:val="Style13ptBold"/>
        </w:rPr>
        <w:t>TRAFFIC</w:t>
      </w:r>
      <w:r>
        <w:t xml:space="preserve"> </w:t>
      </w:r>
      <w:r w:rsidRPr="007D0FA2">
        <w:rPr>
          <w:rStyle w:val="Style13ptBold"/>
        </w:rPr>
        <w:t>2015</w:t>
      </w:r>
      <w:r>
        <w:t xml:space="preserve"> (TRAFFIC, 15th October 2015, "TRAFFIC," No Publication, </w:t>
      </w:r>
      <w:hyperlink r:id="rId77" w:history="1">
        <w:r w:rsidRPr="0032213C">
          <w:rPr>
            <w:rStyle w:val="Hyperlink"/>
          </w:rPr>
          <w:t>http://www.traffic.org/home/2015/10/15/chinese-tcm-industry-says-no-to-illegal-wildlife-trade.html</w:t>
        </w:r>
      </w:hyperlink>
      <w:r>
        <w:t>) – Coronado LS</w:t>
      </w:r>
    </w:p>
    <w:p w:rsidR="003D035A" w:rsidRPr="00684894" w:rsidRDefault="003D035A" w:rsidP="003D035A">
      <w:pPr>
        <w:rPr>
          <w:sz w:val="16"/>
        </w:rPr>
      </w:pPr>
      <w:r w:rsidRPr="007D0FA2">
        <w:rPr>
          <w:sz w:val="16"/>
        </w:rPr>
        <w:t>Beijing, China, 15th October 2015—</w:t>
      </w:r>
      <w:r w:rsidRPr="000D5D9B">
        <w:rPr>
          <w:rStyle w:val="StyleUnderline"/>
          <w:highlight w:val="yellow"/>
        </w:rPr>
        <w:t>Representatives of leading</w:t>
      </w:r>
      <w:r w:rsidRPr="007D0FA2">
        <w:rPr>
          <w:rStyle w:val="StyleUnderline"/>
        </w:rPr>
        <w:t xml:space="preserve"> traditional </w:t>
      </w:r>
      <w:r w:rsidRPr="000D5D9B">
        <w:rPr>
          <w:rStyle w:val="StyleUnderline"/>
          <w:highlight w:val="yellow"/>
        </w:rPr>
        <w:t>Chinese</w:t>
      </w:r>
      <w:r w:rsidRPr="007D0FA2">
        <w:rPr>
          <w:rStyle w:val="StyleUnderline"/>
        </w:rPr>
        <w:t xml:space="preserve"> medicine</w:t>
      </w:r>
      <w:r w:rsidRPr="007D0FA2">
        <w:rPr>
          <w:sz w:val="16"/>
        </w:rPr>
        <w:t xml:space="preserve"> (TCM) </w:t>
      </w:r>
      <w:r w:rsidRPr="000D5D9B">
        <w:rPr>
          <w:rStyle w:val="StyleUnderline"/>
          <w:highlight w:val="yellow"/>
        </w:rPr>
        <w:t>companies</w:t>
      </w:r>
      <w:r w:rsidRPr="007D0FA2">
        <w:rPr>
          <w:rStyle w:val="StyleUnderline"/>
        </w:rPr>
        <w:t xml:space="preserve"> today </w:t>
      </w:r>
      <w:r w:rsidRPr="000D5D9B">
        <w:rPr>
          <w:rStyle w:val="StyleUnderline"/>
          <w:highlight w:val="yellow"/>
        </w:rPr>
        <w:t>renounced the use of endangered</w:t>
      </w:r>
      <w:r w:rsidRPr="007D0FA2">
        <w:rPr>
          <w:rStyle w:val="StyleUnderline"/>
        </w:rPr>
        <w:t xml:space="preserve"> </w:t>
      </w:r>
      <w:r w:rsidRPr="000D5D9B">
        <w:rPr>
          <w:rStyle w:val="StyleUnderline"/>
          <w:highlight w:val="yellow"/>
        </w:rPr>
        <w:t>plants and animals protected by</w:t>
      </w:r>
      <w:r w:rsidRPr="007D0FA2">
        <w:rPr>
          <w:rStyle w:val="StyleUnderline"/>
        </w:rPr>
        <w:t xml:space="preserve"> national legislation and </w:t>
      </w:r>
      <w:r w:rsidRPr="000D5D9B">
        <w:rPr>
          <w:rStyle w:val="StyleUnderline"/>
          <w:highlight w:val="yellow"/>
        </w:rPr>
        <w:t>CITES1</w:t>
      </w:r>
      <w:r w:rsidRPr="007D0FA2">
        <w:rPr>
          <w:rStyle w:val="StyleUnderline"/>
        </w:rPr>
        <w:t xml:space="preserve"> in medicinal products.</w:t>
      </w:r>
      <w:r>
        <w:rPr>
          <w:rStyle w:val="StyleUnderline"/>
        </w:rPr>
        <w:t xml:space="preserve"> </w:t>
      </w:r>
      <w:r w:rsidRPr="007D0FA2">
        <w:rPr>
          <w:sz w:val="16"/>
        </w:rPr>
        <w:t xml:space="preserve">The pledge was made at an event in Beijing initiated by TRAFFIC in collaboration with the China Association of Traditional Chinese Medicine and China Wildlife Conservation Association. Some of the most famous TCM companies in China and worldwide were present including Tongrentang, Leiyunshang, Pianzaihuang, Yunnanbaiyao, Lerentang and China TCM Co. The leading companies’ pledge follows earlier commitments made by the TCM sector in 2010 and 2013. The use of products such as tiger bone, rhino horn, musk and saiga horn was formerly widespread in producing TCM medicines, including tiger bone wine, Angon Niuhuang Wan (for detoxifying and as an antipyretic), Liushen Wan (as an anti-inflammatory), Lingyang Qingfei San (for nourishing lungs and relieving a sore-throat). However, in May 1993, the State Council of the People's Republic of China banned the trade in rhinoceros horn, tiger bone and their medicinal derivatives in order to support international conservation efforts to address the threat posed by commercial trade to rhinoceroses and tigers. The ban included the removal of these items from the official pharmacopeia of China, and the cessation of all formal manufacture and commercial trade within China. At today’s event and speaking on behalf of the TCM companies present, Tongrentang, </w:t>
      </w:r>
      <w:r w:rsidRPr="000D5D9B">
        <w:rPr>
          <w:rStyle w:val="StyleUnderline"/>
          <w:highlight w:val="yellow"/>
        </w:rPr>
        <w:t>the world’s leading</w:t>
      </w:r>
      <w:r w:rsidRPr="000D5D9B">
        <w:rPr>
          <w:sz w:val="16"/>
          <w:highlight w:val="yellow"/>
        </w:rPr>
        <w:t xml:space="preserve"> </w:t>
      </w:r>
      <w:r w:rsidRPr="000D5D9B">
        <w:rPr>
          <w:rStyle w:val="StyleUnderline"/>
          <w:highlight w:val="yellow"/>
        </w:rPr>
        <w:t>TCM Company</w:t>
      </w:r>
      <w:r w:rsidRPr="007D0FA2">
        <w:rPr>
          <w:rStyle w:val="StyleUnderline"/>
        </w:rPr>
        <w:t xml:space="preserve">, </w:t>
      </w:r>
      <w:r w:rsidRPr="000D5D9B">
        <w:rPr>
          <w:rStyle w:val="StyleUnderline"/>
          <w:highlight w:val="yellow"/>
        </w:rPr>
        <w:t>confirmed</w:t>
      </w:r>
      <w:r w:rsidRPr="007D0FA2">
        <w:rPr>
          <w:rStyle w:val="StyleUnderline"/>
        </w:rPr>
        <w:t xml:space="preserve"> they never purchase and sell TCM products made from wildlife from illegal sources and that </w:t>
      </w:r>
      <w:r w:rsidRPr="000D5D9B">
        <w:rPr>
          <w:rStyle w:val="StyleUnderline"/>
          <w:highlight w:val="yellow"/>
        </w:rPr>
        <w:t>any</w:t>
      </w:r>
      <w:r w:rsidRPr="007D0FA2">
        <w:rPr>
          <w:rStyle w:val="StyleUnderline"/>
        </w:rPr>
        <w:t xml:space="preserve"> TCM company </w:t>
      </w:r>
      <w:r w:rsidRPr="000D5D9B">
        <w:rPr>
          <w:rStyle w:val="StyleUnderline"/>
          <w:highlight w:val="yellow"/>
        </w:rPr>
        <w:t>who breaks national legislation or international convention should be seriously punished</w:t>
      </w:r>
      <w:r w:rsidRPr="007D0FA2">
        <w:rPr>
          <w:rStyle w:val="StyleUnderline"/>
        </w:rPr>
        <w:t>.</w:t>
      </w:r>
      <w:r>
        <w:rPr>
          <w:rStyle w:val="StyleUnderline"/>
        </w:rPr>
        <w:t xml:space="preserve"> </w:t>
      </w:r>
      <w:r w:rsidRPr="007D0FA2">
        <w:rPr>
          <w:sz w:val="16"/>
        </w:rPr>
        <w:t xml:space="preserve">According to China’s Criminal Law, those who are engaged in the purchasing, transporting and trading of tiger products shall be sentenced to 5 years or more in jail. “We are delighted to hear </w:t>
      </w:r>
      <w:r w:rsidRPr="007D0FA2">
        <w:rPr>
          <w:rStyle w:val="StyleUnderline"/>
        </w:rPr>
        <w:t xml:space="preserve">leading </w:t>
      </w:r>
      <w:r w:rsidRPr="000D5D9B">
        <w:rPr>
          <w:rStyle w:val="StyleUnderline"/>
          <w:highlight w:val="yellow"/>
        </w:rPr>
        <w:t>Chinese</w:t>
      </w:r>
      <w:r w:rsidRPr="007D0FA2">
        <w:rPr>
          <w:rStyle w:val="StyleUnderline"/>
        </w:rPr>
        <w:t xml:space="preserve"> TCM </w:t>
      </w:r>
      <w:r w:rsidRPr="000D5D9B">
        <w:rPr>
          <w:rStyle w:val="StyleUnderline"/>
          <w:highlight w:val="yellow"/>
        </w:rPr>
        <w:t>companies pledge zero tolerance towards illegal wildlife trade</w:t>
      </w:r>
      <w:r w:rsidRPr="007D0FA2">
        <w:rPr>
          <w:sz w:val="16"/>
        </w:rPr>
        <w:t xml:space="preserve">,” said Zhou Fei, Head of TRAFFIC in China. “TCM has played and continues to play a very important role in protecting the health of Chinese citizens. </w:t>
      </w:r>
      <w:r w:rsidRPr="007D0FA2">
        <w:rPr>
          <w:rStyle w:val="StyleUnderline"/>
        </w:rPr>
        <w:t>Today’s pl</w:t>
      </w:r>
      <w:r w:rsidRPr="000D5D9B">
        <w:rPr>
          <w:rStyle w:val="StyleUnderline"/>
          <w:highlight w:val="yellow"/>
        </w:rPr>
        <w:t>edge sends a strong message</w:t>
      </w:r>
      <w:r w:rsidRPr="007D0FA2">
        <w:rPr>
          <w:rStyle w:val="StyleUnderline"/>
        </w:rPr>
        <w:t xml:space="preserve"> that TCM </w:t>
      </w:r>
      <w:r w:rsidRPr="000D5D9B">
        <w:rPr>
          <w:rStyle w:val="StyleUnderline"/>
          <w:highlight w:val="yellow"/>
        </w:rPr>
        <w:t>companies are</w:t>
      </w:r>
      <w:r w:rsidRPr="007D0FA2">
        <w:rPr>
          <w:rStyle w:val="StyleUnderline"/>
        </w:rPr>
        <w:t xml:space="preserve"> conscious of and </w:t>
      </w:r>
      <w:r w:rsidRPr="000D5D9B">
        <w:rPr>
          <w:rStyle w:val="StyleUnderline"/>
          <w:highlight w:val="yellow"/>
        </w:rPr>
        <w:t xml:space="preserve">serious about </w:t>
      </w:r>
      <w:r w:rsidRPr="007D0FA2">
        <w:rPr>
          <w:rStyle w:val="StyleUnderline"/>
        </w:rPr>
        <w:t xml:space="preserve">the </w:t>
      </w:r>
      <w:r w:rsidRPr="000D5D9B">
        <w:rPr>
          <w:rStyle w:val="StyleUnderline"/>
          <w:highlight w:val="yellow"/>
        </w:rPr>
        <w:t>conservation</w:t>
      </w:r>
      <w:r w:rsidRPr="007D0FA2">
        <w:rPr>
          <w:rStyle w:val="StyleUnderline"/>
        </w:rPr>
        <w:t xml:space="preserve"> of endangered species.”</w:t>
      </w:r>
      <w:r>
        <w:rPr>
          <w:rStyle w:val="StyleUnderline"/>
        </w:rPr>
        <w:t xml:space="preserve"> </w:t>
      </w:r>
      <w:r w:rsidRPr="007D0FA2">
        <w:rPr>
          <w:sz w:val="16"/>
        </w:rPr>
        <w:t xml:space="preserve">Zhang Shanning, Director of China’s CITES Management Authority, said: “Today’s pledge is firm evidence of the TCM industry’s commitment towards the Chinese government’s efforts to protect endangered species.” </w:t>
      </w:r>
      <w:r w:rsidRPr="007D0FA2">
        <w:rPr>
          <w:rStyle w:val="StyleUnderline"/>
        </w:rPr>
        <w:t xml:space="preserve">The Chinese TCM sector becomes </w:t>
      </w:r>
      <w:r w:rsidRPr="000D5D9B">
        <w:rPr>
          <w:rStyle w:val="StyleUnderline"/>
          <w:highlight w:val="yellow"/>
        </w:rPr>
        <w:t>the third major industry to join the alliance saying NO to illegal wildlife trade and support government and conservation efforts to protect endangered species</w:t>
      </w:r>
      <w:r w:rsidRPr="007D0FA2">
        <w:rPr>
          <w:rStyle w:val="StyleUnderline"/>
        </w:rPr>
        <w:t>.</w:t>
      </w:r>
      <w:r>
        <w:rPr>
          <w:rStyle w:val="StyleUnderline"/>
        </w:rPr>
        <w:t xml:space="preserve"> </w:t>
      </w:r>
      <w:r w:rsidRPr="007D0FA2">
        <w:rPr>
          <w:rStyle w:val="StyleUnderline"/>
        </w:rPr>
        <w:t>TRAFFIC has initiated similar events leading to commitments to avoid illegal wildlife products by the e-Commerce industry in October 2014 and for the logistics industry in March 2015</w:t>
      </w:r>
      <w:r w:rsidRPr="007D0FA2">
        <w:rPr>
          <w:sz w:val="16"/>
        </w:rPr>
        <w:t>. Footnote 1 CITES is the Convention on International Trade in Endangered Species of Wild Fauna and Flora.</w:t>
      </w:r>
    </w:p>
    <w:p w:rsidR="003D035A" w:rsidRDefault="00684894" w:rsidP="003D035A">
      <w:pPr>
        <w:pStyle w:val="Heading3"/>
      </w:pPr>
      <w:r>
        <w:t>China Says Y</w:t>
      </w:r>
      <w:r w:rsidR="003D035A">
        <w:t>es</w:t>
      </w:r>
      <w:r>
        <w:t>—Public Statements</w:t>
      </w:r>
    </w:p>
    <w:p w:rsidR="003D035A" w:rsidRPr="00726368" w:rsidRDefault="003D035A" w:rsidP="003D035A">
      <w:pPr>
        <w:pStyle w:val="Heading4"/>
      </w:pPr>
      <w:r>
        <w:t>China says yes—recent public statements</w:t>
      </w:r>
    </w:p>
    <w:p w:rsidR="003D035A" w:rsidRPr="00EF2043" w:rsidRDefault="003D035A" w:rsidP="003D035A">
      <w:r w:rsidRPr="00EF2043">
        <w:rPr>
          <w:rStyle w:val="Style13ptBold"/>
        </w:rPr>
        <w:t>Cruise</w:t>
      </w:r>
      <w:r>
        <w:t xml:space="preserve"> </w:t>
      </w:r>
      <w:r w:rsidRPr="00EF2043">
        <w:rPr>
          <w:rStyle w:val="Style13ptBold"/>
        </w:rPr>
        <w:t>2016</w:t>
      </w:r>
      <w:r>
        <w:t xml:space="preserve"> (Adam Cruise, Adam Cruise is a senior contributor for the Conservation Action Trust, which promotes reporting on conservation and environmental issues. He attended the CITES meeting last week., 1-19-2016, "Trade Sanctions for Three Countries Over Illegal Ivory," National Geographic News, </w:t>
      </w:r>
      <w:hyperlink r:id="rId78" w:history="1">
        <w:r w:rsidRPr="0032213C">
          <w:rPr>
            <w:rStyle w:val="Hyperlink"/>
          </w:rPr>
          <w:t>http://news.nationalgeographic.com/2016/01/160119-cites-illegal-ivory-trade-elephants-poaching/</w:t>
        </w:r>
      </w:hyperlink>
      <w:r>
        <w:t>) – Coronado LS</w:t>
      </w:r>
    </w:p>
    <w:p w:rsidR="003D035A" w:rsidRPr="003D035A" w:rsidRDefault="003D035A" w:rsidP="00ED1802">
      <w:pPr>
        <w:rPr>
          <w:sz w:val="16"/>
        </w:rPr>
      </w:pPr>
      <w:r w:rsidRPr="00726368">
        <w:rPr>
          <w:sz w:val="16"/>
        </w:rPr>
        <w:t xml:space="preserve">China: Trade in Antique Ivory Should Be Banned MORE ON WILDLIFE CRIME Picture of ivory tusks at National Wildlife Repository Denver, Colo. Explore More at National Geographic's Wildlife Watch Blog </w:t>
      </w:r>
      <w:r w:rsidRPr="000D5D9B">
        <w:rPr>
          <w:rStyle w:val="StyleUnderline"/>
          <w:highlight w:val="yellow"/>
        </w:rPr>
        <w:t>China made international news last year when it announced it would phase out its legal</w:t>
      </w:r>
      <w:r w:rsidRPr="00EF2043">
        <w:rPr>
          <w:rStyle w:val="StyleUnderline"/>
        </w:rPr>
        <w:t xml:space="preserve"> ivory </w:t>
      </w:r>
      <w:r w:rsidRPr="000D5D9B">
        <w:rPr>
          <w:rStyle w:val="StyleUnderline"/>
          <w:highlight w:val="yellow"/>
        </w:rPr>
        <w:t>trade</w:t>
      </w:r>
      <w:r w:rsidRPr="00EF2043">
        <w:rPr>
          <w:rStyle w:val="StyleUnderline"/>
        </w:rPr>
        <w:t>. While the international trade in ivory has been banned since 1989, ivory trade within the borders of some countries, including China, has remained legal.</w:t>
      </w:r>
      <w:r>
        <w:rPr>
          <w:rStyle w:val="StyleUnderline"/>
        </w:rPr>
        <w:t xml:space="preserve"> </w:t>
      </w:r>
      <w:r w:rsidRPr="00EF2043">
        <w:rPr>
          <w:rStyle w:val="StyleUnderline"/>
        </w:rPr>
        <w:t xml:space="preserve">At last week’s meeting, </w:t>
      </w:r>
      <w:r w:rsidRPr="000D5D9B">
        <w:rPr>
          <w:rStyle w:val="StyleUnderline"/>
          <w:highlight w:val="yellow"/>
        </w:rPr>
        <w:t>China reiterated its commitment to end its domestic ivory trade but also took things a step further. It wants to ban the trade in antique ivory too.</w:t>
      </w:r>
      <w:r>
        <w:rPr>
          <w:rStyle w:val="StyleUnderline"/>
        </w:rPr>
        <w:t xml:space="preserve"> </w:t>
      </w:r>
      <w:r w:rsidRPr="00726368">
        <w:rPr>
          <w:sz w:val="16"/>
        </w:rPr>
        <w:t xml:space="preserve">Ivory that was obtained before 1976, when CITES listed the African elephant, faces fewer trade restrictions and is in large part legal. </w:t>
      </w:r>
      <w:r w:rsidRPr="00EF2043">
        <w:rPr>
          <w:rStyle w:val="StyleUnderline"/>
        </w:rPr>
        <w:t xml:space="preserve">China’s representative Gu Zihua said this “pre-Convention” ivory trade helps keep the illegal trade going. </w:t>
      </w:r>
      <w:r w:rsidRPr="000D5D9B">
        <w:rPr>
          <w:rStyle w:val="StyleUnderline"/>
          <w:highlight w:val="yellow"/>
        </w:rPr>
        <w:t>Because recently obtained, illegal ivory is virtually indistinguishable from antique,</w:t>
      </w:r>
      <w:r w:rsidRPr="00EF2043">
        <w:rPr>
          <w:rStyle w:val="StyleUnderline"/>
        </w:rPr>
        <w:t xml:space="preserve"> legal ivory, traffickers can launder new ivory into the market by passing it off as antique.</w:t>
      </w:r>
      <w:r>
        <w:rPr>
          <w:rStyle w:val="StyleUnderline"/>
        </w:rPr>
        <w:t xml:space="preserve"> </w:t>
      </w:r>
      <w:r w:rsidRPr="00726368">
        <w:rPr>
          <w:sz w:val="16"/>
        </w:rPr>
        <w:t>Between 2003 and 2012, according to the group Pro Wildlife, more than 20,000 carvings and 560 tusks of antique ivory were exported from the EU. More than a quarter of the carvings and half the tusks were exported to China and Hong Kong. Suspension of Working Group Developing an Ivory Trade Mechanism The vast majority of the Standing Committee—including the U.S., EU, India, and several Central and West African countries home to elephants—supported a proposal by four African countries to suspend discussions of a so-called “decision-making mechanism,” which would establish a process by which to decide whether or not to allow trade in ivory. There were, however, a few voices of dissent, including Japan (whose booming ivory market was recently exposed), South Africa, Zimbabwe, and Norway. Delegates from these countries expressed a desire to fulfill the original mandate of establishing a mechanism. While the CITES Secretariat agreed that the work of the DMM working group—which has achieved little over the past seven years—should come to a halt, the chairman of the CITES Standing Committee, Øystein Størkersen, deferred any further discussion about the decision-making mechanism until September, when all the members of CITES meet in Johannesburg for the 17th Conference of Parties. “This decision marks a turning point in CITES’s policy on elephants,” said Vera Weber, president of the Fondation Franz Weber. “We witnessed a strong emphasis on saving elephants and not driving them into extinction through the global ivory trade.”</w:t>
      </w:r>
    </w:p>
    <w:p w:rsidR="00257D74" w:rsidRDefault="00257D74" w:rsidP="00257D74">
      <w:pPr>
        <w:pStyle w:val="Heading3"/>
      </w:pPr>
      <w:r>
        <w:t>Plan Spills Over</w:t>
      </w:r>
    </w:p>
    <w:p w:rsidR="00257D74" w:rsidRPr="00781053" w:rsidRDefault="00257D74" w:rsidP="00257D74">
      <w:pPr>
        <w:pStyle w:val="Heading4"/>
      </w:pPr>
      <w:r>
        <w:t>US and Chinse action is the first step to broader international action</w:t>
      </w:r>
    </w:p>
    <w:p w:rsidR="00257D74" w:rsidRDefault="00257D74" w:rsidP="00257D74">
      <w:r w:rsidRPr="000B4739">
        <w:t xml:space="preserve">Aidan </w:t>
      </w:r>
      <w:r w:rsidRPr="00781053">
        <w:rPr>
          <w:rStyle w:val="Style13ptBold"/>
        </w:rPr>
        <w:t>Quigley</w:t>
      </w:r>
      <w:r w:rsidRPr="000B4739">
        <w:t xml:space="preserve"> </w:t>
      </w:r>
      <w:r w:rsidRPr="00781053">
        <w:rPr>
          <w:rStyle w:val="Style13ptBold"/>
        </w:rPr>
        <w:t>6-3-2016</w:t>
      </w:r>
      <w:r w:rsidRPr="000B4739">
        <w:t xml:space="preserve"> (Aidan Quigley, 6-3-2016,</w:t>
      </w:r>
      <w:r>
        <w:t xml:space="preserve"> He is a rising junior at Ithaca College, where he studies journalism. He is the managing editor of The Ithacan, the student media organization, where previously served as news editor, assistant news editor, and as a staff writer, </w:t>
      </w:r>
      <w:r w:rsidRPr="000B4739">
        <w:t xml:space="preserve"> The US now has a 'nearly complete' ban on ivory. Will China follow? Christian Science Monitor, http://www.csmonitor.com/Environment/2016/0603/The-US-now-has-a-nearly-complete-ban-on-ivory.-Will-China-follow, DOA: 7-15-2016) - Coronado LS</w:t>
      </w:r>
    </w:p>
    <w:p w:rsidR="00257D74" w:rsidRPr="00052CF9" w:rsidRDefault="00257D74" w:rsidP="00257D74">
      <w:pPr>
        <w:rPr>
          <w:sz w:val="14"/>
        </w:rPr>
      </w:pPr>
      <w:r w:rsidRPr="00052CF9">
        <w:rPr>
          <w:sz w:val="14"/>
        </w:rPr>
        <w:t xml:space="preserve">In response to what it is calling an "alarming rise" in poaching, </w:t>
      </w:r>
      <w:r w:rsidRPr="000D5D9B">
        <w:rPr>
          <w:rStyle w:val="StyleUnderline"/>
          <w:highlight w:val="yellow"/>
        </w:rPr>
        <w:t>the United States is tightening its regulations</w:t>
      </w:r>
      <w:r w:rsidRPr="00781053">
        <w:rPr>
          <w:rStyle w:val="StyleUnderline"/>
        </w:rPr>
        <w:t xml:space="preserve"> on ivory, implementing what will be an almost complete ban on the commercial trade</w:t>
      </w:r>
      <w:r w:rsidRPr="00052CF9">
        <w:rPr>
          <w:sz w:val="14"/>
        </w:rPr>
        <w:t xml:space="preserve">. The regulations aim to help reduce poaching of the African elephant, an endangered species. The US Fish and Wildlife Service announced Thursday </w:t>
      </w:r>
      <w:r w:rsidRPr="00781053">
        <w:rPr>
          <w:rStyle w:val="StyleUnderline"/>
        </w:rPr>
        <w:t>they had finalized a new rule banning interstate sales, allowing only pre-existing manufactured items with less than 200 grams of ivory that meet other criteria, or items older than 100 years old. It also restricts hunters' trophy imports to two a year.</w:t>
      </w:r>
      <w:r>
        <w:rPr>
          <w:rStyle w:val="StyleUnderline"/>
        </w:rPr>
        <w:t xml:space="preserve"> </w:t>
      </w:r>
      <w:r w:rsidRPr="00052CF9">
        <w:rPr>
          <w:sz w:val="14"/>
        </w:rPr>
        <w:t>Jeff Flocken, the North American regional director for the International Fund for Animal Welfare, tells The Christian Science Monitor ivory is commonly sold online, in storefronts and auctions in the the US, one of the top markets for ivory. Recommended: 14 animals declared extinct in the 21st century "</w:t>
      </w:r>
      <w:r w:rsidRPr="000D5D9B">
        <w:rPr>
          <w:rStyle w:val="StyleUnderline"/>
          <w:highlight w:val="yellow"/>
        </w:rPr>
        <w:t>Up until now, ivory markets in the US have pretty much had free run.</w:t>
      </w:r>
      <w:r w:rsidRPr="00781053">
        <w:rPr>
          <w:rStyle w:val="StyleUnderline"/>
        </w:rPr>
        <w:t xml:space="preserve"> It was very hard to prosecute people for selling ivory because the exceptions and loopholes were so large," he says.</w:t>
      </w:r>
      <w:r w:rsidRPr="00052CF9">
        <w:rPr>
          <w:sz w:val="14"/>
        </w:rPr>
        <w:t xml:space="preserve"> "The rule that came out and was finalized yesterday really takes a hard look at what is legal and what isn't, and as the US government said, it's a near ban." 14 animals declared extinct in the 21st century PHOTOS OF THE DAY Photos of the Day 07/12 </w:t>
      </w:r>
      <w:r w:rsidRPr="000D5D9B">
        <w:rPr>
          <w:rStyle w:val="StyleUnderline"/>
          <w:highlight w:val="yellow"/>
        </w:rPr>
        <w:t>More than 24,000 elephants were killed in 2015</w:t>
      </w:r>
      <w:r w:rsidRPr="00781053">
        <w:rPr>
          <w:rStyle w:val="StyleUnderline"/>
        </w:rPr>
        <w:t xml:space="preserve">, according to wildlife nonprofit Born Free. The estimated poaching rate remains higher than the normal growth rate of elephant populations, so it is likely the elephant </w:t>
      </w:r>
      <w:r w:rsidRPr="000D5D9B">
        <w:rPr>
          <w:rStyle w:val="StyleUnderline"/>
          <w:highlight w:val="yellow"/>
        </w:rPr>
        <w:t>population continued its overall decline in 2015</w:t>
      </w:r>
      <w:r w:rsidRPr="00781053">
        <w:rPr>
          <w:rStyle w:val="StyleUnderline"/>
        </w:rPr>
        <w:t>, according to the Convention on International Trade in Endangered Spe</w:t>
      </w:r>
      <w:r w:rsidRPr="00052CF9">
        <w:rPr>
          <w:sz w:val="14"/>
        </w:rPr>
        <w:t xml:space="preserve">cies. However, poaching levels have been falling since 2011, which Mr. Flocken says is likely because of better enforcement and a large global effort to reduce demand and increase awareness. Elly Pepper, a wildlife advocate for the National Resource Defense Council, tells the Monitor that the ban, combined with the administration's previous actions and state bans passed in the top three US ivory markets (New York, California, and Hawaii), is a step toward eliminating the US ivory market altogether. "Historically, we've allowed a thriving ivory market in the US," she says. </w:t>
      </w:r>
      <w:r w:rsidRPr="000D5D9B">
        <w:rPr>
          <w:rStyle w:val="StyleUnderline"/>
          <w:highlight w:val="yellow"/>
        </w:rPr>
        <w:t>Permitting a legal trade</w:t>
      </w:r>
      <w:r w:rsidRPr="00781053">
        <w:rPr>
          <w:rStyle w:val="StyleUnderline"/>
        </w:rPr>
        <w:t xml:space="preserve"> in antique ivory, which can be difficult to distinguish from newer products, </w:t>
      </w:r>
      <w:r w:rsidRPr="000D5D9B">
        <w:rPr>
          <w:rStyle w:val="StyleUnderline"/>
          <w:highlight w:val="yellow"/>
        </w:rPr>
        <w:t>has "allowed a parallel illegal market."</w:t>
      </w:r>
      <w:r w:rsidRPr="00052CF9">
        <w:rPr>
          <w:sz w:val="14"/>
        </w:rPr>
        <w:t xml:space="preserve"> "These regulations, and all the actions the administration has taken, really go a long way towards eliminating that market," she says. An initial ban on the international ivory trade, enacted in 1989, helped lower poaching rates, but sales – and therefore hunting – have been on the rise since 2000 because of demand in China, Japan, Thailand, and Vietnam, as The Guardian reported. However, conservationists in China have been aggressively campaigning in China since 2012, as the Monitor reported. They have seen a 50 percent increase in awareness that ivory comes from poaching and not from natural causes, and the value of illegal ivory decreased by half between 2014 and 2015. In May 2015, </w:t>
      </w:r>
      <w:r w:rsidRPr="00781053">
        <w:rPr>
          <w:rStyle w:val="StyleUnderline"/>
        </w:rPr>
        <w:t>China said it planned on phasing out the country's domestic ivory trade</w:t>
      </w:r>
      <w:r w:rsidRPr="00052CF9">
        <w:rPr>
          <w:sz w:val="14"/>
        </w:rPr>
        <w:t>, and in September 2015, President Obama and China President Xi Jinping announced both countries would work together to enact "nearly complete bans" on the import and export of ivory, as National Geographic reported. Ms. Pepper said China has taken some steps in the right direction, such as originally one-year bans on ivory hunting trophies and carving imports that have now been expanded to three years. "They have yet to enact a complete ban, but they have taken some big steps," she said. "I'm very optimistic that this action will prod China to implement the ban it promised last year." Thursday's announcement could pressure China to pass a similar nearly complete ban. Ms. Pepper said the timing of the announcement "couldn't be more perfect," as she expects wildlife trafficking to be one of the main topics discussed at next week's 2016 US China Strategic and Economic Dialogue. "</w:t>
      </w:r>
      <w:r w:rsidRPr="000D5D9B">
        <w:rPr>
          <w:rStyle w:val="StyleUnderline"/>
          <w:highlight w:val="yellow"/>
        </w:rPr>
        <w:t>China has made clear they are watching very closely what the US has been doing</w:t>
      </w:r>
      <w:r w:rsidRPr="00781053">
        <w:rPr>
          <w:rStyle w:val="StyleUnderline"/>
        </w:rPr>
        <w:t xml:space="preserve"> on ivory, and whether we're taking our role in the international market seriously</w:t>
      </w:r>
      <w:r w:rsidRPr="00052CF9">
        <w:rPr>
          <w:sz w:val="14"/>
        </w:rPr>
        <w:t xml:space="preserve">," Mr. Flocken says. </w:t>
      </w:r>
      <w:r w:rsidRPr="00781053">
        <w:rPr>
          <w:rStyle w:val="StyleUnderline"/>
        </w:rPr>
        <w:t xml:space="preserve">"The Obama administration has shown they are by making these changes, and hopefully </w:t>
      </w:r>
      <w:r w:rsidRPr="000D5D9B">
        <w:rPr>
          <w:rStyle w:val="StyleUnderline"/>
          <w:highlight w:val="yellow"/>
        </w:rPr>
        <w:t>China will also follow suit."</w:t>
      </w:r>
      <w:r>
        <w:rPr>
          <w:rStyle w:val="StyleUnderline"/>
        </w:rPr>
        <w:t xml:space="preserve"> </w:t>
      </w:r>
      <w:r w:rsidRPr="00052CF9">
        <w:rPr>
          <w:sz w:val="14"/>
        </w:rPr>
        <w:t>Mr. Flocken said the African elephant is in "tremendous" threat of extinction if the global demand for ivory does not decrease. "We have to figure out how to stop the demand in Asia, in the US, in Europe, everywhere," he said. "That will be, ultimately, what can save elephants</w:t>
      </w:r>
      <w:r w:rsidRPr="00781053">
        <w:rPr>
          <w:rStyle w:val="StyleUnderline"/>
        </w:rPr>
        <w:t xml:space="preserve">. With the US, we know we have markets and we know that </w:t>
      </w:r>
      <w:r w:rsidRPr="000D5D9B">
        <w:rPr>
          <w:rStyle w:val="StyleUnderline"/>
          <w:highlight w:val="yellow"/>
        </w:rPr>
        <w:t>we influence other markets around the world. So by stopping our own demand, you can only benefit</w:t>
      </w:r>
      <w:r w:rsidRPr="00781053">
        <w:rPr>
          <w:rStyle w:val="StyleUnderline"/>
        </w:rPr>
        <w:t xml:space="preserve"> elephants</w:t>
      </w:r>
      <w:r w:rsidRPr="00052CF9">
        <w:rPr>
          <w:sz w:val="14"/>
        </w:rPr>
        <w:t>."</w:t>
      </w:r>
    </w:p>
    <w:p w:rsidR="00613436" w:rsidRDefault="00613436" w:rsidP="00613436">
      <w:pPr>
        <w:pStyle w:val="Heading3"/>
      </w:pPr>
      <w:r>
        <w:t>Yes—International Spillover</w:t>
      </w:r>
    </w:p>
    <w:p w:rsidR="00613436" w:rsidRPr="00AB40F1" w:rsidRDefault="00613436" w:rsidP="00613436">
      <w:pPr>
        <w:pStyle w:val="Heading4"/>
      </w:pPr>
      <w:r>
        <w:t>Modeling of US and China’s actions solve</w:t>
      </w:r>
    </w:p>
    <w:p w:rsidR="00613436" w:rsidRDefault="00613436" w:rsidP="00613436">
      <w:r w:rsidRPr="004C4698">
        <w:rPr>
          <w:rStyle w:val="Style13ptBold"/>
        </w:rPr>
        <w:t>Wcs 6-2-2016</w:t>
      </w:r>
      <w:r>
        <w:t xml:space="preserve"> (Wcs, 6-2-2016, WCS Applauds Historic, Groundbreaking US Ivory Ban </w:t>
      </w:r>
      <w:r>
        <w:rPr>
          <w:rFonts w:ascii="MS Gothic" w:eastAsia="MS Gothic" w:hAnsi="MS Gothic" w:cs="MS Gothic" w:hint="eastAsia"/>
        </w:rPr>
        <w:t>美国政府</w:t>
      </w:r>
      <w:r>
        <w:rPr>
          <w:rFonts w:ascii="Microsoft JhengHei" w:eastAsia="Microsoft JhengHei" w:hAnsi="Microsoft JhengHei" w:cs="Microsoft JhengHei" w:hint="eastAsia"/>
        </w:rPr>
        <w:t>颁布象牙</w:t>
      </w:r>
      <w:r>
        <w:rPr>
          <w:rFonts w:ascii="MS Gothic" w:eastAsia="MS Gothic" w:hAnsi="MS Gothic" w:cs="MS Gothic" w:hint="eastAsia"/>
        </w:rPr>
        <w:t>禁令，</w:t>
      </w:r>
      <w:r>
        <w:t>WCS</w:t>
      </w:r>
      <w:r>
        <w:rPr>
          <w:rFonts w:ascii="Microsoft JhengHei" w:eastAsia="Microsoft JhengHei" w:hAnsi="Microsoft JhengHei" w:cs="Microsoft JhengHei" w:hint="eastAsia"/>
        </w:rPr>
        <w:t>为这一历史性时刻喝彩</w:t>
      </w:r>
      <w:r>
        <w:t xml:space="preserve"> &amp;gt; WCS Newsroom, No Publication, http://newsroom.wcs.org/News-Releases/articleType/ArticleView/articleId/8993/categoryId/212/WCS-Applauds-Historic-Groundbreaking-US-Ivory-Ban-WCS.aspx, DOA: 7-15-2016) - Coronado LS</w:t>
      </w:r>
    </w:p>
    <w:p w:rsidR="00613436" w:rsidRPr="00AB40F1" w:rsidRDefault="00613436" w:rsidP="00613436">
      <w:pPr>
        <w:rPr>
          <w:sz w:val="14"/>
        </w:rPr>
      </w:pPr>
      <w:r w:rsidRPr="00AB40F1">
        <w:rPr>
          <w:sz w:val="14"/>
        </w:rPr>
        <w:t xml:space="preserve">WASHINGTON (June 2, 2016) – WCS (Wildlife Conservation Society), founder of the 96 Elephants campaign, applauded the Obama Administration’s announcement of a near-total ban on the interstate trade in ivory. The final revision for of the 4(d) rule of the Endangered Species Act for African elephants allows for exceptions for items containing de minimis amounts of ivory and documented antiques. </w:t>
      </w:r>
      <w:r w:rsidRPr="00AB40F1">
        <w:rPr>
          <w:rFonts w:ascii="Microsoft JhengHei" w:eastAsia="Microsoft JhengHei" w:hAnsi="Microsoft JhengHei" w:cs="Microsoft JhengHei" w:hint="eastAsia"/>
          <w:sz w:val="14"/>
        </w:rPr>
        <w:t>华盛顿（</w:t>
      </w:r>
      <w:r w:rsidRPr="00AB40F1">
        <w:rPr>
          <w:sz w:val="14"/>
        </w:rPr>
        <w:t>2016</w:t>
      </w:r>
      <w:r w:rsidRPr="00AB40F1">
        <w:rPr>
          <w:rFonts w:ascii="MS Gothic" w:eastAsia="MS Gothic" w:hAnsi="MS Gothic" w:cs="MS Gothic" w:hint="eastAsia"/>
          <w:sz w:val="14"/>
        </w:rPr>
        <w:t>年</w:t>
      </w:r>
      <w:r w:rsidRPr="00AB40F1">
        <w:rPr>
          <w:sz w:val="14"/>
        </w:rPr>
        <w:t>6</w:t>
      </w:r>
      <w:r w:rsidRPr="00AB40F1">
        <w:rPr>
          <w:rFonts w:ascii="MS Gothic" w:eastAsia="MS Gothic" w:hAnsi="MS Gothic" w:cs="MS Gothic" w:hint="eastAsia"/>
          <w:sz w:val="14"/>
        </w:rPr>
        <w:t>月</w:t>
      </w:r>
      <w:r w:rsidRPr="00AB40F1">
        <w:rPr>
          <w:sz w:val="14"/>
        </w:rPr>
        <w:t>2</w:t>
      </w:r>
      <w:r w:rsidRPr="00AB40F1">
        <w:rPr>
          <w:rFonts w:ascii="MS Gothic" w:eastAsia="MS Gothic" w:hAnsi="MS Gothic" w:cs="MS Gothic" w:hint="eastAsia"/>
          <w:sz w:val="14"/>
        </w:rPr>
        <w:t>日）</w:t>
      </w:r>
      <w:r w:rsidRPr="00AB40F1">
        <w:rPr>
          <w:sz w:val="14"/>
        </w:rPr>
        <w:t xml:space="preserve">--- </w:t>
      </w:r>
      <w:r w:rsidRPr="00AB40F1">
        <w:rPr>
          <w:rFonts w:ascii="MS Gothic" w:eastAsia="MS Gothic" w:hAnsi="MS Gothic" w:cs="MS Gothic" w:hint="eastAsia"/>
          <w:sz w:val="14"/>
        </w:rPr>
        <w:t>国</w:t>
      </w:r>
      <w:r w:rsidRPr="00AB40F1">
        <w:rPr>
          <w:rFonts w:ascii="Microsoft JhengHei" w:eastAsia="Microsoft JhengHei" w:hAnsi="Microsoft JhengHei" w:cs="Microsoft JhengHei" w:hint="eastAsia"/>
          <w:sz w:val="14"/>
        </w:rPr>
        <w:t>际野生生物保护学会</w:t>
      </w:r>
      <w:r w:rsidRPr="00AB40F1">
        <w:rPr>
          <w:sz w:val="14"/>
        </w:rPr>
        <w:t>(Wildlife Conservation Society</w:t>
      </w:r>
      <w:r w:rsidRPr="00AB40F1">
        <w:rPr>
          <w:rFonts w:ascii="MS Gothic" w:eastAsia="MS Gothic" w:hAnsi="MS Gothic" w:cs="MS Gothic" w:hint="eastAsia"/>
          <w:sz w:val="14"/>
        </w:rPr>
        <w:t>，</w:t>
      </w:r>
      <w:r w:rsidRPr="00AB40F1">
        <w:rPr>
          <w:rFonts w:ascii="Microsoft JhengHei" w:eastAsia="Microsoft JhengHei" w:hAnsi="Microsoft JhengHei" w:cs="Microsoft JhengHei" w:hint="eastAsia"/>
          <w:sz w:val="14"/>
        </w:rPr>
        <w:t>简称</w:t>
      </w:r>
      <w:r w:rsidRPr="00AB40F1">
        <w:rPr>
          <w:sz w:val="14"/>
        </w:rPr>
        <w:t>WCS)</w:t>
      </w:r>
      <w:r w:rsidRPr="00AB40F1">
        <w:rPr>
          <w:rFonts w:ascii="MS Gothic" w:eastAsia="MS Gothic" w:hAnsi="MS Gothic" w:cs="MS Gothic" w:hint="eastAsia"/>
          <w:sz w:val="14"/>
        </w:rPr>
        <w:t>作</w:t>
      </w:r>
      <w:r w:rsidRPr="00AB40F1">
        <w:rPr>
          <w:rFonts w:ascii="Microsoft JhengHei" w:eastAsia="Microsoft JhengHei" w:hAnsi="Microsoft JhengHei" w:cs="Microsoft JhengHei" w:hint="eastAsia"/>
          <w:sz w:val="14"/>
        </w:rPr>
        <w:t>为</w:t>
      </w:r>
      <w:r w:rsidRPr="00AB40F1">
        <w:rPr>
          <w:rFonts w:ascii="Calibri" w:hAnsi="Calibri" w:cs="Calibri"/>
          <w:sz w:val="14"/>
        </w:rPr>
        <w:t>“</w:t>
      </w:r>
      <w:r w:rsidRPr="00AB40F1">
        <w:rPr>
          <w:sz w:val="14"/>
        </w:rPr>
        <w:t>96</w:t>
      </w:r>
      <w:r w:rsidRPr="00AB40F1">
        <w:rPr>
          <w:rFonts w:ascii="Microsoft JhengHei" w:eastAsia="Microsoft JhengHei" w:hAnsi="Microsoft JhengHei" w:cs="Microsoft JhengHei" w:hint="eastAsia"/>
          <w:sz w:val="14"/>
        </w:rPr>
        <w:t>头大象</w:t>
      </w:r>
      <w:r w:rsidRPr="00AB40F1">
        <w:rPr>
          <w:rFonts w:ascii="Calibri" w:hAnsi="Calibri" w:cs="Calibri"/>
          <w:sz w:val="14"/>
        </w:rPr>
        <w:t>”</w:t>
      </w:r>
      <w:r w:rsidRPr="00AB40F1">
        <w:rPr>
          <w:rFonts w:ascii="MS Gothic" w:eastAsia="MS Gothic" w:hAnsi="MS Gothic" w:cs="MS Gothic" w:hint="eastAsia"/>
          <w:sz w:val="14"/>
        </w:rPr>
        <w:t>活</w:t>
      </w:r>
      <w:r w:rsidRPr="00AB40F1">
        <w:rPr>
          <w:rFonts w:ascii="Microsoft JhengHei" w:eastAsia="Microsoft JhengHei" w:hAnsi="Microsoft JhengHei" w:cs="Microsoft JhengHei" w:hint="eastAsia"/>
          <w:sz w:val="14"/>
        </w:rPr>
        <w:t>动的创办者，为奥巴马政府宣布象牙贸易禁令喝彩，这一禁令几乎全面实现了州与州之间的象牙禁贸。美国濒危物种法案中最新的</w:t>
      </w:r>
      <w:r w:rsidRPr="00AB40F1">
        <w:rPr>
          <w:sz w:val="14"/>
        </w:rPr>
        <w:t>4(d)</w:t>
      </w:r>
      <w:r w:rsidRPr="00AB40F1">
        <w:rPr>
          <w:rFonts w:ascii="MS Gothic" w:eastAsia="MS Gothic" w:hAnsi="MS Gothic" w:cs="MS Gothic" w:hint="eastAsia"/>
          <w:sz w:val="14"/>
        </w:rPr>
        <w:t>条款中（</w:t>
      </w:r>
      <w:r w:rsidRPr="00AB40F1">
        <w:rPr>
          <w:sz w:val="14"/>
        </w:rPr>
        <w:t>Endangered Species Act for African elephants</w:t>
      </w:r>
      <w:r w:rsidRPr="00AB40F1">
        <w:rPr>
          <w:rFonts w:ascii="MS Gothic" w:eastAsia="MS Gothic" w:hAnsi="MS Gothic" w:cs="MS Gothic" w:hint="eastAsia"/>
          <w:sz w:val="14"/>
        </w:rPr>
        <w:t>）</w:t>
      </w:r>
      <w:r w:rsidRPr="00AB40F1">
        <w:rPr>
          <w:rFonts w:ascii="Microsoft JhengHei" w:eastAsia="Microsoft JhengHei" w:hAnsi="Microsoft JhengHei" w:cs="Microsoft JhengHei" w:hint="eastAsia"/>
          <w:sz w:val="14"/>
        </w:rPr>
        <w:t>仅允许两项例外的存在：一是极其微小的象牙装饰品，二是具有法律证明文件的古董。</w:t>
      </w:r>
      <w:r w:rsidRPr="00AB40F1">
        <w:rPr>
          <w:sz w:val="14"/>
        </w:rPr>
        <w:t xml:space="preserve"> The following statement was released by Cristián Samper, WCS President and CEO and a member of the U.S. President’s Task Force on Wildlife Trafficking: </w:t>
      </w:r>
      <w:r w:rsidRPr="00AB40F1">
        <w:rPr>
          <w:rFonts w:ascii="MS Gothic" w:eastAsia="MS Gothic" w:hAnsi="MS Gothic" w:cs="MS Gothic" w:hint="eastAsia"/>
          <w:sz w:val="14"/>
        </w:rPr>
        <w:t>以下声明来自</w:t>
      </w:r>
      <w:r w:rsidRPr="00AB40F1">
        <w:rPr>
          <w:sz w:val="14"/>
        </w:rPr>
        <w:t>Cristián Samper</w:t>
      </w:r>
      <w:r w:rsidRPr="00AB40F1">
        <w:rPr>
          <w:rFonts w:ascii="MS Gothic" w:eastAsia="MS Gothic" w:hAnsi="MS Gothic" w:cs="MS Gothic" w:hint="eastAsia"/>
          <w:sz w:val="14"/>
        </w:rPr>
        <w:t>，</w:t>
      </w:r>
      <w:r w:rsidRPr="00AB40F1">
        <w:rPr>
          <w:sz w:val="14"/>
        </w:rPr>
        <w:t>WCS</w:t>
      </w:r>
      <w:r w:rsidRPr="00AB40F1">
        <w:rPr>
          <w:rFonts w:ascii="MS Gothic" w:eastAsia="MS Gothic" w:hAnsi="MS Gothic" w:cs="MS Gothic" w:hint="eastAsia"/>
          <w:sz w:val="14"/>
        </w:rPr>
        <w:t>的</w:t>
      </w:r>
      <w:r w:rsidRPr="00AB40F1">
        <w:rPr>
          <w:rFonts w:ascii="Microsoft JhengHei" w:eastAsia="Microsoft JhengHei" w:hAnsi="Microsoft JhengHei" w:cs="Microsoft JhengHei" w:hint="eastAsia"/>
          <w:sz w:val="14"/>
        </w:rPr>
        <w:t>总裁兼首席执行官，</w:t>
      </w:r>
      <w:r w:rsidRPr="00AB40F1">
        <w:rPr>
          <w:rFonts w:ascii="Calibri" w:hAnsi="Calibri" w:cs="Calibri"/>
          <w:sz w:val="14"/>
        </w:rPr>
        <w:t>“</w:t>
      </w:r>
      <w:r w:rsidRPr="00AB40F1">
        <w:rPr>
          <w:rFonts w:ascii="MS Gothic" w:eastAsia="MS Gothic" w:hAnsi="MS Gothic" w:cs="MS Gothic" w:hint="eastAsia"/>
          <w:sz w:val="14"/>
        </w:rPr>
        <w:t>打</w:t>
      </w:r>
      <w:r w:rsidRPr="00AB40F1">
        <w:rPr>
          <w:rFonts w:ascii="Microsoft JhengHei" w:eastAsia="Microsoft JhengHei" w:hAnsi="Microsoft JhengHei" w:cs="Microsoft JhengHei" w:hint="eastAsia"/>
          <w:sz w:val="14"/>
        </w:rPr>
        <w:t>击野生动植物贸易</w:t>
      </w:r>
      <w:r w:rsidRPr="00AB40F1">
        <w:rPr>
          <w:rFonts w:ascii="Calibri" w:hAnsi="Calibri" w:cs="Calibri"/>
          <w:sz w:val="14"/>
        </w:rPr>
        <w:t>·</w:t>
      </w:r>
      <w:r w:rsidRPr="00AB40F1">
        <w:rPr>
          <w:rFonts w:ascii="Microsoft JhengHei" w:eastAsia="Microsoft JhengHei" w:hAnsi="Microsoft JhengHei" w:cs="Microsoft JhengHei" w:hint="eastAsia"/>
          <w:sz w:val="14"/>
        </w:rPr>
        <w:t>总统特别委员会</w:t>
      </w:r>
      <w:r w:rsidRPr="00AB40F1">
        <w:rPr>
          <w:rFonts w:ascii="Calibri" w:hAnsi="Calibri" w:cs="Calibri"/>
          <w:sz w:val="14"/>
        </w:rPr>
        <w:t>”</w:t>
      </w:r>
      <w:r w:rsidRPr="00AB40F1">
        <w:rPr>
          <w:rFonts w:ascii="MS Gothic" w:eastAsia="MS Gothic" w:hAnsi="MS Gothic" w:cs="MS Gothic" w:hint="eastAsia"/>
          <w:sz w:val="14"/>
        </w:rPr>
        <w:t>（</w:t>
      </w:r>
      <w:r w:rsidRPr="00AB40F1">
        <w:rPr>
          <w:sz w:val="14"/>
        </w:rPr>
        <w:t>the U.S. President’s Task Force on Wildlife Trafficking</w:t>
      </w:r>
      <w:r w:rsidRPr="00AB40F1">
        <w:rPr>
          <w:rFonts w:ascii="MS Gothic" w:eastAsia="MS Gothic" w:hAnsi="MS Gothic" w:cs="MS Gothic" w:hint="eastAsia"/>
          <w:sz w:val="14"/>
        </w:rPr>
        <w:t>）的成</w:t>
      </w:r>
      <w:r w:rsidRPr="00AB40F1">
        <w:rPr>
          <w:rFonts w:ascii="Microsoft JhengHei" w:eastAsia="Microsoft JhengHei" w:hAnsi="Microsoft JhengHei" w:cs="Microsoft JhengHei" w:hint="eastAsia"/>
          <w:sz w:val="14"/>
        </w:rPr>
        <w:t>员之一。</w:t>
      </w:r>
      <w:r w:rsidRPr="00AB40F1">
        <w:rPr>
          <w:sz w:val="14"/>
        </w:rPr>
        <w:t xml:space="preserve"> </w:t>
      </w:r>
      <w:r w:rsidRPr="00AB40F1">
        <w:rPr>
          <w:rStyle w:val="StyleUnderline"/>
          <w:rFonts w:hint="eastAsia"/>
        </w:rPr>
        <w:t>“</w:t>
      </w:r>
      <w:r w:rsidRPr="000D5D9B">
        <w:rPr>
          <w:rStyle w:val="StyleUnderline"/>
          <w:highlight w:val="yellow"/>
        </w:rPr>
        <w:t>The</w:t>
      </w:r>
      <w:r w:rsidRPr="00AB40F1">
        <w:rPr>
          <w:rStyle w:val="StyleUnderline"/>
        </w:rPr>
        <w:t xml:space="preserve"> world knows that the </w:t>
      </w:r>
      <w:r w:rsidRPr="000D5D9B">
        <w:rPr>
          <w:rStyle w:val="StyleUnderline"/>
          <w:highlight w:val="yellow"/>
        </w:rPr>
        <w:t>very survival of elephants is imperiled by the ivory trade</w:t>
      </w:r>
      <w:r w:rsidRPr="00AB40F1">
        <w:rPr>
          <w:rStyle w:val="StyleUnderline"/>
        </w:rPr>
        <w:t>.</w:t>
      </w:r>
      <w:r>
        <w:rPr>
          <w:rStyle w:val="StyleUnderline"/>
        </w:rPr>
        <w:t xml:space="preserve"> </w:t>
      </w:r>
      <w:r w:rsidRPr="00AB40F1">
        <w:rPr>
          <w:rFonts w:ascii="MS Gothic" w:eastAsia="MS Gothic" w:hAnsi="MS Gothic" w:cs="MS Gothic" w:hint="eastAsia"/>
          <w:sz w:val="14"/>
        </w:rPr>
        <w:t>众所周知，大象的生存受到象牙</w:t>
      </w:r>
      <w:r w:rsidRPr="00AB40F1">
        <w:rPr>
          <w:rFonts w:ascii="Microsoft JhengHei" w:eastAsia="Microsoft JhengHei" w:hAnsi="Microsoft JhengHei" w:cs="Microsoft JhengHei" w:hint="eastAsia"/>
          <w:sz w:val="14"/>
        </w:rPr>
        <w:t>贸易的严重威胁。</w:t>
      </w:r>
      <w:r w:rsidRPr="00AB40F1">
        <w:rPr>
          <w:sz w:val="14"/>
        </w:rPr>
        <w:t xml:space="preserve"> </w:t>
      </w:r>
      <w:r w:rsidRPr="00AB40F1">
        <w:rPr>
          <w:rStyle w:val="StyleUnderline"/>
          <w:rFonts w:hint="eastAsia"/>
        </w:rPr>
        <w:t>“</w:t>
      </w:r>
      <w:r w:rsidRPr="00AB40F1">
        <w:rPr>
          <w:rStyle w:val="StyleUnderline"/>
        </w:rPr>
        <w:t>The USA is shutting down the bloody ivory market that is wiping out Africa’s elephants. The USA is boldly saying to ivory poachers: You are officially out of business.</w:t>
      </w:r>
      <w:r>
        <w:rPr>
          <w:rStyle w:val="StyleUnderline"/>
        </w:rPr>
        <w:t xml:space="preserve"> </w:t>
      </w:r>
      <w:r w:rsidRPr="00AB40F1">
        <w:rPr>
          <w:rFonts w:ascii="MS Gothic" w:eastAsia="MS Gothic" w:hAnsi="MS Gothic" w:cs="MS Gothic" w:hint="eastAsia"/>
          <w:sz w:val="14"/>
        </w:rPr>
        <w:t>美国叫停血腥的国内象牙市</w:t>
      </w:r>
      <w:r w:rsidRPr="00AB40F1">
        <w:rPr>
          <w:rFonts w:ascii="Microsoft JhengHei" w:eastAsia="Microsoft JhengHei" w:hAnsi="Microsoft JhengHei" w:cs="Microsoft JhengHei" w:hint="eastAsia"/>
          <w:sz w:val="14"/>
        </w:rPr>
        <w:t>场</w:t>
      </w:r>
      <w:r w:rsidRPr="00AB40F1">
        <w:rPr>
          <w:rFonts w:ascii="Calibri" w:hAnsi="Calibri" w:cs="Calibri"/>
          <w:sz w:val="14"/>
        </w:rPr>
        <w:t>——</w:t>
      </w:r>
      <w:r w:rsidRPr="00AB40F1">
        <w:rPr>
          <w:rFonts w:ascii="MS Gothic" w:eastAsia="MS Gothic" w:hAnsi="MS Gothic" w:cs="MS Gothic" w:hint="eastAsia"/>
          <w:sz w:val="14"/>
        </w:rPr>
        <w:t>其存在</w:t>
      </w:r>
      <w:r w:rsidRPr="00AB40F1">
        <w:rPr>
          <w:rFonts w:ascii="Microsoft JhengHei" w:eastAsia="Microsoft JhengHei" w:hAnsi="Microsoft JhengHei" w:cs="Microsoft JhengHei" w:hint="eastAsia"/>
          <w:sz w:val="14"/>
        </w:rPr>
        <w:t>对非洲象而言是灭顶之灾。美</w:t>
      </w:r>
      <w:r w:rsidRPr="00AB40F1">
        <w:rPr>
          <w:rFonts w:ascii="MS Gothic" w:eastAsia="MS Gothic" w:hAnsi="MS Gothic" w:cs="MS Gothic" w:hint="eastAsia"/>
          <w:sz w:val="14"/>
        </w:rPr>
        <w:t>国</w:t>
      </w:r>
      <w:r w:rsidRPr="00AB40F1">
        <w:rPr>
          <w:rFonts w:ascii="Microsoft JhengHei" w:eastAsia="Microsoft JhengHei" w:hAnsi="Microsoft JhengHei" w:cs="Microsoft JhengHei" w:hint="eastAsia"/>
          <w:sz w:val="14"/>
        </w:rPr>
        <w:t>对着象牙盗猎者叫板：你们已正式地失业！</w:t>
      </w:r>
      <w:r w:rsidRPr="00AB40F1">
        <w:rPr>
          <w:sz w:val="14"/>
        </w:rPr>
        <w:t xml:space="preserve"> </w:t>
      </w:r>
      <w:r w:rsidRPr="00AB40F1">
        <w:rPr>
          <w:rFonts w:hint="eastAsia"/>
          <w:sz w:val="14"/>
        </w:rPr>
        <w:t>“</w:t>
      </w:r>
      <w:r w:rsidRPr="00AB40F1">
        <w:rPr>
          <w:sz w:val="14"/>
        </w:rPr>
        <w:t xml:space="preserve">Today, the Obama Administration followed through on a promise, called for by African heads of state at the Clinton Global Initiative, and more recently by the Elephant Protection Initiative, and made by the president himself in Kenya in 2013, </w:t>
      </w:r>
      <w:r w:rsidRPr="00AB40F1">
        <w:rPr>
          <w:rStyle w:val="StyleUnderline"/>
        </w:rPr>
        <w:t>to do what we can in the United States to confront this threat to African elephants by banning ivory.</w:t>
      </w:r>
      <w:r>
        <w:rPr>
          <w:rStyle w:val="StyleUnderline"/>
        </w:rPr>
        <w:t xml:space="preserve"> </w:t>
      </w:r>
      <w:r w:rsidRPr="00AB40F1">
        <w:rPr>
          <w:rFonts w:ascii="MS Gothic" w:eastAsia="MS Gothic" w:hAnsi="MS Gothic" w:cs="MS Gothic" w:hint="eastAsia"/>
          <w:sz w:val="14"/>
        </w:rPr>
        <w:t>今天，奥巴</w:t>
      </w:r>
      <w:r w:rsidRPr="00AB40F1">
        <w:rPr>
          <w:rFonts w:ascii="Microsoft JhengHei" w:eastAsia="Microsoft JhengHei" w:hAnsi="Microsoft JhengHei" w:cs="Microsoft JhengHei" w:hint="eastAsia"/>
          <w:sz w:val="14"/>
        </w:rPr>
        <w:t>马政府通过颁布象牙禁令，致力于解除非洲象面临的危机。奥巴马政府响应了</w:t>
      </w:r>
      <w:r w:rsidRPr="00AB40F1">
        <w:rPr>
          <w:sz w:val="14"/>
        </w:rPr>
        <w:t xml:space="preserve"> “</w:t>
      </w:r>
      <w:r w:rsidRPr="00AB40F1">
        <w:rPr>
          <w:rFonts w:ascii="MS Gothic" w:eastAsia="MS Gothic" w:hAnsi="MS Gothic" w:cs="MS Gothic" w:hint="eastAsia"/>
          <w:sz w:val="14"/>
        </w:rPr>
        <w:t>克林</w:t>
      </w:r>
      <w:r w:rsidRPr="00AB40F1">
        <w:rPr>
          <w:rFonts w:ascii="Microsoft JhengHei" w:eastAsia="Microsoft JhengHei" w:hAnsi="Microsoft JhengHei" w:cs="Microsoft JhengHei" w:hint="eastAsia"/>
          <w:sz w:val="14"/>
        </w:rPr>
        <w:t>顿全球倡议</w:t>
      </w:r>
      <w:r w:rsidRPr="00AB40F1">
        <w:rPr>
          <w:rFonts w:ascii="Calibri" w:hAnsi="Calibri" w:cs="Calibri"/>
          <w:sz w:val="14"/>
        </w:rPr>
        <w:t>”</w:t>
      </w:r>
      <w:r w:rsidRPr="00AB40F1">
        <w:rPr>
          <w:rFonts w:ascii="MS Gothic" w:eastAsia="MS Gothic" w:hAnsi="MS Gothic" w:cs="MS Gothic" w:hint="eastAsia"/>
          <w:sz w:val="14"/>
        </w:rPr>
        <w:t>（</w:t>
      </w:r>
      <w:r w:rsidRPr="00AB40F1">
        <w:rPr>
          <w:sz w:val="14"/>
        </w:rPr>
        <w:t>Clinton Global Initiative</w:t>
      </w:r>
      <w:r w:rsidRPr="00AB40F1">
        <w:rPr>
          <w:rFonts w:ascii="MS Gothic" w:eastAsia="MS Gothic" w:hAnsi="MS Gothic" w:cs="MS Gothic" w:hint="eastAsia"/>
          <w:sz w:val="14"/>
        </w:rPr>
        <w:t>）中非洲国家元首提出的倡</w:t>
      </w:r>
      <w:r w:rsidRPr="00AB40F1">
        <w:rPr>
          <w:rFonts w:ascii="Microsoft JhengHei" w:eastAsia="Microsoft JhengHei" w:hAnsi="Microsoft JhengHei" w:cs="Microsoft JhengHei" w:hint="eastAsia"/>
          <w:sz w:val="14"/>
        </w:rPr>
        <w:t>议，实现了近期</w:t>
      </w:r>
      <w:r w:rsidRPr="00AB40F1">
        <w:rPr>
          <w:rFonts w:ascii="Calibri" w:hAnsi="Calibri" w:cs="Calibri"/>
          <w:sz w:val="14"/>
        </w:rPr>
        <w:t>“</w:t>
      </w:r>
      <w:r w:rsidRPr="00AB40F1">
        <w:rPr>
          <w:rFonts w:ascii="MS Gothic" w:eastAsia="MS Gothic" w:hAnsi="MS Gothic" w:cs="MS Gothic" w:hint="eastAsia"/>
          <w:sz w:val="14"/>
        </w:rPr>
        <w:t>非洲象保</w:t>
      </w:r>
      <w:r w:rsidRPr="00AB40F1">
        <w:rPr>
          <w:rFonts w:ascii="Microsoft JhengHei" w:eastAsia="Microsoft JhengHei" w:hAnsi="Microsoft JhengHei" w:cs="Microsoft JhengHei" w:hint="eastAsia"/>
          <w:sz w:val="14"/>
        </w:rPr>
        <w:t>护倡议</w:t>
      </w:r>
      <w:r w:rsidRPr="00AB40F1">
        <w:rPr>
          <w:rFonts w:ascii="Calibri" w:hAnsi="Calibri" w:cs="Calibri"/>
          <w:sz w:val="14"/>
        </w:rPr>
        <w:t>”</w:t>
      </w:r>
      <w:r w:rsidRPr="00AB40F1">
        <w:rPr>
          <w:rFonts w:ascii="MS Gothic" w:eastAsia="MS Gothic" w:hAnsi="MS Gothic" w:cs="MS Gothic" w:hint="eastAsia"/>
          <w:sz w:val="14"/>
        </w:rPr>
        <w:t>（</w:t>
      </w:r>
      <w:r w:rsidRPr="00AB40F1">
        <w:rPr>
          <w:sz w:val="14"/>
        </w:rPr>
        <w:t>Elephant Protection Initiative</w:t>
      </w:r>
      <w:r w:rsidRPr="00AB40F1">
        <w:rPr>
          <w:rFonts w:ascii="MS Gothic" w:eastAsia="MS Gothic" w:hAnsi="MS Gothic" w:cs="MS Gothic" w:hint="eastAsia"/>
          <w:sz w:val="14"/>
        </w:rPr>
        <w:t>），</w:t>
      </w:r>
      <w:r w:rsidRPr="00AB40F1">
        <w:rPr>
          <w:rFonts w:ascii="Microsoft JhengHei" w:eastAsia="Microsoft JhengHei" w:hAnsi="Microsoft JhengHei" w:cs="Microsoft JhengHei" w:hint="eastAsia"/>
          <w:sz w:val="14"/>
        </w:rPr>
        <w:t>兑现了总统于</w:t>
      </w:r>
      <w:r w:rsidRPr="00AB40F1">
        <w:rPr>
          <w:sz w:val="14"/>
        </w:rPr>
        <w:t>2013</w:t>
      </w:r>
      <w:r w:rsidRPr="00AB40F1">
        <w:rPr>
          <w:rFonts w:ascii="MS Gothic" w:eastAsia="MS Gothic" w:hAnsi="MS Gothic" w:cs="MS Gothic" w:hint="eastAsia"/>
          <w:sz w:val="14"/>
        </w:rPr>
        <w:t>年在肯尼</w:t>
      </w:r>
      <w:r w:rsidRPr="00AB40F1">
        <w:rPr>
          <w:rFonts w:ascii="Microsoft JhengHei" w:eastAsia="Microsoft JhengHei" w:hAnsi="Microsoft JhengHei" w:cs="Microsoft JhengHei" w:hint="eastAsia"/>
          <w:sz w:val="14"/>
        </w:rPr>
        <w:t>亚做出的承诺。</w:t>
      </w:r>
      <w:r w:rsidRPr="00AB40F1">
        <w:rPr>
          <w:sz w:val="14"/>
        </w:rPr>
        <w:t xml:space="preserve"> </w:t>
      </w:r>
      <w:r w:rsidRPr="00AB40F1">
        <w:rPr>
          <w:rFonts w:hint="eastAsia"/>
          <w:sz w:val="14"/>
        </w:rPr>
        <w:t>“</w:t>
      </w:r>
      <w:r w:rsidRPr="000D5D9B">
        <w:rPr>
          <w:rStyle w:val="StyleUnderline"/>
          <w:highlight w:val="yellow"/>
        </w:rPr>
        <w:t>This US ban on ivory sales, along with the commitment of a ban in China</w:t>
      </w:r>
      <w:r w:rsidRPr="00AB40F1">
        <w:rPr>
          <w:sz w:val="14"/>
        </w:rPr>
        <w:t xml:space="preserve"> and several African nations, sh</w:t>
      </w:r>
      <w:r w:rsidRPr="00AB40F1">
        <w:rPr>
          <w:rStyle w:val="StyleUnderline"/>
        </w:rPr>
        <w:t xml:space="preserve">ows how </w:t>
      </w:r>
      <w:r w:rsidRPr="000D5D9B">
        <w:rPr>
          <w:rStyle w:val="StyleUnderline"/>
          <w:highlight w:val="yellow"/>
        </w:rPr>
        <w:t>two influential nations can join together to ensure a future for wild elephants. If these actions of the US and China are repeated by all nations, we could reverse the decline of elephants.</w:t>
      </w:r>
      <w:r>
        <w:rPr>
          <w:rStyle w:val="StyleUnderline"/>
        </w:rPr>
        <w:t xml:space="preserve"> </w:t>
      </w:r>
      <w:r w:rsidRPr="00AB40F1">
        <w:rPr>
          <w:rFonts w:ascii="MS Gothic" w:eastAsia="MS Gothic" w:hAnsi="MS Gothic" w:cs="MS Gothic" w:hint="eastAsia"/>
          <w:sz w:val="14"/>
        </w:rPr>
        <w:t>美国出台国内象牙交易禁令，加上中国及其他非洲国家也承</w:t>
      </w:r>
      <w:r w:rsidRPr="00AB40F1">
        <w:rPr>
          <w:rFonts w:ascii="Microsoft JhengHei" w:eastAsia="Microsoft JhengHei" w:hAnsi="Microsoft JhengHei" w:cs="Microsoft JhengHei" w:hint="eastAsia"/>
          <w:sz w:val="14"/>
        </w:rPr>
        <w:t>诺会颁布禁令，这些举动表明了其中最具有影响力的两个国家可以联合起来，保证野生非洲象的未来。如果中国和美国的举动被世界上所有国家所仿效，我们将扭转非洲象数量锐减的局面。</w:t>
      </w:r>
      <w:r w:rsidRPr="00AB40F1">
        <w:rPr>
          <w:sz w:val="14"/>
        </w:rPr>
        <w:t xml:space="preserve"> </w:t>
      </w:r>
      <w:r w:rsidRPr="00AB40F1">
        <w:rPr>
          <w:rFonts w:hint="eastAsia"/>
          <w:sz w:val="14"/>
        </w:rPr>
        <w:t>“</w:t>
      </w:r>
      <w:r w:rsidRPr="00AB40F1">
        <w:rPr>
          <w:rStyle w:val="StyleUnderline"/>
        </w:rPr>
        <w:t xml:space="preserve">Illegal ivory hides behind ‘legal’ ivory, and </w:t>
      </w:r>
      <w:r w:rsidRPr="000D5D9B">
        <w:rPr>
          <w:rStyle w:val="StyleUnderline"/>
          <w:highlight w:val="yellow"/>
        </w:rPr>
        <w:t>the US is one of the largest markets for ivory in the world. Our scientists have found conclusive evidence that the only way to save elephants is to ban ivory sales</w:t>
      </w:r>
      <w:r w:rsidRPr="00AB40F1">
        <w:rPr>
          <w:rStyle w:val="StyleUnderline"/>
        </w:rPr>
        <w:t>. This is a wonderful day for those who care about saving this amazing species.</w:t>
      </w:r>
      <w:r>
        <w:rPr>
          <w:rStyle w:val="StyleUnderline"/>
        </w:rPr>
        <w:t xml:space="preserve"> </w:t>
      </w:r>
      <w:r w:rsidRPr="00AB40F1">
        <w:rPr>
          <w:rFonts w:ascii="MS Gothic" w:eastAsia="MS Gothic" w:hAnsi="MS Gothic" w:cs="MS Gothic" w:hint="eastAsia"/>
          <w:sz w:val="14"/>
        </w:rPr>
        <w:t>美国是全球最大的象牙消</w:t>
      </w:r>
      <w:r w:rsidRPr="00AB40F1">
        <w:rPr>
          <w:rFonts w:ascii="Microsoft JhengHei" w:eastAsia="Microsoft JhengHei" w:hAnsi="Microsoft JhengHei" w:cs="Microsoft JhengHei" w:hint="eastAsia"/>
          <w:sz w:val="14"/>
        </w:rPr>
        <w:t>费市场之一，</w:t>
      </w:r>
      <w:r w:rsidRPr="00AB40F1">
        <w:rPr>
          <w:rFonts w:ascii="Calibri" w:hAnsi="Calibri" w:cs="Calibri"/>
          <w:sz w:val="14"/>
        </w:rPr>
        <w:t>“</w:t>
      </w:r>
      <w:r w:rsidRPr="00AB40F1">
        <w:rPr>
          <w:rFonts w:ascii="MS Gothic" w:eastAsia="MS Gothic" w:hAnsi="MS Gothic" w:cs="MS Gothic" w:hint="eastAsia"/>
          <w:sz w:val="14"/>
        </w:rPr>
        <w:t>非法</w:t>
      </w:r>
      <w:r w:rsidRPr="00AB40F1">
        <w:rPr>
          <w:rFonts w:ascii="Calibri" w:hAnsi="Calibri" w:cs="Calibri"/>
          <w:sz w:val="14"/>
        </w:rPr>
        <w:t>”</w:t>
      </w:r>
      <w:r w:rsidRPr="00AB40F1">
        <w:rPr>
          <w:rFonts w:ascii="MS Gothic" w:eastAsia="MS Gothic" w:hAnsi="MS Gothic" w:cs="MS Gothic" w:hint="eastAsia"/>
          <w:sz w:val="14"/>
        </w:rPr>
        <w:t>象牙混迹于</w:t>
      </w:r>
      <w:r w:rsidRPr="00AB40F1">
        <w:rPr>
          <w:rFonts w:ascii="Calibri" w:hAnsi="Calibri" w:cs="Calibri"/>
          <w:sz w:val="14"/>
        </w:rPr>
        <w:t>“</w:t>
      </w:r>
      <w:r w:rsidRPr="00AB40F1">
        <w:rPr>
          <w:rFonts w:ascii="MS Gothic" w:eastAsia="MS Gothic" w:hAnsi="MS Gothic" w:cs="MS Gothic" w:hint="eastAsia"/>
          <w:sz w:val="14"/>
        </w:rPr>
        <w:t>合法</w:t>
      </w:r>
      <w:r w:rsidRPr="00AB40F1">
        <w:rPr>
          <w:rFonts w:ascii="Calibri" w:hAnsi="Calibri" w:cs="Calibri"/>
          <w:sz w:val="14"/>
        </w:rPr>
        <w:t>”</w:t>
      </w:r>
      <w:r w:rsidRPr="00AB40F1">
        <w:rPr>
          <w:rFonts w:ascii="MS Gothic" w:eastAsia="MS Gothic" w:hAnsi="MS Gothic" w:cs="MS Gothic" w:hint="eastAsia"/>
          <w:sz w:val="14"/>
        </w:rPr>
        <w:t>象牙之中。我</w:t>
      </w:r>
      <w:r w:rsidRPr="00AB40F1">
        <w:rPr>
          <w:rFonts w:ascii="Microsoft JhengHei" w:eastAsia="Microsoft JhengHei" w:hAnsi="Microsoft JhengHei" w:cs="Microsoft JhengHei" w:hint="eastAsia"/>
          <w:sz w:val="14"/>
        </w:rPr>
        <w:t>们的科学家有确凿证据证明，目前唯一保护非洲象的有效方法是及时有效的禁止象牙交易。对于那些在乎非洲象、并致力于保护好这一神奇物种的人们，这一天值得高兴！</w:t>
      </w:r>
      <w:r w:rsidRPr="00AB40F1">
        <w:rPr>
          <w:sz w:val="14"/>
        </w:rPr>
        <w:t xml:space="preserve"> </w:t>
      </w:r>
      <w:r w:rsidRPr="00AB40F1">
        <w:rPr>
          <w:rFonts w:hint="eastAsia"/>
          <w:sz w:val="14"/>
        </w:rPr>
        <w:t>“</w:t>
      </w:r>
      <w:r w:rsidRPr="00AB40F1">
        <w:rPr>
          <w:sz w:val="14"/>
        </w:rPr>
        <w:t xml:space="preserve">Between 2010 and 2012, 100,000 elephants were illegally killed for their ivory across the African continent—an average of 96 elephants per day or one every 15 minutes. And, between 2002 and 2013, central Africa’s forest elephant population declined by two-thirds, with heavy poaching continuing to this day. </w:t>
      </w:r>
      <w:r w:rsidRPr="00AB40F1">
        <w:rPr>
          <w:rStyle w:val="StyleUnderline"/>
        </w:rPr>
        <w:t xml:space="preserve">At this rate, forest elephants could be </w:t>
      </w:r>
      <w:r w:rsidRPr="000D5D9B">
        <w:rPr>
          <w:rStyle w:val="StyleUnderline"/>
          <w:highlight w:val="yellow"/>
        </w:rPr>
        <w:t>extinct in the wild within a decade</w:t>
      </w:r>
      <w:r w:rsidRPr="00AB40F1">
        <w:rPr>
          <w:rStyle w:val="StyleUnderline"/>
        </w:rPr>
        <w:t>.</w:t>
      </w:r>
      <w:r w:rsidRPr="00AB40F1">
        <w:rPr>
          <w:sz w:val="14"/>
        </w:rPr>
        <w:t xml:space="preserve"> </w:t>
      </w:r>
      <w:r w:rsidRPr="00AB40F1">
        <w:rPr>
          <w:rFonts w:ascii="MS Gothic" w:eastAsia="MS Gothic" w:hAnsi="MS Gothic" w:cs="MS Gothic" w:hint="eastAsia"/>
          <w:sz w:val="14"/>
        </w:rPr>
        <w:t>在</w:t>
      </w:r>
      <w:r w:rsidRPr="00AB40F1">
        <w:rPr>
          <w:sz w:val="14"/>
        </w:rPr>
        <w:t>2010</w:t>
      </w:r>
      <w:r w:rsidRPr="00AB40F1">
        <w:rPr>
          <w:rFonts w:ascii="MS Gothic" w:eastAsia="MS Gothic" w:hAnsi="MS Gothic" w:cs="MS Gothic" w:hint="eastAsia"/>
          <w:sz w:val="14"/>
        </w:rPr>
        <w:t>年至</w:t>
      </w:r>
      <w:r w:rsidRPr="00AB40F1">
        <w:rPr>
          <w:sz w:val="14"/>
        </w:rPr>
        <w:t>2012</w:t>
      </w:r>
      <w:r w:rsidRPr="00AB40F1">
        <w:rPr>
          <w:rFonts w:ascii="MS Gothic" w:eastAsia="MS Gothic" w:hAnsi="MS Gothic" w:cs="MS Gothic" w:hint="eastAsia"/>
          <w:sz w:val="14"/>
        </w:rPr>
        <w:t>年</w:t>
      </w:r>
      <w:r w:rsidRPr="00AB40F1">
        <w:rPr>
          <w:rFonts w:ascii="Microsoft JhengHei" w:eastAsia="Microsoft JhengHei" w:hAnsi="Microsoft JhengHei" w:cs="Microsoft JhengHei" w:hint="eastAsia"/>
          <w:sz w:val="14"/>
        </w:rPr>
        <w:t>间，非洲大陆上的</w:t>
      </w:r>
      <w:r w:rsidRPr="00AB40F1">
        <w:rPr>
          <w:sz w:val="14"/>
        </w:rPr>
        <w:t>100,000</w:t>
      </w:r>
      <w:r w:rsidRPr="00AB40F1">
        <w:rPr>
          <w:rFonts w:ascii="Microsoft JhengHei" w:eastAsia="Microsoft JhengHei" w:hAnsi="Microsoft JhengHei" w:cs="Microsoft JhengHei" w:hint="eastAsia"/>
          <w:sz w:val="14"/>
        </w:rPr>
        <w:t>头大象由于象牙被非法杀害，平均每天有</w:t>
      </w:r>
      <w:r w:rsidRPr="00AB40F1">
        <w:rPr>
          <w:sz w:val="14"/>
        </w:rPr>
        <w:t>96</w:t>
      </w:r>
      <w:r w:rsidRPr="00AB40F1">
        <w:rPr>
          <w:rFonts w:ascii="Microsoft JhengHei" w:eastAsia="Microsoft JhengHei" w:hAnsi="Microsoft JhengHei" w:cs="Microsoft JhengHei" w:hint="eastAsia"/>
          <w:sz w:val="14"/>
        </w:rPr>
        <w:t>头大象被杀，即平均每</w:t>
      </w:r>
      <w:r w:rsidRPr="00AB40F1">
        <w:rPr>
          <w:sz w:val="14"/>
        </w:rPr>
        <w:t>15</w:t>
      </w:r>
      <w:r w:rsidRPr="00AB40F1">
        <w:rPr>
          <w:rFonts w:ascii="MS Gothic" w:eastAsia="MS Gothic" w:hAnsi="MS Gothic" w:cs="MS Gothic" w:hint="eastAsia"/>
          <w:sz w:val="14"/>
        </w:rPr>
        <w:t>分</w:t>
      </w:r>
      <w:r w:rsidRPr="00AB40F1">
        <w:rPr>
          <w:rFonts w:ascii="Microsoft JhengHei" w:eastAsia="Microsoft JhengHei" w:hAnsi="Microsoft JhengHei" w:cs="Microsoft JhengHei" w:hint="eastAsia"/>
          <w:sz w:val="14"/>
        </w:rPr>
        <w:t>钟有一头大象消失。在</w:t>
      </w:r>
      <w:r w:rsidRPr="00AB40F1">
        <w:rPr>
          <w:sz w:val="14"/>
        </w:rPr>
        <w:t>2002</w:t>
      </w:r>
      <w:r w:rsidRPr="00AB40F1">
        <w:rPr>
          <w:rFonts w:ascii="MS Gothic" w:eastAsia="MS Gothic" w:hAnsi="MS Gothic" w:cs="MS Gothic" w:hint="eastAsia"/>
          <w:sz w:val="14"/>
        </w:rPr>
        <w:t>年至</w:t>
      </w:r>
      <w:r w:rsidRPr="00AB40F1">
        <w:rPr>
          <w:sz w:val="14"/>
        </w:rPr>
        <w:t>2013</w:t>
      </w:r>
      <w:r w:rsidRPr="00AB40F1">
        <w:rPr>
          <w:rFonts w:ascii="MS Gothic" w:eastAsia="MS Gothic" w:hAnsi="MS Gothic" w:cs="MS Gothic" w:hint="eastAsia"/>
          <w:sz w:val="14"/>
        </w:rPr>
        <w:t>年</w:t>
      </w:r>
      <w:r w:rsidRPr="00AB40F1">
        <w:rPr>
          <w:rFonts w:ascii="Microsoft JhengHei" w:eastAsia="Microsoft JhengHei" w:hAnsi="Microsoft JhengHei" w:cs="Microsoft JhengHei" w:hint="eastAsia"/>
          <w:sz w:val="14"/>
        </w:rPr>
        <w:t>间，非洲中部的森林象数量下降了三分之二，</w:t>
      </w:r>
      <w:r w:rsidRPr="00AB40F1">
        <w:rPr>
          <w:sz w:val="14"/>
        </w:rPr>
        <w:t xml:space="preserve"> </w:t>
      </w:r>
      <w:r w:rsidRPr="00AB40F1">
        <w:rPr>
          <w:rFonts w:ascii="MS Gothic" w:eastAsia="MS Gothic" w:hAnsi="MS Gothic" w:cs="MS Gothic" w:hint="eastAsia"/>
          <w:sz w:val="14"/>
        </w:rPr>
        <w:t>猖獗的盗</w:t>
      </w:r>
      <w:r w:rsidRPr="00AB40F1">
        <w:rPr>
          <w:rFonts w:ascii="Microsoft JhengHei" w:eastAsia="Microsoft JhengHei" w:hAnsi="Microsoft JhengHei" w:cs="Microsoft JhengHei" w:hint="eastAsia"/>
          <w:sz w:val="14"/>
        </w:rPr>
        <w:t>猎至今还在发生。照这个速度，只需要</w:t>
      </w:r>
      <w:r w:rsidRPr="00AB40F1">
        <w:rPr>
          <w:sz w:val="14"/>
        </w:rPr>
        <w:t>10</w:t>
      </w:r>
      <w:r w:rsidRPr="00AB40F1">
        <w:rPr>
          <w:rFonts w:ascii="MS Gothic" w:eastAsia="MS Gothic" w:hAnsi="MS Gothic" w:cs="MS Gothic" w:hint="eastAsia"/>
          <w:sz w:val="14"/>
        </w:rPr>
        <w:t>年的</w:t>
      </w:r>
      <w:r w:rsidRPr="00AB40F1">
        <w:rPr>
          <w:rFonts w:ascii="Microsoft JhengHei" w:eastAsia="Microsoft JhengHei" w:hAnsi="Microsoft JhengHei" w:cs="Microsoft JhengHei" w:hint="eastAsia"/>
          <w:sz w:val="14"/>
        </w:rPr>
        <w:t>时间，森林象便会在野外灭绝。</w:t>
      </w:r>
      <w:r w:rsidRPr="00AB40F1">
        <w:rPr>
          <w:sz w:val="14"/>
        </w:rPr>
        <w:t xml:space="preserve"> </w:t>
      </w:r>
      <w:r w:rsidRPr="00AB40F1">
        <w:rPr>
          <w:rFonts w:hint="eastAsia"/>
          <w:sz w:val="14"/>
        </w:rPr>
        <w:t>“</w:t>
      </w:r>
      <w:r w:rsidRPr="00AB40F1">
        <w:rPr>
          <w:sz w:val="14"/>
        </w:rPr>
        <w:t>WCS has continually brought attention to the plight of African elephants, through the awareness-raising 96 Elephants campaign; advocacy for state ivory bans in New York, New Jersey, California and others; and its role in the Times Square ivory crush in 2015. WCS</w:t>
      </w:r>
      <w:r w:rsidRPr="00AB40F1">
        <w:rPr>
          <w:rFonts w:ascii="MS Gothic" w:eastAsia="MS Gothic" w:hAnsi="MS Gothic" w:cs="MS Gothic" w:hint="eastAsia"/>
          <w:sz w:val="14"/>
        </w:rPr>
        <w:t>一直努力不懈地呼吁世人</w:t>
      </w:r>
      <w:r w:rsidRPr="00AB40F1">
        <w:rPr>
          <w:rFonts w:ascii="Microsoft JhengHei" w:eastAsia="Microsoft JhengHei" w:hAnsi="Microsoft JhengHei" w:cs="Microsoft JhengHei" w:hint="eastAsia"/>
          <w:sz w:val="14"/>
        </w:rPr>
        <w:t>对非洲象困境的持续关注：举行</w:t>
      </w:r>
      <w:r w:rsidRPr="00AB40F1">
        <w:rPr>
          <w:rFonts w:ascii="Calibri" w:hAnsi="Calibri" w:cs="Calibri"/>
          <w:sz w:val="14"/>
        </w:rPr>
        <w:t>“</w:t>
      </w:r>
      <w:r w:rsidRPr="00AB40F1">
        <w:rPr>
          <w:sz w:val="14"/>
        </w:rPr>
        <w:t>96</w:t>
      </w:r>
      <w:r w:rsidRPr="00AB40F1">
        <w:rPr>
          <w:rFonts w:ascii="Microsoft JhengHei" w:eastAsia="Microsoft JhengHei" w:hAnsi="Microsoft JhengHei" w:cs="Microsoft JhengHei" w:hint="eastAsia"/>
          <w:sz w:val="14"/>
        </w:rPr>
        <w:t>头大象</w:t>
      </w:r>
      <w:r w:rsidRPr="00AB40F1">
        <w:rPr>
          <w:rFonts w:ascii="Calibri" w:hAnsi="Calibri" w:cs="Calibri"/>
          <w:sz w:val="14"/>
        </w:rPr>
        <w:t>”</w:t>
      </w:r>
      <w:r w:rsidRPr="00AB40F1">
        <w:rPr>
          <w:rFonts w:ascii="Microsoft JhengHei" w:eastAsia="Microsoft JhengHei" w:hAnsi="Microsoft JhengHei" w:cs="Microsoft JhengHei" w:hint="eastAsia"/>
          <w:sz w:val="14"/>
        </w:rPr>
        <w:t>传播活动，倡导纽约州、新泽西州、加利福利亚州和其他州的象牙禁令，参与了</w:t>
      </w:r>
      <w:r w:rsidRPr="00AB40F1">
        <w:rPr>
          <w:sz w:val="14"/>
        </w:rPr>
        <w:t>2015</w:t>
      </w:r>
      <w:r w:rsidRPr="00AB40F1">
        <w:rPr>
          <w:rFonts w:ascii="MS Gothic" w:eastAsia="MS Gothic" w:hAnsi="MS Gothic" w:cs="MS Gothic" w:hint="eastAsia"/>
          <w:sz w:val="14"/>
        </w:rPr>
        <w:t>年在</w:t>
      </w:r>
      <w:r w:rsidRPr="00AB40F1">
        <w:rPr>
          <w:rFonts w:ascii="Microsoft JhengHei" w:eastAsia="Microsoft JhengHei" w:hAnsi="Microsoft JhengHei" w:cs="Microsoft JhengHei" w:hint="eastAsia"/>
          <w:sz w:val="14"/>
        </w:rPr>
        <w:t>时代广场销毁象牙的行动。</w:t>
      </w:r>
      <w:r w:rsidRPr="00AB40F1">
        <w:rPr>
          <w:sz w:val="14"/>
        </w:rPr>
        <w:t xml:space="preserve"> </w:t>
      </w:r>
      <w:r w:rsidRPr="00AB40F1">
        <w:rPr>
          <w:rFonts w:hint="eastAsia"/>
          <w:sz w:val="14"/>
        </w:rPr>
        <w:t>“</w:t>
      </w:r>
      <w:r w:rsidRPr="00AB40F1">
        <w:rPr>
          <w:rStyle w:val="StyleUnderline"/>
        </w:rPr>
        <w:t>The US ivory ban is a key component of the US National Strategy for Combating Wildlife Trafficking and stopping the criminal syndicates who traffic in ivory</w:t>
      </w:r>
      <w:r w:rsidRPr="00AB40F1">
        <w:rPr>
          <w:sz w:val="14"/>
        </w:rPr>
        <w:t xml:space="preserve">. The American people have spoken loudly on this issue, based on the hundreds of thousands of letters sent to the US Congress through the 96 Elephants campaign as well as the 1.3 million comments submitted on this proposed rule, that this should be a priority for our federal government. </w:t>
      </w:r>
      <w:r w:rsidRPr="00AB40F1">
        <w:rPr>
          <w:rFonts w:ascii="Microsoft JhengHei" w:eastAsia="Microsoft JhengHei" w:hAnsi="Microsoft JhengHei" w:cs="Microsoft JhengHei" w:hint="eastAsia"/>
          <w:sz w:val="14"/>
        </w:rPr>
        <w:t>这一象牙禁令是美国国家策略中打击野生动植物非法贸易的重要组成部分，也是终止犯罪团伙走私象牙的重要措施。美国人民公开疾呼这一禁令，基于</w:t>
      </w:r>
      <w:r w:rsidRPr="00AB40F1">
        <w:rPr>
          <w:rFonts w:ascii="Calibri" w:hAnsi="Calibri" w:cs="Calibri"/>
          <w:sz w:val="14"/>
        </w:rPr>
        <w:t>“</w:t>
      </w:r>
      <w:r w:rsidRPr="00AB40F1">
        <w:rPr>
          <w:sz w:val="14"/>
        </w:rPr>
        <w:t>96</w:t>
      </w:r>
      <w:r w:rsidRPr="00AB40F1">
        <w:rPr>
          <w:rFonts w:ascii="Microsoft JhengHei" w:eastAsia="Microsoft JhengHei" w:hAnsi="Microsoft JhengHei" w:cs="Microsoft JhengHei" w:hint="eastAsia"/>
          <w:sz w:val="14"/>
        </w:rPr>
        <w:t>头大象</w:t>
      </w:r>
      <w:r w:rsidRPr="00AB40F1">
        <w:rPr>
          <w:rFonts w:ascii="Calibri" w:hAnsi="Calibri" w:cs="Calibri"/>
          <w:sz w:val="14"/>
        </w:rPr>
        <w:t>”</w:t>
      </w:r>
      <w:r w:rsidRPr="00AB40F1">
        <w:rPr>
          <w:rFonts w:ascii="Microsoft JhengHei" w:eastAsia="Microsoft JhengHei" w:hAnsi="Microsoft JhengHei" w:cs="Microsoft JhengHei" w:hint="eastAsia"/>
          <w:sz w:val="14"/>
        </w:rPr>
        <w:t>传播平台，美国国会收到了成千上万的请愿信和一百三十万条的评论要求推行象牙立法，促使这一诉求成为美国联邦政府的当务之急。</w:t>
      </w:r>
      <w:r w:rsidRPr="00AB40F1">
        <w:rPr>
          <w:sz w:val="14"/>
        </w:rPr>
        <w:t xml:space="preserve"> </w:t>
      </w:r>
      <w:r w:rsidRPr="00AB40F1">
        <w:rPr>
          <w:rFonts w:hint="eastAsia"/>
          <w:sz w:val="14"/>
        </w:rPr>
        <w:t>“</w:t>
      </w:r>
      <w:r w:rsidRPr="00AB40F1">
        <w:rPr>
          <w:sz w:val="14"/>
        </w:rPr>
        <w:t xml:space="preserve">Several African countries and the US have presented draft resolutions for consideration at the 2016 meeting of the Conference of the </w:t>
      </w:r>
      <w:r w:rsidRPr="00AB40F1">
        <w:rPr>
          <w:rStyle w:val="StyleUnderline"/>
        </w:rPr>
        <w:t xml:space="preserve">Parties to CITES (Convention on International Trade and Endangered Species of Wild Fauna and Flora) which call on all nations to close their domestic ivory markets. With </w:t>
      </w:r>
      <w:r w:rsidRPr="000D5D9B">
        <w:rPr>
          <w:rStyle w:val="StyleUnderline"/>
          <w:highlight w:val="yellow"/>
        </w:rPr>
        <w:t>this final rule, the US is well placed to work with African governments to see those resolutions adopted</w:t>
      </w:r>
      <w:r w:rsidRPr="00AB40F1">
        <w:rPr>
          <w:rStyle w:val="StyleUnderline"/>
        </w:rPr>
        <w:t>.</w:t>
      </w:r>
      <w:r>
        <w:rPr>
          <w:rStyle w:val="StyleUnderline"/>
        </w:rPr>
        <w:t xml:space="preserve"> </w:t>
      </w:r>
      <w:r w:rsidRPr="00AB40F1">
        <w:rPr>
          <w:rFonts w:ascii="MS Gothic" w:eastAsia="MS Gothic" w:hAnsi="MS Gothic" w:cs="MS Gothic" w:hint="eastAsia"/>
          <w:sz w:val="14"/>
        </w:rPr>
        <w:t>很多非洲国家和美国共同努力，在</w:t>
      </w:r>
      <w:r w:rsidRPr="00AB40F1">
        <w:rPr>
          <w:sz w:val="14"/>
        </w:rPr>
        <w:t>2016</w:t>
      </w:r>
      <w:r w:rsidRPr="00AB40F1">
        <w:rPr>
          <w:rFonts w:ascii="MS Gothic" w:eastAsia="MS Gothic" w:hAnsi="MS Gothic" w:cs="MS Gothic" w:hint="eastAsia"/>
          <w:sz w:val="14"/>
        </w:rPr>
        <w:t>年</w:t>
      </w:r>
      <w:r w:rsidRPr="00AB40F1">
        <w:rPr>
          <w:sz w:val="14"/>
        </w:rPr>
        <w:t>CITES (</w:t>
      </w:r>
      <w:r w:rsidRPr="00AB40F1">
        <w:rPr>
          <w:rFonts w:ascii="Microsoft JhengHei" w:eastAsia="Microsoft JhengHei" w:hAnsi="Microsoft JhengHei" w:cs="Microsoft JhengHei" w:hint="eastAsia"/>
          <w:sz w:val="14"/>
        </w:rPr>
        <w:t>濒危野生动植物种国际贸易公约</w:t>
      </w:r>
      <w:r w:rsidRPr="00AB40F1">
        <w:rPr>
          <w:sz w:val="14"/>
        </w:rPr>
        <w:t>)</w:t>
      </w:r>
      <w:r w:rsidRPr="00AB40F1">
        <w:rPr>
          <w:rFonts w:ascii="MS Gothic" w:eastAsia="MS Gothic" w:hAnsi="MS Gothic" w:cs="MS Gothic" w:hint="eastAsia"/>
          <w:sz w:val="14"/>
        </w:rPr>
        <w:t>成</w:t>
      </w:r>
      <w:r w:rsidRPr="00AB40F1">
        <w:rPr>
          <w:rFonts w:ascii="Microsoft JhengHei" w:eastAsia="Microsoft JhengHei" w:hAnsi="Microsoft JhengHei" w:cs="Microsoft JhengHei" w:hint="eastAsia"/>
          <w:sz w:val="14"/>
        </w:rPr>
        <w:t>员国大会上递交了决议草案，一致叫停各国国内的象牙贸易。今天美国的象牙禁令，很好地落实了与非洲各国政府的一致决议。</w:t>
      </w:r>
      <w:r w:rsidRPr="00AB40F1">
        <w:rPr>
          <w:sz w:val="14"/>
        </w:rPr>
        <w:t xml:space="preserve"> </w:t>
      </w:r>
      <w:r w:rsidRPr="00AB40F1">
        <w:rPr>
          <w:rFonts w:hint="eastAsia"/>
          <w:sz w:val="14"/>
        </w:rPr>
        <w:t>“</w:t>
      </w:r>
      <w:r w:rsidRPr="00AB40F1">
        <w:rPr>
          <w:sz w:val="14"/>
        </w:rPr>
        <w:t>WCS applauds this action by the US government and stands ready to continue educating the US public about the plight of the world’s elephants through campaign engagement, our field and policy conservation work across the globe, and in our zoos. WCS</w:t>
      </w:r>
      <w:r w:rsidRPr="00AB40F1">
        <w:rPr>
          <w:rFonts w:ascii="Microsoft JhengHei" w:eastAsia="Microsoft JhengHei" w:hAnsi="Microsoft JhengHei" w:cs="Microsoft JhengHei" w:hint="eastAsia"/>
          <w:sz w:val="14"/>
        </w:rPr>
        <w:t>为美国政府颁布的象牙禁令喝彩，并已准备好在美国民众中持续不懈地进行科普教育，通过在</w:t>
      </w:r>
      <w:r w:rsidRPr="00AB40F1">
        <w:rPr>
          <w:sz w:val="14"/>
        </w:rPr>
        <w:t>WCS</w:t>
      </w:r>
      <w:r w:rsidRPr="00AB40F1">
        <w:rPr>
          <w:rFonts w:ascii="MS Gothic" w:eastAsia="MS Gothic" w:hAnsi="MS Gothic" w:cs="MS Gothic" w:hint="eastAsia"/>
          <w:sz w:val="14"/>
        </w:rPr>
        <w:t>全球（</w:t>
      </w:r>
      <w:r w:rsidRPr="00AB40F1">
        <w:rPr>
          <w:rFonts w:ascii="Microsoft JhengHei" w:eastAsia="Microsoft JhengHei" w:hAnsi="Microsoft JhengHei" w:cs="Microsoft JhengHei" w:hint="eastAsia"/>
          <w:sz w:val="14"/>
        </w:rPr>
        <w:t>项目地）及动物园体系中开展公众活动、推动实地保护措施的落实、推进政策保护工作的开展，让人们更好地了解非洲象</w:t>
      </w:r>
      <w:r w:rsidRPr="00AB40F1">
        <w:rPr>
          <w:rFonts w:ascii="MS Gothic" w:eastAsia="MS Gothic" w:hAnsi="MS Gothic" w:cs="MS Gothic" w:hint="eastAsia"/>
          <w:sz w:val="14"/>
        </w:rPr>
        <w:t>在</w:t>
      </w:r>
      <w:r w:rsidRPr="00AB40F1">
        <w:rPr>
          <w:rFonts w:ascii="Microsoft JhengHei" w:eastAsia="Microsoft JhengHei" w:hAnsi="Microsoft JhengHei" w:cs="Microsoft JhengHei" w:hint="eastAsia"/>
          <w:sz w:val="14"/>
        </w:rPr>
        <w:t>这颗星球上的艰难处境。</w:t>
      </w:r>
      <w:r w:rsidRPr="00AB40F1">
        <w:rPr>
          <w:sz w:val="14"/>
        </w:rPr>
        <w:t xml:space="preserve"> </w:t>
      </w:r>
      <w:r w:rsidRPr="00AB40F1">
        <w:rPr>
          <w:rFonts w:hint="eastAsia"/>
          <w:sz w:val="14"/>
        </w:rPr>
        <w:t>“</w:t>
      </w:r>
      <w:r w:rsidRPr="00AB40F1">
        <w:rPr>
          <w:rStyle w:val="StyleUnderline"/>
        </w:rPr>
        <w:t>Actions like today spark hope that we can re-write the story of species facing multiple threats. We have many examples of how our concerted actions can lead to better news for threatened wildlife.</w:t>
      </w:r>
      <w:r>
        <w:rPr>
          <w:rStyle w:val="StyleUnderline"/>
        </w:rPr>
        <w:t xml:space="preserve"> </w:t>
      </w:r>
      <w:r w:rsidRPr="00AB40F1">
        <w:rPr>
          <w:rFonts w:ascii="Microsoft JhengHei" w:eastAsia="Microsoft JhengHei" w:hAnsi="Microsoft JhengHei" w:cs="Microsoft JhengHei" w:hint="eastAsia"/>
          <w:sz w:val="14"/>
        </w:rPr>
        <w:t>类似今天这个法案的出台，让我们燃起希望，去改写众多野外物种饱受各种威胁的历史。不胜枚举</w:t>
      </w:r>
      <w:r w:rsidRPr="00AB40F1">
        <w:rPr>
          <w:rFonts w:ascii="MS Gothic" w:eastAsia="MS Gothic" w:hAnsi="MS Gothic" w:cs="MS Gothic" w:hint="eastAsia"/>
          <w:sz w:val="14"/>
        </w:rPr>
        <w:t>的例子，都</w:t>
      </w:r>
      <w:r w:rsidRPr="00AB40F1">
        <w:rPr>
          <w:rFonts w:ascii="Microsoft JhengHei" w:eastAsia="Microsoft JhengHei" w:hAnsi="Microsoft JhengHei" w:cs="Microsoft JhengHei" w:hint="eastAsia"/>
          <w:sz w:val="14"/>
        </w:rPr>
        <w:t>说明了我们协同一致对于解除威胁产生的积极作用。</w:t>
      </w:r>
      <w:r w:rsidRPr="00AB40F1">
        <w:rPr>
          <w:sz w:val="14"/>
        </w:rPr>
        <w:t xml:space="preserve"> </w:t>
      </w:r>
      <w:r w:rsidRPr="00AB40F1">
        <w:rPr>
          <w:rFonts w:hint="eastAsia"/>
          <w:sz w:val="14"/>
        </w:rPr>
        <w:t>“</w:t>
      </w:r>
      <w:r w:rsidRPr="00AB40F1">
        <w:rPr>
          <w:sz w:val="14"/>
        </w:rPr>
        <w:t xml:space="preserve">In Tanzania’s Tarangire ecosystem, for one example, WCS has been studying the elephant population for over 20 years. Here WCS has worked with communities to protect elephant dispersal areas and migration corridors, hired community game scouts to patrol outside the park and provided anti-poaching vehicles. For many years the population of elephants in Tarangire NP has been among the fastest growing in Africa, a testament to how elephants can increase when provided with good protection. </w:t>
      </w:r>
      <w:r w:rsidRPr="00AB40F1">
        <w:rPr>
          <w:rFonts w:ascii="MS Gothic" w:eastAsia="MS Gothic" w:hAnsi="MS Gothic" w:cs="MS Gothic" w:hint="eastAsia"/>
          <w:sz w:val="14"/>
        </w:rPr>
        <w:t>在坦桑尼</w:t>
      </w:r>
      <w:r w:rsidRPr="00AB40F1">
        <w:rPr>
          <w:rFonts w:ascii="Microsoft JhengHei" w:eastAsia="Microsoft JhengHei" w:hAnsi="Microsoft JhengHei" w:cs="Microsoft JhengHei" w:hint="eastAsia"/>
          <w:sz w:val="14"/>
        </w:rPr>
        <w:t>亚，以塔兰吉雷国家公园的生态系统为例，</w:t>
      </w:r>
      <w:r w:rsidRPr="00AB40F1">
        <w:rPr>
          <w:sz w:val="14"/>
        </w:rPr>
        <w:t>WCS</w:t>
      </w:r>
      <w:r w:rsidRPr="00AB40F1">
        <w:rPr>
          <w:rFonts w:ascii="MS Gothic" w:eastAsia="MS Gothic" w:hAnsi="MS Gothic" w:cs="MS Gothic" w:hint="eastAsia"/>
          <w:sz w:val="14"/>
        </w:rPr>
        <w:t>已</w:t>
      </w:r>
      <w:r w:rsidRPr="00AB40F1">
        <w:rPr>
          <w:rFonts w:ascii="Microsoft JhengHei" w:eastAsia="Microsoft JhengHei" w:hAnsi="Microsoft JhengHei" w:cs="Microsoft JhengHei" w:hint="eastAsia"/>
          <w:sz w:val="14"/>
        </w:rPr>
        <w:t>经有超过二十年实地研究非洲象种群数量的历史。</w:t>
      </w:r>
      <w:r w:rsidRPr="00AB40F1">
        <w:rPr>
          <w:sz w:val="14"/>
        </w:rPr>
        <w:t>WCS</w:t>
      </w:r>
      <w:r w:rsidRPr="00AB40F1">
        <w:rPr>
          <w:rFonts w:ascii="MS Gothic" w:eastAsia="MS Gothic" w:hAnsi="MS Gothic" w:cs="MS Gothic" w:hint="eastAsia"/>
          <w:sz w:val="14"/>
        </w:rPr>
        <w:t>与当地的社区一起保</w:t>
      </w:r>
      <w:r w:rsidRPr="00AB40F1">
        <w:rPr>
          <w:rFonts w:ascii="Microsoft JhengHei" w:eastAsia="Microsoft JhengHei" w:hAnsi="Microsoft JhengHei" w:cs="Microsoft JhengHei" w:hint="eastAsia"/>
          <w:sz w:val="14"/>
        </w:rPr>
        <w:t>护非洲象的扩散区域和迁徙走廊，包括聘请社区的狩猎巡防队在国家公园的周边开展巡护，提供反盗猎的车辆进行及时保护。在整个非洲大陆来看，塔兰吉雷国家公园的大象种群数量是增长最快的。这是在提供良好保护措施之下，非洲象数量快速增长的成功典范。</w:t>
      </w:r>
      <w:r w:rsidRPr="00AB40F1">
        <w:rPr>
          <w:sz w:val="14"/>
        </w:rPr>
        <w:t xml:space="preserve"> </w:t>
      </w:r>
      <w:r w:rsidRPr="00AB40F1">
        <w:rPr>
          <w:rStyle w:val="StyleUnderline"/>
          <w:rFonts w:hint="eastAsia"/>
        </w:rPr>
        <w:t>“</w:t>
      </w:r>
      <w:r w:rsidRPr="00AB40F1">
        <w:rPr>
          <w:rStyle w:val="StyleUnderline"/>
        </w:rPr>
        <w:t>As we celebrate today’s announcement, we must never forget that we must stop the killing, stop the trafficking and stop the demand.”</w:t>
      </w:r>
      <w:r>
        <w:rPr>
          <w:rStyle w:val="StyleUnderline"/>
        </w:rPr>
        <w:t xml:space="preserve"> </w:t>
      </w:r>
      <w:r w:rsidRPr="00AB40F1">
        <w:rPr>
          <w:rFonts w:ascii="MS Gothic" w:eastAsia="MS Gothic" w:hAnsi="MS Gothic" w:cs="MS Gothic" w:hint="eastAsia"/>
          <w:sz w:val="14"/>
        </w:rPr>
        <w:t>在</w:t>
      </w:r>
      <w:r w:rsidRPr="00AB40F1">
        <w:rPr>
          <w:rFonts w:ascii="Microsoft JhengHei" w:eastAsia="Microsoft JhengHei" w:hAnsi="Microsoft JhengHei" w:cs="Microsoft JhengHei" w:hint="eastAsia"/>
          <w:sz w:val="14"/>
        </w:rPr>
        <w:t>为如今的成绩欢欣鼓舞之时，我们必须铭记使命：终止对野生动植物的盗猎，阻止非法野生动植物贸易，节制对野生动植物制品的需求。</w:t>
      </w:r>
    </w:p>
    <w:p w:rsidR="006804DE" w:rsidRDefault="006804DE" w:rsidP="006804DE">
      <w:pPr>
        <w:pStyle w:val="Heading3"/>
      </w:pPr>
      <w:r>
        <w:t>AT—Banning Food</w:t>
      </w:r>
    </w:p>
    <w:p w:rsidR="006804DE" w:rsidRPr="00157E74" w:rsidRDefault="006804DE" w:rsidP="006804DE">
      <w:pPr>
        <w:pStyle w:val="Heading4"/>
      </w:pPr>
      <w:r>
        <w:t>Banning consumption still fails</w:t>
      </w:r>
    </w:p>
    <w:p w:rsidR="006804DE" w:rsidRDefault="006804DE" w:rsidP="006804DE">
      <w:r>
        <w:t xml:space="preserve">Tod </w:t>
      </w:r>
      <w:r w:rsidRPr="00157E74">
        <w:rPr>
          <w:rStyle w:val="Style13ptBold"/>
        </w:rPr>
        <w:t>Perry 7-8-2016</w:t>
      </w:r>
      <w:r>
        <w:t xml:space="preserve"> (Tod Perry, 7-8-2016, It’s Now Illegal To Eat Endangered Species In China, GOOD Magazine, https://www.good.is/articles/no-more-endangered-species-for-dinner, Accessed: 7-17-2016) - Coronado LS</w:t>
      </w:r>
    </w:p>
    <w:p w:rsidR="006804DE" w:rsidRPr="006804DE" w:rsidRDefault="006804DE" w:rsidP="006804DE">
      <w:r>
        <w:t xml:space="preserve">Many in the West are horrified by China’s Yulin Dog-Meat Eating Festival, an annual 10-day-long event where over 10,000 dogs are consumed. </w:t>
      </w:r>
      <w:r w:rsidRPr="00157E74">
        <w:rPr>
          <w:rStyle w:val="StyleUnderline"/>
        </w:rPr>
        <w:t xml:space="preserve">But </w:t>
      </w:r>
      <w:r w:rsidRPr="000D5D9B">
        <w:rPr>
          <w:rStyle w:val="StyleUnderline"/>
          <w:highlight w:val="yellow"/>
        </w:rPr>
        <w:t>China has recently taken steps toward improving its shaky animals rights</w:t>
      </w:r>
      <w:r w:rsidRPr="00157E74">
        <w:rPr>
          <w:rStyle w:val="StyleUnderline"/>
        </w:rPr>
        <w:t xml:space="preserve"> record by passing a new law that bans the sale of food products made from endangered species. Animal rights </w:t>
      </w:r>
      <w:r w:rsidRPr="000D5D9B">
        <w:rPr>
          <w:rStyle w:val="StyleUnderline"/>
          <w:highlight w:val="yellow"/>
        </w:rPr>
        <w:t>activists have reason to be skeptical of the new law</w:t>
      </w:r>
      <w:r w:rsidRPr="00157E74">
        <w:rPr>
          <w:rStyle w:val="StyleUnderline"/>
        </w:rPr>
        <w:t xml:space="preserve"> because while it makes eating endangered species illegal, </w:t>
      </w:r>
      <w:r w:rsidRPr="000D5D9B">
        <w:rPr>
          <w:rStyle w:val="StyleUnderline"/>
          <w:highlight w:val="yellow"/>
        </w:rPr>
        <w:t>it still allows for them to be used for captive breeding, public performances, and consumption in non-food products</w:t>
      </w:r>
      <w:r w:rsidRPr="00157E74">
        <w:rPr>
          <w:rStyle w:val="StyleUnderline"/>
        </w:rPr>
        <w:t xml:space="preserve">. Rare animals are often used in Chinese traditional medicines that have little basis in science. For example, bears are often bred so their stomach bile can be used for elixirs and rhino horn has been used as a treatment for fevers, typhoid, and headaches. “In the past, </w:t>
      </w:r>
      <w:r w:rsidRPr="000D5D9B">
        <w:rPr>
          <w:rStyle w:val="StyleUnderline"/>
          <w:highlight w:val="yellow"/>
        </w:rPr>
        <w:t>China’s wildlife policies have frequently come under scrutiny for failing to effectively regulate the exploitation and sale of endangered animals</w:t>
      </w:r>
      <w:r w:rsidRPr="00157E74">
        <w:rPr>
          <w:rStyle w:val="StyleUnderline"/>
        </w:rPr>
        <w:t>,”</w:t>
      </w:r>
      <w:r>
        <w:t xml:space="preserve"> The Shanghaiist writes. “</w:t>
      </w:r>
      <w:r w:rsidRPr="00157E74">
        <w:rPr>
          <w:rStyle w:val="StyleUnderline"/>
        </w:rPr>
        <w:t>While state media has touted this long-awaited provision, environmental activists have voiced their concerns that simply restricting the sale of endangered animals as food</w:t>
      </w:r>
      <w:r w:rsidRPr="000D5D9B">
        <w:rPr>
          <w:rStyle w:val="StyleUnderline"/>
          <w:highlight w:val="yellow"/>
        </w:rPr>
        <w:t>, while nice and all, does not nearly suffice.”</w:t>
      </w:r>
    </w:p>
    <w:p w:rsidR="004C2193" w:rsidRDefault="001F3984" w:rsidP="004C2193">
      <w:pPr>
        <w:pStyle w:val="Heading3"/>
      </w:pPr>
      <w:r>
        <w:t>AT—</w:t>
      </w:r>
      <w:r w:rsidR="004C2193">
        <w:t>European Union—Strong Regulations Now</w:t>
      </w:r>
    </w:p>
    <w:p w:rsidR="004C2193" w:rsidRPr="002F5F03" w:rsidRDefault="004C2193" w:rsidP="004C2193">
      <w:pPr>
        <w:pStyle w:val="Heading4"/>
      </w:pPr>
      <w:r>
        <w:t>The European Union has taken a harsh stance on wildlife trade—their arguments are non unique</w:t>
      </w:r>
    </w:p>
    <w:p w:rsidR="004C2193" w:rsidRDefault="004C2193" w:rsidP="004C2193">
      <w:r w:rsidRPr="002F5F03">
        <w:t xml:space="preserve">Dream </w:t>
      </w:r>
      <w:r w:rsidRPr="002F5F03">
        <w:rPr>
          <w:rStyle w:val="Style13ptBold"/>
        </w:rPr>
        <w:t>Mcclinton 7-6-2016</w:t>
      </w:r>
      <w:r w:rsidRPr="002F5F03">
        <w:t xml:space="preserve"> (Dream Mcclinton, 7-6-2016, EU Approves Measures to Combat African Ivory Poaching, Atlanta Black Star, http://atlantablackstar.com/2016/07/06/eu-approves-combat-african-ivory-poaching/, DOA: 7-15-2016) - Coronado LS</w:t>
      </w:r>
    </w:p>
    <w:p w:rsidR="004C2193" w:rsidRPr="002F5F03" w:rsidRDefault="004C2193" w:rsidP="004C2193">
      <w:pPr>
        <w:rPr>
          <w:rStyle w:val="StyleUnderline"/>
        </w:rPr>
      </w:pPr>
      <w:r w:rsidRPr="000D5D9B">
        <w:rPr>
          <w:rStyle w:val="StyleUnderline"/>
          <w:highlight w:val="yellow"/>
        </w:rPr>
        <w:t>The</w:t>
      </w:r>
      <w:r w:rsidRPr="002F5F03">
        <w:rPr>
          <w:rStyle w:val="StyleUnderline"/>
        </w:rPr>
        <w:t xml:space="preserve"> struggle against wildlife trafficking has been given a much-needed boost after the E</w:t>
      </w:r>
      <w:r w:rsidRPr="000D5D9B">
        <w:rPr>
          <w:rStyle w:val="StyleUnderline"/>
          <w:highlight w:val="yellow"/>
        </w:rPr>
        <w:t>uropean Union approved a series of measures to tackle the surge in the illegal trade</w:t>
      </w:r>
      <w:r w:rsidRPr="002F5F03">
        <w:rPr>
          <w:rStyle w:val="StyleUnderline"/>
        </w:rPr>
        <w:t>.</w:t>
      </w:r>
      <w:r>
        <w:rPr>
          <w:rStyle w:val="StyleUnderline"/>
        </w:rPr>
        <w:t xml:space="preserve"> </w:t>
      </w:r>
      <w:r w:rsidRPr="002F5F03">
        <w:rPr>
          <w:sz w:val="16"/>
        </w:rPr>
        <w:t xml:space="preserve">Ministers on </w:t>
      </w:r>
      <w:r w:rsidRPr="002F5F03">
        <w:rPr>
          <w:rStyle w:val="StyleUnderline"/>
        </w:rPr>
        <w:t>the EU’s Environment Council agreed to set in motion a five-year plan that would define illegal wildlife trafficking as a serious crime for the first time.</w:t>
      </w:r>
      <w:r>
        <w:rPr>
          <w:rStyle w:val="StyleUnderline"/>
        </w:rPr>
        <w:t xml:space="preserve"> </w:t>
      </w:r>
      <w:r w:rsidRPr="000D5D9B">
        <w:rPr>
          <w:rStyle w:val="StyleUnderline"/>
          <w:highlight w:val="yellow"/>
        </w:rPr>
        <w:t>The plan aims to prevent trafficking, reduce supply and demand for illegal products, toughen existing laws, combat organized crime and boost cooperation between countries</w:t>
      </w:r>
      <w:r w:rsidRPr="002F5F03">
        <w:rPr>
          <w:sz w:val="16"/>
        </w:rPr>
        <w:t xml:space="preserve">. As one of the world’s most lucrative criminal activities, raking in up to 20 billion Euros ($23 billion) </w:t>
      </w:r>
      <w:r w:rsidRPr="002F5F03">
        <w:rPr>
          <w:rStyle w:val="StyleUnderline"/>
        </w:rPr>
        <w:t>annually, illegal wildlife trade ranks fourth globally in terms of value behind trafficking in drugs, trafficking in people and counterfeiting.</w:t>
      </w:r>
      <w:r>
        <w:rPr>
          <w:rStyle w:val="StyleUnderline"/>
        </w:rPr>
        <w:t xml:space="preserve"> </w:t>
      </w:r>
      <w:r w:rsidRPr="002F5F03">
        <w:rPr>
          <w:rStyle w:val="StyleUnderline"/>
        </w:rPr>
        <w:t xml:space="preserve">Wildlife </w:t>
      </w:r>
      <w:r w:rsidRPr="000D5D9B">
        <w:rPr>
          <w:rStyle w:val="StyleUnderline"/>
          <w:highlight w:val="yellow"/>
        </w:rPr>
        <w:t>trafficking</w:t>
      </w:r>
      <w:r w:rsidRPr="002F5F03">
        <w:rPr>
          <w:rStyle w:val="StyleUnderline"/>
        </w:rPr>
        <w:t xml:space="preserve"> has helped </w:t>
      </w:r>
      <w:r w:rsidRPr="000D5D9B">
        <w:rPr>
          <w:rStyle w:val="StyleUnderline"/>
          <w:highlight w:val="yellow"/>
        </w:rPr>
        <w:t>fund extremist and militia groups</w:t>
      </w:r>
      <w:r w:rsidRPr="002F5F03">
        <w:rPr>
          <w:rStyle w:val="StyleUnderline"/>
        </w:rPr>
        <w:t>, particularly in Africa — Somalia’s al-Shabab, Uganda’s rebel Lord’s Resistance Army and Sudanese armed groups have all been implicated in the illicit ivory trade.</w:t>
      </w:r>
      <w:r>
        <w:rPr>
          <w:rStyle w:val="StyleUnderline"/>
        </w:rPr>
        <w:t xml:space="preserve"> </w:t>
      </w:r>
      <w:r w:rsidRPr="002F5F03">
        <w:rPr>
          <w:sz w:val="16"/>
        </w:rPr>
        <w:t xml:space="preserve">A crucial component of the plan is providing funding support to African countries and promoting projects for local people there to find alternative sources of income. </w:t>
      </w:r>
      <w:r w:rsidRPr="002F5F03">
        <w:rPr>
          <w:rStyle w:val="StyleUnderline"/>
        </w:rPr>
        <w:t xml:space="preserve">The EU’s </w:t>
      </w:r>
      <w:r w:rsidRPr="000D5D9B">
        <w:rPr>
          <w:rStyle w:val="StyleUnderline"/>
          <w:highlight w:val="yellow"/>
        </w:rPr>
        <w:t>plan</w:t>
      </w:r>
      <w:r w:rsidRPr="002F5F03">
        <w:rPr>
          <w:rStyle w:val="StyleUnderline"/>
        </w:rPr>
        <w:t xml:space="preserve"> has the potential to </w:t>
      </w:r>
      <w:r w:rsidRPr="000D5D9B">
        <w:rPr>
          <w:rStyle w:val="StyleUnderline"/>
          <w:highlight w:val="yellow"/>
        </w:rPr>
        <w:t>make a real dent in the illegal wildlife trade</w:t>
      </w:r>
      <w:r w:rsidRPr="002F5F03">
        <w:rPr>
          <w:rStyle w:val="StyleUnderline"/>
        </w:rPr>
        <w:t>, given that Europe acts as a large market, transit route and source of it. The continent accounts for around a third of all ivory seizures worldwide, with Belgium, France, Portugal and the UK acting as key transit routes.</w:t>
      </w:r>
      <w:r>
        <w:rPr>
          <w:rStyle w:val="StyleUnderline"/>
        </w:rPr>
        <w:t xml:space="preserve"> </w:t>
      </w:r>
      <w:r w:rsidRPr="002F5F03">
        <w:rPr>
          <w:sz w:val="16"/>
        </w:rPr>
        <w:t>The International Fund for Animal Welfare, which helped advise the EU on developing the plan, welcomed the move. Robert Kless, campaign leader for the IFAW in Germany, said: “</w:t>
      </w:r>
      <w:r w:rsidRPr="002F5F03">
        <w:rPr>
          <w:rStyle w:val="StyleUnderline"/>
        </w:rPr>
        <w:t>The wildlife trade is a transnational problem which we can only effectively address together at an EU-wide level.”</w:t>
      </w:r>
      <w:r>
        <w:rPr>
          <w:rStyle w:val="StyleUnderline"/>
        </w:rPr>
        <w:t xml:space="preserve"> </w:t>
      </w:r>
      <w:r w:rsidRPr="002F5F03">
        <w:rPr>
          <w:sz w:val="16"/>
        </w:rPr>
        <w:t xml:space="preserve">Pointing to several large ivory seizures in Europe in May, Kless said many European states are aware that they must take rigorous action. </w:t>
      </w:r>
      <w:r w:rsidRPr="002F5F03">
        <w:rPr>
          <w:rStyle w:val="StyleUnderline"/>
        </w:rPr>
        <w:t>“</w:t>
      </w:r>
      <w:r w:rsidRPr="000D5D9B">
        <w:rPr>
          <w:rStyle w:val="StyleUnderline"/>
          <w:highlight w:val="yellow"/>
        </w:rPr>
        <w:t>France leads the way</w:t>
      </w:r>
      <w:r w:rsidRPr="002F5F03">
        <w:rPr>
          <w:rStyle w:val="StyleUnderline"/>
        </w:rPr>
        <w:t xml:space="preserve"> with a good example by totally banning the ivory trade — but that’s only of any use when legislation corresponds with those of neighboring countries, otherwise the trade simply relocates elsewhere.”</w:t>
      </w:r>
      <w:r>
        <w:rPr>
          <w:rStyle w:val="StyleUnderline"/>
        </w:rPr>
        <w:t xml:space="preserve"> </w:t>
      </w:r>
      <w:r w:rsidRPr="002F5F03">
        <w:rPr>
          <w:rStyle w:val="StyleUnderline"/>
        </w:rPr>
        <w:t xml:space="preserve">The EU estimates that around 1,000 rangers are believed to have been killed in anti-poaching operations around the world over the past decade. </w:t>
      </w:r>
      <w:r w:rsidRPr="000D5D9B">
        <w:rPr>
          <w:rStyle w:val="StyleUnderline"/>
          <w:highlight w:val="yellow"/>
        </w:rPr>
        <w:t>Ivory, tiger products, tropical timber, rhino horn and exotic birds are among the most valuable wildlife products on the black market.</w:t>
      </w:r>
    </w:p>
    <w:p w:rsidR="00257D74" w:rsidRDefault="001D216D" w:rsidP="00257D74">
      <w:pPr>
        <w:pStyle w:val="Heading3"/>
      </w:pPr>
      <w:r>
        <w:t>AT—</w:t>
      </w:r>
      <w:r w:rsidR="00257D74">
        <w:t>Exceptions</w:t>
      </w:r>
    </w:p>
    <w:p w:rsidR="00257D74" w:rsidRDefault="00257D74" w:rsidP="00257D74">
      <w:pPr>
        <w:pStyle w:val="Heading4"/>
      </w:pPr>
      <w:r>
        <w:t>Legalizing special exceptions for endangered species sales actually increased demand, long term studies prove</w:t>
      </w:r>
    </w:p>
    <w:p w:rsidR="00257D74" w:rsidRDefault="00257D74" w:rsidP="00257D74">
      <w:r w:rsidRPr="009517AE">
        <w:rPr>
          <w:rStyle w:val="Style13ptBold"/>
        </w:rPr>
        <w:t xml:space="preserve">Maclay 06-13-2016 </w:t>
      </w:r>
      <w:r>
        <w:t xml:space="preserve">(Kathleen Maclay, Media Relations, 6-13-2016, "Study finds global legalization trial escalates elephant poaching," Berkeley News, </w:t>
      </w:r>
      <w:hyperlink r:id="rId79" w:history="1">
        <w:r w:rsidRPr="00F42571">
          <w:rPr>
            <w:rStyle w:val="Hyperlink"/>
          </w:rPr>
          <w:t>http://news.berkeley.edu/2016/06/13/study-finds-global-legalization-trial-escalates-elephant-poaching/</w:t>
        </w:r>
      </w:hyperlink>
      <w:r>
        <w:t>) – Coronado LS</w:t>
      </w:r>
    </w:p>
    <w:p w:rsidR="00257D74" w:rsidRDefault="00257D74" w:rsidP="00257D74">
      <w:pPr>
        <w:rPr>
          <w:rStyle w:val="StyleUnderline"/>
        </w:rPr>
      </w:pPr>
      <w:r w:rsidRPr="00101929">
        <w:rPr>
          <w:sz w:val="12"/>
        </w:rPr>
        <w:t xml:space="preserve">Berkeley — Two researchers who examined elephant poaching data and the ivory trade say policymakers who consider </w:t>
      </w:r>
      <w:r w:rsidRPr="000D5D9B">
        <w:rPr>
          <w:rStyle w:val="StyleUnderline"/>
          <w:highlight w:val="yellow"/>
        </w:rPr>
        <w:t>legalizing some illicit trade</w:t>
      </w:r>
      <w:r w:rsidRPr="00101929">
        <w:rPr>
          <w:rStyle w:val="StyleUnderline"/>
        </w:rPr>
        <w:t xml:space="preserve"> may be </w:t>
      </w:r>
      <w:r w:rsidRPr="000D5D9B">
        <w:rPr>
          <w:rStyle w:val="StyleUnderline"/>
          <w:highlight w:val="yellow"/>
        </w:rPr>
        <w:t>rely</w:t>
      </w:r>
      <w:r w:rsidRPr="00101929">
        <w:rPr>
          <w:rStyle w:val="StyleUnderline"/>
        </w:rPr>
        <w:t xml:space="preserve">ing </w:t>
      </w:r>
      <w:r w:rsidRPr="000D5D9B">
        <w:rPr>
          <w:rStyle w:val="StyleUnderline"/>
          <w:highlight w:val="yellow"/>
        </w:rPr>
        <w:t>on</w:t>
      </w:r>
      <w:r w:rsidRPr="00101929">
        <w:rPr>
          <w:rStyle w:val="StyleUnderline"/>
        </w:rPr>
        <w:t xml:space="preserve"> </w:t>
      </w:r>
      <w:r w:rsidRPr="000D5D9B">
        <w:rPr>
          <w:rStyle w:val="StyleUnderline"/>
          <w:highlight w:val="yellow"/>
        </w:rPr>
        <w:t>a faulty theory</w:t>
      </w:r>
      <w:r w:rsidRPr="00101929">
        <w:rPr>
          <w:rStyle w:val="StyleUnderline"/>
        </w:rPr>
        <w:t xml:space="preserve"> that legalization makes black markets collapse</w:t>
      </w:r>
      <w:r w:rsidRPr="00101929">
        <w:rPr>
          <w:sz w:val="12"/>
        </w:rPr>
        <w:t xml:space="preserve">. The admonition comes in a paper posted today by the National Bureau of Economic Research, Solomon Hsiang, a University of California, Berkeley, public policy professor and director of the campus’s Global Policy Lab, and Nitin Sekar, an ecologist at Princeton University. </w:t>
      </w:r>
      <w:r w:rsidRPr="00101929">
        <w:rPr>
          <w:rStyle w:val="StyleUnderline"/>
        </w:rPr>
        <w:t>They note that black market operators – whose commerce accounts for roughly 20 percent of all global economic activity – make it difficult to develop evidence-based legalization policies because they intentionally hide their trade and do not report production or sales. A visible trail of illegal activit</w:t>
      </w:r>
      <w:r w:rsidRPr="00101929">
        <w:rPr>
          <w:sz w:val="12"/>
        </w:rPr>
        <w:t xml:space="preserve">y In their investigation of black markets, Hsiang and Sekar turned to </w:t>
      </w:r>
      <w:r w:rsidRPr="00101929">
        <w:rPr>
          <w:rStyle w:val="StyleUnderline"/>
        </w:rPr>
        <w:t>elephant poaching, which leaves a trail of highly visible dead elephant carcasses for the world to see. T</w:t>
      </w:r>
      <w:r w:rsidRPr="00101929">
        <w:rPr>
          <w:sz w:val="12"/>
        </w:rPr>
        <w:t>he items above are among the common tools used by poachers (iStock photo.) The items above are among the common tools used by poachers (iStock photo.) “</w:t>
      </w:r>
      <w:r w:rsidRPr="00101929">
        <w:rPr>
          <w:rStyle w:val="StyleUnderline"/>
        </w:rPr>
        <w:t>This is a unique opportunity to study illicit markets because poachers never bother to hide or destroy elephant carcasses</w:t>
      </w:r>
      <w:r w:rsidRPr="00101929">
        <w:rPr>
          <w:sz w:val="12"/>
        </w:rPr>
        <w:t xml:space="preserve">; it’s not worth the trouble,” said Hsiang, a leader in data-driven policy design. “So they’ve basically left us a complete and visible record of their economic activity.” The authors are cautious about extending their results directly to black markets beyond elephants and maybe rhinos or tigers, but say </w:t>
      </w:r>
      <w:r w:rsidRPr="000D5D9B">
        <w:rPr>
          <w:rStyle w:val="StyleUnderline"/>
          <w:highlight w:val="yellow"/>
        </w:rPr>
        <w:t>the insight that legalization can backfire may apply in many settings</w:t>
      </w:r>
      <w:r w:rsidRPr="00101929">
        <w:rPr>
          <w:rStyle w:val="StyleUnderline"/>
        </w:rPr>
        <w:t>.</w:t>
      </w:r>
      <w:r w:rsidRPr="00101929">
        <w:rPr>
          <w:sz w:val="12"/>
        </w:rPr>
        <w:t xml:space="preserve"> Hsiang and Sekar assessed an ivory trade legalization experiment that became the center of a heated international debate</w:t>
      </w:r>
      <w:r w:rsidRPr="00101929">
        <w:rPr>
          <w:rStyle w:val="StyleUnderline"/>
        </w:rPr>
        <w:t>. Global trade in ivory in the 1970s and ’80s devastated elephant populations, so all trade around the world was banned in 1989 by the United Nations Convention on International Trade in Endangered Species (CITES). Meanwhile, ivory collected from naturally dying wild African elephants accumulated in government warehouses across the continent, and African governments were not allowed to sell it off</w:t>
      </w:r>
      <w:r w:rsidRPr="00101929">
        <w:rPr>
          <w:sz w:val="12"/>
        </w:rPr>
        <w:t>. Government leaders proposed some of the warehoused ivory could be sold to simultaneously reward governments, such as Botswana, that had protected their elephant herds, while flooding the black market for ivory, causing the price to crash and forcing poachers out of business</w:t>
      </w:r>
      <w:r w:rsidRPr="000D5D9B">
        <w:rPr>
          <w:sz w:val="12"/>
          <w:highlight w:val="yellow"/>
        </w:rPr>
        <w:t xml:space="preserve">. </w:t>
      </w:r>
      <w:r w:rsidRPr="000D5D9B">
        <w:rPr>
          <w:rStyle w:val="StyleUnderline"/>
          <w:highlight w:val="yellow"/>
        </w:rPr>
        <w:t>In a controversial 2008 decision, CITES announced it would allow China</w:t>
      </w:r>
      <w:r w:rsidRPr="00101929">
        <w:rPr>
          <w:rStyle w:val="StyleUnderline"/>
        </w:rPr>
        <w:t xml:space="preserve"> </w:t>
      </w:r>
      <w:r w:rsidRPr="00B32A65">
        <w:t>and Japan</w:t>
      </w:r>
      <w:r w:rsidRPr="00101929">
        <w:rPr>
          <w:rStyle w:val="StyleUnderline"/>
        </w:rPr>
        <w:t xml:space="preserve"> </w:t>
      </w:r>
      <w:r w:rsidRPr="000D5D9B">
        <w:rPr>
          <w:rStyle w:val="StyleUnderline"/>
          <w:highlight w:val="yellow"/>
        </w:rPr>
        <w:t>to purchase legal ivory once</w:t>
      </w:r>
      <w:r w:rsidRPr="00101929">
        <w:rPr>
          <w:rStyle w:val="StyleUnderline"/>
        </w:rPr>
        <w:t xml:space="preserve"> from Botswana, Namibia, South Africa and Zimbabwe</w:t>
      </w:r>
      <w:r w:rsidRPr="00101929">
        <w:rPr>
          <w:sz w:val="12"/>
        </w:rPr>
        <w:t xml:space="preserve">. The two countries purchased 62 and 45 tons of ivory, respectively. Results of a global test Hsiang and Sekar used an “event study” approach to analyze what happened, the same way financial analysts measure the effect of a new iPhone announcement on Apple’s stock price. </w:t>
      </w:r>
      <w:r w:rsidRPr="00101929">
        <w:rPr>
          <w:rStyle w:val="StyleUnderline"/>
        </w:rPr>
        <w:t>Similarly, they looked at elephant poaching rates at ecological sites across Africa and Asia to see if the CITES event changed black-market activity.</w:t>
      </w:r>
      <w:r w:rsidRPr="00101929">
        <w:rPr>
          <w:sz w:val="12"/>
        </w:rPr>
        <w:t xml:space="preserve"> The researchers looked at poaching rates, finding </w:t>
      </w:r>
      <w:r w:rsidRPr="00101929">
        <w:rPr>
          <w:rStyle w:val="StyleUnderline"/>
        </w:rPr>
        <w:t xml:space="preserve">that </w:t>
      </w:r>
      <w:r w:rsidRPr="000D5D9B">
        <w:rPr>
          <w:rStyle w:val="StyleUnderline"/>
          <w:highlight w:val="yellow"/>
        </w:rPr>
        <w:t>the legal sale</w:t>
      </w:r>
      <w:r w:rsidRPr="00101929">
        <w:rPr>
          <w:rStyle w:val="StyleUnderline"/>
        </w:rPr>
        <w:t xml:space="preserve"> seems to have </w:t>
      </w:r>
      <w:r w:rsidRPr="000D5D9B">
        <w:rPr>
          <w:rStyle w:val="StyleUnderline"/>
          <w:highlight w:val="yellow"/>
        </w:rPr>
        <w:t>created new demand for ivory in China, and provided cover for smugglers</w:t>
      </w:r>
      <w:r w:rsidRPr="00101929">
        <w:rPr>
          <w:rStyle w:val="StyleUnderline"/>
        </w:rPr>
        <w:t xml:space="preserve"> trying to peddle illegal ivory sourced from poachers</w:t>
      </w:r>
      <w:r w:rsidRPr="00101929">
        <w:rPr>
          <w:sz w:val="12"/>
        </w:rPr>
        <w:t>. (Map by Hsiang and Sekar.) The researchers looked at poaching rates, finding that the legal sale seems to have created new demand for ivory in China, and provided cover for smugglers trying to peddle illegal ivory sourced from poachers. (Map by Hsiang and Sekar</w:t>
      </w:r>
      <w:r w:rsidRPr="00101929">
        <w:rPr>
          <w:rStyle w:val="StyleUnderline"/>
        </w:rPr>
        <w:t xml:space="preserve">.) They show that </w:t>
      </w:r>
      <w:r w:rsidRPr="000D5D9B">
        <w:rPr>
          <w:rStyle w:val="StyleUnderline"/>
          <w:highlight w:val="yellow"/>
        </w:rPr>
        <w:t>poaching jumped immediately by roughly 65 percent around the world</w:t>
      </w:r>
      <w:r w:rsidRPr="00101929">
        <w:rPr>
          <w:rStyle w:val="StyleUnderline"/>
        </w:rPr>
        <w:t>, right when the sale was announced. In the following years, poaching rates stayed up and appeared to begin climbing faster, with the poaching surge occurring almost simultaneously across the entire African continent</w:t>
      </w:r>
      <w:r w:rsidRPr="00101929">
        <w:rPr>
          <w:sz w:val="12"/>
        </w:rPr>
        <w:t xml:space="preserve">. “We looked for alternative explanations in the data, but the best evidence still indicates that the legal sale exacerbated the destruction of elephant populations across Africa,” Sekar said. </w:t>
      </w:r>
      <w:r w:rsidRPr="00101929">
        <w:rPr>
          <w:rStyle w:val="StyleUnderline"/>
        </w:rPr>
        <w:t>In addition to creating competition for black-market suppliers, researchers said the legal sale seems to have done two things</w:t>
      </w:r>
      <w:r w:rsidRPr="000D5D9B">
        <w:rPr>
          <w:rStyle w:val="StyleUnderline"/>
          <w:highlight w:val="yellow"/>
        </w:rPr>
        <w:t>: It created new demand for ivory in China, where it no longer had the stigma of being an illicit product</w:t>
      </w:r>
      <w:r w:rsidRPr="00101929">
        <w:rPr>
          <w:sz w:val="12"/>
        </w:rPr>
        <w:t xml:space="preserve">. The presence of legal ivory provided cover for smugglers trying to peddle illegal ivory sourced from poachers. Because illegal ivory can now masquerade as legal ivory in China, Hsiang said, </w:t>
      </w:r>
      <w:r w:rsidRPr="00101929">
        <w:rPr>
          <w:rStyle w:val="StyleUnderline"/>
        </w:rPr>
        <w:t>transporting and selling illicit ivory has gotten easier and cheaper, which can boost illegal production even though prices are falling</w:t>
      </w:r>
      <w:r w:rsidRPr="00101929">
        <w:rPr>
          <w:sz w:val="12"/>
        </w:rPr>
        <w:t xml:space="preserve">. “Traditionally, analysts have focused on whether prices fall after legalization, but that’s the wrong question. Prices can fall even though illicit production is rising,” Hsiang said. Intuition versus data The authors said their work does not fault CITES, but they contend </w:t>
      </w:r>
      <w:r w:rsidRPr="00101929">
        <w:rPr>
          <w:rStyle w:val="StyleUnderline"/>
        </w:rPr>
        <w:t>the new data enables better policy.</w:t>
      </w:r>
      <w:r w:rsidRPr="00101929">
        <w:rPr>
          <w:sz w:val="12"/>
        </w:rPr>
        <w:t xml:space="preserve"> The resesarcheres report that the best evidence still indicates that the legal sale exacerbated the destruction of elephant populations across Africa. (iStock photo.) </w:t>
      </w:r>
      <w:r w:rsidRPr="00101929">
        <w:rPr>
          <w:rStyle w:val="StyleUnderline"/>
        </w:rPr>
        <w:t xml:space="preserve">The researchers report that the best evidence still indicates that </w:t>
      </w:r>
      <w:r w:rsidRPr="000D5D9B">
        <w:rPr>
          <w:rStyle w:val="StyleUnderline"/>
          <w:highlight w:val="yellow"/>
        </w:rPr>
        <w:t>the legal sale exacerbated the destruction of elephant populations across Africa</w:t>
      </w:r>
      <w:r w:rsidRPr="00101929">
        <w:rPr>
          <w:sz w:val="12"/>
        </w:rPr>
        <w:t xml:space="preserve">. (iStock photo.) “In policy, when we see things that are terrible, it’s natural to want to do something,” Hsiang said. “But it’s important to remember that even though things might be bad right now, our actions might make them even worse.” Their work is timely. </w:t>
      </w:r>
      <w:r w:rsidRPr="00101929">
        <w:rPr>
          <w:rStyle w:val="StyleUnderline"/>
        </w:rPr>
        <w:t>CITES is set to meet again this year to decide whether to allow another ivory sale by Namibia and Zimbabwe</w:t>
      </w:r>
      <w:r w:rsidRPr="00101929">
        <w:rPr>
          <w:sz w:val="12"/>
        </w:rPr>
        <w:t xml:space="preserve">. Meanwhile, </w:t>
      </w:r>
      <w:r w:rsidRPr="00101929">
        <w:rPr>
          <w:rStyle w:val="StyleUnderline"/>
        </w:rPr>
        <w:t>reports show the illegal ivory trade fuels terrorism</w:t>
      </w:r>
      <w:r w:rsidRPr="00101929">
        <w:rPr>
          <w:sz w:val="12"/>
        </w:rPr>
        <w:t xml:space="preserve">, South Africa struggles with proposals to legalize rhino horn sales to slow rhino poaching, and tech startups propose the sale of 3D-printed fake rhino horns. “Simple intuition is powerful and can sometimes get us really far in policy, but when incomplete it can also lead us into traps. This is why data is so fundamentally important,” said Hsiang, “Now that we see clearly that legalization didn’t work in this context, </w:t>
      </w:r>
      <w:r w:rsidRPr="00101929">
        <w:rPr>
          <w:rStyle w:val="StyleUnderline"/>
        </w:rPr>
        <w:t>we can move forward with trying to find something that does.”</w:t>
      </w:r>
    </w:p>
    <w:p w:rsidR="00121462" w:rsidRDefault="00121462" w:rsidP="00121462">
      <w:pPr>
        <w:pStyle w:val="Heading3"/>
      </w:pPr>
      <w:r>
        <w:t>AT—Internet Alt Causes</w:t>
      </w:r>
    </w:p>
    <w:p w:rsidR="00121462" w:rsidRPr="00025D96" w:rsidRDefault="00121462" w:rsidP="00121462">
      <w:pPr>
        <w:pStyle w:val="Heading4"/>
      </w:pPr>
      <w:r>
        <w:t>1-Solving for the internet is potentially subsumed by the affirmative. 2-Solving on the internet alone doesn’t disrupt the global problem</w:t>
      </w:r>
    </w:p>
    <w:p w:rsidR="00121462" w:rsidRPr="00014BAD" w:rsidRDefault="00121462" w:rsidP="00121462">
      <w:r w:rsidRPr="00202227">
        <w:rPr>
          <w:rStyle w:val="Style13ptBold"/>
        </w:rPr>
        <w:t>Kinney 06-06-2016</w:t>
      </w:r>
      <w:r>
        <w:t xml:space="preserve"> (James Kinney is Program Officer for IFAW’s Wildlife Trade and Elephant programs, 6-6-2016, "Animals are not the only victims of global wildlife crime," City Paper Bogotá, </w:t>
      </w:r>
      <w:hyperlink r:id="rId80" w:history="1">
        <w:r w:rsidRPr="00F42571">
          <w:rPr>
            <w:rStyle w:val="Hyperlink"/>
          </w:rPr>
          <w:t>http://thecitypaperbogota.com/opinion/animals-are-not-the-only-victims-of-global-wildlife-crime/13099</w:t>
        </w:r>
      </w:hyperlink>
      <w:r>
        <w:t>) – Coronado LS</w:t>
      </w:r>
    </w:p>
    <w:p w:rsidR="00121462" w:rsidRPr="00025D96" w:rsidRDefault="00121462" w:rsidP="00121462">
      <w:pPr>
        <w:rPr>
          <w:rStyle w:val="StyleUnderline"/>
        </w:rPr>
      </w:pPr>
      <w:r w:rsidRPr="00025D96">
        <w:rPr>
          <w:rStyle w:val="StyleUnderline"/>
        </w:rPr>
        <w:t xml:space="preserve">The Internet has become a major pipeline for illegal and legally dubious trade in ivory and other wildlife products from endangered wild animals. </w:t>
      </w:r>
      <w:r>
        <w:t xml:space="preserve">To combat this trend, eBay introduced a global ban on ivory sales in January 2009. In China, several websites – Taobao, Alibaba and Tencent – have cracked down on questionable and illegal wildlife offers. </w:t>
      </w:r>
      <w:r w:rsidRPr="00025D96">
        <w:rPr>
          <w:rStyle w:val="StyleUnderline"/>
        </w:rPr>
        <w:t>This progress has largely followed the release of investigative reports, and other online platforms have since adopted similar bans.</w:t>
      </w:r>
      <w:r>
        <w:rPr>
          <w:rStyle w:val="StyleUnderline"/>
        </w:rPr>
        <w:t xml:space="preserve"> </w:t>
      </w:r>
      <w:r w:rsidRPr="000D5D9B">
        <w:rPr>
          <w:rStyle w:val="StyleUnderline"/>
          <w:highlight w:val="yellow"/>
        </w:rPr>
        <w:t>As governments</w:t>
      </w:r>
      <w:r w:rsidRPr="00025D96">
        <w:rPr>
          <w:rStyle w:val="StyleUnderline"/>
        </w:rPr>
        <w:t xml:space="preserve"> and businesses </w:t>
      </w:r>
      <w:r w:rsidRPr="000D5D9B">
        <w:rPr>
          <w:rStyle w:val="StyleUnderline"/>
          <w:highlight w:val="yellow"/>
        </w:rPr>
        <w:t>become</w:t>
      </w:r>
      <w:r w:rsidRPr="00025D96">
        <w:rPr>
          <w:rStyle w:val="StyleUnderline"/>
        </w:rPr>
        <w:t xml:space="preserve"> more </w:t>
      </w:r>
      <w:r w:rsidRPr="000D5D9B">
        <w:rPr>
          <w:rStyle w:val="StyleUnderline"/>
          <w:highlight w:val="yellow"/>
        </w:rPr>
        <w:t>aware of the dangers of wildlife crime</w:t>
      </w:r>
      <w:r w:rsidRPr="00025D96">
        <w:rPr>
          <w:rStyle w:val="StyleUnderline"/>
        </w:rPr>
        <w:t xml:space="preserve"> in general and the criminal use of online platforms as an outlet for illegal wildlife trade</w:t>
      </w:r>
      <w:r w:rsidRPr="000D5D9B">
        <w:rPr>
          <w:rStyle w:val="StyleUnderline"/>
          <w:highlight w:val="yellow"/>
        </w:rPr>
        <w:t>, they are more likely to increase monitoring, enforcement and coordinatio</w:t>
      </w:r>
      <w:r w:rsidRPr="00025D96">
        <w:rPr>
          <w:rStyle w:val="StyleUnderline"/>
        </w:rPr>
        <w:t>n among platform owners and law enforcement agencies across national boundaries.</w:t>
      </w:r>
      <w:r>
        <w:t xml:space="preserve"> </w:t>
      </w:r>
      <w:r w:rsidRPr="000D5D9B">
        <w:rPr>
          <w:rStyle w:val="StyleUnderline"/>
          <w:highlight w:val="yellow"/>
        </w:rPr>
        <w:t>Ending online</w:t>
      </w:r>
      <w:r w:rsidRPr="00025D96">
        <w:rPr>
          <w:rStyle w:val="StyleUnderline"/>
        </w:rPr>
        <w:t xml:space="preserve"> wildlife </w:t>
      </w:r>
      <w:r w:rsidRPr="000D5D9B">
        <w:rPr>
          <w:rStyle w:val="StyleUnderline"/>
          <w:highlight w:val="yellow"/>
        </w:rPr>
        <w:t>trade will not prevent poaching or wildlife trafficking overall</w:t>
      </w:r>
      <w:r w:rsidRPr="00025D96">
        <w:rPr>
          <w:rStyle w:val="StyleUnderline"/>
        </w:rPr>
        <w:t>, but it will block an important, and growing, market that is largely unregulated and is open 24 hours a day, seven days a week around the world.</w:t>
      </w:r>
    </w:p>
    <w:p w:rsidR="002A473F" w:rsidRDefault="00121462" w:rsidP="002A473F">
      <w:pPr>
        <w:pStyle w:val="Heading3"/>
      </w:pPr>
      <w:r>
        <w:t>AT—</w:t>
      </w:r>
      <w:r w:rsidR="002A473F">
        <w:t>Other Countries—They aren’t bad</w:t>
      </w:r>
    </w:p>
    <w:p w:rsidR="002A473F" w:rsidRPr="000B4739" w:rsidRDefault="002A473F" w:rsidP="002A473F">
      <w:pPr>
        <w:pStyle w:val="Heading4"/>
      </w:pPr>
      <w:r>
        <w:t>Europe, America, and Australia are complying with environmental laws—China needs to step up efforts</w:t>
      </w:r>
    </w:p>
    <w:p w:rsidR="002A473F" w:rsidRDefault="002A473F" w:rsidP="002A473F">
      <w:r w:rsidRPr="00B24BDB">
        <w:t xml:space="preserve">Hilde </w:t>
      </w:r>
      <w:r w:rsidRPr="00B24BDB">
        <w:rPr>
          <w:rStyle w:val="Style13ptBold"/>
        </w:rPr>
        <w:t>Stroot 6-24-2016</w:t>
      </w:r>
      <w:r w:rsidRPr="00B24BDB">
        <w:t xml:space="preserve"> (Hilde Stroot, 6-24-2016, Loud alarm bells for growth in environmental crime, who is listening?, Greenpeace Africa, http://www.greenpeace.org/africa/en/News/Blog/loud-alarm-bells-for-growth-in-environmental-/blog/56870/, DOA: 7-15-2016) - Coronado LS</w:t>
      </w:r>
    </w:p>
    <w:p w:rsidR="002A473F" w:rsidRPr="00B24BDB" w:rsidRDefault="002A473F" w:rsidP="002A473F">
      <w:pPr>
        <w:rPr>
          <w:rStyle w:val="StyleUnderline"/>
        </w:rPr>
      </w:pPr>
      <w:r w:rsidRPr="000B4739">
        <w:rPr>
          <w:sz w:val="16"/>
        </w:rPr>
        <w:t>On the 4th of June, on the eve of World Environment Day, UNEP and Interpol raised the alarm bells loudly</w:t>
      </w:r>
      <w:r w:rsidRPr="00B24BDB">
        <w:rPr>
          <w:rStyle w:val="StyleUnderline"/>
        </w:rPr>
        <w:t>: environmental crime is growing at an alarming pace, and has now become the world's fourth-largest crime after drug smuggling, counterfeiting and human trafficking.</w:t>
      </w:r>
      <w:r>
        <w:rPr>
          <w:rStyle w:val="StyleUnderline"/>
        </w:rPr>
        <w:t xml:space="preserve"> </w:t>
      </w:r>
      <w:r w:rsidRPr="000B4739">
        <w:rPr>
          <w:sz w:val="16"/>
        </w:rPr>
        <w:t xml:space="preserve">The report, The Rise of Environmental Crime, also clearly points to the fact that environmental crimes are aggravated through their additional impact on the environment and cost to future generations. </w:t>
      </w:r>
      <w:r w:rsidRPr="00B24BDB">
        <w:rPr>
          <w:rStyle w:val="StyleUnderline"/>
        </w:rPr>
        <w:t xml:space="preserve">These </w:t>
      </w:r>
      <w:r w:rsidRPr="000D5D9B">
        <w:rPr>
          <w:rStyle w:val="StyleUnderline"/>
          <w:highlight w:val="yellow"/>
        </w:rPr>
        <w:t>crimes cause loss of ecosystem services such as clean air and water, extreme weather mitigation, food security and even health</w:t>
      </w:r>
      <w:r w:rsidRPr="00B24BDB">
        <w:rPr>
          <w:rStyle w:val="StyleUnderline"/>
        </w:rPr>
        <w:t xml:space="preserve"> and wellbeing. </w:t>
      </w:r>
      <w:r w:rsidRPr="000D5D9B">
        <w:rPr>
          <w:rStyle w:val="StyleUnderline"/>
          <w:highlight w:val="yellow"/>
        </w:rPr>
        <w:t>They</w:t>
      </w:r>
      <w:r w:rsidRPr="00B24BDB">
        <w:rPr>
          <w:rStyle w:val="StyleUnderline"/>
        </w:rPr>
        <w:t xml:space="preserve"> also </w:t>
      </w:r>
      <w:r w:rsidRPr="000D5D9B">
        <w:rPr>
          <w:rStyle w:val="StyleUnderline"/>
          <w:highlight w:val="yellow"/>
        </w:rPr>
        <w:t>deprive governments of much-needed revenues and undermine legal businesses</w:t>
      </w:r>
      <w:r w:rsidRPr="00B24BDB">
        <w:rPr>
          <w:rStyle w:val="StyleUnderline"/>
        </w:rPr>
        <w:t>.</w:t>
      </w:r>
      <w:r>
        <w:rPr>
          <w:rStyle w:val="StyleUnderline"/>
        </w:rPr>
        <w:t xml:space="preserve"> </w:t>
      </w:r>
      <w:r w:rsidRPr="000B4739">
        <w:rPr>
          <w:sz w:val="16"/>
        </w:rPr>
        <w:t xml:space="preserve">Logging illegally in protected forest areas and selling </w:t>
      </w:r>
      <w:r w:rsidRPr="00B24BDB">
        <w:rPr>
          <w:rStyle w:val="StyleUnderline"/>
        </w:rPr>
        <w:t>this illegal timber on the world market is by far the largest category of these environmental crime</w:t>
      </w:r>
      <w:r w:rsidRPr="000B4739">
        <w:rPr>
          <w:sz w:val="16"/>
        </w:rPr>
        <w:t xml:space="preserve">s. The annual loss of resources is estimated at $50-152 billion per year, about 60 % of the total loss of resources caused by environmental crimes. </w:t>
      </w:r>
      <w:r w:rsidRPr="000D5D9B">
        <w:rPr>
          <w:rStyle w:val="StyleUnderline"/>
          <w:highlight w:val="yellow"/>
        </w:rPr>
        <w:t>Illegal logging:</w:t>
      </w:r>
      <w:r w:rsidRPr="00B24BDB">
        <w:rPr>
          <w:rStyle w:val="StyleUnderline"/>
        </w:rPr>
        <w:t xml:space="preserve"> the number one environmental crime</w:t>
      </w:r>
      <w:r>
        <w:rPr>
          <w:rStyle w:val="StyleUnderline"/>
        </w:rPr>
        <w:t xml:space="preserve"> </w:t>
      </w:r>
      <w:r w:rsidRPr="000B4739">
        <w:rPr>
          <w:sz w:val="16"/>
        </w:rPr>
        <w:t xml:space="preserve">As major timber consuming markets, the EU, USA and Australia </w:t>
      </w:r>
      <w:r w:rsidRPr="00B24BDB">
        <w:rPr>
          <w:rStyle w:val="StyleUnderline"/>
        </w:rPr>
        <w:t>have all introduced laws to restrict the access of illegally harvested timber to their markets.</w:t>
      </w:r>
      <w:r w:rsidRPr="000B4739">
        <w:rPr>
          <w:sz w:val="16"/>
        </w:rPr>
        <w:t xml:space="preserve"> The USA was the first to pass an illegal logging law in 2008, by amending the Lacey Act of 1900, their main weapon in the fight against illegal wildlife trafficking. In 2003, the European Union (EU) launched the EU Forest Law Enforcement, Governance and Trade Action Plan (EU FLEGT) to tackle illegal logging and its associated trade, and adopted the EU Timber Regulation (EUTR) in October 2010. In Australia, the Illegal Logging Prohibition Act took full effect in November 2014. </w:t>
      </w:r>
      <w:r w:rsidRPr="000D5D9B">
        <w:rPr>
          <w:rStyle w:val="StyleUnderline"/>
          <w:highlight w:val="yellow"/>
        </w:rPr>
        <w:t>China needs to step up their commitments</w:t>
      </w:r>
      <w:r>
        <w:rPr>
          <w:rStyle w:val="StyleUnderline"/>
        </w:rPr>
        <w:t xml:space="preserve"> </w:t>
      </w:r>
      <w:r w:rsidRPr="00B24BDB">
        <w:rPr>
          <w:rStyle w:val="StyleUnderline"/>
        </w:rPr>
        <w:t>These efforts are essential and commendable, yet illegal logging remains endemic in many parts of the world and illegal timber continues to reach international markets</w:t>
      </w:r>
      <w:r w:rsidRPr="000D5D9B">
        <w:rPr>
          <w:rStyle w:val="StyleUnderline"/>
          <w:highlight w:val="yellow"/>
        </w:rPr>
        <w:t>. One major reason is</w:t>
      </w:r>
      <w:r w:rsidRPr="00B24BDB">
        <w:rPr>
          <w:rStyle w:val="StyleUnderline"/>
        </w:rPr>
        <w:t xml:space="preserve"> that rising demand for timber in emerging economies, especially </w:t>
      </w:r>
      <w:r w:rsidRPr="000D5D9B">
        <w:rPr>
          <w:rStyle w:val="StyleUnderline"/>
          <w:highlight w:val="yellow"/>
        </w:rPr>
        <w:t>China</w:t>
      </w:r>
      <w:r w:rsidRPr="00B24BDB">
        <w:rPr>
          <w:rStyle w:val="StyleUnderline"/>
        </w:rPr>
        <w:t>, has undermined the impact of policies introduced in other regions</w:t>
      </w:r>
      <w:r w:rsidRPr="000B4739">
        <w:rPr>
          <w:sz w:val="16"/>
        </w:rPr>
        <w:t xml:space="preserve">. In their report ‘Tackling Illegal Logging and the Related Trade What Progress and Where Next?’, </w:t>
      </w:r>
      <w:r w:rsidRPr="00B24BDB">
        <w:rPr>
          <w:rStyle w:val="StyleUnderline"/>
        </w:rPr>
        <w:t xml:space="preserve">Chatham house estimated that </w:t>
      </w:r>
      <w:r w:rsidRPr="000D5D9B">
        <w:rPr>
          <w:rStyle w:val="StyleUnderline"/>
          <w:highlight w:val="yellow"/>
        </w:rPr>
        <w:t>half of all the trade in illegal wood-based products is now destined for China</w:t>
      </w:r>
      <w:r w:rsidRPr="00B24BDB">
        <w:rPr>
          <w:rStyle w:val="StyleUnderline"/>
        </w:rPr>
        <w:t>, the largest consumer as well as a major processing hub</w:t>
      </w:r>
      <w:r w:rsidRPr="000B4739">
        <w:rPr>
          <w:sz w:val="16"/>
        </w:rPr>
        <w:t xml:space="preserve">. Our own research comes to similar conclusions looking at the global market for timber from the Congo basin. Since 2012, </w:t>
      </w:r>
      <w:r w:rsidRPr="000D5D9B">
        <w:rPr>
          <w:rStyle w:val="StyleUnderline"/>
          <w:highlight w:val="yellow"/>
        </w:rPr>
        <w:t>China surpassed the EU</w:t>
      </w:r>
      <w:r w:rsidRPr="00B24BDB">
        <w:rPr>
          <w:rStyle w:val="StyleUnderline"/>
        </w:rPr>
        <w:t xml:space="preserve"> as the most important market for Congo Basin wood, but while the EU, Australia and the US have introduced legislation to tackle the issue of illegal timber, </w:t>
      </w:r>
      <w:r w:rsidRPr="000D5D9B">
        <w:rPr>
          <w:rStyle w:val="StyleUnderline"/>
          <w:highlight w:val="yellow"/>
        </w:rPr>
        <w:t>the Chinese government has so far only introduced voluntary measures</w:t>
      </w:r>
      <w:r w:rsidRPr="000B4739">
        <w:rPr>
          <w:sz w:val="16"/>
        </w:rPr>
        <w:t xml:space="preserve">. It is therefore reliant on the ability and willingness of the timber sector itself to clean up the trade in suspect wood. However, based on the results from interviews with the larger traders conducted by Greenpeace East Asia, those companies seem to play ignorant and are unwilling to address the issue. The UNEP report recommends strong action, legislation and sanctions at the national and international level to crack these sophisticated international criminal gangs. The little efforts made by the Chinese government to tackle illegal logging show that China is not taking the problem seriously.  Yet, with becoming a global player comes also taking global responsibility, and </w:t>
      </w:r>
      <w:r w:rsidRPr="000D5D9B">
        <w:rPr>
          <w:rStyle w:val="StyleUnderline"/>
          <w:highlight w:val="yellow"/>
        </w:rPr>
        <w:t>China should</w:t>
      </w:r>
      <w:r w:rsidRPr="00B24BDB">
        <w:rPr>
          <w:rStyle w:val="StyleUnderline"/>
        </w:rPr>
        <w:t xml:space="preserve"> as a minimum </w:t>
      </w:r>
      <w:r w:rsidRPr="000D5D9B">
        <w:rPr>
          <w:rStyle w:val="StyleUnderline"/>
          <w:highlight w:val="yellow"/>
        </w:rPr>
        <w:t>introduce similar measures as</w:t>
      </w:r>
      <w:r w:rsidRPr="00B24BDB">
        <w:rPr>
          <w:rStyle w:val="StyleUnderline"/>
        </w:rPr>
        <w:t xml:space="preserve"> the ones taken by </w:t>
      </w:r>
      <w:r w:rsidRPr="000D5D9B">
        <w:rPr>
          <w:rStyle w:val="StyleUnderline"/>
          <w:highlight w:val="yellow"/>
        </w:rPr>
        <w:t>European, Australian and American authorities.</w:t>
      </w:r>
      <w:r w:rsidRPr="00B24BDB">
        <w:rPr>
          <w:rStyle w:val="StyleUnderline"/>
        </w:rPr>
        <w:t xml:space="preserve"> </w:t>
      </w:r>
    </w:p>
    <w:p w:rsidR="00F33082" w:rsidRDefault="00121462" w:rsidP="00F33082">
      <w:pPr>
        <w:pStyle w:val="Heading3"/>
      </w:pPr>
      <w:r>
        <w:t>AT—O</w:t>
      </w:r>
      <w:r w:rsidR="00F33082">
        <w:t>ther Countries—China biggest</w:t>
      </w:r>
    </w:p>
    <w:p w:rsidR="00F33082" w:rsidRPr="003A2536" w:rsidRDefault="00F33082" w:rsidP="00F33082">
      <w:pPr>
        <w:pStyle w:val="Heading4"/>
      </w:pPr>
      <w:r>
        <w:t>China is the primary global market for wildlife—they are the last stop along the trade chain, cutting them off disrupts the entire chain</w:t>
      </w:r>
    </w:p>
    <w:p w:rsidR="00F33082" w:rsidRPr="00411BE8" w:rsidRDefault="00F33082" w:rsidP="00F33082">
      <w:r w:rsidRPr="003A2536">
        <w:rPr>
          <w:rStyle w:val="Style13ptBold"/>
        </w:rPr>
        <w:t>IFAW</w:t>
      </w:r>
      <w:r>
        <w:t xml:space="preserve"> </w:t>
      </w:r>
      <w:r w:rsidRPr="003A2536">
        <w:rPr>
          <w:rStyle w:val="Style13ptBold"/>
        </w:rPr>
        <w:t>06/27/2016</w:t>
      </w:r>
      <w:r>
        <w:t xml:space="preserve"> (IFAW - International Fund for Animal Welfare, 06/27/2016, "Reducing demand for wildlife products," </w:t>
      </w:r>
      <w:hyperlink r:id="rId81" w:history="1">
        <w:r w:rsidRPr="00284643">
          <w:rPr>
            <w:rStyle w:val="Hyperlink"/>
          </w:rPr>
          <w:t>http://www.ifaw.org/australia/our-work/wildlife-trade/reducing-demand-wildlife-products</w:t>
        </w:r>
      </w:hyperlink>
      <w:r>
        <w:t>) – Coronado LS</w:t>
      </w:r>
    </w:p>
    <w:p w:rsidR="00F33082" w:rsidRDefault="00F33082" w:rsidP="00F33082">
      <w:pPr>
        <w:rPr>
          <w:sz w:val="12"/>
        </w:rPr>
      </w:pPr>
      <w:r w:rsidRPr="00411BE8">
        <w:rPr>
          <w:sz w:val="12"/>
        </w:rPr>
        <w:t xml:space="preserve">To reduce </w:t>
      </w:r>
      <w:r w:rsidRPr="000D5D9B">
        <w:rPr>
          <w:rStyle w:val="StyleUnderline"/>
          <w:highlight w:val="yellow"/>
        </w:rPr>
        <w:t>demand for wildlife parts and products</w:t>
      </w:r>
      <w:r w:rsidRPr="001C4009">
        <w:rPr>
          <w:rStyle w:val="StyleUnderline"/>
        </w:rPr>
        <w:t xml:space="preserve">, which </w:t>
      </w:r>
      <w:r w:rsidRPr="000D5D9B">
        <w:rPr>
          <w:rStyle w:val="StyleUnderline"/>
          <w:highlight w:val="yellow"/>
        </w:rPr>
        <w:t>fuels illegal poaching and trafficking activities</w:t>
      </w:r>
      <w:r w:rsidRPr="00411BE8">
        <w:rPr>
          <w:sz w:val="12"/>
        </w:rPr>
        <w:t xml:space="preserve">, IFAW conducts behavior change communication campaigns in key consumer countries. Through public outreach, </w:t>
      </w:r>
      <w:r w:rsidRPr="001C4009">
        <w:rPr>
          <w:rStyle w:val="StyleUnderline"/>
        </w:rPr>
        <w:t xml:space="preserve">IFAW educates consumers about the cruelty, conservation impact and illegality of wildlife trade. An independent study of an IFAW ivory demand reduction campaign in </w:t>
      </w:r>
      <w:r w:rsidRPr="00411BE8">
        <w:rPr>
          <w:sz w:val="12"/>
        </w:rPr>
        <w:t>China conducted in 2011 showed that our customized, multi-pronged approach has been effective in reducing purchases of ivory products</w:t>
      </w:r>
      <w:r w:rsidRPr="001C4009">
        <w:rPr>
          <w:rStyle w:val="StyleUnderline"/>
        </w:rPr>
        <w:t xml:space="preserve">. Demand reduction in China </w:t>
      </w:r>
      <w:r w:rsidRPr="000D5D9B">
        <w:rPr>
          <w:rStyle w:val="StyleUnderline"/>
          <w:highlight w:val="yellow"/>
        </w:rPr>
        <w:t>China is one of the world’s largest consumers of wildlife products, from elephant ivory and shark fin to tiger bone and rhino horn</w:t>
      </w:r>
      <w:r w:rsidRPr="00411BE8">
        <w:rPr>
          <w:sz w:val="12"/>
        </w:rPr>
        <w:t xml:space="preserve">. IFAW established a Beijing office in 1997 and our Chinese leadership and staff provide essential insights into Chinese society that result in locally relevant, effective initiatives to reduce consumption and trade of wildlife products, both online and offline. This advertisement, called “Mom, I got teeth”, conveys the message that </w:t>
      </w:r>
      <w:r w:rsidRPr="00411BE8">
        <w:rPr>
          <w:rStyle w:val="StyleUnderline"/>
        </w:rPr>
        <w:t>elephants have to die for their ivory</w:t>
      </w:r>
      <w:r w:rsidRPr="00411BE8">
        <w:rPr>
          <w:sz w:val="12"/>
        </w:rPr>
        <w:t xml:space="preserve">. Something many Chinese consumers were previously not aware of This advertisement, called “Mom, I got teeth”, conveys the message that elephants have to die for their ivory. Something many Chinese consumers were previously not aware of By developing high profile partnerships with media companies, such as JC Decaux, IFAW public outreach campaigns in China reach hundreds of millions of consumers each year. Ivory Stockpile Destruction </w:t>
      </w:r>
      <w:r w:rsidRPr="00411BE8">
        <w:rPr>
          <w:rStyle w:val="StyleUnderline"/>
        </w:rPr>
        <w:t xml:space="preserve">Nations around the world have seized tons of illegally trafficked ivory since a ban on international trade of ivory went into effect in 1989. An increasing number of </w:t>
      </w:r>
      <w:r w:rsidRPr="000D5D9B">
        <w:rPr>
          <w:rStyle w:val="StyleUnderline"/>
          <w:highlight w:val="yellow"/>
        </w:rPr>
        <w:t>countries</w:t>
      </w:r>
      <w:r w:rsidRPr="00411BE8">
        <w:rPr>
          <w:rStyle w:val="StyleUnderline"/>
        </w:rPr>
        <w:t xml:space="preserve"> </w:t>
      </w:r>
      <w:r w:rsidRPr="000D5D9B">
        <w:rPr>
          <w:rStyle w:val="StyleUnderline"/>
          <w:highlight w:val="yellow"/>
        </w:rPr>
        <w:t>along the trade</w:t>
      </w:r>
      <w:r w:rsidRPr="00411BE8">
        <w:rPr>
          <w:rStyle w:val="StyleUnderline"/>
        </w:rPr>
        <w:t xml:space="preserve"> </w:t>
      </w:r>
      <w:r w:rsidRPr="000D5D9B">
        <w:rPr>
          <w:rStyle w:val="StyleUnderline"/>
          <w:highlight w:val="yellow"/>
        </w:rPr>
        <w:t xml:space="preserve">chain </w:t>
      </w:r>
      <w:r w:rsidRPr="00411BE8">
        <w:rPr>
          <w:rStyle w:val="StyleUnderline"/>
        </w:rPr>
        <w:t>from elephant range states to ivory consumer nations ha</w:t>
      </w:r>
      <w:r w:rsidRPr="000D5D9B">
        <w:rPr>
          <w:rStyle w:val="StyleUnderline"/>
          <w:highlight w:val="yellow"/>
        </w:rPr>
        <w:t>ve publicly destroyed their confiscated ivory</w:t>
      </w:r>
      <w:r w:rsidRPr="00411BE8">
        <w:rPr>
          <w:rStyle w:val="StyleUnderline"/>
        </w:rPr>
        <w:t xml:space="preserve"> stockpiles through burning and crushing. I</w:t>
      </w:r>
      <w:r w:rsidRPr="00411BE8">
        <w:rPr>
          <w:sz w:val="12"/>
        </w:rPr>
        <w:t xml:space="preserve">FAW has participated in ivory destruction events in the US, UK, France, Belgium, mainland China and Hong Kong Special Administrative Region of China. </w:t>
      </w:r>
      <w:r w:rsidRPr="00411BE8">
        <w:rPr>
          <w:rStyle w:val="StyleUnderline"/>
        </w:rPr>
        <w:t xml:space="preserve">Destruction of confiscated ivory tusks and trinkets serves a symbolic purpose: to bring attention to the fact that </w:t>
      </w:r>
      <w:r w:rsidRPr="000D5D9B">
        <w:rPr>
          <w:rStyle w:val="StyleUnderline"/>
          <w:highlight w:val="yellow"/>
        </w:rPr>
        <w:t>tens of thousands of elephants are being killed</w:t>
      </w:r>
      <w:r w:rsidRPr="00411BE8">
        <w:rPr>
          <w:rStyle w:val="StyleUnderline"/>
        </w:rPr>
        <w:t xml:space="preserve"> for their ivory </w:t>
      </w:r>
      <w:r w:rsidRPr="000D5D9B">
        <w:rPr>
          <w:rStyle w:val="StyleUnderline"/>
          <w:highlight w:val="yellow"/>
        </w:rPr>
        <w:t>each year</w:t>
      </w:r>
      <w:r w:rsidRPr="00411BE8">
        <w:rPr>
          <w:sz w:val="12"/>
        </w:rPr>
        <w:t xml:space="preserve">. The public destruction of ivory sends a message to the world that we </w:t>
      </w:r>
      <w:r w:rsidRPr="00411BE8">
        <w:rPr>
          <w:rStyle w:val="StyleUnderline"/>
        </w:rPr>
        <w:t>place more value on elephants alive than dead.</w:t>
      </w:r>
      <w:r w:rsidRPr="00411BE8">
        <w:rPr>
          <w:sz w:val="12"/>
        </w:rPr>
        <w:t xml:space="preserve"> Raising Awareness and Changing Attitudes Many consumers of wildlife products are unaware of the cruelty and conservation impacts of illegal wildlife trade. An IFAW survey in China found that 70% of Chinese don’t know ivory comes from dead elephants. Through media partnerships in China, Germany, France, the UK, South Africa the Netherlands and the US, IFAW has shared its animal welfare message with millions of travelers and potential consumers of wildlife products. 12345 Animal Action Education Children are the key to a better future for animals. Our education programs reach more than five million children in more than 18 countries each year with messages that encourage a compassionate approach to animals and their habitats. Our programs include wildlife endangered by trade, such as tigers in our Born to be Wild program and elephants in our Elephants Never Forget program. Our education programs can be downloaded for free. Teaching Tourists to Think Twice Global tourism is a massive industry. While it can bring enormous benefits to communities, people and animals, it can do great harm when animals end up as souvenirs and habitat becomes degraded through unsustainable tourist practices. IFAW promotes responsible tourism, and encourages travelers to make a difference for animals through the choices they make. IFAW has spread awareness of these choices through its “Think Twice” campaign, which has appeared in major airports and cities in the Netherlands, Germany, South Africa, and United Arab Emirates.</w:t>
      </w:r>
    </w:p>
    <w:p w:rsidR="00F33082" w:rsidRPr="00205B04" w:rsidRDefault="00F33082" w:rsidP="00F33082">
      <w:pPr>
        <w:pStyle w:val="Heading4"/>
      </w:pPr>
      <w:r>
        <w:t>China represents the largest demand for endangered animals—there is a direct correlation between increased Chinese consumption and international poaching—</w:t>
      </w:r>
    </w:p>
    <w:p w:rsidR="00F33082" w:rsidRDefault="00F33082" w:rsidP="00F33082">
      <w:r w:rsidRPr="00F473EC">
        <w:rPr>
          <w:rStyle w:val="Style13ptBold"/>
        </w:rPr>
        <w:t>Flitton 6-2-2016</w:t>
      </w:r>
      <w:r>
        <w:t xml:space="preserve"> (</w:t>
      </w:r>
      <w:r w:rsidRPr="00F473EC">
        <w:t xml:space="preserve">Daniel Flitton, 6-2-2016, "Seven deadly sins: the rare animals the Chinese middle class love to eat," Sydney Morning Herald, </w:t>
      </w:r>
      <w:hyperlink r:id="rId82" w:history="1">
        <w:r w:rsidRPr="00F42571">
          <w:rPr>
            <w:rStyle w:val="Hyperlink"/>
          </w:rPr>
          <w:t>http://www.smh.com.au/world/seven-deadly-sins-the-rare-animals-the-chinese-middle-class-love-to-eat-20160526-gp4qvw.html</w:t>
        </w:r>
      </w:hyperlink>
      <w:r>
        <w:t>) – Coronado LS</w:t>
      </w:r>
    </w:p>
    <w:p w:rsidR="00F33082" w:rsidRPr="00973ABC" w:rsidRDefault="00F33082" w:rsidP="00F33082">
      <w:pPr>
        <w:rPr>
          <w:sz w:val="12"/>
        </w:rPr>
      </w:pPr>
      <w:r w:rsidRPr="00205B04">
        <w:rPr>
          <w:rStyle w:val="StyleUnderline"/>
        </w:rPr>
        <w:t xml:space="preserve">It's the dark side of </w:t>
      </w:r>
      <w:r w:rsidRPr="000D5D9B">
        <w:rPr>
          <w:rStyle w:val="StyleUnderline"/>
          <w:highlight w:val="yellow"/>
        </w:rPr>
        <w:t>China's</w:t>
      </w:r>
      <w:r w:rsidRPr="00205B04">
        <w:rPr>
          <w:rStyle w:val="StyleUnderline"/>
        </w:rPr>
        <w:t xml:space="preserve"> stunning </w:t>
      </w:r>
      <w:r w:rsidRPr="000D5D9B">
        <w:rPr>
          <w:rStyle w:val="StyleUnderline"/>
          <w:highlight w:val="yellow"/>
        </w:rPr>
        <w:t>rise as a</w:t>
      </w:r>
      <w:r w:rsidRPr="00205B04">
        <w:rPr>
          <w:rStyle w:val="StyleUnderline"/>
        </w:rPr>
        <w:t xml:space="preserve"> world </w:t>
      </w:r>
      <w:r w:rsidRPr="000D5D9B">
        <w:rPr>
          <w:rStyle w:val="StyleUnderline"/>
          <w:highlight w:val="yellow"/>
        </w:rPr>
        <w:t>economic powerhouse</w:t>
      </w:r>
      <w:r w:rsidRPr="00205B04">
        <w:rPr>
          <w:rStyle w:val="StyleUnderline"/>
        </w:rPr>
        <w:t xml:space="preserve"> – </w:t>
      </w:r>
      <w:r w:rsidRPr="000D5D9B">
        <w:rPr>
          <w:rStyle w:val="StyleUnderline"/>
          <w:highlight w:val="yellow"/>
        </w:rPr>
        <w:t>a binge trade</w:t>
      </w:r>
      <w:r w:rsidRPr="00205B04">
        <w:rPr>
          <w:rStyle w:val="StyleUnderline"/>
        </w:rPr>
        <w:t xml:space="preserve"> </w:t>
      </w:r>
      <w:r w:rsidRPr="000D5D9B">
        <w:rPr>
          <w:rStyle w:val="StyleUnderline"/>
          <w:highlight w:val="yellow"/>
        </w:rPr>
        <w:t>in</w:t>
      </w:r>
      <w:r w:rsidRPr="00205B04">
        <w:rPr>
          <w:rStyle w:val="StyleUnderline"/>
        </w:rPr>
        <w:t xml:space="preserve"> rare and </w:t>
      </w:r>
      <w:r w:rsidRPr="000D5D9B">
        <w:rPr>
          <w:rStyle w:val="StyleUnderline"/>
          <w:highlight w:val="yellow"/>
        </w:rPr>
        <w:t>endangered animals</w:t>
      </w:r>
      <w:r w:rsidRPr="00205B04">
        <w:rPr>
          <w:rStyle w:val="StyleUnderline"/>
        </w:rPr>
        <w:t xml:space="preserve"> for bogus traditional medicine and flashy displays of wealth.</w:t>
      </w:r>
      <w:r>
        <w:rPr>
          <w:rStyle w:val="StyleUnderline"/>
        </w:rPr>
        <w:t xml:space="preserve"> </w:t>
      </w:r>
      <w:r w:rsidRPr="00E37B10">
        <w:rPr>
          <w:sz w:val="12"/>
        </w:rPr>
        <w:t xml:space="preserve">A young pangolin is bottle fed. </w:t>
      </w:r>
      <w:r w:rsidRPr="00205B04">
        <w:rPr>
          <w:rStyle w:val="StyleUnderline"/>
        </w:rPr>
        <w:t>The illegal live trade of pangolins is a common sight in China</w:t>
      </w:r>
      <w:r w:rsidRPr="00E37B10">
        <w:rPr>
          <w:sz w:val="12"/>
        </w:rPr>
        <w:t xml:space="preserve">. A young pangolin is bottle fed. The illegal live trade of pangolins is a common sight in China. Photo: Getty Images The trend is repeated across Asia, where </w:t>
      </w:r>
      <w:r w:rsidRPr="000D5D9B">
        <w:rPr>
          <w:rStyle w:val="StyleUnderline"/>
          <w:highlight w:val="yellow"/>
        </w:rPr>
        <w:t>cashed-up</w:t>
      </w:r>
      <w:r w:rsidRPr="00205B04">
        <w:rPr>
          <w:rStyle w:val="StyleUnderline"/>
        </w:rPr>
        <w:t xml:space="preserve"> nouveau </w:t>
      </w:r>
      <w:r w:rsidRPr="000D5D9B">
        <w:rPr>
          <w:rStyle w:val="StyleUnderline"/>
          <w:highlight w:val="yellow"/>
        </w:rPr>
        <w:t>rich</w:t>
      </w:r>
      <w:r w:rsidRPr="00205B04">
        <w:rPr>
          <w:rStyle w:val="StyleUnderline"/>
        </w:rPr>
        <w:t xml:space="preserve">e with a taste for luxury </w:t>
      </w:r>
      <w:r w:rsidRPr="000D5D9B">
        <w:rPr>
          <w:rStyle w:val="StyleUnderline"/>
          <w:highlight w:val="yellow"/>
        </w:rPr>
        <w:t>are fuelling</w:t>
      </w:r>
      <w:r w:rsidRPr="00205B04">
        <w:rPr>
          <w:rStyle w:val="StyleUnderline"/>
        </w:rPr>
        <w:t xml:space="preserve"> a booming </w:t>
      </w:r>
      <w:r w:rsidRPr="000D5D9B">
        <w:rPr>
          <w:rStyle w:val="StyleUnderline"/>
          <w:highlight w:val="yellow"/>
        </w:rPr>
        <w:t>black market trade in animal parts, with catastrophic consequences</w:t>
      </w:r>
      <w:r w:rsidRPr="00205B04">
        <w:rPr>
          <w:rStyle w:val="StyleUnderline"/>
        </w:rPr>
        <w:t>.</w:t>
      </w:r>
      <w:r>
        <w:rPr>
          <w:rStyle w:val="StyleUnderline"/>
        </w:rPr>
        <w:t xml:space="preserve"> </w:t>
      </w:r>
      <w:r w:rsidRPr="00205B04">
        <w:rPr>
          <w:rStyle w:val="StyleUnderline"/>
        </w:rPr>
        <w:t>The United Nations last week warned of an "irreparable loss" in a sobering new report ahead of a global summit on world wildlife crime in September.</w:t>
      </w:r>
      <w:r>
        <w:rPr>
          <w:rStyle w:val="StyleUnderline"/>
        </w:rPr>
        <w:t xml:space="preserve"> </w:t>
      </w:r>
      <w:r w:rsidRPr="00E37B10">
        <w:rPr>
          <w:sz w:val="12"/>
        </w:rPr>
        <w:t>Seven species are especially under threat. "The world's most trafficked animal no one has heard of" Nature's answer to a medieval knight in armour, a pangolin is a scaly anteater with scythe-like claws that wobbles along on its hind legs and rolls in a ball when threatened. But the pangolin's armoured defence has a cost. The hard scales are considered a skin treatment in Chinese traditional medicine. They can also be fashioned into jewellery, or even fried in oil for breastfeeding mothers to eat and supposedly better their milk supply. "In some Asian culinary traditions, pangolins are presented live before being slaughtered for the meal, so the illegal live trade of pangolins is commonly seen," according to the UN report. graphic Pangolin in Asia are now classified "</w:t>
      </w:r>
      <w:r w:rsidRPr="00205B04">
        <w:rPr>
          <w:rStyle w:val="StyleUnderline"/>
        </w:rPr>
        <w:t>critically endangered" or "endangered". But the pressure is shifting to the two species of African pangolin, now considered "vulnerable".</w:t>
      </w:r>
      <w:r>
        <w:rPr>
          <w:rStyle w:val="StyleUnderline"/>
        </w:rPr>
        <w:t xml:space="preserve"> </w:t>
      </w:r>
      <w:r w:rsidRPr="00205B04">
        <w:rPr>
          <w:rStyle w:val="StyleUnderline"/>
        </w:rPr>
        <w:t xml:space="preserve">This week, a Chinese oil worker in South Sudan was arrested after a sniffer dog at the Juba airport detected 10 kilograms of frozen pangolin meat in his luggage. </w:t>
      </w:r>
      <w:r w:rsidRPr="000D5D9B">
        <w:rPr>
          <w:rStyle w:val="StyleUnderline"/>
          <w:highlight w:val="yellow"/>
        </w:rPr>
        <w:t>In an example of lax controls helping the illegal trade, the man was given a warning and released, still carrying his contraband</w:t>
      </w:r>
      <w:r w:rsidRPr="00205B04">
        <w:rPr>
          <w:rStyle w:val="StyleUnderline"/>
        </w:rPr>
        <w:t>.</w:t>
      </w:r>
      <w:r>
        <w:rPr>
          <w:rStyle w:val="StyleUnderline"/>
        </w:rPr>
        <w:t xml:space="preserve"> </w:t>
      </w:r>
      <w:r w:rsidRPr="00E37B10">
        <w:rPr>
          <w:sz w:val="12"/>
        </w:rPr>
        <w:t xml:space="preserve">Authorities have seized an estimated 107,000 of the creatures in the six years – indicating a huge and thriving illegal market. </w:t>
      </w:r>
      <w:r w:rsidRPr="000D5D9B">
        <w:rPr>
          <w:rStyle w:val="StyleUnderline"/>
          <w:highlight w:val="yellow"/>
        </w:rPr>
        <w:t>More than 90 per cent of all seizures of pangolins were bound for China</w:t>
      </w:r>
      <w:r w:rsidRPr="00205B04">
        <w:rPr>
          <w:rStyle w:val="StyleUnderline"/>
        </w:rPr>
        <w:t xml:space="preserve"> </w:t>
      </w:r>
      <w:r w:rsidRPr="00E37B10">
        <w:rPr>
          <w:sz w:val="12"/>
        </w:rPr>
        <w:t xml:space="preserve">or Vietnam. "Massacre in the rainforest" </w:t>
      </w:r>
      <w:r w:rsidRPr="000D5D9B">
        <w:rPr>
          <w:rStyle w:val="StyleUnderline"/>
          <w:highlight w:val="yellow"/>
        </w:rPr>
        <w:t>When household spending in China goes up, so does the number of elephants lost to poaching, according to statistical analysis by CITES</w:t>
      </w:r>
      <w:r w:rsidRPr="00205B04">
        <w:rPr>
          <w:rStyle w:val="StyleUnderline"/>
        </w:rPr>
        <w:t xml:space="preserve"> – the organisation founded by the Convention on the International Trade in Endangered Species. It examined Japan, Malaysia, the Philippines, Thailand and Vietnam, but only t</w:t>
      </w:r>
      <w:r w:rsidRPr="000D5D9B">
        <w:rPr>
          <w:rStyle w:val="StyleUnderline"/>
          <w:highlight w:val="yellow"/>
        </w:rPr>
        <w:t>he Chinese market was "strongly related" to elephant poaching. Tens of thousands of elephants are estimated to be illegally killed every year for ivory tusks and China is the largest market.</w:t>
      </w:r>
      <w:r w:rsidRPr="00E37B10">
        <w:rPr>
          <w:sz w:val="12"/>
        </w:rPr>
        <w:t xml:space="preserve"> Master craftsmen use it to make large ornate carvings or jewellery, buttons, bangles and chopsticks. China's President Xi Jinping has pledged to abolish the ivory trade in China, but products remain highly sought after as a gift, conveying status to the recipient and presenter alike. graphic Kenya's president Uhuru Kenyatta claims the elephant loss in his country is 70 per cent in the last decade, branding the rising value of ivory trade "a massacre in the rainforest of Africa". According to the UN report, more than 73 metric tons of ivory was seized in China in the five years to 2014 – another 50 tons in Malaysia, and 35 tons in Vietnam, both key transit countries. To put the size of this haul in perspective, the average elephant tusk weighs about 5.5 kilograms. But even this may underestimate the problem: the report also warns most of the illegal trade escapes detection. "Demand and supply" If elephant ivory is out of reach, "red ivory" is the knock-off version. Red ivory, or golden ivory, is taken from the helmeted hornbill, a large wild bird killed by the thousands for their unique "casques" - a solid lump of fibrous keratin spanning from beak to the skull. Casques can be carved much like ivory, and at times, may fetch an even higher price. Hornbill casques Hornbill casques seized in Indonesia. Photo: Getty Images These birds are mostly found in Indonesia and Malaysia, but have long been sought after in China. A single casque can be worth as much as US$1000, and a recent BBC report estimated more than 6000 are killed each year. Like any product when the supply is restricted, possession offers cachet – the power that comes with special connections. Meanwhile the helmeted hornbill is listed as "critically endangered". "Every part of a tiger has a market" Big cats are highly prized – both in traditional medicine and to consume as a symbol of power and virility. A tonic known as tiger bone wine can be as simple as a tiger bone left to soak in rice wine for a couple of months, or brewed by a complex recipe. </w:t>
      </w:r>
      <w:r w:rsidRPr="00205B04">
        <w:rPr>
          <w:rStyle w:val="StyleUnderline"/>
        </w:rPr>
        <w:t>The drink has become an elite indulgence in China.</w:t>
      </w:r>
      <w:r>
        <w:rPr>
          <w:rStyle w:val="StyleUnderline"/>
        </w:rPr>
        <w:t xml:space="preserve"> </w:t>
      </w:r>
      <w:r w:rsidRPr="00E37B10">
        <w:rPr>
          <w:sz w:val="12"/>
        </w:rPr>
        <w:t xml:space="preserve">The shocking discovery of a freezer stuffed with 40 tiger cubs at a Thai temple this week has provoked outrage. The Buddhist monks at the temple have been accused of illegally breeding and trafficking the animals and their parts. The carcasses of 40 tiger cubs found undeclared are displayed at Tiger Temple on Wednesday. The carcasses of 40 tiger cubs found undeclared are displayed at Tiger Temple on Wednesday. Photo: Getty Images Tigers have suffered a 95 per cent decline in Asia in the last 100 years. But despite some conservation success, for example persuading Tibetan religious leader to appeal against the use of big cat skins in traditional costumes, almost every part of a tiger has a market. The UN reported seizures of tiger claws, fat, genitals, hair, heads, oil, teeth, whiskers, and more. "Lost in the coral triangle" Sea turtles' long migration from the beach in search of food makes it extremely difficult to monitor the size of various turtle populations – and makes them vulnerable as a by-catch for deep sea fishing vessels. "There could be turtles coming to lay in Australia that instead get stuffed and mounted on a wall in Asia," says Elizabeth McLellan, head of the Wildlife Crime Initiative at the World Wildlfe Fund. The international trade in sea turtles has been prohibited since the 1980s, but the illegal trade persists, mostly for ornaments – whole stuffed turtles, whole polished shells, and shell products. The price isn't high, up to US$600 for a whole shell – not enough for commercial farming, but worth poaching. The UN report warns of poaching is "most problematic" in what is known as the Coral Triangle, waters around Indonesia, Malaysia and the Philippines. "Multiple seizures have involved Chinese and Vietnamese nationals," the report states. "A dying business" For a long time, it was more profitable for a fisherman to slice the fins from a shark and cast the still living fish overboard, saving room in the hold. All to put a $100 bowl of shark fin soup on a restaurant table. </w:t>
      </w:r>
      <w:r w:rsidRPr="00205B04">
        <w:rPr>
          <w:rStyle w:val="StyleUnderline"/>
        </w:rPr>
        <w:t>"</w:t>
      </w:r>
      <w:r w:rsidRPr="000D5D9B">
        <w:rPr>
          <w:rStyle w:val="StyleUnderline"/>
          <w:highlight w:val="yellow"/>
        </w:rPr>
        <w:t>A</w:t>
      </w:r>
      <w:r w:rsidRPr="00205B04">
        <w:rPr>
          <w:rStyle w:val="StyleUnderline"/>
        </w:rPr>
        <w:t xml:space="preserve"> decades-long </w:t>
      </w:r>
      <w:r w:rsidRPr="000D5D9B">
        <w:rPr>
          <w:rStyle w:val="StyleUnderline"/>
          <w:highlight w:val="yellow"/>
        </w:rPr>
        <w:t>upward trend in the shark</w:t>
      </w:r>
      <w:r w:rsidRPr="00205B04">
        <w:rPr>
          <w:rStyle w:val="StyleUnderline"/>
        </w:rPr>
        <w:t xml:space="preserve"> fin </w:t>
      </w:r>
      <w:r w:rsidRPr="000D5D9B">
        <w:rPr>
          <w:rStyle w:val="StyleUnderline"/>
          <w:highlight w:val="yellow"/>
        </w:rPr>
        <w:t>trade was driven by economic growth</w:t>
      </w:r>
      <w:r w:rsidRPr="00205B04">
        <w:rPr>
          <w:rStyle w:val="StyleUnderline"/>
        </w:rPr>
        <w:t xml:space="preserve"> and the expansion of the Chinese middle class," observed a report in February into the global preservation of sharks.</w:t>
      </w:r>
      <w:r>
        <w:rPr>
          <w:rStyle w:val="StyleUnderline"/>
        </w:rPr>
        <w:t xml:space="preserve"> </w:t>
      </w:r>
      <w:r w:rsidRPr="00E37B10">
        <w:rPr>
          <w:sz w:val="12"/>
        </w:rPr>
        <w:t xml:space="preserve">The trade included endangered sawfishes, guitarfishes, and wedgefishes. But the report also included a crucial caveat - the shark fin market is declining, one of the rare good news stories. Demand in Hong Kong has dropped especially, and another recent report quoted traders in the southern province Guangzhou complaining "shark fin is a dying business" after activists mounted a long campaign against the practice. It's not all good news, though: the global trade in shark and ray meat from other parts of the creatures is "on the rise," said the February report. "A majesty lost" Rhino horn, ground down and added like spice to water to drink, is seen as a ostentatious pick-me-up in Asia's nightclub scene, especially in Vietnam. No, the horn is not seen as an aphrodisiac, at least not typically. More like a hangover cure. Or even a miracle cancer treatment, lessening the effects of chemotherapy. Rarity drives demand. Rhino commands a price higher than diamonds, more than $60,000 per kilogram, according to a recent estimate. "In China, research suggests that while traditional medicine is still one of the main uses - as a fever suppressant or to detoxify the body," says Katherine Johnston from Save the Rhino International in London. But the demand is growing from rhino as a conspicuous display of wealth. graphic "The horn may be displayed whole, or ground and consumed as a social activity, particularly in a business environment," says Johnston. The rhino population was relatively stable in the 1990s and early 2000s but the current poaching crisis drives the rhino ever closer to extinction. Ten years ago only 60 of Africa's majestic rhinos fell to poachers guns in 2006 - but by last year the number had soared to 1338, the highest recorded. Poachers are estimated to have killed at least 5940 African rhinos since 2008, and while there is a push to legalise captive </w:t>
      </w:r>
      <w:r w:rsidRPr="00205B04">
        <w:rPr>
          <w:rStyle w:val="StyleUnderline"/>
        </w:rPr>
        <w:t>rhino</w:t>
      </w:r>
      <w:r w:rsidRPr="00E37B10">
        <w:rPr>
          <w:sz w:val="12"/>
        </w:rPr>
        <w:t xml:space="preserve"> horn sales (they grow back, very slowly), the ban remains for fear a legal market will simply help launder the black market trade. -- To stigmatise all traditional medicine would be unfair. After all, a Chinese medicine practitioner last year won a Nobel prize. The UN report also notes in a powerful example where modern and traditional medicine converge - bear bile contains an active ingredient ursodeoxycholic acid, a recognised drug in both Western and traditional medicine for the treatment of liver disease. But it is crucial to change attitudes. </w:t>
      </w:r>
      <w:r w:rsidRPr="00205B04">
        <w:rPr>
          <w:rStyle w:val="StyleUnderline"/>
        </w:rPr>
        <w:t>About 118 bears are killed for a kilogram of bear bile, despite a synthetic form being readily available.</w:t>
      </w:r>
      <w:r w:rsidRPr="00E37B10">
        <w:rPr>
          <w:sz w:val="12"/>
        </w:rPr>
        <w:t xml:space="preserve"> Luxury fashions can also change. The industrial revolution and spread of European empires in the 19th century drove many species to the brink of extinction - yet it will take a concerted effort to shift perceptions Read more: http://www.smh.com.au/world/seven-deadly-sins-the-rare-animals-the-chinese-middle-class-love-to-eat-20160526-gp4qvw.html#ixzz4D5gdLFAA Follow us: @smh on Twitter | sydneymorningherald on Facebook</w:t>
      </w:r>
    </w:p>
    <w:p w:rsidR="00F33082" w:rsidRPr="007227D8" w:rsidRDefault="00F33082" w:rsidP="00F33082">
      <w:pPr>
        <w:pStyle w:val="Heading4"/>
      </w:pPr>
      <w:r w:rsidRPr="007227D8">
        <w:t>China is the globes largest market for illegal wildlife—inability to monitor imports, ineffective law enforcement, exploited legal loopholes exacerbate the problem</w:t>
      </w:r>
    </w:p>
    <w:p w:rsidR="00F33082" w:rsidRDefault="00F33082" w:rsidP="00F33082">
      <w:pPr>
        <w:rPr>
          <w:sz w:val="12"/>
        </w:rPr>
      </w:pPr>
      <w:r w:rsidRPr="00183E56">
        <w:rPr>
          <w:rStyle w:val="Style13ptBold"/>
        </w:rPr>
        <w:t>Levin</w:t>
      </w:r>
      <w:r>
        <w:rPr>
          <w:sz w:val="12"/>
        </w:rPr>
        <w:t xml:space="preserve"> </w:t>
      </w:r>
      <w:r w:rsidRPr="00183E56">
        <w:rPr>
          <w:rStyle w:val="Style13ptBold"/>
        </w:rPr>
        <w:t>13</w:t>
      </w:r>
      <w:r>
        <w:rPr>
          <w:sz w:val="12"/>
        </w:rPr>
        <w:t xml:space="preserve"> (Dan Levin, 3-1-2013, "An Illicit Trail of African Ivory to China," New York Times, </w:t>
      </w:r>
      <w:hyperlink r:id="rId83" w:history="1">
        <w:r w:rsidRPr="00284643">
          <w:rPr>
            <w:rStyle w:val="Hyperlink"/>
            <w:sz w:val="12"/>
          </w:rPr>
          <w:t>http://www.nytimes.com/2013/03/02/world/asia/an-illicit-trail-of-african-ivory-to-china.html</w:t>
        </w:r>
      </w:hyperlink>
      <w:r>
        <w:rPr>
          <w:sz w:val="12"/>
        </w:rPr>
        <w:t>) – Coronado LS</w:t>
      </w:r>
    </w:p>
    <w:p w:rsidR="00F33082" w:rsidRPr="00E4283F" w:rsidRDefault="00F33082" w:rsidP="00F33082">
      <w:pPr>
        <w:rPr>
          <w:sz w:val="12"/>
        </w:rPr>
      </w:pPr>
      <w:r w:rsidRPr="005606AD">
        <w:rPr>
          <w:sz w:val="12"/>
        </w:rPr>
        <w:t xml:space="preserve">PUZHAI, China — Chinese investors have anointed it “white gold.” Carvers and collectors prefer the term “organic gemstone.” Smugglers, however, use a gruesomely straightforward name for the recently harvested African elephant tusks that find their way to this remote trading outpost on the Vietnamese border. “We call them bloody teeth,” said Xing, a furniture maker and ivory trafficker who is part of a shadowy trade that has revived calls for a total international ban on ivory sales. </w:t>
      </w:r>
      <w:r w:rsidRPr="005606AD">
        <w:rPr>
          <w:rStyle w:val="StyleUnderline"/>
        </w:rPr>
        <w:t>To the outrage of conservation groups trying to stop the slaughter of African elephants and the embarrassment of Chinese law enforcement agencies, Xing’s thriving ivory business is just one drop in a trail of blood that stretches from Africa, by air, sea and highway, to Chinese showrooms and private collections.</w:t>
      </w:r>
      <w:r>
        <w:rPr>
          <w:rStyle w:val="StyleUnderline"/>
        </w:rPr>
        <w:t xml:space="preserve"> </w:t>
      </w:r>
      <w:r w:rsidRPr="005606AD">
        <w:rPr>
          <w:sz w:val="12"/>
        </w:rPr>
        <w:t>“</w:t>
      </w:r>
      <w:r w:rsidRPr="000D5D9B">
        <w:rPr>
          <w:rStyle w:val="StyleUnderline"/>
          <w:highlight w:val="yellow"/>
        </w:rPr>
        <w:t>The Chinese hold the key to the elephants’ future</w:t>
      </w:r>
      <w:r w:rsidRPr="005606AD">
        <w:rPr>
          <w:rStyle w:val="StyleUnderline"/>
        </w:rPr>
        <w:t>,</w:t>
      </w:r>
      <w:r w:rsidRPr="005606AD">
        <w:rPr>
          <w:sz w:val="12"/>
        </w:rPr>
        <w:t>” said Iain Douglas-Hamilton, founder of Save the Elephants. “</w:t>
      </w:r>
      <w:r w:rsidRPr="005606AD">
        <w:rPr>
          <w:rStyle w:val="StyleUnderline"/>
        </w:rPr>
        <w:t>If things continue the way they are, many countries could lose their elephants altogether.”</w:t>
      </w:r>
      <w:r>
        <w:rPr>
          <w:rStyle w:val="StyleUnderline"/>
        </w:rPr>
        <w:t xml:space="preserve"> </w:t>
      </w:r>
      <w:r w:rsidRPr="005606AD">
        <w:rPr>
          <w:sz w:val="12"/>
        </w:rPr>
        <w:t xml:space="preserve">Critics say </w:t>
      </w:r>
      <w:r w:rsidRPr="000D5D9B">
        <w:rPr>
          <w:rStyle w:val="StyleUnderline"/>
          <w:highlight w:val="yellow"/>
        </w:rPr>
        <w:t>the Chinese government is not doing enough to stem the illicit</w:t>
      </w:r>
      <w:r w:rsidRPr="005606AD">
        <w:rPr>
          <w:rStyle w:val="StyleUnderline"/>
        </w:rPr>
        <w:t xml:space="preserve"> ivory </w:t>
      </w:r>
      <w:r w:rsidRPr="000D5D9B">
        <w:rPr>
          <w:rStyle w:val="StyleUnderline"/>
          <w:highlight w:val="yellow"/>
        </w:rPr>
        <w:t>trade</w:t>
      </w:r>
      <w:r w:rsidRPr="005606AD">
        <w:rPr>
          <w:sz w:val="12"/>
        </w:rPr>
        <w:t xml:space="preserve">, which has exploded in the five years since conservationists and governments agreed to a program of limited ivory sales intended to stifle poaching and revive a centuries-old handicraft. Since the beginning of 2012, more than 32,000 elephants have been illegally killed, according to the Born Free Foundation, a wildlife organization, and conservationists say the majority of ivory sold in China, which sells for more than $1,300 a pound on the black market, is of questionable origin. </w:t>
      </w:r>
      <w:r w:rsidRPr="005606AD">
        <w:rPr>
          <w:rStyle w:val="StyleUnderline"/>
        </w:rPr>
        <w:t xml:space="preserve">Legalized ivory sales have been a boon to carvers and brokers, who have helped fuel the demand for ever greater supplies. But those who investigate the trade in China say the skyrocketing sales — </w:t>
      </w:r>
      <w:r w:rsidRPr="002B11C4">
        <w:rPr>
          <w:rStyle w:val="StyleUnderline"/>
        </w:rPr>
        <w:t xml:space="preserve">and </w:t>
      </w:r>
      <w:r w:rsidRPr="000D5D9B">
        <w:rPr>
          <w:rStyle w:val="StyleUnderline"/>
          <w:highlight w:val="yellow"/>
        </w:rPr>
        <w:t>the incentive for poaching</w:t>
      </w:r>
      <w:r w:rsidRPr="005606AD">
        <w:rPr>
          <w:rStyle w:val="StyleUnderline"/>
        </w:rPr>
        <w:t xml:space="preserve"> — </w:t>
      </w:r>
      <w:r w:rsidRPr="000D5D9B">
        <w:rPr>
          <w:rStyle w:val="StyleUnderline"/>
          <w:highlight w:val="yellow"/>
        </w:rPr>
        <w:t>can be tied to a combination of incompetence by law enforcement and official corruption</w:t>
      </w:r>
      <w:r w:rsidRPr="005606AD">
        <w:rPr>
          <w:rStyle w:val="StyleUnderline"/>
        </w:rPr>
        <w:t>, especially by the military</w:t>
      </w:r>
      <w:r w:rsidRPr="005606AD">
        <w:rPr>
          <w:sz w:val="12"/>
        </w:rPr>
        <w:t xml:space="preserve">. </w:t>
      </w:r>
      <w:r w:rsidRPr="000D5D9B">
        <w:rPr>
          <w:rStyle w:val="StyleUnderline"/>
          <w:highlight w:val="yellow"/>
        </w:rPr>
        <w:t>The only way</w:t>
      </w:r>
      <w:r w:rsidRPr="005606AD">
        <w:rPr>
          <w:rStyle w:val="StyleUnderline"/>
        </w:rPr>
        <w:t xml:space="preserve"> to save the African elephant, conservationists say, </w:t>
      </w:r>
      <w:r w:rsidRPr="000D5D9B">
        <w:rPr>
          <w:rStyle w:val="StyleUnderline"/>
          <w:highlight w:val="yellow"/>
        </w:rPr>
        <w:t>is to outlaw the sale of ivory entirely</w:t>
      </w:r>
      <w:r w:rsidRPr="005606AD">
        <w:rPr>
          <w:rStyle w:val="StyleUnderline"/>
        </w:rPr>
        <w:t>.</w:t>
      </w:r>
      <w:r>
        <w:rPr>
          <w:rStyle w:val="StyleUnderline"/>
        </w:rPr>
        <w:t xml:space="preserve"> </w:t>
      </w:r>
      <w:r w:rsidRPr="005606AD">
        <w:rPr>
          <w:sz w:val="12"/>
        </w:rPr>
        <w:t xml:space="preserve">Though the clandestine nature of ivory smuggling makes it difficult to fully map out, experts say </w:t>
      </w:r>
      <w:r w:rsidRPr="000D5D9B">
        <w:rPr>
          <w:rStyle w:val="StyleUnderline"/>
          <w:highlight w:val="yellow"/>
        </w:rPr>
        <w:t>Africa’s elephants are being slaughtered</w:t>
      </w:r>
      <w:r w:rsidRPr="005606AD">
        <w:rPr>
          <w:rStyle w:val="StyleUnderline"/>
        </w:rPr>
        <w:t xml:space="preserve"> at the highest rate in two decades, </w:t>
      </w:r>
      <w:r w:rsidRPr="000D5D9B">
        <w:rPr>
          <w:rStyle w:val="StyleUnderline"/>
          <w:highlight w:val="yellow"/>
        </w:rPr>
        <w:t>largely to satisfy</w:t>
      </w:r>
      <w:r w:rsidRPr="005606AD">
        <w:rPr>
          <w:rStyle w:val="StyleUnderline"/>
        </w:rPr>
        <w:t xml:space="preserve"> soaring </w:t>
      </w:r>
      <w:r w:rsidRPr="000D5D9B">
        <w:rPr>
          <w:rStyle w:val="StyleUnderline"/>
          <w:highlight w:val="yellow"/>
        </w:rPr>
        <w:t>demand among China’s growing middle class. “</w:t>
      </w:r>
      <w:r w:rsidRPr="000D5D9B">
        <w:rPr>
          <w:rStyle w:val="Emphasis"/>
          <w:highlight w:val="yellow"/>
        </w:rPr>
        <w:t xml:space="preserve">China is clearly driving the illegal </w:t>
      </w:r>
      <w:r w:rsidRPr="00183E56">
        <w:rPr>
          <w:rStyle w:val="Emphasis"/>
        </w:rPr>
        <w:t xml:space="preserve">ivory </w:t>
      </w:r>
      <w:r w:rsidRPr="000D5D9B">
        <w:rPr>
          <w:rStyle w:val="Emphasis"/>
          <w:highlight w:val="yellow"/>
        </w:rPr>
        <w:t>trade more than any other nation on earth</w:t>
      </w:r>
      <w:r w:rsidRPr="005606AD">
        <w:rPr>
          <w:rStyle w:val="StyleUnderline"/>
        </w:rPr>
        <w:t>,” said Tom Milliken, an elephant expert with the wildlife trade-monitoring network Traffic.</w:t>
      </w:r>
      <w:r>
        <w:rPr>
          <w:rStyle w:val="StyleUnderline"/>
        </w:rPr>
        <w:t xml:space="preserve"> </w:t>
      </w:r>
      <w:r w:rsidRPr="005606AD">
        <w:rPr>
          <w:sz w:val="12"/>
        </w:rPr>
        <w:t xml:space="preserve">Things were meant to turn out differently. In 1989, the United Nations-backed Convention on International Trade in Endangered Species, or Cites, banned the sale of ivory in an effort to stop what conservationists say was an elephant “holocaust.” But as herds recovered, Cites officials in 2008 agreed to a contentious one-time auction of stockpiled African ivory to Japan and China, with the money going toward wildlife conservation. As part of the arrangement, the Chinese government introduced a complex documentation system to track every trinket and carving produced from the 68 tons of auctioned ivory it won. Supporters hoped a flood of cheap, regulated ivory would undercut the illegal trade, saving more elephants. The sale, however, has proved to be a colossal failure. Like the forest canopy that protects poachers from detection, </w:t>
      </w:r>
      <w:r w:rsidRPr="005606AD">
        <w:rPr>
          <w:rStyle w:val="StyleUnderline"/>
        </w:rPr>
        <w:t>the regulated ivory trade has provided unscrupulous Chinese carvers and collectors with the ideal legal camouflage to buy and sell contraband tusks.</w:t>
      </w:r>
      <w:r>
        <w:rPr>
          <w:rStyle w:val="StyleUnderline"/>
        </w:rPr>
        <w:t xml:space="preserve"> </w:t>
      </w:r>
      <w:r w:rsidRPr="005606AD">
        <w:rPr>
          <w:rStyle w:val="StyleUnderline"/>
        </w:rPr>
        <w:t>Things went wrong from the start, and wildlife groups say the Chinese government is partly responsible.</w:t>
      </w:r>
      <w:r>
        <w:rPr>
          <w:rStyle w:val="StyleUnderline"/>
        </w:rPr>
        <w:t xml:space="preserve"> </w:t>
      </w:r>
      <w:r w:rsidRPr="005606AD">
        <w:rPr>
          <w:sz w:val="12"/>
        </w:rPr>
        <w:t>After obtaining the auctioned ivory at artificially low prices, state enterprises in China began selling limited amounts to carving factories for up to eight times the winning bid. Instead of smothering the sale of illicit ivory, the spike in prices made poaching even more attractive. In 2011, for example, auctioned ivory fetched about $94 million, double the previous year’s total, according to the China Association of Auctioneers. “Buyers wouldn’t even take home the carvings they bought before putting them up for bid again,” said an employee with a major Beijing auction house who asked for anonymity because of the sensitivities involved. Even though the Chinese government in 2011 barred auction houses from selling ivory, sales continue — as does the bloodshed. The Chinese Market First opened in 1898, the Old Phoenix Auspicious Jade and Ivory Carving Company in Shanghai is a tradition-bound shrine to China’s newfound prosperity. Its shelves bulge with cabbage-shaped jade carvings and coral broaches, though customers mostly come for the blindingly white array of ivory bookmarks, chopsticks and idols. In one corner, spotlights illuminate a large tusk carved into a 360-degree-panorama of pagodas, palm trees and robed scholars. The price: about $205,000. Upstairs, more than a dozen carvers in blue uniforms hunch silently over desks as they whittle away at pieces of polished tusk. Most were hired fresh out of art school after the stockpile sale in 2008. The scene deeply satisfies Zhou Bai, 58, a master carver who first learned to carve ivory at 17. “When the ban was passed in ’89, I was sad this art would die with me,” said Mr. Zhou, who was busy turning a three-foot-long tusk into a fanciful temple surrounded by clouds. “But now we have the opportunity to keep it alive.” Steve Justis March 4, 2013 Are the chinese people so bound to their traditions that they can willfully support and even encourage the wanton destruction of such a... edsmoot March 3, 2013 Dear God, how long does a civilized world put up with barbarians?The Japanese slaughter magnificent whales, the Chinese finance the... Sam March 3, 2013 Perhaps the most aggravating comment in this article is from that female buyer who is also a government worker: “As long as the quality of... SEE ALL COMMENTS Each carving comes with a government issued-certificate that includes a serial number; items over 50 grams must have a photo ID. But conservationists say the system has been widely corrupted. Take, for example, the white ivory shavings that piled up below Mr. Zhou’s carved tusk. Asked about what became of the highly prized powder, Mr. Zhou said it was regularly collected by local forestry department employees, who sell it for use as a traditional Chinese elixir believed to fight cancer. The State Forestry Administration, however, denied that its employees have anything to do with the powder. Yan Zhong, the company’s general manager, pointed to a gold plaque on the wall as proof that all his ivory comes from the state. The license, he said, also gives his customers peace of mind. “All our ivory fell off elephants after they died, so it’s ethical,” he said. “If the tusks were just left to rot, it would be such a waste.” Yet regist</w:t>
      </w:r>
      <w:r w:rsidRPr="005606AD">
        <w:rPr>
          <w:rStyle w:val="StyleUnderline"/>
        </w:rPr>
        <w:t>ration certificates have themselves become valuable commodities in the ivory-laundering business, according to a 2011 investigation by the International Fund for Animal Welfare</w:t>
      </w:r>
      <w:r w:rsidRPr="005606AD">
        <w:rPr>
          <w:sz w:val="12"/>
        </w:rPr>
        <w:t xml:space="preserve">. Vendors have been found reusing identification certificates or selling them to unlicensed dealers. The owner of one formerly illegal carving factory told investigators he paid about $321,000 for a license, which is officially free of charge. The State Forestry Administration, which oversees the legal ivory trade, says it expels about three vendors each year for breaking the rules. Since the ivory ban was rescinded, the number of licensed businesses has risen to 37 carving factories and 145 shops. So, too, have prices. At the auction in 2008, the state-owned enterprises paid $71 a pound, then immediately flipped their first quota from their ivory purchases to factories for up to $530 a pound. Today, raw ivory costs more than $1,300 a pound. Just how much illegal ivory has crept into the country is a matter of dispute, but wildlife organizations say there is not nearly enough legal supply to match the amount officially sold across China. “If you look at the volume on the market, it’s nonsense,” said Mary Rice, executive director of the independent Environmental Investigation Agency, which estimates that up to </w:t>
      </w:r>
      <w:r w:rsidRPr="000D5D9B">
        <w:rPr>
          <w:rStyle w:val="StyleUnderline"/>
          <w:highlight w:val="yellow"/>
        </w:rPr>
        <w:t>90 percent of the ivory in China is illegal</w:t>
      </w:r>
      <w:r w:rsidRPr="005606AD">
        <w:rPr>
          <w:rStyle w:val="StyleUnderline"/>
        </w:rPr>
        <w:t>.</w:t>
      </w:r>
      <w:r w:rsidRPr="005606AD">
        <w:rPr>
          <w:sz w:val="12"/>
        </w:rPr>
        <w:t xml:space="preserve"> Conservation group investigators say licensed factories often supplement official purchases with smuggled ivory, sometimes by adding illegal pieces to legitimate carvings. One factory owner privately acknowledged that the 330 pounds of legal ivory he acquires annually lasts just one month. The rest, he said, is bought on the black market. To conservationists, the open sale of contraband ivory is just as vexing. At the Chengtian antiques market in Beijing, eight stalls sold unregistered ivory carvings. Fingering a cream-colored Buddha pendant he was selling for about $800, the vendor explained how to hide it from the authorities. “Just wear it around your neck,” he said. “No need for a certificate.” When asked if they were afraid of being arrested, the vendors confided that, much like sellers of pirated DVDs and books, they receive ample warning before the rare police crackdown. “As long as we dare to sell, it’s safe for you to buy,” one woman said. A Cultural Tradition Ivory is etched deeply into the Chinese identity. Popular lore tells of emperors who believed ivory chopsticks would change color upon contact with poisoned food. In Chinese medicine, ivory powder is said to purge toxins from the body and give a luminous complexion. As part of its public relations effort to legitimize the trade, the government in 2006 added ivory carving to its official Intangible Cultural Heritage register, along with traditional opera, kung fu and acupuncture. “Love for ivory is in our blood,” said Wu Shaohua, president of the Shanghai Collectors Association. In a society where Rolexes and Louis Vuitton bags are sometimes bought by the dozen, many Chinese believe that giving a trinket carved from elephant tusk confers the highest honor. “It says this relationship is as precious as ivory,” he said. Mr. Wu said he thinks the prestige and artistry of ivory may outweigh, for enthusiasts, any potential concerns over its provenance. International conservation groups and the Chinese government have tried to raise awareness. In Africa, home to at least a million Chinese nationals, Chinese embassies send text messages warning against buying ivory, according to a government report. In Beijing and other cities, public service campaigns, including one that features the basketball star Yao Ming, link poaching to smuggled ivory. The Chinese news media frequently reports the arrests of Chinese smugglers. But the government’s anti-ivory message is muddled. In 2011, Beijing began allowing Chinese travelers from Zimbabwe to carry up to 22 pounds of carved ivory products as “souvenirs” in their luggage, a policy that confuses potential collectors, say conservation groups. Then there is the emphasis on ivory carving as a hallowed tradition. A Chinese television documentary about the Beijing Ivory Carving Factory’s efforts to revive the ancient craft never broached the subject of poaching or explained that “elephant teeth,” as ivory is called in Mandarin, do not just fall out. One shopper, a government worker who had seen the documentary, seemed unconcerned with the fate of Africa’s herds as she browsed the Beijing Ivory Carving Factory showroom in January. “As long as the quality of the ivory is good, who cares what happened to the elephant,” she said. </w:t>
      </w:r>
      <w:r w:rsidRPr="005606AD">
        <w:rPr>
          <w:rStyle w:val="StyleUnderline"/>
        </w:rPr>
        <w:t>The Chinese government says it is doing all it can to stop ivory smuggling</w:t>
      </w:r>
      <w:r w:rsidRPr="005606AD">
        <w:rPr>
          <w:sz w:val="12"/>
        </w:rPr>
        <w:t xml:space="preserve">. Officials say that about 900 seizures are made annually within China, some 90 percent of them involving Chinese travelers concealing ivory in their suitcases. Some cannot resist turning their hobby into income. In 2012, a woman was given an eight-year prison sentence for selling 19 pounds of ivory online. Government officials said 32 smugglers have been given life sentences. Legal vs. Illegal But critics say the government’s efforts have largely failed to tackle the syndicates responsible for moving vast quantities of smuggled ivory into China. After the </w:t>
      </w:r>
      <w:r w:rsidRPr="005606AD">
        <w:rPr>
          <w:rStyle w:val="StyleUnderline"/>
        </w:rPr>
        <w:t xml:space="preserve">authorities began targeting shipments from certain African countries, the smuggling rings started sending the ivory through intermediate ports so that it appears to come from elsewhere. </w:t>
      </w:r>
      <w:r w:rsidRPr="000D5D9B">
        <w:rPr>
          <w:rStyle w:val="StyleUnderline"/>
          <w:highlight w:val="yellow"/>
        </w:rPr>
        <w:t>Officials say they are able to check less than 1 percent of containers arriving on Chinese shores each year</w:t>
      </w:r>
      <w:r w:rsidRPr="005606AD">
        <w:rPr>
          <w:rStyle w:val="StyleUnderline"/>
        </w:rPr>
        <w:t>.</w:t>
      </w:r>
      <w:r>
        <w:rPr>
          <w:rStyle w:val="StyleUnderline"/>
        </w:rPr>
        <w:t xml:space="preserve"> </w:t>
      </w:r>
      <w:r w:rsidRPr="005606AD">
        <w:rPr>
          <w:sz w:val="12"/>
        </w:rPr>
        <w:t xml:space="preserve">When they do find a big haul, it is big news. In January, customs officials in Hong Kong, a special administrative region of China, confiscated nearly 3,000 pounds of ivory, worth $1.4 million, hidden under rocks in a shipping container that came from Kenya through Malaysia — their third large ivory seizure in three months. In 2010, the authorities in Macau found 2,200 pounds of ivory, including some six-and-a-half-foot tusks, floating in nylon sacks along the shoreline near a golf course. Here in Puzhai, residents still talk about the raid of April 2011, when a routine inspection yielded one of China’s largest seizures ever: 707 tusks, 32 ivory bracelets and a rhino horn, all hidden inside boxes in the back of a truck. To conservationists, such huge confiscations are proof that </w:t>
      </w:r>
      <w:r w:rsidRPr="005606AD">
        <w:rPr>
          <w:rStyle w:val="StyleUnderline"/>
        </w:rPr>
        <w:t>the legal ivory experiment is a failure</w:t>
      </w:r>
      <w:r w:rsidRPr="005606AD">
        <w:rPr>
          <w:sz w:val="12"/>
        </w:rPr>
        <w:t xml:space="preserve">. “Seizures are not an indication of success,” said Grace Ge Gabriel, Asia director for the International Fund for Animal Welfare. “This is just the tip of the iceberg.” Xing, the trafficker, sees the confiscations as the result of poor planning. “Never use your own car,” he said, as his workers blithely posed for photographs with two enormous tusks he had just pulled from a cabinet. Xing confided that he often pays people to carry tusks over the lush mountains that span the notoriously porous Vietnamese border. When that fails, his connections with border guards on the night shift prove indispensable. Once the tusks cross into China, Xing uses what he calls his “special channel”: vehicles belonging to the People’s Liberation Army, a tactic that ensures no one comes nosing around. A conspirator in Shanghai who operates a factory takes care of the carving. Shipping for a pair of tusks, he said, costs about $800, and takes just five days to reach Beijing. </w:t>
      </w:r>
      <w:r w:rsidRPr="005606AD">
        <w:rPr>
          <w:rStyle w:val="StyleUnderline"/>
        </w:rPr>
        <w:t>Chinese officials deny that corruption plays any role in the illegal ivory trade. Rather, they say, their country’s huge size and enormous population make it impossible to wipe out the trafficking. “There are always fish that slip through the net,”</w:t>
      </w:r>
      <w:r w:rsidRPr="005606AD">
        <w:rPr>
          <w:sz w:val="12"/>
        </w:rPr>
        <w:t xml:space="preserve"> said Meng Xianlin, executive director general of China’s endangered species trade authority. The Chinese government has not responded well to criticism. At a Cites meeting two years ago, China forced all nongovernmental organizations to leave the room when word spread that two groups were planning to issue reports highlighting Beijing’s failings. A Foreign Ministry spokesman said last month that Chinese law enforcement had “effectively curbed” ivory smuggling. On Sunday, the Cites delegations will gather in Bangkok for what is set to be a particularly contentious conference. While both China and Thailand are to be named as the biggest illegal ivory markets, only Thailand, which has no legal ivory trade system in place, is under pressure to crack down on ivory sales. </w:t>
      </w:r>
      <w:r w:rsidRPr="005606AD">
        <w:rPr>
          <w:rStyle w:val="StyleUnderline"/>
        </w:rPr>
        <w:t>In fact, the Chinese government is lobbying to ease restrictions on ivory trade</w:t>
      </w:r>
      <w:r w:rsidRPr="005606AD">
        <w:rPr>
          <w:sz w:val="12"/>
        </w:rPr>
        <w:t>. Despite the continuing decimation of the African elephant, Mr. Meng, the wildlife trade official, has insisted that herds could endure a robust international ivory trade. He wrote last year to the Cites Secretariat, saying that China should be allowed to buy confiscated tusks from poached elephants in addition to those legally obtained. Asian demand, he wrote, required about 220 tons of raw ivory — equaling the lives of roughly 20,000 elephants — every year.</w:t>
      </w:r>
    </w:p>
    <w:p w:rsidR="000C2EEC" w:rsidRDefault="00121462" w:rsidP="000C2EEC">
      <w:pPr>
        <w:pStyle w:val="Heading3"/>
      </w:pPr>
      <w:r>
        <w:t>AT—</w:t>
      </w:r>
      <w:r w:rsidR="007227D8">
        <w:t>Other Countries—They are declining</w:t>
      </w:r>
    </w:p>
    <w:p w:rsidR="000C2EEC" w:rsidRPr="00061282" w:rsidRDefault="000C2EEC" w:rsidP="000C2EEC">
      <w:pPr>
        <w:pStyle w:val="Heading4"/>
      </w:pPr>
      <w:r>
        <w:t>China is the largest demand—demand in other Asian countries is actually decreasing—the expanding Chinese middle class is why this demand is increasing</w:t>
      </w:r>
      <w:r>
        <w:tab/>
      </w:r>
      <w:r>
        <w:tab/>
      </w:r>
    </w:p>
    <w:p w:rsidR="000C2EEC" w:rsidRPr="00A746D5" w:rsidRDefault="000C2EEC" w:rsidP="000C2EEC">
      <w:r w:rsidRPr="003F2BDF">
        <w:rPr>
          <w:rStyle w:val="Style13ptBold"/>
        </w:rPr>
        <w:t>Lawson</w:t>
      </w:r>
      <w:r>
        <w:t xml:space="preserve"> </w:t>
      </w:r>
      <w:r w:rsidRPr="003F2BDF">
        <w:rPr>
          <w:rStyle w:val="Style13ptBold"/>
        </w:rPr>
        <w:t>and</w:t>
      </w:r>
      <w:r>
        <w:t xml:space="preserve"> </w:t>
      </w:r>
      <w:r w:rsidRPr="003F2BDF">
        <w:rPr>
          <w:rStyle w:val="Style13ptBold"/>
        </w:rPr>
        <w:t>Vines</w:t>
      </w:r>
      <w:r>
        <w:t xml:space="preserve"> </w:t>
      </w:r>
      <w:r w:rsidRPr="003F2BDF">
        <w:rPr>
          <w:rStyle w:val="Style13ptBold"/>
        </w:rPr>
        <w:t>2014</w:t>
      </w:r>
      <w:r>
        <w:t xml:space="preserve"> (Katherine Lawson and Alex Vines, February 2014, </w:t>
      </w:r>
      <w:r w:rsidRPr="003F2BDF">
        <w:t>Global Impacts of the Illegal Wildlife Trade The Costs of Crime, Insecurity and Institutional Erosion</w:t>
      </w:r>
      <w:r>
        <w:t>.</w:t>
      </w:r>
      <w:r w:rsidRPr="003F2BDF">
        <w:t xml:space="preserve"> </w:t>
      </w:r>
      <w:r>
        <w:t xml:space="preserve">Katherine Lawson is a Project Assistant in the Africa Programme at Chatham House. Alex Vines is Director of Area Studies and International Law and Head of the Africa Programme at Chatham House. </w:t>
      </w:r>
      <w:hyperlink r:id="rId84" w:history="1">
        <w:r w:rsidRPr="0032213C">
          <w:rPr>
            <w:rStyle w:val="Hyperlink"/>
          </w:rPr>
          <w:t>https://www.chathamhouse.org/sites/files/chathamhouse/public/Research/Africa/0214Wildlife.pdf</w:t>
        </w:r>
      </w:hyperlink>
      <w:r>
        <w:t xml:space="preserve"> ) - Coronado LS</w:t>
      </w:r>
    </w:p>
    <w:p w:rsidR="000C2EEC" w:rsidRPr="000C2EEC" w:rsidRDefault="000C2EEC" w:rsidP="001C4009">
      <w:r>
        <w:t xml:space="preserve">Understanding demand In January 2014 over six tonnes of confiscated ivory were publicly destroyed in Dongguan, Guangdong Province, a major hub of ivory trade in </w:t>
      </w:r>
      <w:r w:rsidRPr="000D5D9B">
        <w:rPr>
          <w:rStyle w:val="StyleUnderline"/>
          <w:highlight w:val="yellow"/>
        </w:rPr>
        <w:t>China</w:t>
      </w:r>
      <w:r>
        <w:t xml:space="preserve">.46 </w:t>
      </w:r>
      <w:r w:rsidRPr="00A746D5">
        <w:rPr>
          <w:rStyle w:val="StyleUnderline"/>
        </w:rPr>
        <w:t xml:space="preserve">This landmark move represented the first time that this country, </w:t>
      </w:r>
      <w:r w:rsidRPr="000D5D9B">
        <w:rPr>
          <w:rStyle w:val="StyleUnderline"/>
          <w:highlight w:val="yellow"/>
        </w:rPr>
        <w:t>the lead source of demand for illegal ivory from</w:t>
      </w:r>
      <w:r w:rsidRPr="00A746D5">
        <w:rPr>
          <w:rStyle w:val="StyleUnderline"/>
        </w:rPr>
        <w:t xml:space="preserve"> Central and East </w:t>
      </w:r>
      <w:r w:rsidRPr="000D5D9B">
        <w:rPr>
          <w:rStyle w:val="StyleUnderline"/>
          <w:highlight w:val="yellow"/>
        </w:rPr>
        <w:t>Africa</w:t>
      </w:r>
      <w:r w:rsidRPr="00A746D5">
        <w:rPr>
          <w:rStyle w:val="StyleUnderline"/>
        </w:rPr>
        <w:t xml:space="preserve">,47 </w:t>
      </w:r>
      <w:r w:rsidRPr="000D5D9B">
        <w:rPr>
          <w:rStyle w:val="StyleUnderline"/>
          <w:highlight w:val="yellow"/>
        </w:rPr>
        <w:t>has destroyed</w:t>
      </w:r>
      <w:r w:rsidRPr="00A746D5">
        <w:rPr>
          <w:rStyle w:val="StyleUnderline"/>
        </w:rPr>
        <w:t xml:space="preserve"> what is considered </w:t>
      </w:r>
      <w:r w:rsidRPr="000D5D9B">
        <w:rPr>
          <w:rStyle w:val="StyleUnderline"/>
          <w:highlight w:val="yellow"/>
        </w:rPr>
        <w:t>a popular commodity</w:t>
      </w:r>
      <w:r w:rsidRPr="00A746D5">
        <w:rPr>
          <w:rStyle w:val="StyleUnderline"/>
        </w:rPr>
        <w:t xml:space="preserve"> by the expanding Chinese middle class</w:t>
      </w:r>
      <w:r>
        <w:t xml:space="preserve">. This could well be part of Xi Jinping’s anti-corruption drive, although no explicit links can be found connecting the two. A recent trend in high-profile celebrity involvement in the fight against the illegal wildlife trade has spread awareness of the issue among the general public, with globally recognized figures including the basketball player Yao Ming taking a stand against the ivory and rhino horn trade. </w:t>
      </w:r>
      <w:r w:rsidRPr="00A746D5">
        <w:rPr>
          <w:rStyle w:val="StyleUnderline"/>
        </w:rPr>
        <w:t xml:space="preserve">According to Haken (2011), </w:t>
      </w:r>
      <w:r w:rsidRPr="000D5D9B">
        <w:rPr>
          <w:rStyle w:val="StyleUnderline"/>
          <w:highlight w:val="yellow"/>
        </w:rPr>
        <w:t>the most lucrative products in illegal wildlife trade are elephant ivory, tiger bones and rhino horn</w:t>
      </w:r>
      <w:r w:rsidRPr="00A746D5">
        <w:rPr>
          <w:rStyle w:val="StyleUnderline"/>
        </w:rPr>
        <w:t xml:space="preserve">s, </w:t>
      </w:r>
      <w:r w:rsidRPr="000D5D9B">
        <w:rPr>
          <w:rStyle w:val="StyleUnderline"/>
          <w:highlight w:val="yellow"/>
        </w:rPr>
        <w:t>with demand</w:t>
      </w:r>
      <w:r w:rsidRPr="00A746D5">
        <w:rPr>
          <w:rStyle w:val="StyleUnderline"/>
        </w:rPr>
        <w:t xml:space="preserve"> falling </w:t>
      </w:r>
      <w:r w:rsidRPr="000D5D9B">
        <w:rPr>
          <w:rStyle w:val="StyleUnderline"/>
          <w:highlight w:val="yellow"/>
        </w:rPr>
        <w:t>into three categories: traditional East Asian medicine</w:t>
      </w:r>
      <w:r w:rsidRPr="00A746D5">
        <w:rPr>
          <w:rStyle w:val="StyleUnderline"/>
        </w:rPr>
        <w:t xml:space="preserve"> (TEAM), </w:t>
      </w:r>
      <w:r w:rsidRPr="000D5D9B">
        <w:rPr>
          <w:rStyle w:val="StyleUnderline"/>
          <w:highlight w:val="yellow"/>
        </w:rPr>
        <w:t>commercial products and exotic pets</w:t>
      </w:r>
      <w:r w:rsidRPr="00A746D5">
        <w:rPr>
          <w:rStyle w:val="StyleUnderline"/>
        </w:rPr>
        <w:t>.</w:t>
      </w:r>
      <w:r w:rsidRPr="000D5D9B">
        <w:rPr>
          <w:rStyle w:val="StyleUnderline"/>
          <w:highlight w:val="yellow"/>
        </w:rPr>
        <w:t>48 China is the largest consumer</w:t>
      </w:r>
      <w:r w:rsidRPr="00A746D5">
        <w:rPr>
          <w:rStyle w:val="StyleUnderline"/>
        </w:rPr>
        <w:t xml:space="preserve"> of ivory products, and has used rhino horn for traditional medicinal purposes for thousands of years.4</w:t>
      </w:r>
      <w:r>
        <w:t xml:space="preserve">9 </w:t>
      </w:r>
      <w:r w:rsidRPr="000D5D9B">
        <w:rPr>
          <w:rStyle w:val="StyleUnderline"/>
          <w:highlight w:val="yellow"/>
        </w:rPr>
        <w:t>In other Asian countries however, the use of products derived from endangered species has been falling</w:t>
      </w:r>
      <w:r>
        <w:t xml:space="preserve">. In South Korea, where tiger parts and rhino horn have traditionally been used for medicinal purposes,50 the demand for these products has decreased substantially since they were banned. Practitioners of Korean traditional medicine have cited the development of effective alternatives – such as herbal substitutes – as one factor contributing to this trend.51 </w:t>
      </w:r>
      <w:r w:rsidRPr="00A746D5">
        <w:rPr>
          <w:rStyle w:val="StyleUnderline"/>
        </w:rPr>
        <w:t>Much of the available literature on consumer demand for ivory and rhino horn products notes that this has been driven by a rising middle class in Asia with larger disposable incomes, although further explanation is lacking</w:t>
      </w:r>
      <w:r>
        <w:t>. One publication states that since 2004 there has been a 50 per cent increase in ivory items for sale in Guangzhou,52 an important ivory centre in China. There is a need for more empirical data to assess the rise in demand, and probably also for a wider literature review incorporating Chinese and Asian publications. The Chinese government restricts the selling of ivory to specific registered shops, and the shop owner must record how much is sold and to whom, labelling ivory items with ID cards.53 However, in 2013 IFAW found that ‘43 per cent of urban Chinese are not aware of the government license system under which you can buy ivory legally but only in certain outlets’, and that among past buyers, ‘18 per cent bought ivory without receiving an ID card’.54 I</w:t>
      </w:r>
      <w:r w:rsidRPr="00A746D5">
        <w:rPr>
          <w:rStyle w:val="StyleUnderline"/>
        </w:rPr>
        <w:t>llegal ivory hotspots (which often overlap with the legal trade) where seizures have been made in Asia include Ho Chi Minh City in Vietnam, where 7.28 kg of rhino horns were seized at HCMC airport in June 2013,55 and Hong Kong, where ivory worth $1.5 million was confiscated in October 2013</w:t>
      </w:r>
      <w:r>
        <w:t>.56 According to Rosen and Smith (2010), most seizures reported by TRAFFIC of illegal wildlife products from 1996 to 2008 originated in Southeast Asia,57 and are trafficking from the ports of Kenya and Tanzania.58</w:t>
      </w:r>
    </w:p>
    <w:p w:rsidR="000405C1" w:rsidRDefault="008F591B" w:rsidP="008F591B">
      <w:pPr>
        <w:pStyle w:val="Heading3"/>
      </w:pPr>
      <w:r>
        <w:t>Other Solvency Cards</w:t>
      </w:r>
    </w:p>
    <w:p w:rsidR="00E605E4" w:rsidRPr="00E605E4" w:rsidRDefault="00E605E4" w:rsidP="00E605E4">
      <w:pPr>
        <w:pStyle w:val="Heading4"/>
      </w:pPr>
      <w:r>
        <w:t>THESE CARDS ARE FOR ALTERNATE PLAN TEXTS THEY ARENT COMPATIBLE WITH THE QPQ FOR ILLEGAL TRADE</w:t>
      </w:r>
    </w:p>
    <w:p w:rsidR="00E605E4" w:rsidRPr="007A7DB4" w:rsidRDefault="00E605E4" w:rsidP="00E605E4">
      <w:pPr>
        <w:pStyle w:val="Heading4"/>
      </w:pPr>
      <w:r>
        <w:t>Stronger enforcement and border controls solve- also there is a correlation between increase in China ivory consumption and political unrest in sub-Saharan africa</w:t>
      </w:r>
    </w:p>
    <w:p w:rsidR="00E605E4" w:rsidRPr="007A7DB4" w:rsidRDefault="00E605E4" w:rsidP="00E605E4">
      <w:r w:rsidRPr="007A7DB4">
        <w:rPr>
          <w:rStyle w:val="Style13ptBold"/>
        </w:rPr>
        <w:t>Rasheed</w:t>
      </w:r>
      <w:r w:rsidRPr="007A7DB4">
        <w:t xml:space="preserve"> </w:t>
      </w:r>
      <w:r w:rsidRPr="007A7DB4">
        <w:rPr>
          <w:rStyle w:val="Style13ptBold"/>
        </w:rPr>
        <w:t>15</w:t>
      </w:r>
      <w:r w:rsidRPr="007A7DB4">
        <w:t xml:space="preserve"> (Liz Rasheed J.D. Candidate, New York University Law School, 11-23-2015, "Is CITES Endangered?," Stanford Environmental Law Journal, </w:t>
      </w:r>
      <w:hyperlink r:id="rId85" w:history="1">
        <w:r w:rsidRPr="007A7DB4">
          <w:rPr>
            <w:rStyle w:val="Hyperlink"/>
          </w:rPr>
          <w:t>https://journals.law.stanford.edu/stanford-environmental-law-journal-elj/blog/cites-endangered</w:t>
        </w:r>
      </w:hyperlink>
      <w:r w:rsidRPr="007A7DB4">
        <w:t>) – Coronado LS</w:t>
      </w:r>
    </w:p>
    <w:p w:rsidR="00E605E4" w:rsidRPr="003A37E6" w:rsidRDefault="00E605E4" w:rsidP="00E605E4">
      <w:pPr>
        <w:rPr>
          <w:u w:val="single"/>
        </w:rPr>
      </w:pPr>
      <w:r w:rsidRPr="000D5D9B">
        <w:rPr>
          <w:rStyle w:val="StyleUnderline"/>
          <w:highlight w:val="yellow"/>
        </w:rPr>
        <w:t>The</w:t>
      </w:r>
      <w:r w:rsidRPr="00D4539C">
        <w:rPr>
          <w:rStyle w:val="StyleUnderline"/>
        </w:rPr>
        <w:t xml:space="preserve"> crisis of </w:t>
      </w:r>
      <w:r w:rsidRPr="000D5D9B">
        <w:rPr>
          <w:rStyle w:val="StyleUnderline"/>
          <w:highlight w:val="yellow"/>
        </w:rPr>
        <w:t>illicit wildlife</w:t>
      </w:r>
      <w:r w:rsidRPr="00D4539C">
        <w:rPr>
          <w:rStyle w:val="StyleUnderline"/>
        </w:rPr>
        <w:t xml:space="preserve"> trade now </w:t>
      </w:r>
      <w:r w:rsidRPr="000D5D9B">
        <w:rPr>
          <w:rStyle w:val="StyleUnderline"/>
          <w:highlight w:val="yellow"/>
        </w:rPr>
        <w:t>extends beyond</w:t>
      </w:r>
      <w:r w:rsidRPr="00D4539C">
        <w:rPr>
          <w:rStyle w:val="StyleUnderline"/>
        </w:rPr>
        <w:t xml:space="preserve"> </w:t>
      </w:r>
      <w:r w:rsidRPr="000D5D9B">
        <w:rPr>
          <w:rStyle w:val="StyleUnderline"/>
          <w:highlight w:val="yellow"/>
        </w:rPr>
        <w:t>the</w:t>
      </w:r>
      <w:r w:rsidRPr="00D4539C">
        <w:rPr>
          <w:rStyle w:val="StyleUnderline"/>
        </w:rPr>
        <w:t xml:space="preserve"> confines of </w:t>
      </w:r>
      <w:r w:rsidRPr="000D5D9B">
        <w:rPr>
          <w:rStyle w:val="StyleUnderline"/>
          <w:highlight w:val="yellow"/>
        </w:rPr>
        <w:t>environment</w:t>
      </w:r>
      <w:r w:rsidRPr="00D4539C">
        <w:rPr>
          <w:rStyle w:val="StyleUnderline"/>
        </w:rPr>
        <w:t xml:space="preserve">al law and policy; </w:t>
      </w:r>
      <w:r w:rsidRPr="000D5D9B">
        <w:rPr>
          <w:rStyle w:val="StyleUnderline"/>
          <w:highlight w:val="yellow"/>
        </w:rPr>
        <w:t>it pervades</w:t>
      </w:r>
      <w:r w:rsidRPr="00D4539C">
        <w:rPr>
          <w:rStyle w:val="StyleUnderline"/>
        </w:rPr>
        <w:t xml:space="preserve"> issues of </w:t>
      </w:r>
      <w:r w:rsidRPr="000D5D9B">
        <w:rPr>
          <w:rStyle w:val="StyleUnderline"/>
          <w:highlight w:val="yellow"/>
        </w:rPr>
        <w:t>national security, public welfare, and political and economic stability</w:t>
      </w:r>
      <w:r w:rsidRPr="00D4539C">
        <w:rPr>
          <w:rStyle w:val="StyleUnderline"/>
        </w:rPr>
        <w:t xml:space="preserve">. CITES can no longer be regarded as a sufficient instrument of international law to effectively address this crisis. </w:t>
      </w:r>
      <w:r w:rsidRPr="000D5D9B">
        <w:rPr>
          <w:rStyle w:val="StyleUnderline"/>
          <w:highlight w:val="yellow"/>
        </w:rPr>
        <w:t>New levels of international cooperation</w:t>
      </w:r>
      <w:r w:rsidRPr="00D4539C">
        <w:rPr>
          <w:rStyle w:val="StyleUnderline"/>
        </w:rPr>
        <w:t>,</w:t>
      </w:r>
      <w:r w:rsidRPr="007A7DB4">
        <w:rPr>
          <w:sz w:val="12"/>
        </w:rPr>
        <w:t xml:space="preserve"> communication, and financial support </w:t>
      </w:r>
      <w:r w:rsidRPr="000D5D9B">
        <w:rPr>
          <w:rStyle w:val="StyleUnderline"/>
          <w:highlight w:val="yellow"/>
        </w:rPr>
        <w:t>must be dedicated</w:t>
      </w:r>
      <w:r w:rsidRPr="00D4539C">
        <w:rPr>
          <w:rStyle w:val="StyleUnderline"/>
        </w:rPr>
        <w:t xml:space="preserve"> to addressing illicit wildlife trade through additional avenues of international trade law</w:t>
      </w:r>
      <w:r w:rsidRPr="007A7DB4">
        <w:rPr>
          <w:sz w:val="12"/>
        </w:rPr>
        <w:t xml:space="preserve"> (specifically the Protocol of Amendment to the Marrakesh Agreement inserting an Agreement on Trade Facilitation into Annex 1A) and international security (via the UN Security Council and INTERPOL</w:t>
      </w:r>
      <w:r w:rsidRPr="00D4539C">
        <w:rPr>
          <w:rStyle w:val="StyleUnderline"/>
        </w:rPr>
        <w:t xml:space="preserve">). </w:t>
      </w:r>
      <w:r w:rsidRPr="000D5D9B">
        <w:rPr>
          <w:rStyle w:val="StyleUnderline"/>
          <w:highlight w:val="yellow"/>
        </w:rPr>
        <w:t>Better enforcement and achievement of CITES’ goals can be achieved with: (1) international collaboration in strengthening border controls while still improving trade efficiency,</w:t>
      </w:r>
      <w:r w:rsidRPr="00D4539C">
        <w:rPr>
          <w:rStyle w:val="StyleUnderline"/>
        </w:rPr>
        <w:t xml:space="preserve"> (2) intelligence-gathering efforts to investigate criminal networks and identify key participants in the illicit wildlife trade through business connections as well as forensic DNA analysis of confiscated animal products, (3) increased numbers of wildlife product seizures and moreover, </w:t>
      </w:r>
      <w:r w:rsidRPr="000D5D9B">
        <w:rPr>
          <w:rStyle w:val="StyleUnderline"/>
          <w:highlight w:val="yellow"/>
        </w:rPr>
        <w:t>increased rates of arrest in relation to those seizures,</w:t>
      </w:r>
      <w:r w:rsidRPr="00D4539C">
        <w:rPr>
          <w:rStyle w:val="StyleUnderline"/>
        </w:rPr>
        <w:t xml:space="preserve"> (4) a unified effort by international judiciaries to prosecute more cases of wildlife trafficking and impose criminal sentences, (5) </w:t>
      </w:r>
      <w:r w:rsidRPr="000D5D9B">
        <w:rPr>
          <w:rStyle w:val="StyleUnderline"/>
          <w:highlight w:val="yellow"/>
        </w:rPr>
        <w:t>cooperation of CITES member governments to not</w:t>
      </w:r>
      <w:r w:rsidRPr="00D4539C">
        <w:rPr>
          <w:rStyle w:val="StyleUnderline"/>
        </w:rPr>
        <w:t xml:space="preserve"> knowingly </w:t>
      </w:r>
      <w:r w:rsidRPr="000D5D9B">
        <w:rPr>
          <w:rStyle w:val="StyleUnderline"/>
          <w:highlight w:val="yellow"/>
        </w:rPr>
        <w:t>harbor</w:t>
      </w:r>
      <w:r w:rsidRPr="00D4539C">
        <w:rPr>
          <w:rStyle w:val="StyleUnderline"/>
        </w:rPr>
        <w:t xml:space="preserve"> wildlife trafficking </w:t>
      </w:r>
      <w:r w:rsidRPr="000D5D9B">
        <w:rPr>
          <w:rStyle w:val="StyleUnderline"/>
          <w:highlight w:val="yellow"/>
        </w:rPr>
        <w:t>cartels</w:t>
      </w:r>
      <w:r w:rsidRPr="00D4539C">
        <w:rPr>
          <w:rStyle w:val="StyleUnderline"/>
        </w:rPr>
        <w:t xml:space="preserve"> </w:t>
      </w:r>
      <w:r w:rsidRPr="000D5D9B">
        <w:rPr>
          <w:rStyle w:val="StyleUnderline"/>
          <w:highlight w:val="yellow"/>
        </w:rPr>
        <w:t>within their borders</w:t>
      </w:r>
      <w:r w:rsidRPr="00D4539C">
        <w:rPr>
          <w:rStyle w:val="StyleUnderline"/>
        </w:rPr>
        <w:t xml:space="preserve"> and to protect their judges from violent public retribution for this enforcement, and (6) agreement of CITES member governments to not approve any further one-off sales of ivory or any new one-off sales of rhinoceros horn. Collateral </w:t>
      </w:r>
      <w:r w:rsidRPr="000D5D9B">
        <w:rPr>
          <w:rStyle w:val="StyleUnderline"/>
          <w:highlight w:val="yellow"/>
        </w:rPr>
        <w:t>effects of the 2008 one-off sale of ivory to China are readily apparent in the subsequent surge of the Chinese ivory market from 2008–2014.</w:t>
      </w:r>
      <w:r w:rsidRPr="00D4539C">
        <w:rPr>
          <w:rStyle w:val="StyleUnderline"/>
        </w:rPr>
        <w:t xml:space="preserve"> Whether the correlation was causal or coincidental, </w:t>
      </w:r>
      <w:r w:rsidRPr="000D5D9B">
        <w:rPr>
          <w:rStyle w:val="StyleUnderline"/>
          <w:highlight w:val="yellow"/>
        </w:rPr>
        <w:t>this surge also corresponded with a surge of militant violence and political unrest throughout sub-Saharan Africa. Knowing that criminal networks are stationing syndicates across continents to move these shipments of ivory</w:t>
      </w:r>
      <w:r w:rsidRPr="007A7DB4">
        <w:rPr>
          <w:sz w:val="12"/>
        </w:rPr>
        <w:t xml:space="preserve">, it is unwise to launch headlong into an international effort to expedite customs procedures without creating an international plan for identifying and responding to criminal wildlife trafficking networks in international transit. Most importantly, these international efforts must be spurred by a paradigm shift in how we conceptualize the issue of illicit wildlife trafficking. Gone are the days when CITES efficacy could be linked to a popular “Save the Whales” mentality. In order to properly combat the modern crisis of poaching and illicit wildlife trafficking, </w:t>
      </w:r>
      <w:r w:rsidRPr="00D4539C">
        <w:rPr>
          <w:rStyle w:val="StyleUnderline"/>
        </w:rPr>
        <w:t>the issue must be addressed with the same level of gravity as the other organized crimes committed by the same international networks and syndicates.</w:t>
      </w:r>
    </w:p>
    <w:p w:rsidR="00E605E4" w:rsidRPr="00B33A2A" w:rsidRDefault="00E605E4" w:rsidP="00E605E4">
      <w:pPr>
        <w:pStyle w:val="Heading4"/>
      </w:pPr>
      <w:r>
        <w:t>The plan solves</w:t>
      </w:r>
    </w:p>
    <w:p w:rsidR="00E605E4" w:rsidRPr="00B33A2A" w:rsidRDefault="00E605E4" w:rsidP="00E605E4">
      <w:r w:rsidRPr="00CC08DF">
        <w:rPr>
          <w:rStyle w:val="Style13ptBold"/>
        </w:rPr>
        <w:t>Gold</w:t>
      </w:r>
      <w:r>
        <w:t xml:space="preserve"> </w:t>
      </w:r>
      <w:r w:rsidRPr="00CC08DF">
        <w:rPr>
          <w:rStyle w:val="Style13ptBold"/>
        </w:rPr>
        <w:t>2015</w:t>
      </w:r>
      <w:r>
        <w:t xml:space="preserve"> (Daniel Carpenter-Gold, 11-23-2015, "[ELRS] Is CITES Endangered?," Harvard Environmental Law Review, </w:t>
      </w:r>
      <w:hyperlink r:id="rId86" w:history="1">
        <w:r w:rsidRPr="00284E3A">
          <w:rPr>
            <w:rStyle w:val="Hyperlink"/>
          </w:rPr>
          <w:t>http://harvardelr.com/2015/11/23/elrs-is-cites-endangered/</w:t>
        </w:r>
      </w:hyperlink>
      <w:r>
        <w:t>) – Coronado LS</w:t>
      </w:r>
    </w:p>
    <w:p w:rsidR="00E605E4" w:rsidRDefault="00E605E4" w:rsidP="00E605E4">
      <w:pPr>
        <w:rPr>
          <w:sz w:val="14"/>
        </w:rPr>
      </w:pPr>
      <w:r w:rsidRPr="000D5D9B">
        <w:rPr>
          <w:rStyle w:val="StyleUnderline"/>
          <w:highlight w:val="yellow"/>
        </w:rPr>
        <w:t>Better enforcement</w:t>
      </w:r>
      <w:r w:rsidRPr="00864E5A">
        <w:rPr>
          <w:rStyle w:val="StyleUnderline"/>
        </w:rPr>
        <w:t xml:space="preserve"> and achievement </w:t>
      </w:r>
      <w:r w:rsidRPr="000D5D9B">
        <w:rPr>
          <w:rStyle w:val="StyleUnderline"/>
          <w:highlight w:val="yellow"/>
        </w:rPr>
        <w:t>of CITES’ goals can be achieved with:</w:t>
      </w:r>
      <w:r w:rsidRPr="00864E5A">
        <w:rPr>
          <w:rStyle w:val="StyleUnderline"/>
        </w:rPr>
        <w:t xml:space="preserve"> (</w:t>
      </w:r>
      <w:r w:rsidRPr="00B33A2A">
        <w:t>1</w:t>
      </w:r>
      <w:r w:rsidRPr="000D5D9B">
        <w:rPr>
          <w:rStyle w:val="StyleUnderline"/>
          <w:highlight w:val="yellow"/>
        </w:rPr>
        <w:t>) international collaboration in strengthening border controls</w:t>
      </w:r>
      <w:r w:rsidRPr="00864E5A">
        <w:rPr>
          <w:rStyle w:val="StyleUnderline"/>
        </w:rPr>
        <w:t xml:space="preserve"> while still improving trade efficiency, (2</w:t>
      </w:r>
      <w:r w:rsidRPr="000D5D9B">
        <w:rPr>
          <w:rStyle w:val="StyleUnderline"/>
          <w:highlight w:val="yellow"/>
        </w:rPr>
        <w:t>) intelligence-gathering efforts</w:t>
      </w:r>
      <w:r w:rsidRPr="00864E5A">
        <w:rPr>
          <w:rStyle w:val="StyleUnderline"/>
        </w:rPr>
        <w:t xml:space="preserve"> </w:t>
      </w:r>
      <w:r w:rsidRPr="00B33A2A">
        <w:rPr>
          <w:sz w:val="14"/>
        </w:rPr>
        <w:t>to investigate criminal networks and identify key participants in the illicit wildlife trade through business connections as well as forensic DNA analysis of confiscated animal products</w:t>
      </w:r>
      <w:r w:rsidRPr="00864E5A">
        <w:rPr>
          <w:rStyle w:val="StyleUnderline"/>
        </w:rPr>
        <w:t xml:space="preserve">, (3) </w:t>
      </w:r>
      <w:r w:rsidRPr="000D5D9B">
        <w:rPr>
          <w:rStyle w:val="StyleUnderline"/>
          <w:highlight w:val="yellow"/>
        </w:rPr>
        <w:t>increased numbers of wildlife product seizures</w:t>
      </w:r>
      <w:r w:rsidRPr="00864E5A">
        <w:rPr>
          <w:rStyle w:val="StyleUnderline"/>
        </w:rPr>
        <w:t xml:space="preserve"> and moreover, </w:t>
      </w:r>
      <w:r w:rsidRPr="000D5D9B">
        <w:rPr>
          <w:rStyle w:val="StyleUnderline"/>
          <w:highlight w:val="yellow"/>
        </w:rPr>
        <w:t>increased rates of arrest in relation to those seizures,</w:t>
      </w:r>
      <w:r w:rsidRPr="00864E5A">
        <w:rPr>
          <w:rStyle w:val="StyleUnderline"/>
        </w:rPr>
        <w:t xml:space="preserve"> (4) </w:t>
      </w:r>
      <w:r w:rsidRPr="000D5D9B">
        <w:rPr>
          <w:rStyle w:val="StyleUnderline"/>
          <w:highlight w:val="yellow"/>
        </w:rPr>
        <w:t>a unified effort by international judiciaries to prosecute more cases of wildlife trafficking and impose criminal sentences</w:t>
      </w:r>
      <w:r w:rsidRPr="00864E5A">
        <w:rPr>
          <w:rStyle w:val="StyleUnderline"/>
        </w:rPr>
        <w:t xml:space="preserve">, (5) </w:t>
      </w:r>
      <w:r w:rsidRPr="000D5D9B">
        <w:rPr>
          <w:rStyle w:val="StyleUnderline"/>
          <w:highlight w:val="yellow"/>
        </w:rPr>
        <w:t xml:space="preserve">cooperation of CITES member governments to not knowingly harbor wildlife trafficking cartels within their </w:t>
      </w:r>
      <w:r w:rsidRPr="00B33A2A">
        <w:rPr>
          <w:sz w:val="14"/>
        </w:rPr>
        <w:t>borders and to protect their judges from violent public retribution for this enforcement, and (6</w:t>
      </w:r>
      <w:r w:rsidRPr="00864E5A">
        <w:rPr>
          <w:rStyle w:val="StyleUnderline"/>
        </w:rPr>
        <w:t xml:space="preserve">) </w:t>
      </w:r>
      <w:r w:rsidRPr="000D5D9B">
        <w:rPr>
          <w:rStyle w:val="StyleUnderline"/>
          <w:highlight w:val="yellow"/>
        </w:rPr>
        <w:t>agreement of CITES member governments to not approve any further one-off sales</w:t>
      </w:r>
      <w:r w:rsidRPr="00864E5A">
        <w:rPr>
          <w:rStyle w:val="StyleUnderline"/>
        </w:rPr>
        <w:t xml:space="preserve"> </w:t>
      </w:r>
      <w:r w:rsidRPr="00B33A2A">
        <w:rPr>
          <w:sz w:val="14"/>
        </w:rPr>
        <w:t>of ivory or any new one-off sales of rhinoceros horn.</w:t>
      </w:r>
    </w:p>
    <w:p w:rsidR="008F591B" w:rsidRPr="006775D7" w:rsidRDefault="008F591B" w:rsidP="008F591B">
      <w:pPr>
        <w:pStyle w:val="Heading4"/>
      </w:pPr>
      <w:r>
        <w:t>The plan solves international wildlife crimes</w:t>
      </w:r>
    </w:p>
    <w:p w:rsidR="008F591B" w:rsidRPr="006775D7" w:rsidRDefault="008F591B" w:rsidP="008F591B">
      <w:r w:rsidRPr="006775D7">
        <w:rPr>
          <w:rStyle w:val="Style13ptBold"/>
        </w:rPr>
        <w:t>CITES</w:t>
      </w:r>
      <w:r>
        <w:t xml:space="preserve"> </w:t>
      </w:r>
      <w:r w:rsidRPr="006775D7">
        <w:rPr>
          <w:rStyle w:val="Style13ptBold"/>
        </w:rPr>
        <w:t>12</w:t>
      </w:r>
      <w:r>
        <w:t xml:space="preserve"> (CITES.org</w:t>
      </w:r>
      <w:r w:rsidRPr="006775D7">
        <w:t xml:space="preserve">, 11-11-2012, "CITES welcomes Secretary Clinton’s ‘Call for Action’ on illegal wildlife trade," No Publication, </w:t>
      </w:r>
      <w:hyperlink r:id="rId87" w:history="1">
        <w:r w:rsidRPr="0080747F">
          <w:rPr>
            <w:rStyle w:val="Hyperlink"/>
          </w:rPr>
          <w:t>https://cites.org/eng/news/pr/2012/20121111_wildlife_trafficking.php</w:t>
        </w:r>
      </w:hyperlink>
      <w:r>
        <w:t>) – Coronado LS</w:t>
      </w:r>
    </w:p>
    <w:p w:rsidR="008F591B" w:rsidRPr="006775D7" w:rsidRDefault="008F591B" w:rsidP="008F591B">
      <w:pPr>
        <w:rPr>
          <w:sz w:val="10"/>
        </w:rPr>
      </w:pPr>
      <w:r w:rsidRPr="006775D7">
        <w:rPr>
          <w:sz w:val="10"/>
        </w:rPr>
        <w:t xml:space="preserve">Geneva, 11 November 2012 </w:t>
      </w:r>
      <w:r w:rsidRPr="006775D7">
        <w:rPr>
          <w:rStyle w:val="StyleUnderline"/>
        </w:rPr>
        <w:t>– CITES, the convention on international wildlife trade, welcomes the call to combat the illegal trade in wildlife made by US State Secretary Hillary Clinton at an event on ‘Wildlife Trafficking and Conservation</w:t>
      </w:r>
      <w:r w:rsidRPr="006775D7">
        <w:rPr>
          <w:sz w:val="10"/>
        </w:rPr>
        <w:t xml:space="preserve">: A Call to Action’ held in Washington, D.C. on 8 November, 2012. “...we now find ourselves with all of that positive effort that started 30, 40 years ago being affected by changes that we have to address at every level of the international community...over the past few years </w:t>
      </w:r>
      <w:r w:rsidRPr="000D5D9B">
        <w:rPr>
          <w:rStyle w:val="StyleUnderline"/>
          <w:highlight w:val="yellow"/>
        </w:rPr>
        <w:t>wildlife trafficking has become</w:t>
      </w:r>
      <w:r w:rsidRPr="006775D7">
        <w:rPr>
          <w:rStyle w:val="StyleUnderline"/>
        </w:rPr>
        <w:t xml:space="preserve"> more organized, more lucrative, more widespread, and </w:t>
      </w:r>
      <w:r w:rsidRPr="000D5D9B">
        <w:rPr>
          <w:rStyle w:val="StyleUnderline"/>
          <w:highlight w:val="yellow"/>
        </w:rPr>
        <w:t>more dangerous than ever before</w:t>
      </w:r>
      <w:r w:rsidRPr="006775D7">
        <w:rPr>
          <w:rStyle w:val="StyleUnderline"/>
        </w:rPr>
        <w:t>...it is also a national security issue, a public health issue, and an economic security issue.”</w:t>
      </w:r>
      <w:r w:rsidRPr="006775D7">
        <w:rPr>
          <w:sz w:val="10"/>
        </w:rPr>
        <w:t xml:space="preserve"> said Secretary Clinton at the event hosted by the US Department of State</w:t>
      </w:r>
      <w:r w:rsidRPr="006775D7">
        <w:rPr>
          <w:rStyle w:val="StyleUnderline"/>
        </w:rPr>
        <w:t>. T</w:t>
      </w:r>
      <w:r w:rsidRPr="000D5D9B">
        <w:rPr>
          <w:rStyle w:val="StyleUnderline"/>
          <w:highlight w:val="yellow"/>
        </w:rPr>
        <w:t>he ‘Call for Action’ includes four elements: increased diplomatic efforts, a global outreach campaign, strengthened and expanded enforcement areas, and a concerted global response</w:t>
      </w:r>
      <w:r w:rsidRPr="006775D7">
        <w:rPr>
          <w:rStyle w:val="StyleUnderline"/>
        </w:rPr>
        <w:t>.</w:t>
      </w:r>
      <w:r w:rsidRPr="006775D7">
        <w:rPr>
          <w:sz w:val="10"/>
        </w:rPr>
        <w:t xml:space="preserve"> This call comes almost 40 years after the US Department of State hosted the ‘World Wildlife Conference’, which culminated in the adoption of CITES, a convention that for the first time brought international trade in wildlife under control. “</w:t>
      </w:r>
      <w:r w:rsidRPr="006775D7">
        <w:rPr>
          <w:rStyle w:val="StyleUnderline"/>
        </w:rPr>
        <w:t>Today we are witnessing seriously escalating levels of illegal trade in elephant ivory and in rhino horn, which is pushing these species towards extinction</w:t>
      </w:r>
      <w:r w:rsidRPr="006775D7">
        <w:rPr>
          <w:sz w:val="10"/>
        </w:rPr>
        <w:t>. We welcome the leadership once again coming from the United States as we confront new threats to the survival of our wildlife” said John E. Scanlon, CITES Secretary-General. Speaking at the event as an invited expert Scanlon said</w:t>
      </w:r>
      <w:r w:rsidRPr="006775D7">
        <w:rPr>
          <w:rStyle w:val="StyleUnderline"/>
        </w:rPr>
        <w:t xml:space="preserve"> “the brave men and women who serve in the front-line in protecting wildlife are no match for the heavily armed and organized criminal groups and rebel militias involved in wildlife trafficking today</w:t>
      </w:r>
      <w:r w:rsidRPr="006775D7">
        <w:rPr>
          <w:sz w:val="10"/>
        </w:rPr>
        <w:t xml:space="preserve">. These groups do not hesitate in using violence, in corrupting local officials, or in killing rangers - and they are depriving local people of legitimate development choices. Combatting these serious crimes requires the support of the police and other enforcement personnel, as well as the military in some cases. Such support must come from a wide-range of ministries and will sometimes require the direct intervention of the highest level of government.” Scanlon highlighted the work of the International Consortium on Combatting Wildlife Crime (ICCWC), chaired by CITES and which includes INTERPOL, the UN Office on Drugs and Crime, the World Bank and the World Customs Organization. </w:t>
      </w:r>
      <w:r w:rsidRPr="006775D7">
        <w:rPr>
          <w:rStyle w:val="StyleUnderline"/>
        </w:rPr>
        <w:t>ICCWC brings better coordinated support to national enforcement authorities and regional wildlife enforcement networks in combatting illegal wildlife trade, including through training in ‘controlled deliveries’, better use of forensics</w:t>
      </w:r>
      <w:r w:rsidRPr="006775D7">
        <w:rPr>
          <w:sz w:val="10"/>
        </w:rPr>
        <w:t xml:space="preserve">, ‘following the money’ to track criminals, and asset forfeiture to ensure they do not profit from their illegal activities. “The magnitude of the threat requires a commensurate response from enforcement-related bodies and personnel at all levels - national, regional and global. In particular, </w:t>
      </w:r>
      <w:r w:rsidRPr="000D5D9B">
        <w:rPr>
          <w:rStyle w:val="StyleUnderline"/>
          <w:highlight w:val="yellow"/>
        </w:rPr>
        <w:t>we must</w:t>
      </w:r>
      <w:r w:rsidRPr="006775D7">
        <w:rPr>
          <w:rStyle w:val="StyleUnderline"/>
        </w:rPr>
        <w:t xml:space="preserve"> use our </w:t>
      </w:r>
      <w:r w:rsidRPr="000D5D9B">
        <w:rPr>
          <w:rStyle w:val="StyleUnderline"/>
          <w:highlight w:val="yellow"/>
        </w:rPr>
        <w:t>collective efforts to help national enforcement officers deploy the same suite of tools used to combat other types of crime</w:t>
      </w:r>
      <w:r w:rsidRPr="000D5D9B">
        <w:rPr>
          <w:sz w:val="10"/>
          <w:highlight w:val="yellow"/>
        </w:rPr>
        <w:t xml:space="preserve"> -</w:t>
      </w:r>
      <w:r w:rsidRPr="006775D7">
        <w:rPr>
          <w:sz w:val="10"/>
        </w:rPr>
        <w:t xml:space="preserve"> and this is exactly what we are doing through ICCWC” said Scanlon. Combatting wildlife crime will be high on the agenda of the 16th meeting of the Conference of the Parties to CITES in Bangkok, Thailand from 3-14 March, 2013. This meeting will coincide with the 40th Anniversary of the adoption of CITES in Washington, D.C., on 3 March, 1973. At this meeting, the 176 Parties to CITES will consider major enforcement decisions, including on elephants and rhinos. The Host Government, Thailand, will convene the ASEAN-Wildlife Enforcement Network, and the CITES Secretariat will convene the ICCWC partners, to consider additional measures to collectively combat wildlife crime. </w:t>
      </w:r>
      <w:r w:rsidRPr="006775D7">
        <w:rPr>
          <w:rStyle w:val="StyleUnderline"/>
        </w:rPr>
        <w:t>Combatting illegal trade in wildlife requires adequate resources and CITES Parties will also consider whether the Global Environment Facility (GEF) should be asked to assist countries in meeting their national obligations under CITES, as well as the budget of the Convention</w:t>
      </w:r>
      <w:r w:rsidRPr="006775D7">
        <w:rPr>
          <w:sz w:val="10"/>
        </w:rPr>
        <w:t>. “</w:t>
      </w:r>
      <w:r w:rsidRPr="000D5D9B">
        <w:rPr>
          <w:rStyle w:val="StyleUnderline"/>
          <w:highlight w:val="yellow"/>
        </w:rPr>
        <w:t>CITES is the only global convention addressing international trade in wildlife.</w:t>
      </w:r>
      <w:r w:rsidRPr="006775D7">
        <w:rPr>
          <w:rStyle w:val="StyleUnderline"/>
        </w:rPr>
        <w:t xml:space="preserve"> If not for CITES such trade would be unregulated. </w:t>
      </w:r>
      <w:r w:rsidRPr="000D5D9B">
        <w:rPr>
          <w:rStyle w:val="StyleUnderline"/>
          <w:highlight w:val="yellow"/>
        </w:rPr>
        <w:t>Combatting wildlife crime requires the strengthening of CITES</w:t>
      </w:r>
      <w:r w:rsidRPr="006775D7">
        <w:rPr>
          <w:sz w:val="10"/>
        </w:rPr>
        <w:t>, which governments will consider in March next year” concluded Scanlon.</w:t>
      </w:r>
    </w:p>
    <w:p w:rsidR="00C82339" w:rsidRPr="00B5365E" w:rsidRDefault="00C82339" w:rsidP="00C82339">
      <w:pPr>
        <w:pStyle w:val="Heading2"/>
      </w:pPr>
      <w:r>
        <w:t>Inherency</w:t>
      </w:r>
    </w:p>
    <w:p w:rsidR="00613436" w:rsidRDefault="00613436" w:rsidP="00613436">
      <w:pPr>
        <w:pStyle w:val="Heading3"/>
      </w:pPr>
      <w:r>
        <w:t>New Chinese Laws Fail</w:t>
      </w:r>
    </w:p>
    <w:p w:rsidR="00613436" w:rsidRPr="00E848CF" w:rsidRDefault="00613436" w:rsidP="00613436">
      <w:pPr>
        <w:pStyle w:val="Heading4"/>
      </w:pPr>
      <w:r>
        <w:t>Recent changes in Chinese law don’t solve—legal trade exacerbates illegal trade</w:t>
      </w:r>
    </w:p>
    <w:p w:rsidR="00613436" w:rsidRPr="00A32D8E" w:rsidRDefault="00613436" w:rsidP="00613436">
      <w:r w:rsidRPr="00A32D8E">
        <w:rPr>
          <w:rStyle w:val="Style13ptBold"/>
        </w:rPr>
        <w:t>EIA 7-2-2016</w:t>
      </w:r>
      <w:r w:rsidRPr="00A32D8E">
        <w:t xml:space="preserve"> (</w:t>
      </w:r>
      <w:r>
        <w:t>EIA</w:t>
      </w:r>
      <w:r w:rsidRPr="00A32D8E">
        <w:t>, 7-2-2016, China's Wildlife Protection Law – EIA International, EIA International, https://eia-international.org/our-work/environmental-crime-and-governance/illegal-wildlife-trade/tigers-other-asian-big-cats/chinas-draft-wildlife-protection-law, DOA: 7-15-2016) - Coronado LS</w:t>
      </w:r>
    </w:p>
    <w:p w:rsidR="00613436" w:rsidRPr="0001438D" w:rsidRDefault="00613436" w:rsidP="00613436">
      <w:pPr>
        <w:rPr>
          <w:sz w:val="16"/>
        </w:rPr>
      </w:pPr>
      <w:r w:rsidRPr="00E848CF">
        <w:rPr>
          <w:sz w:val="16"/>
        </w:rPr>
        <w:t xml:space="preserve">What is China’s Wildlife Protection Law (amended July 2, 2016)? </w:t>
      </w:r>
      <w:r w:rsidRPr="000D5D9B">
        <w:rPr>
          <w:rStyle w:val="StyleUnderline"/>
          <w:highlight w:val="yellow"/>
        </w:rPr>
        <w:t>China’s</w:t>
      </w:r>
      <w:r w:rsidRPr="00A32D8E">
        <w:rPr>
          <w:rStyle w:val="StyleUnderline"/>
        </w:rPr>
        <w:t xml:space="preserve"> Wildlife Protection Law (</w:t>
      </w:r>
      <w:r w:rsidRPr="000D5D9B">
        <w:rPr>
          <w:rStyle w:val="StyleUnderline"/>
          <w:highlight w:val="yellow"/>
        </w:rPr>
        <w:t>WPL</w:t>
      </w:r>
      <w:r w:rsidRPr="00A32D8E">
        <w:rPr>
          <w:rStyle w:val="StyleUnderline"/>
        </w:rPr>
        <w:t xml:space="preserve">), officially titled as the Law of the People’s Republic of China on the Protection of Wildlife, </w:t>
      </w:r>
      <w:r w:rsidRPr="000D5D9B">
        <w:rPr>
          <w:rStyle w:val="StyleUnderline"/>
          <w:highlight w:val="yellow"/>
        </w:rPr>
        <w:t>is China’s primary piece of legislation that relates to the protection of wildlife</w:t>
      </w:r>
      <w:r w:rsidRPr="00E848CF">
        <w:rPr>
          <w:sz w:val="16"/>
        </w:rPr>
        <w:t xml:space="preserve">. It was enacted in 1989 and espoused a strong ethos of “breeding, domestication and utilization” of wildlife, including endangered species that were listed has having the highest levels of protection. In 2016, following almost three years of review, revisions and consultations, the WPL has been </w:t>
      </w:r>
      <w:r w:rsidRPr="00E848CF">
        <w:rPr>
          <w:rStyle w:val="StyleUnderline"/>
        </w:rPr>
        <w:t>amended. This revision is said to be the first major overhaul in over two decades.</w:t>
      </w:r>
      <w:r w:rsidRPr="00E848CF">
        <w:rPr>
          <w:sz w:val="16"/>
        </w:rPr>
        <w:t xml:space="preserve"> The revised WPL can be read here (in Chinese) and here PDF(EIA’s English translation). Why is it relevant? </w:t>
      </w:r>
      <w:r w:rsidRPr="00E848CF">
        <w:rPr>
          <w:rStyle w:val="StyleUnderline"/>
        </w:rPr>
        <w:t xml:space="preserve">As a major consumer of illegally traded wildlife and with an increasingly global footprint, </w:t>
      </w:r>
      <w:r w:rsidRPr="000D5D9B">
        <w:rPr>
          <w:rStyle w:val="StyleUnderline"/>
          <w:highlight w:val="yellow"/>
        </w:rPr>
        <w:t>China’s laws and policies have a huge impact on the world’s biodiversity</w:t>
      </w:r>
      <w:r w:rsidRPr="00E848CF">
        <w:rPr>
          <w:rStyle w:val="StyleUnderline"/>
        </w:rPr>
        <w:t>. The process to revise the WPL presented an opportunity for China to show conservation leadership by enshrining a more pre-cautionary approach in the law; to phase out policies that allowed practices such as tiger farming and domestic trade in captive tiger parts, ivory and many other products made of endangered species</w:t>
      </w:r>
      <w:r w:rsidRPr="00E848CF">
        <w:rPr>
          <w:sz w:val="16"/>
        </w:rPr>
        <w:t xml:space="preserve">. Unfortunately, </w:t>
      </w:r>
      <w:r w:rsidRPr="000D5D9B">
        <w:rPr>
          <w:rStyle w:val="StyleUnderline"/>
          <w:highlight w:val="yellow"/>
        </w:rPr>
        <w:t>the revision has been a missed opportunity</w:t>
      </w:r>
      <w:r w:rsidRPr="00E848CF">
        <w:rPr>
          <w:sz w:val="16"/>
        </w:rPr>
        <w:t xml:space="preserve">. Though some progress was made in the opening Chapter that sets out the general provisions of the law, such as no longer explicitly promoting “utilization of wildlife resources”, detailed provisions in the third Chapter set out the legal basis for allowing commercial breeding, utilisation and trade in endangered species, which includes tigers. Indeed, </w:t>
      </w:r>
      <w:r w:rsidRPr="00E848CF">
        <w:rPr>
          <w:rStyle w:val="StyleUnderline"/>
        </w:rPr>
        <w:t xml:space="preserve">EIA has documented how China has already been experimenting with a licensed domestic trade in captive bred tiger skins under administrative regulations. Our investigations have shown how </w:t>
      </w:r>
      <w:r w:rsidRPr="000D5D9B">
        <w:rPr>
          <w:rStyle w:val="StyleUnderline"/>
          <w:highlight w:val="yellow"/>
        </w:rPr>
        <w:t>the</w:t>
      </w:r>
      <w:r w:rsidRPr="00E848CF">
        <w:rPr>
          <w:rStyle w:val="StyleUnderline"/>
        </w:rPr>
        <w:t xml:space="preserve"> licensing </w:t>
      </w:r>
      <w:r w:rsidRPr="000D5D9B">
        <w:rPr>
          <w:rStyle w:val="StyleUnderline"/>
          <w:highlight w:val="yellow"/>
        </w:rPr>
        <w:t>system is wide open to abuse</w:t>
      </w:r>
      <w:r w:rsidRPr="00E848CF">
        <w:rPr>
          <w:rStyle w:val="StyleUnderline"/>
        </w:rPr>
        <w:t>. Instead of taking action to reverse the threat posed by tiger farming to wild tigers, it is now enshrined in law</w:t>
      </w:r>
      <w:r w:rsidRPr="00E848CF">
        <w:rPr>
          <w:sz w:val="16"/>
        </w:rPr>
        <w:t xml:space="preserve">. </w:t>
      </w:r>
      <w:r w:rsidRPr="00E848CF">
        <w:rPr>
          <w:rStyle w:val="StyleUnderline"/>
        </w:rPr>
        <w:t xml:space="preserve">EIA is extremely concerned that </w:t>
      </w:r>
      <w:r w:rsidRPr="000D5D9B">
        <w:rPr>
          <w:rStyle w:val="StyleUnderline"/>
          <w:highlight w:val="yellow"/>
        </w:rPr>
        <w:t>the revised law will further entrench the culture of commodification of</w:t>
      </w:r>
      <w:r w:rsidRPr="00E848CF">
        <w:rPr>
          <w:rStyle w:val="StyleUnderline"/>
        </w:rPr>
        <w:t xml:space="preserve"> tigers, elephants, rhinos, pangolins and other </w:t>
      </w:r>
      <w:r w:rsidRPr="000D5D9B">
        <w:rPr>
          <w:rStyle w:val="StyleUnderline"/>
          <w:highlight w:val="yellow"/>
        </w:rPr>
        <w:t>endangered species</w:t>
      </w:r>
      <w:r w:rsidRPr="00E848CF">
        <w:rPr>
          <w:rStyle w:val="StyleUnderline"/>
        </w:rPr>
        <w:t>. These species are threatened globally by poaching fueled by international illegal trade, masterminded by transnational organised criminal groups. L</w:t>
      </w:r>
      <w:r w:rsidRPr="000D5D9B">
        <w:rPr>
          <w:rStyle w:val="StyleUnderline"/>
          <w:highlight w:val="yellow"/>
        </w:rPr>
        <w:t>egal domestic trade in parts and derivatives of these species stimulates demand</w:t>
      </w:r>
      <w:r w:rsidRPr="00E848CF">
        <w:rPr>
          <w:rStyle w:val="StyleUnderline"/>
        </w:rPr>
        <w:t xml:space="preserve"> rather than reducing it.</w:t>
      </w:r>
      <w:r w:rsidRPr="00E848CF">
        <w:rPr>
          <w:sz w:val="16"/>
        </w:rPr>
        <w:t xml:space="preserve"> You can read more about EIA’s response to the WPL revisions and the risk it presents to tigers in particular here. EIA will continue to consult with like-minded organizations, lawyers and academics over what options are still available to ensure that tigers are excluded from future commercial breeding and trade provisions. </w:t>
      </w:r>
      <w:r w:rsidRPr="00E848CF">
        <w:rPr>
          <w:rStyle w:val="StyleUnderline"/>
        </w:rPr>
        <w:t>Despite its proven flaws, the regulatory system that manages the domestic ivory trade is also included in the new WPL, which conflicts with the commitments made by President Xi Jinping and President Obama during their recent high-level bilateral; both vowed to “take significant and timely steps to halt the domestic commercial trade of ivory</w:t>
      </w:r>
      <w:r w:rsidRPr="00E848CF">
        <w:rPr>
          <w:sz w:val="16"/>
        </w:rPr>
        <w:t xml:space="preserve">”. . 'Bone strengthening' tiger wine for sale in Qinhuangdao, China (c) EIA ‘Bone strengthening’ tiger wine for sale in Qinhuangdao, China (c) EIA . What was the revision process like? </w:t>
      </w:r>
      <w:r w:rsidRPr="00E848CF">
        <w:rPr>
          <w:rStyle w:val="StyleUnderline"/>
        </w:rPr>
        <w:t xml:space="preserve">A number of </w:t>
      </w:r>
      <w:r w:rsidRPr="000D5D9B">
        <w:rPr>
          <w:rStyle w:val="StyleUnderline"/>
          <w:highlight w:val="yellow"/>
        </w:rPr>
        <w:t>Chinese laws</w:t>
      </w:r>
      <w:r w:rsidRPr="00E848CF">
        <w:rPr>
          <w:rStyle w:val="StyleUnderline"/>
        </w:rPr>
        <w:t xml:space="preserve"> relating to ecosystems and the environment have recently been under the scrutiny of the National People’s Congress (NPC) to ensure they are compatible with the promotion of “ecological civilisation</w:t>
      </w:r>
      <w:r w:rsidRPr="00E848CF">
        <w:rPr>
          <w:sz w:val="16"/>
        </w:rPr>
        <w:t>”. The NPC started preparation for revision of the Wildlife Protection Law in 2013 and conducted extensive research and consultation. The first version of a revised WPL was circulated for public consultation in January 2016. There was a furious backlash from Chinese academics, lawyers, biologists and NGOs as they worried that the proposed revisions, if adopted, would take China’s Wildlife Protection law and regulations in the wrong direction. In April 2016, a second version of a revised WPL was proposed, making a few concessions to some of the concerns voiced earlier</w:t>
      </w:r>
      <w:r w:rsidRPr="00E848CF">
        <w:rPr>
          <w:rStyle w:val="StyleUnderline"/>
        </w:rPr>
        <w:t xml:space="preserve">, but </w:t>
      </w:r>
      <w:r w:rsidRPr="000D5D9B">
        <w:rPr>
          <w:rStyle w:val="StyleUnderline"/>
          <w:highlight w:val="yellow"/>
        </w:rPr>
        <w:t>did not go far enough</w:t>
      </w:r>
      <w:r w:rsidRPr="00E848CF">
        <w:rPr>
          <w:sz w:val="16"/>
        </w:rPr>
        <w:t xml:space="preserve">. </w:t>
      </w:r>
      <w:r w:rsidRPr="00E848CF">
        <w:rPr>
          <w:rStyle w:val="StyleUnderline"/>
        </w:rPr>
        <w:t xml:space="preserve">Even senior members of China’s law-making body expressed concern that the second version continued to </w:t>
      </w:r>
      <w:r w:rsidRPr="000D5D9B">
        <w:rPr>
          <w:rStyle w:val="StyleUnderline"/>
          <w:highlight w:val="yellow"/>
        </w:rPr>
        <w:t>promote utilisation over conservation</w:t>
      </w:r>
      <w:r w:rsidRPr="00E848CF">
        <w:rPr>
          <w:rStyle w:val="StyleUnderline"/>
        </w:rPr>
        <w:t>, and there was a second round of public consultation.</w:t>
      </w:r>
      <w:r>
        <w:rPr>
          <w:rStyle w:val="StyleUnderline"/>
        </w:rPr>
        <w:t xml:space="preserve"> </w:t>
      </w:r>
      <w:r w:rsidRPr="00E848CF">
        <w:rPr>
          <w:sz w:val="16"/>
        </w:rPr>
        <w:t>Two months later, the third version of a revised WPL revision was presented at an NPC Standing Committee meeting. Unlike the previous two versions, which were circulated for public comment, the third version was deliberated on by NPC members only. On July 2, this third and final version of the WPL was passed.</w:t>
      </w:r>
    </w:p>
    <w:p w:rsidR="00C82339" w:rsidRDefault="00C82339" w:rsidP="00C82339">
      <w:pPr>
        <w:pStyle w:val="Heading3"/>
      </w:pPr>
      <w:r>
        <w:t>No Enforcement Now</w:t>
      </w:r>
    </w:p>
    <w:p w:rsidR="00C82339" w:rsidRDefault="00C82339" w:rsidP="00C82339">
      <w:pPr>
        <w:pStyle w:val="Heading4"/>
      </w:pPr>
      <w:r>
        <w:t>Despite membership in CITES, China lacks effective enforcement of wildlife law</w:t>
      </w:r>
    </w:p>
    <w:p w:rsidR="00C82339" w:rsidRPr="0099582A" w:rsidRDefault="00C82339" w:rsidP="00C82339">
      <w:r w:rsidRPr="0099582A">
        <w:rPr>
          <w:rStyle w:val="Style13ptBold"/>
        </w:rPr>
        <w:t>EIA</w:t>
      </w:r>
      <w:r>
        <w:t xml:space="preserve"> </w:t>
      </w:r>
      <w:r w:rsidRPr="0099582A">
        <w:rPr>
          <w:rStyle w:val="Style13ptBold"/>
        </w:rPr>
        <w:t>2012</w:t>
      </w:r>
      <w:r>
        <w:t xml:space="preserve"> (ENVIRONMENTAL INVESTIGATION AGENCY 2012 (EIA) (</w:t>
      </w:r>
      <w:hyperlink r:id="rId88" w:history="1">
        <w:r w:rsidRPr="003250E8">
          <w:rPr>
            <w:rStyle w:val="Hyperlink"/>
          </w:rPr>
          <w:t>https://eia-international.org/wp-content/uploads/EIA-Blood-Ivory.pdf</w:t>
        </w:r>
      </w:hyperlink>
      <w:r>
        <w:t xml:space="preserve">, Blood Ivory, Exposing the myth of a regulated market. Accessed 06/23/2016))- Louis Shulman </w:t>
      </w:r>
    </w:p>
    <w:p w:rsidR="00C82339" w:rsidRDefault="00C82339" w:rsidP="00C82339">
      <w:pPr>
        <w:rPr>
          <w:rStyle w:val="StyleUnderline"/>
        </w:rPr>
      </w:pPr>
      <w:r w:rsidRPr="0099582A">
        <w:rPr>
          <w:rStyle w:val="StyleUnderline"/>
        </w:rPr>
        <w:t xml:space="preserve">EIA discovered that </w:t>
      </w:r>
      <w:r w:rsidRPr="000D5D9B">
        <w:rPr>
          <w:rStyle w:val="StyleUnderline"/>
          <w:highlight w:val="yellow"/>
        </w:rPr>
        <w:t>the</w:t>
      </w:r>
      <w:r w:rsidRPr="0099582A">
        <w:rPr>
          <w:rStyle w:val="StyleUnderline"/>
        </w:rPr>
        <w:t xml:space="preserve"> over-hyped </w:t>
      </w:r>
      <w:r w:rsidRPr="000D5D9B">
        <w:rPr>
          <w:rStyle w:val="StyleUnderline"/>
          <w:highlight w:val="yellow"/>
        </w:rPr>
        <w:t>ivory control system</w:t>
      </w:r>
      <w:r w:rsidRPr="0099582A">
        <w:rPr>
          <w:rStyle w:val="StyleUnderline"/>
        </w:rPr>
        <w:t xml:space="preserve"> </w:t>
      </w:r>
      <w:r w:rsidRPr="000D5D9B">
        <w:rPr>
          <w:rStyle w:val="StyleUnderline"/>
          <w:highlight w:val="yellow"/>
        </w:rPr>
        <w:t>is</w:t>
      </w:r>
      <w:r w:rsidRPr="0099582A">
        <w:rPr>
          <w:rStyle w:val="StyleUnderline"/>
        </w:rPr>
        <w:t xml:space="preserve"> clearly </w:t>
      </w:r>
      <w:r w:rsidRPr="000D5D9B">
        <w:rPr>
          <w:rStyle w:val="StyleUnderline"/>
          <w:highlight w:val="yellow"/>
        </w:rPr>
        <w:t>not working</w:t>
      </w:r>
      <w:r w:rsidRPr="0099582A">
        <w:rPr>
          <w:rStyle w:val="StyleUnderline"/>
        </w:rPr>
        <w:t>,</w:t>
      </w:r>
      <w:r w:rsidRPr="0099582A">
        <w:rPr>
          <w:sz w:val="14"/>
        </w:rPr>
        <w:t xml:space="preserve"> a conclusion further supported by other observers. For instance, one report7 documents the results of an ivory survey conducted in January 2011; its key findings were that </w:t>
      </w:r>
      <w:r w:rsidRPr="0099582A">
        <w:rPr>
          <w:rStyle w:val="StyleUnderline"/>
        </w:rPr>
        <w:t>there has been a massive increase in the demand for ivory</w:t>
      </w:r>
      <w:r w:rsidRPr="0099582A">
        <w:rPr>
          <w:sz w:val="14"/>
        </w:rPr>
        <w:t xml:space="preserve">, with 63 per cent of the ivory on sale in Guangzhou and Fuzhou not bearing ID cards, thereby rendering it illegal. Prices quoted also reflect a massive increase in retail prices, ranging from US$200 for a pair of chopsticks to US$35,000 for a small polished tusk. </w:t>
      </w:r>
      <w:r w:rsidRPr="000D5D9B">
        <w:rPr>
          <w:rStyle w:val="StyleUnderline"/>
          <w:highlight w:val="yellow"/>
        </w:rPr>
        <w:t>The failure of</w:t>
      </w:r>
      <w:r w:rsidRPr="0099582A">
        <w:rPr>
          <w:rStyle w:val="StyleUnderline"/>
        </w:rPr>
        <w:t xml:space="preserve"> </w:t>
      </w:r>
      <w:r w:rsidRPr="000D5D9B">
        <w:rPr>
          <w:rStyle w:val="StyleUnderline"/>
          <w:highlight w:val="yellow"/>
        </w:rPr>
        <w:t>China’s</w:t>
      </w:r>
      <w:r w:rsidRPr="0099582A">
        <w:rPr>
          <w:rStyle w:val="StyleUnderline"/>
        </w:rPr>
        <w:t xml:space="preserve"> ivory control system to curb illicit </w:t>
      </w:r>
      <w:r w:rsidRPr="0076633A">
        <w:rPr>
          <w:rStyle w:val="StyleUnderline"/>
        </w:rPr>
        <w:t xml:space="preserve">trade </w:t>
      </w:r>
      <w:r w:rsidRPr="000D5D9B">
        <w:rPr>
          <w:rStyle w:val="StyleUnderline"/>
          <w:highlight w:val="yellow"/>
        </w:rPr>
        <w:t>is predictable</w:t>
      </w:r>
      <w:r w:rsidRPr="0099582A">
        <w:rPr>
          <w:rStyle w:val="StyleUnderline"/>
        </w:rPr>
        <w:t>. In 2008, EIA revealed that official Chinese Government correspondence showed 110 tonnes of ivory missing from the country’s stockpile in 2002, with evidence suggesting that a large amount of illegal ivory sales had taken place</w:t>
      </w:r>
      <w:r w:rsidRPr="0099582A">
        <w:rPr>
          <w:sz w:val="14"/>
        </w:rPr>
        <w:t>. Despite such evidence, the international community went ahead and approved China’s system as fit for purpose, allowing the legal sale of ivory</w:t>
      </w:r>
      <w:r w:rsidRPr="0099582A">
        <w:rPr>
          <w:rStyle w:val="StyleUnderline"/>
        </w:rPr>
        <w:t xml:space="preserve">. Since China was given Approved Buyer status by CITES, </w:t>
      </w:r>
      <w:r w:rsidRPr="000D5D9B">
        <w:rPr>
          <w:rStyle w:val="StyleUnderline"/>
          <w:highlight w:val="yellow"/>
        </w:rPr>
        <w:t>no follow-up mission has been conducted to review or assess whether the ‘rigorous’ control systems and mechanisms promised by the Chinese Government have been implemented and are being effectively enforced</w:t>
      </w:r>
      <w:r w:rsidRPr="0099582A">
        <w:rPr>
          <w:sz w:val="14"/>
        </w:rPr>
        <w:t xml:space="preserve">. It is clear from the findings of EIA’s investigation in Guangzhou in November 2010 that they are not. </w:t>
      </w:r>
      <w:r w:rsidRPr="0099582A">
        <w:rPr>
          <w:rStyle w:val="StyleUnderline"/>
        </w:rPr>
        <w:t xml:space="preserve">Further intelligence gathered by EIA investigators working on other issues across China show that ivory is widely available throughout the country and that </w:t>
      </w:r>
      <w:r w:rsidRPr="000D5D9B">
        <w:rPr>
          <w:rStyle w:val="StyleUnderline"/>
          <w:highlight w:val="yellow"/>
        </w:rPr>
        <w:t xml:space="preserve">there is no evidence of any control or enforcement in place. Enforcement </w:t>
      </w:r>
      <w:r w:rsidRPr="0076633A">
        <w:rPr>
          <w:rStyle w:val="StyleUnderline"/>
        </w:rPr>
        <w:t xml:space="preserve">and control of these markets </w:t>
      </w:r>
      <w:r w:rsidRPr="000D5D9B">
        <w:rPr>
          <w:rStyle w:val="StyleUnderline"/>
          <w:highlight w:val="yellow"/>
        </w:rPr>
        <w:t xml:space="preserve">is </w:t>
      </w:r>
      <w:r w:rsidRPr="0076633A">
        <w:rPr>
          <w:rStyle w:val="StyleUnderline"/>
        </w:rPr>
        <w:t xml:space="preserve">generally poor or </w:t>
      </w:r>
      <w:r w:rsidRPr="000D5D9B">
        <w:rPr>
          <w:rStyle w:val="StyleUnderline"/>
          <w:highlight w:val="yellow"/>
        </w:rPr>
        <w:t xml:space="preserve">non-existent </w:t>
      </w:r>
      <w:r w:rsidRPr="0076633A">
        <w:rPr>
          <w:rStyle w:val="StyleUnderline"/>
        </w:rPr>
        <w:t>outside the main urban centres</w:t>
      </w:r>
      <w:r w:rsidRPr="0099582A">
        <w:rPr>
          <w:sz w:val="14"/>
        </w:rPr>
        <w:t xml:space="preserve"> (the focus of most CITES missions), </w:t>
      </w:r>
      <w:r w:rsidRPr="0099582A">
        <w:rPr>
          <w:rStyle w:val="StyleUnderline"/>
        </w:rPr>
        <w:t>or even in the main urban centres, making them a convenient and practical outlet for laundered black market ivory.</w:t>
      </w:r>
    </w:p>
    <w:p w:rsidR="00613436" w:rsidRDefault="00613436" w:rsidP="00613436">
      <w:pPr>
        <w:pStyle w:val="Heading3"/>
      </w:pPr>
      <w:r>
        <w:t xml:space="preserve">Recent Regulations </w:t>
      </w:r>
      <w:r w:rsidR="005159E3">
        <w:t>Bad</w:t>
      </w:r>
      <w:r w:rsidR="00E667AE">
        <w:t>—Fall Short</w:t>
      </w:r>
    </w:p>
    <w:p w:rsidR="005159E3" w:rsidRPr="00D913EC" w:rsidRDefault="005159E3" w:rsidP="005159E3">
      <w:pPr>
        <w:pStyle w:val="Heading4"/>
      </w:pPr>
      <w:r>
        <w:t>Recent regulations fall short</w:t>
      </w:r>
    </w:p>
    <w:p w:rsidR="005159E3" w:rsidRDefault="005159E3" w:rsidP="005159E3">
      <w:r w:rsidRPr="00D913EC">
        <w:t xml:space="preserve">Jeff </w:t>
      </w:r>
      <w:r w:rsidRPr="00D913EC">
        <w:rPr>
          <w:rStyle w:val="Style13ptBold"/>
        </w:rPr>
        <w:t>Flocken 7-1-2016</w:t>
      </w:r>
      <w:r w:rsidRPr="00D913EC">
        <w:t xml:space="preserve"> (Jeff Flocken, 7-1-2016, Jeff Flocken is Regional Director, North America, for the International Fund for Animal Welfare. His work addresses improving government involvement with wildlife conservation and animal welfare issues within the U.S. and internationally., New U.S. Regulations on Ivory Sales Are Grea, Scientific American Blog Network, http://blogs.scientificamerican.com/guest-blog/new-u-s-regulations-on-ivory-sales-are-great-but-they-don-t-go-far-enough/, DOA: 7-15-2016) - Coronado LS</w:t>
      </w:r>
    </w:p>
    <w:p w:rsidR="005159E3" w:rsidRPr="008E00FB" w:rsidRDefault="005159E3" w:rsidP="005159E3">
      <w:pPr>
        <w:rPr>
          <w:sz w:val="16"/>
        </w:rPr>
      </w:pPr>
      <w:r w:rsidRPr="008E00FB">
        <w:rPr>
          <w:sz w:val="16"/>
        </w:rPr>
        <w:t xml:space="preserve">In early June, </w:t>
      </w:r>
      <w:r w:rsidRPr="00D913EC">
        <w:rPr>
          <w:rStyle w:val="StyleUnderline"/>
        </w:rPr>
        <w:t>the Obama Administration at long last finalized its new regulations on ivory sales in the U.S.</w:t>
      </w:r>
      <w:r>
        <w:rPr>
          <w:rStyle w:val="StyleUnderline"/>
        </w:rPr>
        <w:t xml:space="preserve"> </w:t>
      </w:r>
      <w:r w:rsidRPr="00D913EC">
        <w:rPr>
          <w:rStyle w:val="StyleUnderline"/>
        </w:rPr>
        <w:t>The comprehensive package—years in the making—aims to close a market that significantly contributes to global demand for ivory, which in turn drives elephant poaching in Africa and Asia at catastrophic levels</w:t>
      </w:r>
      <w:r w:rsidRPr="008E00FB">
        <w:rPr>
          <w:sz w:val="16"/>
        </w:rPr>
        <w:t xml:space="preserve">. </w:t>
      </w:r>
      <w:r w:rsidRPr="00D913EC">
        <w:rPr>
          <w:rStyle w:val="StyleUnderline"/>
        </w:rPr>
        <w:t>Wildlife conservation and animal protection NGOs responded positively by and large, although a vocal minority of Americans who profit from ivory sales reacted with disappointment and anger.</w:t>
      </w:r>
      <w:r>
        <w:rPr>
          <w:rStyle w:val="StyleUnderline"/>
        </w:rPr>
        <w:t xml:space="preserve"> </w:t>
      </w:r>
      <w:r w:rsidRPr="00D913EC">
        <w:rPr>
          <w:rStyle w:val="StyleUnderline"/>
        </w:rPr>
        <w:t xml:space="preserve">What wasn’t picked up though by US media was the reaction of </w:t>
      </w:r>
      <w:r w:rsidRPr="000D5D9B">
        <w:rPr>
          <w:rStyle w:val="StyleUnderline"/>
          <w:highlight w:val="yellow"/>
        </w:rPr>
        <w:t>the world’s largest consumer of ivory: China</w:t>
      </w:r>
      <w:r w:rsidRPr="00D913EC">
        <w:rPr>
          <w:rStyle w:val="StyleUnderline"/>
        </w:rPr>
        <w:t>.</w:t>
      </w:r>
      <w:r w:rsidRPr="008E00FB">
        <w:rPr>
          <w:sz w:val="16"/>
        </w:rPr>
        <w:t xml:space="preserve"> At the U.S./China Strategic &amp; Economic Dialogue, which (not coincidentally) happened just one week prior to the U.S. announcement, </w:t>
      </w:r>
      <w:r w:rsidRPr="00D913EC">
        <w:rPr>
          <w:rStyle w:val="StyleUnderline"/>
        </w:rPr>
        <w:t>China’s pointed response could be summed up in a few words: “That’s great, but what are you doing about your sport-hunted elephant trophies?”</w:t>
      </w:r>
      <w:r w:rsidRPr="008E00FB">
        <w:rPr>
          <w:sz w:val="16"/>
        </w:rPr>
        <w:t xml:space="preserve"> Many would take issue with this reply given </w:t>
      </w:r>
      <w:r w:rsidRPr="000D5D9B">
        <w:rPr>
          <w:rStyle w:val="StyleUnderline"/>
          <w:highlight w:val="yellow"/>
        </w:rPr>
        <w:t>China’s well known consumption of imperiled species for traditional Asian medicines, luxury goods, and exotic cuisine</w:t>
      </w:r>
      <w:r w:rsidRPr="00D913EC">
        <w:rPr>
          <w:rStyle w:val="StyleUnderline"/>
        </w:rPr>
        <w:t>.</w:t>
      </w:r>
      <w:r w:rsidRPr="008E00FB">
        <w:rPr>
          <w:sz w:val="16"/>
        </w:rPr>
        <w:t xml:space="preserve"> However, it is just the most recent in a </w:t>
      </w:r>
      <w:r w:rsidRPr="00D913EC">
        <w:rPr>
          <w:rStyle w:val="StyleUnderline"/>
        </w:rPr>
        <w:t>string of tit-for-tat political call-outs by the U.S. and China, both pushing the other to go further and faster in cleaning up their ivory markets</w:t>
      </w:r>
      <w:r w:rsidRPr="008E00FB">
        <w:rPr>
          <w:sz w:val="16"/>
        </w:rPr>
        <w:t>. It started in November 2013, when the U.S. crushed six tons of confiscated ivory in Denver; just two months later China crushed six point one tons in Guangzhou. The U.S. quickly followed this with several ivory policy revisions in February 2014 (the first stage in the rule changes that culminated last month</w:t>
      </w:r>
      <w:r w:rsidRPr="00D913EC">
        <w:rPr>
          <w:rStyle w:val="StyleUnderline"/>
        </w:rPr>
        <w:t xml:space="preserve">). In September 2015, President </w:t>
      </w:r>
      <w:r w:rsidRPr="000D5D9B">
        <w:rPr>
          <w:rStyle w:val="StyleUnderline"/>
          <w:highlight w:val="yellow"/>
        </w:rPr>
        <w:t>Obama and China</w:t>
      </w:r>
      <w:r w:rsidRPr="00D913EC">
        <w:rPr>
          <w:rStyle w:val="StyleUnderline"/>
        </w:rPr>
        <w:t xml:space="preserve"> President Xi jointly pledged to </w:t>
      </w:r>
      <w:r w:rsidRPr="000D5D9B">
        <w:rPr>
          <w:rStyle w:val="StyleUnderline"/>
          <w:highlight w:val="yellow"/>
        </w:rPr>
        <w:t>enact “near-total bans</w:t>
      </w:r>
      <w:r w:rsidRPr="00D913EC">
        <w:rPr>
          <w:rStyle w:val="StyleUnderline"/>
        </w:rPr>
        <w:t>” on ivory sales, imports and exports. Three weeks later, China took its first step with a one-year ban on imports of sport-hunted African elephant ivory, and most recently, announced that they will provide a timeline for implementing their own ban on domestic ivory markets by the end of this year.</w:t>
      </w:r>
      <w:r w:rsidRPr="008E00FB">
        <w:rPr>
          <w:sz w:val="16"/>
        </w:rPr>
        <w:t xml:space="preserve"> Meanwhile, </w:t>
      </w:r>
      <w:r w:rsidRPr="000D5D9B">
        <w:rPr>
          <w:rStyle w:val="StyleUnderline"/>
          <w:highlight w:val="yellow"/>
        </w:rPr>
        <w:t>the final US regulations that just came out</w:t>
      </w:r>
      <w:r w:rsidRPr="00D913EC">
        <w:rPr>
          <w:rStyle w:val="StyleUnderline"/>
        </w:rPr>
        <w:t>—while very strong on limiting commercial ivory imports, exports, and interstate trade—</w:t>
      </w:r>
      <w:r w:rsidRPr="000D5D9B">
        <w:rPr>
          <w:rStyle w:val="StyleUnderline"/>
          <w:highlight w:val="yellow"/>
        </w:rPr>
        <w:t>fall short of Chin</w:t>
      </w:r>
      <w:r w:rsidRPr="00D913EC">
        <w:rPr>
          <w:rStyle w:val="StyleUnderline"/>
        </w:rPr>
        <w:t>a in one key regard: sport-hunted elephant trophies. The new U.S. rules merely limit hunters to bringing back no more than two trophy elephant specime</w:t>
      </w:r>
      <w:r w:rsidRPr="008E00FB">
        <w:rPr>
          <w:sz w:val="16"/>
        </w:rPr>
        <w:t xml:space="preserve">ns (or up to four tusks) annually. And while this is better than the previous unlimited import quota, it is arguably unreasonable to allow any elephant trophies into the U.S., </w:t>
      </w:r>
      <w:r w:rsidRPr="00D913EC">
        <w:rPr>
          <w:rStyle w:val="StyleUnderline"/>
        </w:rPr>
        <w:t>given our widely proclaimed commitment to protecting what is left of the plummeting global elephant population.</w:t>
      </w:r>
      <w:r>
        <w:rPr>
          <w:rStyle w:val="StyleUnderline"/>
        </w:rPr>
        <w:t xml:space="preserve"> </w:t>
      </w:r>
      <w:r w:rsidRPr="008E00FB">
        <w:rPr>
          <w:sz w:val="16"/>
        </w:rPr>
        <w:t>It is hard to deny that the U.S. has a trophy hunting problem. A report issued last month by my organization, the International Fund for Animal Welfare, found the U.S. imports more hunting trophies than any other nation in the world, by a large margin: some 150,000 hunting trophies between 2004-2013, accounting for a staggering 71 percent of global imports, or about 15 times more than the next nation on the list. We outpaced the field on elephant trophies, too—10,240 imported between 2003 and 2012, or over 1,000 per year on average. All those needlessly dead elephants killed by Americans are members of a species we have publicly vowed to protect from extinction. To be clear: managed hunting of elephants is not a primary cause of the current crisis—</w:t>
      </w:r>
      <w:r w:rsidRPr="000D5D9B">
        <w:rPr>
          <w:rStyle w:val="StyleUnderline"/>
          <w:highlight w:val="yellow"/>
        </w:rPr>
        <w:t>poaching linked to illegal ivory markets is the main culprit.</w:t>
      </w:r>
      <w:r w:rsidRPr="00D913EC">
        <w:rPr>
          <w:rStyle w:val="StyleUnderline"/>
        </w:rPr>
        <w:t xml:space="preserve"> </w:t>
      </w:r>
      <w:r w:rsidRPr="008E00FB">
        <w:rPr>
          <w:sz w:val="16"/>
        </w:rPr>
        <w:t xml:space="preserve">But there is a cognitive dissonance in our policy of allowing elephant trophy imports during this dire time, which undermines our efforts overseas. When we willfully allow rich Americans to go to Africa and shoot—for fun—the same animals that we are trying to shield from poachers, our message of conservation rings hollow. </w:t>
      </w:r>
      <w:r w:rsidRPr="00D913EC">
        <w:rPr>
          <w:rStyle w:val="StyleUnderline"/>
        </w:rPr>
        <w:t xml:space="preserve">To be sure, there are </w:t>
      </w:r>
      <w:r w:rsidRPr="000D5D9B">
        <w:rPr>
          <w:rStyle w:val="StyleUnderline"/>
          <w:highlight w:val="yellow"/>
        </w:rPr>
        <w:t>strong connections between poachers and militant groups</w:t>
      </w:r>
      <w:r w:rsidRPr="00D913EC">
        <w:rPr>
          <w:rStyle w:val="StyleUnderline"/>
        </w:rPr>
        <w:t xml:space="preserve"> in many regions of Africa, but poachers are, just as often, local villagers desperately in need of the money</w:t>
      </w:r>
      <w:r w:rsidRPr="008E00FB">
        <w:rPr>
          <w:sz w:val="16"/>
        </w:rPr>
        <w:t>. Poverty is not solved by poaching, and it is not solved by trophy hunting, which is built on shaky economic theory. To say nothing of the animal welfare implications of allowing an intelligent, social, long-lived, slow-reproducing, and family-oriented creature to be killed for sport—even if it’s “only” one or two a year per hunter. The new U.S. ivory regulations accomplish much of the Administration’s stated goal: they minimize the U.S. role in the global elephant poaching crisis by restricting our domestic ivory markets. The rules halt all commercial ivory imports (and most commercial exports) and limit interstate sales to genuine antiques and certain other older items with minimal amounts of ivory. These are strong and necessary actions</w:t>
      </w:r>
      <w:r w:rsidRPr="00D913EC">
        <w:rPr>
          <w:rStyle w:val="StyleUnderline"/>
        </w:rPr>
        <w:t xml:space="preserve">. But the </w:t>
      </w:r>
      <w:r w:rsidRPr="000D5D9B">
        <w:rPr>
          <w:rStyle w:val="StyleUnderline"/>
          <w:highlight w:val="yellow"/>
        </w:rPr>
        <w:t>Administration did not take advantage of the opportunity to fully ban</w:t>
      </w:r>
      <w:r w:rsidRPr="00D913EC">
        <w:rPr>
          <w:rStyle w:val="StyleUnderline"/>
        </w:rPr>
        <w:t xml:space="preserve"> the import of elephant trophies, and China is right to call us out on it, just as </w:t>
      </w:r>
      <w:r w:rsidRPr="000D5D9B">
        <w:rPr>
          <w:rStyle w:val="StyleUnderline"/>
          <w:highlight w:val="yellow"/>
        </w:rPr>
        <w:t>we are justified in continuing to pressure them to close</w:t>
      </w:r>
      <w:r w:rsidRPr="00D913EC">
        <w:rPr>
          <w:rStyle w:val="StyleUnderline"/>
        </w:rPr>
        <w:t xml:space="preserve"> the considerable commercial ivory </w:t>
      </w:r>
      <w:r w:rsidRPr="000D5D9B">
        <w:rPr>
          <w:rStyle w:val="StyleUnderline"/>
          <w:highlight w:val="yellow"/>
        </w:rPr>
        <w:t>markets still operating within China</w:t>
      </w:r>
      <w:r w:rsidRPr="00D913EC">
        <w:rPr>
          <w:rStyle w:val="StyleUnderline"/>
        </w:rPr>
        <w:t>.</w:t>
      </w:r>
      <w:r>
        <w:rPr>
          <w:rStyle w:val="StyleUnderline"/>
        </w:rPr>
        <w:t xml:space="preserve"> </w:t>
      </w:r>
      <w:r w:rsidRPr="008E00FB">
        <w:rPr>
          <w:sz w:val="16"/>
        </w:rPr>
        <w:t>The global community has come to the aid of these remarkable creatures because they cannot stand seeing them brutally killed—and an elephant slain for ivory by poachers is no more or less dead than one shot down by vainglorious foreigners for sport. The difference that trophy advocates would draw is a false one, and the U.S. must tell sport hunters that killing imperiled elephants for fun is wrong, just as poaching them for ivory is wrong, and neither should be tolerated any longer.</w:t>
      </w:r>
    </w:p>
    <w:p w:rsidR="005159E3" w:rsidRPr="00157E74" w:rsidRDefault="005159E3" w:rsidP="005159E3">
      <w:pPr>
        <w:pStyle w:val="Heading4"/>
      </w:pPr>
      <w:r>
        <w:t>Recent chinese regulations expanded loopholes and cause further damage</w:t>
      </w:r>
    </w:p>
    <w:p w:rsidR="005159E3" w:rsidRDefault="005159E3" w:rsidP="005159E3">
      <w:r>
        <w:t xml:space="preserve">Grace Ge </w:t>
      </w:r>
      <w:r w:rsidRPr="00157E74">
        <w:rPr>
          <w:rStyle w:val="Style13ptBold"/>
        </w:rPr>
        <w:t>Gabriel</w:t>
      </w:r>
      <w:r>
        <w:t xml:space="preserve"> 1-28-</w:t>
      </w:r>
      <w:r w:rsidRPr="00157E74">
        <w:rPr>
          <w:rStyle w:val="Style13ptBold"/>
        </w:rPr>
        <w:t>2016</w:t>
      </w:r>
      <w:r>
        <w:t xml:space="preserve"> (Grace Ge Gabriel, 1-28-2016, Grace has been the driving force behind IFAW China from its inception, nurturing protection for both domestic animals and wildlife in a country where policies, Chinese wildlife protection law revision a step backwards, IFAW - International Fund for Animal Welfare, http://www.ifaw.org/united-states/news/chinese-wildlife-protection-law-revision-step-backwards, Accessed: 7-17-2016) - Coronado LS</w:t>
      </w:r>
    </w:p>
    <w:p w:rsidR="005159E3" w:rsidRPr="005159E3" w:rsidRDefault="005159E3" w:rsidP="005159E3">
      <w:pPr>
        <w:rPr>
          <w:sz w:val="16"/>
        </w:rPr>
      </w:pPr>
      <w:r w:rsidRPr="000D5D9B">
        <w:rPr>
          <w:rStyle w:val="StyleUnderline"/>
          <w:highlight w:val="yellow"/>
        </w:rPr>
        <w:t>China’s</w:t>
      </w:r>
      <w:r w:rsidRPr="00157E74">
        <w:rPr>
          <w:rStyle w:val="StyleUnderline"/>
        </w:rPr>
        <w:t xml:space="preserve"> Wildlife Protection Law (</w:t>
      </w:r>
      <w:r w:rsidRPr="000D5D9B">
        <w:rPr>
          <w:rStyle w:val="StyleUnderline"/>
          <w:highlight w:val="yellow"/>
        </w:rPr>
        <w:t>WPL</w:t>
      </w:r>
      <w:r w:rsidRPr="00157E74">
        <w:rPr>
          <w:rStyle w:val="StyleUnderline"/>
        </w:rPr>
        <w:t xml:space="preserve">) has long been criticized as a law that </w:t>
      </w:r>
      <w:r w:rsidRPr="000D5D9B">
        <w:rPr>
          <w:rStyle w:val="StyleUnderline"/>
          <w:highlight w:val="yellow"/>
        </w:rPr>
        <w:t>promotes wildlife utilization rather than protection</w:t>
      </w:r>
      <w:r w:rsidRPr="00157E74">
        <w:rPr>
          <w:sz w:val="16"/>
        </w:rPr>
        <w:t>. The 1989 law defines wildlife under its protection as “</w:t>
      </w:r>
      <w:r w:rsidRPr="00157E74">
        <w:rPr>
          <w:rStyle w:val="StyleUnderline"/>
        </w:rPr>
        <w:t>those precious, endangered terrestrial and aquatic wildlife species and those terrestrial wildlife species with beneficial or important economic and scientific research value</w:t>
      </w:r>
      <w:r w:rsidRPr="00157E74">
        <w:rPr>
          <w:sz w:val="16"/>
        </w:rPr>
        <w:t xml:space="preserve">.” </w:t>
      </w:r>
      <w:r w:rsidRPr="000D5D9B">
        <w:rPr>
          <w:rStyle w:val="StyleUnderline"/>
          <w:highlight w:val="yellow"/>
        </w:rPr>
        <w:t>Promoted by the law</w:t>
      </w:r>
      <w:r w:rsidRPr="00157E74">
        <w:rPr>
          <w:rStyle w:val="StyleUnderline"/>
        </w:rPr>
        <w:t xml:space="preserve">, farming </w:t>
      </w:r>
      <w:r w:rsidRPr="000D5D9B">
        <w:rPr>
          <w:rStyle w:val="StyleUnderline"/>
          <w:highlight w:val="yellow"/>
        </w:rPr>
        <w:t>wildlife</w:t>
      </w:r>
      <w:r w:rsidRPr="00157E74">
        <w:rPr>
          <w:rStyle w:val="StyleUnderline"/>
        </w:rPr>
        <w:t xml:space="preserve"> for the trade of their parts and products </w:t>
      </w:r>
      <w:r w:rsidRPr="000D5D9B">
        <w:rPr>
          <w:rStyle w:val="StyleUnderline"/>
          <w:highlight w:val="yellow"/>
        </w:rPr>
        <w:t>has wiped out many of the same species in the wild in China</w:t>
      </w:r>
      <w:r w:rsidRPr="00157E74">
        <w:rPr>
          <w:rStyle w:val="StyleUnderline"/>
        </w:rPr>
        <w:t>. With tigers, bears and pangolins depleted in the wild in China, the demand for tiger bone, bear paw and pangolin scale now threatens the wild tigers, bears and pangolins in Asia and beyond.</w:t>
      </w:r>
      <w:r>
        <w:rPr>
          <w:rStyle w:val="StyleUnderline"/>
        </w:rPr>
        <w:t xml:space="preserve"> </w:t>
      </w:r>
      <w:r w:rsidRPr="00157E74">
        <w:rPr>
          <w:sz w:val="16"/>
        </w:rPr>
        <w:t xml:space="preserve">While I feel a revision of the law is long overdue, I am horrified to find that the current revision draft is making matters worse. In Item 24-25, it </w:t>
      </w:r>
      <w:r w:rsidRPr="00157E74">
        <w:rPr>
          <w:rStyle w:val="StyleUnderline"/>
        </w:rPr>
        <w:t>proposes not only to legalize farming of highly endangered animals with a certification system, but also lower the approval to local government level.</w:t>
      </w:r>
      <w:r>
        <w:rPr>
          <w:rStyle w:val="StyleUnderline"/>
        </w:rPr>
        <w:t xml:space="preserve"> </w:t>
      </w:r>
      <w:r w:rsidRPr="00157E74">
        <w:rPr>
          <w:rStyle w:val="StyleUnderline"/>
        </w:rPr>
        <w:t xml:space="preserve">In Item 26, it </w:t>
      </w:r>
      <w:r w:rsidRPr="000D5D9B">
        <w:rPr>
          <w:rStyle w:val="StyleUnderline"/>
          <w:highlight w:val="yellow"/>
        </w:rPr>
        <w:t>further legitimizes commercial exploitation of wildlife and widens the loopholes</w:t>
      </w:r>
      <w:r w:rsidRPr="00157E74">
        <w:rPr>
          <w:rStyle w:val="StyleUnderline"/>
        </w:rPr>
        <w:t xml:space="preserve"> for criminals to profit from wildlife farming and trade with vague languages of “other special purposes.”</w:t>
      </w:r>
      <w:r>
        <w:rPr>
          <w:rStyle w:val="StyleUnderline"/>
        </w:rPr>
        <w:t xml:space="preserve"> </w:t>
      </w:r>
      <w:r w:rsidRPr="00157E74">
        <w:rPr>
          <w:rStyle w:val="StyleUnderline"/>
        </w:rPr>
        <w:t>In Item 27, it promotes the use of wildlife parts and derivatives in Traditional Chinese Medicine (TCM), supplements and even food.</w:t>
      </w:r>
      <w:r>
        <w:rPr>
          <w:rStyle w:val="StyleUnderline"/>
        </w:rPr>
        <w:t xml:space="preserve"> </w:t>
      </w:r>
      <w:r w:rsidRPr="00157E74">
        <w:rPr>
          <w:rStyle w:val="StyleUnderline"/>
        </w:rPr>
        <w:t xml:space="preserve">In many respects, </w:t>
      </w:r>
      <w:r w:rsidRPr="000D5D9B">
        <w:rPr>
          <w:rStyle w:val="StyleUnderline"/>
          <w:highlight w:val="yellow"/>
        </w:rPr>
        <w:t>the revision is a step backwards</w:t>
      </w:r>
      <w:r w:rsidRPr="00157E74">
        <w:rPr>
          <w:rStyle w:val="StyleUnderline"/>
        </w:rPr>
        <w:t xml:space="preserve"> in applying precautionary principle in wildlife conservation.</w:t>
      </w:r>
      <w:r>
        <w:rPr>
          <w:rStyle w:val="StyleUnderline"/>
        </w:rPr>
        <w:t xml:space="preserve"> </w:t>
      </w:r>
      <w:r w:rsidRPr="00157E74">
        <w:rPr>
          <w:sz w:val="16"/>
        </w:rPr>
        <w:t xml:space="preserve">It even conflicts with some of the existing laws in China and international agreements. In the case of tigers, expanding and allowing trade of parts and derivatives from tigers is in violation of China’s State Council 1993 ban of tiger bone and rhino horn trade and use in TCM, the Convention on International Trade in Endangered Species (CITES) resolutions on Asian Big Cats and CITES Decision urging countries not to breed tigers for the trade of their parts and derivatives. </w:t>
      </w:r>
      <w:r w:rsidRPr="00157E74">
        <w:rPr>
          <w:rStyle w:val="StyleUnderline"/>
        </w:rPr>
        <w:t>Promoting trade and consumption of wildlife is also in direct conflict with China’s Criminal La</w:t>
      </w:r>
      <w:r w:rsidRPr="00157E74">
        <w:rPr>
          <w:sz w:val="16"/>
        </w:rPr>
        <w:t xml:space="preserve">w. Legislatures to the National People’s Congress recently provided new interpretations of the Criminal Law to make intentionally consume endangered species of wildlife as a criminal offence. The government austerity campaign needs to ban official gifting and receiving gifts made from wildlife, such as tiger bone wine, ivory and rhino horn carvings. The government austerity campaign needs to ban official gifting and receiving gifts made from wildlife, such as tiger bone wine, ivory and rhino horn carvings. </w:t>
      </w:r>
      <w:r w:rsidRPr="000D5D9B">
        <w:rPr>
          <w:rStyle w:val="StyleUnderline"/>
          <w:highlight w:val="yellow"/>
        </w:rPr>
        <w:t>Promoting wildlife trade and utilization also undermines efforts by President Xi’s anti-corruption campaign</w:t>
      </w:r>
      <w:r w:rsidRPr="00157E74">
        <w:rPr>
          <w:rStyle w:val="StyleUnderline"/>
        </w:rPr>
        <w:t xml:space="preserve"> which specifically banned dishes containing shark fins, bird nests and other protected wildlife at official banquets and receptions</w:t>
      </w:r>
      <w:r w:rsidRPr="00157E74">
        <w:rPr>
          <w:sz w:val="16"/>
        </w:rPr>
        <w:t xml:space="preserve">. As I wrote in this blog, prominent Chinese artist </w:t>
      </w:r>
      <w:r w:rsidRPr="00157E74">
        <w:rPr>
          <w:rStyle w:val="StyleUnderline"/>
        </w:rPr>
        <w:t xml:space="preserve">Yuan Xikun and basketball star Yao Ming have repeatedly urged for the government austerity campaign to ban official gifting and receiving </w:t>
      </w:r>
      <w:r w:rsidRPr="000D5D9B">
        <w:rPr>
          <w:rStyle w:val="StyleUnderline"/>
          <w:highlight w:val="yellow"/>
        </w:rPr>
        <w:t>gifts made from wildlife</w:t>
      </w:r>
      <w:r w:rsidRPr="00157E74">
        <w:rPr>
          <w:rStyle w:val="StyleUnderline"/>
        </w:rPr>
        <w:t xml:space="preserve">, as tiger bone wine, ivory and rhino horn carvings </w:t>
      </w:r>
      <w:r w:rsidRPr="000D5D9B">
        <w:rPr>
          <w:rStyle w:val="StyleUnderline"/>
          <w:highlight w:val="yellow"/>
        </w:rPr>
        <w:t>are routinely used as “corruption currency</w:t>
      </w:r>
      <w:r w:rsidRPr="00157E74">
        <w:rPr>
          <w:rStyle w:val="StyleUnderline"/>
        </w:rPr>
        <w:t>.”</w:t>
      </w:r>
      <w:r>
        <w:rPr>
          <w:rStyle w:val="StyleUnderline"/>
        </w:rPr>
        <w:t xml:space="preserve"> </w:t>
      </w:r>
      <w:r w:rsidRPr="00157E74">
        <w:rPr>
          <w:sz w:val="16"/>
        </w:rPr>
        <w:t xml:space="preserve">Furthermore, as </w:t>
      </w:r>
      <w:r w:rsidRPr="00157E74">
        <w:rPr>
          <w:rStyle w:val="StyleUnderline"/>
        </w:rPr>
        <w:t>China’s consumption and demand for wildlife is stimulating poaching in many parts of the world, threatening the survival of many endangered species already,</w:t>
      </w:r>
      <w:r w:rsidRPr="00157E74">
        <w:rPr>
          <w:sz w:val="16"/>
        </w:rPr>
        <w:t xml:space="preserve"> the draft WPL if adopted will only further fuel that demand and consumption, attract global condemnation and harm China’s image in the world</w:t>
      </w:r>
    </w:p>
    <w:p w:rsidR="00613436" w:rsidRDefault="00613436" w:rsidP="00613436">
      <w:pPr>
        <w:pStyle w:val="Heading3"/>
      </w:pPr>
      <w:r>
        <w:t>Regulated Bad</w:t>
      </w:r>
      <w:r w:rsidR="00E667AE">
        <w:t>—Loopholes</w:t>
      </w:r>
    </w:p>
    <w:p w:rsidR="00613436" w:rsidRDefault="00613436" w:rsidP="00613436">
      <w:pPr>
        <w:pStyle w:val="Heading4"/>
      </w:pPr>
      <w:r>
        <w:t>China allows regulated trade in the squo—increases captivity and causes net more consumption</w:t>
      </w:r>
    </w:p>
    <w:p w:rsidR="00613436" w:rsidRPr="00BF4E51" w:rsidRDefault="00613436" w:rsidP="00613436">
      <w:r w:rsidRPr="00BF4E51">
        <w:rPr>
          <w:rStyle w:val="Style13ptBold"/>
        </w:rPr>
        <w:t>Phys.org, 7-4-2016</w:t>
      </w:r>
      <w:r>
        <w:t xml:space="preserve">  (Phys.org, 7-4-2016, "China passes law to 'regulate' wild animal products," No Publication, </w:t>
      </w:r>
      <w:hyperlink r:id="rId89" w:history="1">
        <w:r w:rsidRPr="001D0F37">
          <w:rPr>
            <w:rStyle w:val="Hyperlink"/>
          </w:rPr>
          <w:t>http://phys.org/news/2016-07-china-law-wild-animal-products.html</w:t>
        </w:r>
      </w:hyperlink>
      <w:r>
        <w:t>) – Coronado LS</w:t>
      </w:r>
    </w:p>
    <w:p w:rsidR="00613436" w:rsidRPr="00007FFC" w:rsidRDefault="00613436" w:rsidP="00613436">
      <w:pPr>
        <w:rPr>
          <w:sz w:val="16"/>
        </w:rPr>
      </w:pPr>
      <w:r w:rsidRPr="000D5D9B">
        <w:rPr>
          <w:rStyle w:val="StyleUnderline"/>
          <w:highlight w:val="yellow"/>
        </w:rPr>
        <w:t>China has passed a new wild animal protection law</w:t>
      </w:r>
      <w:r w:rsidRPr="00BF4E51">
        <w:rPr>
          <w:rStyle w:val="StyleUnderline"/>
        </w:rPr>
        <w:t xml:space="preserve"> banning the sale of food made from endangered species, but </w:t>
      </w:r>
      <w:r w:rsidRPr="000D5D9B">
        <w:rPr>
          <w:rStyle w:val="StyleUnderline"/>
          <w:highlight w:val="yellow"/>
        </w:rPr>
        <w:t>allowing other products derived from them,</w:t>
      </w:r>
      <w:r w:rsidRPr="00BF4E51">
        <w:rPr>
          <w:rStyle w:val="StyleUnderline"/>
        </w:rPr>
        <w:t xml:space="preserve"> state media said, amid controversy over its wildlife policies.</w:t>
      </w:r>
      <w:r>
        <w:rPr>
          <w:rStyle w:val="StyleUnderline"/>
        </w:rPr>
        <w:t xml:space="preserve"> </w:t>
      </w:r>
      <w:r w:rsidRPr="00BF4E51">
        <w:rPr>
          <w:sz w:val="16"/>
        </w:rPr>
        <w:t xml:space="preserve">The measure, approved by China's Communist Party-controlled parliament on Saturday, "strengthens regulation of the use of wild animals and products derived from them," the official Xinhua news agency said. </w:t>
      </w:r>
      <w:r w:rsidRPr="00BF4E51">
        <w:rPr>
          <w:rStyle w:val="StyleUnderline"/>
        </w:rPr>
        <w:t xml:space="preserve">Environmental campaigners previously slammed a draft of the law for treating animals, including tigers and bears, as commercial resources and saying </w:t>
      </w:r>
      <w:r w:rsidRPr="000D5D9B">
        <w:rPr>
          <w:rStyle w:val="StyleUnderline"/>
          <w:highlight w:val="yellow"/>
        </w:rPr>
        <w:t>it would not halt their slaughter</w:t>
      </w:r>
      <w:r w:rsidRPr="00BF4E51">
        <w:rPr>
          <w:rStyle w:val="StyleUnderline"/>
        </w:rPr>
        <w:t>.</w:t>
      </w:r>
      <w:r>
        <w:rPr>
          <w:rStyle w:val="StyleUnderline"/>
        </w:rPr>
        <w:t xml:space="preserve"> </w:t>
      </w:r>
      <w:r w:rsidRPr="000D5D9B">
        <w:rPr>
          <w:sz w:val="16"/>
          <w:highlight w:val="yellow"/>
        </w:rPr>
        <w:t>T</w:t>
      </w:r>
      <w:r w:rsidRPr="000D5D9B">
        <w:rPr>
          <w:rStyle w:val="StyleUnderline"/>
          <w:highlight w:val="yellow"/>
        </w:rPr>
        <w:t>he draft would "further entrench policies of captive-breeding</w:t>
      </w:r>
      <w:r w:rsidRPr="00BF4E51">
        <w:rPr>
          <w:rStyle w:val="StyleUnderline"/>
        </w:rPr>
        <w:t xml:space="preserve"> for commercial use of parts and derivatives of captive tigers</w:t>
      </w:r>
      <w:r w:rsidRPr="00BF4E51">
        <w:rPr>
          <w:sz w:val="16"/>
        </w:rPr>
        <w:t xml:space="preserve">", the Environmental Investigation Agency said. China passed a law on wild animal protection in 1989, partly to give a framework for the export of products derived from wildlife, and it was previously revised in 2004. The new law bans the production and sale of all food products made from endangered animals, according to a version posted on the website of the National People's Congress, China's rubber stamp legislature. </w:t>
      </w:r>
      <w:r w:rsidRPr="00BF4E51">
        <w:rPr>
          <w:rStyle w:val="StyleUnderline"/>
        </w:rPr>
        <w:t xml:space="preserve">But </w:t>
      </w:r>
      <w:r w:rsidRPr="000D5D9B">
        <w:rPr>
          <w:rStyle w:val="StyleUnderline"/>
          <w:highlight w:val="yellow"/>
        </w:rPr>
        <w:t>it allows</w:t>
      </w:r>
      <w:r w:rsidRPr="00BF4E51">
        <w:rPr>
          <w:rStyle w:val="StyleUnderline"/>
        </w:rPr>
        <w:t xml:space="preserve"> for "</w:t>
      </w:r>
      <w:r w:rsidRPr="000D5D9B">
        <w:rPr>
          <w:rStyle w:val="StyleUnderline"/>
          <w:highlight w:val="yellow"/>
        </w:rPr>
        <w:t>breeding and public performances</w:t>
      </w:r>
      <w:r w:rsidRPr="00BF4E51">
        <w:rPr>
          <w:rStyle w:val="StyleUnderline"/>
        </w:rPr>
        <w:t>" by endangered animals as well as "</w:t>
      </w:r>
      <w:r w:rsidRPr="000D5D9B">
        <w:rPr>
          <w:rStyle w:val="StyleUnderline"/>
          <w:highlight w:val="yellow"/>
        </w:rPr>
        <w:t>the sale, purchase and use</w:t>
      </w:r>
      <w:r w:rsidRPr="00BF4E51">
        <w:rPr>
          <w:rStyle w:val="StyleUnderline"/>
        </w:rPr>
        <w:t>" of products made from such animals, as long as permission was granted by "authoritative departments".</w:t>
      </w:r>
      <w:r>
        <w:rPr>
          <w:rStyle w:val="StyleUnderline"/>
        </w:rPr>
        <w:t xml:space="preserve"> </w:t>
      </w:r>
      <w:r w:rsidRPr="000D5D9B">
        <w:rPr>
          <w:rStyle w:val="StyleUnderline"/>
          <w:highlight w:val="yellow"/>
        </w:rPr>
        <w:t>It was not clear whether or how it differentiated between products and food</w:t>
      </w:r>
      <w:r w:rsidRPr="00BF4E51">
        <w:rPr>
          <w:rStyle w:val="StyleUnderline"/>
        </w:rPr>
        <w:t>.</w:t>
      </w:r>
      <w:r>
        <w:rPr>
          <w:rStyle w:val="StyleUnderline"/>
        </w:rPr>
        <w:t xml:space="preserve"> </w:t>
      </w:r>
      <w:r w:rsidRPr="00BF4E51">
        <w:rPr>
          <w:rStyle w:val="StyleUnderline"/>
        </w:rPr>
        <w:t xml:space="preserve">Campaigners say that legalised use of endangered species can be exploited as a cover for poaching, </w:t>
      </w:r>
      <w:r w:rsidRPr="000D5D9B">
        <w:rPr>
          <w:rStyle w:val="StyleUnderline"/>
          <w:highlight w:val="yellow"/>
        </w:rPr>
        <w:t>putting more pressure on already vulnerable animals</w:t>
      </w:r>
      <w:r w:rsidRPr="00BF4E51">
        <w:rPr>
          <w:rStyle w:val="StyleUnderline"/>
        </w:rPr>
        <w:t>.</w:t>
      </w:r>
      <w:r>
        <w:rPr>
          <w:rStyle w:val="StyleUnderline"/>
        </w:rPr>
        <w:t xml:space="preserve"> </w:t>
      </w:r>
      <w:r w:rsidRPr="00BF4E51">
        <w:rPr>
          <w:sz w:val="16"/>
        </w:rPr>
        <w:t xml:space="preserve">Xinhua quoted official Yue Zhongming as saying under the new law "the use of wild animals and derived products should rely mainly on captive-bred animals, and it must not hurt wild populations and habitats". It was not immediately clear how such approvals would be managed. Breeding of sika deer, a nationally-listed endangered animal, could be allowed as "millions have been bred under controlled conditions nationwide", Xinhua quoted forestry official Zhou Xun as saying. </w:t>
      </w:r>
      <w:r w:rsidRPr="000D5D9B">
        <w:rPr>
          <w:rStyle w:val="StyleUnderline"/>
          <w:highlight w:val="yellow"/>
        </w:rPr>
        <w:t>Captive tiger numbers are soaring in China</w:t>
      </w:r>
      <w:r w:rsidRPr="00BF4E51">
        <w:rPr>
          <w:rStyle w:val="StyleUnderline"/>
        </w:rPr>
        <w:t>, with up to 6,000—twice the global wild population—in about 200 farms across the country, according to estimates.</w:t>
      </w:r>
      <w:r>
        <w:rPr>
          <w:rStyle w:val="StyleUnderline"/>
        </w:rPr>
        <w:t xml:space="preserve"> </w:t>
      </w:r>
      <w:r w:rsidRPr="00BF4E51">
        <w:rPr>
          <w:rStyle w:val="StyleUnderline"/>
        </w:rPr>
        <w:t>Bears are also bred for use in traditional Chinese medicine—for which there is no orthodox scientific evidence—using a process to extract their stomach bile which many activists condemn as cruel.</w:t>
      </w:r>
      <w:r>
        <w:rPr>
          <w:rStyle w:val="StyleUnderline"/>
        </w:rPr>
        <w:t xml:space="preserve"> </w:t>
      </w:r>
      <w:r w:rsidRPr="00BF4E51">
        <w:rPr>
          <w:sz w:val="16"/>
        </w:rPr>
        <w:t xml:space="preserve">China's captive breeding industry is worth 7.8 billion yuan ($1.3 billion) a year, news website China Dialogue quoted expert </w:t>
      </w:r>
      <w:r>
        <w:rPr>
          <w:sz w:val="16"/>
        </w:rPr>
        <w:t>Shi Haitao as saying last year.</w:t>
      </w:r>
    </w:p>
    <w:p w:rsidR="00F130B4" w:rsidRDefault="00F130B4" w:rsidP="00F130B4">
      <w:pPr>
        <w:pStyle w:val="Heading3"/>
      </w:pPr>
      <w:r>
        <w:t>SQUO Fails—CITES</w:t>
      </w:r>
    </w:p>
    <w:p w:rsidR="00F130B4" w:rsidRPr="00C176B4" w:rsidRDefault="00F130B4" w:rsidP="00F130B4">
      <w:pPr>
        <w:pStyle w:val="Heading4"/>
      </w:pPr>
      <w:r>
        <w:t>CITES’ good intentions fail in practice the plan is key to solve</w:t>
      </w:r>
    </w:p>
    <w:p w:rsidR="00F130B4" w:rsidRPr="001C5C73" w:rsidRDefault="00F130B4" w:rsidP="00F130B4">
      <w:r>
        <w:t xml:space="preserve">The </w:t>
      </w:r>
      <w:r w:rsidRPr="00FE0131">
        <w:rPr>
          <w:rStyle w:val="Style13ptBold"/>
        </w:rPr>
        <w:t>Economist</w:t>
      </w:r>
      <w:r>
        <w:t xml:space="preserve"> </w:t>
      </w:r>
      <w:r w:rsidRPr="00FE0131">
        <w:rPr>
          <w:rStyle w:val="Style13ptBold"/>
        </w:rPr>
        <w:t>2013</w:t>
      </w:r>
      <w:r>
        <w:t xml:space="preserve">(I.S. | Bangkok, 3-16-2013, "On the way out," Economist, </w:t>
      </w:r>
      <w:hyperlink r:id="rId90" w:history="1">
        <w:r w:rsidRPr="003250E8">
          <w:rPr>
            <w:rStyle w:val="Hyperlink"/>
          </w:rPr>
          <w:t>http://www.economist.com/blogs/banyan/2013/03/endangered-species-trade</w:t>
        </w:r>
      </w:hyperlink>
      <w:r>
        <w:t>)  - Coronado LS</w:t>
      </w:r>
    </w:p>
    <w:p w:rsidR="00F130B4" w:rsidRDefault="00F130B4" w:rsidP="00F130B4">
      <w:pPr>
        <w:rPr>
          <w:sz w:val="12"/>
        </w:rPr>
      </w:pPr>
      <w:r w:rsidRPr="00C176B4">
        <w:rPr>
          <w:sz w:val="12"/>
        </w:rPr>
        <w:t xml:space="preserve">ELEPHANTS, rhinos, sharks, tigers, lizards, crocodiles, turtles, snakes, monkeys, various birds and plants all made an appearance on the agenda of the triennial conference of the Convention on International Trade in Endangered Species of wild Fauna and Flora (CITES). At the meeting, held this year in Bangkok from March 4th-14th , governments of 178 member states agreed to add 343 species of plants and animals to CITES’ appendices I and II. There they joined 33,000 species (5,000 animals and 28,000 plants) that already crowded it. </w:t>
      </w:r>
      <w:r w:rsidRPr="00C176B4">
        <w:rPr>
          <w:rStyle w:val="StyleUnderline"/>
        </w:rPr>
        <w:t>All of these species are in danger of extinction.</w:t>
      </w:r>
      <w:r w:rsidRPr="00C176B4">
        <w:rPr>
          <w:sz w:val="12"/>
        </w:rPr>
        <w:t xml:space="preserve"> </w:t>
      </w:r>
      <w:r w:rsidRPr="00C176B4">
        <w:rPr>
          <w:rStyle w:val="StyleUnderline"/>
        </w:rPr>
        <w:t>Listing by CITES ensures that trade in them is either banned or strictly monitored.</w:t>
      </w:r>
      <w:r w:rsidRPr="00C176B4">
        <w:rPr>
          <w:sz w:val="12"/>
        </w:rPr>
        <w:t xml:space="preserve"> </w:t>
      </w:r>
      <w:r w:rsidRPr="00C176B4">
        <w:rPr>
          <w:rStyle w:val="StyleUnderline"/>
        </w:rPr>
        <w:t>At least that is the theory</w:t>
      </w:r>
      <w:r w:rsidRPr="00C176B4">
        <w:rPr>
          <w:sz w:val="12"/>
        </w:rPr>
        <w:t xml:space="preserve">. But the abiding impression left by a CITES meeting is that no one knows how best to protect beleaguered wildlife. </w:t>
      </w:r>
      <w:r w:rsidRPr="000D5D9B">
        <w:rPr>
          <w:rStyle w:val="StyleUnderline"/>
          <w:highlight w:val="yellow"/>
        </w:rPr>
        <w:t>CITES has failed to curtail, let alone prevent, illegal trade</w:t>
      </w:r>
      <w:r w:rsidRPr="00C176B4">
        <w:rPr>
          <w:rStyle w:val="StyleUnderline"/>
        </w:rPr>
        <w:t xml:space="preserve">—especially in species for which demand and market price are extremely high, and they climb ever higher, the closer to extinction a species becomes. </w:t>
      </w:r>
      <w:r w:rsidRPr="000D5D9B">
        <w:rPr>
          <w:rStyle w:val="StyleUnderline"/>
          <w:highlight w:val="yellow"/>
        </w:rPr>
        <w:t>Demand is growing fast in some of the world’s most dynamic economies, notably China,</w:t>
      </w:r>
      <w:r w:rsidRPr="00C176B4">
        <w:rPr>
          <w:sz w:val="12"/>
        </w:rPr>
        <w:t xml:space="preserve"> where parts of many endangered species are used in traditional medicine. As Chinese spending power grows</w:t>
      </w:r>
      <w:r w:rsidRPr="000D5D9B">
        <w:rPr>
          <w:sz w:val="12"/>
          <w:highlight w:val="yellow"/>
        </w:rPr>
        <w:t xml:space="preserve">, </w:t>
      </w:r>
      <w:r w:rsidRPr="000D5D9B">
        <w:rPr>
          <w:rStyle w:val="StyleUnderline"/>
          <w:highlight w:val="yellow"/>
        </w:rPr>
        <w:t>time is running out for CITES to stem the flow that is endangering, for example, elephants, rhinos and tiger</w:t>
      </w:r>
      <w:r w:rsidRPr="00C176B4">
        <w:rPr>
          <w:rStyle w:val="StyleUnderline"/>
        </w:rPr>
        <w:t>s</w:t>
      </w:r>
      <w:r w:rsidRPr="00C176B4">
        <w:rPr>
          <w:sz w:val="12"/>
        </w:rPr>
        <w:t xml:space="preserve">—all traded for their body parts and mainly sold to markets in China, Vietnam and Thailand. Elephants and rhinos, which bounced back from the brink of extinction in the 1970s, are again under threat. The illegal ivory trade is reported to have more than doubled sine 2007, and increased threefold since 1998. An estimated 25,000 to 30,000 elephants are killed every year in Africa, from a population of 400,000. Kenya says it plans to raise the problem at the UN Security Council, and to ask for help in a war against international crime syndicates that use sophisticated weapons and even helicopters. The syndicates have been able to operate with relative </w:t>
      </w:r>
      <w:r w:rsidRPr="00C176B4">
        <w:rPr>
          <w:rStyle w:val="StyleUnderline"/>
        </w:rPr>
        <w:t xml:space="preserve">impunity. </w:t>
      </w:r>
      <w:r w:rsidRPr="000D5D9B">
        <w:rPr>
          <w:rStyle w:val="StyleUnderline"/>
          <w:highlight w:val="yellow"/>
        </w:rPr>
        <w:t>There is</w:t>
      </w:r>
      <w:r w:rsidRPr="00C176B4">
        <w:rPr>
          <w:rStyle w:val="StyleUnderline"/>
        </w:rPr>
        <w:t xml:space="preserve"> almost </w:t>
      </w:r>
      <w:r w:rsidRPr="000D5D9B">
        <w:rPr>
          <w:rStyle w:val="StyleUnderline"/>
          <w:highlight w:val="yellow"/>
        </w:rPr>
        <w:t>no evidence of successful arrests, prosecutions or convictions</w:t>
      </w:r>
      <w:r w:rsidRPr="00C176B4">
        <w:rPr>
          <w:rStyle w:val="StyleUnderline"/>
        </w:rPr>
        <w:t>.</w:t>
      </w:r>
      <w:r w:rsidRPr="00C176B4">
        <w:rPr>
          <w:sz w:val="12"/>
        </w:rPr>
        <w:t xml:space="preserve"> CITES this time put eight countries on notice for not doing enough to curb the trade: three where elephants are poached (Kenya, Tanzania and Uganda); three “transit countries” (Malaysia, the Philippines and Vietnam); and the biggest markets, China and Thailand. But all of them escaped sanctions after six came up with draft action plans and China fiercely attacked the West for double standards and cultural bias. Trade sanctions will be CITES’s last resort, says John Scanion, its secretary-general.</w:t>
      </w:r>
    </w:p>
    <w:p w:rsidR="00F130B4" w:rsidRDefault="00F130B4" w:rsidP="00F130B4">
      <w:pPr>
        <w:pStyle w:val="Heading4"/>
      </w:pPr>
      <w:r>
        <w:t>CITES is insufficient in the status quo</w:t>
      </w:r>
    </w:p>
    <w:p w:rsidR="00F130B4" w:rsidRPr="00B33A2A" w:rsidRDefault="00F130B4" w:rsidP="00F130B4">
      <w:r w:rsidRPr="00CC08DF">
        <w:rPr>
          <w:rStyle w:val="Style13ptBold"/>
        </w:rPr>
        <w:t>Gold</w:t>
      </w:r>
      <w:r>
        <w:t xml:space="preserve"> </w:t>
      </w:r>
      <w:r w:rsidRPr="00CC08DF">
        <w:rPr>
          <w:rStyle w:val="Style13ptBold"/>
        </w:rPr>
        <w:t>2015</w:t>
      </w:r>
      <w:r>
        <w:t xml:space="preserve"> (Daniel Carpenter-Gold, 11-23-2015, "[ELRS] Is CITES Endangered?," Harvard Environmental Law Review, </w:t>
      </w:r>
      <w:hyperlink r:id="rId91" w:history="1">
        <w:r w:rsidRPr="00284E3A">
          <w:rPr>
            <w:rStyle w:val="Hyperlink"/>
          </w:rPr>
          <w:t>http://harvardelr.com/2015/11/23/elrs-is-cites-endangered/</w:t>
        </w:r>
      </w:hyperlink>
      <w:r>
        <w:t>) – Coronado LS</w:t>
      </w:r>
    </w:p>
    <w:p w:rsidR="00F130B4" w:rsidRDefault="00F130B4" w:rsidP="00F130B4">
      <w:pPr>
        <w:rPr>
          <w:sz w:val="12"/>
        </w:rPr>
      </w:pPr>
      <w:r w:rsidRPr="00864E5A">
        <w:rPr>
          <w:rStyle w:val="StyleUnderline"/>
        </w:rPr>
        <w:t xml:space="preserve">The crisis </w:t>
      </w:r>
      <w:r w:rsidRPr="000D5D9B">
        <w:rPr>
          <w:rStyle w:val="StyleUnderline"/>
          <w:highlight w:val="yellow"/>
        </w:rPr>
        <w:t>of illicit wildlife trade now extends beyond</w:t>
      </w:r>
      <w:r w:rsidRPr="00864E5A">
        <w:rPr>
          <w:rStyle w:val="StyleUnderline"/>
        </w:rPr>
        <w:t xml:space="preserve"> the confines of </w:t>
      </w:r>
      <w:r w:rsidRPr="000D5D9B">
        <w:rPr>
          <w:rStyle w:val="StyleUnderline"/>
          <w:highlight w:val="yellow"/>
        </w:rPr>
        <w:t>environmental law</w:t>
      </w:r>
      <w:r w:rsidRPr="00864E5A">
        <w:rPr>
          <w:rStyle w:val="StyleUnderline"/>
        </w:rPr>
        <w:t xml:space="preserve"> and policy; it pervades issues of national security, public welfare, and political and economic stability. </w:t>
      </w:r>
      <w:r w:rsidRPr="000D5D9B">
        <w:rPr>
          <w:rStyle w:val="StyleUnderline"/>
          <w:highlight w:val="yellow"/>
        </w:rPr>
        <w:t>CITES can no longer be regarded as</w:t>
      </w:r>
      <w:r w:rsidRPr="00864E5A">
        <w:rPr>
          <w:rStyle w:val="StyleUnderline"/>
        </w:rPr>
        <w:t xml:space="preserve"> a </w:t>
      </w:r>
      <w:r w:rsidRPr="000D5D9B">
        <w:rPr>
          <w:rStyle w:val="StyleUnderline"/>
          <w:highlight w:val="yellow"/>
        </w:rPr>
        <w:t>sufficient</w:t>
      </w:r>
      <w:r w:rsidRPr="00864E5A">
        <w:rPr>
          <w:rStyle w:val="StyleUnderline"/>
        </w:rPr>
        <w:t xml:space="preserve"> instrument of international law </w:t>
      </w:r>
      <w:r w:rsidRPr="000D5D9B">
        <w:rPr>
          <w:rStyle w:val="StyleUnderline"/>
          <w:highlight w:val="yellow"/>
        </w:rPr>
        <w:t>to effectively address this crisis</w:t>
      </w:r>
      <w:r w:rsidRPr="00B33A2A">
        <w:rPr>
          <w:sz w:val="12"/>
        </w:rPr>
        <w:t xml:space="preserve">. </w:t>
      </w:r>
      <w:r w:rsidRPr="000D5D9B">
        <w:rPr>
          <w:rStyle w:val="StyleUnderline"/>
          <w:highlight w:val="yellow"/>
        </w:rPr>
        <w:t>New levels o</w:t>
      </w:r>
      <w:r w:rsidRPr="00B33A2A">
        <w:rPr>
          <w:rStyle w:val="StyleUnderline"/>
        </w:rPr>
        <w:t xml:space="preserve">f international </w:t>
      </w:r>
      <w:r w:rsidRPr="000D5D9B">
        <w:rPr>
          <w:rStyle w:val="StyleUnderline"/>
          <w:highlight w:val="yellow"/>
        </w:rPr>
        <w:t>cooperation</w:t>
      </w:r>
      <w:r w:rsidRPr="00B33A2A">
        <w:rPr>
          <w:rStyle w:val="StyleUnderline"/>
        </w:rPr>
        <w:t xml:space="preserve">, </w:t>
      </w:r>
      <w:r w:rsidRPr="000D5D9B">
        <w:rPr>
          <w:rStyle w:val="StyleUnderline"/>
          <w:highlight w:val="yellow"/>
        </w:rPr>
        <w:t>communication, and financial support must be dedicated to addressing illicit wildlife trade</w:t>
      </w:r>
      <w:r w:rsidRPr="00B33A2A">
        <w:rPr>
          <w:rStyle w:val="StyleUnderline"/>
        </w:rPr>
        <w:t xml:space="preserve"> through additional avenues of international trade law</w:t>
      </w:r>
      <w:r w:rsidRPr="00B33A2A">
        <w:rPr>
          <w:sz w:val="12"/>
        </w:rPr>
        <w:t xml:space="preserve"> (specifically the Protocol of Amendment to the Marrakesh Agreement inserting an Agreement on Trade Facilitation into Annex 1A) and international security (via the UN Security Council and INTERPOL).</w:t>
      </w:r>
    </w:p>
    <w:p w:rsidR="00F130B4" w:rsidRPr="00731A3B" w:rsidRDefault="00F130B4" w:rsidP="00F130B4">
      <w:pPr>
        <w:pStyle w:val="Heading4"/>
      </w:pPr>
      <w:r w:rsidRPr="00731A3B">
        <w:t>Joining cites is only the first step to compliance, a country must follow up with its own legislation to ensure national implementation—aff doesn’t solve</w:t>
      </w:r>
    </w:p>
    <w:p w:rsidR="00F130B4" w:rsidRPr="009C793E" w:rsidRDefault="00F130B4" w:rsidP="00F130B4">
      <w:r w:rsidRPr="009C793E">
        <w:rPr>
          <w:rStyle w:val="Style13ptBold"/>
        </w:rPr>
        <w:t>CITES.org No Date</w:t>
      </w:r>
      <w:r>
        <w:t xml:space="preserve"> </w:t>
      </w:r>
      <w:r w:rsidRPr="009C793E">
        <w:t xml:space="preserve">(CITES.org , No Date, "What is CITES?," No Publication, DOA 06/22/2016 </w:t>
      </w:r>
      <w:hyperlink r:id="rId92" w:history="1">
        <w:r w:rsidRPr="009C793E">
          <w:rPr>
            <w:rStyle w:val="Hyperlink"/>
          </w:rPr>
          <w:t>https://www.cites.org/eng/disc/what.php</w:t>
        </w:r>
      </w:hyperlink>
      <w:r w:rsidRPr="009C793E">
        <w:t>)     - Coronado LS</w:t>
      </w:r>
    </w:p>
    <w:p w:rsidR="00F130B4" w:rsidRDefault="00F130B4" w:rsidP="00F130B4">
      <w:pPr>
        <w:rPr>
          <w:sz w:val="14"/>
        </w:rPr>
      </w:pPr>
      <w:r w:rsidRPr="00731A3B">
        <w:rPr>
          <w:sz w:val="14"/>
        </w:rPr>
        <w:t xml:space="preserve">CITES was drafted as a result of a resolution adopted in 1963 at a meeting of members of IUCN (The World Conservation Union). The text of the Convention was finally agreed at a meeting of representatives of 80 countries in Washington, D.C., the United States of America, on 3 March 1973, and on 1 July 1975 CITES entered in force. The original of the Convention was deposited with the Depositary Government in the Chinese, English, French, Russian and Spanish languages, each version being equally authentic. CITES is an international agreement to which States (countries) adhere voluntarily. </w:t>
      </w:r>
      <w:r w:rsidRPr="00731A3B">
        <w:rPr>
          <w:rStyle w:val="StyleUnderline"/>
        </w:rPr>
        <w:t xml:space="preserve">States that have agreed to be bound by the Convention ('joined' CITES) are known as Parties. Although </w:t>
      </w:r>
      <w:r w:rsidRPr="000D5D9B">
        <w:rPr>
          <w:rStyle w:val="StyleUnderline"/>
          <w:highlight w:val="yellow"/>
        </w:rPr>
        <w:t>CITES</w:t>
      </w:r>
      <w:r w:rsidRPr="00731A3B">
        <w:rPr>
          <w:rStyle w:val="StyleUnderline"/>
        </w:rPr>
        <w:t xml:space="preserve"> is legally binding on the Parties – in other words they have to implement the Convention – it </w:t>
      </w:r>
      <w:r w:rsidRPr="000D5D9B">
        <w:rPr>
          <w:rStyle w:val="StyleUnderline"/>
          <w:highlight w:val="yellow"/>
        </w:rPr>
        <w:t>does not take the place of national laws.</w:t>
      </w:r>
      <w:r w:rsidRPr="00731A3B">
        <w:rPr>
          <w:rStyle w:val="StyleUnderline"/>
        </w:rPr>
        <w:t xml:space="preserve"> Rather </w:t>
      </w:r>
      <w:r w:rsidRPr="000D5D9B">
        <w:rPr>
          <w:rStyle w:val="StyleUnderline"/>
          <w:highlight w:val="yellow"/>
        </w:rPr>
        <w:t>it provides a framework to be respected by each Party, which has to adopt its own domestic legislation to ensure that CITES is implemented at the national level.</w:t>
      </w:r>
      <w:r w:rsidRPr="00731A3B">
        <w:rPr>
          <w:rStyle w:val="StyleUnderline"/>
        </w:rPr>
        <w:t xml:space="preserve"> </w:t>
      </w:r>
      <w:r w:rsidRPr="00731A3B">
        <w:rPr>
          <w:sz w:val="14"/>
        </w:rPr>
        <w:t>For many years CITES has been among the conservation agreements with the largest membership, with now 182 Parties.</w:t>
      </w:r>
    </w:p>
    <w:p w:rsidR="00F130B4" w:rsidRPr="00731A3B" w:rsidRDefault="00F130B4" w:rsidP="00F130B4">
      <w:pPr>
        <w:pStyle w:val="Heading3"/>
      </w:pPr>
      <w:r w:rsidRPr="00731A3B">
        <w:t xml:space="preserve">SQUO </w:t>
      </w:r>
      <w:r>
        <w:t>Fails—Demand Proves</w:t>
      </w:r>
    </w:p>
    <w:p w:rsidR="00F130B4" w:rsidRPr="00684894" w:rsidRDefault="00F130B4" w:rsidP="00F130B4">
      <w:pPr>
        <w:pStyle w:val="Heading4"/>
      </w:pPr>
      <w:r w:rsidRPr="00684894">
        <w:t>The status quo fails—Chinese economic growth increases demand</w:t>
      </w:r>
    </w:p>
    <w:p w:rsidR="00F130B4" w:rsidRPr="00731A3B" w:rsidRDefault="00F130B4" w:rsidP="00F130B4">
      <w:r w:rsidRPr="00731A3B">
        <w:t xml:space="preserve">Mark </w:t>
      </w:r>
      <w:r w:rsidRPr="00731A3B">
        <w:rPr>
          <w:rStyle w:val="Style13ptBold"/>
        </w:rPr>
        <w:t>Sumner</w:t>
      </w:r>
      <w:r w:rsidRPr="00731A3B">
        <w:t>, 4-14-</w:t>
      </w:r>
      <w:r w:rsidRPr="00731A3B">
        <w:rPr>
          <w:rStyle w:val="Style13ptBold"/>
        </w:rPr>
        <w:t>2016</w:t>
      </w:r>
      <w:r w:rsidRPr="00731A3B">
        <w:t xml:space="preserve">, "How "Traditional Chinese Medicine" Is Pushing Species to Extinction," Daily Kos, </w:t>
      </w:r>
      <w:hyperlink r:id="rId93" w:history="1">
        <w:r w:rsidRPr="00731A3B">
          <w:rPr>
            <w:rStyle w:val="Hyperlink"/>
          </w:rPr>
          <w:t>http://www.dailykos.com/story/2016/4/14/1508394/-How-Traditional-Chinese-Medicine-Is-Pushing-Species-to-Extinction</w:t>
        </w:r>
      </w:hyperlink>
      <w:r w:rsidRPr="00731A3B">
        <w:t xml:space="preserve">   - Coronado LS</w:t>
      </w:r>
    </w:p>
    <w:p w:rsidR="00F130B4" w:rsidRDefault="00F130B4" w:rsidP="00F130B4">
      <w:pPr>
        <w:rPr>
          <w:sz w:val="14"/>
        </w:rPr>
      </w:pPr>
      <w:r w:rsidRPr="00731A3B">
        <w:rPr>
          <w:sz w:val="14"/>
        </w:rPr>
        <w:t xml:space="preserve">The Future </w:t>
      </w:r>
      <w:r w:rsidRPr="000D5D9B">
        <w:rPr>
          <w:rStyle w:val="StyleUnderline"/>
          <w:highlight w:val="yellow"/>
        </w:rPr>
        <w:t>In the</w:t>
      </w:r>
      <w:r w:rsidRPr="00731A3B">
        <w:rPr>
          <w:rStyle w:val="StyleUnderline"/>
        </w:rPr>
        <w:t xml:space="preserve"> short-term </w:t>
      </w:r>
      <w:r w:rsidRPr="000D5D9B">
        <w:rPr>
          <w:rStyle w:val="StyleUnderline"/>
          <w:highlight w:val="yellow"/>
        </w:rPr>
        <w:t>future</w:t>
      </w:r>
      <w:r w:rsidRPr="00731A3B">
        <w:rPr>
          <w:rStyle w:val="StyleUnderline"/>
        </w:rPr>
        <w:t xml:space="preserve">, </w:t>
      </w:r>
      <w:r w:rsidRPr="000D5D9B">
        <w:rPr>
          <w:rStyle w:val="StyleUnderline"/>
          <w:highlight w:val="yellow"/>
        </w:rPr>
        <w:t>the problem will</w:t>
      </w:r>
      <w:r w:rsidRPr="00731A3B">
        <w:rPr>
          <w:rStyle w:val="StyleUnderline"/>
        </w:rPr>
        <w:t xml:space="preserve"> almost inevitably </w:t>
      </w:r>
      <w:r w:rsidRPr="000D5D9B">
        <w:rPr>
          <w:rStyle w:val="StyleUnderline"/>
          <w:highlight w:val="yellow"/>
        </w:rPr>
        <w:t>get worse.</w:t>
      </w:r>
      <w:r w:rsidRPr="00731A3B">
        <w:rPr>
          <w:rStyle w:val="StyleUnderline"/>
        </w:rPr>
        <w:t xml:space="preserve"> Despite</w:t>
      </w:r>
      <w:r w:rsidRPr="00731A3B">
        <w:rPr>
          <w:sz w:val="14"/>
        </w:rPr>
        <w:t xml:space="preserve"> the enormous ecological devastation that China's use of "traditional medicines" has already caused, there are still over 800 million rural Chinese living in poverty, and </w:t>
      </w:r>
      <w:r w:rsidRPr="00731A3B">
        <w:rPr>
          <w:rStyle w:val="StyleUnderline"/>
        </w:rPr>
        <w:t xml:space="preserve">as </w:t>
      </w:r>
      <w:r w:rsidRPr="000D5D9B">
        <w:rPr>
          <w:rStyle w:val="StyleUnderline"/>
          <w:highlight w:val="yellow"/>
        </w:rPr>
        <w:t>China's economy grows</w:t>
      </w:r>
      <w:r w:rsidRPr="00731A3B">
        <w:rPr>
          <w:rStyle w:val="StyleUnderline"/>
        </w:rPr>
        <w:t xml:space="preserve"> and they too are lifted into a middle-class lifestyle, </w:t>
      </w:r>
      <w:r w:rsidRPr="000D5D9B">
        <w:rPr>
          <w:rStyle w:val="StyleUnderline"/>
          <w:highlight w:val="yellow"/>
        </w:rPr>
        <w:t>they will add to the demand for wild plants and animals,</w:t>
      </w:r>
      <w:r w:rsidRPr="00731A3B">
        <w:rPr>
          <w:rStyle w:val="StyleUnderline"/>
        </w:rPr>
        <w:t xml:space="preserve"> </w:t>
      </w:r>
      <w:r w:rsidRPr="000D5D9B">
        <w:rPr>
          <w:rStyle w:val="StyleUnderline"/>
          <w:highlight w:val="yellow"/>
        </w:rPr>
        <w:t>more than doubling the damage China is doing</w:t>
      </w:r>
      <w:r w:rsidRPr="00731A3B">
        <w:rPr>
          <w:sz w:val="14"/>
        </w:rPr>
        <w:t>. Most of India's population will also reach a similar economic level in just a few years. And waiting in the wings are other currently-poor nations with high populations who will in the near future undergo their own economic expansion--Indonesia, Vietnam, Cambodia--and add to the demand.</w:t>
      </w:r>
    </w:p>
    <w:p w:rsidR="00C82339" w:rsidRDefault="00C82339" w:rsidP="00C82339">
      <w:pPr>
        <w:pStyle w:val="Heading3"/>
      </w:pPr>
      <w:r>
        <w:t xml:space="preserve">SQUO </w:t>
      </w:r>
      <w:r w:rsidR="00F33082">
        <w:t>Fails</w:t>
      </w:r>
      <w:r>
        <w:t>—</w:t>
      </w:r>
      <w:r w:rsidR="00C1508F">
        <w:t xml:space="preserve">Existing </w:t>
      </w:r>
      <w:r>
        <w:t>Legislation</w:t>
      </w:r>
    </w:p>
    <w:p w:rsidR="00C1508F" w:rsidRPr="00C1508F" w:rsidRDefault="00C1508F" w:rsidP="00C1508F">
      <w:pPr>
        <w:pStyle w:val="Heading4"/>
      </w:pPr>
      <w:r w:rsidRPr="00C1508F">
        <w:t>Status quo policies fail—international cooperation is key</w:t>
      </w:r>
    </w:p>
    <w:p w:rsidR="00C1508F" w:rsidRPr="00C1508F" w:rsidRDefault="00C1508F" w:rsidP="00C1508F">
      <w:r w:rsidRPr="00C1508F">
        <w:rPr>
          <w:rStyle w:val="Style13ptBold"/>
        </w:rPr>
        <w:t>Thelemaque and Noel 2015</w:t>
      </w:r>
      <w:r w:rsidRPr="00C1508F">
        <w:t xml:space="preserve"> (Ilioney Thelemaque and Fred Noel, “Wildlife Trafficking African Continent and Its Nexus to Transnational Organized Crime and Terrorist Funding”, April 2015, Capstone Project Master of Arts in Global Governance In Collaboration with: Florida International University </w:t>
      </w:r>
      <w:hyperlink r:id="rId94" w:history="1">
        <w:r w:rsidRPr="00C1508F">
          <w:rPr>
            <w:rStyle w:val="Hyperlink"/>
          </w:rPr>
          <w:t>https://maga.fiu.edu/academic-tracks/capstone-project/2015-capstone-working-papers/capstone-final-paper_fred_illioney-editedddt.pdf</w:t>
        </w:r>
      </w:hyperlink>
      <w:r w:rsidRPr="00C1508F">
        <w:t>) – Coronado LS</w:t>
      </w:r>
    </w:p>
    <w:p w:rsidR="00C1508F" w:rsidRPr="00684894" w:rsidRDefault="00C1508F" w:rsidP="00C1508F">
      <w:pPr>
        <w:rPr>
          <w:sz w:val="14"/>
        </w:rPr>
      </w:pPr>
      <w:r w:rsidRPr="00390EF0">
        <w:rPr>
          <w:sz w:val="14"/>
        </w:rPr>
        <w:t xml:space="preserve">As mentioned, </w:t>
      </w:r>
      <w:r w:rsidRPr="00390EF0">
        <w:rPr>
          <w:rStyle w:val="StyleUnderline"/>
        </w:rPr>
        <w:t>several measures have been taken in response to the issue of wildlife trafficking in Africa.</w:t>
      </w:r>
      <w:r w:rsidRPr="00390EF0">
        <w:rPr>
          <w:sz w:val="14"/>
        </w:rPr>
        <w:t xml:space="preserve"> However, </w:t>
      </w:r>
      <w:r w:rsidRPr="000D5D9B">
        <w:rPr>
          <w:rStyle w:val="StyleUnderline"/>
          <w:highlight w:val="yellow"/>
        </w:rPr>
        <w:t>despite the efforts</w:t>
      </w:r>
      <w:r w:rsidRPr="00390EF0">
        <w:rPr>
          <w:rStyle w:val="StyleUnderline"/>
        </w:rPr>
        <w:t xml:space="preserve"> made by different agencies</w:t>
      </w:r>
      <w:r w:rsidRPr="000D5D9B">
        <w:rPr>
          <w:rStyle w:val="StyleUnderline"/>
          <w:highlight w:val="yellow"/>
        </w:rPr>
        <w:t>, problems still exist</w:t>
      </w:r>
      <w:r w:rsidRPr="00390EF0">
        <w:rPr>
          <w:rStyle w:val="StyleUnderline"/>
        </w:rPr>
        <w:t>.</w:t>
      </w:r>
      <w:r w:rsidRPr="00390EF0">
        <w:rPr>
          <w:sz w:val="14"/>
        </w:rPr>
        <w:t xml:space="preserve"> When we analyze each of the existing responses studied above, we notice </w:t>
      </w:r>
      <w:r w:rsidRPr="00390EF0">
        <w:rPr>
          <w:rStyle w:val="StyleUnderline"/>
        </w:rPr>
        <w:t xml:space="preserve">that </w:t>
      </w:r>
      <w:r w:rsidRPr="000D5D9B">
        <w:rPr>
          <w:rStyle w:val="StyleUnderline"/>
          <w:highlight w:val="yellow"/>
        </w:rPr>
        <w:t>none of these policies takes</w:t>
      </w:r>
      <w:r w:rsidRPr="00390EF0">
        <w:rPr>
          <w:rStyle w:val="StyleUnderline"/>
        </w:rPr>
        <w:t xml:space="preserve"> simultaneously </w:t>
      </w:r>
      <w:r w:rsidRPr="000D5D9B">
        <w:rPr>
          <w:rStyle w:val="StyleUnderline"/>
          <w:highlight w:val="yellow"/>
        </w:rPr>
        <w:t>into consideration the</w:t>
      </w:r>
      <w:r w:rsidRPr="00390EF0">
        <w:rPr>
          <w:rStyle w:val="StyleUnderline"/>
        </w:rPr>
        <w:t xml:space="preserve"> interdependency and the </w:t>
      </w:r>
      <w:r w:rsidRPr="000D5D9B">
        <w:rPr>
          <w:rStyle w:val="StyleUnderline"/>
          <w:highlight w:val="yellow"/>
        </w:rPr>
        <w:t>asymmetry</w:t>
      </w:r>
      <w:r w:rsidRPr="00390EF0">
        <w:rPr>
          <w:sz w:val="14"/>
        </w:rPr>
        <w:t xml:space="preserve"> </w:t>
      </w:r>
      <w:r w:rsidRPr="00390EF0">
        <w:rPr>
          <w:rStyle w:val="StyleUnderline"/>
        </w:rPr>
        <w:t>identified by Misha Glenny and Moisés Naím, two influential authors on the topic of globalization and transnational crime</w:t>
      </w:r>
      <w:r w:rsidRPr="00390EF0">
        <w:rPr>
          <w:sz w:val="14"/>
        </w:rPr>
        <w:t xml:space="preserve">. According to Glenny (2009), </w:t>
      </w:r>
      <w:r w:rsidRPr="00390EF0">
        <w:rPr>
          <w:rStyle w:val="StyleUnderline"/>
        </w:rPr>
        <w:t>interdependency is defined as the relationship that exist between criminals, corrupt law enforcement officers, and individuals involved in illicit activities</w:t>
      </w:r>
      <w:r w:rsidRPr="00390EF0">
        <w:rPr>
          <w:sz w:val="14"/>
        </w:rPr>
        <w:t xml:space="preserve">. According to Naim (2005), asymmetry implies the difficulty that states may face in the fight against transnational criminal groups. </w:t>
      </w:r>
      <w:r w:rsidRPr="00390EF0">
        <w:rPr>
          <w:rStyle w:val="StyleUnderline"/>
        </w:rPr>
        <w:t>Transnational organized crimes have no limits</w:t>
      </w:r>
      <w:r w:rsidRPr="00390EF0">
        <w:rPr>
          <w:sz w:val="14"/>
        </w:rPr>
        <w:t xml:space="preserve">. In contrast, governments have structure, budget, political legal limits and borders. For example, law enforcement agents in country A cannot, without diplomatic agreements, go to country B to arrest and prosecute offenders. </w:t>
      </w:r>
      <w:r w:rsidRPr="00390EF0">
        <w:rPr>
          <w:rStyle w:val="StyleUnderline"/>
        </w:rPr>
        <w:t xml:space="preserve">Therefore, we believe that a </w:t>
      </w:r>
      <w:r w:rsidRPr="000D5D9B">
        <w:rPr>
          <w:rStyle w:val="StyleUnderline"/>
          <w:highlight w:val="yellow"/>
        </w:rPr>
        <w:t>policy designed to solve the issue of wildlife trafficking</w:t>
      </w:r>
      <w:r w:rsidRPr="00390EF0">
        <w:rPr>
          <w:rStyle w:val="StyleUnderline"/>
        </w:rPr>
        <w:t xml:space="preserve"> should not only take into account the asymmetry thesis but also the interdependency thesis.</w:t>
      </w:r>
      <w:r w:rsidRPr="00390EF0">
        <w:rPr>
          <w:sz w:val="14"/>
        </w:rPr>
        <w:t xml:space="preserve"> We acknowledge that the London Declaration and the </w:t>
      </w:r>
      <w:r w:rsidRPr="00390EF0">
        <w:rPr>
          <w:rStyle w:val="StyleUnderline"/>
        </w:rPr>
        <w:t>United States</w:t>
      </w:r>
      <w:r w:rsidRPr="00390EF0">
        <w:rPr>
          <w:sz w:val="14"/>
        </w:rPr>
        <w:t xml:space="preserve">, in their policies, </w:t>
      </w:r>
      <w:r w:rsidRPr="000D5D9B">
        <w:rPr>
          <w:rStyle w:val="StyleUnderline"/>
          <w:highlight w:val="yellow"/>
        </w:rPr>
        <w:t>reduce the asymmetry by suggesting that states cooperate with each other</w:t>
      </w:r>
      <w:r w:rsidRPr="00390EF0">
        <w:rPr>
          <w:sz w:val="14"/>
        </w:rPr>
        <w:t>. However, they fail to solve the problem of interdependency that exists among wildlife traffickers, corrupt government officials and citizens. This deficiency leads us to the below policy recommendation.</w:t>
      </w:r>
    </w:p>
    <w:p w:rsidR="00C82339" w:rsidRPr="009C541E" w:rsidRDefault="00C82339" w:rsidP="00C82339">
      <w:pPr>
        <w:pStyle w:val="Heading4"/>
      </w:pPr>
      <w:r>
        <w:t xml:space="preserve">Status Quo Chinese legislation legitimizes practices that exacerbate the problem </w:t>
      </w:r>
    </w:p>
    <w:p w:rsidR="00C82339" w:rsidRPr="009C541E" w:rsidRDefault="00C82339" w:rsidP="00C82339">
      <w:r>
        <w:t xml:space="preserve">Shaojie </w:t>
      </w:r>
      <w:r w:rsidRPr="009C541E">
        <w:rPr>
          <w:rStyle w:val="Style13ptBold"/>
        </w:rPr>
        <w:t>Huang</w:t>
      </w:r>
      <w:r>
        <w:t>, 2-1-</w:t>
      </w:r>
      <w:r w:rsidRPr="009C541E">
        <w:rPr>
          <w:rStyle w:val="Style13ptBold"/>
        </w:rPr>
        <w:t>2016</w:t>
      </w:r>
      <w:r>
        <w:t xml:space="preserve">, "Exploitation of Endangered Species Feared as China Revisits Wildlife Law," New York Times, </w:t>
      </w:r>
      <w:hyperlink r:id="rId95" w:history="1">
        <w:r w:rsidRPr="003250E8">
          <w:rPr>
            <w:rStyle w:val="Hyperlink"/>
          </w:rPr>
          <w:t>http://www.nytimes.com/2016/02/02/world/asia/china-endangered-wildlife-law.html?_r=0</w:t>
        </w:r>
      </w:hyperlink>
      <w:r>
        <w:t xml:space="preserve">  -Coronado LS</w:t>
      </w:r>
    </w:p>
    <w:p w:rsidR="00C82339" w:rsidRPr="009C541E" w:rsidRDefault="00C82339" w:rsidP="00C82339">
      <w:pPr>
        <w:rPr>
          <w:sz w:val="16"/>
        </w:rPr>
      </w:pPr>
      <w:r w:rsidRPr="00D46A9F">
        <w:rPr>
          <w:rStyle w:val="StyleUnderline"/>
        </w:rPr>
        <w:t xml:space="preserve">BEIJING — </w:t>
      </w:r>
      <w:r w:rsidRPr="000D5D9B">
        <w:rPr>
          <w:rStyle w:val="StyleUnderline"/>
          <w:highlight w:val="yellow"/>
        </w:rPr>
        <w:t>A</w:t>
      </w:r>
      <w:r w:rsidRPr="00D46A9F">
        <w:rPr>
          <w:rStyle w:val="StyleUnderline"/>
        </w:rPr>
        <w:t xml:space="preserve"> </w:t>
      </w:r>
      <w:r w:rsidRPr="009C541E">
        <w:rPr>
          <w:sz w:val="16"/>
        </w:rPr>
        <w:t>proposed</w:t>
      </w:r>
      <w:r w:rsidRPr="00D46A9F">
        <w:rPr>
          <w:rStyle w:val="StyleUnderline"/>
        </w:rPr>
        <w:t xml:space="preserve"> </w:t>
      </w:r>
      <w:r w:rsidRPr="000D5D9B">
        <w:rPr>
          <w:rStyle w:val="StyleUnderline"/>
          <w:highlight w:val="yellow"/>
        </w:rPr>
        <w:t>revision to China</w:t>
      </w:r>
      <w:r w:rsidRPr="00D46A9F">
        <w:rPr>
          <w:rStyle w:val="StyleUnderline"/>
        </w:rPr>
        <w:t xml:space="preserve">‘s Wildlife Protection </w:t>
      </w:r>
      <w:r w:rsidRPr="000D5D9B">
        <w:rPr>
          <w:rStyle w:val="StyleUnderline"/>
          <w:highlight w:val="yellow"/>
        </w:rPr>
        <w:t>Law</w:t>
      </w:r>
      <w:r w:rsidRPr="00D46A9F">
        <w:rPr>
          <w:rStyle w:val="StyleUnderline"/>
        </w:rPr>
        <w:t xml:space="preserve"> </w:t>
      </w:r>
      <w:r w:rsidRPr="000D5D9B">
        <w:rPr>
          <w:rStyle w:val="StyleUnderline"/>
          <w:highlight w:val="yellow"/>
        </w:rPr>
        <w:t>is</w:t>
      </w:r>
      <w:r w:rsidRPr="00D46A9F">
        <w:rPr>
          <w:rStyle w:val="StyleUnderline"/>
        </w:rPr>
        <w:t xml:space="preserve"> </w:t>
      </w:r>
      <w:r w:rsidRPr="009C541E">
        <w:rPr>
          <w:sz w:val="16"/>
        </w:rPr>
        <w:t>being criticized by conservationists who fear it could</w:t>
      </w:r>
      <w:r w:rsidRPr="00D46A9F">
        <w:rPr>
          <w:rStyle w:val="StyleUnderline"/>
        </w:rPr>
        <w:t xml:space="preserve"> </w:t>
      </w:r>
      <w:r w:rsidRPr="000D5D9B">
        <w:rPr>
          <w:rStyle w:val="StyleUnderline"/>
          <w:highlight w:val="yellow"/>
        </w:rPr>
        <w:t>legitimize</w:t>
      </w:r>
      <w:r w:rsidRPr="00D46A9F">
        <w:rPr>
          <w:rStyle w:val="StyleUnderline"/>
        </w:rPr>
        <w:t xml:space="preserve"> </w:t>
      </w:r>
      <w:r w:rsidRPr="000D5D9B">
        <w:rPr>
          <w:rStyle w:val="StyleUnderline"/>
          <w:highlight w:val="yellow"/>
        </w:rPr>
        <w:t>the commercial exploitation of endangered species</w:t>
      </w:r>
      <w:r w:rsidRPr="00D46A9F">
        <w:rPr>
          <w:rStyle w:val="StyleUnderline"/>
        </w:rPr>
        <w:t xml:space="preserve">, </w:t>
      </w:r>
      <w:r w:rsidRPr="009C541E">
        <w:rPr>
          <w:sz w:val="16"/>
        </w:rPr>
        <w:t xml:space="preserve">such as tigers, bears and pangolins. “This is not a step forward,” said Toby Zhang, director of Ta Foundation, an animal protection organization based in Beijing. “This is a surrender to the wrong and the benighted.” The draft legislation would be the first major revision of the 1989 law, which animal welfare advocates had long faulted as providing inadequate safeguards for wildlife, and some proposed changes have won their praise. For example, the bill opens with a mention of its intent to protect not just animals but also their habitats. And it states for the first time that the state has a responsibility to help maintain biodiversity. The draft legislation was made public on Jan. 1 and open for comment until last Friday. </w:t>
      </w:r>
      <w:r w:rsidRPr="00D46A9F">
        <w:rPr>
          <w:rStyle w:val="StyleUnderline"/>
        </w:rPr>
        <w:t xml:space="preserve">But where the </w:t>
      </w:r>
      <w:r w:rsidRPr="000D5D9B">
        <w:rPr>
          <w:rStyle w:val="StyleUnderline"/>
          <w:highlight w:val="yellow"/>
        </w:rPr>
        <w:t>existing law is vague about</w:t>
      </w:r>
      <w:r w:rsidRPr="00D46A9F">
        <w:rPr>
          <w:rStyle w:val="StyleUnderline"/>
        </w:rPr>
        <w:t xml:space="preserve"> the legality of </w:t>
      </w:r>
      <w:r w:rsidRPr="000D5D9B">
        <w:rPr>
          <w:rStyle w:val="StyleUnderline"/>
          <w:highlight w:val="yellow"/>
        </w:rPr>
        <w:t>trading and breeding endangered species</w:t>
      </w:r>
      <w:r w:rsidRPr="00D46A9F">
        <w:rPr>
          <w:rStyle w:val="StyleUnderline"/>
        </w:rPr>
        <w:t xml:space="preserve"> for food and medicine — a situation critics said opened </w:t>
      </w:r>
      <w:r w:rsidRPr="000D5D9B">
        <w:rPr>
          <w:rStyle w:val="StyleUnderline"/>
          <w:highlight w:val="yellow"/>
        </w:rPr>
        <w:t>too many loopholes for</w:t>
      </w:r>
      <w:r w:rsidRPr="00D46A9F">
        <w:rPr>
          <w:rStyle w:val="StyleUnderline"/>
        </w:rPr>
        <w:t xml:space="preserve"> animal </w:t>
      </w:r>
      <w:r w:rsidRPr="000D5D9B">
        <w:rPr>
          <w:rStyle w:val="StyleUnderline"/>
          <w:highlight w:val="yellow"/>
        </w:rPr>
        <w:t>exploitation</w:t>
      </w:r>
      <w:r w:rsidRPr="00D46A9F">
        <w:rPr>
          <w:rStyle w:val="StyleUnderline"/>
        </w:rPr>
        <w:t xml:space="preserve"> and abuse — </w:t>
      </w:r>
      <w:r w:rsidRPr="009C541E">
        <w:rPr>
          <w:sz w:val="16"/>
        </w:rPr>
        <w:t>the proposed revisions make explicit that endangered species are “natural resources” that can be legally bred in captivity for commercial purposes. And</w:t>
      </w:r>
      <w:r w:rsidRPr="00D46A9F">
        <w:rPr>
          <w:rStyle w:val="StyleUnderline"/>
        </w:rPr>
        <w:t xml:space="preserve"> </w:t>
      </w:r>
      <w:r w:rsidRPr="000D5D9B">
        <w:rPr>
          <w:rStyle w:val="StyleUnderline"/>
          <w:highlight w:val="yellow"/>
        </w:rPr>
        <w:t>it shifts the power for licensing these activities from the central government to provincial ones, which critics say are more likely to bend to local economic interests.</w:t>
      </w:r>
      <w:r>
        <w:rPr>
          <w:rStyle w:val="StyleUnderline"/>
        </w:rPr>
        <w:t xml:space="preserve"> </w:t>
      </w:r>
      <w:r w:rsidRPr="009C541E">
        <w:rPr>
          <w:sz w:val="16"/>
        </w:rPr>
        <w:t xml:space="preserve">Some of the proposed changes could overturn existing animal protections, conservationists say. Since 2010, zoos in all Chinese cities have been banned from staging animal performances. And while there are more bears being held captive for their bile, used in traditional medical potions, than in years past, public resistance has become more vocal. Trade in tiger bone and rhino horn was banned in 1993. The new law, if passed, could jeopardize these gains, conservationists and some legal experts say. One draft clause could legalize animal performances if a provincial-level government granted a permit. Another clause in the bill says the use of wild animals as medicine, supplements or food must be “in conformity with the country’s related laws and regulations on Chinese traditional medicine, supplements and food,” without specifying which related laws, whether those dealing with consumer safety or those dealing with the sources of ingredients. “A major step backward and a disaster for conservation,” said An Xiang, the director of Dexiang Law Firm in Beijing, who has campaigned for animal welfare legislation. </w:t>
      </w:r>
      <w:r w:rsidRPr="00D46A9F">
        <w:rPr>
          <w:rStyle w:val="StyleUnderline"/>
        </w:rPr>
        <w:t>He said he viewed the medicine and food clause as a green light for activities like bear bile farming and eating tigers and pangolins.</w:t>
      </w:r>
      <w:r>
        <w:rPr>
          <w:rStyle w:val="StyleUnderline"/>
        </w:rPr>
        <w:t xml:space="preserve"> </w:t>
      </w:r>
      <w:r w:rsidRPr="009C541E">
        <w:rPr>
          <w:sz w:val="16"/>
        </w:rPr>
        <w:t xml:space="preserve">Photo A worker extracting bile from a caged bear at a farm of the Guizhentang pharmaceutical company, which makes tonics from bear bile, in the southeastern province of Fujian. Credit Mu Chen/European Pressphoto Agency </w:t>
      </w:r>
      <w:r w:rsidRPr="00D46A9F">
        <w:rPr>
          <w:rStyle w:val="StyleUnderline"/>
        </w:rPr>
        <w:t>“If the current law is vague and stops shy of allowing the commercial use of animals,” Mr. An said, “the new law is brazenly detailed about it, telling you how these animals may be used and where to go to get a permit.”</w:t>
      </w:r>
      <w:r>
        <w:rPr>
          <w:rStyle w:val="StyleUnderline"/>
        </w:rPr>
        <w:t xml:space="preserve"> </w:t>
      </w:r>
      <w:r w:rsidRPr="009C541E">
        <w:rPr>
          <w:sz w:val="16"/>
        </w:rPr>
        <w:t xml:space="preserve">Mr. Zhang, who said his Ta Foundation was involved in drafting the bill, agreed that commercial interests overtook the final proposal. He said that the foundation had collaborated with the State Council’s Development Research Center, a government think tank, to organize seminars in which lawmakers met with environmentalists, legal law professionals, government officials and business representatives. Five such meetings were held last year, Mr. Zhang said. “Every time, we were presented a draft containing inputs from the previous discussion. The officials were open-minded, and everybody got a fair hearing,” he said. “But then at the last meeting in September, we saw the reverse. The views of businesses were strengthened, while those of the conservationists were reduced.” The version posted on Jan. 1 largely reflects the situation in September, he said. Some, while critical of the new law, take a less dire view. Zhou Ke, a law professor at Renmin University in Beijing who provided the government with legal opinions during the drafting of the bill, said that the clause addressing animal parts used in food and medicine would not affect China’s commitment to the protection of endangered species as required by its own regulations and international treaties like the Convention on International Trade in Endangered Species. But he agreed that some of </w:t>
      </w:r>
      <w:r w:rsidRPr="000D5D9B">
        <w:rPr>
          <w:rStyle w:val="StyleUnderline"/>
          <w:highlight w:val="yellow"/>
        </w:rPr>
        <w:t>the wording</w:t>
      </w:r>
      <w:r w:rsidRPr="009C541E">
        <w:rPr>
          <w:rStyle w:val="StyleUnderline"/>
        </w:rPr>
        <w:t xml:space="preserve"> in the draft “</w:t>
      </w:r>
      <w:r w:rsidRPr="000D5D9B">
        <w:rPr>
          <w:rStyle w:val="StyleUnderline"/>
          <w:highlight w:val="yellow"/>
        </w:rPr>
        <w:t>makes it sound like eating wild animals is now encouraged</w:t>
      </w:r>
      <w:r w:rsidRPr="009C541E">
        <w:rPr>
          <w:sz w:val="16"/>
        </w:rPr>
        <w:t xml:space="preserve"> when it should be discouraged.” </w:t>
      </w:r>
      <w:r w:rsidRPr="009C541E">
        <w:rPr>
          <w:rStyle w:val="StyleUnderline"/>
        </w:rPr>
        <w:t>Supporters of the bill, including government agencies that manage wildlife, have defended using wild animals as natural resources.</w:t>
      </w:r>
      <w:r w:rsidRPr="009C541E">
        <w:rPr>
          <w:sz w:val="16"/>
        </w:rPr>
        <w:t xml:space="preserve"> In an interview in The Paper last month, a news site based in Shanghai, Yan Xun, a wildlife conservation official at the State Forestry Administration of China, called the approach a necessity for the economy in “some places.” He did not cite examples.</w:t>
      </w:r>
    </w:p>
    <w:p w:rsidR="00C82339" w:rsidRDefault="00C82339" w:rsidP="00C82339">
      <w:pPr>
        <w:pStyle w:val="Heading4"/>
      </w:pPr>
      <w:r>
        <w:t>Multiple reasons wildlife trade goes uncontained—corruption, weak laws, and dismissal of science</w:t>
      </w:r>
    </w:p>
    <w:p w:rsidR="00C82339" w:rsidRPr="005B04FE" w:rsidRDefault="00C82339" w:rsidP="00C82339">
      <w:r w:rsidRPr="00CC08DF">
        <w:rPr>
          <w:rStyle w:val="Style13ptBold"/>
        </w:rPr>
        <w:t>Gold</w:t>
      </w:r>
      <w:r>
        <w:t xml:space="preserve"> </w:t>
      </w:r>
      <w:r w:rsidRPr="00CC08DF">
        <w:rPr>
          <w:rStyle w:val="Style13ptBold"/>
        </w:rPr>
        <w:t>2015</w:t>
      </w:r>
      <w:r>
        <w:t xml:space="preserve"> (Daniel Carpenter-Gold, 11-23-2015, "[ELRS] Is CITES Endangered?," Harvard Environmental Law Review, </w:t>
      </w:r>
      <w:hyperlink r:id="rId96" w:history="1">
        <w:r w:rsidRPr="00284E3A">
          <w:rPr>
            <w:rStyle w:val="Hyperlink"/>
          </w:rPr>
          <w:t>http://harvardelr.com/2015/11/23/elrs-is-cites-endangered/</w:t>
        </w:r>
      </w:hyperlink>
      <w:r>
        <w:t>) – Coronado LS</w:t>
      </w:r>
    </w:p>
    <w:p w:rsidR="00C82339" w:rsidRDefault="00C82339" w:rsidP="00C82339">
      <w:pPr>
        <w:rPr>
          <w:sz w:val="14"/>
        </w:rPr>
      </w:pPr>
      <w:r w:rsidRPr="005B04FE">
        <w:rPr>
          <w:sz w:val="14"/>
        </w:rPr>
        <w:t xml:space="preserve">While ivory is prized for its beauty and durability, rhinoceros horn is usually ground up and used in Chinese medicine.[25] Rhinoceros horn is primarily keratin, and none of its alleged healing properties has been validated by medical research. </w:t>
      </w:r>
      <w:r w:rsidRPr="005B04FE">
        <w:rPr>
          <w:rStyle w:val="StyleUnderline"/>
        </w:rPr>
        <w:t xml:space="preserve">Unfortunately, </w:t>
      </w:r>
      <w:r w:rsidRPr="000D5D9B">
        <w:rPr>
          <w:rStyle w:val="StyleUnderline"/>
          <w:highlight w:val="yellow"/>
        </w:rPr>
        <w:t>scientific knowledge has failed to</w:t>
      </w:r>
      <w:r w:rsidRPr="005B04FE">
        <w:rPr>
          <w:rStyle w:val="StyleUnderline"/>
        </w:rPr>
        <w:t xml:space="preserve"> </w:t>
      </w:r>
      <w:r w:rsidRPr="000D5D9B">
        <w:rPr>
          <w:rStyle w:val="StyleUnderline"/>
          <w:highlight w:val="yellow"/>
        </w:rPr>
        <w:t>supplant</w:t>
      </w:r>
      <w:r w:rsidRPr="005B04FE">
        <w:rPr>
          <w:rStyle w:val="StyleUnderline"/>
        </w:rPr>
        <w:t xml:space="preserve"> the </w:t>
      </w:r>
      <w:r w:rsidRPr="000D5D9B">
        <w:rPr>
          <w:rStyle w:val="StyleUnderline"/>
          <w:highlight w:val="yellow"/>
        </w:rPr>
        <w:t>superstitions</w:t>
      </w:r>
      <w:r w:rsidRPr="005B04FE">
        <w:rPr>
          <w:rStyle w:val="StyleUnderline"/>
        </w:rPr>
        <w:t xml:space="preserve"> </w:t>
      </w:r>
      <w:r w:rsidRPr="000D5D9B">
        <w:rPr>
          <w:rStyle w:val="StyleUnderline"/>
          <w:highlight w:val="yellow"/>
        </w:rPr>
        <w:t>that</w:t>
      </w:r>
      <w:r w:rsidRPr="005B04FE">
        <w:rPr>
          <w:rStyle w:val="StyleUnderline"/>
        </w:rPr>
        <w:t xml:space="preserve"> </w:t>
      </w:r>
      <w:r w:rsidRPr="000D5D9B">
        <w:rPr>
          <w:rStyle w:val="StyleUnderline"/>
          <w:highlight w:val="yellow"/>
        </w:rPr>
        <w:t>drive</w:t>
      </w:r>
      <w:r w:rsidRPr="005B04FE">
        <w:rPr>
          <w:rStyle w:val="StyleUnderline"/>
        </w:rPr>
        <w:t xml:space="preserve"> international </w:t>
      </w:r>
      <w:r w:rsidRPr="000D5D9B">
        <w:rPr>
          <w:rStyle w:val="StyleUnderline"/>
          <w:highlight w:val="yellow"/>
        </w:rPr>
        <w:t>demand</w:t>
      </w:r>
      <w:r w:rsidRPr="005B04FE">
        <w:rPr>
          <w:rStyle w:val="StyleUnderline"/>
        </w:rPr>
        <w:t xml:space="preserve"> on the black market. </w:t>
      </w:r>
      <w:r w:rsidRPr="000D5D9B">
        <w:rPr>
          <w:rStyle w:val="StyleUnderline"/>
          <w:highlight w:val="yellow"/>
        </w:rPr>
        <w:t>The trade</w:t>
      </w:r>
      <w:r w:rsidRPr="005B04FE">
        <w:rPr>
          <w:rStyle w:val="StyleUnderline"/>
        </w:rPr>
        <w:t xml:space="preserve"> in elephant tusks and rhino horns, as well as countless other exotic animal products and derivatives, </w:t>
      </w:r>
      <w:r w:rsidRPr="000D5D9B">
        <w:rPr>
          <w:rStyle w:val="StyleUnderline"/>
          <w:highlight w:val="yellow"/>
        </w:rPr>
        <w:t>is larger now than ever before.</w:t>
      </w:r>
      <w:r>
        <w:rPr>
          <w:rStyle w:val="StyleUnderline"/>
        </w:rPr>
        <w:t xml:space="preserve"> </w:t>
      </w:r>
      <w:r w:rsidRPr="005B04FE">
        <w:rPr>
          <w:sz w:val="14"/>
        </w:rPr>
        <w:t xml:space="preserve">In fact, wildlife trafficking is reportedly the fourth largest black market in the world—behind trafficking in narcotics, arms, and humans.[26] </w:t>
      </w:r>
      <w:r w:rsidRPr="000D5D9B">
        <w:rPr>
          <w:rStyle w:val="StyleUnderline"/>
          <w:highlight w:val="yellow"/>
        </w:rPr>
        <w:t>Weak laws, corrupt officials, limited enforcement funding, and powerful incentives from criminal networks have contributed to a surge in poaching</w:t>
      </w:r>
      <w:r w:rsidRPr="005B04FE">
        <w:rPr>
          <w:rStyle w:val="StyleUnderline"/>
        </w:rPr>
        <w:t xml:space="preserve"> that the United Nations Environment Programme (UNEP) considers part of a larger “Environmental Crime Crisis.”</w:t>
      </w:r>
      <w:r w:rsidRPr="005B04FE">
        <w:rPr>
          <w:sz w:val="14"/>
        </w:rPr>
        <w:t>[27] UNEP estimates that US $48-153 billion in resources are lost to illegal wildlife trafficking each year.[28]</w:t>
      </w:r>
    </w:p>
    <w:p w:rsidR="00F46E66" w:rsidRPr="00731A3B" w:rsidRDefault="00F46E66" w:rsidP="00F46E66">
      <w:pPr>
        <w:pStyle w:val="Heading4"/>
      </w:pPr>
      <w:r w:rsidRPr="00731A3B">
        <w:t>No solvency—loophole and inconsistencies CITES prevents effective international enforcement</w:t>
      </w:r>
    </w:p>
    <w:p w:rsidR="00F46E66" w:rsidRPr="00F46E66" w:rsidRDefault="00F46E66" w:rsidP="00F46E66">
      <w:r w:rsidRPr="00F46E66">
        <w:rPr>
          <w:rStyle w:val="Style13ptBold"/>
        </w:rPr>
        <w:t>Zhou</w:t>
      </w:r>
      <w:r>
        <w:t xml:space="preserve"> </w:t>
      </w:r>
      <w:r w:rsidRPr="00F46E66">
        <w:rPr>
          <w:rStyle w:val="Style13ptBold"/>
        </w:rPr>
        <w:t>2015</w:t>
      </w:r>
      <w:r>
        <w:t xml:space="preserve"> </w:t>
      </w:r>
      <w:r w:rsidRPr="00F46E66">
        <w:t xml:space="preserve">(Zhao-Min Zhou 9/10/2015 © 2015 Macmillan Publishers Limited. All rights reserved * Yunnan Public Security Bureau for Forests, Kunming, Yunnan, China. zhouzm81@gmail.com </w:t>
      </w:r>
      <w:hyperlink r:id="rId97" w:history="1">
        <w:r w:rsidRPr="00F46E66">
          <w:rPr>
            <w:rStyle w:val="Hyperlink"/>
          </w:rPr>
          <w:t>http://www.nature.com/nature/journal/v525/n7568/pdf/525187a.pdf</w:t>
        </w:r>
      </w:hyperlink>
      <w:r w:rsidRPr="00F46E66">
        <w:t>) – Coronado LS</w:t>
      </w:r>
    </w:p>
    <w:p w:rsidR="00F46E66" w:rsidRDefault="00F46E66" w:rsidP="00F46E66">
      <w:pPr>
        <w:rPr>
          <w:sz w:val="14"/>
        </w:rPr>
      </w:pPr>
      <w:r w:rsidRPr="000D5D9B">
        <w:rPr>
          <w:rStyle w:val="StyleUnderline"/>
          <w:highlight w:val="yellow"/>
        </w:rPr>
        <w:t>Loopholes</w:t>
      </w:r>
      <w:r w:rsidRPr="00731A3B">
        <w:rPr>
          <w:rStyle w:val="StyleUnderline"/>
        </w:rPr>
        <w:t xml:space="preserve"> could </w:t>
      </w:r>
      <w:r w:rsidRPr="000D5D9B">
        <w:rPr>
          <w:rStyle w:val="StyleUnderline"/>
          <w:highlight w:val="yellow"/>
        </w:rPr>
        <w:t>allow</w:t>
      </w:r>
      <w:r w:rsidRPr="00731A3B">
        <w:rPr>
          <w:rStyle w:val="StyleUnderline"/>
        </w:rPr>
        <w:t xml:space="preserve"> illegal wildlife </w:t>
      </w:r>
      <w:r w:rsidRPr="000D5D9B">
        <w:rPr>
          <w:rStyle w:val="StyleUnderline"/>
          <w:highlight w:val="yellow"/>
        </w:rPr>
        <w:t>traders and hunters in China to evade prosecution</w:t>
      </w:r>
      <w:r w:rsidRPr="00731A3B">
        <w:rPr>
          <w:rStyle w:val="StyleUnderline"/>
        </w:rPr>
        <w:t xml:space="preserve"> or to receive reduced sentencing</w:t>
      </w:r>
      <w:r w:rsidRPr="00731A3B">
        <w:rPr>
          <w:sz w:val="14"/>
        </w:rPr>
        <w:t xml:space="preserve">. The problem stems from China’s Protected Species List (PSL): this has not been updated since it was implemented in 1989, resulting in incongruity with newer taxonomy. </w:t>
      </w:r>
      <w:r w:rsidRPr="00731A3B">
        <w:rPr>
          <w:rStyle w:val="StyleUnderline"/>
        </w:rPr>
        <w:t>Appendices I and II of the Convention on International Trade in Endangered Species of Wild Fauna and Flora (</w:t>
      </w:r>
      <w:r w:rsidRPr="000D5D9B">
        <w:rPr>
          <w:rStyle w:val="StyleUnderline"/>
          <w:highlight w:val="yellow"/>
        </w:rPr>
        <w:t>CITES)</w:t>
      </w:r>
      <w:r w:rsidRPr="00731A3B">
        <w:rPr>
          <w:rStyle w:val="StyleUnderline"/>
        </w:rPr>
        <w:t xml:space="preserve"> and the International Union for Conservation of Nature (IUCN) </w:t>
      </w:r>
      <w:r w:rsidRPr="000D5D9B">
        <w:rPr>
          <w:rStyle w:val="StyleUnderline"/>
          <w:highlight w:val="yellow"/>
        </w:rPr>
        <w:t>use taxonomic classifications</w:t>
      </w:r>
      <w:r w:rsidRPr="00731A3B">
        <w:rPr>
          <w:rStyle w:val="StyleUnderline"/>
        </w:rPr>
        <w:t xml:space="preserve"> based on recent revisions to geographical distributions and phylogenetic relationships</w:t>
      </w:r>
      <w:r w:rsidRPr="00731A3B">
        <w:rPr>
          <w:sz w:val="14"/>
        </w:rPr>
        <w:t xml:space="preserve">. Some species that were formerly listed as exotic to China under CITES have had their listing changed to native. But because the PSL has not been revised accordingly, the endemic status of such species is not recognized in law. For example, the Chinese pangolin (Manis pentadactyla) is on the PSL as a native species. </w:t>
      </w:r>
      <w:r w:rsidRPr="000D5D9B">
        <w:rPr>
          <w:rStyle w:val="StyleUnderline"/>
          <w:highlight w:val="yellow"/>
        </w:rPr>
        <w:t>The endangered</w:t>
      </w:r>
      <w:r w:rsidRPr="00731A3B">
        <w:rPr>
          <w:rStyle w:val="StyleUnderline"/>
        </w:rPr>
        <w:t xml:space="preserve"> Malayan and Indian </w:t>
      </w:r>
      <w:r w:rsidRPr="000D5D9B">
        <w:rPr>
          <w:rStyle w:val="StyleUnderline"/>
          <w:highlight w:val="yellow"/>
        </w:rPr>
        <w:t>pangolins</w:t>
      </w:r>
      <w:r w:rsidRPr="00731A3B">
        <w:rPr>
          <w:rStyle w:val="StyleUnderline"/>
        </w:rPr>
        <w:t xml:space="preserve"> (Manis javanica and Manis crassicaudata) </w:t>
      </w:r>
      <w:r w:rsidRPr="000D5D9B">
        <w:rPr>
          <w:rStyle w:val="StyleUnderline"/>
          <w:highlight w:val="yellow"/>
        </w:rPr>
        <w:t>receive protection</w:t>
      </w:r>
      <w:r w:rsidRPr="00731A3B">
        <w:rPr>
          <w:rStyle w:val="StyleUnderline"/>
        </w:rPr>
        <w:t xml:space="preserve"> as exotic animals under CITES II, </w:t>
      </w:r>
      <w:r w:rsidRPr="000D5D9B">
        <w:rPr>
          <w:rStyle w:val="StyleUnderline"/>
          <w:highlight w:val="yellow"/>
        </w:rPr>
        <w:t>but have been endemic to the country since at least 2000</w:t>
      </w:r>
      <w:r w:rsidRPr="00731A3B">
        <w:rPr>
          <w:rStyle w:val="StyleUnderline"/>
        </w:rPr>
        <w:t>.</w:t>
      </w:r>
      <w:r w:rsidRPr="00731A3B">
        <w:rPr>
          <w:sz w:val="14"/>
        </w:rPr>
        <w:t xml:space="preserve"> In our view, these species should be added to the PSL immediately to ensure that they have the same protected status as the Chinese pangolin in national legislation. The taxonomic status of leaf monkeys (Trachypithecus spp.) and the Burmese python (Python bivittatus) have also become inconsistent with the PSL, leading to similar risks for these species. As a result, illegal traders can claim that these animals with biogeographical or name revisions are not on the PSL, even though they may be endangered. </w:t>
      </w:r>
      <w:r w:rsidRPr="000D5D9B">
        <w:rPr>
          <w:rStyle w:val="StyleUnderline"/>
          <w:highlight w:val="yellow"/>
        </w:rPr>
        <w:t>To alleviate</w:t>
      </w:r>
      <w:r w:rsidRPr="00731A3B">
        <w:rPr>
          <w:rStyle w:val="StyleUnderline"/>
        </w:rPr>
        <w:t xml:space="preserve"> transborder </w:t>
      </w:r>
      <w:r w:rsidRPr="000D5D9B">
        <w:rPr>
          <w:rStyle w:val="StyleUnderline"/>
          <w:highlight w:val="yellow"/>
        </w:rPr>
        <w:t>inconsistencies</w:t>
      </w:r>
      <w:r w:rsidRPr="00731A3B">
        <w:rPr>
          <w:rStyle w:val="StyleUnderline"/>
        </w:rPr>
        <w:t xml:space="preserve"> and aid enforcement, this naming inconsistency issue requires that </w:t>
      </w:r>
      <w:r w:rsidRPr="000D5D9B">
        <w:rPr>
          <w:rStyle w:val="StyleUnderline"/>
          <w:highlight w:val="yellow"/>
        </w:rPr>
        <w:t>all</w:t>
      </w:r>
      <w:r w:rsidRPr="00731A3B">
        <w:rPr>
          <w:rStyle w:val="StyleUnderline"/>
        </w:rPr>
        <w:t xml:space="preserve"> 181 </w:t>
      </w:r>
      <w:r w:rsidRPr="000D5D9B">
        <w:rPr>
          <w:rStyle w:val="StyleUnderline"/>
          <w:highlight w:val="yellow"/>
        </w:rPr>
        <w:t>signatory</w:t>
      </w:r>
      <w:r w:rsidRPr="00731A3B">
        <w:rPr>
          <w:rStyle w:val="StyleUnderline"/>
        </w:rPr>
        <w:t xml:space="preserve"> </w:t>
      </w:r>
      <w:r w:rsidRPr="000D5D9B">
        <w:rPr>
          <w:rStyle w:val="StyleUnderline"/>
          <w:highlight w:val="yellow"/>
        </w:rPr>
        <w:t>nations</w:t>
      </w:r>
      <w:r w:rsidRPr="00731A3B">
        <w:rPr>
          <w:rStyle w:val="StyleUnderline"/>
        </w:rPr>
        <w:t xml:space="preserve"> to CITES </w:t>
      </w:r>
      <w:r w:rsidRPr="000D5D9B">
        <w:rPr>
          <w:rStyle w:val="StyleUnderline"/>
          <w:highlight w:val="yellow"/>
        </w:rPr>
        <w:t>adopt</w:t>
      </w:r>
      <w:r w:rsidRPr="00731A3B">
        <w:rPr>
          <w:rStyle w:val="StyleUnderline"/>
        </w:rPr>
        <w:t xml:space="preserve"> unambiguous </w:t>
      </w:r>
      <w:r w:rsidRPr="000D5D9B">
        <w:rPr>
          <w:rStyle w:val="StyleUnderline"/>
          <w:highlight w:val="yellow"/>
        </w:rPr>
        <w:t>standardized</w:t>
      </w:r>
      <w:r w:rsidRPr="00731A3B">
        <w:rPr>
          <w:rStyle w:val="StyleUnderline"/>
        </w:rPr>
        <w:t xml:space="preserve"> and internationally coherent </w:t>
      </w:r>
      <w:r w:rsidRPr="000D5D9B">
        <w:rPr>
          <w:rStyle w:val="StyleUnderline"/>
          <w:highlight w:val="yellow"/>
        </w:rPr>
        <w:t>naming policies</w:t>
      </w:r>
      <w:r w:rsidRPr="00731A3B">
        <w:rPr>
          <w:sz w:val="14"/>
        </w:rPr>
        <w:t>, following the IUCN Red List and CITES Species.</w:t>
      </w:r>
    </w:p>
    <w:p w:rsidR="00FE0E8E" w:rsidRDefault="00FE0E8E" w:rsidP="00FE0E8E">
      <w:pPr>
        <w:pStyle w:val="Heading3"/>
      </w:pPr>
      <w:r>
        <w:t>UQ</w:t>
      </w:r>
      <w:r w:rsidR="00257D74">
        <w:t>—Trafficking High Now</w:t>
      </w:r>
    </w:p>
    <w:p w:rsidR="00FE0E8E" w:rsidRDefault="00FE0E8E" w:rsidP="00FE0E8E">
      <w:pPr>
        <w:pStyle w:val="Heading4"/>
      </w:pPr>
      <w:r>
        <w:t>Global Wildlife Trafficking high now</w:t>
      </w:r>
    </w:p>
    <w:p w:rsidR="00FE0E8E" w:rsidRPr="006E7F26" w:rsidRDefault="00FE0E8E" w:rsidP="00FE0E8E">
      <w:r w:rsidRPr="006E7F26">
        <w:t xml:space="preserve">Jessica </w:t>
      </w:r>
      <w:r w:rsidRPr="006E7F26">
        <w:rPr>
          <w:rStyle w:val="Style13ptBold"/>
        </w:rPr>
        <w:t>Leber</w:t>
      </w:r>
      <w:r w:rsidRPr="006E7F26">
        <w:t xml:space="preserve"> 06.09.16 1</w:t>
      </w:r>
      <w:r w:rsidRPr="006E7F26">
        <w:rPr>
          <w:rStyle w:val="Style13ptBold"/>
        </w:rPr>
        <w:t xml:space="preserve"> 6-9-2016</w:t>
      </w:r>
      <w:r w:rsidRPr="006E7F26">
        <w:t xml:space="preserve"> (Jessica Leber 06.09.16 1, 6-9-2016,</w:t>
      </w:r>
      <w:r>
        <w:t xml:space="preserve"> Jessica Leber is a staff editor and writer for Fast Company's Co.Exist. Previously, she was a business reporter for MIT’s Technology Review and an environmental reporter at ClimateWire. She recently returned to New York City after stints living in Washington, D.C. and San Francisco,</w:t>
      </w:r>
      <w:r w:rsidRPr="006E7F26">
        <w:t xml:space="preserve"> Interpol Says That Environmental Crime Is Exploding, Co.Exist, http://www.fastcoexist.com/3060740/interpol-says-that-environmental-crime-is-exploding, DOA: 7-15-2016) - Coronado LS</w:t>
      </w:r>
    </w:p>
    <w:p w:rsidR="00FE0E8E" w:rsidRPr="009D7740" w:rsidRDefault="00FE0E8E" w:rsidP="00F33082">
      <w:pPr>
        <w:rPr>
          <w:sz w:val="14"/>
        </w:rPr>
      </w:pPr>
      <w:r w:rsidRPr="006E7F26">
        <w:rPr>
          <w:rStyle w:val="StyleUnderline"/>
        </w:rPr>
        <w:t xml:space="preserve">These crimes, which include </w:t>
      </w:r>
      <w:r w:rsidRPr="000D5D9B">
        <w:rPr>
          <w:rStyle w:val="StyleUnderline"/>
          <w:highlight w:val="yellow"/>
        </w:rPr>
        <w:t>wildlife poaching and trafficking and illegal</w:t>
      </w:r>
      <w:r w:rsidRPr="006E7F26">
        <w:rPr>
          <w:rStyle w:val="StyleUnderline"/>
        </w:rPr>
        <w:t xml:space="preserve"> logging and mining, are now the world’s fourth most valuable crime sector (</w:t>
      </w:r>
      <w:r w:rsidRPr="006E7F26">
        <w:rPr>
          <w:sz w:val="14"/>
        </w:rPr>
        <w:t>after drug trafficking, counterfeiting, and human trafficking and way ahead of small arms trafficking)—</w:t>
      </w:r>
      <w:r w:rsidRPr="00CC0EF6">
        <w:rPr>
          <w:rStyle w:val="StyleUnderline"/>
        </w:rPr>
        <w:t xml:space="preserve">with an estimated value of $91 to $258 billion a year. Organized criminal organizations are increasingly involved, because it turns out gold, </w:t>
      </w:r>
      <w:r w:rsidRPr="000D5D9B">
        <w:rPr>
          <w:rStyle w:val="StyleUnderline"/>
          <w:highlight w:val="yellow"/>
        </w:rPr>
        <w:t>obscure animal species, and even electronic waste are easier to smuggle than drugs.</w:t>
      </w:r>
      <w:r>
        <w:rPr>
          <w:rStyle w:val="StyleUnderline"/>
        </w:rPr>
        <w:t xml:space="preserve"> </w:t>
      </w:r>
      <w:r w:rsidRPr="006E7F26">
        <w:rPr>
          <w:sz w:val="14"/>
        </w:rPr>
        <w:t xml:space="preserve">"The growth rate of these crimes is astonishing. The report that follows reveals for the first time that this new area of criminality has diversified and skyrocketed," write UNEP director Achim Steiner and Interpol secretary general Jurgen Stock, in a forward to their joint report. There isn’t one single definition of an "environmental crime," </w:t>
      </w:r>
      <w:r w:rsidRPr="00CC0EF6">
        <w:rPr>
          <w:rStyle w:val="StyleUnderline"/>
        </w:rPr>
        <w:t xml:space="preserve">but the report uses it to mean </w:t>
      </w:r>
      <w:r w:rsidRPr="000D5D9B">
        <w:rPr>
          <w:rStyle w:val="StyleUnderline"/>
          <w:highlight w:val="yellow"/>
        </w:rPr>
        <w:t>illegal activities that hurt the environmen</w:t>
      </w:r>
      <w:r w:rsidRPr="00CC0EF6">
        <w:rPr>
          <w:rStyle w:val="StyleUnderline"/>
        </w:rPr>
        <w:t xml:space="preserve">t and exploit or damage natural resources. They are crimes that affect many victims—both human and wildlife—that depend on an intact natural environment for their safety, security, and economic and personal well-being. </w:t>
      </w:r>
      <w:r w:rsidRPr="000D5D9B">
        <w:rPr>
          <w:rStyle w:val="StyleUnderline"/>
          <w:highlight w:val="yellow"/>
        </w:rPr>
        <w:t>There are also ripple effects</w:t>
      </w:r>
      <w:r w:rsidRPr="00CC0EF6">
        <w:rPr>
          <w:rStyle w:val="StyleUnderline"/>
        </w:rPr>
        <w:t xml:space="preserve">: trafficking in illegal natural resources, has been a funding strategy for extremist armed groups; </w:t>
      </w:r>
      <w:r w:rsidRPr="000D5D9B">
        <w:rPr>
          <w:rStyle w:val="StyleUnderline"/>
          <w:highlight w:val="yellow"/>
        </w:rPr>
        <w:t>governments lose as much as $26 billion a year in tax revenues</w:t>
      </w:r>
      <w:r w:rsidRPr="00CC0EF6">
        <w:rPr>
          <w:rStyle w:val="StyleUnderline"/>
        </w:rPr>
        <w:t>; and future generations are surely worse off.</w:t>
      </w:r>
      <w:r>
        <w:rPr>
          <w:rStyle w:val="StyleUnderline"/>
        </w:rPr>
        <w:t xml:space="preserve"> </w:t>
      </w:r>
      <w:r w:rsidRPr="006E7F26">
        <w:rPr>
          <w:sz w:val="14"/>
        </w:rPr>
        <w:t xml:space="preserve">Svetlana Foote via Shutterstock The largest environmental crime sector, at $51 to $152 billion in value, is forestry crimes, including illegal logging and white-collar corporate crimes such as gaming carbon credit markets. Other sectors include illegal wildlife trafficking ($7 to $23 billion), illegal fisheries ($11 to $24 billion), illegal mining ($12 to $48 billion), and waste dumping ($10 to $12 billion). The ranges of values are so wide because of bad data, but the estimates are based on the best sources of information and intelligence from Interpol. </w:t>
      </w:r>
      <w:r w:rsidRPr="000D5D9B">
        <w:rPr>
          <w:rStyle w:val="StyleUnderline"/>
          <w:highlight w:val="yellow"/>
        </w:rPr>
        <w:t>Criminals are getting better at evading existing, often insufficient enforcement efforts</w:t>
      </w:r>
      <w:r w:rsidRPr="006E7F26">
        <w:rPr>
          <w:rStyle w:val="StyleUnderline"/>
        </w:rPr>
        <w:t>, and are diversifying their contraband and geographies so they are harder to track</w:t>
      </w:r>
      <w:r w:rsidRPr="006E7F26">
        <w:rPr>
          <w:sz w:val="14"/>
        </w:rPr>
        <w:t xml:space="preserve">. For example, a global network has grown smuggling ozone depleting gasses that are phased out by international law, with seizures taking place in widely dispersed places like Pakistan, Paraguay, and Ghana in the last three years. When smuggling tropical timber, they "launder" the wood through pulp and paper products rather than trying to transport whole logs. There have been examples of success at fighting back. </w:t>
      </w:r>
      <w:r w:rsidRPr="006E7F26">
        <w:rPr>
          <w:rStyle w:val="StyleUnderline"/>
        </w:rPr>
        <w:t>Brazil managed to reduce deforestation in the Amazon by 76% in just five years by establishing an office responsible for coordinating a huge effort</w:t>
      </w:r>
      <w:r w:rsidRPr="006E7F26">
        <w:rPr>
          <w:sz w:val="14"/>
        </w:rPr>
        <w:t xml:space="preserve">. Technological solutions have sometimes helped, such as drones that monitor for poachers or materials that can permanently mark illegally sourced wood. </w:t>
      </w:r>
      <w:r w:rsidRPr="006E7F26">
        <w:rPr>
          <w:rStyle w:val="StyleUnderline"/>
        </w:rPr>
        <w:t>The report makes several recommendations to step up the response to environmental crimes, including better information sharing, funding, and international coordination</w:t>
      </w:r>
      <w:r w:rsidRPr="000D5D9B">
        <w:rPr>
          <w:rStyle w:val="StyleUnderline"/>
          <w:highlight w:val="yellow"/>
        </w:rPr>
        <w:t>. Potentially new laws or treaties may be necessary</w:t>
      </w:r>
      <w:r w:rsidRPr="000D5D9B">
        <w:rPr>
          <w:sz w:val="14"/>
          <w:highlight w:val="yellow"/>
        </w:rPr>
        <w:t>.</w:t>
      </w:r>
      <w:r w:rsidRPr="006E7F26">
        <w:rPr>
          <w:sz w:val="14"/>
        </w:rPr>
        <w:t xml:space="preserve"> Importantly, it’s not just about cracking down, they say, but creating structures that provide economic incentives and alternative livelihoods that dissuade local populations from participating in environmental crime. "The world needs to come together now to take strong national and international action to bring environmental crime to an end,</w:t>
      </w:r>
      <w:r>
        <w:rPr>
          <w:sz w:val="14"/>
        </w:rPr>
        <w:t>" says Steiner, in a statement.</w:t>
      </w:r>
    </w:p>
    <w:p w:rsidR="00776206" w:rsidRDefault="00776206" w:rsidP="00776206">
      <w:pPr>
        <w:pStyle w:val="Heading2"/>
      </w:pPr>
      <w:r>
        <w:t>Plan Text</w:t>
      </w:r>
    </w:p>
    <w:p w:rsidR="00776206" w:rsidRPr="001F3984" w:rsidRDefault="00776206" w:rsidP="00776206">
      <w:pPr>
        <w:pStyle w:val="Heading3"/>
      </w:pPr>
      <w:r>
        <w:t>Plan Text</w:t>
      </w:r>
    </w:p>
    <w:p w:rsidR="00776206" w:rsidRDefault="00776206" w:rsidP="00776206">
      <w:pPr>
        <w:pStyle w:val="Heading4"/>
      </w:pPr>
      <w:r>
        <w:t>Plan: The United States federal government should substantially increase its diplomatic engagement with the People’s Republic of China by offering cooperation over increased enforcement in combatting the illegal wildlife trade in exchange for China banning all domestic trade in endangered species.</w:t>
      </w:r>
    </w:p>
    <w:p w:rsidR="00BF4FD5" w:rsidRDefault="00BF4FD5" w:rsidP="00BF4FD5">
      <w:pPr>
        <w:pStyle w:val="Heading2"/>
      </w:pPr>
      <w:r>
        <w:t>A</w:t>
      </w:r>
      <w:r w:rsidR="00E667AE">
        <w:t xml:space="preserve">dd </w:t>
      </w:r>
      <w:r>
        <w:t>O</w:t>
      </w:r>
      <w:r w:rsidR="00E667AE">
        <w:t>n</w:t>
      </w:r>
      <w:r>
        <w:t>—Disease</w:t>
      </w:r>
    </w:p>
    <w:p w:rsidR="00BF4FD5" w:rsidRDefault="00BF4FD5" w:rsidP="00BF4FD5">
      <w:pPr>
        <w:pStyle w:val="Heading3"/>
      </w:pPr>
      <w:r>
        <w:t>2AC Disease AO</w:t>
      </w:r>
    </w:p>
    <w:p w:rsidR="00613436" w:rsidRPr="00992AC9" w:rsidRDefault="00613436" w:rsidP="00613436">
      <w:pPr>
        <w:pStyle w:val="Heading4"/>
      </w:pPr>
      <w:r>
        <w:t>The illegal wildlife trade can and has spread infectious diseases—Long term studies prove</w:t>
      </w:r>
    </w:p>
    <w:p w:rsidR="00613436" w:rsidRDefault="00613436" w:rsidP="00613436">
      <w:r w:rsidRPr="0009584E">
        <w:rPr>
          <w:rStyle w:val="Style13ptBold"/>
        </w:rPr>
        <w:t>Goldman</w:t>
      </w:r>
      <w:r>
        <w:t xml:space="preserve"> </w:t>
      </w:r>
      <w:r w:rsidRPr="0009584E">
        <w:rPr>
          <w:rStyle w:val="Style13ptBold"/>
        </w:rPr>
        <w:t>2016</w:t>
      </w:r>
      <w:r>
        <w:t xml:space="preserve"> (Jason G. Goldman, 4-6-2016, "Wildlife markets are hotbeds of disease," No Publication, </w:t>
      </w:r>
      <w:hyperlink r:id="rId98" w:history="1">
        <w:r w:rsidRPr="00F42571">
          <w:rPr>
            <w:rStyle w:val="Hyperlink"/>
          </w:rPr>
          <w:t>http://www.anthropocenemagazine.org/2016/04/wildlife-markets-spread-disease/</w:t>
        </w:r>
      </w:hyperlink>
      <w:r>
        <w:t>) – Coronado LS</w:t>
      </w:r>
    </w:p>
    <w:p w:rsidR="00613436" w:rsidRPr="00992AC9" w:rsidRDefault="00613436" w:rsidP="00613436">
      <w:pPr>
        <w:rPr>
          <w:sz w:val="14"/>
        </w:rPr>
      </w:pPr>
      <w:r w:rsidRPr="00CE2E31">
        <w:rPr>
          <w:rStyle w:val="StyleUnderline"/>
        </w:rPr>
        <w:t>In 2003, the world met SARS. The coronavirus wreaks havoc on a patient’s immune system, and even after treatment patients have gone on to suffer from long-term diseases like osteoporosis or lung disease.</w:t>
      </w:r>
      <w:r w:rsidRPr="00992AC9">
        <w:rPr>
          <w:sz w:val="14"/>
        </w:rPr>
        <w:t xml:space="preserve"> </w:t>
      </w:r>
      <w:r w:rsidRPr="00CE2E31">
        <w:rPr>
          <w:rStyle w:val="StyleUnderline"/>
        </w:rPr>
        <w:t xml:space="preserve">It’s thought that </w:t>
      </w:r>
      <w:r w:rsidRPr="000D5D9B">
        <w:rPr>
          <w:rStyle w:val="StyleUnderline"/>
          <w:highlight w:val="yellow"/>
        </w:rPr>
        <w:t>the virus jumped from animals to humans, facilitated by markets in</w:t>
      </w:r>
      <w:r w:rsidRPr="00CE2E31">
        <w:rPr>
          <w:rStyle w:val="StyleUnderline"/>
        </w:rPr>
        <w:t xml:space="preserve"> southern </w:t>
      </w:r>
      <w:r w:rsidRPr="000D5D9B">
        <w:rPr>
          <w:rStyle w:val="StyleUnderline"/>
          <w:highlight w:val="yellow"/>
        </w:rPr>
        <w:t>China</w:t>
      </w:r>
      <w:r w:rsidRPr="00CE2E31">
        <w:rPr>
          <w:rStyle w:val="StyleUnderline"/>
        </w:rPr>
        <w:t xml:space="preserve"> known for </w:t>
      </w:r>
      <w:r w:rsidRPr="000D5D9B">
        <w:rPr>
          <w:rStyle w:val="StyleUnderline"/>
          <w:highlight w:val="yellow"/>
        </w:rPr>
        <w:t>trading</w:t>
      </w:r>
      <w:r w:rsidRPr="00CE2E31">
        <w:rPr>
          <w:rStyle w:val="StyleUnderline"/>
        </w:rPr>
        <w:t xml:space="preserve"> in </w:t>
      </w:r>
      <w:r w:rsidRPr="000D5D9B">
        <w:rPr>
          <w:rStyle w:val="StyleUnderline"/>
          <w:highlight w:val="yellow"/>
        </w:rPr>
        <w:t>wildlife</w:t>
      </w:r>
      <w:r w:rsidRPr="00CE2E31">
        <w:rPr>
          <w:rStyle w:val="StyleUnderline"/>
        </w:rPr>
        <w:t xml:space="preserve"> and wildlife parts. The infection </w:t>
      </w:r>
      <w:r w:rsidRPr="000D5D9B">
        <w:rPr>
          <w:rStyle w:val="StyleUnderline"/>
          <w:highlight w:val="yellow"/>
        </w:rPr>
        <w:t>eventually spread to 29 countries on five continents.</w:t>
      </w:r>
      <w:r w:rsidRPr="00CE2E31">
        <w:rPr>
          <w:rStyle w:val="StyleUnderline"/>
        </w:rPr>
        <w:t xml:space="preserve"> In all there were 8,098 human cases and 774 deaths. The outbreak cost China some $16.8 billion in lost tourism revenue.</w:t>
      </w:r>
      <w:r>
        <w:rPr>
          <w:rStyle w:val="StyleUnderline"/>
        </w:rPr>
        <w:t xml:space="preserve"> </w:t>
      </w:r>
      <w:r w:rsidRPr="000D5D9B">
        <w:rPr>
          <w:rStyle w:val="StyleUnderline"/>
          <w:highlight w:val="yellow"/>
        </w:rPr>
        <w:t>The illegal trade in wildlife is not only devastating ecologically; it also has a real and measurable impact on human health and economics.</w:t>
      </w:r>
      <w:r w:rsidRPr="00CE2E31">
        <w:rPr>
          <w:rStyle w:val="StyleUnderline"/>
        </w:rPr>
        <w:t xml:space="preserve"> And the problem is not just in China.</w:t>
      </w:r>
      <w:r>
        <w:rPr>
          <w:rStyle w:val="StyleUnderline"/>
        </w:rPr>
        <w:t xml:space="preserve"> </w:t>
      </w:r>
      <w:r w:rsidRPr="00992AC9">
        <w:rPr>
          <w:sz w:val="14"/>
        </w:rPr>
        <w:t>Laos, more properly known as the Lao People’s Democratic Republic or Lao PDR, is home to a stunning diversity of mammal, reptile, bird, and amphibian species</w:t>
      </w:r>
      <w:r w:rsidRPr="00CE2E31">
        <w:rPr>
          <w:rStyle w:val="StyleUnderline"/>
        </w:rPr>
        <w:t>. Many of them are endemic—animals found there and no place else</w:t>
      </w:r>
      <w:r w:rsidRPr="00992AC9">
        <w:rPr>
          <w:sz w:val="14"/>
        </w:rPr>
        <w:t>—like the Phou Khao Khouay leaf-nosed bat, the Truong Son muntjac, and the critically e</w:t>
      </w:r>
      <w:r w:rsidRPr="00992AC9">
        <w:t>ndangered Saola. Like in China, there’s a tremendous amount of illegal trade in wildlife and wildlife parts in Laos</w:t>
      </w:r>
      <w:r w:rsidRPr="00CE2E31">
        <w:rPr>
          <w:rStyle w:val="StyleUnderline"/>
        </w:rPr>
        <w:t>. The extent of that trade, and its possible consequences for human health, were recently revealed in a study led by Zoe F. Greatorex and Sarah H. Olson of the Wildlife Conservation Society.</w:t>
      </w:r>
      <w:r>
        <w:rPr>
          <w:rStyle w:val="StyleUnderline"/>
        </w:rPr>
        <w:t xml:space="preserve"> </w:t>
      </w:r>
      <w:r w:rsidRPr="00CE2E31">
        <w:rPr>
          <w:rStyle w:val="StyleUnderline"/>
        </w:rPr>
        <w:t xml:space="preserve">First, </w:t>
      </w:r>
      <w:r w:rsidRPr="000D5D9B">
        <w:rPr>
          <w:rStyle w:val="StyleUnderline"/>
          <w:highlight w:val="yellow"/>
        </w:rPr>
        <w:t>375 basic surveys of 93 markets</w:t>
      </w:r>
      <w:r w:rsidRPr="00CE2E31">
        <w:rPr>
          <w:rStyle w:val="StyleUnderline"/>
        </w:rPr>
        <w:t xml:space="preserve"> scattered across 15 of the 17 Laotian provinces </w:t>
      </w:r>
      <w:r w:rsidRPr="000D5D9B">
        <w:rPr>
          <w:rStyle w:val="StyleUnderline"/>
          <w:highlight w:val="yellow"/>
        </w:rPr>
        <w:t>were carried out over</w:t>
      </w:r>
      <w:r w:rsidRPr="00CE2E31">
        <w:rPr>
          <w:rStyle w:val="StyleUnderline"/>
        </w:rPr>
        <w:t xml:space="preserve"> the course of </w:t>
      </w:r>
      <w:r w:rsidRPr="000D5D9B">
        <w:rPr>
          <w:rStyle w:val="StyleUnderline"/>
          <w:highlight w:val="yellow"/>
        </w:rPr>
        <w:t>three</w:t>
      </w:r>
      <w:r w:rsidRPr="00CE2E31">
        <w:rPr>
          <w:rStyle w:val="StyleUnderline"/>
        </w:rPr>
        <w:t xml:space="preserve"> </w:t>
      </w:r>
      <w:r w:rsidRPr="000D5D9B">
        <w:rPr>
          <w:rStyle w:val="StyleUnderline"/>
          <w:highlight w:val="yellow"/>
        </w:rPr>
        <w:t>years</w:t>
      </w:r>
      <w:r w:rsidRPr="00CE2E31">
        <w:rPr>
          <w:rStyle w:val="StyleUnderline"/>
        </w:rPr>
        <w:t>. These surveys were simply to identify markets in which wildlife was sold, and they were carried out discretely by two Laotians who could blend in to the crowd.</w:t>
      </w:r>
      <w:r>
        <w:rPr>
          <w:rStyle w:val="StyleUnderline"/>
        </w:rPr>
        <w:t xml:space="preserve"> </w:t>
      </w:r>
      <w:r w:rsidRPr="00992AC9">
        <w:rPr>
          <w:sz w:val="14"/>
        </w:rPr>
        <w:t xml:space="preserve">Then, the </w:t>
      </w:r>
      <w:r w:rsidRPr="00CE2E31">
        <w:rPr>
          <w:rStyle w:val="StyleUnderline"/>
        </w:rPr>
        <w:t>researchers conducted detailed surveys in the winter and spring of 2012 at 44 markets</w:t>
      </w:r>
      <w:r w:rsidRPr="00992AC9">
        <w:rPr>
          <w:sz w:val="14"/>
        </w:rPr>
        <w:t xml:space="preserve">. These surveys documented which species were being sold and how many individual animals per species were offered to buyers. In addition, </w:t>
      </w:r>
      <w:r w:rsidRPr="00CE2E31">
        <w:rPr>
          <w:rStyle w:val="StyleUnderline"/>
        </w:rPr>
        <w:t>researchers recorded the prices at which wildlife was sold, the origins of market visitors</w:t>
      </w:r>
      <w:r w:rsidRPr="00992AC9">
        <w:rPr>
          <w:sz w:val="14"/>
        </w:rPr>
        <w:t xml:space="preserve"> (information gleaned from license plates visible in the parking areas</w:t>
      </w:r>
      <w:r w:rsidRPr="00CE2E31">
        <w:rPr>
          <w:rStyle w:val="StyleUnderline"/>
        </w:rPr>
        <w:t>), and the hygiene of merchants and butchers.</w:t>
      </w:r>
      <w:r w:rsidRPr="00992AC9">
        <w:rPr>
          <w:sz w:val="14"/>
        </w:rPr>
        <w:t xml:space="preserve"> (For example: Did the butcher clean his or her equipment after every animal? Did the vendors wash their hands often enough?) Finally, </w:t>
      </w:r>
      <w:r w:rsidRPr="00CE2E31">
        <w:rPr>
          <w:rStyle w:val="StyleUnderline"/>
        </w:rPr>
        <w:t>to assess the potential for the spread of zoonotic pathogens from wild animals to humans, the researchers focused on seven markets with a particularly high level of wildlife trade, using the data collected during the first two phases of the study. Each of these markets was observed selling more than 100 animals per day on at least four different days.</w:t>
      </w:r>
      <w:r w:rsidRPr="00992AC9">
        <w:rPr>
          <w:sz w:val="14"/>
        </w:rPr>
        <w:t xml:space="preserve"> Nearly 7,000 animals were for sale for sale at these markets, weighing more than 2,000 kilograms combined. Across all 93 markets, they recorded 33,752 animals for sale, with nearly 7,000 of them belonging to species of conservation concern, including turtles, tortoises, deer, and lorises. </w:t>
      </w:r>
      <w:r w:rsidRPr="00CE2E31">
        <w:rPr>
          <w:rStyle w:val="StyleUnderline"/>
        </w:rPr>
        <w:t>This volume in wildlife trade is on par with some of the most prolific wildlife markets elsewhere, like in Equatorial Guinea, Myanmar, and China.</w:t>
      </w:r>
      <w:r>
        <w:rPr>
          <w:rStyle w:val="StyleUnderline"/>
        </w:rPr>
        <w:t xml:space="preserve"> </w:t>
      </w:r>
      <w:r w:rsidRPr="000D5D9B">
        <w:rPr>
          <w:rStyle w:val="StyleUnderline"/>
          <w:highlight w:val="yellow"/>
        </w:rPr>
        <w:t>The mammals alone</w:t>
      </w:r>
      <w:r w:rsidRPr="00CE2E31">
        <w:rPr>
          <w:rStyle w:val="StyleUnderline"/>
        </w:rPr>
        <w:t xml:space="preserve"> represented 12 taxonomic families ranging from rodents to primates, species previously documented to be </w:t>
      </w:r>
      <w:r w:rsidRPr="000D5D9B">
        <w:rPr>
          <w:rStyle w:val="StyleUnderline"/>
          <w:highlight w:val="yellow"/>
        </w:rPr>
        <w:t>capable of transmitting at least 36 pathogens</w:t>
      </w:r>
      <w:r w:rsidRPr="00CE2E31">
        <w:rPr>
          <w:rStyle w:val="StyleUnderline"/>
        </w:rPr>
        <w:t xml:space="preserve">, </w:t>
      </w:r>
      <w:r w:rsidRPr="000D5D9B">
        <w:rPr>
          <w:rStyle w:val="StyleUnderline"/>
          <w:highlight w:val="yellow"/>
        </w:rPr>
        <w:t>like Ebola, Lassa fever, Marburg virus, monkeypox, dengue, yellow fever, West Nile, and others</w:t>
      </w:r>
      <w:r w:rsidRPr="000D5D9B">
        <w:rPr>
          <w:sz w:val="14"/>
          <w:highlight w:val="yellow"/>
        </w:rPr>
        <w:t>.</w:t>
      </w:r>
      <w:r w:rsidRPr="00992AC9">
        <w:rPr>
          <w:sz w:val="14"/>
        </w:rPr>
        <w:t xml:space="preserve"> (Because their ability to transmit pathogens isn’t clear, carcasses that were smoked, dried, fermented, or frozen were omitted. The researchers concentrated instead on living animals or ones freshly slaughtered for this analysis.) </w:t>
      </w:r>
      <w:r w:rsidRPr="00867A3E">
        <w:rPr>
          <w:rStyle w:val="StyleUnderline"/>
        </w:rPr>
        <w:t>Though proper hygiene can limit the transmission of many of these pathogens, the researchers documented remarkable disregard for biosecurity. “</w:t>
      </w:r>
      <w:r w:rsidRPr="000D5D9B">
        <w:rPr>
          <w:rStyle w:val="StyleUnderline"/>
          <w:highlight w:val="yellow"/>
        </w:rPr>
        <w:t>In half-hour observations of 11 wildlife vendors in these seven markets, hand washing was only observed to be performed by one individual</w:t>
      </w:r>
      <w:r w:rsidRPr="00867A3E">
        <w:rPr>
          <w:rStyle w:val="StyleUnderline"/>
        </w:rPr>
        <w:t xml:space="preserve">,” write the researchers. </w:t>
      </w:r>
      <w:r w:rsidRPr="000D5D9B">
        <w:rPr>
          <w:rStyle w:val="StyleUnderline"/>
          <w:highlight w:val="yellow"/>
        </w:rPr>
        <w:t>Only four</w:t>
      </w:r>
      <w:r w:rsidRPr="00867A3E">
        <w:rPr>
          <w:rStyle w:val="StyleUnderline"/>
        </w:rPr>
        <w:t xml:space="preserve"> of the </w:t>
      </w:r>
      <w:r w:rsidRPr="000D5D9B">
        <w:rPr>
          <w:rStyle w:val="StyleUnderline"/>
          <w:highlight w:val="yellow"/>
        </w:rPr>
        <w:t>markets</w:t>
      </w:r>
      <w:r w:rsidRPr="00867A3E">
        <w:rPr>
          <w:rStyle w:val="StyleUnderline"/>
        </w:rPr>
        <w:t xml:space="preserve"> even </w:t>
      </w:r>
      <w:r w:rsidRPr="000D5D9B">
        <w:rPr>
          <w:rStyle w:val="StyleUnderline"/>
          <w:highlight w:val="yellow"/>
        </w:rPr>
        <w:t>had</w:t>
      </w:r>
      <w:r w:rsidRPr="00867A3E">
        <w:rPr>
          <w:rStyle w:val="StyleUnderline"/>
        </w:rPr>
        <w:t xml:space="preserve"> </w:t>
      </w:r>
      <w:r w:rsidRPr="000D5D9B">
        <w:rPr>
          <w:rStyle w:val="StyleUnderline"/>
          <w:highlight w:val="yellow"/>
        </w:rPr>
        <w:t>running water</w:t>
      </w:r>
      <w:r w:rsidRPr="00867A3E">
        <w:rPr>
          <w:rStyle w:val="StyleUnderline"/>
        </w:rPr>
        <w:t xml:space="preserve"> available</w:t>
      </w:r>
      <w:r w:rsidRPr="00992AC9">
        <w:rPr>
          <w:sz w:val="14"/>
        </w:rPr>
        <w:t xml:space="preserve">. And while five of the six markets that also sold domestic meat products had zoning regulations to keep livestock products and wildlife products separate, that didn’t seem to apply to poultry, fish, or produce—only to mammals. The possibility—likelihood, even—for cross-contamination in that sort of environment is mind-boggling. To find out just who was purchasing all these wildlife products, the researchers compared the price of wild animals to that of fresh domestic pork. In most cases, wildlife generated a lot more revenue. In early 2012, one kilogram of pork could be sold for around 34,000 Kip, which is about $4. A kilogram of brush-tailed porcupine sold for four times as much. This suggests that </w:t>
      </w:r>
      <w:r w:rsidRPr="00867A3E">
        <w:rPr>
          <w:rStyle w:val="StyleUnderline"/>
        </w:rPr>
        <w:t xml:space="preserve">urban consumers eat wildlife as a luxury, rather than for nutrition or subsistence. And </w:t>
      </w:r>
      <w:r w:rsidRPr="00992AC9">
        <w:rPr>
          <w:sz w:val="14"/>
        </w:rPr>
        <w:t xml:space="preserve">since the average Laotian makes around $4 per day, there’s a high economic incentive to sell wildlife meat rather than livestock. A kilogram of pork represents around one day of income, while a kilogram of bat equates to three days’ worth of income. The impacts of the Laotian wildlife trade are far-reaching. Not only does the study demonstrate the enormous potential for zoonotic spillover and the serious damage that the wildlife trade does to Laotian ecosystems, but it also reveals a challenge to food security to the poorest Laotians, who have historically relied on subsistence hunting for protein. If wildlife is to be harvested, conclude the researchers, it needs to be done with serious oversight and enforcement, as per the Lao PDR Wildlife and Aquatic Law. Because it poses risks both to public health and to biodiversity, they say </w:t>
      </w:r>
      <w:r w:rsidRPr="00867A3E">
        <w:rPr>
          <w:rStyle w:val="StyleUnderline"/>
        </w:rPr>
        <w:t>this form of wildlife trade provides a unique opportunity for public health officials, conservationists, law enforcement, and other groups to collaborate on addressing the underlying economic realities that drive the sale of wild animals.</w:t>
      </w:r>
    </w:p>
    <w:p w:rsidR="00BF4FD5" w:rsidRDefault="00BF4FD5" w:rsidP="00BF4FD5">
      <w:pPr>
        <w:pStyle w:val="Heading4"/>
      </w:pPr>
      <w:r>
        <w:t>Infectious disease outbreak cause extinction</w:t>
      </w:r>
    </w:p>
    <w:p w:rsidR="00BF4FD5" w:rsidRDefault="00BF4FD5" w:rsidP="00BF4FD5">
      <w:r w:rsidRPr="00346006">
        <w:rPr>
          <w:rStyle w:val="Style13ptBold"/>
        </w:rPr>
        <w:t>Morens et al. 2004</w:t>
      </w:r>
      <w:r>
        <w:t>(David M. Morens1, Gregory K. Folkers1 &amp;amp; Anthony S. Fauci1, 7-8-2004, "The challenge of emerging and re-emerging infectious diseases : Article : Nature," No Publication, http://www.nature.com/nature/journal/v430/n6996/full/nature02759.htmlMeeting the challenge of emerging infections) – Coronado LS</w:t>
      </w:r>
    </w:p>
    <w:p w:rsidR="00BF4FD5" w:rsidRPr="00346006" w:rsidRDefault="00BF4FD5" w:rsidP="00BF4FD5">
      <w:pPr>
        <w:rPr>
          <w:rStyle w:val="StyleUnderline"/>
        </w:rPr>
      </w:pPr>
      <w:r w:rsidRPr="000D5D9B">
        <w:rPr>
          <w:rStyle w:val="StyleUnderline"/>
          <w:highlight w:val="yellow"/>
        </w:rPr>
        <w:t>Infectious diseases will continue to emerge and re-emerge, leading to unpredictable epidemics</w:t>
      </w:r>
      <w:r w:rsidRPr="00346006">
        <w:rPr>
          <w:rStyle w:val="StyleUnderline"/>
        </w:rPr>
        <w:t xml:space="preserve"> and difficult challenges to public health and to microbiology and allied sciences.</w:t>
      </w:r>
      <w:r>
        <w:rPr>
          <w:rStyle w:val="StyleUnderline"/>
        </w:rPr>
        <w:t xml:space="preserve"> </w:t>
      </w:r>
      <w:r w:rsidRPr="00943FFC">
        <w:rPr>
          <w:sz w:val="10"/>
        </w:rPr>
        <w:t xml:space="preserve">Surveillance and response, the key elements in controlling EIs, be they naturally occurring or deliberately engineered, depend on rapid clinical diagnosis and detection and containment in populations and in the environment. Globally, such efforts are coordinated by the World Health Organization, which recently led a multifaceted effort to successfully contain the global SARS outbreak of 2002–2003 (ref. 88). In the United States, such efforts are led by the US Centers for Disease Control and Prevention (CDC)89, which along with state and local health departments and other agencies have been making significant strides in national surveillance–response capacity. The enormous influx of US government-funded research resources (largely through the National Institutes of Health) and public health resources (mainly through the CDC, and state and local public health agencies) in response to the increased threat of a bioterrorist attack86 will fortify the response capabilities related to all EIs. However, it is clear that surveillance and other activities that </w:t>
      </w:r>
      <w:r w:rsidRPr="00346006">
        <w:rPr>
          <w:rStyle w:val="StyleUnderline"/>
        </w:rPr>
        <w:t>traditionally fall within the domain of public health are not in themselves sufficient to adequately address the problem of EIs</w:t>
      </w:r>
      <w:r w:rsidRPr="00943FFC">
        <w:rPr>
          <w:sz w:val="10"/>
        </w:rPr>
        <w:t xml:space="preserve">. Of critical importance are basic, translational and applied research efforts to develop advanced countermeasures such as surveillance tools, diagnostic tests, vaccines and therapeutics86. </w:t>
      </w:r>
      <w:r w:rsidRPr="00346006">
        <w:rPr>
          <w:rStyle w:val="StyleUnderline"/>
        </w:rPr>
        <w:t xml:space="preserve">Genomics, proteomics and </w:t>
      </w:r>
      <w:r w:rsidRPr="000D5D9B">
        <w:rPr>
          <w:rStyle w:val="StyleUnderline"/>
          <w:highlight w:val="yellow"/>
        </w:rPr>
        <w:t>advances</w:t>
      </w:r>
      <w:r w:rsidRPr="00346006">
        <w:rPr>
          <w:rStyle w:val="StyleUnderline"/>
        </w:rPr>
        <w:t xml:space="preserve"> in nanotechnology90 </w:t>
      </w:r>
      <w:r w:rsidRPr="000D5D9B">
        <w:rPr>
          <w:rStyle w:val="StyleUnderline"/>
          <w:highlight w:val="yellow"/>
        </w:rPr>
        <w:t xml:space="preserve">are increasingly being exploited </w:t>
      </w:r>
      <w:r w:rsidRPr="00943FFC">
        <w:rPr>
          <w:rStyle w:val="StyleUnderline"/>
        </w:rPr>
        <w:t>in diagnostic</w:t>
      </w:r>
      <w:r w:rsidRPr="00346006">
        <w:rPr>
          <w:rStyle w:val="StyleUnderline"/>
        </w:rPr>
        <w:t>, therapeutic and microbial research applications, and in rational drug and vaccine desi</w:t>
      </w:r>
      <w:r w:rsidRPr="00943FFC">
        <w:rPr>
          <w:sz w:val="10"/>
        </w:rPr>
        <w:t xml:space="preserve">gn. Direct and computational structural determination91, prediction of protein–protein interactions between microorganisms and drugs, and sophisticated bioinformatics techniques support research in all of the above areas. These technologies have led to numerous advances in real-world utility against EIs, most notably in the development of more than 20 antiretroviral drugs that can effectively suppress HIV replication. Where they are available and properly used in HIV-infected individuals, these medications have dramatically reduced HIV morbidity and mortality92. Gene- and protein-based microarrays can be used to detect pathogen signals, to monitor resistance to anti-infective agents, to characterize host gene responses to recent infections, and to facilitate the development of new drugs and vaccines93. Basic and applied research together have provided promising new vaccine platforms, such as recombinant proteins, immunogenic peptides, naked DNA vaccines, viral vectors of extraneous genes encoding immunogenic proteins (including chimaeras), replicons and pseudovirions94. Many novel vaccine candidates are now being developed against EIs such as HIV, Ebola virus, West Nile virus, dengue, the SARS coronavirus, tuberculosis and malaria. Of particular note are novel tuberculosis vaccines that recently entered clinical trials — the first time in more than 60 years that new approaches to vaccination for tuberculosis have been assessed in humans95. Chimaeric flavivirus vaccines for West Nile virus, dengue and Japanese encephalitis virus are effective in animal models and are in various stages of clinical testing95. Our growing understanding of the human immune system is also helping to accelerate vaccine development. This is especially true in the case of innate immune responses, which are evolutionarily older, less specific and faster-acting than the adaptive responses that have been the traditional targets of vaccines96. As we learn more about innate immunity and its relationship with the adaptive immune system, opportunities to create more effective vaccine adjuvants will emerge. For example, synthetic DNA sequences that contain repeated CpG motifs mimic the stimulatory activity that bacterial DNA fragments exert on the innate immune system. These sequences show promise as vaccine adjuvants that accelerate and augment immune responses97. We can anticipate more progress of this kind as we continue to delineate the complex interactions between innate and adaptive immune responses. The sequencing of the human genome, the genomes of six other animals, including the mouse, and those of microbial vectors and microbes themselves (for example, P. falciparum and its mosquito vector, Anopheles gambiae), have elevated microbiology to a whole-genome level. The ability to sequence microbial genomes in a few days98 or less, and to examine host–vector–microbe interactions at both the genome level and at the tertiary protein structural level, will help us to understand the molecular mechanisms that underlie the pathogenesis of infectious disease and host defences, including resistance and immune evasion. These advances will facilitate the development of new countermeasures. Other fertile areas of research include the use of geographical information systems99 and satellite imaging to support field study and epidemic prevention (for example, predicting HPS and Rift Valley fever epidemics in indigenous areas by satellite imagery of water and vegetation related to animal reservoir and vector prevalence). </w:t>
      </w:r>
      <w:r w:rsidRPr="000D5D9B">
        <w:rPr>
          <w:rStyle w:val="StyleUnderline"/>
          <w:highlight w:val="yellow"/>
        </w:rPr>
        <w:t>Underlying disease emergence are evolutionary conflicts between rapidly evolving and adapting infectious agents and their slowly evolving hosts</w:t>
      </w:r>
      <w:r w:rsidRPr="00346006">
        <w:rPr>
          <w:rStyle w:val="StyleUnderline"/>
        </w:rPr>
        <w:t xml:space="preserve">. These are fought out in the context of accelerating environmental and human behavioural alterations that provide </w:t>
      </w:r>
      <w:r w:rsidRPr="000D5D9B">
        <w:rPr>
          <w:rStyle w:val="StyleUnderline"/>
          <w:highlight w:val="yellow"/>
        </w:rPr>
        <w:t>new ecological niches into which evolving microbes can readily fit.</w:t>
      </w:r>
      <w:r w:rsidRPr="00943FFC">
        <w:rPr>
          <w:rStyle w:val="StyleUnderline"/>
        </w:rPr>
        <w:t xml:space="preserve"> </w:t>
      </w:r>
      <w:r w:rsidRPr="00943FFC">
        <w:rPr>
          <w:sz w:val="10"/>
        </w:rPr>
        <w:t>It is essential that broadly based prevention strategies, as well as new and improved countermeasures (that is, surveillance tools, diagnostics, therapeutics and vaccines), be continually tested, refined and upgraded, requiring a strengthened relationship between public health and basic and clinical sciences. T</w:t>
      </w:r>
      <w:r w:rsidRPr="00346006">
        <w:rPr>
          <w:rStyle w:val="StyleUnderline"/>
        </w:rPr>
        <w:t>he challenge presented by the ongoing conflict between pathogenic microorganisms and man has been well summarized by a noted champion of the war on EIs, Joshua Lederberg</w:t>
      </w:r>
      <w:r w:rsidRPr="000D5D9B">
        <w:rPr>
          <w:rStyle w:val="StyleUnderline"/>
          <w:highlight w:val="yellow"/>
        </w:rPr>
        <w:t>: “The future of microbes and mankind will probably unfold as episodes of a suspense thriller</w:t>
      </w:r>
      <w:r w:rsidRPr="00346006">
        <w:rPr>
          <w:rStyle w:val="StyleUnderline"/>
        </w:rPr>
        <w:t xml:space="preserve"> that could be entitled Our Wits Versus Their Genes</w:t>
      </w:r>
      <w:r w:rsidRPr="00943FFC">
        <w:rPr>
          <w:sz w:val="10"/>
        </w:rPr>
        <w:t xml:space="preserve">”29. </w:t>
      </w:r>
      <w:r w:rsidRPr="000D5D9B">
        <w:rPr>
          <w:rStyle w:val="StyleUnderline"/>
          <w:highlight w:val="yellow"/>
        </w:rPr>
        <w:t>The global scientific and public health communities must confront this reality</w:t>
      </w:r>
      <w:r w:rsidRPr="00346006">
        <w:rPr>
          <w:rStyle w:val="StyleUnderline"/>
        </w:rPr>
        <w:t xml:space="preserve"> not only </w:t>
      </w:r>
      <w:r w:rsidRPr="000D5D9B">
        <w:rPr>
          <w:rStyle w:val="StyleUnderline"/>
          <w:highlight w:val="yellow"/>
        </w:rPr>
        <w:t>with</w:t>
      </w:r>
      <w:r w:rsidRPr="00346006">
        <w:rPr>
          <w:rStyle w:val="StyleUnderline"/>
        </w:rPr>
        <w:t xml:space="preserve"> wit, but also with vision and </w:t>
      </w:r>
      <w:r w:rsidRPr="000D5D9B">
        <w:rPr>
          <w:rStyle w:val="StyleUnderline"/>
          <w:highlight w:val="yellow"/>
        </w:rPr>
        <w:t>sustained commitment to meet a perpetual challenge.</w:t>
      </w:r>
    </w:p>
    <w:p w:rsidR="00BF4FD5" w:rsidRPr="00964BEC" w:rsidRDefault="00BF4FD5" w:rsidP="00BF4FD5">
      <w:pPr>
        <w:pStyle w:val="Heading3"/>
      </w:pPr>
      <w:r>
        <w:t>Disease I/L</w:t>
      </w:r>
    </w:p>
    <w:p w:rsidR="00BF4FD5" w:rsidRDefault="00BF4FD5" w:rsidP="00BF4FD5">
      <w:pPr>
        <w:pStyle w:val="Heading4"/>
      </w:pPr>
      <w:r>
        <w:t>Wildlife trafficking has devastating effects on public health</w:t>
      </w:r>
    </w:p>
    <w:p w:rsidR="00BF4FD5" w:rsidRDefault="00BF4FD5" w:rsidP="00BF4FD5">
      <w:r w:rsidRPr="00F85E1A">
        <w:rPr>
          <w:rStyle w:val="Style13ptBold"/>
        </w:rPr>
        <w:t>Vietnam</w:t>
      </w:r>
      <w:r>
        <w:t xml:space="preserve"> </w:t>
      </w:r>
      <w:r w:rsidRPr="00F85E1A">
        <w:rPr>
          <w:rStyle w:val="Style13ptBold"/>
        </w:rPr>
        <w:t>News</w:t>
      </w:r>
      <w:r>
        <w:t xml:space="preserve"> </w:t>
      </w:r>
      <w:r w:rsidRPr="00F85E1A">
        <w:rPr>
          <w:rStyle w:val="Style13ptBold"/>
        </w:rPr>
        <w:t>2016</w:t>
      </w:r>
      <w:r>
        <w:t xml:space="preserve"> (Vietnamnews.Vn, 3-1-2016, "Wildlife trafficking poses risks to public health," vietnamnews.vn, </w:t>
      </w:r>
      <w:hyperlink r:id="rId99" w:history="1">
        <w:r w:rsidRPr="00F42571">
          <w:rPr>
            <w:rStyle w:val="Hyperlink"/>
          </w:rPr>
          <w:t>http://vietnamnews.vn/environment/283000/wildlife-trafficking-poses-risks-to-public-health.html</w:t>
        </w:r>
      </w:hyperlink>
      <w:r>
        <w:t>) – Coronado LS</w:t>
      </w:r>
    </w:p>
    <w:p w:rsidR="00BF4FD5" w:rsidRPr="00996D4E" w:rsidRDefault="00BF4FD5" w:rsidP="00BF4FD5">
      <w:pPr>
        <w:rPr>
          <w:sz w:val="14"/>
        </w:rPr>
      </w:pPr>
      <w:r w:rsidRPr="00EF37CE">
        <w:rPr>
          <w:sz w:val="14"/>
        </w:rPr>
        <w:t xml:space="preserve">Authorities seize illegally trafficking pangolins. </w:t>
      </w:r>
      <w:r w:rsidRPr="000D5D9B">
        <w:rPr>
          <w:rStyle w:val="StyleUnderline"/>
          <w:highlight w:val="yellow"/>
        </w:rPr>
        <w:t>Wildlife trafficking</w:t>
      </w:r>
      <w:r w:rsidRPr="00EF37CE">
        <w:rPr>
          <w:sz w:val="14"/>
        </w:rPr>
        <w:t xml:space="preserve"> in Viet Nam and the high demand for exotic meat, jewelry, medicine and even pets </w:t>
      </w:r>
      <w:r w:rsidRPr="000D5D9B">
        <w:rPr>
          <w:rStyle w:val="StyleUnderline"/>
          <w:highlight w:val="yellow"/>
        </w:rPr>
        <w:t>is a threat not only to bio-diversity, but also to public health</w:t>
      </w:r>
      <w:r w:rsidRPr="000D5D9B">
        <w:rPr>
          <w:sz w:val="14"/>
          <w:highlight w:val="yellow"/>
        </w:rPr>
        <w:t>.</w:t>
      </w:r>
      <w:r w:rsidRPr="00EF37CE">
        <w:rPr>
          <w:sz w:val="14"/>
        </w:rPr>
        <w:t xml:space="preserve"> — VNA/VNS Photo HA NOI (VNS) — Wildlife trafficking in Viet Nam and the high demand for exotic meat, jewelry, medicine and even pets is a threat not only to bio-diversity, but also to public health, according to environment experts. </w:t>
      </w:r>
      <w:r w:rsidRPr="00EF37CE">
        <w:rPr>
          <w:rStyle w:val="StyleUnderline"/>
        </w:rPr>
        <w:t xml:space="preserve">Experts said </w:t>
      </w:r>
      <w:r w:rsidRPr="000D5D9B">
        <w:rPr>
          <w:rStyle w:val="StyleUnderline"/>
          <w:highlight w:val="yellow"/>
        </w:rPr>
        <w:t>the illegal trade</w:t>
      </w:r>
      <w:r w:rsidRPr="00EF37CE">
        <w:rPr>
          <w:rStyle w:val="StyleUnderline"/>
        </w:rPr>
        <w:t xml:space="preserve"> of products, which has both domestic and international origins, </w:t>
      </w:r>
      <w:r w:rsidRPr="000D5D9B">
        <w:rPr>
          <w:rStyle w:val="StyleUnderline"/>
          <w:highlight w:val="yellow"/>
        </w:rPr>
        <w:t>increases the risk of spreading diseases</w:t>
      </w:r>
      <w:r w:rsidRPr="00EF37CE">
        <w:rPr>
          <w:rStyle w:val="StyleUnderline"/>
        </w:rPr>
        <w:t xml:space="preserve"> because trafficked animals are not quarantined</w:t>
      </w:r>
      <w:r w:rsidRPr="00EF37CE">
        <w:rPr>
          <w:sz w:val="14"/>
        </w:rPr>
        <w:t xml:space="preserve">. According to the Forest Protection Department under the Ministry of Agriculture and Rural Development, about </w:t>
      </w:r>
      <w:r w:rsidRPr="00EF37CE">
        <w:rPr>
          <w:rStyle w:val="StyleUnderline"/>
        </w:rPr>
        <w:t>5,400 violations related to wildlife management and protection were reported across the country over the last five years</w:t>
      </w:r>
      <w:r w:rsidRPr="00EF37CE">
        <w:rPr>
          <w:sz w:val="14"/>
        </w:rPr>
        <w:t xml:space="preserve">. Nearly 60,000 endangered wildlife species were seized. In February, customs officers at Noi Bai International Airport and other agencies detected 180kg of ivory hidden in personal luggage from Angola to Viet Nam. Last November, customs officers at Hoanh Mo Bordergate in the northern Quang Ninh Province found about three tonnes of ivory and pangolin hidden in perch-carrying boxes. Last August, customs and police found 593kg of ivory and 142kg of rhino horns at Tien Sa Port in central Da Nang. Further investigation helped them to find an additional 2,181kg of ivory and 4,000kg of pangolin that had been illegally imported from Nigeria and Malaysia by the Hung Huy Bao Ltd Company. Last December, police in HCM City caught a pet store owner in the process of delivering nine water rats and a black-shanked douc langur to his clients who buy exotic animals to raise as pets. The owner, Huynh Anh Khoa, 23, admitted to police that he had bought the animals in Thailand and that </w:t>
      </w:r>
      <w:r w:rsidRPr="000D5D9B">
        <w:rPr>
          <w:rStyle w:val="StyleUnderline"/>
          <w:highlight w:val="yellow"/>
        </w:rPr>
        <w:t>none of the animals</w:t>
      </w:r>
      <w:r w:rsidRPr="00EF37CE">
        <w:rPr>
          <w:rStyle w:val="StyleUnderline"/>
        </w:rPr>
        <w:t xml:space="preserve"> in his store </w:t>
      </w:r>
      <w:r w:rsidRPr="000D5D9B">
        <w:rPr>
          <w:rStyle w:val="StyleUnderline"/>
          <w:highlight w:val="yellow"/>
        </w:rPr>
        <w:t>had been quarantined</w:t>
      </w:r>
      <w:r w:rsidRPr="00EF37CE">
        <w:rPr>
          <w:rStyle w:val="StyleUnderline"/>
        </w:rPr>
        <w:t>.</w:t>
      </w:r>
      <w:r w:rsidRPr="00EF37CE">
        <w:rPr>
          <w:sz w:val="14"/>
        </w:rPr>
        <w:t xml:space="preserve"> According to the Wildlife Conservation Society (WCS), there is a trend among young people to raise wild species as pets. </w:t>
      </w:r>
      <w:r w:rsidRPr="00EF37CE">
        <w:rPr>
          <w:rStyle w:val="StyleUnderline"/>
        </w:rPr>
        <w:t xml:space="preserve">The WCS warns that </w:t>
      </w:r>
      <w:r w:rsidRPr="000D5D9B">
        <w:rPr>
          <w:rStyle w:val="StyleUnderline"/>
          <w:highlight w:val="yellow"/>
        </w:rPr>
        <w:t>rodents like squirrels and rats carry the</w:t>
      </w:r>
      <w:r w:rsidRPr="00EF37CE">
        <w:rPr>
          <w:rStyle w:val="StyleUnderline"/>
        </w:rPr>
        <w:t xml:space="preserve"> potential risk of </w:t>
      </w:r>
      <w:r w:rsidRPr="000D5D9B">
        <w:rPr>
          <w:rStyle w:val="StyleUnderline"/>
          <w:highlight w:val="yellow"/>
        </w:rPr>
        <w:t>plague</w:t>
      </w:r>
      <w:r w:rsidRPr="00EF37CE">
        <w:rPr>
          <w:rStyle w:val="StyleUnderline"/>
        </w:rPr>
        <w:t xml:space="preserve">. </w:t>
      </w:r>
      <w:r w:rsidRPr="000D5D9B">
        <w:rPr>
          <w:rStyle w:val="StyleUnderline"/>
          <w:highlight w:val="yellow"/>
        </w:rPr>
        <w:t>Reptiles</w:t>
      </w:r>
      <w:r w:rsidRPr="00EF37CE">
        <w:rPr>
          <w:rStyle w:val="StyleUnderline"/>
        </w:rPr>
        <w:t xml:space="preserve"> often </w:t>
      </w:r>
      <w:r w:rsidRPr="000D5D9B">
        <w:rPr>
          <w:rStyle w:val="StyleUnderline"/>
          <w:highlight w:val="yellow"/>
        </w:rPr>
        <w:t>carry Salmonella</w:t>
      </w:r>
      <w:r w:rsidRPr="00EF37CE">
        <w:rPr>
          <w:rStyle w:val="StyleUnderline"/>
        </w:rPr>
        <w:t xml:space="preserve">, the name of a group of bacteria that causes food poisoning and diarrhea, and imported </w:t>
      </w:r>
      <w:r w:rsidRPr="000D5D9B">
        <w:rPr>
          <w:rStyle w:val="StyleUnderline"/>
          <w:highlight w:val="yellow"/>
        </w:rPr>
        <w:t xml:space="preserve">birds </w:t>
      </w:r>
      <w:r w:rsidRPr="00EF37CE">
        <w:rPr>
          <w:rStyle w:val="StyleUnderline"/>
        </w:rPr>
        <w:t xml:space="preserve">can </w:t>
      </w:r>
      <w:r w:rsidRPr="000D5D9B">
        <w:rPr>
          <w:rStyle w:val="StyleUnderline"/>
          <w:highlight w:val="yellow"/>
        </w:rPr>
        <w:t>carry</w:t>
      </w:r>
      <w:r w:rsidRPr="00EF37CE">
        <w:rPr>
          <w:rStyle w:val="StyleUnderline"/>
        </w:rPr>
        <w:t xml:space="preserve"> the </w:t>
      </w:r>
      <w:r w:rsidRPr="000D5D9B">
        <w:rPr>
          <w:rStyle w:val="StyleUnderline"/>
          <w:highlight w:val="yellow"/>
        </w:rPr>
        <w:t>flu</w:t>
      </w:r>
      <w:r w:rsidRPr="00EF37CE">
        <w:rPr>
          <w:rStyle w:val="StyleUnderline"/>
        </w:rPr>
        <w:t xml:space="preserve"> virus.</w:t>
      </w:r>
      <w:r>
        <w:rPr>
          <w:rStyle w:val="StyleUnderline"/>
        </w:rPr>
        <w:t xml:space="preserve"> </w:t>
      </w:r>
      <w:r w:rsidRPr="00EF37CE">
        <w:rPr>
          <w:sz w:val="14"/>
        </w:rPr>
        <w:t xml:space="preserve">Difficult to handle Nguyen Duy Giang, an official from Supreme People's Procuracy, said that in the last five years, his office investigated and prosecuted about 40 criminal cases, mostly in Hai Phong, Quang Ninh and HCM City. Most of the wildlife trafficking cases were detected during the customs processing procedure at seaports, but recipients of the goods denied their involvement when contacted by investigators. However, it is difficult to identify goods senders overseas because of the limitations of international judicial assistance, Giang said. Nguyen Hung Anh, deputy head of Anti-Smuggling Investigation Department under the General Department of Customs, said that trafficked wildlife products are rarely sent back to overseas senders because of the lack of information. However, destroying the products requires funding and, at times, many agencies have to get involved, he said. </w:t>
      </w:r>
      <w:r w:rsidRPr="00EF37CE">
        <w:rPr>
          <w:rStyle w:val="StyleUnderline"/>
        </w:rPr>
        <w:t>He said wildlife trafficking is a crime comparable to the trafficking of drugs or humans, but the punishment for wildlife trafficking is insufficient.</w:t>
      </w:r>
      <w:r>
        <w:rPr>
          <w:rStyle w:val="StyleUnderline"/>
        </w:rPr>
        <w:t xml:space="preserve"> </w:t>
      </w:r>
      <w:r w:rsidRPr="00EF37CE">
        <w:rPr>
          <w:sz w:val="14"/>
        </w:rPr>
        <w:t xml:space="preserve">Lawyer Bui Quang Thu from the Ha Noi Bar told Kinh te&amp; Do thi (Economic and Urban Affairs) that under the current Criminal Code, offenders involved in raising, keeping, hunting, trafficking and trading wildlife animals would be fined up to VND500 million (US$22,500) and could receive jail sentences of seven years. </w:t>
      </w:r>
      <w:r w:rsidRPr="00EF37CE">
        <w:rPr>
          <w:rStyle w:val="StyleUnderline"/>
        </w:rPr>
        <w:t xml:space="preserve">He said </w:t>
      </w:r>
      <w:r w:rsidRPr="000D5D9B">
        <w:rPr>
          <w:rStyle w:val="StyleUnderline"/>
          <w:highlight w:val="yellow"/>
        </w:rPr>
        <w:t>the punishment</w:t>
      </w:r>
      <w:r w:rsidRPr="00EF37CE">
        <w:rPr>
          <w:rStyle w:val="StyleUnderline"/>
        </w:rPr>
        <w:t xml:space="preserve"> </w:t>
      </w:r>
      <w:r w:rsidRPr="000D5D9B">
        <w:rPr>
          <w:rStyle w:val="StyleUnderline"/>
          <w:highlight w:val="yellow"/>
        </w:rPr>
        <w:t>fails to deter violators</w:t>
      </w:r>
      <w:r w:rsidRPr="00EF37CE">
        <w:rPr>
          <w:rStyle w:val="StyleUnderline"/>
        </w:rPr>
        <w:t xml:space="preserve"> and does not reflect the seriousness of the crime</w:t>
      </w:r>
      <w:r w:rsidRPr="00EF37CE">
        <w:rPr>
          <w:sz w:val="14"/>
        </w:rPr>
        <w:t>. The amended Criminal Code 2015, effective in July 2016, mandates a stricter punishment of 15 years in jail and fines up to VND2 billion ($90,000) to violators involved in trafficking endangered wildlife species, he said, adding that he expects it will help curb the wildlife trade. — VNS</w:t>
      </w:r>
    </w:p>
    <w:p w:rsidR="00613436" w:rsidRPr="004A5228" w:rsidRDefault="00613436" w:rsidP="00613436">
      <w:pPr>
        <w:pStyle w:val="Heading4"/>
      </w:pPr>
      <w:r>
        <w:t>The Illegal Wildlife Trade poses significant public health risks via spreading diseases</w:t>
      </w:r>
    </w:p>
    <w:p w:rsidR="00613436" w:rsidRPr="004A5228" w:rsidRDefault="00613436" w:rsidP="00613436">
      <w:r w:rsidRPr="007B5A7D">
        <w:rPr>
          <w:rStyle w:val="Style13ptBold"/>
        </w:rPr>
        <w:t>Xie</w:t>
      </w:r>
      <w:r>
        <w:t xml:space="preserve"> </w:t>
      </w:r>
      <w:r w:rsidRPr="007B5A7D">
        <w:rPr>
          <w:rStyle w:val="Style13ptBold"/>
        </w:rPr>
        <w:t>2015</w:t>
      </w:r>
      <w:r>
        <w:t>(Kevin Xie,</w:t>
      </w:r>
      <w:r w:rsidRPr="007B5A7D">
        <w:t xml:space="preserve"> Chair of the Features Board for the Harvard International Review.</w:t>
      </w:r>
      <w:r>
        <w:t xml:space="preserve">, 8-27-2015, "Crime Gone Wild: The Dangers of the International Illegal Wildlife Trade," Harvard International Review, </w:t>
      </w:r>
      <w:hyperlink r:id="rId100" w:history="1">
        <w:r w:rsidRPr="00F42571">
          <w:rPr>
            <w:rStyle w:val="Hyperlink"/>
          </w:rPr>
          <w:t>http://hir.harvard.edu/crime-gone-wild-the-dangers-of-the-international-illegal-wildlife-trade/</w:t>
        </w:r>
      </w:hyperlink>
      <w:r>
        <w:t>) – Coronado LS</w:t>
      </w:r>
    </w:p>
    <w:p w:rsidR="00613436" w:rsidRDefault="00613436" w:rsidP="00613436">
      <w:pPr>
        <w:rPr>
          <w:rStyle w:val="StyleUnderline"/>
        </w:rPr>
      </w:pPr>
      <w:r w:rsidRPr="00E07497">
        <w:rPr>
          <w:sz w:val="14"/>
        </w:rPr>
        <w:t xml:space="preserve">A pair of white rhinos grazing in Kenya. Rhinos are targeted by heavily-armed poachers for their horns, which fetch exorbitant prices on the black market. Parts of those profits are used to finance terrorist groups in Africa. Photo by Karl Stromeyer, US Fish and Wildlife Service. Public domain. </w:t>
      </w:r>
      <w:r w:rsidRPr="004A5228">
        <w:rPr>
          <w:rStyle w:val="StyleUnderline"/>
        </w:rPr>
        <w:t xml:space="preserve">Africa’s </w:t>
      </w:r>
      <w:r w:rsidRPr="000D5D9B">
        <w:rPr>
          <w:rStyle w:val="StyleUnderline"/>
          <w:highlight w:val="yellow"/>
        </w:rPr>
        <w:t>wildlife trade</w:t>
      </w:r>
      <w:r w:rsidRPr="004A5228">
        <w:rPr>
          <w:rStyle w:val="StyleUnderline"/>
        </w:rPr>
        <w:t xml:space="preserve"> also </w:t>
      </w:r>
      <w:r w:rsidRPr="000D5D9B">
        <w:rPr>
          <w:rStyle w:val="StyleUnderline"/>
          <w:highlight w:val="yellow"/>
        </w:rPr>
        <w:t>presents</w:t>
      </w:r>
      <w:r w:rsidRPr="004A5228">
        <w:rPr>
          <w:rStyle w:val="StyleUnderline"/>
        </w:rPr>
        <w:t xml:space="preserve"> some </w:t>
      </w:r>
      <w:r w:rsidRPr="000D5D9B">
        <w:rPr>
          <w:rStyle w:val="StyleUnderline"/>
          <w:highlight w:val="yellow"/>
        </w:rPr>
        <w:t>substantial public health risks</w:t>
      </w:r>
      <w:r w:rsidRPr="004A5228">
        <w:rPr>
          <w:rStyle w:val="StyleUnderline"/>
        </w:rPr>
        <w:t xml:space="preserve">. Experts have noted that </w:t>
      </w:r>
      <w:r w:rsidRPr="000D5D9B">
        <w:rPr>
          <w:rStyle w:val="StyleUnderline"/>
          <w:highlight w:val="yellow"/>
        </w:rPr>
        <w:t>increased traffic in animals will raise the risk of zoonotic disease transmission</w:t>
      </w:r>
      <w:r w:rsidRPr="004A5228">
        <w:rPr>
          <w:rStyle w:val="StyleUnderline"/>
        </w:rPr>
        <w:t xml:space="preserve">. Diseases such as </w:t>
      </w:r>
      <w:r w:rsidRPr="000D5D9B">
        <w:rPr>
          <w:rStyle w:val="StyleUnderline"/>
          <w:highlight w:val="yellow"/>
        </w:rPr>
        <w:t>Ebola</w:t>
      </w:r>
      <w:r w:rsidRPr="004A5228">
        <w:rPr>
          <w:rStyle w:val="StyleUnderline"/>
        </w:rPr>
        <w:t xml:space="preserve">, which is often carried by bats and other primates, come to mind. It is hypothesized that </w:t>
      </w:r>
      <w:r w:rsidRPr="000D5D9B">
        <w:rPr>
          <w:rStyle w:val="StyleUnderline"/>
          <w:highlight w:val="yellow"/>
        </w:rPr>
        <w:t xml:space="preserve">HIV is linked to the consumption of primate meat </w:t>
      </w:r>
      <w:r w:rsidRPr="006A21CD">
        <w:rPr>
          <w:rStyle w:val="StyleUnderline"/>
        </w:rPr>
        <w:t>and</w:t>
      </w:r>
      <w:r w:rsidRPr="004A5228">
        <w:rPr>
          <w:rStyle w:val="StyleUnderline"/>
        </w:rPr>
        <w:t xml:space="preserve"> that respiratory viruses may be found in smaller animals, such as civet cats. </w:t>
      </w:r>
      <w:r w:rsidRPr="000D5D9B">
        <w:rPr>
          <w:rStyle w:val="StyleUnderline"/>
          <w:highlight w:val="yellow"/>
        </w:rPr>
        <w:t>Demand for</w:t>
      </w:r>
      <w:r w:rsidRPr="004A5228">
        <w:rPr>
          <w:rStyle w:val="StyleUnderline"/>
        </w:rPr>
        <w:t xml:space="preserve"> bush meat and other raw </w:t>
      </w:r>
      <w:r w:rsidRPr="000D5D9B">
        <w:rPr>
          <w:rStyle w:val="StyleUnderline"/>
          <w:highlight w:val="yellow"/>
        </w:rPr>
        <w:t>animal products</w:t>
      </w:r>
      <w:r w:rsidRPr="004A5228">
        <w:rPr>
          <w:rStyle w:val="StyleUnderline"/>
        </w:rPr>
        <w:t xml:space="preserve"> will </w:t>
      </w:r>
      <w:r w:rsidRPr="000D5D9B">
        <w:rPr>
          <w:rStyle w:val="StyleUnderline"/>
          <w:highlight w:val="yellow"/>
        </w:rPr>
        <w:t>increase the risk</w:t>
      </w:r>
      <w:r w:rsidRPr="004A5228">
        <w:rPr>
          <w:rStyle w:val="StyleUnderline"/>
        </w:rPr>
        <w:t xml:space="preserve"> </w:t>
      </w:r>
      <w:r w:rsidRPr="000D5D9B">
        <w:rPr>
          <w:rStyle w:val="StyleUnderline"/>
          <w:highlight w:val="yellow"/>
        </w:rPr>
        <w:t>that populations will come into contact with infectious diseases. Trafficking bypasses</w:t>
      </w:r>
      <w:r w:rsidRPr="004A5228">
        <w:rPr>
          <w:rStyle w:val="StyleUnderline"/>
        </w:rPr>
        <w:t xml:space="preserve"> ordinary </w:t>
      </w:r>
      <w:r w:rsidRPr="000D5D9B">
        <w:rPr>
          <w:rStyle w:val="StyleUnderline"/>
          <w:highlight w:val="yellow"/>
        </w:rPr>
        <w:t>customs screening</w:t>
      </w:r>
      <w:r w:rsidRPr="004A5228">
        <w:rPr>
          <w:rStyle w:val="StyleUnderline"/>
        </w:rPr>
        <w:t xml:space="preserve"> procedures, </w:t>
      </w:r>
      <w:r w:rsidRPr="000D5D9B">
        <w:rPr>
          <w:rStyle w:val="StyleUnderline"/>
          <w:highlight w:val="yellow"/>
        </w:rPr>
        <w:t>making it likely that infected animals will not be detected and quarantined</w:t>
      </w:r>
      <w:r w:rsidRPr="004A5228">
        <w:rPr>
          <w:rStyle w:val="StyleUnderline"/>
        </w:rPr>
        <w:t xml:space="preserve">. It is clear that </w:t>
      </w:r>
      <w:r w:rsidRPr="000D5D9B">
        <w:rPr>
          <w:rStyle w:val="StyleUnderline"/>
          <w:highlight w:val="yellow"/>
        </w:rPr>
        <w:t>the illegal wildlife trade</w:t>
      </w:r>
      <w:r w:rsidRPr="004A5228">
        <w:rPr>
          <w:rStyle w:val="StyleUnderline"/>
        </w:rPr>
        <w:t>, in Africa and elsewhere</w:t>
      </w:r>
      <w:r w:rsidRPr="000D5D9B">
        <w:rPr>
          <w:rStyle w:val="StyleUnderline"/>
          <w:highlight w:val="yellow"/>
        </w:rPr>
        <w:t>, will likely increase humanity’s exposure to</w:t>
      </w:r>
      <w:r w:rsidRPr="004A5228">
        <w:rPr>
          <w:rStyle w:val="StyleUnderline"/>
        </w:rPr>
        <w:t xml:space="preserve"> animalborne and potentially </w:t>
      </w:r>
      <w:r w:rsidRPr="000D5D9B">
        <w:rPr>
          <w:rStyle w:val="StyleUnderline"/>
          <w:highlight w:val="yellow"/>
        </w:rPr>
        <w:t>lethal diseases.</w:t>
      </w:r>
    </w:p>
    <w:p w:rsidR="00BF4FD5" w:rsidRPr="00600649" w:rsidRDefault="00BF4FD5" w:rsidP="00BF4FD5">
      <w:pPr>
        <w:pStyle w:val="Heading3"/>
      </w:pPr>
      <w:r w:rsidRPr="00600649">
        <w:t>I/L Zoonotic Diseases</w:t>
      </w:r>
    </w:p>
    <w:p w:rsidR="00BF4FD5" w:rsidRPr="00600649" w:rsidRDefault="00BF4FD5" w:rsidP="00BF4FD5">
      <w:pPr>
        <w:pStyle w:val="Heading4"/>
      </w:pPr>
      <w:r w:rsidRPr="00600649">
        <w:t>Zoonotic diseases are exacerbated by human activities</w:t>
      </w:r>
    </w:p>
    <w:p w:rsidR="00BF4FD5" w:rsidRDefault="00BF4FD5" w:rsidP="00BF4FD5">
      <w:r w:rsidRPr="00346006">
        <w:rPr>
          <w:rStyle w:val="Style13ptBold"/>
        </w:rPr>
        <w:t>Morens et al. 2004</w:t>
      </w:r>
      <w:r>
        <w:t>(David M. Morens1, Gregory K. Folkers1 &amp;amp; Anthony S. Fauci1, 7-8-2004, "The challenge of emerging and re-emerging infectious diseases : Article : Nature," No Publication, http://www.nature.com/nature/journal/v430/n6996/full/nature02759.htmlMeeting the challenge of emerging infections) – Coronado LS</w:t>
      </w:r>
    </w:p>
    <w:p w:rsidR="00BF4FD5" w:rsidRPr="00600649" w:rsidRDefault="00BF4FD5" w:rsidP="00BF4FD5">
      <w:pPr>
        <w:rPr>
          <w:rStyle w:val="StyleUnderline"/>
        </w:rPr>
      </w:pPr>
      <w:r w:rsidRPr="00600649">
        <w:rPr>
          <w:sz w:val="12"/>
        </w:rPr>
        <w:t xml:space="preserve">Re-emerging zoonotic and vector-borne diseases </w:t>
      </w:r>
      <w:r w:rsidRPr="000D5D9B">
        <w:rPr>
          <w:rStyle w:val="StyleUnderline"/>
          <w:highlight w:val="yellow"/>
        </w:rPr>
        <w:t>The emergence of zoonotic</w:t>
      </w:r>
      <w:r w:rsidRPr="00C15918">
        <w:rPr>
          <w:rStyle w:val="StyleUnderline"/>
        </w:rPr>
        <w:t xml:space="preserve"> and vector-borne </w:t>
      </w:r>
      <w:r w:rsidRPr="000D5D9B">
        <w:rPr>
          <w:rStyle w:val="StyleUnderline"/>
          <w:highlight w:val="yellow"/>
        </w:rPr>
        <w:t>diseases</w:t>
      </w:r>
      <w:r w:rsidRPr="00C15918">
        <w:rPr>
          <w:rStyle w:val="StyleUnderline"/>
        </w:rPr>
        <w:t xml:space="preserve"> </w:t>
      </w:r>
      <w:r w:rsidRPr="000D5D9B">
        <w:rPr>
          <w:rStyle w:val="StyleUnderline"/>
          <w:highlight w:val="yellow"/>
        </w:rPr>
        <w:t>can</w:t>
      </w:r>
      <w:r w:rsidRPr="00C15918">
        <w:rPr>
          <w:rStyle w:val="StyleUnderline"/>
        </w:rPr>
        <w:t xml:space="preserve"> also </w:t>
      </w:r>
      <w:r w:rsidRPr="000D5D9B">
        <w:rPr>
          <w:rStyle w:val="StyleUnderline"/>
          <w:highlight w:val="yellow"/>
        </w:rPr>
        <w:t>be associated with human behaviours</w:t>
      </w:r>
      <w:r w:rsidRPr="00C15918">
        <w:rPr>
          <w:rStyle w:val="StyleUnderline"/>
        </w:rPr>
        <w:t xml:space="preserve"> and environmental perturbation. In 2003, monkeypox — </w:t>
      </w:r>
      <w:r w:rsidRPr="000D5D9B">
        <w:rPr>
          <w:rStyle w:val="StyleUnderline"/>
          <w:highlight w:val="yellow"/>
        </w:rPr>
        <w:t>an endemic infection of African rodents — crossed the Atlantic with exported pets</w:t>
      </w:r>
      <w:r w:rsidRPr="00C15918">
        <w:rPr>
          <w:rStyle w:val="StyleUnderline"/>
        </w:rPr>
        <w:t>, which were then shipped from Texas to infect people throughout the US Midwest4. Lyme disease, caused by Borrelia burgdorferi, re-emerged in the United States as a result of suburban expansion</w:t>
      </w:r>
      <w:r w:rsidRPr="00600649">
        <w:rPr>
          <w:sz w:val="12"/>
        </w:rPr>
        <w:t>, which brought people into increasing contact with deer, deer mice and ticks. Similarly, tick-borne encephalitis re-emerged in Russia when weekend getaways (dachas) drew city dwellers into contact with forest ticks</w:t>
      </w:r>
      <w:r w:rsidRPr="00C15918">
        <w:rPr>
          <w:rStyle w:val="StyleUnderline"/>
        </w:rPr>
        <w:t xml:space="preserve">. The simultaneous </w:t>
      </w:r>
      <w:r w:rsidRPr="000D5D9B">
        <w:rPr>
          <w:rStyle w:val="StyleUnderline"/>
          <w:highlight w:val="yellow"/>
        </w:rPr>
        <w:t>1999 emergences of encephalitis due to West Nile virus in the United States and in Russia</w:t>
      </w:r>
      <w:r w:rsidRPr="00C15918">
        <w:rPr>
          <w:rStyle w:val="StyleUnderline"/>
        </w:rPr>
        <w:t xml:space="preserve">68, 69 </w:t>
      </w:r>
      <w:r w:rsidRPr="000D5D9B">
        <w:rPr>
          <w:rStyle w:val="StyleUnderline"/>
          <w:highlight w:val="yellow"/>
        </w:rPr>
        <w:t>reflect abundances</w:t>
      </w:r>
      <w:r w:rsidRPr="00C15918">
        <w:rPr>
          <w:rStyle w:val="StyleUnderline"/>
        </w:rPr>
        <w:t xml:space="preserve"> of eclectic vector </w:t>
      </w:r>
      <w:r w:rsidRPr="000D5D9B">
        <w:rPr>
          <w:rStyle w:val="StyleUnderline"/>
          <w:highlight w:val="yellow"/>
        </w:rPr>
        <w:t>mosquitoes and avian hosts</w:t>
      </w:r>
      <w:r w:rsidRPr="00C15918">
        <w:rPr>
          <w:rStyle w:val="StyleUnderline"/>
        </w:rPr>
        <w:t xml:space="preserve"> in these locations</w:t>
      </w:r>
      <w:r w:rsidRPr="00600649">
        <w:rPr>
          <w:sz w:val="12"/>
        </w:rPr>
        <w:t>. Both were probably connected to endemic sites by virus carriage in migratory birds and travellers</w:t>
      </w:r>
      <w:r w:rsidRPr="00C15918">
        <w:rPr>
          <w:rStyle w:val="StyleUnderline"/>
        </w:rPr>
        <w:t>. The remarkable geographical spread of West Nile virus in the five years since its introduction into the Western Hemisphere reflects an unfortunate confluence of viral promiscuity and ecological diversity70</w:t>
      </w:r>
      <w:r w:rsidRPr="00600649">
        <w:rPr>
          <w:sz w:val="12"/>
        </w:rPr>
        <w:t xml:space="preserve">. Although humans are dead-end hosts for West Nile virus, </w:t>
      </w:r>
      <w:r w:rsidRPr="000D5D9B">
        <w:rPr>
          <w:rStyle w:val="StyleUnderline"/>
          <w:highlight w:val="yellow"/>
        </w:rPr>
        <w:t>the risk of infection is greatly increased by marked zoonotic viral amplification and persistence in the environment</w:t>
      </w:r>
      <w:r w:rsidRPr="00600649">
        <w:rPr>
          <w:sz w:val="12"/>
        </w:rPr>
        <w:t xml:space="preserve">. Unlike most viruses, which tend to be fairly narrowly adapted to specific hosts, West Nile virus is known to infect more than 30 North American mosquito species, which together transmit infection to at least 150 North American bird species, many of which migrate to new and distant locations, spreading the virus to rural and urban ecosystems throughout North and Central America70. Although </w:t>
      </w:r>
      <w:r w:rsidRPr="00600649">
        <w:rPr>
          <w:rStyle w:val="StyleUnderline"/>
        </w:rPr>
        <w:t xml:space="preserve">West Nile virus is now </w:t>
      </w:r>
      <w:r w:rsidRPr="000D5D9B">
        <w:rPr>
          <w:rStyle w:val="StyleUnderline"/>
          <w:highlight w:val="yellow"/>
        </w:rPr>
        <w:t>a major epidemiological concern in the developed world</w:t>
      </w:r>
      <w:r w:rsidRPr="00600649">
        <w:rPr>
          <w:rStyle w:val="StyleUnderline"/>
        </w:rPr>
        <w:t>, dengue remains the most significant and widespread flavivirus disease to have emerged globally71</w:t>
      </w:r>
      <w:r w:rsidRPr="00600649">
        <w:rPr>
          <w:sz w:val="12"/>
        </w:rPr>
        <w:t xml:space="preserve">. A 2001–2002 epidemic in Hawaii — fortunately without fatalities — is a reminder that dengue has also re-emerged in locations once considered to be dengue-free. Usually transmitted by Aedes aegypti mosquitoes, dengue has recently been transmitted by Aedes albopictus — a vector switch of potential significance with respect to dengue re-emergence71. </w:t>
      </w:r>
      <w:r w:rsidRPr="00600649">
        <w:rPr>
          <w:rStyle w:val="StyleUnderline"/>
        </w:rPr>
        <w:t xml:space="preserve">In the Americas, including many US southern states, A. albopictus has been spreading into areas where A. aegypti mosquitoes are not found, and persisting for longer seasonal periods, putting </w:t>
      </w:r>
      <w:r w:rsidRPr="000D5D9B">
        <w:rPr>
          <w:rStyle w:val="StyleUnderline"/>
          <w:highlight w:val="yellow"/>
        </w:rPr>
        <w:t>tens of millions more people at risk of dengue infection</w:t>
      </w:r>
      <w:r w:rsidRPr="00600649">
        <w:rPr>
          <w:rStyle w:val="StyleUnderline"/>
        </w:rPr>
        <w:t>.</w:t>
      </w:r>
      <w:r w:rsidRPr="00600649">
        <w:rPr>
          <w:sz w:val="12"/>
        </w:rPr>
        <w:t xml:space="preserve"> Dengue re-emergence is further complicated by disturbing increases in a serious and formerly rare form of the disease, dengue haemorrhagic fever (dengue shock syndrome being </w:t>
      </w:r>
      <w:r w:rsidRPr="000D5D9B">
        <w:rPr>
          <w:rStyle w:val="StyleUnderline"/>
          <w:highlight w:val="yellow"/>
        </w:rPr>
        <w:t>its highly fatal</w:t>
      </w:r>
      <w:r w:rsidRPr="00600649">
        <w:rPr>
          <w:rStyle w:val="StyleUnderline"/>
        </w:rPr>
        <w:t xml:space="preserve"> form). These severe complications are thought to result from the evolution of dengue viruses to escape high </w:t>
      </w:r>
      <w:r w:rsidRPr="00600649">
        <w:rPr>
          <w:sz w:val="12"/>
        </w:rPr>
        <w:t>population immunity, seen in increased viral virulence and human immunopathogenesis due to antibody-dependent enhancement of viral infection72. Cholera is also of interest, not only as an important cause of mortality, but also because of the complexity of factors that determine its re-emergence</w:t>
      </w:r>
      <w:r w:rsidRPr="00600649">
        <w:rPr>
          <w:rStyle w:val="StyleUnderline"/>
        </w:rPr>
        <w:t>. Both virulent and avirulent strains of these zoonotic bacteria are maintained in the environment and are rapidly evolving in association with phyto- and zooplankton, algae and crustaceans</w:t>
      </w:r>
      <w:r w:rsidRPr="00600649">
        <w:rPr>
          <w:sz w:val="12"/>
        </w:rPr>
        <w:t xml:space="preserve">. Such environmental strains seem to act as reservoirs for human virulence genes (for example, genes for the phage-encoded cholera toxin and the toxin-coregulated pilus (TCP) factor associated with attachment), and to undergo gene transfer events that lead to new strains containing further virulence gene combinations. </w:t>
      </w:r>
      <w:r w:rsidRPr="00600649">
        <w:rPr>
          <w:rStyle w:val="StyleUnderline"/>
        </w:rPr>
        <w:t>These result in periodic cholera emergences that cause epidemics and pandemics7</w:t>
      </w:r>
      <w:r w:rsidRPr="00600649">
        <w:rPr>
          <w:sz w:val="12"/>
        </w:rPr>
        <w:t>3</w:t>
      </w:r>
      <w:r w:rsidRPr="00600649">
        <w:rPr>
          <w:rStyle w:val="StyleUnderline"/>
        </w:rPr>
        <w:t xml:space="preserve">. Thus, although the disease we know as cholera has appeared to be clinically and epidemiologically stable at least since the third pandemic (in the 1840s), </w:t>
      </w:r>
      <w:r w:rsidRPr="000D5D9B">
        <w:rPr>
          <w:rStyle w:val="StyleUnderline"/>
          <w:highlight w:val="yellow"/>
        </w:rPr>
        <w:t>modern evidence suggests</w:t>
      </w:r>
      <w:r w:rsidRPr="00600649">
        <w:rPr>
          <w:rStyle w:val="StyleUnderline"/>
        </w:rPr>
        <w:t xml:space="preserve"> that such apparent stability masks </w:t>
      </w:r>
      <w:r w:rsidRPr="000D5D9B">
        <w:rPr>
          <w:rStyle w:val="StyleUnderline"/>
          <w:highlight w:val="yellow"/>
        </w:rPr>
        <w:t>aggressive bacterial evolution in complex natural environments</w:t>
      </w:r>
      <w:r w:rsidRPr="00600649">
        <w:rPr>
          <w:rStyle w:val="StyleUnderline"/>
        </w:rPr>
        <w:t>.</w:t>
      </w:r>
    </w:p>
    <w:p w:rsidR="00BF4FD5" w:rsidRPr="004A5228" w:rsidRDefault="00BF4FD5" w:rsidP="00BF4FD5">
      <w:pPr>
        <w:rPr>
          <w:rStyle w:val="StyleUnderline"/>
        </w:rPr>
      </w:pPr>
    </w:p>
    <w:p w:rsidR="00BF4FD5" w:rsidRDefault="00BF4FD5" w:rsidP="00BF4FD5">
      <w:pPr>
        <w:pStyle w:val="Heading3"/>
      </w:pPr>
      <w:r>
        <w:t>Impact—Disease</w:t>
      </w:r>
    </w:p>
    <w:p w:rsidR="00BF4FD5" w:rsidRPr="00C81A5E" w:rsidRDefault="00BF4FD5" w:rsidP="00BF4FD5">
      <w:pPr>
        <w:pStyle w:val="Heading4"/>
      </w:pPr>
      <w:r>
        <w:t>Illegal wildlife markets create scenarios for transmission of diseases from wildlife to traders and from traders to the wider international population. Empirics prove with Ebola and SARS. The impact is extinction</w:t>
      </w:r>
    </w:p>
    <w:p w:rsidR="00BF4FD5" w:rsidRDefault="00BF4FD5" w:rsidP="00BF4FD5">
      <w:r w:rsidRPr="00BD0E48">
        <w:rPr>
          <w:rStyle w:val="Style13ptBold"/>
        </w:rPr>
        <w:t>Greatorex</w:t>
      </w:r>
      <w:r>
        <w:t xml:space="preserve"> </w:t>
      </w:r>
      <w:r w:rsidRPr="00BD0E48">
        <w:rPr>
          <w:rStyle w:val="Style13ptBold"/>
        </w:rPr>
        <w:t>et</w:t>
      </w:r>
      <w:r>
        <w:t xml:space="preserve"> </w:t>
      </w:r>
      <w:r w:rsidRPr="00BD0E48">
        <w:rPr>
          <w:rStyle w:val="Style13ptBold"/>
        </w:rPr>
        <w:t>al</w:t>
      </w:r>
      <w:r>
        <w:t xml:space="preserve"> </w:t>
      </w:r>
      <w:r w:rsidRPr="00BD0E48">
        <w:rPr>
          <w:rStyle w:val="Style13ptBold"/>
        </w:rPr>
        <w:t>2016</w:t>
      </w:r>
      <w:r>
        <w:t xml:space="preserve"> (Zoe F. Greatorex  , Sarah H. Olson  , Sinpakone Singhalath, Soubanh Silithammavong, Kongsy Khammavong, Amanda E. Fine, Wendy Weisman, Bounlom Douangngeun, Watthana Theppangna, Lucy Keatts, Martin Gilbert, William B. Karesh, Troy Hansel, Susan Zimicki, Kathleen O’Rourke, Damien O. Joly , Jonna A. K. Mazet, xx-xx-xxxx, "Wildlife Trade And Human Health In Lao Pdr: An Assessment Of The Zoonotic Disease Risk In Markets," No Publication, </w:t>
      </w:r>
      <w:hyperlink r:id="rId101" w:history="1">
        <w:r w:rsidRPr="0032213C">
          <w:rPr>
            <w:rStyle w:val="Hyperlink"/>
          </w:rPr>
          <w:t>http://journals.plos.org/plosone/article?id=10.1371/journal.pone.0150666</w:t>
        </w:r>
      </w:hyperlink>
      <w:r>
        <w:t>) – Coronado LS</w:t>
      </w:r>
    </w:p>
    <w:p w:rsidR="00BF4FD5" w:rsidRPr="00F00E09" w:rsidRDefault="00BF4FD5" w:rsidP="00BF4FD5">
      <w:pPr>
        <w:rPr>
          <w:sz w:val="8"/>
        </w:rPr>
      </w:pPr>
      <w:r w:rsidRPr="00F01EDB">
        <w:rPr>
          <w:rStyle w:val="StyleUnderline"/>
        </w:rPr>
        <w:t xml:space="preserve">It is estimated that </w:t>
      </w:r>
      <w:r w:rsidRPr="000D5D9B">
        <w:rPr>
          <w:rStyle w:val="StyleUnderline"/>
          <w:highlight w:val="yellow"/>
        </w:rPr>
        <w:t>72% of emerging zoonotic disease events originate from wildlife</w:t>
      </w:r>
      <w:r w:rsidRPr="00F01EDB">
        <w:rPr>
          <w:rStyle w:val="StyleUnderline"/>
        </w:rPr>
        <w:t xml:space="preserve"> [1]. Many of </w:t>
      </w:r>
      <w:r w:rsidRPr="000D5D9B">
        <w:rPr>
          <w:rStyle w:val="StyleUnderline"/>
          <w:highlight w:val="yellow"/>
        </w:rPr>
        <w:t>these diseases pose serious risks to human healt</w:t>
      </w:r>
      <w:r w:rsidRPr="00F01EDB">
        <w:rPr>
          <w:rStyle w:val="StyleUnderline"/>
        </w:rPr>
        <w:t>h</w:t>
      </w:r>
      <w:r w:rsidRPr="000D5D9B">
        <w:rPr>
          <w:rStyle w:val="StyleUnderline"/>
          <w:highlight w:val="yellow"/>
        </w:rPr>
        <w:t>, as demonstrated</w:t>
      </w:r>
      <w:r w:rsidRPr="00F01EDB">
        <w:rPr>
          <w:rStyle w:val="StyleUnderline"/>
        </w:rPr>
        <w:t xml:space="preserve"> </w:t>
      </w:r>
      <w:r w:rsidRPr="000D5D9B">
        <w:rPr>
          <w:rStyle w:val="StyleUnderline"/>
          <w:highlight w:val="yellow"/>
        </w:rPr>
        <w:t>by</w:t>
      </w:r>
      <w:r w:rsidRPr="00F01EDB">
        <w:rPr>
          <w:rStyle w:val="StyleUnderline"/>
        </w:rPr>
        <w:t xml:space="preserve"> the 2014 </w:t>
      </w:r>
      <w:r w:rsidRPr="000D5D9B">
        <w:rPr>
          <w:rStyle w:val="StyleUnderline"/>
          <w:highlight w:val="yellow"/>
        </w:rPr>
        <w:t>Ebola</w:t>
      </w:r>
      <w:r w:rsidRPr="00F01EDB">
        <w:rPr>
          <w:rStyle w:val="StyleUnderline"/>
        </w:rPr>
        <w:t xml:space="preserve"> virus disease (EVD) outbreak in West Africa. Trade that brings wildlife into close proximity with humans and domestic animals provides an interface for pathogen transmission. This interface can contribute to disease emergence, as illustrated by the role of wildlife trade in the spread of a suite of diseases including</w:t>
      </w:r>
      <w:r w:rsidRPr="00F00E09">
        <w:rPr>
          <w:sz w:val="8"/>
        </w:rPr>
        <w:t xml:space="preserve"> Severe Acute Respiratory Syndrome </w:t>
      </w:r>
      <w:r w:rsidRPr="00F01EDB">
        <w:rPr>
          <w:rStyle w:val="StyleUnderline"/>
        </w:rPr>
        <w:t>(SARS), monkey pox and highly pathogenic avian influenza</w:t>
      </w:r>
      <w:r w:rsidRPr="00F00E09">
        <w:rPr>
          <w:sz w:val="8"/>
        </w:rPr>
        <w:t xml:space="preserve"> H5N1 [2–5]. </w:t>
      </w:r>
      <w:r w:rsidRPr="00F01EDB">
        <w:rPr>
          <w:rStyle w:val="StyleUnderline"/>
        </w:rPr>
        <w:t xml:space="preserve">The 2003 </w:t>
      </w:r>
      <w:r w:rsidRPr="000D5D9B">
        <w:rPr>
          <w:rStyle w:val="StyleUnderline"/>
          <w:highlight w:val="yellow"/>
        </w:rPr>
        <w:t>SARS</w:t>
      </w:r>
      <w:r w:rsidRPr="00F01EDB">
        <w:rPr>
          <w:rStyle w:val="StyleUnderline"/>
        </w:rPr>
        <w:t xml:space="preserve"> outbreak may have been </w:t>
      </w:r>
      <w:r w:rsidRPr="000D5D9B">
        <w:rPr>
          <w:rStyle w:val="StyleUnderline"/>
          <w:highlight w:val="yellow"/>
        </w:rPr>
        <w:t>facilitated by wildlife markets in China</w:t>
      </w:r>
      <w:r w:rsidRPr="00F01EDB">
        <w:rPr>
          <w:rStyle w:val="StyleUnderline"/>
        </w:rPr>
        <w:t>, as animal traders were found to have higher levels of exposure to SARS-coronavirus than control populations [6]. The disease spread to 29 countries in five continents, leading to 8,098 human cases and 774 deaths. The event was estimated to cost China’s economy $16.8 billion in lost tourism revenue [7,8].</w:t>
      </w:r>
      <w:r w:rsidRPr="00F00E09">
        <w:rPr>
          <w:sz w:val="8"/>
        </w:rPr>
        <w:t xml:space="preserve"> The Lao People’s Democratic Republic (Lao PDR) is home to a rich diversity of wildlife, including mammal, reptile, bird and amphibian species of national or global importance along with high rates of endemism [9]. However, </w:t>
      </w:r>
      <w:r w:rsidRPr="00F00E09">
        <w:rPr>
          <w:rStyle w:val="StyleUnderline"/>
        </w:rPr>
        <w:t>populations are increasingly threatened by high levels of hunting for domestic and international wildlife trade and by habitat loss</w:t>
      </w:r>
      <w:r w:rsidRPr="00F00E09">
        <w:rPr>
          <w:sz w:val="8"/>
        </w:rPr>
        <w:t xml:space="preserve"> [9]. Wildlife throughout Lao PDR is declining with many populations now at alarmingly low levels [9]. </w:t>
      </w:r>
      <w:r w:rsidRPr="00F00E09">
        <w:rPr>
          <w:rStyle w:val="StyleUnderline"/>
        </w:rPr>
        <w:t>Wild sources of protein have been an important dietary component for some communities in Lao PDR for generations, but the scale of this practice was relatively small, and limited to subsistence consumption</w:t>
      </w:r>
      <w:r w:rsidRPr="00F00E09">
        <w:rPr>
          <w:sz w:val="8"/>
        </w:rPr>
        <w:t xml:space="preserve">. However, beginning in the early 1980s wildlife began to be traded in wet markets (where live animals or fresh meat are sold, as in this study) and gained momentum after 1986 with the economic opening of the country following inception of the New Economic Mechanism [10], suggesting there is an appetite for wildlife in Lao PDR that is unrelated to subsistence consumption. Wildlife is primarily sold for food, but also for traditional medicine, pets and ornaments [10]. The high volume of wildlife and diversity of species traded in Lao PDR markets has been documented [11–14], but no studies have evaluated the human health risk posed by such trade. We assessed </w:t>
      </w:r>
      <w:r w:rsidRPr="00F00E09">
        <w:rPr>
          <w:rStyle w:val="StyleUnderline"/>
        </w:rPr>
        <w:t>the potential for zoonotic pathogens to be transmitted from wildlife to humans at markets</w:t>
      </w:r>
      <w:r w:rsidRPr="00F00E09">
        <w:rPr>
          <w:sz w:val="8"/>
        </w:rPr>
        <w:t xml:space="preserve"> in Lao PDR by looking at the following: </w:t>
      </w:r>
      <w:r w:rsidRPr="00F00E09">
        <w:rPr>
          <w:rStyle w:val="StyleUnderline"/>
        </w:rPr>
        <w:t>Factor 1 –potential for wildlife and human contact (based on observed volume of wildlife in markets), Factor 2 –potential for traded wildlife to carry a zoonotic pathogen (based on observed wildlife taxa traded and their previous documentation to be a host of a zoonotic pathogen) and Factor 3 –opportunities for pathogen transmission from infected wildlife to humans (based on observed biosafety practices or lack thereof in markets). We then assessed Factor 4 –potential for human spread of a disease from markets to wider populations</w:t>
      </w:r>
      <w:r w:rsidRPr="00F00E09">
        <w:rPr>
          <w:sz w:val="8"/>
        </w:rPr>
        <w:t xml:space="preserve"> (based on market location and origin of market visitors). To provide a combined One Health assessment of the impact of wildlife trade on public health and biodiversity, we included an assessment of conservation and socio-economic implications of wildlife trade in Lao PDR, by examining protection status and price of traded wildlife. Methods The research was completed under the approval of the Department of Livestock and Fisheries, Government of Lao PDR. Two observational data collection activities were implemented: a basic market survey and a detailed observational market survey. The basic market surveys were conducted between 2010 and 2013, in 15 of the 17 provinces of Lao PDR. Each basic survey documented one visit to a market and aimed to evaluate the volume of wildlife trade and the types of wildlife being traded. A basic survey targeted all vendors and typically required a half-day to complete, depending on the number of vendors. A total of 375 basic market surveys were conducted at 93 markets where provincial government officials reported that wildlife was sold, as well as sites opportunistically identified (e.g. trade on small roadside markets observed while travelling). Fig 1 shows the locations of market surveys and S1 Fig shows the timeline and visit frequency of surveys. These data enabled the identification of markets where wildlife trade repeatedly occurred and provided the basis for targeting of the detailed market observational surveys. (Created with QGIS v2.6.1-Brighton software and map data from OpenStreetMap contributors). http://dx.doi.org/10.1371/journal.pone.0150666.g001 Detailed market surveys were conducted at 44 markets from February to April 2012. The detailed market surveys, conducted over a minimum of two days, used newly developed structured paper-based data collection tools to guide observations (S1 Methods). Observational data was collected on general market characteristics, products, prices, hygiene of market butchers and vendors and origins of market visitors. Detailed surveys from seven markets with the highest volume of wildlife observed are presented within this manuscript. S1 Methods provides a summary of the different observational surveys conducted, sample sizes and information on the data collection tools used in the market surveys. For all surveys, visits to markets were not announced and two Lao PDR nationals, who had received in depth training in wildlife species identification, administered the strictly observational surveys while posing as shoppers. The observer periodically left the area of the stalls (e.g. returning to the privacy of the project vehicle) to record findings before returning to the stalls. In most markets, wildlife was openly displayed, but in those where vendors hid wildlife, the observer would remotely watch the vendor until a buyer approached and the vendor brought out the wildlife to sell. To assess the potential for zoonotic pathogens to be transmitted from wildlife to humans and for pathogen spread (Factors 1, 2, 3 and 4), we focused on analyzing data from seven high volume markets, termed Markets A to G, where the highest wildlife volumes were observed (&gt;100 animals/day on four or more basic survey visits). To assess Factors 1 and 2, we analyzed data from repeated application of the basic survey (three randomly selected surveys; two dry season and one wet season, each a minimum of three months apart) (S2 Fig). To assess Factors 3 and 4, we analyzed data from seven detailed market surveys, one from each of the seven high volume markets. To assess Factor 1, potential for wildlife and human contact (based on volume of wildlife in markets), the number of whole carcasses of wildlife species or estimated weight of body parts being sold and the condition of the item (live, fresh dead, dried, fermented, frozen, pickled or smoked) was recorded during the basic market surveys. If animals were sold in parts, the market observer calculated the minimum number of individual animals from which the parts could have originated. Frogs, fish and insects were not recorded as part of the study. It was assumed that each animal observed represented a minimum of one contact event between the trader and the animal. Additional contact between wildlife and buyers was observed but was not quantified. A carcass was recorded as fresh if no early signs of decomposition were observed (color changes of skin or fixed lividity, early putrid odor or early skin slippage [15–17]) and had no evidence of freezing. Only fresh dead or live animals were considered when assessing zoonotic risk. Fresh dead wildlife was included based on previous evidence that; a) fresh carcasses can carry infective viral pathogens, as demonstrated by human outbreaks of EVD, initiated by the handling of primate and bat carcasses [18,19] and b) viral survival without the requirement of a living host can occur in laboratories, for between 24 hours and six days, at temperatures similar to those found in Lao PDR [20–22]. Smoked, dried, fermented and frozen carcasses were excluded due to their unknown potential to be able to transmit pathogens. To assess Factor 2, the potential for traded wildlife to carry a zoonotic pathogen (based on wildlife taxa traded and their previous documentation to be a host of a zoonotic pathogen), the wildlife species being sold were recorded during the basic market surveys. If the animal being sold could not be identified to species level, the taxonomic family, order or class was recorded and a photo was taken to aid identification later. The mammalian taxonomic families being traded were then analysed for their ability to host zoonotic pathogens that can cause significant human illness or death (hereafter termed ‘significant zoonoses’). To identify the zoonotic pathogens known to occur in each wildlife mammalian taxonomic family, the zoonoses listed in the technical appendices of Levison et al. [23] and Pavlin et al. [24] were summarized to the level of taxonomic family and matched with the taxonomic families observed traded in Lao PDR. Due to insufficient historic surveillance and in order to avoid a priori assumptions, the list of significant zoonotic pathogens was not limited to those previously identified in South East Asia (SE Asia). We focused on mammalian hosts because of the frequent previous zoonoses reported from this taxonomic class [23]. Due to lack of host specificity of many infectious organisms, if a pathogen had previously been found in a different genus from the one we observed, but within the same taxonomic family, the genera was recorded as a potential host [24]. To assess Factor 3, opportunities for pathogen transmission from infected wildlife to humans (based on biosafety in markets), data were collected during the detailed market surveys on general market characteristics, including layout and presence of running water (on day one), product(s) displayed by vendor (starting on day one) and hygiene and hand washing practices of market butchers and vendors (half-hour observations of one vendor and one butcher, if present, daily starting on day two). These data were used to identify the presence of hand washing by wildlife vendors, wildlife butchering in markets, cleaning of wildlife butchering tables, running water in markets, meat product contamination on the ground, contact between wildlife and other fresh food products and zoning of domestic meat away from wildlife. Practices of good hygiene during butchery were defined as cleaning of instruments and butcher’s table after each animal, to avoid potential mixing of pathogens between individuals. To assess Factor 4, potential for human spread of a disease from markets to wider populations (based on market location and origin of market visitors), data were collected during the detailed markets survey on whether the market was located in a city, town or village and whether the market was located along a major road. License plate data of vehicles parked at the market were recorded, to assess the origin of market visitors. Local visitors were defined as having license plates from within province, regional as license plates from outside the province and foreign as license plates from outside Lao PDR. Finally, we investigated the conservation and socio-economic implications of wildlife trade. We examined the conservation implications of wildlife trade by assessing the protection status of wildlife observed during the basic market surveys, according to the Lao PDR Wildlife and Aquatic Law and the International Union for Conservation of Nature (IUCN) Red List. Whether wildlife was purchased as a luxury versus subsistence food was examined through comparing the price of wildlife to a domestic commodity (pork). Data on the price of wildlife were collected during the detailed market surveys by listening to prices given to buyers. Price was recorded in Lao PDR Kip currency or converted from Thai Baht to Kip for analysis. Results </w:t>
      </w:r>
      <w:r w:rsidRPr="000D5D9B">
        <w:rPr>
          <w:rStyle w:val="StyleUnderline"/>
          <w:highlight w:val="yellow"/>
        </w:rPr>
        <w:t>Factor 1 –Potential for wildlife and human contact</w:t>
      </w:r>
      <w:r>
        <w:rPr>
          <w:rStyle w:val="StyleUnderline"/>
        </w:rPr>
        <w:t xml:space="preserve"> </w:t>
      </w:r>
      <w:r w:rsidRPr="00F00E09">
        <w:rPr>
          <w:sz w:val="8"/>
        </w:rPr>
        <w:t xml:space="preserve">At the seven high volume markets, during 21 surveys, 6,609 individual wild animals or an estimated 2,066 kg of biomass were observed for sale. Of this number, there were 2,021 individual mammals (30.6%), 3,074 birds (46.5%) and 1,514 reptiles (22.9%). Of the mammals, 1937 individuals (approximately 1,009 kg) were alive (53.1%) or fresh dead (42.7%). Of the fresh dead mammals observed, 97.7% were sold whole, 2.3% cut into pieces. The average daily counts of alive or fresh dead animals in these markets ranged from 22 to 931 wild animals per day, with average alive and fresh dead mammal counts of 18 to 445 animals/day (Fig 2). The volume of wildlife for sale varied greatly between surveys at these seven markets. A Student’s t-Test found no significant difference between wet and dry seasons for the mean of counts (p = 0.1958) or masses (p = 0.2746) of wild animals. </w:t>
      </w:r>
      <w:r w:rsidRPr="000D5D9B">
        <w:rPr>
          <w:rStyle w:val="StyleUnderline"/>
          <w:highlight w:val="yellow"/>
        </w:rPr>
        <w:t>Factor 2 –Potential for traded wildlife to carry a zoonotic pathogen</w:t>
      </w:r>
      <w:r>
        <w:rPr>
          <w:rStyle w:val="StyleUnderline"/>
        </w:rPr>
        <w:t xml:space="preserve"> </w:t>
      </w:r>
      <w:r w:rsidRPr="00F00E09">
        <w:rPr>
          <w:sz w:val="8"/>
        </w:rPr>
        <w:t xml:space="preserve">A </w:t>
      </w:r>
      <w:r w:rsidRPr="00F00E09">
        <w:rPr>
          <w:rStyle w:val="StyleUnderline"/>
        </w:rPr>
        <w:t>variety of mammalian, avian and reptilian taxa were observed in markets</w:t>
      </w:r>
      <w:r w:rsidRPr="00F00E09">
        <w:rPr>
          <w:sz w:val="8"/>
        </w:rPr>
        <w:t xml:space="preserve"> (Table 1, Fig 2</w:t>
      </w:r>
      <w:r w:rsidRPr="00F00E09">
        <w:rPr>
          <w:rStyle w:val="StyleUnderline"/>
        </w:rPr>
        <w:t xml:space="preserve">). </w:t>
      </w:r>
      <w:r w:rsidRPr="000D5D9B">
        <w:rPr>
          <w:rStyle w:val="StyleUnderline"/>
          <w:highlight w:val="yellow"/>
        </w:rPr>
        <w:t>On an average day</w:t>
      </w:r>
      <w:r w:rsidRPr="00F00E09">
        <w:rPr>
          <w:rStyle w:val="StyleUnderline"/>
        </w:rPr>
        <w:t>, at a typical market, a visitor or worker would likely encounter rodents, ungulates, carnivores, wild birds, bats (if near limestone karsts) and lizards</w:t>
      </w:r>
      <w:r w:rsidRPr="00F00E09">
        <w:rPr>
          <w:sz w:val="8"/>
        </w:rPr>
        <w:t xml:space="preserve"> (if in the south of Lao PDR). In the seven high volume markets, a range of 1–23 genera/day (mean 9 genera) were observed. The most to least commonly observed mammalian orders (by individual animals) were Rodentia, Chiroptera, Artiodactyla, Carnivora, Lagomorpha, Scandentia, Primates and Dermoptera. </w:t>
      </w:r>
      <w:r w:rsidRPr="00F00E09">
        <w:rPr>
          <w:rStyle w:val="StyleUnderline"/>
        </w:rPr>
        <w:t xml:space="preserve">For mammals that were live or freshly dead, 21 genera from 12 wildlife families were observed that </w:t>
      </w:r>
      <w:r w:rsidRPr="000D5D9B">
        <w:rPr>
          <w:rStyle w:val="StyleUnderline"/>
          <w:highlight w:val="yellow"/>
        </w:rPr>
        <w:t>have the potential to host 36 significant zoonotic pathogens, including</w:t>
      </w:r>
      <w:r w:rsidRPr="00F00E09">
        <w:rPr>
          <w:rStyle w:val="StyleUnderline"/>
        </w:rPr>
        <w:t xml:space="preserve"> those associated with diseases such as </w:t>
      </w:r>
      <w:r w:rsidRPr="000D5D9B">
        <w:rPr>
          <w:rStyle w:val="StyleUnderline"/>
          <w:highlight w:val="yellow"/>
        </w:rPr>
        <w:t>rabies, SARS, leptospirosis</w:t>
      </w:r>
      <w:r w:rsidRPr="00F00E09">
        <w:rPr>
          <w:rStyle w:val="StyleUnderline"/>
        </w:rPr>
        <w:t xml:space="preserve"> and </w:t>
      </w:r>
      <w:r w:rsidRPr="000D5D9B">
        <w:rPr>
          <w:rStyle w:val="StyleUnderline"/>
          <w:highlight w:val="yellow"/>
        </w:rPr>
        <w:t>Mycobacterium</w:t>
      </w:r>
      <w:r w:rsidRPr="00F00E09">
        <w:rPr>
          <w:rStyle w:val="StyleUnderline"/>
        </w:rPr>
        <w:t xml:space="preserve"> tuberculosis complex</w:t>
      </w:r>
      <w:r w:rsidRPr="00F00E09">
        <w:rPr>
          <w:sz w:val="8"/>
        </w:rPr>
        <w:t xml:space="preserve"> (for list of significant zoonoses, see Table 2; for breakdown by taxonomic family see S1 Table). </w:t>
      </w:r>
      <w:r w:rsidRPr="00F00E09">
        <w:rPr>
          <w:rStyle w:val="StyleUnderline"/>
        </w:rPr>
        <w:t>The 12 wildlife families were Muridae</w:t>
      </w:r>
      <w:r w:rsidRPr="00F00E09">
        <w:rPr>
          <w:sz w:val="8"/>
        </w:rPr>
        <w:t xml:space="preserve"> (</w:t>
      </w:r>
      <w:r w:rsidRPr="00F00E09">
        <w:rPr>
          <w:rStyle w:val="StyleUnderline"/>
        </w:rPr>
        <w:t>rat species; potential to host 26 significant zoonoses), Suidae (wild pig; 18), Pteropodidae (fruit bats; 17), Sciuridae (tree and flying squirrels; 15), Cervidae (muntjac, sambar; 15), Leporidae (hare, 15), Felidae (leopard cat; 14), Rhinolophidae (insectivorous bats; 9), Viveridae (civets; 7), Herpestidae (mongoose; 3), Hystricidae (porcupine; 3) and Lorisidae (loris; 1). Fig 3 shows there were five mammalian families seen in large volumes (greater than 100 individuals or kg per family) that are capable of hosting a high number (7 to 26) of significant zoonoses: Sciuridae, Pteropodidae, Muridae, Cervidae and Viverridae.</w:t>
      </w:r>
      <w:r w:rsidRPr="00F00E09">
        <w:rPr>
          <w:sz w:val="8"/>
        </w:rPr>
        <w:t xml:space="preserve"> thumbnail Download: PPT PowerPoint slide PNG larger image (93KB) TIFF original image (374KB) Table 2. List of significant zoonoses capable of infecting mammals globally, for which a potential wildlife host was identified in Lao PDR. http://dx.doi.org/10.1371/journal.pone.0150666.t002 thumbnail Download: PPT PowerPoint slide PNG larger image (345KB) TIFF original image (685KB) Fig 3. Number of potential significant zoonoses per mammalian family based on total live and fresh dead mass (A) and individual animal count (B) of mammals. Individual animal count and biomass (kg) observed for seven markets over 21 visits on a log scale are shown. Only families capable of hosting one or more zoonosis are represented. Precise biomass and counts are provided in the S1 Table. http://dx.doi.org/10.1371/journal.pone.0150666.</w:t>
      </w:r>
      <w:r w:rsidRPr="000D5D9B">
        <w:rPr>
          <w:sz w:val="8"/>
          <w:highlight w:val="yellow"/>
        </w:rPr>
        <w:t xml:space="preserve">g003 </w:t>
      </w:r>
      <w:r w:rsidRPr="000D5D9B">
        <w:rPr>
          <w:rStyle w:val="StyleUnderline"/>
          <w:highlight w:val="yellow"/>
        </w:rPr>
        <w:t>Factor 3 –Opportunities for pathogen transmission from infected wildlife to human</w:t>
      </w:r>
      <w:r w:rsidRPr="00F00E09">
        <w:rPr>
          <w:rStyle w:val="StyleUnderline"/>
        </w:rPr>
        <w:t>s</w:t>
      </w:r>
      <w:r>
        <w:rPr>
          <w:rStyle w:val="StyleUnderline"/>
        </w:rPr>
        <w:t xml:space="preserve"> </w:t>
      </w:r>
      <w:r w:rsidRPr="00F00E09">
        <w:rPr>
          <w:rStyle w:val="StyleUnderline"/>
        </w:rPr>
        <w:t>In the seven high volume markets, potential for transmission of pathogens from infected wildlife to humans, directly or indirectly was observed</w:t>
      </w:r>
      <w:r w:rsidRPr="00F00E09">
        <w:rPr>
          <w:sz w:val="8"/>
        </w:rPr>
        <w:t xml:space="preserve"> (Table 3). </w:t>
      </w:r>
      <w:r w:rsidRPr="000D5D9B">
        <w:rPr>
          <w:rStyle w:val="StyleUnderline"/>
          <w:highlight w:val="yellow"/>
        </w:rPr>
        <w:t>Routes for direct transmission included the handling and butchering of wildlife</w:t>
      </w:r>
      <w:r w:rsidRPr="00F00E09">
        <w:rPr>
          <w:rStyle w:val="StyleUnderline"/>
        </w:rPr>
        <w:t xml:space="preserve"> by vendors and, at one market</w:t>
      </w:r>
      <w:r w:rsidRPr="00F00E09">
        <w:rPr>
          <w:sz w:val="8"/>
        </w:rPr>
        <w:t xml:space="preserve"> (Market A), </w:t>
      </w:r>
      <w:r w:rsidRPr="00F00E09">
        <w:rPr>
          <w:rStyle w:val="StyleUnderline"/>
        </w:rPr>
        <w:t xml:space="preserve">through butchering and consumption of wildlife by the public on the premises, including the traditional consumption practice of eating fast grilled un-gutted wildlife. </w:t>
      </w:r>
      <w:r w:rsidRPr="00F00E09">
        <w:rPr>
          <w:sz w:val="8"/>
        </w:rPr>
        <w:t>In half-hour observations of 11 wildlife vendors in these seven markets</w:t>
      </w:r>
      <w:r w:rsidRPr="00F00E09">
        <w:rPr>
          <w:rStyle w:val="StyleUnderline"/>
        </w:rPr>
        <w:t xml:space="preserve">, </w:t>
      </w:r>
      <w:r w:rsidRPr="000D5D9B">
        <w:rPr>
          <w:rStyle w:val="StyleUnderline"/>
          <w:highlight w:val="yellow"/>
        </w:rPr>
        <w:t>hand washing was only observed to be performed by one individua</w:t>
      </w:r>
      <w:r w:rsidRPr="00F00E09">
        <w:rPr>
          <w:rStyle w:val="StyleUnderline"/>
        </w:rPr>
        <w:t>l</w:t>
      </w:r>
      <w:r w:rsidRPr="00F00E09">
        <w:rPr>
          <w:sz w:val="8"/>
        </w:rPr>
        <w:t xml:space="preserve">. As wildlife was generally sold whole, the presence of wildlife butchering was only observed in four of the seven markets. Potential indirect transmission routes observed were contaminated fomites and cross contamination of food. The risk of contaminated fomites was increased, as only four of the seven markets had running water, and of six markets where domestic animal meat was sold, all were found to have areas with either animal blood or entrails on the ground. </w:t>
      </w:r>
      <w:r w:rsidRPr="00F00E09">
        <w:rPr>
          <w:rStyle w:val="StyleUnderline"/>
        </w:rPr>
        <w:t xml:space="preserve">During five half-hour observations of five butchers, none were observed to clean instruments and only one was observed to clean the work table. The level of contact of wildlife with other fresh food products (and therefore potential for cross contamination) was high in most markets. </w:t>
      </w:r>
      <w:r w:rsidRPr="000D5D9B">
        <w:rPr>
          <w:rStyle w:val="StyleUnderline"/>
          <w:highlight w:val="yellow"/>
        </w:rPr>
        <w:t>Wildlife was observed for sale on stalls also displaying vegetables or other fresh produce,</w:t>
      </w:r>
      <w:r w:rsidRPr="00F00E09">
        <w:rPr>
          <w:rStyle w:val="StyleUnderline"/>
        </w:rPr>
        <w:t xml:space="preserve"> in five of the seven markets</w:t>
      </w:r>
      <w:r w:rsidRPr="00F00E09">
        <w:rPr>
          <w:sz w:val="8"/>
        </w:rPr>
        <w:t xml:space="preserve">. Although zoning was seen in five of the six markets selling domestic animal meat (defined as domestic pork and beef being sold in an area of the market separate from stalls selling wildlife), this </w:t>
      </w:r>
      <w:r w:rsidRPr="00F00E09">
        <w:rPr>
          <w:rStyle w:val="StyleUnderline"/>
        </w:rPr>
        <w:t>separation did not necessarily apply to poultry and fish, which were observed interspersed throughout areas of the market where wildlife was located.</w:t>
      </w:r>
      <w:r>
        <w:rPr>
          <w:rStyle w:val="StyleUnderline"/>
        </w:rPr>
        <w:t xml:space="preserve"> </w:t>
      </w:r>
      <w:r w:rsidRPr="00F00E09">
        <w:rPr>
          <w:sz w:val="8"/>
        </w:rPr>
        <w:t xml:space="preserve">thumbnail Download: PPT PowerPoint slide PNG larger image (78KB) TIFF original image (336KB) Table 3. Summary for the seven high volume markets of key factors affecting the potential for a zoonotic disease to be transmitted from wildlife to humans and spread of a disease outbreak from markets to wider human populations. http://dx.doi.org/10.1371/journal.pone.0150666.t003 </w:t>
      </w:r>
      <w:r w:rsidRPr="000D5D9B">
        <w:rPr>
          <w:rStyle w:val="StyleUnderline"/>
          <w:highlight w:val="yellow"/>
        </w:rPr>
        <w:t>Factor 4 –Potential for human spread of a disease from markets to wider populations</w:t>
      </w:r>
      <w:r>
        <w:rPr>
          <w:rStyle w:val="StyleUnderline"/>
        </w:rPr>
        <w:t xml:space="preserve"> </w:t>
      </w:r>
      <w:r w:rsidRPr="00F00E09">
        <w:rPr>
          <w:rStyle w:val="StyleUnderline"/>
        </w:rPr>
        <w:t xml:space="preserve">Five of the seven </w:t>
      </w:r>
      <w:r w:rsidRPr="000D5D9B">
        <w:rPr>
          <w:rStyle w:val="StyleUnderline"/>
          <w:highlight w:val="yellow"/>
        </w:rPr>
        <w:t>high volume markets were located either in towns or on major roads</w:t>
      </w:r>
      <w:r w:rsidRPr="00F00E09">
        <w:rPr>
          <w:rStyle w:val="StyleUnderline"/>
        </w:rPr>
        <w:t>. From vehicle license plate data, two markets had only local customers; four had local and regional customers; and one had local, regional and foreign customers</w:t>
      </w:r>
      <w:r w:rsidRPr="00F00E09">
        <w:rPr>
          <w:sz w:val="8"/>
        </w:rPr>
        <w:t xml:space="preserve"> (see Table 3). License plate data, however, does not necessarily reflect the origin of all customers. </w:t>
      </w:r>
      <w:r w:rsidRPr="00F00E09">
        <w:rPr>
          <w:rStyle w:val="StyleUnderline"/>
        </w:rPr>
        <w:t xml:space="preserve">International visitors (western tourists, Vietnamese, Chinese, Thai or Korean) were observed by field teams inside all seven markets on at least one occasion during surveys. </w:t>
      </w:r>
      <w:r w:rsidRPr="00F00E09">
        <w:rPr>
          <w:sz w:val="8"/>
        </w:rPr>
        <w:t xml:space="preserve">Table 3 provides a summary, for the seven high volume markets, of risk factors for a zoonotic disease to be transmitted from wildlife to humans and spread to wider human populations. Conservation and socio-economic implications of wildlife trade: protection status and price of traded wildlife Of the 33,752 animals observed during 375 visits to 93 markets, we were able to report the protection status of 6,452 individuals (S2 Table). Under the Lao PDR Wildlife and Aquatic Law, there were 382 Category I animals, species classified as being currently rare or near extinct, and 6,070 Category II animals for which, if management is neglected, they will become extinct. A total of 286 animals from 30 species were observed that are classified as threatened on the IUCN redlist, including Critically Endangered (1 individual), Endangered (31), Vulnerable (206) or Near Threatened (48) (S3 Table). On average, fresh dead wildlife was consistently more expensive than an equivalent amount of fresh dead domestic pork. The average price recorded for pork in early 2012 was 34,000 Kip/kg (SD 28,000), while brush-tailed porcupine sold at an average price of 130,000 Kip/kg (SD 25,000), muntjac at 64,000 Kip/kg (SD 17,000) and wild boar at 40,000 Kip/kg (SD 0). At the time of data collection, 8,000 Kip equaled approximately 1 US dollar ($US). For wildlife priced per individual (common palm civet, Pallas’s squirrel, Indian giant flying squirrel, Pteropodidae and Muridae) and converted to kilograms, using average mass, wildlife was again higher in price per kilogram than domestic pork (Fig 4). thumbnail Download: PPT PowerPoint slide PNG larger image (101KB) TIFF original image (390KB) Fig 4. Comparison of average price of fresh dead wildlife (February–April 2012) to the price of domestic pork in Lao PDR. Bars represent standard deviation. Where wildlife was priced per individual, price was converted to Kip/kg using average body weight for wildlife species. The average price was based on observations of sales of: nine common palm civet, 33 Pallas’s squirrel, 14 Indian giant flying squirrel, 17 Pteropodidae, 40 Muridae and six domestic pork samples. For sales observations of the brush-tailed porcupine (n = 10), muntjac (n = 10) and wild boar (n = 3), wildlife was priced per kilogram. The price of rice (used as an indicator for the expected level of price variation across the country) did not vary significantly between vendors in markets or between different markets; the average across all markets was 4,982 Kip/kg. http://dx.doi.org/10.1371/journal.pone.0150666.g004 Discussion </w:t>
      </w:r>
      <w:r w:rsidRPr="00F00E09">
        <w:rPr>
          <w:rStyle w:val="StyleUnderline"/>
        </w:rPr>
        <w:t>Factor 1 –Potential for wildlife and human contact</w:t>
      </w:r>
      <w:r>
        <w:rPr>
          <w:rStyle w:val="StyleUnderline"/>
        </w:rPr>
        <w:t xml:space="preserve"> </w:t>
      </w:r>
      <w:r w:rsidRPr="00F00E09">
        <w:rPr>
          <w:rStyle w:val="StyleUnderline"/>
        </w:rPr>
        <w:t>This study demonstrates that the magnitude of domestic wildlife trade in Lao PDR markets is high and that t</w:t>
      </w:r>
      <w:r w:rsidRPr="000D5D9B">
        <w:rPr>
          <w:rStyle w:val="StyleUnderline"/>
          <w:highlight w:val="yellow"/>
        </w:rPr>
        <w:t>here is significant potential for contact between wildlife and humans</w:t>
      </w:r>
      <w:r w:rsidRPr="00F00E09">
        <w:rPr>
          <w:rStyle w:val="StyleUnderline"/>
        </w:rPr>
        <w:t>. This contact includes high-risk interactions with alive and fresh dead mammals, of which 1,937 specimens were observed in the seven high volume markets. As we have assessed wildlife volume in markets using observational methods, our counts are likely to underestimate the true volume of wildlife present, as sellers may not display all items on offer. However, due to the lack of enforcement to curb illegal wildlife</w:t>
      </w:r>
      <w:r w:rsidRPr="00F00E09">
        <w:rPr>
          <w:sz w:val="8"/>
        </w:rPr>
        <w:t xml:space="preserve">, in the seven high volume markets at the time of the study, wildlife was mostly displayed openly and thus underestimates are unlikely to be large. In another market where regular enforcement activities had occurred, the vendors were wary and tended to hide their goods. However this market was an anomaly. Repeated observations in the seven high volume markets support the conclusion that average daily counts of wildlife in markets in Lao PDR are equivalent in scale to markets considered as significant hubs of bush meat trade globally. The average daily counts of alive or fresh dead animals in the seven high volume markets ranged from 22 to 931 wild animals per day. This rate is similar to those found in the two most prolific wildlife market towns in Equatorial Guinea (18,012 carcasses observed over 424 markets days, an average of 42 wild animals/day) [25] and levels reported at a trade hub in Myanmar exporting wildlife from Myanmar to China (179 wild animals/day) [26]. Our figures were only lower than those reported in four major wildlife markets in Guangzhou and Shenzhen, the largest wildlife consuming provinces in China [27,28]. This study did not examine international wildlife trade bypassing local markets, thus large-scale trade of species such as bears, tigers, turtles, pangolins and birds is missing from the analysis. Such trade represents further potential for contact between humans and wildlife in Lao PDR. Factor 2 –Potential for traded wildlife to carry a zoonotic pathogen </w:t>
      </w:r>
      <w:r w:rsidRPr="00F00E09">
        <w:rPr>
          <w:rStyle w:val="StyleUnderline"/>
        </w:rPr>
        <w:t>The mixture of genera from a range of taxonomic classes</w:t>
      </w:r>
      <w:r w:rsidRPr="00F00E09">
        <w:rPr>
          <w:sz w:val="8"/>
        </w:rPr>
        <w:t xml:space="preserve"> (mammals, birds and reptiles</w:t>
      </w:r>
      <w:r w:rsidRPr="00F00E09">
        <w:rPr>
          <w:rStyle w:val="StyleUnderline"/>
        </w:rPr>
        <w:t xml:space="preserve">), suggests that </w:t>
      </w:r>
      <w:r w:rsidRPr="000D5D9B">
        <w:rPr>
          <w:rStyle w:val="StyleUnderline"/>
          <w:highlight w:val="yellow"/>
        </w:rPr>
        <w:t>there is potential for a high diversity of pathogens to be present in certain markets</w:t>
      </w:r>
      <w:r w:rsidRPr="00F00E09">
        <w:rPr>
          <w:rStyle w:val="StyleUnderline"/>
        </w:rPr>
        <w:t>. T</w:t>
      </w:r>
      <w:r w:rsidRPr="00F00E09">
        <w:rPr>
          <w:sz w:val="8"/>
        </w:rPr>
        <w:t xml:space="preserve">he trade of mammals (21 genera from 12 families) that are capable of hosting 36 significant zoonoses (based on global human pathogen data), including diseases such as rabies, SARS, leptospirosis and Mycobacterium tuberculosis complex, has the potential to pose significant public health risk. With the addition of the zoonoses associated with reptiles and wild birds [29–32], the potential for wildlife in markets to harbor zoonotic pathogens increases. Our </w:t>
      </w:r>
      <w:r w:rsidRPr="00F00E09">
        <w:rPr>
          <w:rStyle w:val="StyleUnderline"/>
        </w:rPr>
        <w:t>assessment correlates risk with the presence of a genus known to carry a globally significant zoonosis. While we are likely overestimating the true potential of any given species within a genus to host a specific zoonosis, we are also likely underestimating any unknown zoonosis that may be specific to the region or a species</w:t>
      </w:r>
      <w:r w:rsidRPr="00F00E09">
        <w:rPr>
          <w:sz w:val="8"/>
        </w:rPr>
        <w:t xml:space="preserve">. The high volumes of Sciuridae (tree squirrels and flying squirrels), Muridae (rats), Pteropodidae (fruit bats), Cervidae (muntjac and sambar) and Viverridae (civets) are of particular concern, as these families host large numbers of significant zoonoses (between 7 and 26) and are reservoir hosts for several zoonoses that have already been identified in Asia; rats are the reservoir hosts of almost all arenaviruses and hantaviruses [33,34]; bats have been implicated as reservoir hosts for Nipah virus in Bangladesh and Malaysia [35,36], for SARS in China [37–39] </w:t>
      </w:r>
      <w:r w:rsidRPr="00F00E09">
        <w:rPr>
          <w:rStyle w:val="StyleUnderline"/>
        </w:rPr>
        <w:t>and recently as a possible reservoir for Ebola virus or Ebola-like viruses in mainland Asia [40].</w:t>
      </w:r>
      <w:r>
        <w:rPr>
          <w:rStyle w:val="StyleUnderline"/>
        </w:rPr>
        <w:t xml:space="preserve"> </w:t>
      </w:r>
      <w:r w:rsidRPr="00F00E09">
        <w:rPr>
          <w:sz w:val="8"/>
        </w:rPr>
        <w:t xml:space="preserve">The potential risk for transmission of zoonotic pathogens in Lao PDR reflects similar risks documented in Africa from the bush meat trade and in studies assessing the health risks associated with the import of wildlife into the US. </w:t>
      </w:r>
      <w:r w:rsidRPr="00F00E09">
        <w:rPr>
          <w:rStyle w:val="StyleUnderline"/>
        </w:rPr>
        <w:t>The high prevalence of fruit bats recorded in trade in Ghana was similar to our findings in markets in Lao PDR</w:t>
      </w:r>
      <w:r w:rsidRPr="00F00E09">
        <w:rPr>
          <w:sz w:val="8"/>
        </w:rPr>
        <w:t xml:space="preserve">. In Ghana, researchers found a minimum of 128,000 fruit bats were traded in a year, with the majority passing through marketplaces [41]. </w:t>
      </w:r>
      <w:r w:rsidRPr="00F00E09">
        <w:rPr>
          <w:rStyle w:val="StyleUnderline"/>
        </w:rPr>
        <w:t>The study highlighted the risk such trade could pose for zoonoses, such as henipaviruses, lyssaviruses and Ebola virus. In Guinea, the 2014 Ebola outbreak may have stemmed from exposure of a boy to bats, through hunting or playing near a roost [</w:t>
      </w:r>
      <w:r w:rsidRPr="00F00E09">
        <w:rPr>
          <w:sz w:val="8"/>
        </w:rPr>
        <w:t xml:space="preserve">42], and has further highlighted the risk of bat hunting and trade in Africa. The rodent trade, commonly observed in Lao PDR, also occurs in Ghanaian markets [43]. While no assessment has been made of the zoonotic risk posed by the rodent trade to the people of Ghana, an international risk was demonstrated in 2003 when a monkeypox outbreak occurred in humans in the US following the import of infected rodents from Ghana [2]. The ‘myriad opportunities’ that wildlife trade provides for importing a zoonotic pathogen into the US [24] was further demonstrated by Smith et al. [44] who detected retroviruses (simian foamy virus) and herpesviruses (cytomegalovirus and lymphocryptovirus) in non-human primate samples being imported into the US. Researchers have also found a substantial proportion of primates being sold as bush meat or kept as pets in Cameroon were infected with Simian immunodeficiency virus, posing a potential source of infection to humans who hunt or handle bush meat [45]. In Lao PDR we only observed primates to be traded in small volumes through markets, as they are taxa more likely to be traded outside the market setting, for pets or macaque breeding farms. Factor 3 –Opportunities for pathogen transmission from infected wildlife to humans </w:t>
      </w:r>
      <w:r w:rsidRPr="00F00E09">
        <w:rPr>
          <w:rStyle w:val="StyleUnderline"/>
        </w:rPr>
        <w:t xml:space="preserve">In all seven high volume markets, </w:t>
      </w:r>
      <w:r w:rsidRPr="000D5D9B">
        <w:rPr>
          <w:rStyle w:val="StyleUnderline"/>
          <w:highlight w:val="yellow"/>
        </w:rPr>
        <w:t>poor biosafety enhanced the opportunities for transmission of pathogens from wildlife to humans</w:t>
      </w:r>
      <w:r w:rsidRPr="00F00E09">
        <w:rPr>
          <w:rStyle w:val="StyleUnderline"/>
        </w:rPr>
        <w:t>. Lack of hand washing and cleaning of tables and generally poor market cleanliness, combined with the practice of selling wildlife alongside other fresh produce, presents risks for food contamination and infection of humans with pathogens, either directly or indirectly. This risk is increased in markets where wildlife butchering occurs. In Market A, where fast grilled un-gutted wildlife was consumed on site by the public, the risk of insufficient cooking and associated pathogen transmission could be high.</w:t>
      </w:r>
      <w:r>
        <w:rPr>
          <w:rStyle w:val="StyleUnderline"/>
        </w:rPr>
        <w:t xml:space="preserve"> </w:t>
      </w:r>
      <w:r w:rsidRPr="00F00E09">
        <w:rPr>
          <w:sz w:val="8"/>
        </w:rPr>
        <w:t xml:space="preserve">The detailed survey visits were not repeated at the large markets and so only offer a glimpse at practices which may be impacted by seasonal events, providing an entry point for more focused research. Factor 4 –Potential for human spread of a disease from markets to wider populations The </w:t>
      </w:r>
      <w:r w:rsidRPr="00F00E09">
        <w:rPr>
          <w:rStyle w:val="StyleUnderline"/>
        </w:rPr>
        <w:t xml:space="preserve">location of the majority of the high volume markets in towns or on major roads combined with </w:t>
      </w:r>
      <w:r w:rsidRPr="000D5D9B">
        <w:rPr>
          <w:rStyle w:val="StyleUnderline"/>
          <w:highlight w:val="yellow"/>
        </w:rPr>
        <w:t>the observation of foreigners in markets</w:t>
      </w:r>
      <w:r w:rsidRPr="00F00E09">
        <w:rPr>
          <w:rStyle w:val="StyleUnderline"/>
        </w:rPr>
        <w:t xml:space="preserve"> and frequent observation of license plates from other regions of Lao PDR documented </w:t>
      </w:r>
      <w:r w:rsidRPr="000D5D9B">
        <w:rPr>
          <w:rStyle w:val="StyleUnderline"/>
          <w:highlight w:val="yellow"/>
        </w:rPr>
        <w:t>a risk for disease spread both nationally and internationally</w:t>
      </w:r>
      <w:r w:rsidRPr="000D5D9B">
        <w:rPr>
          <w:sz w:val="8"/>
          <w:highlight w:val="yellow"/>
        </w:rPr>
        <w:t>.</w:t>
      </w:r>
      <w:r w:rsidRPr="00F00E09">
        <w:rPr>
          <w:sz w:val="8"/>
        </w:rPr>
        <w:t xml:space="preserve"> Conservation and socio-economic implications of wildlife trade: protection status and price of traded wildlife The </w:t>
      </w:r>
      <w:r w:rsidRPr="00F00E09">
        <w:rPr>
          <w:rStyle w:val="StyleUnderline"/>
        </w:rPr>
        <w:t xml:space="preserve">observed 6,452 animals listed as near extinct or threatened with extinction, under the Wildlife and Aquatic Law, are likely to represent only a fraction of the endangered wildlife being traded during the study period, as we only conducted surveys during 125 (1.55%) of the 8,055 potential trade days for the seven high volume markets. </w:t>
      </w:r>
      <w:r w:rsidRPr="000D5D9B">
        <w:rPr>
          <w:rStyle w:val="StyleUnderline"/>
          <w:highlight w:val="yellow"/>
        </w:rPr>
        <w:t>Trade has already led to significant declines of wildlife populations and endemic biodiversity</w:t>
      </w:r>
      <w:r w:rsidRPr="00F00E09">
        <w:rPr>
          <w:rStyle w:val="StyleUnderline"/>
        </w:rPr>
        <w:t xml:space="preserve"> in Lao PDR, with populations of large-sized mammals decreasing significantly from the early 1980s and small mammals declining since the 2000s [10]. The high volumes of trade of Lao PDR Category I and II species observed to be occurring are likely to perpetuate these declines. Of particular concern, the trade of Artiodactyla (muntjac, sambar, mouse deer), that are important prey species for carnivores, threaten the survival of iconic species like the tiger.</w:t>
      </w:r>
      <w:r>
        <w:rPr>
          <w:rStyle w:val="StyleUnderline"/>
        </w:rPr>
        <w:t xml:space="preserve"> </w:t>
      </w:r>
      <w:r w:rsidRPr="00F00E09">
        <w:rPr>
          <w:sz w:val="8"/>
        </w:rPr>
        <w:t xml:space="preserve">Although subsistence hunting still exists in many parts of Lao PDR, there are increasing trends of hunting villages selling wildlife for cash income [14]. Our findings that the price of wildlife meat is often higher than domestic animal meat support the suggestions of others that wildlife is increasingly sold as luxury food, rather than for subsistence, and that wildlife is increasingly bought by urban consumers [10,12,13,46,47]. The average GNI per capita in Lao PDR is US$1,460 [48], equating to a daily income of US$4. Using the market prices recorded in this study, one kilogram of bat equates to over three days income, verses one day of income for a kilogram of domestic pork. Cash income generated from wildlife sales can be important for rural households in Lao PDR, contributing in some areas up to 6% of income generated from sale of non-timer forest products [49,50]. However, concurrently, overhunting of wildlife threatens food security, as wildlife consumed by local hunters acts as an important subsistence protein source [51]. This highlights the need for sustainable wildlife harvest, as set out in the Lao PDR Wildlife and Aquatic Law. Conclusion This study was conducted in collaboration with stakeholders from the veterinary, public health and conservation sectors. The data presented on the volume and species of wildlife and biosafety found in markets in Lao PDR demonstrate that there are significant opportunities in certain markets for wildlife, and any zoonotic pathogens they carry, to come into contact with humans. The large number of individual wild animals from high risk taxa for carrying zoonoses, poor biosafety and potential for disease spread through the movement of regional or international market visitors are all risk factors for the occurrence of a disease emergence event similar to the public health catastrophes of SARS and EVD. The volume, scale and diversity of wildlife moving through markets in Lao PDR also represent a serious threat to wildlife conservation. </w:t>
      </w:r>
      <w:r w:rsidRPr="000D5D9B">
        <w:rPr>
          <w:rStyle w:val="StyleUnderline"/>
          <w:highlight w:val="yellow"/>
        </w:rPr>
        <w:t>Markets</w:t>
      </w:r>
      <w:r w:rsidRPr="00F00E09">
        <w:rPr>
          <w:rStyle w:val="StyleUnderline"/>
        </w:rPr>
        <w:t xml:space="preserve"> have and will likely continue to </w:t>
      </w:r>
      <w:r w:rsidRPr="000D5D9B">
        <w:rPr>
          <w:rStyle w:val="StyleUnderline"/>
          <w:highlight w:val="yellow"/>
        </w:rPr>
        <w:t>play a role in disease emergence if</w:t>
      </w:r>
      <w:r w:rsidRPr="00F00E09">
        <w:rPr>
          <w:rStyle w:val="StyleUnderline"/>
        </w:rPr>
        <w:t xml:space="preserve"> wildlife trade is not controlled and market management practices are not improved. The double risk of wildlife trade to public health and the conservation of Lao PDR’s rich biodiversity represent a unique opportunity for multiple agencies and stakeholder groups (including law enforcement officers, commerce and trade authorities, public health inspectors and veterinarians) to join forces and address a common threat</w:t>
      </w:r>
      <w:r w:rsidRPr="00F00E09">
        <w:rPr>
          <w:sz w:val="8"/>
        </w:rPr>
        <w:t>.</w:t>
      </w:r>
    </w:p>
    <w:p w:rsidR="00966FAE" w:rsidRDefault="0088018F" w:rsidP="00966FAE">
      <w:pPr>
        <w:pStyle w:val="Heading2"/>
      </w:pPr>
      <w:r>
        <w:t>A</w:t>
      </w:r>
      <w:r w:rsidR="00E667AE">
        <w:t xml:space="preserve">dd </w:t>
      </w:r>
      <w:r>
        <w:t>O</w:t>
      </w:r>
      <w:r w:rsidR="00E667AE">
        <w:t>n</w:t>
      </w:r>
      <w:r>
        <w:t>—</w:t>
      </w:r>
      <w:r w:rsidR="00966FAE">
        <w:t>Drug Trafficking</w:t>
      </w:r>
    </w:p>
    <w:p w:rsidR="0050327C" w:rsidRPr="0050327C" w:rsidRDefault="0050327C" w:rsidP="0050327C">
      <w:pPr>
        <w:pStyle w:val="Heading3"/>
      </w:pPr>
      <w:r>
        <w:t>2AC Drugs Trafficking</w:t>
      </w:r>
    </w:p>
    <w:p w:rsidR="00966FAE" w:rsidRPr="00DE0A2B" w:rsidRDefault="00966FAE" w:rsidP="00966FAE">
      <w:pPr>
        <w:pStyle w:val="Heading4"/>
      </w:pPr>
      <w:r>
        <w:t>Wildlife trafficking sustains global drug trafficking</w:t>
      </w:r>
    </w:p>
    <w:p w:rsidR="00966FAE" w:rsidRPr="00DE0A2B" w:rsidRDefault="00966FAE" w:rsidP="00966FAE">
      <w:r w:rsidRPr="00E5370D">
        <w:rPr>
          <w:rStyle w:val="Style13ptBold"/>
        </w:rPr>
        <w:t>Thelemaque and Noel 2015</w:t>
      </w:r>
      <w:r>
        <w:t xml:space="preserve"> (</w:t>
      </w:r>
      <w:r w:rsidRPr="00C0063F">
        <w:t>Ilioney Thelemaque and Fred Noel</w:t>
      </w:r>
      <w:r>
        <w:t>, “</w:t>
      </w:r>
      <w:r w:rsidRPr="00C0063F">
        <w:t>Wildlife Trafficki</w:t>
      </w:r>
      <w:r>
        <w:t xml:space="preserve">ng African Continent and </w:t>
      </w:r>
      <w:r w:rsidRPr="00C0063F">
        <w:t>Its Nexus to Transnational Organized Crime and Terrorist Funding</w:t>
      </w:r>
      <w:r>
        <w:t>”,</w:t>
      </w:r>
      <w:r w:rsidRPr="00C0063F">
        <w:t xml:space="preserve"> April 2015</w:t>
      </w:r>
      <w:r>
        <w:t>,</w:t>
      </w:r>
      <w:r w:rsidRPr="00C0063F">
        <w:t xml:space="preserve"> Capstone Project Master of Arts in Global Governance In Collaboration with: Florida International University</w:t>
      </w:r>
      <w:r>
        <w:t xml:space="preserve"> </w:t>
      </w:r>
      <w:hyperlink r:id="rId102" w:history="1">
        <w:r w:rsidRPr="00566658">
          <w:rPr>
            <w:rStyle w:val="Hyperlink"/>
          </w:rPr>
          <w:t>https://maga.fiu.edu/academic-tracks/capstone-project/2015-capstone-working-papers/capstone-final-paper_fred_illioney-editedddt.pdf</w:t>
        </w:r>
      </w:hyperlink>
      <w:r>
        <w:t>) – Coronado LS</w:t>
      </w:r>
    </w:p>
    <w:p w:rsidR="00966FAE" w:rsidRPr="00DE0A2B" w:rsidRDefault="00966FAE" w:rsidP="00966FAE">
      <w:pPr>
        <w:rPr>
          <w:sz w:val="16"/>
        </w:rPr>
      </w:pPr>
      <w:r w:rsidRPr="003D4D27">
        <w:rPr>
          <w:rStyle w:val="StyleUnderline"/>
        </w:rPr>
        <w:t xml:space="preserve">Illicit </w:t>
      </w:r>
      <w:r w:rsidRPr="000D5D9B">
        <w:rPr>
          <w:rStyle w:val="StyleUnderline"/>
          <w:highlight w:val="yellow"/>
        </w:rPr>
        <w:t>trade of wildlife is</w:t>
      </w:r>
      <w:r w:rsidRPr="003D4D27">
        <w:rPr>
          <w:rStyle w:val="StyleUnderline"/>
        </w:rPr>
        <w:t xml:space="preserve"> </w:t>
      </w:r>
      <w:r w:rsidRPr="00DE0A2B">
        <w:rPr>
          <w:sz w:val="16"/>
        </w:rPr>
        <w:t>believed to be</w:t>
      </w:r>
      <w:r w:rsidRPr="003D4D27">
        <w:rPr>
          <w:rStyle w:val="StyleUnderline"/>
        </w:rPr>
        <w:t xml:space="preserve"> </w:t>
      </w:r>
      <w:r w:rsidRPr="000D5D9B">
        <w:rPr>
          <w:rStyle w:val="StyleUnderline"/>
          <w:highlight w:val="yellow"/>
        </w:rPr>
        <w:t>connected with</w:t>
      </w:r>
      <w:r w:rsidRPr="003D4D27">
        <w:rPr>
          <w:rStyle w:val="StyleUnderline"/>
        </w:rPr>
        <w:t xml:space="preserve"> </w:t>
      </w:r>
      <w:r w:rsidRPr="00DE0A2B">
        <w:rPr>
          <w:sz w:val="16"/>
        </w:rPr>
        <w:t>various</w:t>
      </w:r>
      <w:r w:rsidRPr="003D4D27">
        <w:rPr>
          <w:rStyle w:val="StyleUnderline"/>
        </w:rPr>
        <w:t xml:space="preserve"> </w:t>
      </w:r>
      <w:r w:rsidRPr="000D5D9B">
        <w:rPr>
          <w:rStyle w:val="StyleUnderline"/>
          <w:highlight w:val="yellow"/>
        </w:rPr>
        <w:t>transnational</w:t>
      </w:r>
      <w:r w:rsidRPr="003D4D27">
        <w:rPr>
          <w:rStyle w:val="StyleUnderline"/>
        </w:rPr>
        <w:t xml:space="preserve"> </w:t>
      </w:r>
      <w:r w:rsidRPr="00DE0A2B">
        <w:rPr>
          <w:sz w:val="16"/>
        </w:rPr>
        <w:t>organized</w:t>
      </w:r>
      <w:r>
        <w:rPr>
          <w:rStyle w:val="StyleUnderline"/>
        </w:rPr>
        <w:t xml:space="preserve"> </w:t>
      </w:r>
      <w:r w:rsidRPr="000D5D9B">
        <w:rPr>
          <w:rStyle w:val="StyleUnderline"/>
          <w:highlight w:val="yellow"/>
        </w:rPr>
        <w:t>criminal</w:t>
      </w:r>
      <w:r w:rsidRPr="003D4D27">
        <w:rPr>
          <w:rStyle w:val="StyleUnderline"/>
        </w:rPr>
        <w:t xml:space="preserve"> </w:t>
      </w:r>
      <w:r w:rsidRPr="000D5D9B">
        <w:rPr>
          <w:rStyle w:val="StyleUnderline"/>
          <w:highlight w:val="yellow"/>
        </w:rPr>
        <w:t>organizations</w:t>
      </w:r>
      <w:r w:rsidRPr="003D4D27">
        <w:rPr>
          <w:rStyle w:val="StyleUnderline"/>
        </w:rPr>
        <w:t>. According to Richard Ruggiero (Interview, 2015), not only there is a</w:t>
      </w:r>
      <w:r>
        <w:rPr>
          <w:rStyle w:val="StyleUnderline"/>
        </w:rPr>
        <w:t xml:space="preserve"> </w:t>
      </w:r>
      <w:r w:rsidRPr="003D4D27">
        <w:rPr>
          <w:rStyle w:val="StyleUnderline"/>
        </w:rPr>
        <w:t>clear connection between criminal organizations and wildlife trafficking but also there is a</w:t>
      </w:r>
      <w:r>
        <w:rPr>
          <w:rStyle w:val="StyleUnderline"/>
        </w:rPr>
        <w:t xml:space="preserve"> </w:t>
      </w:r>
      <w:r w:rsidRPr="003D4D27">
        <w:rPr>
          <w:rStyle w:val="StyleUnderline"/>
        </w:rPr>
        <w:t>convergence with other illicit activities (e.g. drug trafficking, human smuggling and trafficking,</w:t>
      </w:r>
      <w:r>
        <w:rPr>
          <w:rStyle w:val="StyleUnderline"/>
        </w:rPr>
        <w:t xml:space="preserve"> </w:t>
      </w:r>
      <w:r w:rsidRPr="003D4D27">
        <w:rPr>
          <w:rStyle w:val="StyleUnderline"/>
        </w:rPr>
        <w:t>gun smuggling, and money laundering). African militant and rebel groups have also been</w:t>
      </w:r>
      <w:r>
        <w:rPr>
          <w:rStyle w:val="StyleUnderline"/>
        </w:rPr>
        <w:t xml:space="preserve"> </w:t>
      </w:r>
      <w:r w:rsidRPr="003D4D27">
        <w:rPr>
          <w:rStyle w:val="StyleUnderline"/>
        </w:rPr>
        <w:t>involved in these various illicit activities through wildlife trafficking (Appendix 2). We explore</w:t>
      </w:r>
      <w:r>
        <w:rPr>
          <w:rStyle w:val="StyleUnderline"/>
        </w:rPr>
        <w:t xml:space="preserve"> </w:t>
      </w:r>
      <w:r w:rsidRPr="003D4D27">
        <w:rPr>
          <w:rStyle w:val="StyleUnderline"/>
        </w:rPr>
        <w:t>this convergence below.</w:t>
      </w:r>
      <w:r>
        <w:rPr>
          <w:rStyle w:val="StyleUnderline"/>
        </w:rPr>
        <w:t xml:space="preserve"> </w:t>
      </w:r>
      <w:r w:rsidRPr="00DE0A2B">
        <w:rPr>
          <w:sz w:val="16"/>
        </w:rPr>
        <w:t xml:space="preserve">a) Illegal Trafficking of Wildlife and Drug Trafficking </w:t>
      </w:r>
      <w:r w:rsidRPr="000D5D9B">
        <w:rPr>
          <w:rStyle w:val="StyleUnderline"/>
          <w:highlight w:val="yellow"/>
        </w:rPr>
        <w:t>Illegal trafficking of wild animals</w:t>
      </w:r>
      <w:r w:rsidRPr="003D4D27">
        <w:rPr>
          <w:rStyle w:val="StyleUnderline"/>
        </w:rPr>
        <w:t xml:space="preserve"> and their parts on the African continent </w:t>
      </w:r>
      <w:r w:rsidRPr="000D5D9B">
        <w:rPr>
          <w:rStyle w:val="StyleUnderline"/>
          <w:highlight w:val="yellow"/>
        </w:rPr>
        <w:t>fund drug smuggling. Wildlife traffickers use</w:t>
      </w:r>
      <w:r w:rsidRPr="003D4D27">
        <w:rPr>
          <w:rStyle w:val="StyleUnderline"/>
        </w:rPr>
        <w:t xml:space="preserve"> identical </w:t>
      </w:r>
      <w:r w:rsidRPr="000D5D9B">
        <w:rPr>
          <w:rStyle w:val="StyleUnderline"/>
          <w:highlight w:val="yellow"/>
        </w:rPr>
        <w:t>smuggling routes as drug traffickers</w:t>
      </w:r>
      <w:r w:rsidRPr="003D4D27">
        <w:rPr>
          <w:rStyle w:val="StyleUnderline"/>
        </w:rPr>
        <w:t>, and their</w:t>
      </w:r>
      <w:r>
        <w:rPr>
          <w:rStyle w:val="StyleUnderline"/>
        </w:rPr>
        <w:t xml:space="preserve"> </w:t>
      </w:r>
      <w:r w:rsidRPr="003D4D27">
        <w:rPr>
          <w:rStyle w:val="StyleUnderline"/>
        </w:rPr>
        <w:t>crimes have often become intertwined</w:t>
      </w:r>
      <w:r w:rsidRPr="00DE0A2B">
        <w:rPr>
          <w:sz w:val="16"/>
        </w:rPr>
        <w:t xml:space="preserve">. </w:t>
      </w:r>
      <w:r w:rsidRPr="000D5D9B">
        <w:rPr>
          <w:rStyle w:val="StyleUnderline"/>
          <w:highlight w:val="yellow"/>
        </w:rPr>
        <w:t>Smugglers use wild animal trafficking</w:t>
      </w:r>
      <w:r w:rsidRPr="003D4D27">
        <w:rPr>
          <w:rStyle w:val="StyleUnderline"/>
        </w:rPr>
        <w:t xml:space="preserve"> in order </w:t>
      </w:r>
      <w:r w:rsidRPr="000D5D9B">
        <w:rPr>
          <w:rStyle w:val="StyleUnderline"/>
          <w:highlight w:val="yellow"/>
        </w:rPr>
        <w:t>to cover</w:t>
      </w:r>
      <w:r>
        <w:rPr>
          <w:rStyle w:val="StyleUnderline"/>
        </w:rPr>
        <w:t xml:space="preserve"> </w:t>
      </w:r>
      <w:r w:rsidRPr="003D4D27">
        <w:rPr>
          <w:rStyle w:val="StyleUnderline"/>
        </w:rPr>
        <w:t xml:space="preserve">for </w:t>
      </w:r>
      <w:r w:rsidRPr="000D5D9B">
        <w:rPr>
          <w:rStyle w:val="StyleUnderline"/>
          <w:highlight w:val="yellow"/>
        </w:rPr>
        <w:t>drug trafficking operations</w:t>
      </w:r>
      <w:r w:rsidRPr="00DE0A2B">
        <w:rPr>
          <w:sz w:val="16"/>
        </w:rPr>
        <w:t xml:space="preserve">. This practice makes enforcement even more difficult (African Wildlife Foundation, 2014). </w:t>
      </w:r>
      <w:r w:rsidRPr="00DE0A2B">
        <w:rPr>
          <w:rStyle w:val="StyleUnderline"/>
        </w:rPr>
        <w:t>In addition to the use of wild animal trafficking for the sole purpose</w:t>
      </w:r>
      <w:r>
        <w:rPr>
          <w:rStyle w:val="StyleUnderline"/>
        </w:rPr>
        <w:t xml:space="preserve"> </w:t>
      </w:r>
      <w:r w:rsidRPr="00DE0A2B">
        <w:rPr>
          <w:rStyle w:val="StyleUnderline"/>
        </w:rPr>
        <w:t>of hiding drugs, there are increased reports of illegal wildlife products being trafficked directly</w:t>
      </w:r>
      <w:r>
        <w:rPr>
          <w:rStyle w:val="StyleUnderline"/>
        </w:rPr>
        <w:t xml:space="preserve"> </w:t>
      </w:r>
      <w:r w:rsidRPr="00DE0A2B">
        <w:rPr>
          <w:rStyle w:val="StyleUnderline"/>
        </w:rPr>
        <w:t>for other illegal goods including drugs or weapons</w:t>
      </w:r>
      <w:r w:rsidRPr="00DE0A2B">
        <w:rPr>
          <w:sz w:val="16"/>
        </w:rPr>
        <w:t xml:space="preserve"> (International Fund for Animal Welfare, 2013). </w:t>
      </w:r>
      <w:r w:rsidRPr="00DE0A2B">
        <w:rPr>
          <w:rStyle w:val="StyleUnderline"/>
        </w:rPr>
        <w:t>A 2010 Congressional Research Service (CRS) report listed several examples of wildlife</w:t>
      </w:r>
      <w:r>
        <w:rPr>
          <w:rStyle w:val="StyleUnderline"/>
        </w:rPr>
        <w:t xml:space="preserve"> </w:t>
      </w:r>
      <w:r w:rsidRPr="00DE0A2B">
        <w:rPr>
          <w:rStyle w:val="StyleUnderline"/>
        </w:rPr>
        <w:t xml:space="preserve">and drug trafficking linkages. </w:t>
      </w:r>
      <w:r w:rsidRPr="000D5D9B">
        <w:rPr>
          <w:rStyle w:val="StyleUnderline"/>
          <w:highlight w:val="yellow"/>
        </w:rPr>
        <w:t>The U</w:t>
      </w:r>
      <w:r w:rsidRPr="00DE0A2B">
        <w:rPr>
          <w:rStyle w:val="StyleUnderline"/>
        </w:rPr>
        <w:t xml:space="preserve">nited </w:t>
      </w:r>
      <w:r w:rsidRPr="000D5D9B">
        <w:rPr>
          <w:rStyle w:val="StyleUnderline"/>
          <w:highlight w:val="yellow"/>
        </w:rPr>
        <w:t>N</w:t>
      </w:r>
      <w:r w:rsidRPr="00DE0A2B">
        <w:rPr>
          <w:rStyle w:val="StyleUnderline"/>
        </w:rPr>
        <w:t xml:space="preserve">ations </w:t>
      </w:r>
      <w:r w:rsidRPr="000D5D9B">
        <w:rPr>
          <w:rStyle w:val="StyleUnderline"/>
          <w:highlight w:val="yellow"/>
        </w:rPr>
        <w:t>reports that</w:t>
      </w:r>
      <w:r w:rsidRPr="00DE0A2B">
        <w:rPr>
          <w:rStyle w:val="StyleUnderline"/>
        </w:rPr>
        <w:t xml:space="preserve"> members of </w:t>
      </w:r>
      <w:r w:rsidRPr="000D5D9B">
        <w:rPr>
          <w:rStyle w:val="StyleUnderline"/>
          <w:highlight w:val="yellow"/>
        </w:rPr>
        <w:t>the</w:t>
      </w:r>
      <w:r w:rsidRPr="00DE0A2B">
        <w:rPr>
          <w:rStyle w:val="StyleUnderline"/>
        </w:rPr>
        <w:t xml:space="preserve"> former </w:t>
      </w:r>
      <w:r w:rsidRPr="000D5D9B">
        <w:rPr>
          <w:rStyle w:val="StyleUnderline"/>
          <w:highlight w:val="yellow"/>
        </w:rPr>
        <w:t>Cali drug cartel in Colombia and Mexican drug dealers have</w:t>
      </w:r>
      <w:r w:rsidRPr="00DE0A2B">
        <w:rPr>
          <w:rStyle w:val="StyleUnderline"/>
        </w:rPr>
        <w:t xml:space="preserve"> allegedly </w:t>
      </w:r>
      <w:r w:rsidRPr="000D5D9B">
        <w:rPr>
          <w:rStyle w:val="StyleUnderline"/>
          <w:highlight w:val="yellow"/>
        </w:rPr>
        <w:t>smuggled</w:t>
      </w:r>
      <w:r w:rsidRPr="00DE0A2B">
        <w:rPr>
          <w:rStyle w:val="StyleUnderline"/>
        </w:rPr>
        <w:t xml:space="preserve"> </w:t>
      </w:r>
      <w:r w:rsidRPr="000D5D9B">
        <w:rPr>
          <w:rStyle w:val="StyleUnderline"/>
          <w:highlight w:val="yellow"/>
        </w:rPr>
        <w:t>mixed</w:t>
      </w:r>
      <w:r w:rsidRPr="00DE0A2B">
        <w:rPr>
          <w:rStyle w:val="StyleUnderline"/>
        </w:rPr>
        <w:t xml:space="preserve"> </w:t>
      </w:r>
      <w:r w:rsidRPr="000D5D9B">
        <w:rPr>
          <w:rStyle w:val="StyleUnderline"/>
          <w:highlight w:val="yellow"/>
        </w:rPr>
        <w:t>shipments of drugs and wildlife products</w:t>
      </w:r>
      <w:r w:rsidRPr="00DE0A2B">
        <w:rPr>
          <w:rStyle w:val="StyleUnderline"/>
        </w:rPr>
        <w:t xml:space="preserve"> into the United State</w:t>
      </w:r>
      <w:r w:rsidRPr="00DE0A2B">
        <w:rPr>
          <w:sz w:val="16"/>
        </w:rPr>
        <w:t xml:space="preserve">s. In addition, mixtures of parrots and drugs have been trafficked together from the Ivory Coast to Israel (International Fund for Animal Welfare, 2013). </w:t>
      </w:r>
      <w:r w:rsidRPr="00DE0A2B">
        <w:rPr>
          <w:rStyle w:val="StyleUnderline"/>
        </w:rPr>
        <w:t>Investigations have revealed evidence of both illegal as well as licit wildlife trade being</w:t>
      </w:r>
      <w:r>
        <w:rPr>
          <w:rStyle w:val="StyleUnderline"/>
        </w:rPr>
        <w:t xml:space="preserve"> </w:t>
      </w:r>
      <w:r w:rsidRPr="00DE0A2B">
        <w:rPr>
          <w:rStyle w:val="StyleUnderline"/>
        </w:rPr>
        <w:t>associated with shipments of other illegal imports, including narcotics and other drugs, stolen</w:t>
      </w:r>
      <w:r>
        <w:rPr>
          <w:rStyle w:val="StyleUnderline"/>
        </w:rPr>
        <w:t xml:space="preserve"> </w:t>
      </w:r>
      <w:r w:rsidRPr="00DE0A2B">
        <w:rPr>
          <w:rStyle w:val="StyleUnderline"/>
        </w:rPr>
        <w:t xml:space="preserve">material items and even trafficked human beings. Some </w:t>
      </w:r>
      <w:r w:rsidRPr="000D5D9B">
        <w:rPr>
          <w:rStyle w:val="StyleUnderline"/>
          <w:highlight w:val="yellow"/>
        </w:rPr>
        <w:t>animals</w:t>
      </w:r>
      <w:r w:rsidRPr="00DE0A2B">
        <w:rPr>
          <w:rStyle w:val="StyleUnderline"/>
        </w:rPr>
        <w:t xml:space="preserve"> </w:t>
      </w:r>
      <w:r w:rsidRPr="000D5D9B">
        <w:rPr>
          <w:rStyle w:val="StyleUnderline"/>
          <w:highlight w:val="yellow"/>
        </w:rPr>
        <w:t>are</w:t>
      </w:r>
      <w:r w:rsidRPr="00DE0A2B">
        <w:rPr>
          <w:rStyle w:val="StyleUnderline"/>
        </w:rPr>
        <w:t xml:space="preserve"> even </w:t>
      </w:r>
      <w:r w:rsidRPr="000D5D9B">
        <w:rPr>
          <w:rStyle w:val="StyleUnderline"/>
          <w:highlight w:val="yellow"/>
        </w:rPr>
        <w:t>used to hide illegal substances</w:t>
      </w:r>
      <w:r w:rsidRPr="00DE0A2B">
        <w:rPr>
          <w:sz w:val="16"/>
        </w:rPr>
        <w:t xml:space="preserve"> (Bardroff, 2014).</w:t>
      </w:r>
    </w:p>
    <w:p w:rsidR="001B4D9A" w:rsidRPr="001B4D9A" w:rsidRDefault="001B4D9A" w:rsidP="001B4D9A">
      <w:pPr>
        <w:pStyle w:val="Heading4"/>
      </w:pPr>
      <w:r>
        <w:t>Drug trafficking causes a host of impacts—instability in developing nations, undermined global economic growth, and is a threat to democracy</w:t>
      </w:r>
    </w:p>
    <w:p w:rsidR="001B4D9A" w:rsidRPr="001B4D9A" w:rsidRDefault="001B4D9A" w:rsidP="001B4D9A">
      <w:r>
        <w:rPr>
          <w:rStyle w:val="Style13ptBold"/>
        </w:rPr>
        <w:t xml:space="preserve">UN </w:t>
      </w:r>
      <w:r w:rsidRPr="001B4D9A">
        <w:rPr>
          <w:rStyle w:val="Style13ptBold"/>
        </w:rPr>
        <w:t>12</w:t>
      </w:r>
      <w:r>
        <w:t xml:space="preserve"> (General Assembly Of The United Nations President Of The 66th Session, 6-26-2012, "Drugs and Crime as a Threat to Development," No Publication, </w:t>
      </w:r>
      <w:hyperlink r:id="rId103" w:history="1">
        <w:r w:rsidRPr="00284643">
          <w:rPr>
            <w:rStyle w:val="Hyperlink"/>
          </w:rPr>
          <w:t>http://www.un.org/en/ga/president/66/Issues/drugs/drugs-crime.shtml</w:t>
        </w:r>
      </w:hyperlink>
      <w:r>
        <w:t>) – Coronado LS</w:t>
      </w:r>
    </w:p>
    <w:p w:rsidR="0050327C" w:rsidRDefault="0050327C" w:rsidP="0050327C">
      <w:pPr>
        <w:rPr>
          <w:sz w:val="12"/>
        </w:rPr>
      </w:pPr>
      <w:r w:rsidRPr="00A63C00">
        <w:rPr>
          <w:sz w:val="12"/>
        </w:rPr>
        <w:t>In the past decade, there has been significant growth in the illicit trafficking of drugs, people, firearms, and natural resources. Trafficking in these and other commodities is generally characterized by high levels of organization and the presence of strong criminal groups and networks. While such activities existed in the past, both the scale and the geographic scope of the current challenge are unprecedented. In 2009, the value of illicit trade around the globe was estimated at US$1.3 trillion and is increasing.</w:t>
      </w:r>
      <w:r w:rsidR="001B4D9A" w:rsidRPr="00A63C00">
        <w:rPr>
          <w:sz w:val="12"/>
        </w:rPr>
        <w:t xml:space="preserve"> </w:t>
      </w:r>
      <w:r w:rsidRPr="001B4D9A">
        <w:rPr>
          <w:rStyle w:val="StyleUnderline"/>
        </w:rPr>
        <w:t xml:space="preserve">Transnational organized crime and </w:t>
      </w:r>
      <w:r w:rsidRPr="000D5D9B">
        <w:rPr>
          <w:rStyle w:val="StyleUnderline"/>
          <w:highlight w:val="yellow"/>
        </w:rPr>
        <w:t>drug trafficking is of growing concern</w:t>
      </w:r>
      <w:r w:rsidRPr="00A63C00">
        <w:rPr>
          <w:sz w:val="12"/>
        </w:rPr>
        <w:t>, and particularly illicit trade’s broad impact on development. Few, if any, countries are exempt.</w:t>
      </w:r>
      <w:r w:rsidR="001B4D9A" w:rsidRPr="00A63C00">
        <w:rPr>
          <w:sz w:val="12"/>
        </w:rPr>
        <w:t xml:space="preserve"> </w:t>
      </w:r>
      <w:r w:rsidRPr="001B4D9A">
        <w:rPr>
          <w:rStyle w:val="StyleUnderline"/>
        </w:rPr>
        <w:t xml:space="preserve">Drug trafficking has particularly severe implications because of the vast illegal profits it generates: an estimated 322 billion dollars a year. In several </w:t>
      </w:r>
      <w:r w:rsidRPr="000D5D9B">
        <w:rPr>
          <w:rStyle w:val="StyleUnderline"/>
          <w:highlight w:val="yellow"/>
        </w:rPr>
        <w:t>drug production</w:t>
      </w:r>
      <w:r w:rsidRPr="001B4D9A">
        <w:rPr>
          <w:rStyle w:val="StyleUnderline"/>
        </w:rPr>
        <w:t xml:space="preserve"> and transit regions, criminal </w:t>
      </w:r>
      <w:r w:rsidRPr="000D5D9B">
        <w:rPr>
          <w:rStyle w:val="StyleUnderline"/>
          <w:highlight w:val="yellow"/>
        </w:rPr>
        <w:t>groups undermine state authority and the rule of law by fuelling corruption, compromising elections, and hurting the legitimate economy.</w:t>
      </w:r>
      <w:r w:rsidRPr="001B4D9A">
        <w:rPr>
          <w:rStyle w:val="StyleUnderline"/>
        </w:rPr>
        <w:t xml:space="preserve"> In all cases, criminal influence and money are having a significant impact on the livelihoods and quality of life of citizens, most particularly the poor, women and children.</w:t>
      </w:r>
      <w:r w:rsidR="001B4D9A">
        <w:rPr>
          <w:rStyle w:val="StyleUnderline"/>
        </w:rPr>
        <w:t xml:space="preserve"> </w:t>
      </w:r>
      <w:r w:rsidRPr="00A63C00">
        <w:rPr>
          <w:sz w:val="12"/>
        </w:rPr>
        <w:t>The 2005 World Summit Outcome Document expressed Member States’ “</w:t>
      </w:r>
      <w:r w:rsidRPr="001B4D9A">
        <w:rPr>
          <w:rStyle w:val="StyleUnderline"/>
        </w:rPr>
        <w:t>grave concern at the negative effects on development, peace and security and human rights posed by transnational crime, including the smuggling of and trafficking in human beings, the world narcotic drug problem and the illicit trade in small arms and light weapons</w:t>
      </w:r>
      <w:r w:rsidRPr="00A63C00">
        <w:rPr>
          <w:sz w:val="12"/>
        </w:rPr>
        <w:t xml:space="preserve">.” (A/RES/60/1 at 111). The General Assembly has most recently reiterated this concern and noted the increasing vulnerability of states to such crime in Resolution A/Res/66/181 (Strengthening the United Nations Crime Prevention and Criminal Justice Programme, in particular its technical cooperation capacity). The Assembly has also recognized that “despite continuing increased efforts by States, relevant organizations, civil society and non-governmental organizations, </w:t>
      </w:r>
      <w:r w:rsidRPr="000D5D9B">
        <w:rPr>
          <w:rStyle w:val="StyleUnderline"/>
          <w:highlight w:val="yellow"/>
        </w:rPr>
        <w:t>the world drug problem…undermines socio-economic and political stability and sustainable development</w:t>
      </w:r>
      <w:r w:rsidRPr="001B4D9A">
        <w:rPr>
          <w:rStyle w:val="StyleUnderline"/>
        </w:rPr>
        <w:t>.</w:t>
      </w:r>
      <w:r w:rsidRPr="00A63C00">
        <w:rPr>
          <w:sz w:val="12"/>
        </w:rPr>
        <w:t>” See A/Res/66/183 (International cooperation against the world drug problem).</w:t>
      </w:r>
      <w:r w:rsidR="001B4D9A" w:rsidRPr="00A63C00">
        <w:rPr>
          <w:sz w:val="12"/>
        </w:rPr>
        <w:t xml:space="preserve"> </w:t>
      </w:r>
      <w:r w:rsidRPr="00A63C00">
        <w:rPr>
          <w:sz w:val="12"/>
        </w:rPr>
        <w:t>A number of international conventions on drug control, and more recently the UN Convention against Transnational Organized Crime (UNTOC) and its protocols on human trafficking, migrant smuggling and trafficking of firearms, as well as the UN Convention against Corruption (UNCAC), constitute the key framework for a strategic response.</w:t>
      </w:r>
      <w:r w:rsidR="001B4D9A" w:rsidRPr="00A63C00">
        <w:rPr>
          <w:sz w:val="12"/>
        </w:rPr>
        <w:t xml:space="preserve"> </w:t>
      </w:r>
      <w:r w:rsidRPr="00A63C00">
        <w:rPr>
          <w:sz w:val="12"/>
        </w:rPr>
        <w:t>Such instruments call upon State Parties to take “into account the negative effects of organized crime on society in general, in particular on sustainable development”, and “to alleviate the factors that make persons, especially women and children, vulnerable to trafficking, such as poverty, underdevelopment and lack of equal opportunity.” See article 30 of the UNTOC and article 9 of the Trafficking Protocol.</w:t>
      </w:r>
      <w:r w:rsidR="001B4D9A" w:rsidRPr="00A63C00">
        <w:rPr>
          <w:sz w:val="12"/>
        </w:rPr>
        <w:t xml:space="preserve"> </w:t>
      </w:r>
      <w:r w:rsidRPr="00A63C00">
        <w:rPr>
          <w:sz w:val="12"/>
        </w:rPr>
        <w:t>See also article 62 of the UNCAC.</w:t>
      </w:r>
      <w:r w:rsidR="001B4D9A" w:rsidRPr="00A63C00">
        <w:rPr>
          <w:sz w:val="12"/>
        </w:rPr>
        <w:t xml:space="preserve"> </w:t>
      </w:r>
      <w:r w:rsidRPr="00A63C00">
        <w:rPr>
          <w:sz w:val="12"/>
        </w:rPr>
        <w:t>They also commit parties to respect fundamental human rights in countering organized crime and drug trafficking.</w:t>
      </w:r>
      <w:r w:rsidR="001B4D9A" w:rsidRPr="00A63C00">
        <w:rPr>
          <w:sz w:val="12"/>
        </w:rPr>
        <w:t xml:space="preserve"> </w:t>
      </w:r>
      <w:r w:rsidRPr="00A63C00">
        <w:rPr>
          <w:sz w:val="12"/>
        </w:rPr>
        <w:t>The Secretary General’s 2005 "In Larger Freedom” report highlighted that “We will not enjoy development without security, and we will not enjoy security without development". The Secretary-General’s 2010 “Keeping the Promise” report (</w:t>
      </w:r>
      <w:r w:rsidR="001B4D9A" w:rsidRPr="00A63C00">
        <w:rPr>
          <w:sz w:val="12"/>
        </w:rPr>
        <w:t xml:space="preserve">A/64/665) recognized </w:t>
      </w:r>
      <w:r w:rsidRPr="00A63C00">
        <w:rPr>
          <w:sz w:val="12"/>
        </w:rPr>
        <w:t>that in order to achieve the Millennium</w:t>
      </w:r>
      <w:r w:rsidR="001B4D9A" w:rsidRPr="00A63C00">
        <w:rPr>
          <w:sz w:val="12"/>
        </w:rPr>
        <w:t xml:space="preserve"> </w:t>
      </w:r>
      <w:r w:rsidRPr="00A63C00">
        <w:rPr>
          <w:sz w:val="12"/>
        </w:rPr>
        <w:t>Development Goals, “integrity, accountability and transparency are crucial for managing resources, recovering assets and combating the abuse, corruption and organized crime that are adversely affecting the poor.”</w:t>
      </w:r>
      <w:r w:rsidR="001B4D9A" w:rsidRPr="00A63C00">
        <w:rPr>
          <w:sz w:val="12"/>
        </w:rPr>
        <w:t xml:space="preserve"> </w:t>
      </w:r>
      <w:r w:rsidRPr="00A63C00">
        <w:rPr>
          <w:sz w:val="12"/>
        </w:rPr>
        <w:t>Par. 57.</w:t>
      </w:r>
      <w:r w:rsidR="001B4D9A" w:rsidRPr="00A63C00">
        <w:rPr>
          <w:sz w:val="12"/>
        </w:rPr>
        <w:t xml:space="preserve"> </w:t>
      </w:r>
      <w:r w:rsidRPr="001B4D9A">
        <w:rPr>
          <w:rStyle w:val="StyleUnderline"/>
        </w:rPr>
        <w:t>As we move towards 2015, and take stock of the Millennium Development Goals, there is a growing recognition that organized crime and illicit drugs are major impediments to their achievement.</w:t>
      </w:r>
      <w:r w:rsidR="001B4D9A">
        <w:rPr>
          <w:rStyle w:val="StyleUnderline"/>
        </w:rPr>
        <w:t xml:space="preserve"> </w:t>
      </w:r>
      <w:r w:rsidRPr="00A63C00">
        <w:rPr>
          <w:sz w:val="12"/>
        </w:rPr>
        <w:t xml:space="preserve">As </w:t>
      </w:r>
      <w:r w:rsidRPr="000D5D9B">
        <w:rPr>
          <w:rStyle w:val="StyleUnderline"/>
          <w:highlight w:val="yellow"/>
        </w:rPr>
        <w:t>economic development is threatened</w:t>
      </w:r>
      <w:r w:rsidRPr="001B4D9A">
        <w:rPr>
          <w:rStyle w:val="StyleUnderline"/>
        </w:rPr>
        <w:t xml:space="preserve"> </w:t>
      </w:r>
      <w:r w:rsidRPr="000D5D9B">
        <w:rPr>
          <w:rStyle w:val="StyleUnderline"/>
          <w:highlight w:val="yellow"/>
        </w:rPr>
        <w:t>by</w:t>
      </w:r>
      <w:r w:rsidRPr="001B4D9A">
        <w:rPr>
          <w:rStyle w:val="StyleUnderline"/>
        </w:rPr>
        <w:t xml:space="preserve"> transnational organized crime and illicit </w:t>
      </w:r>
      <w:r w:rsidRPr="000D5D9B">
        <w:rPr>
          <w:rStyle w:val="StyleUnderline"/>
          <w:highlight w:val="yellow"/>
        </w:rPr>
        <w:t>drugs</w:t>
      </w:r>
      <w:r w:rsidRPr="001B4D9A">
        <w:rPr>
          <w:rStyle w:val="StyleUnderline"/>
        </w:rPr>
        <w:t>, countering crime must form part of the development agenda, and social and economic development approaches need to form part of our response to organized crime</w:t>
      </w:r>
      <w:r w:rsidRPr="00A63C00">
        <w:rPr>
          <w:sz w:val="12"/>
        </w:rPr>
        <w:t>.</w:t>
      </w:r>
      <w:r w:rsidR="001B4D9A" w:rsidRPr="00A63C00">
        <w:rPr>
          <w:sz w:val="12"/>
        </w:rPr>
        <w:t xml:space="preserve"> </w:t>
      </w:r>
      <w:r w:rsidRPr="00A63C00">
        <w:rPr>
          <w:sz w:val="12"/>
        </w:rPr>
        <w:t>If we are to ensure that the MDGs are achieved</w:t>
      </w:r>
      <w:r w:rsidRPr="001B4D9A">
        <w:rPr>
          <w:rStyle w:val="StyleUnderline"/>
        </w:rPr>
        <w:t xml:space="preserve">, we must strengthen strategies to deliver these goals, including stepping up efforts to address issues such as money laundering, corruption and </w:t>
      </w:r>
      <w:r w:rsidRPr="000D5D9B">
        <w:rPr>
          <w:rStyle w:val="StyleUnderline"/>
          <w:highlight w:val="yellow"/>
        </w:rPr>
        <w:t>trafficking in wildlife</w:t>
      </w:r>
      <w:r w:rsidRPr="001B4D9A">
        <w:rPr>
          <w:rStyle w:val="StyleUnderline"/>
        </w:rPr>
        <w:t>, people and arms, and drugs.</w:t>
      </w:r>
      <w:r w:rsidR="001B4D9A">
        <w:rPr>
          <w:rStyle w:val="StyleUnderline"/>
        </w:rPr>
        <w:t xml:space="preserve"> </w:t>
      </w:r>
      <w:r w:rsidRPr="001B4D9A">
        <w:rPr>
          <w:rStyle w:val="StyleUnderline"/>
        </w:rPr>
        <w:t xml:space="preserve">Organized crime and </w:t>
      </w:r>
      <w:r w:rsidRPr="000D5D9B">
        <w:rPr>
          <w:rStyle w:val="StyleUnderline"/>
          <w:highlight w:val="yellow"/>
        </w:rPr>
        <w:t>drugs impact every economy, in every country</w:t>
      </w:r>
      <w:r w:rsidRPr="001B4D9A">
        <w:rPr>
          <w:rStyle w:val="StyleUnderline"/>
        </w:rPr>
        <w:t>, but they are particularly devastating in weak and vulnerable countries.</w:t>
      </w:r>
      <w:r w:rsidRPr="00A63C00">
        <w:rPr>
          <w:sz w:val="12"/>
        </w:rPr>
        <w:t xml:space="preserve"> Weak and fragile countries are particularly vulnerable to the effects of transnational organized crime. </w:t>
      </w:r>
      <w:r w:rsidRPr="001B4D9A">
        <w:rPr>
          <w:rStyle w:val="StyleUnderline"/>
        </w:rPr>
        <w:t>These countries, some devastated by war, others making the complex journey towards democracy, are preyed upon by crim</w:t>
      </w:r>
      <w:r w:rsidRPr="00A63C00">
        <w:rPr>
          <w:sz w:val="12"/>
        </w:rPr>
        <w:t xml:space="preserve">e. </w:t>
      </w:r>
      <w:r w:rsidRPr="001B4D9A">
        <w:rPr>
          <w:rStyle w:val="StyleUnderline"/>
        </w:rPr>
        <w:t xml:space="preserve">As a result, organized crime flourishes, successes in development are reversed, and opportunities for social and economic advancement are lost. Corruption, a facilitator of organized crime and drug trafficking, is a serious impediment to the rule of law and sustainable development. It can be a dominant factor </w:t>
      </w:r>
      <w:r w:rsidRPr="000D5D9B">
        <w:rPr>
          <w:rStyle w:val="StyleUnderline"/>
          <w:highlight w:val="yellow"/>
        </w:rPr>
        <w:t>driving fragile countries towards failure</w:t>
      </w:r>
      <w:r w:rsidRPr="001B4D9A">
        <w:rPr>
          <w:rStyle w:val="StyleUnderline"/>
        </w:rPr>
        <w:t>. It is estimated that up to US$40 billion annually is lost through corruption in developing countries.</w:t>
      </w:r>
      <w:r w:rsidR="001B4D9A">
        <w:rPr>
          <w:rStyle w:val="StyleUnderline"/>
        </w:rPr>
        <w:t xml:space="preserve"> </w:t>
      </w:r>
      <w:r w:rsidRPr="001B4D9A">
        <w:rPr>
          <w:rStyle w:val="StyleUnderline"/>
        </w:rPr>
        <w:t>Drugs and crime undermine development by eroding social and human capital</w:t>
      </w:r>
      <w:r w:rsidRPr="000D5D9B">
        <w:rPr>
          <w:rStyle w:val="StyleUnderline"/>
          <w:highlight w:val="yellow"/>
        </w:rPr>
        <w:t>. This degrades quality of life</w:t>
      </w:r>
      <w:r w:rsidRPr="001B4D9A">
        <w:rPr>
          <w:rStyle w:val="StyleUnderline"/>
        </w:rPr>
        <w:t xml:space="preserve"> and can force skilled workers to leave, while the direct impacts of victimisation, as well as fear of crime, may impede the development of those that remain</w:t>
      </w:r>
      <w:r w:rsidRPr="00A63C00">
        <w:rPr>
          <w:sz w:val="12"/>
        </w:rPr>
        <w:t xml:space="preserve">. By limiting movement, crime impedes access to possible employment and educational opportunities, and it discourages the accumulation of assets. Crime is also more “expensive” for poor people in poor countries, and disadvantaged households may struggle to cope with the shock of victimisation. </w:t>
      </w:r>
      <w:r w:rsidRPr="000D5D9B">
        <w:rPr>
          <w:rStyle w:val="StyleUnderline"/>
          <w:highlight w:val="yellow"/>
        </w:rPr>
        <w:t>Drugs</w:t>
      </w:r>
      <w:r w:rsidRPr="001B4D9A">
        <w:rPr>
          <w:rStyle w:val="StyleUnderline"/>
        </w:rPr>
        <w:t xml:space="preserve"> and crime also </w:t>
      </w:r>
      <w:r w:rsidRPr="000D5D9B">
        <w:rPr>
          <w:rStyle w:val="StyleUnderline"/>
          <w:highlight w:val="yellow"/>
        </w:rPr>
        <w:t>undermine development by driving away business</w:t>
      </w:r>
      <w:r w:rsidRPr="001B4D9A">
        <w:rPr>
          <w:rStyle w:val="StyleUnderline"/>
        </w:rPr>
        <w:t>. Both foreign and domestic investors see crime as a sign of social instability, and crime drives up the cost of doing business.</w:t>
      </w:r>
      <w:r w:rsidR="001B4D9A">
        <w:rPr>
          <w:rStyle w:val="StyleUnderline"/>
        </w:rPr>
        <w:t xml:space="preserve"> </w:t>
      </w:r>
      <w:r w:rsidRPr="00A63C00">
        <w:rPr>
          <w:sz w:val="12"/>
        </w:rPr>
        <w:t>Tourism is a sector especially sensitive to crime issues.</w:t>
      </w:r>
      <w:r w:rsidR="001B4D9A" w:rsidRPr="00A63C00">
        <w:rPr>
          <w:sz w:val="12"/>
        </w:rPr>
        <w:t xml:space="preserve"> </w:t>
      </w:r>
      <w:r w:rsidRPr="000D5D9B">
        <w:rPr>
          <w:rStyle w:val="StyleUnderline"/>
          <w:highlight w:val="yellow"/>
        </w:rPr>
        <w:t>Drugs</w:t>
      </w:r>
      <w:r w:rsidRPr="001B4D9A">
        <w:rPr>
          <w:rStyle w:val="StyleUnderline"/>
        </w:rPr>
        <w:t xml:space="preserve"> and crime, moreover, </w:t>
      </w:r>
      <w:r w:rsidRPr="000D5D9B">
        <w:rPr>
          <w:rStyle w:val="StyleUnderline"/>
          <w:highlight w:val="yellow"/>
        </w:rPr>
        <w:t>undermine</w:t>
      </w:r>
      <w:r w:rsidRPr="001B4D9A">
        <w:rPr>
          <w:rStyle w:val="StyleUnderline"/>
        </w:rPr>
        <w:t xml:space="preserve"> the ability of the state to promote development by destroying </w:t>
      </w:r>
      <w:r w:rsidRPr="000D5D9B">
        <w:rPr>
          <w:rStyle w:val="StyleUnderline"/>
          <w:highlight w:val="yellow"/>
        </w:rPr>
        <w:t>the trust relationship between the people and the state</w:t>
      </w:r>
      <w:r w:rsidRPr="001B4D9A">
        <w:rPr>
          <w:rStyle w:val="StyleUnderline"/>
        </w:rPr>
        <w:t xml:space="preserve">, and </w:t>
      </w:r>
      <w:r w:rsidRPr="000D5D9B">
        <w:rPr>
          <w:rStyle w:val="StyleUnderline"/>
          <w:highlight w:val="yellow"/>
        </w:rPr>
        <w:t>undermin</w:t>
      </w:r>
      <w:r w:rsidRPr="001B4D9A">
        <w:rPr>
          <w:rStyle w:val="StyleUnderline"/>
        </w:rPr>
        <w:t xml:space="preserve">ing </w:t>
      </w:r>
      <w:r w:rsidRPr="000D5D9B">
        <w:rPr>
          <w:rStyle w:val="StyleUnderline"/>
          <w:highlight w:val="yellow"/>
        </w:rPr>
        <w:t>democracy</w:t>
      </w:r>
      <w:r w:rsidRPr="001B4D9A">
        <w:rPr>
          <w:rStyle w:val="StyleUnderline"/>
        </w:rPr>
        <w:t xml:space="preserve"> and confidence in the criminal justice system.</w:t>
      </w:r>
      <w:r w:rsidR="001B4D9A">
        <w:rPr>
          <w:rStyle w:val="StyleUnderline"/>
        </w:rPr>
        <w:t xml:space="preserve"> </w:t>
      </w:r>
      <w:r w:rsidRPr="001B4D9A">
        <w:rPr>
          <w:rStyle w:val="StyleUnderline"/>
        </w:rPr>
        <w:t>When people lose confidence in the criminal justice system, they may engage in vigilantism, which further undermines the state.</w:t>
      </w:r>
      <w:r w:rsidR="001B4D9A">
        <w:rPr>
          <w:rStyle w:val="StyleUnderline"/>
        </w:rPr>
        <w:t xml:space="preserve"> </w:t>
      </w:r>
      <w:r w:rsidRPr="00A63C00">
        <w:rPr>
          <w:sz w:val="12"/>
        </w:rPr>
        <w:t>This timely Thematic Debate organized in cooperation with the Group of Friends in support of UNODC’s efforts in the fight against drugs and crime and the UN Office on Drugs and Crime (UNODC), will discuss existing challenges in mainstreaming drug control and crime prevention into development initiatives and ways of improving the international community’s coordinated efforts to address illicit drugs and crime’s adverse impact on development, and the role of the criminal justice sector in promoting  MDGs.</w:t>
      </w:r>
    </w:p>
    <w:p w:rsidR="00996D4E" w:rsidRDefault="00AC1091" w:rsidP="00AC1091">
      <w:pPr>
        <w:pStyle w:val="Heading2"/>
      </w:pPr>
      <w:r>
        <w:t>A</w:t>
      </w:r>
      <w:r w:rsidR="00E667AE">
        <w:t xml:space="preserve">dd </w:t>
      </w:r>
      <w:r>
        <w:t>O</w:t>
      </w:r>
      <w:r w:rsidR="00E667AE">
        <w:t>n</w:t>
      </w:r>
      <w:r>
        <w:t xml:space="preserve">—Poverty </w:t>
      </w:r>
      <w:r w:rsidR="00E667AE">
        <w:t>Impact</w:t>
      </w:r>
    </w:p>
    <w:p w:rsidR="00AC1091" w:rsidRDefault="00AC1091" w:rsidP="00AC1091">
      <w:pPr>
        <w:pStyle w:val="Heading3"/>
      </w:pPr>
      <w:r>
        <w:t>2AC Poverty Impact</w:t>
      </w:r>
    </w:p>
    <w:p w:rsidR="00AC1091" w:rsidRPr="00E07497" w:rsidRDefault="00AC1091" w:rsidP="00AC1091">
      <w:pPr>
        <w:pStyle w:val="Heading4"/>
      </w:pPr>
      <w:r>
        <w:t>The illegal wildl</w:t>
      </w:r>
      <w:r w:rsidR="00EE2C4E">
        <w:t>ife trade exacerbates poverty</w:t>
      </w:r>
      <w:r>
        <w:t xml:space="preserve">. </w:t>
      </w:r>
      <w:r w:rsidR="00EE2C4E">
        <w:t>African civilians</w:t>
      </w:r>
      <w:r>
        <w:t xml:space="preserve"> lose food, shelter, and their livelihoods</w:t>
      </w:r>
    </w:p>
    <w:p w:rsidR="00AC1091" w:rsidRDefault="00AC1091" w:rsidP="00AC1091">
      <w:r w:rsidRPr="00D110A4">
        <w:rPr>
          <w:rStyle w:val="Style13ptBold"/>
        </w:rPr>
        <w:t>Aubry</w:t>
      </w:r>
      <w:r>
        <w:t xml:space="preserve"> </w:t>
      </w:r>
      <w:r w:rsidRPr="00D110A4">
        <w:rPr>
          <w:rStyle w:val="Style13ptBold"/>
        </w:rPr>
        <w:t>2014</w:t>
      </w:r>
      <w:r>
        <w:t xml:space="preserve"> (Matthieu Aubry, 7-17-2014, "Fighting Wildlife Crime to End Extreme Poverty and Boost Shared Prosperity," World Bank, </w:t>
      </w:r>
      <w:hyperlink r:id="rId104" w:history="1">
        <w:r w:rsidRPr="00F42571">
          <w:rPr>
            <w:rStyle w:val="Hyperlink"/>
          </w:rPr>
          <w:t>http://www.worldbank.org/en/news/feature/2014/07/17/fighting-wildlife-crime-to-end-extreme-poverty-and-boost-shared-prosperity</w:t>
        </w:r>
      </w:hyperlink>
      <w:r>
        <w:t>) – Coronado LS</w:t>
      </w:r>
    </w:p>
    <w:p w:rsidR="00AC1091" w:rsidRDefault="00AC1091" w:rsidP="00AC1091">
      <w:pPr>
        <w:rPr>
          <w:rStyle w:val="StyleUnderline"/>
        </w:rPr>
      </w:pPr>
      <w:r w:rsidRPr="00EF37CE">
        <w:rPr>
          <w:sz w:val="12"/>
        </w:rPr>
        <w:t xml:space="preserve">STORY HIGHLIGHTS </w:t>
      </w:r>
      <w:r w:rsidRPr="00EF37CE">
        <w:rPr>
          <w:rStyle w:val="StyleUnderline"/>
        </w:rPr>
        <w:t>Environment and natural resource crimes threaten ecosystems, food security and livelihoods. The poor are usually the most affected</w:t>
      </w:r>
      <w:r w:rsidRPr="00EF37CE">
        <w:rPr>
          <w:sz w:val="12"/>
        </w:rPr>
        <w:t xml:space="preserve">. The World Bank is a leading financier in the fight against environment and natural resource crime, with US$300 million invested in forestry, fisheries and wildlife law enforcement. The World Bank works with partners like ICCWC, IUCN and others to protect the natural resources that provide food, shelter and livelihoods. Now a US$ 213 billion industry, environment and natural resource crimes such as poaching, illegal logging and wildlife trafficking are growing every year and putting natural resources at risk. This is not just a tragedy for people who love animals or care about the environment. </w:t>
      </w:r>
      <w:r w:rsidRPr="000D5D9B">
        <w:rPr>
          <w:rStyle w:val="StyleUnderline"/>
          <w:highlight w:val="yellow"/>
        </w:rPr>
        <w:t>When elephants are slaughtered</w:t>
      </w:r>
      <w:r w:rsidRPr="00EF37CE">
        <w:rPr>
          <w:rStyle w:val="StyleUnderline"/>
        </w:rPr>
        <w:t xml:space="preserve"> for their ivory and trees are illegally logged, </w:t>
      </w:r>
      <w:r w:rsidRPr="000D5D9B">
        <w:rPr>
          <w:rStyle w:val="StyleUnderline"/>
          <w:highlight w:val="yellow"/>
        </w:rPr>
        <w:t>ecosystems break down. The world’s poorest</w:t>
      </w:r>
      <w:r w:rsidRPr="00EF37CE">
        <w:rPr>
          <w:rStyle w:val="StyleUnderline"/>
        </w:rPr>
        <w:t xml:space="preserve"> often </w:t>
      </w:r>
      <w:r w:rsidRPr="000D5D9B">
        <w:rPr>
          <w:rStyle w:val="StyleUnderline"/>
          <w:highlight w:val="yellow"/>
        </w:rPr>
        <w:t>bear the brunt of the fallout</w:t>
      </w:r>
      <w:r w:rsidRPr="00EF37CE">
        <w:rPr>
          <w:sz w:val="12"/>
        </w:rPr>
        <w:t>. And that is where—and why—the World Bank comes into the picture. The Leading Financier in the Fight against Wildlife Crime "</w:t>
      </w:r>
      <w:r w:rsidRPr="000D5D9B">
        <w:rPr>
          <w:rStyle w:val="StyleUnderline"/>
          <w:highlight w:val="yellow"/>
        </w:rPr>
        <w:t>75% of the world’s poor live in rural areas, and rely on healthy ecosystems for food, shelter and livelihoods</w:t>
      </w:r>
      <w:r w:rsidRPr="00EF37CE">
        <w:rPr>
          <w:sz w:val="12"/>
        </w:rPr>
        <w:t>," says Valerie Hickey, Practice Manager, Environment and Natural Resources Global Practice, The World Bank."</w:t>
      </w:r>
      <w:r w:rsidRPr="00EF37CE">
        <w:rPr>
          <w:rStyle w:val="StyleUnderline"/>
        </w:rPr>
        <w:t>The World Bank’s goals are to end extreme poverty and boost shared prosperity in a sustainable manner, which is why we’re committed to fighting wildlife crime, and protecting the animals, plants and marine life people depend on for survival."</w:t>
      </w:r>
      <w:r>
        <w:rPr>
          <w:rStyle w:val="StyleUnderline"/>
        </w:rPr>
        <w:t xml:space="preserve"> </w:t>
      </w:r>
      <w:r w:rsidRPr="00EF37CE">
        <w:rPr>
          <w:sz w:val="12"/>
        </w:rPr>
        <w:t xml:space="preserve">The Bank’s fight against wildlife crime is happening on many fronts. The Bank is the largest provider of development assistance for fighting environment and natural resources crime around the globe, with US$ 300 million invested in 39 ongoing projects related to forestry, fisheries and wildlife law enforcement. It backs forest law enforcement and governance processes around the world, such as the ENPI-FLEG program, funded by the European Union and implemented by the Bank in partnership with WWF and IUCN. The Bank is also a leading voice against money laundering, which keeps wildlife crime networks running. In addition, the Bank partners with national agencies and global organizations engaged in law enforcement, finances research and intelligence around natural resource crime prevention and law enforcement, and funds organizations such as the International Consortium on Combating Wildlife Crime or ICCWC. " </w:t>
      </w:r>
      <w:r w:rsidRPr="00EF37CE">
        <w:rPr>
          <w:rStyle w:val="StyleUnderline"/>
        </w:rPr>
        <w:t>Seventy-five percent of the world’s poor live in rural areas, and rely on healthy ecosystems for food, shelter and livelihoods... [W]e're committed to fighting wildlife crime, and protecting the animals, plants and marine life people depend on for survival</w:t>
      </w:r>
      <w:r w:rsidRPr="00EF37CE">
        <w:rPr>
          <w:sz w:val="12"/>
        </w:rPr>
        <w:t>. " Valerie Hickey Practice Manager, Environment and Natural Resources Global Practice, The World Bank Image A forest ranger in Tesso Nilo National Park, Indonesia. Photo: Flore de Préneuf / PROFOR Protecting a Global Public Good with Information and Innovation “Natural resource law enforcement is a global public good and not enough is being done in this area,” says William Magrath, Lead Natural Resources Economist, The World Bank. “</w:t>
      </w:r>
      <w:r w:rsidRPr="00EF37CE">
        <w:rPr>
          <w:rStyle w:val="StyleUnderline"/>
        </w:rPr>
        <w:t xml:space="preserve">Many of the most damaging environmental crimes involve transnational activities, such as smuggling, where the effectiveness of the authorities in any one country is inherently limited. </w:t>
      </w:r>
      <w:r w:rsidRPr="00EF37CE">
        <w:rPr>
          <w:sz w:val="12"/>
        </w:rPr>
        <w:t xml:space="preserve">There are big gaps when it comes to financing, policy and capacity, which is why the environment sector in developing countries is more vulnerable to crime than other sectors and international cooperation is essential." The Bank actively identifies investment and </w:t>
      </w:r>
      <w:r w:rsidRPr="00EF37CE">
        <w:rPr>
          <w:rStyle w:val="StyleUnderline"/>
        </w:rPr>
        <w:t>policy reform needs so that it can help fill the gaps</w:t>
      </w:r>
      <w:r w:rsidRPr="00EF37CE">
        <w:rPr>
          <w:sz w:val="12"/>
        </w:rPr>
        <w:t xml:space="preserve">. Because there is little information on wildlife crimes and networks, the Bank is funding the ICCWC’s work to establish a mechanism for criminal intelligence. To address the lack of country data, the ICCWC’s analysis of wildlife law enforcement in Peru, Bangladesh, Nepal and Tanzania is also being financed by the Bank. The Bank also supports innovative approaches in the fight against wildlife crime, including the development of forensic technology that now allows prosecutors to determine the origins of ivory. In 2013, this type of DNA analysis was used on three large ivory seizures, and provided prosecutors in Togo with scientific evidence to build a strong case against one of West Africa’s largest ivory dealers. Helping Countries Prevent, Detect and Respond to Environmental Crimes The Bank focuses its efforts on environment and natural resource crime prevention. Magrath says, "The Bank believes that good resource management that involves and benefits local communities helps crowd out illegal activity." The Bank's support to forest resource inventories, wildlife population studies, management planning and approaches such as community forestry should be seen as contributing to crime prevention and law enforcement. Aside from crime prevention, the Bank also helps governments grow capacity in environmental crime detection. The Bank has helped governments enhance coastal patrols and control illegal fishing in nine West African countries including Cape Verde, Ghana, Liberia, and Sierra Leone. Fishermen along the coast have benefited from bigger catches, which have not only boosted incomes but also created jobs in fishing supply stores and trucking operations that transport fish to markets. In Liberia, the Program on Forests, a partnership hosted by the Bank, helped put in place a sophisticated log-tracking system that keeps illegal wood from being exported. When prevention fails, governments need to be able to respond to crimes. This is why the Bank supports socially responsible police work. In Nepal, Bangladesh and Bhutan, the Bank has worked with governments to strengthen law enforcement agencies, improve regional cooperation against wildlife trafficking and provide rangers with the training and equipment they need to protect animals such as tigers and rhinoceroses. The Bank has also helped protect forests and protected areas in Southeast Asia by supporting the establishment of a forest police agency in LAO PDR and a forest crime monitoring system in Cambodia. Safeguarding Natural Resources for Future Generations </w:t>
      </w:r>
      <w:r w:rsidRPr="00EF37CE">
        <w:rPr>
          <w:rStyle w:val="StyleUnderline"/>
        </w:rPr>
        <w:t xml:space="preserve">The desire to protect natural resources for future generations is at the heart of the Bank’s fight against environment and natural resources crime. </w:t>
      </w:r>
      <w:r w:rsidRPr="000D5D9B">
        <w:rPr>
          <w:rStyle w:val="StyleUnderline"/>
          <w:highlight w:val="yellow"/>
        </w:rPr>
        <w:t>The destruction of just one part of an ecosystem could mean that communities have less wood for shelter, raw material for livelihoods, and food to eat</w:t>
      </w:r>
      <w:r w:rsidRPr="00EF37CE">
        <w:rPr>
          <w:sz w:val="12"/>
        </w:rPr>
        <w:t xml:space="preserve">. Beneficiaries of Bank projects confirm that </w:t>
      </w:r>
      <w:r w:rsidRPr="00EF37CE">
        <w:rPr>
          <w:rStyle w:val="StyleUnderline"/>
        </w:rPr>
        <w:t>de</w:t>
      </w:r>
      <w:r w:rsidRPr="000D5D9B">
        <w:rPr>
          <w:rStyle w:val="StyleUnderline"/>
          <w:highlight w:val="yellow"/>
        </w:rPr>
        <w:t>pleted resources are not an option for the world’s poorest</w:t>
      </w:r>
      <w:r w:rsidRPr="000D5D9B">
        <w:rPr>
          <w:sz w:val="12"/>
          <w:highlight w:val="yellow"/>
        </w:rPr>
        <w:t>. "</w:t>
      </w:r>
      <w:r w:rsidRPr="000D5D9B">
        <w:rPr>
          <w:rStyle w:val="StyleUnderline"/>
          <w:highlight w:val="yellow"/>
        </w:rPr>
        <w:t>Without fish, it would be very, very bad</w:t>
      </w:r>
      <w:r w:rsidRPr="000D5D9B">
        <w:rPr>
          <w:sz w:val="12"/>
          <w:highlight w:val="yellow"/>
        </w:rPr>
        <w:t>,"</w:t>
      </w:r>
      <w:r w:rsidRPr="00EF37CE">
        <w:rPr>
          <w:sz w:val="12"/>
        </w:rPr>
        <w:t xml:space="preserve"> says Addie, who saw how the Bank's work to control illegal fishing helped increase fish stocks in Freetown, Sierra Leone. "</w:t>
      </w:r>
      <w:r w:rsidRPr="00EF37CE">
        <w:rPr>
          <w:rStyle w:val="StyleUnderline"/>
        </w:rPr>
        <w:t>For most, fish is the only protein available. Without the fish, we would get thin and weak—</w:t>
      </w:r>
      <w:r w:rsidRPr="000D5D9B">
        <w:rPr>
          <w:rStyle w:val="StyleUnderline"/>
          <w:highlight w:val="yellow"/>
        </w:rPr>
        <w:t>we would die</w:t>
      </w:r>
      <w:r w:rsidRPr="00EF37CE">
        <w:rPr>
          <w:rStyle w:val="StyleUnderline"/>
        </w:rPr>
        <w:t>."</w:t>
      </w:r>
    </w:p>
    <w:p w:rsidR="00AB73B5" w:rsidRDefault="007960CA" w:rsidP="00AB73B5">
      <w:pPr>
        <w:pStyle w:val="Heading3"/>
      </w:pPr>
      <w:r>
        <w:t xml:space="preserve">2AC </w:t>
      </w:r>
      <w:r w:rsidR="004321A0">
        <w:t>Poverty=Human Trafficking</w:t>
      </w:r>
    </w:p>
    <w:p w:rsidR="004321A0" w:rsidRDefault="004321A0" w:rsidP="004321A0">
      <w:pPr>
        <w:pStyle w:val="Heading4"/>
      </w:pPr>
      <w:r>
        <w:t>Poverty is the root cause of human trafficking</w:t>
      </w:r>
    </w:p>
    <w:p w:rsidR="004321A0" w:rsidRPr="00BB662C" w:rsidRDefault="004321A0" w:rsidP="004321A0">
      <w:r w:rsidRPr="00746487">
        <w:rPr>
          <w:rStyle w:val="Style13ptBold"/>
        </w:rPr>
        <w:t>Petriliggieri</w:t>
      </w:r>
      <w:r>
        <w:t xml:space="preserve"> </w:t>
      </w:r>
      <w:r w:rsidRPr="00746487">
        <w:rPr>
          <w:rStyle w:val="Style13ptBold"/>
        </w:rPr>
        <w:t>2013</w:t>
      </w:r>
      <w:r>
        <w:t xml:space="preserve"> (Petriliggieri, Francesca. "Poverty Is the Root Cause of Human Trafficking." Human Trafficking. Ed. Dedria Bryfonski. Detroit: Greenhaven Press, 2013. Current Controversies. Rpt. from "Trafficking in Human Beings and Poverty." Coatnet.com. 2012. Opposing Viewpoints in Context. Web. 8 July 2016. </w:t>
      </w:r>
      <w:hyperlink r:id="rId105" w:history="1">
        <w:r w:rsidRPr="001D0F37">
          <w:rPr>
            <w:rStyle w:val="Hyperlink"/>
          </w:rPr>
          <w:t>http://ic.galegroup.com/ic/ovic/ViewpointsDetailsPage/ViewpointsDetailsWindow?failOverType=&amp;query=&amp;prodId=OVIC&amp;windowstate=normal&amp;contentModules=&amp;display-query=&amp;mode=view&amp;displayGroupName=Viewpoints&amp;dviSelectedPage=&amp;limiter=&amp;currPage=&amp;disableHighlighting=&amp;displayGroups=&amp;sortBy=&amp;zid=&amp;search_within_results=&amp;p=OVIC&amp;action=e&amp;catId=&amp;activityType=&amp;scanId=&amp;documentId=GALE%7CEJ3010627235&amp;source=Bookmark&amp;u=highlinecc&amp;jsid=3910fe7ab942145b7ff80c7d1141f675</w:t>
        </w:r>
      </w:hyperlink>
      <w:r>
        <w:t>) – Coronado LS</w:t>
      </w:r>
    </w:p>
    <w:p w:rsidR="004321A0" w:rsidRPr="004321A0" w:rsidRDefault="004321A0" w:rsidP="004321A0">
      <w:pPr>
        <w:rPr>
          <w:u w:val="single"/>
        </w:rPr>
      </w:pPr>
      <w:r w:rsidRPr="00746487">
        <w:rPr>
          <w:sz w:val="14"/>
        </w:rPr>
        <w:t xml:space="preserve">The United Nations estimates </w:t>
      </w:r>
      <w:r w:rsidRPr="000D5D9B">
        <w:rPr>
          <w:sz w:val="14"/>
          <w:highlight w:val="yellow"/>
        </w:rPr>
        <w:t xml:space="preserve">nearly </w:t>
      </w:r>
      <w:r w:rsidRPr="000D5D9B">
        <w:rPr>
          <w:rStyle w:val="StyleUnderline"/>
          <w:highlight w:val="yellow"/>
        </w:rPr>
        <w:t xml:space="preserve">2.5 million people from 127 different countries are being trafficked around the world for </w:t>
      </w:r>
      <w:r w:rsidRPr="00746487">
        <w:rPr>
          <w:rStyle w:val="StyleUnderline"/>
        </w:rPr>
        <w:t xml:space="preserve">forced labour; </w:t>
      </w:r>
      <w:r w:rsidRPr="000D5D9B">
        <w:rPr>
          <w:rStyle w:val="StyleUnderline"/>
          <w:highlight w:val="yellow"/>
        </w:rPr>
        <w:t>bonded labour and forced prostitution</w:t>
      </w:r>
      <w:r w:rsidRPr="00BB662C">
        <w:rPr>
          <w:rStyle w:val="StyleUnderline"/>
        </w:rPr>
        <w:t xml:space="preserve"> are the major forms of this phenomenon</w:t>
      </w:r>
      <w:r w:rsidRPr="00746487">
        <w:rPr>
          <w:sz w:val="14"/>
        </w:rPr>
        <w:t xml:space="preserve">. It is difficult to determine exactly the magnitude of the problem due to the illegal nature of trafficking, and different kinds of estimates can only give a partial vision of the reality. </w:t>
      </w:r>
      <w:r w:rsidRPr="00BB662C">
        <w:rPr>
          <w:rStyle w:val="StyleUnderline"/>
        </w:rPr>
        <w:t xml:space="preserve">Annually, according to U.S. Government-sponsored research completed in 2006, approximately </w:t>
      </w:r>
      <w:r w:rsidRPr="000D5D9B">
        <w:rPr>
          <w:rStyle w:val="StyleUnderline"/>
          <w:highlight w:val="yellow"/>
        </w:rPr>
        <w:t>800,000 people are trafficked across national borders</w:t>
      </w:r>
      <w:r w:rsidRPr="00BB662C">
        <w:rPr>
          <w:rStyle w:val="StyleUnderline"/>
        </w:rPr>
        <w:t xml:space="preserve">, which does not include </w:t>
      </w:r>
      <w:r w:rsidRPr="000D5D9B">
        <w:rPr>
          <w:rStyle w:val="StyleUnderline"/>
          <w:highlight w:val="yellow"/>
        </w:rPr>
        <w:t>millions trafficked within their own countries</w:t>
      </w:r>
      <w:r w:rsidRPr="00BB662C">
        <w:rPr>
          <w:rStyle w:val="StyleUnderline"/>
        </w:rPr>
        <w:t>. Approximately 80 percent of transnational victims are women and girls and up to 50 percent are minors.</w:t>
      </w:r>
      <w:r>
        <w:rPr>
          <w:rStyle w:val="StyleUnderline"/>
        </w:rPr>
        <w:t xml:space="preserve"> </w:t>
      </w:r>
      <w:r w:rsidRPr="00746487">
        <w:rPr>
          <w:rStyle w:val="StyleUnderline"/>
        </w:rPr>
        <w:t>Poverty Puts People at Risk</w:t>
      </w:r>
      <w:r>
        <w:rPr>
          <w:rStyle w:val="StyleUnderline"/>
        </w:rPr>
        <w:t xml:space="preserve"> </w:t>
      </w:r>
      <w:r w:rsidRPr="00746487">
        <w:rPr>
          <w:sz w:val="14"/>
        </w:rPr>
        <w:t xml:space="preserve">In Europe the most known form of trafficking, although it doesn't mean it's the most widespread, </w:t>
      </w:r>
      <w:r w:rsidRPr="00746487">
        <w:rPr>
          <w:rStyle w:val="StyleUnderline"/>
        </w:rPr>
        <w:t xml:space="preserve">is for </w:t>
      </w:r>
      <w:r w:rsidRPr="000D5D9B">
        <w:rPr>
          <w:rStyle w:val="StyleUnderline"/>
          <w:highlight w:val="yellow"/>
        </w:rPr>
        <w:t>sexual exploitation</w:t>
      </w:r>
      <w:r w:rsidRPr="00746487">
        <w:rPr>
          <w:rStyle w:val="StyleUnderline"/>
        </w:rPr>
        <w:t>: thousands of women and girls are bought, sold and forced into the sex market every year, coming from inside and outside the European borders. Victims from Central and Eastern Europe, as well as from Asia, Africa and Latin America have been identified in the last years, and it seems that we face a growing phenomenon.</w:t>
      </w:r>
      <w:r>
        <w:rPr>
          <w:rStyle w:val="StyleUnderline"/>
        </w:rPr>
        <w:t xml:space="preserve"> </w:t>
      </w:r>
      <w:r w:rsidRPr="00746487">
        <w:rPr>
          <w:rStyle w:val="StyleUnderline"/>
        </w:rPr>
        <w:t>Looking for the root causes of trafficking in human beings we can identify some factors which put people, particularly women and children, at risk of falling prey to the trafficker</w:t>
      </w:r>
      <w:r w:rsidRPr="00746487">
        <w:rPr>
          <w:sz w:val="14"/>
        </w:rPr>
        <w:t xml:space="preserve">s. Except for existing demand, which is fueled by the huge amount of money that traffickers can make, </w:t>
      </w:r>
      <w:r w:rsidRPr="00746487">
        <w:rPr>
          <w:rStyle w:val="StyleUnderline"/>
        </w:rPr>
        <w:t xml:space="preserve">another factor is surely </w:t>
      </w:r>
      <w:r w:rsidRPr="000D5D9B">
        <w:rPr>
          <w:rStyle w:val="StyleUnderline"/>
          <w:highlight w:val="yellow"/>
        </w:rPr>
        <w:t>poverty</w:t>
      </w:r>
      <w:r w:rsidRPr="00746487">
        <w:rPr>
          <w:rStyle w:val="StyleUnderline"/>
        </w:rPr>
        <w:t xml:space="preserve">, intended as a "lack of well-being", and </w:t>
      </w:r>
      <w:r w:rsidRPr="000D5D9B">
        <w:rPr>
          <w:rStyle w:val="StyleUnderline"/>
          <w:highlight w:val="yellow"/>
        </w:rPr>
        <w:t>composed of different dimensions,</w:t>
      </w:r>
      <w:r w:rsidRPr="00746487">
        <w:rPr>
          <w:rStyle w:val="StyleUnderline"/>
        </w:rPr>
        <w:t xml:space="preserve"> as: </w:t>
      </w:r>
      <w:r w:rsidRPr="000D5D9B">
        <w:rPr>
          <w:rStyle w:val="StyleUnderline"/>
          <w:highlight w:val="yellow"/>
        </w:rPr>
        <w:t>financial resources</w:t>
      </w:r>
      <w:r w:rsidRPr="00746487">
        <w:rPr>
          <w:rStyle w:val="StyleUnderline"/>
        </w:rPr>
        <w:t xml:space="preserve">, health-related well-being, </w:t>
      </w:r>
      <w:r w:rsidRPr="000D5D9B">
        <w:rPr>
          <w:rStyle w:val="StyleUnderline"/>
          <w:highlight w:val="yellow"/>
        </w:rPr>
        <w:t>accommodation</w:t>
      </w:r>
      <w:r w:rsidRPr="00746487">
        <w:rPr>
          <w:rStyle w:val="StyleUnderline"/>
        </w:rPr>
        <w:t xml:space="preserve">, level of </w:t>
      </w:r>
      <w:r w:rsidRPr="000D5D9B">
        <w:rPr>
          <w:rStyle w:val="StyleUnderline"/>
          <w:highlight w:val="yellow"/>
        </w:rPr>
        <w:t>education, occupational integration, societal integration, i</w:t>
      </w:r>
      <w:r w:rsidRPr="00746487">
        <w:rPr>
          <w:rStyle w:val="StyleUnderline"/>
        </w:rPr>
        <w:t>ntegration regarding laws of residence and family of origin....</w:t>
      </w:r>
      <w:r>
        <w:rPr>
          <w:rStyle w:val="StyleUnderline"/>
        </w:rPr>
        <w:t xml:space="preserve"> </w:t>
      </w:r>
      <w:r w:rsidRPr="00746487">
        <w:rPr>
          <w:sz w:val="14"/>
        </w:rPr>
        <w:t xml:space="preserve">People who fall victims of human trafficking often find themselves in vulnerable situations. Members and colleagues of COATNET (Christian Organizations against Trafficking) </w:t>
      </w:r>
      <w:r w:rsidRPr="00746487">
        <w:rPr>
          <w:rStyle w:val="StyleUnderline"/>
        </w:rPr>
        <w:t xml:space="preserve">... expressed their opinions on </w:t>
      </w:r>
      <w:r w:rsidRPr="000D5D9B">
        <w:rPr>
          <w:rStyle w:val="StyleUnderline"/>
          <w:highlight w:val="yellow"/>
        </w:rPr>
        <w:t>the correlation between poverty and human trafficking, confirming, from their direct experience</w:t>
      </w:r>
      <w:r w:rsidRPr="00746487">
        <w:rPr>
          <w:rStyle w:val="StyleUnderline"/>
        </w:rPr>
        <w:t xml:space="preserve"> with victims all over the world, </w:t>
      </w:r>
      <w:r w:rsidRPr="000D5D9B">
        <w:rPr>
          <w:rStyle w:val="StyleUnderline"/>
          <w:highlight w:val="yellow"/>
        </w:rPr>
        <w:t>the importance of poverty as</w:t>
      </w:r>
      <w:r w:rsidRPr="00746487">
        <w:rPr>
          <w:rStyle w:val="StyleUnderline"/>
        </w:rPr>
        <w:t xml:space="preserve"> one of the causes or even </w:t>
      </w:r>
      <w:r w:rsidRPr="000D5D9B">
        <w:rPr>
          <w:rStyle w:val="StyleUnderline"/>
          <w:highlight w:val="yellow"/>
        </w:rPr>
        <w:t>the major cause of the phenomenon</w:t>
      </w:r>
      <w:r w:rsidRPr="00746487">
        <w:rPr>
          <w:rStyle w:val="StyleUnderline"/>
        </w:rPr>
        <w:t>.</w:t>
      </w:r>
      <w:r>
        <w:rPr>
          <w:rStyle w:val="StyleUnderline"/>
        </w:rPr>
        <w:t xml:space="preserve"> </w:t>
      </w:r>
      <w:r w:rsidRPr="00746487">
        <w:rPr>
          <w:sz w:val="14"/>
        </w:rPr>
        <w:t xml:space="preserve">The Role of Migration Even the existing assumption that the most poor don't migrate was denied by Vadym Yatsyshyn, a psychologist from Caritas Ukraine working with trafficked women, who said that even very poor and desperate people manage to borrow funds to pay criminal networks to help them immigrate. People who fall victims of human trafficking often find themselves in vulnerable situations, which include precarious circumstances in different aspects of their lives, especially in the area of employment, housing conditions and the family configuration. These situations can consist of insecure working conditions, low quality accommodation and residential area and unstable family structures. The dimensions of poverty are interconnected and moving out of a global precarious situation can be very difficult, turning it into a whole life of multiple deprivations. In these circumstances any specific event like an illness, a divorce, the loss of an income, can lead people to seek and take into consideration any solution or possibility of survival. One of the possible solutions for change is obviously migration, and the desire or the decision to migrate lies often at the basis of a human trafficking case.... Why People Take Risks There are anyway many other factors that play an important role in shaping the situation of vulnerability and making it more complex, among them: </w:t>
      </w:r>
      <w:r w:rsidRPr="000D5D9B">
        <w:rPr>
          <w:rStyle w:val="StyleUnderline"/>
          <w:highlight w:val="yellow"/>
        </w:rPr>
        <w:t>economic and social inequality, political instability, gender discrimination and violence, existence and function of social networks. All of these factors are of course strictly related to poverty</w:t>
      </w:r>
      <w:r w:rsidRPr="00746487">
        <w:rPr>
          <w:rStyle w:val="StyleUnderline"/>
        </w:rPr>
        <w:t>, intended as a multidimensional and interactive condition</w:t>
      </w:r>
      <w:r w:rsidRPr="00746487">
        <w:rPr>
          <w:sz w:val="14"/>
        </w:rPr>
        <w:t xml:space="preserve">. It's not a coincidence that histories of trafficked women often show previous situations of domestic violence. In this globalised world disparities and social and economic inequalities are constantly growing, so the gap between people who achieve social welfare and the ones who are doomed to poverty and exclusion widens and becomes more evident every day. This means that not only poverty, but also better life options and the prospect of a more prosperous future are some of the reasons that put people in a more vulnerable situation, pushing them to take risks. The possibility to increase in some way the personal and familiar well-being represents a very strong motivation that, in some cases, doesn't allow seeing clearly the hidden dangers behind what seems a big opportunity. </w:t>
      </w:r>
      <w:r w:rsidRPr="00746487">
        <w:rPr>
          <w:rStyle w:val="StyleUnderline"/>
        </w:rPr>
        <w:t xml:space="preserve">One of the methods of recruitment most used by traffickers is actually </w:t>
      </w:r>
      <w:r w:rsidRPr="000D5D9B">
        <w:rPr>
          <w:rStyle w:val="StyleUnderline"/>
          <w:highlight w:val="yellow"/>
        </w:rPr>
        <w:t xml:space="preserve">a false offer of employment, which strengthens the idea that poverty </w:t>
      </w:r>
      <w:r w:rsidRPr="00746487">
        <w:rPr>
          <w:rStyle w:val="StyleUnderline"/>
        </w:rPr>
        <w:t>and socio-economic inequalit</w:t>
      </w:r>
      <w:r w:rsidRPr="000D5D9B">
        <w:rPr>
          <w:rStyle w:val="StyleUnderline"/>
          <w:highlight w:val="yellow"/>
        </w:rPr>
        <w:t xml:space="preserve">y are </w:t>
      </w:r>
      <w:r w:rsidRPr="00746487">
        <w:rPr>
          <w:rStyle w:val="StyleUnderline"/>
        </w:rPr>
        <w:t xml:space="preserve">essential </w:t>
      </w:r>
      <w:r w:rsidRPr="000D5D9B">
        <w:rPr>
          <w:rStyle w:val="StyleUnderline"/>
          <w:highlight w:val="yellow"/>
        </w:rPr>
        <w:t xml:space="preserve">root </w:t>
      </w:r>
      <w:r w:rsidRPr="00746487">
        <w:rPr>
          <w:rStyle w:val="StyleUnderline"/>
        </w:rPr>
        <w:t xml:space="preserve">causes </w:t>
      </w:r>
      <w:r w:rsidRPr="000D5D9B">
        <w:rPr>
          <w:rStyle w:val="StyleUnderline"/>
          <w:highlight w:val="yellow"/>
        </w:rPr>
        <w:t xml:space="preserve">of trafficking. </w:t>
      </w:r>
      <w:r w:rsidRPr="000D5D9B">
        <w:rPr>
          <w:sz w:val="14"/>
          <w:highlight w:val="yellow"/>
        </w:rPr>
        <w:t>"</w:t>
      </w:r>
      <w:r w:rsidRPr="00746487">
        <w:rPr>
          <w:rStyle w:val="StyleUnderline"/>
        </w:rPr>
        <w:t>There is a strong link between poverty, consumerism, levels of skills and inadequate employment opportunities</w:t>
      </w:r>
      <w:r w:rsidRPr="00746487">
        <w:rPr>
          <w:sz w:val="14"/>
        </w:rPr>
        <w:t>. Disparities brought about by the above factors leading to unequal levels of modernisation and development creates a climate which encourages those with less skills and competence, to take risks and become vulnerable to trafficking," [states] M. Shimray, Caritas India. The Role of Gender Nonetheless considering that the majority of victims of human trafficking are women, it is clear that inequality between men and women is also a key factor. Equality between men and women is still far from being achieved in the world, and in some countries women confront major violations of their human rights: feminisation of poverty, discrimination and violence against women are only some examples of this. These situations make women visibly more vulnerable to trafficking and false opportunities. It's not a coincidence that histories of trafficked women often show previous situations of domestic violence. Giedre Blazyte, Project Coordinator at Missing Persons' Family Support Centre in Lithuania, underlined how important relations in the family and surrounding community are. "Most of the girls we meet in our work are from the socially marginalised families or grew up in the orphans' home". The social network, including family members, can be in these cases at the same time a safety mechanism, because it gives protection and information against risky situations or it can be the source of the danger itself, as family members or acquaintances are part of the exploitation network and can put the victim under considerable pressures. Many cases have shown the role of acquaintances in gaining the confidence of the victims and tricking them with false promises. On the other hand people that lack completely a social network and act alone are also very exposed to the danger of human trafficking. The Need for Education Should poverty be directly addressed through counter-trafficking projects and activities? "Of course yes,—says Ms [Jindriska] Krpalkova [of Caritas Czech Republic]—but this a difficult question HOW? This issue demands great changes in people's minds and in policy. People should have equal access to education, labour market, medical care, etc.—as we can read it in Universal Declaration of Human Rights. What is not possible in nowadays' world. So, maybe anti-trafficking activities should contain more prevention—such as creating new working possibilities, as to talk about social benefits better addressed allocations, as to target endangered groups, etc." Economic empowerment would address poverty and lack of local employment opportunities. "Poverty should be specifically addressed to make the people aware, educated and socially and economically empowered. The Government should develop the policy and plan to uplift the situation of the people at the local levels. The implementation of the policy plan and the laws should be strictly monitored. The Government and NGOs [nongovernmental organizations] should work in close collaboration without duplication. Income Generating Programmes (IGP) that support people to be independent should be developed by utilising the local resources. So that people get all the opportunity and the facilities in their own place. This helps to decrease the migration of the people from their living areas," [states] Rupa Rai, Caritas Nepal. Omar Mahmoud, who fights trafficking in human beings in Ghana (Friends of Suffering Humanity) also speaks of a greater need for such livelihood programmes, economic support for poor families especially in isolated rural communities. So called Livelihood Programmes could serve as a good intervention to alleviate poverty and consequently reduce the incidence of trafficking in persons in Ghana, "because many try to migrate and don't get safe migration; others sell their children to cope up with their poverty; some allow children to work to service debt (debt bondage) and at times outright sell". Economic empowerment would address poverty and lack of local employment opportunities. Miroslav Valenta from Caritas Bosnia and Herzegovina speaks of studies which demonstrate that this lack of economic opportunities pushes people to look for work beyond their home communities. By developing programs that offer livelihood options, including basic education, skills training and literacy, especially for women and other traditionally disadvantaged groups, we could increase their economic opportunities and contribute to risk reduction of trafficking. Erich Ruppen from Caritas Switzerland, believes we should become a better voice speaking of poverty and calling for better response to be heard by the governments and people. We should become stronger advocates and also evaluate, diverse and update our anti-trafficking activities. "</w:t>
      </w:r>
      <w:r w:rsidRPr="00746487">
        <w:rPr>
          <w:rStyle w:val="StyleUnderline"/>
        </w:rPr>
        <w:t xml:space="preserve">There are emerging trends which reveal that </w:t>
      </w:r>
      <w:r w:rsidRPr="000D5D9B">
        <w:rPr>
          <w:rStyle w:val="StyleUnderline"/>
          <w:highlight w:val="yellow"/>
        </w:rPr>
        <w:t>disparity is one important factor that motivates and pushes one to migrate</w:t>
      </w:r>
      <w:r w:rsidRPr="00746487">
        <w:rPr>
          <w:rStyle w:val="StyleUnderline"/>
        </w:rPr>
        <w:t>. An important link between poverty and trafficking which suggests a way to reduce the problem is through policy support for legal and safe migration. Safer channels of migration based on clearly drawn out legal provisions for migrants in the sending and receiving countries will help prevent and reduce human trafficking and this needs strong advocacy at national and international levels. In fact, policies that promote legal and safe migration are more likely to have an impact on both poverty reduction and trafficking</w:t>
      </w:r>
      <w:r w:rsidRPr="00746487">
        <w:rPr>
          <w:sz w:val="14"/>
        </w:rPr>
        <w:t xml:space="preserve">," [states] M. Shimray, Caritas India. </w:t>
      </w:r>
      <w:r w:rsidRPr="00746487">
        <w:rPr>
          <w:rStyle w:val="StyleUnderline"/>
        </w:rPr>
        <w:t xml:space="preserve">In conclusion </w:t>
      </w:r>
      <w:r w:rsidRPr="000D5D9B">
        <w:rPr>
          <w:rStyle w:val="StyleUnderline"/>
          <w:highlight w:val="yellow"/>
        </w:rPr>
        <w:t>poverty</w:t>
      </w:r>
      <w:r w:rsidRPr="00746487">
        <w:rPr>
          <w:rStyle w:val="StyleUnderline"/>
        </w:rPr>
        <w:t xml:space="preserve"> and socio-economic inequalities </w:t>
      </w:r>
      <w:r w:rsidRPr="000D5D9B">
        <w:rPr>
          <w:rStyle w:val="StyleUnderline"/>
          <w:highlight w:val="yellow"/>
        </w:rPr>
        <w:t>make the perfect ground for human trafficking to develop and grow</w:t>
      </w:r>
      <w:r w:rsidRPr="00746487">
        <w:rPr>
          <w:rStyle w:val="StyleUnderline"/>
        </w:rPr>
        <w:t>. However it's necessary to consider specific contexts and key factors in order to understand the problem deeply and in a comprehensive way, as it links with the issues of migration and growing disparities. This kind of analysis should help private and public institutions and organizations to better address the problem in their interventions.</w:t>
      </w:r>
    </w:p>
    <w:p w:rsidR="00495DB5" w:rsidRPr="00731A3B" w:rsidRDefault="00996088" w:rsidP="00495DB5">
      <w:pPr>
        <w:pStyle w:val="Heading1"/>
      </w:pPr>
      <w:r>
        <w:t>Off Case</w:t>
      </w:r>
    </w:p>
    <w:p w:rsidR="00D6235C" w:rsidRPr="00D6235C" w:rsidRDefault="00996088" w:rsidP="00D6235C">
      <w:pPr>
        <w:pStyle w:val="Heading2"/>
      </w:pPr>
      <w:r>
        <w:t>AT—</w:t>
      </w:r>
      <w:r w:rsidR="00346452">
        <w:t>Politics</w:t>
      </w:r>
      <w:r>
        <w:t xml:space="preserve"> DA</w:t>
      </w:r>
    </w:p>
    <w:p w:rsidR="00492600" w:rsidRDefault="00492600" w:rsidP="00492600">
      <w:pPr>
        <w:pStyle w:val="Heading3"/>
      </w:pPr>
      <w:r>
        <w:t>Non UQ—Trump Winning</w:t>
      </w:r>
    </w:p>
    <w:p w:rsidR="00492600" w:rsidRPr="00E37537" w:rsidRDefault="00492600" w:rsidP="00492600">
      <w:pPr>
        <w:pStyle w:val="Heading4"/>
      </w:pPr>
      <w:r>
        <w:t>Trump winning now—battle ground states prove</w:t>
      </w:r>
    </w:p>
    <w:p w:rsidR="00492600" w:rsidRDefault="00492600" w:rsidP="00492600">
      <w:r w:rsidRPr="006A5E3E">
        <w:rPr>
          <w:rStyle w:val="Style13ptBold"/>
        </w:rPr>
        <w:t>Shepard and Gass</w:t>
      </w:r>
      <w:r>
        <w:t xml:space="preserve"> </w:t>
      </w:r>
      <w:r w:rsidRPr="006A5E3E">
        <w:rPr>
          <w:rStyle w:val="Style13ptBold"/>
        </w:rPr>
        <w:t>16</w:t>
      </w:r>
      <w:r w:rsidRPr="006A5E3E">
        <w:t xml:space="preserve"> (STEVEN SHEPARD and NICK GASS, 7-13-2016, Swing-state stunner: Trump has edge in key states, POLITICO, http://www.politico.com/blogs/swing-states-2016-election/2016/07/trump-has-edge-in-key-states-225442, DOA: 7-13-2016) - Coronado LS</w:t>
      </w:r>
    </w:p>
    <w:p w:rsidR="00492600" w:rsidRPr="00E37537" w:rsidRDefault="00492600" w:rsidP="00492600">
      <w:pPr>
        <w:rPr>
          <w:sz w:val="12"/>
        </w:rPr>
      </w:pPr>
      <w:r w:rsidRPr="00E37537">
        <w:rPr>
          <w:rStyle w:val="StyleUnderline"/>
        </w:rPr>
        <w:t>Did Donald Trump really just surge past Hillary Clinton in two of the election's most important battlegrounds</w:t>
      </w:r>
      <w:r w:rsidRPr="00E37537">
        <w:rPr>
          <w:sz w:val="12"/>
        </w:rPr>
        <w:t xml:space="preserve">? New swing-state polls released Wednesday by Quinnipiac University show </w:t>
      </w:r>
      <w:r w:rsidRPr="000D5D9B">
        <w:rPr>
          <w:rStyle w:val="StyleUnderline"/>
          <w:highlight w:val="yellow"/>
        </w:rPr>
        <w:t>Trump leading Clinton in Florida and Pennsylvania</w:t>
      </w:r>
      <w:r w:rsidRPr="00E37537">
        <w:rPr>
          <w:rStyle w:val="StyleUnderline"/>
        </w:rPr>
        <w:t xml:space="preserve"> —</w:t>
      </w:r>
      <w:r w:rsidRPr="00E37537">
        <w:rPr>
          <w:sz w:val="12"/>
        </w:rPr>
        <w:t xml:space="preserve"> and tied in the critical battleground state of Ohio. In three of the states that matter most in November, the surveys point to a race much closer than the national polls, which have Clinton pegged to a significant, mid-single-digit advantage over Trump, suggest. The race is so close that it's within the margin of error in each of the three states. </w:t>
      </w:r>
      <w:r w:rsidRPr="00E37537">
        <w:rPr>
          <w:rStyle w:val="StyleUnderline"/>
        </w:rPr>
        <w:t>Trump leads by three points in Florida — the closest state in the 2012 election — 42 percent to 39 percent. In Ohio, the race is tied</w:t>
      </w:r>
      <w:r w:rsidRPr="00E37537">
        <w:rPr>
          <w:sz w:val="12"/>
        </w:rPr>
        <w:t xml:space="preserve">, 41 percent to 41 percent. And in Pennsylvania — which hasn't voted for a Republican presidential nominee since 1988 — Trump leads, 43 percent to 41 percent. Clinton's campaign responded to the surveys by cautioning that while the swing states were always expected to be close, the urgent stakes of a possible Trump election remain high. "We know the battlegrounds are going to be close til the end. That's why we need to keep working so hard," Clinton press secretary Brian Fallon tweeted Wednesday morning. "Trump is a serious danger, folks." Trump, meanwhile, thanked his supporters for the strong showing, tweeting a celebratory series of images featuring Fox News graphics showing the Quinnipiac results. "Thank you!" Trump tweeted, adding "#ImWithYou," an implicit shot at the Clinton campaign's initial slogan, "I'm With Her." </w:t>
      </w:r>
      <w:r w:rsidRPr="00E37537">
        <w:rPr>
          <w:rStyle w:val="StyleUnderline"/>
        </w:rPr>
        <w:t xml:space="preserve">In another blow to Clinton, a </w:t>
      </w:r>
      <w:r w:rsidRPr="000D5D9B">
        <w:rPr>
          <w:rStyle w:val="StyleUnderline"/>
          <w:highlight w:val="yellow"/>
        </w:rPr>
        <w:t>McClatchy-Marist poll of registered voters nationwide released on Wednesday showed Clinton's lead over Trump slip</w:t>
      </w:r>
      <w:r w:rsidRPr="00E37537">
        <w:rPr>
          <w:rStyle w:val="StyleUnderline"/>
        </w:rPr>
        <w:t xml:space="preserve"> </w:t>
      </w:r>
      <w:r w:rsidRPr="00E37537">
        <w:rPr>
          <w:sz w:val="12"/>
        </w:rPr>
        <w:t>to three points, 42 percent to 39 percent, after leading by six points in a Fox News poll conducted in late June. But other polls give Clinton an advantage in all three states. Including the new Quinnipiac surveys, POLITICO’s Battleground State polling average — which include the five most-recent polls in each state — gives Clinton a 3.2-point lead in Florida, a 2.8-point edge in Ohio and a larger, 4.6-point advantage in Pennsylvania. By Wednesday afternoon, a quartet of battleground polls painted a hazy picture of the race in those three states, as well as in Colorado and Wisconsin. The latest NBC News/Marist/Wall Street Journal polls showed Clinton up by three points against Trump in Iowa (42 percent to 39 percent), tied in Ohio (41 percent to 41 percent) and up by nine points in Pennsylvania (45 percent to 36 percent), in contrast to her two-point deficit in the Quinnipiac poll. Monmouth University's survey of likely Colorado voters found Clinton with a significant 13-point advantage, while Trump cut into Clinton's Wisconsin advantage by five points compared to last month, trailing 45 percent to 41 percent compared to last month, when Clinton led 46 percent to 37 percent. While the Quinnipiac results are eye-popping, they don’t represent any significant movement — except in Florida. In three rounds of polling over the past two months, the race has moved from a four-point Trump lead in Ohio in the first survey, then tied in the next two polls. In Pennsylvania, Clinton led by one point in the first two polls and now trails by two. But in Florida, the race has bounced around. Clinton led by one point in the first poll two months ago, but she opened up an eight-point lead in June — a lead that has been erased and more in the new Quinnipiac survey. The polls from the Connecticut-based school are likely to be met with some skepticism. When Quinnipiac released their first round of polls in the same three states two months ago, they prompted a round of sniping from Democrats and an F-bomb on Twitter from Nate Silver, the FiveThirtyEight founder who has built a career using poll results to make political predictions. But subsequent polls later confirmed the May Quinnipiac surveys: Trump pulled virtually even with Clinton nationally after knocking out his rivals for the GOP nomination. It’s possible the results of the FBI investigation into Clinton’s private email server dating back to her service as secretary of state — FBI Director James Comey called Clinton and her staff “extremely careless,” even as he said the government shouldn’t press charges because there wasn’t evidence of criminal intent — are driving Clinton’s poll numbers down leading into the conventions, typically a critical time for campaigns. 06_hillary_clinton_15_gty_1160.jpg Clinton camp: Polls show 'why we need to keep working so hard' By NICK GASS In the poll release, the school suggested the investigation could have played a role, pointing to other lingering questions about Clinton’s honesty and trustworthiness. “While there is no definite link between Clinton’s drop in Florida and the U.S. Justice Department decision not to prosecute her for her handling of emails,” Quinnipiac pollster Peter Brown said, “she has lost ground to Trump on questions which measure moral standards and honesty.” But the Quinnipiac polls are imperfect measures of a post-email investigation race. That’s because, like many of the school’s other polls, they were conducted over an unusually lengthy, 12-day time period: June 30 through July 11. The national polls conducted since Comey’s statement are mixed: Clinton posted a 3-point lead in this week’s NBC News/SurveyMonkey online tracking poll, down from a 5-point lead the week prior. Morning Consult, another online tracking poll, gave Clinton identical 1-point leads in the days before and after Comey’s statement. Democratic presidential candidate Hillary Clinton, left, reacts as she takes the stage at a rally, Monday, June 6, in Long Beach, Calif. Poll: Clinton leads Trump in Nevada By NICK GASS Overall, Clinton leads by 4.3 points in the latest national HuffPost Pollster average, and she has a 3.7-point advantage in the RealClearPolitics average. The polling in other battleground states since the announcement are also cloudy. Monmouth University surveys conducted after the Comey statement gave Clinton a 4-point lead in Nevada — but showed Trump ahead by two points in Iowa. In the Quinnipiac polls, there are warning signs for both candidates in all three states. First, despite near-universal name-ID, neither candidate can break out of the low 40s on the ballot test. That points to two very unpopular candidates. But, in a reversal from earlier surveys</w:t>
      </w:r>
      <w:r w:rsidRPr="00E37537">
        <w:rPr>
          <w:rStyle w:val="StyleUnderline"/>
        </w:rPr>
        <w:t xml:space="preserve">, </w:t>
      </w:r>
      <w:r w:rsidRPr="000D5D9B">
        <w:rPr>
          <w:rStyle w:val="StyleUnderline"/>
          <w:highlight w:val="yellow"/>
        </w:rPr>
        <w:t>it’s a more acute problem for Clinton. Clinton’s unfavorable ratings</w:t>
      </w:r>
      <w:r w:rsidRPr="00E37537">
        <w:rPr>
          <w:rStyle w:val="StyleUnderline"/>
        </w:rPr>
        <w:t xml:space="preserve"> (59 percent in Florida, 60 percent in Ohio, 65 percent in Pennsylvania) </w:t>
      </w:r>
      <w:r w:rsidRPr="000D5D9B">
        <w:rPr>
          <w:rStyle w:val="StyleUnderline"/>
          <w:highlight w:val="yellow"/>
        </w:rPr>
        <w:t>are higher than Trump’s</w:t>
      </w:r>
      <w:r w:rsidRPr="00E37537">
        <w:rPr>
          <w:rStyle w:val="StyleUnderline"/>
        </w:rPr>
        <w:t xml:space="preserve"> (54 percent in Florida, 59 percent in Ohio, 57 percent in Pennsylvania) </w:t>
      </w:r>
      <w:r w:rsidRPr="000D5D9B">
        <w:rPr>
          <w:rStyle w:val="StyleUnderline"/>
          <w:highlight w:val="yellow"/>
        </w:rPr>
        <w:t>in all three battleground states. And majorities in all three states</w:t>
      </w:r>
      <w:r w:rsidRPr="00E37537">
        <w:rPr>
          <w:rStyle w:val="StyleUnderline"/>
        </w:rPr>
        <w:t xml:space="preserve"> — </w:t>
      </w:r>
      <w:r w:rsidRPr="000D5D9B">
        <w:rPr>
          <w:rStyle w:val="StyleUnderline"/>
          <w:highlight w:val="yellow"/>
        </w:rPr>
        <w:t>which</w:t>
      </w:r>
      <w:r w:rsidRPr="00E37537">
        <w:rPr>
          <w:rStyle w:val="StyleUnderline"/>
        </w:rPr>
        <w:t xml:space="preserve"> together </w:t>
      </w:r>
      <w:r w:rsidRPr="000D5D9B">
        <w:rPr>
          <w:rStyle w:val="StyleUnderline"/>
          <w:highlight w:val="yellow"/>
        </w:rPr>
        <w:t>account for 67 electoral votes, or nearly a quarter of the 270 necessary to win the presidency — have a “very unfavorable” view of Clinton.</w:t>
      </w:r>
      <w:r>
        <w:rPr>
          <w:rStyle w:val="StyleUnderline"/>
        </w:rPr>
        <w:t xml:space="preserve"> </w:t>
      </w:r>
      <w:r w:rsidRPr="00E37537">
        <w:rPr>
          <w:sz w:val="12"/>
        </w:rPr>
        <w:t xml:space="preserve">Another measure of voters’ ambivalence about Clinton in the Quinnipiac poll: a second ballot-test question, this time adding two third-party candidates to the mix. When voters are asked to consider the general election again, this time given the option of choosing Libertarian candidate Gary Johnson and Green Party candidate Jill Stein, Trump’s advantage over Clinton grows in each state. </w:t>
      </w:r>
      <w:r w:rsidRPr="000D5D9B">
        <w:rPr>
          <w:rStyle w:val="StyleUnderline"/>
          <w:highlight w:val="yellow"/>
        </w:rPr>
        <w:t>Trump leads on the four-way ballot by five points in Florida</w:t>
      </w:r>
      <w:r w:rsidRPr="00E37537">
        <w:rPr>
          <w:rStyle w:val="StyleUnderline"/>
        </w:rPr>
        <w:t>, one point in Ohio and six points in Pennsylvania.</w:t>
      </w:r>
      <w:r>
        <w:rPr>
          <w:rStyle w:val="StyleUnderline"/>
        </w:rPr>
        <w:t xml:space="preserve"> </w:t>
      </w:r>
      <w:r w:rsidRPr="00E37537">
        <w:rPr>
          <w:sz w:val="12"/>
        </w:rPr>
        <w:t xml:space="preserve">There are some eyebrow-raising results from the polls, however. </w:t>
      </w:r>
      <w:r w:rsidRPr="00E37537">
        <w:rPr>
          <w:rStyle w:val="StyleUnderline"/>
        </w:rPr>
        <w:t xml:space="preserve">On the two-way ballot test in Florida, </w:t>
      </w:r>
      <w:r w:rsidRPr="000D5D9B">
        <w:rPr>
          <w:rStyle w:val="StyleUnderline"/>
          <w:highlight w:val="yellow"/>
        </w:rPr>
        <w:t>Clinton trails Trump</w:t>
      </w:r>
      <w:r w:rsidRPr="00E37537">
        <w:rPr>
          <w:rStyle w:val="StyleUnderline"/>
        </w:rPr>
        <w:t xml:space="preserve"> despite the Republican winning just 21 percent of non-white voters in the increasingly diverse state</w:t>
      </w:r>
      <w:r w:rsidRPr="00E37537">
        <w:rPr>
          <w:sz w:val="12"/>
        </w:rPr>
        <w:t>. Trump: 'I am the law and order candidate' Trump: 'I am the law and order candidate' In Ohio, Clinton wins 90 percent of Democrats, but Trump only captures 77 percent of Republicans, putting him at a significant disadvantage. In Pennsylvania, where Democrats outnumber Republicans by close to 10 percentage points, both candidates are at 82 percent among their own partisans, with Trump only three points ahead among self-identified independents.</w:t>
      </w:r>
    </w:p>
    <w:p w:rsidR="00492600" w:rsidRDefault="00492600" w:rsidP="00492600">
      <w:pPr>
        <w:pStyle w:val="Heading3"/>
      </w:pPr>
      <w:r>
        <w:t>Link Turn—Terror top issue</w:t>
      </w:r>
    </w:p>
    <w:p w:rsidR="00492600" w:rsidRPr="006621A3" w:rsidRDefault="00492600" w:rsidP="00492600">
      <w:pPr>
        <w:pStyle w:val="Heading4"/>
      </w:pPr>
      <w:r>
        <w:t>Republicans care most about terrorism—if Obama admin takes a harsh stance on terror, democrats look good</w:t>
      </w:r>
    </w:p>
    <w:p w:rsidR="00492600" w:rsidRDefault="00492600" w:rsidP="00492600">
      <w:r w:rsidRPr="006621A3">
        <w:t xml:space="preserve">Giovanni </w:t>
      </w:r>
      <w:r w:rsidRPr="006621A3">
        <w:rPr>
          <w:rStyle w:val="Style13ptBold"/>
        </w:rPr>
        <w:t>Russonello</w:t>
      </w:r>
      <w:r w:rsidRPr="006621A3">
        <w:t xml:space="preserve"> </w:t>
      </w:r>
      <w:r w:rsidRPr="006621A3">
        <w:rPr>
          <w:rStyle w:val="Style13ptBold"/>
        </w:rPr>
        <w:t>16</w:t>
      </w:r>
      <w:r w:rsidRPr="006621A3">
        <w:t xml:space="preserve"> (Giovanni Russonello, 1-26-2016, Poll Watch: Terrorism and Economy Are Top Concerns for Primary Voters, First Draft, http://www.nytimes.com/politics/first-draft/2016/01/26/poll-watch-terrorism-and-the-economy-are-top-concerns-for-primary-voters/, DOA: 7-13-2016) - Coronado LS</w:t>
      </w:r>
    </w:p>
    <w:p w:rsidR="00492600" w:rsidRPr="00E37537" w:rsidRDefault="00492600" w:rsidP="00492600">
      <w:pPr>
        <w:rPr>
          <w:sz w:val="12"/>
        </w:rPr>
      </w:pPr>
      <w:r w:rsidRPr="006A5E3E">
        <w:rPr>
          <w:sz w:val="12"/>
        </w:rPr>
        <w:t xml:space="preserve">Heading into next week’s Iowa caucuses, much has been written about which candidate voters trust, who is most electable, and who seems prepared to get things done. But what issues are on the minds of voters in Iowa and New Hampshire? Polls show that in both states, </w:t>
      </w:r>
      <w:r w:rsidRPr="000D5D9B">
        <w:rPr>
          <w:rStyle w:val="StyleUnderline"/>
          <w:highlight w:val="yellow"/>
        </w:rPr>
        <w:t>Republicans are most concerned with terrorism</w:t>
      </w:r>
      <w:r w:rsidRPr="006621A3">
        <w:rPr>
          <w:rStyle w:val="StyleUnderline"/>
        </w:rPr>
        <w:t xml:space="preserve"> and foreign policy, while Democrats are focused primarily on jobs and the economy</w:t>
      </w:r>
      <w:r w:rsidRPr="006A5E3E">
        <w:rPr>
          <w:sz w:val="12"/>
        </w:rPr>
        <w:t xml:space="preserve"> — despite both Iowa and New Hampshire having unemployment rates below 4 percent. </w:t>
      </w:r>
      <w:r w:rsidRPr="006A5E3E">
        <w:rPr>
          <w:rStyle w:val="StyleUnderline"/>
        </w:rPr>
        <w:t xml:space="preserve">In Iowa, almost a third of Republican </w:t>
      </w:r>
      <w:r w:rsidRPr="000D5D9B">
        <w:rPr>
          <w:rStyle w:val="StyleUnderline"/>
          <w:highlight w:val="yellow"/>
        </w:rPr>
        <w:t>primary voters name terrorism</w:t>
      </w:r>
      <w:r w:rsidRPr="006A5E3E">
        <w:rPr>
          <w:rStyle w:val="StyleUnderline"/>
        </w:rPr>
        <w:t xml:space="preserve"> or foreign </w:t>
      </w:r>
      <w:r w:rsidRPr="000D5D9B">
        <w:rPr>
          <w:rStyle w:val="StyleUnderline"/>
          <w:highlight w:val="yellow"/>
        </w:rPr>
        <w:t>policy as their top concern</w:t>
      </w:r>
      <w:r w:rsidRPr="006A5E3E">
        <w:rPr>
          <w:rStyle w:val="StyleUnderline"/>
        </w:rPr>
        <w:t xml:space="preserve"> when choosing a candidate, according to a Quinnipiac poll conducted this month</w:t>
      </w:r>
      <w:r w:rsidRPr="006A5E3E">
        <w:rPr>
          <w:sz w:val="12"/>
        </w:rPr>
        <w:t xml:space="preserve">. In a parallel poll of Democrats, 35 percent said that jobs and the economy were paramount. Those issues ranked second among Republicans, 27 percent of whom named jobs and the economy as the most important. In addition to the economy and foreign policy, Democrats in Iowa tend to focus on health care and climate change. </w:t>
      </w:r>
      <w:r w:rsidRPr="006A5E3E">
        <w:rPr>
          <w:rStyle w:val="StyleUnderline"/>
        </w:rPr>
        <w:t>Fifteen percent and 11 percent, respectively, call those the most important factors in their vote, according to Quinnipiac. Republicans worry more about the budget deficit, with 10 percent calling it the most important issue</w:t>
      </w:r>
      <w:r w:rsidRPr="006A5E3E">
        <w:rPr>
          <w:sz w:val="12"/>
        </w:rPr>
        <w:t xml:space="preserve">. New Hampshire shares Iowa’s main concerns, and its partisan divide. </w:t>
      </w:r>
      <w:r w:rsidRPr="000D5D9B">
        <w:rPr>
          <w:rStyle w:val="StyleUnderline"/>
          <w:highlight w:val="yellow"/>
        </w:rPr>
        <w:t>About a third of likely Republican primary voters say</w:t>
      </w:r>
      <w:r w:rsidRPr="006A5E3E">
        <w:rPr>
          <w:rStyle w:val="StyleUnderline"/>
        </w:rPr>
        <w:t xml:space="preserve"> national security and </w:t>
      </w:r>
      <w:r w:rsidRPr="000D5D9B">
        <w:rPr>
          <w:rStyle w:val="StyleUnderline"/>
          <w:highlight w:val="yellow"/>
        </w:rPr>
        <w:t>terrorism</w:t>
      </w:r>
      <w:r w:rsidRPr="006A5E3E">
        <w:rPr>
          <w:rStyle w:val="StyleUnderline"/>
        </w:rPr>
        <w:t xml:space="preserve"> are their top issues, according to a Monmouth University poll conducted this month</w:t>
      </w:r>
      <w:r w:rsidRPr="006A5E3E">
        <w:rPr>
          <w:sz w:val="12"/>
        </w:rPr>
        <w:t xml:space="preserve">. Another 20 percent say jobs and the economy are most important. Among New Hampshire Democrats, roughly three in 10 pointed to jobs and the economy as the main factors when choosing a candidate to support. About half that number said national security and terrorism. These partisan differences correspond to the campaign speech on each side. Donald J. Trump, the leading candidate in most Republican primary polls, has emphasized a bellicose foreign policy and has pledged a no-holds-barred approach to fighting terrorism, while offering only vague prescriptions on economic policy. On the Democratic side, Senator Bernie Sanders has risen steadily in the polls on the strength of his redistributive economic proposals, while voters consistently say they trust Hillary Clinton more to handle foreign policy. When asked without reference to the presidential race, residents in New Hampshire were most likely to call drug abuse the greatest problem facing their state; a quarter now say so, according to an October WMUR Granite State Poll. This represents a drastic change from a year before, when the state’s heroin epidemic was not as pronounced, and only 3 percent worried most about drug abuse, according to WMUR. But only a tiny slice of New Hampshire voters say that drug policy is their top consideration when choosing a presidential nominee, according to the Monmouth polls. Still, hopefuls on both sides of the aisle are confronting the issue. Some Republicans have spoken in personal terms about their families’ struggles with drug addiction, and candidates in both parties have said they will emphasize medical treatment for nonviolent drug offenders over jail sentences. Mrs. Clinton released a targeted plan in September to combat drug abuse; Mr. Sanders has expressed support for ending the war on drugs. </w:t>
      </w:r>
      <w:r w:rsidRPr="006A5E3E">
        <w:rPr>
          <w:rStyle w:val="StyleUnderline"/>
        </w:rPr>
        <w:t xml:space="preserve">Nationwide, </w:t>
      </w:r>
      <w:r w:rsidRPr="000D5D9B">
        <w:rPr>
          <w:rStyle w:val="StyleUnderline"/>
          <w:highlight w:val="yellow"/>
        </w:rPr>
        <w:t>terrorism and Islamic extremism rank as the country’s top concerns in this month’s New York Times/CBS News poll</w:t>
      </w:r>
      <w:r w:rsidRPr="006A5E3E">
        <w:rPr>
          <w:rStyle w:val="StyleUnderline"/>
        </w:rPr>
        <w:t xml:space="preserve">, </w:t>
      </w:r>
      <w:r w:rsidRPr="006A5E3E">
        <w:rPr>
          <w:sz w:val="12"/>
        </w:rPr>
        <w:t>with 13 percent of Americans calling these the most important problems facing the country. (The number is 18 percent among Republicans, and half that among Democrats.) Twelve percent of Americans view jobs and the economy as the country’s top problems, followed by immigration and anxieties about government and political corruption, each of which were named by 8 percent of the population. Among Democrats nationwide, 8 percent point to income inequality and the wealth gap as the most important problem, but only 2 percent of Republicans say so.</w:t>
      </w:r>
    </w:p>
    <w:p w:rsidR="007F6391" w:rsidRDefault="007F6391" w:rsidP="007F6391">
      <w:pPr>
        <w:pStyle w:val="Heading3"/>
      </w:pPr>
      <w:r>
        <w:t>No Link—Environment doesn’t matter to voters</w:t>
      </w:r>
    </w:p>
    <w:p w:rsidR="007F6391" w:rsidRPr="0065478B" w:rsidRDefault="007F6391" w:rsidP="007F6391">
      <w:pPr>
        <w:pStyle w:val="Heading4"/>
      </w:pPr>
      <w:r>
        <w:t>Environmental issues don’t decide anything for voters of either party—economy, terrorism, jobs, healthcare, and education come first</w:t>
      </w:r>
    </w:p>
    <w:p w:rsidR="007F6391" w:rsidRPr="0065478B" w:rsidRDefault="007F6391" w:rsidP="007F6391">
      <w:r w:rsidRPr="0065478B">
        <w:t xml:space="preserve">Frank </w:t>
      </w:r>
      <w:r w:rsidRPr="0065478B">
        <w:rPr>
          <w:rStyle w:val="Style13ptBold"/>
        </w:rPr>
        <w:t>Newport</w:t>
      </w:r>
      <w:r w:rsidRPr="0065478B">
        <w:t xml:space="preserve"> </w:t>
      </w:r>
      <w:r w:rsidRPr="0065478B">
        <w:rPr>
          <w:rStyle w:val="Style13ptBold"/>
        </w:rPr>
        <w:t>16</w:t>
      </w:r>
      <w:r w:rsidRPr="0065478B">
        <w:t xml:space="preserve"> (Frank Newport, 2-1-2016, Democrats, Republicans Agree on Four Top Issues for Campaign, Gallup, http://www.gallup.com/poll/188918/democrats-republicans-agree-four-top-issues-campaign.aspx, 7-13-2016) Coronado LS</w:t>
      </w:r>
    </w:p>
    <w:p w:rsidR="007F6391" w:rsidRPr="007F6391" w:rsidRDefault="007F6391" w:rsidP="007F6391">
      <w:pPr>
        <w:rPr>
          <w:u w:val="single"/>
        </w:rPr>
      </w:pPr>
      <w:r w:rsidRPr="0065478B">
        <w:rPr>
          <w:sz w:val="12"/>
        </w:rPr>
        <w:t xml:space="preserve">All rate </w:t>
      </w:r>
      <w:r w:rsidRPr="0065478B">
        <w:rPr>
          <w:rStyle w:val="StyleUnderline"/>
        </w:rPr>
        <w:t>the economy, terrorism, jobs and healthcare as important</w:t>
      </w:r>
      <w:r w:rsidRPr="0065478B">
        <w:rPr>
          <w:sz w:val="12"/>
        </w:rPr>
        <w:t xml:space="preserve"> Republicans put more priority on fixing government and the deficit Democrats rate climate change, inequality as more important PRINCETON, N.J. -- </w:t>
      </w:r>
      <w:r w:rsidRPr="000D5D9B">
        <w:rPr>
          <w:rStyle w:val="StyleUnderline"/>
          <w:highlight w:val="yellow"/>
        </w:rPr>
        <w:t>Republicans and Democrats agree on the importance</w:t>
      </w:r>
      <w:r w:rsidRPr="0065478B">
        <w:rPr>
          <w:rStyle w:val="StyleUnderline"/>
        </w:rPr>
        <w:t xml:space="preserve"> </w:t>
      </w:r>
      <w:r w:rsidRPr="000D5D9B">
        <w:rPr>
          <w:rStyle w:val="StyleUnderline"/>
          <w:highlight w:val="yellow"/>
        </w:rPr>
        <w:t>of</w:t>
      </w:r>
      <w:r w:rsidRPr="0065478B">
        <w:rPr>
          <w:rStyle w:val="StyleUnderline"/>
        </w:rPr>
        <w:t xml:space="preserve"> the presidential candidates' positions on the </w:t>
      </w:r>
      <w:r w:rsidRPr="000D5D9B">
        <w:rPr>
          <w:rStyle w:val="StyleUnderline"/>
          <w:highlight w:val="yellow"/>
        </w:rPr>
        <w:t>economy, terrorism, jobs and healthcare</w:t>
      </w:r>
      <w:r w:rsidRPr="0065478B">
        <w:rPr>
          <w:rStyle w:val="StyleUnderline"/>
        </w:rPr>
        <w:t>. Beyond these, however, the two partisan groups differ significantly on the importance they assign to other campaign issues</w:t>
      </w:r>
      <w:r w:rsidRPr="0065478B">
        <w:rPr>
          <w:sz w:val="12"/>
        </w:rPr>
        <w:t xml:space="preserve">. Importance of Campaign Issues, by Party, January 2016 These data, from Gallup's Jan. 21-25 Election Benchmark survey, are based on Americans' responses to a question asking them to rate the importance of the candidates' positions on 15 issues. </w:t>
      </w:r>
      <w:r w:rsidRPr="0065478B">
        <w:rPr>
          <w:rStyle w:val="StyleUnderline"/>
        </w:rPr>
        <w:t>Overall, Americans rate the economy, terrorism, jobs, healthcare and education as most important. The detailed results are at the end of this article</w:t>
      </w:r>
      <w:r w:rsidRPr="0065478B">
        <w:rPr>
          <w:sz w:val="12"/>
        </w:rPr>
        <w:t xml:space="preserve">. The accompanying table groups each issue based on the issue's importance among Republicans and Republican-leaning independents and among Democrats and Democratic-leaning independents. </w:t>
      </w:r>
      <w:r w:rsidRPr="000D5D9B">
        <w:rPr>
          <w:rStyle w:val="StyleUnderline"/>
          <w:highlight w:val="yellow"/>
        </w:rPr>
        <w:t>Republicans' average importance rating across the 15 issues is 67%, while Democrats' is 71%.</w:t>
      </w:r>
      <w:r w:rsidRPr="0065478B">
        <w:rPr>
          <w:rStyle w:val="StyleUnderline"/>
        </w:rPr>
        <w:t xml:space="preserve"> The economy, terrorism, jobs and healthcare clearly are the four issues that share higher-than-average importance among both partisan groups</w:t>
      </w:r>
      <w:r w:rsidRPr="0065478B">
        <w:rPr>
          <w:sz w:val="12"/>
        </w:rPr>
        <w:t xml:space="preserve">. Issues Important to Only One Party Five issues are well above average in importance for Republicans, but are not as important to Democrats. These are: </w:t>
      </w:r>
      <w:r w:rsidRPr="0065478B">
        <w:rPr>
          <w:rStyle w:val="StyleUnderline"/>
        </w:rPr>
        <w:t>The federal budget deficit Foreign affairs The size and efficiency of the federal government Immigration Taxes Of these five, the size and efficiency of the federal government receives particularly low ratings from Democrats. It is the second lowest of any issue tested for that partisan group. Democrats' importance ratings for the other four are below the Democratic average</w:t>
      </w:r>
      <w:r w:rsidRPr="0065478B">
        <w:rPr>
          <w:sz w:val="12"/>
        </w:rPr>
        <w:t xml:space="preserve">. One issue has slightly above-average importance for Democrats but is well below average for Republicans: the distribution of income and wealth in the U.S. One other issue, education, is way above average for Democrats (it is their highest-rated issue), while just at the average importance rating among Republicans. </w:t>
      </w:r>
      <w:r w:rsidRPr="0065478B">
        <w:rPr>
          <w:rStyle w:val="StyleUnderline"/>
        </w:rPr>
        <w:t xml:space="preserve">Issues </w:t>
      </w:r>
      <w:r w:rsidRPr="000D5D9B">
        <w:rPr>
          <w:rStyle w:val="StyleUnderline"/>
          <w:highlight w:val="yellow"/>
        </w:rPr>
        <w:t>Below Average in Importance to Both Parties</w:t>
      </w:r>
      <w:r w:rsidRPr="0065478B">
        <w:rPr>
          <w:rStyle w:val="StyleUnderline"/>
        </w:rPr>
        <w:t xml:space="preserve"> Four issues have below-average importance ratings for both partisan groups, although three of these are barely below the average for Democrats. These are: Gun policy Government regulation of Wall Street and banks </w:t>
      </w:r>
      <w:r w:rsidRPr="000D5D9B">
        <w:rPr>
          <w:rStyle w:val="StyleUnderline"/>
          <w:highlight w:val="yellow"/>
        </w:rPr>
        <w:t>Social issues</w:t>
      </w:r>
      <w:r w:rsidRPr="0065478B">
        <w:rPr>
          <w:rStyle w:val="StyleUnderline"/>
        </w:rPr>
        <w:t xml:space="preserve"> such as gay marriage </w:t>
      </w:r>
      <w:r w:rsidRPr="000D5D9B">
        <w:rPr>
          <w:rStyle w:val="StyleUnderline"/>
          <w:highlight w:val="yellow"/>
        </w:rPr>
        <w:t>and</w:t>
      </w:r>
      <w:r w:rsidRPr="0065478B">
        <w:rPr>
          <w:rStyle w:val="StyleUnderline"/>
        </w:rPr>
        <w:t xml:space="preserve"> abortion </w:t>
      </w:r>
      <w:r w:rsidRPr="000D5D9B">
        <w:rPr>
          <w:rStyle w:val="StyleUnderline"/>
          <w:highlight w:val="yellow"/>
        </w:rPr>
        <w:t>Climate change</w:t>
      </w:r>
      <w:r w:rsidRPr="0065478B">
        <w:rPr>
          <w:rStyle w:val="StyleUnderline"/>
        </w:rPr>
        <w:t xml:space="preserve"> </w:t>
      </w:r>
      <w:r w:rsidRPr="000D5D9B">
        <w:rPr>
          <w:rStyle w:val="StyleUnderline"/>
          <w:highlight w:val="yellow"/>
        </w:rPr>
        <w:t>Climate change is the lowest rated of the 15 issues tested among Republicans</w:t>
      </w:r>
      <w:r w:rsidRPr="0065478B">
        <w:rPr>
          <w:rStyle w:val="StyleUnderline"/>
        </w:rPr>
        <w:t>, while coming in just below average for Democrats. Social issues clearly have low importance across partisan lines;</w:t>
      </w:r>
      <w:r w:rsidRPr="0065478B">
        <w:rPr>
          <w:sz w:val="12"/>
        </w:rPr>
        <w:t xml:space="preserve"> </w:t>
      </w:r>
      <w:r w:rsidRPr="0065478B">
        <w:rPr>
          <w:rStyle w:val="StyleUnderline"/>
        </w:rPr>
        <w:t>they are the lowest rated among Democrats and second lowest among Republicans.</w:t>
      </w:r>
      <w:r w:rsidRPr="0065478B">
        <w:rPr>
          <w:sz w:val="12"/>
        </w:rPr>
        <w:t xml:space="preserve"> Across the 15 issues, six show the largest discrepancy in rated importance between Republicans and Democrats, making these highly partisan concerns in the 2016 election environment: Climate change. Democrats' importance rating is 48 percentage points higher than Republicans', making this the single most discrepant issue of the 15 tested. Size and efficiency of the federal government. Republicans rate it more important than Democrats by 28 points. The distribution of income and wealth in the U.S. (Democrats: more important, by 26 points) Education. (Democrats, +23 points) Government regulation of Wall Street and banks. (Democrats, +22) The federal budget deficit. (Republicans, +21) </w:t>
      </w:r>
      <w:r w:rsidRPr="000D5D9B">
        <w:rPr>
          <w:rStyle w:val="StyleUnderline"/>
          <w:highlight w:val="yellow"/>
        </w:rPr>
        <w:t>Top-of-Mind Priorities</w:t>
      </w:r>
      <w:r w:rsidRPr="0065478B">
        <w:rPr>
          <w:rStyle w:val="StyleUnderline"/>
        </w:rPr>
        <w:t xml:space="preserve"> A separate, open-ended question asked Americans to name </w:t>
      </w:r>
      <w:r w:rsidRPr="000D5D9B">
        <w:rPr>
          <w:rStyle w:val="StyleUnderline"/>
          <w:highlight w:val="yellow"/>
        </w:rPr>
        <w:t>the single issue or challenge they are most interested in having the next president address</w:t>
      </w:r>
      <w:r w:rsidRPr="0065478B">
        <w:rPr>
          <w:rStyle w:val="StyleUnderline"/>
        </w:rPr>
        <w:t xml:space="preserve"> when he or she takes office next January. Americans' most frequently given responses involve the </w:t>
      </w:r>
      <w:r w:rsidRPr="000D5D9B">
        <w:rPr>
          <w:rStyle w:val="StyleUnderline"/>
          <w:highlight w:val="yellow"/>
        </w:rPr>
        <w:t>economy</w:t>
      </w:r>
      <w:r w:rsidRPr="0065478B">
        <w:rPr>
          <w:rStyle w:val="StyleUnderline"/>
        </w:rPr>
        <w:t xml:space="preserve">, followed by mentions of </w:t>
      </w:r>
      <w:r w:rsidRPr="000D5D9B">
        <w:rPr>
          <w:rStyle w:val="StyleUnderline"/>
          <w:highlight w:val="yellow"/>
        </w:rPr>
        <w:t>immigration</w:t>
      </w:r>
      <w:r w:rsidRPr="0065478B">
        <w:rPr>
          <w:rStyle w:val="StyleUnderline"/>
        </w:rPr>
        <w:t xml:space="preserve">, defense/national security, </w:t>
      </w:r>
      <w:r w:rsidRPr="000D5D9B">
        <w:rPr>
          <w:rStyle w:val="StyleUnderline"/>
          <w:highlight w:val="yellow"/>
        </w:rPr>
        <w:t>healthcare</w:t>
      </w:r>
      <w:r w:rsidRPr="0065478B">
        <w:rPr>
          <w:rStyle w:val="StyleUnderline"/>
        </w:rPr>
        <w:t xml:space="preserve"> and </w:t>
      </w:r>
      <w:r w:rsidRPr="000D5D9B">
        <w:rPr>
          <w:rStyle w:val="StyleUnderline"/>
          <w:highlight w:val="yellow"/>
        </w:rPr>
        <w:t>terrorism</w:t>
      </w:r>
      <w:r w:rsidRPr="0065478B">
        <w:rPr>
          <w:sz w:val="12"/>
        </w:rPr>
        <w:t xml:space="preserve"> -- generally similar to the top-ranked issues in the list format. The biggest differences between the two partisan groups on this question involve defense and national security, mentioned spontaneously by 19% of Republicans as the most important issue for the next president, but by only 5% of Democrats. Republicans are also more likely than Democrats to mention immigration and, to a lesser extent, the economy. For their part, Democrats are more likely to mention education, as well as issues revolving around wages and Americans' ability to make a decent wage and, to a lesser extent, the environment. The two partisan groups are about equally likely to mention healthcare and terrorism. Regardless of who wins the election, what single issue or challenge are you most interested in having the next president address when he or she takes office next January? [OPEN-ENDED] Bottom Line Republicans and Democrats alike generally agree that the presidential candidates -- and the next president, whoever that might be -- should focus on the economy, on jobs, on terrorism and national security and on healthcare. Beyond that agreement, the interests of the two partisan groups diverge, with Republicans giving more importance to certain specific issues and Democrats to others. These differences across groups are meaningful at this point in the campaign, given that candidates are firmly focused on getting votes from their own partisans in the caucus and primary process that begins with Feb. 1 voting in Iowa. However, as the campaign pivots to the general election, the parties' nominees to some degree will need to pay more attention to issues of importance to those outside their party -- in the effort to gain votes of weakly affiliated partisans and of independents. And, of course, the research reviewed here deals only with the importance that Americans put on each concern as a campaign issue. This leaves the candidates to deal with the challenge of presenting proposals for solving the issue that resonate with their own party's voters in the primary process, but also with a broader constituency in the general election. These data on priorities help in evaluating how well-connected the candidates are with various constituents in the current election process. The Democratic candidates, for example, have focused on inequality and what they perceive to be the inordinate power of Wall Street -- issues that are not among the most important for rank-and-file Democrats whose votes they need in the fight for their party's nomination, unless the candidates can tie them in to broader concerns about the economy and jobs. Republican candidates who focus on gun rights and social issues such as abortion and gay marriage likewise find themselves addressing concerns that are not among the top issues for their party's constituents as a whole, although perhaps more so for smaller segments of the party such as evangelicals. Overall, these data aid in the process of continuing to understand the attitudes and priorities of the American people as the election process unfolds, ultimately helping measure how well what the candidates are discussing and proposing fits with the views of the people they are vying to lead as chief executive.</w:t>
      </w:r>
    </w:p>
    <w:p w:rsidR="00346452" w:rsidRDefault="00346452" w:rsidP="00346452">
      <w:pPr>
        <w:pStyle w:val="Heading3"/>
      </w:pPr>
      <w:r>
        <w:t>No Link</w:t>
      </w:r>
      <w:r w:rsidR="00DE2E7A">
        <w:t>—Hillary</w:t>
      </w:r>
    </w:p>
    <w:p w:rsidR="008C7FF6" w:rsidRPr="008C7FF6" w:rsidRDefault="00C50B7F" w:rsidP="008C7FF6">
      <w:pPr>
        <w:pStyle w:val="Heading4"/>
      </w:pPr>
      <w:r>
        <w:t>Illegal wildlife trade didn’t sway 2012 election</w:t>
      </w:r>
    </w:p>
    <w:p w:rsidR="008C7FF6" w:rsidRPr="006775D7" w:rsidRDefault="008C7FF6" w:rsidP="008C7FF6">
      <w:r w:rsidRPr="006775D7">
        <w:rPr>
          <w:rStyle w:val="Style13ptBold"/>
        </w:rPr>
        <w:t>CITES</w:t>
      </w:r>
      <w:r>
        <w:t xml:space="preserve"> </w:t>
      </w:r>
      <w:r w:rsidRPr="006775D7">
        <w:rPr>
          <w:rStyle w:val="Style13ptBold"/>
        </w:rPr>
        <w:t>12</w:t>
      </w:r>
      <w:r>
        <w:t xml:space="preserve"> (CITES.org</w:t>
      </w:r>
      <w:r w:rsidRPr="006775D7">
        <w:t xml:space="preserve">, 11-11-2012, "CITES welcomes Secretary Clinton’s ‘Call for Action’ on illegal wildlife trade," No Publication, </w:t>
      </w:r>
      <w:hyperlink r:id="rId106" w:history="1">
        <w:r w:rsidRPr="0080747F">
          <w:rPr>
            <w:rStyle w:val="Hyperlink"/>
          </w:rPr>
          <w:t>https://cites.org/eng/news/pr/2012/20121111_wildlife_trafficking.php</w:t>
        </w:r>
      </w:hyperlink>
      <w:r>
        <w:t>) – Coronado LS</w:t>
      </w:r>
    </w:p>
    <w:p w:rsidR="00495DB5" w:rsidRDefault="008C7FF6" w:rsidP="00495DB5">
      <w:pPr>
        <w:rPr>
          <w:sz w:val="10"/>
        </w:rPr>
      </w:pPr>
      <w:r w:rsidRPr="006775D7">
        <w:rPr>
          <w:sz w:val="10"/>
        </w:rPr>
        <w:t xml:space="preserve">Geneva, 11 November 2012 </w:t>
      </w:r>
      <w:r w:rsidRPr="006775D7">
        <w:rPr>
          <w:rStyle w:val="StyleUnderline"/>
        </w:rPr>
        <w:t xml:space="preserve">– CITES, the convention on international wildlife trade, welcomes the call to combat the illegal trade in wildlife made </w:t>
      </w:r>
      <w:r w:rsidRPr="000D5D9B">
        <w:rPr>
          <w:rStyle w:val="StyleUnderline"/>
          <w:highlight w:val="yellow"/>
        </w:rPr>
        <w:t>by US State Secretary Hillary Clinton</w:t>
      </w:r>
      <w:r w:rsidRPr="006775D7">
        <w:rPr>
          <w:rStyle w:val="StyleUnderline"/>
        </w:rPr>
        <w:t xml:space="preserve"> at an event on ‘Wildlife Trafficking and Conservation</w:t>
      </w:r>
      <w:r w:rsidRPr="006775D7">
        <w:rPr>
          <w:sz w:val="10"/>
        </w:rPr>
        <w:t xml:space="preserve">: A Call to Action’ held in Washington, D.C. on 8 November, 2012. “...we now find ourselves with all of that positive effort that started 30, 40 years ago being affected by changes that we have to address at every level of the international community...over the past few </w:t>
      </w:r>
      <w:r w:rsidRPr="008C7FF6">
        <w:rPr>
          <w:sz w:val="10"/>
        </w:rPr>
        <w:t xml:space="preserve">years </w:t>
      </w:r>
      <w:r w:rsidRPr="008C7FF6">
        <w:rPr>
          <w:rStyle w:val="StyleUnderline"/>
        </w:rPr>
        <w:t>wildlife trafficking has become more organized, more lucrative, more widespread, and more dangerous than ever before...it is also a national security</w:t>
      </w:r>
      <w:r w:rsidRPr="006775D7">
        <w:rPr>
          <w:rStyle w:val="StyleUnderline"/>
        </w:rPr>
        <w:t xml:space="preserve"> issue, a public health issue, and an economic security issue.”</w:t>
      </w:r>
      <w:r w:rsidRPr="006775D7">
        <w:rPr>
          <w:sz w:val="10"/>
        </w:rPr>
        <w:t xml:space="preserve"> said Secretary Clinton at the event hosted by the US Department of State</w:t>
      </w:r>
      <w:r w:rsidRPr="006775D7">
        <w:rPr>
          <w:rStyle w:val="StyleUnderline"/>
        </w:rPr>
        <w:t>. T</w:t>
      </w:r>
      <w:r w:rsidRPr="000D5D9B">
        <w:rPr>
          <w:rStyle w:val="StyleUnderline"/>
          <w:highlight w:val="yellow"/>
        </w:rPr>
        <w:t>he ‘Call for Action’ includes four elements: increased diplomatic efforts, a global outreach campaign, strengthened and expanded enforcement areas, and a concerted global response</w:t>
      </w:r>
      <w:r w:rsidRPr="006775D7">
        <w:rPr>
          <w:rStyle w:val="StyleUnderline"/>
        </w:rPr>
        <w:t>.</w:t>
      </w:r>
      <w:r w:rsidRPr="006775D7">
        <w:rPr>
          <w:sz w:val="10"/>
        </w:rPr>
        <w:t xml:space="preserve"> This call comes almost 40 years after the US Department of State hosted the ‘World Wildlife Conference’, which culminated in the adoption of CITES, a convention that for the first time brought international trade in wildlife under control. “</w:t>
      </w:r>
      <w:r w:rsidRPr="006775D7">
        <w:rPr>
          <w:rStyle w:val="StyleUnderline"/>
        </w:rPr>
        <w:t>Today we are witnessing seriously escalating levels of illegal trade in elephant ivory and in rhino horn, which is pushing these species towards extinction</w:t>
      </w:r>
      <w:r w:rsidRPr="006775D7">
        <w:rPr>
          <w:sz w:val="10"/>
        </w:rPr>
        <w:t>. We welcome the leadership once again coming from the United States as we confront new threats to the survival of our wildlife” said John E. Scanlon, CITES Secretary-General. Speaking at the event as an invited expert Scanlon said</w:t>
      </w:r>
      <w:r w:rsidRPr="006775D7">
        <w:rPr>
          <w:rStyle w:val="StyleUnderline"/>
        </w:rPr>
        <w:t xml:space="preserve"> “the brave men and women who serve in the front-line in protecting wildlife are no match for the heavily armed and organized criminal groups and rebel militias involved in wildlife trafficking today</w:t>
      </w:r>
      <w:r w:rsidRPr="006775D7">
        <w:rPr>
          <w:sz w:val="10"/>
        </w:rPr>
        <w:t xml:space="preserve">. These groups do not hesitate in using violence, in corrupting local officials, or in killing rangers - and they are depriving local people of legitimate development choices. Combatting these serious crimes requires the support of the police and other enforcement personnel, as well as the military in some cases. Such support must come from a wide-range of ministries and will sometimes require the direct intervention of the highest level of government.” Scanlon highlighted the work of the International Consortium on Combatting Wildlife Crime (ICCWC), chaired by CITES and which includes INTERPOL, the UN Office on Drugs and Crime, the World Bank and the World Customs Organization. </w:t>
      </w:r>
      <w:r w:rsidRPr="006775D7">
        <w:rPr>
          <w:rStyle w:val="StyleUnderline"/>
        </w:rPr>
        <w:t>ICCWC brings better coordinated support to national enforcement authorities and regional wildlife enforcement networks in combatting illegal wildlife trade, including through training in ‘controlled deliveries’, better use of forensics</w:t>
      </w:r>
      <w:r w:rsidRPr="006775D7">
        <w:rPr>
          <w:sz w:val="10"/>
        </w:rPr>
        <w:t xml:space="preserve">, ‘following the money’ to track criminals, and asset forfeiture to ensure they do not profit from their illegal activities. “The magnitude of the threat requires a commensurate response from enforcement-related bodies and personnel at all levels - national, </w:t>
      </w:r>
      <w:r w:rsidRPr="00D479D9">
        <w:rPr>
          <w:sz w:val="10"/>
        </w:rPr>
        <w:t xml:space="preserve">regional and global. In particular, </w:t>
      </w:r>
      <w:r w:rsidRPr="00D479D9">
        <w:rPr>
          <w:rStyle w:val="StyleUnderline"/>
        </w:rPr>
        <w:t>we must use our collective efforts to help national enforcement officers deploy the same suite of tools used to combat other types of crime</w:t>
      </w:r>
      <w:r w:rsidRPr="00D479D9">
        <w:rPr>
          <w:sz w:val="10"/>
        </w:rPr>
        <w:t xml:space="preserve"> - and this is exactly what we are doing through ICCWC” said Scanlon. Combatting wildlife crime will be high on the agenda of the 16th meeting of the Conference of the Parties to CITES in Bangkok, Thailand from 3-14 March, 2013. This meeting will coincide with the 40th Anniversary of the adoption of CITES in Washington, D.C., on 3 March</w:t>
      </w:r>
      <w:r w:rsidRPr="006775D7">
        <w:rPr>
          <w:sz w:val="10"/>
        </w:rPr>
        <w:t xml:space="preserve">, 1973. At this meeting, the 176 Parties to CITES will consider major enforcement decisions, including on elephants and rhinos. The Host Government, Thailand, will convene the ASEAN-Wildlife Enforcement Network, and the CITES Secretariat will convene the ICCWC partners, to consider additional measures to collectively combat wildlife crime. </w:t>
      </w:r>
      <w:r w:rsidRPr="006775D7">
        <w:rPr>
          <w:rStyle w:val="StyleUnderline"/>
        </w:rPr>
        <w:t>Combatting illegal trade in wildlife requires adequate resources and CITES Parties will also consider whether the Global Environment Facility (GEF) should be asked to assist countries in meeting their national obligations under CITES, as well as the budget of the Convention</w:t>
      </w:r>
      <w:r w:rsidRPr="006775D7">
        <w:rPr>
          <w:sz w:val="10"/>
        </w:rPr>
        <w:t>. “</w:t>
      </w:r>
      <w:r w:rsidRPr="000D5D9B">
        <w:rPr>
          <w:rStyle w:val="StyleUnderline"/>
          <w:highlight w:val="yellow"/>
        </w:rPr>
        <w:t>CITES is the only global convention addressing international trade in wildlife.</w:t>
      </w:r>
      <w:r w:rsidRPr="006775D7">
        <w:rPr>
          <w:rStyle w:val="StyleUnderline"/>
        </w:rPr>
        <w:t xml:space="preserve"> If not for CITES such trade would be unregulated. </w:t>
      </w:r>
      <w:r w:rsidRPr="000D5D9B">
        <w:rPr>
          <w:rStyle w:val="StyleUnderline"/>
          <w:highlight w:val="yellow"/>
        </w:rPr>
        <w:t>Combatting wildlife crime requires the strengthening of CITES</w:t>
      </w:r>
      <w:r w:rsidRPr="006775D7">
        <w:rPr>
          <w:sz w:val="10"/>
        </w:rPr>
        <w:t>, which governments will consider in March next year” concluded Scanlon.</w:t>
      </w:r>
    </w:p>
    <w:p w:rsidR="00DE2E7A" w:rsidRDefault="00DE2E7A" w:rsidP="00DE2E7A">
      <w:pPr>
        <w:pStyle w:val="Heading3"/>
      </w:pPr>
      <w:r>
        <w:t>No Link—Obama</w:t>
      </w:r>
    </w:p>
    <w:p w:rsidR="00DE2E7A" w:rsidRPr="00DE2E7A" w:rsidRDefault="00DE2E7A" w:rsidP="00DE2E7A">
      <w:pPr>
        <w:pStyle w:val="Heading4"/>
      </w:pPr>
      <w:r w:rsidRPr="00DE2E7A">
        <w:t xml:space="preserve">If the DA is Unique, </w:t>
      </w:r>
      <w:r>
        <w:t>the link is denied, Obama announced a rough stance on Ivory trade and economic negotiations with China and the DA wasn’t triggered</w:t>
      </w:r>
    </w:p>
    <w:p w:rsidR="00DE2E7A" w:rsidRPr="001C4CA5" w:rsidRDefault="00DE2E7A" w:rsidP="00DE2E7A">
      <w:r w:rsidRPr="001C4CA5">
        <w:rPr>
          <w:rStyle w:val="Style13ptBold"/>
        </w:rPr>
        <w:t>Mills</w:t>
      </w:r>
      <w:r>
        <w:t xml:space="preserve"> 06/21/</w:t>
      </w:r>
      <w:r w:rsidRPr="001C4CA5">
        <w:rPr>
          <w:rStyle w:val="Style13ptBold"/>
        </w:rPr>
        <w:t>2016</w:t>
      </w:r>
      <w:r>
        <w:t xml:space="preserve"> (Posted By J. A. Mills On June 21st, 2016 In China, Farming, Geopolitics, U.S.,  "Presidents of China, U.S. hold fate of ‘Noah’ and the ‘ark’ in their hands," No Publication, </w:t>
      </w:r>
      <w:hyperlink r:id="rId107" w:history="1">
        <w:r w:rsidRPr="00284E3A">
          <w:rPr>
            <w:rStyle w:val="Hyperlink"/>
          </w:rPr>
          <w:t>http://jamillsauthor.com/2016/06/presidents-of-china-u-s-hold-fate-of-noah-and-the-ark-in-their-hands/</w:t>
        </w:r>
      </w:hyperlink>
      <w:r>
        <w:t>) – Coronado LS</w:t>
      </w:r>
    </w:p>
    <w:p w:rsidR="00DE2E7A" w:rsidRDefault="00DE2E7A" w:rsidP="00DE2E7A">
      <w:pPr>
        <w:rPr>
          <w:sz w:val="14"/>
        </w:rPr>
      </w:pPr>
      <w:r w:rsidRPr="00541E3A">
        <w:rPr>
          <w:sz w:val="14"/>
        </w:rPr>
        <w:t xml:space="preserve">Something similar is happening with ivory. Britain’s Prince William raised concerns about China’s ivory consumption in a private meeting with President Xi Jinping. </w:t>
      </w:r>
      <w:r w:rsidRPr="000D5D9B">
        <w:rPr>
          <w:rStyle w:val="StyleUnderline"/>
          <w:highlight w:val="yellow"/>
        </w:rPr>
        <w:t xml:space="preserve">The U.S. acknowledged that it, </w:t>
      </w:r>
      <w:r w:rsidRPr="00541E3A">
        <w:rPr>
          <w:sz w:val="14"/>
        </w:rPr>
        <w:t>too</w:t>
      </w:r>
      <w:r w:rsidRPr="000D5D9B">
        <w:rPr>
          <w:rStyle w:val="StyleUnderline"/>
          <w:highlight w:val="yellow"/>
        </w:rPr>
        <w:t>, has an ivory</w:t>
      </w:r>
      <w:r w:rsidRPr="00DE2E7A">
        <w:rPr>
          <w:rStyle w:val="StyleUnderline"/>
        </w:rPr>
        <w:t xml:space="preserve"> trade </w:t>
      </w:r>
      <w:r w:rsidRPr="000D5D9B">
        <w:rPr>
          <w:rStyle w:val="StyleUnderline"/>
          <w:highlight w:val="yellow"/>
        </w:rPr>
        <w:t>problem</w:t>
      </w:r>
      <w:r w:rsidRPr="00DE2E7A">
        <w:rPr>
          <w:rStyle w:val="StyleUnderline"/>
        </w:rPr>
        <w:t xml:space="preserve">. </w:t>
      </w:r>
      <w:r w:rsidRPr="00541E3A">
        <w:rPr>
          <w:sz w:val="14"/>
        </w:rPr>
        <w:t xml:space="preserve">The U.S. burned six tons of ivory stockpiles in a gesture of good faith, after which China burned 6.1 tons. Then China and the U.S.—the world’s number one and number two largest consumers of wildlife—made a joint pledge to stop ivory trafficking at home and abroad, and to ban legal domestic ivory trade. </w:t>
      </w:r>
      <w:r w:rsidRPr="000D5D9B">
        <w:rPr>
          <w:rStyle w:val="StyleUnderline"/>
          <w:highlight w:val="yellow"/>
        </w:rPr>
        <w:t>The U.S. announced a “near-total” ban on ivory trade the week before this month’s China-U.S. Strategic and Economic Dialogue,</w:t>
      </w:r>
      <w:r w:rsidRPr="00DE2E7A">
        <w:rPr>
          <w:rStyle w:val="StyleUnderline"/>
        </w:rPr>
        <w:t xml:space="preserve"> </w:t>
      </w:r>
      <w:r w:rsidRPr="00541E3A">
        <w:rPr>
          <w:sz w:val="14"/>
        </w:rPr>
        <w:t>after which China announced it would set a timetable by the end of the year for phasing out commercial trade in ivory. Through these bold, unprecedented measures, Presidents Xi and Obama may save humanity from climatic catastrophe and elephants from extinction. Will they go a step further and help the other wild species—such as tigers and rhinos—that are being hunted down for their commercially valuable parts?</w:t>
      </w:r>
    </w:p>
    <w:p w:rsidR="00492600" w:rsidRDefault="00492600" w:rsidP="00492600">
      <w:pPr>
        <w:pStyle w:val="Heading3"/>
      </w:pPr>
      <w:r>
        <w:t>Thumper—CAA</w:t>
      </w:r>
    </w:p>
    <w:p w:rsidR="00492600" w:rsidRDefault="00492600" w:rsidP="00492600">
      <w:pPr>
        <w:pStyle w:val="Heading4"/>
      </w:pPr>
      <w:r>
        <w:t xml:space="preserve">In 2013 Obama issued an XO about attacking the wildlife trade, could use as empirical evidence that he remained popular or didn’t cost pc etc. He passed the Continuing Appropriations Act ending the government shutdown right after this arg is empirically denied. </w:t>
      </w:r>
    </w:p>
    <w:p w:rsidR="00AF407A" w:rsidRDefault="00AF407A" w:rsidP="00AF407A">
      <w:pPr>
        <w:pStyle w:val="Heading2"/>
      </w:pPr>
      <w:r>
        <w:t>AT—India DA</w:t>
      </w:r>
    </w:p>
    <w:p w:rsidR="00AF407A" w:rsidRDefault="00AF407A" w:rsidP="00AF407A">
      <w:pPr>
        <w:pStyle w:val="Heading3"/>
      </w:pPr>
      <w:r>
        <w:t>No Link</w:t>
      </w:r>
    </w:p>
    <w:p w:rsidR="00AF407A" w:rsidRPr="002170C2" w:rsidRDefault="00AF407A" w:rsidP="00AF407A">
      <w:pPr>
        <w:pStyle w:val="Heading4"/>
      </w:pPr>
      <w:r>
        <w:t>India has called for China to take a harsher stance on endangered species trade. China finally agreeing would please India</w:t>
      </w:r>
    </w:p>
    <w:p w:rsidR="00AF407A" w:rsidRPr="002170C2" w:rsidRDefault="00AF407A" w:rsidP="00AF407A">
      <w:r w:rsidRPr="002170C2">
        <w:t xml:space="preserve">Gaia </w:t>
      </w:r>
      <w:r w:rsidRPr="002170C2">
        <w:rPr>
          <w:rStyle w:val="Style13ptBold"/>
        </w:rPr>
        <w:t>Vince</w:t>
      </w:r>
      <w:r w:rsidRPr="002170C2">
        <w:t xml:space="preserve"> </w:t>
      </w:r>
      <w:r w:rsidRPr="002170C2">
        <w:rPr>
          <w:rStyle w:val="Style13ptBold"/>
        </w:rPr>
        <w:t>12</w:t>
      </w:r>
      <w:r w:rsidRPr="002170C2">
        <w:t xml:space="preserve"> (Gaia Vince, 7-26-2012, UK and India call on China to ban tiger farms, Guardian, https://www.theguardian.com/environment/2012/jul/26/china-ban-tiger-farms, DOA: 7-13-2016) - Coronado LS</w:t>
      </w:r>
    </w:p>
    <w:p w:rsidR="00AF407A" w:rsidRPr="00AF407A" w:rsidRDefault="00AF407A" w:rsidP="00AF407A">
      <w:pPr>
        <w:rPr>
          <w:sz w:val="14"/>
        </w:rPr>
      </w:pPr>
      <w:r w:rsidRPr="002170C2">
        <w:rPr>
          <w:rStyle w:val="StyleUnderline"/>
        </w:rPr>
        <w:t xml:space="preserve">The UK and </w:t>
      </w:r>
      <w:r w:rsidRPr="000D5D9B">
        <w:rPr>
          <w:rStyle w:val="StyleUnderline"/>
          <w:highlight w:val="yellow"/>
        </w:rPr>
        <w:t>India have called on China and other countries to ban tiger farms because they undermine conservation efforts</w:t>
      </w:r>
      <w:r w:rsidRPr="002170C2">
        <w:rPr>
          <w:rStyle w:val="StyleUnderline"/>
        </w:rPr>
        <w:t>.</w:t>
      </w:r>
      <w:r>
        <w:rPr>
          <w:rStyle w:val="StyleUnderline"/>
        </w:rPr>
        <w:t xml:space="preserve"> </w:t>
      </w:r>
      <w:r w:rsidRPr="002170C2">
        <w:rPr>
          <w:sz w:val="14"/>
        </w:rPr>
        <w:t xml:space="preserve">But China responded strongly at the meeting of the Convention on International Trade in Endangered Species (Cites) in Geneva, challenging delegates to "show us the evidence that [tiger farms] encourage poaching of wild tigers". There are thought to be around 3,000 tigers remaining in the wild, reduced from a population of 100,000 in 1900. Conservationists warn that they may become extinct in the wild in the next 20 years. </w:t>
      </w:r>
      <w:r w:rsidRPr="002170C2">
        <w:rPr>
          <w:rStyle w:val="StyleUnderline"/>
        </w:rPr>
        <w:t>China banned trade in tiger parts in 1993, but since then the country's large-scale commercial breeding of tigers in captivity has boomed</w:t>
      </w:r>
      <w:r w:rsidRPr="002170C2">
        <w:rPr>
          <w:sz w:val="14"/>
        </w:rPr>
        <w:t xml:space="preserve">. There are now more than 5,000 tigers in around 20 farms run as tourist attractions by politically influential businessmen. There are also tiger farms in Thailand, Vietnam and Laos. The stories you need to read, in one handy email Read more In 2007, governments meeting at Cites agreed to phase out tiger farms, but without a clear plan or date for doing so. On Wednesday, India and the UK said it was time to take action. However, Wan Ziming, China's Cites delegate, told the Guardian: "There is no evidence that farming of tigers threatens wild tigers." The majority of wild tigers, around 1,700 Bengal sub-species, are found in India, </w:t>
      </w:r>
      <w:r w:rsidRPr="002170C2">
        <w:rPr>
          <w:rStyle w:val="StyleUnderline"/>
        </w:rPr>
        <w:t xml:space="preserve">which is the country doing the most to protect them. In the past five years, </w:t>
      </w:r>
      <w:r w:rsidRPr="000D5D9B">
        <w:rPr>
          <w:rStyle w:val="StyleUnderline"/>
          <w:highlight w:val="yellow"/>
        </w:rPr>
        <w:t>India has set up a special tiger protection force, increased its tiger habitats by voluntary eviction of human populations from conservation zones</w:t>
      </w:r>
      <w:r w:rsidRPr="002170C2">
        <w:rPr>
          <w:rStyle w:val="StyleUnderline"/>
        </w:rPr>
        <w:t>, villagers receive compensation and rehousing and are also compensated when their livestock are eaten by tigers.</w:t>
      </w:r>
      <w:r>
        <w:rPr>
          <w:rStyle w:val="StyleUnderline"/>
        </w:rPr>
        <w:t xml:space="preserve"> </w:t>
      </w:r>
      <w:r w:rsidRPr="002170C2">
        <w:rPr>
          <w:sz w:val="14"/>
        </w:rPr>
        <w:t xml:space="preserve">On Tuesday, </w:t>
      </w:r>
      <w:r w:rsidRPr="000D5D9B">
        <w:rPr>
          <w:rStyle w:val="StyleUnderline"/>
          <w:highlight w:val="yellow"/>
        </w:rPr>
        <w:t>India's supreme court took the unprecedented step of banning all tourism in the centr</w:t>
      </w:r>
      <w:r w:rsidRPr="002170C2">
        <w:rPr>
          <w:rStyle w:val="StyleUnderline"/>
        </w:rPr>
        <w:t>al "core zones" of tiger reserves. The temporary ban, which will be revised after a month and which takes place during India's monsoon closures, is in response to conservationists' concerns about unsustainable numbers of tourists crowding sensitive areas.</w:t>
      </w:r>
      <w:r>
        <w:rPr>
          <w:rStyle w:val="StyleUnderline"/>
        </w:rPr>
        <w:t xml:space="preserve"> </w:t>
      </w:r>
      <w:r w:rsidRPr="000D5D9B">
        <w:rPr>
          <w:rStyle w:val="StyleUnderline"/>
          <w:highlight w:val="yellow"/>
        </w:rPr>
        <w:t>India says that the biggest threat faced by its tigers is from poachers</w:t>
      </w:r>
      <w:r w:rsidRPr="002170C2">
        <w:rPr>
          <w:rStyle w:val="StyleUnderline"/>
        </w:rPr>
        <w:t xml:space="preserve"> – a problem that is escalating</w:t>
      </w:r>
      <w:r w:rsidRPr="002170C2">
        <w:rPr>
          <w:sz w:val="14"/>
        </w:rPr>
        <w:t xml:space="preserve">. More than 200 tiger part seizures have been made annually since 2009 according to Traffic, a group that monitors trade in wildlife. </w:t>
      </w:r>
      <w:r w:rsidRPr="000D5D9B">
        <w:rPr>
          <w:rStyle w:val="StyleUnderline"/>
          <w:highlight w:val="yellow"/>
        </w:rPr>
        <w:t>The biggest market for tiger products is China</w:t>
      </w:r>
      <w:r w:rsidRPr="002170C2">
        <w:rPr>
          <w:sz w:val="14"/>
        </w:rPr>
        <w:t>, according to Traffic, . A thriving black market openly persists, with tiger skins and bone being sold for hundreds of dollars in China, Taiwan and Korea. The bone is used as a remedy for everything from ulcers to typhoid. And tiger bone ground into a wine - costing upwards of $120 - is an increasingly popular high-status symbol. "People might give a bottle of tiger bone wine to their boss to encourage a promotion, and it's used to sweeten business deals," says Sabri Zain of Traffic, who's been investigating ways of reducing demand for tiger parts. "Public education doesn't work," he says. "You can put up billboards of slaughtered tigers, but it won't stop people buying tiger wine - we've seen that." Instead, Zain says his group is formalising a plan to work with a few corporate leaders who they hope will come out and openly denounce tiger wine. "We need to make it undesirable - socially unacceptable to drink tiger wine or do business deals with others who give or receive the wine. And we need to provide high-status, tiger-free alternatives." Zain says that the existence of tiger farms helps foster the idea of the animals as commercial products. And with the private owners of these expensive operations campaigning to be allowed to sell tiger parts, he worries that demand will only increase. "China has a 1.3 billion population, which is getting richer. If only a small percent of those desire tiger parts, the increase in poaching to satisfy them has a huge impact on just 3000 tigers," Zain says. Separately at this week's Cites meeting, the World Bank pledged a $100,000 fund to look into the impact of tiger farms on poaching.</w:t>
      </w:r>
    </w:p>
    <w:p w:rsidR="00495DB5" w:rsidRDefault="00996088" w:rsidP="00056C44">
      <w:pPr>
        <w:pStyle w:val="Heading2"/>
      </w:pPr>
      <w:r>
        <w:t>AT—</w:t>
      </w:r>
      <w:r w:rsidR="00056C44">
        <w:t>A</w:t>
      </w:r>
      <w:r w:rsidR="001E5915">
        <w:t>FRICOM</w:t>
      </w:r>
      <w:r w:rsidR="00056C44">
        <w:t xml:space="preserve"> CP</w:t>
      </w:r>
    </w:p>
    <w:p w:rsidR="00E018A9" w:rsidRDefault="00E018A9" w:rsidP="00E018A9">
      <w:pPr>
        <w:pStyle w:val="Heading3"/>
      </w:pPr>
      <w:r>
        <w:t>AFRICOM Fails</w:t>
      </w:r>
    </w:p>
    <w:p w:rsidR="00E018A9" w:rsidRPr="002B66D7" w:rsidRDefault="00E018A9" w:rsidP="00E018A9">
      <w:pPr>
        <w:pStyle w:val="Heading4"/>
      </w:pPr>
      <w:r>
        <w:t>AFRICOM fails—incompetence, poor record keeping, and lack of accountability prove</w:t>
      </w:r>
    </w:p>
    <w:p w:rsidR="00E018A9" w:rsidRDefault="00E018A9" w:rsidP="00E018A9">
      <w:r w:rsidRPr="002B66D7">
        <w:t xml:space="preserve">Nick </w:t>
      </w:r>
      <w:r w:rsidRPr="002B66D7">
        <w:rPr>
          <w:rStyle w:val="Style13ptBold"/>
        </w:rPr>
        <w:t>Turse</w:t>
      </w:r>
      <w:r w:rsidRPr="002B66D7">
        <w:t xml:space="preserve"> </w:t>
      </w:r>
      <w:r w:rsidRPr="002B66D7">
        <w:rPr>
          <w:rStyle w:val="Style13ptBold"/>
        </w:rPr>
        <w:t>6-24-2016</w:t>
      </w:r>
      <w:r w:rsidRPr="002B66D7">
        <w:t xml:space="preserve"> (Nick Turse, 6-24-2016, Nick Turse is the managing editor of TomDispatch, a fellow at the Nation Institute, and a contributing writer for the Intercept. He is the author of the New York Times bestseller Kill Anything That Moves: The Real American War in Vietnam. His latest book is Next Time They’ll Come to Count the Dead: War and Survival in South Sudan. His website is NickTurse.com., AFRICOM Clams Up After Commander Peddles Contradictory Statements To Congress, Countercurrents, http://www.countercurrents.org/2016/06/24/africom-clams-up-after-commander-peddles-contradictory-statements-to-congress/, DOA: 7-15-2016) - Coronado LS</w:t>
      </w:r>
    </w:p>
    <w:p w:rsidR="00E018A9" w:rsidRDefault="00E018A9" w:rsidP="00E018A9">
      <w:pPr>
        <w:rPr>
          <w:sz w:val="14"/>
        </w:rPr>
      </w:pPr>
      <w:r w:rsidRPr="002B66D7">
        <w:rPr>
          <w:sz w:val="14"/>
        </w:rPr>
        <w:t>If Rodriguez knowingly deceived the Senate Armed Services Committee in an effort to downplay the size and scope of his command’s operations, that act would be criminal and punishable by law, experts say. That’s a big “if</w:t>
      </w:r>
      <w:r w:rsidRPr="002B66D7">
        <w:rPr>
          <w:rStyle w:val="StyleUnderline"/>
        </w:rPr>
        <w:t>.”</w:t>
      </w:r>
      <w:r>
        <w:rPr>
          <w:rStyle w:val="StyleUnderline"/>
        </w:rPr>
        <w:t xml:space="preserve"> </w:t>
      </w:r>
      <w:r w:rsidRPr="002B66D7">
        <w:rPr>
          <w:rStyle w:val="StyleUnderline"/>
        </w:rPr>
        <w:t>But U</w:t>
      </w:r>
      <w:r w:rsidRPr="000D5D9B">
        <w:rPr>
          <w:rStyle w:val="StyleUnderline"/>
          <w:highlight w:val="yellow"/>
        </w:rPr>
        <w:t>.S. Africa Command’s</w:t>
      </w:r>
      <w:r w:rsidRPr="002B66D7">
        <w:rPr>
          <w:rStyle w:val="StyleUnderline"/>
        </w:rPr>
        <w:t xml:space="preserve"> response </w:t>
      </w:r>
      <w:r w:rsidRPr="000D5D9B">
        <w:rPr>
          <w:rStyle w:val="StyleUnderline"/>
          <w:highlight w:val="yellow"/>
        </w:rPr>
        <w:t>hardly inspires confidence</w:t>
      </w:r>
      <w:r w:rsidRPr="002B66D7">
        <w:rPr>
          <w:rStyle w:val="StyleUnderline"/>
        </w:rPr>
        <w:t>.</w:t>
      </w:r>
      <w:r>
        <w:rPr>
          <w:rStyle w:val="StyleUnderline"/>
        </w:rPr>
        <w:t xml:space="preserve"> </w:t>
      </w:r>
      <w:r w:rsidRPr="002B66D7">
        <w:rPr>
          <w:rStyle w:val="StyleUnderline"/>
        </w:rPr>
        <w:t>AFRICOM has refused to comment on the subject</w:t>
      </w:r>
      <w:r w:rsidRPr="002B66D7">
        <w:rPr>
          <w:sz w:val="14"/>
        </w:rPr>
        <w:t>, stonewalling TomDispatch on questions about why Rodriguez has been peddling contradictory figures about his command’s activities to Congress. And this rejection of transparency and accountability is only the latest incident in a long history of AFRICOM personnel ducking questions, rebuffing press inquiries, and preventing Americans from understanding what’s being done in their name and with their tax dollars in Africa.Numbers Game In March 2015, General David Rodriguez appeared before the Senate Armed Services Committee to report on the previous year’s military missions in Africa. “</w:t>
      </w:r>
      <w:r w:rsidRPr="002B66D7">
        <w:rPr>
          <w:rStyle w:val="StyleUnderline"/>
        </w:rPr>
        <w:t>In Fiscal Year 2014, we conducted 68 operations, 11 major joint exercises, and 595 security cooperation activities,” he told the senators</w:t>
      </w:r>
      <w:r w:rsidRPr="000D5D9B">
        <w:rPr>
          <w:rStyle w:val="StyleUnderline"/>
          <w:highlight w:val="yellow"/>
        </w:rPr>
        <w:t>. The U.S. had, in other words, carried out a total of 674 military missions across Africa</w:t>
      </w:r>
      <w:r w:rsidRPr="002B66D7">
        <w:rPr>
          <w:rStyle w:val="StyleUnderline"/>
        </w:rPr>
        <w:t>, nearly two per day, up from 546 the year before.</w:t>
      </w:r>
      <w:r>
        <w:rPr>
          <w:rStyle w:val="StyleUnderline"/>
        </w:rPr>
        <w:t xml:space="preserve"> </w:t>
      </w:r>
      <w:r w:rsidRPr="002B66D7">
        <w:rPr>
          <w:rStyle w:val="StyleUnderline"/>
        </w:rPr>
        <w:t>Those 674 missions amounted to an almost 300% jump in the number of annual operations, exercises, and military-to-military trainings since U.S. Africa Command was established in 2008</w:t>
      </w:r>
      <w:r w:rsidRPr="002B66D7">
        <w:rPr>
          <w:sz w:val="14"/>
        </w:rPr>
        <w:t>. These missions form the backbone of U.S. military engagement on the continent. “</w:t>
      </w:r>
      <w:r w:rsidRPr="002B66D7">
        <w:rPr>
          <w:rStyle w:val="StyleUnderline"/>
        </w:rPr>
        <w:t>The command’s operations, exercises, and security cooperation assistance programs support U.S. Government foreign policy and do so primarily through military-to-military activities and assistance programs,” accor</w:t>
      </w:r>
      <w:r w:rsidRPr="002B66D7">
        <w:rPr>
          <w:sz w:val="14"/>
        </w:rPr>
        <w:t xml:space="preserve">ding to AFRICOM. “These activities build strong, enduring partnerships with African nations, regional and international organizations, and other states that are committed to improving security in Africa.” Very little is known about most of these missions due to AFRICOM’s secretive nature. </w:t>
      </w:r>
      <w:r w:rsidRPr="000D5D9B">
        <w:rPr>
          <w:rStyle w:val="StyleUnderline"/>
          <w:highlight w:val="yellow"/>
        </w:rPr>
        <w:t>Only a small fraction of them are reported in the command’s press releases</w:t>
      </w:r>
      <w:r w:rsidRPr="002B66D7">
        <w:rPr>
          <w:rStyle w:val="StyleUnderline"/>
        </w:rPr>
        <w:t xml:space="preserve"> with little of substance chronicled</w:t>
      </w:r>
      <w:r w:rsidRPr="002B66D7">
        <w:rPr>
          <w:sz w:val="14"/>
        </w:rPr>
        <w:t xml:space="preserve">. </w:t>
      </w:r>
      <w:r w:rsidRPr="002B66D7">
        <w:rPr>
          <w:rStyle w:val="StyleUnderline"/>
        </w:rPr>
        <w:t>An even tinier number are covered by independent journalists.</w:t>
      </w:r>
      <w:r>
        <w:rPr>
          <w:rStyle w:val="StyleUnderline"/>
        </w:rPr>
        <w:t xml:space="preserve"> </w:t>
      </w:r>
      <w:r w:rsidRPr="002B66D7">
        <w:rPr>
          <w:rStyle w:val="StyleUnderline"/>
        </w:rPr>
        <w:t>“Congress and the public need to know about U.S. military operations overseas, regardless of what euphemism is used to describe them</w:t>
      </w:r>
      <w:r w:rsidRPr="002B66D7">
        <w:rPr>
          <w:sz w:val="14"/>
        </w:rPr>
        <w:t xml:space="preserve">,” says William Hartung, a senior adviser to the Security Assistance Monitor which tracks American military aid around the globe. “Calling something a ‘security cooperation activity’ doesn’t change the fact that U.S. troops are working directly with foreign military forces.” This spring, at his annual appearance before the SASC, Rodriguez provided the senators with an update on these programs. “In fiscal year 2015,” he announced, “we conducted 75 joint operations, 12 major joint exercises, and 400 security cooperation activities.” For the first time ever, it seemed that AFRICOM had carried out fewer missions than the year before — just 487. This 28% drop was noteworthy, if little noticed. </w:t>
      </w:r>
      <w:r w:rsidRPr="002B66D7">
        <w:rPr>
          <w:rStyle w:val="StyleUnderline"/>
        </w:rPr>
        <w:t>But was it true?</w:t>
      </w:r>
      <w:r>
        <w:rPr>
          <w:rStyle w:val="StyleUnderline"/>
        </w:rPr>
        <w:t xml:space="preserve"> </w:t>
      </w:r>
      <w:r w:rsidRPr="002B66D7">
        <w:rPr>
          <w:sz w:val="14"/>
        </w:rPr>
        <w:t xml:space="preserve">Things started getting hazy when Rodriguez went on to offer a new version of the number of missions AFRICOM had carried out in 2014. To hear him tell it, 2015 hadn’t represented a drop in those missions but a banner year for them. After all, its 75 joint operations, he told the senators, topped the 68 of 2014. Twelve major joint exercises one-upped the 11 of a year earlier. And 400 security cooperation activities beat the 363 of the year before. I did a double take and reread his 2015 statement. </w:t>
      </w:r>
      <w:r w:rsidRPr="002B66D7">
        <w:rPr>
          <w:rStyle w:val="StyleUnderline"/>
        </w:rPr>
        <w:t>The discrepancy couldn’t have been plainer.</w:t>
      </w:r>
      <w:r w:rsidRPr="002B66D7">
        <w:rPr>
          <w:sz w:val="14"/>
        </w:rPr>
        <w:t xml:space="preserve"> His exact words last year: “In Fiscal Year 2014, we conducted 68 operations, 11 major joint exercises, and 595 security cooperation activities.” And this year he said: “[W]e conducted 68 operations, 11 major joint exercises, and 363 security cooperation activities in fiscal year 2014.” Somehow, between 2015 and 2016, more than 200 missions from 2014 had simply vanished and, months later, </w:t>
      </w:r>
      <w:r w:rsidRPr="000D5D9B">
        <w:rPr>
          <w:rStyle w:val="StyleUnderline"/>
          <w:highlight w:val="yellow"/>
        </w:rPr>
        <w:t>AFRICOM has still failed to offer an explanation for what happened</w:t>
      </w:r>
      <w:r w:rsidRPr="002B66D7">
        <w:rPr>
          <w:rStyle w:val="StyleUnderline"/>
        </w:rPr>
        <w:t>, while the Senate Armed Services Committee has, apparently, not even bothered to ask for any clarification.</w:t>
      </w:r>
      <w:r>
        <w:rPr>
          <w:rStyle w:val="StyleUnderline"/>
        </w:rPr>
        <w:t xml:space="preserve"> </w:t>
      </w:r>
      <w:r w:rsidRPr="002B66D7">
        <w:rPr>
          <w:sz w:val="14"/>
        </w:rPr>
        <w:t xml:space="preserve">A discrepancy of 232 security cooperation activities can’t be chalked up to a mere miscount. And since both numbers were presented to the SASC in written statements, the AFRICOM chief can’t simply have misspoken. </w:t>
      </w:r>
      <w:r w:rsidRPr="000D5D9B">
        <w:rPr>
          <w:rStyle w:val="StyleUnderline"/>
          <w:highlight w:val="yellow"/>
        </w:rPr>
        <w:t>Such a discrepancy</w:t>
      </w:r>
      <w:r w:rsidRPr="002B66D7">
        <w:rPr>
          <w:rStyle w:val="StyleUnderline"/>
        </w:rPr>
        <w:t xml:space="preserve"> in the total number of “security cooperation activities” conducted by his command r</w:t>
      </w:r>
      <w:r w:rsidRPr="000D5D9B">
        <w:rPr>
          <w:rStyle w:val="StyleUnderline"/>
          <w:highlight w:val="yellow"/>
        </w:rPr>
        <w:t>aises questions about what AFRICOM is actually doing on the continent (or whether it even knows what it’s doing</w:t>
      </w:r>
      <w:r w:rsidRPr="002B66D7">
        <w:rPr>
          <w:rStyle w:val="StyleUnderline"/>
        </w:rPr>
        <w:t>).</w:t>
      </w:r>
      <w:r w:rsidRPr="002B66D7">
        <w:rPr>
          <w:sz w:val="14"/>
        </w:rPr>
        <w:t xml:space="preserve"> The figure Rodriguez offered this year also contradicts projections laid out in U.S. Army Africa (USARAF) documents obtained by TomDispatch via the Freedom of Information Act in 2014. These refer to more than 400 activities scheduled for Army troops alone in Africa that year. </w:t>
      </w:r>
      <w:r w:rsidRPr="002B66D7">
        <w:rPr>
          <w:rStyle w:val="StyleUnderline"/>
        </w:rPr>
        <w:t>Despite numerous requests over several weeks, AFRICOM has failed to provide any comment or clarification to TomDispatch</w:t>
      </w:r>
      <w:r w:rsidRPr="002B66D7">
        <w:rPr>
          <w:sz w:val="14"/>
        </w:rPr>
        <w:t xml:space="preserve">. It also failed to respond to requests to interview Rodriguez. A Pentagon spokesperson was able to coax a reply out of the command as to the correct number of security cooperation activities in 2014. </w:t>
      </w:r>
      <w:r w:rsidRPr="002B66D7">
        <w:rPr>
          <w:rStyle w:val="StyleUnderline"/>
        </w:rPr>
        <w:t>According to AFRICOM, that number is indeed 363, directly contradicting Rodriguez’s 2015 testimony and suggesting that, whether purposely or not, the general misled members of Congress</w:t>
      </w:r>
      <w:r w:rsidRPr="002B66D7">
        <w:rPr>
          <w:sz w:val="14"/>
        </w:rPr>
        <w:t xml:space="preserve">. Messages seeking comment from the SASC staff, including Dustin Walker and Chip Unruh — spokespeople, respectively, for U.S. Senators John McCain and Jack Reed, the chairman and the ranking member of the committee — were not returned. “The fact that General Rodriguez gave such wildly conflicting figures, and that members of Congress aren’t pressing him for an explanation, is just one more example of how U.S. military activities in Africa and beyond have spun out of control,” says Hartung. Bending the Law — or Breaking It? With Rodriguez, Africa Command, and the staff of the Senate Armed Services Committee staying silent, it’s impossible to know what motives — if any — lay behind the bogus numbers offered by the AFRICOM chief. The command may, without public announcement, have redefined “security cooperation activities” thanks to an as-yet-unreleased 2014 Defense Department memorandum meant to provide guidance on the so-called Leahy Law, which prohibits the U.S from providing assistance to foreign security forces implicated in human rights abuses. Reclassifying certain types of training missions makes it more difficult than ever to track both the dollars spent by AFRICOM and the number of activities it conducted on that continent. Africa Command, its subordinate units, and partners also have a long history of being unable to effectively track and manage their own efforts. A 2015 study by the Government Accountability Office noted that </w:t>
      </w:r>
      <w:r w:rsidRPr="002B66D7">
        <w:rPr>
          <w:rStyle w:val="StyleUnderline"/>
        </w:rPr>
        <w:t xml:space="preserve">AFRICOM “identifies and synchronizes security cooperation activities through various planning processes, but the brigades allocated to </w:t>
      </w:r>
      <w:r w:rsidRPr="000D5D9B">
        <w:rPr>
          <w:rStyle w:val="StyleUnderline"/>
          <w:highlight w:val="yellow"/>
        </w:rPr>
        <w:t>AFRICOM</w:t>
      </w:r>
      <w:r w:rsidRPr="002B66D7">
        <w:rPr>
          <w:rStyle w:val="StyleUnderline"/>
        </w:rPr>
        <w:t xml:space="preserve"> sometimes </w:t>
      </w:r>
      <w:r w:rsidRPr="000D5D9B">
        <w:rPr>
          <w:rStyle w:val="StyleUnderline"/>
          <w:highlight w:val="yellow"/>
        </w:rPr>
        <w:t>lack key information about these activities</w:t>
      </w:r>
      <w:r w:rsidRPr="002B66D7">
        <w:rPr>
          <w:rStyle w:val="StyleUnderline"/>
        </w:rPr>
        <w:t>.”</w:t>
      </w:r>
      <w:r w:rsidRPr="002B66D7">
        <w:rPr>
          <w:sz w:val="14"/>
        </w:rPr>
        <w:t xml:space="preserve"> According to officials involved in the process, “the increasing number of activities being conducted in Africa… challenges the ability of the Offices of Security Cooperation to fully coordinate individual activities with the host nation, AFRICOM, USARAF, the other service components, and DOD executing units.” A 2013 report by the Department of Defense’s Inspector General on AFRICOM’s Combined </w:t>
      </w:r>
      <w:r w:rsidRPr="002B66D7">
        <w:rPr>
          <w:rStyle w:val="StyleUnderline"/>
        </w:rPr>
        <w:t xml:space="preserve">Joint Task Force-Horn of Africa found </w:t>
      </w:r>
      <w:r w:rsidRPr="000D5D9B">
        <w:rPr>
          <w:rStyle w:val="StyleUnderline"/>
          <w:highlight w:val="yellow"/>
        </w:rPr>
        <w:t>recordkeeping so abysmal</w:t>
      </w:r>
      <w:r w:rsidRPr="002B66D7">
        <w:rPr>
          <w:rStyle w:val="StyleUnderline"/>
        </w:rPr>
        <w:t xml:space="preserve"> that its officials “</w:t>
      </w:r>
      <w:r w:rsidRPr="000D5D9B">
        <w:rPr>
          <w:rStyle w:val="StyleUnderline"/>
          <w:highlight w:val="yellow"/>
        </w:rPr>
        <w:t>did not have an effective system to manage or report</w:t>
      </w:r>
      <w:r w:rsidRPr="002B66D7">
        <w:rPr>
          <w:rStyle w:val="StyleUnderline"/>
        </w:rPr>
        <w:t xml:space="preserve"> community </w:t>
      </w:r>
      <w:r w:rsidRPr="000D5D9B">
        <w:rPr>
          <w:rStyle w:val="StyleUnderline"/>
          <w:highlight w:val="yellow"/>
        </w:rPr>
        <w:t>relations</w:t>
      </w:r>
      <w:r w:rsidRPr="002B66D7">
        <w:rPr>
          <w:rStyle w:val="StyleUnderline"/>
        </w:rPr>
        <w:t xml:space="preserve"> and low-cost activities.”</w:t>
      </w:r>
      <w:r>
        <w:rPr>
          <w:rStyle w:val="StyleUnderline"/>
        </w:rPr>
        <w:t xml:space="preserve"> </w:t>
      </w:r>
      <w:r w:rsidRPr="002B66D7">
        <w:rPr>
          <w:rStyle w:val="StyleUnderline"/>
        </w:rPr>
        <w:t>A spreadsheet supposedly tracking such missions during 2012 and 2013 was, for example, so incomplete that 43% of such efforts went unmentioned.</w:t>
      </w:r>
      <w:r>
        <w:rPr>
          <w:rStyle w:val="StyleUnderline"/>
        </w:rPr>
        <w:t xml:space="preserve"> </w:t>
      </w:r>
      <w:r w:rsidRPr="000D5D9B">
        <w:rPr>
          <w:rStyle w:val="StyleUnderline"/>
          <w:highlight w:val="yellow"/>
        </w:rPr>
        <w:t>New definitions, poor recordkeeping, ineffective management, and incompetence</w:t>
      </w:r>
      <w:r w:rsidRPr="002B66D7">
        <w:rPr>
          <w:rStyle w:val="StyleUnderline"/>
        </w:rPr>
        <w:t xml:space="preserve"> aren’t, however, the only possible explanations for the discrepancies.</w:t>
      </w:r>
      <w:r>
        <w:rPr>
          <w:rStyle w:val="StyleUnderline"/>
        </w:rPr>
        <w:t xml:space="preserve"> </w:t>
      </w:r>
      <w:r w:rsidRPr="002B66D7">
        <w:rPr>
          <w:sz w:val="14"/>
        </w:rPr>
        <w:t xml:space="preserve">AFRICOM has a history of working to thwart efforts aimed at transparency and accountability and has long been criticized for its atmosphere of secrecy. Beyond spin, </w:t>
      </w:r>
      <w:r w:rsidRPr="002B66D7">
        <w:rPr>
          <w:rStyle w:val="StyleUnderline"/>
        </w:rPr>
        <w:t xml:space="preserve">the highly </w:t>
      </w:r>
      <w:r w:rsidRPr="000D5D9B">
        <w:rPr>
          <w:rStyle w:val="StyleUnderline"/>
          <w:highlight w:val="yellow"/>
        </w:rPr>
        <w:t>selective release of information</w:t>
      </w:r>
      <w:r w:rsidRPr="002B66D7">
        <w:rPr>
          <w:rStyle w:val="StyleUnderline"/>
        </w:rPr>
        <w:t xml:space="preserve">, the </w:t>
      </w:r>
      <w:r w:rsidRPr="000D5D9B">
        <w:rPr>
          <w:rStyle w:val="StyleUnderline"/>
          <w:highlight w:val="yellow"/>
        </w:rPr>
        <w:t>cherry-picking of reporters</w:t>
      </w:r>
      <w:r w:rsidRPr="002B66D7">
        <w:rPr>
          <w:rStyle w:val="StyleUnderline"/>
        </w:rPr>
        <w:t xml:space="preserve"> to cover a tiny fraction of its undertakings, and the issuing of news releases that tell a very limited story about the command, AFRICOM has taken steps to thwart press coverage of its footprint and missions.</w:t>
      </w:r>
      <w:r>
        <w:rPr>
          <w:rStyle w:val="StyleUnderline"/>
        </w:rPr>
        <w:t xml:space="preserve"> </w:t>
      </w:r>
      <w:r w:rsidRPr="002B66D7">
        <w:rPr>
          <w:sz w:val="14"/>
        </w:rPr>
        <w:t xml:space="preserve">After I started asking the command questions about the shifting count of security cooperation activities, Rodriguez told Stars and Stripes that the command had carried out “roughly 430 annual ‘theater security cooperation’ activities” last year, a difference of 30 from the figure he provided to the Senate Armed Services Committee in March. Why he has continued to peddle different numbers at different times is unclear. Under Section 1623 of Title 18 of the U.S. Code, knowingly making contradictory statements in court or a grand jury while under oath can get you five years in prison. While that statute doesn’t cover Rodriguez’s testimony before the Senate Armed Services Committee, experts point to Section 1621 of Title 18, which prohibits lying to Congress while under oath and Section 1001 covering testimony given while not under oath, as the operative portions of the U.S. Code. A person convicted of the former faces up to five years in jail and fines of up to $250,000. There is, however, a high burden of proof when it comes to perjury, including clear evidence of intent. Rodriguez could, for example, have been provided with faulty numbers by subordinates or the command might have altered the way it tracks missions. If, however, Rodriguez intentionally manipulated the numbers to deceive Congress, he broke the law, according to Andrew McBride, who served in the Department of Justice for a decade and is now a partner with the Washington D.C.-based law firm of Wiley Rein. “If he has a reason to do it and he knows what he’s doing, that is perjury. That is willfully lying under oath,” says McBride. And under Section 1001, a person does not even have to be under oath for the federal government to bring a false statements charge. It’s enough for an individual to provide false information with an intent to deceive a federal agent or entity. There is, as yet, no evidence that Rodriguez violated the law, but should he find himself in hot water, it would not be a first for an AFRICOM chief. Just after Rodriguez was nominated to take the helm of AFRICOM back in 2012, its first commander, General William Ward, was demoted as he was retiring from the military and ordered to repay the government $82,000 for lavish spending on the taxpayers’ dime. On the eve of his own retirement, Rodriguez now finds himself the subject of scrutiny, with his subordinates stonewalling requests for comment. Numerous emails sent to AFRICOM spokesman Lieutenant Commander Anthony Falvo — including those with a subject line indicating a request to interview the AFRICOM chief — were, according to automatic return receipts, “deleted without being read.” </w:t>
      </w:r>
      <w:r w:rsidRPr="002B66D7">
        <w:rPr>
          <w:rStyle w:val="StyleUnderline"/>
        </w:rPr>
        <w:t>At a time when the number of U.S. troops, bases, and — perhaps — missions in Africa are increasing, along with the number of terrorist groups and terror attacks on the continent, hundreds of already murky missions have apparently been disappeared, purged from the command’s rolls and the historical record.</w:t>
      </w:r>
      <w:r w:rsidRPr="002B66D7">
        <w:rPr>
          <w:sz w:val="14"/>
        </w:rPr>
        <w:t xml:space="preserve"> As troubling as this may be, the stakes go far beyond numbers, says the Security Assistance Monitor’s William Hartung. </w:t>
      </w:r>
      <w:r w:rsidRPr="002B66D7">
        <w:rPr>
          <w:rStyle w:val="StyleUnderline"/>
        </w:rPr>
        <w:t>Precise figures about foreign military engagements are essential in a world where blowback from military operations is an ever-present reality, but they are only a first step.</w:t>
      </w:r>
      <w:r w:rsidRPr="002B66D7">
        <w:rPr>
          <w:sz w:val="14"/>
        </w:rPr>
        <w:t xml:space="preserve"> “Providing accurate public information on what U.S. troops are doing would at least provide early warning of what might be to come, and allow for scrutiny and accountability,” he points out. “Not only should AFRICOM report the number of activities, but there should be some description of what these activities entail. Arming and training missions can escalate into more substantial military involvement.” Nick Turse is the managing editor of TomDispatch, a fellow at the Nation Institute, and a contributing writer for the Intercept. He is the author of the New York Times bestseller Kill Anything That Moves: The Real American War in Vietnam. His latest book is Next Time They’ll Come to Count the Dead: War and Survival in South Sudan. His website is NickTurse.com. Copyright 2016 Nick Turse</w:t>
      </w:r>
    </w:p>
    <w:p w:rsidR="00E018A9" w:rsidRDefault="00E018A9" w:rsidP="00E018A9">
      <w:pPr>
        <w:pStyle w:val="Heading3"/>
      </w:pPr>
      <w:r>
        <w:t>Alt Causes</w:t>
      </w:r>
    </w:p>
    <w:p w:rsidR="00E018A9" w:rsidRDefault="00E018A9" w:rsidP="00E018A9">
      <w:pPr>
        <w:pStyle w:val="Heading4"/>
      </w:pPr>
      <w:r>
        <w:t>AFRICOM needs to account for regional integration to solve—barriers to trade are a terminal alt cause</w:t>
      </w:r>
    </w:p>
    <w:p w:rsidR="00E018A9" w:rsidRPr="00D15BEA" w:rsidRDefault="00E018A9" w:rsidP="00E018A9">
      <w:r w:rsidRPr="00D15BEA">
        <w:rPr>
          <w:rStyle w:val="Style13ptBold"/>
        </w:rPr>
        <w:t>Economic Commission For Africa 4-1-2016</w:t>
      </w:r>
      <w:r>
        <w:t xml:space="preserve"> (Economic Commission For Africa, 4-1-2016, Regional integration important for development of landlocked African nations, No Publication, http://www.uneca.org/stories/regional-integration-important-development-landlocked-african-nations, DOA: 7-15-2016) - Coronado LS</w:t>
      </w:r>
    </w:p>
    <w:p w:rsidR="00E018A9" w:rsidRPr="00D15BEA" w:rsidRDefault="00E018A9" w:rsidP="00E018A9">
      <w:pPr>
        <w:rPr>
          <w:sz w:val="16"/>
        </w:rPr>
      </w:pPr>
      <w:r w:rsidRPr="00D15BEA">
        <w:rPr>
          <w:sz w:val="16"/>
        </w:rPr>
        <w:t xml:space="preserve">Addis Ababa, 5 April 2016 (ECA) - </w:t>
      </w:r>
      <w:r w:rsidRPr="000D5D9B">
        <w:rPr>
          <w:rStyle w:val="StyleUnderline"/>
          <w:highlight w:val="yellow"/>
        </w:rPr>
        <w:t>Regional integration and cooperation is important for the development of landlocked developing countrie</w:t>
      </w:r>
      <w:r w:rsidRPr="00FC0B31">
        <w:rPr>
          <w:rStyle w:val="StyleUnderline"/>
        </w:rPr>
        <w:t xml:space="preserve">s </w:t>
      </w:r>
      <w:r w:rsidRPr="000D5D9B">
        <w:rPr>
          <w:rStyle w:val="StyleUnderline"/>
          <w:highlight w:val="yellow"/>
        </w:rPr>
        <w:t>through</w:t>
      </w:r>
      <w:r w:rsidRPr="00FC0B31">
        <w:rPr>
          <w:rStyle w:val="StyleUnderline"/>
        </w:rPr>
        <w:t xml:space="preserve"> improved </w:t>
      </w:r>
      <w:r w:rsidRPr="000D5D9B">
        <w:rPr>
          <w:rStyle w:val="StyleUnderline"/>
          <w:highlight w:val="yellow"/>
        </w:rPr>
        <w:t>connectivity</w:t>
      </w:r>
      <w:r w:rsidRPr="00FC0B31">
        <w:rPr>
          <w:rStyle w:val="StyleUnderline"/>
        </w:rPr>
        <w:t xml:space="preserve">, enhanced </w:t>
      </w:r>
      <w:r w:rsidRPr="000D5D9B">
        <w:rPr>
          <w:rStyle w:val="StyleUnderline"/>
          <w:highlight w:val="yellow"/>
        </w:rPr>
        <w:t>competitiveness and trading capacity</w:t>
      </w:r>
      <w:r w:rsidRPr="00FC0B31">
        <w:rPr>
          <w:rStyle w:val="StyleUnderline"/>
        </w:rPr>
        <w:t>, market expansion and upgrading of value chains, says United Nations Under-Secretary-General, Mr. Gyan Chandra Acharya</w:t>
      </w:r>
      <w:r w:rsidRPr="00D15BEA">
        <w:rPr>
          <w:sz w:val="16"/>
        </w:rPr>
        <w:t xml:space="preserve">. Mr. Acharya, who’s also the High Representative for the Least Developed Countries, Landlocked Developing Countries and Small Island Developing States (LLDCs), told participants to a side event during the Economic Commission for Africa’s inaugural African Development Week that </w:t>
      </w:r>
      <w:r w:rsidRPr="00D15BEA">
        <w:rPr>
          <w:rStyle w:val="StyleUnderline"/>
        </w:rPr>
        <w:t xml:space="preserve">it’s highly important for the continent to develop </w:t>
      </w:r>
      <w:r w:rsidRPr="000D5D9B">
        <w:rPr>
          <w:rStyle w:val="StyleUnderline"/>
          <w:highlight w:val="yellow"/>
        </w:rPr>
        <w:t>a legal framework for improved transit transport and trade facilitation</w:t>
      </w:r>
      <w:r w:rsidRPr="00D15BEA">
        <w:rPr>
          <w:rStyle w:val="StyleUnderline"/>
        </w:rPr>
        <w:t>, adding this would greatly reduce high trade costs.</w:t>
      </w:r>
      <w:r>
        <w:rPr>
          <w:rStyle w:val="StyleUnderline"/>
        </w:rPr>
        <w:t xml:space="preserve"> </w:t>
      </w:r>
      <w:r w:rsidRPr="00D15BEA">
        <w:rPr>
          <w:sz w:val="16"/>
        </w:rPr>
        <w:t xml:space="preserve">The side event was held under the title: “Enhancing Africa’s trade potential: The key role of trade and transport facilitation legal instruments.” “While the African continent has made very commendable strides in implementing regional and sub-regional agreements, it is equally important to implement the international agreements,” said Mr. Acharya. Some of the </w:t>
      </w:r>
      <w:r w:rsidRPr="00D15BEA">
        <w:rPr>
          <w:rStyle w:val="StyleUnderline"/>
        </w:rPr>
        <w:t>key legal instruments that offer legal and regulatory framework to facilitate transit transport and trade facilitation at international level include the WTO Trade Facilitation Agreement</w:t>
      </w:r>
      <w:r w:rsidRPr="00D15BEA">
        <w:rPr>
          <w:sz w:val="16"/>
        </w:rPr>
        <w:t xml:space="preserve">, the Revised Kyoto Customs Convention and the International Convention on the Harmonization of Frontier Controls of Goods. “Full </w:t>
      </w:r>
      <w:r w:rsidRPr="00D15BEA">
        <w:rPr>
          <w:rStyle w:val="StyleUnderline"/>
        </w:rPr>
        <w:t>implementation of the legal instruments can generate substantial revenue for governments and simultaneously create the conditions to advance national and regional efforts toward achievement of the Sustainable Development Goals</w:t>
      </w:r>
      <w:r w:rsidRPr="00D15BEA">
        <w:rPr>
          <w:sz w:val="16"/>
        </w:rPr>
        <w:t xml:space="preserve"> and aspirations of the Agenda 2063,” said Mr. Acharya. </w:t>
      </w:r>
      <w:r w:rsidRPr="00D15BEA">
        <w:rPr>
          <w:rStyle w:val="StyleUnderline"/>
        </w:rPr>
        <w:t>Africa is home to half of the 32 landlocked developing countries found globally.</w:t>
      </w:r>
      <w:r w:rsidRPr="00D15BEA">
        <w:rPr>
          <w:sz w:val="16"/>
        </w:rPr>
        <w:t xml:space="preserve"> The LLDCs are hugely constrained by their geography, including remoteness from markets and lack of direct territorial access to the sea ports resulting in their inability to fully harness their full potentials. “</w:t>
      </w:r>
      <w:r w:rsidRPr="000D5D9B">
        <w:rPr>
          <w:rStyle w:val="StyleUnderline"/>
          <w:highlight w:val="yellow"/>
        </w:rPr>
        <w:t>They therefore require very strong partnerships</w:t>
      </w:r>
      <w:r w:rsidRPr="00D15BEA">
        <w:rPr>
          <w:rStyle w:val="StyleUnderline"/>
        </w:rPr>
        <w:t xml:space="preserve"> with neighbouring countries and other countries globally to assist with special measures and support that could assist them to </w:t>
      </w:r>
      <w:r w:rsidRPr="000D5D9B">
        <w:rPr>
          <w:rStyle w:val="StyleUnderline"/>
          <w:highlight w:val="yellow"/>
        </w:rPr>
        <w:t>end their marginalization in the international trading system</w:t>
      </w:r>
      <w:r w:rsidRPr="00D15BEA">
        <w:rPr>
          <w:rStyle w:val="StyleUnderline"/>
        </w:rPr>
        <w:t xml:space="preserve"> and </w:t>
      </w:r>
      <w:r w:rsidRPr="000D5D9B">
        <w:rPr>
          <w:rStyle w:val="StyleUnderline"/>
          <w:highlight w:val="yellow"/>
        </w:rPr>
        <w:t>promote</w:t>
      </w:r>
      <w:r w:rsidRPr="00D15BEA">
        <w:rPr>
          <w:rStyle w:val="StyleUnderline"/>
        </w:rPr>
        <w:t xml:space="preserve"> inclusive and </w:t>
      </w:r>
      <w:r w:rsidRPr="000D5D9B">
        <w:rPr>
          <w:rStyle w:val="StyleUnderline"/>
          <w:highlight w:val="yellow"/>
        </w:rPr>
        <w:t>sustainable development</w:t>
      </w:r>
      <w:r w:rsidRPr="00D15BEA">
        <w:rPr>
          <w:rStyle w:val="StyleUnderline"/>
        </w:rPr>
        <w:t>,” the Under Secretary General said.</w:t>
      </w:r>
      <w:r>
        <w:rPr>
          <w:rStyle w:val="StyleUnderline"/>
        </w:rPr>
        <w:t xml:space="preserve"> </w:t>
      </w:r>
      <w:r w:rsidRPr="00D15BEA">
        <w:rPr>
          <w:sz w:val="16"/>
        </w:rPr>
        <w:t xml:space="preserve">He said addressing the trade-related challenges of the LLDCs </w:t>
      </w:r>
      <w:r w:rsidRPr="00D15BEA">
        <w:rPr>
          <w:rStyle w:val="StyleUnderline"/>
        </w:rPr>
        <w:t>requires a multi-dimensional approach from building physical infrastructure to reducing the trade costs;</w:t>
      </w:r>
      <w:r w:rsidRPr="00D15BEA">
        <w:rPr>
          <w:sz w:val="16"/>
        </w:rPr>
        <w:t xml:space="preserve"> addressing other supply-side constraints in order to increase the LLDCs’ trade competitiveness; improving the market access for their products; and enhancing structural transformation in order to help diversify their product and markets. He </w:t>
      </w:r>
      <w:r w:rsidRPr="00D15BEA">
        <w:rPr>
          <w:rStyle w:val="StyleUnderline"/>
        </w:rPr>
        <w:t>said his office will work with all Member States to support the achievement of a legal framework conducive to deepened regional integration, facilitation of trade and improved trade competitiveness of African countries, in particular the LLDCs in international trade</w:t>
      </w:r>
      <w:r w:rsidRPr="00D15BEA">
        <w:rPr>
          <w:sz w:val="16"/>
        </w:rPr>
        <w:t xml:space="preserve">. </w:t>
      </w:r>
      <w:r w:rsidRPr="00D15BEA">
        <w:rPr>
          <w:rStyle w:val="StyleUnderline"/>
        </w:rPr>
        <w:t xml:space="preserve">This, Mr. Acharya said, can help the land locked countries achieve a </w:t>
      </w:r>
      <w:r w:rsidRPr="000D5D9B">
        <w:rPr>
          <w:rStyle w:val="StyleUnderline"/>
          <w:highlight w:val="yellow"/>
        </w:rPr>
        <w:t>sustainable and inclusive economic growth that delivers decent jobs, accelerates poverty reduction and ensures no-one is left behind</w:t>
      </w:r>
      <w:r w:rsidRPr="00D15BEA">
        <w:rPr>
          <w:rStyle w:val="StyleUnderline"/>
        </w:rPr>
        <w:t xml:space="preserve"> in the global development process.</w:t>
      </w:r>
      <w:r>
        <w:rPr>
          <w:rStyle w:val="StyleUnderline"/>
        </w:rPr>
        <w:t xml:space="preserve"> </w:t>
      </w:r>
      <w:r w:rsidRPr="00D15BEA">
        <w:rPr>
          <w:sz w:val="16"/>
        </w:rPr>
        <w:t>Ms. Fatima Haram Acyl, Commissioner for Trade and Industry at the African Union Commission, urged member states to ratify the Trade and Transport Facilitation Agreement. She said sub-Saharan Africa lags significantly behind other regions in facilitating trade hence ambitious customs reforms and trade facilitation programmes currently in the works on the continent. “</w:t>
      </w:r>
      <w:r w:rsidRPr="000D5D9B">
        <w:rPr>
          <w:rStyle w:val="StyleUnderline"/>
          <w:highlight w:val="yellow"/>
        </w:rPr>
        <w:t>Trade facilitation is an African</w:t>
      </w:r>
      <w:r w:rsidRPr="00D15BEA">
        <w:rPr>
          <w:rStyle w:val="StyleUnderline"/>
        </w:rPr>
        <w:t xml:space="preserve"> trade </w:t>
      </w:r>
      <w:r w:rsidRPr="000D5D9B">
        <w:rPr>
          <w:rStyle w:val="StyleUnderline"/>
          <w:highlight w:val="yellow"/>
        </w:rPr>
        <w:t>priority</w:t>
      </w:r>
      <w:r w:rsidRPr="00D15BEA">
        <w:rPr>
          <w:rStyle w:val="StyleUnderline"/>
        </w:rPr>
        <w:t xml:space="preserve"> at the continental, regional and national level,” she told high level participants in the meeting.</w:t>
      </w:r>
    </w:p>
    <w:p w:rsidR="00E018A9" w:rsidRPr="00C5310F" w:rsidRDefault="00E018A9" w:rsidP="00E018A9">
      <w:pPr>
        <w:rPr>
          <w:u w:val="single"/>
        </w:rPr>
      </w:pPr>
    </w:p>
    <w:p w:rsidR="00513C76" w:rsidRDefault="00513C76" w:rsidP="00513C76">
      <w:pPr>
        <w:pStyle w:val="Heading3"/>
      </w:pPr>
      <w:r>
        <w:t>Links to Politics</w:t>
      </w:r>
    </w:p>
    <w:p w:rsidR="00513C76" w:rsidRPr="000653B9" w:rsidRDefault="00513C76" w:rsidP="00513C76">
      <w:pPr>
        <w:pStyle w:val="Heading4"/>
      </w:pPr>
      <w:r>
        <w:t>AFRICOM is shrouded in controversy—links to politics</w:t>
      </w:r>
    </w:p>
    <w:p w:rsidR="00513C76" w:rsidRDefault="00513C76" w:rsidP="00513C76">
      <w:r>
        <w:t xml:space="preserve">Nick </w:t>
      </w:r>
      <w:r w:rsidRPr="000653B9">
        <w:rPr>
          <w:rStyle w:val="Style13ptBold"/>
        </w:rPr>
        <w:t>Turse</w:t>
      </w:r>
      <w:r>
        <w:t xml:space="preserve"> </w:t>
      </w:r>
      <w:r w:rsidRPr="000653B9">
        <w:rPr>
          <w:rStyle w:val="Style13ptBold"/>
        </w:rPr>
        <w:t>07-15-16</w:t>
      </w:r>
      <w:r>
        <w:t xml:space="preserve"> (Nick Turse, 7-15-2016, Nick Turse is the associate editor of TomDispatch.com. His latest book is Next Time They’ll Come to Count the Dead: War and Survival in South Sudan.&amp;nbsp;He is the author/editor of several other books, including: Tomorrow's Battlefield: U.S. Proxy Wars and Secret Ops in Africa; Kill Anything That Moves: The Real American War in Vietnam; The Changing Face of Empire: Special Ops, Drones, Spies, Proxy Fighters, Secret Bases, and Cyber Warfare; Terminator Planet: The First History of Drone Warfare, 2001-2050 (with Tom Engelhardt); The Complex: How the Military Invades Our Everyday Lives; and The Case for Withdrawal from Afghanistan. Turse is currently a fellow at Harvard University’s Radcliffe Institute. His website is Nick Turse.com. You can follow him on Twitter @NickTurse, on Tumblr, or Facebook., Sex, Drugs, and Dead Soldiers: What US Africa Command Doesn’t Want You to Know, Common Dreams, http://www.commondreams.org/views/2015/04/21/sex-drugs-and-dead-soldiers-what-us-africa-command-doesnt-want-you-know, DOA: 7-15-2016) - Coronado LS</w:t>
      </w:r>
    </w:p>
    <w:p w:rsidR="00513C76" w:rsidRDefault="00513C76" w:rsidP="00513C76">
      <w:r>
        <w:t xml:space="preserve">General Malfeasance </w:t>
      </w:r>
      <w:r w:rsidRPr="000D5D9B">
        <w:rPr>
          <w:rStyle w:val="StyleUnderline"/>
          <w:highlight w:val="yellow"/>
        </w:rPr>
        <w:t>AFRICOM has</w:t>
      </w:r>
      <w:r w:rsidRPr="000653B9">
        <w:rPr>
          <w:rStyle w:val="StyleUnderline"/>
        </w:rPr>
        <w:t xml:space="preserve"> certainly </w:t>
      </w:r>
      <w:r w:rsidRPr="000D5D9B">
        <w:rPr>
          <w:rStyle w:val="StyleUnderline"/>
          <w:highlight w:val="yellow"/>
        </w:rPr>
        <w:t>had its troubles</w:t>
      </w:r>
      <w:r w:rsidRPr="000653B9">
        <w:rPr>
          <w:rStyle w:val="StyleUnderline"/>
        </w:rPr>
        <w:t xml:space="preserve">, starting at the top, since it began overseeing the U.S. military pivot to Africa. </w:t>
      </w:r>
      <w:r w:rsidRPr="000D5D9B">
        <w:rPr>
          <w:rStyle w:val="StyleUnderline"/>
          <w:highlight w:val="yellow"/>
        </w:rPr>
        <w:t>Its first chief</w:t>
      </w:r>
      <w:r w:rsidRPr="000653B9">
        <w:rPr>
          <w:rStyle w:val="StyleUnderline"/>
        </w:rPr>
        <w:t xml:space="preserve">, General William “Kip” Ward, who led the fledgling command from 2007 until 2011, was demoted after a 2012 investigation by the Department of Defense Inspector General’s office found he had </w:t>
      </w:r>
      <w:r w:rsidRPr="000D5D9B">
        <w:rPr>
          <w:rStyle w:val="StyleUnderline"/>
          <w:highlight w:val="yellow"/>
        </w:rPr>
        <w:t>committed a raft of misdeeds</w:t>
      </w:r>
      <w:r w:rsidRPr="000653B9">
        <w:rPr>
          <w:rStyle w:val="StyleUnderline"/>
        </w:rPr>
        <w:t xml:space="preserve">, such as </w:t>
      </w:r>
      <w:r w:rsidRPr="000D5D9B">
        <w:rPr>
          <w:rStyle w:val="StyleUnderline"/>
          <w:highlight w:val="yellow"/>
        </w:rPr>
        <w:t>using taxpayer-funded military aircraft for personal travel</w:t>
      </w:r>
      <w:r w:rsidRPr="000653B9">
        <w:rPr>
          <w:rStyle w:val="StyleUnderline"/>
        </w:rPr>
        <w:t xml:space="preserve"> and spending lavishly on hotels. During an 11-day trip to Washington, for example, he billed the government $129,000 in expenses for his wife, 13 employees, and himself, but conducted official business on just two of those days. According to the Inspector General’s report, Ward also had AFRICOM personnel ferry his wife around and run errands for the two of them, including shopping for “candy and baby items, picking up flowers and books, delivering snacks, and acquiring tickets to sporting events.” He even accepted “complimentary meals and Broadway show tickets” from a “prohibited source with multiple [Department of Defense] contracts.” Ward was ordered to repay the government $82,000 and busted down from four stars to three, which will cost him about $30,000 yearly in retirement pay. He’ll now only receive $208,802 annually</w:t>
      </w:r>
      <w:r w:rsidRPr="000D5D9B">
        <w:rPr>
          <w:rStyle w:val="StyleUnderline"/>
          <w:highlight w:val="yellow"/>
        </w:rPr>
        <w:t>. An AFRICOM webpage devoted to the highlights of Ward’s career mentions nothing of his transgressions, demotion, or punishment</w:t>
      </w:r>
      <w:r w:rsidRPr="000653B9">
        <w:rPr>
          <w:rStyle w:val="StyleUnderline"/>
        </w:rPr>
        <w:t xml:space="preserve">. The only clue to all of this is his official photo. In it, he’s sporting four stars while his bio states that “Ward retired at the rank of Lieutenant General in November 2012.” </w:t>
      </w:r>
      <w:r w:rsidRPr="000D5D9B">
        <w:rPr>
          <w:rStyle w:val="StyleUnderline"/>
          <w:highlight w:val="yellow"/>
        </w:rPr>
        <w:t>Ward’s wasteful ways became major news,</w:t>
      </w:r>
      <w:r w:rsidRPr="000653B9">
        <w:rPr>
          <w:rStyle w:val="StyleUnderline"/>
        </w:rPr>
        <w:t xml:space="preserve"> but the story of his malfeasance has been the exception. </w:t>
      </w:r>
      <w:r w:rsidRPr="000D5D9B">
        <w:rPr>
          <w:rStyle w:val="StyleUnderline"/>
          <w:highlight w:val="yellow"/>
        </w:rPr>
        <w:t>For every SUV that plunged off a bridge or general who was busted down for misbehavior, how many other AFRICOM sexual assaults, shootings, and prostitution scandals remain unknown?</w:t>
      </w:r>
      <w:r w:rsidRPr="000653B9">
        <w:rPr>
          <w:rStyle w:val="StyleUnderline"/>
        </w:rPr>
        <w:t xml:space="preserve"> For years, as U.S. military personnel moved into Africa in ever-increasing numbers, </w:t>
      </w:r>
      <w:r w:rsidRPr="000D5D9B">
        <w:rPr>
          <w:rStyle w:val="StyleUnderline"/>
          <w:highlight w:val="yellow"/>
        </w:rPr>
        <w:t>AFRICOM has effectively downplayed, disguised, or covered-up almost every aspect of its operation</w:t>
      </w:r>
      <w:r w:rsidRPr="000653B9">
        <w:rPr>
          <w:rStyle w:val="StyleUnderline"/>
        </w:rPr>
        <w:t>s, from the locations of its troop deployments to those of its expanding string of outposts</w:t>
      </w:r>
      <w:r>
        <w:t xml:space="preserve">. Not </w:t>
      </w:r>
      <w:r w:rsidRPr="000653B9">
        <w:rPr>
          <w:rStyle w:val="StyleUnderline"/>
        </w:rPr>
        <w:t xml:space="preserve">surprisingly, it’s done the same when it comes to misdeeds by members of the command and continues to ignore questions surrounding crimes and alleged misconduct by its personnel, refusing even to answer emails or phone calls about them. </w:t>
      </w:r>
      <w:r w:rsidRPr="00B92EAB">
        <w:rPr>
          <w:rStyle w:val="StyleUnderline"/>
        </w:rPr>
        <w:t xml:space="preserve">With </w:t>
      </w:r>
      <w:r w:rsidRPr="000D5D9B">
        <w:rPr>
          <w:rStyle w:val="StyleUnderline"/>
          <w:highlight w:val="yellow"/>
        </w:rPr>
        <w:t>taxpayer money covering the salaries of lawbreakers and the men and women who investigate them, with America’s sons dying after drink and drug binges and its daughters assaulted and sexually abused while deployed</w:t>
      </w:r>
      <w:r w:rsidRPr="000653B9">
        <w:rPr>
          <w:rStyle w:val="StyleUnderline"/>
        </w:rPr>
        <w:t>, the American people deserve answers when it comes to the conduct of U.S. forces in Africa.</w:t>
      </w:r>
      <w:r>
        <w:t xml:space="preserve"> Personally, I remain eager to hear AFRICOM’s side of the story, should Benjamin Benson ever be in the mood to return my calls. </w:t>
      </w:r>
    </w:p>
    <w:p w:rsidR="00954C00" w:rsidRDefault="00954C00" w:rsidP="00954C00">
      <w:pPr>
        <w:pStyle w:val="Heading3"/>
      </w:pPr>
      <w:r>
        <w:t>Militarized Approach Fails</w:t>
      </w:r>
    </w:p>
    <w:p w:rsidR="00954C00" w:rsidRPr="003119E3" w:rsidRDefault="00954C00" w:rsidP="00954C00">
      <w:pPr>
        <w:pStyle w:val="Heading4"/>
      </w:pPr>
      <w:r>
        <w:t>The militarized approach to countering the illegal wildlife trade actually worsens the problem</w:t>
      </w:r>
    </w:p>
    <w:p w:rsidR="00954C00" w:rsidRPr="003119E3" w:rsidRDefault="00954C00" w:rsidP="00954C00">
      <w:r>
        <w:t xml:space="preserve">Rosaleen </w:t>
      </w:r>
      <w:r w:rsidRPr="003119E3">
        <w:rPr>
          <w:rStyle w:val="Style13ptBold"/>
        </w:rPr>
        <w:t>Duffy 6-23-2016</w:t>
      </w:r>
      <w:r>
        <w:t xml:space="preserve"> (Rosaleen Duffy, 6-23-2016, Rosaleen Duffy is professor of the political ecology of development at SOAS, University of London. In September 2016 she joins the Politics Department in the University of Sheffield and will begin a major research project ‘BIOSEC: Biodiversity and Security: understanding environmental crime, illegal wildlife trade and threat finance’, (EURO 1.8 million funded by an ERC Advanced Investigator Award)., Militarising Conservation: A Triple ‘Fail’ for Security, People and Wildlife, Sustainable Security, https://sustainablesecurity.org/2016/06/23/militarising-conservation-a-triple-fail-for-security-people-and-wildlife/, Accessed: 7-17-2016) - Coronado LS</w:t>
      </w:r>
    </w:p>
    <w:p w:rsidR="00954C00" w:rsidRPr="003119E3" w:rsidRDefault="00954C00" w:rsidP="00954C00">
      <w:pPr>
        <w:rPr>
          <w:rStyle w:val="StyleUnderline"/>
        </w:rPr>
      </w:pPr>
      <w:r w:rsidRPr="003119E3">
        <w:rPr>
          <w:rStyle w:val="StyleUnderline"/>
        </w:rPr>
        <w:t xml:space="preserve">War on Terror </w:t>
      </w:r>
      <w:r w:rsidRPr="00DE3CF9">
        <w:rPr>
          <w:rStyle w:val="StyleUnderline"/>
          <w:highlight w:val="yellow"/>
        </w:rPr>
        <w:t>First, the integration of security and biodiversity conservation has been extended by the development of a global context centred on security concerns</w:t>
      </w:r>
      <w:r w:rsidRPr="003119E3">
        <w:rPr>
          <w:rStyle w:val="StyleUnderline"/>
        </w:rPr>
        <w:t>, and this is most obvious in the US-led War on Terror</w:t>
      </w:r>
      <w:r w:rsidRPr="00DE3CF9">
        <w:rPr>
          <w:sz w:val="16"/>
        </w:rPr>
        <w:t xml:space="preserve">. For states (especially parks and wildlife departments), conservation NGOs, and private conservation organisations, the ability to claim that their activities will contribute to national and global security has provided an important opportunity to justify their continued existence, and to leverage additional funding from donors, governments and private sector. The development of a global context in which security is a leading concern has opened new opportunities to leverage significant resources for conservation. During the 1990s, NGOs in the humanitarian relief sector were increasingly engaged in a competitive market to secure funding and contracts with donors. This dynamic was mirrored in the conservation sector, as detailed by Mac Chapin’s high profile piece for WorldWatch on how the ‘big three’ conservation NGOs of WWF, Conservation International and The Nature Conservancy, had managed to secure the majority of available funding. Competition between NGOs and the dominance of the big three partly explains why conservation NGOs have been so keen to promote the idea that conservation is critical to security. The assumption is that by rendering conservation a security issue, it will allow them to tap in to the greater resources available for security and anti-terrorism initiatives. Technological Innovations </w:t>
      </w:r>
      <w:r w:rsidRPr="00DE3CF9">
        <w:rPr>
          <w:sz w:val="16"/>
          <w:highlight w:val="yellow"/>
        </w:rPr>
        <w:t>Sec</w:t>
      </w:r>
      <w:r w:rsidRPr="00DE3CF9">
        <w:rPr>
          <w:rStyle w:val="StyleUnderline"/>
          <w:highlight w:val="yellow"/>
        </w:rPr>
        <w:t>ond, recent innovations in military technology, especially for surveillance purposes, have also driven a demand to find new markets to expand its use (and profitability).</w:t>
      </w:r>
      <w:r w:rsidRPr="003119E3">
        <w:rPr>
          <w:rStyle w:val="StyleUnderline"/>
        </w:rPr>
        <w:t xml:space="preserve"> This includes the use of drone technology to monitor wildlife populations in areas hit by poaching. </w:t>
      </w:r>
      <w:r w:rsidRPr="00DE3CF9">
        <w:rPr>
          <w:sz w:val="16"/>
        </w:rPr>
        <w:t>The drones can also collect important information on human activity in the area – which is especially welcome in regions where there are concerns about the activity of rebel groups and militias that threaten state (or even international) security</w:t>
      </w:r>
      <w:r w:rsidRPr="00DE3CF9">
        <w:rPr>
          <w:sz w:val="16"/>
          <w:highlight w:val="yellow"/>
        </w:rPr>
        <w:t xml:space="preserve">. </w:t>
      </w:r>
      <w:r w:rsidRPr="00DE3CF9">
        <w:rPr>
          <w:rStyle w:val="StyleUnderline"/>
          <w:highlight w:val="yellow"/>
        </w:rPr>
        <w:t>The growing intersections between the two are evident in the development of a new range of surveillance networks which draw together government agencies</w:t>
      </w:r>
      <w:r w:rsidRPr="003119E3">
        <w:rPr>
          <w:rStyle w:val="StyleUnderline"/>
        </w:rPr>
        <w:t>, international intelligence agencies, wildlife conservation NGOs and private sector risk analysis companies. Such surveillance techniques are used to gather data on individuals and networks suspected of engaging in illegal hunting and trafficking of wildlife products; the</w:t>
      </w:r>
      <w:r w:rsidRPr="00DE3CF9">
        <w:rPr>
          <w:sz w:val="16"/>
        </w:rPr>
        <w:t xml:space="preserve">se use the same techniques associated with counter-insurgency operations, including the extraction of mobile communications data, development of informant networks and use of covert surveillance. The rise of private security </w:t>
      </w:r>
      <w:r w:rsidRPr="00DE3CF9">
        <w:rPr>
          <w:rStyle w:val="StyleUnderline"/>
          <w:highlight w:val="yellow"/>
        </w:rPr>
        <w:t>Third, the rise in privatised forms of security in the post-Cold War era is also reflected in biodiversity conservation</w:t>
      </w:r>
      <w:r w:rsidRPr="003119E3">
        <w:rPr>
          <w:rStyle w:val="StyleUnderline"/>
        </w:rPr>
        <w:t xml:space="preserve">: private security companies provide training for anti-poaching operations as well as direct enforcement. This can be placed in the context of the growing use of private military companies in international interventions, including Afghanistan and Iraq. This is especially significant because it heralds a new era in conservation, in which national governments permit direct contracts between conservation NGOs and private security companies, </w:t>
      </w:r>
      <w:r w:rsidRPr="00DE3CF9">
        <w:rPr>
          <w:rStyle w:val="StyleUnderline"/>
          <w:highlight w:val="yellow"/>
        </w:rPr>
        <w:t>with an authorisation to use deadly force under certain circumstances</w:t>
      </w:r>
      <w:r w:rsidRPr="00DE3CF9">
        <w:rPr>
          <w:sz w:val="16"/>
          <w:highlight w:val="yellow"/>
        </w:rPr>
        <w:t>.</w:t>
      </w:r>
      <w:r w:rsidRPr="00DE3CF9">
        <w:rPr>
          <w:sz w:val="16"/>
        </w:rPr>
        <w:t xml:space="preserve"> A good example is the ways WWF has turned to the private sector to deliver security operations in protected areas that they manage on behalf of states. In Dzangha-Sanga National park in Central African Republic, funding from WWF-Netherlands, WWF-US and WWF-International is used to pay for anti-poaching operations and training under the auspices of Maisha Consulting. The company describes itself as a provider of environmental security via special investigations, training and operations in complex security situations. </w:t>
      </w:r>
      <w:r w:rsidRPr="003119E3">
        <w:rPr>
          <w:rStyle w:val="StyleUnderline"/>
        </w:rPr>
        <w:t>Numerous conservation NGOs have to grapple with complex security situations, especially if they seek to continue their projects and support when conflicts break out, or when militias move into the same area, and PMCs are regarded useful allies.</w:t>
      </w:r>
      <w:r>
        <w:rPr>
          <w:rStyle w:val="StyleUnderline"/>
        </w:rPr>
        <w:t xml:space="preserve"> </w:t>
      </w:r>
      <w:r w:rsidRPr="003119E3">
        <w:rPr>
          <w:rStyle w:val="StyleUnderline"/>
        </w:rPr>
        <w:t>The triple fail</w:t>
      </w:r>
      <w:r>
        <w:rPr>
          <w:rStyle w:val="StyleUnderline"/>
        </w:rPr>
        <w:t xml:space="preserve"> </w:t>
      </w:r>
      <w:r w:rsidRPr="00DE3CF9">
        <w:rPr>
          <w:rStyle w:val="StyleUnderline"/>
          <w:highlight w:val="yellow"/>
        </w:rPr>
        <w:t>The rise of these approaches is deeply problematic for two reasons: they produce responses that are not effective for countering terrorism and insecurity, and equally they do not help us tackle poaching effectively.</w:t>
      </w:r>
      <w:r w:rsidRPr="003119E3">
        <w:rPr>
          <w:rStyle w:val="StyleUnderline"/>
        </w:rPr>
        <w:t xml:space="preserve"> Instead they act as counterproductive distractions. </w:t>
      </w:r>
      <w:r w:rsidRPr="00DE3CF9">
        <w:rPr>
          <w:rStyle w:val="StyleUnderline"/>
          <w:highlight w:val="yellow"/>
        </w:rPr>
        <w:t>The militarisation of anti-poaching including the growth of surveillance techniques and ‘intelligence-led’ approaches, fails to address the dynamics that drive poaching</w:t>
      </w:r>
      <w:r w:rsidRPr="003119E3">
        <w:rPr>
          <w:rStyle w:val="StyleUnderline"/>
        </w:rPr>
        <w:t xml:space="preserve">. These include a powerful mix of demand from wealthy communities around the world, poverty, inequality and the lack of opportunities in poorer source countries, the collusion of officials, organised crime networks and private transport companies. </w:t>
      </w:r>
      <w:r w:rsidRPr="00DE3CF9">
        <w:rPr>
          <w:rStyle w:val="StyleUnderline"/>
          <w:highlight w:val="yellow"/>
        </w:rPr>
        <w:t>Simply focusing on military-style protection of wildlife from poaching is not effective: it can produce short term protection, but ultimately undermines wildlife conservation because it pits local communities against wildlife</w:t>
      </w:r>
      <w:r w:rsidRPr="003119E3">
        <w:rPr>
          <w:rStyle w:val="StyleUnderline"/>
        </w:rPr>
        <w:t>, reducing support for wildlife amongst people who live with it: the very people conservation ultimately relies on.</w:t>
      </w:r>
    </w:p>
    <w:p w:rsidR="00513C76" w:rsidRDefault="00E018A9" w:rsidP="00513C76">
      <w:pPr>
        <w:pStyle w:val="Heading3"/>
      </w:pPr>
      <w:r>
        <w:t>Plan Key—C</w:t>
      </w:r>
      <w:r w:rsidR="00513C76">
        <w:t>hina</w:t>
      </w:r>
    </w:p>
    <w:p w:rsidR="00513C76" w:rsidRPr="00D15BEA" w:rsidRDefault="00513C76" w:rsidP="00513C76">
      <w:pPr>
        <w:pStyle w:val="Heading4"/>
      </w:pPr>
      <w:r>
        <w:t>Engaging with China is key to Africa—CP doesn’t include China</w:t>
      </w:r>
    </w:p>
    <w:p w:rsidR="00513C76" w:rsidRDefault="00513C76" w:rsidP="00513C76">
      <w:r w:rsidRPr="00D15BEA">
        <w:t xml:space="preserve">Garth </w:t>
      </w:r>
      <w:r w:rsidRPr="00D15BEA">
        <w:rPr>
          <w:rStyle w:val="Style13ptBold"/>
        </w:rPr>
        <w:t>Shelton</w:t>
      </w:r>
      <w:r w:rsidRPr="00D15BEA">
        <w:t xml:space="preserve"> 11-29-</w:t>
      </w:r>
      <w:r w:rsidRPr="00D15BEA">
        <w:rPr>
          <w:rStyle w:val="Style13ptBold"/>
        </w:rPr>
        <w:t>2015</w:t>
      </w:r>
      <w:r w:rsidRPr="00D15BEA">
        <w:t xml:space="preserve"> (Garth Shelton, 11-29-2015, Shelton is a lecturer at the University of Witwatersrand, China’s path to Africa paved with growth, No Publication, http://www.iol.co.za/sundayindependent/chinas-path-to-africa-paved-with-growth-1952114, DOA: 7-15-2016) - Coronado LS</w:t>
      </w:r>
    </w:p>
    <w:p w:rsidR="00513C76" w:rsidRPr="00D15BEA" w:rsidRDefault="00513C76" w:rsidP="00513C76">
      <w:pPr>
        <w:rPr>
          <w:sz w:val="14"/>
        </w:rPr>
      </w:pPr>
      <w:r w:rsidRPr="000D5D9B">
        <w:rPr>
          <w:rStyle w:val="StyleUnderline"/>
          <w:highlight w:val="yellow"/>
        </w:rPr>
        <w:t>China’s</w:t>
      </w:r>
      <w:r w:rsidRPr="00D15BEA">
        <w:rPr>
          <w:rStyle w:val="StyleUnderline"/>
        </w:rPr>
        <w:t xml:space="preserve"> ongoing </w:t>
      </w:r>
      <w:r w:rsidRPr="000D5D9B">
        <w:rPr>
          <w:rStyle w:val="StyleUnderline"/>
          <w:highlight w:val="yellow"/>
        </w:rPr>
        <w:t>engagement with Africa is a major success story</w:t>
      </w:r>
      <w:r w:rsidRPr="00D15BEA">
        <w:rPr>
          <w:rStyle w:val="StyleUnderline"/>
        </w:rPr>
        <w:t xml:space="preserve"> and constitutes a positive example of co-operative interdependence</w:t>
      </w:r>
      <w:r w:rsidRPr="00D15BEA">
        <w:rPr>
          <w:sz w:val="14"/>
        </w:rPr>
        <w:t xml:space="preserve">. </w:t>
      </w:r>
      <w:r w:rsidRPr="00D15BEA">
        <w:rPr>
          <w:rStyle w:val="StyleUnderline"/>
        </w:rPr>
        <w:t xml:space="preserve">The China-Africa trade relationship is important for China’s ongoing development, while commodity exports to </w:t>
      </w:r>
      <w:r w:rsidRPr="000D5D9B">
        <w:rPr>
          <w:rStyle w:val="StyleUnderline"/>
          <w:highlight w:val="yellow"/>
        </w:rPr>
        <w:t>China provide a foundation for economic growth across the African continent</w:t>
      </w:r>
      <w:r w:rsidRPr="000D5D9B">
        <w:rPr>
          <w:sz w:val="14"/>
          <w:highlight w:val="yellow"/>
        </w:rPr>
        <w:t>.</w:t>
      </w:r>
      <w:r w:rsidRPr="00D15BEA">
        <w:rPr>
          <w:sz w:val="14"/>
        </w:rPr>
        <w:t xml:space="preserve"> A strong complementarity between China and Africa, grounded on respective stages of economic development, gives Africa a unique opportunity to export commodities to a rapidly expanding Chinese market. In exchange, </w:t>
      </w:r>
      <w:r w:rsidRPr="00D15BEA">
        <w:rPr>
          <w:rStyle w:val="StyleUnderline"/>
        </w:rPr>
        <w:t>Africa benefits from access to reasonably priced Chinese</w:t>
      </w:r>
      <w:r>
        <w:rPr>
          <w:rStyle w:val="StyleUnderline"/>
        </w:rPr>
        <w:t xml:space="preserve"> </w:t>
      </w:r>
      <w:r w:rsidRPr="00D15BEA">
        <w:rPr>
          <w:rStyle w:val="StyleUnderline"/>
        </w:rPr>
        <w:t>manufactured products</w:t>
      </w:r>
      <w:r w:rsidRPr="00D15BEA">
        <w:rPr>
          <w:sz w:val="14"/>
        </w:rPr>
        <w:t xml:space="preserve">. This complementarity has seen China-Africa trade grow from only US$10 billion in 2000 to over US$200bn in 2015, a 30 percent annual growth rate during the past decade. Besides the obvious economic benefits from closer China-Africa co-operation, </w:t>
      </w:r>
      <w:r w:rsidRPr="00D15BEA">
        <w:rPr>
          <w:rStyle w:val="StyleUnderline"/>
        </w:rPr>
        <w:t>the China-Africa relationship is firmly grounded on a strong historical friendship</w:t>
      </w:r>
      <w:r w:rsidRPr="00D15BEA">
        <w:rPr>
          <w:sz w:val="14"/>
        </w:rPr>
        <w:t>. Political solidarity between China and Africa dates back to the African liberation struggles where China was a committed and active supporter. Since the founding of the People’s Republic of China (PRC) in 1949</w:t>
      </w:r>
      <w:r w:rsidRPr="00D15BEA">
        <w:rPr>
          <w:rStyle w:val="StyleUnderline"/>
        </w:rPr>
        <w:t>, the Chinese government has supported the African struggles for independence and national economic development.</w:t>
      </w:r>
      <w:r>
        <w:rPr>
          <w:rStyle w:val="StyleUnderline"/>
        </w:rPr>
        <w:t xml:space="preserve"> </w:t>
      </w:r>
      <w:r w:rsidRPr="00D15BEA">
        <w:rPr>
          <w:sz w:val="14"/>
        </w:rPr>
        <w:t xml:space="preserve">At the same time, African countries have provided China with support on the restoration of its seat in the UN and on many other important issues relating to China’s core interests. An assessment of </w:t>
      </w:r>
      <w:r w:rsidRPr="000D5D9B">
        <w:rPr>
          <w:rStyle w:val="StyleUnderline"/>
          <w:highlight w:val="yellow"/>
        </w:rPr>
        <w:t>China’s engagement with Africa confirms a significant range of benefits</w:t>
      </w:r>
      <w:r w:rsidRPr="00D15BEA">
        <w:rPr>
          <w:rStyle w:val="StyleUnderline"/>
        </w:rPr>
        <w:t xml:space="preserve"> and potential benefits for both sides.</w:t>
      </w:r>
      <w:r>
        <w:rPr>
          <w:rStyle w:val="StyleUnderline"/>
        </w:rPr>
        <w:t xml:space="preserve"> </w:t>
      </w:r>
      <w:r w:rsidRPr="00D15BEA">
        <w:rPr>
          <w:sz w:val="14"/>
        </w:rPr>
        <w:t xml:space="preserve">Increased African raw material exports to China significantly benefit national economies. The International Monetary Fund (IMF) has reported Africa’s increasing growth rate is partly due to increased commodity demand from China. Trade data confirms that China is driving up the demand for oil, gas and other primary products which have positive outcomes in resourceexporting African economies. </w:t>
      </w:r>
      <w:r w:rsidRPr="00D15BEA">
        <w:rPr>
          <w:rStyle w:val="StyleUnderline"/>
        </w:rPr>
        <w:t>Moreover, as the Chinese economy grows and the Chinese middle class expands, the range of export opportunities to China will become enormous.</w:t>
      </w:r>
      <w:r>
        <w:rPr>
          <w:rStyle w:val="StyleUnderline"/>
        </w:rPr>
        <w:t xml:space="preserve"> </w:t>
      </w:r>
      <w:r w:rsidRPr="00D15BEA">
        <w:rPr>
          <w:sz w:val="14"/>
        </w:rPr>
        <w:t xml:space="preserve">In effect, </w:t>
      </w:r>
      <w:r w:rsidRPr="00D15BEA">
        <w:rPr>
          <w:rStyle w:val="StyleUnderline"/>
        </w:rPr>
        <w:t>China’s economic growth offers new and growing opportunities to Africa and many other countrie</w:t>
      </w:r>
      <w:r w:rsidRPr="00D15BEA">
        <w:rPr>
          <w:sz w:val="14"/>
        </w:rPr>
        <w:t>s. The World Bank has confirmed that China’s growing trade with Africa has given the continent a major boost, while the process of increased trade holds significant potential benefits for both sides over the long term. Foreign Direct Investment (FDI) has played a major role in supporting and promoting economic development across Africa, creating over 15million jobs while contributing significantly to poverty reduction. China has been a key actor in this process, bringing new capital and technology to Africa. Chinese FDI projects have grown significantly over the past few years and are expected to increase significantly in the future. Growing Chinese investments in Africa benefit local economies and create new commercial opportunities in domestic market</w:t>
      </w:r>
      <w:r w:rsidRPr="00D15BEA">
        <w:rPr>
          <w:rStyle w:val="StyleUnderline"/>
        </w:rPr>
        <w:t xml:space="preserve">s. </w:t>
      </w:r>
      <w:r w:rsidRPr="000D5D9B">
        <w:rPr>
          <w:rStyle w:val="StyleUnderline"/>
          <w:highlight w:val="yellow"/>
        </w:rPr>
        <w:t>China’s investments</w:t>
      </w:r>
      <w:r w:rsidRPr="00D15BEA">
        <w:rPr>
          <w:rStyle w:val="StyleUnderline"/>
        </w:rPr>
        <w:t xml:space="preserve"> in hydrocarbons, mining, dams, road and rail systems, as well as infrastructure and telecommunications, </w:t>
      </w:r>
      <w:r w:rsidRPr="000D5D9B">
        <w:rPr>
          <w:rStyle w:val="StyleUnderline"/>
          <w:highlight w:val="yellow"/>
        </w:rPr>
        <w:t>are immensely beneficial for Africa’s development</w:t>
      </w:r>
      <w:r w:rsidRPr="00D15BEA">
        <w:rPr>
          <w:rStyle w:val="StyleUnderline"/>
        </w:rPr>
        <w:t>.</w:t>
      </w:r>
      <w:r w:rsidRPr="00D15BEA">
        <w:rPr>
          <w:sz w:val="14"/>
        </w:rPr>
        <w:t xml:space="preserve"> Chinese investments are, at the same time, promoting the establishment of small enterprises in Africa and new employment opportunities. The IMF estimates that Africa’s growth in recent years has been close to 6 percent, the highest in 30 years, due in large part to China’s growing investment. Moreover, China’s investment drive is providing an encouragement for the development of local economies and attracting new interest from other external actors. Through road, rail and bridge building across Africa, China is providing the foundation for long-term economic growth on the continent. </w:t>
      </w:r>
      <w:r w:rsidRPr="00D15BEA">
        <w:rPr>
          <w:rStyle w:val="StyleUnderline"/>
        </w:rPr>
        <w:t xml:space="preserve">Without adequate infrastructure, </w:t>
      </w:r>
      <w:r w:rsidRPr="000D5D9B">
        <w:rPr>
          <w:rStyle w:val="StyleUnderline"/>
          <w:highlight w:val="yellow"/>
        </w:rPr>
        <w:t>poverty and development cannot be effectively addressed</w:t>
      </w:r>
      <w:r w:rsidRPr="00D15BEA">
        <w:rPr>
          <w:rStyle w:val="StyleUnderline"/>
        </w:rPr>
        <w:t>.</w:t>
      </w:r>
      <w:r>
        <w:rPr>
          <w:rStyle w:val="StyleUnderline"/>
        </w:rPr>
        <w:t xml:space="preserve"> </w:t>
      </w:r>
      <w:r w:rsidRPr="00D15BEA">
        <w:rPr>
          <w:sz w:val="14"/>
        </w:rPr>
        <w:t>The TAZARA rail line remains the model of China-Africa co-operation in the context of connecting African countries and providing a transport network for effective regional integration and economic development.</w:t>
      </w:r>
      <w:r w:rsidRPr="00D15BEA">
        <w:rPr>
          <w:rStyle w:val="StyleUnderline"/>
        </w:rPr>
        <w:t xml:space="preserve"> China is now well positioned to build an African rail network which could form the foundation for long-term economic growth.</w:t>
      </w:r>
      <w:r w:rsidRPr="00D15BEA">
        <w:rPr>
          <w:sz w:val="14"/>
        </w:rPr>
        <w:t xml:space="preserve"> The majority of rail projects in Africa are now funded by China, such as the new rail projects in Nigeria and Angola as well as the Nairobi-Mombasa high-speed line and the link between Tanzania, Kenya, Uganda, Rwanda and South Sudan. Besides the economic dimension, China and Africa are linked by a common objective to advance the South-South Agenda. In this context, China and Africa are seeking a stronger voice for developing countries on the world stage and in international institutions such as the UN, World Trade Organisation (WTO), IMF and World Bank (WB). </w:t>
      </w:r>
      <w:r w:rsidRPr="000D5D9B">
        <w:rPr>
          <w:rStyle w:val="StyleUnderline"/>
          <w:highlight w:val="yellow"/>
        </w:rPr>
        <w:t>China is seen as an African ally</w:t>
      </w:r>
      <w:r w:rsidRPr="00D15BEA">
        <w:rPr>
          <w:rStyle w:val="StyleUnderline"/>
        </w:rPr>
        <w:t xml:space="preserve"> in the struggle to democratise international forums and reshape global development agendas. </w:t>
      </w:r>
      <w:r w:rsidRPr="000D5D9B">
        <w:rPr>
          <w:rStyle w:val="StyleUnderline"/>
          <w:highlight w:val="yellow"/>
        </w:rPr>
        <w:t xml:space="preserve">Africa’s perception of China is shaped by China’s historical commitment to Africa’s freedom struggles </w:t>
      </w:r>
      <w:r w:rsidRPr="00D15BEA">
        <w:rPr>
          <w:rStyle w:val="StyleUnderline"/>
        </w:rPr>
        <w:t>and thus a strong and enduring sentiment of liberation solidarity underpins the relationship.</w:t>
      </w:r>
      <w:r>
        <w:rPr>
          <w:rStyle w:val="StyleUnderline"/>
        </w:rPr>
        <w:t xml:space="preserve"> </w:t>
      </w:r>
      <w:r w:rsidRPr="00D15BEA">
        <w:rPr>
          <w:sz w:val="14"/>
        </w:rPr>
        <w:t xml:space="preserve">At the same time, China’s successful development model, based on strong state management of economic liberalisation and development, holds wide appeal in Africa where states are seeking to escape the poverty trap. Promoting sustainable economic development will remain a key challenge for all governments over the next 10 years and beyond. In this context, Africa is expected to become increasingly important. Africa’s enormous mineral wealth and untapped human potential offers significant opportunity for future global economic growth. </w:t>
      </w:r>
      <w:r w:rsidRPr="00D15BEA">
        <w:rPr>
          <w:rStyle w:val="StyleUnderline"/>
        </w:rPr>
        <w:t>Over the past 30 years, a cooperative interdependency has grown between China and Africa.</w:t>
      </w:r>
      <w:r>
        <w:rPr>
          <w:rStyle w:val="StyleUnderline"/>
        </w:rPr>
        <w:t xml:space="preserve"> </w:t>
      </w:r>
      <w:r w:rsidRPr="00D15BEA">
        <w:rPr>
          <w:sz w:val="14"/>
        </w:rPr>
        <w:t xml:space="preserve">China needs Africa’s raw materials for growth and Africa in turn needs to sell these raw materials to China for its own continued growth. At a political level, both sides seek reform of global institutions which constrain economic prosperity in the developing world. Thus China-Africa interdependency has created a special relationship grounded on a common economic and political destiny. </w:t>
      </w:r>
      <w:r w:rsidRPr="000D5D9B">
        <w:rPr>
          <w:rStyle w:val="StyleUnderline"/>
          <w:highlight w:val="yellow"/>
        </w:rPr>
        <w:t>The challenge for both China and Africa is to enhance the current win-win relationship</w:t>
      </w:r>
      <w:r w:rsidRPr="00D15BEA">
        <w:rPr>
          <w:rStyle w:val="StyleUnderline"/>
        </w:rPr>
        <w:t xml:space="preserve"> by strengthening forms of co-operation and developing new areas of innovative, commercial interaction.</w:t>
      </w:r>
      <w:r>
        <w:rPr>
          <w:rStyle w:val="StyleUnderline"/>
        </w:rPr>
        <w:t xml:space="preserve"> </w:t>
      </w:r>
      <w:r w:rsidRPr="00D15BEA">
        <w:rPr>
          <w:rStyle w:val="StyleUnderline"/>
        </w:rPr>
        <w:t>A stronger China-Africa partnership could provide significant opportunity for mutually beneficial sustainable development.</w:t>
      </w:r>
      <w:r>
        <w:rPr>
          <w:rStyle w:val="StyleUnderline"/>
        </w:rPr>
        <w:t xml:space="preserve"> </w:t>
      </w:r>
      <w:r w:rsidRPr="00D15BEA">
        <w:rPr>
          <w:sz w:val="14"/>
        </w:rPr>
        <w:t xml:space="preserve">The promotion of enhanced economic development over the next 10 years can be met through a China-Africa joint venture based on a common vision. </w:t>
      </w:r>
      <w:r w:rsidRPr="00D15BEA">
        <w:rPr>
          <w:rStyle w:val="StyleUnderline"/>
        </w:rPr>
        <w:t>China has already made excellent progress in building this relationship and increased economic growth in Africa is testimony to the success of this interaction. Strengthening interaction and developing new avenues of co-operation would produce continued positive outcomes for both China and Africa.</w:t>
      </w:r>
      <w:r>
        <w:rPr>
          <w:rStyle w:val="StyleUnderline"/>
        </w:rPr>
        <w:t xml:space="preserve"> </w:t>
      </w:r>
      <w:r w:rsidRPr="00D15BEA">
        <w:rPr>
          <w:sz w:val="14"/>
        </w:rPr>
        <w:t xml:space="preserve">The regular Forum on China-Africa Co-operation (FOCAC) ministerial meetings and summits provide a comprehensive consultation and dialogue mechanism to advance China-Africa co-operation and manage mutually beneficial economic interdependence. </w:t>
      </w:r>
      <w:r w:rsidRPr="00D15BEA">
        <w:rPr>
          <w:rStyle w:val="StyleUnderline"/>
        </w:rPr>
        <w:t>On the basis of equality and non-interference, China and Africa have developed a friendly and constructive process of state-to-state interaction which promotes new opportunities for engagement, while at the same time offering a diplomatic system for congenial problem solving.</w:t>
      </w:r>
      <w:r>
        <w:rPr>
          <w:rStyle w:val="StyleUnderline"/>
        </w:rPr>
        <w:t xml:space="preserve"> </w:t>
      </w:r>
      <w:r w:rsidRPr="00D15BEA">
        <w:rPr>
          <w:sz w:val="14"/>
        </w:rPr>
        <w:t>The FOCAC process is uplifting Africa, providing urgently needed infrastructure and advancing the continent’s development agenda. China is set to become Africa’s key development partner and is providing the infrastructure foundation for the continent’s longer-term growth, while Chinese loans and aid programmes are providing new opportunities for overcoming poverty and promoting prosperity. The new challenge for China and Africa is to strengthen this process and build a sustainable, long-term relationship with major new benefits for both sides. FOCAC can play a key role in this process, crafting a common longterm vision and promoting a mutually beneficial development partnership. Identifying the precise programmes and processes which will ensure a sustainable China-Africa development partnership for the long term is the key task for those decision makers who are assembling in Joburg to finalise the FOCAC VI declaration and action plan. The FOCAC VI summit thus offers both China and Africa an exciting opportunity to strengthen relations and to build a common vision for long-term co-operation.</w:t>
      </w:r>
    </w:p>
    <w:p w:rsidR="00E018A9" w:rsidRPr="007227D8" w:rsidRDefault="00E018A9" w:rsidP="00E018A9">
      <w:pPr>
        <w:pStyle w:val="Heading4"/>
      </w:pPr>
      <w:r w:rsidRPr="007227D8">
        <w:t>The only way to stop the illegal wildlife trade is to stop China’s imports</w:t>
      </w:r>
      <w:r>
        <w:t>—plan key</w:t>
      </w:r>
    </w:p>
    <w:p w:rsidR="00E018A9" w:rsidRPr="00C95184" w:rsidRDefault="00E018A9" w:rsidP="00E018A9">
      <w:r w:rsidRPr="00C95184">
        <w:rPr>
          <w:rStyle w:val="Style13ptBold"/>
        </w:rPr>
        <w:t>New</w:t>
      </w:r>
      <w:r>
        <w:t xml:space="preserve"> </w:t>
      </w:r>
      <w:r w:rsidRPr="00C95184">
        <w:rPr>
          <w:rStyle w:val="Style13ptBold"/>
        </w:rPr>
        <w:t>York</w:t>
      </w:r>
      <w:r>
        <w:t xml:space="preserve"> </w:t>
      </w:r>
      <w:r w:rsidRPr="00C95184">
        <w:rPr>
          <w:rStyle w:val="Style13ptBold"/>
        </w:rPr>
        <w:t>Times 6-22-2016</w:t>
      </w:r>
      <w:r>
        <w:t xml:space="preserve"> (Editorial Board, 6-22-2016, "The Scourge of the Ivory Trade," New York Times, </w:t>
      </w:r>
      <w:hyperlink r:id="rId108" w:history="1">
        <w:r w:rsidRPr="00284643">
          <w:rPr>
            <w:rStyle w:val="Hyperlink"/>
          </w:rPr>
          <w:t>http://www.nytimes.com/2016/06/22/opinion/the-scourge-of-the-ivory-trade.html?_r=0</w:t>
        </w:r>
      </w:hyperlink>
      <w:r>
        <w:t>) – Coronado LS</w:t>
      </w:r>
    </w:p>
    <w:p w:rsidR="00E018A9" w:rsidRDefault="00E018A9" w:rsidP="00E018A9">
      <w:pPr>
        <w:rPr>
          <w:rStyle w:val="StyleUnderline"/>
        </w:rPr>
      </w:pPr>
      <w:r w:rsidRPr="00C95184">
        <w:rPr>
          <w:sz w:val="12"/>
        </w:rPr>
        <w:t>The World Wildlife Fund reported early this month that ivory poaching has reduced the elephant population in Tanzania’s Selous Game Reserve — one of the largest wilderness areas in Africa — by 90 percent in just four decades. At this rate, there will be no elephants left in Selous just six years from now. Tanzania isn’t alone: Mozambique lost half its elephants to poachers in the five years before 2015</w:t>
      </w:r>
      <w:r w:rsidRPr="00C95184">
        <w:rPr>
          <w:rStyle w:val="StyleUnderline"/>
        </w:rPr>
        <w:t xml:space="preserve">. </w:t>
      </w:r>
      <w:r w:rsidRPr="000D5D9B">
        <w:rPr>
          <w:rStyle w:val="StyleUnderline"/>
          <w:highlight w:val="yellow"/>
        </w:rPr>
        <w:t>Between 2010 and 2012</w:t>
      </w:r>
      <w:r w:rsidRPr="00C95184">
        <w:rPr>
          <w:rStyle w:val="StyleUnderline"/>
        </w:rPr>
        <w:t xml:space="preserve"> alone, </w:t>
      </w:r>
      <w:r w:rsidRPr="000D5D9B">
        <w:rPr>
          <w:rStyle w:val="StyleUnderline"/>
          <w:highlight w:val="yellow"/>
        </w:rPr>
        <w:t xml:space="preserve">poachers killed </w:t>
      </w:r>
      <w:r w:rsidRPr="00C95184">
        <w:rPr>
          <w:rStyle w:val="StyleUnderline"/>
        </w:rPr>
        <w:t xml:space="preserve">off </w:t>
      </w:r>
      <w:r w:rsidRPr="000D5D9B">
        <w:rPr>
          <w:rStyle w:val="StyleUnderline"/>
          <w:highlight w:val="yellow"/>
        </w:rPr>
        <w:t>20 percent of Africa’s elephants</w:t>
      </w:r>
      <w:r w:rsidRPr="00C95184">
        <w:rPr>
          <w:rStyle w:val="StyleUnderline"/>
        </w:rPr>
        <w:t>.</w:t>
      </w:r>
      <w:r>
        <w:rPr>
          <w:rStyle w:val="StyleUnderline"/>
        </w:rPr>
        <w:t xml:space="preserve"> </w:t>
      </w:r>
      <w:r w:rsidRPr="00C95184">
        <w:rPr>
          <w:sz w:val="12"/>
        </w:rPr>
        <w:t xml:space="preserve">On June 2, the Obama administration took an important step to put a stop to this madness with a near total ban on the commercial trade of ivory in the United States. The ban strengthens a 2013 ban on the ivory trade that, for instance, allowed the sale of ivory from animals certified to have died of natural causes — a clear invitation to forgery and fraud. Now, only legally imported antiques and musical instruments with less than 200 grams of ivory can be sold in the United States. But </w:t>
      </w:r>
      <w:r w:rsidRPr="00C95184">
        <w:rPr>
          <w:rStyle w:val="StyleUnderline"/>
        </w:rPr>
        <w:t xml:space="preserve">there’s only so much the United States can do. </w:t>
      </w:r>
      <w:r w:rsidRPr="000D5D9B">
        <w:rPr>
          <w:rStyle w:val="StyleUnderline"/>
          <w:highlight w:val="yellow"/>
        </w:rPr>
        <w:t>Until demand is cut off in China, there will be no reprieve for Africa’s dwindling elephant populations. The appetite of China’s growing middle class for ivory</w:t>
      </w:r>
      <w:r w:rsidRPr="00C95184">
        <w:rPr>
          <w:rStyle w:val="StyleUnderline"/>
        </w:rPr>
        <w:t xml:space="preserve"> </w:t>
      </w:r>
      <w:r w:rsidRPr="000D5D9B">
        <w:rPr>
          <w:rStyle w:val="StyleUnderline"/>
          <w:highlight w:val="yellow"/>
        </w:rPr>
        <w:t>helped drive</w:t>
      </w:r>
      <w:r w:rsidRPr="00C95184">
        <w:rPr>
          <w:rStyle w:val="StyleUnderline"/>
        </w:rPr>
        <w:t xml:space="preserve"> the price from $120 per kilogram in 2002 to $2,100 per kilogram in 2014</w:t>
      </w:r>
      <w:r w:rsidRPr="000D5D9B">
        <w:rPr>
          <w:rStyle w:val="StyleUnderline"/>
          <w:highlight w:val="yellow"/>
        </w:rPr>
        <w:t>, generating</w:t>
      </w:r>
      <w:r w:rsidRPr="00C95184">
        <w:rPr>
          <w:rStyle w:val="StyleUnderline"/>
        </w:rPr>
        <w:t xml:space="preserve"> huge </w:t>
      </w:r>
      <w:r w:rsidRPr="000D5D9B">
        <w:rPr>
          <w:rStyle w:val="StyleUnderline"/>
          <w:highlight w:val="yellow"/>
        </w:rPr>
        <w:t>sums for syndicates that traffic</w:t>
      </w:r>
      <w:r w:rsidRPr="00C95184">
        <w:rPr>
          <w:rStyle w:val="StyleUnderline"/>
        </w:rPr>
        <w:t xml:space="preserve"> ivory </w:t>
      </w:r>
      <w:r w:rsidRPr="000D5D9B">
        <w:rPr>
          <w:rStyle w:val="StyleUnderline"/>
          <w:highlight w:val="yellow"/>
        </w:rPr>
        <w:t>through criminal supply chains</w:t>
      </w:r>
      <w:r w:rsidRPr="00C95184">
        <w:rPr>
          <w:rStyle w:val="StyleUnderline"/>
        </w:rPr>
        <w:t>.</w:t>
      </w:r>
      <w:r>
        <w:rPr>
          <w:rStyle w:val="StyleUnderline"/>
        </w:rPr>
        <w:t xml:space="preserve"> </w:t>
      </w:r>
      <w:r w:rsidRPr="00C95184">
        <w:rPr>
          <w:sz w:val="12"/>
        </w:rPr>
        <w:t>In March, China imposed a ban on imports of ivory acquired before 1975 until the end of this</w:t>
      </w:r>
      <w:r w:rsidRPr="00C95184">
        <w:rPr>
          <w:rStyle w:val="StyleUnderline"/>
        </w:rPr>
        <w:t xml:space="preserve"> decade,</w:t>
      </w:r>
      <w:r w:rsidRPr="00C95184">
        <w:rPr>
          <w:sz w:val="12"/>
        </w:rPr>
        <w:t xml:space="preserve"> and extended an existing ban on ivory acquired after 1975 for the same period. And as part of the 2016 United States-China Strategic and Economic Dialogue this month, China also committed to publishing a timetable for completely ending its domestic trade in ivory by the end of this year. There’s action in Africa, too. In April, Kenya, to set a striking example, burned a stockpile of ivory worth $100 million. And the government of Tanzania has announced it has submitted a special request to the United Nations council on illegal wildlife trade for an immediate and permanent ban on the ivory trade worldwide. </w:t>
      </w:r>
      <w:r w:rsidRPr="00C95184">
        <w:rPr>
          <w:rStyle w:val="StyleUnderline"/>
        </w:rPr>
        <w:t>Incredibly, despite new evidence that legal ivory sales in 2008 led to a sharp increase in elephant poaching, Zimbabwe and Namibia are planning to ask the Convention on International Trade in Endangered Species (CITES) at a meeting in September to approve new legal sales of ivory. This is a terrible idea.</w:t>
      </w:r>
      <w:r>
        <w:rPr>
          <w:rStyle w:val="StyleUnderline"/>
        </w:rPr>
        <w:t xml:space="preserve"> </w:t>
      </w:r>
      <w:r w:rsidRPr="00C95184">
        <w:rPr>
          <w:rStyle w:val="StyleUnderline"/>
        </w:rPr>
        <w:t xml:space="preserve">Ending the slaughter won’t be easy given the lucrative international ivory market. </w:t>
      </w:r>
      <w:r w:rsidRPr="000D5D9B">
        <w:rPr>
          <w:rStyle w:val="StyleUnderline"/>
          <w:highlight w:val="yellow"/>
        </w:rPr>
        <w:t xml:space="preserve">But stronger laws and more money for </w:t>
      </w:r>
      <w:r w:rsidRPr="00C95184">
        <w:rPr>
          <w:sz w:val="12"/>
        </w:rPr>
        <w:t>inspection and</w:t>
      </w:r>
      <w:r w:rsidRPr="00C95184">
        <w:rPr>
          <w:rStyle w:val="StyleUnderline"/>
        </w:rPr>
        <w:t xml:space="preserve"> </w:t>
      </w:r>
      <w:r w:rsidRPr="000D5D9B">
        <w:rPr>
          <w:rStyle w:val="StyleUnderline"/>
          <w:highlight w:val="yellow"/>
        </w:rPr>
        <w:t>enforcement will help.</w:t>
      </w:r>
    </w:p>
    <w:p w:rsidR="00513C76" w:rsidRDefault="00E018A9" w:rsidP="00513C76">
      <w:pPr>
        <w:pStyle w:val="Heading3"/>
      </w:pPr>
      <w:r>
        <w:t>Turn—Imperialist</w:t>
      </w:r>
    </w:p>
    <w:p w:rsidR="00056C44" w:rsidRPr="00056C44" w:rsidRDefault="00056C44" w:rsidP="00056C44">
      <w:pPr>
        <w:pStyle w:val="Heading4"/>
      </w:pPr>
      <w:r>
        <w:t>Turn</w:t>
      </w:r>
      <w:r w:rsidR="000653E3">
        <w:t>—</w:t>
      </w:r>
      <w:r>
        <w:t>The entire US AFRICOM efforts are perceived as imperialistic policies by african nations</w:t>
      </w:r>
    </w:p>
    <w:p w:rsidR="00056C44" w:rsidRDefault="00056C44" w:rsidP="00056C44">
      <w:r w:rsidRPr="00056C44">
        <w:rPr>
          <w:rStyle w:val="Style13ptBold"/>
        </w:rPr>
        <w:t>Pepra</w:t>
      </w:r>
      <w:r>
        <w:t xml:space="preserve"> </w:t>
      </w:r>
      <w:r w:rsidRPr="00056C44">
        <w:rPr>
          <w:rStyle w:val="Style13ptBold"/>
        </w:rPr>
        <w:t>2014</w:t>
      </w:r>
      <w:r>
        <w:t xml:space="preserve"> (Kofi Nsia-Pepra, Ph.D., LLM, January-February 2014, Dr. Kofi Nsia-Pepra is an assistant professor of political science at Ohio Northern University. He holds a master of laws degree from Essex University UK and a Ph.D. in political science from Wayne State University. He served as a flight lieutenant in the Ghana Air Force, was with the United Nations Assisted Mission in Rwanda as a military human rights observer, and served as Ghana’s Air Force detachment commander with ECOMOG in Sierra Leone. His article “Robust Peacekeeping? Panacea for Human rights Violations,” Journal of Peace and Conflict Studies, Vol.18, No. 2, Fall 2012, examines the conviction that robust peacekeeping—a strong and forceful peacekeeping force—works better than UN traditional peacekeeping in reducing human rights violation, specifically, civilian killing, Militarization of U.S. Foreign Policy in Africa: Strategic Gain or Backlash?) – Coronado LS</w:t>
      </w:r>
    </w:p>
    <w:p w:rsidR="00056C44" w:rsidRDefault="00056C44" w:rsidP="00056C44">
      <w:r w:rsidRPr="000D5D9B">
        <w:rPr>
          <w:rStyle w:val="StyleUnderline"/>
          <w:highlight w:val="yellow"/>
        </w:rPr>
        <w:t>The United States increased military involvement in Africa</w:t>
      </w:r>
      <w:r w:rsidRPr="00056C44">
        <w:rPr>
          <w:rStyle w:val="StyleUnderline"/>
        </w:rPr>
        <w:t xml:space="preserve"> to suppress terrorism, seek energy sources, and counter China’s influence in Africa. Other nations </w:t>
      </w:r>
      <w:r w:rsidRPr="000D5D9B">
        <w:rPr>
          <w:rStyle w:val="StyleUnderline"/>
          <w:highlight w:val="yellow"/>
        </w:rPr>
        <w:t>conceptualized these actions as exploitative and imperialistic, aimed at controlling Africa’s</w:t>
      </w:r>
      <w:r w:rsidRPr="00056C44">
        <w:rPr>
          <w:rStyle w:val="StyleUnderline"/>
        </w:rPr>
        <w:t xml:space="preserve"> energy resources. The U.S. involvement also raised concerns about challenges to sovereignty, welfare, and the survival of the African Union. </w:t>
      </w:r>
      <w:r w:rsidRPr="000D5D9B">
        <w:rPr>
          <w:rStyle w:val="StyleUnderline"/>
          <w:highlight w:val="yellow"/>
        </w:rPr>
        <w:t>America’s</w:t>
      </w:r>
      <w:r w:rsidRPr="00056C44">
        <w:rPr>
          <w:rStyle w:val="StyleUnderline"/>
        </w:rPr>
        <w:t xml:space="preserve"> covert and overt military </w:t>
      </w:r>
      <w:r w:rsidRPr="000D5D9B">
        <w:rPr>
          <w:rStyle w:val="StyleUnderline"/>
          <w:highlight w:val="yellow"/>
        </w:rPr>
        <w:t>alliances</w:t>
      </w:r>
      <w:r w:rsidRPr="00056C44">
        <w:rPr>
          <w:rStyle w:val="StyleUnderline"/>
        </w:rPr>
        <w:t xml:space="preserve"> and joint operations with selected military allies </w:t>
      </w:r>
      <w:r w:rsidRPr="000D5D9B">
        <w:rPr>
          <w:rStyle w:val="StyleUnderline"/>
          <w:highlight w:val="yellow"/>
        </w:rPr>
        <w:t>affected</w:t>
      </w:r>
      <w:r w:rsidRPr="00056C44">
        <w:rPr>
          <w:rStyle w:val="StyleUnderline"/>
        </w:rPr>
        <w:t xml:space="preserve"> spillage, </w:t>
      </w:r>
      <w:r w:rsidRPr="000D5D9B">
        <w:rPr>
          <w:rStyle w:val="StyleUnderline"/>
          <w:highlight w:val="yellow"/>
        </w:rPr>
        <w:t>intensity, protractedness, and duration of the Congo, Sudan, and Darfur conflicts</w:t>
      </w:r>
      <w:r w:rsidRPr="00056C44">
        <w:rPr>
          <w:rStyle w:val="StyleUnderline"/>
        </w:rPr>
        <w:t>. The U.S. militarization policy has backfired, undermining the attainment of its strategic interests. To elicit Africa’s support, the United States needs to debunk its neorealist “hard power” policy and adopt liberal “soft power” policies such as assisting Africa in its socio-political economic development</w:t>
      </w:r>
      <w:r>
        <w:t xml:space="preserve">. </w:t>
      </w:r>
    </w:p>
    <w:p w:rsidR="00E018A9" w:rsidRDefault="00E018A9" w:rsidP="00E018A9">
      <w:pPr>
        <w:pStyle w:val="Heading4"/>
      </w:pPr>
      <w:r>
        <w:t>Turn—African nations hate AFRICOM</w:t>
      </w:r>
    </w:p>
    <w:p w:rsidR="00E018A9" w:rsidRDefault="00E018A9" w:rsidP="00E018A9">
      <w:r w:rsidRPr="00C5310F">
        <w:rPr>
          <w:rStyle w:val="Style13ptBold"/>
        </w:rPr>
        <w:t>AFJN</w:t>
      </w:r>
      <w:r>
        <w:t xml:space="preserve"> </w:t>
      </w:r>
      <w:r w:rsidRPr="00C5310F">
        <w:rPr>
          <w:rStyle w:val="Style13ptBold"/>
        </w:rPr>
        <w:t>2007</w:t>
      </w:r>
      <w:r>
        <w:t xml:space="preserve"> (Africa Faith and Justice Network, September 2007, "Nigeria Adds Its Voice to AFRICOM Opposition," No Publication, </w:t>
      </w:r>
      <w:hyperlink r:id="rId109" w:history="1">
        <w:r w:rsidRPr="001D0F37">
          <w:rPr>
            <w:rStyle w:val="Hyperlink"/>
          </w:rPr>
          <w:t>http://afjn.org/nigeria-adds-its-voice-to-africom-opposition/</w:t>
        </w:r>
      </w:hyperlink>
      <w:r>
        <w:t>) – Coronado LS</w:t>
      </w:r>
    </w:p>
    <w:p w:rsidR="00E018A9" w:rsidRDefault="00E018A9" w:rsidP="00E018A9">
      <w:pPr>
        <w:rPr>
          <w:sz w:val="12"/>
        </w:rPr>
      </w:pPr>
      <w:r w:rsidRPr="00C5310F">
        <w:rPr>
          <w:sz w:val="12"/>
        </w:rPr>
        <w:t xml:space="preserve">Several weeks ago, </w:t>
      </w:r>
      <w:r w:rsidRPr="000D5D9B">
        <w:rPr>
          <w:rStyle w:val="StyleUnderline"/>
          <w:highlight w:val="yellow"/>
        </w:rPr>
        <w:t>the</w:t>
      </w:r>
      <w:r w:rsidRPr="00C5310F">
        <w:rPr>
          <w:rStyle w:val="StyleUnderline"/>
        </w:rPr>
        <w:t xml:space="preserve"> Southern African Development Community (</w:t>
      </w:r>
      <w:r w:rsidRPr="000D5D9B">
        <w:rPr>
          <w:rStyle w:val="StyleUnderline"/>
          <w:highlight w:val="yellow"/>
        </w:rPr>
        <w:t>SADC) released a public objection to the presence of American soldiers</w:t>
      </w:r>
      <w:r w:rsidRPr="00C5310F">
        <w:rPr>
          <w:rStyle w:val="StyleUnderline"/>
        </w:rPr>
        <w:t xml:space="preserve"> </w:t>
      </w:r>
      <w:r w:rsidRPr="000D5D9B">
        <w:rPr>
          <w:rStyle w:val="StyleUnderline"/>
          <w:highlight w:val="yellow"/>
        </w:rPr>
        <w:t>in all</w:t>
      </w:r>
      <w:r w:rsidRPr="00C5310F">
        <w:rPr>
          <w:rStyle w:val="StyleUnderline"/>
        </w:rPr>
        <w:t xml:space="preserve"> Southern </w:t>
      </w:r>
      <w:r w:rsidRPr="000D5D9B">
        <w:rPr>
          <w:rStyle w:val="StyleUnderline"/>
          <w:highlight w:val="yellow"/>
        </w:rPr>
        <w:t>African countries under the jurisdiction of SADC</w:t>
      </w:r>
      <w:r w:rsidRPr="00C5310F">
        <w:rPr>
          <w:rStyle w:val="StyleUnderline"/>
        </w:rPr>
        <w:t xml:space="preserve">. Similarly, over the past week, </w:t>
      </w:r>
      <w:r w:rsidRPr="000D5D9B">
        <w:rPr>
          <w:rStyle w:val="StyleUnderline"/>
          <w:highlight w:val="yellow"/>
        </w:rPr>
        <w:t>Nigeria has begun efforts to freeze the progress of the US military</w:t>
      </w:r>
      <w:r w:rsidRPr="00C5310F">
        <w:rPr>
          <w:rStyle w:val="StyleUnderline"/>
        </w:rPr>
        <w:t xml:space="preserve"> in erecting a military base in West Africa. The oil-rich Gulf of Guinea has been a target of US wooing, as many analysts argue that the US Africa Command’s (AFRICOM’s) primary objective will be to protect US oil interests</w:t>
      </w:r>
      <w:r w:rsidRPr="00C5310F">
        <w:rPr>
          <w:sz w:val="12"/>
        </w:rPr>
        <w:t xml:space="preserve">. However, rising opposition from African governments as well as military and economic organizations makes AFRICOM’s presence on the continent increasingly contentious. According to Defense sources within the Nigerian </w:t>
      </w:r>
      <w:r w:rsidRPr="00C5310F">
        <w:rPr>
          <w:rStyle w:val="StyleUnderline"/>
        </w:rPr>
        <w:t>government, “</w:t>
      </w:r>
      <w:r w:rsidRPr="000D5D9B">
        <w:rPr>
          <w:rStyle w:val="StyleUnderline"/>
          <w:highlight w:val="yellow"/>
        </w:rPr>
        <w:t>Nigeria is not taking the issue lightly at all and the government is not going to allow the US to establish any military base</w:t>
      </w:r>
      <w:r w:rsidRPr="00C5310F">
        <w:rPr>
          <w:rStyle w:val="StyleUnderline"/>
        </w:rPr>
        <w:t xml:space="preserve"> </w:t>
      </w:r>
      <w:r w:rsidRPr="000D5D9B">
        <w:rPr>
          <w:rStyle w:val="StyleUnderline"/>
          <w:highlight w:val="yellow"/>
        </w:rPr>
        <w:t>anywhere</w:t>
      </w:r>
      <w:r w:rsidRPr="00C5310F">
        <w:rPr>
          <w:rStyle w:val="StyleUnderline"/>
        </w:rPr>
        <w:t xml:space="preserve"> in the [Economic Community of West African States] ECOWAS region</w:t>
      </w:r>
      <w:r w:rsidRPr="00C5310F">
        <w:rPr>
          <w:sz w:val="12"/>
        </w:rPr>
        <w:t xml:space="preserve">.” This statement comes after a heightened terror alert on September 6th from the US government in Nigeria. Critics argue that the alert had less to do with true terror risk and may simply be used as justification for the necessity of AFRICOM. Furthermore, reports from This Day in Africa indicate that the Nigerian federal government has begun discussing the issue with the African Union (AU) in hopes that the new US Africa Command might be stopped entirely. There is talk that African Union representatives may present a proposal to the US Defense Department, arguing that the AU is capable of defending and protecting its own land without American soldiers. Admiral Henry Ulrich, Commander of US Naval Forces in Europe, argued that a US presence in the Gulf of Guinea is not meant to subvert African forces, but is an expression of concern for countries like Nigeria that may need to fend off maritime criminals. However, the projection that 25 percent of US oil will come from Africa by 2015 hardly portends a purely altruistic reason for establishing AFRICOM. Throughout the debate over where AFRICOM headquarters will be </w:t>
      </w:r>
      <w:r w:rsidRPr="00C5310F">
        <w:rPr>
          <w:rStyle w:val="StyleUnderline"/>
        </w:rPr>
        <w:t>established, it is important to remember that the US military already holds some jurisdiction over the continen</w:t>
      </w:r>
      <w:r w:rsidRPr="00C5310F">
        <w:rPr>
          <w:sz w:val="12"/>
        </w:rPr>
        <w:t xml:space="preserve">t. Africa is currently covered by US Central Command (CENTCOM), US European Command (EUCOM), and US Pacific Command (PACOM); AFRICOM only creates a more cohesive force. Thus, AFRICOM is not new in its militarization of Africa but in the fact that it is including humanitarian work in its mission. The US began militarizing the continent years ago; that damage is already done. What AFJN is working to combat is the use of military personnel in civil society and humanitarian works. </w:t>
      </w:r>
      <w:r w:rsidRPr="000D5D9B">
        <w:rPr>
          <w:rStyle w:val="StyleUnderline"/>
          <w:highlight w:val="yellow"/>
        </w:rPr>
        <w:t>AFJN applauds Nigeria and SADC for publicly announcing their concerns and objections</w:t>
      </w:r>
      <w:r w:rsidRPr="00C5310F">
        <w:rPr>
          <w:sz w:val="12"/>
        </w:rPr>
        <w:t xml:space="preserve">. Currently, the debate seems to be focused on precluding the establishment of a military base, not necessarily the mere presence of American forces. </w:t>
      </w:r>
      <w:r w:rsidRPr="00C5310F">
        <w:rPr>
          <w:rStyle w:val="StyleUnderline"/>
        </w:rPr>
        <w:t>Thus, the line remains to be drawn between which countries or organizations will refuse a base but permit armed forces and which will permit neithe</w:t>
      </w:r>
      <w:r w:rsidRPr="00C5310F">
        <w:rPr>
          <w:sz w:val="12"/>
        </w:rPr>
        <w:t>r. The United States ought to heed the opposition stemming from the continent and take into consideration any proposal that emerges from African governments or the AU. AFJN continues to follow the development of AFRICOM and encourages you to educate those around you to take an active voice on this issue. To learn more about AFRICOM and what you can do to support better US policies, visit US Military Policy in Africa Basic Facts and Want to Help? sections of the AFJN website.</w:t>
      </w:r>
    </w:p>
    <w:p w:rsidR="00E018A9" w:rsidRDefault="00E018A9" w:rsidP="00E018A9">
      <w:pPr>
        <w:pStyle w:val="Heading3"/>
      </w:pPr>
      <w:r>
        <w:t>Turn—US China Relations</w:t>
      </w:r>
    </w:p>
    <w:p w:rsidR="00056C44" w:rsidRDefault="00056C44" w:rsidP="00056C44">
      <w:pPr>
        <w:pStyle w:val="Heading4"/>
      </w:pPr>
      <w:r>
        <w:t>T</w:t>
      </w:r>
      <w:r w:rsidR="00740D04">
        <w:t xml:space="preserve">urn—The AFRICOM program was devised to counter China’s growing influence in Africa, CP kills </w:t>
      </w:r>
      <w:r w:rsidR="00C50B7F">
        <w:t>US China relations</w:t>
      </w:r>
      <w:r w:rsidR="00740D04">
        <w:t>. The CP promotes neocolonialist expansion</w:t>
      </w:r>
    </w:p>
    <w:p w:rsidR="00056C44" w:rsidRDefault="00056C44" w:rsidP="00056C44">
      <w:r w:rsidRPr="00056C44">
        <w:rPr>
          <w:rStyle w:val="Style13ptBold"/>
        </w:rPr>
        <w:t>Pepra</w:t>
      </w:r>
      <w:r>
        <w:t xml:space="preserve"> </w:t>
      </w:r>
      <w:r w:rsidRPr="00056C44">
        <w:rPr>
          <w:rStyle w:val="Style13ptBold"/>
        </w:rPr>
        <w:t>2014</w:t>
      </w:r>
      <w:r>
        <w:t xml:space="preserve"> (Kofi Nsia-Pepra, Ph.D., LLM, January-February 2014, Dr. Kofi Nsia-Pepra is an assistant professor of political science at Ohio Northern University. He holds a master of laws degree from Essex University UK and a Ph.D. in political science from Wayne State University. He served as a flight lieutenant in the Ghana Air Force, was with the United Nations Assisted Mission in Rwanda as a military human rights observer, and served as Ghana’s Air Force detachment commander with ECOMOG in Sierra Leone. His article “Robust Peacekeeping? Panacea for Human rights Violations,” Journal of Peace and Conflict Studies, Vol.18, No. 2, Fall 2012, examines the conviction that robust peacekeeping—a strong and forceful peacekeeping force—works better than UN traditional peacekeeping in reducing human rights violation, specifically, civilian killing, Militarization of U.S. Foreign Policy in Africa: Strategic Gain or Backlash?) – Coronado LS</w:t>
      </w:r>
    </w:p>
    <w:p w:rsidR="00056C44" w:rsidRDefault="00056C44" w:rsidP="00056C44">
      <w:pPr>
        <w:rPr>
          <w:sz w:val="14"/>
        </w:rPr>
      </w:pPr>
      <w:r w:rsidRPr="000D5D9B">
        <w:rPr>
          <w:rStyle w:val="StyleUnderline"/>
          <w:highlight w:val="yellow"/>
        </w:rPr>
        <w:t>U.S. militarization of Africa is intended to</w:t>
      </w:r>
      <w:r w:rsidRPr="00056C44">
        <w:rPr>
          <w:rStyle w:val="StyleUnderline"/>
        </w:rPr>
        <w:t xml:space="preserve"> fight terrorism, secure oil resources, and </w:t>
      </w:r>
      <w:r w:rsidRPr="000D5D9B">
        <w:rPr>
          <w:rStyle w:val="StyleUnderline"/>
          <w:highlight w:val="yellow"/>
        </w:rPr>
        <w:t>counter China’s influence in the continent</w:t>
      </w:r>
      <w:r w:rsidRPr="00740D04">
        <w:rPr>
          <w:sz w:val="14"/>
        </w:rPr>
        <w:t>.4 Africa’s relevance in U.S. national security policy and military affairs gained primacy during the Bush administration. Vice Adm. Robert T. Moeller, while serving as deputy commander for Military Operations</w:t>
      </w:r>
      <w:r w:rsidRPr="000D5D9B">
        <w:rPr>
          <w:sz w:val="14"/>
          <w:highlight w:val="yellow"/>
        </w:rPr>
        <w:t xml:space="preserve">, </w:t>
      </w:r>
      <w:r w:rsidRPr="000D5D9B">
        <w:rPr>
          <w:rStyle w:val="StyleUnderline"/>
          <w:highlight w:val="yellow"/>
        </w:rPr>
        <w:t>U.S. Africa Command</w:t>
      </w:r>
      <w:r w:rsidRPr="00056C44">
        <w:rPr>
          <w:rStyle w:val="StyleUnderline"/>
        </w:rPr>
        <w:t>, listed oil disruption, terrorism, and the growing influence of China as challenges to U.S. interests in Africa. The spillage of Al-Qaeda’s heinous activities in the Middle East into Africa in 1998 with Al-Qaeda’s bombing of U.S. embassies in Nairobi and Dar es Salaam changed America’s disengagement policy with Africa</w:t>
      </w:r>
      <w:r w:rsidRPr="00740D04">
        <w:rPr>
          <w:sz w:val="14"/>
        </w:rPr>
        <w:t xml:space="preserve">. America’s involvment in Africa was accentuated by the 9/11 attacks and the emerging hotbeds of terrorism in East Africa. America views weak and failed African states as incubators of threats to its geo-strategic interests in Africa. </w:t>
      </w:r>
      <w:r w:rsidRPr="00056C44">
        <w:rPr>
          <w:rStyle w:val="StyleUnderline"/>
        </w:rPr>
        <w:t>Weak and failed states are prone to growth of terrorism and international criminal activities such as drugs and money laundering, all of which threaten America’s interests</w:t>
      </w:r>
      <w:r w:rsidRPr="00740D04">
        <w:rPr>
          <w:sz w:val="14"/>
        </w:rPr>
        <w:t>. Susan Rice, former assistant secretary of state for African Affairs, states: Much of Africa has become a veritable incubator for the foot soldiers of terrorism. Its poor, young, disaffected, unhealthy, uneducated populations often have no stake in government, no faith in the future, and harbor an easily exploitable discontent with the status-quo . . . these are the swamps we must drain . . . to do otherwise, is to place our security at further and more permanent risk.5 The lethality of terrorism attained a new height following the 9/11 attacks on the United States, and the composition of the attackers reinforced the argument. Al-Qaeda, for example, enjoyed the hospitality of Sudan, where it organized to launch attacks on U.S. embassies in Nairobi and Dar es Salaam.6 Data on global terrorists’ attacks show that, from 1991 to 2007, most terrorists came from weak and failed states such as Somalia, Afghanistan, Sudan, and Algeria.7 An analysis of foreign jihadists in Iraq estimated that 25 percent were from Africa, particularly from North Africa and the horn of Africa. The strategically located east African seaboard near the shipping lanes of the giant tankers that supply oil to the United States from the Middle East has become the hub of terrorists and pirates threatening U.S. interests.8 A recent U.S. Central Command report anticipated a high regrouping of African trained jihadists into the Horn.</w:t>
      </w:r>
      <w:r w:rsidRPr="00056C44">
        <w:rPr>
          <w:rStyle w:val="StyleUnderline"/>
        </w:rPr>
        <w:t xml:space="preserve">9 Consequentially, U.S. military involvement in Africa </w:t>
      </w:r>
      <w:r w:rsidRPr="000D5D9B">
        <w:rPr>
          <w:rStyle w:val="StyleUnderline"/>
          <w:highlight w:val="yellow"/>
        </w:rPr>
        <w:t>has increased in the horn region and parts of North Africa</w:t>
      </w:r>
      <w:r w:rsidRPr="00056C44">
        <w:rPr>
          <w:rStyle w:val="StyleUnderline"/>
        </w:rPr>
        <w:t xml:space="preserve"> to counter growth of Islamic fundamentalism and terrorism</w:t>
      </w:r>
      <w:r w:rsidRPr="00740D04">
        <w:rPr>
          <w:sz w:val="14"/>
        </w:rPr>
        <w:t>.10 U.S. militarization of Africa is also fueled by Africa’s growing petroleum reserves. Africa today accounts for about 15 percent of U.S.-imported oil, and with the politicization of supplies from the Middle East, the United States relies on Africa for its energy needs. Coincidentally, nearly all of Africa’s oil reserves are in countries experiencing violence or instability, such as Sudan and Nigeria</w:t>
      </w:r>
      <w:r w:rsidRPr="00056C44">
        <w:rPr>
          <w:rStyle w:val="StyleUnderline"/>
        </w:rPr>
        <w:t xml:space="preserve">. As Joanne Gowa and Edward D. Mansfield argue, </w:t>
      </w:r>
      <w:r w:rsidRPr="000D5D9B">
        <w:rPr>
          <w:rStyle w:val="StyleUnderline"/>
          <w:highlight w:val="yellow"/>
        </w:rPr>
        <w:t>economic transactions generate security concerns since trade thrives in secured environment</w:t>
      </w:r>
      <w:r w:rsidRPr="000D5D9B">
        <w:rPr>
          <w:sz w:val="14"/>
          <w:highlight w:val="yellow"/>
        </w:rPr>
        <w:t>s</w:t>
      </w:r>
      <w:r w:rsidRPr="00740D04">
        <w:rPr>
          <w:sz w:val="14"/>
        </w:rPr>
        <w:t>.11 America is concerned with the insecurity of trading partners and violence in those countries, prompting U.S. intervention.12 U.S. current security commitments in the Niger Delta region are to ensure its continuous access to the region’s oil resources. Perceived threats of terrorist attacks by northern Nigerian Islamic fundamentalists on U.S. interests in West Africa, coupled with criminal activities by self-styled warlord Alhaji Dokubo-Asari’s group that steals crude oil and kidnaps foreign oil workers for ransom in the Delta region, threaten U.S. investments and oil supplies.13 In a realist world, countering the influence of its strategic rivals, especially China, reminiscent of the Cold War, has renewed U.S. interest in Africa.</w:t>
      </w:r>
      <w:r w:rsidRPr="00056C44">
        <w:rPr>
          <w:rStyle w:val="StyleUnderline"/>
        </w:rPr>
        <w:t xml:space="preserve"> The rapidly growing economies of countries such as Malaysia and China strategically compete with America for Africa’s energy and other natural resources. </w:t>
      </w:r>
      <w:r w:rsidRPr="000D5D9B">
        <w:rPr>
          <w:rStyle w:val="StyleUnderline"/>
          <w:highlight w:val="yellow"/>
        </w:rPr>
        <w:t>China</w:t>
      </w:r>
      <w:r w:rsidRPr="00056C44">
        <w:rPr>
          <w:rStyle w:val="StyleUnderline"/>
        </w:rPr>
        <w:t xml:space="preserve">, in particular, </w:t>
      </w:r>
      <w:r w:rsidRPr="000D5D9B">
        <w:rPr>
          <w:rStyle w:val="StyleUnderline"/>
          <w:highlight w:val="yellow"/>
        </w:rPr>
        <w:t xml:space="preserve">poses a formidable challenge to U.S. interests in Africa. </w:t>
      </w:r>
      <w:r w:rsidRPr="000D5D9B">
        <w:rPr>
          <w:sz w:val="14"/>
          <w:highlight w:val="yellow"/>
        </w:rPr>
        <w:t>A</w:t>
      </w:r>
      <w:r w:rsidRPr="000D5D9B">
        <w:rPr>
          <w:rStyle w:val="StyleUnderline"/>
          <w:highlight w:val="yellow"/>
        </w:rPr>
        <w:t>frican leaders seem to cater to China</w:t>
      </w:r>
      <w:r w:rsidRPr="00056C44">
        <w:rPr>
          <w:rStyle w:val="StyleUnderline"/>
        </w:rPr>
        <w:t xml:space="preserve"> because its aid and investment in Africa exclude conditionality such as good governance and human rights commonly associated with </w:t>
      </w:r>
      <w:r w:rsidRPr="000D5D9B">
        <w:rPr>
          <w:rStyle w:val="StyleUnderline"/>
          <w:highlight w:val="yellow"/>
        </w:rPr>
        <w:t>U.S. investment programs</w:t>
      </w:r>
      <w:r w:rsidRPr="00056C44">
        <w:rPr>
          <w:rStyle w:val="StyleUnderline"/>
        </w:rPr>
        <w:t xml:space="preserve">, which </w:t>
      </w:r>
      <w:r w:rsidRPr="000D5D9B">
        <w:rPr>
          <w:rStyle w:val="StyleUnderline"/>
          <w:highlight w:val="yellow"/>
        </w:rPr>
        <w:t>are viewed by African leaders as imperialistic and neocolonialistic.</w:t>
      </w:r>
      <w:r w:rsidRPr="000D5D9B">
        <w:rPr>
          <w:sz w:val="14"/>
          <w:highlight w:val="yellow"/>
        </w:rPr>
        <w:t>1</w:t>
      </w:r>
      <w:r w:rsidRPr="00740D04">
        <w:rPr>
          <w:sz w:val="14"/>
        </w:rPr>
        <w:t xml:space="preserve">4 </w:t>
      </w:r>
      <w:r w:rsidRPr="00056C44">
        <w:rPr>
          <w:rStyle w:val="StyleUnderline"/>
        </w:rPr>
        <w:t>China’s investment approach offers Africa equal opportunity and stake in their development in view of China’s subtle diplomacy of noninterference in Africa’s domestic issues. China’s investment and aid programs have been well received because they include infrastructure projects, long ignored by the United States and other Western aid programs.</w:t>
      </w:r>
      <w:r w:rsidRPr="00740D04">
        <w:rPr>
          <w:sz w:val="14"/>
        </w:rPr>
        <w:t>15</w:t>
      </w:r>
    </w:p>
    <w:p w:rsidR="00E018A9" w:rsidRPr="00740D04" w:rsidRDefault="00E018A9" w:rsidP="00056C44">
      <w:pPr>
        <w:rPr>
          <w:sz w:val="14"/>
        </w:rPr>
      </w:pPr>
    </w:p>
    <w:p w:rsidR="00E84F85" w:rsidRDefault="00996088" w:rsidP="00E84F85">
      <w:pPr>
        <w:pStyle w:val="Heading2"/>
      </w:pPr>
      <w:r>
        <w:t>AT—</w:t>
      </w:r>
      <w:r w:rsidR="00E84F85">
        <w:t>Pressure CP</w:t>
      </w:r>
    </w:p>
    <w:p w:rsidR="00E84F85" w:rsidRPr="00ED5557" w:rsidRDefault="00E84F85" w:rsidP="00E84F85">
      <w:pPr>
        <w:pStyle w:val="Heading4"/>
      </w:pPr>
      <w:r>
        <w:t>International pressure fails in the context of</w:t>
      </w:r>
      <w:r w:rsidR="00B109BE">
        <w:t xml:space="preserve"> endangered species trade—only the plan solves</w:t>
      </w:r>
    </w:p>
    <w:p w:rsidR="00E84F85" w:rsidRPr="00ED5557" w:rsidRDefault="00E84F85" w:rsidP="00E84F85">
      <w:r>
        <w:t xml:space="preserve">Grace Ge </w:t>
      </w:r>
      <w:r w:rsidRPr="00ED5557">
        <w:rPr>
          <w:rStyle w:val="Style13ptBold"/>
        </w:rPr>
        <w:t>Gabriel</w:t>
      </w:r>
      <w:r>
        <w:t>, 3-20-</w:t>
      </w:r>
      <w:r w:rsidRPr="00ED5557">
        <w:rPr>
          <w:rStyle w:val="Style13ptBold"/>
        </w:rPr>
        <w:t>2013</w:t>
      </w:r>
      <w:r>
        <w:t>, "My angst over China’s role in endangered wildlife trade," IFAW - International Fund for Animal Welfare, http://www.ifaw.org/united-states/news/my-angst-over-china%E2%80%99s-role-endangered-wildlife-trade</w:t>
      </w:r>
    </w:p>
    <w:p w:rsidR="00E84F85" w:rsidRDefault="00E84F85" w:rsidP="00E84F85">
      <w:pPr>
        <w:rPr>
          <w:sz w:val="14"/>
        </w:rPr>
      </w:pPr>
      <w:r w:rsidRPr="000D5D9B">
        <w:rPr>
          <w:rStyle w:val="StyleUnderline"/>
          <w:highlight w:val="yellow"/>
        </w:rPr>
        <w:t>The recent meeting of</w:t>
      </w:r>
      <w:r w:rsidRPr="00031593">
        <w:rPr>
          <w:rStyle w:val="StyleUnderline"/>
        </w:rPr>
        <w:t xml:space="preserve"> the Convention on International Trade in Endangered Species of Wild Flora and Fauna (</w:t>
      </w:r>
      <w:r w:rsidRPr="000D5D9B">
        <w:rPr>
          <w:rStyle w:val="StyleUnderline"/>
          <w:highlight w:val="yellow"/>
        </w:rPr>
        <w:t>CITES</w:t>
      </w:r>
      <w:r w:rsidRPr="00031593">
        <w:rPr>
          <w:rStyle w:val="StyleUnderline"/>
        </w:rPr>
        <w:t xml:space="preserve">) seriously </w:t>
      </w:r>
      <w:r w:rsidRPr="000D5D9B">
        <w:rPr>
          <w:rStyle w:val="StyleUnderline"/>
          <w:highlight w:val="yellow"/>
        </w:rPr>
        <w:t>challenged</w:t>
      </w:r>
      <w:r w:rsidRPr="00031593">
        <w:rPr>
          <w:rStyle w:val="StyleUnderline"/>
        </w:rPr>
        <w:t xml:space="preserve"> my mental tolerance</w:t>
      </w:r>
      <w:r w:rsidRPr="00ED5557">
        <w:rPr>
          <w:sz w:val="14"/>
        </w:rPr>
        <w:t xml:space="preserve">. To be honest, I had long expected China to be blamed by the international community for its runaway trade in ivory, which has been disastrous for Africa’s elephants. But what I really didn’t expect was that the criticisms levied at </w:t>
      </w:r>
      <w:r w:rsidRPr="000D5D9B">
        <w:rPr>
          <w:rStyle w:val="StyleUnderline"/>
          <w:highlight w:val="yellow"/>
        </w:rPr>
        <w:t>China</w:t>
      </w:r>
      <w:r w:rsidRPr="00031593">
        <w:rPr>
          <w:rStyle w:val="StyleUnderline"/>
        </w:rPr>
        <w:t xml:space="preserve"> were far, far more vehement than this: tigers, rhinoceros, chimpanzees, Saiga antelopes, sharks, tortoises, pangolins… </w:t>
      </w:r>
      <w:r w:rsidRPr="000D5D9B">
        <w:rPr>
          <w:rStyle w:val="StyleUnderline"/>
          <w:highlight w:val="yellow"/>
        </w:rPr>
        <w:t>any endangered species you can think of, their survival is linked to demand from the Chinese people</w:t>
      </w:r>
      <w:r w:rsidRPr="00031593">
        <w:rPr>
          <w:rStyle w:val="StyleUnderline"/>
        </w:rPr>
        <w:t>.</w:t>
      </w:r>
      <w:r>
        <w:rPr>
          <w:rStyle w:val="StyleUnderline"/>
        </w:rPr>
        <w:t xml:space="preserve"> </w:t>
      </w:r>
      <w:r w:rsidRPr="00ED5557">
        <w:rPr>
          <w:sz w:val="14"/>
        </w:rPr>
        <w:t xml:space="preserve">In environmental circles, “Eaten by China” has long been a more famous saying than “Made in China”. At this conference, “China” was one of the most frequently used keywords. Of course, the word wasn’t being used in a good way. In the committee meetings, in every delegate’s intervention on a species was an appeal to China to reduce its consumption of endangered species; a documentary playing on the sidelines of the conference said that the two Chinese characters for “ivory” have become a word that every African vendor now knows how to say. A visit by a Chinese group to a country can raise the local price of ivory. According to statistics from Kenya Wildlife Service, 95% of those who are caught smuggling ivory out of Nairobi Airport are Chinese people. I am left speechless by this kind of Chinese “export” to the world. As a Chinese person myself, I have very mixed feelings. On the one hand, I feel ashamed for China becoming a target of criticism from all sides. But on the other hand, </w:t>
      </w:r>
      <w:r w:rsidRPr="00ED5557">
        <w:rPr>
          <w:rStyle w:val="StyleUnderline"/>
        </w:rPr>
        <w:t>I am eagerly hoping that threats to species’ survival can be mitigated as soon as possible.</w:t>
      </w:r>
      <w:r>
        <w:rPr>
          <w:rStyle w:val="StyleUnderline"/>
        </w:rPr>
        <w:t xml:space="preserve"> </w:t>
      </w:r>
      <w:r w:rsidRPr="00ED5557">
        <w:rPr>
          <w:sz w:val="14"/>
        </w:rPr>
        <w:t xml:space="preserve">In the middle of this mixture of shame and impatience is indignation. </w:t>
      </w:r>
      <w:r w:rsidRPr="00ED5557">
        <w:rPr>
          <w:rStyle w:val="StyleUnderline"/>
        </w:rPr>
        <w:t xml:space="preserve">Even though the facts are clear and the evidence is ample, facing censure from the international community, still we have </w:t>
      </w:r>
      <w:r w:rsidRPr="000D5D9B">
        <w:rPr>
          <w:rStyle w:val="StyleUnderline"/>
          <w:highlight w:val="yellow"/>
        </w:rPr>
        <w:t>officials</w:t>
      </w:r>
      <w:r w:rsidRPr="00ED5557">
        <w:rPr>
          <w:rStyle w:val="StyleUnderline"/>
        </w:rPr>
        <w:t xml:space="preserve"> </w:t>
      </w:r>
      <w:r w:rsidRPr="000D5D9B">
        <w:rPr>
          <w:rStyle w:val="StyleUnderline"/>
          <w:highlight w:val="yellow"/>
        </w:rPr>
        <w:t>disregard</w:t>
      </w:r>
      <w:r w:rsidRPr="00ED5557">
        <w:rPr>
          <w:rStyle w:val="StyleUnderline"/>
        </w:rPr>
        <w:t xml:space="preserve">ing </w:t>
      </w:r>
      <w:r w:rsidRPr="000D5D9B">
        <w:rPr>
          <w:rStyle w:val="StyleUnderline"/>
          <w:highlight w:val="yellow"/>
        </w:rPr>
        <w:t>China’s international role and image</w:t>
      </w:r>
      <w:r w:rsidRPr="00ED5557">
        <w:rPr>
          <w:rStyle w:val="StyleUnderline"/>
        </w:rPr>
        <w:t>, turning a blind eye to wildlife in crisis, and finding all sorts of pretexts to shirk their responsibilities.</w:t>
      </w:r>
      <w:r>
        <w:rPr>
          <w:rStyle w:val="StyleUnderline"/>
        </w:rPr>
        <w:t xml:space="preserve"> </w:t>
      </w:r>
      <w:r w:rsidRPr="00ED5557">
        <w:rPr>
          <w:sz w:val="14"/>
        </w:rPr>
        <w:t xml:space="preserve">No matter what corner of the world you are in, as a Chinese person you will always be happy for every little bit of progress that China makes, and you feel more confident because your nation is powerful. For all Chinese people, “China” no longer simply means a certain special kind of political landscape and 9.6 million square kilometres of mainland territory. “China” is a kind of relationship that anyone whose “roots and lifeblood” come from here or whose “leaves and branches” grew here and cannot cut themselves away from. In New York’s famous Time’s Square, we saw China’s national image advertisement broadcast over and over again. It was unprecedentedly imposing. Of course the cost to broadcast this kind of ad at the centre of the world would be considerable. But, can money really buy an image upgrade? Can it buy other people’s approval of China? As the world’s second-biggest economy, China certainly doesn’t lack political, economic, military and diplomatic hard power, but rather in knowing how to assimilate with the rest of the world and make other people genuinely respect and revere this civilized country’s values. </w:t>
      </w:r>
      <w:r w:rsidRPr="00ED5557">
        <w:rPr>
          <w:rStyle w:val="StyleUnderline"/>
        </w:rPr>
        <w:t>How China handles wildlife comes down to a question of its values. On the one hand, China is spending money on advertising, to buy respect, to buy approval; while on the other hand, it is spending money on buying wildlife, to buy shame, and to buy insults.</w:t>
      </w:r>
      <w:r>
        <w:rPr>
          <w:rStyle w:val="StyleUnderline"/>
        </w:rPr>
        <w:t xml:space="preserve"> </w:t>
      </w:r>
      <w:r w:rsidRPr="00ED5557">
        <w:rPr>
          <w:sz w:val="14"/>
        </w:rPr>
        <w:t xml:space="preserve">What we need to note in particular is that this kind of large-scale trade and consumption of wildlife has never been part of Chinese “tradition” or “culture”. It is the disastrous and abnormal consequences of today’s highly-industrialized chain of wildlife poaching, smuggling, transportation, and trade. Those engaged in the business, and the buyers, have never been the public at large but rather a minority of people! Ivory collectors, those who drink tiger bone wine, eaters of shark’s fin soup, wearers of tortoiseshell, those who hang up polar bears’ heads, not a single one of them is a regular consumer from the general public. It is a handful of Chinese people with their extravagant requirements that have brought such disgrace and blame, but it is the country that must foot the bill. Rejecting the consumption of wildlife is firstly a government matter. China must frankly and honestly face this issue, accept its responsibilities bravely, not become deceitful, not pass the </w:t>
      </w:r>
      <w:r w:rsidRPr="00ED5557">
        <w:rPr>
          <w:rStyle w:val="StyleUnderline"/>
        </w:rPr>
        <w:t xml:space="preserve">buck, </w:t>
      </w:r>
      <w:r w:rsidRPr="000D5D9B">
        <w:rPr>
          <w:rStyle w:val="StyleUnderline"/>
          <w:highlight w:val="yellow"/>
        </w:rPr>
        <w:t>firmly enforce existing laws, and strictly carry out laws and regulations, before it can properly establish</w:t>
      </w:r>
      <w:r w:rsidRPr="00ED5557">
        <w:rPr>
          <w:rStyle w:val="StyleUnderline"/>
        </w:rPr>
        <w:t xml:space="preserve"> a minimum standard of </w:t>
      </w:r>
      <w:r w:rsidRPr="000D5D9B">
        <w:rPr>
          <w:rStyle w:val="StyleUnderline"/>
          <w:highlight w:val="yellow"/>
        </w:rPr>
        <w:t>environmental ethics</w:t>
      </w:r>
      <w:r w:rsidRPr="00ED5557">
        <w:rPr>
          <w:rStyle w:val="StyleUnderline"/>
        </w:rPr>
        <w:t xml:space="preserve"> for society as a whole.</w:t>
      </w:r>
      <w:r>
        <w:rPr>
          <w:rStyle w:val="StyleUnderline"/>
        </w:rPr>
        <w:t xml:space="preserve"> </w:t>
      </w:r>
      <w:r w:rsidRPr="00ED5557">
        <w:rPr>
          <w:sz w:val="14"/>
        </w:rPr>
        <w:t xml:space="preserve">A value system where profit is sought from using wild animal skins, bones and flesh, must be fundamentally transformed from within existing regulatory policies and legislation. Using wild animals to satisfy a minority of people’s demands offers short-term and small gains. It infringes on the majority of people’s ecological benefits, it forfeits the nation’s interests and ruins its image, so that it loses its righteousness. There should be ample deliberation of this during government decision-making; it’s also not hard to weigh the pros and cons. Rejecting the consumption of wildlife is also every a matter for every Chinese person, to control one’s desires, action must be taken now. Our 5,000 years of civilization is brimming with knowledge and ethics on how to coexist with nature, and not about digging our own grave, and jeopardizing our future with our arrogance and stupidity. </w:t>
      </w:r>
      <w:r w:rsidR="00056C44">
        <w:rPr>
          <w:sz w:val="14"/>
        </w:rPr>
        <w:t>–</w:t>
      </w:r>
      <w:r w:rsidRPr="00ED5557">
        <w:rPr>
          <w:sz w:val="14"/>
        </w:rPr>
        <w:t>GGG</w:t>
      </w:r>
    </w:p>
    <w:p w:rsidR="00C5310F" w:rsidRPr="00C1508F" w:rsidRDefault="005A39E5" w:rsidP="00C5310F">
      <w:pPr>
        <w:pStyle w:val="Heading4"/>
      </w:pPr>
      <w:r>
        <w:t>I</w:t>
      </w:r>
      <w:r w:rsidR="00C5310F" w:rsidRPr="00C1508F">
        <w:t>nternational cooperation is key</w:t>
      </w:r>
    </w:p>
    <w:p w:rsidR="00C5310F" w:rsidRPr="00C1508F" w:rsidRDefault="00C5310F" w:rsidP="00C5310F">
      <w:r w:rsidRPr="00C1508F">
        <w:rPr>
          <w:rStyle w:val="Style13ptBold"/>
        </w:rPr>
        <w:t>Thelemaque and Noel 2015</w:t>
      </w:r>
      <w:r w:rsidRPr="00C1508F">
        <w:t xml:space="preserve"> (Ilioney Thelemaque and Fred Noel, “Wildlife Trafficking African Continent and Its Nexus to Transnational Organized Crime and Terrorist Funding”, April 2015, Capstone Project Master of Arts in Global Governance In Collaboration with: Florida International University </w:t>
      </w:r>
      <w:hyperlink r:id="rId110" w:history="1">
        <w:r w:rsidRPr="00C1508F">
          <w:rPr>
            <w:rStyle w:val="Hyperlink"/>
          </w:rPr>
          <w:t>https://maga.fiu.edu/academic-tracks/capstone-project/2015-capstone-working-papers/capstone-final-paper_fred_illioney-editedddt.pdf</w:t>
        </w:r>
      </w:hyperlink>
      <w:r w:rsidRPr="00C1508F">
        <w:t>) – Coronado LS</w:t>
      </w:r>
    </w:p>
    <w:p w:rsidR="00495DB5" w:rsidRPr="00996088" w:rsidRDefault="00C5310F" w:rsidP="00495DB5">
      <w:pPr>
        <w:rPr>
          <w:sz w:val="14"/>
        </w:rPr>
      </w:pPr>
      <w:r w:rsidRPr="00390EF0">
        <w:rPr>
          <w:sz w:val="14"/>
        </w:rPr>
        <w:t xml:space="preserve">As mentioned, </w:t>
      </w:r>
      <w:r w:rsidRPr="00390EF0">
        <w:rPr>
          <w:rStyle w:val="StyleUnderline"/>
        </w:rPr>
        <w:t>several measures have been taken in response to the issue of wildlife trafficking in Africa.</w:t>
      </w:r>
      <w:r w:rsidRPr="00390EF0">
        <w:rPr>
          <w:sz w:val="14"/>
        </w:rPr>
        <w:t xml:space="preserve"> However, </w:t>
      </w:r>
      <w:r w:rsidRPr="000D5D9B">
        <w:rPr>
          <w:rStyle w:val="StyleUnderline"/>
          <w:highlight w:val="yellow"/>
        </w:rPr>
        <w:t>despite the efforts</w:t>
      </w:r>
      <w:r w:rsidRPr="00390EF0">
        <w:rPr>
          <w:rStyle w:val="StyleUnderline"/>
        </w:rPr>
        <w:t xml:space="preserve"> made by different agencies</w:t>
      </w:r>
      <w:r w:rsidRPr="000D5D9B">
        <w:rPr>
          <w:rStyle w:val="StyleUnderline"/>
          <w:highlight w:val="yellow"/>
        </w:rPr>
        <w:t>, problems still exist</w:t>
      </w:r>
      <w:r w:rsidRPr="00390EF0">
        <w:rPr>
          <w:rStyle w:val="StyleUnderline"/>
        </w:rPr>
        <w:t>.</w:t>
      </w:r>
      <w:r w:rsidRPr="00390EF0">
        <w:rPr>
          <w:sz w:val="14"/>
        </w:rPr>
        <w:t xml:space="preserve"> When we analyze each of the existing responses studied above, we notice </w:t>
      </w:r>
      <w:r w:rsidRPr="00390EF0">
        <w:rPr>
          <w:rStyle w:val="StyleUnderline"/>
        </w:rPr>
        <w:t xml:space="preserve">that </w:t>
      </w:r>
      <w:r w:rsidRPr="000D5D9B">
        <w:rPr>
          <w:rStyle w:val="StyleUnderline"/>
          <w:highlight w:val="yellow"/>
        </w:rPr>
        <w:t>none of these policies takes</w:t>
      </w:r>
      <w:r w:rsidRPr="00390EF0">
        <w:rPr>
          <w:rStyle w:val="StyleUnderline"/>
        </w:rPr>
        <w:t xml:space="preserve"> simultaneously </w:t>
      </w:r>
      <w:r w:rsidRPr="000D5D9B">
        <w:rPr>
          <w:rStyle w:val="StyleUnderline"/>
          <w:highlight w:val="yellow"/>
        </w:rPr>
        <w:t>into consideration the</w:t>
      </w:r>
      <w:r w:rsidRPr="00390EF0">
        <w:rPr>
          <w:rStyle w:val="StyleUnderline"/>
        </w:rPr>
        <w:t xml:space="preserve"> interdependency and the </w:t>
      </w:r>
      <w:r w:rsidRPr="000D5D9B">
        <w:rPr>
          <w:rStyle w:val="StyleUnderline"/>
          <w:highlight w:val="yellow"/>
        </w:rPr>
        <w:t>asymmetry</w:t>
      </w:r>
      <w:r w:rsidRPr="00390EF0">
        <w:rPr>
          <w:sz w:val="14"/>
        </w:rPr>
        <w:t xml:space="preserve"> </w:t>
      </w:r>
      <w:r w:rsidRPr="00390EF0">
        <w:rPr>
          <w:rStyle w:val="StyleUnderline"/>
        </w:rPr>
        <w:t>identified by Misha Glenny and Moisés Naím, two influential authors on the topic of globalization and transnational crime</w:t>
      </w:r>
      <w:r w:rsidRPr="00390EF0">
        <w:rPr>
          <w:sz w:val="14"/>
        </w:rPr>
        <w:t xml:space="preserve">. According to Glenny (2009), </w:t>
      </w:r>
      <w:r w:rsidRPr="00390EF0">
        <w:rPr>
          <w:rStyle w:val="StyleUnderline"/>
        </w:rPr>
        <w:t>interdependency is defined as the relationship that exist between criminals, corrupt law enforcement officers, and individuals involved in illicit activities</w:t>
      </w:r>
      <w:r w:rsidRPr="00390EF0">
        <w:rPr>
          <w:sz w:val="14"/>
        </w:rPr>
        <w:t xml:space="preserve">. According to Naim (2005), asymmetry implies the difficulty that states may face in the fight against transnational criminal groups. </w:t>
      </w:r>
      <w:r w:rsidRPr="00390EF0">
        <w:rPr>
          <w:rStyle w:val="StyleUnderline"/>
        </w:rPr>
        <w:t>Transnational organized crimes have no limits</w:t>
      </w:r>
      <w:r w:rsidRPr="00390EF0">
        <w:rPr>
          <w:sz w:val="14"/>
        </w:rPr>
        <w:t xml:space="preserve">. In contrast, governments have structure, budget, political legal limits and borders. For example, law enforcement agents in country A cannot, without diplomatic agreements, go to country B to arrest and prosecute offenders. </w:t>
      </w:r>
      <w:r w:rsidRPr="00390EF0">
        <w:rPr>
          <w:rStyle w:val="StyleUnderline"/>
        </w:rPr>
        <w:t xml:space="preserve">Therefore, we believe that a </w:t>
      </w:r>
      <w:r w:rsidRPr="000D5D9B">
        <w:rPr>
          <w:rStyle w:val="StyleUnderline"/>
          <w:highlight w:val="yellow"/>
        </w:rPr>
        <w:t>policy designed to solve the issue of wildlife trafficking</w:t>
      </w:r>
      <w:r w:rsidRPr="00390EF0">
        <w:rPr>
          <w:rStyle w:val="StyleUnderline"/>
        </w:rPr>
        <w:t xml:space="preserve"> should not only take into account the asymmetry thesis but also the interdependency thesis.</w:t>
      </w:r>
      <w:r w:rsidRPr="00390EF0">
        <w:rPr>
          <w:sz w:val="14"/>
        </w:rPr>
        <w:t xml:space="preserve"> We acknowledge that the London Declaration and the </w:t>
      </w:r>
      <w:r w:rsidRPr="00390EF0">
        <w:rPr>
          <w:rStyle w:val="StyleUnderline"/>
        </w:rPr>
        <w:t>United States</w:t>
      </w:r>
      <w:r w:rsidRPr="00390EF0">
        <w:rPr>
          <w:sz w:val="14"/>
        </w:rPr>
        <w:t xml:space="preserve">, in their policies, </w:t>
      </w:r>
      <w:r w:rsidRPr="000D5D9B">
        <w:rPr>
          <w:rStyle w:val="StyleUnderline"/>
          <w:highlight w:val="yellow"/>
        </w:rPr>
        <w:t>reduce the asymmetry by suggesting that states cooperate with each other</w:t>
      </w:r>
      <w:r w:rsidRPr="00390EF0">
        <w:rPr>
          <w:sz w:val="14"/>
        </w:rPr>
        <w:t>. However, they fail to solve the problem of interdependency that exists among wildlife traffickers, corrupt government officials and citizens. This deficiency leads us to the below policy recommendation.</w:t>
      </w:r>
    </w:p>
    <w:p w:rsidR="00097D97" w:rsidRDefault="00996088" w:rsidP="000760B6">
      <w:pPr>
        <w:pStyle w:val="Heading2"/>
      </w:pPr>
      <w:r>
        <w:t>AT—</w:t>
      </w:r>
      <w:r w:rsidR="00097D97">
        <w:t>T Diplomatic</w:t>
      </w:r>
    </w:p>
    <w:p w:rsidR="00097D97" w:rsidRPr="00F33082" w:rsidRDefault="00097D97" w:rsidP="00F33082">
      <w:pPr>
        <w:pStyle w:val="Heading4"/>
      </w:pPr>
      <w:r w:rsidRPr="00F33082">
        <w:t>We meet diplomatic engagement – the evan Resnick article includes membership in international institutions as diplomatic</w:t>
      </w:r>
      <w:r w:rsidR="00CC0540" w:rsidRPr="00F33082">
        <w:t>. Also and/ or means if we are economic we are T. The aff is regulating trade.</w:t>
      </w:r>
    </w:p>
    <w:p w:rsidR="00097D97" w:rsidRDefault="00097D97" w:rsidP="00097D97">
      <w:pPr>
        <w:pStyle w:val="Heading4"/>
      </w:pPr>
      <w:r>
        <w:t>Counter Interp—Engagement is to attempt to influence political behavior of a target state</w:t>
      </w:r>
    </w:p>
    <w:p w:rsidR="00097D97" w:rsidRDefault="00097D97" w:rsidP="00097D97">
      <w:r w:rsidRPr="003A5D06">
        <w:rPr>
          <w:rStyle w:val="Style13ptBold"/>
        </w:rPr>
        <w:t>Resnick 01</w:t>
      </w:r>
      <w:r>
        <w:t>(Defining Engagement Author(s): Evan Resnick Source: Journal of International Affairs , Vol. 54, No. 2, Rogue States: Isolation vs. Engagement in the 21st Century (Spring 2001), pp. 551-566 Published by: Journal of International Affairs Editorial Board Stable URL: http://www.jstor.org/stable/24357749 Accessed: 22-06-2016 23:05 UTC )   - Coronado LS</w:t>
      </w:r>
    </w:p>
    <w:p w:rsidR="00495DB5" w:rsidRDefault="00097D97" w:rsidP="00495DB5">
      <w:pPr>
        <w:rPr>
          <w:sz w:val="12"/>
        </w:rPr>
      </w:pPr>
      <w:r w:rsidRPr="003A5D06">
        <w:rPr>
          <w:sz w:val="12"/>
        </w:rPr>
        <w:t>A Refined Definition of Engagement In order to establish a more effective framework for dealing with unsavory regimes</w:t>
      </w:r>
      <w:r w:rsidRPr="003A5D06">
        <w:rPr>
          <w:rStyle w:val="StyleUnderline"/>
        </w:rPr>
        <w:t xml:space="preserve">, I propose that we </w:t>
      </w:r>
      <w:r w:rsidRPr="000D5D9B">
        <w:rPr>
          <w:rStyle w:val="StyleUnderline"/>
          <w:highlight w:val="yellow"/>
        </w:rPr>
        <w:t xml:space="preserve">define engagement as the attempt to influence the political behavior of a target state </w:t>
      </w:r>
      <w:r w:rsidRPr="003A5D06">
        <w:rPr>
          <w:rStyle w:val="StyleUnderline"/>
        </w:rPr>
        <w:t>through the comprehensive establishment</w:t>
      </w:r>
      <w:r w:rsidRPr="00AC0F39">
        <w:rPr>
          <w:rStyle w:val="StyleUnderline"/>
        </w:rPr>
        <w:t xml:space="preserve"> and enhancement of contacts with that state across multiple issue-areas</w:t>
      </w:r>
      <w:r w:rsidRPr="003A5D06">
        <w:rPr>
          <w:sz w:val="12"/>
        </w:rPr>
        <w:t xml:space="preserve"> (i.e. diplomatic, military, economic, cultural</w:t>
      </w:r>
      <w:r w:rsidRPr="00AC0F39">
        <w:rPr>
          <w:rStyle w:val="StyleUnderline"/>
        </w:rPr>
        <w:t xml:space="preserve">). The following is a brief list of the specific forms that such contacts might include: </w:t>
      </w:r>
      <w:r w:rsidRPr="003A5D06">
        <w:rPr>
          <w:rStyle w:val="StyleUnderline"/>
        </w:rPr>
        <w:t>DIPLOMATIC CONTACTS • Extension of diplomatic recognition; normalization of diplomatic relations</w:t>
      </w:r>
      <w:r w:rsidRPr="000D5D9B">
        <w:rPr>
          <w:rStyle w:val="StyleUnderline"/>
          <w:highlight w:val="yellow"/>
        </w:rPr>
        <w:t xml:space="preserve"> • Promotion of target-state membership in international institutions and regimes • Summit meetings and other visits by the head of state and other senior government officials of sender state to target state and vice-versa</w:t>
      </w:r>
      <w:r w:rsidRPr="00AC0F39">
        <w:rPr>
          <w:rStyle w:val="StyleUnderline"/>
        </w:rPr>
        <w:t xml:space="preserve"> MILITARY CONTACTS • Visits of senior military officials of the sender state to the target state and vice-versa • Arms transfers • Military aid and cooperation • Military exchange and training programs • Confidence and security-building measures • Intelligence sharing ECONOMIC CONTACTS • Trade agreements and promotion • Foreign economic and humanitarian aid in the form of loans and/or grants CULTURAL CONTACTS • Cultural treaties • Inauguration of travel and tourism links • Sport, artistic and academic exchanges</w:t>
      </w:r>
      <w:r w:rsidRPr="003A5D06">
        <w:rPr>
          <w:sz w:val="12"/>
        </w:rPr>
        <w:t>. Engagement is an iterated process in which the sender and target state develop a relationship of increasing interdependence,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individual contacts can be established by the sender state at either a low or a high level of conditionality.27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 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 This reformulated conceptualization avoids the pitfalls of prevailing scholarly conceptions of engagement. It considers the policy as a set of means rather than ends,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rsidR="00AE233C" w:rsidRDefault="00AE233C" w:rsidP="00AE233C">
      <w:pPr>
        <w:pStyle w:val="Heading3"/>
      </w:pPr>
      <w:r>
        <w:t>AT T Diplomatic</w:t>
      </w:r>
    </w:p>
    <w:p w:rsidR="00AE233C" w:rsidRPr="004D3BC2" w:rsidRDefault="00AE233C" w:rsidP="00AE233C">
      <w:pPr>
        <w:pStyle w:val="Heading4"/>
        <w:rPr>
          <w:rFonts w:eastAsia="Times New Roman" w:cs="Times New Roman"/>
        </w:rPr>
      </w:pPr>
      <w:r w:rsidRPr="009E2FAF">
        <w:rPr>
          <w:rStyle w:val="verdana"/>
          <w:rFonts w:eastAsia="Times New Roman" w:cs="Times New Roman"/>
        </w:rPr>
        <w:t xml:space="preserve"> “Diplomatic engagement” includes </w:t>
      </w:r>
      <w:r>
        <w:rPr>
          <w:rStyle w:val="verdana"/>
          <w:rFonts w:eastAsia="Times New Roman" w:cs="Times New Roman"/>
        </w:rPr>
        <w:t>increased or sustained wildlife conservation</w:t>
      </w:r>
    </w:p>
    <w:p w:rsidR="00AE233C" w:rsidRPr="009E2FAF" w:rsidRDefault="00AE233C" w:rsidP="00AE233C">
      <w:pPr>
        <w:rPr>
          <w:rFonts w:eastAsia="Times New Roman"/>
          <w:sz w:val="20"/>
          <w:szCs w:val="20"/>
        </w:rPr>
      </w:pPr>
      <w:r w:rsidRPr="009E2FAF">
        <w:rPr>
          <w:rStyle w:val="Style13ptBold"/>
        </w:rPr>
        <w:t>Omar 2015,</w:t>
      </w:r>
      <w:r w:rsidRPr="009E2FAF">
        <w:rPr>
          <w:rFonts w:eastAsia="Times New Roman"/>
          <w:sz w:val="20"/>
          <w:szCs w:val="20"/>
        </w:rPr>
        <w:t xml:space="preserve"> </w:t>
      </w:r>
      <w:r w:rsidRPr="009E2FAF">
        <w:t>(Christines Omar, the Xinhua News Agency, the official press agency of the People's Republic of China. Xinhua describes itself as the "information organ of the central government. “Interview: Chinese engagement in wildlife conservation to boost African economies” November 25, 2015) BFH</w:t>
      </w:r>
    </w:p>
    <w:p w:rsidR="00AE233C" w:rsidRPr="00474308" w:rsidRDefault="00AE233C" w:rsidP="00AE233C">
      <w:pPr>
        <w:rPr>
          <w:rStyle w:val="StyleUnderline"/>
        </w:rPr>
      </w:pPr>
      <w:r w:rsidRPr="00474308">
        <w:rPr>
          <w:sz w:val="16"/>
        </w:rPr>
        <w:t xml:space="preserve">"We want to see </w:t>
      </w:r>
      <w:r w:rsidRPr="00474308">
        <w:rPr>
          <w:rStyle w:val="StyleUnderline"/>
        </w:rPr>
        <w:t xml:space="preserve">sustained </w:t>
      </w:r>
      <w:r w:rsidRPr="000D5D9B">
        <w:rPr>
          <w:rStyle w:val="StyleUnderline"/>
          <w:highlight w:val="yellow"/>
        </w:rPr>
        <w:t>wildlife conservation</w:t>
      </w:r>
      <w:r w:rsidRPr="00474308">
        <w:rPr>
          <w:sz w:val="16"/>
        </w:rPr>
        <w:t xml:space="preserve">. We need to see wildlife plays its part in conservation efforts in Africa. FOCAC will have </w:t>
      </w:r>
      <w:r w:rsidRPr="00474308">
        <w:rPr>
          <w:rStyle w:val="StyleUnderline"/>
        </w:rPr>
        <w:t>the wildlife conservation</w:t>
      </w:r>
      <w:r w:rsidRPr="00474308">
        <w:rPr>
          <w:sz w:val="16"/>
        </w:rPr>
        <w:t xml:space="preserve"> on its agenda. Given that </w:t>
      </w:r>
      <w:r w:rsidRPr="00474308">
        <w:rPr>
          <w:rStyle w:val="StyleUnderline"/>
        </w:rPr>
        <w:t>China</w:t>
      </w:r>
      <w:r w:rsidRPr="00474308">
        <w:rPr>
          <w:sz w:val="16"/>
        </w:rPr>
        <w:t xml:space="preserve"> is a major player in Africa's development; its involvement would also lead to more resources for conservation." The conservationists say while holding the FOCAC talks in Africa is a major contribution from China to Africa's development effort, putting conservation on top of Africa's </w:t>
      </w:r>
      <w:r w:rsidRPr="000D5D9B">
        <w:rPr>
          <w:rStyle w:val="StyleUnderline"/>
          <w:highlight w:val="yellow"/>
        </w:rPr>
        <w:t>diplomatic engagement with China would benefit the conservation of elephants</w:t>
      </w:r>
      <w:r w:rsidRPr="00474308">
        <w:rPr>
          <w:rStyle w:val="StyleUnderline"/>
        </w:rPr>
        <w:t>.</w:t>
      </w:r>
    </w:p>
    <w:p w:rsidR="00AE233C" w:rsidRPr="009E2FAF" w:rsidRDefault="00AE233C" w:rsidP="00AE233C">
      <w:pPr>
        <w:pStyle w:val="Heading4"/>
      </w:pPr>
      <w:r w:rsidRPr="009E2FAF">
        <w:t>Wildlife tracking is diplomatic engagement</w:t>
      </w:r>
    </w:p>
    <w:p w:rsidR="00AE233C" w:rsidRPr="009E2FAF" w:rsidRDefault="00AE233C" w:rsidP="00AE233C">
      <w:r w:rsidRPr="009E2FAF">
        <w:rPr>
          <w:rStyle w:val="Style13ptBold"/>
        </w:rPr>
        <w:t>Wittemyer 2015,</w:t>
      </w:r>
      <w:r w:rsidRPr="009E2FAF">
        <w:t xml:space="preserve"> (George Wittemyer, Professor, Department of Fish, Wildlife, and Conservation Biology, Colorado State University and Chairman of the Scientific Board, “Save the Elephants Testimony for the Senate Foreign Relations Subcommittee on Africa and Global Health Policy” July 16, 2015) BFH</w:t>
      </w:r>
    </w:p>
    <w:p w:rsidR="00AE233C" w:rsidRPr="00281B1B" w:rsidRDefault="00AE233C" w:rsidP="00AE233C">
      <w:pPr>
        <w:rPr>
          <w:u w:val="single"/>
        </w:rPr>
      </w:pPr>
      <w:r w:rsidRPr="000D5D9B">
        <w:rPr>
          <w:rStyle w:val="StyleUnderline"/>
          <w:highlight w:val="yellow"/>
        </w:rPr>
        <w:t>U.S. leadership on wildlife trafficking</w:t>
      </w:r>
      <w:r w:rsidRPr="00474308">
        <w:rPr>
          <w:rStyle w:val="StyleUnderline"/>
        </w:rPr>
        <w:t xml:space="preserve"> has been critical in galvanizing the broader global community. Repeated </w:t>
      </w:r>
      <w:r w:rsidRPr="000D5D9B">
        <w:rPr>
          <w:rStyle w:val="StyleUnderline"/>
          <w:highlight w:val="yellow"/>
        </w:rPr>
        <w:t>diplomatic engagement with China</w:t>
      </w:r>
      <w:r w:rsidRPr="00474308">
        <w:rPr>
          <w:rStyle w:val="StyleUnderline"/>
        </w:rPr>
        <w:t xml:space="preserve"> on wildlife trafficking has significantly increased the attention and discussion paid to this issue. It is critical for the U.S. to continue on this constructive course. China, the destination of the vast majority of illegal ivory, has directly expressed that the steps they are making on handling their domestic ivory trade problems need to be matched by the US. The critical game changer in turning the tide on ivory poaching would be a ban on domestic ivory trade by China</w:t>
      </w:r>
      <w:r w:rsidRPr="000D5D9B">
        <w:rPr>
          <w:rStyle w:val="StyleUnderline"/>
          <w:highlight w:val="yellow"/>
        </w:rPr>
        <w:t>. Institution of a domestic trade ban by the US, being the second largest consumer globally, appears to be the most likely action to catalyze this</w:t>
      </w:r>
      <w:r>
        <w:rPr>
          <w:rStyle w:val="StyleUnderline"/>
        </w:rPr>
        <w:t>.</w:t>
      </w:r>
    </w:p>
    <w:p w:rsidR="00AE233C" w:rsidRDefault="00AE233C" w:rsidP="00495DB5">
      <w:pPr>
        <w:rPr>
          <w:sz w:val="12"/>
        </w:rPr>
      </w:pPr>
    </w:p>
    <w:p w:rsidR="00AE233C" w:rsidRDefault="00AE233C" w:rsidP="00AE233C">
      <w:pPr>
        <w:pStyle w:val="Heading2"/>
      </w:pPr>
      <w:r>
        <w:t>AT—T Economic</w:t>
      </w:r>
    </w:p>
    <w:p w:rsidR="00AE233C" w:rsidRDefault="00AE233C" w:rsidP="00AE233C">
      <w:pPr>
        <w:pStyle w:val="Heading3"/>
      </w:pPr>
      <w:r>
        <w:t>AT T Economic</w:t>
      </w:r>
    </w:p>
    <w:p w:rsidR="00AE233C" w:rsidRPr="009E2FAF" w:rsidRDefault="00AE233C" w:rsidP="00AE233C">
      <w:pPr>
        <w:pStyle w:val="Heading4"/>
      </w:pPr>
      <w:r>
        <w:t>We meet: Engagement over the wildlife trade is economic</w:t>
      </w:r>
    </w:p>
    <w:p w:rsidR="00AE233C" w:rsidRPr="009E2FAF" w:rsidRDefault="00AE233C" w:rsidP="00AE233C">
      <w:r w:rsidRPr="009E2FAF">
        <w:rPr>
          <w:rStyle w:val="Style13ptBold"/>
        </w:rPr>
        <w:t>Hormats 2013</w:t>
      </w:r>
      <w:r w:rsidRPr="009E2FAF">
        <w:t xml:space="preserve"> (Robert D. Hormats, Under Secretary for Economic Growth, Energy, and the Environment Asia Society Global Forum, “U.S. </w:t>
      </w:r>
      <w:r w:rsidRPr="009E2FAF">
        <w:rPr>
          <w:rStyle w:val="StyleUnderline"/>
        </w:rPr>
        <w:t>Economic Engagement with</w:t>
      </w:r>
      <w:r w:rsidRPr="009E2FAF">
        <w:t xml:space="preserve"> the </w:t>
      </w:r>
      <w:r w:rsidRPr="009E2FAF">
        <w:rPr>
          <w:rStyle w:val="StyleUnderline"/>
        </w:rPr>
        <w:t>Asia</w:t>
      </w:r>
      <w:r w:rsidRPr="009E2FAF">
        <w:t xml:space="preserve"> Pacific” June 12, 2013 </w:t>
      </w:r>
      <w:hyperlink r:id="rId111" w:history="1">
        <w:r w:rsidRPr="009E2FAF">
          <w:rPr>
            <w:rStyle w:val="Hyperlink"/>
          </w:rPr>
          <w:t>http://www.state.gov/e/rls/rmk/20092013/210563.htm)</w:t>
        </w:r>
      </w:hyperlink>
      <w:r w:rsidRPr="009E2FAF">
        <w:t xml:space="preserve"> BFH</w:t>
      </w:r>
    </w:p>
    <w:p w:rsidR="00AE233C" w:rsidRPr="004D3BC2" w:rsidRDefault="00AE233C" w:rsidP="00AE233C">
      <w:pPr>
        <w:rPr>
          <w:sz w:val="14"/>
        </w:rPr>
      </w:pPr>
      <w:r w:rsidRPr="004D3BC2">
        <w:rPr>
          <w:sz w:val="14"/>
        </w:rPr>
        <w:t xml:space="preserve">I would also like to highlight two emerging issues that we are </w:t>
      </w:r>
      <w:r w:rsidRPr="009E2FAF">
        <w:rPr>
          <w:rStyle w:val="StyleUnderline"/>
        </w:rPr>
        <w:t>addressing</w:t>
      </w:r>
      <w:r w:rsidRPr="004D3BC2">
        <w:rPr>
          <w:sz w:val="14"/>
        </w:rPr>
        <w:t xml:space="preserve"> through APEC: The first is </w:t>
      </w:r>
      <w:r w:rsidRPr="009E2FAF">
        <w:rPr>
          <w:rStyle w:val="Emphasis"/>
        </w:rPr>
        <w:t>fighting counterfeit pharmaceuticals</w:t>
      </w:r>
      <w:r w:rsidRPr="004D3BC2">
        <w:rPr>
          <w:sz w:val="14"/>
        </w:rPr>
        <w:t xml:space="preserve">. It is important to ensure safe and reliable supply lines for our pharmaceutical products. </w:t>
      </w:r>
      <w:r w:rsidRPr="000D5D9B">
        <w:rPr>
          <w:rStyle w:val="StyleUnderline"/>
          <w:highlight w:val="yellow"/>
        </w:rPr>
        <w:t>The U</w:t>
      </w:r>
      <w:r w:rsidRPr="004D3BC2">
        <w:rPr>
          <w:rStyle w:val="StyleUnderline"/>
        </w:rPr>
        <w:t xml:space="preserve">nited </w:t>
      </w:r>
      <w:r w:rsidRPr="000D5D9B">
        <w:rPr>
          <w:rStyle w:val="StyleUnderline"/>
          <w:highlight w:val="yellow"/>
        </w:rPr>
        <w:t>S</w:t>
      </w:r>
      <w:r w:rsidRPr="004D3BC2">
        <w:rPr>
          <w:rStyle w:val="StyleUnderline"/>
        </w:rPr>
        <w:t>tates</w:t>
      </w:r>
      <w:r w:rsidRPr="004D3BC2">
        <w:rPr>
          <w:sz w:val="14"/>
        </w:rPr>
        <w:t xml:space="preserve"> imports 80 percent of the active ingredients in the pharmaceuticals we consume in this country. Second, we are </w:t>
      </w:r>
      <w:r w:rsidRPr="000D5D9B">
        <w:rPr>
          <w:rStyle w:val="Emphasis"/>
          <w:highlight w:val="yellow"/>
        </w:rPr>
        <w:t>fighting the trafficking of wildlife</w:t>
      </w:r>
      <w:r w:rsidRPr="009E2FAF">
        <w:rPr>
          <w:rStyle w:val="Emphasis"/>
        </w:rPr>
        <w:t xml:space="preserve"> and wildlife products </w:t>
      </w:r>
      <w:r w:rsidRPr="000D5D9B">
        <w:rPr>
          <w:rStyle w:val="Emphasis"/>
          <w:highlight w:val="yellow"/>
        </w:rPr>
        <w:t>into and within Asia,</w:t>
      </w:r>
      <w:r w:rsidRPr="004D3BC2">
        <w:rPr>
          <w:sz w:val="14"/>
        </w:rPr>
        <w:t xml:space="preserve"> by leveraging APEC to link enforcement networks, increase public awareness, and expand demand reduction campaigns in the region. Trade in wildlife is the third largest area of illegal trade after trade in arms and drugs</w:t>
      </w:r>
      <w:r w:rsidRPr="004D3BC2">
        <w:rPr>
          <w:rStyle w:val="StyleUnderline"/>
        </w:rPr>
        <w:t>. It is often conducted by organized criminal groups connected to arms, drugs, and terrorist organizations</w:t>
      </w:r>
      <w:r w:rsidRPr="004D3BC2">
        <w:rPr>
          <w:sz w:val="14"/>
        </w:rPr>
        <w:t xml:space="preserve">. ASEAN The United States has also sought to forge more open ties with Southeast Asia by institutionalizing the U.S-ASEAN Leaders meeting, now the U.S.-ASEAN Summit, and participating in the East Asia Summit. And through our Lower Mekong Initiative (LMI), we are working with regional partners to foster capacity building in the areas of education and healthcare. This year, we also launched two new “pillars,” energy security and food security, that will serve to further our cooperation in the LMI. The United States also supports greater connectivity across the Southeast Asian region by promoting transportation and infrastructure development. We are also invested in helping ASEAN achieve its economic integration goals. The United States invests millions of dollars per year in technical assistance and capacity building activities with ASEAN on economic issues -- furthering ASEAN’s goal of an integrated economic community by 2015. Examples include ongoing consultations centered on the U.S. ASEAN Trade and Investment Framework Arrangement, and </w:t>
      </w:r>
      <w:r w:rsidRPr="009E2FAF">
        <w:rPr>
          <w:rStyle w:val="StyleUnderline"/>
        </w:rPr>
        <w:t xml:space="preserve">the recently announced </w:t>
      </w:r>
      <w:r w:rsidRPr="000D5D9B">
        <w:rPr>
          <w:rStyle w:val="StyleUnderline"/>
          <w:highlight w:val="yellow"/>
        </w:rPr>
        <w:t>Expanded Economic Engagement</w:t>
      </w:r>
      <w:r w:rsidRPr="004D3BC2">
        <w:rPr>
          <w:sz w:val="14"/>
        </w:rPr>
        <w:t xml:space="preserve"> with ASEAN initiative, or E3. Our activities under E3 will focus this year on trade facilitation, and information and communications technology principles and investment. In fact, tomorrow, ASEAN Economic Ministers will be here in Washington for high level discussions on these issues. We also have an annual series of standards and dialogues within ASEAN and APEC regarding compliance; these feature strong private sector participation. This year’s have focused on standards for food safety, energy efficient construction, and codes of conduct to promote ethical business practices for small businesses.</w:t>
      </w:r>
      <w:r w:rsidRPr="009E2FAF">
        <w:rPr>
          <w:rStyle w:val="StyleUnderline"/>
        </w:rPr>
        <w:t xml:space="preserve"> </w:t>
      </w:r>
      <w:r w:rsidRPr="004D3BC2">
        <w:rPr>
          <w:sz w:val="14"/>
        </w:rPr>
        <w:t xml:space="preserve">Energy </w:t>
      </w:r>
      <w:r w:rsidRPr="009E2FAF">
        <w:rPr>
          <w:rStyle w:val="Emphasis"/>
        </w:rPr>
        <w:t xml:space="preserve">But </w:t>
      </w:r>
      <w:r w:rsidRPr="000D5D9B">
        <w:rPr>
          <w:rStyle w:val="Emphasis"/>
          <w:highlight w:val="yellow"/>
        </w:rPr>
        <w:t>U.S. economic engagement with the Asia-Pacific region is not limited to traditional trade and investment issues.</w:t>
      </w:r>
      <w:r w:rsidRPr="009E2FAF">
        <w:rPr>
          <w:rStyle w:val="Emphasis"/>
        </w:rPr>
        <w:t xml:space="preserve"> </w:t>
      </w:r>
      <w:r w:rsidRPr="004D3BC2">
        <w:rPr>
          <w:sz w:val="14"/>
        </w:rPr>
        <w:t>It includes energy as well. As part of the U.S.-Asia Pacific Comprehensive Energy Partnership, announced by President Obama at last year’s East Asia Summit, the U.S. Government has earmarked up to $6 billion in a line of credit over four years through the Export-Import Bank and the Overseas Private Investment Corporation. This will drive trade and investment in private sector and public-private energy-related projects across the region. In addition to these resources, the United States will support capacity building programs through APEC and ASEAN, as well as with our bilateral partners, in the priority areas of interconnectivity, natural gas, renewables, and sustainable development. Bilateral Engagement In addition to our multilateral engagement, I’d like to highlight some important developments in the U.S.’s bilateral relationships with China, South Korea, and Myanmar. China President Xi Jinping was in California just a few days ago visiting with President Obama, where they discussed several important issues. They discussed cybersecurity and the theft by Chinese entities of U.S. intellectual property, and the President emphasized that establishing a set of rules outlining what was acceptable in the cyber realm was key to future economic relations between the two countries. They hailed the ninth round of the Bilateral Investment Treaty talks, which were also being held last week, and progress toward a high-standard agreement. Finally, they agreed to work together and to use the Montreal Protocol to phase down the consumption and production of hydrofluorocarbons (HFCs), which is an important step to confront global climate change. We will also host senior Chinese officials in Washington next month for the Strategic and Economic Dialogue, where we will continue to work on building a cooperative economic partnership. Topics for discussion will include expanding trade and investment cooperation; promoting structural reform and sustainable, balanced growth; and financial market stability and reform. We are especially focused on negotiating a high-standard Bilateral Investment Treaty that includes national treatment for our companies. And a top priority is protecting intellectual property rights. Cyber attacks are a particularly troublesome and persistent problem. China has agreed to a cyber working group that will meet in July, and will include discussion of these issues. We are also urging China to end market-distorting practices by some Chinese state-owned enterprises and to embrace data and regulatory transparency. In addition, we are working with Chinese officials to enhance our bilateral energy cooperation, including on both energy security and climate change.</w:t>
      </w:r>
    </w:p>
    <w:p w:rsidR="00AE233C" w:rsidRPr="004D3BC2" w:rsidRDefault="00AE233C" w:rsidP="00AE233C">
      <w:pPr>
        <w:pStyle w:val="Heading4"/>
      </w:pPr>
      <w:r>
        <w:t>Economic engagement with China includes cooperation on curbing the illegal wildlife trade</w:t>
      </w:r>
    </w:p>
    <w:p w:rsidR="00AE233C" w:rsidRPr="009E2FAF" w:rsidRDefault="00AE233C" w:rsidP="00AE233C">
      <w:r w:rsidRPr="009E2FAF">
        <w:rPr>
          <w:rStyle w:val="Style13ptBold"/>
        </w:rPr>
        <w:t>Hormats 2013</w:t>
      </w:r>
      <w:r w:rsidRPr="009E2FAF">
        <w:t xml:space="preserve"> (Robert D. Hormats, Under Secretary for Economic Growth, Energy, and the Environment Asia Society Global Forum, “U.S. </w:t>
      </w:r>
      <w:r w:rsidRPr="009E2FAF">
        <w:rPr>
          <w:rStyle w:val="StyleUnderline"/>
        </w:rPr>
        <w:t>Economic Engagement with</w:t>
      </w:r>
      <w:r w:rsidRPr="009E2FAF">
        <w:t xml:space="preserve"> the </w:t>
      </w:r>
      <w:r w:rsidRPr="009E2FAF">
        <w:rPr>
          <w:rStyle w:val="StyleUnderline"/>
        </w:rPr>
        <w:t>Asia</w:t>
      </w:r>
      <w:r w:rsidRPr="009E2FAF">
        <w:t xml:space="preserve"> Pacific” June 12, 2013 </w:t>
      </w:r>
      <w:hyperlink r:id="rId112" w:history="1">
        <w:r w:rsidRPr="009E2FAF">
          <w:rPr>
            <w:rStyle w:val="Hyperlink"/>
          </w:rPr>
          <w:t>http://www.state.gov/e/rls/rmk/20092013/210563.htm)</w:t>
        </w:r>
      </w:hyperlink>
      <w:r w:rsidRPr="009E2FAF">
        <w:t xml:space="preserve"> BFH</w:t>
      </w:r>
    </w:p>
    <w:p w:rsidR="00AE233C" w:rsidRPr="004D3BC2" w:rsidRDefault="00AE233C" w:rsidP="00AE233C">
      <w:pPr>
        <w:spacing w:before="100" w:beforeAutospacing="1" w:after="100" w:afterAutospacing="1"/>
        <w:rPr>
          <w:rFonts w:eastAsia="Times New Roman"/>
          <w:sz w:val="8"/>
        </w:rPr>
      </w:pPr>
      <w:r w:rsidRPr="004D3BC2">
        <w:rPr>
          <w:rFonts w:eastAsia="Times New Roman"/>
          <w:sz w:val="8"/>
        </w:rPr>
        <w:t xml:space="preserve">But </w:t>
      </w:r>
      <w:r w:rsidRPr="00166346">
        <w:rPr>
          <w:rStyle w:val="StyleUnderline"/>
        </w:rPr>
        <w:t xml:space="preserve">the real indicator of this is what we’ve done to </w:t>
      </w:r>
      <w:r w:rsidRPr="000D5D9B">
        <w:rPr>
          <w:rStyle w:val="StyleUnderline"/>
          <w:highlight w:val="yellow"/>
        </w:rPr>
        <w:t>enhance</w:t>
      </w:r>
      <w:r w:rsidRPr="00166346">
        <w:rPr>
          <w:rStyle w:val="StyleUnderline"/>
        </w:rPr>
        <w:t xml:space="preserve"> our </w:t>
      </w:r>
      <w:r w:rsidRPr="000D5D9B">
        <w:rPr>
          <w:rStyle w:val="StyleUnderline"/>
          <w:highlight w:val="yellow"/>
        </w:rPr>
        <w:t>economic engagement</w:t>
      </w:r>
      <w:r w:rsidRPr="00166346">
        <w:rPr>
          <w:rStyle w:val="StyleUnderline"/>
        </w:rPr>
        <w:t xml:space="preserve"> in the region</w:t>
      </w:r>
      <w:r w:rsidRPr="004D3BC2">
        <w:rPr>
          <w:rFonts w:eastAsia="Times New Roman"/>
          <w:sz w:val="8"/>
        </w:rPr>
        <w:t xml:space="preserve">, and I would like to spend some time describing what we’ve done and then go on to the kind of things that we anticipate doing over coming months and coming years. </w:t>
      </w:r>
      <w:r w:rsidRPr="00166346">
        <w:rPr>
          <w:rStyle w:val="StyleUnderline"/>
        </w:rPr>
        <w:t>A few highlights</w:t>
      </w:r>
      <w:r w:rsidRPr="004D3BC2">
        <w:rPr>
          <w:rFonts w:eastAsia="Times New Roman"/>
          <w:sz w:val="8"/>
        </w:rPr>
        <w:t xml:space="preserve"> of what we have include: (1) </w:t>
      </w:r>
      <w:r w:rsidRPr="00166346">
        <w:rPr>
          <w:rStyle w:val="StyleUnderline"/>
        </w:rPr>
        <w:t>Seeking to forge more open economic ties, particularly through enhanced engagement with regional institutions such as ASEAN and APEC; (2) Promoting a free system of commerce and investment and the exchange of ideas by pushing for lower tariffs, through trade expansion, and increased investment throughout the region, along with measures to protect intellectual property</w:t>
      </w:r>
      <w:r w:rsidRPr="004D3BC2">
        <w:rPr>
          <w:rFonts w:eastAsia="Times New Roman"/>
          <w:sz w:val="8"/>
        </w:rPr>
        <w:t>, and broader and deeper dialogues within regional institutions; (3</w:t>
      </w:r>
      <w:r w:rsidRPr="00166346">
        <w:rPr>
          <w:rStyle w:val="StyleUnderline"/>
        </w:rPr>
        <w:t>) Advancing a more transparent system</w:t>
      </w:r>
      <w:r w:rsidRPr="004D3BC2">
        <w:rPr>
          <w:rFonts w:eastAsia="Times New Roman"/>
          <w:sz w:val="8"/>
        </w:rPr>
        <w:t xml:space="preserve"> with rules and with regulations that will promote higher standards, such as through the TPP and through other vehicles; and (4) Supporting a fairer system, a system that respects “rules of the road” on trade and investment, particularly through extensive and constructive dialogues with emerging economies of the region in APEC, in ASEAN, and in other groups, engaging a wide number of countries in the region in a wide range of dialogues. I would like to spend a few moments outlining what we’ve done in some detail with specific sets of countries that are particularly important in the U.S.-Asian economic relationship, and, of course, the place to start is China. Not only because I’ve just spent several days in China in various parts of the country in Hefei, Beijing, and Nanjing, now here in Hong Kong, but I also want to start because clearly the driving factor, but not the only driving factor, is China. One has to look, and I will in a moment, at ASEAN because it is another dynamic part of this region, but let me start with China. Through the U.S.-China Strategic and Economic Dialogue, as well as other fora such as the JCCT, </w:t>
      </w:r>
      <w:r w:rsidRPr="00166346">
        <w:rPr>
          <w:rStyle w:val="StyleUnderline"/>
        </w:rPr>
        <w:t xml:space="preserve">we’ve focused on building </w:t>
      </w:r>
      <w:r w:rsidRPr="000D5D9B">
        <w:rPr>
          <w:rStyle w:val="StyleUnderline"/>
          <w:highlight w:val="yellow"/>
        </w:rPr>
        <w:t>a cooperative economic partnership with China</w:t>
      </w:r>
      <w:r w:rsidRPr="004D3BC2">
        <w:rPr>
          <w:rFonts w:eastAsia="Times New Roman"/>
          <w:sz w:val="8"/>
        </w:rPr>
        <w:t xml:space="preserve">. The United States welcomes a strong, a prosperous, and a successful China that plays a key role in world affairs and adheres to international standards. Key elements of the U.S. approach have been: • First, </w:t>
      </w:r>
      <w:r w:rsidRPr="00166346">
        <w:rPr>
          <w:rStyle w:val="StyleUnderline"/>
        </w:rPr>
        <w:t>to support and encourage the integration of China more fully into the global, rules-based economic and trading system</w:t>
      </w:r>
      <w:r w:rsidRPr="004D3BC2">
        <w:rPr>
          <w:rFonts w:eastAsia="Times New Roman"/>
          <w:sz w:val="8"/>
        </w:rPr>
        <w:t xml:space="preserve">, • Second, </w:t>
      </w:r>
      <w:r w:rsidRPr="00166346">
        <w:rPr>
          <w:rStyle w:val="StyleUnderline"/>
        </w:rPr>
        <w:t>to expand U.S. exporters’ access to the Chinese market,</w:t>
      </w:r>
      <w:r>
        <w:rPr>
          <w:rFonts w:eastAsia="Times New Roman"/>
          <w:b/>
          <w:u w:val="single"/>
        </w:rPr>
        <w:t xml:space="preserve"> </w:t>
      </w:r>
      <w:r w:rsidRPr="004D3BC2">
        <w:rPr>
          <w:rFonts w:eastAsia="Times New Roman"/>
          <w:sz w:val="8"/>
        </w:rPr>
        <w:t xml:space="preserve">• Third, </w:t>
      </w:r>
      <w:r w:rsidRPr="00794990">
        <w:rPr>
          <w:rFonts w:eastAsia="Times New Roman"/>
          <w:b/>
          <w:u w:val="single"/>
        </w:rPr>
        <w:t xml:space="preserve">to </w:t>
      </w:r>
      <w:r w:rsidRPr="00166346">
        <w:rPr>
          <w:rStyle w:val="StyleUnderline"/>
        </w:rPr>
        <w:t>encourage continued Chinese investment in the United States</w:t>
      </w:r>
      <w:r w:rsidRPr="004D3BC2">
        <w:rPr>
          <w:rFonts w:eastAsia="Times New Roman"/>
          <w:sz w:val="8"/>
        </w:rPr>
        <w:t xml:space="preserve"> and to ensure a level playing field for U.S. investors seeking to invest in China. On this last point, it is worth noting that one indicator of the new ways in which we are engaging China on this very important investment issue is Ambassador Gary Locke’s first-ever Investment Forum, which was held in Beijing just a few days ago. I was privileged to be asked to deliver the keynote speech, and in that speech, I spelled out suggestions for promoting Chinese investment in the U.S. and also addressing some of the challenges that have to be overcome to improve our bilateral investment relationship. At the same time, </w:t>
      </w:r>
      <w:r w:rsidRPr="00166346">
        <w:rPr>
          <w:rStyle w:val="StyleUnderline"/>
        </w:rPr>
        <w:t>we continue to address issues directly affecting American businesses attempting to sell to, or operate in, China such as,</w:t>
      </w:r>
      <w:r w:rsidRPr="004D3BC2">
        <w:rPr>
          <w:rFonts w:eastAsia="Times New Roman"/>
          <w:sz w:val="8"/>
        </w:rPr>
        <w:t xml:space="preserve"> for instance: • the protection of intellectual property rights and trade secrets where we continue to seek significant improvements on the part of China, • in addition, the expansion of market access in compliance with China’s WTO obligations, and • third, to end what we see </w:t>
      </w:r>
      <w:r w:rsidRPr="00166346">
        <w:rPr>
          <w:rStyle w:val="StyleUnderline"/>
        </w:rPr>
        <w:t>as unfair, market-distorting practices by some of Chinese state-owned or state-supported enterprises</w:t>
      </w:r>
      <w:r w:rsidRPr="004D3BC2">
        <w:rPr>
          <w:rFonts w:eastAsia="Times New Roman"/>
          <w:sz w:val="8"/>
        </w:rPr>
        <w:t xml:space="preserve"> that give them an artificial competitive advantage vis-à-vis other companies, including American companies, in the American market and other markets around the world. Despite these and other challenges, I believe that there are many possible areas for future U.S.-China collaboration in a number of sectors. We can see that China’s 12th Five Year Plan includes a number of measures that would benefit not only China but could also benefit the United States as well. And I think this is an important point to </w:t>
      </w:r>
      <w:r w:rsidRPr="004D3BC2">
        <w:rPr>
          <w:sz w:val="8"/>
        </w:rPr>
        <w:t>make – that when we look at China’s Five-Year Plan, there clearly are elements there that are designed to improve the Chinese economy, make China a more harmonious economy, make China a more balanced economy. But if one looks more deeply at this, there are a number of things that China wants to do, a number of China’s priorities, that can increase opportunities for closer collaboration between our two countries, and particularly, between the American business community and Chinese companies and the Chinese government. And let me try to identify a few of these. Many of Chinese priorities include, for instance, improving the healthcare system, developing cleaner energy, improving the overall environment (China has major environmental problems of course), addressing issues such as food security, expanding the service sector, and strengthening the role of small- and medium-sized enterprises. And these are also areas where we believe American companies can play a constructive role in working with China as it attempts to achieve these important objectives. And to achieve many of its goals, including developing what China calls Strategic Emerging Industries (SEIs), China needs to purchase the best technologies world-wide and work with the most innovative global companies. Restrictions that limit purchases to indigenous technology and indigenous innovation can, in fact, jeopardize China’s ability to achieve these broad objectives in these Strategic Emerging Industries. More broadly, we must find ways to ensure that one side does not seek to accomplish its objectives at the expense of the other. And as we do so, the bottom line is that while we will press for specific changes that benefit our economic interests, American economic interests, we will also look for broader areas of common interest with China where we can develop the interests of China and the United States together, and we believe there are a growing number of opportunities for doing that as well. This is, I think, going to be a very important part of Chinese-American collaboration – to identify areas where we, as the Chinese call it, can engage in “win-win” solutions – solutions that enable China to achieve its goals but also enable the United States and China to work together on goals that benefit both of our economies. We see this as a hallmark of progress in the future if we can engineer the kinds of dialogues that we think we can in order to focus on these common mutually beneficial objectives. I’d now like to turn to ASEAN. Our engagement in the Asia Pacific region stretches well beyond China, and I think that, from an American point of view, has been demonstrated by very recent visits by the President and the Secretary of State. We are now focusing much of our attention on strengthening economic ties with ASEAN. A great example of this deepening relationship has been with Indonesia where we have established a very robust commercial dialogue to help identify new and mutually beneficial business relations. And next year we anticipate even closer collaboration with Indonesia, because Indonesia will be host of APEC next year and that will give it a very important role in shaping trans-Pacific cooperation. Last year, exports to the ASEAN countries together exceeded $76 billion, up 42 percent since 2009 – quite a strike increase. This makes ASEAN the sixth largest destination for U.S. exports after the EU, Canada, Mexico, China and Japan. President Obama’s National Export Initiative – or NEI – has been a major factor in this effort because its goal is to double exports over a 5-year period, and we see ASEAN as an important recipient of large numbers of increased American exports. Our Ambassadors throughout Southeast Asia all are very focused on the National Export Initiative, as they explore a multitude of trade opportunities in the region. We have also sought to forge more open ties with Southeast Asian nations through institutionalizing the U.S-ASEAN Leaders meeting and through our participation very recently in the East Asia Summit. As all of you saw, very recently, President Obama and Secretary Clinton both participated in these two important meetings just last month. Under the U.S.-ASEAN Trade and Investment Framework Arrangement – or TIFA – the United States and ASEAN are working on new trade initiatives on digital connectivity, on healthcare, on services, on agribusiness, and on consumer goods. We also held the first-ever U.S.-ASEAN Business Forum last year in Siem Reap in Cambodia with the goal of expanding public-private sector cooperation on the U.S. side and working more closely with ASEAN member states and ASEAN companies. I was pleased to be a member of the U.S. delegation to this meeting, which focused in particular on the topic known as regional connectivity. This included connectivity in power, roads, rail infrastructure, and information technology, and also in expanding communications technology in the region. And I was very glad to have had the opportunity at the forum to meet numerous Hong Kong-based U.S. business representatives, and of course Richard was a prominent member of that group as were others from Hong Kong, but I particularly want to thank Richard for his leadership and for his creativity and for coming to this event, which I think we both agreed was quite successful and we will hope to have it again with support from the chambers in the region. During the U.S.-ASEAN Summit last month, President Obama and ASEAN leaders also launched what we called the “U.S.-ASEAN Expanded Economic Engagement” Initiative to promote economic cooperation between the United States and ASEAN. This initiative, which we called the “E3,” will focus on enhancing ASEAN members’ capacity for advancing cooperation in many areas that we think will further enhance trade. In addition, an exciting new area for our outreach is in the energy sector. At the East Asian Summit, President Obama and his counterparts from Brunei and Indonesia announced the U.S.-Asia Pacific Comprehensive Energy Partnership. The Partnership will offer a framework for expanding energy and environmental cooperation to advance efforts to ensure affordable, secure, and cleaner energy throughout the region. We will foster active private sector involvement in the partnership, which will focus on the four key areas of renewable and clean energy, markets and interconnectivity, the emerging role of natural gas, and sustainable development. And the U.S. Government will add support to the effort through utilizing various U.S. government agencies, including the Export-Import Bank, OPIC, and TDA, in order to promote the use of American technology, services, and equipment in the energy infrastructure area and also to provide financing for American companies that wish to become engaged in these projects. In addition, through our Lower Mekong Initiative – a multilateral effort that includes Cambodia, Laos, Thailand, Vietnam, and Burma – we are working to foster integrated regional cooperation and capacity building in the areas of education, healthcare, and infrastructure connectivity. We have also enthusiastically supported the creation of the Asian Development Bank’s $485 million ASEAN Infrastructure Fund – which should provide opportunities for many U.S. businesses to participate in ASEAN infrastructure projects in such areas as energy, transportation, information technology and communications technology. There are enormous opportunities in the information area in particular as these are built up, these infrastructure projects are built up throughout the region, but in all of these sectors, there are opportunities, and we think American companies can take advantage of them, and we believe that the fund that has been established under the Asian Development Bank can be one way to enable them to do that. Let me now turn to the very interesting new developments that have been occurring with respect to Burma. As we enhance our engagement with ASEAN, the United States has actively supported reforms in Burma. A little over a year ago, Secretary Clinton made the first trip to that country by a Secretary of State since 1955. And just a few weeks ago, President Obama was the first-ever American President to visit that country. The United States has worked steadily and consistently with that country’s leadership over the past year and a half to welcome it back in the international community. We have eased sanctions, we have supported trade missions, we have launched new relationships with President Thein Sein and his ministers, and we have entertained an enormous number of visits by senior officials to the United States – most recently the Minister of Energy and the Minister of Mines – both very important sectors for American investment and both very important sectors for that country’s future development. As part of this effort, I had the opportunity to lead the highest level U.S. government economic mission to that country in the last three decades. This took place last July. And we have also engaged with government ministers in a variety of ways to develop not only our relationships at a government level but also to encourage them to engage more actively with civil society. And we ourselves have met with civil society in Burma to bring them into the dialogue, and we have engaged with our business community and the business community of Burma to try to further enhance opportunities for American companies and Burmese companies to work together. So there are enormous opportunities here. The dialogue is just beginning. But it is well underway, and compared to what the relationship looked like a year and a half ago, things have changed quite dramatically. We were also joined on the mission that I mentioned by the U.S.-ASEAN Business Council’s first-ever trade mission to Burma, which enabled American businesses and other businesses from that region to get together and identify ways of collaborating with one another. There is still much work to be done. And it is critically important that U.S. companies undertake the due diligence required in such a complex political and social environment before investing there. But together, the U.S. government and the U.S. business community can further engage President Thein Sein’s government, his ministers and his senior officials, and the private sector, and others in Burma in a way that promotes both U.S. economic interests in the region and the ongoing reform process in that country. It also is important as we move through the region to recognize the efforts we have made to enhance our economic engagement with our strongest allies in this region. We have worked closely with Japan to strengthen institutions that foster networks that are open, inclusive, and support internationally accepted rules and norms. Japan has been a major partner for the United States in the WTO, and in ASEAN collaboration, and in APEC, and in other fora as we try to encourage other countries to play by global rules with respect to intellectual property, with respect to openness, and with respect to transparency. So we continue to see Japan not only as a major ally of the United States, but also as a major partner in shaping the rules of the global system that are consistent with our goals of greater openness, transparency, fairness, and a level playing field. We have committed to cooperate also with Japan energy, including the development of clean and renewable energy sources, energy security, and the peaceful, safe, and secure uses of nuclear energy. In July of this year, we launched the highest-ever Bilateral Commission on Civil Nuclear Cooperation to further strengthen this work. And this is at a very high level, and obviously given what’s happened in Japan, we pay a lot of attention to this dialogue and the Japanese do likewise. And we have continued to deepen our bilateral trade and investment ties and to promote cooperation on innovation, entrepreneurship, supply chain security, the Internet economy, space, cyber, and science and technology, as well as women’s entrepreneurship, and economic empowerment. We’ve also made significant progress with another key ally in the region, and that is South Korea. In particular, as you all know, we have reached agreement with Korea on a free trade agreement known as KORUS, which was</w:t>
      </w:r>
      <w:r w:rsidRPr="004D3BC2">
        <w:rPr>
          <w:rFonts w:eastAsia="Times New Roman"/>
          <w:sz w:val="8"/>
        </w:rPr>
        <w:t xml:space="preserve"> a major objective for the Administration in Seoul and for our Administration in Washington. Results since the FTA has entered into force, which was in March of this year, illustrate the benefits of promoting free trade in the Asia Pacific region. U.S. manufacturing and agricultural exports to the Republic of Korea have increased dramatically under this free trade agreement; for example, U.S. wheat exports to the ROK rose 65 percent from January to August compared to the same period last year. This FTA also is supporting job-creating investment by Korean firms in the United States, such as a Korean auto parts manufacturing investment, which was quite substantial, in fact, $50 million in a facility in Alabama. And the successful U.S.-Korean FTA renews our determination to lower barriers to trade and enhance opportunities for investment throughout the Asia Pacific region. And this brings me to the issue of the TPP. With the Trans Pacific Partnership (TPP), we are making progress towards finalizing a far-reaching trade agreement that brings together some of the largest and fastest growing economies of the Pacific Rim. The TPP will lower barriers, raise standards, and drive long-term growth across the region. However, our goal is not simply to create more growth, as important as that is, it is also to foster better, more responsible, and more sustainable growth by also establishing strong protections for workers and for the environment. Better jobs with higher wages, safer working conditions – including for women, migrant workers and others often excluded or marginalized in many economies – will help build a sounder foundation for future prosperity and social harmony. And the TPP features new cross-cutting issues not previously included in trade agreements, such as making the regulatory systems of TPP countries more transparent and more compatible. Canada and Mexico recently joined our original eight TPP negotiating partners and we also continue to consult with other countries in Asia that have expressed interest. Our optimism on TPP is largely based on what we’ve seen to be the continued development of Asia Pacific economic cooperation in APEC and in other fora. We think this is part of a broader effort and we’re optimistic that it will achieve results. During the U.S. host year of APEC, for instance, where we think we made a great deal of progress, we focused on a wide range of issues which enhanced cooperation in the area of trade, and of course, as I mentioned, we’re looking to work with the Indonesians to continue this process. It is worth noting in this process that Hong Kong played a major role and was a very strong partner for the United States in APEC. And I was pleased to be able at the APEC meeting in Vladivostok to honor a Hong Kong scientist for winning APEC’s “ASPIRE” prize for science at this meeting. So Hong Kong played a major role not only in the development of the meeting, but Hong Kong’s innovative capabilities – along with Hong Kong’s commitment to open trade and a rules-based system – has been a very important part of APEC. Among the economies of APEC, Hong Kong’s role is very substantial and very powerful, because it’s based on principles, it’s based on practice, it’s based on a commitment to the rule of law, and therefore, Hong Kong’s voice is a very robust one when it comes to trying to shape the rules of global trade in the region, particularly the utilization of APEC as a forum for discussing ways in which the rules and the practices of this region can evolve in a constructive way. Working with our APEC partners, we believe we have significantly advanced the trade and investment liberalization this region, providing tangible improvements that have helped to facilitate business. APEC’s accomplishments in the past few years have included:</w:t>
      </w:r>
      <w:r w:rsidRPr="004D3BC2">
        <w:rPr>
          <w:rFonts w:eastAsia="MingLiU" w:cs="MingLiU"/>
          <w:sz w:val="8"/>
        </w:rPr>
        <w:t xml:space="preserve"> </w:t>
      </w:r>
      <w:r w:rsidRPr="004D3BC2">
        <w:rPr>
          <w:rFonts w:eastAsia="Times New Roman"/>
          <w:sz w:val="8"/>
        </w:rPr>
        <w:t xml:space="preserve">• lower tariffs on environmental goods and services, • getting the private sector from APEC economies more engaged in the process of encouraging a regional trading system, • promoting market-based, non-discriminatory innovation policies in the Asia Pacific, and • encouraging greater participation by women in APEC economies. These areas were particularly important, but one of the most important, I think, was the fact that we agreed in Vladivostok on a list of 54 environmental goods and services that we all committed to reduce tariffs on and make sure there was a lid of no more than 5 percent on these items by 2015. These goods included, for instance, technologies used for renewable and clean energy, for pollution control, hazardous waste treatment, and environmental monitoring and assessment. In addition to lowering tariff barriers, we’ve also launched efforts at APEC to ensure that new emerging issues are addressed in a more robust way, particularly those that we think threaten this region. And I’ll just name three of them: • One is the prevalence of counterfeit pharmaceuticals in the region. This is a growing problem. The United States imports 80 percent of the active ingredients of its pharmaceutical products from abroad and many of those come from East Asia. And therefore it is particularly important that our Food and Drug Administration work with counterparts throughout the region to make sure that there are safe supply lines for pharmaceutical products in all of our countries. It’s a health matter for virtually every country in this region that there be more cooperation in this area. • </w:t>
      </w:r>
      <w:r w:rsidRPr="004D3BC2">
        <w:rPr>
          <w:rStyle w:val="StyleUnderline"/>
        </w:rPr>
        <w:t xml:space="preserve">A second area is </w:t>
      </w:r>
      <w:r w:rsidRPr="000D5D9B">
        <w:rPr>
          <w:rStyle w:val="StyleUnderline"/>
          <w:highlight w:val="yellow"/>
        </w:rPr>
        <w:t>trafficking of wildlife parts</w:t>
      </w:r>
      <w:r w:rsidRPr="004D3BC2">
        <w:rPr>
          <w:rStyle w:val="StyleUnderline"/>
        </w:rPr>
        <w:t xml:space="preserve"> both into and within Asia. The killing of </w:t>
      </w:r>
      <w:r w:rsidRPr="000D5D9B">
        <w:rPr>
          <w:rStyle w:val="StyleUnderline"/>
          <w:highlight w:val="yellow"/>
        </w:rPr>
        <w:t>elephants</w:t>
      </w:r>
      <w:r w:rsidRPr="004D3BC2">
        <w:rPr>
          <w:rStyle w:val="StyleUnderline"/>
        </w:rPr>
        <w:t xml:space="preserve">, the killing of </w:t>
      </w:r>
      <w:r w:rsidRPr="000D5D9B">
        <w:rPr>
          <w:rStyle w:val="StyleUnderline"/>
          <w:highlight w:val="yellow"/>
        </w:rPr>
        <w:t>rhinos</w:t>
      </w:r>
      <w:r w:rsidRPr="004D3BC2">
        <w:rPr>
          <w:rStyle w:val="StyleUnderline"/>
        </w:rPr>
        <w:t xml:space="preserve">, the killing of </w:t>
      </w:r>
      <w:r w:rsidRPr="000D5D9B">
        <w:rPr>
          <w:rStyle w:val="StyleUnderline"/>
          <w:highlight w:val="yellow"/>
        </w:rPr>
        <w:t>other endangered species has become a huge problem not just for this region but for the world</w:t>
      </w:r>
      <w:r w:rsidRPr="004D3BC2">
        <w:rPr>
          <w:rStyle w:val="StyleUnderline"/>
        </w:rPr>
        <w:t xml:space="preserve">. The United States and other countries of this region have a responsibility to address this problem and are able to do it. And I think more cooperation between our countries can help to address this scourge, which accounts for between $7 and $10 billion of illegal trade. After illegal trade in arms and drugs, illegal trade in wildlife is the third largest area of illegal trade, and it is done by syndicated organized crime that is connected with drugs, and is connected with arms, and also with terrorist groups. </w:t>
      </w:r>
      <w:r w:rsidRPr="000D5D9B">
        <w:rPr>
          <w:rStyle w:val="StyleUnderline"/>
          <w:highlight w:val="yellow"/>
        </w:rPr>
        <w:t>So this is not just an issue of conservation,</w:t>
      </w:r>
      <w:r w:rsidRPr="004D3BC2">
        <w:rPr>
          <w:rStyle w:val="StyleUnderline"/>
        </w:rPr>
        <w:t xml:space="preserve"> which of course it is, it’s an issue of protecting animals, protecting those people who protect animals, and also dealing with a widening area of organized crime. • We’ve also worked together to increase cooperation with respect to avoiding </w:t>
      </w:r>
      <w:r w:rsidRPr="000D5D9B">
        <w:rPr>
          <w:rStyle w:val="StyleUnderline"/>
          <w:highlight w:val="yellow"/>
        </w:rPr>
        <w:t>restrictions</w:t>
      </w:r>
      <w:r w:rsidRPr="004D3BC2">
        <w:rPr>
          <w:rStyle w:val="StyleUnderline"/>
        </w:rPr>
        <w:t xml:space="preserve"> </w:t>
      </w:r>
      <w:r w:rsidRPr="000D5D9B">
        <w:rPr>
          <w:rStyle w:val="StyleUnderline"/>
          <w:highlight w:val="yellow"/>
        </w:rPr>
        <w:t>on</w:t>
      </w:r>
      <w:r w:rsidRPr="004D3BC2">
        <w:rPr>
          <w:rStyle w:val="StyleUnderline"/>
        </w:rPr>
        <w:t xml:space="preserve"> food </w:t>
      </w:r>
      <w:r w:rsidRPr="000D5D9B">
        <w:rPr>
          <w:rStyle w:val="StyleUnderline"/>
          <w:highlight w:val="yellow"/>
        </w:rPr>
        <w:t>exports</w:t>
      </w:r>
      <w:r w:rsidRPr="004D3BC2">
        <w:rPr>
          <w:rStyle w:val="StyleUnderline"/>
        </w:rPr>
        <w:t>. Food export restrictions have in the past distorted food trade, particularly during periods of shortage, and we agreed to try and avoid that within the context of APEC. I also want to within the context of the wildlife issue to single out Hong Kong for its major efforts that it has made to stop illegal trade in ivory and rhino horns through very active seizures in this area</w:t>
      </w:r>
      <w:r w:rsidRPr="004D3BC2">
        <w:rPr>
          <w:rFonts w:eastAsia="Times New Roman"/>
          <w:sz w:val="8"/>
        </w:rPr>
        <w:t>. As we look forward to 2013, we’re particularly eager, as I mentioned, to work with Indonesia. We see cooperation with Indonesia in a wide range of areas such as improving rights for women, addressing food security challenges, while also working on a wide range of environmental issues. Looking ahead, let me just identify two or three areas where we think there are opportunities for real progress. One is we want to engage in a more robust way on the broader question of “Connectivity” across this region. Throughout the Asia Pacific, better connections on infrastructure, road, rail, telecoms, information technology, power, water, etc. is going to be key to Asian growth. And U.S. companies can play a very positive role in this area. The U.S. Government – not only the State Department but also TDA, the Export-Import Bank, the Commerce Department, the Department of Energy and others – already have done collectively a great deal through cooperation in APEC, through ASEAN, and through the Lower Mekong Initiative. And ultimately, we want to extend this vision from the Pacific to India, to develop further India-Southeast Asian connectivity. We’re working with institutions such as the Asian Development Bank in order to do this. An Indo-Pacific economic corridor linking the rapidly expanding economies of South and Southeast Asia would open new investment and trade opportunities, create jobs, promote peace and strengthen regional stability, and help lift millions in this region of people out of poverty. Connectivity means not just better physical infrastructure but also strengthening people-to-people ties and addressing behind-the-border regulatory barriers, and finding ways to make it cheaper, easier, and more effective for companies to do business between India and Southeast Asia. Let me conclude by simply emphasizing a few of the points that I have raised a few moments ago. In all of the areas of economic engagement I’ve mentioned – whether key bilateral relationships or the emerging importance of multilateral institutions such as APEC – the bottom line is that this engagement can create jobs in the United States and in all of the partner countries engaged in this process. This is not a “zero sum game” we’re involved in. It is a process by which through trade and investment, we can create more jobs in all the countries in this region.</w:t>
      </w:r>
      <w:r w:rsidRPr="004D3BC2">
        <w:rPr>
          <w:rFonts w:eastAsia="MingLiU" w:cs="MingLiU"/>
          <w:sz w:val="8"/>
        </w:rPr>
        <w:t xml:space="preserve"> </w:t>
      </w:r>
      <w:r w:rsidRPr="004D3BC2">
        <w:rPr>
          <w:rFonts w:eastAsia="Times New Roman"/>
          <w:sz w:val="8"/>
        </w:rPr>
        <w:t>It also will give us an opportunity to shape the future rules and norms of this – the most dynamic region in the world. We will need to continue to focus most of our energy – indeed, the large portion of our energy – on areas where we see common opportunities for progress, and there are many. One of them is energy. We think there’s a great opportunity for energy cooperation. We think there’s a great opportunity for strengthening commercial relations in this region. We think there are great opportunities for strengthening mutual investment relations in this region. And at the center of this, as I said at the outset, is the business community. The business community has been the vanguard of this effort. And if all these efforts are to move ahead and succeed, it is going to be the business community which is going to have to be the most dynamic factor in this process. And I think, and I’m hopeful, that that will be the case. We as a government want to encourage continued cooperation with the business community, and we want to provide a maximum amount of support. One of my top priorities since taking this job has been to work closely with the business community because I know of its importance, and I know that our initiatives throughout Asia will not work without cooperation between our government and other governments and the private sector. This has been the case in the past, and it remains so today.</w:t>
      </w:r>
    </w:p>
    <w:p w:rsidR="00AE233C" w:rsidRDefault="00AE233C" w:rsidP="00AE233C">
      <w:pPr>
        <w:pStyle w:val="Heading4"/>
      </w:pPr>
      <w:r>
        <w:t>We meet: The illegal wildlife trade was discussed at the China-U.S. Strategic economic dialogue</w:t>
      </w:r>
    </w:p>
    <w:p w:rsidR="00AE233C" w:rsidRPr="009E2FAF" w:rsidRDefault="00AE233C" w:rsidP="00AE233C">
      <w:r w:rsidRPr="009E2FAF">
        <w:rPr>
          <w:rStyle w:val="Style13ptBold"/>
        </w:rPr>
        <w:t>The China-U.S. Strategic and Economic Dialogue 2016</w:t>
      </w:r>
      <w:r w:rsidRPr="009E2FAF">
        <w:t xml:space="preserve"> (S&amp;ED Opening Session Remarks, John Kerry Secretary of State, Secretary of Treasury Jack Lew, Chinese President Xi Jinping, Chinese Vice Premier Liu Yandong, Chinese Vice Premier Wang Yang, and Chinese State Councilor Yang Jiechi, June 6, 2016 http://www.state.gov/secretary/remarks/2016/06/258091.htm) BFH</w:t>
      </w:r>
    </w:p>
    <w:p w:rsidR="00AE233C" w:rsidRDefault="00AE233C" w:rsidP="00AE233C">
      <w:pPr>
        <w:rPr>
          <w:sz w:val="12"/>
        </w:rPr>
      </w:pPr>
      <w:r w:rsidRPr="009E2FAF">
        <w:rPr>
          <w:rStyle w:val="StyleUnderline"/>
        </w:rPr>
        <w:t>PRESIDENT XI:</w:t>
      </w:r>
      <w:r w:rsidRPr="004D3BC2">
        <w:rPr>
          <w:sz w:val="12"/>
        </w:rPr>
        <w:t xml:space="preserve"> (Via interpreter) Secretary of State John Kerry, Secretary of the Treasury Jacob Lew, distinguished guests, ladies and gentlemen (inaudible), today, the eighth round of </w:t>
      </w:r>
      <w:r w:rsidRPr="000D5D9B">
        <w:rPr>
          <w:rStyle w:val="StyleUnderline"/>
          <w:highlight w:val="yellow"/>
        </w:rPr>
        <w:t>the China-U.S. Strategic and Economic Dialogue</w:t>
      </w:r>
      <w:r w:rsidRPr="009E2FAF">
        <w:rPr>
          <w:rStyle w:val="StyleUnderline"/>
        </w:rPr>
        <w:t>,</w:t>
      </w:r>
      <w:r w:rsidRPr="004D3BC2">
        <w:rPr>
          <w:sz w:val="12"/>
        </w:rPr>
        <w:t xml:space="preserve"> and the seventh round of the China-U.S. High-Level Consultation on People-to-People Exchange are held here in Beijing. Let me begin by extending hearty congratulations on the opening of the S&amp;ED and the CPE, and a big welcome to Americans who have traveled all the way to China. (Applause.) Almost around this time three years ago, President Obama and I met at the Annenberg estate, where agreement was reached for the two sides to step up strategic communication, expand practical cooperation, properly manage differences, and work vigorously to build a new model of major country relationship between China and the United States. Hard work pays off and our efforts over the past three years have come to fruition. Thanks to our consultative efforts, our two countries have cooperated at the bilateral, regional, and global levels in a wide range of areas, registering new progress in our relations. We witnessed record highs in trade and two-way investment, enjoyed closer people-to-people and subnational exchanges, and made new headway in cooperation in cyberspace, law enforcement, and military-to-military exchanges. We issued three joint statements on climate change and worked together with other countries for the conclusion of the historic Paris agreement. We maintained effective communication and coordination on hotspot issues like the Korea nuclear issue, the Iranian nuclear issue, and Afghanistan and Syria. Such cooperation has broad, tangible benefits to both countries and given a strong boost to peace, stability, and development of the Asia Pacific and beyond. What we have achieved over the past three years has not come by easily and could well serve as a guide for the growth of China-U.S. relations in the time to come. Most important, I believe, is that the two sides need to stay committed to the principles of non-confrontation, non-conflict, mutual respect, and a win-win cooperation, and work steadily toward this new model of major country relationship – for this is a choice that meets the fundamental interests of both the Chinese and American people as well as the wish of all people in the world. Whatever changes in the international landscape, we need to stay on track and work unswervingly toward this overarching goal. We now live in a world of rapid development and changes. The move toward multipolarity, the increasing trend of globalization, and the quick application of information technologies have all been accompanied by growing changes, challenges of various thoughts, and have brought countries even closer than ever before. It is a time when ideas of a zero-sum game and conflicts and confrontation must give way to common development and win-win cooperation. It thus falls upon China and the U.S., the largest developing and developed country respectively, and the two largest economies in the world, to act in the fundamental interests of our people and people of the world, and move steadily forward along the path of building this new model of major country relationship. China and the U.S. need to increase mutual trust. For the Chinese, trust is always something to be cherished. In the word of Confucius, who lived over 2,000 years ago, “A man without trust can hardly accomplish anything.” Trust stands as the basis of relationship among people and provides a prerequisite for state-to-state exchanges. </w:t>
      </w:r>
      <w:r w:rsidRPr="009E2FAF">
        <w:rPr>
          <w:rStyle w:val="StyleUnderline"/>
        </w:rPr>
        <w:t>For China and the U.S., we need to maintain frequent communication and build up strategic mutual trust in order to avoid strategic misjudgment and prevent temporary problems from affecting our overall relations.</w:t>
      </w:r>
      <w:r w:rsidRPr="004D3BC2">
        <w:rPr>
          <w:sz w:val="12"/>
        </w:rPr>
        <w:t xml:space="preserve"> With sufficient mutual trust, China-U.S. cooperation will stand on a more solid basis and enjoy even more robust growth. </w:t>
      </w:r>
      <w:r w:rsidRPr="000D5D9B">
        <w:rPr>
          <w:rStyle w:val="StyleUnderline"/>
          <w:highlight w:val="yellow"/>
        </w:rPr>
        <w:t>China and the U.S. need to expand mutually beneficial cooperation</w:t>
      </w:r>
      <w:r w:rsidRPr="009E2FAF">
        <w:rPr>
          <w:rStyle w:val="StyleUnderline"/>
        </w:rPr>
        <w:t>.</w:t>
      </w:r>
      <w:r w:rsidRPr="004D3BC2">
        <w:rPr>
          <w:sz w:val="12"/>
        </w:rPr>
        <w:t xml:space="preserve"> Over the past 37 years since the establishment of </w:t>
      </w:r>
      <w:r w:rsidRPr="009E2FAF">
        <w:rPr>
          <w:rStyle w:val="StyleUnderline"/>
        </w:rPr>
        <w:t>diplomatic ties,</w:t>
      </w:r>
      <w:r w:rsidRPr="004D3BC2">
        <w:rPr>
          <w:sz w:val="12"/>
        </w:rPr>
        <w:t xml:space="preserve"> China-U.S. cooperation </w:t>
      </w:r>
      <w:r w:rsidRPr="009E2FAF">
        <w:rPr>
          <w:rStyle w:val="StyleUnderline"/>
        </w:rPr>
        <w:t xml:space="preserve">has grown steadily in both width and depth, bringing real benefits to our </w:t>
      </w:r>
      <w:r w:rsidRPr="004D3BC2">
        <w:rPr>
          <w:sz w:val="12"/>
        </w:rPr>
        <w:t>people. We need to embrace a win-win perspective and move our cooperation to a higher level. It is imperative that we increase macroeconomic policy coordination and work together with other parties concerned to ensure that the G20 Hangzhou Summit delivers positive outcomes to boost confidence and invigorate global growth. It is important that we do our best to conclude a mutually beneficial bilateral investment treaty at the earliest possible date to foster a new highlight in business and trade cooperation. And it is important that we deepen the exchange in the cooperation in climate change development, cyber issues, counterterrorism, nonproliferation, military-to-military relations, and law enforcement, and step up communication and coordination on major international and regional issues, as well as issues of global significance. This way, we could bring more real benefits to our people and provide more public goods for greater peace, stability, and the prosperity of the world. China and the U.S. need to properly manage differences on the sensitive issues. China and the U.S., each with its own uniqueness, are different in terms of history, culture, social system, and people’s aspiration. Differing views between us are hardly avoidable. In fact, in this world of diversity, differences among countries are just natural. Even family members do not always see eye to eye. One should not be afraid of differences. What is most important is to refrain from taking the differences as excuses for confrontation. There are differences that could be addressed by redoubling our efforts. For those differences that cannot be settled for the time being, we need to manage them in a pragmatic and a constructive fashion by putting ourselves in each other’s shoes. As long as we observe the principles of mutual respect and equality, shelve differences to seek consensus, and try to resolve them through expanding common ground, we will be able to overcome difficulties and obstacles, and prevent major disruptions in bilateral relations. China and the U.S. need to increase communication and cooperation over Asia Pacific affairs. The vast Pacific should be a stage for inclusive cooperation, not an arena for competition. China pursues a neighborhood diplomacy of amity, sincerity, mutual benefit, and inclusiveness, and is committed to advancing peace, stability, and development in the Asia Pacific region. The extensive common interests between China and the U.S. in the Asia Pacific make it possible for the two countries to keep frequent communication, have more cooperation, and jointly respond to challenges. The two countries may work together to foster a circle of common friends that is inclusive rather than exclusive, and both countries should play such a role that they will build and maintain prosperity and the stability of this region. China and the U.S. need to enhance friendship among the people. Friendship and exchange among the people provides constant driving force for growing bilateral relations. Mutual understanding and a friendship of the peoples provides a basis for the growth of China-U.S. relations. I visited the U.S. many times. Be it my old friends in the state of Iowa or the lovely children I met in the Lincoln High School of Tacoma, the American people have moved me deeply with their friendly sentiments towards the Chinese people. And I’m glad to note that last year alone, some five million visits were made between the people of both sides. What we need to do is to build more platforms and keep facilitating these exchanges so that the friendship between our people will go on from generation to generation. Ladies and gentlemen, friends, distinguished guests, this year marks the beginning of China’s 13th Five-Year Plan. China will follow its strategic plan to build a society of moderate prosperity in all respects, and it will comprehensively deepen reform, strengthen the rule of law, and enhance party discipline. China’s development will be guided by the principles of innovative, coordinated, green, open, and shared development. China will redouble efforts to promote supply-side structural reform, shift growth models through restructuring, and achieve better opening up. We are confident that the goals set for economic and social development will be met as planned. China’s development will mean more opportunities for the world, and China will have even closer cooperation with the U.S. and other countries. China is committed to the path of peaceful development. China calls on all countries to follow such a path and work to promote a new model of international relations featuring win-win cooperation, so as to foster a community of shared future for mankind. China will strengthen cooperation with other countries to jointly uphold the international order and system with the purposes and the principles of the UN charter at the core, and make the existing international order more just and equitable. Working together we can make the world a better place to live in. Distinguished guests, ladies and gentlemen, friends, the S&amp;ED and the CPE have played a significant role in increasing strategic mutual trust, expanding mutually beneficial cooperation, and deepening friendship among the people. I wish to express heartfelt appreciation to our teams and to people from all walks of life of the two sides who have taken a great interest in and acted to support the dialogues and the consultation. I hope that in the following two days, our teams will rise up to their responsibilities, make persistent efforts to build consensus, and produce more deliverables in the talks. Xin Qiji, a poet in China’s Song dynasty, once wrote, “Thick mountains could not stop the river from flowing into the sea.” In fact, all rivers have to travel a meandering course before reaching their destination. For China and the U.S., as long as we stay focused on our goal and persevere in our efforts, we will be able to make even greater progress in building the new model of major country relationship and deliver greater benefits, not just to the people of our two countries, but to people of all countries in the world. To conclude, I wish this round of the China-U.S. S&amp;ED and CPE a complete success. Thank you. (Applause.) MODERATOR: (Via interpreter) Ladies and gentlemen, please rise. Please rise as President Xijinping (inaudible) leave. (Applause.) Please take your seat. We will now give the floor to Vice Premier Liu Yandong followed by Secretary of State John Kerry, Vice Premier Wang Yang, Secretary of the Treasury Jacob Lew, and State Councilor Yang Jiechi. (Applause.) VICE PREMIER LIU: (Via interpreter) Secretary of State John Kerry, Secretary of the Treasury Jacob Lew, Vice Premier Wang Yang, State Councilor Yang Jiechi, ladies and gentlemen, friends, good morning. (Applause.) Today we are here in the scenic Diaoyutai State Guesthouse for the joint opening ceremony of the eighth round of the China-U.S. Strategic and Economic Dialogue, and the seventh round of the China-U.S. High-level Consultation on People-to-People Exchange. I wish to extend my warm welcome to Secretary Kerry, Secretary Lew, and the U.S. delegation. (Applause.) I also wish to express my sincere thanks to the hard work of both teams. (Applause.) China and the U.S. both attach great importance to this round of consultations and dialogues. President Xi Jinping attended a joint opening ceremony and delivered an important speech. President Obama sent a written message. The two presidents have raised high hopes and charted the course for our work. We need to follow their instructions and work together to ensure the success of this round of consultations and dialogue. This year marks the sixth year since the inception of the China-U.S. CPE. Over the past years, thanks to our joint efforts, the consultation has made solid and fast progress. Within the CPE framework, we have altogether reached over 400 outcomes and agreements covering the seven main areas of education, science and technology, culture, sports, health, youth, and women. And the CPE was participated by a large number of the Chinese and American people, making it truly productive. We are glad to see that from the three 10,000 programs of the Chinese side to its new program involving 101,000 (inaudible) people from the U.S., 100,000 Strong Initiative to its 1 Million Strong Initiative, the CPE played a role of incubators in elevating our exchange and the cooperation to higher levels. We have achieved success in CPE as evidenced by Friendship Volunteers program, the Young Makers Competition, cooperation on clean cookstoves, and our joint response to the Ebola virus. And all this has brought real benefits to our two countries and the people of the world. Most important, the CPE has set up a bridge for friendship and played an important role for increasing mutual understanding, deepened friendship, and building trust between our peoples. And it has also laid down a more solid and popular basis for the growth of bilateral relations. Now China and the U.S. are acting in line with the important agreement reached between the two presidents to build a new model of major country relationship. To advance China-U.S. people-to-people and cultural exchanges, we will be able to ensure that the spirit of mutual respect and winning cooperation will become deeply rooted in the hearts of our people in a subtle and effective way, and to make the China-U.S. relations more resilient and dynamic. This round of CPE focuses on cementing people-to-people and cultural exchanges for a better future (inaudible) increasing our people-to-people and cultural exchanges, and to ensure that the long-term and steady growth of the relations will go on from generation to generation. To this end, I wish to propose the following: We need to step up practical cooperation and cement the cultural basis for this new model of major country relationship. We need to implement the achievements reached in previous rounds of the consultations and to conduct more dialogues and cooperation, and China’s new programs involving 101,000 and 10,000 people, and the U.S. 1 Million Strong Initiative, and to set up a more (inaudible) for China-U.S. youth exchanges. We need to ensure the success of the Chinese-American year of tourism and put in place more reciprocal visa policies to encourage mutual visits. We need to work in an innovative and pioneering spirit and improve the CPE institution. During this round of CPE, we will launch a number of new programs, including the exchange mechanism between the Chinese and U.S. universities and think tanks, the cooperative alliance for applied technology education, and the Zhangjiang Boston Enterprise Park in Shanghai. In the future, we will build more such platforms to set up an all-dimensional pattern for China-U.S. cultural and people-to-people exchanges, and to ensure that our people – in particular the young people – will play the role of bridges and pioneers in our people-to-people and cultural exchanges. We must act like water droplets to promote sustained growth of China-U.S. people-to-people and cultural exchanges. There is no quick recipe for fast progress in people-to-people exchanges. We need to work in the spirit of water droplets piercing through the stones, and the spirit of an ancient Chinese man who is determined to remove the mountain that block his way. Therefore, we need to work persistently to encourage exchanges and mutual learning, and offer inspiration not only for China-U.S. relations but also for the harmonious co-existence between countries with different historical and cultural backgrounds, social systems, and those staying at different development stages. Ladies and gentlemen, friends, the Chinese ancient people believe that a true gentleman must be resolute and broadminded because he has heavy responsibility and a long cause. Both China and the U.S. have the responsibility to move forward our exchanges and cooperation and make greater contribution to our bilateral relations, and the progress of human civilization. I am confident that with the personal involvement of our two presidents and with the joint efforts of both teams, this round of consultation and dialogue will surely achieve (inaudible) and add new dynamics and a positive energy to the growth of the China-U.S. relations. Thank you. (Applause.) SECRETARY KERRY: Well, good morning, everybody, Ni hao. I’m happy to be here. We’re very grateful to President Xi for coming this morning and for opening up this Strategic and Economic Dialogue, and to all of his designated representatives – Vice Premier Liu, Vice Premier Wang, and State Councilor Yang, and to Secretary Lew, my colleague in this mischief. And to all of our American colleagues and to distinguished guests, to all of those of you who are here from civil society, please accept the greetings of President Obama and the American people, and our openness to the full measure of what can be accomplished in these next two days. We are very, very pleased to be here and we very much look forward to the hopes of both of our peoples that these two days of discussions will move our relationship forward. I want to especially express my gratitude for the warm welcome that I received on my arrival yesterday. State Councilor Yang and I were able to engage in a series of frank discussions over the course of the wonderful dinner last night in – I think it’s Meeting House Number 18 if I’m correct – beautiful view and good, solid conversation. And I think we got the strategic track of this dialogue off on a good start. Vice Premier Liu gave me a very special treat, which was a personal tour of part of the Forbidden City, the garden – the Qianlong Garden that has been under restoration, 230 years old, and I understand that it is a partnership between the Chinese Palace Museum and the New York-based World Monuments Fund that has helped to restore the elegance and the extraordinary beauty of this place. Frankly, I think our whole team interpreted the privilege of visiting that old palace and garden as an expression – a symbol, if you will, of the important development which is represented in the growing eagerness of Americans and Chinese to join forces for the benefit of both of our countries. And I hope that in that same spirit, we will be able to reach new milestones in our discussions in as many areas as possible. I’m also confident that that can be the case because both of our leaders – President Xi and President Obama – have shown a very steady determination over these years to broaden our bilateral agenda with very practical and positive outcomes in mind. And President Xi just shared with us his sense of that progress beginning with his own important meeting with all of us at Sunnylands in California. Climate change is a very clear example of the benefit of this dialogue we’ve been having. Seven years ago – and I was there as were some of you – at the Conference of the Parties in Copenhagen, the United States and China were on exactly opposite ends of key issues, and as a result, the entire negotiation failed. It literally crashed. But over the last three years, because we took the time to work together, because we opened our minds up to the possibilities, because we spent a lot of hours together working through the details, we were able to build up our climate cooperation. And in the end, we were able to reach a landmark joint announcement from our two presidents on our emissions reduction targets last December as a result of that. And you have no idea how many people came up to me and said – and I’m sure they said the same thing to Minister Xie – that if it weren’t for China and the United States coming together, Paris probably couldn’t have happened. So we came together behind strong action and virtually every major country joined us in adopting an historic agreement that will reduce greenhouse gases, curb the harmful effects of climate change, and most importantly, move the private sector with a major message that has come from 196 countries – that this is the direction we need to move in. That signal to the marketplace will unleash enormous amounts of capital investment that will produce new jobs, new opportunities. It would not have happened without our leadership and our cooperation. Nuclear nonproliferation is another example. Together, we helped to negotiate the Joint Comprehensive Plan of Action and resolved the international community’s 10-year-long concern about Iran’s nuclear program, and we together removed a major threat to the stability of the Middle East and to the danger of proliferation. That example stands as a stark message to us about what is happening in the DPRK and the necessity of China and the United States to stand firmly and strongly together in the same way. As you know, we recently worked together to adopt the strongest UN Security Council sanctions ever on North Korea in response to that country’s continued violation of past resolutions. And we believe it is imperative to keep the pressure on North Korea in order to halt any and all actions that threaten its neighbors and threaten the peace and security of the region. We were able to be successful with Iran. We’ve set the model. We can be successful ultimately with North Korea. There is no reason that any country in the world today, given the disposition of nations around the world, given the attitude of the Security Council, that any country needs to move to create nuclear weapons. The world is moving in the opposite direction and we need to show the same leadership we showed on climate change and Iran in order to succeed. In 2014, we worked together to help stop the spread of the Ebola virus and end what could have become a global crisis where people were predicting that a million people were going to die by the Christmas of two years ago. Last year, we formally agreed to synchronize our actions on global development policy and on health policy. Now, we are working with the African Union to launch the Africa Center for Disease Control and Prevention at the beginning of next month. So, together, my friends, we have made the protection and the conservation of our oceans a major priority, and we are going forward with measures to designate additional marine-protected areas and to fight pollution. Many people have asked me and said, “Why does the Secretary of State – why are two big countries working on something like the oceans?” And the answer is that life itself on Earth depends on the oxygen that comes from the oceans, the food that comes from the oceans, on the health of the oceans, and our climate is set by the currents and the movements of the ocean. So later today, State Councilor Yang and I will meet a group of “Blue Pioneers,” as we call them – students of conservation supported by a partnership between the Chinese and American foundations, and that is another sign of increasing collaboration between our countries</w:t>
      </w:r>
      <w:r w:rsidRPr="000D5D9B">
        <w:rPr>
          <w:sz w:val="12"/>
          <w:highlight w:val="yellow"/>
        </w:rPr>
        <w:t xml:space="preserve">. </w:t>
      </w:r>
      <w:r w:rsidRPr="000D5D9B">
        <w:rPr>
          <w:rStyle w:val="StyleUnderline"/>
          <w:highlight w:val="yellow"/>
        </w:rPr>
        <w:t>We continue to work together to advance efforts to curb illegal wildlife trafficking, including a nearly complete ban on trade in ivory</w:t>
      </w:r>
      <w:r w:rsidRPr="009E2FAF">
        <w:rPr>
          <w:rStyle w:val="StyleUnderline"/>
        </w:rPr>
        <w:t xml:space="preserve">. </w:t>
      </w:r>
      <w:r w:rsidRPr="004D3BC2">
        <w:rPr>
          <w:sz w:val="12"/>
        </w:rPr>
        <w:t xml:space="preserve">My friends, the list goes on, and I won’t go through all of it. But I really look forward with our team to joining you in our sessions in the next two days in order to work on that list. Now, we all know there are, as President Xi just said to everybody – and he was very upfront about it and we appreciate that, and very reasonable in the way in which he suggested we should deal with it – and that is there are areas of disagreement or lack of resolution on one issue or another that exist between us. And it is absolutely vital that we use this meeting in good spirit, in good faith, constructively, to work on those differences – whether they are on human rights or on maritime security or fair trade or cyber or government transparency. The S&amp;ED is one of the best opportunities that we have to discuss our differences and to seek creative ways to narrow them or to eliminate them altogether. That is how we turned climate change from something we were opposed to together to something we worked on together into a remarkable partnership. And that is how we can fulfill our mutual duty as the world’s two largest economies – nations with very high global expectations and responsibilities. In that vein, the United States will make it clear that we are looking for a peaceful resolution to the dispute – the disputes of the South China Sea. We are not a claimant. We have taken no position on any of the claims of any claimant. The only position we’ve taken is let’s not resolve this by unilateral action; let’s resolve this through rule of law, through diplomacy, through negotiation. And we urge all nations to find a diplomatic solution, rooted in international standards and rule of law. Finally, we should bear in mind that nothing does more to assist our official deliberations than the involvement of our people – your people, our people, as they are represented through grassroots organizations in the United States and in China. After all, that’s the purpose of government – to represent the people and to meet the needs of our people, both of us – even though, as President Xi said, we have different systems, different culture, different history. We acknowledge that. We respect that. But the value of our ties is most clearly respected and reflected in outside-of-government meeting rooms – in busy work places, academic settings, scientific laboratories, music halls, athletic fields, and in the freedom of daily communication between our people, which President Xi referred to, and the numbers of people who are going back and forth between our countries. That is where the health and security of our future relationship will find its truest measure, and that is where the most telling of our official policies is ultimately going to be played out. During our dialogue last year, Vice Premier Liu referred to a Chinese saying that “even a thousand-story tower starts with small piles of Earth.” My message today is that we should be ambitious in building that tower. I know President Obama shares that ambition and he understands the stakes of this dialogue and exchange. As he wrote in a letter to President Xi on the occasion of this S&amp;ED, he said, “I am committed to cultivating a relationship that improves the lives of both of our nations’ citizens by making the air they breathe cleaner, the energy they consume more sustainable, the economic opportunities they reach for more abundant, and the world in which their children grow up safer.” As diplomats, we all know that it is always very easy to just repeat the past statements of others rather than try to address the hard questions and resolve areas of tension. But the reason our leaders initiated this dialogue is because of the incredible potential for further growth and cooperation between China and the United States. Sustained growth, however, requires a willingness to constantly ask ourselves whether or not there is more that we could do or there’s something we could do differently, to ask ourselves whether obstacles to progress can be overcome, or fresh opportunities – with a little more daring – that we might be able to explore them together. Above all, let me say this: It is vital that we do not allow old thinking – the vestiges of the Cold War and rigid ideological doctrine – to force us in the wrong direction, either of us, or to stand in the way of 21st century possibilities and realities. I just heard President Xi tell us how the globalized world is one that is moving more rapidly than ever before. Yes, it is. He is absolutely correct. And that makes governing more complicated. It also makes the relationship between two strong nations and strong economies like ours more important. The globalized world of this era requires cooperation, not conflict. And all through its long history, China has contributed in so many ways – in the arts, in the sciences, in literature, in philosophy, and most recently, obviously, for decades now, in the workings of the UN Security Council in global politics. I am proud to say that in a much shorter span time – because we are a younger nation – the United States has worked hard to similarly contribute to the global order and structure, and to bear the burden of responsibility. Now, we have a chance – we really do – to define a new relationship. We have an inescapable responsibility – a shared duty – to lead in the direction of stability, prosperity, and peace. And it is up to us and to our successors to ensure that America and China are more partners than rivals, more in agreement than disagreement about the rule of law, more in harmony than at odds over priorities, and more confident with each passing year in each other’s intentions. That’s how you build trust. This dialogue can help us to fulfill that responsibility through a candid exchange of views, an explanation of the positions we hold, and a good faith search for additional areas of common ground and common effort. And I look forward to very fruitful and productive conversations. Thank you all. (Applause.) VICE PREMIER WANG: (Via interpreter) Secretary of State Kerry, Secretary of Treasury Lew, Vice Premier Liu Yandong, State Councilor Yang Jiechi, ladies and gentlemen, good morning. Just now, President Xi delivered an important speech in which he recognizes the long way the S&amp;ED has gone through in the past three years, and he expressed his high hopes for this round. President Obama also sent his personal (inaudible). The Chinese economic team will, as expected by President Xi Jinping, work together with the U.S. team for a most productive round of dialogue this time. </w:t>
      </w:r>
      <w:r w:rsidRPr="000D5D9B">
        <w:rPr>
          <w:rStyle w:val="StyleUnderline"/>
          <w:highlight w:val="yellow"/>
        </w:rPr>
        <w:t>The S&amp;ED is a high-level, all-encompassing dialogue mechanism that our two countries have established.</w:t>
      </w:r>
      <w:r w:rsidRPr="004D3BC2">
        <w:rPr>
          <w:sz w:val="12"/>
        </w:rPr>
        <w:t xml:space="preserve"> It is a symbol of the maturity of bilateral relations and it serves the interests of both of our countries and beyond. Thanks to the concerted efforts, the dialogue agenda keeps expanding with more deliverables coming out year by year. The last seven economic dialogues produced 469 outcomes. Among them, over 250 outcomes were achieved in the last three economic dialogues by this government, and many of them are really meaningful outcomes. At the fifth dialogue, China agreed that on the basis of the pre-establishment national treatment and negative list model, launched the substantive negotiation of the China-U.S. BIT. At the sixth dialogue, the two sides coordinated positions on the ITA expansion fossil fuel subsidy peer review, which created favorable conditions for the resumption of the plurilateral negotiation of ITA and advancing the climate change negotiation. As the sixth – seventh dialogue, the two sides had effective communications on the IMF quota reform plan, the RMB joining the SDR, and other issues which strongly boosted China-U.S. cooperation in international financial system and the improvement of the international economic governance structure. President Xi in his remarks stressed that trust stands as the basis of relationship among people and provides a prerequisite for state-to-state exchanges. We need to maintain frequent communication and build up strategic mutual trust in order to avoid strategic misjudgment. The S&amp;ED, with its broad agenda and participation and multiple channels for dialogue, serves as the direct line of communication for China and the United States, two major countries with a different development stage, history, and culture, and social system that enables our two countries to build trust and reduce misjudgment. Right now the presidential campaign in the United States is in full swing and candidates of both parties are often making economic and trade issues between our two countries an issue. However, China is (inaudible) because we know that we are able to get the true picture through this dialogue mechanism, and we can avoid misjudgment. Likewise, through dialogue, the United States has gained a deeper understanding of China’s reform process, thus reducing its misreading of the economic situation in China. It is the intangible value of the dialogue and its significance often goes beyond specific deliverables. The dialogue not only helps us manage differences; more importantly, it has promoted cooperation. In the past eight years, U.S. exports to other countries grew by 12 (inaudible) percent, but its export to China grew by 63.7 percent. Last year, for the first time, China became the United States’ largest trade partner. Stock (inaudible) investment exceeds 160 billion (inaudible). In the first four months of this year, U.S. investment to China was up by 133 percent. For the past couple of months, I met with senior leaderships of Cisco, Apple, Microsoft, and other big businesses. They are very confident about China’s market, and that’s why they are expanding their investment and cooperation in China. Our business ties between provinces in China and states in the United States are closer. Twenty-five Chinese provinces and municipalities and seven states and cities in the United States have set up a joint working group on trade and investment cooperation. In the past 10 years, export to China from 40 U.S. states has more than doubled. For five states, it has even quadrupled. Chinese companies are investing in 44 states in the United States, creating over 90,000 jobs for the local community. That said, we don’t shy away from differences on many economic and trade issues. We (inaudible) rather big differences. However, what we have achieved with dialogue shows (inaudible) to handle differences, and cooperation is the only viable choice (inaudible). (Inaudible) working and dealing with China for years, in their article, “Why the U.S. Needs to Listen to China,” say that by addressing each other’s chief economic criticisms, China and the U.S. would simultaneously improve their own economies, remove irritants to their relationship, and foster trust. For cooperation between China and the United States to happen, perhaps the most crucial challenge will be to first look within. This is a proposal of reason and goodwill. We look forward to working with the United States to make sure that this round of dialogue will be a most productive one, and jointly we can together write a new chapter of China and U.S., two great nations endeavoring to build trust, manage differences, and expand cooperation. Thank you. (Applause.) we look forward to working with the United States to make sure that this round of dialogue will be a most productive one, and jointly, we can together write a new chapter of China and the U.S., two great nations endeavoring to build trust, manage differences, and expand cooperation. Thank you. (Applause.) SECRETARY LEW: Thank you very much. On behalf of President Obama, Secretary Kerry (inaudible) delegation. In particular, Vice Premier Wang (inaudible) thank you so much for hosting the state between our nations. These discussions continue to raise the level of bilateral cooperation between our two nations, and we look forward today for (inaudible) and tomorrow for another important set of discussions. As co-chairs of this event for the past three years, Vice Premier Wang and I have worked closely to help strengthen our economic ties, and in the process have developed a close, personal working relationship. It’s been a true pleasure to serve alongside such a constructive counterpart. While at times we have different perspectives, and we do not always choose the same approach, we’ve always been able to make progress, because our work together is guided by shared respect, and a shared belief that it’s vital to create tangible results for the citizens of our two countries. The benefits of partnerships like these were apparent since the inception of this dialogue. And although this will be the last S&amp;ED of the Obama Administration, I believe our record demonstrates why it’s so important that such bilateral – productive bilateral engagement continues. Working closely together has enabled us to better understand our differences and to identify areas where we can expand cooperation, where common ground on compatible interests can be found. Equally important, our interactions have built a strong foundation so we’re better able to narrow our differences and make progress even on the more difficult issues where we disagree. Our discussions over the next two days will cover a range of issues important to both the American and the Chinese people. We’ll discuss ways to promote strong, sustainable, and balanced growth; how we can improve financial sector function and stability; c</w:t>
      </w:r>
      <w:r w:rsidRPr="009E2FAF">
        <w:rPr>
          <w:rStyle w:val="StyleUnderline"/>
        </w:rPr>
        <w:t>reate opportunities for our companies and workers in each other’s – to compete in each other’s markets; and uphold our joint responsibility of strengthening the international economic system and its high standards of governance</w:t>
      </w:r>
      <w:r w:rsidRPr="004D3BC2">
        <w:rPr>
          <w:sz w:val="12"/>
        </w:rPr>
        <w:t xml:space="preserve">. We also look forward to </w:t>
      </w:r>
      <w:r w:rsidRPr="009E2FAF">
        <w:rPr>
          <w:rStyle w:val="StyleUnderline"/>
        </w:rPr>
        <w:t xml:space="preserve">efforts by the Chinese authorities to make progress on a number of priorities of the United States, including to reduce Chinese excess industrial capacity, improve data and regulatory transparency, and lower barriers to trade and investment. </w:t>
      </w:r>
      <w:r w:rsidRPr="004D3BC2">
        <w:rPr>
          <w:sz w:val="12"/>
        </w:rPr>
        <w:t>Together, the United States and China</w:t>
      </w:r>
      <w:r>
        <w:rPr>
          <w:sz w:val="12"/>
        </w:rPr>
        <w:t xml:space="preserve"> </w:t>
      </w:r>
      <w:r w:rsidRPr="004D3BC2">
        <w:rPr>
          <w:sz w:val="12"/>
        </w:rPr>
        <w:t xml:space="preserve">account for a third of global GDP and nearly 40 percent of recent economical growth. Our countries have an enormous stake in each other’s economic success. And as the world’s two largest economies, our policies and economic management will not only shape the prosperity of our own people; they will structurally shape the health and development of the global economy as well. The American economy continues on a path of steady growth. After seven years of sustained growth, key underlying economic indicators show that this positive trajectory will continue going forward. With the unemployment rate near an eight-year low, improved labor market conditions are boosting household incomes, and consumer confidence is near record levels that prevail – near levels that prevailed prior to the Great Recession, but with considerably lower levels of household debt. While slowing, China’s economy continues to be among the fastest-growing in the world. The successful implementation of China’s economic reform agenda – which we will be discussing – will be essential to continued growth. As China undergoes a challenging economic transition, implementing reforms that lead to greater openness and give the market the decisive role in allocating resources will support a successful shift towards a more sustainable economic model and a better medium and long-term economic outlook. As China charts its course, we recognize our shared interest in the pursuit of policies that support sustainable growth. We see China’s stated reform goals as complementary to the agenda for our bilateral economic engagement. And we hope to focus our plans to implement those reforms to achieve the potential benefit they promise for the future. Consistent with China’s reform agenda, the United States supports efforts to reduce excess capacity and leverage in the economy and allow market forces to determine the allocation of resources. Excess capacity has a distorting and damaging effect on global markets and implementing policies to substantially reduce production in a range of sectors suffering from overcapacity – including steel and aluminum – is critical to the function and stability of international markets. We were pleased to see the reforms made last year and the recognition of that progress in the IMF decision to include the RNB in the SDR basket. Again, in line with China’s reform agenda, we also support development of Chinese capital markets which create conditions to move further toward a market-determined exchange rate and the adoption of prudent bankruptcy resolution standards. And as a broad policy matter, it’s also important that China use its fiscal and lending policies to support stronger consumer demand since growing consumer demand is essential for a successful economic transition. China has benefited enormously from opening up to and integrating with the world economy. All sectors were instrumental in this successful integration, including nongovernmental organizations. NGOs have served to strengthen our bilateral relationship and it made new forms of cooperation possible. They helped to nurture innovations, to address critical human needs, and their work allows for larger economic success. We’ve been concerned that China’s recently passed foreign NGO management law will weaken that foundation by creating an unwelcome environment for foreign NGOs. President Obama and President Xi have discussed this issue, and addressing it will be important for our bilateral relationship. China’s G20 presidency this year symbolizes its growing global economic standing. We support a greater role for China in the existing international economic architecture and expect that China will continue to take on more responsibility in maintaining and advancing the high standards of existing multilateral institutions. To those important ends, continued cooperation between the United States and China on the diverse set of issues covered in the S&amp;ED is crucial. Over the past 10 years of this dialogue, through candid engagement and debate, we’ve demonstrated and reaffirmed our ability to manage our differences effectively and make progress toward improving the livelihood of American and Chinese citizens. </w:t>
      </w:r>
      <w:r w:rsidRPr="009E2FAF">
        <w:rPr>
          <w:rStyle w:val="StyleUnderline"/>
        </w:rPr>
        <w:t>I’m proud that we’ve made concrete progress with China in areas like promoting the rule of law, strengthening exchange rate transparency and regulatory transparency, upholding the high standards of the international financial architecture, opening markets and technology and environmental sectors, and furthering economic and financial reforms</w:t>
      </w:r>
      <w:r w:rsidRPr="004D3BC2">
        <w:rPr>
          <w:sz w:val="12"/>
        </w:rPr>
        <w:t>. It’s important that such progress continues in this eighth round of the S&amp;ED and beyond. And I’d like to thank Vice Premier Wang for his partnership on these issues. We look forward to productive discussions over the next two days as we work together to tackle the mutual challenges that we face. Thank you very much. (Applause.) STATE COUNCILOR YANG: Secretary Kerry, Secretary Lew, Vice Premiere Liu and Vice Premiere Wang, ladies and gentlemen, friends, it is my great pleasure to join you at the beautiful Diaoyutai State Guesthouse in (inaudible) for the new round of China-U.S. S&amp;ED and CPE. I would like to warmly welcome Secretary Kerry, Secretary Lew, and other American colleagues. Yesterday evening, I had the opportunity of having a working dinner with Secretary Kerry. We had a very candid and positive exchange of views on our bilateral relations, and both sides agree that we should continue to build the new model of major country relationship between China and the U.S., and we also believe that since the Sunnylands meeting between our presidents three years ago, building on the agreement of our presidents of building the new model of major country relationship, we have come a long way in our bilateral relations. Ladies and gentlemen, just now, President Xi delivered an important speech of great vision and far-reaching significance, and Secretary Kerry read parts of the written message of President Obama. Both Chinese and American presidents expressed high expectations for this round of S&amp;ED and CPE and pointed the way forward for our teams. We meet at a time when the world is (inaudible) in complex and intractable regional hotspots and the numerous global challenges. The whole world is watching China and the United States, how we handle our bilateral relations, and whether we can demonstrate strong leadership for world peace, stability, and prosperity. China and the United States now shoulder greater common responsibilities, and have broader room for cooperation. We need to, as instructed by our presidents, act in the fundamental interest of people of our two countries and beyond; have candid and in-depth exchange of views on important bilateral, regional, and global issues; increase mutual understanding, deepen strategic mutual trust, actively seek common ground, and inject new impetus into our bilateral relations. We need to be good listeners, try to think from the other side’s perspective, respect each other’s’ core interests and major concerns, properly handle sensitive issues so that the S&amp;ED will be not just a platform for greater mutual trust and cooperation, but also a place where misperceptions and disagreements can be resolved. China is firmly committed to peaceful development. At the same time, we expect other countries to do the same. Anyone who view China in a objective light can come to the conclusion that China upholds the sovereignty, (inaudible) and dignity of our country. China contributes its share to regional peace and stability and development. On the South China Sea issue, back in 2002, China and ASEAN countries signed the DOC. Paragraph four of the DOC made it clear that countries involved should have friendly consultation and negotiation to resolve their disputes, and other signatories of the DOC should give active support to that. In fact, since then, a lot of countries in the world have expressed (inaudible) and China and ASEAN countries are now conducting intensive consultations building on the DOC, following the principles of consensus building, and make preparations for the conclusion of the COC. We have made important progress in this regard. For example, the various countries have reached a lot of common understanding on the elements of the COC. All in all, we believe that peace of the world and the Asia Pacific are extremely important. China participates in and contributes to the world international order. China is the staunch supporter of peace, stability, and development in the Asia Pacific and beyond. We believe as long as we stick to the dual-track approach, we will be able to properly handle the South China Sea issue, and we also look forward to active support from other countries. As for other disagreements between China and the United States, we hope the US can also prudently and properly approach our disagreements in this spirit, and we will work with the US in the same direction. We need to treat each other with sincerity (inaudible) expand cooperation in economy, trade, mil-to-mil relations, counterterrorism, nonproliferation, cyberspace, law enforcement, energy, and environmental protection. We need to increase communication on Korean nuclear issue, Iranian nuclear issue, Iraq, Syria, Afghanistan, and other regional hotspots; and deepen joint actions on climate change, developmental assistance, public health, ocean conservation, peacekeeping, and other global issues so as to bring more benefits to our peoples and create more public goods for the world. There’s an ancient Chinese saying, “Time refuses to stay. It passes us by like rivers.” We need to seize every hour, work together for as many outcomes as possible in this round of S&amp;ED and CPE, and live up to the high expectations of our presidents and our peoples. And thank you very much.</w:t>
      </w:r>
    </w:p>
    <w:p w:rsidR="00AE233C" w:rsidRDefault="00AE233C" w:rsidP="00AE233C">
      <w:pPr>
        <w:pStyle w:val="Heading2"/>
      </w:pPr>
      <w:r>
        <w:t>AT—T QPQ</w:t>
      </w:r>
    </w:p>
    <w:p w:rsidR="00AE233C" w:rsidRDefault="00AE233C" w:rsidP="00AE233C">
      <w:pPr>
        <w:pStyle w:val="Heading3"/>
      </w:pPr>
      <w:r>
        <w:t>MUST be QPQ</w:t>
      </w:r>
    </w:p>
    <w:p w:rsidR="00AE233C" w:rsidRPr="009E2FAF" w:rsidRDefault="00AE233C" w:rsidP="00AE233C">
      <w:pPr>
        <w:pStyle w:val="Heading4"/>
      </w:pPr>
      <w:r>
        <w:t xml:space="preserve">Counter Interp: </w:t>
      </w:r>
      <w:r w:rsidRPr="009E2FAF">
        <w:t>Economic engagement MUST be QPQ</w:t>
      </w:r>
    </w:p>
    <w:p w:rsidR="00AE233C" w:rsidRPr="009E2FAF" w:rsidRDefault="00AE233C" w:rsidP="00AE233C">
      <w:pPr>
        <w:rPr>
          <w:b/>
          <w:sz w:val="26"/>
        </w:rPr>
      </w:pPr>
      <w:r w:rsidRPr="009E2FAF">
        <w:rPr>
          <w:rStyle w:val="Style13ptBold"/>
        </w:rPr>
        <w:t xml:space="preserve">Haass and O’Sullivan, 2000 </w:t>
      </w:r>
      <w:r w:rsidRPr="009E2FAF">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113" w:history="1">
        <w:r w:rsidRPr="009E2FAF">
          <w:rPr>
            <w:rStyle w:val="Hyperlink"/>
          </w:rPr>
          <w:t>http://www.brookings.edu/~/media/research/files/articles/2000/6/summer%20haass/2000survival.pdf)</w:t>
        </w:r>
      </w:hyperlink>
      <w:r w:rsidRPr="009E2FAF">
        <w:rPr>
          <w:rStyle w:val="Style13ptBold"/>
        </w:rPr>
        <w:t xml:space="preserve"> </w:t>
      </w:r>
      <w:r w:rsidRPr="009E2FAF">
        <w:t>BFH</w:t>
      </w:r>
    </w:p>
    <w:p w:rsidR="00AE233C" w:rsidRDefault="00AE233C" w:rsidP="00AE233C">
      <w:pPr>
        <w:rPr>
          <w:rStyle w:val="StyleUnderline"/>
        </w:rPr>
      </w:pPr>
      <w:r w:rsidRPr="005C281E">
        <w:rPr>
          <w:sz w:val="16"/>
        </w:rPr>
        <w:t xml:space="preserve">The term </w:t>
      </w:r>
      <w:r w:rsidRPr="009E2FAF">
        <w:rPr>
          <w:rStyle w:val="StyleUnderline"/>
        </w:rPr>
        <w:t>engagement</w:t>
      </w:r>
      <w:r w:rsidRPr="005C281E">
        <w:rPr>
          <w:sz w:val="16"/>
        </w:rPr>
        <w:t xml:space="preserve"> was popularized amid the controversial policy of constructive engagement pursued by the United States toward South Africa during the first term of the Reagan administration. However, the word </w:t>
      </w:r>
      <w:r w:rsidRPr="009E2FAF">
        <w:rPr>
          <w:rStyle w:val="StyleUnderline"/>
        </w:rPr>
        <w:t>appears to mean simply the conduct of normal relations.</w:t>
      </w:r>
      <w:r w:rsidRPr="005C281E">
        <w:rPr>
          <w:sz w:val="16"/>
        </w:rPr>
        <w:t xml:space="preserve"> In German, no comparable translation exists. Even to </w:t>
      </w:r>
      <w:r w:rsidRPr="00DF496C">
        <w:rPr>
          <w:sz w:val="16"/>
        </w:rPr>
        <w:t xml:space="preserve">native English speakers, the concept behind the word is unclear. Except in the few instances in which the United States has sought to isolate a regime or country, </w:t>
      </w:r>
      <w:r w:rsidRPr="00DF496C">
        <w:rPr>
          <w:rStyle w:val="StyleUnderline"/>
        </w:rPr>
        <w:t xml:space="preserve">America arguably "engages" states and actors all the </w:t>
      </w:r>
      <w:r w:rsidRPr="000D5D9B">
        <w:rPr>
          <w:rStyle w:val="StyleUnderline"/>
          <w:highlight w:val="yellow"/>
        </w:rPr>
        <w:t>time</w:t>
      </w:r>
      <w:r w:rsidRPr="009E2FAF">
        <w:rPr>
          <w:rStyle w:val="StyleUnderline"/>
        </w:rPr>
        <w:t xml:space="preserve"> in one capacity or another simply by interacting with them.</w:t>
      </w:r>
      <w:r w:rsidRPr="005C281E">
        <w:rPr>
          <w:sz w:val="16"/>
        </w:rPr>
        <w:t xml:space="preserve"> This book, however, employs the term engagement in a much more specific way, one that involves much more than a policy of nonisolation. In our </w:t>
      </w:r>
      <w:r w:rsidRPr="009E2FAF">
        <w:rPr>
          <w:rStyle w:val="Emphasis"/>
        </w:rPr>
        <w:t xml:space="preserve">usage, </w:t>
      </w:r>
      <w:r w:rsidRPr="000D5D9B">
        <w:rPr>
          <w:rStyle w:val="Emphasis"/>
          <w:highlight w:val="yellow"/>
        </w:rPr>
        <w:t>engagement refers to a foreign policy strategy that depends to a significant degree on positive incentives to achieve its objectives</w:t>
      </w:r>
      <w:r w:rsidRPr="005C281E">
        <w:rPr>
          <w:sz w:val="16"/>
        </w:rPr>
        <w:t xml:space="preserve">. Certainly, </w:t>
      </w:r>
      <w:r w:rsidRPr="009E2FAF">
        <w:rPr>
          <w:rStyle w:val="StyleUnderline"/>
        </w:rPr>
        <w:t>engagement does not preclude the simultaneous use of other foreign policy instruments</w:t>
      </w:r>
      <w:r w:rsidRPr="005C281E">
        <w:rPr>
          <w:sz w:val="16"/>
        </w:rPr>
        <w:t xml:space="preserve"> such as sanctions or military force. In practice, there is often considerable overlap of strategies, particularly when the termination or lifting of sanctions is used as a positive inducement. Yet </w:t>
      </w:r>
      <w:r w:rsidRPr="000D5D9B">
        <w:rPr>
          <w:rStyle w:val="StyleUnderline"/>
          <w:highlight w:val="yellow"/>
        </w:rPr>
        <w:t>the distinguishing feature of engagement strategies is their reliance on</w:t>
      </w:r>
      <w:r w:rsidRPr="009E2FAF">
        <w:rPr>
          <w:rStyle w:val="StyleUnderline"/>
        </w:rPr>
        <w:t xml:space="preserve"> the extension or provision of </w:t>
      </w:r>
      <w:r w:rsidRPr="000D5D9B">
        <w:rPr>
          <w:rStyle w:val="StyleUnderline"/>
          <w:highlight w:val="yellow"/>
        </w:rPr>
        <w:t>incentives to shape the behavior of countries</w:t>
      </w:r>
      <w:r w:rsidRPr="009E2FAF">
        <w:rPr>
          <w:rStyle w:val="StyleUnderline"/>
        </w:rPr>
        <w:t xml:space="preserve"> with which the United States has important disagreements.</w:t>
      </w:r>
    </w:p>
    <w:p w:rsidR="00AE233C" w:rsidRPr="005C281E" w:rsidRDefault="00AE233C" w:rsidP="00AE233C">
      <w:pPr>
        <w:pStyle w:val="Heading4"/>
      </w:pPr>
      <w:r>
        <w:t>Engagement must be a QPQ otherwise its appeasement</w:t>
      </w:r>
    </w:p>
    <w:p w:rsidR="00AE233C" w:rsidRPr="009E2FAF" w:rsidRDefault="00AE233C" w:rsidP="00AE233C">
      <w:pPr>
        <w:rPr>
          <w:rStyle w:val="StyleUnderline"/>
        </w:rPr>
      </w:pPr>
      <w:r w:rsidRPr="009E2FAF">
        <w:rPr>
          <w:rStyle w:val="Style13ptBold"/>
        </w:rPr>
        <w:t xml:space="preserve">Litwak 2007 </w:t>
      </w:r>
      <w:r w:rsidRPr="009E2FAF">
        <w:t>(Robert Litwak, Robert Sutherland Litwak is vice president for programs and director of International Security Studies at the Woodrow Wilson International Center for Scholars in Washington D.C. “Regime Change: U.S. Strategy Through the Prism of 9/11” Jan 30, 2007 p.116)</w:t>
      </w:r>
      <w:r>
        <w:t xml:space="preserve"> BFH</w:t>
      </w:r>
    </w:p>
    <w:p w:rsidR="00AE233C" w:rsidRPr="00DF496C" w:rsidRDefault="00AE233C" w:rsidP="00AE233C">
      <w:pPr>
        <w:rPr>
          <w:sz w:val="16"/>
        </w:rPr>
      </w:pPr>
      <w:r w:rsidRPr="00DF496C">
        <w:rPr>
          <w:sz w:val="16"/>
        </w:rPr>
        <w:t>The conditional</w:t>
      </w:r>
      <w:r w:rsidRPr="009E2FAF">
        <w:rPr>
          <w:rStyle w:val="StyleUnderline"/>
        </w:rPr>
        <w:t xml:space="preserve"> </w:t>
      </w:r>
      <w:r w:rsidRPr="000D5D9B">
        <w:rPr>
          <w:rStyle w:val="StyleUnderline"/>
          <w:highlight w:val="yellow"/>
        </w:rPr>
        <w:t>engagement</w:t>
      </w:r>
      <w:r w:rsidRPr="00DF496C">
        <w:rPr>
          <w:sz w:val="16"/>
        </w:rPr>
        <w:t xml:space="preserve"> strategy is </w:t>
      </w:r>
      <w:r w:rsidRPr="009E2FAF">
        <w:rPr>
          <w:rStyle w:val="StyleUnderline"/>
        </w:rPr>
        <w:t xml:space="preserve">conducted on the government-to government level and </w:t>
      </w:r>
      <w:r w:rsidRPr="000D5D9B">
        <w:rPr>
          <w:rStyle w:val="StyleUnderline"/>
          <w:highlight w:val="yellow"/>
        </w:rPr>
        <w:t>requires reciprocity by the target state</w:t>
      </w:r>
      <w:r w:rsidRPr="009E2FAF">
        <w:rPr>
          <w:rStyle w:val="StyleUnderline"/>
        </w:rPr>
        <w:t xml:space="preserve"> on essentially a contractual basis</w:t>
      </w:r>
      <w:r w:rsidRPr="00DF496C">
        <w:rPr>
          <w:sz w:val="16"/>
        </w:rPr>
        <w:t xml:space="preserve">. It is typically focused on a discrete issue but can be broadened to encompass a range of issues in a “grand bargain” (as some have proposed in the case of Iran). “Conditional reciprocity” is a form of conditional engagement, elucidated by George, in which </w:t>
      </w:r>
      <w:r w:rsidRPr="009E2FAF">
        <w:rPr>
          <w:rStyle w:val="StyleUnderline"/>
        </w:rPr>
        <w:t>meaningful changes in behavior by the target state would be explicitly linked to each concession or benefit bestowed by the United States</w:t>
      </w:r>
      <w:r w:rsidRPr="00DF496C">
        <w:rPr>
          <w:sz w:val="16"/>
        </w:rPr>
        <w:t xml:space="preserve">.” </w:t>
      </w:r>
      <w:r w:rsidRPr="009E2FAF">
        <w:rPr>
          <w:rStyle w:val="StyleUnderline"/>
        </w:rPr>
        <w:t xml:space="preserve">The </w:t>
      </w:r>
      <w:r w:rsidRPr="000D5D9B">
        <w:rPr>
          <w:rStyle w:val="StyleUnderline"/>
          <w:highlight w:val="yellow"/>
        </w:rPr>
        <w:t>engagement</w:t>
      </w:r>
      <w:r w:rsidRPr="00DF496C">
        <w:rPr>
          <w:sz w:val="16"/>
        </w:rPr>
        <w:t xml:space="preserve"> of an adversary under conditional reciprocity </w:t>
      </w:r>
      <w:r w:rsidRPr="000D5D9B">
        <w:rPr>
          <w:rStyle w:val="StyleUnderline"/>
          <w:highlight w:val="yellow"/>
        </w:rPr>
        <w:t>has three key features, which clearly distinguish this strategy from appeasement</w:t>
      </w:r>
      <w:r w:rsidRPr="009E2FAF">
        <w:rPr>
          <w:rStyle w:val="StyleUnderline"/>
        </w:rPr>
        <w:t>. First</w:t>
      </w:r>
      <w:r w:rsidRPr="00DF496C">
        <w:rPr>
          <w:sz w:val="16"/>
        </w:rPr>
        <w:t xml:space="preserve">, </w:t>
      </w:r>
      <w:r w:rsidRPr="009E2FAF">
        <w:rPr>
          <w:rStyle w:val="Emphasis"/>
        </w:rPr>
        <w:t xml:space="preserve">the </w:t>
      </w:r>
      <w:r w:rsidRPr="000D5D9B">
        <w:rPr>
          <w:rStyle w:val="Emphasis"/>
          <w:highlight w:val="yellow"/>
        </w:rPr>
        <w:t>inducement must be tied to specific changes in the target state's</w:t>
      </w:r>
      <w:r w:rsidRPr="009E2FAF">
        <w:rPr>
          <w:rStyle w:val="Emphasis"/>
        </w:rPr>
        <w:t xml:space="preserve"> behavior, not general expectations of improved behavior</w:t>
      </w:r>
      <w:r w:rsidRPr="00DF496C">
        <w:rPr>
          <w:sz w:val="16"/>
        </w:rPr>
        <w:t>. Second, the reward should come only after the specific change in behavior. If the reward is provided in advance of behavior modification or is not linked to a specific behavioral change, it may be legitimately criticized as a bribe. And, third, such an approach depends on mutual adherence to the specific conditional reciprocal steps in the sequence. If the target state does not fulfill its obligations, the process can be halted and the benefit withdrawn.”</w:t>
      </w:r>
    </w:p>
    <w:p w:rsidR="00AE233C" w:rsidRPr="009E2FAF" w:rsidRDefault="00AE233C" w:rsidP="00AE233C">
      <w:pPr>
        <w:pStyle w:val="Heading4"/>
      </w:pPr>
      <w:r>
        <w:t>Engaging China is distinct from containing china-it has to be a QPQ</w:t>
      </w:r>
    </w:p>
    <w:p w:rsidR="00AE233C" w:rsidRPr="009E2FAF" w:rsidRDefault="00AE233C" w:rsidP="00AE233C">
      <w:r w:rsidRPr="009E2FAF">
        <w:rPr>
          <w:rStyle w:val="Style13ptBold"/>
        </w:rPr>
        <w:t xml:space="preserve">Segal, 1996 </w:t>
      </w:r>
      <w:r w:rsidRPr="009E2FAF">
        <w:t>(Gerald Segal is a Senior Fellow at the International Institute for Strategic Studies, Director of the Economic and Social Research Councils Pacific Asia Programme, and Co-chairman of the European Council for Security Cooperation in Asia-Pacific. “East Asia and the Gerald Segal "Constrainment" of China. Spring 1996) BFH</w:t>
      </w:r>
    </w:p>
    <w:p w:rsidR="00AE233C" w:rsidRPr="009E2FAF" w:rsidRDefault="00AE233C" w:rsidP="00AE233C">
      <w:pPr>
        <w:rPr>
          <w:rStyle w:val="StyleUnderline"/>
        </w:rPr>
      </w:pPr>
      <w:r w:rsidRPr="009E2FAF">
        <w:rPr>
          <w:sz w:val="16"/>
        </w:rPr>
        <w:t>Sadly, the debate on these questions is often unsophisticated. On the one hand the dominant "</w:t>
      </w:r>
      <w:r w:rsidRPr="000D5D9B">
        <w:rPr>
          <w:rStyle w:val="StyleUnderline"/>
          <w:highlight w:val="yellow"/>
        </w:rPr>
        <w:t>engagement</w:t>
      </w:r>
      <w:r w:rsidRPr="009E2FAF">
        <w:rPr>
          <w:sz w:val="16"/>
        </w:rPr>
        <w:t xml:space="preserve">" school </w:t>
      </w:r>
      <w:r w:rsidRPr="000D5D9B">
        <w:rPr>
          <w:rStyle w:val="StyleUnderline"/>
          <w:highlight w:val="yellow"/>
        </w:rPr>
        <w:t>argues that China can be</w:t>
      </w:r>
      <w:r w:rsidRPr="009E2FAF">
        <w:rPr>
          <w:rStyle w:val="StyleUnderline"/>
        </w:rPr>
        <w:t xml:space="preserve"> </w:t>
      </w:r>
      <w:r w:rsidRPr="000D5D9B">
        <w:rPr>
          <w:rStyle w:val="StyleUnderline"/>
          <w:highlight w:val="yellow"/>
        </w:rPr>
        <w:t>neutered as a challenge to the status quo, by giving it incentives to join regional and global society</w:t>
      </w:r>
      <w:r w:rsidRPr="009E2FAF">
        <w:rPr>
          <w:sz w:val="16"/>
        </w:rPr>
        <w:t xml:space="preserve">. The engagement school believes that </w:t>
      </w:r>
      <w:r w:rsidRPr="009E2FAF">
        <w:rPr>
          <w:rStyle w:val="StyleUnderline"/>
        </w:rPr>
        <w:t>there is no need to think in terms of a balance of power</w:t>
      </w:r>
      <w:r w:rsidRPr="009E2FAF">
        <w:rPr>
          <w:sz w:val="16"/>
        </w:rPr>
        <w:t xml:space="preserve"> because stability will be provided by states anxious not to lose the benefits of economic interdependence.1 </w:t>
      </w:r>
      <w:r w:rsidRPr="000D5D9B">
        <w:rPr>
          <w:rStyle w:val="StyleUnderline"/>
          <w:highlight w:val="yellow"/>
        </w:rPr>
        <w:t>There is another school of thought that China must be "contained</w:t>
      </w:r>
      <w:r w:rsidRPr="009E2FAF">
        <w:rPr>
          <w:rStyle w:val="StyleUnderline"/>
        </w:rPr>
        <w:t xml:space="preserve">." The containment school argues that the balance of power in East Asia is becoming dangerously unstable. </w:t>
      </w:r>
    </w:p>
    <w:p w:rsidR="00AE233C" w:rsidRPr="005C281E" w:rsidRDefault="00AE233C" w:rsidP="00AE233C">
      <w:pPr>
        <w:rPr>
          <w:sz w:val="16"/>
        </w:rPr>
      </w:pPr>
    </w:p>
    <w:p w:rsidR="00AE233C" w:rsidRDefault="00AE233C" w:rsidP="00AE233C">
      <w:pPr>
        <w:pStyle w:val="Heading3"/>
      </w:pPr>
      <w:r>
        <w:t>CAN be QPQ</w:t>
      </w:r>
    </w:p>
    <w:p w:rsidR="00AE233C" w:rsidRPr="009E2FAF" w:rsidRDefault="00AE233C" w:rsidP="00AE233C">
      <w:pPr>
        <w:pStyle w:val="Heading4"/>
      </w:pPr>
      <w:r w:rsidRPr="009E2FAF">
        <w:t xml:space="preserve">Engagement </w:t>
      </w:r>
      <w:r>
        <w:t>necessitates bilateral agreements that increase interdependence</w:t>
      </w:r>
      <w:r w:rsidRPr="009E2FAF">
        <w:t xml:space="preserve"> can be conditional or unconditional</w:t>
      </w:r>
    </w:p>
    <w:p w:rsidR="00AE233C" w:rsidRPr="009E2FAF" w:rsidRDefault="00AE233C" w:rsidP="00AE233C">
      <w:r w:rsidRPr="009E2FAF">
        <w:rPr>
          <w:rStyle w:val="Style13ptBold"/>
        </w:rPr>
        <w:t xml:space="preserve">Resnick 2001 </w:t>
      </w:r>
      <w:r w:rsidRPr="009E2FAF">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14" w:history="1">
        <w:r w:rsidRPr="009E2FAF">
          <w:t>http://www.jstor.org/stable/24357749)</w:t>
        </w:r>
      </w:hyperlink>
      <w:r w:rsidRPr="009E2FAF">
        <w:t xml:space="preserve"> BFH</w:t>
      </w:r>
    </w:p>
    <w:p w:rsidR="00AE233C" w:rsidRPr="00ED74F8" w:rsidRDefault="00AE233C" w:rsidP="00AE233C">
      <w:pPr>
        <w:rPr>
          <w:u w:val="single"/>
        </w:rPr>
      </w:pPr>
      <w:r w:rsidRPr="009E2FAF">
        <w:rPr>
          <w:sz w:val="16"/>
        </w:rPr>
        <w:t xml:space="preserve">In order to establish a more effective framework for dealing with unsavory regimes, I propose that </w:t>
      </w:r>
      <w:r w:rsidRPr="009E2FAF">
        <w:rPr>
          <w:rStyle w:val="StyleUnderline"/>
        </w:rPr>
        <w:t xml:space="preserve">we define </w:t>
      </w:r>
      <w:r w:rsidRPr="000D5D9B">
        <w:rPr>
          <w:rStyle w:val="StyleUnderline"/>
          <w:highlight w:val="yellow"/>
        </w:rPr>
        <w:t>engagement as the attempt to influence the political behavior of a target state through the comprehensive establishment and enhancement of contacts with that state</w:t>
      </w:r>
      <w:r w:rsidRPr="009E2FAF">
        <w:rPr>
          <w:sz w:val="16"/>
        </w:rPr>
        <w:t xml:space="preserve"> across multiple issue-areas (i.e. diplomatic, military, economic, cultural). The following is a brief list of the specific forms that such contacts might include: 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MILITARY CONTACTS • Visits of senior military officials of the sender state to the target state and vice-versa • Arms transfers • Military aid and cooperation • Military exchange and training programs • Confidence and security-building measures • Intelligence sharing ECONOMIC CONTACTS • Trade agreements and promotion • Foreign economic and humanitarian aid in the form of loans and/or grants  CULTURAL CONTACTS • Cultural treaties • Inauguration of travel and tourism links • Sport, artistic and academic exchanges25 </w:t>
      </w:r>
      <w:r w:rsidRPr="009E2FAF">
        <w:rPr>
          <w:rStyle w:val="Emphasis"/>
        </w:rPr>
        <w:t>Engagement is an iterated process in which the sender and target state develop a relationship of increasing interdependence</w:t>
      </w:r>
      <w:r w:rsidRPr="009E2FAF">
        <w:rPr>
          <w:sz w:val="16"/>
        </w:rPr>
        <w:t xml:space="preserve">, </w:t>
      </w:r>
      <w:r w:rsidRPr="009E2FAF">
        <w:rPr>
          <w:rStyle w:val="StyleUnderline"/>
        </w:rPr>
        <w:t>culminating in</w:t>
      </w:r>
      <w:r w:rsidRPr="009E2FAF">
        <w:rPr>
          <w:sz w:val="16"/>
        </w:rPr>
        <w:t xml:space="preserve"> the endpoint of "</w:t>
      </w:r>
      <w:r w:rsidRPr="009E2FAF">
        <w:rPr>
          <w:rStyle w:val="StyleUnderline"/>
        </w:rPr>
        <w:t>normalized relations" characterized by a high level of interactions across multiple domains</w:t>
      </w:r>
      <w:r w:rsidRPr="009E2FAF">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w:t>
      </w:r>
      <w:r w:rsidRPr="00DF496C">
        <w:rPr>
          <w:rStyle w:val="StyleUnderline"/>
        </w:rPr>
        <w:t xml:space="preserve">individual </w:t>
      </w:r>
      <w:r w:rsidRPr="000D5D9B">
        <w:rPr>
          <w:rStyle w:val="StyleUnderline"/>
          <w:highlight w:val="yellow"/>
        </w:rPr>
        <w:t>contacts can be established by</w:t>
      </w:r>
      <w:r w:rsidRPr="00DF496C">
        <w:rPr>
          <w:rStyle w:val="StyleUnderline"/>
        </w:rPr>
        <w:t xml:space="preserve"> the sender state at either a low or a high level of </w:t>
      </w:r>
      <w:r w:rsidRPr="000D5D9B">
        <w:rPr>
          <w:rStyle w:val="StyleUnderline"/>
          <w:highlight w:val="yellow"/>
        </w:rPr>
        <w:t>conditionality</w:t>
      </w:r>
      <w:r w:rsidRPr="00DF496C">
        <w:rPr>
          <w:rStyle w:val="StyleUnderline"/>
        </w:rPr>
        <w:t xml:space="preserve">.27 </w:t>
      </w:r>
      <w:r w:rsidRPr="000D5D9B">
        <w:rPr>
          <w:rStyle w:val="StyleUnderline"/>
          <w:highlight w:val="yellow"/>
        </w:rPr>
        <w:t>Additionally, the sender state can achieve its objectives using engagement through any one of the following causal processes</w:t>
      </w:r>
      <w:r w:rsidRPr="009E2FAF">
        <w:rPr>
          <w:rStyle w:val="StyleUnderline"/>
        </w:rPr>
        <w:t>: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rsidR="00AE233C" w:rsidRPr="009E2FAF" w:rsidRDefault="00AE233C" w:rsidP="00AE233C">
      <w:pPr>
        <w:pStyle w:val="Heading4"/>
      </w:pPr>
      <w:r w:rsidRPr="009E2FAF">
        <w:t>Engagement doesn’t necessitate incentives, but can include it</w:t>
      </w:r>
    </w:p>
    <w:p w:rsidR="00AE233C" w:rsidRPr="009E2FAF" w:rsidRDefault="00AE233C" w:rsidP="00AE233C">
      <w:r w:rsidRPr="009E2FAF">
        <w:rPr>
          <w:rStyle w:val="Style13ptBold"/>
        </w:rPr>
        <w:t xml:space="preserve">Fields 2007 </w:t>
      </w:r>
      <w:r w:rsidRPr="009E2FAF">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115" w:history="1">
        <w:r w:rsidRPr="009E2FAF">
          <w:rPr>
            <w:rStyle w:val="Hyperlink"/>
          </w:rPr>
          <w:t>http://digitallibrary.usc.edu/cdm/ref/collection/p15799coll127/id/490523)</w:t>
        </w:r>
      </w:hyperlink>
      <w:r w:rsidRPr="009E2FAF">
        <w:t xml:space="preserve"> BFH</w:t>
      </w:r>
    </w:p>
    <w:p w:rsidR="00AE233C" w:rsidRPr="009E2FAF" w:rsidRDefault="00AE233C" w:rsidP="00AE233C">
      <w:r w:rsidRPr="009E2FAF">
        <w:rPr>
          <w:sz w:val="16"/>
        </w:rPr>
        <w:t xml:space="preserve">I </w:t>
      </w:r>
      <w:r w:rsidRPr="009E2FAF">
        <w:rPr>
          <w:rStyle w:val="StyleUnderline"/>
        </w:rPr>
        <w:t xml:space="preserve">define </w:t>
      </w:r>
      <w:r w:rsidRPr="000D5D9B">
        <w:rPr>
          <w:rStyle w:val="StyleUnderline"/>
          <w:highlight w:val="yellow"/>
        </w:rPr>
        <w:t>engagement</w:t>
      </w:r>
      <w:r w:rsidRPr="009E2FAF">
        <w:rPr>
          <w:rStyle w:val="StyleUnderline"/>
        </w:rPr>
        <w:t xml:space="preserve"> as a diplomatic posture that employs direct</w:t>
      </w:r>
      <w:r w:rsidRPr="009E2FAF">
        <w:rPr>
          <w:sz w:val="16"/>
        </w:rPr>
        <w:t xml:space="preserve"> (even if it is at a low level) political </w:t>
      </w:r>
      <w:r w:rsidRPr="009E2FAF">
        <w:rPr>
          <w:rStyle w:val="StyleUnderline"/>
        </w:rPr>
        <w:t>contact as a strategy to foster cooperation, build conf</w:t>
      </w:r>
      <w:r w:rsidRPr="00DF496C">
        <w:rPr>
          <w:rStyle w:val="StyleUnderline"/>
        </w:rPr>
        <w:t>idence</w:t>
      </w:r>
      <w:r w:rsidRPr="00DF496C">
        <w:t>, reduce tensions, or to create a space for further interaction.” I separate the use of incentives from the definition, though</w:t>
      </w:r>
      <w:r w:rsidRPr="009E2FAF">
        <w:rPr>
          <w:rStyle w:val="StyleUnderline"/>
        </w:rPr>
        <w:t xml:space="preserve"> </w:t>
      </w:r>
      <w:r w:rsidRPr="000D5D9B">
        <w:rPr>
          <w:rStyle w:val="StyleUnderline"/>
          <w:highlight w:val="yellow"/>
        </w:rPr>
        <w:t>positive incentives can be an important part of an engagement strategy</w:t>
      </w:r>
      <w:r w:rsidRPr="009E2FAF">
        <w:rPr>
          <w:sz w:val="16"/>
        </w:rPr>
        <w:t xml:space="preserve">. </w:t>
      </w:r>
      <w:r w:rsidRPr="000D5D9B">
        <w:rPr>
          <w:rStyle w:val="StyleUnderline"/>
          <w:highlight w:val="yellow"/>
        </w:rPr>
        <w:t>Engagement</w:t>
      </w:r>
      <w:r w:rsidRPr="009E2FAF">
        <w:rPr>
          <w:rStyle w:val="StyleUnderline"/>
        </w:rPr>
        <w:t xml:space="preserve"> </w:t>
      </w:r>
      <w:r w:rsidRPr="009E2FAF">
        <w:rPr>
          <w:sz w:val="16"/>
        </w:rPr>
        <w:t xml:space="preserve">in and of itself </w:t>
      </w:r>
      <w:r w:rsidRPr="000D5D9B">
        <w:rPr>
          <w:rStyle w:val="StyleUnderline"/>
          <w:highlight w:val="yellow"/>
        </w:rPr>
        <w:t>without the use of incentives can signal a willingness to cooperate</w:t>
      </w:r>
      <w:r w:rsidRPr="009E2FAF">
        <w:rPr>
          <w:rStyle w:val="StyleUnderline"/>
        </w:rPr>
        <w:t xml:space="preserve"> on issues or at a minimum that relations between two states are important enough to maintain a vehicle for direct diplomacy. </w:t>
      </w:r>
      <w:r w:rsidRPr="009E2FAF">
        <w:rPr>
          <w:sz w:val="16"/>
        </w:rPr>
        <w:t>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w:t>
      </w:r>
      <w:r w:rsidRPr="009E2FAF">
        <w:t xml:space="preserve"> </w:t>
      </w:r>
      <w:r w:rsidRPr="000D5D9B">
        <w:rPr>
          <w:rStyle w:val="StyleUnderline"/>
          <w:highlight w:val="yellow"/>
        </w:rPr>
        <w:t>Engagement can</w:t>
      </w:r>
      <w:r w:rsidRPr="009E2FAF">
        <w:rPr>
          <w:sz w:val="16"/>
        </w:rPr>
        <w:t xml:space="preserve">, however, </w:t>
      </w:r>
      <w:r w:rsidRPr="000D5D9B">
        <w:rPr>
          <w:rStyle w:val="StyleUnderline"/>
          <w:highlight w:val="yellow"/>
        </w:rPr>
        <w:t>make exclusive use of negative incentive</w:t>
      </w:r>
      <w:r w:rsidRPr="009E2FAF">
        <w:rPr>
          <w:rStyle w:val="StyleUnderline"/>
        </w:rPr>
        <w:t>s</w:t>
      </w:r>
      <w:r w:rsidRPr="009E2FAF">
        <w:rPr>
          <w:sz w:val="16"/>
        </w:rPr>
        <w:t xml:space="preserve">. Haass and O'Sullivan consider incentives as bound into the definition of engagement. They write: “In our usage, engagement refers to a foreign policy strategy that depends to a significant degree on positive incentives to achieve its objectives.” Therefore, </w:t>
      </w:r>
      <w:r w:rsidRPr="009E2FAF">
        <w:rPr>
          <w:rStyle w:val="StyleUnderline"/>
        </w:rPr>
        <w:t>though Haass and O'Sullivan's approach is quite useful</w:t>
      </w:r>
      <w:r w:rsidRPr="000D5D9B">
        <w:rPr>
          <w:rStyle w:val="StyleUnderline"/>
          <w:highlight w:val="yellow"/>
        </w:rPr>
        <w:t>, I modify the</w:t>
      </w:r>
      <w:r w:rsidRPr="009E2FAF">
        <w:rPr>
          <w:rStyle w:val="StyleUnderline"/>
        </w:rPr>
        <w:t xml:space="preserve">ir </w:t>
      </w:r>
      <w:r w:rsidRPr="000D5D9B">
        <w:rPr>
          <w:rStyle w:val="StyleUnderline"/>
          <w:highlight w:val="yellow"/>
        </w:rPr>
        <w:t>definition of engagement to disaggregate incentives</w:t>
      </w:r>
      <w:r w:rsidRPr="000D5D9B">
        <w:rPr>
          <w:sz w:val="16"/>
          <w:highlight w:val="yellow"/>
        </w:rPr>
        <w:t xml:space="preserve">. </w:t>
      </w:r>
      <w:r w:rsidRPr="009E2FAF">
        <w:rPr>
          <w:sz w:val="16"/>
        </w:rPr>
        <w:t xml:space="preserve">And as </w:t>
      </w:r>
      <w:r w:rsidRPr="009E2FAF">
        <w:rPr>
          <w:rStyle w:val="StyleUnderline"/>
        </w:rPr>
        <w:t>they note, engagement “does not preclude the simultaneous use of other foreign policy instruments.”</w:t>
      </w:r>
      <w:r w:rsidRPr="009E2FAF">
        <w:rPr>
          <w:sz w:val="16"/>
        </w:rPr>
        <w:t xml:space="preserve"> </w:t>
      </w:r>
      <w:r w:rsidRPr="009E2FAF">
        <w:rPr>
          <w:rStyle w:val="StyleUnderline"/>
        </w:rPr>
        <w:t>This is certainly the case and why I contrast engagement, broadly defined, with isolationist policies.</w:t>
      </w:r>
    </w:p>
    <w:p w:rsidR="00AE233C" w:rsidRPr="009E2FAF" w:rsidRDefault="00AE233C" w:rsidP="00AE233C">
      <w:pPr>
        <w:pStyle w:val="Heading4"/>
      </w:pPr>
      <w:r w:rsidRPr="009E2FAF">
        <w:t>Engagement can be conditional or unconditional</w:t>
      </w:r>
    </w:p>
    <w:p w:rsidR="00AE233C" w:rsidRPr="009E2FAF" w:rsidRDefault="00AE233C" w:rsidP="00AE233C">
      <w:pPr>
        <w:rPr>
          <w:rStyle w:val="StyleUnderline"/>
          <w:b/>
        </w:rPr>
      </w:pPr>
      <w:r w:rsidRPr="009E2FAF">
        <w:rPr>
          <w:rStyle w:val="Style13ptBold"/>
        </w:rPr>
        <w:t xml:space="preserve">Haass and O’Sullivan, 2000 </w:t>
      </w:r>
      <w:r w:rsidRPr="009E2FAF">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116" w:history="1">
        <w:r w:rsidRPr="009E2FAF">
          <w:rPr>
            <w:rStyle w:val="Hyperlink"/>
          </w:rPr>
          <w:t>http://www.brookings.edu/~/media/research/files/articles/2000/6/summer%20haass/2000survival.pdf)</w:t>
        </w:r>
      </w:hyperlink>
      <w:r w:rsidRPr="009E2FAF">
        <w:rPr>
          <w:rStyle w:val="Style13ptBold"/>
        </w:rPr>
        <w:t xml:space="preserve"> </w:t>
      </w:r>
      <w:r w:rsidRPr="009E2FAF">
        <w:t>BFH</w:t>
      </w:r>
    </w:p>
    <w:p w:rsidR="00AE233C" w:rsidRPr="009E2FAF" w:rsidRDefault="00AE233C" w:rsidP="00AE233C">
      <w:pPr>
        <w:rPr>
          <w:sz w:val="16"/>
        </w:rPr>
      </w:pPr>
      <w:r w:rsidRPr="000D5D9B">
        <w:rPr>
          <w:rStyle w:val="StyleUnderline"/>
          <w:highlight w:val="yellow"/>
        </w:rPr>
        <w:t xml:space="preserve">Many </w:t>
      </w:r>
      <w:r w:rsidRPr="009E2FAF">
        <w:rPr>
          <w:rStyle w:val="StyleUnderline"/>
        </w:rPr>
        <w:t xml:space="preserve">different </w:t>
      </w:r>
      <w:r w:rsidRPr="000D5D9B">
        <w:rPr>
          <w:rStyle w:val="StyleUnderline"/>
          <w:highlight w:val="yellow"/>
        </w:rPr>
        <w:t>types of engagement strategies exist</w:t>
      </w:r>
      <w:r w:rsidRPr="009E2FAF">
        <w:rPr>
          <w:sz w:val="16"/>
        </w:rPr>
        <w:t xml:space="preserve">, depending on who is engaged, the kind of incentives employed and the sorts of objectives pursued. </w:t>
      </w:r>
      <w:r w:rsidRPr="000D5D9B">
        <w:rPr>
          <w:rStyle w:val="StyleUnderline"/>
          <w:highlight w:val="yellow"/>
        </w:rPr>
        <w:t>Engagement may be conditional when it entails a negotiated series of exchanges</w:t>
      </w:r>
      <w:r w:rsidRPr="009E2FAF">
        <w:rPr>
          <w:sz w:val="16"/>
        </w:rPr>
        <w:t xml:space="preserve">, </w:t>
      </w:r>
      <w:r w:rsidRPr="009E2FAF">
        <w:rPr>
          <w:rStyle w:val="StyleUnderline"/>
        </w:rPr>
        <w:t>such as</w:t>
      </w:r>
      <w:r w:rsidRPr="009E2FAF">
        <w:rPr>
          <w:sz w:val="16"/>
        </w:rPr>
        <w:t xml:space="preserve"> where the US extends </w:t>
      </w:r>
      <w:r w:rsidRPr="009E2FAF">
        <w:rPr>
          <w:rStyle w:val="StyleUnderline"/>
        </w:rPr>
        <w:t>positive inducements for changes undertaken by the target country</w:t>
      </w:r>
      <w:r w:rsidRPr="009E2FAF">
        <w:rPr>
          <w:sz w:val="16"/>
        </w:rPr>
        <w:t xml:space="preserve">. Or </w:t>
      </w:r>
      <w:r w:rsidRPr="000D5D9B">
        <w:rPr>
          <w:rStyle w:val="StyleUnderline"/>
          <w:highlight w:val="yellow"/>
        </w:rPr>
        <w:t>engagement may be unconditional if it offers modifications in US policy towards a country without the explicit expectation that a reciprocal act will follow</w:t>
      </w:r>
      <w:r w:rsidRPr="000D5D9B">
        <w:rPr>
          <w:sz w:val="16"/>
          <w:highlight w:val="yellow"/>
        </w:rPr>
        <w:t xml:space="preserve">. </w:t>
      </w:r>
      <w:r w:rsidRPr="009E2FAF">
        <w:rPr>
          <w:sz w:val="16"/>
        </w:rPr>
        <w:t>Generally, conditional engagement is geared towards a government; unconditional engagement works with a country’s civil society or private sector in the hopes of promoting forces that will eventually facilitate cooperation</w:t>
      </w:r>
    </w:p>
    <w:p w:rsidR="00AE233C" w:rsidRPr="009E2FAF" w:rsidRDefault="00AE233C" w:rsidP="00AE233C">
      <w:pPr>
        <w:pStyle w:val="Heading4"/>
      </w:pPr>
      <w:r w:rsidRPr="009E2FAF">
        <w:t xml:space="preserve">Haass and O'Sullivan is over limiting- Engagement doesn’t have to be QPQ </w:t>
      </w:r>
    </w:p>
    <w:p w:rsidR="00AE233C" w:rsidRPr="009E2FAF" w:rsidRDefault="00AE233C" w:rsidP="00AE233C">
      <w:r w:rsidRPr="009E2FAF">
        <w:rPr>
          <w:rStyle w:val="Style13ptBold"/>
        </w:rPr>
        <w:t xml:space="preserve">Fields 2007 </w:t>
      </w:r>
      <w:r w:rsidRPr="009E2FAF">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117" w:history="1">
        <w:r w:rsidRPr="009E2FAF">
          <w:rPr>
            <w:rStyle w:val="Hyperlink"/>
          </w:rPr>
          <w:t>http://digitallibrary.usc.edu/cdm/ref/collection/p15799coll127/id/490523)</w:t>
        </w:r>
      </w:hyperlink>
      <w:r w:rsidRPr="009E2FAF">
        <w:t xml:space="preserve"> BFH</w:t>
      </w:r>
    </w:p>
    <w:p w:rsidR="00AE233C" w:rsidRPr="000D5D9B" w:rsidRDefault="00AE233C" w:rsidP="00AE233C">
      <w:pPr>
        <w:rPr>
          <w:highlight w:val="yellow"/>
          <w:u w:val="single"/>
        </w:rPr>
      </w:pPr>
      <w:r w:rsidRPr="00FE779E">
        <w:rPr>
          <w:sz w:val="16"/>
        </w:rPr>
        <w:t xml:space="preserve">I </w:t>
      </w:r>
      <w:r w:rsidRPr="009E2FAF">
        <w:rPr>
          <w:rStyle w:val="StyleUnderline"/>
        </w:rPr>
        <w:t>define engagement as a diplomatic posture that employs direct</w:t>
      </w:r>
      <w:r w:rsidRPr="00FE779E">
        <w:rPr>
          <w:sz w:val="16"/>
        </w:rPr>
        <w:t xml:space="preserve"> (even if it is at a low level) political </w:t>
      </w:r>
      <w:r w:rsidRPr="009E2FAF">
        <w:rPr>
          <w:rStyle w:val="StyleUnderline"/>
        </w:rPr>
        <w:t>contact as a strategy to foster cooperation, build confidence, reduce tensions, or to create a space for further interaction</w:t>
      </w:r>
      <w:r w:rsidRPr="00FE779E">
        <w:rPr>
          <w:sz w:val="16"/>
        </w:rPr>
        <w:t xml:space="preserve">.” </w:t>
      </w:r>
      <w:r w:rsidRPr="000D5D9B">
        <w:rPr>
          <w:sz w:val="16"/>
          <w:highlight w:val="yellow"/>
        </w:rPr>
        <w:t xml:space="preserve">I </w:t>
      </w:r>
      <w:r w:rsidRPr="000D5D9B">
        <w:rPr>
          <w:rStyle w:val="Emphasis"/>
          <w:highlight w:val="yellow"/>
        </w:rPr>
        <w:t>separate the use of incentives from the definition</w:t>
      </w:r>
      <w:r w:rsidRPr="00FE779E">
        <w:rPr>
          <w:sz w:val="16"/>
        </w:rPr>
        <w:t xml:space="preserve">, </w:t>
      </w:r>
      <w:r w:rsidRPr="009E2FAF">
        <w:rPr>
          <w:rStyle w:val="StyleUnderline"/>
        </w:rPr>
        <w:t>though positive incentives can be an important part of an engagement strategy</w:t>
      </w:r>
      <w:r w:rsidRPr="00FE779E">
        <w:rPr>
          <w:sz w:val="16"/>
        </w:rPr>
        <w:t xml:space="preserve">. </w:t>
      </w:r>
      <w:r w:rsidRPr="009E2FAF">
        <w:rPr>
          <w:rStyle w:val="StyleUnderline"/>
        </w:rPr>
        <w:t xml:space="preserve">Engagement </w:t>
      </w:r>
      <w:r w:rsidRPr="00FE779E">
        <w:rPr>
          <w:sz w:val="16"/>
        </w:rPr>
        <w:t xml:space="preserve">in and of itself </w:t>
      </w:r>
      <w:r w:rsidRPr="009E2FAF">
        <w:rPr>
          <w:rStyle w:val="StyleUnderline"/>
        </w:rPr>
        <w:t xml:space="preserve">without the use of incentives can signal a willingness to cooperate on issues or at a minimum that relations between two states are important enough to maintain a vehicle for direct diplomacy. </w:t>
      </w:r>
      <w:r w:rsidRPr="00FE779E">
        <w:rPr>
          <w:sz w:val="16"/>
        </w:rPr>
        <w:t xml:space="preserve">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 </w:t>
      </w:r>
      <w:r w:rsidRPr="009E2FAF">
        <w:rPr>
          <w:rStyle w:val="StyleUnderline"/>
        </w:rPr>
        <w:t>Engagement can</w:t>
      </w:r>
      <w:r w:rsidRPr="00FE779E">
        <w:rPr>
          <w:sz w:val="16"/>
        </w:rPr>
        <w:t xml:space="preserve">, however, </w:t>
      </w:r>
      <w:r w:rsidRPr="009E2FAF">
        <w:rPr>
          <w:rStyle w:val="StyleUnderline"/>
        </w:rPr>
        <w:t>make exclusive use of negative incentives</w:t>
      </w:r>
      <w:r w:rsidRPr="00FE779E">
        <w:rPr>
          <w:sz w:val="16"/>
        </w:rPr>
        <w:t xml:space="preserve">. </w:t>
      </w:r>
      <w:r w:rsidRPr="000D5D9B">
        <w:rPr>
          <w:rStyle w:val="StyleUnderline"/>
          <w:highlight w:val="yellow"/>
        </w:rPr>
        <w:t>Haass and O'Sullivan consider incentives as bound</w:t>
      </w:r>
      <w:r w:rsidRPr="00FE779E">
        <w:rPr>
          <w:sz w:val="16"/>
        </w:rPr>
        <w:t xml:space="preserve"> into the definition of engagement. They write: “In our usage, engagement refers to a foreign policy strategy that depends to a significant degree on positive incentives to achieve its objectives.” Therefore, </w:t>
      </w:r>
      <w:r w:rsidRPr="009E2FAF">
        <w:rPr>
          <w:rStyle w:val="StyleUnderline"/>
        </w:rPr>
        <w:t xml:space="preserve">though Haass and O'Sullivan's approach is quite useful, </w:t>
      </w:r>
      <w:r w:rsidRPr="000D5D9B">
        <w:rPr>
          <w:rStyle w:val="StyleUnderline"/>
          <w:highlight w:val="yellow"/>
        </w:rPr>
        <w:t>I modify their definition of engagement to disaggregate incentives</w:t>
      </w:r>
      <w:r w:rsidRPr="00FE779E">
        <w:rPr>
          <w:sz w:val="16"/>
        </w:rPr>
        <w:t xml:space="preserve">. And as </w:t>
      </w:r>
      <w:r w:rsidRPr="009E2FAF">
        <w:rPr>
          <w:rStyle w:val="StyleUnderline"/>
        </w:rPr>
        <w:t>they note, engagement “does not preclude the simultaneous use of other foreign policy instruments.”</w:t>
      </w:r>
      <w:r w:rsidRPr="00FE779E">
        <w:rPr>
          <w:sz w:val="16"/>
        </w:rPr>
        <w:t xml:space="preserve"> </w:t>
      </w:r>
      <w:r w:rsidRPr="009E2FAF">
        <w:rPr>
          <w:rStyle w:val="StyleUnderline"/>
        </w:rPr>
        <w:t xml:space="preserve">This is certainly the case and why </w:t>
      </w:r>
      <w:r w:rsidRPr="000D5D9B">
        <w:rPr>
          <w:rStyle w:val="StyleUnderline"/>
          <w:highlight w:val="yellow"/>
        </w:rPr>
        <w:t xml:space="preserve">I contrast engagement, broadly </w:t>
      </w:r>
      <w:r w:rsidRPr="009E2FAF">
        <w:rPr>
          <w:rStyle w:val="StyleUnderline"/>
        </w:rPr>
        <w:t xml:space="preserve">defined, </w:t>
      </w:r>
      <w:r w:rsidRPr="000D5D9B">
        <w:rPr>
          <w:rStyle w:val="StyleUnderline"/>
          <w:highlight w:val="yellow"/>
        </w:rPr>
        <w:t>with isolationist policies.</w:t>
      </w:r>
    </w:p>
    <w:p w:rsidR="00AE233C" w:rsidRPr="00AE233C" w:rsidRDefault="00AE233C" w:rsidP="00AE233C"/>
    <w:p w:rsidR="000405C1" w:rsidRDefault="00713BD1" w:rsidP="00713BD1">
      <w:pPr>
        <w:pStyle w:val="Heading1"/>
      </w:pPr>
      <w:r>
        <w:t>Other</w:t>
      </w:r>
    </w:p>
    <w:p w:rsidR="00713BD1" w:rsidRPr="00713BD1" w:rsidRDefault="00713BD1" w:rsidP="00713BD1"/>
    <w:p w:rsidR="00713BD1" w:rsidRDefault="00713BD1" w:rsidP="00713BD1">
      <w:pPr>
        <w:pStyle w:val="Heading2"/>
      </w:pPr>
      <w:r>
        <w:t>A</w:t>
      </w:r>
      <w:r w:rsidR="00E018A9">
        <w:t xml:space="preserve">dd </w:t>
      </w:r>
      <w:r>
        <w:t>O</w:t>
      </w:r>
      <w:r w:rsidR="00E018A9">
        <w:t>n</w:t>
      </w:r>
      <w:r>
        <w:t>—Park Rangers Death</w:t>
      </w:r>
    </w:p>
    <w:p w:rsidR="00B3402F" w:rsidRDefault="00B3402F" w:rsidP="00B3402F">
      <w:pPr>
        <w:pStyle w:val="Heading3"/>
      </w:pPr>
      <w:r>
        <w:t>Note</w:t>
      </w:r>
    </w:p>
    <w:p w:rsidR="00B3402F" w:rsidRPr="00B3402F" w:rsidRDefault="00B3402F" w:rsidP="00B3402F">
      <w:pPr>
        <w:pStyle w:val="Heading4"/>
      </w:pPr>
      <w:r>
        <w:t>Don’t read this add on</w:t>
      </w:r>
      <w:r w:rsidR="0023511C">
        <w:t>—see the notes section at the top if you are curious as to why</w:t>
      </w:r>
    </w:p>
    <w:p w:rsidR="00713BD1" w:rsidRDefault="00713BD1" w:rsidP="00713BD1">
      <w:pPr>
        <w:pStyle w:val="Heading3"/>
      </w:pPr>
      <w:r>
        <w:t>2AC Park Rangers Death</w:t>
      </w:r>
    </w:p>
    <w:p w:rsidR="00713BD1" w:rsidRPr="00E605E4" w:rsidRDefault="00713BD1" w:rsidP="00713BD1">
      <w:pPr>
        <w:pStyle w:val="Heading4"/>
      </w:pPr>
      <w:r>
        <w:t>Preventing Chinese demand, stops poacher violence in Africa, prevents ranger death</w:t>
      </w:r>
    </w:p>
    <w:p w:rsidR="00713BD1" w:rsidRDefault="00713BD1" w:rsidP="00713BD1">
      <w:r w:rsidRPr="00202227">
        <w:rPr>
          <w:rStyle w:val="Style13ptBold"/>
        </w:rPr>
        <w:t>Mutter 7-1-2016</w:t>
      </w:r>
      <w:r>
        <w:t xml:space="preserve"> (Paul Mutter, 7-1-2016, "Security Context of Illegal Wildlife Trade in East Africa," Foreign Policy Blogs, </w:t>
      </w:r>
      <w:hyperlink r:id="rId118" w:history="1">
        <w:r w:rsidRPr="00F42571">
          <w:rPr>
            <w:rStyle w:val="Hyperlink"/>
          </w:rPr>
          <w:t>http://foreignpolicyblogs.com/2016/07/01/security-context-illegal-wildlife-trade-east-africa/</w:t>
        </w:r>
      </w:hyperlink>
      <w:r>
        <w:t>) – Coronado LS</w:t>
      </w:r>
    </w:p>
    <w:p w:rsidR="00713BD1" w:rsidRDefault="00713BD1" w:rsidP="00713BD1">
      <w:pPr>
        <w:rPr>
          <w:sz w:val="10"/>
        </w:rPr>
      </w:pPr>
      <w:r w:rsidRPr="00203B67">
        <w:rPr>
          <w:sz w:val="10"/>
        </w:rPr>
        <w:t xml:space="preserve">The rolling up of a major ivory smuggling network in Tanzania by police last year, and the ongoing trial of alleged ringleader Yang Fenglan, also known as the “Ivory Queen” and her accomplices, demonstrates once again </w:t>
      </w:r>
      <w:r w:rsidRPr="000D5D9B">
        <w:rPr>
          <w:rStyle w:val="StyleUnderline"/>
          <w:highlight w:val="yellow"/>
        </w:rPr>
        <w:t>the</w:t>
      </w:r>
      <w:r w:rsidRPr="00203B67">
        <w:rPr>
          <w:rStyle w:val="StyleUnderline"/>
        </w:rPr>
        <w:t xml:space="preserve"> continued profitability of the </w:t>
      </w:r>
      <w:r w:rsidRPr="000D5D9B">
        <w:rPr>
          <w:rStyle w:val="StyleUnderline"/>
          <w:highlight w:val="yellow"/>
        </w:rPr>
        <w:t>illegal wildlife</w:t>
      </w:r>
      <w:r w:rsidRPr="00203B67">
        <w:rPr>
          <w:rStyle w:val="StyleUnderline"/>
        </w:rPr>
        <w:t xml:space="preserve"> </w:t>
      </w:r>
      <w:r w:rsidRPr="000D5D9B">
        <w:rPr>
          <w:rStyle w:val="StyleUnderline"/>
          <w:highlight w:val="yellow"/>
        </w:rPr>
        <w:t>trade</w:t>
      </w:r>
      <w:r w:rsidRPr="00203B67">
        <w:rPr>
          <w:rStyle w:val="StyleUnderline"/>
        </w:rPr>
        <w:t xml:space="preserve"> that </w:t>
      </w:r>
      <w:r w:rsidRPr="000D5D9B">
        <w:rPr>
          <w:rStyle w:val="StyleUnderline"/>
          <w:highlight w:val="yellow"/>
        </w:rPr>
        <w:t>is</w:t>
      </w:r>
      <w:r w:rsidRPr="00203B67">
        <w:rPr>
          <w:rStyle w:val="StyleUnderline"/>
        </w:rPr>
        <w:t xml:space="preserve"> </w:t>
      </w:r>
      <w:r w:rsidRPr="000D5D9B">
        <w:rPr>
          <w:rStyle w:val="StyleUnderline"/>
          <w:highlight w:val="yellow"/>
        </w:rPr>
        <w:t>destroying</w:t>
      </w:r>
      <w:r w:rsidRPr="00203B67">
        <w:rPr>
          <w:rStyle w:val="StyleUnderline"/>
        </w:rPr>
        <w:t xml:space="preserve"> East African </w:t>
      </w:r>
      <w:r w:rsidRPr="000D5D9B">
        <w:rPr>
          <w:rStyle w:val="StyleUnderline"/>
          <w:highlight w:val="yellow"/>
        </w:rPr>
        <w:t>biodiversity</w:t>
      </w:r>
      <w:r w:rsidRPr="00203B67">
        <w:rPr>
          <w:rStyle w:val="StyleUnderline"/>
        </w:rPr>
        <w:t>, as well that of other ecosystems in southern and central Africa.</w:t>
      </w:r>
      <w:r>
        <w:rPr>
          <w:rStyle w:val="StyleUnderline"/>
        </w:rPr>
        <w:t xml:space="preserve"> </w:t>
      </w:r>
      <w:r w:rsidRPr="00203B67">
        <w:rPr>
          <w:rStyle w:val="StyleUnderline"/>
        </w:rPr>
        <w:t>The illegal networks compete with conservation efforts that</w:t>
      </w:r>
      <w:r w:rsidRPr="00203B67">
        <w:rPr>
          <w:sz w:val="10"/>
        </w:rPr>
        <w:t xml:space="preserve">, while trying to breed sustainable populations for endangered animals, also </w:t>
      </w:r>
      <w:r w:rsidRPr="00203B67">
        <w:rPr>
          <w:rStyle w:val="StyleUnderline"/>
        </w:rPr>
        <w:t>allow for legal hunting of these same animals to help finance those projects</w:t>
      </w:r>
      <w:r w:rsidRPr="00203B67">
        <w:rPr>
          <w:sz w:val="10"/>
        </w:rPr>
        <w:t xml:space="preserve">. The poaching, being totally unregulated and driven by far-removed foreign demand, threatens such efforts. And the </w:t>
      </w:r>
      <w:r w:rsidRPr="000D5D9B">
        <w:rPr>
          <w:rStyle w:val="StyleUnderline"/>
          <w:highlight w:val="yellow"/>
        </w:rPr>
        <w:t>poachers</w:t>
      </w:r>
      <w:r w:rsidRPr="00203B67">
        <w:rPr>
          <w:rStyle w:val="StyleUnderline"/>
        </w:rPr>
        <w:t xml:space="preserve"> themselves a</w:t>
      </w:r>
      <w:r w:rsidRPr="000D5D9B">
        <w:rPr>
          <w:rStyle w:val="StyleUnderline"/>
          <w:highlight w:val="yellow"/>
        </w:rPr>
        <w:t>re well-equipped to defend their kills by force: at least 27 park rangers died</w:t>
      </w:r>
      <w:r w:rsidRPr="00203B67">
        <w:rPr>
          <w:rStyle w:val="StyleUnderline"/>
        </w:rPr>
        <w:t xml:space="preserve"> guarding African wildlife preserves. It is significant that Yang, </w:t>
      </w:r>
      <w:r w:rsidRPr="000D5D9B">
        <w:rPr>
          <w:rStyle w:val="StyleUnderline"/>
          <w:highlight w:val="yellow"/>
        </w:rPr>
        <w:t>a Chinese national</w:t>
      </w:r>
      <w:r w:rsidRPr="00203B67">
        <w:rPr>
          <w:rStyle w:val="StyleUnderline"/>
        </w:rPr>
        <w:t xml:space="preserve"> who described herself as a networker for local and foreign businesses, </w:t>
      </w:r>
      <w:r w:rsidRPr="000D5D9B">
        <w:rPr>
          <w:rStyle w:val="StyleUnderline"/>
          <w:highlight w:val="yellow"/>
        </w:rPr>
        <w:t>made use of the wider Chinese economic community</w:t>
      </w:r>
      <w:r w:rsidRPr="00203B67">
        <w:rPr>
          <w:rStyle w:val="StyleUnderline"/>
        </w:rPr>
        <w:t xml:space="preserve"> to bring the ivory out of the country</w:t>
      </w:r>
      <w:r w:rsidRPr="00203B67">
        <w:rPr>
          <w:sz w:val="10"/>
        </w:rPr>
        <w:t>. A similar network—but even larger than this one—was exposed in Kenya in 2013, smuggling ivory out of the country by land, sea, and air. According to Kenya’s The Standard, “</w:t>
      </w:r>
      <w:r w:rsidRPr="00203B67">
        <w:rPr>
          <w:rStyle w:val="StyleUnderline"/>
        </w:rPr>
        <w:t xml:space="preserve">the </w:t>
      </w:r>
      <w:r w:rsidRPr="000D5D9B">
        <w:rPr>
          <w:rStyle w:val="StyleUnderline"/>
          <w:highlight w:val="yellow"/>
        </w:rPr>
        <w:t>dealers</w:t>
      </w:r>
      <w:r w:rsidRPr="00203B67">
        <w:rPr>
          <w:rStyle w:val="StyleUnderline"/>
        </w:rPr>
        <w:t xml:space="preserve"> </w:t>
      </w:r>
      <w:r w:rsidRPr="000D5D9B">
        <w:rPr>
          <w:rStyle w:val="StyleUnderline"/>
          <w:highlight w:val="yellow"/>
        </w:rPr>
        <w:t>conceal</w:t>
      </w:r>
      <w:r w:rsidRPr="00203B67">
        <w:rPr>
          <w:rStyle w:val="StyleUnderline"/>
        </w:rPr>
        <w:t xml:space="preserve"> their </w:t>
      </w:r>
      <w:r w:rsidRPr="000D5D9B">
        <w:rPr>
          <w:rStyle w:val="StyleUnderline"/>
          <w:highlight w:val="yellow"/>
        </w:rPr>
        <w:t>identities</w:t>
      </w:r>
      <w:r w:rsidRPr="00203B67">
        <w:rPr>
          <w:rStyle w:val="StyleUnderline"/>
        </w:rPr>
        <w:t xml:space="preserve"> </w:t>
      </w:r>
      <w:r w:rsidRPr="000D5D9B">
        <w:rPr>
          <w:rStyle w:val="StyleUnderline"/>
          <w:highlight w:val="yellow"/>
        </w:rPr>
        <w:t>through</w:t>
      </w:r>
      <w:r w:rsidRPr="00203B67">
        <w:rPr>
          <w:rStyle w:val="StyleUnderline"/>
        </w:rPr>
        <w:t xml:space="preserve"> layers of non-existent companies using </w:t>
      </w:r>
      <w:r w:rsidRPr="000D5D9B">
        <w:rPr>
          <w:rStyle w:val="StyleUnderline"/>
          <w:highlight w:val="yellow"/>
        </w:rPr>
        <w:t>fake identity card</w:t>
      </w:r>
      <w:r w:rsidRPr="000D5D9B">
        <w:rPr>
          <w:sz w:val="10"/>
          <w:highlight w:val="yellow"/>
        </w:rPr>
        <w:t>s</w:t>
      </w:r>
      <w:r w:rsidRPr="00203B67">
        <w:rPr>
          <w:sz w:val="10"/>
        </w:rPr>
        <w:t xml:space="preserve">” and “there is always a collision between airline staff, Kenya Revenue Authority (KRA) officials, KWS [Kenya Wildlife Service] staff stationed at the airport, and police,” with low- to mid-range employees of airports and marine terminals taking bribes to let the ivory out of the country. Far from being a world of doctored shipping manifests and container units full of tusks, though, the goods come out in dribs and drabs hidden among cheap foodstuffs and consumer goods. Yet </w:t>
      </w:r>
      <w:r w:rsidRPr="00203B67">
        <w:rPr>
          <w:rStyle w:val="StyleUnderline"/>
        </w:rPr>
        <w:t xml:space="preserve">these </w:t>
      </w:r>
      <w:r w:rsidRPr="000D5D9B">
        <w:rPr>
          <w:rStyle w:val="StyleUnderline"/>
          <w:highlight w:val="yellow"/>
        </w:rPr>
        <w:t>drops in the bucket add up</w:t>
      </w:r>
      <w:r w:rsidRPr="00203B67">
        <w:rPr>
          <w:rStyle w:val="StyleUnderline"/>
        </w:rPr>
        <w:t>—in 2011, for instance, a whopping 40 tons of ivory was interdicted as part of the enforcement of the Convention on International Trade in Endangered Species of Wild Fauna and Flora (CITES) treaty.</w:t>
      </w:r>
      <w:r>
        <w:rPr>
          <w:rStyle w:val="StyleUnderline"/>
        </w:rPr>
        <w:t xml:space="preserve"> </w:t>
      </w:r>
      <w:r w:rsidRPr="00203B67">
        <w:rPr>
          <w:sz w:val="10"/>
        </w:rPr>
        <w:t>Though China maintains an anti-poaching force in Zimbabwe, is party to international accords, and has advanced legislation domestically to cut back on wildlife farming, the prevailing stereotype is one</w:t>
      </w:r>
      <w:r w:rsidRPr="00203B67">
        <w:rPr>
          <w:rStyle w:val="StyleUnderline"/>
        </w:rPr>
        <w:t xml:space="preserve"> of ravenous </w:t>
      </w:r>
      <w:r w:rsidRPr="000D5D9B">
        <w:rPr>
          <w:rStyle w:val="StyleUnderline"/>
          <w:highlight w:val="yellow"/>
        </w:rPr>
        <w:t>Chinese consumers and lackluster enforcement by China hardly helps this image.</w:t>
      </w:r>
      <w:r w:rsidRPr="00203B67">
        <w:rPr>
          <w:rStyle w:val="StyleUnderline"/>
        </w:rPr>
        <w:t xml:space="preserve"> Yet the United States and European Union are not all that far behind the PRC.</w:t>
      </w:r>
      <w:r>
        <w:rPr>
          <w:rStyle w:val="StyleUnderline"/>
        </w:rPr>
        <w:t xml:space="preserve"> </w:t>
      </w:r>
      <w:r w:rsidRPr="00203B67">
        <w:rPr>
          <w:rStyle w:val="StyleUnderline"/>
        </w:rPr>
        <w:t>The Chinese market is mainly for luxury goods such as decorative furnishings, gourmet delicacies, or traditional medicine</w:t>
      </w:r>
      <w:r w:rsidRPr="00203B67">
        <w:rPr>
          <w:sz w:val="10"/>
        </w:rPr>
        <w:t xml:space="preserve">. These are major draws in Western nations as well, but also common is the acquisition of live endangered species for private collections. </w:t>
      </w:r>
      <w:r w:rsidRPr="000D5D9B">
        <w:rPr>
          <w:rStyle w:val="StyleUnderline"/>
          <w:highlight w:val="yellow"/>
        </w:rPr>
        <w:t>That such corruption for the movement of illegal wildlife products could be so institutionalized within the border control system has national security implications as well—the ease with which staff can be plied with money to look the other way</w:t>
      </w:r>
      <w:r w:rsidRPr="00203B67">
        <w:rPr>
          <w:rStyle w:val="StyleUnderline"/>
        </w:rPr>
        <w:t xml:space="preserve"> on contraband is of immense value to criminal organizations, intelligence services, and armed non-state actors.</w:t>
      </w:r>
      <w:r>
        <w:rPr>
          <w:rStyle w:val="StyleUnderline"/>
        </w:rPr>
        <w:t xml:space="preserve"> </w:t>
      </w:r>
      <w:r w:rsidRPr="000D5D9B">
        <w:rPr>
          <w:rStyle w:val="StyleUnderline"/>
          <w:highlight w:val="yellow"/>
        </w:rPr>
        <w:t>Poaching</w:t>
      </w:r>
      <w:r w:rsidRPr="00203B67">
        <w:rPr>
          <w:rStyle w:val="StyleUnderline"/>
        </w:rPr>
        <w:t xml:space="preserve"> </w:t>
      </w:r>
      <w:r w:rsidRPr="000D5D9B">
        <w:rPr>
          <w:rStyle w:val="StyleUnderline"/>
          <w:highlight w:val="yellow"/>
        </w:rPr>
        <w:t>is</w:t>
      </w:r>
      <w:r w:rsidRPr="00203B67">
        <w:rPr>
          <w:rStyle w:val="StyleUnderline"/>
        </w:rPr>
        <w:t xml:space="preserve"> a source of </w:t>
      </w:r>
      <w:r w:rsidRPr="000D5D9B">
        <w:rPr>
          <w:rStyle w:val="StyleUnderline"/>
          <w:highlight w:val="yellow"/>
        </w:rPr>
        <w:t>revenue</w:t>
      </w:r>
      <w:r w:rsidRPr="00203B67">
        <w:rPr>
          <w:rStyle w:val="StyleUnderline"/>
        </w:rPr>
        <w:t xml:space="preserve"> </w:t>
      </w:r>
      <w:r w:rsidRPr="000D5D9B">
        <w:rPr>
          <w:rStyle w:val="StyleUnderline"/>
          <w:highlight w:val="yellow"/>
        </w:rPr>
        <w:t>for</w:t>
      </w:r>
      <w:r w:rsidRPr="00203B67">
        <w:rPr>
          <w:rStyle w:val="StyleUnderline"/>
        </w:rPr>
        <w:t xml:space="preserve"> some of the latter, such as </w:t>
      </w:r>
      <w:r w:rsidRPr="000D5D9B">
        <w:rPr>
          <w:rStyle w:val="StyleUnderline"/>
          <w:highlight w:val="yellow"/>
        </w:rPr>
        <w:t>al-Shabaab</w:t>
      </w:r>
      <w:r w:rsidRPr="00203B67">
        <w:rPr>
          <w:rStyle w:val="StyleUnderline"/>
        </w:rPr>
        <w:t xml:space="preserve"> in Somalia</w:t>
      </w:r>
      <w:r w:rsidRPr="00203B67">
        <w:rPr>
          <w:sz w:val="10"/>
        </w:rPr>
        <w:t xml:space="preserve">. Using the country’s charcoal exports (which themselves are of questionable legality) to the Gulf States as cover, elephant ivory and rhino horn poached in Central and East Africa makes its way through Somali brokers to points further east. The amount of money the group earns from its role as a middleman is not entirely clear—perhaps several hundred thousand dollars a month—but </w:t>
      </w:r>
      <w:r w:rsidRPr="00203B67">
        <w:rPr>
          <w:rStyle w:val="StyleUnderline"/>
        </w:rPr>
        <w:t xml:space="preserve">the </w:t>
      </w:r>
      <w:r w:rsidRPr="000D5D9B">
        <w:rPr>
          <w:rStyle w:val="StyleUnderline"/>
          <w:highlight w:val="yellow"/>
        </w:rPr>
        <w:t>profits</w:t>
      </w:r>
      <w:r w:rsidRPr="00203B67">
        <w:rPr>
          <w:rStyle w:val="StyleUnderline"/>
        </w:rPr>
        <w:t xml:space="preserve"> probably go to the </w:t>
      </w:r>
      <w:r w:rsidRPr="000D5D9B">
        <w:rPr>
          <w:rStyle w:val="StyleUnderline"/>
          <w:highlight w:val="yellow"/>
        </w:rPr>
        <w:t>upkeep</w:t>
      </w:r>
      <w:r w:rsidRPr="00203B67">
        <w:rPr>
          <w:rStyle w:val="StyleUnderline"/>
        </w:rPr>
        <w:t xml:space="preserve"> of its </w:t>
      </w:r>
      <w:r w:rsidRPr="000D5D9B">
        <w:rPr>
          <w:rStyle w:val="StyleUnderline"/>
          <w:highlight w:val="yellow"/>
        </w:rPr>
        <w:t>military forces</w:t>
      </w:r>
      <w:r w:rsidRPr="00203B67">
        <w:rPr>
          <w:rStyle w:val="StyleUnderline"/>
        </w:rPr>
        <w:t>.</w:t>
      </w:r>
      <w:r>
        <w:rPr>
          <w:rStyle w:val="StyleUnderline"/>
        </w:rPr>
        <w:t xml:space="preserve"> </w:t>
      </w:r>
      <w:r w:rsidRPr="00203B67">
        <w:rPr>
          <w:rStyle w:val="StyleUnderline"/>
        </w:rPr>
        <w:t>This trade exacts a brutal toll across the continent</w:t>
      </w:r>
      <w:r w:rsidRPr="00203B67">
        <w:rPr>
          <w:sz w:val="10"/>
        </w:rPr>
        <w:t xml:space="preserve">: in Mozambique, for instance, the rhinoceros is as of 2013 extinct and elephant populations have been halved since 2010. Even South Africa, where conservation efforts are relatively well-funded, poaching of rhino horn has exploded since 2008 and park rangers are playing catch-up to stem the tide. Somalia’s role in this supply chain stems from its “lawlessness”—though it would be more accurate to say its multiple legal systems, in the absence of a national government, that are critically lax when there is a profit to be made. This makes it an attractive clearinghouse for certain dealers, but also a very unpredictable one given the security situation. Hence much of the multimillion dollar trade going out through more stable routes in countries where there are functioning national institutions and expatriate communities to co-opt—as even al-Shabaab makes use of the Somalia diaspora in Kenya to ensure a smooth flow of operations. </w:t>
      </w:r>
      <w:r w:rsidRPr="000D5D9B">
        <w:rPr>
          <w:rStyle w:val="StyleUnderline"/>
          <w:highlight w:val="yellow"/>
        </w:rPr>
        <w:t>The lack of</w:t>
      </w:r>
      <w:r w:rsidRPr="00203B67">
        <w:rPr>
          <w:rStyle w:val="StyleUnderline"/>
        </w:rPr>
        <w:t xml:space="preserve"> common </w:t>
      </w:r>
      <w:r w:rsidRPr="000D5D9B">
        <w:rPr>
          <w:rStyle w:val="StyleUnderline"/>
          <w:highlight w:val="yellow"/>
        </w:rPr>
        <w:t>enforcement protocols</w:t>
      </w:r>
      <w:r w:rsidRPr="00203B67">
        <w:rPr>
          <w:rStyle w:val="StyleUnderline"/>
        </w:rPr>
        <w:t xml:space="preserve"> also </w:t>
      </w:r>
      <w:r w:rsidRPr="000D5D9B">
        <w:rPr>
          <w:rStyle w:val="StyleUnderline"/>
          <w:highlight w:val="yellow"/>
        </w:rPr>
        <w:t>enables the trade</w:t>
      </w:r>
      <w:r w:rsidRPr="00203B67">
        <w:rPr>
          <w:rStyle w:val="StyleUnderline"/>
        </w:rPr>
        <w:t>, as some nations are much less punitive towards traffickers—</w:t>
      </w:r>
      <w:r w:rsidRPr="00203B67">
        <w:rPr>
          <w:sz w:val="10"/>
        </w:rPr>
        <w:t xml:space="preserve">though hard jail time or threat of death at the hands of wildlife sanctuary guards or militaries seems to have little effect on the smugglers’ morale. </w:t>
      </w:r>
      <w:r w:rsidRPr="000D5D9B">
        <w:rPr>
          <w:rStyle w:val="StyleUnderline"/>
          <w:highlight w:val="yellow"/>
        </w:rPr>
        <w:t>Border controls</w:t>
      </w:r>
      <w:r w:rsidRPr="00203B67">
        <w:rPr>
          <w:rStyle w:val="StyleUnderline"/>
        </w:rPr>
        <w:t xml:space="preserve"> in some of the less-settled areas </w:t>
      </w:r>
      <w:r w:rsidRPr="000D5D9B">
        <w:rPr>
          <w:rStyle w:val="StyleUnderline"/>
          <w:highlight w:val="yellow"/>
        </w:rPr>
        <w:t>are effectively nonexistent</w:t>
      </w:r>
      <w:r w:rsidRPr="00203B67">
        <w:rPr>
          <w:rStyle w:val="StyleUnderline"/>
        </w:rPr>
        <w:t>—</w:t>
      </w:r>
      <w:r w:rsidRPr="00203B67">
        <w:rPr>
          <w:sz w:val="10"/>
        </w:rPr>
        <w:t>and it would be hard to enforce them, not least because the people who do live there have livelihoods depending on free movement. Acquisition of live animals or hides, eggs, horn, and tusk, is not simply the province of well-armed mercenaries. Poaching is also a former of substance in some of the least-governed and most-ignored reaches of the Congo River Basin or on the borders of the Central African Republic, and, more recently, organized raids coming out of war-torn South Sudan.</w:t>
      </w:r>
    </w:p>
    <w:p w:rsidR="00713BD1" w:rsidRPr="00F47C46" w:rsidRDefault="00713BD1" w:rsidP="00713BD1">
      <w:pPr>
        <w:pStyle w:val="Heading3"/>
      </w:pPr>
      <w:r>
        <w:t>1AR Ranger Death</w:t>
      </w:r>
    </w:p>
    <w:p w:rsidR="00713BD1" w:rsidRPr="0092397D" w:rsidRDefault="00713BD1" w:rsidP="00713BD1">
      <w:pPr>
        <w:pStyle w:val="Heading4"/>
      </w:pPr>
      <w:r>
        <w:t>Hundreds of Rangers die annually from the trade</w:t>
      </w:r>
    </w:p>
    <w:p w:rsidR="00713BD1" w:rsidRDefault="00713BD1" w:rsidP="00713BD1">
      <w:r w:rsidRPr="00202227">
        <w:rPr>
          <w:rStyle w:val="Style13ptBold"/>
        </w:rPr>
        <w:t>Vidal</w:t>
      </w:r>
      <w:r>
        <w:t xml:space="preserve"> </w:t>
      </w:r>
      <w:r w:rsidRPr="00202227">
        <w:rPr>
          <w:rStyle w:val="Style13ptBold"/>
        </w:rPr>
        <w:t>2016</w:t>
      </w:r>
      <w:r>
        <w:t xml:space="preserve"> (John Vidal, 5-7-2016, "On the frontline of Africa’s wildlife wars," Guardian, </w:t>
      </w:r>
      <w:hyperlink r:id="rId119" w:history="1">
        <w:r w:rsidRPr="00F42571">
          <w:rPr>
            <w:rStyle w:val="Hyperlink"/>
          </w:rPr>
          <w:t>https://www.theguardian.com/environment/2016/may/07/africa-frontline-of-wildlife-wars</w:t>
        </w:r>
      </w:hyperlink>
      <w:r>
        <w:t>) – Coronado LS</w:t>
      </w:r>
    </w:p>
    <w:p w:rsidR="00713BD1" w:rsidRPr="00203B67" w:rsidRDefault="00713BD1" w:rsidP="00713BD1">
      <w:pPr>
        <w:rPr>
          <w:sz w:val="12"/>
        </w:rPr>
      </w:pPr>
      <w:r w:rsidRPr="0092397D">
        <w:rPr>
          <w:sz w:val="12"/>
        </w:rPr>
        <w:t xml:space="preserve">The picture is not uniform. Richard Vigne, head of the 90,000-acre Ol Pejeta wildlife conservancy in central Kenya’s Laikipia county, </w:t>
      </w:r>
      <w:r w:rsidRPr="0092397D">
        <w:rPr>
          <w:rStyle w:val="StyleUnderline"/>
        </w:rPr>
        <w:t>makes a distinction between African countries such as Botswana, Namibia, Kenya and South Africa, where governments are strong and the rule of law mostly prevails, and those where it does not.</w:t>
      </w:r>
      <w:r>
        <w:rPr>
          <w:rStyle w:val="StyleUnderline"/>
        </w:rPr>
        <w:t xml:space="preserve"> </w:t>
      </w:r>
      <w:r w:rsidRPr="0092397D">
        <w:rPr>
          <w:sz w:val="12"/>
        </w:rPr>
        <w:t>“In countries like Kenya, poaching is surreptitious, done in darkness. Poachers use silencers,” he said. “</w:t>
      </w:r>
      <w:r w:rsidRPr="000D5D9B">
        <w:rPr>
          <w:rStyle w:val="StyleUnderline"/>
          <w:highlight w:val="yellow"/>
        </w:rPr>
        <w:t>There’s obvious danger for the rangers because there’s lots of money involved</w:t>
      </w:r>
      <w:r w:rsidRPr="0092397D">
        <w:rPr>
          <w:rStyle w:val="StyleUnderline"/>
        </w:rPr>
        <w:t>.</w:t>
      </w:r>
      <w:r w:rsidRPr="0092397D">
        <w:rPr>
          <w:sz w:val="12"/>
        </w:rPr>
        <w:t xml:space="preserve"> The poachers are well-organised, well-armed, well-resourced and ruthless.” But, he adds, the poaching amounts to one or two animals being shot at a time, on a regular basis, by small groups. Sarah Watson, director of operations for Tusk, points out that despite the dangers, conservation can act as a force for peace in areas where tribal divisions once dominated. “Being a ranger is a job with dangers in places like Kenya, but it also gives security and people recognise conservation is working for peace,” she said. “We have 100 rangers, of which 30 are armed. We find conservation reduces conflict between tribes. It is definitely a force for development. “Here in Kenya there is no militarisation of conservation. </w:t>
      </w:r>
      <w:r w:rsidRPr="0092397D">
        <w:rPr>
          <w:rStyle w:val="StyleUnderline"/>
        </w:rPr>
        <w:t>Yes, the poachers are better resourced than they were, use iPads, mobile phones and Google Earth</w:t>
      </w:r>
      <w:r w:rsidRPr="0092397D">
        <w:rPr>
          <w:sz w:val="12"/>
        </w:rPr>
        <w:t xml:space="preserve">, but the technology has helped people trying to control them, too. We have tracking dogs and aircraft but we hardly use them.” Funeral of Kasereka Kipako, 34, </w:t>
      </w:r>
      <w:r w:rsidRPr="0092397D">
        <w:rPr>
          <w:rStyle w:val="StyleUnderline"/>
        </w:rPr>
        <w:t>killed August 2013, believed to be by Mai-Mai militia – biography from official website of Virunga national park</w:t>
      </w:r>
      <w:r w:rsidRPr="0092397D">
        <w:rPr>
          <w:sz w:val="12"/>
        </w:rPr>
        <w:t xml:space="preserve">. Kipako was ambushed while his fellow rangers were out on a morning patrol. </w:t>
      </w:r>
      <w:r w:rsidRPr="0092397D">
        <w:rPr>
          <w:rStyle w:val="StyleUnderline"/>
        </w:rPr>
        <w:t xml:space="preserve">The evidence points </w:t>
      </w:r>
      <w:r w:rsidRPr="00203B67">
        <w:rPr>
          <w:rStyle w:val="StyleUnderline"/>
        </w:rPr>
        <w:t xml:space="preserve">to </w:t>
      </w:r>
      <w:r w:rsidRPr="000D5D9B">
        <w:rPr>
          <w:rStyle w:val="StyleUnderline"/>
          <w:highlight w:val="yellow"/>
        </w:rPr>
        <w:t>Mai-Mai militia being the perpetrators</w:t>
      </w:r>
      <w:r w:rsidRPr="0092397D">
        <w:rPr>
          <w:sz w:val="12"/>
        </w:rPr>
        <w:t>. Like most Virunga rangers, Kipako was a family man. He left behind his wife, Solange, who was pregnant, and three children. He started out as a woodworker and then graduated to law enforcement with the military. We welcomed him into the Virunga ranks in 2010 and are incredibly sad to have lost him. Photograph: Virunga National Park Tusk works with the Northern Rangelands Trust in Kenya, which employs nearly 700 rangers and has brought together 26 community wildlife conservancies. “</w:t>
      </w:r>
      <w:r w:rsidRPr="0092397D">
        <w:rPr>
          <w:rStyle w:val="StyleUnderline"/>
        </w:rPr>
        <w:t xml:space="preserve">People that were once at war with each other have since dedicated their land </w:t>
      </w:r>
      <w:r w:rsidRPr="0092397D">
        <w:rPr>
          <w:sz w:val="12"/>
        </w:rPr>
        <w:t>– 3 million acres in total – to wildlife conservation,” said Watson. “</w:t>
      </w:r>
      <w:r w:rsidRPr="000D5D9B">
        <w:rPr>
          <w:rStyle w:val="StyleUnderline"/>
          <w:highlight w:val="yellow"/>
        </w:rPr>
        <w:t>The rangers there are wildlife guardians, peacekeepers and conservationists all rolled into one</w:t>
      </w:r>
      <w:r w:rsidRPr="0092397D">
        <w:rPr>
          <w:rStyle w:val="StyleUnderline"/>
        </w:rPr>
        <w:t>.</w:t>
      </w:r>
      <w:r w:rsidRPr="0092397D">
        <w:rPr>
          <w:sz w:val="12"/>
        </w:rPr>
        <w:t xml:space="preserve"> There has been a 53% decline in elephant poaching since 2012. It shows that rangers can win the war.” </w:t>
      </w:r>
      <w:r w:rsidRPr="0092397D">
        <w:rPr>
          <w:rStyle w:val="StyleUnderline"/>
        </w:rPr>
        <w:t xml:space="preserve">But elsewhere, in central Africa, the situation risks spiralling out of control as </w:t>
      </w:r>
      <w:r w:rsidRPr="000D5D9B">
        <w:rPr>
          <w:rStyle w:val="StyleUnderline"/>
          <w:highlight w:val="yellow"/>
        </w:rPr>
        <w:t>gangs of militia target whole herds of animals</w:t>
      </w:r>
      <w:r w:rsidRPr="000D5D9B">
        <w:rPr>
          <w:sz w:val="12"/>
          <w:highlight w:val="yellow"/>
        </w:rPr>
        <w:t>.</w:t>
      </w:r>
      <w:r w:rsidRPr="0092397D">
        <w:rPr>
          <w:sz w:val="12"/>
        </w:rPr>
        <w:t xml:space="preserve"> “In places like DRC,” said Vigne, “the poaching is much more open and large-scale, with militia killing as many animals as possible. You must use an army to protect animals. It is very difficult terrain. “</w:t>
      </w:r>
      <w:r w:rsidRPr="000D5D9B">
        <w:rPr>
          <w:rStyle w:val="StyleUnderline"/>
          <w:highlight w:val="yellow"/>
        </w:rPr>
        <w:t>Rangers are being killed in these countries on a regular basis</w:t>
      </w:r>
      <w:r w:rsidRPr="0092397D">
        <w:rPr>
          <w:rStyle w:val="StyleUnderline"/>
        </w:rPr>
        <w:t xml:space="preserve">. </w:t>
      </w:r>
      <w:r w:rsidRPr="000D5D9B">
        <w:rPr>
          <w:rStyle w:val="StyleUnderline"/>
          <w:highlight w:val="yellow"/>
        </w:rPr>
        <w:t>Conservation</w:t>
      </w:r>
      <w:r w:rsidRPr="0092397D">
        <w:rPr>
          <w:rStyle w:val="StyleUnderline"/>
        </w:rPr>
        <w:t xml:space="preserve"> there </w:t>
      </w:r>
      <w:r w:rsidRPr="000D5D9B">
        <w:rPr>
          <w:rStyle w:val="StyleUnderline"/>
          <w:highlight w:val="yellow"/>
        </w:rPr>
        <w:t>is up against organised military. It is an insurgency. You need to be a military unit to defend animals.</w:t>
      </w:r>
      <w:r w:rsidRPr="0092397D">
        <w:rPr>
          <w:rStyle w:val="StyleUnderline"/>
        </w:rPr>
        <w:t xml:space="preserve"> You will never have enough guards to stop rhinos and elephants being killed.”</w:t>
      </w:r>
      <w:r>
        <w:rPr>
          <w:rStyle w:val="StyleUnderline"/>
        </w:rPr>
        <w:t xml:space="preserve"> </w:t>
      </w:r>
      <w:r w:rsidRPr="0092397D">
        <w:rPr>
          <w:sz w:val="12"/>
        </w:rPr>
        <w:t>New skills were required, he said. “Fifteen years ago we had about 15 rangers at Ol Pejeta. They had shotguns and there was little danger. Now we have 50 highly trained people with automatic weapons.” Ultimately, said Vigne, the cycle of killing can only be stopped by a change of mindset. “The only way to stop poaching is to diminish the incentive of people to kill animals. In the 1980s, when elephant poaching was at its peak, it was largely stopped by campaigns that made it unacceptable.” As the wildlife wars threaten to overwhelm national parks such as Virunga and Garamba, that now seems a long time ago.</w:t>
      </w:r>
    </w:p>
    <w:p w:rsidR="00713BD1" w:rsidRDefault="00713BD1">
      <w:pPr>
        <w:rPr>
          <w:rFonts w:asciiTheme="minorHAnsi" w:hAnsiTheme="minorHAnsi"/>
        </w:rPr>
      </w:pPr>
    </w:p>
    <w:sectPr w:rsidR="00713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ingLiU">
    <w:altName w:val="細明體"/>
    <w:panose1 w:val="02010609000101010101"/>
    <w:charset w:val="88"/>
    <w:family w:val="auto"/>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76175"/>
    <w:multiLevelType w:val="hybridMultilevel"/>
    <w:tmpl w:val="5F62899C"/>
    <w:lvl w:ilvl="0" w:tplc="6350632E">
      <w:numFmt w:val="bullet"/>
      <w:lvlText w:val="-"/>
      <w:lvlJc w:val="left"/>
      <w:pPr>
        <w:ind w:left="720" w:hanging="360"/>
      </w:pPr>
      <w:rPr>
        <w:rFonts w:ascii="Cambria Math" w:eastAsiaTheme="minorHAnsi"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DE609D"/>
    <w:multiLevelType w:val="hybridMultilevel"/>
    <w:tmpl w:val="C1405BC2"/>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EC0E92"/>
    <w:multiLevelType w:val="hybridMultilevel"/>
    <w:tmpl w:val="F8348E7C"/>
    <w:lvl w:ilvl="0" w:tplc="248EE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6B1258"/>
    <w:multiLevelType w:val="hybridMultilevel"/>
    <w:tmpl w:val="1F3808A0"/>
    <w:lvl w:ilvl="0" w:tplc="AF1EB9B6">
      <w:start w:val="1"/>
      <w:numFmt w:val="bullet"/>
      <w:lvlText w:val="-"/>
      <w:lvlJc w:val="left"/>
      <w:pPr>
        <w:ind w:left="720" w:hanging="360"/>
      </w:pPr>
      <w:rPr>
        <w:rFonts w:ascii="Cambria Math" w:eastAsiaTheme="majorEastAsia" w:hAnsi="Cambria Math"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D32639"/>
    <w:multiLevelType w:val="hybridMultilevel"/>
    <w:tmpl w:val="27E83FD8"/>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7A7AA7"/>
    <w:multiLevelType w:val="hybridMultilevel"/>
    <w:tmpl w:val="AB5A0CA6"/>
    <w:lvl w:ilvl="0" w:tplc="FDF8A41E">
      <w:start w:val="20"/>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453A8"/>
    <w:multiLevelType w:val="hybridMultilevel"/>
    <w:tmpl w:val="0414D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62DF6"/>
    <w:multiLevelType w:val="hybridMultilevel"/>
    <w:tmpl w:val="C2F49410"/>
    <w:lvl w:ilvl="0" w:tplc="B18CFE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B140E9"/>
    <w:multiLevelType w:val="hybridMultilevel"/>
    <w:tmpl w:val="5D1A3420"/>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4F6262"/>
    <w:multiLevelType w:val="hybridMultilevel"/>
    <w:tmpl w:val="9AE61034"/>
    <w:lvl w:ilvl="0" w:tplc="AF1EB9B6">
      <w:start w:val="1"/>
      <w:numFmt w:val="bullet"/>
      <w:lvlText w:val="-"/>
      <w:lvlJc w:val="left"/>
      <w:pPr>
        <w:ind w:left="720" w:hanging="360"/>
      </w:pPr>
      <w:rPr>
        <w:rFonts w:ascii="Cambria Math" w:eastAsiaTheme="majorEastAsia" w:hAnsi="Cambria Math"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0B1705"/>
    <w:multiLevelType w:val="hybridMultilevel"/>
    <w:tmpl w:val="1A22D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144E4F"/>
    <w:multiLevelType w:val="hybridMultilevel"/>
    <w:tmpl w:val="1FC8B5F0"/>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5E2221"/>
    <w:multiLevelType w:val="hybridMultilevel"/>
    <w:tmpl w:val="CC66D9EA"/>
    <w:lvl w:ilvl="0" w:tplc="AF1EB9B6">
      <w:start w:val="1"/>
      <w:numFmt w:val="bullet"/>
      <w:lvlText w:val="-"/>
      <w:lvlJc w:val="left"/>
      <w:pPr>
        <w:ind w:left="720" w:hanging="360"/>
      </w:pPr>
      <w:rPr>
        <w:rFonts w:ascii="Cambria Math" w:eastAsiaTheme="majorEastAsia" w:hAnsi="Cambria Math"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093C08"/>
    <w:multiLevelType w:val="hybridMultilevel"/>
    <w:tmpl w:val="94F619E0"/>
    <w:lvl w:ilvl="0" w:tplc="AF1EB9B6">
      <w:start w:val="1"/>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2"/>
  </w:num>
  <w:num w:numId="13">
    <w:abstractNumId w:val="21"/>
  </w:num>
  <w:num w:numId="14">
    <w:abstractNumId w:val="15"/>
  </w:num>
  <w:num w:numId="15">
    <w:abstractNumId w:val="10"/>
  </w:num>
  <w:num w:numId="16">
    <w:abstractNumId w:val="17"/>
  </w:num>
  <w:num w:numId="17">
    <w:abstractNumId w:val="18"/>
  </w:num>
  <w:num w:numId="18">
    <w:abstractNumId w:val="11"/>
  </w:num>
  <w:num w:numId="19">
    <w:abstractNumId w:val="13"/>
  </w:num>
  <w:num w:numId="20">
    <w:abstractNumId w:val="14"/>
  </w:num>
  <w:num w:numId="21">
    <w:abstractNumId w:val="22"/>
  </w:num>
  <w:num w:numId="22">
    <w:abstractNumId w:val="19"/>
  </w:num>
  <w:num w:numId="23">
    <w:abstractNumId w:val="2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Louis Shulman"/>
    <w:docVar w:name="RibbonPointer" w:val="191226832"/>
    <w:docVar w:name="VerbatimVersion" w:val="5.1"/>
  </w:docVars>
  <w:rsids>
    <w:rsidRoot w:val="00495DB5"/>
    <w:rsid w:val="00007FFC"/>
    <w:rsid w:val="00010488"/>
    <w:rsid w:val="000139A3"/>
    <w:rsid w:val="0001438D"/>
    <w:rsid w:val="00031593"/>
    <w:rsid w:val="000405C1"/>
    <w:rsid w:val="0004262F"/>
    <w:rsid w:val="00042F01"/>
    <w:rsid w:val="00045104"/>
    <w:rsid w:val="00056C44"/>
    <w:rsid w:val="000653E3"/>
    <w:rsid w:val="000725D3"/>
    <w:rsid w:val="000760B6"/>
    <w:rsid w:val="000765F5"/>
    <w:rsid w:val="000811E8"/>
    <w:rsid w:val="00083046"/>
    <w:rsid w:val="000843EB"/>
    <w:rsid w:val="00090EB1"/>
    <w:rsid w:val="00097D97"/>
    <w:rsid w:val="000B0EB9"/>
    <w:rsid w:val="000B28B8"/>
    <w:rsid w:val="000B611E"/>
    <w:rsid w:val="000B6D20"/>
    <w:rsid w:val="000C2EEC"/>
    <w:rsid w:val="000D22E4"/>
    <w:rsid w:val="000D2E91"/>
    <w:rsid w:val="000D5D9B"/>
    <w:rsid w:val="000E3984"/>
    <w:rsid w:val="000E5FE6"/>
    <w:rsid w:val="000F48C0"/>
    <w:rsid w:val="000F48F2"/>
    <w:rsid w:val="00100833"/>
    <w:rsid w:val="00101BF1"/>
    <w:rsid w:val="00103E93"/>
    <w:rsid w:val="00104529"/>
    <w:rsid w:val="00105942"/>
    <w:rsid w:val="00106610"/>
    <w:rsid w:val="00107396"/>
    <w:rsid w:val="001130D2"/>
    <w:rsid w:val="00113668"/>
    <w:rsid w:val="001140B6"/>
    <w:rsid w:val="0011745B"/>
    <w:rsid w:val="00121462"/>
    <w:rsid w:val="00122886"/>
    <w:rsid w:val="00123966"/>
    <w:rsid w:val="001400A3"/>
    <w:rsid w:val="001410F0"/>
    <w:rsid w:val="00144A4C"/>
    <w:rsid w:val="00145A89"/>
    <w:rsid w:val="0014623C"/>
    <w:rsid w:val="0014637F"/>
    <w:rsid w:val="00152CAF"/>
    <w:rsid w:val="001679DB"/>
    <w:rsid w:val="00171411"/>
    <w:rsid w:val="0017375D"/>
    <w:rsid w:val="00176AB0"/>
    <w:rsid w:val="00177B7D"/>
    <w:rsid w:val="00181375"/>
    <w:rsid w:val="0018315A"/>
    <w:rsid w:val="0018322D"/>
    <w:rsid w:val="00194FDC"/>
    <w:rsid w:val="001A20D4"/>
    <w:rsid w:val="001B02CC"/>
    <w:rsid w:val="001B4D9A"/>
    <w:rsid w:val="001B5776"/>
    <w:rsid w:val="001C03CD"/>
    <w:rsid w:val="001C4009"/>
    <w:rsid w:val="001C4CA5"/>
    <w:rsid w:val="001C5C73"/>
    <w:rsid w:val="001D216D"/>
    <w:rsid w:val="001D352A"/>
    <w:rsid w:val="001E01AF"/>
    <w:rsid w:val="001E527A"/>
    <w:rsid w:val="001E5915"/>
    <w:rsid w:val="001F0126"/>
    <w:rsid w:val="001F3984"/>
    <w:rsid w:val="001F5F4B"/>
    <w:rsid w:val="001F78CE"/>
    <w:rsid w:val="002020CF"/>
    <w:rsid w:val="00206882"/>
    <w:rsid w:val="00207A07"/>
    <w:rsid w:val="002203D7"/>
    <w:rsid w:val="0023511C"/>
    <w:rsid w:val="00235DBF"/>
    <w:rsid w:val="00235E38"/>
    <w:rsid w:val="00243CD1"/>
    <w:rsid w:val="00246DE8"/>
    <w:rsid w:val="00246E44"/>
    <w:rsid w:val="00251FC7"/>
    <w:rsid w:val="00254423"/>
    <w:rsid w:val="00257D74"/>
    <w:rsid w:val="0026131B"/>
    <w:rsid w:val="00264366"/>
    <w:rsid w:val="0027231A"/>
    <w:rsid w:val="002839B6"/>
    <w:rsid w:val="002855A7"/>
    <w:rsid w:val="00290E27"/>
    <w:rsid w:val="00291B41"/>
    <w:rsid w:val="002A1C8D"/>
    <w:rsid w:val="002A473F"/>
    <w:rsid w:val="002B146A"/>
    <w:rsid w:val="002B4475"/>
    <w:rsid w:val="002B5E17"/>
    <w:rsid w:val="002B64DF"/>
    <w:rsid w:val="002C45F3"/>
    <w:rsid w:val="002E1F96"/>
    <w:rsid w:val="002E27F9"/>
    <w:rsid w:val="00304DD4"/>
    <w:rsid w:val="00307961"/>
    <w:rsid w:val="00315690"/>
    <w:rsid w:val="00316176"/>
    <w:rsid w:val="00316B75"/>
    <w:rsid w:val="00325204"/>
    <w:rsid w:val="00325646"/>
    <w:rsid w:val="00327C13"/>
    <w:rsid w:val="00333491"/>
    <w:rsid w:val="00342A0C"/>
    <w:rsid w:val="003460F2"/>
    <w:rsid w:val="00346452"/>
    <w:rsid w:val="00352621"/>
    <w:rsid w:val="0035323E"/>
    <w:rsid w:val="003629C8"/>
    <w:rsid w:val="0038158C"/>
    <w:rsid w:val="003902BA"/>
    <w:rsid w:val="003A0096"/>
    <w:rsid w:val="003A09E2"/>
    <w:rsid w:val="003A0F8F"/>
    <w:rsid w:val="003A2536"/>
    <w:rsid w:val="003A37E6"/>
    <w:rsid w:val="003A5D06"/>
    <w:rsid w:val="003B682F"/>
    <w:rsid w:val="003D035A"/>
    <w:rsid w:val="003E400E"/>
    <w:rsid w:val="003E6184"/>
    <w:rsid w:val="003F3C00"/>
    <w:rsid w:val="00407037"/>
    <w:rsid w:val="004075C5"/>
    <w:rsid w:val="00411BE8"/>
    <w:rsid w:val="00425B2F"/>
    <w:rsid w:val="00426BC5"/>
    <w:rsid w:val="00427D63"/>
    <w:rsid w:val="00432118"/>
    <w:rsid w:val="004321A0"/>
    <w:rsid w:val="00433997"/>
    <w:rsid w:val="0043461A"/>
    <w:rsid w:val="004402A3"/>
    <w:rsid w:val="00440C3B"/>
    <w:rsid w:val="00445654"/>
    <w:rsid w:val="004501BB"/>
    <w:rsid w:val="0045193B"/>
    <w:rsid w:val="004605D6"/>
    <w:rsid w:val="0046142E"/>
    <w:rsid w:val="00462F2E"/>
    <w:rsid w:val="004736C4"/>
    <w:rsid w:val="00475174"/>
    <w:rsid w:val="00481787"/>
    <w:rsid w:val="004834CB"/>
    <w:rsid w:val="00483527"/>
    <w:rsid w:val="004851DD"/>
    <w:rsid w:val="00485378"/>
    <w:rsid w:val="00492600"/>
    <w:rsid w:val="00494D6F"/>
    <w:rsid w:val="00495A8E"/>
    <w:rsid w:val="00495BFF"/>
    <w:rsid w:val="00495DB5"/>
    <w:rsid w:val="004A0F84"/>
    <w:rsid w:val="004A1B91"/>
    <w:rsid w:val="004A4A17"/>
    <w:rsid w:val="004B7CEE"/>
    <w:rsid w:val="004C13D8"/>
    <w:rsid w:val="004C2193"/>
    <w:rsid w:val="004C4482"/>
    <w:rsid w:val="004C4D0C"/>
    <w:rsid w:val="004C60E8"/>
    <w:rsid w:val="004D4BEB"/>
    <w:rsid w:val="004E3579"/>
    <w:rsid w:val="004E728B"/>
    <w:rsid w:val="004F39E0"/>
    <w:rsid w:val="004F63E5"/>
    <w:rsid w:val="0050083B"/>
    <w:rsid w:val="00500D3D"/>
    <w:rsid w:val="00502FBD"/>
    <w:rsid w:val="0050327C"/>
    <w:rsid w:val="00504D98"/>
    <w:rsid w:val="00513C76"/>
    <w:rsid w:val="005159E3"/>
    <w:rsid w:val="005301DD"/>
    <w:rsid w:val="005321AD"/>
    <w:rsid w:val="00532212"/>
    <w:rsid w:val="00534A5E"/>
    <w:rsid w:val="00537BD5"/>
    <w:rsid w:val="00541E3A"/>
    <w:rsid w:val="00545A70"/>
    <w:rsid w:val="005577E0"/>
    <w:rsid w:val="0057268A"/>
    <w:rsid w:val="00580AA0"/>
    <w:rsid w:val="0058548D"/>
    <w:rsid w:val="00592F8A"/>
    <w:rsid w:val="00593722"/>
    <w:rsid w:val="00596F6A"/>
    <w:rsid w:val="005A39E5"/>
    <w:rsid w:val="005A4A91"/>
    <w:rsid w:val="005B5CE1"/>
    <w:rsid w:val="005C45F5"/>
    <w:rsid w:val="005D039E"/>
    <w:rsid w:val="005D266A"/>
    <w:rsid w:val="005D2912"/>
    <w:rsid w:val="005D3C3B"/>
    <w:rsid w:val="005D5ECA"/>
    <w:rsid w:val="005E097B"/>
    <w:rsid w:val="005E252A"/>
    <w:rsid w:val="005F1B9A"/>
    <w:rsid w:val="005F2122"/>
    <w:rsid w:val="005F35D5"/>
    <w:rsid w:val="005F5CA8"/>
    <w:rsid w:val="005F64D7"/>
    <w:rsid w:val="005F69EE"/>
    <w:rsid w:val="006042A2"/>
    <w:rsid w:val="006065BD"/>
    <w:rsid w:val="00613436"/>
    <w:rsid w:val="00613B27"/>
    <w:rsid w:val="006158A8"/>
    <w:rsid w:val="00617054"/>
    <w:rsid w:val="00617394"/>
    <w:rsid w:val="00626BE3"/>
    <w:rsid w:val="00632BC1"/>
    <w:rsid w:val="00644D5D"/>
    <w:rsid w:val="00645332"/>
    <w:rsid w:val="00645FA9"/>
    <w:rsid w:val="00646C9B"/>
    <w:rsid w:val="00647866"/>
    <w:rsid w:val="00647F7C"/>
    <w:rsid w:val="006528D4"/>
    <w:rsid w:val="00657BC9"/>
    <w:rsid w:val="0066443D"/>
    <w:rsid w:val="00665003"/>
    <w:rsid w:val="00665D1A"/>
    <w:rsid w:val="006775D7"/>
    <w:rsid w:val="006804DE"/>
    <w:rsid w:val="00684894"/>
    <w:rsid w:val="00685055"/>
    <w:rsid w:val="0069199B"/>
    <w:rsid w:val="006932E7"/>
    <w:rsid w:val="006A23EA"/>
    <w:rsid w:val="006A2AD0"/>
    <w:rsid w:val="006A2CC8"/>
    <w:rsid w:val="006B42EC"/>
    <w:rsid w:val="006B4805"/>
    <w:rsid w:val="006C0DF2"/>
    <w:rsid w:val="006C2375"/>
    <w:rsid w:val="006C73DC"/>
    <w:rsid w:val="006D2ADF"/>
    <w:rsid w:val="006D4ECC"/>
    <w:rsid w:val="006E7E28"/>
    <w:rsid w:val="00706AD2"/>
    <w:rsid w:val="00707DD8"/>
    <w:rsid w:val="00711C9A"/>
    <w:rsid w:val="007122B2"/>
    <w:rsid w:val="0071250C"/>
    <w:rsid w:val="00713925"/>
    <w:rsid w:val="00713BD1"/>
    <w:rsid w:val="00721A59"/>
    <w:rsid w:val="00722258"/>
    <w:rsid w:val="007227D8"/>
    <w:rsid w:val="007243E5"/>
    <w:rsid w:val="00724B9B"/>
    <w:rsid w:val="00731A3B"/>
    <w:rsid w:val="0073323F"/>
    <w:rsid w:val="00736D3A"/>
    <w:rsid w:val="00740D04"/>
    <w:rsid w:val="0074694B"/>
    <w:rsid w:val="00750644"/>
    <w:rsid w:val="0075198A"/>
    <w:rsid w:val="007533B1"/>
    <w:rsid w:val="007578B9"/>
    <w:rsid w:val="0076633A"/>
    <w:rsid w:val="00766EA0"/>
    <w:rsid w:val="00767285"/>
    <w:rsid w:val="00770993"/>
    <w:rsid w:val="0077292F"/>
    <w:rsid w:val="00772B6A"/>
    <w:rsid w:val="00773F17"/>
    <w:rsid w:val="00776206"/>
    <w:rsid w:val="0078046A"/>
    <w:rsid w:val="00783078"/>
    <w:rsid w:val="007868A8"/>
    <w:rsid w:val="00787175"/>
    <w:rsid w:val="007960CA"/>
    <w:rsid w:val="007A2226"/>
    <w:rsid w:val="007A7D98"/>
    <w:rsid w:val="007A7DB4"/>
    <w:rsid w:val="007A7FF3"/>
    <w:rsid w:val="007B0D3A"/>
    <w:rsid w:val="007B1E04"/>
    <w:rsid w:val="007B5E86"/>
    <w:rsid w:val="007B6062"/>
    <w:rsid w:val="007C3C16"/>
    <w:rsid w:val="007C715B"/>
    <w:rsid w:val="007D3073"/>
    <w:rsid w:val="007D3EFA"/>
    <w:rsid w:val="007D7D11"/>
    <w:rsid w:val="007E2453"/>
    <w:rsid w:val="007F3200"/>
    <w:rsid w:val="007F5B66"/>
    <w:rsid w:val="007F6391"/>
    <w:rsid w:val="007F6A78"/>
    <w:rsid w:val="008028EB"/>
    <w:rsid w:val="00804E1C"/>
    <w:rsid w:val="00813683"/>
    <w:rsid w:val="00814D71"/>
    <w:rsid w:val="00815BB3"/>
    <w:rsid w:val="008201AC"/>
    <w:rsid w:val="0082303E"/>
    <w:rsid w:val="00823A1C"/>
    <w:rsid w:val="00827022"/>
    <w:rsid w:val="0083374C"/>
    <w:rsid w:val="0083584B"/>
    <w:rsid w:val="00845B9D"/>
    <w:rsid w:val="00852AC7"/>
    <w:rsid w:val="008550CF"/>
    <w:rsid w:val="00860727"/>
    <w:rsid w:val="00860984"/>
    <w:rsid w:val="00861C52"/>
    <w:rsid w:val="00863163"/>
    <w:rsid w:val="00865631"/>
    <w:rsid w:val="008661C6"/>
    <w:rsid w:val="008677DB"/>
    <w:rsid w:val="00874823"/>
    <w:rsid w:val="0087573E"/>
    <w:rsid w:val="0088018F"/>
    <w:rsid w:val="0089406C"/>
    <w:rsid w:val="0089584A"/>
    <w:rsid w:val="008A4669"/>
    <w:rsid w:val="008A4C32"/>
    <w:rsid w:val="008A774B"/>
    <w:rsid w:val="008B3ECB"/>
    <w:rsid w:val="008B4E85"/>
    <w:rsid w:val="008B4EF6"/>
    <w:rsid w:val="008B4F5E"/>
    <w:rsid w:val="008C0717"/>
    <w:rsid w:val="008C1088"/>
    <w:rsid w:val="008C1B2E"/>
    <w:rsid w:val="008C5E5E"/>
    <w:rsid w:val="008C7234"/>
    <w:rsid w:val="008C7FF6"/>
    <w:rsid w:val="008D2203"/>
    <w:rsid w:val="008D3EAF"/>
    <w:rsid w:val="008D69AD"/>
    <w:rsid w:val="008D6E01"/>
    <w:rsid w:val="008D709B"/>
    <w:rsid w:val="008E053E"/>
    <w:rsid w:val="008E07C9"/>
    <w:rsid w:val="008E32F1"/>
    <w:rsid w:val="008E36F9"/>
    <w:rsid w:val="008E3F69"/>
    <w:rsid w:val="008E7D41"/>
    <w:rsid w:val="008F01F4"/>
    <w:rsid w:val="008F098E"/>
    <w:rsid w:val="008F1592"/>
    <w:rsid w:val="008F2718"/>
    <w:rsid w:val="008F591B"/>
    <w:rsid w:val="008F776A"/>
    <w:rsid w:val="00901472"/>
    <w:rsid w:val="00913644"/>
    <w:rsid w:val="0091627E"/>
    <w:rsid w:val="00921F23"/>
    <w:rsid w:val="00922F25"/>
    <w:rsid w:val="0092798F"/>
    <w:rsid w:val="00930D07"/>
    <w:rsid w:val="00954C00"/>
    <w:rsid w:val="00955A85"/>
    <w:rsid w:val="00961D3B"/>
    <w:rsid w:val="00964058"/>
    <w:rsid w:val="00964BEC"/>
    <w:rsid w:val="009651B4"/>
    <w:rsid w:val="00966FAE"/>
    <w:rsid w:val="0097032B"/>
    <w:rsid w:val="00973ABC"/>
    <w:rsid w:val="009741C8"/>
    <w:rsid w:val="00975873"/>
    <w:rsid w:val="00975D1E"/>
    <w:rsid w:val="00977F78"/>
    <w:rsid w:val="00984A2B"/>
    <w:rsid w:val="009875B0"/>
    <w:rsid w:val="00987F3B"/>
    <w:rsid w:val="0099582A"/>
    <w:rsid w:val="00995A48"/>
    <w:rsid w:val="00996088"/>
    <w:rsid w:val="00996D4E"/>
    <w:rsid w:val="009970FF"/>
    <w:rsid w:val="009A266B"/>
    <w:rsid w:val="009A3D97"/>
    <w:rsid w:val="009B759F"/>
    <w:rsid w:val="009C13B3"/>
    <w:rsid w:val="009C541E"/>
    <w:rsid w:val="009C7802"/>
    <w:rsid w:val="009C793E"/>
    <w:rsid w:val="009D26A0"/>
    <w:rsid w:val="009D2EAD"/>
    <w:rsid w:val="009D48E6"/>
    <w:rsid w:val="009D54B2"/>
    <w:rsid w:val="009D6008"/>
    <w:rsid w:val="009D6E0A"/>
    <w:rsid w:val="009D7740"/>
    <w:rsid w:val="009E1922"/>
    <w:rsid w:val="009F0BF4"/>
    <w:rsid w:val="009F14FB"/>
    <w:rsid w:val="009F7ED2"/>
    <w:rsid w:val="00A00236"/>
    <w:rsid w:val="00A0226A"/>
    <w:rsid w:val="00A03DA1"/>
    <w:rsid w:val="00A13C36"/>
    <w:rsid w:val="00A15A92"/>
    <w:rsid w:val="00A237DF"/>
    <w:rsid w:val="00A453E9"/>
    <w:rsid w:val="00A47465"/>
    <w:rsid w:val="00A63C00"/>
    <w:rsid w:val="00A64086"/>
    <w:rsid w:val="00A67878"/>
    <w:rsid w:val="00A70E77"/>
    <w:rsid w:val="00A73659"/>
    <w:rsid w:val="00A93661"/>
    <w:rsid w:val="00A95652"/>
    <w:rsid w:val="00AA3D33"/>
    <w:rsid w:val="00AA7DEC"/>
    <w:rsid w:val="00AB48A7"/>
    <w:rsid w:val="00AB5159"/>
    <w:rsid w:val="00AB542E"/>
    <w:rsid w:val="00AB5716"/>
    <w:rsid w:val="00AB71A1"/>
    <w:rsid w:val="00AB73B5"/>
    <w:rsid w:val="00AC0AB8"/>
    <w:rsid w:val="00AC0F39"/>
    <w:rsid w:val="00AC1091"/>
    <w:rsid w:val="00AD345E"/>
    <w:rsid w:val="00AD6CDE"/>
    <w:rsid w:val="00AE027E"/>
    <w:rsid w:val="00AE21AC"/>
    <w:rsid w:val="00AE233C"/>
    <w:rsid w:val="00AE7630"/>
    <w:rsid w:val="00AF101B"/>
    <w:rsid w:val="00AF30B9"/>
    <w:rsid w:val="00AF3E19"/>
    <w:rsid w:val="00AF407A"/>
    <w:rsid w:val="00B00488"/>
    <w:rsid w:val="00B0348F"/>
    <w:rsid w:val="00B109BE"/>
    <w:rsid w:val="00B16DB5"/>
    <w:rsid w:val="00B22914"/>
    <w:rsid w:val="00B239FF"/>
    <w:rsid w:val="00B26858"/>
    <w:rsid w:val="00B27EEB"/>
    <w:rsid w:val="00B33395"/>
    <w:rsid w:val="00B33986"/>
    <w:rsid w:val="00B33C6D"/>
    <w:rsid w:val="00B3402F"/>
    <w:rsid w:val="00B3424D"/>
    <w:rsid w:val="00B347EB"/>
    <w:rsid w:val="00B4508F"/>
    <w:rsid w:val="00B459DF"/>
    <w:rsid w:val="00B510CD"/>
    <w:rsid w:val="00B5365E"/>
    <w:rsid w:val="00B53D3A"/>
    <w:rsid w:val="00B542A8"/>
    <w:rsid w:val="00B55AD5"/>
    <w:rsid w:val="00B55F3B"/>
    <w:rsid w:val="00B63A96"/>
    <w:rsid w:val="00B641E8"/>
    <w:rsid w:val="00B723BF"/>
    <w:rsid w:val="00B72DBE"/>
    <w:rsid w:val="00B751F7"/>
    <w:rsid w:val="00B755B5"/>
    <w:rsid w:val="00B75841"/>
    <w:rsid w:val="00B8057C"/>
    <w:rsid w:val="00B80659"/>
    <w:rsid w:val="00B8156A"/>
    <w:rsid w:val="00B85AFE"/>
    <w:rsid w:val="00B916A1"/>
    <w:rsid w:val="00B93007"/>
    <w:rsid w:val="00BA3445"/>
    <w:rsid w:val="00BA4BC0"/>
    <w:rsid w:val="00BA62E3"/>
    <w:rsid w:val="00BB6B33"/>
    <w:rsid w:val="00BC0FB0"/>
    <w:rsid w:val="00BC1AF0"/>
    <w:rsid w:val="00BD49DE"/>
    <w:rsid w:val="00BD51C6"/>
    <w:rsid w:val="00BD591F"/>
    <w:rsid w:val="00BD6238"/>
    <w:rsid w:val="00BD7646"/>
    <w:rsid w:val="00BD7ECD"/>
    <w:rsid w:val="00BE4280"/>
    <w:rsid w:val="00BE65DC"/>
    <w:rsid w:val="00BE6EF5"/>
    <w:rsid w:val="00BF02F0"/>
    <w:rsid w:val="00BF475D"/>
    <w:rsid w:val="00BF4FD5"/>
    <w:rsid w:val="00BF593B"/>
    <w:rsid w:val="00BF5F63"/>
    <w:rsid w:val="00BF773A"/>
    <w:rsid w:val="00BF7E81"/>
    <w:rsid w:val="00C01D21"/>
    <w:rsid w:val="00C10F11"/>
    <w:rsid w:val="00C1272B"/>
    <w:rsid w:val="00C13773"/>
    <w:rsid w:val="00C1508F"/>
    <w:rsid w:val="00C176B4"/>
    <w:rsid w:val="00C17CC8"/>
    <w:rsid w:val="00C24DB8"/>
    <w:rsid w:val="00C3069E"/>
    <w:rsid w:val="00C316A5"/>
    <w:rsid w:val="00C34821"/>
    <w:rsid w:val="00C37B6E"/>
    <w:rsid w:val="00C40C2C"/>
    <w:rsid w:val="00C418E2"/>
    <w:rsid w:val="00C50B7F"/>
    <w:rsid w:val="00C5310F"/>
    <w:rsid w:val="00C6630A"/>
    <w:rsid w:val="00C73BD7"/>
    <w:rsid w:val="00C77C3A"/>
    <w:rsid w:val="00C811A6"/>
    <w:rsid w:val="00C82339"/>
    <w:rsid w:val="00C83405"/>
    <w:rsid w:val="00C83417"/>
    <w:rsid w:val="00C95184"/>
    <w:rsid w:val="00C9604F"/>
    <w:rsid w:val="00CA0EAB"/>
    <w:rsid w:val="00CA10BD"/>
    <w:rsid w:val="00CA19AA"/>
    <w:rsid w:val="00CA1A48"/>
    <w:rsid w:val="00CA21FE"/>
    <w:rsid w:val="00CB087B"/>
    <w:rsid w:val="00CB50C8"/>
    <w:rsid w:val="00CC0540"/>
    <w:rsid w:val="00CC5298"/>
    <w:rsid w:val="00CC6BF0"/>
    <w:rsid w:val="00CD22A3"/>
    <w:rsid w:val="00CD736E"/>
    <w:rsid w:val="00CD798D"/>
    <w:rsid w:val="00CE161E"/>
    <w:rsid w:val="00CE2975"/>
    <w:rsid w:val="00CE41EC"/>
    <w:rsid w:val="00CF1229"/>
    <w:rsid w:val="00CF59A8"/>
    <w:rsid w:val="00D008D5"/>
    <w:rsid w:val="00D01CEF"/>
    <w:rsid w:val="00D01D99"/>
    <w:rsid w:val="00D07736"/>
    <w:rsid w:val="00D079D0"/>
    <w:rsid w:val="00D1527D"/>
    <w:rsid w:val="00D15F99"/>
    <w:rsid w:val="00D16004"/>
    <w:rsid w:val="00D23A81"/>
    <w:rsid w:val="00D270CD"/>
    <w:rsid w:val="00D3219C"/>
    <w:rsid w:val="00D325A9"/>
    <w:rsid w:val="00D34A7F"/>
    <w:rsid w:val="00D36A8A"/>
    <w:rsid w:val="00D36D70"/>
    <w:rsid w:val="00D422DA"/>
    <w:rsid w:val="00D4256D"/>
    <w:rsid w:val="00D4539C"/>
    <w:rsid w:val="00D46A9F"/>
    <w:rsid w:val="00D479D9"/>
    <w:rsid w:val="00D556EA"/>
    <w:rsid w:val="00D61409"/>
    <w:rsid w:val="00D61DB0"/>
    <w:rsid w:val="00D6235C"/>
    <w:rsid w:val="00D6691E"/>
    <w:rsid w:val="00D679BE"/>
    <w:rsid w:val="00D67EC4"/>
    <w:rsid w:val="00D71170"/>
    <w:rsid w:val="00D72804"/>
    <w:rsid w:val="00D77CC2"/>
    <w:rsid w:val="00D86806"/>
    <w:rsid w:val="00D86B8C"/>
    <w:rsid w:val="00D91DFE"/>
    <w:rsid w:val="00D978AB"/>
    <w:rsid w:val="00DA1C92"/>
    <w:rsid w:val="00DA2234"/>
    <w:rsid w:val="00DA25D4"/>
    <w:rsid w:val="00DA2CB7"/>
    <w:rsid w:val="00DA37D8"/>
    <w:rsid w:val="00DA6538"/>
    <w:rsid w:val="00DB2E5C"/>
    <w:rsid w:val="00DB6249"/>
    <w:rsid w:val="00DB778D"/>
    <w:rsid w:val="00DC5603"/>
    <w:rsid w:val="00DC5ED9"/>
    <w:rsid w:val="00DC7B5D"/>
    <w:rsid w:val="00DC7F28"/>
    <w:rsid w:val="00DD21C8"/>
    <w:rsid w:val="00DE2E7A"/>
    <w:rsid w:val="00DE611A"/>
    <w:rsid w:val="00DE6FF4"/>
    <w:rsid w:val="00DF0B8E"/>
    <w:rsid w:val="00DF202E"/>
    <w:rsid w:val="00DF2626"/>
    <w:rsid w:val="00E0116F"/>
    <w:rsid w:val="00E018A9"/>
    <w:rsid w:val="00E12927"/>
    <w:rsid w:val="00E13F4B"/>
    <w:rsid w:val="00E15E75"/>
    <w:rsid w:val="00E27CD6"/>
    <w:rsid w:val="00E303BA"/>
    <w:rsid w:val="00E33753"/>
    <w:rsid w:val="00E4096C"/>
    <w:rsid w:val="00E424D4"/>
    <w:rsid w:val="00E4283F"/>
    <w:rsid w:val="00E45C24"/>
    <w:rsid w:val="00E51C4E"/>
    <w:rsid w:val="00E5262C"/>
    <w:rsid w:val="00E605E4"/>
    <w:rsid w:val="00E667AE"/>
    <w:rsid w:val="00E70BC4"/>
    <w:rsid w:val="00E7340D"/>
    <w:rsid w:val="00E74822"/>
    <w:rsid w:val="00E74D0F"/>
    <w:rsid w:val="00E77C13"/>
    <w:rsid w:val="00E84F85"/>
    <w:rsid w:val="00E87974"/>
    <w:rsid w:val="00E963DF"/>
    <w:rsid w:val="00E9755B"/>
    <w:rsid w:val="00EA070B"/>
    <w:rsid w:val="00EA6DEB"/>
    <w:rsid w:val="00EB0A3A"/>
    <w:rsid w:val="00EB2143"/>
    <w:rsid w:val="00EB3F32"/>
    <w:rsid w:val="00EB5555"/>
    <w:rsid w:val="00EB592E"/>
    <w:rsid w:val="00EB69E2"/>
    <w:rsid w:val="00EC3565"/>
    <w:rsid w:val="00EC7DC4"/>
    <w:rsid w:val="00ED0BAA"/>
    <w:rsid w:val="00ED1802"/>
    <w:rsid w:val="00ED30CF"/>
    <w:rsid w:val="00ED3E04"/>
    <w:rsid w:val="00ED5557"/>
    <w:rsid w:val="00ED5F7D"/>
    <w:rsid w:val="00ED6232"/>
    <w:rsid w:val="00EE2C4E"/>
    <w:rsid w:val="00EE3029"/>
    <w:rsid w:val="00EE32D7"/>
    <w:rsid w:val="00EF26AA"/>
    <w:rsid w:val="00EF5B6C"/>
    <w:rsid w:val="00EF6510"/>
    <w:rsid w:val="00F04937"/>
    <w:rsid w:val="00F1089A"/>
    <w:rsid w:val="00F115A0"/>
    <w:rsid w:val="00F130B4"/>
    <w:rsid w:val="00F154EB"/>
    <w:rsid w:val="00F176EF"/>
    <w:rsid w:val="00F17945"/>
    <w:rsid w:val="00F21B2E"/>
    <w:rsid w:val="00F21B39"/>
    <w:rsid w:val="00F22B2B"/>
    <w:rsid w:val="00F321E0"/>
    <w:rsid w:val="00F33082"/>
    <w:rsid w:val="00F34B6C"/>
    <w:rsid w:val="00F35553"/>
    <w:rsid w:val="00F35B78"/>
    <w:rsid w:val="00F43AA6"/>
    <w:rsid w:val="00F443CC"/>
    <w:rsid w:val="00F45E10"/>
    <w:rsid w:val="00F46E66"/>
    <w:rsid w:val="00F47C46"/>
    <w:rsid w:val="00F575AA"/>
    <w:rsid w:val="00F6364A"/>
    <w:rsid w:val="00F77B01"/>
    <w:rsid w:val="00F81948"/>
    <w:rsid w:val="00F829B3"/>
    <w:rsid w:val="00F830F0"/>
    <w:rsid w:val="00F8460F"/>
    <w:rsid w:val="00F9113A"/>
    <w:rsid w:val="00F9556F"/>
    <w:rsid w:val="00F979FC"/>
    <w:rsid w:val="00FB070E"/>
    <w:rsid w:val="00FB0741"/>
    <w:rsid w:val="00FB11BB"/>
    <w:rsid w:val="00FB13C6"/>
    <w:rsid w:val="00FB1561"/>
    <w:rsid w:val="00FC2957"/>
    <w:rsid w:val="00FC34A2"/>
    <w:rsid w:val="00FD0ED8"/>
    <w:rsid w:val="00FD2D78"/>
    <w:rsid w:val="00FE0131"/>
    <w:rsid w:val="00FE0E8E"/>
    <w:rsid w:val="00FE1D8B"/>
    <w:rsid w:val="00FE2546"/>
    <w:rsid w:val="00FE5B86"/>
    <w:rsid w:val="00FE6B6E"/>
    <w:rsid w:val="00FF2663"/>
    <w:rsid w:val="00FF27A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6D827"/>
  <w15:chartTrackingRefBased/>
  <w15:docId w15:val="{3DA914CD-B137-4BAE-A9AB-B476ADBC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B27EEB"/>
    <w:rPr>
      <w:rFonts w:ascii="Cambria Math" w:hAnsi="Cambria Math"/>
    </w:rPr>
  </w:style>
  <w:style w:type="paragraph" w:styleId="Heading1">
    <w:name w:val="heading 1"/>
    <w:aliases w:val="Pocket"/>
    <w:basedOn w:val="Normal"/>
    <w:next w:val="Normal"/>
    <w:link w:val="Heading1Char"/>
    <w:qFormat/>
    <w:rsid w:val="00B27E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7E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7E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B27EE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7E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7EEB"/>
  </w:style>
  <w:style w:type="character" w:customStyle="1" w:styleId="Heading1Char">
    <w:name w:val="Heading 1 Char"/>
    <w:aliases w:val="Pocket Char"/>
    <w:basedOn w:val="DefaultParagraphFont"/>
    <w:link w:val="Heading1"/>
    <w:rsid w:val="00B27EEB"/>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B27EEB"/>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B27EEB"/>
    <w:rPr>
      <w:rFonts w:ascii="Cambria Math" w:eastAsiaTheme="majorEastAsia" w:hAnsi="Cambria Math"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B27EEB"/>
    <w:rPr>
      <w:rFonts w:ascii="Cambria Math" w:eastAsiaTheme="majorEastAsia" w:hAnsi="Cambria Math"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Style1,Box,bold underline"/>
    <w:basedOn w:val="DefaultParagraphFont"/>
    <w:link w:val="Emphasis1"/>
    <w:uiPriority w:val="7"/>
    <w:qFormat/>
    <w:rsid w:val="00B27EEB"/>
    <w:rPr>
      <w:rFonts w:ascii="Cambria Math" w:hAnsi="Cambria Math"/>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
    <w:basedOn w:val="DefaultParagraphFont"/>
    <w:uiPriority w:val="5"/>
    <w:qFormat/>
    <w:rsid w:val="00B27EE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B27EEB"/>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B27EEB"/>
    <w:rPr>
      <w:color w:val="auto"/>
      <w:u w:val="none"/>
    </w:rPr>
  </w:style>
  <w:style w:type="character" w:styleId="FollowedHyperlink">
    <w:name w:val="FollowedHyperlink"/>
    <w:basedOn w:val="DefaultParagraphFont"/>
    <w:uiPriority w:val="99"/>
    <w:semiHidden/>
    <w:unhideWhenUsed/>
    <w:rsid w:val="00B27EEB"/>
    <w:rPr>
      <w:color w:val="auto"/>
      <w:u w:val="none"/>
    </w:rPr>
  </w:style>
  <w:style w:type="paragraph" w:styleId="ListParagraph">
    <w:name w:val="List Paragraph"/>
    <w:basedOn w:val="Normal"/>
    <w:uiPriority w:val="99"/>
    <w:unhideWhenUsed/>
    <w:qFormat/>
    <w:rsid w:val="00042F01"/>
    <w:pPr>
      <w:ind w:left="720"/>
      <w:contextualSpacing/>
    </w:pPr>
  </w:style>
  <w:style w:type="paragraph" w:customStyle="1" w:styleId="Emphasis1">
    <w:name w:val="Emphasis1"/>
    <w:basedOn w:val="Normal"/>
    <w:link w:val="Emphasis"/>
    <w:autoRedefine/>
    <w:uiPriority w:val="7"/>
    <w:qFormat/>
    <w:rsid w:val="00AE233C"/>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verdana">
    <w:name w:val="verdana"/>
    <w:basedOn w:val="DefaultParagraphFont"/>
    <w:rsid w:val="00AE2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311">
      <w:bodyDiv w:val="1"/>
      <w:marLeft w:val="0"/>
      <w:marRight w:val="0"/>
      <w:marTop w:val="0"/>
      <w:marBottom w:val="0"/>
      <w:divBdr>
        <w:top w:val="none" w:sz="0" w:space="0" w:color="auto"/>
        <w:left w:val="none" w:sz="0" w:space="0" w:color="auto"/>
        <w:bottom w:val="none" w:sz="0" w:space="0" w:color="auto"/>
        <w:right w:val="none" w:sz="0" w:space="0" w:color="auto"/>
      </w:divBdr>
    </w:div>
    <w:div w:id="857431989">
      <w:bodyDiv w:val="1"/>
      <w:marLeft w:val="0"/>
      <w:marRight w:val="0"/>
      <w:marTop w:val="0"/>
      <w:marBottom w:val="0"/>
      <w:divBdr>
        <w:top w:val="none" w:sz="0" w:space="0" w:color="auto"/>
        <w:left w:val="none" w:sz="0" w:space="0" w:color="auto"/>
        <w:bottom w:val="none" w:sz="0" w:space="0" w:color="auto"/>
        <w:right w:val="none" w:sz="0" w:space="0" w:color="auto"/>
      </w:divBdr>
      <w:divsChild>
        <w:div w:id="2071691123">
          <w:marLeft w:val="0"/>
          <w:marRight w:val="300"/>
          <w:marTop w:val="300"/>
          <w:marBottom w:val="300"/>
          <w:divBdr>
            <w:top w:val="none" w:sz="0" w:space="0" w:color="auto"/>
            <w:left w:val="none" w:sz="0" w:space="0" w:color="auto"/>
            <w:bottom w:val="none" w:sz="0" w:space="0" w:color="auto"/>
            <w:right w:val="none" w:sz="0" w:space="0" w:color="auto"/>
          </w:divBdr>
        </w:div>
        <w:div w:id="1847747952">
          <w:marLeft w:val="0"/>
          <w:marRight w:val="0"/>
          <w:marTop w:val="0"/>
          <w:marBottom w:val="600"/>
          <w:divBdr>
            <w:top w:val="none" w:sz="0" w:space="0" w:color="auto"/>
            <w:left w:val="none" w:sz="0" w:space="0" w:color="auto"/>
            <w:bottom w:val="none" w:sz="0" w:space="0" w:color="auto"/>
            <w:right w:val="none" w:sz="0" w:space="0" w:color="auto"/>
          </w:divBdr>
          <w:divsChild>
            <w:div w:id="869534357">
              <w:marLeft w:val="0"/>
              <w:marRight w:val="0"/>
              <w:marTop w:val="0"/>
              <w:marBottom w:val="0"/>
              <w:divBdr>
                <w:top w:val="none" w:sz="0" w:space="0" w:color="auto"/>
                <w:left w:val="none" w:sz="0" w:space="0" w:color="auto"/>
                <w:bottom w:val="none" w:sz="0" w:space="0" w:color="auto"/>
                <w:right w:val="none" w:sz="0" w:space="0" w:color="auto"/>
              </w:divBdr>
              <w:divsChild>
                <w:div w:id="483930813">
                  <w:marLeft w:val="90"/>
                  <w:marRight w:val="90"/>
                  <w:marTop w:val="0"/>
                  <w:marBottom w:val="0"/>
                  <w:divBdr>
                    <w:top w:val="none" w:sz="0" w:space="0" w:color="auto"/>
                    <w:left w:val="none" w:sz="0" w:space="0" w:color="auto"/>
                    <w:bottom w:val="none" w:sz="0" w:space="0" w:color="auto"/>
                    <w:right w:val="none" w:sz="0" w:space="0" w:color="auto"/>
                  </w:divBdr>
                </w:div>
                <w:div w:id="202445150">
                  <w:marLeft w:val="90"/>
                  <w:marRight w:val="90"/>
                  <w:marTop w:val="0"/>
                  <w:marBottom w:val="0"/>
                  <w:divBdr>
                    <w:top w:val="none" w:sz="0" w:space="0" w:color="auto"/>
                    <w:left w:val="none" w:sz="0" w:space="0" w:color="auto"/>
                    <w:bottom w:val="none" w:sz="0" w:space="0" w:color="auto"/>
                    <w:right w:val="none" w:sz="0" w:space="0" w:color="auto"/>
                  </w:divBdr>
                </w:div>
                <w:div w:id="1447584050">
                  <w:marLeft w:val="90"/>
                  <w:marRight w:val="90"/>
                  <w:marTop w:val="0"/>
                  <w:marBottom w:val="0"/>
                  <w:divBdr>
                    <w:top w:val="none" w:sz="0" w:space="0" w:color="auto"/>
                    <w:left w:val="none" w:sz="0" w:space="0" w:color="auto"/>
                    <w:bottom w:val="none" w:sz="0" w:space="0" w:color="auto"/>
                    <w:right w:val="none" w:sz="0" w:space="0" w:color="auto"/>
                  </w:divBdr>
                </w:div>
                <w:div w:id="1312245781">
                  <w:marLeft w:val="90"/>
                  <w:marRight w:val="90"/>
                  <w:marTop w:val="0"/>
                  <w:marBottom w:val="0"/>
                  <w:divBdr>
                    <w:top w:val="none" w:sz="0" w:space="0" w:color="auto"/>
                    <w:left w:val="none" w:sz="0" w:space="0" w:color="auto"/>
                    <w:bottom w:val="none" w:sz="0" w:space="0" w:color="auto"/>
                    <w:right w:val="none" w:sz="0" w:space="0" w:color="auto"/>
                  </w:divBdr>
                </w:div>
                <w:div w:id="2045248877">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 w:id="1014303862">
      <w:bodyDiv w:val="1"/>
      <w:marLeft w:val="0"/>
      <w:marRight w:val="0"/>
      <w:marTop w:val="0"/>
      <w:marBottom w:val="0"/>
      <w:divBdr>
        <w:top w:val="none" w:sz="0" w:space="0" w:color="auto"/>
        <w:left w:val="none" w:sz="0" w:space="0" w:color="auto"/>
        <w:bottom w:val="none" w:sz="0" w:space="0" w:color="auto"/>
        <w:right w:val="none" w:sz="0" w:space="0" w:color="auto"/>
      </w:divBdr>
    </w:div>
    <w:div w:id="1208953108">
      <w:bodyDiv w:val="1"/>
      <w:marLeft w:val="0"/>
      <w:marRight w:val="0"/>
      <w:marTop w:val="0"/>
      <w:marBottom w:val="0"/>
      <w:divBdr>
        <w:top w:val="none" w:sz="0" w:space="0" w:color="auto"/>
        <w:left w:val="none" w:sz="0" w:space="0" w:color="auto"/>
        <w:bottom w:val="none" w:sz="0" w:space="0" w:color="auto"/>
        <w:right w:val="none" w:sz="0" w:space="0" w:color="auto"/>
      </w:divBdr>
      <w:divsChild>
        <w:div w:id="949825368">
          <w:marLeft w:val="0"/>
          <w:marRight w:val="0"/>
          <w:marTop w:val="0"/>
          <w:marBottom w:val="0"/>
          <w:divBdr>
            <w:top w:val="none" w:sz="0" w:space="0" w:color="auto"/>
            <w:left w:val="none" w:sz="0" w:space="0" w:color="auto"/>
            <w:bottom w:val="none" w:sz="0" w:space="0" w:color="auto"/>
            <w:right w:val="none" w:sz="0" w:space="0" w:color="auto"/>
          </w:divBdr>
          <w:divsChild>
            <w:div w:id="21124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1517">
      <w:bodyDiv w:val="1"/>
      <w:marLeft w:val="0"/>
      <w:marRight w:val="0"/>
      <w:marTop w:val="0"/>
      <w:marBottom w:val="0"/>
      <w:divBdr>
        <w:top w:val="none" w:sz="0" w:space="0" w:color="auto"/>
        <w:left w:val="none" w:sz="0" w:space="0" w:color="auto"/>
        <w:bottom w:val="none" w:sz="0" w:space="0" w:color="auto"/>
        <w:right w:val="none" w:sz="0" w:space="0" w:color="auto"/>
      </w:divBdr>
      <w:divsChild>
        <w:div w:id="58790512">
          <w:marLeft w:val="0"/>
          <w:marRight w:val="0"/>
          <w:marTop w:val="450"/>
          <w:marBottom w:val="450"/>
          <w:divBdr>
            <w:top w:val="none" w:sz="0" w:space="0" w:color="auto"/>
            <w:left w:val="none" w:sz="0" w:space="0" w:color="auto"/>
            <w:bottom w:val="none" w:sz="0" w:space="0" w:color="auto"/>
            <w:right w:val="none" w:sz="0" w:space="0" w:color="auto"/>
          </w:divBdr>
        </w:div>
        <w:div w:id="570310068">
          <w:marLeft w:val="0"/>
          <w:marRight w:val="0"/>
          <w:marTop w:val="0"/>
          <w:marBottom w:val="600"/>
          <w:divBdr>
            <w:top w:val="none" w:sz="0" w:space="0" w:color="auto"/>
            <w:left w:val="none" w:sz="0" w:space="0" w:color="auto"/>
            <w:bottom w:val="none" w:sz="0" w:space="0" w:color="auto"/>
            <w:right w:val="none" w:sz="0" w:space="0" w:color="auto"/>
          </w:divBdr>
          <w:divsChild>
            <w:div w:id="637078883">
              <w:marLeft w:val="0"/>
              <w:marRight w:val="0"/>
              <w:marTop w:val="0"/>
              <w:marBottom w:val="0"/>
              <w:divBdr>
                <w:top w:val="single" w:sz="18" w:space="23" w:color="373737"/>
                <w:left w:val="single" w:sz="18" w:space="11" w:color="373737"/>
                <w:bottom w:val="single" w:sz="18" w:space="15" w:color="373737"/>
                <w:right w:val="single" w:sz="18" w:space="11" w:color="373737"/>
              </w:divBdr>
              <w:divsChild>
                <w:div w:id="1466851145">
                  <w:marLeft w:val="0"/>
                  <w:marRight w:val="0"/>
                  <w:marTop w:val="0"/>
                  <w:marBottom w:val="0"/>
                  <w:divBdr>
                    <w:top w:val="none" w:sz="0" w:space="0" w:color="auto"/>
                    <w:left w:val="none" w:sz="0" w:space="0" w:color="auto"/>
                    <w:bottom w:val="none" w:sz="0" w:space="0" w:color="auto"/>
                    <w:right w:val="none" w:sz="0" w:space="0" w:color="auto"/>
                  </w:divBdr>
                </w:div>
              </w:divsChild>
            </w:div>
            <w:div w:id="877931727">
              <w:marLeft w:val="300"/>
              <w:marRight w:val="0"/>
              <w:marTop w:val="0"/>
              <w:marBottom w:val="0"/>
              <w:divBdr>
                <w:top w:val="none" w:sz="0" w:space="0" w:color="auto"/>
                <w:left w:val="none" w:sz="0" w:space="0" w:color="auto"/>
                <w:bottom w:val="none" w:sz="0" w:space="0" w:color="auto"/>
                <w:right w:val="none" w:sz="0" w:space="0" w:color="auto"/>
              </w:divBdr>
              <w:divsChild>
                <w:div w:id="1332560003">
                  <w:marLeft w:val="0"/>
                  <w:marRight w:val="0"/>
                  <w:marTop w:val="0"/>
                  <w:marBottom w:val="99"/>
                  <w:divBdr>
                    <w:top w:val="none" w:sz="0" w:space="0" w:color="auto"/>
                    <w:left w:val="none" w:sz="0" w:space="0" w:color="auto"/>
                    <w:bottom w:val="none" w:sz="0" w:space="0" w:color="auto"/>
                    <w:right w:val="none" w:sz="0" w:space="0" w:color="auto"/>
                  </w:divBdr>
                  <w:divsChild>
                    <w:div w:id="448012348">
                      <w:marLeft w:val="0"/>
                      <w:marRight w:val="0"/>
                      <w:marTop w:val="0"/>
                      <w:marBottom w:val="0"/>
                      <w:divBdr>
                        <w:top w:val="none" w:sz="0" w:space="0" w:color="auto"/>
                        <w:left w:val="none" w:sz="0" w:space="0" w:color="auto"/>
                        <w:bottom w:val="none" w:sz="0" w:space="0" w:color="auto"/>
                        <w:right w:val="none" w:sz="0" w:space="0" w:color="auto"/>
                      </w:divBdr>
                    </w:div>
                    <w:div w:id="1838493504">
                      <w:marLeft w:val="0"/>
                      <w:marRight w:val="0"/>
                      <w:marTop w:val="0"/>
                      <w:marBottom w:val="0"/>
                      <w:divBdr>
                        <w:top w:val="none" w:sz="0" w:space="0" w:color="auto"/>
                        <w:left w:val="none" w:sz="0" w:space="0" w:color="auto"/>
                        <w:bottom w:val="none" w:sz="0" w:space="0" w:color="auto"/>
                        <w:right w:val="none" w:sz="0" w:space="0" w:color="auto"/>
                      </w:divBdr>
                      <w:divsChild>
                        <w:div w:id="7793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3395">
                  <w:marLeft w:val="0"/>
                  <w:marRight w:val="0"/>
                  <w:marTop w:val="0"/>
                  <w:marBottom w:val="99"/>
                  <w:divBdr>
                    <w:top w:val="none" w:sz="0" w:space="0" w:color="auto"/>
                    <w:left w:val="none" w:sz="0" w:space="0" w:color="auto"/>
                    <w:bottom w:val="none" w:sz="0" w:space="0" w:color="auto"/>
                    <w:right w:val="none" w:sz="0" w:space="0" w:color="auto"/>
                  </w:divBdr>
                  <w:divsChild>
                    <w:div w:id="2113236196">
                      <w:marLeft w:val="0"/>
                      <w:marRight w:val="0"/>
                      <w:marTop w:val="0"/>
                      <w:marBottom w:val="0"/>
                      <w:divBdr>
                        <w:top w:val="none" w:sz="0" w:space="0" w:color="auto"/>
                        <w:left w:val="none" w:sz="0" w:space="0" w:color="auto"/>
                        <w:bottom w:val="none" w:sz="0" w:space="0" w:color="auto"/>
                        <w:right w:val="none" w:sz="0" w:space="0" w:color="auto"/>
                      </w:divBdr>
                    </w:div>
                    <w:div w:id="1391341817">
                      <w:marLeft w:val="0"/>
                      <w:marRight w:val="0"/>
                      <w:marTop w:val="0"/>
                      <w:marBottom w:val="0"/>
                      <w:divBdr>
                        <w:top w:val="none" w:sz="0" w:space="0" w:color="auto"/>
                        <w:left w:val="none" w:sz="0" w:space="0" w:color="auto"/>
                        <w:bottom w:val="none" w:sz="0" w:space="0" w:color="auto"/>
                        <w:right w:val="none" w:sz="0" w:space="0" w:color="auto"/>
                      </w:divBdr>
                      <w:divsChild>
                        <w:div w:id="59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6192">
                  <w:marLeft w:val="0"/>
                  <w:marRight w:val="0"/>
                  <w:marTop w:val="0"/>
                  <w:marBottom w:val="99"/>
                  <w:divBdr>
                    <w:top w:val="none" w:sz="0" w:space="0" w:color="auto"/>
                    <w:left w:val="none" w:sz="0" w:space="0" w:color="auto"/>
                    <w:bottom w:val="none" w:sz="0" w:space="0" w:color="auto"/>
                    <w:right w:val="none" w:sz="0" w:space="0" w:color="auto"/>
                  </w:divBdr>
                  <w:divsChild>
                    <w:div w:id="1179663348">
                      <w:marLeft w:val="0"/>
                      <w:marRight w:val="0"/>
                      <w:marTop w:val="0"/>
                      <w:marBottom w:val="0"/>
                      <w:divBdr>
                        <w:top w:val="none" w:sz="0" w:space="0" w:color="auto"/>
                        <w:left w:val="none" w:sz="0" w:space="0" w:color="auto"/>
                        <w:bottom w:val="none" w:sz="0" w:space="0" w:color="auto"/>
                        <w:right w:val="none" w:sz="0" w:space="0" w:color="auto"/>
                      </w:divBdr>
                    </w:div>
                    <w:div w:id="582834023">
                      <w:marLeft w:val="0"/>
                      <w:marRight w:val="0"/>
                      <w:marTop w:val="0"/>
                      <w:marBottom w:val="0"/>
                      <w:divBdr>
                        <w:top w:val="none" w:sz="0" w:space="0" w:color="auto"/>
                        <w:left w:val="none" w:sz="0" w:space="0" w:color="auto"/>
                        <w:bottom w:val="none" w:sz="0" w:space="0" w:color="auto"/>
                        <w:right w:val="none" w:sz="0" w:space="0" w:color="auto"/>
                      </w:divBdr>
                      <w:divsChild>
                        <w:div w:id="49488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7240">
                  <w:marLeft w:val="0"/>
                  <w:marRight w:val="0"/>
                  <w:marTop w:val="0"/>
                  <w:marBottom w:val="99"/>
                  <w:divBdr>
                    <w:top w:val="none" w:sz="0" w:space="0" w:color="auto"/>
                    <w:left w:val="none" w:sz="0" w:space="0" w:color="auto"/>
                    <w:bottom w:val="none" w:sz="0" w:space="0" w:color="auto"/>
                    <w:right w:val="none" w:sz="0" w:space="0" w:color="auto"/>
                  </w:divBdr>
                  <w:divsChild>
                    <w:div w:id="354773243">
                      <w:marLeft w:val="0"/>
                      <w:marRight w:val="0"/>
                      <w:marTop w:val="0"/>
                      <w:marBottom w:val="0"/>
                      <w:divBdr>
                        <w:top w:val="none" w:sz="0" w:space="0" w:color="auto"/>
                        <w:left w:val="none" w:sz="0" w:space="0" w:color="auto"/>
                        <w:bottom w:val="none" w:sz="0" w:space="0" w:color="auto"/>
                        <w:right w:val="none" w:sz="0" w:space="0" w:color="auto"/>
                      </w:divBdr>
                    </w:div>
                    <w:div w:id="813765690">
                      <w:marLeft w:val="0"/>
                      <w:marRight w:val="0"/>
                      <w:marTop w:val="0"/>
                      <w:marBottom w:val="0"/>
                      <w:divBdr>
                        <w:top w:val="none" w:sz="0" w:space="0" w:color="auto"/>
                        <w:left w:val="none" w:sz="0" w:space="0" w:color="auto"/>
                        <w:bottom w:val="none" w:sz="0" w:space="0" w:color="auto"/>
                        <w:right w:val="none" w:sz="0" w:space="0" w:color="auto"/>
                      </w:divBdr>
                      <w:divsChild>
                        <w:div w:id="1564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94873">
      <w:bodyDiv w:val="1"/>
      <w:marLeft w:val="0"/>
      <w:marRight w:val="0"/>
      <w:marTop w:val="0"/>
      <w:marBottom w:val="0"/>
      <w:divBdr>
        <w:top w:val="none" w:sz="0" w:space="0" w:color="auto"/>
        <w:left w:val="none" w:sz="0" w:space="0" w:color="auto"/>
        <w:bottom w:val="none" w:sz="0" w:space="0" w:color="auto"/>
        <w:right w:val="none" w:sz="0" w:space="0" w:color="auto"/>
      </w:divBdr>
    </w:div>
    <w:div w:id="1516768014">
      <w:bodyDiv w:val="1"/>
      <w:marLeft w:val="0"/>
      <w:marRight w:val="0"/>
      <w:marTop w:val="0"/>
      <w:marBottom w:val="0"/>
      <w:divBdr>
        <w:top w:val="none" w:sz="0" w:space="0" w:color="auto"/>
        <w:left w:val="none" w:sz="0" w:space="0" w:color="auto"/>
        <w:bottom w:val="none" w:sz="0" w:space="0" w:color="auto"/>
        <w:right w:val="none" w:sz="0" w:space="0" w:color="auto"/>
      </w:divBdr>
      <w:divsChild>
        <w:div w:id="486243098">
          <w:marLeft w:val="0"/>
          <w:marRight w:val="0"/>
          <w:marTop w:val="0"/>
          <w:marBottom w:val="0"/>
          <w:divBdr>
            <w:top w:val="none" w:sz="0" w:space="0" w:color="auto"/>
            <w:left w:val="none" w:sz="0" w:space="0" w:color="auto"/>
            <w:bottom w:val="none" w:sz="0" w:space="0" w:color="auto"/>
            <w:right w:val="none" w:sz="0" w:space="0" w:color="auto"/>
          </w:divBdr>
          <w:divsChild>
            <w:div w:id="524367546">
              <w:marLeft w:val="0"/>
              <w:marRight w:val="0"/>
              <w:marTop w:val="0"/>
              <w:marBottom w:val="0"/>
              <w:divBdr>
                <w:top w:val="none" w:sz="0" w:space="0" w:color="auto"/>
                <w:left w:val="none" w:sz="0" w:space="0" w:color="auto"/>
                <w:bottom w:val="none" w:sz="0" w:space="0" w:color="auto"/>
                <w:right w:val="none" w:sz="0" w:space="0" w:color="auto"/>
              </w:divBdr>
              <w:divsChild>
                <w:div w:id="1607619405">
                  <w:marLeft w:val="0"/>
                  <w:marRight w:val="0"/>
                  <w:marTop w:val="0"/>
                  <w:marBottom w:val="0"/>
                  <w:divBdr>
                    <w:top w:val="none" w:sz="0" w:space="0" w:color="auto"/>
                    <w:left w:val="none" w:sz="0" w:space="0" w:color="auto"/>
                    <w:bottom w:val="none" w:sz="0" w:space="0" w:color="auto"/>
                    <w:right w:val="none" w:sz="0" w:space="0" w:color="auto"/>
                  </w:divBdr>
                </w:div>
                <w:div w:id="1405492779">
                  <w:marLeft w:val="0"/>
                  <w:marRight w:val="0"/>
                  <w:marTop w:val="0"/>
                  <w:marBottom w:val="0"/>
                  <w:divBdr>
                    <w:top w:val="none" w:sz="0" w:space="0" w:color="auto"/>
                    <w:left w:val="none" w:sz="0" w:space="0" w:color="auto"/>
                    <w:bottom w:val="none" w:sz="0" w:space="0" w:color="auto"/>
                    <w:right w:val="none" w:sz="0" w:space="0" w:color="auto"/>
                  </w:divBdr>
                </w:div>
                <w:div w:id="1056902786">
                  <w:marLeft w:val="0"/>
                  <w:marRight w:val="0"/>
                  <w:marTop w:val="0"/>
                  <w:marBottom w:val="0"/>
                  <w:divBdr>
                    <w:top w:val="none" w:sz="0" w:space="0" w:color="auto"/>
                    <w:left w:val="none" w:sz="0" w:space="0" w:color="auto"/>
                    <w:bottom w:val="none" w:sz="0" w:space="0" w:color="auto"/>
                    <w:right w:val="none" w:sz="0" w:space="0" w:color="auto"/>
                  </w:divBdr>
                  <w:divsChild>
                    <w:div w:id="19689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94621">
          <w:marLeft w:val="0"/>
          <w:marRight w:val="0"/>
          <w:marTop w:val="0"/>
          <w:marBottom w:val="0"/>
          <w:divBdr>
            <w:top w:val="none" w:sz="0" w:space="0" w:color="auto"/>
            <w:left w:val="none" w:sz="0" w:space="0" w:color="auto"/>
            <w:bottom w:val="none" w:sz="0" w:space="0" w:color="auto"/>
            <w:right w:val="none" w:sz="0" w:space="0" w:color="auto"/>
          </w:divBdr>
          <w:divsChild>
            <w:div w:id="109865939">
              <w:marLeft w:val="0"/>
              <w:marRight w:val="0"/>
              <w:marTop w:val="0"/>
              <w:marBottom w:val="0"/>
              <w:divBdr>
                <w:top w:val="none" w:sz="0" w:space="0" w:color="auto"/>
                <w:left w:val="none" w:sz="0" w:space="0" w:color="auto"/>
                <w:bottom w:val="none" w:sz="0" w:space="0" w:color="auto"/>
                <w:right w:val="none" w:sz="0" w:space="0" w:color="auto"/>
              </w:divBdr>
              <w:divsChild>
                <w:div w:id="1037043530">
                  <w:marLeft w:val="0"/>
                  <w:marRight w:val="0"/>
                  <w:marTop w:val="0"/>
                  <w:marBottom w:val="0"/>
                  <w:divBdr>
                    <w:top w:val="none" w:sz="0" w:space="0" w:color="auto"/>
                    <w:left w:val="none" w:sz="0" w:space="0" w:color="auto"/>
                    <w:bottom w:val="none" w:sz="0" w:space="0" w:color="auto"/>
                    <w:right w:val="none" w:sz="0" w:space="0" w:color="auto"/>
                  </w:divBdr>
                </w:div>
                <w:div w:id="716701745">
                  <w:marLeft w:val="0"/>
                  <w:marRight w:val="0"/>
                  <w:marTop w:val="0"/>
                  <w:marBottom w:val="0"/>
                  <w:divBdr>
                    <w:top w:val="none" w:sz="0" w:space="0" w:color="auto"/>
                    <w:left w:val="none" w:sz="0" w:space="0" w:color="auto"/>
                    <w:bottom w:val="none" w:sz="0" w:space="0" w:color="auto"/>
                    <w:right w:val="none" w:sz="0" w:space="0" w:color="auto"/>
                  </w:divBdr>
                </w:div>
                <w:div w:id="1926840388">
                  <w:marLeft w:val="0"/>
                  <w:marRight w:val="0"/>
                  <w:marTop w:val="0"/>
                  <w:marBottom w:val="0"/>
                  <w:divBdr>
                    <w:top w:val="none" w:sz="0" w:space="0" w:color="auto"/>
                    <w:left w:val="none" w:sz="0" w:space="0" w:color="auto"/>
                    <w:bottom w:val="none" w:sz="0" w:space="0" w:color="auto"/>
                    <w:right w:val="none" w:sz="0" w:space="0" w:color="auto"/>
                  </w:divBdr>
                  <w:divsChild>
                    <w:div w:id="13289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76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hir.harvard.edu/crime-gone-wild-the-dangers-of-the-international-illegal-wildlife-trade/" TargetMode="External"/><Relationship Id="rId117" Type="http://schemas.openxmlformats.org/officeDocument/2006/relationships/hyperlink" Target="http://digitallibrary.usc.edu/cdm/ref/collection/p15799coll127/id/490523)" TargetMode="External"/><Relationship Id="rId21" Type="http://schemas.openxmlformats.org/officeDocument/2006/relationships/hyperlink" Target="http://jamillsauthor.com/2016/06/presidents-of-china-u-s-hold-fate-of-noah-and-the-ark-in-their-hands/" TargetMode="External"/><Relationship Id="rId42" Type="http://schemas.openxmlformats.org/officeDocument/2006/relationships/hyperlink" Target="http://www.dailykos.com/story/2016/4/14/1508394/-How-Traditional-Chinese-Medicine-Is-Pushing-Species-to-Extinction" TargetMode="External"/><Relationship Id="rId47" Type="http://schemas.openxmlformats.org/officeDocument/2006/relationships/hyperlink" Target="https://maga.fiu.edu/academic-tracks/capstone-project/2015-capstone-working-papers/capstone-final-paper_fred_illioney-editedddt.pdf" TargetMode="External"/><Relationship Id="rId63" Type="http://schemas.openxmlformats.org/officeDocument/2006/relationships/hyperlink" Target="http://www.voanews.com/content/ethiopia-avoids-al-shabab-attacks/2969120.html" TargetMode="External"/><Relationship Id="rId68" Type="http://schemas.openxmlformats.org/officeDocument/2006/relationships/hyperlink" Target="http://jamillsauthor.com/2016/06/presidents-of-china-u-s-hold-fate-of-noah-and-the-ark-in-their-hands/" TargetMode="External"/><Relationship Id="rId84" Type="http://schemas.openxmlformats.org/officeDocument/2006/relationships/hyperlink" Target="https://www.chathamhouse.org/sites/files/chathamhouse/public/Research/Africa/0214Wildlife.pdf" TargetMode="External"/><Relationship Id="rId89" Type="http://schemas.openxmlformats.org/officeDocument/2006/relationships/hyperlink" Target="http://phys.org/news/2016-07-china-law-wild-animal-products.html" TargetMode="External"/><Relationship Id="rId112" Type="http://schemas.openxmlformats.org/officeDocument/2006/relationships/hyperlink" Target="http://www.state.gov/e/rls/rmk/20092013/210563.htm)" TargetMode="External"/><Relationship Id="rId16" Type="http://schemas.openxmlformats.org/officeDocument/2006/relationships/hyperlink" Target="https://maga.fiu.edu/academic-tracks/capstone-project/2015-capstone-working-papers/capstone-final-paper_fred_illioney-editedddt.pdf" TargetMode="External"/><Relationship Id="rId107" Type="http://schemas.openxmlformats.org/officeDocument/2006/relationships/hyperlink" Target="http://jamillsauthor.com/2016/06/presidents-of-china-u-s-hold-fate-of-noah-and-the-ark-in-their-hands/" TargetMode="External"/><Relationship Id="rId11" Type="http://schemas.openxmlformats.org/officeDocument/2006/relationships/hyperlink" Target="http://www.eartheclipse.com/ecosystem/why-is-biodiversity-important-and-reasons-for-loss-of-biodiversity.html" TargetMode="External"/><Relationship Id="rId32" Type="http://schemas.openxmlformats.org/officeDocument/2006/relationships/hyperlink" Target="http://www.ifaw.org/australia/news/china%E2%80%99s-shopping-giant-builds-noah%E2%80%99s-ark-endangered-animals" TargetMode="External"/><Relationship Id="rId37" Type="http://schemas.openxmlformats.org/officeDocument/2006/relationships/hyperlink" Target="http://hir.harvard.edu/crime-gone-wild-the-dangers-of-the-international-illegal-wildlife-trade/" TargetMode="External"/><Relationship Id="rId53" Type="http://schemas.openxmlformats.org/officeDocument/2006/relationships/hyperlink" Target="https://www.thedodo.com/community/fightforrhinos/poaching-its-killing-more-than-933884874.html" TargetMode="External"/><Relationship Id="rId58" Type="http://schemas.openxmlformats.org/officeDocument/2006/relationships/hyperlink" Target="https://www.savetherhino.org/rhino_info/thorny_issues/is_elephant_and_rhino_poaching_funding_terrorism" TargetMode="External"/><Relationship Id="rId74" Type="http://schemas.openxmlformats.org/officeDocument/2006/relationships/hyperlink" Target="http://thecitypaperbogota.com/opinion/animals-are-not-the-only-victims-of-global-wildlife-crime/13099" TargetMode="External"/><Relationship Id="rId79" Type="http://schemas.openxmlformats.org/officeDocument/2006/relationships/hyperlink" Target="http://news.berkeley.edu/2016/06/13/study-finds-global-legalization-trial-escalates-elephant-poaching/" TargetMode="External"/><Relationship Id="rId102" Type="http://schemas.openxmlformats.org/officeDocument/2006/relationships/hyperlink" Target="https://maga.fiu.edu/academic-tracks/capstone-project/2015-capstone-working-papers/capstone-final-paper_fred_illioney-editedddt.pdf" TargetMode="External"/><Relationship Id="rId5" Type="http://schemas.openxmlformats.org/officeDocument/2006/relationships/webSettings" Target="webSettings.xml"/><Relationship Id="rId61" Type="http://schemas.openxmlformats.org/officeDocument/2006/relationships/hyperlink" Target="http://thehill.com/blogs/congress-blog/presidential-campaign/261344-dont-ask-dont-tell-terrorism-and-the-nuclear-threat" TargetMode="External"/><Relationship Id="rId82" Type="http://schemas.openxmlformats.org/officeDocument/2006/relationships/hyperlink" Target="http://www.smh.com.au/world/seven-deadly-sins-the-rare-animals-the-chinese-middle-class-love-to-eat-20160526-gp4qvw.html" TargetMode="External"/><Relationship Id="rId90" Type="http://schemas.openxmlformats.org/officeDocument/2006/relationships/hyperlink" Target="http://www.economist.com/blogs/banyan/2013/03/endangered-species-trade" TargetMode="External"/><Relationship Id="rId95" Type="http://schemas.openxmlformats.org/officeDocument/2006/relationships/hyperlink" Target="http://www.nytimes.com/2016/02/02/world/asia/china-endangered-wildlife-law.html?_r=0" TargetMode="External"/><Relationship Id="rId19" Type="http://schemas.openxmlformats.org/officeDocument/2006/relationships/hyperlink" Target="http://www.huffingtonpost.com/richard-north-patterson/no-time-for-trump-part-tw_b_9625282.html" TargetMode="External"/><Relationship Id="rId14" Type="http://schemas.openxmlformats.org/officeDocument/2006/relationships/hyperlink" Target="https://www.theguardian.com/environment/2016/may/07/africa-frontline-of-wildlife-wars" TargetMode="External"/><Relationship Id="rId22" Type="http://schemas.openxmlformats.org/officeDocument/2006/relationships/hyperlink" Target="http://www.ifaw.org/australia/news/new-study" TargetMode="External"/><Relationship Id="rId27" Type="http://schemas.openxmlformats.org/officeDocument/2006/relationships/hyperlink" Target="https://www.theguardian.com/environment/2016/may/07/africa-frontline-of-wildlife-wars" TargetMode="External"/><Relationship Id="rId30" Type="http://schemas.openxmlformats.org/officeDocument/2006/relationships/hyperlink" Target="https://sites.google.com/site/savingtheelephants/Keystone-Species" TargetMode="External"/><Relationship Id="rId35" Type="http://schemas.openxmlformats.org/officeDocument/2006/relationships/hyperlink" Target="http://www.worldwildlife.org/threats/illegal-wildlife-trade" TargetMode="External"/><Relationship Id="rId43" Type="http://schemas.openxmlformats.org/officeDocument/2006/relationships/hyperlink" Target="http://www.dailykos.com/story/2016/4/14/1508394/-How-Traditional-Chinese-Medicine-Is-Pushing-Species-to-Extinction" TargetMode="External"/><Relationship Id="rId48" Type="http://schemas.openxmlformats.org/officeDocument/2006/relationships/hyperlink" Target="https://maga.fiu.edu/academic-tracks/capstone-project/2015-capstone-working-papers/capstone-final-paper_fred_illioney-editedddt.pdf" TargetMode="External"/><Relationship Id="rId56" Type="http://schemas.openxmlformats.org/officeDocument/2006/relationships/hyperlink" Target="https://maga.fiu.edu/academic-tracks/capstone-project/2015-capstone-working-papers/capstone-final-paper_fred_illioney-editedddt.pdf" TargetMode="External"/><Relationship Id="rId64" Type="http://schemas.openxmlformats.org/officeDocument/2006/relationships/hyperlink" Target="http://www.washingtontimes.com/news/2015/sep/15/john-brennan-cia-director-says-al-qaeda-still-majo/" TargetMode="External"/><Relationship Id="rId69" Type="http://schemas.openxmlformats.org/officeDocument/2006/relationships/hyperlink" Target="http://www.saveourrhino.net/tag/wildlife-trade/" TargetMode="External"/><Relationship Id="rId77" Type="http://schemas.openxmlformats.org/officeDocument/2006/relationships/hyperlink" Target="http://www.traffic.org/home/2015/10/15/chinese-tcm-industry-says-no-to-illegal-wildlife-trade.html" TargetMode="External"/><Relationship Id="rId100" Type="http://schemas.openxmlformats.org/officeDocument/2006/relationships/hyperlink" Target="http://hir.harvard.edu/crime-gone-wild-the-dangers-of-the-international-illegal-wildlife-trade/" TargetMode="External"/><Relationship Id="rId105" Type="http://schemas.openxmlformats.org/officeDocument/2006/relationships/hyperlink" Target="http://ic.galegroup.com/ic/ovic/ViewpointsDetailsPage/ViewpointsDetailsWindow?failOverType=&amp;query=&amp;prodId=OVIC&amp;windowstate=normal&amp;contentModules=&amp;display-query=&amp;mode=view&amp;displayGroupName=Viewpoints&amp;dviSelectedPage=&amp;limiter=&amp;currPage=&amp;disableHighlighting=&amp;displayGroups=&amp;sortBy=&amp;zid=&amp;search_within_results=&amp;p=OVIC&amp;action=e&amp;catId=&amp;activityType=&amp;scanId=&amp;documentId=GALE%7CEJ3010627235&amp;source=Bookmark&amp;u=highlinecc&amp;jsid=3910fe7ab942145b7ff80c7d1141f675" TargetMode="External"/><Relationship Id="rId113" Type="http://schemas.openxmlformats.org/officeDocument/2006/relationships/hyperlink" Target="http://www.brookings.edu/~/media/research/files/articles/2000/6/summer%20haass/2000survival.pdf)" TargetMode="External"/><Relationship Id="rId118" Type="http://schemas.openxmlformats.org/officeDocument/2006/relationships/hyperlink" Target="http://foreignpolicyblogs.com/2016/07/01/security-context-illegal-wildlife-trade-east-africa/" TargetMode="External"/><Relationship Id="rId8" Type="http://schemas.openxmlformats.org/officeDocument/2006/relationships/hyperlink" Target="http://phys.org/news/2016-06-sea-large-animals-jeopardy.html" TargetMode="External"/><Relationship Id="rId51" Type="http://schemas.openxmlformats.org/officeDocument/2006/relationships/hyperlink" Target="https://warisboring.com/these-are-the-wars-that-will-rage-in-africa-in-2016-aa3d792954d5?gi=21b39e7b92ca" TargetMode="External"/><Relationship Id="rId72" Type="http://schemas.openxmlformats.org/officeDocument/2006/relationships/hyperlink" Target="http://www.channelnewsasia.com/news/asiapacific/myanmar-eyes-closure-of/2853052.html" TargetMode="External"/><Relationship Id="rId80" Type="http://schemas.openxmlformats.org/officeDocument/2006/relationships/hyperlink" Target="http://thecitypaperbogota.com/opinion/animals-are-not-the-only-victims-of-global-wildlife-crime/13099" TargetMode="External"/><Relationship Id="rId85" Type="http://schemas.openxmlformats.org/officeDocument/2006/relationships/hyperlink" Target="https://journals.law.stanford.edu/stanford-environmental-law-journal-elj/blog/cites-endangered" TargetMode="External"/><Relationship Id="rId93" Type="http://schemas.openxmlformats.org/officeDocument/2006/relationships/hyperlink" Target="http://www.dailykos.com/story/2016/4/14/1508394/-How-Traditional-Chinese-Medicine-Is-Pushing-Species-to-Extinction" TargetMode="External"/><Relationship Id="rId98" Type="http://schemas.openxmlformats.org/officeDocument/2006/relationships/hyperlink" Target="http://www.anthropocenemagazine.org/2016/04/wildlife-markets-spread-disease/" TargetMode="External"/><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maga.fiu.edu/academic-tracks/capstone-project/2015-capstone-working-papers/capstone-final-paper_fred_illioney-editedddt.pdf" TargetMode="External"/><Relationship Id="rId17" Type="http://schemas.openxmlformats.org/officeDocument/2006/relationships/hyperlink" Target="http://foreignpolicy.com/2016/03/09/u-s-attacks-reveal-al-shababs-strength-not-weakness-somalia/" TargetMode="External"/><Relationship Id="rId25" Type="http://schemas.openxmlformats.org/officeDocument/2006/relationships/hyperlink" Target="http://hir.harvard.edu/crime-gone-wild-the-dangers-of-the-international-illegal-wildlife-trade/" TargetMode="External"/><Relationship Id="rId33" Type="http://schemas.openxmlformats.org/officeDocument/2006/relationships/hyperlink" Target="http://www.ifaw.org/australia/news/pangolin-seizure-hong-kong-demonstrates-need-stronger-protection-world%E2%80%99s-most-trafficked-mammal" TargetMode="External"/><Relationship Id="rId38" Type="http://schemas.openxmlformats.org/officeDocument/2006/relationships/hyperlink" Target="http://china.usc.edu/calendar/wild-laws-china-and-its-role-illicit-wildlife-trade" TargetMode="External"/><Relationship Id="rId46" Type="http://schemas.openxmlformats.org/officeDocument/2006/relationships/hyperlink" Target="http://harvardelr.com/2015/11/23/elrs-is-cites-endangered/" TargetMode="External"/><Relationship Id="rId59" Type="http://schemas.openxmlformats.org/officeDocument/2006/relationships/hyperlink" Target="http://www.treehugger.com/endangered-species/how-elephant-poaching-helped-fund-kenyan-terrorist-attack.html" TargetMode="External"/><Relationship Id="rId67" Type="http://schemas.openxmlformats.org/officeDocument/2006/relationships/hyperlink" Target="http://jamillsauthor.com/2016/06/presidents-of-china-u-s-hold-fate-of-noah-and-the-ark-in-their-hands/" TargetMode="External"/><Relationship Id="rId103" Type="http://schemas.openxmlformats.org/officeDocument/2006/relationships/hyperlink" Target="http://www.un.org/en/ga/president/66/Issues/drugs/drugs-crime.shtml" TargetMode="External"/><Relationship Id="rId108" Type="http://schemas.openxmlformats.org/officeDocument/2006/relationships/hyperlink" Target="http://www.nytimes.com/2016/06/22/opinion/the-scourge-of-the-ivory-trade.html?_r=0" TargetMode="External"/><Relationship Id="rId116" Type="http://schemas.openxmlformats.org/officeDocument/2006/relationships/hyperlink" Target="http://www.brookings.edu/~/media/research/files/articles/2000/6/summer%20haass/2000survival.pdf)" TargetMode="External"/><Relationship Id="rId20" Type="http://schemas.openxmlformats.org/officeDocument/2006/relationships/hyperlink" Target="http://unchronicle.un.org/article/will-china-say-no-wildlife-trade/" TargetMode="External"/><Relationship Id="rId41" Type="http://schemas.openxmlformats.org/officeDocument/2006/relationships/hyperlink" Target="http://www.dailykos.com/story/2016/4/14/1508394/-How-Traditional-Chinese-Medicine-Is-Pushing-Species-to-Extinction" TargetMode="External"/><Relationship Id="rId54" Type="http://schemas.openxmlformats.org/officeDocument/2006/relationships/hyperlink" Target="http://thecitypaperbogota.com/opinion/animals-are-not-the-only-victims-of-global-wildlife-crime/13099" TargetMode="External"/><Relationship Id="rId62" Type="http://schemas.openxmlformats.org/officeDocument/2006/relationships/hyperlink" Target="http://www.criticalthreats.org/threat-update/march-16-2016" TargetMode="External"/><Relationship Id="rId70" Type="http://schemas.openxmlformats.org/officeDocument/2006/relationships/hyperlink" Target="http://foreignpolicyblogs.com/2016/07/01/security-context-illegal-wildlife-trade-east-africa/" TargetMode="External"/><Relationship Id="rId75" Type="http://schemas.openxmlformats.org/officeDocument/2006/relationships/hyperlink" Target="http://www.guengl.eu/news/article/world-environment-day-2016-enforcement-is-key-to-tackle-illegal-wildlife-tr" TargetMode="External"/><Relationship Id="rId83" Type="http://schemas.openxmlformats.org/officeDocument/2006/relationships/hyperlink" Target="http://www.nytimes.com/2013/03/02/world/asia/an-illicit-trail-of-african-ivory-to-china.html" TargetMode="External"/><Relationship Id="rId88" Type="http://schemas.openxmlformats.org/officeDocument/2006/relationships/hyperlink" Target="https://eia-international.org/wp-content/uploads/EIA-Blood-Ivory.pdf" TargetMode="External"/><Relationship Id="rId91" Type="http://schemas.openxmlformats.org/officeDocument/2006/relationships/hyperlink" Target="http://harvardelr.com/2015/11/23/elrs-is-cites-endangered/" TargetMode="External"/><Relationship Id="rId96" Type="http://schemas.openxmlformats.org/officeDocument/2006/relationships/hyperlink" Target="http://harvardelr.com/2015/11/23/elrs-is-cites-endangered/" TargetMode="External"/><Relationship Id="rId111" Type="http://schemas.openxmlformats.org/officeDocument/2006/relationships/hyperlink" Target="http://www.state.gov/e/rls/rmk/20092013/210563.htm)" TargetMode="External"/><Relationship Id="rId1" Type="http://schemas.openxmlformats.org/officeDocument/2006/relationships/customXml" Target="../customXml/item1.xml"/><Relationship Id="rId6" Type="http://schemas.openxmlformats.org/officeDocument/2006/relationships/hyperlink" Target="https://issuu.com/ifaw/docs/criminal_nature?e=7016602/3656631" TargetMode="External"/><Relationship Id="rId15" Type="http://schemas.openxmlformats.org/officeDocument/2006/relationships/hyperlink" Target="http://www.the-american-interest.com/2013/12/15/peace-in-the-congo-why-the-world-should-care/" TargetMode="External"/><Relationship Id="rId23" Type="http://schemas.openxmlformats.org/officeDocument/2006/relationships/hyperlink" Target="http://www.alternet.org/environment/scale-global-wildlife-crime-massive-reveals-shocking-new-report" TargetMode="External"/><Relationship Id="rId28" Type="http://schemas.openxmlformats.org/officeDocument/2006/relationships/hyperlink" Target="http://harvardelr.com/2015/11/23/elrs-is-cites-endangered/" TargetMode="External"/><Relationship Id="rId36" Type="http://schemas.openxmlformats.org/officeDocument/2006/relationships/hyperlink" Target="http://www.timescolonist.com/opinion/columnists/trevor-hancock-loss-of-biodiversity-is-a-public-health-emergency-1.2284106" TargetMode="External"/><Relationship Id="rId49" Type="http://schemas.openxmlformats.org/officeDocument/2006/relationships/hyperlink" Target="http://www.state.gov/j/inl/rls/rm/2016/258582.htm" TargetMode="External"/><Relationship Id="rId57" Type="http://schemas.openxmlformats.org/officeDocument/2006/relationships/hyperlink" Target="http://www.cnn.com/2014/10/22/opinion/poe-poaching-terrorism-funding/" TargetMode="External"/><Relationship Id="rId106" Type="http://schemas.openxmlformats.org/officeDocument/2006/relationships/hyperlink" Target="https://cites.org/eng/news/pr/2012/20121111_wildlife_trafficking.php" TargetMode="External"/><Relationship Id="rId114" Type="http://schemas.openxmlformats.org/officeDocument/2006/relationships/hyperlink" Target="http://www.jstor.org/stable/24357749)" TargetMode="External"/><Relationship Id="rId119" Type="http://schemas.openxmlformats.org/officeDocument/2006/relationships/hyperlink" Target="https://www.theguardian.com/environment/2016/may/07/africa-frontline-of-wildlife-wars" TargetMode="External"/><Relationship Id="rId10" Type="http://schemas.openxmlformats.org/officeDocument/2006/relationships/hyperlink" Target="http://www.who.int/globalchange/ecosystems/biodiversity/en/" TargetMode="External"/><Relationship Id="rId31" Type="http://schemas.openxmlformats.org/officeDocument/2006/relationships/hyperlink" Target="http://thecitypaperbogota.com/opinion/animals-are-not-the-only-victims-of-global-wildlife-crime/13099" TargetMode="External"/><Relationship Id="rId44" Type="http://schemas.openxmlformats.org/officeDocument/2006/relationships/hyperlink" Target="http://www.dailykos.com/story/2016/4/14/1508394/-How-Traditional-Chinese-Medicine-Is-Pushing-Species-to-Extinction" TargetMode="External"/><Relationship Id="rId52" Type="http://schemas.openxmlformats.org/officeDocument/2006/relationships/hyperlink" Target="https://www.theguardian.com/environment/2016/jun/03/value-eco-crimes-soars-26-with-devastating-impacts-natural-world" TargetMode="External"/><Relationship Id="rId60" Type="http://schemas.openxmlformats.org/officeDocument/2006/relationships/hyperlink" Target="http://www.globalsecurity.org/military/world/para/al-qaida.htm" TargetMode="External"/><Relationship Id="rId65" Type="http://schemas.openxmlformats.org/officeDocument/2006/relationships/hyperlink" Target="http://www.globalsecurity.org/military/world/para/al-qaida.htm" TargetMode="External"/><Relationship Id="rId73" Type="http://schemas.openxmlformats.org/officeDocument/2006/relationships/hyperlink" Target="http://www.nytimes.com/2016/06/22/opinion/the-scourge-of-the-ivory-trade.html?_r=0" TargetMode="External"/><Relationship Id="rId78" Type="http://schemas.openxmlformats.org/officeDocument/2006/relationships/hyperlink" Target="http://news.nationalgeographic.com/2016/01/160119-cites-illegal-ivory-trade-elephants-poaching/" TargetMode="External"/><Relationship Id="rId81" Type="http://schemas.openxmlformats.org/officeDocument/2006/relationships/hyperlink" Target="http://www.ifaw.org/australia/our-work/wildlife-trade/reducing-demand-wildlife-products" TargetMode="External"/><Relationship Id="rId86" Type="http://schemas.openxmlformats.org/officeDocument/2006/relationships/hyperlink" Target="http://harvardelr.com/2015/11/23/elrs-is-cites-endangered/" TargetMode="External"/><Relationship Id="rId94" Type="http://schemas.openxmlformats.org/officeDocument/2006/relationships/hyperlink" Target="https://maga.fiu.edu/academic-tracks/capstone-project/2015-capstone-working-papers/capstone-final-paper_fred_illioney-editedddt.pdf" TargetMode="External"/><Relationship Id="rId99" Type="http://schemas.openxmlformats.org/officeDocument/2006/relationships/hyperlink" Target="http://vietnamnews.vn/environment/283000/wildlife-trafficking-poses-risks-to-public-health.html" TargetMode="External"/><Relationship Id="rId101" Type="http://schemas.openxmlformats.org/officeDocument/2006/relationships/hyperlink" Target="http://journals.plos.org/plosone/article?id=10.1371/journal.pone.0150666" TargetMode="External"/><Relationship Id="rId4" Type="http://schemas.openxmlformats.org/officeDocument/2006/relationships/settings" Target="settings.xml"/><Relationship Id="rId9" Type="http://schemas.openxmlformats.org/officeDocument/2006/relationships/hyperlink" Target="http://www.biologicaldiversity.org/programs/biodiversity/elements_of_biodiversity/extinction_crisis/" TargetMode="External"/><Relationship Id="rId13" Type="http://schemas.openxmlformats.org/officeDocument/2006/relationships/hyperlink" Target="https://www.chathamhouse.org/sites/files/chathamhouse/public/Research/Africa/0214Wildlife.pdf" TargetMode="External"/><Relationship Id="rId18" Type="http://schemas.openxmlformats.org/officeDocument/2006/relationships/hyperlink" Target="http://www.bbc.com/news/world-africa-34412956" TargetMode="External"/><Relationship Id="rId39" Type="http://schemas.openxmlformats.org/officeDocument/2006/relationships/hyperlink" Target="http://jamillsauthor.com/2016/06/presidents-of-china-u-s-hold-fate-of-noah-and-the-ark-in-their-hands/" TargetMode="External"/><Relationship Id="rId109" Type="http://schemas.openxmlformats.org/officeDocument/2006/relationships/hyperlink" Target="http://afjn.org/nigeria-adds-its-voice-to-africom-opposition/" TargetMode="External"/><Relationship Id="rId34" Type="http://schemas.openxmlformats.org/officeDocument/2006/relationships/hyperlink" Target="http://www.ifawimages.com" TargetMode="External"/><Relationship Id="rId50" Type="http://schemas.openxmlformats.org/officeDocument/2006/relationships/hyperlink" Target="http://www.thenational.ae/opinion/comment/more-needs-to-be-done-to-stop-illegal-wildlife-trade" TargetMode="External"/><Relationship Id="rId55" Type="http://schemas.openxmlformats.org/officeDocument/2006/relationships/hyperlink" Target="http://hir.harvard.edu/crime-gone-wild-the-dangers-of-the-international-illegal-wildlife-trade/" TargetMode="External"/><Relationship Id="rId76" Type="http://schemas.openxmlformats.org/officeDocument/2006/relationships/hyperlink" Target="http://www.latimes.com/world/asia/la-fg-china-ivory-ban-20151008-story.html" TargetMode="External"/><Relationship Id="rId97" Type="http://schemas.openxmlformats.org/officeDocument/2006/relationships/hyperlink" Target="http://www.nature.com/nature/journal/v525/n7568/pdf/525187a.pdf" TargetMode="External"/><Relationship Id="rId104" Type="http://schemas.openxmlformats.org/officeDocument/2006/relationships/hyperlink" Target="http://www.worldbank.org/en/news/feature/2014/07/17/fighting-wildlife-crime-to-end-extreme-poverty-and-boost-shared-prosperity" TargetMode="External"/><Relationship Id="rId120" Type="http://schemas.openxmlformats.org/officeDocument/2006/relationships/fontTable" Target="fontTable.xml"/><Relationship Id="rId7" Type="http://schemas.openxmlformats.org/officeDocument/2006/relationships/hyperlink" Target="http://www.business-standard.com/article/news-ians/illegal-wildlife-trade-pushing-species-to-brink-of-extinction-116060301113_1.html" TargetMode="External"/><Relationship Id="rId71" Type="http://schemas.openxmlformats.org/officeDocument/2006/relationships/hyperlink" Target="https://www.theguardian.com/environment/2016/jun/04/tiger-temple-scandal-billion-dollar-trade-china-thailand" TargetMode="External"/><Relationship Id="rId92" Type="http://schemas.openxmlformats.org/officeDocument/2006/relationships/hyperlink" Target="https://www.cites.org/eng/disc/what.php" TargetMode="External"/><Relationship Id="rId2" Type="http://schemas.openxmlformats.org/officeDocument/2006/relationships/numbering" Target="numbering.xml"/><Relationship Id="rId29" Type="http://schemas.openxmlformats.org/officeDocument/2006/relationships/hyperlink" Target="http://www.seafoodsource.com/all-commentary/new-study-examines-buying-choices-of-china-s-middle-class" TargetMode="External"/><Relationship Id="rId24" Type="http://schemas.openxmlformats.org/officeDocument/2006/relationships/hyperlink" Target="http://advocacy.britannica.com/blog/advocacy/2016/06/the-twilight-of-the-african-elephant/" TargetMode="External"/><Relationship Id="rId40" Type="http://schemas.openxmlformats.org/officeDocument/2006/relationships/hyperlink" Target="http://www.dailykos.com/story/2016/4/14/1508394/-How-Traditional-Chinese-Medicine-Is-Pushing-Species-to-Extinction" TargetMode="External"/><Relationship Id="rId45" Type="http://schemas.openxmlformats.org/officeDocument/2006/relationships/hyperlink" Target="https://maga.fiu.edu/academic-tracks/capstone-project/2015-capstone-working-papers/capstone-final-paper_fred_illioney-editedddt.pdf" TargetMode="External"/><Relationship Id="rId66" Type="http://schemas.openxmlformats.org/officeDocument/2006/relationships/hyperlink" Target="http://thecipherbrief.com/article/middle-east/isis-wmd-threat" TargetMode="External"/><Relationship Id="rId87" Type="http://schemas.openxmlformats.org/officeDocument/2006/relationships/hyperlink" Target="https://cites.org/eng/news/pr/2012/20121111_wildlife_trafficking.php" TargetMode="External"/><Relationship Id="rId110" Type="http://schemas.openxmlformats.org/officeDocument/2006/relationships/hyperlink" Target="https://maga.fiu.edu/academic-tracks/capstone-project/2015-capstone-working-papers/capstone-final-paper_fred_illioney-editedddt.pdf" TargetMode="External"/><Relationship Id="rId115" Type="http://schemas.openxmlformats.org/officeDocument/2006/relationships/hyperlink" Target="http://digitallibrary.usc.edu/cdm/ref/collection/p15799coll127/id/4905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s%20Shul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47E7D-1E65-437D-B9E8-CEEEA9FC7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960</TotalTime>
  <Pages>1</Pages>
  <Words>130687</Words>
  <Characters>744919</Characters>
  <Application>Microsoft Office Word</Application>
  <DocSecurity>0</DocSecurity>
  <Lines>6207</Lines>
  <Paragraphs>1747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Shulman</dc:creator>
  <cp:keywords>5.1.1</cp:keywords>
  <dc:description/>
  <cp:lastModifiedBy>Louis Shulman</cp:lastModifiedBy>
  <cp:revision>231</cp:revision>
  <dcterms:created xsi:type="dcterms:W3CDTF">2016-07-08T21:30:00Z</dcterms:created>
  <dcterms:modified xsi:type="dcterms:W3CDTF">2016-07-17T21:30:00Z</dcterms:modified>
</cp:coreProperties>
</file>