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3051C" w:rsidP="0053051C">
      <w:pPr>
        <w:pStyle w:val="Heading1"/>
      </w:pPr>
      <w:r>
        <w:t xml:space="preserve">Appeasement </w:t>
      </w:r>
      <w:proofErr w:type="spellStart"/>
      <w:r>
        <w:t>Disad</w:t>
      </w:r>
      <w:proofErr w:type="spellEnd"/>
      <w:r>
        <w:t xml:space="preserve"> – NDCA</w:t>
      </w:r>
    </w:p>
    <w:p w:rsidR="0053051C" w:rsidRDefault="00413EC1" w:rsidP="00413EC1">
      <w:pPr>
        <w:pStyle w:val="Heading1"/>
      </w:pPr>
      <w:r>
        <w:lastRenderedPageBreak/>
        <w:t>1NC Appeasement DA</w:t>
      </w:r>
    </w:p>
    <w:p w:rsidR="00413EC1" w:rsidRPr="00D970C1" w:rsidRDefault="00413EC1" w:rsidP="00413EC1">
      <w:pPr>
        <w:keepNext/>
        <w:keepLines/>
        <w:spacing w:before="40" w:after="0"/>
        <w:outlineLvl w:val="3"/>
        <w:rPr>
          <w:rFonts w:asciiTheme="minorHAnsi" w:eastAsiaTheme="majorEastAsia" w:hAnsiTheme="minorHAnsi" w:cs="Times New Roman"/>
          <w:b/>
          <w:bCs/>
          <w:iCs/>
          <w:sz w:val="26"/>
        </w:rPr>
      </w:pPr>
      <w:r>
        <w:rPr>
          <w:rFonts w:asciiTheme="minorHAnsi" w:eastAsiaTheme="majorEastAsia" w:hAnsiTheme="minorHAnsi" w:cs="Times New Roman"/>
          <w:b/>
          <w:bCs/>
          <w:iCs/>
          <w:sz w:val="26"/>
        </w:rPr>
        <w:t>The U.S. employs a broad-based containment strategy toward China now</w:t>
      </w:r>
    </w:p>
    <w:p w:rsidR="00413EC1" w:rsidRDefault="00413EC1" w:rsidP="00413EC1">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Etzioni</w:t>
      </w:r>
      <w:proofErr w:type="spellEnd"/>
      <w:r w:rsidRPr="00D970C1">
        <w:rPr>
          <w:rFonts w:asciiTheme="minorHAnsi" w:eastAsia="Times New Roman" w:hAnsiTheme="minorHAnsi" w:cs="Times New Roman"/>
          <w:b/>
          <w:bCs/>
          <w:sz w:val="26"/>
        </w:rPr>
        <w:t xml:space="preserve"> 16</w:t>
      </w:r>
      <w:r w:rsidRPr="00D970C1">
        <w:rPr>
          <w:rFonts w:asciiTheme="minorHAnsi" w:eastAsia="Times New Roman" w:hAnsiTheme="minorHAnsi" w:cs="Times New Roman"/>
        </w:rPr>
        <w:t xml:space="preserve"> </w:t>
      </w:r>
      <w:r w:rsidRPr="00D86DE3">
        <w:rPr>
          <w:rFonts w:asciiTheme="minorHAnsi" w:eastAsia="Times New Roman" w:hAnsiTheme="minorHAnsi" w:cs="Times New Roman"/>
          <w:sz w:val="20"/>
        </w:rPr>
        <w:t>(</w:t>
      </w:r>
      <w:proofErr w:type="spellStart"/>
      <w:r w:rsidRPr="00D86DE3">
        <w:rPr>
          <w:rFonts w:asciiTheme="minorHAnsi" w:eastAsia="Times New Roman" w:hAnsiTheme="minorHAnsi" w:cs="Times New Roman"/>
          <w:sz w:val="20"/>
        </w:rPr>
        <w:t>Amitai</w:t>
      </w:r>
      <w:proofErr w:type="spellEnd"/>
      <w:r w:rsidRPr="00D86DE3">
        <w:rPr>
          <w:rFonts w:asciiTheme="minorHAnsi" w:eastAsia="Times New Roman" w:hAnsiTheme="minorHAnsi" w:cs="Times New Roman"/>
          <w:sz w:val="20"/>
        </w:rPr>
        <w:t xml:space="preserve">, professor of international affairs at George Washington University, “The Asian Infrastructure Investment Bank: A Case Study of Multifaceted Containment,” </w:t>
      </w:r>
      <w:r w:rsidRPr="00D86DE3">
        <w:rPr>
          <w:rFonts w:asciiTheme="minorHAnsi" w:eastAsia="Times New Roman" w:hAnsiTheme="minorHAnsi" w:cs="Times New Roman"/>
          <w:i/>
          <w:sz w:val="20"/>
        </w:rPr>
        <w:t>Asian Perspective,</w:t>
      </w:r>
      <w:r w:rsidRPr="00D86DE3">
        <w:rPr>
          <w:rFonts w:asciiTheme="minorHAnsi" w:eastAsia="Times New Roman" w:hAnsiTheme="minorHAnsi" w:cs="Times New Roman"/>
          <w:sz w:val="20"/>
        </w:rPr>
        <w:t xml:space="preserve"> 40(2), p. 187-188) </w:t>
      </w:r>
    </w:p>
    <w:p w:rsidR="00413EC1" w:rsidRPr="0009352D" w:rsidRDefault="00413EC1" w:rsidP="00413EC1">
      <w:pPr>
        <w:rPr>
          <w:sz w:val="16"/>
        </w:rPr>
      </w:pPr>
      <w:r w:rsidRPr="0016213D">
        <w:rPr>
          <w:rFonts w:asciiTheme="minorHAnsi" w:eastAsia="Times New Roman" w:hAnsiTheme="minorHAnsi" w:cs="Times New Roman"/>
          <w:sz w:val="16"/>
        </w:rPr>
        <w:t>US officials often state that the United States does not seek to contain China (Carpenter 2011). In April 2014, for example, President Obama stated, “Our goal is not to counter China. Our goal is not to contain China” (</w:t>
      </w:r>
      <w:proofErr w:type="spellStart"/>
      <w:r w:rsidRPr="0016213D">
        <w:rPr>
          <w:rFonts w:asciiTheme="minorHAnsi" w:eastAsia="Times New Roman" w:hAnsiTheme="minorHAnsi" w:cs="Times New Roman"/>
          <w:sz w:val="16"/>
        </w:rPr>
        <w:t>Manesca</w:t>
      </w:r>
      <w:proofErr w:type="spellEnd"/>
      <w:r w:rsidRPr="0016213D">
        <w:rPr>
          <w:rFonts w:asciiTheme="minorHAnsi" w:eastAsia="Times New Roman" w:hAnsiTheme="minorHAnsi" w:cs="Times New Roman"/>
          <w:sz w:val="16"/>
        </w:rPr>
        <w:t xml:space="preserve"> 2014). Secretary of State John Kerry repeated the sentiment a month later, stating that the “U.S. does not seek to contain China” (BBC News 2014a). However, there are often great discrepancies between the statements made by top officials and the conduct of the states they speak for. </w:t>
      </w:r>
      <w:r w:rsidRPr="00967CF8">
        <w:rPr>
          <w:rStyle w:val="Emphasis"/>
          <w:highlight w:val="yellow"/>
        </w:rPr>
        <w:t>The</w:t>
      </w:r>
      <w:r w:rsidRPr="000F278A">
        <w:rPr>
          <w:rStyle w:val="Emphasis"/>
        </w:rPr>
        <w:t xml:space="preserve"> </w:t>
      </w:r>
      <w:r w:rsidRPr="00967CF8">
        <w:rPr>
          <w:rStyle w:val="Emphasis"/>
          <w:highlight w:val="yellow"/>
        </w:rPr>
        <w:t>actions of the U</w:t>
      </w:r>
      <w:r w:rsidRPr="000F278A">
        <w:rPr>
          <w:rStyle w:val="Emphasis"/>
        </w:rPr>
        <w:t xml:space="preserve">nited </w:t>
      </w:r>
      <w:r w:rsidRPr="00967CF8">
        <w:rPr>
          <w:rStyle w:val="Emphasis"/>
          <w:highlight w:val="yellow"/>
        </w:rPr>
        <w:t>S</w:t>
      </w:r>
      <w:r w:rsidRPr="000F278A">
        <w:rPr>
          <w:rStyle w:val="Emphasis"/>
        </w:rPr>
        <w:t xml:space="preserve">tates </w:t>
      </w:r>
      <w:r w:rsidRPr="00967CF8">
        <w:rPr>
          <w:rStyle w:val="Emphasis"/>
          <w:highlight w:val="yellow"/>
        </w:rPr>
        <w:t>reflect a containment strategy</w:t>
      </w:r>
      <w:r w:rsidRPr="0016213D">
        <w:rPr>
          <w:rFonts w:asciiTheme="minorHAnsi" w:eastAsia="Times New Roman" w:hAnsiTheme="minorHAnsi" w:cs="Times New Roman"/>
          <w:sz w:val="16"/>
        </w:rPr>
        <w:t xml:space="preserve"> that seems to have evolved—rather than developed—through complex interactions among various agencies, with the Pentagon being particularly influential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2013). The strategy’s main element involves positioning US or allied military forces along China’s borders and in the regional areas into which China might seek to expand. Thus, the United States has announced that it views the contested </w:t>
      </w:r>
      <w:proofErr w:type="spellStart"/>
      <w:r w:rsidRPr="0016213D">
        <w:rPr>
          <w:rFonts w:asciiTheme="minorHAnsi" w:eastAsia="Times New Roman" w:hAnsiTheme="minorHAnsi" w:cs="Times New Roman"/>
          <w:sz w:val="16"/>
        </w:rPr>
        <w:t>Senkaku</w:t>
      </w:r>
      <w:proofErr w:type="spellEnd"/>
      <w:r w:rsidRPr="0016213D">
        <w:rPr>
          <w:rFonts w:asciiTheme="minorHAnsi" w:eastAsia="Times New Roman" w:hAnsiTheme="minorHAnsi" w:cs="Times New Roman"/>
          <w:sz w:val="16"/>
        </w:rPr>
        <w:t xml:space="preserve"> Islands as being covered by the Treaty of Mutual Cooperation and Security between the United States and Japan; encouraged Japan to build up its military; developed military ties with Vietnam; reopened its military bases in the Philippines; provided India with nuclear know-how and access to uranium, in violation of the Nuclear Nonproliferation Treaty, as a means of inciting India to “balance” China; and moved troops and naval vessels to the Asia Pacific region. </w:t>
      </w:r>
      <w:r w:rsidRPr="000F278A">
        <w:rPr>
          <w:rStyle w:val="StyleUnderline"/>
        </w:rPr>
        <w:t xml:space="preserve">All </w:t>
      </w:r>
      <w:r w:rsidRPr="0016213D">
        <w:rPr>
          <w:rStyle w:val="StyleUnderline"/>
        </w:rPr>
        <w:t>these moves draw a red line that, if crossed by China, could lead to war</w:t>
      </w:r>
      <w:r w:rsidRPr="000F278A">
        <w:rPr>
          <w:rStyle w:val="StyleUnderline"/>
        </w:rPr>
        <w:t xml:space="preserve">. </w:t>
      </w:r>
      <w:r w:rsidRPr="00967CF8">
        <w:rPr>
          <w:rStyle w:val="StyleUnderline"/>
          <w:highlight w:val="yellow"/>
        </w:rPr>
        <w:t>The</w:t>
      </w:r>
      <w:r w:rsidRPr="0016213D">
        <w:rPr>
          <w:rFonts w:asciiTheme="minorHAnsi" w:eastAsia="Times New Roman" w:hAnsiTheme="minorHAnsi" w:cs="Times New Roman"/>
          <w:sz w:val="16"/>
        </w:rPr>
        <w:t xml:space="preserve"> so-called </w:t>
      </w:r>
      <w:r w:rsidRPr="00967CF8">
        <w:rPr>
          <w:rStyle w:val="StyleUnderline"/>
          <w:highlight w:val="yellow"/>
        </w:rPr>
        <w:t>Asia pivot</w:t>
      </w:r>
      <w:r w:rsidRPr="0016213D">
        <w:rPr>
          <w:rFonts w:asciiTheme="minorHAnsi" w:eastAsia="Times New Roman" w:hAnsiTheme="minorHAnsi" w:cs="Times New Roman"/>
          <w:sz w:val="16"/>
        </w:rPr>
        <w:t xml:space="preserve"> thus </w:t>
      </w:r>
      <w:r w:rsidRPr="00967CF8">
        <w:rPr>
          <w:rStyle w:val="StyleUnderline"/>
          <w:highlight w:val="yellow"/>
        </w:rPr>
        <w:t>appears to be “a thinly veiled China containment strategy</w:t>
      </w:r>
      <w:r w:rsidRPr="0016213D">
        <w:rPr>
          <w:rFonts w:asciiTheme="minorHAnsi" w:eastAsia="Times New Roman" w:hAnsiTheme="minorHAnsi" w:cs="Times New Roman"/>
          <w:sz w:val="16"/>
        </w:rPr>
        <w:t xml:space="preserve">” (Roach et al. 2015). John </w:t>
      </w:r>
      <w:proofErr w:type="spellStart"/>
      <w:r w:rsidRPr="0016213D">
        <w:rPr>
          <w:rFonts w:asciiTheme="minorHAnsi" w:eastAsia="Times New Roman" w:hAnsiTheme="minorHAnsi" w:cs="Times New Roman"/>
          <w:sz w:val="16"/>
        </w:rPr>
        <w:t>Mearsheimer</w:t>
      </w:r>
      <w:proofErr w:type="spellEnd"/>
      <w:r w:rsidRPr="0016213D">
        <w:rPr>
          <w:rFonts w:asciiTheme="minorHAnsi" w:eastAsia="Times New Roman" w:hAnsiTheme="minorHAnsi" w:cs="Times New Roman"/>
          <w:sz w:val="16"/>
        </w:rPr>
        <w:t xml:space="preserve"> has pointed out that involving regional states in various military alliances raises the risk that the United States and China will engage in war due to reckless actions taken by one of the allies (</w:t>
      </w:r>
      <w:proofErr w:type="spellStart"/>
      <w:r w:rsidRPr="0016213D">
        <w:rPr>
          <w:rFonts w:asciiTheme="minorHAnsi" w:eastAsia="Times New Roman" w:hAnsiTheme="minorHAnsi" w:cs="Times New Roman"/>
          <w:sz w:val="16"/>
        </w:rPr>
        <w:t>Mearsheimer</w:t>
      </w:r>
      <w:proofErr w:type="spellEnd"/>
      <w:r w:rsidRPr="0016213D">
        <w:rPr>
          <w:rFonts w:asciiTheme="minorHAnsi" w:eastAsia="Times New Roman" w:hAnsiTheme="minorHAnsi" w:cs="Times New Roman"/>
          <w:sz w:val="16"/>
        </w:rPr>
        <w:t xml:space="preserve"> 2014). Barry Posen concurs and points out that an alliance with the United States gives allies a false sense of security and encourages them “to challenge more powerful states, confident that Washington will save them in the end” (Posen 2013). (This point also applies to China in its relations with North Korea.) At the same time, one may argue that the most basic foundation of the international order, supported even by many who do not necessarily accept the liberal elements of that order, is that states may not use force to change the status quo and must not invade other states. Thus, one might argue that for the United States to position its military forces or allied forces in places into which China might expand would help stabilize the international order. However, the same cannot be said of other elements of US policy toward China, as highlighted by the US response to the AIIB’s launch, which itself was of limited import. To proceed, I must introduce a distinction between a strategy of all-encompassing containment and a strategy that combines some forms of containment (especially military) with competition (especially economic and ideational) and integration (especially the governance of international institutions). To distinguish between these two kinds of containment, I refer to the first kind as multifaceted containment and the second as aggression-limiting containment. Multifaceted containment seeks to block practically any and all gains by another power, whether territorial, economic, or status (such as voting rights). By contrast, aggression-limiting containment seeks to block only those advances that are made through the use of force, while granting room for competition and cooperation. It is useful to think about aggression-limiting containment as a flashing red light in some lanes and a green one in others, as opposed to a barrier that blocks all lanes. In a previous book I examined the ways the United States sought to contain the USSR during the Cold War and showed that the United States practiced multifaceted containment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w:t>
      </w:r>
      <w:proofErr w:type="spellStart"/>
      <w:r w:rsidRPr="0016213D">
        <w:rPr>
          <w:rFonts w:asciiTheme="minorHAnsi" w:eastAsia="Times New Roman" w:hAnsiTheme="minorHAnsi" w:cs="Times New Roman"/>
          <w:sz w:val="16"/>
        </w:rPr>
        <w:t>Etzioni</w:t>
      </w:r>
      <w:proofErr w:type="spellEnd"/>
      <w:r w:rsidRPr="0016213D">
        <w:rPr>
          <w:rFonts w:asciiTheme="minorHAnsi" w:eastAsia="Times New Roman" w:hAnsiTheme="minorHAnsi" w:cs="Times New Roman"/>
          <w:sz w:val="16"/>
        </w:rPr>
        <w:t xml:space="preserve"> 2008). </w:t>
      </w:r>
      <w:r w:rsidRPr="00967CF8">
        <w:rPr>
          <w:rStyle w:val="StyleUnderline"/>
          <w:highlight w:val="yellow"/>
        </w:rPr>
        <w:t>US efforts to contain China</w:t>
      </w:r>
      <w:r w:rsidRPr="0016213D">
        <w:rPr>
          <w:rStyle w:val="StyleUnderline"/>
        </w:rPr>
        <w:t xml:space="preserve"> </w:t>
      </w:r>
      <w:r w:rsidRPr="00967CF8">
        <w:rPr>
          <w:rStyle w:val="StyleUnderline"/>
          <w:highlight w:val="yellow"/>
        </w:rPr>
        <w:t>have</w:t>
      </w:r>
      <w:r w:rsidRPr="0016213D">
        <w:rPr>
          <w:rStyle w:val="StyleUnderline"/>
        </w:rPr>
        <w:t xml:space="preserve"> not </w:t>
      </w:r>
      <w:r w:rsidRPr="00967CF8">
        <w:rPr>
          <w:rStyle w:val="StyleUnderline"/>
          <w:highlight w:val="yellow"/>
        </w:rPr>
        <w:t>been</w:t>
      </w:r>
      <w:r w:rsidRPr="0016213D">
        <w:rPr>
          <w:rStyle w:val="StyleUnderline"/>
        </w:rPr>
        <w:t xml:space="preserve"> limited to </w:t>
      </w:r>
      <w:r w:rsidRPr="00967CF8">
        <w:rPr>
          <w:rStyle w:val="StyleUnderline"/>
          <w:highlight w:val="yellow"/>
        </w:rPr>
        <w:t>countering Chinese aggression</w:t>
      </w:r>
      <w:r w:rsidRPr="0016213D">
        <w:rPr>
          <w:sz w:val="16"/>
        </w:rPr>
        <w:t xml:space="preserve">, such as by posting military forces, building military alliances, conducting more military exercises, or ordering major weapons systems to respond to a possible attack from China. </w:t>
      </w:r>
      <w:r w:rsidRPr="0016213D">
        <w:rPr>
          <w:rStyle w:val="StyleUnderline"/>
        </w:rPr>
        <w:t xml:space="preserve">Instead, </w:t>
      </w:r>
      <w:r w:rsidRPr="00967CF8">
        <w:rPr>
          <w:rStyle w:val="StyleUnderline"/>
          <w:highlight w:val="yellow"/>
        </w:rPr>
        <w:t>the U</w:t>
      </w:r>
      <w:r w:rsidRPr="0016213D">
        <w:rPr>
          <w:rStyle w:val="StyleUnderline"/>
        </w:rPr>
        <w:t xml:space="preserve">nited </w:t>
      </w:r>
      <w:r w:rsidRPr="00967CF8">
        <w:rPr>
          <w:rStyle w:val="StyleUnderline"/>
          <w:highlight w:val="yellow"/>
        </w:rPr>
        <w:t>S</w:t>
      </w:r>
      <w:r w:rsidRPr="0016213D">
        <w:rPr>
          <w:rStyle w:val="StyleUnderline"/>
        </w:rPr>
        <w:t xml:space="preserve">tates </w:t>
      </w:r>
      <w:r w:rsidRPr="00967CF8">
        <w:rPr>
          <w:rStyle w:val="StyleUnderline"/>
          <w:highlight w:val="yellow"/>
        </w:rPr>
        <w:t>has</w:t>
      </w:r>
      <w:r w:rsidRPr="0016213D">
        <w:rPr>
          <w:rStyle w:val="StyleUnderline"/>
        </w:rPr>
        <w:t xml:space="preserve"> also </w:t>
      </w:r>
      <w:r w:rsidRPr="00967CF8">
        <w:rPr>
          <w:rStyle w:val="StyleUnderline"/>
          <w:highlight w:val="yellow"/>
        </w:rPr>
        <w:t>sought to block China</w:t>
      </w:r>
      <w:r w:rsidRPr="0016213D">
        <w:rPr>
          <w:rStyle w:val="StyleUnderline"/>
        </w:rPr>
        <w:t xml:space="preserve"> </w:t>
      </w:r>
      <w:r w:rsidRPr="00967CF8">
        <w:rPr>
          <w:rStyle w:val="StyleUnderline"/>
          <w:highlight w:val="yellow"/>
        </w:rPr>
        <w:t>in nonmilitary sectors</w:t>
      </w:r>
      <w:r w:rsidRPr="0016213D">
        <w:rPr>
          <w:sz w:val="16"/>
        </w:rPr>
        <w:t xml:space="preserve">. For example, </w:t>
      </w:r>
      <w:r w:rsidRPr="0016213D">
        <w:rPr>
          <w:rStyle w:val="StyleUnderline"/>
        </w:rPr>
        <w:t>the United States pressured states</w:t>
      </w:r>
      <w:r w:rsidRPr="0016213D">
        <w:rPr>
          <w:sz w:val="16"/>
        </w:rPr>
        <w:t xml:space="preserve"> on China’s borders </w:t>
      </w:r>
      <w:r w:rsidRPr="0016213D">
        <w:rPr>
          <w:rStyle w:val="StyleUnderline"/>
        </w:rPr>
        <w:t>to resist China’s economic overtures, blocked Chinese efforts to begin negotiations on a free trade zone</w:t>
      </w:r>
      <w:r w:rsidRPr="0016213D">
        <w:rPr>
          <w:sz w:val="16"/>
        </w:rPr>
        <w:t xml:space="preserve"> spanning the Pacific (Davis 2014), cautioned regional states against depending too strongly on China for humanitarian aid, and pledged $187 million to Cambodia, Laos, Thailand, and Vietnam in an effort to decrease China’s influence over those states (</w:t>
      </w:r>
      <w:proofErr w:type="spellStart"/>
      <w:r w:rsidRPr="0016213D">
        <w:rPr>
          <w:sz w:val="16"/>
        </w:rPr>
        <w:t>Var</w:t>
      </w:r>
      <w:proofErr w:type="spellEnd"/>
      <w:r w:rsidRPr="0016213D">
        <w:rPr>
          <w:sz w:val="16"/>
        </w:rPr>
        <w:t xml:space="preserve"> 2015). </w:t>
      </w:r>
      <w:r w:rsidRPr="00967CF8">
        <w:rPr>
          <w:rStyle w:val="StyleUnderline"/>
          <w:highlight w:val="yellow"/>
        </w:rPr>
        <w:t>The U</w:t>
      </w:r>
      <w:r w:rsidRPr="0016213D">
        <w:rPr>
          <w:rStyle w:val="StyleUnderline"/>
        </w:rPr>
        <w:t xml:space="preserve">nited </w:t>
      </w:r>
      <w:r w:rsidRPr="00967CF8">
        <w:rPr>
          <w:rStyle w:val="StyleUnderline"/>
          <w:highlight w:val="yellow"/>
        </w:rPr>
        <w:t>S</w:t>
      </w:r>
      <w:r w:rsidRPr="0016213D">
        <w:rPr>
          <w:rStyle w:val="StyleUnderline"/>
        </w:rPr>
        <w:t>tates</w:t>
      </w:r>
      <w:r w:rsidRPr="0016213D">
        <w:rPr>
          <w:sz w:val="16"/>
        </w:rPr>
        <w:t xml:space="preserve"> also </w:t>
      </w:r>
      <w:r w:rsidRPr="00967CF8">
        <w:rPr>
          <w:rStyle w:val="StyleUnderline"/>
          <w:highlight w:val="yellow"/>
        </w:rPr>
        <w:t xml:space="preserve">seems to be </w:t>
      </w:r>
      <w:r w:rsidRPr="00967CF8">
        <w:rPr>
          <w:rStyle w:val="Emphasis"/>
          <w:highlight w:val="yellow"/>
        </w:rPr>
        <w:t>diplomatically and economically</w:t>
      </w:r>
      <w:r w:rsidRPr="00967CF8">
        <w:rPr>
          <w:rStyle w:val="StyleUnderline"/>
          <w:highlight w:val="yellow"/>
        </w:rPr>
        <w:t xml:space="preserve"> working to halt the expansion of China’s</w:t>
      </w:r>
      <w:r w:rsidRPr="0016213D">
        <w:rPr>
          <w:rStyle w:val="StyleUnderline"/>
        </w:rPr>
        <w:t xml:space="preserve"> relative </w:t>
      </w:r>
      <w:r w:rsidRPr="00967CF8">
        <w:rPr>
          <w:rStyle w:val="StyleUnderline"/>
          <w:highlight w:val="yellow"/>
        </w:rPr>
        <w:t>influence</w:t>
      </w:r>
      <w:r w:rsidRPr="0016213D">
        <w:rPr>
          <w:sz w:val="16"/>
        </w:rPr>
        <w:t xml:space="preserve"> in Africa (Sun and Olin-</w:t>
      </w:r>
      <w:proofErr w:type="spellStart"/>
      <w:r w:rsidRPr="0016213D">
        <w:rPr>
          <w:sz w:val="16"/>
        </w:rPr>
        <w:t>Ammentorp</w:t>
      </w:r>
      <w:proofErr w:type="spellEnd"/>
      <w:r w:rsidRPr="0016213D">
        <w:rPr>
          <w:sz w:val="16"/>
        </w:rPr>
        <w:t xml:space="preserve"> 2014) and Latin America (</w:t>
      </w:r>
      <w:proofErr w:type="spellStart"/>
      <w:r w:rsidRPr="0016213D">
        <w:rPr>
          <w:sz w:val="16"/>
        </w:rPr>
        <w:t>Noesselt</w:t>
      </w:r>
      <w:proofErr w:type="spellEnd"/>
      <w:r w:rsidRPr="0016213D">
        <w:rPr>
          <w:sz w:val="16"/>
        </w:rPr>
        <w:t xml:space="preserve"> and </w:t>
      </w:r>
      <w:proofErr w:type="spellStart"/>
      <w:r w:rsidRPr="0016213D">
        <w:rPr>
          <w:sz w:val="16"/>
        </w:rPr>
        <w:t>Landivar</w:t>
      </w:r>
      <w:proofErr w:type="spellEnd"/>
      <w:r w:rsidRPr="0016213D">
        <w:rPr>
          <w:sz w:val="16"/>
        </w:rPr>
        <w:t xml:space="preserve"> 2013)</w:t>
      </w:r>
    </w:p>
    <w:p w:rsidR="00413EC1" w:rsidRPr="0009352D" w:rsidRDefault="00413EC1" w:rsidP="00413EC1">
      <w:pPr>
        <w:pStyle w:val="Heading4"/>
      </w:pPr>
      <w:r w:rsidRPr="0009352D">
        <w:lastRenderedPageBreak/>
        <w:t xml:space="preserve">Concessions to China signal appeasement which causes China to </w:t>
      </w:r>
      <w:r>
        <w:t xml:space="preserve">doubt US resolve </w:t>
      </w:r>
      <w:r w:rsidR="00FD072D">
        <w:t>on</w:t>
      </w:r>
      <w:r>
        <w:t xml:space="preserve"> containment</w:t>
      </w:r>
    </w:p>
    <w:p w:rsidR="00413EC1" w:rsidRDefault="00413EC1" w:rsidP="00413EC1">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413EC1" w:rsidRPr="0016213D" w:rsidRDefault="00413EC1" w:rsidP="00413EC1">
      <w:pPr>
        <w:rPr>
          <w:sz w:val="16"/>
        </w:rPr>
      </w:pPr>
      <w:r w:rsidRPr="0016213D">
        <w:rPr>
          <w:sz w:val="16"/>
        </w:rPr>
        <w:t xml:space="preserve">The next set of potential risks concern U.S. security. The first of these involves possible reductions in China’s assessments of the United States’ resolve for protecting its interests in Northeast Asia. As discussed earlier, territorial </w:t>
      </w:r>
      <w:r w:rsidRPr="00967CF8">
        <w:rPr>
          <w:rStyle w:val="StyleUnderline"/>
          <w:highlight w:val="yellow"/>
        </w:rPr>
        <w:t>accommodation can lead an adversary to doubt the state’s resolve to protect other interests</w:t>
      </w:r>
      <w:r w:rsidRPr="0016213D">
        <w:rPr>
          <w:sz w:val="16"/>
        </w:rPr>
        <w:t xml:space="preserve">, which is dangerous if the state’s concessions do not leave the adversary fully satisfied.  Two mechanisms could be at work here. One mechanism depends on China seeing a similarity across one or more features of the potentially connected interests, including their geography, the nature and extent of the U.S. interests, and the U.S. history of involvement with these interests. </w:t>
      </w:r>
      <w:r w:rsidRPr="00570766">
        <w:rPr>
          <w:rStyle w:val="StyleUnderline"/>
        </w:rPr>
        <w:t>If China is uncertain about U.S. resolve</w:t>
      </w:r>
      <w:r w:rsidRPr="0016213D">
        <w:rPr>
          <w:sz w:val="16"/>
        </w:rPr>
        <w:t xml:space="preserve"> to protect Taiwan and other American interests, and if China believes that similar factors determine U.S. resolve to protect all of these interests, </w:t>
      </w:r>
      <w:r w:rsidRPr="00570766">
        <w:rPr>
          <w:rStyle w:val="StyleUnderline"/>
        </w:rPr>
        <w:t xml:space="preserve">then </w:t>
      </w:r>
      <w:r w:rsidRPr="00967CF8">
        <w:rPr>
          <w:rStyle w:val="StyleUnderline"/>
          <w:highlight w:val="yellow"/>
        </w:rPr>
        <w:t>accommodation</w:t>
      </w:r>
      <w:r w:rsidRPr="0016213D">
        <w:rPr>
          <w:sz w:val="16"/>
        </w:rPr>
        <w:t xml:space="preserve"> on Taiwan </w:t>
      </w:r>
      <w:r w:rsidRPr="00967CF8">
        <w:rPr>
          <w:rStyle w:val="StyleUnderline"/>
          <w:highlight w:val="yellow"/>
        </w:rPr>
        <w:t xml:space="preserve">would </w:t>
      </w:r>
      <w:r w:rsidRPr="00967CF8">
        <w:rPr>
          <w:rStyle w:val="Emphasis"/>
          <w:highlight w:val="yellow"/>
        </w:rPr>
        <w:t>reduce U.S. credibility elsewhere</w:t>
      </w:r>
      <w:r w:rsidRPr="0016213D">
        <w:rPr>
          <w:sz w:val="16"/>
        </w:rPr>
        <w:t xml:space="preserve">. The other mechanism comes into play if </w:t>
      </w:r>
      <w:r w:rsidRPr="00570766">
        <w:rPr>
          <w:rStyle w:val="StyleUnderline"/>
        </w:rPr>
        <w:t>China believes that U.S. accommodation</w:t>
      </w:r>
      <w:r w:rsidRPr="0016213D">
        <w:rPr>
          <w:sz w:val="16"/>
        </w:rPr>
        <w:t xml:space="preserve"> on Taiwan </w:t>
      </w:r>
      <w:r w:rsidRPr="00570766">
        <w:rPr>
          <w:rStyle w:val="StyleUnderline"/>
        </w:rPr>
        <w:t>reflects a change</w:t>
      </w:r>
      <w:r w:rsidRPr="0016213D">
        <w:rPr>
          <w:sz w:val="16"/>
        </w:rPr>
        <w:t xml:space="preserve"> in a factor </w:t>
      </w:r>
      <w:r w:rsidRPr="00570766">
        <w:rPr>
          <w:rStyle w:val="StyleUnderline"/>
        </w:rPr>
        <w:t>that also affects U.S. decisions on</w:t>
      </w:r>
      <w:r w:rsidRPr="0016213D">
        <w:rPr>
          <w:sz w:val="16"/>
        </w:rPr>
        <w:t xml:space="preserve"> these </w:t>
      </w:r>
      <w:r w:rsidRPr="00570766">
        <w:rPr>
          <w:rStyle w:val="StyleUnderline"/>
        </w:rPr>
        <w:t>other issues</w:t>
      </w:r>
      <w:r w:rsidRPr="0016213D">
        <w:rPr>
          <w:sz w:val="16"/>
        </w:rPr>
        <w:t xml:space="preserve">; in that case, </w:t>
      </w:r>
      <w:r w:rsidRPr="0016213D">
        <w:rPr>
          <w:rStyle w:val="Emphasis"/>
        </w:rPr>
        <w:t>U.S. credibility on these issues would be reduced.</w:t>
      </w:r>
      <w:r w:rsidRPr="0016213D">
        <w:rPr>
          <w:sz w:val="16"/>
        </w:rPr>
        <w:t xml:space="preserve"> The broad change that is currently most relevant is the shifting balance of power, specifically, increasing Chinese military capabilities in East Asia. </w:t>
      </w:r>
      <w:r w:rsidRPr="0009352D">
        <w:rPr>
          <w:rStyle w:val="StyleUnderline"/>
        </w:rPr>
        <w:t>If China’s leaders believe that the United States chose accommodation</w:t>
      </w:r>
      <w:r w:rsidRPr="0009352D">
        <w:rPr>
          <w:sz w:val="16"/>
        </w:rPr>
        <w:t xml:space="preserve"> on Taiwan </w:t>
      </w:r>
      <w:r w:rsidRPr="0009352D">
        <w:rPr>
          <w:rStyle w:val="StyleUnderline"/>
        </w:rPr>
        <w:t>in response to China’s growing regional military capabilities, then they would also reasonably conclude that the United States could be expected to make concessions on other regional issues as well.</w:t>
      </w:r>
      <w:r w:rsidRPr="0016213D">
        <w:rPr>
          <w:rStyle w:val="StyleUnderline"/>
        </w:rPr>
        <w:t xml:space="preserve"> </w:t>
      </w:r>
      <w:r w:rsidRPr="0016213D">
        <w:rPr>
          <w:sz w:val="16"/>
        </w:rPr>
        <w:t>These mechanisms are reflected in prominent arguments against accommodation of Beijing on Taiwan. For example, Nancy Tucker and Bonnie Glaser argue that “</w:t>
      </w:r>
      <w:r w:rsidRPr="00967CF8">
        <w:rPr>
          <w:rStyle w:val="Emphasis"/>
          <w:highlight w:val="yellow"/>
        </w:rPr>
        <w:t>China would respond to appeasement as have virtually all governments: It would conclude that a weaker United States lacking vision and ambition could be pressured and manipulated</w:t>
      </w:r>
      <w:r w:rsidRPr="0016213D">
        <w:rPr>
          <w:sz w:val="16"/>
        </w:rPr>
        <w:t>.”  Richard Bush argues, “</w:t>
      </w:r>
      <w:r w:rsidRPr="00967CF8">
        <w:rPr>
          <w:rStyle w:val="StyleUnderline"/>
          <w:highlight w:val="yellow"/>
        </w:rPr>
        <w:t>Should the U</w:t>
      </w:r>
      <w:r w:rsidRPr="00D86DE3">
        <w:rPr>
          <w:rStyle w:val="StyleUnderline"/>
        </w:rPr>
        <w:t>nited</w:t>
      </w:r>
      <w:r w:rsidRPr="00967CF8">
        <w:rPr>
          <w:rStyle w:val="StyleUnderline"/>
          <w:highlight w:val="yellow"/>
        </w:rPr>
        <w:t xml:space="preserve"> S</w:t>
      </w:r>
      <w:r w:rsidRPr="00D86DE3">
        <w:rPr>
          <w:rStyle w:val="StyleUnderline"/>
        </w:rPr>
        <w:t>tates</w:t>
      </w:r>
      <w:r w:rsidRPr="00967CF8">
        <w:rPr>
          <w:rStyle w:val="StyleUnderline"/>
          <w:highlight w:val="yellow"/>
        </w:rPr>
        <w:t xml:space="preserve"> concede to Beijing</w:t>
      </w:r>
      <w:r w:rsidRPr="0016213D">
        <w:rPr>
          <w:sz w:val="16"/>
        </w:rPr>
        <w:t xml:space="preserve"> on Taiwan, </w:t>
      </w:r>
      <w:r w:rsidRPr="00967CF8">
        <w:rPr>
          <w:rStyle w:val="StyleUnderline"/>
          <w:highlight w:val="yellow"/>
        </w:rPr>
        <w:t>the lessons that China would learn about the intentions of the region’s dominant power would likely discourage moderation and accommodation on other issues, like Korea or maritime East Asia</w:t>
      </w:r>
      <w:r w:rsidRPr="0016213D">
        <w:rPr>
          <w:sz w:val="16"/>
        </w:rPr>
        <w:t xml:space="preserve">.”  These are powerful arguments, which the United States needs to take seriously. There is a clear similarity across the disputes—they are all located in East Asia. Thus, </w:t>
      </w:r>
      <w:r w:rsidRPr="00967CF8">
        <w:rPr>
          <w:rStyle w:val="StyleUnderline"/>
          <w:highlight w:val="yellow"/>
        </w:rPr>
        <w:t>China could be expected to reason that U.S. accommodation</w:t>
      </w:r>
      <w:r w:rsidRPr="0016213D">
        <w:rPr>
          <w:rStyle w:val="StyleUnderline"/>
        </w:rPr>
        <w:t xml:space="preserve"> on one of these disputes </w:t>
      </w:r>
      <w:r w:rsidRPr="00967CF8">
        <w:rPr>
          <w:rStyle w:val="StyleUnderline"/>
          <w:highlight w:val="yellow"/>
        </w:rPr>
        <w:t>indicates a greater willingness to make concessions</w:t>
      </w:r>
      <w:r w:rsidRPr="0016213D">
        <w:rPr>
          <w:rStyle w:val="StyleUnderline"/>
        </w:rPr>
        <w:t xml:space="preserve"> on all the others</w:t>
      </w:r>
      <w:r w:rsidRPr="0016213D">
        <w:rPr>
          <w:sz w:val="16"/>
        </w:rPr>
        <w:t xml:space="preserve">. Arguably, ending the U.S. commitment to Taiwan might even lead China to believe that its growing power will enable its leadership to convince the United States to fully exit East Asia. In addition, China’s view of the shifting balance of power could reinforce these conclusions: many Chinese officials believe that the shifting balance of power partly reflects the failings of the U.S. domestic political system and the superiority of the China’s model of governance and development; the result is a new international system in which China’s growing power should generate greater influence and the major powers should acknowledge its rising status.  Because this transformation influences all issues in East Asia, </w:t>
      </w:r>
      <w:r w:rsidRPr="0009352D">
        <w:rPr>
          <w:rStyle w:val="StyleUnderline"/>
        </w:rPr>
        <w:t>U.S. accommodation</w:t>
      </w:r>
      <w:r w:rsidRPr="0016213D">
        <w:rPr>
          <w:sz w:val="16"/>
        </w:rPr>
        <w:t xml:space="preserve"> on Taiwan </w:t>
      </w:r>
      <w:r w:rsidRPr="0016213D">
        <w:rPr>
          <w:rStyle w:val="StyleUnderline"/>
        </w:rPr>
        <w:t>could validate these expectations and put other U.S. interests at greater risk</w:t>
      </w:r>
      <w:r w:rsidRPr="0016213D">
        <w:rPr>
          <w:sz w:val="16"/>
        </w:rPr>
        <w:t>.</w:t>
      </w:r>
    </w:p>
    <w:p w:rsidR="000753D3" w:rsidRPr="00630189" w:rsidRDefault="00FD072D" w:rsidP="000753D3">
      <w:pPr>
        <w:pStyle w:val="Heading4"/>
        <w:rPr>
          <w:rFonts w:cs="Times New Roman"/>
        </w:rPr>
      </w:pPr>
      <w:r>
        <w:rPr>
          <w:rFonts w:cs="Times New Roman"/>
        </w:rPr>
        <w:t>That undermines U.S. primacy</w:t>
      </w:r>
    </w:p>
    <w:p w:rsidR="000753D3" w:rsidRPr="00630189" w:rsidRDefault="00FD072D" w:rsidP="000753D3">
      <w:proofErr w:type="spellStart"/>
      <w:r w:rsidRPr="00FD072D">
        <w:rPr>
          <w:rStyle w:val="Style13ptBold"/>
        </w:rPr>
        <w:t>Tellis</w:t>
      </w:r>
      <w:proofErr w:type="spellEnd"/>
      <w:r w:rsidRPr="00FD072D">
        <w:rPr>
          <w:rStyle w:val="Style13ptBold"/>
        </w:rPr>
        <w:t xml:space="preserve"> </w:t>
      </w:r>
      <w:r w:rsidR="000753D3" w:rsidRPr="00FD072D">
        <w:rPr>
          <w:rStyle w:val="Style13ptBold"/>
        </w:rPr>
        <w:t>14</w:t>
      </w:r>
      <w:r>
        <w:t xml:space="preserve"> </w:t>
      </w:r>
      <w:r w:rsidR="000753D3" w:rsidRPr="00630189">
        <w:t xml:space="preserve">(Ashely, </w:t>
      </w:r>
      <w:r>
        <w:t xml:space="preserve">Carnegie senior associate, </w:t>
      </w:r>
      <w:r w:rsidR="000753D3" w:rsidRPr="00630189">
        <w:t xml:space="preserve">“Balancing </w:t>
      </w:r>
      <w:proofErr w:type="gramStart"/>
      <w:r w:rsidR="000753D3" w:rsidRPr="00630189">
        <w:t>Without</w:t>
      </w:r>
      <w:proofErr w:type="gramEnd"/>
      <w:r w:rsidR="000753D3" w:rsidRPr="00630189">
        <w:t xml:space="preserve"> Containment”, 1-22, http://carnegieendowment.org/files/balancing_without_containment.pdf)</w:t>
      </w:r>
    </w:p>
    <w:p w:rsidR="000753D3" w:rsidRDefault="000753D3" w:rsidP="000753D3">
      <w:pPr>
        <w:rPr>
          <w:sz w:val="12"/>
        </w:rPr>
      </w:pPr>
      <w:r w:rsidRPr="00630189">
        <w:rPr>
          <w:rStyle w:val="StyleUnderline"/>
        </w:rPr>
        <w:t xml:space="preserve">This transition will not occur automatically if China’s GNP one day exceeds that of the United States. Rather, </w:t>
      </w:r>
      <w:r w:rsidRPr="00967CF8">
        <w:rPr>
          <w:rStyle w:val="StyleUnderline"/>
          <w:highlight w:val="yellow"/>
        </w:rPr>
        <w:t>the threat of supersession will be</w:t>
      </w:r>
      <w:r w:rsidRPr="00630189">
        <w:rPr>
          <w:rStyle w:val="StyleUnderline"/>
        </w:rPr>
        <w:t xml:space="preserve"> more </w:t>
      </w:r>
      <w:r w:rsidRPr="00967CF8">
        <w:rPr>
          <w:rStyle w:val="StyleUnderline"/>
          <w:highlight w:val="yellow"/>
        </w:rPr>
        <w:t>gradual as continuing Chinese economic growth</w:t>
      </w:r>
      <w:r w:rsidRPr="00630189">
        <w:rPr>
          <w:sz w:val="12"/>
        </w:rPr>
        <w:t xml:space="preserve">—at levels superior to the expansion occurring in the United States— </w:t>
      </w:r>
      <w:r w:rsidRPr="00630189">
        <w:rPr>
          <w:rStyle w:val="StyleUnderline"/>
        </w:rPr>
        <w:t xml:space="preserve">steadily </w:t>
      </w:r>
      <w:r w:rsidRPr="00967CF8">
        <w:rPr>
          <w:rStyle w:val="StyleUnderline"/>
          <w:highlight w:val="yellow"/>
        </w:rPr>
        <w:t>enables Beijing to acquire</w:t>
      </w:r>
      <w:r w:rsidRPr="00630189">
        <w:rPr>
          <w:rStyle w:val="StyleUnderline"/>
        </w:rPr>
        <w:t xml:space="preserve"> all the other accoutrements that make for </w:t>
      </w:r>
      <w:r w:rsidRPr="00967CF8">
        <w:rPr>
          <w:rStyle w:val="StyleUnderline"/>
          <w:highlight w:val="yellow"/>
        </w:rPr>
        <w:t>comprehensive national power</w:t>
      </w:r>
      <w:r w:rsidRPr="00630189">
        <w:rPr>
          <w:rStyle w:val="StyleUnderline"/>
        </w:rPr>
        <w:t>. On current trends, China will consistently accumulate these capabilities over the next two decades</w:t>
      </w:r>
      <w:r w:rsidRPr="00630189">
        <w:rPr>
          <w:sz w:val="12"/>
        </w:rPr>
        <w:t xml:space="preserve">. It certainly aims to do so, at the latest, by 2049, the 100th anniversary of the founding of the People’s Republic of China and the date by which Chinese President Xi Jinping has declared China’s intention to become a fully developed nation. </w:t>
      </w:r>
      <w:r w:rsidRPr="00967CF8">
        <w:rPr>
          <w:rStyle w:val="StyleUnderline"/>
          <w:highlight w:val="yellow"/>
        </w:rPr>
        <w:t>Acquiring</w:t>
      </w:r>
      <w:r w:rsidRPr="00630189">
        <w:rPr>
          <w:rStyle w:val="StyleUnderline"/>
        </w:rPr>
        <w:t xml:space="preserve"> the appropriate </w:t>
      </w:r>
      <w:r w:rsidRPr="00967CF8">
        <w:rPr>
          <w:rStyle w:val="StyleUnderline"/>
          <w:highlight w:val="yellow"/>
        </w:rPr>
        <w:t>foundations of power will position China to achieve</w:t>
      </w:r>
      <w:r w:rsidRPr="00630189">
        <w:rPr>
          <w:rStyle w:val="StyleUnderline"/>
        </w:rPr>
        <w:t xml:space="preserve">, first, </w:t>
      </w:r>
      <w:r w:rsidRPr="00967CF8">
        <w:rPr>
          <w:rStyle w:val="StyleUnderline"/>
          <w:highlight w:val="yellow"/>
        </w:rPr>
        <w:t>strategic equivalence with the U</w:t>
      </w:r>
      <w:r w:rsidRPr="00630189">
        <w:rPr>
          <w:rStyle w:val="StyleUnderline"/>
        </w:rPr>
        <w:t xml:space="preserve">nited </w:t>
      </w:r>
      <w:r w:rsidRPr="00967CF8">
        <w:rPr>
          <w:rStyle w:val="StyleUnderline"/>
          <w:highlight w:val="yellow"/>
        </w:rPr>
        <w:t>S</w:t>
      </w:r>
      <w:r w:rsidRPr="00630189">
        <w:rPr>
          <w:rStyle w:val="StyleUnderline"/>
        </w:rPr>
        <w:t xml:space="preserve">tates, thus transforming the international system into a meaningfully bipolar order. Then, depending on Beijing’s </w:t>
      </w:r>
      <w:r w:rsidRPr="00630189">
        <w:rPr>
          <w:rStyle w:val="StyleUnderline"/>
        </w:rPr>
        <w:lastRenderedPageBreak/>
        <w:t xml:space="preserve">own fortunes, </w:t>
      </w:r>
      <w:r w:rsidRPr="00967CF8">
        <w:rPr>
          <w:rStyle w:val="StyleUnderline"/>
          <w:highlight w:val="yellow"/>
        </w:rPr>
        <w:t>China</w:t>
      </w:r>
      <w:r w:rsidRPr="00630189">
        <w:rPr>
          <w:rStyle w:val="StyleUnderline"/>
        </w:rPr>
        <w:t xml:space="preserve"> </w:t>
      </w:r>
      <w:r w:rsidRPr="00967CF8">
        <w:rPr>
          <w:rStyle w:val="StyleUnderline"/>
          <w:highlight w:val="yellow"/>
        </w:rPr>
        <w:t>may</w:t>
      </w:r>
      <w:r w:rsidRPr="00630189">
        <w:rPr>
          <w:rStyle w:val="StyleUnderline"/>
        </w:rPr>
        <w:t xml:space="preserve"> possibly </w:t>
      </w:r>
      <w:r w:rsidRPr="00967CF8">
        <w:rPr>
          <w:rStyle w:val="StyleUnderline"/>
          <w:highlight w:val="yellow"/>
        </w:rPr>
        <w:t>surpass Washington as the center of gravity in international politics</w:t>
      </w:r>
      <w:r w:rsidRPr="00630189">
        <w:rPr>
          <w:rStyle w:val="StyleUnderline"/>
        </w:rPr>
        <w:t>. Irrespective of which outcome occurs—or when—</w:t>
      </w:r>
      <w:r w:rsidRPr="00967CF8">
        <w:rPr>
          <w:rStyle w:val="StyleUnderline"/>
          <w:highlight w:val="yellow"/>
        </w:rPr>
        <w:t>either eventuality would</w:t>
      </w:r>
      <w:r w:rsidRPr="00630189">
        <w:rPr>
          <w:rStyle w:val="StyleUnderline"/>
        </w:rPr>
        <w:t xml:space="preserve"> by definition </w:t>
      </w:r>
      <w:r w:rsidRPr="00967CF8">
        <w:rPr>
          <w:rStyle w:val="StyleUnderline"/>
          <w:highlight w:val="yellow"/>
        </w:rPr>
        <w:t>signal the demise of the primacy that the U</w:t>
      </w:r>
      <w:r w:rsidRPr="00630189">
        <w:rPr>
          <w:rStyle w:val="StyleUnderline"/>
        </w:rPr>
        <w:t xml:space="preserve">nited </w:t>
      </w:r>
      <w:r w:rsidRPr="00967CF8">
        <w:rPr>
          <w:rStyle w:val="StyleUnderline"/>
          <w:highlight w:val="yellow"/>
        </w:rPr>
        <w:t>S</w:t>
      </w:r>
      <w:r w:rsidRPr="00630189">
        <w:rPr>
          <w:rStyle w:val="StyleUnderline"/>
        </w:rPr>
        <w:t xml:space="preserve">tates has </w:t>
      </w:r>
      <w:r w:rsidRPr="00967CF8">
        <w:rPr>
          <w:rStyle w:val="StyleUnderline"/>
          <w:highlight w:val="yellow"/>
        </w:rPr>
        <w:t>enjoyed</w:t>
      </w:r>
      <w:r w:rsidRPr="00630189">
        <w:rPr>
          <w:rStyle w:val="StyleUnderline"/>
        </w:rPr>
        <w:t xml:space="preserve"> since the end of the Second World War. </w:t>
      </w:r>
      <w:r w:rsidRPr="00630189">
        <w:rPr>
          <w:sz w:val="12"/>
        </w:rPr>
        <w:t>Even if during this process a power transition in the strict vocabulary of realist international relations theory is avoided—a possibility because China’s per capita income will lag behind that of the United States for a long time even if it acquires the world’s largest GNP—</w:t>
      </w:r>
      <w:r w:rsidRPr="00967CF8">
        <w:rPr>
          <w:rStyle w:val="StyleUnderline"/>
          <w:highlight w:val="yellow"/>
        </w:rPr>
        <w:t>Beijing’s capacity to challenge</w:t>
      </w:r>
      <w:r w:rsidRPr="00630189">
        <w:rPr>
          <w:rStyle w:val="StyleUnderline"/>
        </w:rPr>
        <w:t xml:space="preserve"> </w:t>
      </w:r>
      <w:r w:rsidRPr="00967CF8">
        <w:rPr>
          <w:rStyle w:val="StyleUnderline"/>
          <w:highlight w:val="yellow"/>
        </w:rPr>
        <w:t>Washington</w:t>
      </w:r>
      <w:r w:rsidRPr="00630189">
        <w:rPr>
          <w:rStyle w:val="StyleUnderline"/>
        </w:rPr>
        <w:t xml:space="preserve">’s interests in multiple arenas, ranging from geopolitics to trade and from advancing human rights to protecting the commons, </w:t>
      </w:r>
      <w:r w:rsidRPr="00967CF8">
        <w:rPr>
          <w:rStyle w:val="StyleUnderline"/>
          <w:highlight w:val="yellow"/>
        </w:rPr>
        <w:t>will</w:t>
      </w:r>
      <w:r w:rsidRPr="00630189">
        <w:rPr>
          <w:rStyle w:val="StyleUnderline"/>
        </w:rPr>
        <w:t xml:space="preserve"> only </w:t>
      </w:r>
      <w:r w:rsidRPr="00967CF8">
        <w:rPr>
          <w:rStyle w:val="StyleUnderline"/>
          <w:highlight w:val="yellow"/>
        </w:rPr>
        <w:t>increase as</w:t>
      </w:r>
      <w:r w:rsidRPr="00541814">
        <w:rPr>
          <w:rStyle w:val="StyleUnderline"/>
        </w:rPr>
        <w:t xml:space="preserve"> its </w:t>
      </w:r>
      <w:r w:rsidRPr="00967CF8">
        <w:rPr>
          <w:rStyle w:val="StyleUnderline"/>
          <w:highlight w:val="yellow"/>
        </w:rPr>
        <w:t>power expands</w:t>
      </w:r>
      <w:r w:rsidRPr="00630189">
        <w:rPr>
          <w:sz w:val="12"/>
        </w:rPr>
        <w:t xml:space="preserve">. In other words, China will demonstrate how a rival can, as Thomas J. Christensen phrased it, “[pose] problems without catching up.”8 &lt;end page 3&gt; As Avery Goldstein has persuasively argued, </w:t>
      </w:r>
      <w:r w:rsidRPr="00630189">
        <w:rPr>
          <w:rStyle w:val="Emphasis"/>
        </w:rPr>
        <w:t xml:space="preserve">these </w:t>
      </w:r>
      <w:r w:rsidRPr="00967CF8">
        <w:rPr>
          <w:rStyle w:val="Emphasis"/>
          <w:highlight w:val="yellow"/>
        </w:rPr>
        <w:t>hazards could materialize</w:t>
      </w:r>
      <w:r w:rsidRPr="00630189">
        <w:rPr>
          <w:rStyle w:val="Emphasis"/>
        </w:rPr>
        <w:t xml:space="preserve"> rather </w:t>
      </w:r>
      <w:r w:rsidRPr="00967CF8">
        <w:rPr>
          <w:rStyle w:val="Emphasis"/>
          <w:highlight w:val="yellow"/>
        </w:rPr>
        <w:t>quickly</w:t>
      </w:r>
      <w:r w:rsidRPr="00967CF8">
        <w:rPr>
          <w:rStyle w:val="StyleUnderline"/>
          <w:highlight w:val="yellow"/>
        </w:rPr>
        <w:t xml:space="preserve"> because China is</w:t>
      </w:r>
      <w:r w:rsidRPr="00630189">
        <w:rPr>
          <w:rStyle w:val="StyleUnderline"/>
        </w:rPr>
        <w:t xml:space="preserve"> currently </w:t>
      </w:r>
      <w:r w:rsidRPr="00967CF8">
        <w:rPr>
          <w:rStyle w:val="StyleUnderline"/>
          <w:highlight w:val="yellow"/>
        </w:rPr>
        <w:t>pursuing provocative policies on territorial disputes</w:t>
      </w:r>
      <w:r w:rsidRPr="00630189">
        <w:rPr>
          <w:rStyle w:val="StyleUnderline"/>
        </w:rPr>
        <w:t xml:space="preserve"> over islands in the East and South China Seas</w:t>
      </w:r>
      <w:r w:rsidRPr="00630189">
        <w:rPr>
          <w:sz w:val="12"/>
        </w:rPr>
        <w:t xml:space="preserve">.9 That these disputes, which a former U.S. official described as involving “uninhabited and uninhabitable rocks,”10 do not appear prima facie to implicate a systemic crisis should not be reassuring to the United States because </w:t>
      </w:r>
      <w:r w:rsidRPr="00630189">
        <w:rPr>
          <w:rStyle w:val="StyleUnderline"/>
        </w:rPr>
        <w:t xml:space="preserve">every serious contestation that occurs in future Sino-American relations will materialize against the backdrop of a possible power transition so long as China’s growth rates—even when diminishing—continue to exceed those of the United States. </w:t>
      </w:r>
      <w:r w:rsidRPr="00967CF8">
        <w:rPr>
          <w:rStyle w:val="StyleUnderline"/>
          <w:highlight w:val="yellow"/>
        </w:rPr>
        <w:t>This</w:t>
      </w:r>
      <w:r w:rsidRPr="00630189">
        <w:rPr>
          <w:rStyle w:val="StyleUnderline"/>
        </w:rPr>
        <w:t xml:space="preserve"> </w:t>
      </w:r>
      <w:r w:rsidRPr="00967CF8">
        <w:rPr>
          <w:rStyle w:val="StyleUnderline"/>
          <w:highlight w:val="yellow"/>
        </w:rPr>
        <w:t>dynamic</w:t>
      </w:r>
      <w:r w:rsidRPr="00630189">
        <w:rPr>
          <w:sz w:val="12"/>
        </w:rPr>
        <w:t xml:space="preserve">, as William R. Thompson has pointed out, </w:t>
      </w:r>
      <w:r w:rsidRPr="00630189">
        <w:rPr>
          <w:rStyle w:val="StyleUnderline"/>
        </w:rPr>
        <w:t xml:space="preserve">can produce extended “crisis slides” in which even “relatively trivial incidents or a string of seemingly minor crises” </w:t>
      </w:r>
      <w:r w:rsidRPr="00967CF8">
        <w:rPr>
          <w:rStyle w:val="StyleUnderline"/>
          <w:highlight w:val="yellow"/>
        </w:rPr>
        <w:t>may</w:t>
      </w:r>
      <w:r w:rsidRPr="00630189">
        <w:rPr>
          <w:rStyle w:val="StyleUnderline"/>
        </w:rPr>
        <w:t xml:space="preserve"> suffice to </w:t>
      </w:r>
      <w:r w:rsidRPr="00967CF8">
        <w:rPr>
          <w:rStyle w:val="Emphasis"/>
          <w:highlight w:val="yellow"/>
        </w:rPr>
        <w:t>escalate</w:t>
      </w:r>
      <w:r w:rsidRPr="00630189">
        <w:rPr>
          <w:rStyle w:val="StyleUnderline"/>
        </w:rPr>
        <w:t xml:space="preserve"> what was up to that point a precarious structural transformation </w:t>
      </w:r>
      <w:r w:rsidRPr="00967CF8">
        <w:rPr>
          <w:rStyle w:val="Emphasis"/>
          <w:highlight w:val="yellow"/>
        </w:rPr>
        <w:t>into full-fledged</w:t>
      </w:r>
      <w:r w:rsidRPr="00967CF8">
        <w:rPr>
          <w:rStyle w:val="StyleUnderline"/>
          <w:highlight w:val="yellow"/>
        </w:rPr>
        <w:t xml:space="preserve"> geopolitical polarization and </w:t>
      </w:r>
      <w:r w:rsidRPr="00967CF8">
        <w:rPr>
          <w:rStyle w:val="Emphasis"/>
          <w:highlight w:val="yellow"/>
        </w:rPr>
        <w:t>major w</w:t>
      </w:r>
      <w:r w:rsidRPr="00630189">
        <w:rPr>
          <w:rStyle w:val="Emphasis"/>
        </w:rPr>
        <w:t>ar</w:t>
      </w:r>
      <w:r w:rsidRPr="00630189">
        <w:rPr>
          <w:sz w:val="12"/>
        </w:rPr>
        <w:t xml:space="preserve">.11 Since the relative disparity in Sino-American economic performance is likely to persist for quite some time, </w:t>
      </w:r>
      <w:r w:rsidRPr="00967CF8">
        <w:rPr>
          <w:rStyle w:val="StyleUnderline"/>
          <w:highlight w:val="yellow"/>
        </w:rPr>
        <w:t>even</w:t>
      </w:r>
      <w:r w:rsidRPr="00630189">
        <w:rPr>
          <w:rStyle w:val="StyleUnderline"/>
        </w:rPr>
        <w:t xml:space="preserve"> trifling </w:t>
      </w:r>
      <w:r w:rsidRPr="00967CF8">
        <w:rPr>
          <w:rStyle w:val="StyleUnderline"/>
          <w:highlight w:val="yellow"/>
        </w:rPr>
        <w:t>quarrels will push bilateral ties</w:t>
      </w:r>
      <w:r w:rsidRPr="00630189">
        <w:rPr>
          <w:rStyle w:val="StyleUnderline"/>
        </w:rPr>
        <w:t xml:space="preserve"> ever more concertedly </w:t>
      </w:r>
      <w:r w:rsidRPr="00967CF8">
        <w:rPr>
          <w:rStyle w:val="StyleUnderline"/>
          <w:highlight w:val="yellow"/>
        </w:rPr>
        <w:t>in the direction of</w:t>
      </w:r>
      <w:r w:rsidRPr="00630189">
        <w:rPr>
          <w:rStyle w:val="StyleUnderline"/>
        </w:rPr>
        <w:t xml:space="preserve"> greater </w:t>
      </w:r>
      <w:r w:rsidRPr="00967CF8">
        <w:rPr>
          <w:rStyle w:val="StyleUnderline"/>
          <w:highlight w:val="yellow"/>
        </w:rPr>
        <w:t>abrasion</w:t>
      </w:r>
      <w:r w:rsidRPr="00630189">
        <w:rPr>
          <w:rStyle w:val="StyleUnderline"/>
        </w:rPr>
        <w:t xml:space="preserve"> as accumulating Chinese power further constrains U.S. freedom of action</w:t>
      </w:r>
      <w:r w:rsidRPr="00630189">
        <w:rPr>
          <w:sz w:val="12"/>
        </w:rPr>
        <w:t xml:space="preserve">. AN UNPRECEDENTED CHALLENGE In many ways, </w:t>
      </w:r>
      <w:r w:rsidRPr="00630189">
        <w:rPr>
          <w:rStyle w:val="StyleUnderline"/>
        </w:rPr>
        <w:t>the challenge posed by China will be more serious than that posed by the previous American competitor—the Soviet Union</w:t>
      </w:r>
      <w:r w:rsidRPr="00630189">
        <w:rPr>
          <w:sz w:val="12"/>
        </w:rPr>
        <w:t xml:space="preserve">. While the Soviet Union was indeed a formidable military power, its economic base was always much smaller than that of the United States. Although insufficiently appreciated during the Cold War, </w:t>
      </w:r>
      <w:r w:rsidRPr="00630189">
        <w:rPr>
          <w:rStyle w:val="StyleUnderline"/>
        </w:rPr>
        <w:t>the Soviet Union was actually a deformed entity: a military giant possessing coercive capabilities that rivaled the United States but an economic midget nurturing a productive base that was less than half the size of its avowed competitor</w:t>
      </w:r>
      <w:r w:rsidRPr="00630189">
        <w:rPr>
          <w:sz w:val="12"/>
        </w:rPr>
        <w:t xml:space="preserve">.12 Angus Maddison, for example, has estimated that the gross domestic product (GDP) of the Soviet Union, when at the height of its relative power in 1975, was approximately 44.4 percent of that of the United States in the same year. </w:t>
      </w:r>
      <w:r w:rsidRPr="00630189">
        <w:rPr>
          <w:rStyle w:val="StyleUnderline"/>
        </w:rPr>
        <w:t>China does not share this weakness, which makes the dangers posed by its ascent— and the prospect that it will one day acquire genuinely comprehensive power rivaling that of the United States—far more problematic.</w:t>
      </w:r>
      <w:r w:rsidRPr="00630189">
        <w:rPr>
          <w:sz w:val="12"/>
        </w:rPr>
        <w:t xml:space="preserve"> Furthermore, China’s central location within the larger concentration of Asian economic power—the fastest-growing hub in the international system—endows its growth with even greater significance. There is a risk that Beijing might someday exercise choking control over this critical geopolitical space and thereby endanger larger American and global security.13 Today, even before China has completely risen, it is already committed to the objective of enforcing a strict hierarchy in Asia, meaning that Beijing’s position at the top of the continental order is acknowledged and respected by all its neighbors. As François </w:t>
      </w:r>
      <w:proofErr w:type="spellStart"/>
      <w:r w:rsidRPr="00630189">
        <w:rPr>
          <w:sz w:val="12"/>
        </w:rPr>
        <w:t>Godement</w:t>
      </w:r>
      <w:proofErr w:type="spellEnd"/>
      <w:r w:rsidRPr="00630189">
        <w:rPr>
          <w:sz w:val="12"/>
        </w:rPr>
        <w:t xml:space="preserve"> has pointed out, </w:t>
      </w:r>
      <w:r w:rsidRPr="00630189">
        <w:rPr>
          <w:rStyle w:val="StyleUnderline"/>
        </w:rPr>
        <w:t>Chinese strategy for securing such primacy has revolved around translating</w:t>
      </w:r>
      <w:r w:rsidRPr="00630189">
        <w:rPr>
          <w:sz w:val="12"/>
        </w:rPr>
        <w:t xml:space="preserve"> &lt;END PAGE 4&gt; </w:t>
      </w:r>
      <w:r w:rsidRPr="00630189">
        <w:rPr>
          <w:rStyle w:val="StyleUnderline"/>
        </w:rPr>
        <w:t>the massive economic gains it has made in recent years into a geopolitical approach</w:t>
      </w:r>
      <w:r w:rsidRPr="00630189">
        <w:rPr>
          <w:sz w:val="12"/>
        </w:rPr>
        <w:t xml:space="preserve"> that emphasizes “coercion without force.”14 Even more astutely, Christopher Ford has noted that “the ‘thorough submission’ of other countries” that China seeks is meant to be voluntary— that is, these countries “would be expected not to have to be forced to comply, but rather spontaneously to choose to take their place within the status-hierarchy under the benevolent guidance of the virtuous leader.”15 This is the only explanation that does justice to then Chinese foreign minister Yang </w:t>
      </w:r>
      <w:proofErr w:type="spellStart"/>
      <w:r w:rsidRPr="00630189">
        <w:rPr>
          <w:sz w:val="12"/>
        </w:rPr>
        <w:t>Jiechi’s</w:t>
      </w:r>
      <w:proofErr w:type="spellEnd"/>
      <w:r w:rsidRPr="00630189">
        <w:rPr>
          <w:sz w:val="12"/>
        </w:rPr>
        <w:t xml:space="preserve"> outburst at the 2010 meeting of the Association of Southeast Asian Nations when, staring directly at Singapore’s then foreign minister, George Yeo, he bluntly declared that “China is a big country and other countries are small countries, and that’s just a fact.”16 Just in case Beijing’s neighbors do not get the message, however, China has begun to put in place the foundations for enforcing its own version of the Monroe Doctrine along its various peripheries. Beginning with “cartographic aggression”17 through claims such as its “9-dash line” in the South China Sea and its expansive assertions along the Sino-Indian border to further efforts at “national enclosure”18 through its recently expanded air defense identification zone in the East China Sea to mounting “the world’s biggest military expansion” 19 for several years running, </w:t>
      </w:r>
      <w:r w:rsidRPr="00967CF8">
        <w:rPr>
          <w:rStyle w:val="StyleUnderline"/>
          <w:highlight w:val="yellow"/>
        </w:rPr>
        <w:t>China is</w:t>
      </w:r>
      <w:r w:rsidRPr="00630189">
        <w:rPr>
          <w:rStyle w:val="StyleUnderline"/>
        </w:rPr>
        <w:t xml:space="preserve"> systematically </w:t>
      </w:r>
      <w:r w:rsidRPr="00967CF8">
        <w:rPr>
          <w:rStyle w:val="StyleUnderline"/>
          <w:highlight w:val="yellow"/>
        </w:rPr>
        <w:t>laying</w:t>
      </w:r>
      <w:r w:rsidRPr="00630189">
        <w:rPr>
          <w:rStyle w:val="StyleUnderline"/>
        </w:rPr>
        <w:t xml:space="preserve"> the </w:t>
      </w:r>
      <w:r w:rsidRPr="00967CF8">
        <w:rPr>
          <w:rStyle w:val="StyleUnderline"/>
          <w:highlight w:val="yellow"/>
        </w:rPr>
        <w:t>foundations to ensure that its neighbors</w:t>
      </w:r>
      <w:r w:rsidRPr="00630189">
        <w:rPr>
          <w:rStyle w:val="StyleUnderline"/>
        </w:rPr>
        <w:t xml:space="preserve"> </w:t>
      </w:r>
      <w:r w:rsidRPr="00967CF8">
        <w:rPr>
          <w:rStyle w:val="StyleUnderline"/>
          <w:highlight w:val="yellow"/>
        </w:rPr>
        <w:t>acquiesce to its</w:t>
      </w:r>
      <w:r w:rsidRPr="00630189">
        <w:rPr>
          <w:rStyle w:val="StyleUnderline"/>
        </w:rPr>
        <w:t xml:space="preserve"> burgeoning </w:t>
      </w:r>
      <w:r w:rsidRPr="00967CF8">
        <w:rPr>
          <w:rStyle w:val="StyleUnderline"/>
          <w:highlight w:val="yellow"/>
        </w:rPr>
        <w:t>heg</w:t>
      </w:r>
      <w:r w:rsidRPr="00630189">
        <w:rPr>
          <w:rStyle w:val="StyleUnderline"/>
        </w:rPr>
        <w:t xml:space="preserve">emony </w:t>
      </w:r>
      <w:r w:rsidRPr="00967CF8">
        <w:rPr>
          <w:rStyle w:val="StyleUnderline"/>
          <w:highlight w:val="yellow"/>
        </w:rPr>
        <w:t>while</w:t>
      </w:r>
      <w:r w:rsidRPr="00630189">
        <w:rPr>
          <w:rStyle w:val="StyleUnderline"/>
        </w:rPr>
        <w:t xml:space="preserve"> simultaneously </w:t>
      </w:r>
      <w:r w:rsidRPr="00967CF8">
        <w:rPr>
          <w:rStyle w:val="StyleUnderline"/>
          <w:highlight w:val="yellow"/>
        </w:rPr>
        <w:t>ensuring</w:t>
      </w:r>
      <w:r w:rsidRPr="00630189">
        <w:rPr>
          <w:rStyle w:val="StyleUnderline"/>
        </w:rPr>
        <w:t xml:space="preserve"> their </w:t>
      </w:r>
      <w:r w:rsidRPr="00967CF8">
        <w:rPr>
          <w:rStyle w:val="StyleUnderline"/>
          <w:highlight w:val="yellow"/>
        </w:rPr>
        <w:t>isolation</w:t>
      </w:r>
      <w:r w:rsidRPr="00630189">
        <w:rPr>
          <w:rStyle w:val="StyleUnderline"/>
        </w:rPr>
        <w:t xml:space="preserve"> </w:t>
      </w:r>
      <w:r w:rsidRPr="00967CF8">
        <w:rPr>
          <w:rStyle w:val="StyleUnderline"/>
          <w:highlight w:val="yellow"/>
        </w:rPr>
        <w:t xml:space="preserve">vis-à-vis </w:t>
      </w:r>
      <w:r w:rsidRPr="00D61A0C">
        <w:rPr>
          <w:rStyle w:val="StyleUnderline"/>
        </w:rPr>
        <w:t>their</w:t>
      </w:r>
      <w:r w:rsidRPr="00630189">
        <w:rPr>
          <w:rStyle w:val="StyleUnderline"/>
        </w:rPr>
        <w:t xml:space="preserve"> most important external protector, namely </w:t>
      </w:r>
      <w:r w:rsidRPr="00967CF8">
        <w:rPr>
          <w:rStyle w:val="StyleUnderline"/>
          <w:highlight w:val="yellow"/>
        </w:rPr>
        <w:t>the U</w:t>
      </w:r>
      <w:r w:rsidRPr="00630189">
        <w:rPr>
          <w:rStyle w:val="StyleUnderline"/>
        </w:rPr>
        <w:t xml:space="preserve">nited </w:t>
      </w:r>
      <w:r w:rsidRPr="00967CF8">
        <w:rPr>
          <w:rStyle w:val="StyleUnderline"/>
          <w:highlight w:val="yellow"/>
        </w:rPr>
        <w:t>S</w:t>
      </w:r>
      <w:r w:rsidRPr="00D61A0C">
        <w:rPr>
          <w:rStyle w:val="StyleUnderline"/>
        </w:rPr>
        <w:t>tates</w:t>
      </w:r>
      <w:r w:rsidRPr="00630189">
        <w:rPr>
          <w:rStyle w:val="StyleUnderline"/>
        </w:rPr>
        <w:t xml:space="preserve">. </w:t>
      </w:r>
      <w:r w:rsidRPr="00630189">
        <w:rPr>
          <w:sz w:val="12"/>
        </w:rPr>
        <w:t xml:space="preserve">To be sure, China does not yet pose the kind of military threats to Asia that the Soviet Union posed to Europe in its heyday. This condition, however, may not last for long given that China’s relations with its neighbors are troubled in many ways. </w:t>
      </w:r>
      <w:r w:rsidRPr="00630189">
        <w:rPr>
          <w:rStyle w:val="StyleUnderline"/>
        </w:rPr>
        <w:t>Disputes over continental and maritime boundaries persist, status rivalries between China and its Asian peers have not disappeared, and Beijing has, at least so far, studiously refused to renounce the use of force in resolving geopolitical disagreements at a time when its own capacity to mount significant standoff attacks on adjacent countries is rapidly growing</w:t>
      </w:r>
      <w:r w:rsidRPr="00630189">
        <w:rPr>
          <w:sz w:val="12"/>
        </w:rPr>
        <w:t xml:space="preserve">. Consequently, however remote the prospect may seem at present, the United States could find itself in a conflict with China in the future thanks to its extended deterrence obligations to various Asian nations. Conflicts between China and its neighbors that do not directly involve the United States but nevertheless affect U.S. interests are also possible. On balance, both these contingencies have inevitably impelled China “to expand and rapidly accelerate improvements in … [its] military and economic capabilities as well as increase its external influence to simultaneously establish political and economic dominance over the periphery … [in order to] provide leverage against future great power pressure.”20 And these developments, all told, will almost automatically accentuate regional security dilemmas vis-à-vis both China’s neighbors and the United States. </w:t>
      </w:r>
      <w:r w:rsidRPr="00630189">
        <w:rPr>
          <w:rStyle w:val="StyleUnderline"/>
        </w:rPr>
        <w:t xml:space="preserve">The </w:t>
      </w:r>
      <w:r w:rsidRPr="00630189">
        <w:rPr>
          <w:rStyle w:val="StyleUnderline"/>
        </w:rPr>
        <w:lastRenderedPageBreak/>
        <w:t>specific location of China’s military capabilities makes this danger to the Asian theater especially problematic</w:t>
      </w:r>
      <w:r w:rsidRPr="00630189">
        <w:rPr>
          <w:sz w:val="12"/>
        </w:rPr>
        <w:t xml:space="preserve">. The Soviet Union’s air and land lines of communication to its Asian peripheries were long, tenuous, and relatively underdeveloped, which made the sustainability &lt;END PAGE 5&gt; of Soviet military forces in the Far East a challenging proposition. Soviet combat power adjacent to the Pacific, however significant in absolute terms, was considerably weaker than its equivalent in Europe. China, by contrast, is highly advantaged on both counts. It can threaten all the major regional states located along both its continental and maritime peripheries through highly robust, and rapidly improving, interior lines of communication. Furthermore, the bulk of its military capabilities are either directly deployed along its eastern seaboard or can be swiftly moved to any one of its strategic peripheries. Thus, by comparison to the Soviet Union, China can more easily overawe the major power centers in the Indo-Pacific while at the same time more effectively preventing the United States from bringing rearward reinforcements to bear in defense of its regional allies.21 </w:t>
      </w:r>
      <w:r w:rsidRPr="00967CF8">
        <w:rPr>
          <w:rStyle w:val="StyleUnderline"/>
          <w:highlight w:val="yellow"/>
        </w:rPr>
        <w:t>All these realities</w:t>
      </w:r>
      <w:r w:rsidRPr="00630189">
        <w:rPr>
          <w:rStyle w:val="StyleUnderline"/>
        </w:rPr>
        <w:t xml:space="preserve">—being a continental-sized power, possessing a gigantic and technologically improving economy, enjoying superior rates of relative economic growth, having a strategically advantageous location, and rapidly acquiring formidable military capabilities— </w:t>
      </w:r>
      <w:r w:rsidRPr="00967CF8">
        <w:rPr>
          <w:rStyle w:val="Emphasis"/>
          <w:highlight w:val="yellow"/>
        </w:rPr>
        <w:t>add up quickly</w:t>
      </w:r>
      <w:r w:rsidRPr="00967CF8">
        <w:rPr>
          <w:rStyle w:val="StyleUnderline"/>
          <w:highlight w:val="yellow"/>
        </w:rPr>
        <w:t xml:space="preserve"> to make China a </w:t>
      </w:r>
      <w:r w:rsidRPr="00967CF8">
        <w:rPr>
          <w:rStyle w:val="Emphasis"/>
          <w:highlight w:val="yellow"/>
        </w:rPr>
        <w:t>far more consequential rival</w:t>
      </w:r>
      <w:r w:rsidRPr="00630189">
        <w:rPr>
          <w:rStyle w:val="StyleUnderline"/>
        </w:rPr>
        <w:t xml:space="preserve"> to the United States </w:t>
      </w:r>
      <w:r w:rsidRPr="00967CF8">
        <w:rPr>
          <w:rStyle w:val="Emphasis"/>
          <w:highlight w:val="yellow"/>
        </w:rPr>
        <w:t>than any Washington has faced in the past</w:t>
      </w:r>
      <w:r w:rsidRPr="00630189">
        <w:rPr>
          <w:rStyle w:val="StyleUnderline"/>
        </w:rPr>
        <w:t>. Although U.S. officials are bashful about describing China plainly as a geopolitical threat, there is little doubt that they recognize the possibility of a coming power transition, with all its attendant dangers</w:t>
      </w:r>
      <w:r w:rsidRPr="00630189">
        <w:rPr>
          <w:sz w:val="12"/>
        </w:rPr>
        <w:t xml:space="preserve">. Because of the perennial arguments among liberals, realists, and neoconservatives, there is no agreement in Washington about what the implications of this transition might be. </w:t>
      </w:r>
      <w:r w:rsidRPr="00630189">
        <w:rPr>
          <w:rStyle w:val="StyleUnderline"/>
        </w:rPr>
        <w:t xml:space="preserve">Yet </w:t>
      </w:r>
      <w:r w:rsidRPr="00967CF8">
        <w:rPr>
          <w:rStyle w:val="StyleUnderline"/>
          <w:highlight w:val="yellow"/>
        </w:rPr>
        <w:t>it is</w:t>
      </w:r>
      <w:r w:rsidRPr="00630189">
        <w:rPr>
          <w:rStyle w:val="StyleUnderline"/>
        </w:rPr>
        <w:t xml:space="preserve"> precisely </w:t>
      </w:r>
      <w:r w:rsidRPr="00967CF8">
        <w:rPr>
          <w:rStyle w:val="StyleUnderline"/>
          <w:highlight w:val="yellow"/>
        </w:rPr>
        <w:t>this contingency that U.S</w:t>
      </w:r>
      <w:r w:rsidRPr="00630189">
        <w:rPr>
          <w:rStyle w:val="StyleUnderline"/>
        </w:rPr>
        <w:t xml:space="preserve">. grand </w:t>
      </w:r>
      <w:r w:rsidRPr="00967CF8">
        <w:rPr>
          <w:rStyle w:val="StyleUnderline"/>
          <w:highlight w:val="yellow"/>
        </w:rPr>
        <w:t>strategy should aim to thwart</w:t>
      </w:r>
      <w:r w:rsidRPr="00630189">
        <w:rPr>
          <w:rStyle w:val="StyleUnderline"/>
        </w:rPr>
        <w:t xml:space="preserve"> because American primacy has been beneficial for the international system and, even more importantly, for the United States itself. </w:t>
      </w:r>
      <w:r w:rsidRPr="00967CF8">
        <w:rPr>
          <w:rStyle w:val="StyleUnderline"/>
          <w:highlight w:val="yellow"/>
        </w:rPr>
        <w:t>Preserving</w:t>
      </w:r>
      <w:r w:rsidRPr="00630189">
        <w:rPr>
          <w:rStyle w:val="StyleUnderline"/>
        </w:rPr>
        <w:t xml:space="preserve"> this </w:t>
      </w:r>
      <w:r w:rsidRPr="00967CF8">
        <w:rPr>
          <w:rStyle w:val="StyleUnderline"/>
          <w:highlight w:val="yellow"/>
        </w:rPr>
        <w:t>preeminence</w:t>
      </w:r>
      <w:r w:rsidRPr="00630189">
        <w:rPr>
          <w:rStyle w:val="StyleUnderline"/>
        </w:rPr>
        <w:t xml:space="preserve">, accordingly, </w:t>
      </w:r>
      <w:r w:rsidRPr="00967CF8">
        <w:rPr>
          <w:rStyle w:val="StyleUnderline"/>
          <w:highlight w:val="yellow"/>
        </w:rPr>
        <w:t>remains the central task for U.S. policymakers</w:t>
      </w:r>
      <w:r w:rsidRPr="00630189">
        <w:rPr>
          <w:rStyle w:val="StyleUnderline"/>
        </w:rPr>
        <w:t xml:space="preserve"> today. Devising a strategy that is equal to this responsibility must begin with an acknowledgment of both the significance and the complexity of the challenge given China’s deep enmeshment with the world. There is no better way to begin this assessment than by recognizing that globalization in the postwar period has spawned uneven gains that have produced in China a new competitor to the United States. This most recent bout of international integration has been reinvigorated and nurtured by American hegemony, understood simply as possessing more comprehensive power than any other state and being willing to use that power to structure the global order in certain ways</w:t>
      </w:r>
      <w:r w:rsidRPr="00630189">
        <w:rPr>
          <w:sz w:val="12"/>
        </w:rPr>
        <w:t xml:space="preserve">. Beijing’s continuing ascent in these circumstances creates a difficult dilemma for Washington: unlike previous great powers that rose largely through autarkic means, China has grown rapidly because it has benefited disproportionately from American investments in sustaining a liberal international economic order. China, admittedly, is not alone in this regard. Many other European and Asian states have enjoyed economic revitalization in the postwar period because of their integration into the multilateral trading system underwritten by American power. But China has experienced disproportionately greater gains than the United States and others because its native comparative advantages have been magnified through three distinctive policies. First, Beijing has opted to maintain a domestic economy characterized by significant protectionist components even as it has pursued an investment-driven, export-led growth strategy that exploits the free access available to the more open economies of the developed world.22 Second, the dominant role of the Chinese state in economic </w:t>
      </w:r>
      <w:proofErr w:type="spellStart"/>
      <w:r w:rsidRPr="00630189">
        <w:rPr>
          <w:sz w:val="12"/>
        </w:rPr>
        <w:t>decisionmaking</w:t>
      </w:r>
      <w:proofErr w:type="spellEnd"/>
      <w:r w:rsidRPr="00630189">
        <w:rPr>
          <w:sz w:val="12"/>
        </w:rPr>
        <w:t xml:space="preserve"> has permitted the government to control critical factors of production, such as land and capital, maintain advantageous exchange rates, and sustain huge state-owned enterprises, which in their totality have enabled China to advance nationalist aims beyond simply allocative efficiency and the increased welfare of its population.23 And third, the consistent and systematic targeting of foreign intellectual property on a gigantic scale has advanced China’s industrial policy goals, which emphasize the speedy acquisition of advanced technologies by both legitimate and illegitimate means in order to accelerate Chinese growth vis-à-vis other rivals in the international system.24 All these elements operating in unison have raised China’s level of development, which in turn has helped increase American welfare through trade—but at the cost of embodying a rising challenge to U.S. power. However, </w:t>
      </w:r>
      <w:r w:rsidRPr="00967CF8">
        <w:rPr>
          <w:rStyle w:val="Emphasis"/>
          <w:highlight w:val="yellow"/>
        </w:rPr>
        <w:t>it is by no means inevitable that China will continue to ris</w:t>
      </w:r>
      <w:r w:rsidRPr="00630189">
        <w:rPr>
          <w:rStyle w:val="Emphasis"/>
        </w:rPr>
        <w:t>e</w:t>
      </w:r>
      <w:r w:rsidRPr="00630189">
        <w:rPr>
          <w:rStyle w:val="StyleUnderline"/>
        </w:rPr>
        <w:t xml:space="preserve"> to the point where it becomes a genuine peer competitor of the United States.</w:t>
      </w:r>
      <w:r w:rsidRPr="00630189">
        <w:rPr>
          <w:sz w:val="12"/>
        </w:rPr>
        <w:t xml:space="preserve"> Although China has experienced meteoric economic growth in recent decades, the Chinese state has manifold weaknesses. It grapples with the prospect of adverse demographic transitions, contradictions between Beijing’s command polity and pseudo-liberal economy, and an unbalanced growth strategy that emphasizes overinvestment at the cost of domestic consumption. These weaknesses may yet take their toll, leading to either a collapse of China’s hitherto relentless expansion or its severe moderation.25 </w:t>
      </w:r>
      <w:proofErr w:type="gramStart"/>
      <w:r w:rsidRPr="00630189">
        <w:rPr>
          <w:sz w:val="12"/>
        </w:rPr>
        <w:t>The</w:t>
      </w:r>
      <w:proofErr w:type="gramEnd"/>
      <w:r w:rsidRPr="00630189">
        <w:rPr>
          <w:sz w:val="12"/>
        </w:rPr>
        <w:t xml:space="preserve"> evidence indicates that China’s leaders are acutely aware of the precarious character of the nation’s economic achievements thus far. Given their own problematic legitimacy, there is no doubt that they are deeply—even fearfully—concerned about the survival of China’s Communist regime in the context of the rising threats to domestic stability. Given the growing internal inequalities along multiple dimensions, the rampant corruption throughout society (and especially among the elites), and the increasing individuation in the prospering middle classes, China’s leaders remain obsessed by the dangers of internal chaos. They understand that they might not be able to satisfy the rising expectations of their now highly informed and restive population. The decisions reached during the recent third plenum of the 18th Party Congress indicate that the Xi Jinping regime remains intently focused on confronting the country’s myriad economic problems head-on both in order to sustain China’s global rise and to ward off any indigenous threats to Communist control within China.26 However, the Xi regime remains reluctant to face up to the need for constitutional political liberalization, which raises questions about whether its policies (or any similar policies followed by its successors) will indeed satisfactorily dissipate the dangers of domestic instability. On this score, only time will tell. But the reality of China’s internal troubles—which undoubtedly are considerable—has often strengthened the belief that its rise as a great power will not prove as troublesome to others as might be ordinarily expected. According to this line of thought, China’s domestic challenges will prevent its leaders from pursuing those self-regarding policies that have been prosecuted by all other great powers in history.27 There is no doubt that if the Chinese economy falters badly and for a substantial period of time or the Chinese state is gripped by a cataclysmic crisis—for whatever reason—the growing challenge to American hegemony would be attenuated. But absent such calamitous developments, it is unlikely that the weight of China’s internal challenges alone will prevent its leaders from pursuing those willful policies that would seem natural to Beijing as its power continues to grow. After all, elevated levels of Chinese assertiveness, which have been on display since the 2007–2008 global financial crisis, have occurred despite persistent domestic restiveness for over five years now. Moreover, internal problems have not prevented the Chinese state from successfully extracting the necessary resources to sustain a dramatic military modernization over a long period of time. Nor have they prevented recent Chinese leaders from steadily disregarding Deng Xiaoping’s old counsel to “hide and bide” in favor of a new belligerence that takes the form of “show and go.” In fact, Beijing has been able to harness popular sentiments to support its increasingly abrasive foreign policies in the Indo-Pacific region. Given this reality</w:t>
      </w:r>
      <w:r w:rsidRPr="00967CF8">
        <w:rPr>
          <w:sz w:val="12"/>
          <w:highlight w:val="yellow"/>
        </w:rPr>
        <w:t xml:space="preserve">, </w:t>
      </w:r>
      <w:r w:rsidRPr="00967CF8">
        <w:rPr>
          <w:rStyle w:val="StyleUnderline"/>
          <w:highlight w:val="yellow"/>
        </w:rPr>
        <w:t>the U</w:t>
      </w:r>
      <w:r w:rsidRPr="00630189">
        <w:rPr>
          <w:rStyle w:val="StyleUnderline"/>
        </w:rPr>
        <w:t xml:space="preserve">nited </w:t>
      </w:r>
      <w:r w:rsidRPr="00967CF8">
        <w:rPr>
          <w:rStyle w:val="StyleUnderline"/>
          <w:highlight w:val="yellow"/>
        </w:rPr>
        <w:t>St</w:t>
      </w:r>
      <w:r w:rsidRPr="00630189">
        <w:rPr>
          <w:rStyle w:val="StyleUnderline"/>
        </w:rPr>
        <w:t xml:space="preserve">ates </w:t>
      </w:r>
      <w:r w:rsidRPr="00967CF8">
        <w:rPr>
          <w:rStyle w:val="StyleUnderline"/>
          <w:highlight w:val="yellow"/>
        </w:rPr>
        <w:t>cannot count on the possibility that China might stumble</w:t>
      </w:r>
      <w:r w:rsidRPr="00630189">
        <w:rPr>
          <w:rStyle w:val="StyleUnderline"/>
        </w:rPr>
        <w:t xml:space="preserve"> in any fundamental sense. Nor can it assume that China’s relatively higher growth rates will naturally decay well before Beijing acquires sufficient comprehensive power to become a consequential rival. Washington also cannot presume that its own national capabilities writ large will always remain more powerful or more fecund than China’s</w:t>
      </w:r>
      <w:r w:rsidRPr="00630189">
        <w:rPr>
          <w:sz w:val="12"/>
        </w:rPr>
        <w:t xml:space="preserve">. Still less can it count on the prospect of Chinese </w:t>
      </w:r>
      <w:proofErr w:type="spellStart"/>
      <w:r w:rsidRPr="00630189">
        <w:rPr>
          <w:sz w:val="12"/>
        </w:rPr>
        <w:t>oppugnancy</w:t>
      </w:r>
      <w:proofErr w:type="spellEnd"/>
      <w:r w:rsidRPr="00630189">
        <w:rPr>
          <w:sz w:val="12"/>
        </w:rPr>
        <w:t xml:space="preserve"> vanishing merely because Chinese growth rates threaten to </w:t>
      </w:r>
      <w:r w:rsidRPr="00630189">
        <w:rPr>
          <w:sz w:val="12"/>
        </w:rPr>
        <w:lastRenderedPageBreak/>
        <w:t xml:space="preserve">ease up somewhat in the future. After all, as Moscow did in years past, Beijing could still pose a major threat to U.S. interests despite possessing a smaller economy or experiencing slower economic growth. </w:t>
      </w:r>
      <w:r w:rsidRPr="00630189">
        <w:rPr>
          <w:rStyle w:val="StyleUnderline"/>
        </w:rPr>
        <w:t xml:space="preserve">Because China alone among all other emerging powers has the potential to displace the United States at the top of the international hierarchy, </w:t>
      </w:r>
      <w:r w:rsidRPr="00967CF8">
        <w:rPr>
          <w:rStyle w:val="StyleUnderline"/>
          <w:highlight w:val="yellow"/>
        </w:rPr>
        <w:t>Washington confronts the necessity of</w:t>
      </w:r>
      <w:r w:rsidRPr="00630189">
        <w:rPr>
          <w:rStyle w:val="StyleUnderline"/>
        </w:rPr>
        <w:t xml:space="preserve"> consciously </w:t>
      </w:r>
      <w:r w:rsidRPr="00967CF8">
        <w:rPr>
          <w:rStyle w:val="StyleUnderline"/>
          <w:highlight w:val="yellow"/>
        </w:rPr>
        <w:t>developing a</w:t>
      </w:r>
      <w:r w:rsidRPr="00630189">
        <w:rPr>
          <w:rStyle w:val="StyleUnderline"/>
        </w:rPr>
        <w:t xml:space="preserve"> grand </w:t>
      </w:r>
      <w:r w:rsidRPr="00967CF8">
        <w:rPr>
          <w:rStyle w:val="StyleUnderline"/>
          <w:highlight w:val="yellow"/>
        </w:rPr>
        <w:t>strategy that limits Beijing’s ability to erode overall</w:t>
      </w:r>
      <w:r w:rsidRPr="00630189">
        <w:rPr>
          <w:rStyle w:val="StyleUnderline"/>
        </w:rPr>
        <w:t xml:space="preserve"> U.S. </w:t>
      </w:r>
      <w:r w:rsidRPr="00967CF8">
        <w:rPr>
          <w:rStyle w:val="StyleUnderline"/>
          <w:highlight w:val="yellow"/>
        </w:rPr>
        <w:t>preeminence</w:t>
      </w:r>
      <w:r w:rsidRPr="00630189">
        <w:rPr>
          <w:rStyle w:val="StyleUnderline"/>
        </w:rPr>
        <w:t xml:space="preserve">. This </w:t>
      </w:r>
      <w:r w:rsidRPr="00967CF8">
        <w:rPr>
          <w:rStyle w:val="Emphasis"/>
          <w:highlight w:val="yellow"/>
        </w:rPr>
        <w:t>corrective strategy needs to be developed now</w:t>
      </w:r>
      <w:r w:rsidRPr="00630189">
        <w:rPr>
          <w:rStyle w:val="StyleUnderline"/>
        </w:rPr>
        <w:t xml:space="preserve">, while China is still some distance away from being able to effectively challenge the United States, </w:t>
      </w:r>
      <w:r w:rsidRPr="00967CF8">
        <w:rPr>
          <w:rStyle w:val="Emphasis"/>
          <w:highlight w:val="yellow"/>
        </w:rPr>
        <w:t>or else it risks being too late</w:t>
      </w:r>
      <w:r w:rsidRPr="00630189">
        <w:rPr>
          <w:sz w:val="12"/>
        </w:rPr>
        <w:t xml:space="preserve">. China’s deep integration with the international economy, however, implies that the containment strategies that worked so effectively against the Soviet Union cannot be successfully replicated today. Consequently, if </w:t>
      </w:r>
      <w:r w:rsidRPr="00630189">
        <w:rPr>
          <w:rStyle w:val="StyleUnderline"/>
        </w:rPr>
        <w:t>Washington</w:t>
      </w:r>
      <w:r w:rsidRPr="00630189">
        <w:rPr>
          <w:sz w:val="12"/>
        </w:rPr>
        <w:t xml:space="preserve"> is to escape from the Scylla of paralyzing helplessness in the face of China’s rise and the Charybdis of inveterate opposition to that ascent, it </w:t>
      </w:r>
      <w:r w:rsidRPr="00630189">
        <w:rPr>
          <w:rStyle w:val="StyleUnderline"/>
        </w:rPr>
        <w:t>must embark on a novel course of action that can be best described as “balancing</w:t>
      </w:r>
      <w:r w:rsidRPr="00630189">
        <w:rPr>
          <w:sz w:val="12"/>
        </w:rPr>
        <w:t xml:space="preserve"> without containment.” This report lays out the logic of such a strategy, focusing not so much on the current crises enveloping China and the United States but rather on the structural quandaries created by Beijing’s continuing rise. It begins by reviewing why China’s rise is unique in modern history and examines the specific predicament posed by China’s ascendancy to the United States. Thereafter, it elucidates the imperative of balancing China, given that other alternatives such as containment are not options that can be easily exercised by Washington at the present time. Finally, it develops the outlines of a strategy that the United States should pursue toward China, an approach that preserves the benefits of economic interdependence while limiting the dangers of a Chinese exploitation of its growing power.</w:t>
      </w:r>
    </w:p>
    <w:p w:rsidR="000753D3" w:rsidRDefault="00FD072D" w:rsidP="000753D3">
      <w:pPr>
        <w:pStyle w:val="Heading4"/>
      </w:pPr>
      <w:r>
        <w:t>Shifting U.S. primacy causes great power war</w:t>
      </w:r>
    </w:p>
    <w:p w:rsidR="000753D3" w:rsidRPr="00A43374" w:rsidRDefault="00FD072D" w:rsidP="000753D3">
      <w:r w:rsidRPr="00FD072D">
        <w:rPr>
          <w:rStyle w:val="Style13ptBold"/>
        </w:rPr>
        <w:t xml:space="preserve">Cohen </w:t>
      </w:r>
      <w:r w:rsidR="000753D3" w:rsidRPr="00FD072D">
        <w:rPr>
          <w:rStyle w:val="Style13ptBold"/>
        </w:rPr>
        <w:t>13</w:t>
      </w:r>
      <w:r>
        <w:rPr>
          <w:b/>
          <w:sz w:val="24"/>
        </w:rPr>
        <w:t xml:space="preserve"> </w:t>
      </w:r>
      <w:r w:rsidR="000753D3" w:rsidRPr="00FD072D">
        <w:rPr>
          <w:sz w:val="16"/>
        </w:rPr>
        <w:t xml:space="preserve">(Elliot, </w:t>
      </w:r>
      <w:r w:rsidRPr="00FD072D">
        <w:rPr>
          <w:sz w:val="16"/>
        </w:rPr>
        <w:t xml:space="preserve">Johns Hopkins School of Advanced International Studies Strategic Studies </w:t>
      </w:r>
      <w:proofErr w:type="gramStart"/>
      <w:r w:rsidRPr="00FD072D">
        <w:rPr>
          <w:sz w:val="16"/>
        </w:rPr>
        <w:t>program  director</w:t>
      </w:r>
      <w:proofErr w:type="gramEnd"/>
      <w:r w:rsidRPr="00FD072D">
        <w:rPr>
          <w:sz w:val="16"/>
        </w:rPr>
        <w:t xml:space="preserve">, </w:t>
      </w:r>
      <w:r w:rsidR="000753D3" w:rsidRPr="00FD072D">
        <w:rPr>
          <w:sz w:val="16"/>
        </w:rPr>
        <w:t xml:space="preserve">“American Withdrawal and Global Disorder” WSJ, 3-19, </w:t>
      </w:r>
      <w:hyperlink r:id="rId8" w:history="1">
        <w:r w:rsidR="000753D3" w:rsidRPr="00FD072D">
          <w:rPr>
            <w:rStyle w:val="Hyperlink"/>
            <w:sz w:val="16"/>
          </w:rPr>
          <w:t>http://www.wsj.com/articles/SB10001424127887324196204578300262454939952</w:t>
        </w:r>
      </w:hyperlink>
      <w:r w:rsidR="000753D3" w:rsidRPr="00FD072D">
        <w:rPr>
          <w:rStyle w:val="Hyperlink"/>
          <w:sz w:val="16"/>
        </w:rPr>
        <w:t>)</w:t>
      </w:r>
      <w:r w:rsidRPr="00FD072D">
        <w:rPr>
          <w:sz w:val="16"/>
        </w:rPr>
        <w:t xml:space="preserve"> </w:t>
      </w:r>
    </w:p>
    <w:p w:rsidR="000753D3" w:rsidRPr="006C2B30" w:rsidRDefault="000753D3" w:rsidP="000753D3">
      <w:pPr>
        <w:rPr>
          <w:sz w:val="14"/>
        </w:rPr>
      </w:pPr>
      <w:r w:rsidRPr="006C2B30">
        <w:rPr>
          <w:sz w:val="14"/>
        </w:rPr>
        <w:t xml:space="preserve">In Mr. Obama's second term the limits of such withdrawal from conventional military commitments abroad will be tested. In East Asia, </w:t>
      </w:r>
      <w:r w:rsidRPr="00967CF8">
        <w:rPr>
          <w:rStyle w:val="StyleUnderline"/>
          <w:highlight w:val="yellow"/>
        </w:rPr>
        <w:t>an assertive China has bullied the Philippines</w:t>
      </w:r>
      <w:r w:rsidRPr="006C2B30">
        <w:rPr>
          <w:sz w:val="14"/>
        </w:rPr>
        <w:t xml:space="preserve"> (with which the U.S. has a 61-year-old defense pact) over the Spratly islands, </w:t>
      </w:r>
      <w:r w:rsidRPr="00967CF8">
        <w:rPr>
          <w:rStyle w:val="StyleUnderline"/>
          <w:highlight w:val="yellow"/>
        </w:rPr>
        <w:t>and</w:t>
      </w:r>
      <w:r w:rsidRPr="006C2B30">
        <w:rPr>
          <w:sz w:val="14"/>
        </w:rPr>
        <w:t xml:space="preserve"> China has </w:t>
      </w:r>
      <w:r w:rsidRPr="00967CF8">
        <w:rPr>
          <w:rStyle w:val="StyleUnderline"/>
          <w:highlight w:val="yellow"/>
        </w:rPr>
        <w:t>pressed</w:t>
      </w:r>
      <w:r w:rsidRPr="00A43374">
        <w:rPr>
          <w:rStyle w:val="StyleUnderline"/>
        </w:rPr>
        <w:t xml:space="preserve"> its </w:t>
      </w:r>
      <w:r w:rsidRPr="00967CF8">
        <w:rPr>
          <w:rStyle w:val="StyleUnderline"/>
          <w:highlight w:val="yellow"/>
        </w:rPr>
        <w:t>claims on Japan</w:t>
      </w:r>
      <w:r w:rsidRPr="006C2B30">
        <w:rPr>
          <w:sz w:val="14"/>
        </w:rPr>
        <w:t xml:space="preserve"> (a 53-year-old defense pact) over the </w:t>
      </w:r>
      <w:proofErr w:type="spellStart"/>
      <w:r w:rsidRPr="006C2B30">
        <w:rPr>
          <w:sz w:val="14"/>
        </w:rPr>
        <w:t>Senkaku</w:t>
      </w:r>
      <w:proofErr w:type="spellEnd"/>
      <w:r w:rsidRPr="006C2B30">
        <w:rPr>
          <w:sz w:val="14"/>
        </w:rPr>
        <w:t xml:space="preserve"> Islands. </w:t>
      </w:r>
      <w:r w:rsidRPr="00967CF8">
        <w:rPr>
          <w:rStyle w:val="StyleUnderline"/>
          <w:highlight w:val="yellow"/>
        </w:rPr>
        <w:t>At stake are territorial waters and mineral resources—symbols of China's drive for heg</w:t>
      </w:r>
      <w:r w:rsidRPr="00A43374">
        <w:rPr>
          <w:rStyle w:val="StyleUnderline"/>
        </w:rPr>
        <w:t>emony and an outburst of national egotism</w:t>
      </w:r>
      <w:r w:rsidRPr="006C2B30">
        <w:rPr>
          <w:sz w:val="14"/>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967CF8">
        <w:rPr>
          <w:rStyle w:val="StyleUnderline"/>
          <w:highlight w:val="yellow"/>
        </w:rPr>
        <w:t>an oil-rich Russia is</w:t>
      </w:r>
      <w:r w:rsidRPr="00A43374">
        <w:rPr>
          <w:rStyle w:val="StyleUnderline"/>
        </w:rPr>
        <w:t xml:space="preserve"> rebuilding its conventional arsenal while </w:t>
      </w:r>
      <w:r w:rsidRPr="00967CF8">
        <w:rPr>
          <w:rStyle w:val="StyleUnderline"/>
          <w:highlight w:val="yellow"/>
        </w:rPr>
        <w:t>modernizing</w:t>
      </w:r>
      <w:r w:rsidRPr="006C2B30">
        <w:rPr>
          <w:sz w:val="14"/>
        </w:rPr>
        <w:t xml:space="preserve"> (as have China and Pakistan) </w:t>
      </w:r>
      <w:r w:rsidRPr="00967CF8">
        <w:rPr>
          <w:rStyle w:val="StyleUnderline"/>
          <w:highlight w:val="yellow"/>
        </w:rPr>
        <w:t>its nuclear arsenal</w:t>
      </w:r>
      <w:r w:rsidRPr="00A43374">
        <w:rPr>
          <w:rStyle w:val="StyleUnderline"/>
        </w:rPr>
        <w:t xml:space="preserve">. </w:t>
      </w:r>
      <w:r w:rsidRPr="006C2B30">
        <w:rPr>
          <w:sz w:val="14"/>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w:t>
      </w:r>
      <w:proofErr w:type="spellStart"/>
      <w:r w:rsidRPr="006C2B30">
        <w:rPr>
          <w:sz w:val="14"/>
        </w:rPr>
        <w:t>Bidzina</w:t>
      </w:r>
      <w:proofErr w:type="spellEnd"/>
      <w:r w:rsidRPr="006C2B30">
        <w:rPr>
          <w:sz w:val="14"/>
        </w:rPr>
        <w:t xml:space="preserve">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967CF8">
        <w:rPr>
          <w:rStyle w:val="StyleUnderline"/>
          <w:highlight w:val="yellow"/>
        </w:rPr>
        <w:t>America's Gulf allies</w:t>
      </w:r>
      <w:r w:rsidRPr="006C2B30">
        <w:rPr>
          <w:sz w:val="14"/>
        </w:rPr>
        <w:t xml:space="preserve"> may not have treaties to rely upon—but they do </w:t>
      </w:r>
      <w:r w:rsidRPr="00967CF8">
        <w:rPr>
          <w:rStyle w:val="StyleUnderline"/>
          <w:highlight w:val="yellow"/>
        </w:rPr>
        <w:t>have</w:t>
      </w:r>
      <w:r w:rsidRPr="00A43374">
        <w:rPr>
          <w:rStyle w:val="StyleUnderline"/>
        </w:rPr>
        <w:t xml:space="preserve"> decades of </w:t>
      </w:r>
      <w:r w:rsidRPr="00967CF8">
        <w:rPr>
          <w:rStyle w:val="StyleUnderline"/>
          <w:highlight w:val="yellow"/>
        </w:rPr>
        <w:t>promises</w:t>
      </w:r>
      <w:r w:rsidRPr="006C2B30">
        <w:rPr>
          <w:sz w:val="14"/>
        </w:rPr>
        <w:t xml:space="preserve"> and the evidence of two wars </w:t>
      </w:r>
      <w:r w:rsidRPr="00967CF8">
        <w:rPr>
          <w:rStyle w:val="StyleUnderline"/>
          <w:highlight w:val="yellow"/>
        </w:rPr>
        <w:t>that the U.S. would stand by them</w:t>
      </w:r>
      <w:r w:rsidRPr="006C2B30">
        <w:rPr>
          <w:sz w:val="14"/>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A43374">
        <w:rPr>
          <w:rStyle w:val="StyleUnderline"/>
        </w:rPr>
        <w:t>Americans take for granted the world in which</w:t>
      </w:r>
      <w:r w:rsidRPr="006C2B30">
        <w:rPr>
          <w:sz w:val="14"/>
        </w:rPr>
        <w:t xml:space="preserve"> they grew up—a world in which, for better or worse, </w:t>
      </w:r>
      <w:r w:rsidRPr="00967CF8">
        <w:rPr>
          <w:rStyle w:val="StyleUnderline"/>
          <w:highlight w:val="yellow"/>
        </w:rPr>
        <w:t>the U.S. was the ultimate security guarantor of</w:t>
      </w:r>
      <w:r w:rsidRPr="006C2B30">
        <w:rPr>
          <w:sz w:val="14"/>
        </w:rPr>
        <w:t xml:space="preserve"> scores of states, and in many ways </w:t>
      </w:r>
      <w:r w:rsidRPr="00967CF8">
        <w:rPr>
          <w:rStyle w:val="Emphasis"/>
          <w:highlight w:val="yellow"/>
        </w:rPr>
        <w:t>the entire international system</w:t>
      </w:r>
      <w:r w:rsidRPr="00967CF8">
        <w:rPr>
          <w:sz w:val="14"/>
          <w:highlight w:val="yellow"/>
        </w:rPr>
        <w:t>.</w:t>
      </w:r>
      <w:r w:rsidRPr="006C2B30">
        <w:rPr>
          <w:sz w:val="14"/>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w:t>
      </w:r>
      <w:proofErr w:type="spellStart"/>
      <w:r w:rsidRPr="006C2B30">
        <w:rPr>
          <w:sz w:val="14"/>
        </w:rPr>
        <w:t>Spenglerian</w:t>
      </w:r>
      <w:proofErr w:type="spellEnd"/>
      <w:r w:rsidRPr="006C2B30">
        <w:rPr>
          <w:sz w:val="14"/>
        </w:rPr>
        <w:t xml:space="preserve">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A43374">
        <w:rPr>
          <w:rStyle w:val="StyleUnderline"/>
        </w:rPr>
        <w:t xml:space="preserve">if history is any guide, foreign policy as </w:t>
      </w:r>
      <w:r w:rsidRPr="006C2B30">
        <w:rPr>
          <w:sz w:val="14"/>
        </w:rPr>
        <w:t xml:space="preserve">a political-science field experiment or </w:t>
      </w:r>
      <w:r w:rsidRPr="00A43374">
        <w:rPr>
          <w:rStyle w:val="StyleUnderline"/>
        </w:rPr>
        <w:t>what-me-</w:t>
      </w:r>
      <w:proofErr w:type="spellStart"/>
      <w:r w:rsidRPr="00A43374">
        <w:rPr>
          <w:rStyle w:val="StyleUnderline"/>
        </w:rPr>
        <w:t>worryism</w:t>
      </w:r>
      <w:proofErr w:type="spellEnd"/>
      <w:r w:rsidRPr="006C2B30">
        <w:rPr>
          <w:sz w:val="14"/>
        </w:rPr>
        <w:t xml:space="preserve"> </w:t>
      </w:r>
      <w:r w:rsidRPr="00A43374">
        <w:rPr>
          <w:rStyle w:val="StyleUnderline"/>
        </w:rPr>
        <w:t>will yield some ugly results</w:t>
      </w:r>
      <w:r w:rsidRPr="006C2B30">
        <w:rPr>
          <w:sz w:val="14"/>
        </w:rPr>
        <w:t xml:space="preserve">. </w:t>
      </w:r>
      <w:r w:rsidRPr="00A43374">
        <w:rPr>
          <w:rStyle w:val="StyleUnderline"/>
        </w:rPr>
        <w:t>Syria is a harbinger of things to come</w:t>
      </w:r>
      <w:r w:rsidRPr="006C2B30">
        <w:rPr>
          <w:sz w:val="14"/>
        </w:rPr>
        <w:t xml:space="preserve">. In that case, the dislocation, torture and death have first afflicted the locals. But it will not end there, as incidents on Syria's borders and rumors of the movement of chemical weapons suggest. </w:t>
      </w:r>
      <w:r w:rsidRPr="00967CF8">
        <w:rPr>
          <w:rStyle w:val="StyleUnderline"/>
          <w:highlight w:val="yellow"/>
        </w:rPr>
        <w:t>A world in which the U.S. abnegates its leadership will be a world of unrestricted self-help</w:t>
      </w:r>
      <w:r w:rsidRPr="00A43374">
        <w:rPr>
          <w:rStyle w:val="StyleUnderline"/>
        </w:rPr>
        <w:t xml:space="preserve"> in which </w:t>
      </w:r>
      <w:r w:rsidRPr="00967CF8">
        <w:rPr>
          <w:rStyle w:val="StyleUnderline"/>
          <w:highlight w:val="yellow"/>
        </w:rPr>
        <w:t>China sets the rules of politics</w:t>
      </w:r>
      <w:r w:rsidRPr="006C2B30">
        <w:rPr>
          <w:sz w:val="14"/>
        </w:rPr>
        <w:t xml:space="preserve"> and trade in Asia, </w:t>
      </w:r>
      <w:r w:rsidRPr="00967CF8">
        <w:rPr>
          <w:rStyle w:val="StyleUnderline"/>
          <w:highlight w:val="yellow"/>
        </w:rPr>
        <w:t>mayhem and chaos</w:t>
      </w:r>
      <w:r w:rsidRPr="00A43374">
        <w:rPr>
          <w:rStyle w:val="StyleUnderline"/>
        </w:rPr>
        <w:t xml:space="preserve"> is the order of the day </w:t>
      </w:r>
      <w:r w:rsidRPr="00967CF8">
        <w:rPr>
          <w:rStyle w:val="StyleUnderline"/>
          <w:highlight w:val="yellow"/>
        </w:rPr>
        <w:t>in the Middle East</w:t>
      </w:r>
      <w:r w:rsidRPr="00A43374">
        <w:rPr>
          <w:rStyle w:val="StyleUnderline"/>
        </w:rPr>
        <w:t xml:space="preserve">, </w:t>
      </w:r>
      <w:r w:rsidRPr="00967CF8">
        <w:rPr>
          <w:rStyle w:val="StyleUnderline"/>
          <w:highlight w:val="yellow"/>
        </w:rPr>
        <w:t>and timidity</w:t>
      </w:r>
      <w:r w:rsidRPr="00A43374">
        <w:rPr>
          <w:rStyle w:val="StyleUnderline"/>
        </w:rPr>
        <w:t xml:space="preserve"> </w:t>
      </w:r>
      <w:r w:rsidRPr="00967CF8">
        <w:rPr>
          <w:rStyle w:val="StyleUnderline"/>
          <w:highlight w:val="yellow"/>
        </w:rPr>
        <w:t>and appeasement paralyze</w:t>
      </w:r>
      <w:r w:rsidRPr="00A43374">
        <w:rPr>
          <w:rStyle w:val="StyleUnderline"/>
        </w:rPr>
        <w:t xml:space="preserve"> the free </w:t>
      </w:r>
      <w:r w:rsidRPr="00967CF8">
        <w:rPr>
          <w:rStyle w:val="StyleUnderline"/>
          <w:highlight w:val="yellow"/>
        </w:rPr>
        <w:t>Europe</w:t>
      </w:r>
      <w:r w:rsidRPr="00A43374">
        <w:rPr>
          <w:rStyle w:val="StyleUnderline"/>
        </w:rPr>
        <w:t>an states. A world</w:t>
      </w:r>
      <w:r w:rsidRPr="006C2B30">
        <w:rPr>
          <w:sz w:val="14"/>
        </w:rPr>
        <w:t xml:space="preserve">, in short, </w:t>
      </w:r>
      <w:r w:rsidRPr="00A43374">
        <w:rPr>
          <w:rStyle w:val="StyleUnderline"/>
        </w:rPr>
        <w:t xml:space="preserve">where the strong do what they will, the weak suffer what they must, and </w:t>
      </w:r>
      <w:r w:rsidRPr="00967CF8">
        <w:rPr>
          <w:rStyle w:val="StyleUnderline"/>
          <w:highlight w:val="yellow"/>
        </w:rPr>
        <w:t>those with an option</w:t>
      </w:r>
      <w:r w:rsidRPr="00A43374">
        <w:rPr>
          <w:rStyle w:val="StyleUnderline"/>
        </w:rPr>
        <w:t xml:space="preserve"> hurry up and </w:t>
      </w:r>
      <w:r w:rsidRPr="00967CF8">
        <w:rPr>
          <w:rStyle w:val="StyleUnderline"/>
          <w:highlight w:val="yellow"/>
        </w:rPr>
        <w:t>get nuclear weapons</w:t>
      </w:r>
      <w:r w:rsidRPr="006C2B30">
        <w:rPr>
          <w:sz w:val="14"/>
        </w:rPr>
        <w:t>.</w:t>
      </w:r>
    </w:p>
    <w:p w:rsidR="00F743B6" w:rsidRDefault="00F743B6" w:rsidP="00413EC1">
      <w:pPr>
        <w:pStyle w:val="Heading1"/>
      </w:pPr>
      <w:r>
        <w:lastRenderedPageBreak/>
        <w:t>Uniqueness</w:t>
      </w:r>
    </w:p>
    <w:p w:rsidR="000753D3" w:rsidRPr="00630189" w:rsidRDefault="00023D93" w:rsidP="000753D3">
      <w:pPr>
        <w:pStyle w:val="Heading4"/>
        <w:rPr>
          <w:rFonts w:cs="Times New Roman"/>
        </w:rPr>
      </w:pPr>
      <w:r>
        <w:rPr>
          <w:rFonts w:cs="Times New Roman"/>
        </w:rPr>
        <w:t>Engagement with China is down – Relations are competitive, not cooperative</w:t>
      </w:r>
    </w:p>
    <w:p w:rsidR="000753D3" w:rsidRPr="00630189" w:rsidRDefault="00FD072D" w:rsidP="000753D3">
      <w:proofErr w:type="spellStart"/>
      <w:r w:rsidRPr="00FD072D">
        <w:rPr>
          <w:rStyle w:val="Style13ptBold"/>
        </w:rPr>
        <w:t>Shambaugh</w:t>
      </w:r>
      <w:proofErr w:type="spellEnd"/>
      <w:r w:rsidRPr="00FD072D">
        <w:rPr>
          <w:rStyle w:val="Style13ptBold"/>
        </w:rPr>
        <w:t xml:space="preserve"> </w:t>
      </w:r>
      <w:r w:rsidR="000753D3" w:rsidRPr="00FD072D">
        <w:rPr>
          <w:rStyle w:val="Style13ptBold"/>
        </w:rPr>
        <w:t>15</w:t>
      </w:r>
      <w:r>
        <w:rPr>
          <w:b/>
          <w:sz w:val="24"/>
        </w:rPr>
        <w:t xml:space="preserve"> </w:t>
      </w:r>
      <w:r w:rsidRPr="00FD072D">
        <w:rPr>
          <w:sz w:val="20"/>
        </w:rPr>
        <w:t>(</w:t>
      </w:r>
      <w:r w:rsidRPr="00FD072D">
        <w:rPr>
          <w:sz w:val="18"/>
        </w:rPr>
        <w:t>David, George Washington Political Science and International Affairs Professor, 6-11</w:t>
      </w:r>
      <w:r w:rsidR="000753D3" w:rsidRPr="00FD072D">
        <w:rPr>
          <w:sz w:val="18"/>
        </w:rPr>
        <w:t>, South China Morning Post, “In a fundamental shift, China and the US are now engaged in all-out competition,” http://www.scmp.com/comment/insight-opinion/article/1819980/fundamental-shift-china-and-us-are-</w:t>
      </w:r>
      <w:r w:rsidRPr="00FD072D">
        <w:rPr>
          <w:sz w:val="18"/>
        </w:rPr>
        <w:t>now-engaged-all-out)</w:t>
      </w:r>
    </w:p>
    <w:p w:rsidR="000753D3" w:rsidRPr="00630189" w:rsidRDefault="000753D3" w:rsidP="000753D3">
      <w:pPr>
        <w:rPr>
          <w:sz w:val="14"/>
        </w:rPr>
      </w:pPr>
      <w:r w:rsidRPr="00630189">
        <w:rPr>
          <w:sz w:val="14"/>
        </w:rPr>
        <w:t xml:space="preserve">While Washington and Beijing cooperate where they can, </w:t>
      </w:r>
      <w:r w:rsidRPr="00967CF8">
        <w:rPr>
          <w:highlight w:val="yellow"/>
          <w:u w:val="single"/>
        </w:rPr>
        <w:t>there has</w:t>
      </w:r>
      <w:r w:rsidRPr="00630189">
        <w:rPr>
          <w:sz w:val="14"/>
        </w:rPr>
        <w:t xml:space="preserve"> also </w:t>
      </w:r>
      <w:r w:rsidRPr="00967CF8">
        <w:rPr>
          <w:highlight w:val="yellow"/>
          <w:u w:val="single"/>
        </w:rPr>
        <w:t>been</w:t>
      </w:r>
      <w:r w:rsidRPr="00630189">
        <w:rPr>
          <w:u w:val="single"/>
        </w:rPr>
        <w:t xml:space="preserve"> </w:t>
      </w:r>
      <w:r w:rsidRPr="00630189">
        <w:rPr>
          <w:rStyle w:val="Emphasis"/>
        </w:rPr>
        <w:t xml:space="preserve">steadily </w:t>
      </w:r>
      <w:r w:rsidRPr="00967CF8">
        <w:rPr>
          <w:rStyle w:val="Emphasis"/>
          <w:highlight w:val="yellow"/>
        </w:rPr>
        <w:t>rising competition in the relationship</w:t>
      </w:r>
      <w:r w:rsidRPr="00630189">
        <w:rPr>
          <w:u w:val="single"/>
        </w:rPr>
        <w:t>.</w:t>
      </w:r>
      <w:r w:rsidRPr="00630189">
        <w:rPr>
          <w:sz w:val="14"/>
        </w:rPr>
        <w:t xml:space="preserve"> </w:t>
      </w:r>
      <w:r w:rsidRPr="00630189">
        <w:rPr>
          <w:u w:val="single"/>
        </w:rPr>
        <w:t xml:space="preserve">This balance has now shifted, with competition being the dominant factor. </w:t>
      </w:r>
      <w:r w:rsidRPr="00630189">
        <w:rPr>
          <w:sz w:val="14"/>
        </w:rPr>
        <w:t xml:space="preserve">There are several reasons for it - but one is that </w:t>
      </w:r>
      <w:r w:rsidRPr="00630189">
        <w:rPr>
          <w:u w:val="single"/>
        </w:rPr>
        <w:t xml:space="preserve">security now trumps economics </w:t>
      </w:r>
      <w:r w:rsidRPr="00630189">
        <w:rPr>
          <w:sz w:val="14"/>
        </w:rPr>
        <w:t>in the relationship.</w:t>
      </w:r>
      <w:r w:rsidRPr="00630189">
        <w:rPr>
          <w:u w:val="single"/>
        </w:rPr>
        <w:t xml:space="preserve"> </w:t>
      </w:r>
      <w:r w:rsidRPr="00630189">
        <w:rPr>
          <w:sz w:val="14"/>
        </w:rPr>
        <w:t xml:space="preserve">The competition is not only strategic competition, it is actually comprehensive competition: commercial, ideological, political, diplomatic, technological, even in the academic world where China has banned a number of American scholars and is beginning to bring pressure to bear on university joint ventures in China. </w:t>
      </w:r>
      <w:r w:rsidRPr="00967CF8">
        <w:rPr>
          <w:highlight w:val="yellow"/>
          <w:u w:val="single"/>
        </w:rPr>
        <w:t>Mutual distrust is pervasive in both</w:t>
      </w:r>
      <w:r w:rsidRPr="00630189">
        <w:rPr>
          <w:u w:val="single"/>
        </w:rPr>
        <w:t xml:space="preserve"> governments</w:t>
      </w:r>
      <w:r w:rsidRPr="00630189">
        <w:rPr>
          <w:sz w:val="14"/>
        </w:rPr>
        <w:t xml:space="preserve">, and is also evident at the popular level. The last Pew global attitudes data on this, in 2013, found distrust rising in both countries. Roughly two-thirds of both public’s view US-China relations as "competitive" and "untrustworthy" - a significant change since 2010 when a majority of people in both nations still had positive views of the other. One senses that the sands are fundamentally shifting in the relationship. </w:t>
      </w:r>
      <w:r w:rsidRPr="00630189">
        <w:rPr>
          <w:u w:val="single"/>
        </w:rPr>
        <w:t xml:space="preserve">Viewed from Washington, it is increasingly difficult to find a positive </w:t>
      </w:r>
      <w:r w:rsidRPr="00630189">
        <w:rPr>
          <w:sz w:val="14"/>
        </w:rPr>
        <w:t xml:space="preserve">narrative and </w:t>
      </w:r>
      <w:r w:rsidRPr="00630189">
        <w:rPr>
          <w:rStyle w:val="StyleUnderline"/>
        </w:rPr>
        <w:t xml:space="preserve">trajectory </w:t>
      </w:r>
      <w:r w:rsidRPr="00630189">
        <w:rPr>
          <w:u w:val="single"/>
        </w:rPr>
        <w:t>into the future.</w:t>
      </w:r>
      <w:r w:rsidRPr="00630189">
        <w:rPr>
          <w:sz w:val="14"/>
        </w:rPr>
        <w:t xml:space="preserve"> </w:t>
      </w:r>
      <w:r w:rsidRPr="00967CF8">
        <w:rPr>
          <w:highlight w:val="yellow"/>
          <w:u w:val="single"/>
        </w:rPr>
        <w:t>The "</w:t>
      </w:r>
      <w:r w:rsidRPr="00967CF8">
        <w:rPr>
          <w:rStyle w:val="Emphasis"/>
          <w:highlight w:val="yellow"/>
        </w:rPr>
        <w:t>engagement coalition" is crumbling</w:t>
      </w:r>
      <w:r w:rsidRPr="00630189">
        <w:rPr>
          <w:u w:val="single"/>
        </w:rPr>
        <w:t xml:space="preserve"> and a </w:t>
      </w:r>
      <w:r w:rsidRPr="00967CF8">
        <w:rPr>
          <w:rStyle w:val="Emphasis"/>
          <w:highlight w:val="yellow"/>
        </w:rPr>
        <w:t xml:space="preserve">"competition </w:t>
      </w:r>
      <w:r w:rsidRPr="00D61A0C">
        <w:rPr>
          <w:rStyle w:val="Emphasis"/>
        </w:rPr>
        <w:t xml:space="preserve">coalition" </w:t>
      </w:r>
      <w:r w:rsidRPr="00967CF8">
        <w:rPr>
          <w:rStyle w:val="Emphasis"/>
          <w:highlight w:val="yellow"/>
        </w:rPr>
        <w:t>is rising</w:t>
      </w:r>
      <w:r w:rsidRPr="00630189">
        <w:rPr>
          <w:sz w:val="14"/>
        </w:rPr>
        <w:t xml:space="preserve">. In my view, </w:t>
      </w:r>
      <w:r w:rsidRPr="00630189">
        <w:rPr>
          <w:u w:val="single"/>
        </w:rPr>
        <w:t>the relationship has</w:t>
      </w:r>
      <w:r w:rsidRPr="00630189">
        <w:rPr>
          <w:sz w:val="14"/>
        </w:rPr>
        <w:t xml:space="preserve"> been fundamentally troubled for many years and has </w:t>
      </w:r>
      <w:r w:rsidRPr="00630189">
        <w:rPr>
          <w:u w:val="single"/>
        </w:rPr>
        <w:t>failed to find extensive common ground to forge a real and enduring partnership</w:t>
      </w:r>
      <w:r w:rsidRPr="00630189">
        <w:rPr>
          <w:sz w:val="14"/>
        </w:rPr>
        <w:t xml:space="preserve">. The "glue" that seems to keep it together is the fear of it falling apart. But that is far from a solid basis for an enduring partnership between the world's two leading powers. </w:t>
      </w:r>
      <w:r w:rsidRPr="00967CF8">
        <w:rPr>
          <w:highlight w:val="yellow"/>
          <w:u w:val="single"/>
        </w:rPr>
        <w:t>The</w:t>
      </w:r>
      <w:r w:rsidRPr="00630189">
        <w:rPr>
          <w:u w:val="single"/>
        </w:rPr>
        <w:t xml:space="preserve"> macro </w:t>
      </w:r>
      <w:r w:rsidRPr="00967CF8">
        <w:rPr>
          <w:highlight w:val="yellow"/>
          <w:u w:val="single"/>
        </w:rPr>
        <w:t>trajectory</w:t>
      </w:r>
      <w:r w:rsidRPr="00630189">
        <w:rPr>
          <w:u w:val="single"/>
        </w:rPr>
        <w:t xml:space="preserve"> for the last decade </w:t>
      </w:r>
      <w:r w:rsidRPr="00967CF8">
        <w:rPr>
          <w:highlight w:val="yellow"/>
          <w:u w:val="single"/>
        </w:rPr>
        <w:t>has been steadily downward</w:t>
      </w:r>
      <w:r w:rsidRPr="00630189">
        <w:rPr>
          <w:u w:val="single"/>
        </w:rPr>
        <w:t xml:space="preserve"> - punctuated only by high-level summits between the two presidents, which temporarily arrest the downward trajectory. </w:t>
      </w:r>
      <w:r w:rsidRPr="00630189">
        <w:rPr>
          <w:sz w:val="14"/>
        </w:rPr>
        <w:t xml:space="preserve">This has been the case with the last four presidential summits. Occasionally, </w:t>
      </w:r>
      <w:r w:rsidRPr="00967CF8">
        <w:rPr>
          <w:rStyle w:val="StyleUnderline"/>
          <w:highlight w:val="yellow"/>
        </w:rPr>
        <w:t>bilateral</w:t>
      </w:r>
      <w:r w:rsidRPr="00630189">
        <w:rPr>
          <w:rStyle w:val="StyleUnderline"/>
        </w:rPr>
        <w:t xml:space="preserve"> </w:t>
      </w:r>
      <w:r w:rsidRPr="00967CF8">
        <w:rPr>
          <w:rStyle w:val="StyleUnderline"/>
          <w:highlight w:val="yellow"/>
        </w:rPr>
        <w:t>meetings</w:t>
      </w:r>
      <w:r w:rsidRPr="00630189">
        <w:rPr>
          <w:sz w:val="14"/>
        </w:rPr>
        <w:t xml:space="preserve"> like the Strategic and Economic Dialogue, which will convene in Washington in two weeks' time, provide similar </w:t>
      </w:r>
      <w:proofErr w:type="spellStart"/>
      <w:r w:rsidRPr="00630189">
        <w:rPr>
          <w:sz w:val="14"/>
        </w:rPr>
        <w:t>stabilisation</w:t>
      </w:r>
      <w:proofErr w:type="spellEnd"/>
      <w:r w:rsidRPr="00630189">
        <w:rPr>
          <w:sz w:val="14"/>
        </w:rPr>
        <w:t xml:space="preserve"> and impetus for movement in specific policy sectors. But their effects</w:t>
      </w:r>
      <w:r w:rsidRPr="00630189">
        <w:rPr>
          <w:u w:val="single"/>
        </w:rPr>
        <w:t xml:space="preserve"> </w:t>
      </w:r>
      <w:r w:rsidRPr="00967CF8">
        <w:rPr>
          <w:highlight w:val="yellow"/>
          <w:u w:val="single"/>
        </w:rPr>
        <w:t xml:space="preserve">are </w:t>
      </w:r>
      <w:r w:rsidRPr="00967CF8">
        <w:rPr>
          <w:rStyle w:val="Emphasis"/>
          <w:highlight w:val="yellow"/>
        </w:rPr>
        <w:t>short-lived</w:t>
      </w:r>
      <w:r w:rsidRPr="00630189">
        <w:rPr>
          <w:u w:val="single"/>
        </w:rPr>
        <w:t xml:space="preserve">, with only a matter of months passing before the two countries encounter new shocks and the deterioration of ties resumes. </w:t>
      </w:r>
      <w:r w:rsidRPr="00630189">
        <w:rPr>
          <w:sz w:val="14"/>
        </w:rPr>
        <w:t xml:space="preserve">The most recent jolts to the relationship, just a few months since Xi Jinping and Barack Obama took their stroll in the </w:t>
      </w:r>
      <w:proofErr w:type="spellStart"/>
      <w:r w:rsidRPr="00630189">
        <w:rPr>
          <w:sz w:val="14"/>
        </w:rPr>
        <w:t>Zhongnanhai</w:t>
      </w:r>
      <w:proofErr w:type="spellEnd"/>
      <w:r w:rsidRPr="00630189">
        <w:rPr>
          <w:sz w:val="14"/>
        </w:rPr>
        <w:t xml:space="preserve"> (the so-called </w:t>
      </w:r>
      <w:proofErr w:type="spellStart"/>
      <w:r w:rsidRPr="00630189">
        <w:rPr>
          <w:sz w:val="14"/>
        </w:rPr>
        <w:t>Yingtai</w:t>
      </w:r>
      <w:proofErr w:type="spellEnd"/>
      <w:r w:rsidRPr="00630189">
        <w:rPr>
          <w:sz w:val="14"/>
        </w:rPr>
        <w:t xml:space="preserve"> Summit), have been the escalating rhetoric and tensions around China's island-building in the South China Sea</w:t>
      </w:r>
      <w:r w:rsidRPr="00630189">
        <w:rPr>
          <w:u w:val="single"/>
        </w:rPr>
        <w:t>.</w:t>
      </w:r>
      <w:r w:rsidRPr="00630189">
        <w:rPr>
          <w:sz w:val="14"/>
        </w:rPr>
        <w:t xml:space="preserve"> Behind this imbroglio lies rising concerns about Chinese military capabilities, US military operations near China, and the broader balance of power in Asia. But </w:t>
      </w:r>
      <w:r w:rsidRPr="00630189">
        <w:rPr>
          <w:u w:val="single"/>
        </w:rPr>
        <w:t xml:space="preserve">there have been a number of </w:t>
      </w:r>
      <w:r w:rsidRPr="00630189">
        <w:rPr>
          <w:sz w:val="14"/>
        </w:rPr>
        <w:t>other lesser, but not unimportant</w:t>
      </w:r>
      <w:r w:rsidRPr="00630189">
        <w:rPr>
          <w:u w:val="single"/>
        </w:rPr>
        <w:t>, issues that have recently buffeted the relationship in different realms -</w:t>
      </w:r>
      <w:r w:rsidRPr="00630189">
        <w:rPr>
          <w:sz w:val="14"/>
        </w:rPr>
        <w:t xml:space="preserve"> in law enforcement (arrests of Chinese for technology theft and falsification of applications to US universities), legal (China's draft NGO and national security laws), </w:t>
      </w:r>
      <w:r w:rsidRPr="00967CF8">
        <w:rPr>
          <w:highlight w:val="yellow"/>
          <w:u w:val="single"/>
        </w:rPr>
        <w:t>human rights</w:t>
      </w:r>
      <w:r w:rsidRPr="00630189">
        <w:rPr>
          <w:u w:val="single"/>
        </w:rPr>
        <w:t xml:space="preserve"> (</w:t>
      </w:r>
      <w:r w:rsidRPr="00630189">
        <w:rPr>
          <w:sz w:val="14"/>
        </w:rPr>
        <w:t xml:space="preserve">convictions of rights lawyers and the general repression in China since 2009), </w:t>
      </w:r>
      <w:r w:rsidRPr="00967CF8">
        <w:rPr>
          <w:highlight w:val="yellow"/>
          <w:u w:val="single"/>
        </w:rPr>
        <w:t>cyber-hacking</w:t>
      </w:r>
      <w:r w:rsidRPr="00630189">
        <w:rPr>
          <w:u w:val="single"/>
        </w:rPr>
        <w:t xml:space="preserve"> </w:t>
      </w:r>
      <w:r w:rsidRPr="00630189">
        <w:rPr>
          <w:sz w:val="14"/>
        </w:rPr>
        <w:t xml:space="preserve">(of the US Office of Personnel Management most recently) and </w:t>
      </w:r>
      <w:r w:rsidRPr="00967CF8">
        <w:rPr>
          <w:highlight w:val="yellow"/>
          <w:u w:val="single"/>
        </w:rPr>
        <w:t>problems in trade and investme</w:t>
      </w:r>
      <w:r w:rsidRPr="00630189">
        <w:rPr>
          <w:u w:val="single"/>
        </w:rPr>
        <w:t>nt.</w:t>
      </w:r>
      <w:r w:rsidRPr="00630189">
        <w:rPr>
          <w:sz w:val="14"/>
        </w:rPr>
        <w:t xml:space="preserve"> </w:t>
      </w:r>
      <w:r w:rsidRPr="00630189">
        <w:rPr>
          <w:u w:val="single"/>
        </w:rPr>
        <w:t xml:space="preserve">Hardly a day passes when one does not open the newspaper to read of more - and serious - friction. </w:t>
      </w:r>
      <w:r w:rsidRPr="00967CF8">
        <w:rPr>
          <w:rStyle w:val="Emphasis"/>
          <w:highlight w:val="yellow"/>
        </w:rPr>
        <w:t>This is the "new normal"</w:t>
      </w:r>
      <w:r w:rsidRPr="00630189">
        <w:rPr>
          <w:rStyle w:val="Emphasis"/>
        </w:rPr>
        <w:t xml:space="preserve"> and both sides had better get used to it</w:t>
      </w:r>
      <w:r w:rsidRPr="00630189">
        <w:rPr>
          <w:u w:val="single"/>
        </w:rPr>
        <w:t xml:space="preserve"> - rather than naively professing a harmonious relationship that is not achievable. </w:t>
      </w:r>
      <w:r w:rsidRPr="00630189">
        <w:rPr>
          <w:sz w:val="14"/>
        </w:rPr>
        <w:t xml:space="preserve">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 A qualitative shift in American thinking about China is occurring. In essence, </w:t>
      </w:r>
      <w:r w:rsidRPr="00967CF8">
        <w:rPr>
          <w:rStyle w:val="StyleUnderline"/>
          <w:highlight w:val="yellow"/>
        </w:rPr>
        <w:t>the "engagement" strategy</w:t>
      </w:r>
      <w:r w:rsidRPr="00630189">
        <w:rPr>
          <w:sz w:val="14"/>
        </w:rPr>
        <w:t xml:space="preserve"> pursued since Nixon across eight </w:t>
      </w:r>
      <w:proofErr w:type="gramStart"/>
      <w:r w:rsidRPr="00630189">
        <w:rPr>
          <w:sz w:val="14"/>
        </w:rPr>
        <w:t>administrations, that was premised on three pillars,</w:t>
      </w:r>
      <w:proofErr w:type="gramEnd"/>
      <w:r w:rsidRPr="00630189">
        <w:rPr>
          <w:sz w:val="14"/>
        </w:rPr>
        <w:t xml:space="preserve"> </w:t>
      </w:r>
      <w:r w:rsidRPr="00967CF8">
        <w:rPr>
          <w:rStyle w:val="Emphasis"/>
          <w:highlight w:val="yellow"/>
        </w:rPr>
        <w:t>is</w:t>
      </w:r>
      <w:r w:rsidRPr="00630189">
        <w:rPr>
          <w:rStyle w:val="Emphasis"/>
        </w:rPr>
        <w:t xml:space="preserve"> </w:t>
      </w:r>
      <w:r w:rsidRPr="00967CF8">
        <w:rPr>
          <w:rStyle w:val="Emphasis"/>
          <w:highlight w:val="yellow"/>
        </w:rPr>
        <w:t>unravelling</w:t>
      </w:r>
      <w:r w:rsidRPr="00630189">
        <w:rPr>
          <w:sz w:val="14"/>
        </w:rPr>
        <w:t xml:space="preserve">. The American expectation has been, first, as China </w:t>
      </w:r>
      <w:proofErr w:type="spellStart"/>
      <w:r w:rsidRPr="00630189">
        <w:rPr>
          <w:sz w:val="14"/>
        </w:rPr>
        <w:t>modernised</w:t>
      </w:r>
      <w:proofErr w:type="spellEnd"/>
      <w:r w:rsidRPr="00630189">
        <w:rPr>
          <w:sz w:val="14"/>
        </w:rPr>
        <w:t xml:space="preserve"> economically, it would </w:t>
      </w:r>
      <w:proofErr w:type="spellStart"/>
      <w:r w:rsidRPr="00630189">
        <w:rPr>
          <w:sz w:val="14"/>
        </w:rPr>
        <w:t>liberalise</w:t>
      </w:r>
      <w:proofErr w:type="spellEnd"/>
      <w:r w:rsidRPr="00630189">
        <w:rPr>
          <w:sz w:val="14"/>
        </w:rPr>
        <w:t xml:space="preserve"> politically; second, as China's role in the world grew, it would become a "responsible stakeholder" - in Robert </w:t>
      </w:r>
      <w:proofErr w:type="spellStart"/>
      <w:r w:rsidRPr="00630189">
        <w:rPr>
          <w:sz w:val="14"/>
        </w:rPr>
        <w:t>Zoellick's</w:t>
      </w:r>
      <w:proofErr w:type="spellEnd"/>
      <w:r w:rsidRPr="00630189">
        <w:rPr>
          <w:sz w:val="14"/>
        </w:rPr>
        <w:t xml:space="preserve"> words - in upholding the global liberal order; and third, that China would not challenge the American-dominant security architecture and order in East Asia.</w:t>
      </w:r>
    </w:p>
    <w:p w:rsidR="000753D3" w:rsidRPr="00630189" w:rsidRDefault="00023D93" w:rsidP="000753D3">
      <w:pPr>
        <w:pStyle w:val="Heading4"/>
        <w:rPr>
          <w:rFonts w:cs="Times New Roman"/>
        </w:rPr>
      </w:pPr>
      <w:r>
        <w:rPr>
          <w:rFonts w:cs="Times New Roman"/>
        </w:rPr>
        <w:t>Strong U.S. commitment to Asia now</w:t>
      </w:r>
    </w:p>
    <w:p w:rsidR="000753D3" w:rsidRPr="00630189" w:rsidRDefault="00FD072D" w:rsidP="000753D3">
      <w:r>
        <w:rPr>
          <w:rStyle w:val="Style13ptBold"/>
        </w:rPr>
        <w:t xml:space="preserve">Harding </w:t>
      </w:r>
      <w:r w:rsidR="000753D3" w:rsidRPr="00630189">
        <w:rPr>
          <w:rStyle w:val="Style13ptBold"/>
        </w:rPr>
        <w:t>16</w:t>
      </w:r>
      <w:r>
        <w:rPr>
          <w:rStyle w:val="Style13ptBold"/>
        </w:rPr>
        <w:t xml:space="preserve"> </w:t>
      </w:r>
      <w:r w:rsidRPr="00FD072D">
        <w:rPr>
          <w:sz w:val="20"/>
        </w:rPr>
        <w:t>(Brian, Center for American Progress East and Southeast Asia Director, 1-28</w:t>
      </w:r>
      <w:r w:rsidR="000753D3" w:rsidRPr="00FD072D">
        <w:rPr>
          <w:sz w:val="20"/>
        </w:rPr>
        <w:t>, Diplomat, "Obama's Asia Engagement Architecture: A Framework on Which to Build,"http://thediplomat.com/2016/01/obamas-asia-engagement-architecture-a-framework-on-which-to-</w:t>
      </w:r>
      <w:r w:rsidRPr="00FD072D">
        <w:rPr>
          <w:sz w:val="20"/>
        </w:rPr>
        <w:t>build/)</w:t>
      </w:r>
    </w:p>
    <w:p w:rsidR="000753D3" w:rsidRPr="00630189" w:rsidRDefault="000753D3" w:rsidP="000753D3">
      <w:pPr>
        <w:rPr>
          <w:sz w:val="14"/>
        </w:rPr>
      </w:pPr>
      <w:r w:rsidRPr="00630189">
        <w:rPr>
          <w:sz w:val="14"/>
        </w:rPr>
        <w:t xml:space="preserve">Already scheduled to visit Japan in July for the G7 summit, Laos in September for the East Asia Summit, Vietnam before or after Laos, and China in September for the G20 summit, President Obama is set to blow by President George W. Bush’s record for the most visits by a U.S. president to countries in the region. In the first </w:t>
      </w:r>
      <w:r w:rsidRPr="00630189">
        <w:rPr>
          <w:sz w:val="14"/>
        </w:rPr>
        <w:lastRenderedPageBreak/>
        <w:t xml:space="preserve">seven years of his presidency, </w:t>
      </w:r>
      <w:r w:rsidRPr="00967CF8">
        <w:rPr>
          <w:rStyle w:val="StyleUnderline"/>
          <w:highlight w:val="yellow"/>
        </w:rPr>
        <w:t>Obama’s</w:t>
      </w:r>
      <w:r w:rsidRPr="00630189">
        <w:rPr>
          <w:rStyle w:val="StyleUnderline"/>
        </w:rPr>
        <w:t xml:space="preserve"> seven </w:t>
      </w:r>
      <w:r w:rsidRPr="00967CF8">
        <w:rPr>
          <w:rStyle w:val="StyleUnderline"/>
          <w:highlight w:val="yellow"/>
        </w:rPr>
        <w:t>trips to Asia</w:t>
      </w:r>
      <w:r w:rsidRPr="00967CF8">
        <w:rPr>
          <w:sz w:val="14"/>
          <w:highlight w:val="yellow"/>
        </w:rPr>
        <w:t xml:space="preserve"> </w:t>
      </w:r>
      <w:r w:rsidRPr="00967CF8">
        <w:rPr>
          <w:rStyle w:val="StyleUnderline"/>
          <w:highlight w:val="yellow"/>
        </w:rPr>
        <w:t>have been a</w:t>
      </w:r>
      <w:r w:rsidRPr="00630189">
        <w:rPr>
          <w:rStyle w:val="StyleUnderline"/>
        </w:rPr>
        <w:t xml:space="preserve"> major </w:t>
      </w:r>
      <w:r w:rsidRPr="00967CF8">
        <w:rPr>
          <w:rStyle w:val="StyleUnderline"/>
          <w:highlight w:val="yellow"/>
        </w:rPr>
        <w:t>pillar</w:t>
      </w:r>
      <w:r w:rsidRPr="00630189">
        <w:rPr>
          <w:rStyle w:val="StyleUnderline"/>
        </w:rPr>
        <w:t xml:space="preserve"> of the “new normal” </w:t>
      </w:r>
      <w:r w:rsidRPr="00967CF8">
        <w:rPr>
          <w:rStyle w:val="StyleUnderline"/>
          <w:highlight w:val="yellow"/>
        </w:rPr>
        <w:t xml:space="preserve">of </w:t>
      </w:r>
      <w:r w:rsidRPr="00967CF8">
        <w:rPr>
          <w:rStyle w:val="Emphasis"/>
          <w:highlight w:val="yellow"/>
        </w:rPr>
        <w:t>U.S. engagement in Asia</w:t>
      </w:r>
      <w:r w:rsidRPr="00630189">
        <w:rPr>
          <w:rStyle w:val="StyleUnderline"/>
        </w:rPr>
        <w:t xml:space="preserve"> </w:t>
      </w:r>
      <w:r w:rsidRPr="00630189">
        <w:rPr>
          <w:sz w:val="14"/>
        </w:rPr>
        <w:t xml:space="preserve">that Assistant Secretary of State for East Asia and Pacific Affairs Danny Russell often touts. </w:t>
      </w:r>
      <w:r w:rsidRPr="00630189">
        <w:rPr>
          <w:rStyle w:val="StyleUnderline"/>
        </w:rPr>
        <w:t>Presidential attention has contributed to substantial gains</w:t>
      </w:r>
      <w:r w:rsidRPr="00630189">
        <w:rPr>
          <w:sz w:val="14"/>
        </w:rPr>
        <w:t xml:space="preserve"> for the United States in Asia during the Obama administration – </w:t>
      </w:r>
      <w:r w:rsidRPr="00967CF8">
        <w:rPr>
          <w:rStyle w:val="StyleUnderline"/>
          <w:highlight w:val="yellow"/>
        </w:rPr>
        <w:t>a successful conclusion to</w:t>
      </w:r>
      <w:r w:rsidRPr="00630189">
        <w:rPr>
          <w:rStyle w:val="StyleUnderline"/>
        </w:rPr>
        <w:t xml:space="preserve"> </w:t>
      </w:r>
      <w:r w:rsidRPr="00630189">
        <w:rPr>
          <w:sz w:val="14"/>
        </w:rPr>
        <w:t xml:space="preserve">the </w:t>
      </w:r>
      <w:r w:rsidRPr="00967CF8">
        <w:rPr>
          <w:rStyle w:val="Emphasis"/>
          <w:highlight w:val="yellow"/>
        </w:rPr>
        <w:t>T</w:t>
      </w:r>
      <w:r w:rsidRPr="00630189">
        <w:rPr>
          <w:sz w:val="14"/>
        </w:rPr>
        <w:t>rans-</w:t>
      </w:r>
      <w:r w:rsidRPr="00967CF8">
        <w:rPr>
          <w:rStyle w:val="Emphasis"/>
          <w:highlight w:val="yellow"/>
        </w:rPr>
        <w:t>P</w:t>
      </w:r>
      <w:r w:rsidRPr="00630189">
        <w:rPr>
          <w:sz w:val="14"/>
        </w:rPr>
        <w:t xml:space="preserve">acific </w:t>
      </w:r>
      <w:r w:rsidRPr="00967CF8">
        <w:rPr>
          <w:rStyle w:val="Emphasis"/>
          <w:highlight w:val="yellow"/>
        </w:rPr>
        <w:t>P</w:t>
      </w:r>
      <w:r w:rsidRPr="00630189">
        <w:rPr>
          <w:sz w:val="14"/>
        </w:rPr>
        <w:t xml:space="preserve">artnership negotiations, </w:t>
      </w:r>
      <w:r w:rsidRPr="00967CF8">
        <w:rPr>
          <w:rStyle w:val="StyleUnderline"/>
          <w:highlight w:val="yellow"/>
        </w:rPr>
        <w:t>agreements for military access</w:t>
      </w:r>
      <w:r w:rsidRPr="00630189">
        <w:rPr>
          <w:sz w:val="14"/>
        </w:rPr>
        <w:t xml:space="preserve"> in Southeast Asia and Oceania, </w:t>
      </w:r>
      <w:r w:rsidRPr="00630189">
        <w:rPr>
          <w:rStyle w:val="StyleUnderline"/>
        </w:rPr>
        <w:t>a historic climate agreement with China</w:t>
      </w:r>
      <w:r w:rsidRPr="00630189">
        <w:rPr>
          <w:sz w:val="14"/>
        </w:rPr>
        <w:t xml:space="preserve">, and </w:t>
      </w:r>
      <w:r w:rsidRPr="00630189">
        <w:rPr>
          <w:rStyle w:val="StyleUnderline"/>
        </w:rPr>
        <w:t>new guidelines to modernize the U.S.-Japan alliance,</w:t>
      </w:r>
      <w:r w:rsidRPr="00630189">
        <w:rPr>
          <w:sz w:val="14"/>
        </w:rPr>
        <w:t xml:space="preserve"> among others. These accomplishments leave a substantial legacy on which the next U.S. president can build even deeper ties with the region. But a key, underappreciated element of the administration’s focus on Asia has been the construction of an intricate architecture for engagement with the region that was only beginning to take shape before 2009. These vehicles have been essential to the Obama administration’s progress in deepening ties throughout the region and will also help the next U.S. president to build on Obama’s success in Asia. While a robust framework for engagement with Europe developed during the Cold War – regular NATO summits, G7/8 summits, innumerable NATO Ministerial Meetings – relatively few structures existed in the Asia-Pacific to force U.S. leaders to focus attention on Asia. As a result, for decades, when Presidents and cabinet officials looked at their commitments for the year, they saw a raft of transatlantic meetings and very few requirements to engage with Asia. This manifested itself in meager top-level travel to the region — Presidents Johnson, Nixon, Ford, Carter, Reagan, and H.W. Bush each made only two trips to Asia during their presidencies; Presidents Truman and Kennedy did not make any. And the travels of their Secretaries of State and other cabinet members followed a similar pattern. </w:t>
      </w:r>
      <w:r w:rsidRPr="00967CF8">
        <w:rPr>
          <w:rStyle w:val="StyleUnderline"/>
          <w:highlight w:val="yellow"/>
        </w:rPr>
        <w:t>The pace of presidential travel to Asia began to increase</w:t>
      </w:r>
      <w:r w:rsidRPr="00630189">
        <w:rPr>
          <w:rStyle w:val="StyleUnderline"/>
        </w:rPr>
        <w:t xml:space="preserve"> substantially </w:t>
      </w:r>
      <w:r w:rsidRPr="00967CF8">
        <w:rPr>
          <w:rStyle w:val="StyleUnderline"/>
          <w:highlight w:val="yellow"/>
        </w:rPr>
        <w:t>under</w:t>
      </w:r>
      <w:r w:rsidRPr="00630189">
        <w:rPr>
          <w:sz w:val="14"/>
        </w:rPr>
        <w:t xml:space="preserve"> President </w:t>
      </w:r>
      <w:r w:rsidRPr="00967CF8">
        <w:rPr>
          <w:rStyle w:val="StyleUnderline"/>
          <w:highlight w:val="yellow"/>
        </w:rPr>
        <w:t>Clinton</w:t>
      </w:r>
      <w:r w:rsidRPr="00630189">
        <w:rPr>
          <w:sz w:val="14"/>
        </w:rPr>
        <w:t xml:space="preserve">, largely due to the establishment of APEC, which put a mark on the calendar for Clinton, George W. Bush, and Obama to travel to Asia, at least during years when an Asian country would chair APEC. But this still did not mean Clinton and Bush always had a reason to travel to Asia, as they failed to travel to the region when the APEC summit took place in the Americas (1997 and 2004) and Oceania (1999, 2007). President </w:t>
      </w:r>
      <w:r w:rsidRPr="00967CF8">
        <w:rPr>
          <w:rStyle w:val="StyleUnderline"/>
          <w:highlight w:val="yellow"/>
        </w:rPr>
        <w:t>Obama’s decision to join the East Asia Summit</w:t>
      </w:r>
      <w:r w:rsidRPr="00630189">
        <w:rPr>
          <w:rStyle w:val="StyleUnderline"/>
        </w:rPr>
        <w:t xml:space="preserve"> </w:t>
      </w:r>
      <w:r w:rsidRPr="00967CF8">
        <w:rPr>
          <w:rStyle w:val="StyleUnderline"/>
          <w:highlight w:val="yellow"/>
        </w:rPr>
        <w:t>was</w:t>
      </w:r>
      <w:r w:rsidRPr="00630189">
        <w:rPr>
          <w:sz w:val="14"/>
        </w:rPr>
        <w:t xml:space="preserve">, critically, </w:t>
      </w:r>
      <w:r w:rsidRPr="00967CF8">
        <w:rPr>
          <w:rStyle w:val="StyleUnderline"/>
          <w:highlight w:val="yellow"/>
        </w:rPr>
        <w:t>a commit</w:t>
      </w:r>
      <w:r w:rsidRPr="00630189">
        <w:rPr>
          <w:rStyle w:val="StyleUnderline"/>
        </w:rPr>
        <w:t xml:space="preserve">ment for the </w:t>
      </w:r>
      <w:r w:rsidRPr="00630189">
        <w:rPr>
          <w:rStyle w:val="Emphasis"/>
        </w:rPr>
        <w:t>P</w:t>
      </w:r>
      <w:r w:rsidRPr="00630189">
        <w:rPr>
          <w:rStyle w:val="StyleUnderline"/>
        </w:rPr>
        <w:t>r</w:t>
      </w:r>
      <w:r w:rsidRPr="00630189">
        <w:rPr>
          <w:sz w:val="14"/>
        </w:rPr>
        <w:t xml:space="preserve">esident </w:t>
      </w:r>
      <w:r w:rsidRPr="00630189">
        <w:rPr>
          <w:rStyle w:val="Emphasis"/>
        </w:rPr>
        <w:t>o</w:t>
      </w:r>
      <w:r w:rsidRPr="00630189">
        <w:rPr>
          <w:sz w:val="14"/>
        </w:rPr>
        <w:t xml:space="preserve">f </w:t>
      </w:r>
      <w:r w:rsidRPr="00630189">
        <w:rPr>
          <w:rStyle w:val="Emphasis"/>
        </w:rPr>
        <w:t>t</w:t>
      </w:r>
      <w:r w:rsidRPr="00630189">
        <w:rPr>
          <w:sz w:val="14"/>
        </w:rPr>
        <w:t xml:space="preserve">he </w:t>
      </w:r>
      <w:r w:rsidRPr="00630189">
        <w:rPr>
          <w:rStyle w:val="Emphasis"/>
        </w:rPr>
        <w:t>U</w:t>
      </w:r>
      <w:r w:rsidRPr="00630189">
        <w:rPr>
          <w:sz w:val="14"/>
        </w:rPr>
        <w:t xml:space="preserve">nited </w:t>
      </w:r>
      <w:r w:rsidRPr="00630189">
        <w:rPr>
          <w:rStyle w:val="Emphasis"/>
        </w:rPr>
        <w:t>S</w:t>
      </w:r>
      <w:r w:rsidRPr="00630189">
        <w:rPr>
          <w:sz w:val="14"/>
        </w:rPr>
        <w:t xml:space="preserve">tates </w:t>
      </w:r>
      <w:r w:rsidRPr="00967CF8">
        <w:rPr>
          <w:rStyle w:val="Emphasis"/>
          <w:highlight w:val="yellow"/>
        </w:rPr>
        <w:t>to visit an ASEAN country every year</w:t>
      </w:r>
      <w:r w:rsidRPr="00630189">
        <w:rPr>
          <w:sz w:val="14"/>
        </w:rPr>
        <w:t xml:space="preserve">, for the first time creating </w:t>
      </w:r>
      <w:r w:rsidRPr="00630189">
        <w:rPr>
          <w:rStyle w:val="StyleUnderline"/>
        </w:rPr>
        <w:t xml:space="preserve">the kind of structure for Presidential engagement with Asia that has existed with Europe </w:t>
      </w:r>
      <w:r w:rsidRPr="00630189">
        <w:rPr>
          <w:sz w:val="14"/>
        </w:rPr>
        <w:t xml:space="preserve">(but also still doesn’t exist for the Middle East or Africa) </w:t>
      </w:r>
      <w:r w:rsidRPr="00630189">
        <w:rPr>
          <w:rStyle w:val="StyleUnderline"/>
        </w:rPr>
        <w:t>for decades.</w:t>
      </w:r>
      <w:r w:rsidRPr="00630189">
        <w:rPr>
          <w:sz w:val="14"/>
        </w:rPr>
        <w:t xml:space="preserve"> As a result, in years in which APEC is not held in Asia, like 2016, the president will still travel to Southeast Asia to attend the East Asia Summit, which this year will make Obama the first U.S. President to visit Laos. President Obama’s decision to hold regular U.S.-ASEAN leaders summits on the sidelines of UN General Assembly meetings and elsewhere has also raised the bar for U.S.-ASEAN leaders-level engagement. Obama’s secretaries of state and defense have also been busy created an architecture for regular engagement with Asia that goes far beyond ad hoc bilateral visits. Together, the Secretaries of State and Defense have expanded the use of “2+2” meetings at the cabinet level, which had previously typically only been done with Japan and Australia, to include such meetings with allies South Korea and the Philippines. Moreover, with Australia, rather than having deputy secretaries stand in at the annual 2+2 Australian-United States Ministerial consultations (AUSMIN), as took place under previous administrations, AUSMIN has been attended by the cabinet secretaries every year since 2009. Perhaps most importantly, the secretaries of state and treasury have joined forces for the annual U.S.-China Strategic and Economic Dialogue, now bringing together more U.S. officials for this meeting than any other event on the diplomatic calendar. Secretaries of State Clinton and Kerry also created mechanisms for annual dialogues with the foreign ministers of Indonesia and Singapore. In 2010, Secretary of Defense Bob Gates effectively institutionalized multilateral cabinet-level defense engagement in Asia by joining the ASEAN Defense Ministers Meeting Plus process and subsequent Secretaries have regularly attending special 10+1 sessions with ASEAN defense ministers on the sidelines of the grouping’s 10-member ministerial retreats. This track record has raised the bar for the next secretaries of state and defense. </w:t>
      </w:r>
      <w:r w:rsidRPr="00630189">
        <w:rPr>
          <w:rStyle w:val="StyleUnderline"/>
        </w:rPr>
        <w:t>The State Department and Pentagon</w:t>
      </w:r>
      <w:r w:rsidRPr="00630189">
        <w:rPr>
          <w:sz w:val="14"/>
        </w:rPr>
        <w:t xml:space="preserve"> have also </w:t>
      </w:r>
      <w:r w:rsidRPr="00630189">
        <w:rPr>
          <w:rStyle w:val="StyleUnderline"/>
        </w:rPr>
        <w:t>created a raft of mechanisms for engagement with Asia at the sub-cabinet level</w:t>
      </w:r>
      <w:r w:rsidRPr="00630189">
        <w:rPr>
          <w:sz w:val="14"/>
        </w:rPr>
        <w:t xml:space="preserve"> that did not previously exist. </w:t>
      </w:r>
      <w:r w:rsidRPr="00630189">
        <w:rPr>
          <w:rStyle w:val="StyleUnderline"/>
        </w:rPr>
        <w:t>For instance, an annual</w:t>
      </w:r>
      <w:r w:rsidRPr="00630189">
        <w:rPr>
          <w:sz w:val="14"/>
        </w:rPr>
        <w:t xml:space="preserve"> </w:t>
      </w:r>
      <w:r w:rsidRPr="00630189">
        <w:rPr>
          <w:rStyle w:val="StyleUnderline"/>
        </w:rPr>
        <w:t>U.S.-Philippines Bilateral Strategic Dialogue</w:t>
      </w:r>
      <w:r w:rsidRPr="00630189">
        <w:rPr>
          <w:sz w:val="14"/>
        </w:rPr>
        <w:t xml:space="preserve"> co-chaired by Assistant Secretaries of State and Defense, created in 2010, </w:t>
      </w:r>
      <w:proofErr w:type="gramStart"/>
      <w:r w:rsidRPr="00630189">
        <w:rPr>
          <w:sz w:val="14"/>
        </w:rPr>
        <w:t>has</w:t>
      </w:r>
      <w:proofErr w:type="gramEnd"/>
      <w:r w:rsidRPr="00630189">
        <w:rPr>
          <w:sz w:val="14"/>
        </w:rPr>
        <w:t xml:space="preserve"> </w:t>
      </w:r>
      <w:r w:rsidRPr="00630189">
        <w:rPr>
          <w:rStyle w:val="StyleUnderline"/>
        </w:rPr>
        <w:t>guided the alliance to its strongest state in decades</w:t>
      </w:r>
      <w:r w:rsidRPr="00630189">
        <w:rPr>
          <w:sz w:val="14"/>
        </w:rPr>
        <w:t xml:space="preserve">, culminating in the U.S.-Philippines Enhanced Defense Cooperation Agreement. Under the radar, forums such as an annual U.S.-Malaysia defense policy dialogue, created in 2009 at the Deputy Assistant Secretary level, have deepened U.S. ties with the region, in this case bringing U.S.-Malaysia defense cooperation out of the shadows and facilitating enhanced U.S. military access in Malaysia. Even the annual U.S.-Laos Comprehensive Bilateral Strategic Dialogue, raised to the level of the Assistant Secretary of State in 2009, is set to yield dividends this year during Laos’ ASEAN chairmanship, as this framework has enabled both sides to better understand one another and to build ties. </w:t>
      </w:r>
      <w:r w:rsidRPr="00D61A0C">
        <w:rPr>
          <w:rStyle w:val="StyleUnderline"/>
        </w:rPr>
        <w:t xml:space="preserve">When </w:t>
      </w:r>
      <w:r w:rsidRPr="00967CF8">
        <w:rPr>
          <w:rStyle w:val="StyleUnderline"/>
          <w:highlight w:val="yellow"/>
        </w:rPr>
        <w:t>the</w:t>
      </w:r>
      <w:r w:rsidRPr="00630189">
        <w:rPr>
          <w:sz w:val="14"/>
        </w:rPr>
        <w:t xml:space="preserve"> Obama </w:t>
      </w:r>
      <w:r w:rsidRPr="00967CF8">
        <w:rPr>
          <w:rStyle w:val="StyleUnderline"/>
          <w:highlight w:val="yellow"/>
        </w:rPr>
        <w:t>admin</w:t>
      </w:r>
      <w:r w:rsidRPr="00967CF8">
        <w:rPr>
          <w:sz w:val="14"/>
          <w:highlight w:val="yellow"/>
        </w:rPr>
        <w:t>i</w:t>
      </w:r>
      <w:r w:rsidRPr="00630189">
        <w:rPr>
          <w:sz w:val="14"/>
        </w:rPr>
        <w:t xml:space="preserve">stration </w:t>
      </w:r>
      <w:r w:rsidRPr="00630189">
        <w:rPr>
          <w:rStyle w:val="StyleUnderline"/>
        </w:rPr>
        <w:t>touts its record on Asia</w:t>
      </w:r>
      <w:r w:rsidRPr="00630189">
        <w:rPr>
          <w:sz w:val="14"/>
        </w:rPr>
        <w:t xml:space="preserve">, </w:t>
      </w:r>
      <w:r w:rsidRPr="00630189">
        <w:rPr>
          <w:rStyle w:val="StyleUnderline"/>
        </w:rPr>
        <w:t xml:space="preserve">it naturally </w:t>
      </w:r>
      <w:r w:rsidRPr="00967CF8">
        <w:rPr>
          <w:rStyle w:val="StyleUnderline"/>
          <w:highlight w:val="yellow"/>
        </w:rPr>
        <w:t>points to concrete accomplishments such agreements on trade, defense, and climate change</w:t>
      </w:r>
      <w:r w:rsidRPr="00630189">
        <w:rPr>
          <w:rStyle w:val="StyleUnderline"/>
        </w:rPr>
        <w:t xml:space="preserve">. </w:t>
      </w:r>
      <w:r w:rsidRPr="00630189">
        <w:rPr>
          <w:sz w:val="14"/>
        </w:rPr>
        <w:t xml:space="preserve">But </w:t>
      </w:r>
      <w:r w:rsidRPr="00967CF8">
        <w:rPr>
          <w:rStyle w:val="StyleUnderline"/>
          <w:highlight w:val="yellow"/>
        </w:rPr>
        <w:t>a</w:t>
      </w:r>
      <w:r w:rsidRPr="00630189">
        <w:rPr>
          <w:rStyle w:val="StyleUnderline"/>
        </w:rPr>
        <w:t xml:space="preserve"> key</w:t>
      </w:r>
      <w:r w:rsidRPr="00630189">
        <w:rPr>
          <w:sz w:val="14"/>
        </w:rPr>
        <w:t xml:space="preserve">, </w:t>
      </w:r>
      <w:r w:rsidRPr="00967CF8">
        <w:rPr>
          <w:rStyle w:val="StyleUnderline"/>
          <w:highlight w:val="yellow"/>
        </w:rPr>
        <w:t>underappreciated aspect</w:t>
      </w:r>
      <w:r w:rsidRPr="00630189">
        <w:rPr>
          <w:rStyle w:val="StyleUnderline"/>
        </w:rPr>
        <w:t xml:space="preserve"> of its policy </w:t>
      </w:r>
      <w:r w:rsidRPr="00967CF8">
        <w:rPr>
          <w:rStyle w:val="StyleUnderline"/>
          <w:highlight w:val="yellow"/>
        </w:rPr>
        <w:t>has been to rebalance</w:t>
      </w:r>
      <w:r w:rsidRPr="00630189">
        <w:rPr>
          <w:rStyle w:val="StyleUnderline"/>
        </w:rPr>
        <w:t xml:space="preserve"> the time </w:t>
      </w:r>
      <w:r w:rsidRPr="00D61A0C">
        <w:rPr>
          <w:rStyle w:val="StyleUnderline"/>
        </w:rPr>
        <w:t>commitments</w:t>
      </w:r>
      <w:r w:rsidRPr="00630189">
        <w:rPr>
          <w:rStyle w:val="StyleUnderline"/>
        </w:rPr>
        <w:t xml:space="preserve"> of the U.S. government’s most senior leaders and to create an architecture for </w:t>
      </w:r>
      <w:r w:rsidRPr="00967CF8">
        <w:rPr>
          <w:rStyle w:val="StyleUnderline"/>
          <w:highlight w:val="yellow"/>
        </w:rPr>
        <w:t xml:space="preserve">engagement with Asia </w:t>
      </w:r>
      <w:r w:rsidRPr="00967CF8">
        <w:rPr>
          <w:rStyle w:val="Emphasis"/>
          <w:highlight w:val="yellow"/>
        </w:rPr>
        <w:t>that will outlive this administration</w:t>
      </w:r>
      <w:r w:rsidRPr="00630189">
        <w:rPr>
          <w:sz w:val="14"/>
        </w:rPr>
        <w:t>. When observers debate the Obama administration’s legacy on Asia, this much will be clear – the bar has been raised for the time and attention a U.S. president must pay to Asia.</w:t>
      </w:r>
    </w:p>
    <w:p w:rsidR="000753D3" w:rsidRPr="00630189" w:rsidRDefault="000753D3" w:rsidP="000753D3">
      <w:pPr>
        <w:pStyle w:val="Heading4"/>
        <w:rPr>
          <w:rFonts w:cs="Times New Roman"/>
        </w:rPr>
      </w:pPr>
      <w:r w:rsidRPr="00630189">
        <w:rPr>
          <w:rFonts w:cs="Times New Roman"/>
        </w:rPr>
        <w:t xml:space="preserve">The US is shifting from engagement to balancing based upon the </w:t>
      </w:r>
      <w:r w:rsidRPr="00630189">
        <w:rPr>
          <w:rFonts w:cs="Times New Roman"/>
          <w:u w:val="single"/>
        </w:rPr>
        <w:t>perception of the China threat</w:t>
      </w:r>
      <w:r w:rsidR="00023D93">
        <w:rPr>
          <w:rFonts w:cs="Times New Roman"/>
        </w:rPr>
        <w:t xml:space="preserve"> – T</w:t>
      </w:r>
      <w:r w:rsidRPr="00630189">
        <w:rPr>
          <w:rFonts w:cs="Times New Roman"/>
        </w:rPr>
        <w:t>hat’s key to sustaining US primacy</w:t>
      </w:r>
    </w:p>
    <w:p w:rsidR="000753D3" w:rsidRPr="00630189" w:rsidRDefault="00FD072D" w:rsidP="000753D3">
      <w:r w:rsidRPr="00FD072D">
        <w:rPr>
          <w:rStyle w:val="Style13ptBold"/>
        </w:rPr>
        <w:t xml:space="preserve">Lumbers </w:t>
      </w:r>
      <w:r w:rsidR="000753D3" w:rsidRPr="00FD072D">
        <w:rPr>
          <w:rStyle w:val="Style13ptBold"/>
        </w:rPr>
        <w:t>15</w:t>
      </w:r>
      <w:r>
        <w:rPr>
          <w:b/>
          <w:sz w:val="24"/>
        </w:rPr>
        <w:t xml:space="preserve"> </w:t>
      </w:r>
      <w:r w:rsidR="000753D3" w:rsidRPr="00FD072D">
        <w:rPr>
          <w:sz w:val="20"/>
        </w:rPr>
        <w:t xml:space="preserve">(Michael, </w:t>
      </w:r>
      <w:r w:rsidRPr="00FD072D">
        <w:rPr>
          <w:sz w:val="20"/>
        </w:rPr>
        <w:t xml:space="preserve">Emerging Security NATO Association of Canada, program director, </w:t>
      </w:r>
      <w:r w:rsidR="000753D3" w:rsidRPr="00FD072D">
        <w:rPr>
          <w:sz w:val="20"/>
        </w:rPr>
        <w:t xml:space="preserve">“Wither the Pivot? Alternative U.S. Strategies for Responding to China’s Rise”, Comparative Strategy, 34.4, </w:t>
      </w:r>
      <w:proofErr w:type="spellStart"/>
      <w:r w:rsidR="000753D3" w:rsidRPr="00FD072D">
        <w:rPr>
          <w:sz w:val="20"/>
        </w:rPr>
        <w:t>proquest</w:t>
      </w:r>
      <w:proofErr w:type="spellEnd"/>
      <w:r w:rsidR="000753D3" w:rsidRPr="00FD072D">
        <w:rPr>
          <w:sz w:val="20"/>
        </w:rPr>
        <w:t>)</w:t>
      </w:r>
    </w:p>
    <w:p w:rsidR="000753D3" w:rsidRPr="00630189" w:rsidRDefault="000753D3" w:rsidP="000753D3">
      <w:pPr>
        <w:rPr>
          <w:sz w:val="14"/>
        </w:rPr>
      </w:pPr>
      <w:r w:rsidRPr="00630189">
        <w:rPr>
          <w:sz w:val="14"/>
        </w:rPr>
        <w:t xml:space="preserve">A second strain of enhanced balancing sees the imperative of a strengthened military posture in Asia as part of a larger project of preserving the postwar liberal economic and security order. Concerned with more than just the traditional concept of strategic competition that preoccupies realists like Friedberg, neoconservative thinkers such as Robert </w:t>
      </w:r>
      <w:r w:rsidRPr="00630189">
        <w:rPr>
          <w:rStyle w:val="StyleUnderline"/>
        </w:rPr>
        <w:t>Kagan and</w:t>
      </w:r>
      <w:r w:rsidRPr="00630189">
        <w:rPr>
          <w:sz w:val="14"/>
        </w:rPr>
        <w:t xml:space="preserve"> Robert </w:t>
      </w:r>
      <w:proofErr w:type="spellStart"/>
      <w:r w:rsidRPr="00630189">
        <w:rPr>
          <w:rStyle w:val="StyleUnderline"/>
        </w:rPr>
        <w:t>Lieber</w:t>
      </w:r>
      <w:proofErr w:type="spellEnd"/>
      <w:r w:rsidRPr="00630189">
        <w:rPr>
          <w:rStyle w:val="StyleUnderline"/>
        </w:rPr>
        <w:t xml:space="preserve"> regard </w:t>
      </w:r>
      <w:r w:rsidRPr="00967CF8">
        <w:rPr>
          <w:rStyle w:val="StyleUnderline"/>
          <w:highlight w:val="yellow"/>
        </w:rPr>
        <w:t>a</w:t>
      </w:r>
      <w:r w:rsidRPr="00630189">
        <w:rPr>
          <w:rStyle w:val="StyleUnderline"/>
        </w:rPr>
        <w:t xml:space="preserve"> more </w:t>
      </w:r>
      <w:r w:rsidRPr="00967CF8">
        <w:rPr>
          <w:rStyle w:val="Emphasis"/>
          <w:highlight w:val="yellow"/>
        </w:rPr>
        <w:t>robust containment of China</w:t>
      </w:r>
      <w:r w:rsidRPr="00967CF8">
        <w:rPr>
          <w:rStyle w:val="StyleUnderline"/>
          <w:highlight w:val="yellow"/>
        </w:rPr>
        <w:t xml:space="preserve"> as </w:t>
      </w:r>
      <w:r w:rsidRPr="00967CF8">
        <w:rPr>
          <w:rStyle w:val="Emphasis"/>
          <w:highlight w:val="yellow"/>
        </w:rPr>
        <w:t xml:space="preserve">key to </w:t>
      </w:r>
      <w:r w:rsidRPr="00D61A0C">
        <w:rPr>
          <w:rStyle w:val="Emphasis"/>
        </w:rPr>
        <w:t xml:space="preserve">reasserting </w:t>
      </w:r>
      <w:r w:rsidRPr="00967CF8">
        <w:rPr>
          <w:rStyle w:val="Emphasis"/>
          <w:highlight w:val="yellow"/>
        </w:rPr>
        <w:t>America's global leadership</w:t>
      </w:r>
      <w:r w:rsidRPr="00630189">
        <w:rPr>
          <w:sz w:val="14"/>
        </w:rPr>
        <w:t xml:space="preserve">. Diverging from the popular declinist narrative of waning U.S. power in an age of austerity, they believe the country's advantages in size, population, demography, and resources augur an American renaissance, one that can only be derailed by irresoluteness. </w:t>
      </w:r>
      <w:r w:rsidRPr="00630189">
        <w:rPr>
          <w:sz w:val="14"/>
        </w:rPr>
        <w:lastRenderedPageBreak/>
        <w:t xml:space="preserve">The course of modified retrenchment pursued by the Obama administration, in this view, amounts to a misreading of America's power potential. Without vigorous American engagement abroad, the U.S.-led global order responsible for unprecedented peace and prosperity will gradually wither away, as authoritarian states like China and Russia, with no stake in sustaining a set of rules and institutions they had no hand in creating, step to the fore. “International order is not an evolution; it is an imposition,” Kagan writes. “It is the domination of one vision over others—in this case, the domination of liberal principles…over other, non-liberal principles.” </w:t>
      </w:r>
      <w:r w:rsidRPr="00630189">
        <w:rPr>
          <w:rStyle w:val="StyleUnderline"/>
        </w:rPr>
        <w:t xml:space="preserve">A shift away from an American-dominated world to </w:t>
      </w:r>
      <w:proofErr w:type="spellStart"/>
      <w:r w:rsidRPr="00967CF8">
        <w:rPr>
          <w:rStyle w:val="StyleUnderline"/>
          <w:highlight w:val="yellow"/>
        </w:rPr>
        <w:t>multipolarity</w:t>
      </w:r>
      <w:proofErr w:type="spellEnd"/>
      <w:r w:rsidRPr="00967CF8">
        <w:rPr>
          <w:rStyle w:val="StyleUnderline"/>
          <w:highlight w:val="yellow"/>
        </w:rPr>
        <w:t xml:space="preserve"> would</w:t>
      </w:r>
      <w:r w:rsidRPr="00630189">
        <w:rPr>
          <w:rStyle w:val="StyleUnderline"/>
        </w:rPr>
        <w:t xml:space="preserve"> likely </w:t>
      </w:r>
      <w:r w:rsidRPr="00967CF8">
        <w:rPr>
          <w:rStyle w:val="StyleUnderline"/>
          <w:highlight w:val="yellow"/>
        </w:rPr>
        <w:t>yield chaos and conflict</w:t>
      </w:r>
      <w:r w:rsidRPr="00630189">
        <w:rPr>
          <w:sz w:val="14"/>
        </w:rPr>
        <w:t xml:space="preserve">, as China, among others, moved to carve out its own sphere of influence and pursue economic autarky. </w:t>
      </w:r>
      <w:r w:rsidRPr="00967CF8">
        <w:rPr>
          <w:rStyle w:val="StyleUnderline"/>
          <w:highlight w:val="yellow"/>
        </w:rPr>
        <w:t>Rather than accommodate</w:t>
      </w:r>
      <w:r w:rsidRPr="00630189">
        <w:rPr>
          <w:rStyle w:val="StyleUnderline"/>
        </w:rPr>
        <w:t xml:space="preserve"> a revisionist </w:t>
      </w:r>
      <w:r w:rsidRPr="00967CF8">
        <w:rPr>
          <w:rStyle w:val="StyleUnderline"/>
          <w:highlight w:val="yellow"/>
        </w:rPr>
        <w:t>China</w:t>
      </w:r>
      <w:r w:rsidRPr="00630189">
        <w:rPr>
          <w:rStyle w:val="StyleUnderline"/>
        </w:rPr>
        <w:t xml:space="preserve">, </w:t>
      </w:r>
      <w:r w:rsidRPr="00967CF8">
        <w:rPr>
          <w:rStyle w:val="StyleUnderline"/>
          <w:highlight w:val="yellow"/>
        </w:rPr>
        <w:t>the U</w:t>
      </w:r>
      <w:r w:rsidRPr="00630189">
        <w:rPr>
          <w:sz w:val="14"/>
        </w:rPr>
        <w:t xml:space="preserve">nited </w:t>
      </w:r>
      <w:r w:rsidRPr="00967CF8">
        <w:rPr>
          <w:rStyle w:val="StyleUnderline"/>
          <w:highlight w:val="yellow"/>
        </w:rPr>
        <w:t>S</w:t>
      </w:r>
      <w:r w:rsidRPr="00967CF8">
        <w:rPr>
          <w:sz w:val="14"/>
          <w:highlight w:val="yellow"/>
        </w:rPr>
        <w:t>t</w:t>
      </w:r>
      <w:r w:rsidRPr="00630189">
        <w:rPr>
          <w:sz w:val="14"/>
        </w:rPr>
        <w:t xml:space="preserve">ates </w:t>
      </w:r>
      <w:r w:rsidRPr="00967CF8">
        <w:rPr>
          <w:rStyle w:val="Emphasis"/>
          <w:highlight w:val="yellow"/>
        </w:rPr>
        <w:t>needs to contain it</w:t>
      </w:r>
      <w:r w:rsidRPr="00630189">
        <w:rPr>
          <w:sz w:val="14"/>
        </w:rPr>
        <w:t xml:space="preserve"> </w:t>
      </w:r>
      <w:r w:rsidRPr="00967CF8">
        <w:rPr>
          <w:rStyle w:val="StyleUnderline"/>
          <w:highlight w:val="yellow"/>
        </w:rPr>
        <w:t>by</w:t>
      </w:r>
      <w:r w:rsidRPr="00630189">
        <w:rPr>
          <w:sz w:val="14"/>
        </w:rPr>
        <w:t xml:space="preserve"> working for political change in Beijing, </w:t>
      </w:r>
      <w:r w:rsidRPr="00967CF8">
        <w:rPr>
          <w:rStyle w:val="StyleUnderline"/>
          <w:highlight w:val="yellow"/>
        </w:rPr>
        <w:t>increasing military capabilities in the region</w:t>
      </w:r>
      <w:r w:rsidRPr="00630189">
        <w:rPr>
          <w:rStyle w:val="StyleUnderline"/>
        </w:rPr>
        <w:t>, and shoring up alliances</w:t>
      </w:r>
      <w:r w:rsidRPr="00630189">
        <w:rPr>
          <w:sz w:val="14"/>
        </w:rPr>
        <w:t xml:space="preserve">. As with confrontation, </w:t>
      </w:r>
      <w:r w:rsidRPr="00630189">
        <w:rPr>
          <w:rStyle w:val="StyleUnderline"/>
        </w:rPr>
        <w:t>the adoption of enhanced balancing faces substantial hurdles. Robust internationalism is currently out of favor with a majority of Americans</w:t>
      </w:r>
      <w:r w:rsidRPr="00630189">
        <w:rPr>
          <w:sz w:val="14"/>
        </w:rPr>
        <w:t xml:space="preserve">, who consistently express a wish for national leaders to focus on domestic reform and economic recovery. This anti-interventionist sentiment, which no administration can wish away, shows no sign of dissipating anytime soon and will most likely endure as long as the country suffers the aftereffects of the most severe economic recession since the Great Depression. If, as some commentators maintain, America has entered a new era of austerity—one marked by stifling partisanship in Washington, resource constraints, and a dwindling share of the pie for defense expenditures—the political and economic capacity required for a sturdy response to China's ascent will be in short supply. </w:t>
      </w:r>
      <w:r w:rsidRPr="00630189">
        <w:rPr>
          <w:rStyle w:val="StyleUnderline"/>
        </w:rPr>
        <w:t>Nor is there any indication that 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will soon have ideal strategic leeway for focusing on China</w:t>
      </w:r>
      <w:r w:rsidRPr="00630189">
        <w:rPr>
          <w:sz w:val="14"/>
        </w:rPr>
        <w:t xml:space="preserve">; hopes for a lighter footprint in the Middle East and Europe, which the Obama administration viewed as a prerequisite for the rebalancing to Asia, have been repeatedly dashed and persistent turmoil in those regions will serve as the most likely spoiler to deeper engagement across the Pacific. Moreover, while not a radical policy option like confrontation requiring a shocking catalyst for adoption, </w:t>
      </w:r>
      <w:r w:rsidRPr="00967CF8">
        <w:rPr>
          <w:rStyle w:val="StyleUnderline"/>
          <w:highlight w:val="yellow"/>
        </w:rPr>
        <w:t>enhanced balancing would</w:t>
      </w:r>
      <w:r w:rsidRPr="00630189">
        <w:rPr>
          <w:rStyle w:val="StyleUnderline"/>
        </w:rPr>
        <w:t xml:space="preserve"> sharply </w:t>
      </w:r>
      <w:r w:rsidRPr="00967CF8">
        <w:rPr>
          <w:rStyle w:val="StyleUnderline"/>
          <w:highlight w:val="yellow"/>
        </w:rPr>
        <w:t>escalate tensions with Beijing</w:t>
      </w:r>
      <w:r w:rsidRPr="00630189">
        <w:rPr>
          <w:rStyle w:val="StyleUnderline"/>
        </w:rPr>
        <w:t xml:space="preserve"> and close off many avenues for interaction, a grim outcome that any administration would have to weigh against perceived benefits</w:t>
      </w:r>
      <w:r w:rsidRPr="00630189">
        <w:rPr>
          <w:sz w:val="14"/>
        </w:rPr>
        <w:t xml:space="preserve">. </w:t>
      </w:r>
      <w:r w:rsidRPr="00630189">
        <w:rPr>
          <w:rStyle w:val="StyleUnderline"/>
        </w:rPr>
        <w:t>Yet it is not</w:t>
      </w:r>
      <w:r w:rsidRPr="00630189">
        <w:rPr>
          <w:sz w:val="14"/>
        </w:rPr>
        <w:t xml:space="preserve"> at all </w:t>
      </w:r>
      <w:r w:rsidRPr="00630189">
        <w:rPr>
          <w:rStyle w:val="StyleUnderline"/>
        </w:rPr>
        <w:t>inconceivable to envision a future administration taking such a risk</w:t>
      </w:r>
      <w:r w:rsidRPr="00630189">
        <w:rPr>
          <w:sz w:val="14"/>
        </w:rPr>
        <w:t xml:space="preserve">. Indeed, while dismissed by some enhanced balancers as hollow, </w:t>
      </w:r>
      <w:r w:rsidRPr="00630189">
        <w:rPr>
          <w:rStyle w:val="StyleUnderline"/>
        </w:rPr>
        <w:t>the rebalancing to Asia</w:t>
      </w:r>
      <w:r w:rsidRPr="00630189">
        <w:rPr>
          <w:sz w:val="14"/>
        </w:rPr>
        <w:t xml:space="preserve"> announced by Obama in November 2011 </w:t>
      </w:r>
      <w:r w:rsidRPr="00630189">
        <w:rPr>
          <w:rStyle w:val="StyleUnderline"/>
        </w:rPr>
        <w:t>amounted to a tacit recognition that an increasingly assertive China required tipping the scales in favor of containment</w:t>
      </w:r>
      <w:r w:rsidRPr="00630189">
        <w:rPr>
          <w:sz w:val="14"/>
        </w:rPr>
        <w:t xml:space="preserve">. </w:t>
      </w:r>
      <w:r w:rsidRPr="00630189">
        <w:rPr>
          <w:rStyle w:val="StyleUnderline"/>
        </w:rPr>
        <w:t>Should the PRC's regional ambitions continue growing</w:t>
      </w:r>
      <w:r w:rsidRPr="00630189">
        <w:rPr>
          <w:sz w:val="14"/>
        </w:rPr>
        <w:t xml:space="preserve"> in tandem with its capabilities and influence, as seems likely, </w:t>
      </w:r>
      <w:r w:rsidRPr="00630189">
        <w:rPr>
          <w:rStyle w:val="Emphasis"/>
        </w:rPr>
        <w:t>this trend will continue</w:t>
      </w:r>
      <w:r w:rsidRPr="00630189">
        <w:rPr>
          <w:sz w:val="14"/>
        </w:rPr>
        <w:t xml:space="preserve">. Both in terms of its intentions, which remain murky and therefore open to alarmist interpretations, and its military and economic capacities, which most in Washington see as expanding, China is increasingly regarded as an adversarial actor. Historic practice, economic recovery, and maneuvering by political elites at home could guide America's China policy in a firmer direction over time. By tradition, the United States has not tolerated the emergence of peer competitors. Since its ascendance to world power status at the end of the nineteenth century, it has not shied away from countering authoritarian states (Wilhelmine Germany, Nazi Germany, Imperial Japan, and the Soviet Union) that aspired to regional preponderance. Should China press its various sovereignty claims with greater vigor and steadily work to limit U.S. operations in the Western Pacific, enhanced balancing will gain more converts. </w:t>
      </w:r>
      <w:r w:rsidRPr="00967CF8">
        <w:rPr>
          <w:rStyle w:val="StyleUnderline"/>
          <w:highlight w:val="yellow"/>
        </w:rPr>
        <w:t>While a</w:t>
      </w:r>
      <w:r w:rsidRPr="00630189">
        <w:rPr>
          <w:rStyle w:val="StyleUnderline"/>
        </w:rPr>
        <w:t xml:space="preserve"> fiscally and politically hobbled </w:t>
      </w:r>
      <w:r w:rsidRPr="00967CF8">
        <w:rPr>
          <w:rStyle w:val="StyleUnderline"/>
          <w:highlight w:val="yellow"/>
        </w:rPr>
        <w:t>America unable to defend</w:t>
      </w:r>
      <w:r w:rsidRPr="00630189">
        <w:rPr>
          <w:rStyle w:val="StyleUnderline"/>
        </w:rPr>
        <w:t xml:space="preserve"> </w:t>
      </w:r>
      <w:r w:rsidRPr="00967CF8">
        <w:rPr>
          <w:rStyle w:val="StyleUnderline"/>
          <w:highlight w:val="yellow"/>
        </w:rPr>
        <w:t>its</w:t>
      </w:r>
      <w:r w:rsidRPr="00630189">
        <w:rPr>
          <w:rStyle w:val="StyleUnderline"/>
        </w:rPr>
        <w:t xml:space="preserve"> far-flung </w:t>
      </w:r>
      <w:r w:rsidRPr="00967CF8">
        <w:rPr>
          <w:rStyle w:val="StyleUnderline"/>
          <w:highlight w:val="yellow"/>
        </w:rPr>
        <w:t>interests is a</w:t>
      </w:r>
      <w:r w:rsidRPr="00630189">
        <w:rPr>
          <w:rStyle w:val="StyleUnderline"/>
        </w:rPr>
        <w:t xml:space="preserve"> distinct </w:t>
      </w:r>
      <w:r w:rsidRPr="00967CF8">
        <w:rPr>
          <w:rStyle w:val="StyleUnderline"/>
          <w:highlight w:val="yellow"/>
        </w:rPr>
        <w:t>possibility</w:t>
      </w:r>
      <w:r w:rsidRPr="00630189">
        <w:rPr>
          <w:sz w:val="14"/>
        </w:rPr>
        <w:t xml:space="preserve"> in the future, </w:t>
      </w:r>
      <w:r w:rsidRPr="00967CF8">
        <w:rPr>
          <w:rStyle w:val="StyleUnderline"/>
          <w:highlight w:val="yellow"/>
        </w:rPr>
        <w:t>so too is one that is economically rejuvenated</w:t>
      </w:r>
      <w:r w:rsidRPr="00967CF8">
        <w:rPr>
          <w:sz w:val="14"/>
          <w:highlight w:val="yellow"/>
        </w:rPr>
        <w:t xml:space="preserve">, </w:t>
      </w:r>
      <w:r w:rsidRPr="00F0588C">
        <w:rPr>
          <w:sz w:val="14"/>
        </w:rPr>
        <w:t>whose proven capacity for self-correction and inbuilt advantages in resources, competitiveness, and scientific research and technology are augmented by the attainment of energy independence. With the</w:t>
      </w:r>
      <w:r w:rsidRPr="00630189">
        <w:rPr>
          <w:sz w:val="14"/>
        </w:rPr>
        <w:t xml:space="preserve"> wind in its sails, </w:t>
      </w:r>
      <w:r w:rsidRPr="00630189">
        <w:rPr>
          <w:rStyle w:val="StyleUnderline"/>
        </w:rPr>
        <w:t>an empowered America might be unable to resist the temptation to restrain China by flexing its muscles via a military build-up in East Asia</w:t>
      </w:r>
      <w:r w:rsidRPr="00630189">
        <w:rPr>
          <w:sz w:val="14"/>
        </w:rPr>
        <w:t xml:space="preserve">. </w:t>
      </w:r>
      <w:r w:rsidRPr="00967CF8">
        <w:rPr>
          <w:rStyle w:val="Emphasis"/>
          <w:highlight w:val="yellow"/>
        </w:rPr>
        <w:t>In a heated political climate</w:t>
      </w:r>
      <w:r w:rsidRPr="00630189">
        <w:rPr>
          <w:rStyle w:val="Emphasis"/>
        </w:rPr>
        <w:t xml:space="preserve"> that has often been </w:t>
      </w:r>
      <w:r w:rsidRPr="00967CF8">
        <w:rPr>
          <w:rStyle w:val="Emphasis"/>
          <w:highlight w:val="yellow"/>
        </w:rPr>
        <w:t>conducive to threat inflatio</w:t>
      </w:r>
      <w:r w:rsidRPr="00630189">
        <w:rPr>
          <w:rStyle w:val="Emphasis"/>
        </w:rPr>
        <w:t>n</w:t>
      </w:r>
      <w:r w:rsidRPr="00630189">
        <w:rPr>
          <w:sz w:val="14"/>
        </w:rPr>
        <w:t xml:space="preserve">, </w:t>
      </w:r>
      <w:r w:rsidRPr="00967CF8">
        <w:rPr>
          <w:rStyle w:val="StyleUnderline"/>
          <w:highlight w:val="yellow"/>
        </w:rPr>
        <w:t>America</w:t>
      </w:r>
      <w:r w:rsidRPr="00630189">
        <w:rPr>
          <w:rStyle w:val="StyleUnderline"/>
        </w:rPr>
        <w:t xml:space="preserve">'s party leaders </w:t>
      </w:r>
      <w:r w:rsidRPr="00967CF8">
        <w:rPr>
          <w:rStyle w:val="StyleUnderline"/>
          <w:highlight w:val="yellow"/>
        </w:rPr>
        <w:t>may come to see advantage in</w:t>
      </w:r>
      <w:r w:rsidRPr="00630189">
        <w:rPr>
          <w:rStyle w:val="StyleUnderline"/>
        </w:rPr>
        <w:t xml:space="preserve"> calling for a mobilization of </w:t>
      </w:r>
      <w:r w:rsidRPr="00967CF8">
        <w:rPr>
          <w:rStyle w:val="StyleUnderline"/>
          <w:highlight w:val="yellow"/>
        </w:rPr>
        <w:t>greater resources to counter China</w:t>
      </w:r>
      <w:r w:rsidRPr="00630189">
        <w:rPr>
          <w:sz w:val="14"/>
        </w:rPr>
        <w:t xml:space="preserve">. The Cold War, fueled and sustained for so long by the efforts of Republicans to brand their opponents as “soft” on communism and the defensive attempts by Democrats to burnish their anti-Soviet credentials, serves as an informative precedent. </w:t>
      </w:r>
      <w:r w:rsidRPr="00630189">
        <w:rPr>
          <w:rStyle w:val="StyleUnderline"/>
        </w:rPr>
        <w:t xml:space="preserve">American </w:t>
      </w:r>
      <w:r w:rsidRPr="00967CF8">
        <w:rPr>
          <w:rStyle w:val="StyleUnderline"/>
          <w:highlight w:val="yellow"/>
        </w:rPr>
        <w:t>voters</w:t>
      </w:r>
      <w:r w:rsidRPr="00630189">
        <w:rPr>
          <w:sz w:val="14"/>
        </w:rPr>
        <w:t xml:space="preserve">, many of whom have long blamed job losses and trade deficits on unfair Chinese economic practices, </w:t>
      </w:r>
      <w:r w:rsidRPr="00967CF8">
        <w:rPr>
          <w:rStyle w:val="StyleUnderline"/>
          <w:highlight w:val="yellow"/>
        </w:rPr>
        <w:t>might</w:t>
      </w:r>
      <w:r w:rsidRPr="00630189">
        <w:rPr>
          <w:rStyle w:val="StyleUnderline"/>
        </w:rPr>
        <w:t xml:space="preserve"> </w:t>
      </w:r>
      <w:r w:rsidRPr="00630189">
        <w:rPr>
          <w:rStyle w:val="Emphasis"/>
        </w:rPr>
        <w:t xml:space="preserve">eventually </w:t>
      </w:r>
      <w:r w:rsidRPr="00967CF8">
        <w:rPr>
          <w:rStyle w:val="Emphasis"/>
          <w:highlight w:val="yellow"/>
        </w:rPr>
        <w:t>be swayed by an alarmist narrative</w:t>
      </w:r>
      <w:r w:rsidRPr="00630189">
        <w:rPr>
          <w:rStyle w:val="Emphasis"/>
        </w:rPr>
        <w:t xml:space="preserve"> portraying the PRC as a threat </w:t>
      </w:r>
      <w:r w:rsidRPr="00630189">
        <w:rPr>
          <w:sz w:val="14"/>
        </w:rPr>
        <w:t xml:space="preserve">to U.S. security. Indeed, </w:t>
      </w:r>
      <w:r w:rsidRPr="00630189">
        <w:rPr>
          <w:rStyle w:val="StyleUnderline"/>
        </w:rPr>
        <w:t xml:space="preserve">the </w:t>
      </w:r>
      <w:r w:rsidRPr="00967CF8">
        <w:rPr>
          <w:rStyle w:val="StyleUnderline"/>
          <w:highlight w:val="yellow"/>
        </w:rPr>
        <w:t>containment</w:t>
      </w:r>
      <w:r w:rsidRPr="00630189">
        <w:rPr>
          <w:rStyle w:val="StyleUnderline"/>
        </w:rPr>
        <w:t xml:space="preserve"> of China </w:t>
      </w:r>
      <w:r w:rsidRPr="00967CF8">
        <w:rPr>
          <w:rStyle w:val="StyleUnderline"/>
          <w:highlight w:val="yellow"/>
        </w:rPr>
        <w:t>could</w:t>
      </w:r>
      <w:r w:rsidRPr="00630189">
        <w:rPr>
          <w:rStyle w:val="StyleUnderline"/>
        </w:rPr>
        <w:t xml:space="preserve"> potentially </w:t>
      </w:r>
      <w:r w:rsidRPr="00967CF8">
        <w:rPr>
          <w:rStyle w:val="StyleUnderline"/>
          <w:highlight w:val="yellow"/>
        </w:rPr>
        <w:t>serve as a</w:t>
      </w:r>
      <w:r w:rsidRPr="00630189">
        <w:rPr>
          <w:rStyle w:val="StyleUnderline"/>
        </w:rPr>
        <w:t xml:space="preserve"> </w:t>
      </w:r>
      <w:r w:rsidRPr="00630189">
        <w:rPr>
          <w:rStyle w:val="Emphasis"/>
        </w:rPr>
        <w:t xml:space="preserve">useful, much needed </w:t>
      </w:r>
      <w:r w:rsidRPr="00967CF8">
        <w:rPr>
          <w:rStyle w:val="Emphasis"/>
          <w:highlight w:val="yellow"/>
        </w:rPr>
        <w:t>catalyst</w:t>
      </w:r>
      <w:r w:rsidRPr="00630189">
        <w:rPr>
          <w:rStyle w:val="Emphasis"/>
        </w:rPr>
        <w:t xml:space="preserve"> </w:t>
      </w:r>
      <w:r w:rsidRPr="00967CF8">
        <w:rPr>
          <w:rStyle w:val="Emphasis"/>
          <w:highlight w:val="yellow"/>
        </w:rPr>
        <w:t>for</w:t>
      </w:r>
      <w:r w:rsidRPr="00630189">
        <w:rPr>
          <w:rStyle w:val="Emphasis"/>
        </w:rPr>
        <w:t xml:space="preserve"> clarifying </w:t>
      </w:r>
      <w:r w:rsidRPr="00967CF8">
        <w:rPr>
          <w:rStyle w:val="Emphasis"/>
          <w:highlight w:val="yellow"/>
        </w:rPr>
        <w:t>America's global role</w:t>
      </w:r>
      <w:r w:rsidRPr="00967CF8">
        <w:rPr>
          <w:rStyle w:val="StyleUnderline"/>
          <w:highlight w:val="yellow"/>
        </w:rPr>
        <w:t xml:space="preserve"> </w:t>
      </w:r>
      <w:r w:rsidRPr="00F0588C">
        <w:rPr>
          <w:rStyle w:val="StyleUnderline"/>
        </w:rPr>
        <w:t>by</w:t>
      </w:r>
      <w:r w:rsidRPr="00630189">
        <w:rPr>
          <w:rStyle w:val="StyleUnderline"/>
        </w:rPr>
        <w:t xml:space="preserve"> harmonizing the two political parties’ foreign policy agendas</w:t>
      </w:r>
      <w:r w:rsidRPr="00630189">
        <w:rPr>
          <w:sz w:val="14"/>
        </w:rPr>
        <w:t>, which have been at loggerheads since the demise of the Soviet Union.</w:t>
      </w:r>
    </w:p>
    <w:p w:rsidR="000753D3" w:rsidRPr="00630189" w:rsidRDefault="000753D3" w:rsidP="000753D3">
      <w:pPr>
        <w:pStyle w:val="Heading4"/>
        <w:rPr>
          <w:rFonts w:cs="Times New Roman"/>
        </w:rPr>
      </w:pPr>
      <w:r w:rsidRPr="00630189">
        <w:rPr>
          <w:rFonts w:cs="Times New Roman"/>
        </w:rPr>
        <w:t xml:space="preserve">The </w:t>
      </w:r>
      <w:proofErr w:type="spellStart"/>
      <w:r w:rsidRPr="00630189">
        <w:rPr>
          <w:rFonts w:cs="Times New Roman"/>
        </w:rPr>
        <w:t>squo</w:t>
      </w:r>
      <w:proofErr w:type="spellEnd"/>
      <w:r w:rsidRPr="00630189">
        <w:rPr>
          <w:rFonts w:cs="Times New Roman"/>
        </w:rPr>
        <w:t xml:space="preserve"> is </w:t>
      </w:r>
      <w:r w:rsidR="00023D93">
        <w:rPr>
          <w:rFonts w:cs="Times New Roman"/>
        </w:rPr>
        <w:t xml:space="preserve">moving towards </w:t>
      </w:r>
      <w:proofErr w:type="spellStart"/>
      <w:r w:rsidR="00023D93">
        <w:rPr>
          <w:rFonts w:cs="Times New Roman"/>
        </w:rPr>
        <w:t>constrainment</w:t>
      </w:r>
      <w:proofErr w:type="spellEnd"/>
      <w:r w:rsidR="00023D93">
        <w:rPr>
          <w:rFonts w:cs="Times New Roman"/>
        </w:rPr>
        <w:t xml:space="preserve"> – T</w:t>
      </w:r>
      <w:r w:rsidRPr="00630189">
        <w:rPr>
          <w:rFonts w:cs="Times New Roman"/>
        </w:rPr>
        <w:t>he US is increasingly using military force to deter instead of engagement</w:t>
      </w:r>
    </w:p>
    <w:p w:rsidR="000753D3" w:rsidRPr="00630189" w:rsidRDefault="00FD072D" w:rsidP="000753D3">
      <w:proofErr w:type="spellStart"/>
      <w:r w:rsidRPr="00FD072D">
        <w:rPr>
          <w:rStyle w:val="Style13ptBold"/>
        </w:rPr>
        <w:t>Heydarian</w:t>
      </w:r>
      <w:proofErr w:type="spellEnd"/>
      <w:r w:rsidRPr="00FD072D">
        <w:rPr>
          <w:rStyle w:val="Style13ptBold"/>
        </w:rPr>
        <w:t xml:space="preserve"> </w:t>
      </w:r>
      <w:r w:rsidR="000753D3" w:rsidRPr="00FD072D">
        <w:rPr>
          <w:rStyle w:val="Style13ptBold"/>
        </w:rPr>
        <w:t>15</w:t>
      </w:r>
      <w:r>
        <w:rPr>
          <w:b/>
          <w:sz w:val="24"/>
        </w:rPr>
        <w:t xml:space="preserve"> </w:t>
      </w:r>
      <w:r w:rsidRPr="00FD072D">
        <w:rPr>
          <w:sz w:val="18"/>
        </w:rPr>
        <w:t>(</w:t>
      </w:r>
      <w:r w:rsidR="000753D3" w:rsidRPr="00FD072D">
        <w:rPr>
          <w:sz w:val="18"/>
        </w:rPr>
        <w:t xml:space="preserve">Richard </w:t>
      </w:r>
      <w:proofErr w:type="spellStart"/>
      <w:r w:rsidR="000753D3" w:rsidRPr="00FD072D">
        <w:rPr>
          <w:sz w:val="18"/>
        </w:rPr>
        <w:t>Javan</w:t>
      </w:r>
      <w:proofErr w:type="spellEnd"/>
      <w:r w:rsidR="000753D3" w:rsidRPr="00FD072D">
        <w:rPr>
          <w:sz w:val="18"/>
        </w:rPr>
        <w:t xml:space="preserve">, </w:t>
      </w:r>
      <w:r w:rsidRPr="00FD072D">
        <w:rPr>
          <w:sz w:val="18"/>
        </w:rPr>
        <w:t>De La Salle Political Science and International Relations Assistant Professor &amp; Specialist in Asian Geopolitics and Economics, 12-22</w:t>
      </w:r>
      <w:r w:rsidR="000753D3" w:rsidRPr="00FD072D">
        <w:rPr>
          <w:sz w:val="18"/>
        </w:rPr>
        <w:t>, National Interest, “The Forces Awakening Against an Antagonistic China,”http://nationalinterest.org/feature/the-forces-awakening-against-antagonistic</w:t>
      </w:r>
      <w:r w:rsidRPr="00FD072D">
        <w:rPr>
          <w:sz w:val="18"/>
        </w:rPr>
        <w:t>-china-14702?page=3)</w:t>
      </w:r>
    </w:p>
    <w:p w:rsidR="000753D3" w:rsidRPr="00630189" w:rsidRDefault="000753D3" w:rsidP="000753D3">
      <w:pPr>
        <w:rPr>
          <w:sz w:val="14"/>
        </w:rPr>
      </w:pPr>
      <w:r w:rsidRPr="00630189">
        <w:rPr>
          <w:sz w:val="14"/>
        </w:rPr>
        <w:t xml:space="preserve">Today, </w:t>
      </w:r>
      <w:r w:rsidRPr="00630189">
        <w:rPr>
          <w:rStyle w:val="StyleUnderline"/>
        </w:rPr>
        <w:t>we are beginning to see the emergence of a “</w:t>
      </w:r>
      <w:proofErr w:type="spellStart"/>
      <w:r w:rsidRPr="00630189">
        <w:rPr>
          <w:rStyle w:val="StyleUnderline"/>
        </w:rPr>
        <w:t>constrainment</w:t>
      </w:r>
      <w:proofErr w:type="spellEnd"/>
      <w:r w:rsidRPr="00630189">
        <w:rPr>
          <w:rStyle w:val="StyleUnderline"/>
        </w:rPr>
        <w:t>” strategy against China. Smaller powers</w:t>
      </w:r>
      <w:r w:rsidRPr="00630189">
        <w:rPr>
          <w:sz w:val="14"/>
        </w:rPr>
        <w:t xml:space="preserve"> like the Philippines </w:t>
      </w:r>
      <w:r w:rsidRPr="00630189">
        <w:rPr>
          <w:rStyle w:val="StyleUnderline"/>
        </w:rPr>
        <w:t xml:space="preserve">have resorted to </w:t>
      </w:r>
      <w:proofErr w:type="spellStart"/>
      <w:r w:rsidRPr="00630189">
        <w:rPr>
          <w:rStyle w:val="StyleUnderline"/>
        </w:rPr>
        <w:t>lawfare</w:t>
      </w:r>
      <w:proofErr w:type="spellEnd"/>
      <w:r w:rsidRPr="00630189">
        <w:rPr>
          <w:sz w:val="14"/>
        </w:rPr>
        <w:t xml:space="preserve"> (legal warfare) </w:t>
      </w:r>
      <w:r w:rsidRPr="00630189">
        <w:rPr>
          <w:rStyle w:val="StyleUnderline"/>
        </w:rPr>
        <w:t>in order to leverage relevant provisions of</w:t>
      </w:r>
      <w:r w:rsidRPr="00630189">
        <w:rPr>
          <w:sz w:val="14"/>
        </w:rPr>
        <w:t xml:space="preserve"> United Nations Convention on the Law of the Sea (</w:t>
      </w:r>
      <w:r w:rsidRPr="00630189">
        <w:rPr>
          <w:rStyle w:val="StyleUnderline"/>
        </w:rPr>
        <w:t xml:space="preserve">UNCLOS) against China’s blatant disregard for the very convention it has </w:t>
      </w:r>
      <w:r w:rsidRPr="00630189">
        <w:rPr>
          <w:rStyle w:val="StyleUnderline"/>
        </w:rPr>
        <w:lastRenderedPageBreak/>
        <w:t>signed up to</w:t>
      </w:r>
      <w:r w:rsidRPr="00630189">
        <w:rPr>
          <w:sz w:val="14"/>
        </w:rPr>
        <w:t xml:space="preserve"> (see my analysis of the arbitration case here). For the Philippines, China’s assertive maritime posturing—regarding its deployment of military and paramilitary patrols to contested features, coercive occupation of contested features like the Scarborough Shoal and Mischief reef, harassment of Filipino </w:t>
      </w:r>
      <w:proofErr w:type="spellStart"/>
      <w:r w:rsidRPr="00630189">
        <w:rPr>
          <w:sz w:val="14"/>
        </w:rPr>
        <w:t>fisherfolk</w:t>
      </w:r>
      <w:proofErr w:type="spellEnd"/>
      <w:r w:rsidRPr="00630189">
        <w:rPr>
          <w:sz w:val="14"/>
        </w:rPr>
        <w:t xml:space="preserve">, massive construction and reclamation activities across the Spratly chain of islands and destruction of the area’s ecology—are in clear contravention of regional principles such as the 2002 Declaration on the Conduct of Parties in the South China Sea (DOC) and the UNCLOS. More crucially, the Philippines is asking an arbitration panel (formed under Art. 287, Annex VII of UNCLOS) at the Permanent Court of Arbitration (PCA) at The Hague to also nullify China’s sweeping territorial claims, namely the notorious “nine-dashed line,” based on dubious claims of “historical rights.” This way, the Philippines hopes to use the moral force of international law to embarrass China into better compliance with modern international law. While it is easy to dismiss the Philippines’s legal maneuver as naïve and inconsequential, especially since arbitration bodies under UNCLOS lack compliance-enforcement mechanisms, it would be shortsighted to overlook the strategic consequence of Manila’s bold move to take Beijing to court. Non-claimant states such as Singapore, which has welcomed permanent American naval presence on its soil as a hedge against China, have repeatedly called for the resolution of the South China Sea disputes in accordance with international law. This could be interpreted as an implicit statement of support for the Philippines’s arbitration case against China. Even the Association of Southeast Asian Nations (ASEAN), which has grappled with internal divisions and institutional atrophy, has emphasized the necessity for the rule-based resolution of the disputes. With the Philippines successfully overcoming the jurisdiction and admissibility hurdle, other regional states are in a position to also threaten China with a similar suit. While Vietnam has been dangling such option for quite some time, and is now carefully preparing its case, even non-claimant states such as Indonesia, which are fearful of China’s maritime assertiveness and welcomed greater military cooperation with America, have threatened to take China to court. In effect, the Philippines has unleashed a “legal multiplier,” which presents China with the prospect of multiple arbitration showdowns. If anything, since other regional states can now more credibly threaten China with a similar legal action, they are in a position to, at the very least, extract certain concessions in exchange for not filing a case per se. While China obviously has the option of rejecting any unfavorable arbitration verdict, the prospect of multiple legal suits will seriously undermine the Middle Kingdom’s claim to regional leadership and peaceful rise. Thanks to the Philippines’s </w:t>
      </w:r>
      <w:proofErr w:type="spellStart"/>
      <w:r w:rsidRPr="00630189">
        <w:rPr>
          <w:sz w:val="14"/>
        </w:rPr>
        <w:t>lawfare</w:t>
      </w:r>
      <w:proofErr w:type="spellEnd"/>
      <w:r w:rsidRPr="00630189">
        <w:rPr>
          <w:sz w:val="14"/>
        </w:rPr>
        <w:t xml:space="preserve">, China could soon be branded as an international outlaw by a third-party arbitration body composed of one of the world’s leading legal experts. During the latest ASEAN and APEC (Asia-Pacific Economic Cooperation) summits, China was desperate to torpedo any serious discussion of maritime disputes and was clearly isolated, especially as a whole host of regional countries and external powers ramped up their criticism of Chinese reclamation activities in the South China Sea. </w:t>
      </w:r>
      <w:r w:rsidRPr="00967CF8">
        <w:rPr>
          <w:rStyle w:val="StyleUnderline"/>
          <w:highlight w:val="yellow"/>
        </w:rPr>
        <w:t>The core of</w:t>
      </w:r>
      <w:r w:rsidRPr="00630189">
        <w:rPr>
          <w:rStyle w:val="StyleUnderline"/>
        </w:rPr>
        <w:t xml:space="preserve"> a </w:t>
      </w:r>
      <w:proofErr w:type="spellStart"/>
      <w:r w:rsidRPr="00967CF8">
        <w:rPr>
          <w:rStyle w:val="StyleUnderline"/>
          <w:highlight w:val="yellow"/>
        </w:rPr>
        <w:t>constrainment</w:t>
      </w:r>
      <w:proofErr w:type="spellEnd"/>
      <w:r w:rsidRPr="00967CF8">
        <w:rPr>
          <w:rStyle w:val="StyleUnderline"/>
          <w:highlight w:val="yellow"/>
        </w:rPr>
        <w:t xml:space="preserve"> strategy</w:t>
      </w:r>
      <w:r w:rsidRPr="00630189">
        <w:rPr>
          <w:rStyle w:val="StyleUnderline"/>
        </w:rPr>
        <w:t xml:space="preserve"> against China, however, </w:t>
      </w:r>
      <w:r w:rsidRPr="00967CF8">
        <w:rPr>
          <w:rStyle w:val="StyleUnderline"/>
          <w:highlight w:val="yellow"/>
        </w:rPr>
        <w:t xml:space="preserve">lies in the </w:t>
      </w:r>
      <w:r w:rsidRPr="00967CF8">
        <w:rPr>
          <w:rStyle w:val="Emphasis"/>
          <w:highlight w:val="yellow"/>
        </w:rPr>
        <w:t>determination of America</w:t>
      </w:r>
      <w:r w:rsidRPr="00630189">
        <w:rPr>
          <w:sz w:val="14"/>
        </w:rPr>
        <w:t xml:space="preserve"> and its key allies </w:t>
      </w:r>
      <w:r w:rsidRPr="00967CF8">
        <w:rPr>
          <w:rStyle w:val="StyleUnderline"/>
          <w:highlight w:val="yellow"/>
        </w:rPr>
        <w:t>to push back against growing</w:t>
      </w:r>
      <w:r w:rsidRPr="00630189">
        <w:rPr>
          <w:rStyle w:val="StyleUnderline"/>
        </w:rPr>
        <w:t xml:space="preserve"> </w:t>
      </w:r>
      <w:r w:rsidRPr="00967CF8">
        <w:rPr>
          <w:rStyle w:val="StyleUnderline"/>
          <w:highlight w:val="yellow"/>
        </w:rPr>
        <w:t>Chinese military presence</w:t>
      </w:r>
      <w:r w:rsidRPr="00630189">
        <w:rPr>
          <w:rStyle w:val="StyleUnderline"/>
        </w:rPr>
        <w:t xml:space="preserve"> on the ground</w:t>
      </w:r>
      <w:r w:rsidRPr="00630189">
        <w:rPr>
          <w:sz w:val="14"/>
        </w:rPr>
        <w:t>, which threatens freedom of (especially military) navigation and overflight in the area. Taming the Juggernaut C</w:t>
      </w:r>
      <w:r w:rsidRPr="00630189">
        <w:rPr>
          <w:rStyle w:val="StyleUnderline"/>
        </w:rPr>
        <w:t>hina’s assertiveness in the South China Sea</w:t>
      </w:r>
      <w:r w:rsidRPr="00630189">
        <w:rPr>
          <w:sz w:val="14"/>
        </w:rPr>
        <w:t>—embodied by its notorious “cabbage strategy” and various forms of “salami-slicing tactics” against smaller claimant states—</w:t>
      </w:r>
      <w:r w:rsidRPr="00630189">
        <w:rPr>
          <w:rStyle w:val="StyleUnderline"/>
        </w:rPr>
        <w:t>entered an intensified phase</w:t>
      </w:r>
      <w:r w:rsidRPr="00630189">
        <w:rPr>
          <w:sz w:val="14"/>
        </w:rPr>
        <w:t xml:space="preserve"> throughout the early years of the Obama administration. But </w:t>
      </w:r>
      <w:r w:rsidRPr="00630189">
        <w:rPr>
          <w:rStyle w:val="StyleUnderline"/>
        </w:rPr>
        <w:t>for long</w:t>
      </w:r>
      <w:r w:rsidRPr="00630189">
        <w:rPr>
          <w:sz w:val="14"/>
        </w:rPr>
        <w:t xml:space="preserve">, President Barack </w:t>
      </w:r>
      <w:r w:rsidRPr="00630189">
        <w:rPr>
          <w:rStyle w:val="StyleUnderline"/>
        </w:rPr>
        <w:t>Obama held back, relying instead on diplomacy and bilateral engagement</w:t>
      </w:r>
      <w:r w:rsidRPr="00630189">
        <w:rPr>
          <w:sz w:val="14"/>
        </w:rPr>
        <w:t xml:space="preserve"> with China. Back in 2013, he held an intimate meeting at the </w:t>
      </w:r>
      <w:proofErr w:type="spellStart"/>
      <w:r w:rsidRPr="00630189">
        <w:rPr>
          <w:sz w:val="14"/>
        </w:rPr>
        <w:t>Sunnylands</w:t>
      </w:r>
      <w:proofErr w:type="spellEnd"/>
      <w:r w:rsidRPr="00630189">
        <w:rPr>
          <w:sz w:val="14"/>
        </w:rPr>
        <w:t xml:space="preserve"> retreat center in California with his Chinese counterpart, President Xi Jinping, in order to develop an element of great-power rapport. Framing Sino-American relations as “the most important bilateral relationship in the world,” the Obama administration always emphasized engagement </w:t>
      </w:r>
      <w:r w:rsidRPr="00630189">
        <w:rPr>
          <w:rStyle w:val="StyleUnderline"/>
        </w:rPr>
        <w:t>rather than deterrence</w:t>
      </w:r>
      <w:r w:rsidRPr="00630189">
        <w:rPr>
          <w:sz w:val="14"/>
        </w:rPr>
        <w:t xml:space="preserve">. To be fair, Xi tried to assuage fears of impending great power conflict by claiming, “The vast Pacific Ocean has enough space for two large countries like the United States and China.” But, quite controversially, he ended up calling for a “new model of great power relations,” which many interpreted as a demand for American recognition of Chinese core interests such as the Beijing’s sovereignty claims in the South China Sea. The Obama administration tried to double down on the engagement track when the two leaders met in the White House earlier this year, paving the way for the expansion of much-needed confidence-building measures between the two powers’ armed forces, especially in light of growing incidents of Chinese harassment against American aircrafts and vessels roaming the Western Pacific. Almost half a decade into the “Pivot to Asia,” the </w:t>
      </w:r>
      <w:r w:rsidRPr="00967CF8">
        <w:rPr>
          <w:rStyle w:val="StyleUnderline"/>
          <w:highlight w:val="yellow"/>
        </w:rPr>
        <w:t>Obama</w:t>
      </w:r>
      <w:r w:rsidRPr="00630189">
        <w:rPr>
          <w:sz w:val="14"/>
        </w:rPr>
        <w:t xml:space="preserve"> administration </w:t>
      </w:r>
      <w:r w:rsidRPr="00967CF8">
        <w:rPr>
          <w:rStyle w:val="StyleUnderline"/>
          <w:highlight w:val="yellow"/>
        </w:rPr>
        <w:t>has</w:t>
      </w:r>
      <w:r w:rsidRPr="00630189">
        <w:rPr>
          <w:rStyle w:val="StyleUnderline"/>
        </w:rPr>
        <w:t xml:space="preserve"> gradually</w:t>
      </w:r>
      <w:r w:rsidRPr="00630189">
        <w:rPr>
          <w:sz w:val="14"/>
        </w:rPr>
        <w:t>—but with delays and seeming reluctance—</w:t>
      </w:r>
      <w:r w:rsidRPr="00967CF8">
        <w:rPr>
          <w:rStyle w:val="StyleUnderline"/>
          <w:highlight w:val="yellow"/>
        </w:rPr>
        <w:t>stepped up</w:t>
      </w:r>
      <w:r w:rsidRPr="00630189">
        <w:rPr>
          <w:rStyle w:val="StyleUnderline"/>
        </w:rPr>
        <w:t xml:space="preserve"> its </w:t>
      </w:r>
      <w:r w:rsidRPr="00967CF8">
        <w:rPr>
          <w:rStyle w:val="StyleUnderline"/>
          <w:highlight w:val="yellow"/>
        </w:rPr>
        <w:t>efforts to</w:t>
      </w:r>
      <w:r w:rsidRPr="00630189">
        <w:rPr>
          <w:rStyle w:val="StyleUnderline"/>
        </w:rPr>
        <w:t xml:space="preserve"> directly </w:t>
      </w:r>
      <w:r w:rsidRPr="00967CF8">
        <w:rPr>
          <w:rStyle w:val="StyleUnderline"/>
          <w:highlight w:val="yellow"/>
        </w:rPr>
        <w:t>challenge Chinese expansionism</w:t>
      </w:r>
      <w:r w:rsidRPr="00630189">
        <w:rPr>
          <w:sz w:val="14"/>
        </w:rPr>
        <w:t xml:space="preserve"> in East Asia. After much hesitation, the United States finally cleared the deployment of destroyers well into the twelve-nautical-mile radius of Chinese-claimed features in the Spratly chain of islands. Whether intended or not, however, the Obama administration ended up mismanaging the PR campaign around its more robust Freedom of Navigation (FON) operations against China. By invoking the right for “innocent passage” as a legal justification for its FON operations, the Obama administration inadvertently lent credence to China’s (implicit) sovereignty claims over LTEs like </w:t>
      </w:r>
      <w:proofErr w:type="spellStart"/>
      <w:r w:rsidRPr="00630189">
        <w:rPr>
          <w:sz w:val="14"/>
        </w:rPr>
        <w:t>Subi</w:t>
      </w:r>
      <w:proofErr w:type="spellEnd"/>
      <w:r w:rsidRPr="00630189">
        <w:rPr>
          <w:sz w:val="14"/>
        </w:rPr>
        <w:t xml:space="preserve"> Reef, which have been artificially augmented in contravention of UNCLOS (see Article 60). A more accurate understanding of UNCLOS would suggest that the principle of innocent passage presupposes the existence of a territorial sea, which could not be the case when one talks about land features that are, in their natural state, invisible during high tide. Even if the United States chose to suspend the offensive military capabilities of the USS Lassen, for instance, shutting down its fire control radar and not flying any helicopters in the area, the right for innocent passage precludes activities (see Art. 18, Sec. 3, Part II of UNCLOS), which are “prejudicial to the peace, good order or security of the coastal State,” including “collecting information to the prejudice of the defense or security of the coastal State.” China also didn’t occupy any nearby naturally formed islands in order to use </w:t>
      </w:r>
      <w:proofErr w:type="spellStart"/>
      <w:r w:rsidRPr="00630189">
        <w:rPr>
          <w:sz w:val="14"/>
        </w:rPr>
        <w:t>Subi</w:t>
      </w:r>
      <w:proofErr w:type="spellEnd"/>
      <w:r w:rsidRPr="00630189">
        <w:rPr>
          <w:sz w:val="14"/>
        </w:rPr>
        <w:t xml:space="preserve"> Reef as its baseline to project a bumped-out territorial sea; </w:t>
      </w:r>
      <w:proofErr w:type="spellStart"/>
      <w:r w:rsidRPr="00630189">
        <w:rPr>
          <w:sz w:val="14"/>
        </w:rPr>
        <w:t>Thitu</w:t>
      </w:r>
      <w:proofErr w:type="spellEnd"/>
      <w:r w:rsidRPr="00630189">
        <w:rPr>
          <w:sz w:val="14"/>
        </w:rPr>
        <w:t xml:space="preserve"> Island is occupied by the Philippines. But one can’t deny that </w:t>
      </w:r>
      <w:r w:rsidRPr="00967CF8">
        <w:rPr>
          <w:rStyle w:val="StyleUnderline"/>
          <w:highlight w:val="yellow"/>
        </w:rPr>
        <w:t>a storm is gathering against China</w:t>
      </w:r>
      <w:r w:rsidRPr="00630189">
        <w:rPr>
          <w:rStyle w:val="StyleUnderline"/>
        </w:rPr>
        <w:t xml:space="preserve">’s revanchist maneuvers </w:t>
      </w:r>
      <w:r w:rsidRPr="00967CF8">
        <w:rPr>
          <w:rStyle w:val="StyleUnderline"/>
          <w:highlight w:val="yellow"/>
        </w:rPr>
        <w:t>in the S</w:t>
      </w:r>
      <w:r w:rsidRPr="00630189">
        <w:rPr>
          <w:rStyle w:val="StyleUnderline"/>
        </w:rPr>
        <w:t xml:space="preserve">outh </w:t>
      </w:r>
      <w:r w:rsidRPr="00967CF8">
        <w:rPr>
          <w:rStyle w:val="StyleUnderline"/>
          <w:highlight w:val="yellow"/>
        </w:rPr>
        <w:t>C</w:t>
      </w:r>
      <w:r w:rsidRPr="00630189">
        <w:rPr>
          <w:rStyle w:val="StyleUnderline"/>
        </w:rPr>
        <w:t xml:space="preserve">hina </w:t>
      </w:r>
      <w:r w:rsidRPr="00967CF8">
        <w:rPr>
          <w:rStyle w:val="StyleUnderline"/>
          <w:highlight w:val="yellow"/>
        </w:rPr>
        <w:t>S</w:t>
      </w:r>
      <w:r w:rsidRPr="00630189">
        <w:rPr>
          <w:rStyle w:val="StyleUnderline"/>
        </w:rPr>
        <w:t>ea</w:t>
      </w:r>
      <w:r w:rsidRPr="00630189">
        <w:rPr>
          <w:sz w:val="14"/>
        </w:rPr>
        <w:t xml:space="preserve">. The Royal Australian Air Force (RAAF) has joined maritime patrols in the area, and the Japanese Maritime Self Defense Forces (JMSDF) could soon join the fray. The United States Navy is poised to conduct its second quarterly FON operations against China in the coming month, most likely targeting the Mischief Reef, which, similar to the Fiery Cross and </w:t>
      </w:r>
      <w:proofErr w:type="spellStart"/>
      <w:r w:rsidRPr="00630189">
        <w:rPr>
          <w:sz w:val="14"/>
        </w:rPr>
        <w:t>Subi</w:t>
      </w:r>
      <w:proofErr w:type="spellEnd"/>
      <w:r w:rsidRPr="00630189">
        <w:rPr>
          <w:sz w:val="14"/>
        </w:rPr>
        <w:t xml:space="preserve"> reefs, has been artificially augmented into an island with advanced military facilities and airstrips. </w:t>
      </w:r>
      <w:r w:rsidRPr="00630189">
        <w:rPr>
          <w:rStyle w:val="StyleUnderline"/>
        </w:rPr>
        <w:t xml:space="preserve">Like never before, the </w:t>
      </w:r>
      <w:r w:rsidRPr="00967CF8">
        <w:rPr>
          <w:rStyle w:val="StyleUnderline"/>
          <w:highlight w:val="yellow"/>
        </w:rPr>
        <w:t>Xi</w:t>
      </w:r>
      <w:r w:rsidRPr="00630189">
        <w:rPr>
          <w:rStyle w:val="StyleUnderline"/>
        </w:rPr>
        <w:t xml:space="preserve"> administration is grappling not only with growing diplomatic pressure and legal backlash, but it </w:t>
      </w:r>
      <w:r w:rsidRPr="00967CF8">
        <w:rPr>
          <w:rStyle w:val="StyleUnderline"/>
          <w:highlight w:val="yellow"/>
        </w:rPr>
        <w:t>is</w:t>
      </w:r>
      <w:r w:rsidRPr="00630189">
        <w:rPr>
          <w:rStyle w:val="StyleUnderline"/>
        </w:rPr>
        <w:t xml:space="preserve"> also </w:t>
      </w:r>
      <w:r w:rsidRPr="00967CF8">
        <w:rPr>
          <w:rStyle w:val="StyleUnderline"/>
          <w:highlight w:val="yellow"/>
        </w:rPr>
        <w:t xml:space="preserve">confronting an </w:t>
      </w:r>
      <w:r w:rsidRPr="00967CF8">
        <w:rPr>
          <w:rStyle w:val="Emphasis"/>
          <w:highlight w:val="yellow"/>
        </w:rPr>
        <w:t>American-led maritime coalition of the willing</w:t>
      </w:r>
      <w:r w:rsidRPr="00630189">
        <w:rPr>
          <w:rStyle w:val="StyleUnderline"/>
        </w:rPr>
        <w:t>, with little interest in Chinese domination</w:t>
      </w:r>
      <w:r w:rsidRPr="00630189">
        <w:rPr>
          <w:sz w:val="14"/>
        </w:rPr>
        <w:t xml:space="preserve"> of one of the world’s most important SLOCs.</w:t>
      </w:r>
    </w:p>
    <w:p w:rsidR="000753D3" w:rsidRPr="00630189" w:rsidRDefault="000753D3" w:rsidP="000753D3">
      <w:pPr>
        <w:pStyle w:val="Heading4"/>
        <w:rPr>
          <w:rStyle w:val="Style13ptBold"/>
          <w:rFonts w:cs="Times New Roman"/>
          <w:b/>
        </w:rPr>
      </w:pPr>
      <w:r w:rsidRPr="00630189">
        <w:rPr>
          <w:rStyle w:val="Style13ptBold"/>
          <w:rFonts w:cs="Times New Roman"/>
          <w:b/>
          <w:u w:val="single"/>
        </w:rPr>
        <w:t xml:space="preserve">Studies </w:t>
      </w:r>
      <w:r w:rsidRPr="00630189">
        <w:rPr>
          <w:rStyle w:val="Style13ptBold"/>
          <w:rFonts w:cs="Times New Roman"/>
          <w:b/>
        </w:rPr>
        <w:t xml:space="preserve">and </w:t>
      </w:r>
      <w:r w:rsidRPr="00630189">
        <w:rPr>
          <w:rStyle w:val="Style13ptBold"/>
          <w:rFonts w:cs="Times New Roman"/>
          <w:b/>
          <w:u w:val="single"/>
        </w:rPr>
        <w:t xml:space="preserve">interviews </w:t>
      </w:r>
      <w:r w:rsidRPr="00630189">
        <w:rPr>
          <w:rStyle w:val="Style13ptBold"/>
          <w:rFonts w:cs="Times New Roman"/>
          <w:b/>
        </w:rPr>
        <w:t xml:space="preserve">prove that perception of alliance commitment are </w:t>
      </w:r>
      <w:r w:rsidRPr="00630189">
        <w:rPr>
          <w:rStyle w:val="Style13ptBold"/>
          <w:rFonts w:cs="Times New Roman"/>
          <w:b/>
          <w:u w:val="single"/>
        </w:rPr>
        <w:t>solid</w:t>
      </w:r>
      <w:r w:rsidRPr="00630189">
        <w:rPr>
          <w:rStyle w:val="Style13ptBold"/>
          <w:rFonts w:cs="Times New Roman"/>
          <w:b/>
        </w:rPr>
        <w:t xml:space="preserve"> </w:t>
      </w:r>
    </w:p>
    <w:p w:rsidR="000753D3" w:rsidRPr="00630189" w:rsidRDefault="00FD072D" w:rsidP="000753D3">
      <w:pPr>
        <w:rPr>
          <w:color w:val="000000"/>
        </w:rPr>
      </w:pPr>
      <w:r>
        <w:rPr>
          <w:rStyle w:val="Style13ptBold"/>
        </w:rPr>
        <w:t xml:space="preserve">Tow </w:t>
      </w:r>
      <w:r w:rsidR="000753D3" w:rsidRPr="00630189">
        <w:rPr>
          <w:rStyle w:val="Style13ptBold"/>
        </w:rPr>
        <w:t xml:space="preserve">16 </w:t>
      </w:r>
      <w:r w:rsidRPr="00FD072D">
        <w:rPr>
          <w:rStyle w:val="Style13ptBold"/>
          <w:b w:val="0"/>
          <w:sz w:val="22"/>
        </w:rPr>
        <w:t>(</w:t>
      </w:r>
      <w:r w:rsidRPr="00FD072D">
        <w:rPr>
          <w:color w:val="000000"/>
          <w:sz w:val="18"/>
        </w:rPr>
        <w:t>William T.</w:t>
      </w:r>
      <w:r w:rsidR="000753D3" w:rsidRPr="00FD072D">
        <w:rPr>
          <w:color w:val="000000"/>
          <w:sz w:val="18"/>
        </w:rPr>
        <w:t xml:space="preserve">, </w:t>
      </w:r>
      <w:r w:rsidRPr="00FD072D">
        <w:rPr>
          <w:color w:val="000000"/>
          <w:sz w:val="18"/>
        </w:rPr>
        <w:t>Australian National University Department of International Relations Professor, 1-16</w:t>
      </w:r>
      <w:r w:rsidR="000753D3" w:rsidRPr="00FD072D">
        <w:rPr>
          <w:color w:val="000000"/>
          <w:sz w:val="18"/>
        </w:rPr>
        <w:t>, “</w:t>
      </w:r>
      <w:r w:rsidR="000753D3" w:rsidRPr="00FD072D">
        <w:rPr>
          <w:sz w:val="18"/>
        </w:rPr>
        <w:t>What’s China Got to Do With It? U.S. Alliances, Partnerships in the Asia-Pacific</w:t>
      </w:r>
      <w:r w:rsidR="000753D3" w:rsidRPr="00FD072D">
        <w:rPr>
          <w:color w:val="000000"/>
          <w:sz w:val="18"/>
        </w:rPr>
        <w:t>,” Wiley Periodical</w:t>
      </w:r>
      <w:r w:rsidRPr="00FD072D">
        <w:rPr>
          <w:color w:val="000000"/>
          <w:sz w:val="18"/>
        </w:rPr>
        <w:t>s Inc., Volume: 8, page 23)</w:t>
      </w:r>
    </w:p>
    <w:p w:rsidR="000753D3" w:rsidRPr="00630189" w:rsidRDefault="000753D3" w:rsidP="000753D3">
      <w:pPr>
        <w:rPr>
          <w:rStyle w:val="Emphasis"/>
        </w:rPr>
      </w:pPr>
      <w:r w:rsidRPr="00630189">
        <w:rPr>
          <w:rStyle w:val="StyleUnderline"/>
        </w:rPr>
        <w:lastRenderedPageBreak/>
        <w:t xml:space="preserve">While liberal institutionalism, human security, and </w:t>
      </w:r>
      <w:r w:rsidRPr="00967CF8">
        <w:rPr>
          <w:rStyle w:val="StyleUnderline"/>
          <w:highlight w:val="yellow"/>
        </w:rPr>
        <w:t>various forms of “nontraditional security” will constitute</w:t>
      </w:r>
      <w:r w:rsidRPr="00630189">
        <w:rPr>
          <w:rStyle w:val="StyleUnderline"/>
        </w:rPr>
        <w:t xml:space="preserve"> future </w:t>
      </w:r>
      <w:r w:rsidRPr="00967CF8">
        <w:rPr>
          <w:rStyle w:val="StyleUnderline"/>
          <w:highlight w:val="yellow"/>
        </w:rPr>
        <w:t>aspects of alliance</w:t>
      </w:r>
      <w:r w:rsidRPr="00630189">
        <w:rPr>
          <w:rStyle w:val="StyleUnderline"/>
        </w:rPr>
        <w:t xml:space="preserve">/partnership relations, </w:t>
      </w:r>
      <w:r w:rsidRPr="00967CF8">
        <w:rPr>
          <w:rStyle w:val="StyleUnderline"/>
          <w:highlight w:val="yellow"/>
        </w:rPr>
        <w:t>it is</w:t>
      </w:r>
      <w:r w:rsidRPr="00630189">
        <w:rPr>
          <w:rStyle w:val="StyleUnderline"/>
        </w:rPr>
        <w:t xml:space="preserve"> no less </w:t>
      </w:r>
      <w:r w:rsidRPr="00967CF8">
        <w:rPr>
          <w:rStyle w:val="StyleUnderline"/>
          <w:highlight w:val="yellow"/>
        </w:rPr>
        <w:t>critical for the U</w:t>
      </w:r>
      <w:r w:rsidRPr="00630189">
        <w:rPr>
          <w:rStyle w:val="StyleUnderline"/>
        </w:rPr>
        <w:t xml:space="preserve">nited </w:t>
      </w:r>
      <w:r w:rsidRPr="00967CF8">
        <w:rPr>
          <w:rStyle w:val="StyleUnderline"/>
          <w:highlight w:val="yellow"/>
        </w:rPr>
        <w:t>S</w:t>
      </w:r>
      <w:r w:rsidRPr="00630189">
        <w:rPr>
          <w:rStyle w:val="StyleUnderline"/>
        </w:rPr>
        <w:t xml:space="preserve">tates </w:t>
      </w:r>
      <w:r w:rsidRPr="00967CF8">
        <w:rPr>
          <w:rStyle w:val="StyleUnderline"/>
          <w:highlight w:val="yellow"/>
        </w:rPr>
        <w:t>to</w:t>
      </w:r>
      <w:r w:rsidRPr="00630189">
        <w:rPr>
          <w:rStyle w:val="StyleUnderline"/>
        </w:rPr>
        <w:t xml:space="preserve"> work with its allies and partners to </w:t>
      </w:r>
      <w:r w:rsidRPr="00967CF8">
        <w:rPr>
          <w:rStyle w:val="StyleUnderline"/>
          <w:highlight w:val="yellow"/>
        </w:rPr>
        <w:t>adjust and update traditional strategies</w:t>
      </w:r>
      <w:r w:rsidRPr="00630189">
        <w:rPr>
          <w:rStyle w:val="StyleUnderline"/>
        </w:rPr>
        <w:t xml:space="preserve"> and policy mechanisms within an increasingly complex regional security environment.</w:t>
      </w:r>
      <w:r w:rsidRPr="00630189">
        <w:t xml:space="preserve"> Various Canberra workshop participants called attention to the importance of this occurring at a time when China is contesting the relevance of U.S. regional alliances as Cold War relics and as irrelevant to its more exclusivist vision of Asian regionalism and institutionalism—”an Asia for Asians” as Chinese President Xi Jinping has characterized it. Some participants posited the view that the United States has arguably been too slow in generating the types of security assurances and modernizing its regional deterrence strategy to sustain its credibility. This was a distinctly minority view. </w:t>
      </w:r>
      <w:r w:rsidRPr="00630189">
        <w:rPr>
          <w:rStyle w:val="Emphasis"/>
        </w:rPr>
        <w:t xml:space="preserve">Most </w:t>
      </w:r>
      <w:r w:rsidRPr="00967CF8">
        <w:rPr>
          <w:rStyle w:val="Emphasis"/>
          <w:highlight w:val="yellow"/>
        </w:rPr>
        <w:t>participants concluded that American initiatives</w:t>
      </w:r>
      <w:r w:rsidRPr="00630189">
        <w:rPr>
          <w:rStyle w:val="Emphasis"/>
        </w:rPr>
        <w:t xml:space="preserve"> in forming new deliberative bodies to address the changing requirements of extended deterrence in Northeast Asia, along with its stronger postures and physical profile in the South China Sea, </w:t>
      </w:r>
      <w:r w:rsidRPr="00967CF8">
        <w:rPr>
          <w:rStyle w:val="Emphasis"/>
          <w:highlight w:val="yellow"/>
        </w:rPr>
        <w:t>are indicative of an American ally</w:t>
      </w:r>
      <w:r w:rsidRPr="00630189">
        <w:rPr>
          <w:rStyle w:val="Emphasis"/>
        </w:rPr>
        <w:t xml:space="preserve"> or partner </w:t>
      </w:r>
      <w:r w:rsidRPr="00967CF8">
        <w:rPr>
          <w:rStyle w:val="Emphasis"/>
          <w:highlight w:val="yellow"/>
        </w:rPr>
        <w:t>that is set to remain</w:t>
      </w:r>
      <w:r w:rsidRPr="00630189">
        <w:rPr>
          <w:rStyle w:val="Emphasis"/>
        </w:rPr>
        <w:t xml:space="preserve"> strategically and diplomatically </w:t>
      </w:r>
      <w:r w:rsidRPr="00967CF8">
        <w:rPr>
          <w:rStyle w:val="Emphasis"/>
          <w:highlight w:val="yellow"/>
        </w:rPr>
        <w:t>active</w:t>
      </w:r>
      <w:r w:rsidRPr="00630189">
        <w:rPr>
          <w:rStyle w:val="Emphasis"/>
        </w:rPr>
        <w:t xml:space="preserve"> in these locales </w:t>
      </w:r>
      <w:r w:rsidRPr="00967CF8">
        <w:rPr>
          <w:rStyle w:val="Emphasis"/>
          <w:highlight w:val="yellow"/>
        </w:rPr>
        <w:t>to</w:t>
      </w:r>
      <w:r w:rsidRPr="00630189">
        <w:rPr>
          <w:rStyle w:val="Emphasis"/>
        </w:rPr>
        <w:t xml:space="preserve"> an extent that will critically </w:t>
      </w:r>
      <w:r w:rsidRPr="00967CF8">
        <w:rPr>
          <w:rStyle w:val="Emphasis"/>
          <w:highlight w:val="yellow"/>
        </w:rPr>
        <w:t>support overall regional stability</w:t>
      </w:r>
      <w:r w:rsidRPr="00630189">
        <w:rPr>
          <w:rStyle w:val="Emphasis"/>
        </w:rPr>
        <w:t>.</w:t>
      </w:r>
      <w:r w:rsidRPr="00630189">
        <w:t xml:space="preserve"> </w:t>
      </w:r>
      <w:r w:rsidRPr="00630189">
        <w:rPr>
          <w:rStyle w:val="StyleUnderline"/>
        </w:rPr>
        <w:t xml:space="preserve">Fieldwork interviews in the region and interaction with “Washington insiders” during the project’s second workshop underscored the validity of this proposition. </w:t>
      </w:r>
      <w:r w:rsidRPr="00630189">
        <w:rPr>
          <w:rStyle w:val="Emphasis"/>
        </w:rPr>
        <w:t>Allies, partners, and independent policy experts largely confirmed what American policy officials have insisted is their country’s approach to Asia-Pacific security politics—</w:t>
      </w:r>
      <w:r w:rsidRPr="00967CF8">
        <w:rPr>
          <w:rStyle w:val="Emphasis"/>
          <w:highlight w:val="yellow"/>
        </w:rPr>
        <w:t>the U</w:t>
      </w:r>
      <w:r w:rsidRPr="00630189">
        <w:rPr>
          <w:rStyle w:val="Emphasis"/>
        </w:rPr>
        <w:t xml:space="preserve">nited </w:t>
      </w:r>
      <w:r w:rsidRPr="00967CF8">
        <w:rPr>
          <w:rStyle w:val="Emphasis"/>
          <w:highlight w:val="yellow"/>
        </w:rPr>
        <w:t>S</w:t>
      </w:r>
      <w:r w:rsidRPr="00630189">
        <w:rPr>
          <w:rStyle w:val="Emphasis"/>
        </w:rPr>
        <w:t xml:space="preserve">tates </w:t>
      </w:r>
      <w:r w:rsidRPr="00967CF8">
        <w:rPr>
          <w:rStyle w:val="Emphasis"/>
          <w:highlight w:val="yellow"/>
        </w:rPr>
        <w:t>will maintain</w:t>
      </w:r>
      <w:r w:rsidRPr="00630189">
        <w:rPr>
          <w:rStyle w:val="Emphasis"/>
        </w:rPr>
        <w:t xml:space="preserve"> a permanent and considerable force </w:t>
      </w:r>
      <w:r w:rsidRPr="00967CF8">
        <w:rPr>
          <w:rStyle w:val="Emphasis"/>
          <w:highlight w:val="yellow"/>
        </w:rPr>
        <w:t>presence</w:t>
      </w:r>
      <w:r w:rsidRPr="00630189">
        <w:rPr>
          <w:rStyle w:val="Emphasis"/>
        </w:rPr>
        <w:t xml:space="preserve"> and generate continued diplomatic and economic clout </w:t>
      </w:r>
      <w:r w:rsidRPr="00967CF8">
        <w:rPr>
          <w:rStyle w:val="Emphasis"/>
          <w:highlight w:val="yellow"/>
        </w:rPr>
        <w:t>in support of its own interests</w:t>
      </w:r>
      <w:r w:rsidRPr="00630189">
        <w:rPr>
          <w:rStyle w:val="Emphasis"/>
        </w:rPr>
        <w:t xml:space="preserve"> in the region and those of its allies’ and partners’ long-term security and prosperity.</w:t>
      </w:r>
    </w:p>
    <w:p w:rsidR="000753D3" w:rsidRPr="00630189" w:rsidRDefault="00023D93" w:rsidP="000753D3">
      <w:pPr>
        <w:pStyle w:val="Heading4"/>
        <w:rPr>
          <w:rFonts w:cs="Times New Roman"/>
        </w:rPr>
      </w:pPr>
      <w:r>
        <w:rPr>
          <w:rFonts w:cs="Times New Roman"/>
        </w:rPr>
        <w:t>The political trend is toward increasing containment of China</w:t>
      </w:r>
    </w:p>
    <w:p w:rsidR="000753D3" w:rsidRPr="00630189" w:rsidRDefault="008A0FA4" w:rsidP="000753D3">
      <w:r w:rsidRPr="008A0FA4">
        <w:rPr>
          <w:rStyle w:val="Style13ptBold"/>
        </w:rPr>
        <w:t xml:space="preserve">Lumbers </w:t>
      </w:r>
      <w:r w:rsidR="000753D3" w:rsidRPr="008A0FA4">
        <w:rPr>
          <w:rStyle w:val="Style13ptBold"/>
        </w:rPr>
        <w:t>15</w:t>
      </w:r>
      <w:r>
        <w:rPr>
          <w:b/>
          <w:sz w:val="24"/>
        </w:rPr>
        <w:t xml:space="preserve"> </w:t>
      </w:r>
      <w:r w:rsidR="000753D3" w:rsidRPr="008A0FA4">
        <w:rPr>
          <w:sz w:val="20"/>
        </w:rPr>
        <w:t xml:space="preserve">(Michael, </w:t>
      </w:r>
      <w:r w:rsidRPr="008A0FA4">
        <w:rPr>
          <w:sz w:val="20"/>
        </w:rPr>
        <w:t xml:space="preserve">Emerging Security NATO Association of Canada, program director, </w:t>
      </w:r>
      <w:r w:rsidR="000753D3" w:rsidRPr="008A0FA4">
        <w:rPr>
          <w:sz w:val="20"/>
        </w:rPr>
        <w:t xml:space="preserve">“Wither the Pivot? Alternative U.S. Strategies for Responding to China’s Rise”, Comparative Strategy, 34.4, </w:t>
      </w:r>
      <w:proofErr w:type="spellStart"/>
      <w:r w:rsidR="000753D3" w:rsidRPr="008A0FA4">
        <w:rPr>
          <w:sz w:val="20"/>
        </w:rPr>
        <w:t>proquest</w:t>
      </w:r>
      <w:proofErr w:type="spellEnd"/>
      <w:r w:rsidR="000753D3" w:rsidRPr="008A0FA4">
        <w:rPr>
          <w:sz w:val="20"/>
        </w:rPr>
        <w:t>)</w:t>
      </w:r>
    </w:p>
    <w:p w:rsidR="000753D3" w:rsidRPr="00630189" w:rsidRDefault="000753D3" w:rsidP="000753D3">
      <w:r w:rsidRPr="00630189">
        <w:t xml:space="preserve">How prominently cooperation will feature in this blend, however, is open to debate. There are grounds for thinking that </w:t>
      </w:r>
      <w:r w:rsidRPr="00630189">
        <w:rPr>
          <w:rStyle w:val="StyleUnderline"/>
        </w:rPr>
        <w:t xml:space="preserve">this relationship will be increasingly weighted more toward competition, in which case </w:t>
      </w:r>
      <w:r w:rsidRPr="00967CF8">
        <w:rPr>
          <w:rStyle w:val="Emphasis"/>
          <w:highlight w:val="yellow"/>
        </w:rPr>
        <w:t>enhanced balancing may step to the fore as a strategic option</w:t>
      </w:r>
      <w:r w:rsidRPr="00630189">
        <w:t xml:space="preserve">. </w:t>
      </w:r>
      <w:r w:rsidRPr="00967CF8">
        <w:rPr>
          <w:rStyle w:val="StyleUnderline"/>
          <w:highlight w:val="yellow"/>
        </w:rPr>
        <w:t>Should the power gap</w:t>
      </w:r>
      <w:r w:rsidRPr="00630189">
        <w:rPr>
          <w:rStyle w:val="StyleUnderline"/>
        </w:rPr>
        <w:t xml:space="preserve"> between Washington and Beijing </w:t>
      </w:r>
      <w:r w:rsidRPr="00967CF8">
        <w:rPr>
          <w:rStyle w:val="StyleUnderline"/>
          <w:highlight w:val="yellow"/>
        </w:rPr>
        <w:t>narrow</w:t>
      </w:r>
      <w:r w:rsidRPr="00630189">
        <w:rPr>
          <w:rStyle w:val="StyleUnderline"/>
        </w:rPr>
        <w:t xml:space="preserve">, future </w:t>
      </w:r>
      <w:r w:rsidRPr="00967CF8">
        <w:rPr>
          <w:rStyle w:val="StyleUnderline"/>
          <w:highlight w:val="yellow"/>
        </w:rPr>
        <w:t>administrations may seek cover in strengthened defense cooperation with China's</w:t>
      </w:r>
      <w:r w:rsidRPr="00630189">
        <w:t xml:space="preserve"> wary </w:t>
      </w:r>
      <w:r w:rsidRPr="00967CF8">
        <w:rPr>
          <w:rStyle w:val="StyleUnderline"/>
          <w:highlight w:val="yellow"/>
        </w:rPr>
        <w:t>neighbors</w:t>
      </w:r>
      <w:r w:rsidRPr="00630189">
        <w:t xml:space="preserve">. Alternatively, </w:t>
      </w:r>
      <w:r w:rsidRPr="00630189">
        <w:rPr>
          <w:rStyle w:val="StyleUnderline"/>
        </w:rPr>
        <w:t>a sharp uptick in capacity could tempt U.S. leaders to press their advantage by discouraging the PRC from entertaining hopes of “catching up.</w:t>
      </w:r>
      <w:r w:rsidRPr="00630189">
        <w:t>” It says much about America's distrust of China and its determination to preserve its regional leadership that policy toward China has hardened during the Obama administration, which has often been ambivalent about exerting U.S. influence abroad and has governed during a period of prolonged economic lethargy and multiple crises outside of Asia. Obama's successor will almost certainly display fewer inhibitions</w:t>
      </w:r>
      <w:r w:rsidRPr="00630189">
        <w:rPr>
          <w:rStyle w:val="StyleUnderline"/>
        </w:rPr>
        <w:t xml:space="preserve">; a combative narrative has taken hold among Republicans and liberal internationalist factions in the Democratic Party that </w:t>
      </w:r>
      <w:r w:rsidRPr="00967CF8">
        <w:rPr>
          <w:rStyle w:val="StyleUnderline"/>
          <w:highlight w:val="yellow"/>
        </w:rPr>
        <w:t>this president's caution has eroded U.S. credibility and invited aggression from the PRC</w:t>
      </w:r>
      <w:r w:rsidRPr="00630189">
        <w:t xml:space="preserve"> and other actors. </w:t>
      </w:r>
      <w:r w:rsidRPr="00630189">
        <w:rPr>
          <w:rStyle w:val="StyleUnderline"/>
        </w:rPr>
        <w:t xml:space="preserve">It is not difficult to imagine </w:t>
      </w:r>
      <w:r w:rsidRPr="00967CF8">
        <w:rPr>
          <w:rStyle w:val="StyleUnderline"/>
          <w:highlight w:val="yellow"/>
        </w:rPr>
        <w:t>the next administration</w:t>
      </w:r>
      <w:r w:rsidRPr="00630189">
        <w:rPr>
          <w:rStyle w:val="StyleUnderline"/>
        </w:rPr>
        <w:t xml:space="preserve">, </w:t>
      </w:r>
      <w:r w:rsidRPr="00967CF8">
        <w:rPr>
          <w:rStyle w:val="StyleUnderline"/>
          <w:highlight w:val="yellow"/>
        </w:rPr>
        <w:t xml:space="preserve">having campaigned on </w:t>
      </w:r>
      <w:r w:rsidRPr="00F0588C">
        <w:rPr>
          <w:rStyle w:val="StyleUnderline"/>
        </w:rPr>
        <w:t>the theme</w:t>
      </w:r>
      <w:r w:rsidRPr="00630189">
        <w:rPr>
          <w:rStyle w:val="StyleUnderline"/>
        </w:rPr>
        <w:t xml:space="preserve"> that </w:t>
      </w:r>
      <w:r w:rsidRPr="00967CF8">
        <w:rPr>
          <w:rStyle w:val="StyleUnderline"/>
          <w:highlight w:val="yellow"/>
        </w:rPr>
        <w:t>a</w:t>
      </w:r>
      <w:r w:rsidRPr="00630189">
        <w:rPr>
          <w:rStyle w:val="StyleUnderline"/>
        </w:rPr>
        <w:t xml:space="preserve"> more </w:t>
      </w:r>
      <w:r w:rsidRPr="00967CF8">
        <w:rPr>
          <w:rStyle w:val="StyleUnderline"/>
          <w:highlight w:val="yellow"/>
        </w:rPr>
        <w:t>muscular foreign policy</w:t>
      </w:r>
      <w:r w:rsidRPr="00630189">
        <w:rPr>
          <w:rStyle w:val="StyleUnderline"/>
        </w:rPr>
        <w:t xml:space="preserve"> is needed to restore U.S. leadership, </w:t>
      </w:r>
      <w:r w:rsidRPr="00967CF8">
        <w:rPr>
          <w:rStyle w:val="StyleUnderline"/>
          <w:highlight w:val="yellow"/>
        </w:rPr>
        <w:t>being even less coy</w:t>
      </w:r>
      <w:r w:rsidRPr="00630189">
        <w:rPr>
          <w:rStyle w:val="StyleUnderline"/>
        </w:rPr>
        <w:t xml:space="preserve"> in responding to an assertive China</w:t>
      </w:r>
      <w:r w:rsidRPr="00630189">
        <w:t xml:space="preserve"> </w:t>
      </w:r>
      <w:r w:rsidRPr="00630189">
        <w:rPr>
          <w:rStyle w:val="StyleUnderline"/>
        </w:rPr>
        <w:t>and building on the enhanced balancing ideas represented by Obama's “pivot”</w:t>
      </w:r>
      <w:r w:rsidRPr="00630189">
        <w:t xml:space="preserve"> to Asia. Indeed, over the long term, a less restrained stance toward China would not be inconsistent for a nation with an exalted sense of its place in the world and that is prone to flexing its muscles. For at least the next two or three decades, an increasingly tense Sino-American relationship marked by perpetual jostling for leverage is the most likely prospect.</w:t>
      </w:r>
    </w:p>
    <w:p w:rsidR="00413EC1" w:rsidRDefault="00413EC1" w:rsidP="00413EC1">
      <w:pPr>
        <w:pStyle w:val="Heading1"/>
      </w:pPr>
      <w:r>
        <w:lastRenderedPageBreak/>
        <w:t>Links</w:t>
      </w:r>
    </w:p>
    <w:p w:rsidR="000753D3" w:rsidRDefault="000753D3" w:rsidP="00413EC1">
      <w:pPr>
        <w:pStyle w:val="Heading3"/>
      </w:pPr>
      <w:r>
        <w:lastRenderedPageBreak/>
        <w:t>Economic Engagement Link</w:t>
      </w:r>
    </w:p>
    <w:p w:rsidR="000753D3" w:rsidRPr="00630189" w:rsidRDefault="00023D93" w:rsidP="000753D3">
      <w:pPr>
        <w:pStyle w:val="Heading4"/>
        <w:rPr>
          <w:rFonts w:cs="Times New Roman"/>
          <w:u w:val="single"/>
        </w:rPr>
      </w:pPr>
      <w:r>
        <w:rPr>
          <w:rFonts w:cs="Times New Roman"/>
        </w:rPr>
        <w:t>Rivalry is inevitable – E</w:t>
      </w:r>
      <w:r w:rsidR="000753D3" w:rsidRPr="00630189">
        <w:rPr>
          <w:rFonts w:cs="Times New Roman"/>
        </w:rPr>
        <w:t xml:space="preserve">xpanding economic </w:t>
      </w:r>
      <w:r>
        <w:rPr>
          <w:rFonts w:cs="Times New Roman"/>
        </w:rPr>
        <w:t>engagement</w:t>
      </w:r>
      <w:r w:rsidR="000753D3" w:rsidRPr="00630189">
        <w:rPr>
          <w:rFonts w:cs="Times New Roman"/>
        </w:rPr>
        <w:t xml:space="preserve"> </w:t>
      </w:r>
      <w:r>
        <w:rPr>
          <w:rFonts w:cs="Times New Roman"/>
          <w:u w:val="single"/>
        </w:rPr>
        <w:t>enhances</w:t>
      </w:r>
      <w:r w:rsidR="000753D3" w:rsidRPr="00630189">
        <w:rPr>
          <w:rFonts w:cs="Times New Roman"/>
          <w:u w:val="single"/>
        </w:rPr>
        <w:t xml:space="preserve"> Chinese </w:t>
      </w:r>
      <w:r>
        <w:rPr>
          <w:rFonts w:cs="Times New Roman"/>
          <w:u w:val="single"/>
        </w:rPr>
        <w:t>power</w:t>
      </w:r>
    </w:p>
    <w:p w:rsidR="000753D3" w:rsidRPr="00630189" w:rsidRDefault="008A0FA4" w:rsidP="000753D3">
      <w:proofErr w:type="spellStart"/>
      <w:r w:rsidRPr="008A0FA4">
        <w:rPr>
          <w:rStyle w:val="Style13ptBold"/>
        </w:rPr>
        <w:t>Tellis</w:t>
      </w:r>
      <w:proofErr w:type="spellEnd"/>
      <w:r w:rsidRPr="008A0FA4">
        <w:rPr>
          <w:rStyle w:val="Style13ptBold"/>
        </w:rPr>
        <w:t xml:space="preserve"> &amp; </w:t>
      </w:r>
      <w:proofErr w:type="spellStart"/>
      <w:r w:rsidRPr="008A0FA4">
        <w:rPr>
          <w:rStyle w:val="Style13ptBold"/>
        </w:rPr>
        <w:t>Blackwill</w:t>
      </w:r>
      <w:proofErr w:type="spellEnd"/>
      <w:r w:rsidRPr="008A0FA4">
        <w:rPr>
          <w:rStyle w:val="Style13ptBold"/>
        </w:rPr>
        <w:t xml:space="preserve"> </w:t>
      </w:r>
      <w:r w:rsidR="000753D3" w:rsidRPr="008A0FA4">
        <w:rPr>
          <w:rStyle w:val="Style13ptBold"/>
        </w:rPr>
        <w:t>15</w:t>
      </w:r>
      <w:r>
        <w:rPr>
          <w:b/>
          <w:sz w:val="24"/>
        </w:rPr>
        <w:t xml:space="preserve"> </w:t>
      </w:r>
      <w:r w:rsidR="000753D3" w:rsidRPr="008A0FA4">
        <w:rPr>
          <w:sz w:val="18"/>
        </w:rPr>
        <w:t>(A</w:t>
      </w:r>
      <w:r w:rsidRPr="008A0FA4">
        <w:rPr>
          <w:sz w:val="18"/>
        </w:rPr>
        <w:t>s</w:t>
      </w:r>
      <w:r w:rsidR="000753D3" w:rsidRPr="008A0FA4">
        <w:rPr>
          <w:sz w:val="18"/>
        </w:rPr>
        <w:t>hley</w:t>
      </w:r>
      <w:r w:rsidRPr="008A0FA4">
        <w:rPr>
          <w:sz w:val="18"/>
        </w:rPr>
        <w:t xml:space="preserve"> &amp;</w:t>
      </w:r>
      <w:r w:rsidR="000753D3" w:rsidRPr="008A0FA4">
        <w:rPr>
          <w:sz w:val="18"/>
        </w:rPr>
        <w:t xml:space="preserve"> David, </w:t>
      </w:r>
      <w:r w:rsidRPr="008A0FA4">
        <w:rPr>
          <w:sz w:val="18"/>
        </w:rPr>
        <w:t xml:space="preserve">CFR fellow and Carnegie senior associate, </w:t>
      </w:r>
      <w:r w:rsidR="000753D3" w:rsidRPr="008A0FA4">
        <w:rPr>
          <w:sz w:val="18"/>
        </w:rPr>
        <w:t xml:space="preserve">“U.S. Grand Strategy </w:t>
      </w:r>
      <w:proofErr w:type="gramStart"/>
      <w:r w:rsidR="000753D3" w:rsidRPr="008A0FA4">
        <w:rPr>
          <w:sz w:val="18"/>
        </w:rPr>
        <w:t>Toward</w:t>
      </w:r>
      <w:proofErr w:type="gramEnd"/>
      <w:r w:rsidR="000753D3" w:rsidRPr="008A0FA4">
        <w:rPr>
          <w:sz w:val="18"/>
        </w:rPr>
        <w:t xml:space="preserve"> China”, 4-13, http://carnegieendowment.org/files/Tellis_Blackwill.pdf</w:t>
      </w:r>
      <w:r w:rsidRPr="008A0FA4">
        <w:rPr>
          <w:sz w:val="18"/>
        </w:rPr>
        <w:t>)</w:t>
      </w:r>
    </w:p>
    <w:p w:rsidR="000753D3" w:rsidRPr="00630189" w:rsidRDefault="000753D3" w:rsidP="000753D3">
      <w:pPr>
        <w:rPr>
          <w:rStyle w:val="StyleUnderline"/>
        </w:rPr>
      </w:pPr>
      <w:r w:rsidRPr="00630189">
        <w:rPr>
          <w:rStyle w:val="StyleUnderline"/>
        </w:rPr>
        <w:t>Because</w:t>
      </w:r>
      <w:r w:rsidRPr="00630189">
        <w:rPr>
          <w:sz w:val="14"/>
        </w:rPr>
        <w:t xml:space="preserve"> </w:t>
      </w:r>
      <w:r w:rsidRPr="00630189">
        <w:rPr>
          <w:rStyle w:val="StyleUnderline"/>
        </w:rPr>
        <w:t xml:space="preserve">the </w:t>
      </w:r>
      <w:r w:rsidRPr="00967CF8">
        <w:rPr>
          <w:rStyle w:val="StyleUnderline"/>
          <w:highlight w:val="yellow"/>
        </w:rPr>
        <w:t>American effort to “integrate” China</w:t>
      </w:r>
      <w:r w:rsidRPr="00630189">
        <w:rPr>
          <w:rStyle w:val="StyleUnderline"/>
        </w:rPr>
        <w:t xml:space="preserve"> into the liberal international order </w:t>
      </w:r>
      <w:r w:rsidRPr="00967CF8">
        <w:rPr>
          <w:rStyle w:val="StyleUnderline"/>
          <w:highlight w:val="yellow"/>
        </w:rPr>
        <w:t>has</w:t>
      </w:r>
      <w:r w:rsidRPr="00630189">
        <w:rPr>
          <w:rStyle w:val="StyleUnderline"/>
        </w:rPr>
        <w:t xml:space="preserve"> now </w:t>
      </w:r>
      <w:r w:rsidRPr="00967CF8">
        <w:rPr>
          <w:rStyle w:val="StyleUnderline"/>
          <w:highlight w:val="yellow"/>
        </w:rPr>
        <w:t>generated</w:t>
      </w:r>
      <w:r w:rsidRPr="00630189">
        <w:rPr>
          <w:rStyle w:val="StyleUnderline"/>
        </w:rPr>
        <w:t xml:space="preserve"> new </w:t>
      </w:r>
      <w:r w:rsidRPr="00967CF8">
        <w:rPr>
          <w:rStyle w:val="StyleUnderline"/>
          <w:highlight w:val="yellow"/>
        </w:rPr>
        <w:t>threats to U.S. primacy</w:t>
      </w:r>
      <w:r w:rsidRPr="00630189">
        <w:rPr>
          <w:sz w:val="14"/>
        </w:rPr>
        <w:t xml:space="preserve"> in Asia—</w:t>
      </w:r>
      <w:r w:rsidRPr="00630189">
        <w:rPr>
          <w:rStyle w:val="StyleUnderline"/>
        </w:rPr>
        <w:t>and could</w:t>
      </w:r>
      <w:r w:rsidRPr="00630189">
        <w:rPr>
          <w:sz w:val="14"/>
        </w:rPr>
        <w:t xml:space="preserve"> eventually </w:t>
      </w:r>
      <w:r w:rsidRPr="00630189">
        <w:rPr>
          <w:rStyle w:val="StyleUnderline"/>
        </w:rPr>
        <w:t>result in a</w:t>
      </w:r>
      <w:r w:rsidRPr="00630189">
        <w:rPr>
          <w:sz w:val="14"/>
        </w:rPr>
        <w:t xml:space="preserve"> consequential </w:t>
      </w:r>
      <w:r w:rsidRPr="00630189">
        <w:rPr>
          <w:rStyle w:val="StyleUnderline"/>
        </w:rPr>
        <w:t>challenge to American power globally</w:t>
      </w:r>
      <w:r w:rsidRPr="00630189">
        <w:rPr>
          <w:sz w:val="14"/>
        </w:rPr>
        <w:t>—</w:t>
      </w:r>
      <w:r w:rsidRPr="00967CF8">
        <w:rPr>
          <w:rStyle w:val="StyleUnderline"/>
          <w:highlight w:val="yellow"/>
        </w:rPr>
        <w:t xml:space="preserve">Washington needs </w:t>
      </w:r>
      <w:r w:rsidRPr="00012DCF">
        <w:rPr>
          <w:rStyle w:val="StyleUnderline"/>
        </w:rPr>
        <w:t>a</w:t>
      </w:r>
      <w:r w:rsidRPr="00630189">
        <w:rPr>
          <w:rStyle w:val="StyleUnderline"/>
        </w:rPr>
        <w:t xml:space="preserve"> </w:t>
      </w:r>
      <w:r w:rsidRPr="00012DCF">
        <w:rPr>
          <w:rStyle w:val="StyleUnderline"/>
        </w:rPr>
        <w:t>new</w:t>
      </w:r>
      <w:r w:rsidRPr="00630189">
        <w:rPr>
          <w:rStyle w:val="StyleUnderline"/>
        </w:rPr>
        <w:t xml:space="preserve"> grand strategy </w:t>
      </w:r>
      <w:r w:rsidRPr="00967CF8">
        <w:rPr>
          <w:rStyle w:val="StyleUnderline"/>
          <w:highlight w:val="yellow"/>
        </w:rPr>
        <w:t>to</w:t>
      </w:r>
      <w:r w:rsidRPr="00630189">
        <w:rPr>
          <w:rStyle w:val="StyleUnderline"/>
        </w:rPr>
        <w:t xml:space="preserve">ward China that centers on </w:t>
      </w:r>
      <w:r w:rsidRPr="00967CF8">
        <w:rPr>
          <w:rStyle w:val="Emphasis"/>
          <w:highlight w:val="yellow"/>
        </w:rPr>
        <w:t>balanc</w:t>
      </w:r>
      <w:r w:rsidRPr="00630189">
        <w:rPr>
          <w:rStyle w:val="Emphasis"/>
        </w:rPr>
        <w:t xml:space="preserve">ing </w:t>
      </w:r>
      <w:r w:rsidRPr="00967CF8">
        <w:rPr>
          <w:rStyle w:val="Emphasis"/>
          <w:highlight w:val="yellow"/>
        </w:rPr>
        <w:t>the rise</w:t>
      </w:r>
      <w:r w:rsidRPr="00967CF8">
        <w:rPr>
          <w:rStyle w:val="StyleUnderline"/>
          <w:highlight w:val="yellow"/>
        </w:rPr>
        <w:t xml:space="preserve"> of Chinese power</w:t>
      </w:r>
      <w:r w:rsidRPr="00630189">
        <w:rPr>
          <w:rStyle w:val="StyleUnderline"/>
        </w:rPr>
        <w:t xml:space="preserve"> </w:t>
      </w:r>
      <w:r w:rsidRPr="00630189">
        <w:rPr>
          <w:rStyle w:val="Emphasis"/>
        </w:rPr>
        <w:t>rather than continuing to assist its ascendancy</w:t>
      </w:r>
      <w:r w:rsidRPr="00630189">
        <w:rPr>
          <w:sz w:val="14"/>
        </w:rPr>
        <w:t xml:space="preserve">. This strategy cannot be built on a bedrock of containment, as the earlier effort to limit Soviet power was, because of the current realities of globalization. Nor can it involve simply jettisoning the prevailing policy of integration. Rather, it must involve crucial changes to the current policy in order to limit the dangers that China’s economic and military expansion pose to U.S. interests in Asia and globally. </w:t>
      </w:r>
      <w:r w:rsidRPr="00630189">
        <w:rPr>
          <w:rStyle w:val="StyleUnderline"/>
        </w:rPr>
        <w:t>These changes, which constitute the heart of an alternative balancing strategy, must derive from</w:t>
      </w:r>
      <w:r w:rsidRPr="00630189">
        <w:rPr>
          <w:sz w:val="14"/>
        </w:rPr>
        <w:t xml:space="preserve"> the clear recognition that </w:t>
      </w:r>
      <w:r w:rsidRPr="00630189">
        <w:rPr>
          <w:rStyle w:val="StyleUnderline"/>
        </w:rPr>
        <w:t xml:space="preserve">preserving U.S. primacy in the global system </w:t>
      </w:r>
      <w:r w:rsidRPr="00630189">
        <w:rPr>
          <w:sz w:val="14"/>
        </w:rPr>
        <w:t xml:space="preserve">ought </w:t>
      </w:r>
      <w:r w:rsidRPr="00630189">
        <w:rPr>
          <w:rStyle w:val="StyleUnderline"/>
        </w:rPr>
        <w:t>to remain the central objective of U.S. grand strategy in the twenty-first century</w:t>
      </w:r>
      <w:r w:rsidRPr="00630189">
        <w:rPr>
          <w:sz w:val="14"/>
        </w:rPr>
        <w:t xml:space="preserve">. </w:t>
      </w:r>
      <w:r w:rsidRPr="00630189">
        <w:rPr>
          <w:rStyle w:val="StyleUnderline"/>
        </w:rPr>
        <w:t>Sustaining this status in the face of rising Chinese power requires</w:t>
      </w:r>
      <w:r w:rsidRPr="00630189">
        <w:rPr>
          <w:sz w:val="14"/>
        </w:rPr>
        <w:t xml:space="preserve">, among other things, revitalizing the U.S. economy to nurture those disruptive innovations that bestow on the United States asymmetric economic advantages over others; creating new preferential </w:t>
      </w:r>
      <w:r w:rsidRPr="00967CF8">
        <w:rPr>
          <w:rStyle w:val="StyleUnderline"/>
          <w:highlight w:val="yellow"/>
        </w:rPr>
        <w:t>trading arrangements</w:t>
      </w:r>
      <w:r w:rsidRPr="00630189">
        <w:rPr>
          <w:sz w:val="14"/>
        </w:rPr>
        <w:t xml:space="preserve"> among U.S. friends and allies to increase their mutual gains through instruments </w:t>
      </w:r>
      <w:r w:rsidRPr="00967CF8">
        <w:rPr>
          <w:rStyle w:val="Emphasis"/>
          <w:highlight w:val="yellow"/>
        </w:rPr>
        <w:t>that</w:t>
      </w:r>
      <w:r w:rsidRPr="00630189">
        <w:rPr>
          <w:rStyle w:val="Emphasis"/>
        </w:rPr>
        <w:t xml:space="preserve"> consciously </w:t>
      </w:r>
      <w:r w:rsidRPr="00967CF8">
        <w:rPr>
          <w:rStyle w:val="Emphasis"/>
          <w:highlight w:val="yellow"/>
        </w:rPr>
        <w:t>exclude China</w:t>
      </w:r>
      <w:r w:rsidRPr="00630189">
        <w:rPr>
          <w:sz w:val="14"/>
        </w:rPr>
        <w:t xml:space="preserve">; recreating a </w:t>
      </w:r>
      <w:r w:rsidRPr="00967CF8">
        <w:rPr>
          <w:rStyle w:val="StyleUnderline"/>
          <w:highlight w:val="yellow"/>
        </w:rPr>
        <w:t>tech</w:t>
      </w:r>
      <w:r w:rsidRPr="00630189">
        <w:rPr>
          <w:rStyle w:val="StyleUnderline"/>
        </w:rPr>
        <w:t>nology-</w:t>
      </w:r>
      <w:r w:rsidRPr="00967CF8">
        <w:rPr>
          <w:rStyle w:val="StyleUnderline"/>
          <w:highlight w:val="yellow"/>
        </w:rPr>
        <w:t>control</w:t>
      </w:r>
      <w:r w:rsidRPr="00630189">
        <w:rPr>
          <w:sz w:val="14"/>
        </w:rPr>
        <w:t xml:space="preserve"> regime involving U.S. allies </w:t>
      </w:r>
      <w:r w:rsidRPr="00967CF8">
        <w:rPr>
          <w:rStyle w:val="Emphasis"/>
          <w:highlight w:val="yellow"/>
        </w:rPr>
        <w:t>that</w:t>
      </w:r>
      <w:r w:rsidRPr="00630189">
        <w:rPr>
          <w:rStyle w:val="Emphasis"/>
        </w:rPr>
        <w:t xml:space="preserve"> </w:t>
      </w:r>
      <w:r w:rsidRPr="00967CF8">
        <w:rPr>
          <w:rStyle w:val="Emphasis"/>
          <w:highlight w:val="yellow"/>
        </w:rPr>
        <w:t>prevents China from acquiring military and strategic capabilities</w:t>
      </w:r>
      <w:r w:rsidRPr="00630189">
        <w:rPr>
          <w:sz w:val="14"/>
        </w:rPr>
        <w:t xml:space="preserve"> enabling it to inflict “high-leverage strategic harm” on the United States and its partners; concertedly building up the power-political capacities of U.S. friends and allies on China’s periphery; and improving the capability of U.S. military forces to effectively project power along the Asian </w:t>
      </w:r>
      <w:proofErr w:type="spellStart"/>
      <w:r w:rsidRPr="00630189">
        <w:rPr>
          <w:sz w:val="14"/>
        </w:rPr>
        <w:t>rimlands</w:t>
      </w:r>
      <w:proofErr w:type="spellEnd"/>
      <w:r w:rsidRPr="00630189">
        <w:rPr>
          <w:sz w:val="14"/>
        </w:rPr>
        <w:t xml:space="preserve"> despite any Chinese opposition—all while continuing to work with China in the diverse ways that befit its importance to U.S. national interests. </w:t>
      </w:r>
      <w:r w:rsidRPr="00630189">
        <w:rPr>
          <w:rStyle w:val="StyleUnderline"/>
        </w:rPr>
        <w:t xml:space="preserve">The </w:t>
      </w:r>
      <w:r w:rsidRPr="00967CF8">
        <w:rPr>
          <w:rStyle w:val="StyleUnderline"/>
          <w:highlight w:val="yellow"/>
        </w:rPr>
        <w:t>necessity for such a balancing strategy</w:t>
      </w:r>
      <w:r w:rsidRPr="00630189">
        <w:rPr>
          <w:rStyle w:val="StyleUnderline"/>
        </w:rPr>
        <w:t xml:space="preserve"> that deliberately incorporates elements that limit China’s capacity to misuse its growing power, even as the United States and its allies continue to interact with China diplomatically and economically, </w:t>
      </w:r>
      <w:r w:rsidRPr="00967CF8">
        <w:rPr>
          <w:rStyle w:val="StyleUnderline"/>
          <w:highlight w:val="yellow"/>
        </w:rPr>
        <w:t>is driven by the likelihood that a long-term</w:t>
      </w:r>
      <w:r w:rsidRPr="00630189">
        <w:rPr>
          <w:rStyle w:val="StyleUnderline"/>
        </w:rPr>
        <w:t xml:space="preserve"> strategic </w:t>
      </w:r>
      <w:r w:rsidRPr="00967CF8">
        <w:rPr>
          <w:rStyle w:val="StyleUnderline"/>
          <w:highlight w:val="yellow"/>
        </w:rPr>
        <w:t>rivalry</w:t>
      </w:r>
      <w:r w:rsidRPr="00630189">
        <w:rPr>
          <w:rStyle w:val="StyleUnderline"/>
        </w:rPr>
        <w:t xml:space="preserve"> between Beijing and Washington </w:t>
      </w:r>
      <w:r w:rsidRPr="00967CF8">
        <w:rPr>
          <w:rStyle w:val="StyleUnderline"/>
          <w:highlight w:val="yellow"/>
        </w:rPr>
        <w:t>is high</w:t>
      </w:r>
      <w:r w:rsidRPr="00630189">
        <w:rPr>
          <w:rStyle w:val="StyleUnderline"/>
        </w:rPr>
        <w:t>. China’s sustained</w:t>
      </w:r>
      <w:r w:rsidRPr="00630189">
        <w:rPr>
          <w:sz w:val="14"/>
        </w:rPr>
        <w:t xml:space="preserve"> economic </w:t>
      </w:r>
      <w:r w:rsidRPr="00630189">
        <w:rPr>
          <w:rStyle w:val="StyleUnderline"/>
        </w:rPr>
        <w:t>success</w:t>
      </w:r>
      <w:r w:rsidRPr="00630189">
        <w:rPr>
          <w:sz w:val="14"/>
        </w:rPr>
        <w:t xml:space="preserve"> over the past thirty-odd years has </w:t>
      </w:r>
      <w:r w:rsidRPr="00630189">
        <w:rPr>
          <w:rStyle w:val="StyleUnderline"/>
        </w:rPr>
        <w:t>enabled it to aggregate formidable power</w:t>
      </w:r>
      <w:r w:rsidRPr="00630189">
        <w:rPr>
          <w:sz w:val="14"/>
        </w:rPr>
        <w:t xml:space="preserve">, making it the nation most capable of dominating the Asian continent </w:t>
      </w:r>
      <w:r w:rsidRPr="00630189">
        <w:rPr>
          <w:rStyle w:val="StyleUnderline"/>
        </w:rPr>
        <w:t>and thus undermining the traditional U.S. geopolitical objective of ensuring that this arena remains free of hegemonic control</w:t>
      </w:r>
      <w:r w:rsidRPr="00630189">
        <w:rPr>
          <w:sz w:val="14"/>
        </w:rPr>
        <w:t xml:space="preserve">. </w:t>
      </w:r>
      <w:r w:rsidRPr="00967CF8">
        <w:rPr>
          <w:rStyle w:val="StyleUnderline"/>
          <w:highlight w:val="yellow"/>
        </w:rPr>
        <w:t>The</w:t>
      </w:r>
      <w:r w:rsidRPr="00630189">
        <w:rPr>
          <w:rStyle w:val="StyleUnderline"/>
        </w:rPr>
        <w:t xml:space="preserve"> meteoric </w:t>
      </w:r>
      <w:r w:rsidRPr="00967CF8">
        <w:rPr>
          <w:rStyle w:val="StyleUnderline"/>
          <w:highlight w:val="yellow"/>
        </w:rPr>
        <w:t>growth of the Chinese</w:t>
      </w:r>
      <w:r w:rsidRPr="00967CF8">
        <w:rPr>
          <w:sz w:val="14"/>
          <w:highlight w:val="yellow"/>
        </w:rPr>
        <w:t xml:space="preserve"> </w:t>
      </w:r>
      <w:r w:rsidRPr="00967CF8">
        <w:rPr>
          <w:rStyle w:val="StyleUnderline"/>
          <w:highlight w:val="yellow"/>
        </w:rPr>
        <w:t>economy</w:t>
      </w:r>
      <w:r w:rsidRPr="00630189">
        <w:rPr>
          <w:sz w:val="14"/>
        </w:rPr>
        <w:t xml:space="preserve">, even as China’s per capita income remains behind that of the United States in the near future, </w:t>
      </w:r>
      <w:r w:rsidRPr="00967CF8">
        <w:rPr>
          <w:rStyle w:val="StyleUnderline"/>
          <w:highlight w:val="yellow"/>
        </w:rPr>
        <w:t>has already provided Beijing with the resources</w:t>
      </w:r>
      <w:r w:rsidRPr="00630189">
        <w:rPr>
          <w:rStyle w:val="StyleUnderline"/>
        </w:rPr>
        <w:t xml:space="preserve"> necessary </w:t>
      </w:r>
      <w:r w:rsidRPr="00967CF8">
        <w:rPr>
          <w:rStyle w:val="StyleUnderline"/>
          <w:highlight w:val="yellow"/>
        </w:rPr>
        <w:t>to challenge the security</w:t>
      </w:r>
      <w:r w:rsidRPr="00630189">
        <w:rPr>
          <w:rStyle w:val="StyleUnderline"/>
        </w:rPr>
        <w:t xml:space="preserve"> of both its Asian neighbors </w:t>
      </w:r>
      <w:r w:rsidRPr="00967CF8">
        <w:rPr>
          <w:rStyle w:val="StyleUnderline"/>
          <w:highlight w:val="yellow"/>
        </w:rPr>
        <w:t>and Washington’s influence</w:t>
      </w:r>
      <w:r w:rsidRPr="00630189">
        <w:rPr>
          <w:rStyle w:val="StyleUnderline"/>
        </w:rPr>
        <w:t xml:space="preserve"> in Asia, with dangerous consequences. Even as China’s overall</w:t>
      </w:r>
      <w:r w:rsidRPr="00630189">
        <w:rPr>
          <w:sz w:val="14"/>
        </w:rPr>
        <w:t xml:space="preserve"> gross domestic product (</w:t>
      </w:r>
      <w:r w:rsidRPr="00630189">
        <w:rPr>
          <w:rStyle w:val="StyleUnderline"/>
        </w:rPr>
        <w:t>GDP</w:t>
      </w:r>
      <w:r w:rsidRPr="00630189">
        <w:rPr>
          <w:sz w:val="14"/>
        </w:rPr>
        <w:t xml:space="preserve">) growth </w:t>
      </w:r>
      <w:r w:rsidRPr="00630189">
        <w:rPr>
          <w:rStyle w:val="StyleUnderline"/>
        </w:rPr>
        <w:t>slows considerably</w:t>
      </w:r>
      <w:r w:rsidRPr="00630189">
        <w:rPr>
          <w:sz w:val="14"/>
        </w:rPr>
        <w:t xml:space="preserve"> in the future, </w:t>
      </w:r>
      <w:r w:rsidRPr="00630189">
        <w:rPr>
          <w:rStyle w:val="StyleUnderline"/>
        </w:rPr>
        <w:t>its relative growth rates are likely to be higher than those of the U</w:t>
      </w:r>
      <w:r w:rsidRPr="00630189">
        <w:rPr>
          <w:sz w:val="14"/>
        </w:rPr>
        <w:t xml:space="preserve">nited </w:t>
      </w:r>
      <w:r w:rsidRPr="00630189">
        <w:rPr>
          <w:rStyle w:val="StyleUnderline"/>
        </w:rPr>
        <w:t>S</w:t>
      </w:r>
      <w:r w:rsidRPr="00630189">
        <w:rPr>
          <w:sz w:val="14"/>
        </w:rPr>
        <w:t xml:space="preserve">tates for the foreseeable future, </w:t>
      </w:r>
      <w:r w:rsidRPr="00630189">
        <w:rPr>
          <w:rStyle w:val="StyleUnderline"/>
        </w:rPr>
        <w:t xml:space="preserve">thus making the need to balance its rising power important. Only a fundamental collapse of the Chinese state would free Washington from the obligation of systematically balancing Beijing, because even the alternative of a modest Chinese stumble would not eliminate the dangers presented to the United States in Asia and beyond. </w:t>
      </w:r>
      <w:r w:rsidRPr="00630189">
        <w:rPr>
          <w:sz w:val="14"/>
        </w:rPr>
        <w:t xml:space="preserve">Of all nations—and in most conceivable scenarios—China is and will remain the most significant competitor to the United States for decades to come.6 </w:t>
      </w:r>
      <w:r w:rsidRPr="00630189">
        <w:rPr>
          <w:rStyle w:val="StyleUnderline"/>
        </w:rPr>
        <w:t xml:space="preserve">China’s rise thus far has already bred geopolitical, military, economic, and ideological challenges to U.S. power, U.S. allies, and the U.S.-dominated international order. </w:t>
      </w:r>
      <w:proofErr w:type="gramStart"/>
      <w:r w:rsidRPr="00630189">
        <w:rPr>
          <w:rStyle w:val="StyleUnderline"/>
        </w:rPr>
        <w:t>Its</w:t>
      </w:r>
      <w:proofErr w:type="gramEnd"/>
      <w:r w:rsidRPr="00630189">
        <w:rPr>
          <w:rStyle w:val="StyleUnderline"/>
        </w:rPr>
        <w:t xml:space="preserve"> continued</w:t>
      </w:r>
      <w:r w:rsidRPr="00630189">
        <w:rPr>
          <w:sz w:val="14"/>
        </w:rPr>
        <w:t xml:space="preserve">, even if uneven, </w:t>
      </w:r>
      <w:r w:rsidRPr="00630189">
        <w:rPr>
          <w:rStyle w:val="StyleUnderline"/>
        </w:rPr>
        <w:t xml:space="preserve">success in the future would further undermine U.S. national interests. </w:t>
      </w:r>
      <w:r w:rsidRPr="00967CF8">
        <w:rPr>
          <w:rStyle w:val="StyleUnderline"/>
          <w:highlight w:val="yellow"/>
        </w:rPr>
        <w:t>Washington’s</w:t>
      </w:r>
      <w:r w:rsidRPr="00630189">
        <w:rPr>
          <w:rStyle w:val="StyleUnderline"/>
        </w:rPr>
        <w:t xml:space="preserve"> </w:t>
      </w:r>
      <w:r w:rsidRPr="00630189">
        <w:rPr>
          <w:sz w:val="14"/>
        </w:rPr>
        <w:t xml:space="preserve">current </w:t>
      </w:r>
      <w:r w:rsidRPr="00967CF8">
        <w:rPr>
          <w:rStyle w:val="StyleUnderline"/>
          <w:highlight w:val="yellow"/>
        </w:rPr>
        <w:t>approach</w:t>
      </w:r>
      <w:r w:rsidRPr="00630189">
        <w:rPr>
          <w:sz w:val="14"/>
        </w:rPr>
        <w:t xml:space="preserve"> toward Beijing, one </w:t>
      </w:r>
      <w:r w:rsidRPr="00630189">
        <w:rPr>
          <w:rStyle w:val="StyleUnderline"/>
        </w:rPr>
        <w:t xml:space="preserve">that </w:t>
      </w:r>
      <w:r w:rsidRPr="00967CF8">
        <w:rPr>
          <w:rStyle w:val="Emphasis"/>
          <w:highlight w:val="yellow"/>
        </w:rPr>
        <w:t>values China’s economic and political integration</w:t>
      </w:r>
      <w:r w:rsidRPr="00630189">
        <w:rPr>
          <w:sz w:val="14"/>
        </w:rPr>
        <w:t xml:space="preserve"> in the liberal international order at the expense of the United States’ global preeminence and long-term strategic interests, </w:t>
      </w:r>
      <w:r w:rsidRPr="00630189">
        <w:rPr>
          <w:rStyle w:val="StyleUnderline"/>
        </w:rPr>
        <w:t>hardly amounts to a “grand” strategy, much less an effective one</w:t>
      </w:r>
      <w:r w:rsidRPr="00630189">
        <w:rPr>
          <w:sz w:val="14"/>
        </w:rPr>
        <w:t xml:space="preserve">. </w:t>
      </w:r>
      <w:r w:rsidRPr="00967CF8">
        <w:rPr>
          <w:rStyle w:val="StyleUnderline"/>
          <w:highlight w:val="yellow"/>
        </w:rPr>
        <w:t>The need for a more coherent</w:t>
      </w:r>
      <w:r w:rsidRPr="00630189">
        <w:rPr>
          <w:rStyle w:val="StyleUnderline"/>
        </w:rPr>
        <w:t xml:space="preserve"> U.S. </w:t>
      </w:r>
      <w:r w:rsidRPr="00967CF8">
        <w:rPr>
          <w:rStyle w:val="StyleUnderline"/>
          <w:highlight w:val="yellow"/>
        </w:rPr>
        <w:t>response</w:t>
      </w:r>
      <w:r w:rsidRPr="00630189">
        <w:rPr>
          <w:rStyle w:val="StyleUnderline"/>
        </w:rPr>
        <w:t xml:space="preserve"> to increasing Chinese power </w:t>
      </w:r>
      <w:r w:rsidRPr="00967CF8">
        <w:rPr>
          <w:rStyle w:val="StyleUnderline"/>
          <w:highlight w:val="yellow"/>
        </w:rPr>
        <w:t>is</w:t>
      </w:r>
      <w:r w:rsidRPr="00630189">
        <w:rPr>
          <w:rStyle w:val="StyleUnderline"/>
        </w:rPr>
        <w:t xml:space="preserve"> long </w:t>
      </w:r>
      <w:r w:rsidRPr="00967CF8">
        <w:rPr>
          <w:rStyle w:val="StyleUnderline"/>
          <w:highlight w:val="yellow"/>
        </w:rPr>
        <w:t>overdue</w:t>
      </w:r>
      <w:r w:rsidRPr="00630189">
        <w:rPr>
          <w:rStyle w:val="StyleUnderline"/>
        </w:rPr>
        <w:t xml:space="preserve">. </w:t>
      </w:r>
    </w:p>
    <w:p w:rsidR="000753D3" w:rsidRDefault="00023D93" w:rsidP="000753D3">
      <w:pPr>
        <w:pStyle w:val="Heading4"/>
      </w:pPr>
      <w:r>
        <w:t>Engagement is appeasement – Undermines containment strategies</w:t>
      </w:r>
    </w:p>
    <w:p w:rsidR="000753D3" w:rsidRPr="009E6CF1" w:rsidRDefault="000753D3" w:rsidP="000753D3">
      <w:r>
        <w:rPr>
          <w:rStyle w:val="Style13ptBold"/>
        </w:rPr>
        <w:t xml:space="preserve">Smith </w:t>
      </w:r>
      <w:r w:rsidRPr="009E6CF1">
        <w:rPr>
          <w:rStyle w:val="Style13ptBold"/>
        </w:rPr>
        <w:t>7</w:t>
      </w:r>
      <w:r w:rsidRPr="009E6CF1">
        <w:t xml:space="preserve"> </w:t>
      </w:r>
      <w:r w:rsidRPr="00413EC1">
        <w:rPr>
          <w:sz w:val="14"/>
        </w:rPr>
        <w:t>(Investigative Journalist, Charles R., China Killing Americans, chinawatchcanada.blogspot.com/2013/02/charles-r-smith.html)</w:t>
      </w:r>
    </w:p>
    <w:p w:rsidR="000753D3" w:rsidRPr="009E6CF1" w:rsidRDefault="000753D3" w:rsidP="000753D3">
      <w:pPr>
        <w:rPr>
          <w:sz w:val="16"/>
        </w:rPr>
      </w:pPr>
      <w:r w:rsidRPr="00967CF8">
        <w:rPr>
          <w:rStyle w:val="StyleUnderline"/>
          <w:highlight w:val="yellow"/>
        </w:rPr>
        <w:lastRenderedPageBreak/>
        <w:t>Engagement</w:t>
      </w:r>
      <w:r w:rsidRPr="009E6CF1">
        <w:rPr>
          <w:rStyle w:val="StyleUnderline"/>
        </w:rPr>
        <w:t xml:space="preserve"> merely </w:t>
      </w:r>
      <w:r w:rsidRPr="00967CF8">
        <w:rPr>
          <w:rStyle w:val="StyleUnderline"/>
          <w:highlight w:val="yellow"/>
        </w:rPr>
        <w:t>extends the life of a totalitarian state</w:t>
      </w:r>
      <w:r w:rsidRPr="009E6CF1">
        <w:rPr>
          <w:sz w:val="16"/>
        </w:rPr>
        <w:t xml:space="preserve">. It does not end the cruelty, make it any nicer in terms of nationalistic aggression or for the economic plight of the masses. This extension also lengthens the time under which the people must suffer, living in a chained society. </w:t>
      </w:r>
      <w:r w:rsidRPr="00967CF8">
        <w:rPr>
          <w:rStyle w:val="StyleUnderline"/>
          <w:highlight w:val="yellow"/>
        </w:rPr>
        <w:t>China is a</w:t>
      </w:r>
      <w:r w:rsidRPr="009E6CF1">
        <w:rPr>
          <w:rStyle w:val="StyleUnderline"/>
        </w:rPr>
        <w:t xml:space="preserve"> very </w:t>
      </w:r>
      <w:r w:rsidRPr="00967CF8">
        <w:rPr>
          <w:rStyle w:val="StyleUnderline"/>
          <w:highlight w:val="yellow"/>
        </w:rPr>
        <w:t>good example</w:t>
      </w:r>
      <w:r w:rsidRPr="009E6CF1">
        <w:rPr>
          <w:rStyle w:val="StyleUnderline"/>
        </w:rPr>
        <w:t xml:space="preserve"> where, </w:t>
      </w:r>
      <w:r w:rsidRPr="00967CF8">
        <w:rPr>
          <w:rStyle w:val="StyleUnderline"/>
          <w:highlight w:val="yellow"/>
        </w:rPr>
        <w:t>despite the vast income</w:t>
      </w:r>
      <w:r w:rsidRPr="009E6CF1">
        <w:rPr>
          <w:rStyle w:val="StyleUnderline"/>
        </w:rPr>
        <w:t xml:space="preserve">, </w:t>
      </w:r>
      <w:r w:rsidRPr="00967CF8">
        <w:rPr>
          <w:rStyle w:val="StyleUnderline"/>
          <w:highlight w:val="yellow"/>
        </w:rPr>
        <w:t>little</w:t>
      </w:r>
      <w:r w:rsidRPr="009E6CF1">
        <w:rPr>
          <w:rStyle w:val="StyleUnderline"/>
        </w:rPr>
        <w:t xml:space="preserve"> if </w:t>
      </w:r>
      <w:r w:rsidRPr="00F60962">
        <w:rPr>
          <w:rStyle w:val="StyleUnderline"/>
        </w:rPr>
        <w:t>anything</w:t>
      </w:r>
      <w:r w:rsidRPr="009E6CF1">
        <w:rPr>
          <w:rStyle w:val="StyleUnderline"/>
        </w:rPr>
        <w:t xml:space="preserve"> </w:t>
      </w:r>
      <w:r w:rsidRPr="00967CF8">
        <w:rPr>
          <w:rStyle w:val="StyleUnderline"/>
          <w:highlight w:val="yellow"/>
        </w:rPr>
        <w:t>has</w:t>
      </w:r>
      <w:r w:rsidRPr="009E6CF1">
        <w:rPr>
          <w:rStyle w:val="StyleUnderline"/>
        </w:rPr>
        <w:t xml:space="preserve"> </w:t>
      </w:r>
      <w:r w:rsidRPr="00967CF8">
        <w:rPr>
          <w:rStyle w:val="StyleUnderline"/>
          <w:highlight w:val="yellow"/>
        </w:rPr>
        <w:t>flowed to the</w:t>
      </w:r>
      <w:r w:rsidRPr="009E6CF1">
        <w:rPr>
          <w:rStyle w:val="StyleUnderline"/>
        </w:rPr>
        <w:t xml:space="preserve"> massive impoverished </w:t>
      </w:r>
      <w:r w:rsidRPr="00967CF8">
        <w:rPr>
          <w:rStyle w:val="StyleUnderline"/>
          <w:highlight w:val="yellow"/>
        </w:rPr>
        <w:t>population</w:t>
      </w:r>
      <w:r w:rsidRPr="009E6CF1">
        <w:rPr>
          <w:rStyle w:val="StyleUnderline"/>
        </w:rPr>
        <w:t>.</w:t>
      </w:r>
      <w:r w:rsidRPr="009E6CF1">
        <w:rPr>
          <w:sz w:val="16"/>
        </w:rPr>
        <w:t xml:space="preserve"> It has created a very narrow middle class that would rather the masses not have freedoms. They are living off the blood, and sweat of slave labor to buy their SUVs, stereos and TVs. </w:t>
      </w:r>
      <w:r w:rsidRPr="009E6CF1">
        <w:rPr>
          <w:rStyle w:val="StyleUnderline"/>
        </w:rPr>
        <w:t>They certainly do not want that to change</w:t>
      </w:r>
      <w:r w:rsidRPr="009E6CF1">
        <w:rPr>
          <w:sz w:val="16"/>
        </w:rPr>
        <w:t xml:space="preserve">. The illogic of engagement with China is an extreme case of stupid. For example, the World Bank still classifies China as a developing nation so it provides billions of dollars in low cost or free loans. Primarily the U.S finances these loans. This, of course, flies in the face of economic reality. China currently runs the largest export deficit in history mainly due to its predatory currency policy of maintaining a low priced Yuan. China also spends billions on advanced military hardware and is engaged in an expensive space program. Until recently, Canada was providing billions in loans to the Chinese government based on the premise that it was still an underdeveloped nation. The Canadians changed that because of the obvious current economic power in Beijing. This brings the question of why should we be financing Chinese economic development when they certainly can afford to do it themselves? The answer comes in the form of corporate interests who seek these U.S. government backed loans to provide financing of their business activities in China. </w:t>
      </w:r>
      <w:r w:rsidRPr="009E6CF1">
        <w:rPr>
          <w:rStyle w:val="StyleUnderline"/>
        </w:rPr>
        <w:t xml:space="preserve">In reality - </w:t>
      </w:r>
      <w:r w:rsidRPr="00967CF8">
        <w:rPr>
          <w:rStyle w:val="StyleUnderline"/>
          <w:highlight w:val="yellow"/>
        </w:rPr>
        <w:t>We are financing the growth of the Chinese military</w:t>
      </w:r>
      <w:r w:rsidRPr="009E6CF1">
        <w:rPr>
          <w:sz w:val="16"/>
        </w:rPr>
        <w:t xml:space="preserve">. The idea of funding nuclear tipped missiles pointed at America is not a pleasant notion. I would prefer to not do it at all. In the end, </w:t>
      </w:r>
      <w:r w:rsidRPr="00967CF8">
        <w:rPr>
          <w:rStyle w:val="Emphasis"/>
          <w:highlight w:val="yellow"/>
        </w:rPr>
        <w:t>engagement is appeasement</w:t>
      </w:r>
      <w:r w:rsidRPr="009E6CF1">
        <w:rPr>
          <w:sz w:val="16"/>
        </w:rPr>
        <w:t xml:space="preserve">. It costs money, lives, and freedom. </w:t>
      </w:r>
      <w:r w:rsidRPr="00967CF8">
        <w:rPr>
          <w:rStyle w:val="Emphasis"/>
          <w:highlight w:val="yellow"/>
        </w:rPr>
        <w:t xml:space="preserve">It has </w:t>
      </w:r>
      <w:r w:rsidRPr="00F60962">
        <w:rPr>
          <w:rStyle w:val="Emphasis"/>
        </w:rPr>
        <w:t>not helped but instead</w:t>
      </w:r>
      <w:r w:rsidRPr="009E6CF1">
        <w:rPr>
          <w:rStyle w:val="Emphasis"/>
        </w:rPr>
        <w:t xml:space="preserve"> - </w:t>
      </w:r>
      <w:r w:rsidRPr="00967CF8">
        <w:rPr>
          <w:rStyle w:val="Emphasis"/>
          <w:highlight w:val="yellow"/>
        </w:rPr>
        <w:t>hurt development and in the long run</w:t>
      </w:r>
      <w:r w:rsidRPr="009E6CF1">
        <w:rPr>
          <w:rStyle w:val="Emphasis"/>
        </w:rPr>
        <w:t xml:space="preserve"> - hurt the chances of peace</w:t>
      </w:r>
      <w:r w:rsidRPr="009E6CF1">
        <w:rPr>
          <w:rStyle w:val="StyleUnderline"/>
        </w:rPr>
        <w:t xml:space="preserve">. </w:t>
      </w:r>
      <w:r w:rsidRPr="00967CF8">
        <w:rPr>
          <w:rStyle w:val="StyleUnderline"/>
          <w:highlight w:val="yellow"/>
        </w:rPr>
        <w:t>The</w:t>
      </w:r>
      <w:r w:rsidRPr="009E6CF1">
        <w:rPr>
          <w:rStyle w:val="StyleUnderline"/>
        </w:rPr>
        <w:t xml:space="preserve"> </w:t>
      </w:r>
      <w:r w:rsidRPr="00967CF8">
        <w:rPr>
          <w:rStyle w:val="StyleUnderline"/>
          <w:highlight w:val="yellow"/>
        </w:rPr>
        <w:t>only</w:t>
      </w:r>
      <w:r w:rsidRPr="009E6CF1">
        <w:rPr>
          <w:rStyle w:val="StyleUnderline"/>
        </w:rPr>
        <w:t xml:space="preserve"> sensible </w:t>
      </w:r>
      <w:r w:rsidRPr="00967CF8">
        <w:rPr>
          <w:rStyle w:val="StyleUnderline"/>
          <w:highlight w:val="yellow"/>
        </w:rPr>
        <w:t xml:space="preserve">solution is </w:t>
      </w:r>
      <w:r w:rsidRPr="00F60962">
        <w:rPr>
          <w:rStyle w:val="StyleUnderline"/>
        </w:rPr>
        <w:t>to</w:t>
      </w:r>
      <w:r w:rsidRPr="009E6CF1">
        <w:rPr>
          <w:rStyle w:val="StyleUnderline"/>
        </w:rPr>
        <w:t xml:space="preserve"> adopt a unified </w:t>
      </w:r>
      <w:r w:rsidRPr="00967CF8">
        <w:rPr>
          <w:rStyle w:val="StyleUnderline"/>
          <w:highlight w:val="yellow"/>
        </w:rPr>
        <w:t>containment</w:t>
      </w:r>
      <w:r w:rsidRPr="009E6CF1">
        <w:rPr>
          <w:rStyle w:val="StyleUnderline"/>
        </w:rPr>
        <w:t xml:space="preserve"> policy</w:t>
      </w:r>
      <w:r w:rsidRPr="009E6CF1">
        <w:rPr>
          <w:sz w:val="16"/>
        </w:rPr>
        <w:t xml:space="preserve">. This means that India, the US, Japan, Australia, Taiwan, Korea and the Philippines are going to have to band together and agree on joint policy, political - military - economic action toward Beijing. </w:t>
      </w:r>
    </w:p>
    <w:p w:rsidR="000753D3" w:rsidRDefault="000753D3" w:rsidP="00413EC1">
      <w:pPr>
        <w:pStyle w:val="Heading3"/>
      </w:pPr>
      <w:r>
        <w:lastRenderedPageBreak/>
        <w:t>Diplomacy Link</w:t>
      </w:r>
    </w:p>
    <w:p w:rsidR="000753D3" w:rsidRPr="00630189" w:rsidRDefault="00A9062E" w:rsidP="000753D3">
      <w:pPr>
        <w:pStyle w:val="Heading4"/>
        <w:rPr>
          <w:rFonts w:cs="Times New Roman"/>
        </w:rPr>
      </w:pPr>
      <w:r>
        <w:rPr>
          <w:rFonts w:cs="Times New Roman"/>
        </w:rPr>
        <w:t>Diplomatic engagement communicates weakness to China</w:t>
      </w:r>
    </w:p>
    <w:p w:rsidR="000753D3" w:rsidRPr="00630189" w:rsidRDefault="008A0FA4" w:rsidP="000753D3">
      <w:proofErr w:type="spellStart"/>
      <w:r>
        <w:rPr>
          <w:rStyle w:val="Style13ptBold"/>
        </w:rPr>
        <w:t>Tauss</w:t>
      </w:r>
      <w:proofErr w:type="spellEnd"/>
      <w:r>
        <w:rPr>
          <w:rStyle w:val="Style13ptBold"/>
        </w:rPr>
        <w:t xml:space="preserve"> </w:t>
      </w:r>
      <w:r w:rsidR="000753D3" w:rsidRPr="00630189">
        <w:rPr>
          <w:rStyle w:val="Style13ptBold"/>
        </w:rPr>
        <w:t xml:space="preserve">15 </w:t>
      </w:r>
      <w:r>
        <w:t>(</w:t>
      </w:r>
      <w:r w:rsidR="000753D3" w:rsidRPr="00630189">
        <w:t>Daniel Joseph</w:t>
      </w:r>
      <w:r>
        <w:t>,</w:t>
      </w:r>
      <w:r w:rsidR="000753D3" w:rsidRPr="00630189">
        <w:t xml:space="preserve"> PhD in Politics and International Relations from USC, Temporal Horizons </w:t>
      </w:r>
      <w:proofErr w:type="gramStart"/>
      <w:r w:rsidR="000753D3" w:rsidRPr="00630189">
        <w:t>And Strategic Decisions In</w:t>
      </w:r>
      <w:proofErr w:type="gramEnd"/>
      <w:r w:rsidR="000753D3" w:rsidRPr="00630189">
        <w:t xml:space="preserve"> US-China Relations: Between Ins</w:t>
      </w:r>
      <w:r>
        <w:t>tant And Definite, page 102)</w:t>
      </w:r>
    </w:p>
    <w:p w:rsidR="000753D3" w:rsidRPr="00630189" w:rsidRDefault="000753D3" w:rsidP="000753D3">
      <w:pPr>
        <w:rPr>
          <w:b/>
          <w:u w:val="single"/>
        </w:rPr>
      </w:pPr>
      <w:r w:rsidRPr="00630189">
        <w:rPr>
          <w:sz w:val="16"/>
        </w:rPr>
        <w:t xml:space="preserve">In the short term, the United States' goal was simple: to stop missile testing and build the foundations for more stability to the cross strait situation. </w:t>
      </w:r>
      <w:r w:rsidRPr="00967CF8">
        <w:rPr>
          <w:b/>
          <w:highlight w:val="yellow"/>
          <w:u w:val="single"/>
        </w:rPr>
        <w:t>The</w:t>
      </w:r>
      <w:r w:rsidRPr="00630189">
        <w:rPr>
          <w:b/>
          <w:u w:val="single"/>
        </w:rPr>
        <w:t xml:space="preserve"> immediate </w:t>
      </w:r>
      <w:r w:rsidRPr="00967CF8">
        <w:rPr>
          <w:b/>
          <w:highlight w:val="yellow"/>
          <w:u w:val="single"/>
        </w:rPr>
        <w:t>goal of de-escalation would be</w:t>
      </w:r>
      <w:r w:rsidRPr="00630189">
        <w:rPr>
          <w:b/>
          <w:u w:val="single"/>
        </w:rPr>
        <w:t xml:space="preserve"> </w:t>
      </w:r>
      <w:r w:rsidRPr="00967CF8">
        <w:rPr>
          <w:b/>
          <w:highlight w:val="yellow"/>
          <w:u w:val="single"/>
        </w:rPr>
        <w:t>achieved through</w:t>
      </w:r>
      <w:r w:rsidRPr="00630189">
        <w:rPr>
          <w:b/>
          <w:u w:val="single"/>
        </w:rPr>
        <w:t xml:space="preserve"> short term </w:t>
      </w:r>
      <w:r w:rsidRPr="00967CF8">
        <w:rPr>
          <w:b/>
          <w:highlight w:val="yellow"/>
          <w:u w:val="single"/>
        </w:rPr>
        <w:t>deterrence</w:t>
      </w:r>
      <w:r w:rsidRPr="00630189">
        <w:rPr>
          <w:b/>
          <w:u w:val="single"/>
        </w:rPr>
        <w:t>,</w:t>
      </w:r>
      <w:r w:rsidRPr="00630189">
        <w:rPr>
          <w:sz w:val="16"/>
        </w:rPr>
        <w:t xml:space="preserve"> i.e. </w:t>
      </w:r>
      <w:r w:rsidRPr="00630189">
        <w:rPr>
          <w:b/>
          <w:u w:val="single"/>
        </w:rPr>
        <w:t xml:space="preserve">sending signals through relatively rapid action that PRC pressure on the ROC would receive a US response in kind. </w:t>
      </w:r>
      <w:r w:rsidRPr="00967CF8">
        <w:rPr>
          <w:b/>
          <w:highlight w:val="yellow"/>
          <w:u w:val="single"/>
        </w:rPr>
        <w:t>This would</w:t>
      </w:r>
      <w:r w:rsidRPr="00630189">
        <w:rPr>
          <w:b/>
          <w:u w:val="single"/>
        </w:rPr>
        <w:t xml:space="preserve"> not just be for the purposes of the short term, but to set </w:t>
      </w:r>
      <w:r w:rsidRPr="00967CF8">
        <w:rPr>
          <w:b/>
          <w:highlight w:val="yellow"/>
          <w:u w:val="single"/>
        </w:rPr>
        <w:t>up expectations for the</w:t>
      </w:r>
      <w:r w:rsidRPr="00630189">
        <w:rPr>
          <w:b/>
          <w:u w:val="single"/>
        </w:rPr>
        <w:t xml:space="preserve"> future.</w:t>
      </w:r>
      <w:r w:rsidRPr="00630189">
        <w:rPr>
          <w:sz w:val="16"/>
        </w:rPr>
        <w:t xml:space="preserve"> “I do not believe an invasion or an air or missile attack are likely in 1996, but any future leaders who may emerge in China should be put on notice. Secretary of Defense William Perry has hinted at that possibility, and the presence of a United States aircraft carrier in the international waters between China and Taiwan is a good signal. But hints are not enough.” </w:t>
      </w:r>
      <w:r w:rsidRPr="00967CF8">
        <w:rPr>
          <w:b/>
          <w:highlight w:val="yellow"/>
          <w:u w:val="single"/>
        </w:rPr>
        <w:t>We see</w:t>
      </w:r>
      <w:r w:rsidRPr="00630189">
        <w:rPr>
          <w:b/>
          <w:u w:val="single"/>
        </w:rPr>
        <w:t xml:space="preserve"> here </w:t>
      </w:r>
      <w:r w:rsidRPr="00967CF8">
        <w:rPr>
          <w:b/>
          <w:highlight w:val="yellow"/>
          <w:u w:val="single"/>
        </w:rPr>
        <w:t>the same concern about appeasement and weak signals as in the immediate term</w:t>
      </w:r>
      <w:r w:rsidRPr="00630189">
        <w:rPr>
          <w:b/>
          <w:u w:val="single"/>
        </w:rPr>
        <w:t xml:space="preserve">, but now there is more consideration for the back-and-forth of signals over a period of time. </w:t>
      </w:r>
      <w:r w:rsidRPr="00630189">
        <w:rPr>
          <w:sz w:val="16"/>
        </w:rPr>
        <w:t xml:space="preserve">Even if the PRC privately has no intention for a direct military confrontation against Taiwan, </w:t>
      </w:r>
      <w:r w:rsidRPr="00630189">
        <w:rPr>
          <w:b/>
          <w:u w:val="single"/>
        </w:rPr>
        <w:t xml:space="preserve">our </w:t>
      </w:r>
      <w:r w:rsidRPr="00967CF8">
        <w:rPr>
          <w:b/>
          <w:highlight w:val="yellow"/>
          <w:u w:val="single"/>
        </w:rPr>
        <w:t>ambiguity gives the PRC's military maneuvers greater cred</w:t>
      </w:r>
      <w:r w:rsidRPr="00630189">
        <w:rPr>
          <w:b/>
          <w:u w:val="single"/>
        </w:rPr>
        <w:t>ibility. It sends a signal of weakness."</w:t>
      </w:r>
      <w:r w:rsidRPr="00630189">
        <w:rPr>
          <w:sz w:val="16"/>
        </w:rPr>
        <w:t xml:space="preserve"> This conforms </w:t>
      </w:r>
      <w:proofErr w:type="gramStart"/>
      <w:r w:rsidRPr="00630189">
        <w:rPr>
          <w:sz w:val="16"/>
        </w:rPr>
        <w:t>with</w:t>
      </w:r>
      <w:proofErr w:type="gramEnd"/>
      <w:r w:rsidRPr="00630189">
        <w:rPr>
          <w:sz w:val="16"/>
        </w:rPr>
        <w:t xml:space="preserve"> the potential US operational code regarding the PRC we discussed earlier—that </w:t>
      </w:r>
      <w:r w:rsidRPr="00967CF8">
        <w:rPr>
          <w:b/>
          <w:highlight w:val="yellow"/>
          <w:u w:val="single"/>
        </w:rPr>
        <w:t>Beijing would</w:t>
      </w:r>
      <w:r w:rsidRPr="00630189">
        <w:rPr>
          <w:b/>
          <w:u w:val="single"/>
        </w:rPr>
        <w:t xml:space="preserve"> best </w:t>
      </w:r>
      <w:r w:rsidRPr="00967CF8">
        <w:rPr>
          <w:b/>
          <w:highlight w:val="yellow"/>
          <w:u w:val="single"/>
        </w:rPr>
        <w:t>understand the message of direct force rather</w:t>
      </w:r>
      <w:r w:rsidRPr="00630189">
        <w:rPr>
          <w:b/>
          <w:u w:val="single"/>
        </w:rPr>
        <w:t xml:space="preserve"> </w:t>
      </w:r>
      <w:r w:rsidRPr="00967CF8">
        <w:rPr>
          <w:b/>
          <w:highlight w:val="yellow"/>
          <w:u w:val="single"/>
        </w:rPr>
        <w:t>than the "weakness"</w:t>
      </w:r>
      <w:r w:rsidRPr="00630189">
        <w:rPr>
          <w:b/>
          <w:u w:val="single"/>
        </w:rPr>
        <w:t xml:space="preserve"> that might come </w:t>
      </w:r>
      <w:r w:rsidRPr="00967CF8">
        <w:rPr>
          <w:b/>
          <w:highlight w:val="yellow"/>
          <w:u w:val="single"/>
        </w:rPr>
        <w:t>from diplomatic engagem</w:t>
      </w:r>
      <w:r w:rsidRPr="00630189">
        <w:rPr>
          <w:b/>
          <w:u w:val="single"/>
        </w:rPr>
        <w:t>ent.</w:t>
      </w:r>
    </w:p>
    <w:p w:rsidR="000753D3" w:rsidRDefault="000753D3" w:rsidP="00413EC1">
      <w:pPr>
        <w:pStyle w:val="Heading3"/>
      </w:pPr>
      <w:r>
        <w:lastRenderedPageBreak/>
        <w:t>TPP Link</w:t>
      </w:r>
    </w:p>
    <w:p w:rsidR="000753D3" w:rsidRPr="00630189" w:rsidRDefault="00A9062E" w:rsidP="000753D3">
      <w:pPr>
        <w:pStyle w:val="Heading4"/>
        <w:rPr>
          <w:rFonts w:cs="Times New Roman"/>
        </w:rPr>
      </w:pPr>
      <w:r>
        <w:rPr>
          <w:rFonts w:cs="Times New Roman"/>
        </w:rPr>
        <w:t>Including China in the TPP undermines U.S. primacy</w:t>
      </w:r>
    </w:p>
    <w:p w:rsidR="000753D3" w:rsidRPr="00630189" w:rsidRDefault="008A0FA4" w:rsidP="000753D3">
      <w:proofErr w:type="spellStart"/>
      <w:r w:rsidRPr="008A0FA4">
        <w:rPr>
          <w:rStyle w:val="Style13ptBold"/>
        </w:rPr>
        <w:t>Tellis</w:t>
      </w:r>
      <w:proofErr w:type="spellEnd"/>
      <w:r w:rsidRPr="008A0FA4">
        <w:rPr>
          <w:rStyle w:val="Style13ptBold"/>
        </w:rPr>
        <w:t xml:space="preserve"> </w:t>
      </w:r>
      <w:r w:rsidR="000753D3" w:rsidRPr="008A0FA4">
        <w:rPr>
          <w:rStyle w:val="Style13ptBold"/>
        </w:rPr>
        <w:t>14</w:t>
      </w:r>
      <w:r>
        <w:rPr>
          <w:rStyle w:val="Style13ptBold"/>
        </w:rPr>
        <w:t xml:space="preserve"> </w:t>
      </w:r>
      <w:r>
        <w:t>(</w:t>
      </w:r>
      <w:r w:rsidR="000753D3" w:rsidRPr="00630189">
        <w:t xml:space="preserve">Ashley J, </w:t>
      </w:r>
      <w:r>
        <w:t xml:space="preserve">Carnegie Endowment for International Peace Senior Associate, </w:t>
      </w:r>
      <w:r w:rsidR="000753D3" w:rsidRPr="00630189">
        <w:t xml:space="preserve">"Balancing Without Containment: An American Strategy for </w:t>
      </w:r>
      <w:r>
        <w:t>Managing China", pg. 50-51)</w:t>
      </w:r>
    </w:p>
    <w:p w:rsidR="000753D3" w:rsidRPr="00630189" w:rsidRDefault="000753D3" w:rsidP="000753D3">
      <w:pPr>
        <w:rPr>
          <w:rStyle w:val="StyleUnderline"/>
        </w:rPr>
      </w:pPr>
      <w:r w:rsidRPr="00630189">
        <w:rPr>
          <w:rStyle w:val="StyleUnderline"/>
        </w:rPr>
        <w:t xml:space="preserve">There is no doubt that </w:t>
      </w:r>
      <w:r w:rsidRPr="00967CF8">
        <w:rPr>
          <w:rStyle w:val="StyleUnderline"/>
          <w:highlight w:val="yellow"/>
        </w:rPr>
        <w:t>Beijing’s inclusion</w:t>
      </w:r>
      <w:r w:rsidRPr="00630189">
        <w:rPr>
          <w:rStyle w:val="StyleUnderline"/>
        </w:rPr>
        <w:t xml:space="preserve"> in the liberal international economic order has constituted </w:t>
      </w:r>
      <w:r w:rsidRPr="00630189">
        <w:t>what Arvind Subramanian has called “</w:t>
      </w:r>
      <w:r w:rsidRPr="00630189">
        <w:rPr>
          <w:rStyle w:val="StyleUnderline"/>
        </w:rPr>
        <w:t>a huge structural trade shock</w:t>
      </w:r>
      <w:r w:rsidRPr="00630189">
        <w:t>”114 t</w:t>
      </w:r>
      <w:r w:rsidRPr="00630189">
        <w:rPr>
          <w:rStyle w:val="Emphasis"/>
        </w:rPr>
        <w:t xml:space="preserve">hat </w:t>
      </w:r>
      <w:r w:rsidRPr="00967CF8">
        <w:rPr>
          <w:rStyle w:val="Emphasis"/>
          <w:highlight w:val="yellow"/>
        </w:rPr>
        <w:t>has not only upturned the traditional patterns of commerce</w:t>
      </w:r>
      <w:r w:rsidRPr="00630189">
        <w:rPr>
          <w:rStyle w:val="Emphasis"/>
        </w:rPr>
        <w:t xml:space="preserve"> involving China </w:t>
      </w:r>
      <w:r w:rsidRPr="00967CF8">
        <w:rPr>
          <w:rStyle w:val="Emphasis"/>
          <w:highlight w:val="yellow"/>
        </w:rPr>
        <w:t>but actually propelled its rise as a new American competitor.</w:t>
      </w:r>
      <w:r w:rsidRPr="00630189">
        <w:rPr>
          <w:rStyle w:val="Emphasis"/>
        </w:rPr>
        <w:t xml:space="preserve"> </w:t>
      </w:r>
      <w:r w:rsidRPr="00630189">
        <w:t xml:space="preserve">To its credit, </w:t>
      </w:r>
      <w:r w:rsidRPr="00630189">
        <w:rPr>
          <w:rStyle w:val="StyleUnderline"/>
        </w:rPr>
        <w:t>the United States has not responded to this challenge through protectionist instruments as it has done with other competitors in the past</w:t>
      </w:r>
      <w:r w:rsidRPr="00630189">
        <w:t xml:space="preserve">. </w:t>
      </w:r>
      <w:r w:rsidRPr="00630189">
        <w:rPr>
          <w:rStyle w:val="StyleUnderline"/>
        </w:rPr>
        <w:t xml:space="preserve">Yet </w:t>
      </w:r>
      <w:r w:rsidRPr="00967CF8">
        <w:rPr>
          <w:rStyle w:val="StyleUnderline"/>
          <w:highlight w:val="yellow"/>
        </w:rPr>
        <w:t>the dangers posed by China’s rise cannot go unaddressed</w:t>
      </w:r>
      <w:r w:rsidRPr="00630189">
        <w:t xml:space="preserve">. </w:t>
      </w:r>
      <w:r w:rsidRPr="00967CF8">
        <w:rPr>
          <w:rStyle w:val="StyleUnderline"/>
          <w:highlight w:val="yellow"/>
        </w:rPr>
        <w:t>Responding</w:t>
      </w:r>
      <w:r w:rsidRPr="00630189">
        <w:rPr>
          <w:rStyle w:val="StyleUnderline"/>
        </w:rPr>
        <w:t xml:space="preserve"> to them </w:t>
      </w:r>
      <w:r w:rsidRPr="00967CF8">
        <w:rPr>
          <w:rStyle w:val="StyleUnderline"/>
          <w:highlight w:val="yellow"/>
        </w:rPr>
        <w:t>through</w:t>
      </w:r>
      <w:r w:rsidRPr="00630189">
        <w:rPr>
          <w:rStyle w:val="StyleUnderline"/>
        </w:rPr>
        <w:t xml:space="preserve"> an </w:t>
      </w:r>
      <w:r w:rsidRPr="00967CF8">
        <w:rPr>
          <w:rStyle w:val="StyleUnderline"/>
          <w:highlight w:val="yellow"/>
        </w:rPr>
        <w:t>economic strategy</w:t>
      </w:r>
      <w:r w:rsidRPr="00630189">
        <w:rPr>
          <w:rStyle w:val="StyleUnderline"/>
        </w:rPr>
        <w:t xml:space="preserve"> centered on maximizing relative gains through expanded trade relations among a closed circle of American allies currently </w:t>
      </w:r>
      <w:r w:rsidRPr="00967CF8">
        <w:rPr>
          <w:rStyle w:val="StyleUnderline"/>
          <w:highlight w:val="yellow"/>
        </w:rPr>
        <w:t xml:space="preserve">represents an optimal approach </w:t>
      </w:r>
      <w:r w:rsidRPr="00F60962">
        <w:rPr>
          <w:rStyle w:val="StyleUnderline"/>
        </w:rPr>
        <w:t>to balancing economic opportunities and strategic necessities, even as the United States pursues further absolute gains through whatever</w:t>
      </w:r>
      <w:r w:rsidRPr="00630189">
        <w:rPr>
          <w:rStyle w:val="StyleUnderline"/>
        </w:rPr>
        <w:t xml:space="preserve"> openings present themselves at future WTO negotiations.</w:t>
      </w:r>
      <w:r w:rsidRPr="00630189">
        <w:t xml:space="preserve"> </w:t>
      </w:r>
      <w:r w:rsidRPr="00630189">
        <w:rPr>
          <w:rStyle w:val="Emphasis"/>
        </w:rPr>
        <w:t xml:space="preserve">The </w:t>
      </w:r>
      <w:r w:rsidRPr="00967CF8">
        <w:rPr>
          <w:rStyle w:val="Emphasis"/>
          <w:highlight w:val="yellow"/>
        </w:rPr>
        <w:t>success of this approach</w:t>
      </w:r>
      <w:r w:rsidRPr="00630189">
        <w:rPr>
          <w:rStyle w:val="Emphasis"/>
        </w:rPr>
        <w:t xml:space="preserve">, however, </w:t>
      </w:r>
      <w:r w:rsidRPr="00967CF8">
        <w:rPr>
          <w:rStyle w:val="Emphasis"/>
          <w:highlight w:val="yellow"/>
        </w:rPr>
        <w:t>will hinge</w:t>
      </w:r>
      <w:r w:rsidRPr="00630189">
        <w:rPr>
          <w:rStyle w:val="Emphasis"/>
        </w:rPr>
        <w:t xml:space="preserve"> entirely </w:t>
      </w:r>
      <w:r w:rsidRPr="00967CF8">
        <w:rPr>
          <w:rStyle w:val="Emphasis"/>
          <w:highlight w:val="yellow"/>
        </w:rPr>
        <w:t xml:space="preserve">on keeping China out of </w:t>
      </w:r>
      <w:r w:rsidRPr="00F60962">
        <w:rPr>
          <w:rStyle w:val="Emphasis"/>
        </w:rPr>
        <w:t>these</w:t>
      </w:r>
      <w:r w:rsidRPr="00630189">
        <w:rPr>
          <w:rStyle w:val="Emphasis"/>
        </w:rPr>
        <w:t xml:space="preserve"> </w:t>
      </w:r>
      <w:r w:rsidRPr="00967CF8">
        <w:rPr>
          <w:rStyle w:val="Emphasis"/>
          <w:highlight w:val="yellow"/>
        </w:rPr>
        <w:t>regional free-trade agreements</w:t>
      </w:r>
      <w:r w:rsidRPr="00630189">
        <w:rPr>
          <w:rStyle w:val="Emphasis"/>
        </w:rPr>
        <w:t xml:space="preserve"> for as long as possible</w:t>
      </w:r>
      <w:r w:rsidRPr="00630189">
        <w:t xml:space="preserve">—or at least until the United States can retrieve its economic position, the specter of Chinese ascendancy recedes in significance as a strategic threat, or China agrees to forego the disproportionate advantages it has enjoyed as a result of its consciously imperfect integration into the liberal trading system. </w:t>
      </w:r>
      <w:r w:rsidRPr="00630189">
        <w:rPr>
          <w:rStyle w:val="StyleUnderline"/>
        </w:rPr>
        <w:t xml:space="preserve">If </w:t>
      </w:r>
      <w:r w:rsidRPr="00967CF8">
        <w:rPr>
          <w:rStyle w:val="StyleUnderline"/>
          <w:highlight w:val="yellow"/>
        </w:rPr>
        <w:t>U.S. policymakers</w:t>
      </w:r>
      <w:r w:rsidRPr="00630189">
        <w:rPr>
          <w:rStyle w:val="StyleUnderline"/>
        </w:rPr>
        <w:t xml:space="preserve"> are to pursue the selective deepening of globalization as a means of elevating American growth in the prospective future</w:t>
      </w:r>
      <w:r w:rsidRPr="00630189">
        <w:t>—</w:t>
      </w:r>
      <w:r w:rsidRPr="00630189">
        <w:rPr>
          <w:rStyle w:val="StyleUnderline"/>
        </w:rPr>
        <w:t>with a view to simultaneously incurring both improved absolute gains and superior relative gains</w:t>
      </w:r>
      <w:r w:rsidRPr="00630189">
        <w:t>—</w:t>
      </w:r>
      <w:r w:rsidRPr="00630189">
        <w:rPr>
          <w:rStyle w:val="StyleUnderline"/>
        </w:rPr>
        <w:t xml:space="preserve">they </w:t>
      </w:r>
      <w:r w:rsidRPr="00967CF8">
        <w:rPr>
          <w:rStyle w:val="StyleUnderline"/>
          <w:highlight w:val="yellow"/>
        </w:rPr>
        <w:t>will have to reject</w:t>
      </w:r>
      <w:r w:rsidRPr="00630189">
        <w:rPr>
          <w:rStyle w:val="StyleUnderline"/>
        </w:rPr>
        <w:t xml:space="preserve"> presently </w:t>
      </w:r>
      <w:r w:rsidRPr="00967CF8">
        <w:rPr>
          <w:rStyle w:val="StyleUnderline"/>
          <w:highlight w:val="yellow"/>
        </w:rPr>
        <w:t>any Chinese overtures about joining</w:t>
      </w:r>
      <w:r w:rsidRPr="00630189">
        <w:rPr>
          <w:rStyle w:val="StyleUnderline"/>
        </w:rPr>
        <w:t xml:space="preserve"> high-quality free-trade agreements such as </w:t>
      </w:r>
      <w:r w:rsidRPr="00967CF8">
        <w:rPr>
          <w:rStyle w:val="StyleUnderline"/>
          <w:highlight w:val="yellow"/>
        </w:rPr>
        <w:t>the TPP</w:t>
      </w:r>
      <w:r w:rsidRPr="00630189">
        <w:t xml:space="preserve">. To date, U.S. officials have equivocated, stating blandly as National Security Adviser Susan Rice recently did that Washington “welcome[s] any nation that is willing to live up to the high-standards of this agreement to join and share in the benefits of the TPP, and that includes China.”115 </w:t>
      </w:r>
      <w:r w:rsidRPr="00630189">
        <w:rPr>
          <w:rStyle w:val="StyleUnderline"/>
        </w:rPr>
        <w:t>While the diplomatic necessity for appearing inclusive is understandable, the strategic necessity for excluding China is overwhelming if Washington is to enjoy improved relative gains vis-à-vis Beijing.</w:t>
      </w:r>
    </w:p>
    <w:p w:rsidR="00413EC1" w:rsidRDefault="00413EC1" w:rsidP="00413EC1">
      <w:pPr>
        <w:pStyle w:val="Heading3"/>
      </w:pPr>
      <w:r>
        <w:lastRenderedPageBreak/>
        <w:t>Engagement = Appeasement</w:t>
      </w:r>
    </w:p>
    <w:p w:rsidR="000753D3" w:rsidRPr="00630189" w:rsidRDefault="000753D3" w:rsidP="000753D3">
      <w:pPr>
        <w:pStyle w:val="Heading4"/>
        <w:rPr>
          <w:rFonts w:cs="Times New Roman"/>
        </w:rPr>
      </w:pPr>
      <w:r w:rsidRPr="00630189">
        <w:rPr>
          <w:rFonts w:cs="Times New Roman"/>
        </w:rPr>
        <w:t>Unconditiona</w:t>
      </w:r>
      <w:r w:rsidR="00A9062E">
        <w:rPr>
          <w:rFonts w:cs="Times New Roman"/>
        </w:rPr>
        <w:t xml:space="preserve">l engagement gives China a </w:t>
      </w:r>
      <w:r w:rsidRPr="00630189">
        <w:rPr>
          <w:rFonts w:cs="Times New Roman"/>
        </w:rPr>
        <w:t xml:space="preserve">pass </w:t>
      </w:r>
      <w:r w:rsidR="00A9062E">
        <w:rPr>
          <w:rFonts w:cs="Times New Roman"/>
        </w:rPr>
        <w:t>for expansionism ensuring</w:t>
      </w:r>
      <w:r w:rsidRPr="00630189">
        <w:rPr>
          <w:rFonts w:cs="Times New Roman"/>
        </w:rPr>
        <w:t xml:space="preserve"> conflict </w:t>
      </w:r>
      <w:r w:rsidR="00A9062E">
        <w:rPr>
          <w:rFonts w:cs="Times New Roman"/>
        </w:rPr>
        <w:t>and giving</w:t>
      </w:r>
      <w:r w:rsidRPr="00630189">
        <w:rPr>
          <w:rFonts w:cs="Times New Roman"/>
        </w:rPr>
        <w:t xml:space="preserve"> China </w:t>
      </w:r>
      <w:r w:rsidR="00A9062E">
        <w:rPr>
          <w:rFonts w:cs="Times New Roman"/>
        </w:rPr>
        <w:t xml:space="preserve">false expectations of American acquiescence </w:t>
      </w:r>
    </w:p>
    <w:p w:rsidR="000753D3" w:rsidRPr="00630189" w:rsidRDefault="008A0FA4" w:rsidP="000753D3">
      <w:r>
        <w:rPr>
          <w:rStyle w:val="Style13ptBold"/>
        </w:rPr>
        <w:t xml:space="preserve">Erickson &amp; </w:t>
      </w:r>
      <w:proofErr w:type="spellStart"/>
      <w:r>
        <w:rPr>
          <w:rStyle w:val="Style13ptBold"/>
        </w:rPr>
        <w:t>Liff</w:t>
      </w:r>
      <w:proofErr w:type="spellEnd"/>
      <w:r>
        <w:rPr>
          <w:rStyle w:val="Style13ptBold"/>
        </w:rPr>
        <w:t xml:space="preserve"> </w:t>
      </w:r>
      <w:r w:rsidR="000753D3" w:rsidRPr="00630189">
        <w:rPr>
          <w:rStyle w:val="Style13ptBold"/>
        </w:rPr>
        <w:t>14</w:t>
      </w:r>
      <w:r>
        <w:rPr>
          <w:rStyle w:val="Style13ptBold"/>
        </w:rPr>
        <w:t xml:space="preserve"> </w:t>
      </w:r>
      <w:r w:rsidRPr="008A0FA4">
        <w:rPr>
          <w:rStyle w:val="Style13ptBold"/>
          <w:b w:val="0"/>
          <w:sz w:val="18"/>
        </w:rPr>
        <w:t>(</w:t>
      </w:r>
      <w:r w:rsidRPr="008A0FA4">
        <w:rPr>
          <w:sz w:val="14"/>
        </w:rPr>
        <w:t>Andrew S. &amp;</w:t>
      </w:r>
      <w:r w:rsidR="000753D3" w:rsidRPr="008A0FA4">
        <w:rPr>
          <w:sz w:val="14"/>
        </w:rPr>
        <w:t xml:space="preserve"> Adam P.,</w:t>
      </w:r>
      <w:r w:rsidRPr="008A0FA4">
        <w:rPr>
          <w:sz w:val="14"/>
        </w:rPr>
        <w:t xml:space="preserve"> U.S. Naval War College’s China Maritime Studies Institute Professor and Indiana University’s new School of Global and International Studies Professor</w:t>
      </w:r>
      <w:r w:rsidR="000753D3" w:rsidRPr="008A0FA4">
        <w:rPr>
          <w:sz w:val="14"/>
        </w:rPr>
        <w:t xml:space="preserve"> “Not-So-Empty Talk: The Danger of China’s “New Type of Great-Power Relations” Slogan, Foreign Affairs, </w:t>
      </w:r>
      <w:hyperlink r:id="rId9" w:history="1">
        <w:r w:rsidR="000753D3" w:rsidRPr="008A0FA4">
          <w:rPr>
            <w:rStyle w:val="Hyperlink"/>
            <w:sz w:val="14"/>
          </w:rPr>
          <w:t>https://www.foreignaffairs.com/articles/china/2014-10-09/not-so-empty-talk</w:t>
        </w:r>
      </w:hyperlink>
      <w:r w:rsidRPr="008A0FA4">
        <w:rPr>
          <w:rStyle w:val="Hyperlink"/>
          <w:sz w:val="14"/>
        </w:rPr>
        <w:t>)</w:t>
      </w:r>
    </w:p>
    <w:p w:rsidR="000753D3" w:rsidRPr="00630189" w:rsidRDefault="000753D3" w:rsidP="000753D3">
      <w:pPr>
        <w:rPr>
          <w:sz w:val="14"/>
        </w:rPr>
      </w:pPr>
      <w:r w:rsidRPr="00630189">
        <w:rPr>
          <w:rStyle w:val="StyleUnderline"/>
        </w:rPr>
        <w:t>In uncritically signing on to the “new type of great-power relations</w:t>
      </w:r>
      <w:r w:rsidRPr="00630189">
        <w:rPr>
          <w:sz w:val="14"/>
        </w:rPr>
        <w:t xml:space="preserve">” slogan at the Obama-Xi </w:t>
      </w:r>
      <w:proofErr w:type="spellStart"/>
      <w:r w:rsidRPr="00630189">
        <w:rPr>
          <w:sz w:val="14"/>
        </w:rPr>
        <w:t>Sunnylands</w:t>
      </w:r>
      <w:proofErr w:type="spellEnd"/>
      <w:r w:rsidRPr="00630189">
        <w:rPr>
          <w:sz w:val="14"/>
        </w:rPr>
        <w:t xml:space="preserve"> summit in June 2013, </w:t>
      </w:r>
      <w:r w:rsidRPr="00630189">
        <w:rPr>
          <w:rStyle w:val="StyleUnderline"/>
        </w:rPr>
        <w:t>the Obama administration fell into a trap</w:t>
      </w:r>
      <w:r w:rsidRPr="00630189">
        <w:rPr>
          <w:sz w:val="14"/>
        </w:rPr>
        <w:t xml:space="preserve">. It has what is most likely its last major chance to dig itself out when Obama visits Beijing next month for a follow-up summit. And he should make use of the opportunity. Although some U.S. officials dismiss rhetoric as insignificant and see this particular formulation as innocuous, Beijing understands things very differently. At best, </w:t>
      </w:r>
      <w:r w:rsidRPr="00967CF8">
        <w:rPr>
          <w:sz w:val="14"/>
          <w:highlight w:val="yellow"/>
        </w:rPr>
        <w:t>U</w:t>
      </w:r>
      <w:r w:rsidRPr="00967CF8">
        <w:rPr>
          <w:rStyle w:val="StyleUnderline"/>
          <w:highlight w:val="yellow"/>
        </w:rPr>
        <w:t>.S. acceptance of the “new type of great-power relations</w:t>
      </w:r>
      <w:r w:rsidRPr="00630189">
        <w:rPr>
          <w:rStyle w:val="StyleUnderline"/>
        </w:rPr>
        <w:t xml:space="preserve">” concept </w:t>
      </w:r>
      <w:r w:rsidRPr="00967CF8">
        <w:rPr>
          <w:rStyle w:val="StyleUnderline"/>
          <w:highlight w:val="yellow"/>
        </w:rPr>
        <w:t>offers ammunition for</w:t>
      </w:r>
      <w:r w:rsidRPr="00630189">
        <w:rPr>
          <w:rStyle w:val="StyleUnderline"/>
        </w:rPr>
        <w:t xml:space="preserve"> </w:t>
      </w:r>
      <w:r w:rsidRPr="00967CF8">
        <w:rPr>
          <w:rStyle w:val="StyleUnderline"/>
          <w:highlight w:val="yellow"/>
        </w:rPr>
        <w:t>those</w:t>
      </w:r>
      <w:r w:rsidRPr="00630189">
        <w:rPr>
          <w:rStyle w:val="StyleUnderline"/>
        </w:rPr>
        <w:t xml:space="preserve"> in </w:t>
      </w:r>
      <w:r w:rsidRPr="008116FA">
        <w:rPr>
          <w:rStyle w:val="StyleUnderline"/>
        </w:rPr>
        <w:t>Beijing</w:t>
      </w:r>
      <w:r w:rsidRPr="00630189">
        <w:rPr>
          <w:rStyle w:val="StyleUnderline"/>
        </w:rPr>
        <w:t xml:space="preserve"> and beyond </w:t>
      </w:r>
      <w:r w:rsidRPr="00967CF8">
        <w:rPr>
          <w:rStyle w:val="StyleUnderline"/>
          <w:highlight w:val="yellow"/>
        </w:rPr>
        <w:t>who promote a</w:t>
      </w:r>
      <w:r w:rsidRPr="00630189">
        <w:rPr>
          <w:rStyle w:val="StyleUnderline"/>
        </w:rPr>
        <w:t xml:space="preserve"> false </w:t>
      </w:r>
      <w:r w:rsidRPr="00967CF8">
        <w:rPr>
          <w:rStyle w:val="StyleUnderline"/>
          <w:highlight w:val="yellow"/>
        </w:rPr>
        <w:t>narrative of the U</w:t>
      </w:r>
      <w:r w:rsidRPr="00630189">
        <w:rPr>
          <w:rStyle w:val="StyleUnderline"/>
        </w:rPr>
        <w:t xml:space="preserve">nited </w:t>
      </w:r>
      <w:r w:rsidRPr="00967CF8">
        <w:rPr>
          <w:rStyle w:val="StyleUnderline"/>
          <w:highlight w:val="yellow"/>
        </w:rPr>
        <w:t>S</w:t>
      </w:r>
      <w:r w:rsidRPr="00630189">
        <w:rPr>
          <w:rStyle w:val="StyleUnderline"/>
        </w:rPr>
        <w:t xml:space="preserve">tates’ </w:t>
      </w:r>
      <w:r w:rsidRPr="00967CF8">
        <w:rPr>
          <w:rStyle w:val="StyleUnderline"/>
          <w:highlight w:val="yellow"/>
        </w:rPr>
        <w:t>weakness and China’s inevitable rise</w:t>
      </w:r>
      <w:r w:rsidRPr="00630189">
        <w:rPr>
          <w:sz w:val="14"/>
        </w:rPr>
        <w:t>. After all,</w:t>
      </w:r>
      <w:r w:rsidRPr="00630189">
        <w:rPr>
          <w:rStyle w:val="StyleUnderline"/>
        </w:rPr>
        <w:t xml:space="preserve"> the phrasing grants China great-power status without placing any conditions on its behavior -- </w:t>
      </w:r>
      <w:proofErr w:type="spellStart"/>
      <w:r w:rsidRPr="00630189">
        <w:rPr>
          <w:rStyle w:val="StyleUnderline"/>
        </w:rPr>
        <w:t>behavior</w:t>
      </w:r>
      <w:proofErr w:type="spellEnd"/>
      <w:r w:rsidRPr="00630189">
        <w:rPr>
          <w:rStyle w:val="StyleUnderline"/>
        </w:rPr>
        <w:t xml:space="preserve"> that has unnerved U.S. security allies and partners</w:t>
      </w:r>
      <w:r w:rsidRPr="00630189">
        <w:rPr>
          <w:sz w:val="14"/>
        </w:rPr>
        <w:t xml:space="preserve"> </w:t>
      </w:r>
      <w:r w:rsidRPr="00630189">
        <w:rPr>
          <w:rStyle w:val="StyleUnderline"/>
        </w:rPr>
        <w:t>in the Asia-Pacific.</w:t>
      </w:r>
      <w:r w:rsidRPr="00630189">
        <w:rPr>
          <w:sz w:val="14"/>
        </w:rPr>
        <w:t xml:space="preserve"> At worst, </w:t>
      </w:r>
      <w:r w:rsidRPr="00967CF8">
        <w:rPr>
          <w:rStyle w:val="StyleUnderline"/>
          <w:highlight w:val="yellow"/>
        </w:rPr>
        <w:t>the formulation</w:t>
      </w:r>
      <w:r w:rsidRPr="00630189">
        <w:rPr>
          <w:rStyle w:val="StyleUnderline"/>
        </w:rPr>
        <w:t xml:space="preserve"> </w:t>
      </w:r>
      <w:r w:rsidRPr="00967CF8">
        <w:rPr>
          <w:rStyle w:val="StyleUnderline"/>
          <w:highlight w:val="yellow"/>
        </w:rPr>
        <w:t>risks</w:t>
      </w:r>
      <w:r w:rsidRPr="008116FA">
        <w:rPr>
          <w:rStyle w:val="StyleUnderline"/>
        </w:rPr>
        <w:t xml:space="preserve"> setting U.S.-Chinese relations on a dangerous course</w:t>
      </w:r>
      <w:r w:rsidRPr="00630189">
        <w:rPr>
          <w:rStyle w:val="StyleUnderline"/>
        </w:rPr>
        <w:t xml:space="preserve">: implicitly </w:t>
      </w:r>
      <w:r w:rsidRPr="00967CF8">
        <w:rPr>
          <w:rStyle w:val="StyleUnderline"/>
          <w:highlight w:val="yellow"/>
        </w:rPr>
        <w:t xml:space="preserve">committing Washington to unilateral concessions </w:t>
      </w:r>
      <w:r w:rsidRPr="00967CF8">
        <w:rPr>
          <w:rStyle w:val="Emphasis"/>
          <w:highlight w:val="yellow"/>
        </w:rPr>
        <w:t>that are anathema to vital and bipartisan U.S. foreign policy values, principles, and interests.</w:t>
      </w:r>
      <w:r w:rsidRPr="00630189">
        <w:rPr>
          <w:rStyle w:val="Emphasis"/>
        </w:rPr>
        <w:t xml:space="preserve"> </w:t>
      </w:r>
      <w:r w:rsidRPr="00630189">
        <w:rPr>
          <w:sz w:val="14"/>
        </w:rPr>
        <w:t xml:space="preserve">Already troubling, each additional invocation of a “new type of great-power relations” grows more costly. Instead of reactively parroting this Chinese formulation, </w:t>
      </w:r>
      <w:r w:rsidRPr="00967CF8">
        <w:rPr>
          <w:rStyle w:val="StyleUnderline"/>
          <w:highlight w:val="yellow"/>
        </w:rPr>
        <w:t>Washington</w:t>
      </w:r>
      <w:r w:rsidRPr="00630189">
        <w:rPr>
          <w:rStyle w:val="StyleUnderline"/>
        </w:rPr>
        <w:t xml:space="preserve"> must proactively shape the narrative. It </w:t>
      </w:r>
      <w:r w:rsidRPr="00967CF8">
        <w:rPr>
          <w:rStyle w:val="StyleUnderline"/>
          <w:highlight w:val="yellow"/>
        </w:rPr>
        <w:t>should</w:t>
      </w:r>
      <w:r w:rsidRPr="00630189">
        <w:rPr>
          <w:sz w:val="14"/>
        </w:rPr>
        <w:t xml:space="preserve"> explicitly articulate and </w:t>
      </w:r>
      <w:r w:rsidRPr="00967CF8">
        <w:rPr>
          <w:rStyle w:val="StyleUnderline"/>
          <w:highlight w:val="yellow"/>
        </w:rPr>
        <w:t>champion its own</w:t>
      </w:r>
      <w:r w:rsidRPr="00630189">
        <w:rPr>
          <w:rStyle w:val="StyleUnderline"/>
        </w:rPr>
        <w:t xml:space="preserve"> positive </w:t>
      </w:r>
      <w:r w:rsidRPr="00967CF8">
        <w:rPr>
          <w:rStyle w:val="StyleUnderline"/>
          <w:highlight w:val="yellow"/>
        </w:rPr>
        <w:t>vision for U.S.-Chinese relations</w:t>
      </w:r>
      <w:r w:rsidRPr="00630189">
        <w:rPr>
          <w:rStyle w:val="StyleUnderline"/>
        </w:rPr>
        <w:t xml:space="preserve">, </w:t>
      </w:r>
      <w:r w:rsidRPr="00967CF8">
        <w:rPr>
          <w:rStyle w:val="StyleUnderline"/>
          <w:highlight w:val="yellow"/>
        </w:rPr>
        <w:t>which should accord</w:t>
      </w:r>
      <w:r w:rsidRPr="00630189">
        <w:rPr>
          <w:rStyle w:val="StyleUnderline"/>
        </w:rPr>
        <w:t xml:space="preserve"> </w:t>
      </w:r>
      <w:r w:rsidRPr="00967CF8">
        <w:rPr>
          <w:rStyle w:val="StyleUnderline"/>
          <w:highlight w:val="yellow"/>
        </w:rPr>
        <w:t>China</w:t>
      </w:r>
      <w:r w:rsidRPr="00630189">
        <w:rPr>
          <w:rStyle w:val="StyleUnderline"/>
        </w:rPr>
        <w:t xml:space="preserve"> international status </w:t>
      </w:r>
      <w:r w:rsidRPr="00967CF8">
        <w:rPr>
          <w:rStyle w:val="StyleUnderline"/>
          <w:highlight w:val="yellow"/>
        </w:rPr>
        <w:t>conditionally</w:t>
      </w:r>
      <w:r w:rsidRPr="00630189">
        <w:rPr>
          <w:rStyle w:val="StyleUnderline"/>
        </w:rPr>
        <w:t xml:space="preserve"> -- in return for Beijing abiding by twenty-first-century international norms, behaving responsibly toward its neighbors, and contributing positively to the very international order that has enabled China’s meteoric rise.</w:t>
      </w:r>
      <w:r w:rsidRPr="00630189">
        <w:rPr>
          <w:sz w:val="14"/>
        </w:rPr>
        <w:t xml:space="preserve"> THUCYDIDES TRAP The “new type of great-power relations” concept is appealing to so many policymakers and scholars in both countries because of a misplaced belief in the Thucydides Trap. </w:t>
      </w:r>
      <w:r w:rsidRPr="00630189">
        <w:rPr>
          <w:rStyle w:val="StyleUnderline"/>
        </w:rPr>
        <w:t>This is a dangerous misconception that the rise of a new power inescapably leads to conflict</w:t>
      </w:r>
      <w:r w:rsidRPr="00630189">
        <w:rPr>
          <w:sz w:val="14"/>
        </w:rPr>
        <w:t xml:space="preserve"> with the established one. </w:t>
      </w:r>
      <w:r w:rsidRPr="00630189">
        <w:rPr>
          <w:rStyle w:val="StyleUnderline"/>
        </w:rPr>
        <w:t>The Chinese side has exploited this</w:t>
      </w:r>
      <w:r w:rsidRPr="00630189">
        <w:rPr>
          <w:sz w:val="14"/>
        </w:rPr>
        <w:t xml:space="preserve"> oversimplified </w:t>
      </w:r>
      <w:r w:rsidRPr="00630189">
        <w:rPr>
          <w:rStyle w:val="StyleUnderline"/>
        </w:rPr>
        <w:t>narrative</w:t>
      </w:r>
      <w:r w:rsidRPr="00630189">
        <w:rPr>
          <w:sz w:val="14"/>
        </w:rPr>
        <w:t xml:space="preserve"> </w:t>
      </w:r>
      <w:r w:rsidRPr="00630189">
        <w:rPr>
          <w:rStyle w:val="StyleUnderline"/>
        </w:rPr>
        <w:t>to great effect:</w:t>
      </w:r>
      <w:r w:rsidRPr="00630189">
        <w:rPr>
          <w:sz w:val="14"/>
        </w:rPr>
        <w:t xml:space="preserve"> </w:t>
      </w:r>
      <w:r w:rsidRPr="00630189">
        <w:rPr>
          <w:rStyle w:val="StyleUnderline"/>
        </w:rPr>
        <w:t>Xi himself has warned of such confrontation as “inevitable,” and leading Chinese international relations scholars claim that it is an “iron law of power transition</w:t>
      </w:r>
      <w:r w:rsidRPr="00630189">
        <w:rPr>
          <w:sz w:val="14"/>
        </w:rPr>
        <w:t xml:space="preserve">.” Hillary Clinton, the former U.S. secretary of state, echoed the sentiment at the 2012 U.S.-China Strategic and Economic Dialogue when she said that the United States and China’s efforts to avoid a catastrophic war are “historically unprecedented” and that both sides need to “write a new answer to the age-old question of what happens when an established power and a rising power meet.” A year later, at the </w:t>
      </w:r>
      <w:proofErr w:type="spellStart"/>
      <w:r w:rsidRPr="00630189">
        <w:rPr>
          <w:sz w:val="14"/>
        </w:rPr>
        <w:t>Sunnylands</w:t>
      </w:r>
      <w:proofErr w:type="spellEnd"/>
      <w:r w:rsidRPr="00630189">
        <w:rPr>
          <w:sz w:val="14"/>
        </w:rPr>
        <w:t xml:space="preserve"> summit, Tom </w:t>
      </w:r>
      <w:proofErr w:type="spellStart"/>
      <w:r w:rsidRPr="00630189">
        <w:rPr>
          <w:sz w:val="14"/>
        </w:rPr>
        <w:t>Donilon</w:t>
      </w:r>
      <w:proofErr w:type="spellEnd"/>
      <w:r w:rsidRPr="00630189">
        <w:rPr>
          <w:sz w:val="14"/>
        </w:rPr>
        <w:t xml:space="preserve">, then </w:t>
      </w:r>
      <w:r w:rsidRPr="00630189">
        <w:rPr>
          <w:rStyle w:val="StyleUnderline"/>
        </w:rPr>
        <w:t>the U.S. national security adviser, explained that efforts to reformulate the U.S.-Chinese relationship are “rooted in the observation … that a rising power and an existing power are in some manner destined for conflict.”</w:t>
      </w:r>
      <w:r w:rsidRPr="00630189">
        <w:rPr>
          <w:sz w:val="14"/>
        </w:rPr>
        <w:t xml:space="preserve"> </w:t>
      </w:r>
      <w:r w:rsidRPr="00630189">
        <w:rPr>
          <w:rStyle w:val="StyleUnderline"/>
        </w:rPr>
        <w:t>Such sentiments are puzzling, especially coming from Americans</w:t>
      </w:r>
      <w:r w:rsidRPr="00630189">
        <w:rPr>
          <w:sz w:val="14"/>
        </w:rPr>
        <w:t xml:space="preserve">. </w:t>
      </w:r>
      <w:r w:rsidRPr="00630189">
        <w:rPr>
          <w:rStyle w:val="StyleUnderline"/>
        </w:rPr>
        <w:t>They deny</w:t>
      </w:r>
      <w:r w:rsidRPr="00630189">
        <w:rPr>
          <w:sz w:val="14"/>
        </w:rPr>
        <w:t xml:space="preserve"> human agency (and r</w:t>
      </w:r>
      <w:r w:rsidRPr="00630189">
        <w:rPr>
          <w:rStyle w:val="StyleUnderline"/>
        </w:rPr>
        <w:t>esponsibility) for past -- and possibly future -- disasters</w:t>
      </w:r>
      <w:r w:rsidRPr="00630189">
        <w:rPr>
          <w:sz w:val="14"/>
        </w:rPr>
        <w:t xml:space="preserve">. And they reject progress. Further, </w:t>
      </w:r>
      <w:r w:rsidRPr="00630189">
        <w:rPr>
          <w:rStyle w:val="StyleUnderline"/>
        </w:rPr>
        <w:t xml:space="preserve">they are based on a selective reading of modern history, one that overlooks the powerful ways in which the norms that </w:t>
      </w:r>
      <w:r w:rsidRPr="00967CF8">
        <w:rPr>
          <w:rStyle w:val="StyleUnderline"/>
          <w:highlight w:val="yellow"/>
        </w:rPr>
        <w:t>g</w:t>
      </w:r>
      <w:r w:rsidRPr="00967CF8">
        <w:rPr>
          <w:rStyle w:val="Emphasis"/>
          <w:highlight w:val="yellow"/>
        </w:rPr>
        <w:t>reat powers have</w:t>
      </w:r>
      <w:r w:rsidRPr="00630189">
        <w:rPr>
          <w:rStyle w:val="Emphasis"/>
        </w:rPr>
        <w:t xml:space="preserve"> </w:t>
      </w:r>
      <w:r w:rsidRPr="008116FA">
        <w:rPr>
          <w:rStyle w:val="Emphasis"/>
        </w:rPr>
        <w:t>promoted through their own</w:t>
      </w:r>
      <w:r w:rsidRPr="00630189">
        <w:rPr>
          <w:rStyle w:val="Emphasis"/>
        </w:rPr>
        <w:t xml:space="preserve"> rhetoric and </w:t>
      </w:r>
      <w:r w:rsidRPr="008116FA">
        <w:rPr>
          <w:rStyle w:val="Emphasis"/>
        </w:rPr>
        <w:t>example</w:t>
      </w:r>
      <w:r w:rsidRPr="00630189">
        <w:rPr>
          <w:rStyle w:val="Emphasis"/>
        </w:rPr>
        <w:t xml:space="preserve"> have </w:t>
      </w:r>
      <w:r w:rsidRPr="00967CF8">
        <w:rPr>
          <w:rStyle w:val="Emphasis"/>
          <w:highlight w:val="yellow"/>
        </w:rPr>
        <w:t>shaped the choices of contemporaneous rising powers</w:t>
      </w:r>
      <w:r w:rsidRPr="00630189">
        <w:rPr>
          <w:rStyle w:val="StyleUnderline"/>
        </w:rPr>
        <w:t>,</w:t>
      </w:r>
      <w:r w:rsidRPr="00630189">
        <w:rPr>
          <w:sz w:val="14"/>
        </w:rPr>
        <w:t xml:space="preserve"> for better or for worse. Most problematic, </w:t>
      </w:r>
      <w:r w:rsidRPr="00967CF8">
        <w:rPr>
          <w:rStyle w:val="Emphasis"/>
          <w:highlight w:val="yellow"/>
        </w:rPr>
        <w:t>the</w:t>
      </w:r>
      <w:r w:rsidRPr="00630189">
        <w:rPr>
          <w:rStyle w:val="Emphasis"/>
        </w:rPr>
        <w:t xml:space="preserve"> </w:t>
      </w:r>
      <w:r w:rsidRPr="00967CF8">
        <w:rPr>
          <w:rStyle w:val="Emphasis"/>
          <w:highlight w:val="yellow"/>
        </w:rPr>
        <w:t>narrative of needing a “new model” to avoid</w:t>
      </w:r>
      <w:r w:rsidRPr="00630189">
        <w:rPr>
          <w:rStyle w:val="Emphasis"/>
        </w:rPr>
        <w:t xml:space="preserve"> otherwise inevitable </w:t>
      </w:r>
      <w:r w:rsidRPr="00967CF8">
        <w:rPr>
          <w:rStyle w:val="Emphasis"/>
          <w:highlight w:val="yellow"/>
        </w:rPr>
        <w:t>conflict is a negative foundation</w:t>
      </w:r>
      <w:r w:rsidRPr="00630189">
        <w:rPr>
          <w:rStyle w:val="Emphasis"/>
        </w:rPr>
        <w:t>, a dangerous platform on which to build the future of U.S.-Chinese relations.</w:t>
      </w:r>
      <w:r w:rsidRPr="00630189">
        <w:rPr>
          <w:sz w:val="14"/>
        </w:rPr>
        <w:t xml:space="preserve"> To be sure, Clinton, </w:t>
      </w:r>
      <w:proofErr w:type="spellStart"/>
      <w:r w:rsidRPr="00630189">
        <w:rPr>
          <w:sz w:val="14"/>
        </w:rPr>
        <w:t>Donilon</w:t>
      </w:r>
      <w:proofErr w:type="spellEnd"/>
      <w:r w:rsidRPr="00630189">
        <w:rPr>
          <w:sz w:val="14"/>
        </w:rPr>
        <w:t xml:space="preserve">, and their successors might understand all this but are prepared to dismiss rhetoric and focus instead on action. This is surely what U.S. Secretary of State John Kerry had in mind at the 2014 U.S.-China Strategic and Economic Dialogue when he noted that “a new model is not defined in words. It is defined in actions.” Even so, flirting with the Chinese-proposed slogan for bilateral relations, as the administration has done, while dismissing it in private is dangerous. Chinese leaders take such formulations extremely seriously: the phrase “new type of great-power relations” appears repeatedly in their speeches, and permeates Chinese media and public discourse on U.S.-Chinese relations. </w:t>
      </w:r>
      <w:r w:rsidRPr="00967CF8">
        <w:rPr>
          <w:rStyle w:val="StyleUnderline"/>
          <w:highlight w:val="yellow"/>
        </w:rPr>
        <w:t>Uncritical embrace creates an unsustainable situation</w:t>
      </w:r>
      <w:r w:rsidRPr="00630189">
        <w:rPr>
          <w:rStyle w:val="StyleUnderline"/>
        </w:rPr>
        <w:t xml:space="preserve"> wherein </w:t>
      </w:r>
      <w:r w:rsidRPr="00967CF8">
        <w:rPr>
          <w:rStyle w:val="StyleUnderline"/>
          <w:highlight w:val="yellow"/>
        </w:rPr>
        <w:t>each side</w:t>
      </w:r>
      <w:r w:rsidRPr="00630189">
        <w:rPr>
          <w:rStyle w:val="StyleUnderline"/>
        </w:rPr>
        <w:t xml:space="preserve"> mistakenly </w:t>
      </w:r>
      <w:r w:rsidRPr="00967CF8">
        <w:rPr>
          <w:rStyle w:val="Emphasis"/>
          <w:highlight w:val="yellow"/>
        </w:rPr>
        <w:t>expects unrealistic things</w:t>
      </w:r>
      <w:r w:rsidRPr="00630189">
        <w:rPr>
          <w:rStyle w:val="StyleUnderline"/>
        </w:rPr>
        <w:t xml:space="preserve"> of the other</w:t>
      </w:r>
      <w:r w:rsidRPr="00630189">
        <w:rPr>
          <w:sz w:val="14"/>
        </w:rPr>
        <w:t xml:space="preserve">, </w:t>
      </w:r>
      <w:r w:rsidRPr="00630189">
        <w:rPr>
          <w:rStyle w:val="Emphasis"/>
        </w:rPr>
        <w:t>worsening the consequences when those expectations are</w:t>
      </w:r>
      <w:r w:rsidRPr="00630189">
        <w:rPr>
          <w:rStyle w:val="StyleUnderline"/>
        </w:rPr>
        <w:t xml:space="preserve"> ultimately </w:t>
      </w:r>
      <w:r w:rsidRPr="00630189">
        <w:rPr>
          <w:rStyle w:val="Emphasis"/>
        </w:rPr>
        <w:t>dashed</w:t>
      </w:r>
      <w:r w:rsidRPr="00630189">
        <w:rPr>
          <w:sz w:val="14"/>
        </w:rPr>
        <w:t xml:space="preserve">. </w:t>
      </w:r>
    </w:p>
    <w:p w:rsidR="00413EC1" w:rsidRDefault="00413EC1" w:rsidP="00413EC1">
      <w:pPr>
        <w:pStyle w:val="Heading4"/>
      </w:pPr>
      <w:r>
        <w:lastRenderedPageBreak/>
        <w:t xml:space="preserve">Engagement </w:t>
      </w:r>
      <w:r w:rsidR="00DD0455">
        <w:t>is</w:t>
      </w:r>
      <w:r>
        <w:t xml:space="preserve"> </w:t>
      </w:r>
      <w:r w:rsidR="00DD0455">
        <w:t>seen</w:t>
      </w:r>
      <w:r>
        <w:t xml:space="preserve"> by China</w:t>
      </w:r>
      <w:r w:rsidR="00DD0455">
        <w:t xml:space="preserve"> as appeasement – R</w:t>
      </w:r>
      <w:r>
        <w:t>educes perception of American resolve</w:t>
      </w:r>
    </w:p>
    <w:p w:rsidR="00413EC1" w:rsidRDefault="00413EC1" w:rsidP="00413EC1">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413EC1" w:rsidRDefault="00413EC1" w:rsidP="00413EC1">
      <w:pPr>
        <w:rPr>
          <w:sz w:val="16"/>
        </w:rPr>
      </w:pPr>
      <w:r w:rsidRPr="00967CF8">
        <w:rPr>
          <w:rStyle w:val="StyleUnderline"/>
          <w:highlight w:val="yellow"/>
        </w:rPr>
        <w:t>Accommodation</w:t>
      </w:r>
      <w:r w:rsidRPr="00B74884">
        <w:rPr>
          <w:sz w:val="16"/>
        </w:rPr>
        <w:t xml:space="preserve"> could bring risks of its own. For example, it </w:t>
      </w:r>
      <w:r w:rsidRPr="00967CF8">
        <w:rPr>
          <w:rStyle w:val="StyleUnderline"/>
          <w:highlight w:val="yellow"/>
        </w:rPr>
        <w:t>would</w:t>
      </w:r>
      <w:r w:rsidRPr="00B74884">
        <w:rPr>
          <w:rStyle w:val="StyleUnderline"/>
        </w:rPr>
        <w:t xml:space="preserve"> </w:t>
      </w:r>
      <w:r w:rsidRPr="00B74884">
        <w:rPr>
          <w:sz w:val="16"/>
        </w:rPr>
        <w:t xml:space="preserve">jeopardize U.S. security if it were to </w:t>
      </w:r>
      <w:r w:rsidRPr="00967CF8">
        <w:rPr>
          <w:rStyle w:val="StyleUnderline"/>
          <w:highlight w:val="yellow"/>
        </w:rPr>
        <w:t>convince China that the U</w:t>
      </w:r>
      <w:r w:rsidRPr="00B74884">
        <w:rPr>
          <w:rStyle w:val="StyleUnderline"/>
        </w:rPr>
        <w:t xml:space="preserve">nited </w:t>
      </w:r>
      <w:r w:rsidRPr="00967CF8">
        <w:rPr>
          <w:rStyle w:val="StyleUnderline"/>
          <w:highlight w:val="yellow"/>
        </w:rPr>
        <w:t>S</w:t>
      </w:r>
      <w:r w:rsidRPr="00B74884">
        <w:rPr>
          <w:rStyle w:val="StyleUnderline"/>
        </w:rPr>
        <w:t xml:space="preserve">tates </w:t>
      </w:r>
      <w:r w:rsidRPr="00967CF8">
        <w:rPr>
          <w:rStyle w:val="Emphasis"/>
          <w:highlight w:val="yellow"/>
        </w:rPr>
        <w:t>lacked</w:t>
      </w:r>
      <w:r w:rsidRPr="00B74884">
        <w:rPr>
          <w:rStyle w:val="Emphasis"/>
        </w:rPr>
        <w:t xml:space="preserve"> the </w:t>
      </w:r>
      <w:r w:rsidRPr="00967CF8">
        <w:rPr>
          <w:rStyle w:val="Emphasis"/>
          <w:highlight w:val="yellow"/>
        </w:rPr>
        <w:t>resolve</w:t>
      </w:r>
      <w:r w:rsidRPr="00967CF8">
        <w:rPr>
          <w:rStyle w:val="StyleUnderline"/>
          <w:highlight w:val="yellow"/>
        </w:rPr>
        <w:t xml:space="preserve"> to protect its</w:t>
      </w:r>
      <w:r w:rsidRPr="00B74884">
        <w:rPr>
          <w:rStyle w:val="StyleUnderline"/>
        </w:rPr>
        <w:t xml:space="preserve"> vital national </w:t>
      </w:r>
      <w:r w:rsidRPr="00967CF8">
        <w:rPr>
          <w:rStyle w:val="StyleUnderline"/>
          <w:highlight w:val="yellow"/>
        </w:rPr>
        <w:t xml:space="preserve">interests, leading China to adopt </w:t>
      </w:r>
      <w:r w:rsidRPr="008116FA">
        <w:rPr>
          <w:rStyle w:val="StyleUnderline"/>
        </w:rPr>
        <w:t xml:space="preserve">a </w:t>
      </w:r>
      <w:r w:rsidRPr="008116FA">
        <w:rPr>
          <w:rStyle w:val="Emphasis"/>
        </w:rPr>
        <w:t xml:space="preserve">more </w:t>
      </w:r>
      <w:r w:rsidRPr="00967CF8">
        <w:rPr>
          <w:rStyle w:val="Emphasis"/>
          <w:highlight w:val="yellow"/>
        </w:rPr>
        <w:t>assertive foreign policy</w:t>
      </w:r>
      <w:r w:rsidRPr="00B74884">
        <w:rPr>
          <w:rStyle w:val="StyleUnderline"/>
        </w:rPr>
        <w:t>. This danger would be especially large if</w:t>
      </w:r>
      <w:r w:rsidRPr="00B74884">
        <w:rPr>
          <w:sz w:val="16"/>
        </w:rPr>
        <w:t xml:space="preserve">, instead of limited aims, </w:t>
      </w:r>
      <w:r w:rsidRPr="00B74884">
        <w:rPr>
          <w:rStyle w:val="StyleUnderline"/>
        </w:rPr>
        <w:t xml:space="preserve">China desired regional hegemony and was determined to force the United States out of East Asia. </w:t>
      </w:r>
      <w:r w:rsidRPr="00967CF8">
        <w:rPr>
          <w:rStyle w:val="StyleUnderline"/>
          <w:highlight w:val="yellow"/>
        </w:rPr>
        <w:t>Accommodation might</w:t>
      </w:r>
      <w:r w:rsidRPr="00B74884">
        <w:rPr>
          <w:sz w:val="16"/>
        </w:rPr>
        <w:t xml:space="preserve"> also </w:t>
      </w:r>
      <w:r w:rsidRPr="00967CF8">
        <w:rPr>
          <w:rStyle w:val="StyleUnderline"/>
          <w:highlight w:val="yellow"/>
        </w:rPr>
        <w:t>raise</w:t>
      </w:r>
      <w:r w:rsidRPr="00B74884">
        <w:rPr>
          <w:rStyle w:val="StyleUnderline"/>
        </w:rPr>
        <w:t xml:space="preserve"> serious </w:t>
      </w:r>
      <w:r w:rsidRPr="00967CF8">
        <w:rPr>
          <w:rStyle w:val="StyleUnderline"/>
          <w:highlight w:val="yellow"/>
        </w:rPr>
        <w:t>concerns among</w:t>
      </w:r>
      <w:r w:rsidRPr="00B74884">
        <w:rPr>
          <w:rStyle w:val="StyleUnderline"/>
        </w:rPr>
        <w:t xml:space="preserve"> U.S. </w:t>
      </w:r>
      <w:r w:rsidRPr="00967CF8">
        <w:rPr>
          <w:rStyle w:val="StyleUnderline"/>
          <w:highlight w:val="yellow"/>
        </w:rPr>
        <w:t>allies</w:t>
      </w:r>
      <w:r w:rsidRPr="00B74884">
        <w:rPr>
          <w:sz w:val="16"/>
        </w:rPr>
        <w:t>—most importantly, Japan—</w:t>
      </w:r>
      <w:r w:rsidRPr="00967CF8">
        <w:rPr>
          <w:rStyle w:val="StyleUnderline"/>
          <w:highlight w:val="yellow"/>
        </w:rPr>
        <w:t>about the reliability of U.S.</w:t>
      </w:r>
      <w:r w:rsidRPr="00B74884">
        <w:rPr>
          <w:rStyle w:val="StyleUnderline"/>
        </w:rPr>
        <w:t xml:space="preserve"> security guarantees, thereby </w:t>
      </w:r>
      <w:r w:rsidRPr="00967CF8">
        <w:rPr>
          <w:rStyle w:val="Emphasis"/>
          <w:highlight w:val="yellow"/>
        </w:rPr>
        <w:t>undermining alliances</w:t>
      </w:r>
      <w:r w:rsidRPr="00B74884">
        <w:rPr>
          <w:sz w:val="16"/>
        </w:rPr>
        <w:t xml:space="preserve"> that are widely judged to be </w:t>
      </w:r>
      <w:r w:rsidRPr="00967CF8">
        <w:rPr>
          <w:rStyle w:val="Emphasis"/>
          <w:highlight w:val="yellow"/>
        </w:rPr>
        <w:t>essential to</w:t>
      </w:r>
      <w:r w:rsidRPr="00B74884">
        <w:rPr>
          <w:sz w:val="16"/>
        </w:rPr>
        <w:t xml:space="preserve"> the </w:t>
      </w:r>
      <w:r w:rsidRPr="00967CF8">
        <w:rPr>
          <w:rStyle w:val="Emphasis"/>
          <w:highlight w:val="yellow"/>
        </w:rPr>
        <w:t>security</w:t>
      </w:r>
      <w:r w:rsidRPr="00B74884">
        <w:rPr>
          <w:sz w:val="16"/>
        </w:rPr>
        <w:t xml:space="preserve"> of the United States. Finally, ending the United States’ commitment to Taiwan could sacrifice important U.S. </w:t>
      </w:r>
      <w:proofErr w:type="spellStart"/>
      <w:r w:rsidRPr="00B74884">
        <w:rPr>
          <w:sz w:val="16"/>
        </w:rPr>
        <w:t>nonsecurity</w:t>
      </w:r>
      <w:proofErr w:type="spellEnd"/>
      <w:r w:rsidRPr="00B74884">
        <w:rPr>
          <w:sz w:val="16"/>
        </w:rPr>
        <w:t xml:space="preserve"> interests, including support for democracy and individual liberties, with no guarantee of benefits in return.</w:t>
      </w:r>
    </w:p>
    <w:p w:rsidR="00413EC1" w:rsidRDefault="00413EC1" w:rsidP="00413EC1">
      <w:pPr>
        <w:pStyle w:val="Heading4"/>
      </w:pPr>
      <w:r>
        <w:t>Engagement emboldens Chinese expansionism</w:t>
      </w:r>
    </w:p>
    <w:p w:rsidR="00413EC1" w:rsidRDefault="00413EC1" w:rsidP="00413EC1">
      <w:r w:rsidRPr="00157F95">
        <w:rPr>
          <w:rStyle w:val="Style13ptBold"/>
        </w:rPr>
        <w:t>Smith 15</w:t>
      </w:r>
      <w:r>
        <w:rPr>
          <w:shd w:val="clear" w:color="auto" w:fill="FFFFFF"/>
        </w:rPr>
        <w:t xml:space="preserve"> (</w:t>
      </w:r>
      <w:r w:rsidRPr="00B03677">
        <w:t>Jeff, Director for Asian </w:t>
      </w:r>
      <w:hyperlink r:id="rId10" w:history="1">
        <w:r w:rsidRPr="00B03677">
          <w:t>Security</w:t>
        </w:r>
      </w:hyperlink>
      <w:r w:rsidRPr="00B03677">
        <w:t> </w:t>
      </w:r>
      <w:hyperlink r:id="rId11" w:history="1">
        <w:r w:rsidRPr="00B03677">
          <w:t>Programs</w:t>
        </w:r>
      </w:hyperlink>
      <w:r w:rsidRPr="00B03677">
        <w:t> at the American Foreign Policy Council in Washington, DC and author of Cold Peace: China-India Rivalry in the 21st Century (Lexington Books 2014</w:t>
      </w:r>
      <w:r>
        <w:t>,</w:t>
      </w:r>
      <w:r w:rsidRPr="00157F95">
        <w:t xml:space="preserve">RIP: </w:t>
      </w:r>
      <w:r w:rsidRPr="00157F95">
        <w:rPr>
          <w:i/>
        </w:rPr>
        <w:t>America's "Engagement" Strategy towards China?,</w:t>
      </w:r>
      <w:r w:rsidR="008A0FA4">
        <w:t xml:space="preserve"> p.1)</w:t>
      </w:r>
      <w:r>
        <w:t xml:space="preserve">                     </w:t>
      </w:r>
      <w:r>
        <w:tab/>
      </w:r>
      <w:r>
        <w:tab/>
        <w:t xml:space="preserve">             </w:t>
      </w:r>
    </w:p>
    <w:p w:rsidR="00413EC1" w:rsidRPr="00D669B8" w:rsidRDefault="00413EC1" w:rsidP="00413EC1">
      <w:pPr>
        <w:rPr>
          <w:rStyle w:val="StyleUnderline"/>
        </w:rPr>
      </w:pPr>
      <w:r w:rsidRPr="00902E14">
        <w:rPr>
          <w:shd w:val="clear" w:color="auto" w:fill="FFFFFF"/>
        </w:rPr>
        <w:t xml:space="preserve">Depending on whom you ask, these events either dislodged China from a more peaceful course, or accelerated its path along a preordained, nationalist trajectory. Likewise, </w:t>
      </w:r>
      <w:r w:rsidRPr="00967CF8">
        <w:rPr>
          <w:rStyle w:val="StyleUnderline"/>
          <w:highlight w:val="yellow"/>
        </w:rPr>
        <w:t>America’s “engagement” strategy</w:t>
      </w:r>
      <w:r w:rsidRPr="00D669B8">
        <w:rPr>
          <w:rStyle w:val="StyleUnderline"/>
        </w:rPr>
        <w:t xml:space="preserve"> was either flawed from the </w:t>
      </w:r>
      <w:hyperlink r:id="rId12" w:history="1">
        <w:r w:rsidRPr="00D669B8">
          <w:rPr>
            <w:rStyle w:val="StyleUnderline"/>
          </w:rPr>
          <w:t>start</w:t>
        </w:r>
      </w:hyperlink>
      <w:r w:rsidRPr="00D669B8">
        <w:rPr>
          <w:rStyle w:val="StyleUnderline"/>
        </w:rPr>
        <w:t xml:space="preserve">, or </w:t>
      </w:r>
      <w:r w:rsidRPr="00967CF8">
        <w:rPr>
          <w:rStyle w:val="StyleUnderline"/>
          <w:highlight w:val="yellow"/>
        </w:rPr>
        <w:t>is</w:t>
      </w:r>
      <w:r w:rsidRPr="00D669B8">
        <w:rPr>
          <w:rStyle w:val="StyleUnderline"/>
        </w:rPr>
        <w:t xml:space="preserve"> simply </w:t>
      </w:r>
      <w:r w:rsidRPr="00967CF8">
        <w:rPr>
          <w:rStyle w:val="StyleUnderline"/>
          <w:highlight w:val="yellow"/>
        </w:rPr>
        <w:t xml:space="preserve">proving insufficient to cope with the realities of a </w:t>
      </w:r>
      <w:proofErr w:type="spellStart"/>
      <w:r w:rsidRPr="00967CF8">
        <w:rPr>
          <w:rStyle w:val="StyleUnderline"/>
          <w:highlight w:val="yellow"/>
        </w:rPr>
        <w:t>neonationalist</w:t>
      </w:r>
      <w:proofErr w:type="spellEnd"/>
      <w:r w:rsidRPr="00967CF8">
        <w:rPr>
          <w:rStyle w:val="StyleUnderline"/>
          <w:highlight w:val="yellow"/>
        </w:rPr>
        <w:t xml:space="preserve"> China</w:t>
      </w:r>
      <w:r w:rsidRPr="00D669B8">
        <w:rPr>
          <w:rStyle w:val="StyleUnderline"/>
        </w:rPr>
        <w:t xml:space="preserve">. Whatever the case, </w:t>
      </w:r>
      <w:r w:rsidRPr="00967CF8">
        <w:rPr>
          <w:rStyle w:val="StyleUnderline"/>
          <w:highlight w:val="yellow"/>
        </w:rPr>
        <w:t xml:space="preserve">Xi’s China has brought </w:t>
      </w:r>
      <w:r w:rsidRPr="008116FA">
        <w:rPr>
          <w:rStyle w:val="StyleUnderline"/>
        </w:rPr>
        <w:t xml:space="preserve">the </w:t>
      </w:r>
      <w:r w:rsidRPr="00967CF8">
        <w:rPr>
          <w:rStyle w:val="StyleUnderline"/>
          <w:highlight w:val="yellow"/>
        </w:rPr>
        <w:t xml:space="preserve">flaws </w:t>
      </w:r>
      <w:r w:rsidRPr="008116FA">
        <w:rPr>
          <w:rStyle w:val="StyleUnderline"/>
        </w:rPr>
        <w:t>in</w:t>
      </w:r>
      <w:r w:rsidRPr="00D669B8">
        <w:rPr>
          <w:rStyle w:val="StyleUnderline"/>
        </w:rPr>
        <w:t xml:space="preserve"> America’s China strategy </w:t>
      </w:r>
      <w:r w:rsidRPr="00967CF8">
        <w:rPr>
          <w:rStyle w:val="StyleUnderline"/>
          <w:highlight w:val="yellow"/>
        </w:rPr>
        <w:t>into sharper focus</w:t>
      </w:r>
      <w:r w:rsidRPr="00D669B8">
        <w:rPr>
          <w:rStyle w:val="StyleUnderline"/>
        </w:rPr>
        <w:t xml:space="preserve">. Rapid economic </w:t>
      </w:r>
      <w:r w:rsidRPr="00967CF8">
        <w:rPr>
          <w:rStyle w:val="StyleUnderline"/>
          <w:highlight w:val="yellow"/>
        </w:rPr>
        <w:t>growth has correlated with greater repression</w:t>
      </w:r>
      <w:r w:rsidRPr="00D669B8">
        <w:rPr>
          <w:rStyle w:val="StyleUnderline"/>
        </w:rPr>
        <w:t xml:space="preserve">, while </w:t>
      </w:r>
      <w:r w:rsidRPr="00967CF8">
        <w:rPr>
          <w:rStyle w:val="StyleUnderline"/>
          <w:highlight w:val="yellow"/>
        </w:rPr>
        <w:t>efforts at engagement</w:t>
      </w:r>
      <w:r w:rsidRPr="00D669B8">
        <w:rPr>
          <w:rStyle w:val="StyleUnderline"/>
        </w:rPr>
        <w:t xml:space="preserve"> and integration </w:t>
      </w:r>
      <w:r w:rsidRPr="00967CF8">
        <w:rPr>
          <w:rStyle w:val="StyleUnderline"/>
          <w:highlight w:val="yellow"/>
        </w:rPr>
        <w:t>have been met with more brazen challenges</w:t>
      </w:r>
      <w:r w:rsidRPr="00D669B8">
        <w:rPr>
          <w:rStyle w:val="StyleUnderline"/>
        </w:rPr>
        <w:t xml:space="preserve"> to the status quo.</w:t>
      </w:r>
    </w:p>
    <w:p w:rsidR="00413EC1" w:rsidRPr="00ED0E8F" w:rsidRDefault="00413EC1" w:rsidP="00413EC1">
      <w:pPr>
        <w:pStyle w:val="Heading3"/>
      </w:pPr>
      <w:r>
        <w:lastRenderedPageBreak/>
        <w:t>Appeasement Spills Over</w:t>
      </w:r>
    </w:p>
    <w:p w:rsidR="00413EC1" w:rsidRDefault="00413EC1" w:rsidP="00413EC1">
      <w:pPr>
        <w:pStyle w:val="Heading4"/>
      </w:pPr>
      <w:r>
        <w:t xml:space="preserve">Concessions </w:t>
      </w:r>
      <w:r w:rsidR="0094289B">
        <w:t>convince China</w:t>
      </w:r>
      <w:r>
        <w:t xml:space="preserve"> the US will back down on other important areas of contention</w:t>
      </w:r>
    </w:p>
    <w:p w:rsidR="00413EC1" w:rsidRDefault="00413EC1" w:rsidP="00413EC1">
      <w:r w:rsidRPr="00C94B2C">
        <w:rPr>
          <w:rStyle w:val="Style13ptBold"/>
        </w:rPr>
        <w:t>Glaser 15</w:t>
      </w:r>
      <w:r>
        <w:t xml:space="preserve"> </w:t>
      </w:r>
      <w:r w:rsidRPr="00C94B2C">
        <w:t xml:space="preserve">(Charles L., </w:t>
      </w:r>
      <w:r>
        <w:t xml:space="preserve">Prof. at </w:t>
      </w:r>
      <w:r w:rsidRPr="00C94B2C">
        <w:t xml:space="preserve">Elliott School of International Affairs and the Department of </w:t>
      </w:r>
      <w:proofErr w:type="spellStart"/>
      <w:r>
        <w:t>PoliSci</w:t>
      </w:r>
      <w:proofErr w:type="spellEnd"/>
      <w:r>
        <w:t xml:space="preserve"> </w:t>
      </w:r>
      <w:r w:rsidRPr="00C94B2C">
        <w:t>at George Washington University</w:t>
      </w:r>
      <w:r>
        <w:t xml:space="preserve">, “A U.S.-China Grand Bargain? The Hard Choice between Military Competition and Accommodation,” </w:t>
      </w:r>
      <w:r>
        <w:rPr>
          <w:i/>
        </w:rPr>
        <w:t xml:space="preserve">International Security, </w:t>
      </w:r>
      <w:r>
        <w:t>39(4), p.74)</w:t>
      </w:r>
    </w:p>
    <w:p w:rsidR="00413EC1" w:rsidRPr="00594A17" w:rsidRDefault="00413EC1" w:rsidP="00413EC1">
      <w:pPr>
        <w:rPr>
          <w:rStyle w:val="StyleUnderline"/>
        </w:rPr>
      </w:pPr>
      <w:r w:rsidRPr="00594A17">
        <w:rPr>
          <w:sz w:val="16"/>
        </w:rPr>
        <w:t xml:space="preserve">The literature is divided on how a state’s actions influence an adversary’s assessment of its credibility. A key strand holds that </w:t>
      </w:r>
      <w:r w:rsidRPr="00594A17">
        <w:rPr>
          <w:rStyle w:val="StyleUnderline"/>
        </w:rPr>
        <w:t xml:space="preserve">a state’s credibility is connected </w:t>
      </w:r>
      <w:r w:rsidRPr="00594A17">
        <w:rPr>
          <w:rStyle w:val="Emphasis"/>
        </w:rPr>
        <w:t>across issues</w:t>
      </w:r>
      <w:r w:rsidRPr="00594A17">
        <w:rPr>
          <w:rStyle w:val="StyleUnderline"/>
        </w:rPr>
        <w:t xml:space="preserve">; making </w:t>
      </w:r>
      <w:r w:rsidRPr="00967CF8">
        <w:rPr>
          <w:rStyle w:val="Emphasis"/>
          <w:highlight w:val="yellow"/>
        </w:rPr>
        <w:t>unmatched concessions</w:t>
      </w:r>
      <w:r w:rsidRPr="00594A17">
        <w:rPr>
          <w:rStyle w:val="StyleUnderline"/>
        </w:rPr>
        <w:t xml:space="preserve"> on one issue </w:t>
      </w:r>
      <w:r w:rsidRPr="00967CF8">
        <w:rPr>
          <w:rStyle w:val="StyleUnderline"/>
          <w:highlight w:val="yellow"/>
        </w:rPr>
        <w:t xml:space="preserve">can </w:t>
      </w:r>
      <w:r w:rsidRPr="00967CF8">
        <w:rPr>
          <w:rStyle w:val="Emphasis"/>
          <w:highlight w:val="yellow"/>
        </w:rPr>
        <w:t>reduce</w:t>
      </w:r>
      <w:r w:rsidRPr="00594A17">
        <w:rPr>
          <w:rStyle w:val="Emphasis"/>
        </w:rPr>
        <w:t xml:space="preserve"> a state’s </w:t>
      </w:r>
      <w:r w:rsidRPr="00967CF8">
        <w:rPr>
          <w:rStyle w:val="Emphasis"/>
          <w:highlight w:val="yellow"/>
        </w:rPr>
        <w:t>credibility for defending</w:t>
      </w:r>
      <w:r w:rsidRPr="00594A17">
        <w:rPr>
          <w:rStyle w:val="Emphasis"/>
        </w:rPr>
        <w:t xml:space="preserve"> its other </w:t>
      </w:r>
      <w:r w:rsidRPr="00967CF8">
        <w:rPr>
          <w:rStyle w:val="Emphasis"/>
          <w:highlight w:val="yellow"/>
        </w:rPr>
        <w:t>interests</w:t>
      </w:r>
      <w:r w:rsidRPr="00594A17">
        <w:rPr>
          <w:sz w:val="16"/>
        </w:rPr>
        <w:t xml:space="preserve">.  Although the broadest version of this argument—concessions on any issue anywhere damage a state’s credibility on all other issues everywhere—seems implausible, a more conditional argument is logically sound.  Specifically, </w:t>
      </w:r>
      <w:r w:rsidRPr="008116FA">
        <w:rPr>
          <w:rStyle w:val="StyleUnderline"/>
        </w:rPr>
        <w:t>concessions</w:t>
      </w:r>
      <w:r w:rsidRPr="00594A17">
        <w:rPr>
          <w:rStyle w:val="StyleUnderline"/>
        </w:rPr>
        <w:t xml:space="preserve"> on an issue that an adversary believes is similar along one or more dimensions to a second issue will reduce the state’s credibility for defending the second issue</w:t>
      </w:r>
      <w:r w:rsidRPr="00594A17">
        <w:rPr>
          <w:sz w:val="16"/>
        </w:rPr>
        <w:t xml:space="preserve">. For a rational adversary, an opposing state’s credibility is directly related to its understanding of that state’s interest in the specific issue. The connectedness logic requires that the adversary be uncertain about the nature or extent of the state’s interest in the two issues. </w:t>
      </w:r>
      <w:r w:rsidRPr="00967CF8">
        <w:rPr>
          <w:rStyle w:val="StyleUnderline"/>
          <w:highlight w:val="yellow"/>
        </w:rPr>
        <w:t>The state’s action on the first issue provides the adversary with info</w:t>
      </w:r>
      <w:r w:rsidRPr="00594A17">
        <w:rPr>
          <w:rStyle w:val="StyleUnderline"/>
        </w:rPr>
        <w:t xml:space="preserve">rmation </w:t>
      </w:r>
      <w:r w:rsidRPr="00967CF8">
        <w:rPr>
          <w:rStyle w:val="StyleUnderline"/>
          <w:highlight w:val="yellow"/>
        </w:rPr>
        <w:t>about the extent of</w:t>
      </w:r>
      <w:r w:rsidRPr="00594A17">
        <w:rPr>
          <w:rStyle w:val="StyleUnderline"/>
        </w:rPr>
        <w:t xml:space="preserve"> the state’s </w:t>
      </w:r>
      <w:r w:rsidRPr="00967CF8">
        <w:rPr>
          <w:rStyle w:val="StyleUnderline"/>
          <w:highlight w:val="yellow"/>
        </w:rPr>
        <w:t>interest</w:t>
      </w:r>
      <w:r w:rsidRPr="00594A17">
        <w:rPr>
          <w:sz w:val="16"/>
        </w:rPr>
        <w:t xml:space="preserve"> in that issue. In addition, because the two issues share significant similarities, </w:t>
      </w:r>
      <w:r w:rsidRPr="00594A17">
        <w:rPr>
          <w:rStyle w:val="StyleUnderline"/>
        </w:rPr>
        <w:t>the action also can provide the adversary with information about the extent of the state’s interest in the second issue</w:t>
      </w:r>
      <w:r w:rsidRPr="00594A17">
        <w:rPr>
          <w:sz w:val="16"/>
        </w:rPr>
        <w:t xml:space="preserve">. The relevant dimensions along which issues can be similar include geography; the estimated magnitude of the interest; and, related but separable, the nature of the interest (security, economic, identity, etc.). The opposing strand of the credibility debate holds that a state’s past actions do not influence its credibility. According to this line of argument, credibility depends only on an opposing state’s power and interests, both of which are known, not on its past behavior. This formulation, however, mischaracterizes the issue of credibility by assuming that the adversary essentially knows the extent of the state’s interests. </w:t>
      </w:r>
      <w:r w:rsidRPr="00967CF8">
        <w:rPr>
          <w:rStyle w:val="StyleUnderline"/>
          <w:highlight w:val="yellow"/>
        </w:rPr>
        <w:t>Uncertainty about</w:t>
      </w:r>
      <w:r w:rsidRPr="00594A17">
        <w:rPr>
          <w:rStyle w:val="StyleUnderline"/>
        </w:rPr>
        <w:t xml:space="preserve"> the state’s </w:t>
      </w:r>
      <w:r w:rsidRPr="00967CF8">
        <w:rPr>
          <w:rStyle w:val="StyleUnderline"/>
          <w:highlight w:val="yellow"/>
        </w:rPr>
        <w:t>interests</w:t>
      </w:r>
      <w:r w:rsidRPr="00594A17">
        <w:rPr>
          <w:sz w:val="16"/>
        </w:rPr>
        <w:t xml:space="preserve">, however, </w:t>
      </w:r>
      <w:r w:rsidRPr="00967CF8">
        <w:rPr>
          <w:rStyle w:val="StyleUnderline"/>
          <w:highlight w:val="yellow"/>
        </w:rPr>
        <w:t>lies at the core of</w:t>
      </w:r>
      <w:r w:rsidRPr="00594A17">
        <w:rPr>
          <w:rStyle w:val="StyleUnderline"/>
        </w:rPr>
        <w:t xml:space="preserve"> the adversary’s </w:t>
      </w:r>
      <w:r w:rsidRPr="00967CF8">
        <w:rPr>
          <w:rStyle w:val="StyleUnderline"/>
          <w:highlight w:val="yellow"/>
        </w:rPr>
        <w:t>uncertainty about the state’s credibility</w:t>
      </w:r>
      <w:r w:rsidRPr="00594A17">
        <w:rPr>
          <w:rStyle w:val="StyleUnderline"/>
        </w:rPr>
        <w:t>. This in turn creates a role for past actions to influence current assessments of credibility. And, although the adversary may be nearly certain that the state places an extremely high value on defending its homeland, the adversary is likely to be more uncertain about the value that the state places on defending its allies and lesser interests. Given this uncertainty, if the adversary sees logical similarities between the two issues, one would expect that a state’s policy toward a lesser (but possibly still important) interest would enable an adversary to update its assessment of the state’s interests and, in turn, of the credibility of its commitments</w:t>
      </w:r>
      <w:r w:rsidRPr="00594A17">
        <w:rPr>
          <w:sz w:val="16"/>
        </w:rPr>
        <w:t xml:space="preserve">. For example, ending an alliance could lead an adversary to reduce its assessment of how likely the state would be to meet certain other alliance commitments. The magnitude of the change would depend on the size of the accommodation, the extent of uncertainties about the state’s interests, and the similarity between the terminated and the continuing alliances. In addition, </w:t>
      </w:r>
      <w:r w:rsidRPr="00967CF8">
        <w:rPr>
          <w:rStyle w:val="StyleUnderline"/>
          <w:highlight w:val="yellow"/>
        </w:rPr>
        <w:t>if the adversary believes that a structural change caused the state to adopt accommodation, it will see a similarity</w:t>
      </w:r>
      <w:r w:rsidRPr="00594A17">
        <w:rPr>
          <w:rStyle w:val="StyleUnderline"/>
        </w:rPr>
        <w:t xml:space="preserve"> across otherwise disparate issues that are affected by the structural change </w:t>
      </w:r>
      <w:r w:rsidRPr="00967CF8">
        <w:rPr>
          <w:rStyle w:val="StyleUnderline"/>
          <w:highlight w:val="yellow"/>
        </w:rPr>
        <w:t>and will</w:t>
      </w:r>
      <w:r w:rsidRPr="00594A17">
        <w:rPr>
          <w:rStyle w:val="StyleUnderline"/>
        </w:rPr>
        <w:t xml:space="preserve">, therefore, </w:t>
      </w:r>
      <w:r w:rsidRPr="00967CF8">
        <w:rPr>
          <w:rStyle w:val="Emphasis"/>
          <w:highlight w:val="yellow"/>
        </w:rPr>
        <w:t>reduce its assessment of the state’s credibility on all</w:t>
      </w:r>
      <w:r w:rsidRPr="008116FA">
        <w:rPr>
          <w:rStyle w:val="Emphasis"/>
        </w:rPr>
        <w:t xml:space="preserve"> of these </w:t>
      </w:r>
      <w:r w:rsidRPr="00967CF8">
        <w:rPr>
          <w:rStyle w:val="Emphasis"/>
          <w:highlight w:val="yellow"/>
        </w:rPr>
        <w:t>issues</w:t>
      </w:r>
      <w:r w:rsidRPr="00594A17">
        <w:rPr>
          <w:rStyle w:val="Emphasis"/>
        </w:rPr>
        <w:t>.</w:t>
      </w:r>
    </w:p>
    <w:p w:rsidR="00413EC1" w:rsidRDefault="00413EC1" w:rsidP="00413EC1">
      <w:pPr>
        <w:pStyle w:val="Heading3"/>
      </w:pPr>
      <w:r>
        <w:lastRenderedPageBreak/>
        <w:t>A2: Aff Isn’t Appeasement</w:t>
      </w:r>
    </w:p>
    <w:p w:rsidR="00413EC1" w:rsidRDefault="00413EC1" w:rsidP="00413EC1">
      <w:pPr>
        <w:pStyle w:val="Heading4"/>
      </w:pPr>
      <w:r>
        <w:t>Even advocates of engagement believe unconditional concessions are appeasement</w:t>
      </w:r>
    </w:p>
    <w:p w:rsidR="00413EC1" w:rsidRPr="00D970C1" w:rsidRDefault="00413EC1" w:rsidP="00413EC1">
      <w:pPr>
        <w:rPr>
          <w:rFonts w:asciiTheme="minorHAnsi" w:eastAsia="Times New Roman" w:hAnsiTheme="minorHAnsi" w:cs="Times New Roman"/>
          <w:bCs/>
          <w:sz w:val="20"/>
        </w:rPr>
      </w:pPr>
      <w:r w:rsidRPr="00D970C1">
        <w:rPr>
          <w:rFonts w:asciiTheme="minorHAnsi" w:eastAsia="Times New Roman" w:hAnsiTheme="minorHAnsi" w:cs="Times New Roman"/>
          <w:b/>
          <w:bCs/>
          <w:sz w:val="26"/>
        </w:rPr>
        <w:t xml:space="preserve">Sutter 95 </w:t>
      </w:r>
      <w:r w:rsidRPr="00D970C1">
        <w:rPr>
          <w:rFonts w:asciiTheme="minorHAnsi" w:eastAsia="Times New Roman" w:hAnsiTheme="minorHAnsi" w:cs="Times New Roman"/>
          <w:bCs/>
          <w:sz w:val="20"/>
        </w:rPr>
        <w:t xml:space="preserve">(Robert, Senior Specialist in International Politics at Office of Senior Specialists, “China in World Affairs -- U.S. Policy Choices”, Congressional Report, </w:t>
      </w:r>
      <w:hyperlink r:id="rId13" w:history="1">
        <w:r w:rsidRPr="00D970C1">
          <w:rPr>
            <w:rFonts w:asciiTheme="minorHAnsi" w:eastAsia="Times New Roman" w:hAnsiTheme="minorHAnsi" w:cs="Times New Roman"/>
            <w:sz w:val="20"/>
          </w:rPr>
          <w:t>http://fas.org/man/crs/95-265.htm</w:t>
        </w:r>
      </w:hyperlink>
      <w:r w:rsidR="008A0FA4">
        <w:rPr>
          <w:rFonts w:asciiTheme="minorHAnsi" w:eastAsia="Times New Roman" w:hAnsiTheme="minorHAnsi" w:cs="Times New Roman"/>
          <w:bCs/>
          <w:sz w:val="20"/>
        </w:rPr>
        <w:t>)</w:t>
      </w:r>
    </w:p>
    <w:p w:rsidR="00413EC1" w:rsidRPr="005C3513" w:rsidRDefault="00413EC1" w:rsidP="00413EC1">
      <w:pPr>
        <w:rPr>
          <w:sz w:val="16"/>
        </w:rPr>
      </w:pPr>
      <w:r w:rsidRPr="00465173">
        <w:rPr>
          <w:sz w:val="16"/>
        </w:rPr>
        <w:t>The foreign powers around China's periphery and those who have an important role to play regarding Chinese interests in international organizations, trade and global issue could influence the course of Chinese foreign policy in several ways. Some may adopt policies on issues sensitive to Beijing that would prompt Chinese leaders to subordinate pragmatic interests for the sake of protecting Chinese territorial or other national claims. Most notable in this regard are outside challenges to China's claims to disputed territories. In the case of Taiwan, for example, if the leaders in Taipei were to formally declare independence from the mainland, Beijing might be hard put not to follow through on its repeated pledge to use force to stop such a development. And in the case of disputed claims to islets in the South China Sea, Chinese naval forces could be expected to respond promptly to any effort by Vietnam or others to expand their territorial holdings by force. On global economic issues, there is uncertainty as to how far the Chinese government will go in compromising with or retaliating against the U.S. and others unless China is allowed expeditiously to enter the WTO</w:t>
      </w:r>
      <w:proofErr w:type="gramStart"/>
      <w:r w:rsidRPr="00465173">
        <w:rPr>
          <w:sz w:val="16"/>
        </w:rPr>
        <w:t>.(</w:t>
      </w:r>
      <w:proofErr w:type="gramEnd"/>
      <w:r w:rsidRPr="00465173">
        <w:rPr>
          <w:sz w:val="16"/>
        </w:rPr>
        <w:t>(17)) What is clear, however, is that a major shift toward protectionism among the developed countries would clearly undermine the basis of China's export-led growth. It could lead to a major shift in China's foreign policy, away from continued cooperation with the developed countries. By the same token, if foreign powers were to appear to "gang up" against China and impose sanctions because of PRC arms exports, human rights or other policies, this too might prompt a serious Chinese reevaluation of the costs and benefits of cooperation with the international status quo</w:t>
      </w:r>
      <w:r w:rsidRPr="00967CF8">
        <w:rPr>
          <w:highlight w:val="yellow"/>
          <w:u w:val="single"/>
        </w:rPr>
        <w:t>.</w:t>
      </w:r>
      <w:r w:rsidRPr="00967CF8">
        <w:rPr>
          <w:sz w:val="16"/>
          <w:highlight w:val="yellow"/>
        </w:rPr>
        <w:t xml:space="preserve"> </w:t>
      </w:r>
      <w:r w:rsidRPr="00967CF8">
        <w:rPr>
          <w:rStyle w:val="StyleUnderline"/>
          <w:highlight w:val="yellow"/>
        </w:rPr>
        <w:t xml:space="preserve">In contrast to those who argue against heavy or provocative external pressure on China are those who argue against the dangers of appeasement or weakness in the face of China's growing strength. </w:t>
      </w:r>
      <w:r w:rsidRPr="00967CF8">
        <w:rPr>
          <w:rStyle w:val="Emphasis"/>
          <w:highlight w:val="yellow"/>
        </w:rPr>
        <w:t>Even those who want foreign countries to "engage" closely with China often add that this must be done from a firm position</w:t>
      </w:r>
      <w:r w:rsidRPr="00967CF8">
        <w:rPr>
          <w:rStyle w:val="StyleUnderline"/>
          <w:highlight w:val="yellow"/>
        </w:rPr>
        <w:t>.</w:t>
      </w:r>
      <w:r w:rsidRPr="00967CF8">
        <w:rPr>
          <w:sz w:val="16"/>
          <w:highlight w:val="yellow"/>
        </w:rPr>
        <w:t xml:space="preserve"> </w:t>
      </w:r>
      <w:r w:rsidRPr="00967CF8">
        <w:rPr>
          <w:rStyle w:val="StyleUnderline"/>
          <w:highlight w:val="yellow"/>
        </w:rPr>
        <w:t>As a recent Trilateral Commission Study concluded "a cooperative approach may not elicit a constructive Chinese response</w:t>
      </w:r>
      <w:r w:rsidRPr="00465173">
        <w:rPr>
          <w:sz w:val="16"/>
        </w:rPr>
        <w:t xml:space="preserve">... the </w:t>
      </w:r>
      <w:r w:rsidRPr="00967CF8">
        <w:rPr>
          <w:rStyle w:val="StyleUnderline"/>
          <w:highlight w:val="yellow"/>
        </w:rPr>
        <w:t>strength and prosperity</w:t>
      </w:r>
      <w:r w:rsidRPr="00465173">
        <w:rPr>
          <w:sz w:val="16"/>
        </w:rPr>
        <w:t xml:space="preserve"> of the Trilateral Countries -- </w:t>
      </w:r>
      <w:r w:rsidRPr="00967CF8">
        <w:rPr>
          <w:rStyle w:val="Emphasis"/>
          <w:highlight w:val="yellow"/>
        </w:rPr>
        <w:t>not</w:t>
      </w:r>
      <w:r w:rsidRPr="00465173">
        <w:rPr>
          <w:sz w:val="16"/>
        </w:rPr>
        <w:t xml:space="preserve"> their </w:t>
      </w:r>
      <w:r w:rsidRPr="00967CF8">
        <w:rPr>
          <w:rStyle w:val="Emphasis"/>
          <w:highlight w:val="yellow"/>
        </w:rPr>
        <w:t>weakness</w:t>
      </w:r>
      <w:r w:rsidRPr="00465173">
        <w:rPr>
          <w:sz w:val="16"/>
        </w:rPr>
        <w:t xml:space="preserve"> -- </w:t>
      </w:r>
      <w:r w:rsidRPr="00967CF8">
        <w:rPr>
          <w:rStyle w:val="StyleUnderline"/>
          <w:highlight w:val="yellow"/>
        </w:rPr>
        <w:t>generate Chinese respect.</w:t>
      </w:r>
      <w:r w:rsidRPr="00967CF8">
        <w:rPr>
          <w:highlight w:val="yellow"/>
          <w:u w:val="single"/>
        </w:rPr>
        <w:t xml:space="preserve"> </w:t>
      </w:r>
      <w:r w:rsidRPr="00465173">
        <w:rPr>
          <w:sz w:val="16"/>
        </w:rPr>
        <w:t xml:space="preserve">Such classic considerations as balance of power, realism and a keen sense of </w:t>
      </w:r>
      <w:proofErr w:type="gramStart"/>
      <w:r w:rsidRPr="00465173">
        <w:rPr>
          <w:sz w:val="16"/>
        </w:rPr>
        <w:t>Trilateral</w:t>
      </w:r>
      <w:proofErr w:type="gramEnd"/>
      <w:r w:rsidRPr="00465173">
        <w:rPr>
          <w:sz w:val="16"/>
        </w:rPr>
        <w:t xml:space="preserve"> interests must also govern Western and Japanese thinking about China."</w:t>
      </w:r>
    </w:p>
    <w:p w:rsidR="00413EC1" w:rsidRDefault="00413EC1" w:rsidP="00413EC1">
      <w:pPr>
        <w:pStyle w:val="Heading1"/>
      </w:pPr>
      <w:r>
        <w:lastRenderedPageBreak/>
        <w:t>Impacts</w:t>
      </w:r>
    </w:p>
    <w:p w:rsidR="00413EC1" w:rsidRDefault="00413EC1" w:rsidP="00413EC1">
      <w:pPr>
        <w:pStyle w:val="Heading3"/>
      </w:pPr>
      <w:r>
        <w:lastRenderedPageBreak/>
        <w:t xml:space="preserve">Turns </w:t>
      </w:r>
      <w:proofErr w:type="gramStart"/>
      <w:r>
        <w:t>The</w:t>
      </w:r>
      <w:proofErr w:type="gramEnd"/>
      <w:r>
        <w:t xml:space="preserve"> Case/Key to Cooperation</w:t>
      </w:r>
    </w:p>
    <w:p w:rsidR="000753D3" w:rsidRPr="00630189" w:rsidRDefault="000753D3" w:rsidP="000753D3">
      <w:pPr>
        <w:pStyle w:val="Heading4"/>
        <w:rPr>
          <w:rFonts w:cs="Times New Roman"/>
        </w:rPr>
      </w:pPr>
      <w:r w:rsidRPr="00630189">
        <w:rPr>
          <w:rFonts w:cs="Times New Roman"/>
        </w:rPr>
        <w:t xml:space="preserve">US-Sino relations are in </w:t>
      </w:r>
      <w:r w:rsidRPr="00630189">
        <w:rPr>
          <w:rFonts w:cs="Times New Roman"/>
          <w:u w:val="single"/>
        </w:rPr>
        <w:t>stable, competitive</w:t>
      </w:r>
      <w:r w:rsidR="00204251">
        <w:rPr>
          <w:rFonts w:cs="Times New Roman"/>
        </w:rPr>
        <w:t xml:space="preserve"> state. C</w:t>
      </w:r>
      <w:r w:rsidRPr="00630189">
        <w:rPr>
          <w:rFonts w:cs="Times New Roman"/>
        </w:rPr>
        <w:t xml:space="preserve">ooperation generates </w:t>
      </w:r>
      <w:r w:rsidRPr="00630189">
        <w:rPr>
          <w:rFonts w:cs="Times New Roman"/>
          <w:u w:val="single"/>
        </w:rPr>
        <w:t>rising expectations</w:t>
      </w:r>
      <w:r w:rsidR="00204251">
        <w:rPr>
          <w:rFonts w:cs="Times New Roman"/>
        </w:rPr>
        <w:t xml:space="preserve"> that cause</w:t>
      </w:r>
      <w:r w:rsidRPr="00630189">
        <w:rPr>
          <w:rFonts w:cs="Times New Roman"/>
        </w:rPr>
        <w:t xml:space="preserve"> instability and future crises </w:t>
      </w:r>
    </w:p>
    <w:p w:rsidR="000753D3" w:rsidRPr="00630189" w:rsidRDefault="008A0FA4" w:rsidP="000753D3">
      <w:r>
        <w:rPr>
          <w:rStyle w:val="Style13ptBold"/>
        </w:rPr>
        <w:t xml:space="preserve">Yan </w:t>
      </w:r>
      <w:r w:rsidR="000753D3" w:rsidRPr="00630189">
        <w:rPr>
          <w:rStyle w:val="Style13ptBold"/>
        </w:rPr>
        <w:t>14</w:t>
      </w:r>
      <w:r>
        <w:rPr>
          <w:rStyle w:val="Style13ptBold"/>
        </w:rPr>
        <w:t xml:space="preserve"> </w:t>
      </w:r>
      <w:r w:rsidRPr="00967CF8">
        <w:rPr>
          <w:sz w:val="18"/>
        </w:rPr>
        <w:t>(</w:t>
      </w:r>
      <w:proofErr w:type="spellStart"/>
      <w:r w:rsidR="000753D3" w:rsidRPr="00967CF8">
        <w:rPr>
          <w:sz w:val="18"/>
        </w:rPr>
        <w:t>Xuetong</w:t>
      </w:r>
      <w:proofErr w:type="spellEnd"/>
      <w:r w:rsidR="000753D3" w:rsidRPr="00967CF8">
        <w:rPr>
          <w:sz w:val="18"/>
        </w:rPr>
        <w:t xml:space="preserve">, </w:t>
      </w:r>
      <w:r w:rsidRPr="00967CF8">
        <w:rPr>
          <w:sz w:val="18"/>
        </w:rPr>
        <w:t>The Chinese Journal of International Politics Editor-In-Chief, 4-22</w:t>
      </w:r>
      <w:r w:rsidR="000753D3" w:rsidRPr="00967CF8">
        <w:rPr>
          <w:sz w:val="18"/>
        </w:rPr>
        <w:t xml:space="preserve">, Oxford University Press, "From Keeping a Low Profile to Striving for Achievement," </w:t>
      </w:r>
      <w:hyperlink r:id="rId14" w:history="1">
        <w:r w:rsidR="000753D3" w:rsidRPr="00967CF8">
          <w:rPr>
            <w:rStyle w:val="Hyperlink"/>
            <w:sz w:val="18"/>
          </w:rPr>
          <w:t>http://cjip.oxfordjournals.org/content/7/2/153.full</w:t>
        </w:r>
      </w:hyperlink>
      <w:r w:rsidRPr="00967CF8">
        <w:rPr>
          <w:sz w:val="18"/>
        </w:rPr>
        <w:t>)</w:t>
      </w:r>
    </w:p>
    <w:p w:rsidR="000753D3" w:rsidRPr="00630189" w:rsidRDefault="000753D3" w:rsidP="000753D3">
      <w:r w:rsidRPr="00630189">
        <w:t xml:space="preserve">Besides the relatively peaceful outcome of the ADIZ issue and the level of danger involved with military ship collision, </w:t>
      </w:r>
      <w:r w:rsidRPr="00630189">
        <w:rPr>
          <w:rStyle w:val="Emphasis"/>
        </w:rPr>
        <w:t xml:space="preserve">quantitative </w:t>
      </w:r>
      <w:r w:rsidRPr="00967CF8">
        <w:rPr>
          <w:rStyle w:val="Emphasis"/>
          <w:highlight w:val="yellow"/>
        </w:rPr>
        <w:t>studies</w:t>
      </w:r>
      <w:r w:rsidRPr="00967CF8">
        <w:rPr>
          <w:rStyle w:val="StyleUnderline"/>
          <w:highlight w:val="yellow"/>
        </w:rPr>
        <w:t xml:space="preserve"> of China</w:t>
      </w:r>
      <w:r w:rsidRPr="00630189">
        <w:rPr>
          <w:rStyle w:val="StyleUnderline"/>
        </w:rPr>
        <w:t>–US relationship by Tsinghua University</w:t>
      </w:r>
      <w:r w:rsidRPr="00630189">
        <w:t xml:space="preserve"> also </w:t>
      </w:r>
      <w:r w:rsidRPr="00967CF8">
        <w:rPr>
          <w:rStyle w:val="StyleUnderline"/>
          <w:highlight w:val="yellow"/>
        </w:rPr>
        <w:t xml:space="preserve">demonstrate </w:t>
      </w:r>
      <w:r w:rsidRPr="00967CF8">
        <w:rPr>
          <w:rStyle w:val="Emphasis"/>
          <w:highlight w:val="yellow"/>
        </w:rPr>
        <w:t>improved stability of bilateral relations</w:t>
      </w:r>
      <w:r w:rsidRPr="00630189">
        <w:rPr>
          <w:rStyle w:val="StyleUnderline"/>
        </w:rPr>
        <w:t xml:space="preserve"> after China adopted the SFA strategy</w:t>
      </w:r>
      <w:r w:rsidRPr="00630189">
        <w:t>. The following graph shows that China–US relationship became less bumpy during 2012–2013 than during 2009–2011.</w:t>
      </w:r>
      <w:r w:rsidR="008A0FA4">
        <w:t xml:space="preserve"> </w:t>
      </w:r>
      <w:r w:rsidRPr="00630189">
        <w:t xml:space="preserve">As seen from Figure 1, the differential in the amplitude of China–US relationship is 1.7 (between 0.4 and 2.1) during 2009–2011, and 1.3 (between 0.8 and 2.1) during 2010–2011 when China adhered to the KLP strategy, while the differential in the amplitude decreases to 0.7 (between 1.6 and 2.3) during 2012–2013 when China shifted to the SFA strategy. During the three periods, the standard deviations are 0.499, 0.471, and 0.227, respectively.74 </w:t>
      </w:r>
      <w:proofErr w:type="gramStart"/>
      <w:r w:rsidRPr="00630189">
        <w:t>A</w:t>
      </w:r>
      <w:proofErr w:type="gramEnd"/>
      <w:r w:rsidRPr="00630189">
        <w:t xml:space="preserve"> larger standard deviation indicates less stability. An even more important sign is that </w:t>
      </w:r>
      <w:r w:rsidRPr="00967CF8">
        <w:rPr>
          <w:rStyle w:val="StyleUnderline"/>
          <w:highlight w:val="yellow"/>
        </w:rPr>
        <w:t>China–US relations have been improved since</w:t>
      </w:r>
      <w:r w:rsidRPr="00630189">
        <w:rPr>
          <w:rStyle w:val="StyleUnderline"/>
        </w:rPr>
        <w:t xml:space="preserve"> August of </w:t>
      </w:r>
      <w:r w:rsidRPr="00967CF8">
        <w:rPr>
          <w:rStyle w:val="StyleUnderline"/>
          <w:highlight w:val="yellow"/>
        </w:rPr>
        <w:t>2012</w:t>
      </w:r>
      <w:r w:rsidRPr="00630189">
        <w:rPr>
          <w:rStyle w:val="StyleUnderline"/>
        </w:rPr>
        <w:t xml:space="preserve">. These data may suggest that </w:t>
      </w:r>
      <w:r w:rsidRPr="00967CF8">
        <w:rPr>
          <w:rStyle w:val="StyleUnderline"/>
          <w:highlight w:val="yellow"/>
        </w:rPr>
        <w:t>a new type of major power relationship has replaced the superficial friendship</w:t>
      </w:r>
      <w:r w:rsidRPr="00630189">
        <w:rPr>
          <w:rStyle w:val="StyleUnderline"/>
        </w:rPr>
        <w:t xml:space="preserve"> between China and the U</w:t>
      </w:r>
      <w:r w:rsidRPr="00630189">
        <w:t xml:space="preserve">nited </w:t>
      </w:r>
      <w:r w:rsidRPr="00630189">
        <w:rPr>
          <w:rStyle w:val="StyleUnderline"/>
        </w:rPr>
        <w:t>S</w:t>
      </w:r>
      <w:r w:rsidRPr="00630189">
        <w:t xml:space="preserve">tates. The former relationship is more stable than the latter because </w:t>
      </w:r>
      <w:r w:rsidRPr="00630189">
        <w:rPr>
          <w:rStyle w:val="StyleUnderline"/>
        </w:rPr>
        <w:t xml:space="preserve">these two </w:t>
      </w:r>
      <w:r w:rsidRPr="00967CF8">
        <w:rPr>
          <w:rStyle w:val="StyleUnderline"/>
          <w:highlight w:val="yellow"/>
        </w:rPr>
        <w:t>countries admit</w:t>
      </w:r>
      <w:r w:rsidRPr="00630189">
        <w:rPr>
          <w:rStyle w:val="StyleUnderline"/>
        </w:rPr>
        <w:t xml:space="preserve">ted that </w:t>
      </w:r>
      <w:r w:rsidRPr="00967CF8">
        <w:rPr>
          <w:rStyle w:val="StyleUnderline"/>
          <w:highlight w:val="yellow"/>
        </w:rPr>
        <w:t xml:space="preserve">the </w:t>
      </w:r>
      <w:r w:rsidRPr="00967CF8">
        <w:rPr>
          <w:rStyle w:val="Emphasis"/>
          <w:highlight w:val="yellow"/>
        </w:rPr>
        <w:t>core state of their relations is competition rather than cooperation</w:t>
      </w:r>
      <w:r w:rsidRPr="00630189">
        <w:t xml:space="preserve">. </w:t>
      </w:r>
      <w:r w:rsidRPr="00630189">
        <w:rPr>
          <w:rStyle w:val="StyleUnderline"/>
        </w:rPr>
        <w:t xml:space="preserve">When one regards the other side as its competitor, </w:t>
      </w:r>
      <w:r w:rsidRPr="00967CF8">
        <w:rPr>
          <w:rStyle w:val="StyleUnderline"/>
          <w:highlight w:val="yellow"/>
        </w:rPr>
        <w:t xml:space="preserve">their </w:t>
      </w:r>
      <w:r w:rsidRPr="00967CF8">
        <w:rPr>
          <w:rStyle w:val="Emphasis"/>
          <w:highlight w:val="yellow"/>
        </w:rPr>
        <w:t>expectation</w:t>
      </w:r>
      <w:r w:rsidRPr="00630189">
        <w:rPr>
          <w:rStyle w:val="StyleUnderline"/>
        </w:rPr>
        <w:t xml:space="preserve"> for the other’s favorable policy </w:t>
      </w:r>
      <w:r w:rsidRPr="00967CF8">
        <w:rPr>
          <w:rStyle w:val="Emphasis"/>
          <w:highlight w:val="yellow"/>
        </w:rPr>
        <w:t>will not be high</w:t>
      </w:r>
      <w:r w:rsidRPr="00630189">
        <w:rPr>
          <w:rStyle w:val="StyleUnderline"/>
        </w:rPr>
        <w:t xml:space="preserve"> and their response to the other’s unfriendly behaviors becomes less emotional</w:t>
      </w:r>
      <w:r w:rsidR="00204251">
        <w:t>.</w:t>
      </w:r>
    </w:p>
    <w:p w:rsidR="00413EC1" w:rsidRDefault="00413EC1" w:rsidP="00413EC1">
      <w:pPr>
        <w:pStyle w:val="Heading4"/>
      </w:pPr>
      <w:r>
        <w:t xml:space="preserve">Only containment </w:t>
      </w:r>
      <w:r w:rsidR="00204251">
        <w:t>ensures</w:t>
      </w:r>
      <w:r>
        <w:t xml:space="preserve"> cooperation</w:t>
      </w:r>
    </w:p>
    <w:p w:rsidR="00413EC1" w:rsidRPr="00D970C1" w:rsidRDefault="00413EC1" w:rsidP="00413EC1">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Eisenmen</w:t>
      </w:r>
      <w:proofErr w:type="spellEnd"/>
      <w:r w:rsidRPr="00D970C1">
        <w:rPr>
          <w:rFonts w:asciiTheme="minorHAnsi" w:eastAsia="Times New Roman" w:hAnsiTheme="minorHAnsi" w:cs="Times New Roman"/>
          <w:b/>
          <w:bCs/>
          <w:sz w:val="26"/>
        </w:rPr>
        <w:t xml:space="preserve"> 16 </w:t>
      </w:r>
      <w:r w:rsidRPr="00D970C1">
        <w:rPr>
          <w:rFonts w:asciiTheme="minorHAnsi" w:eastAsia="Times New Roman" w:hAnsiTheme="minorHAnsi" w:cs="Times New Roman"/>
          <w:sz w:val="16"/>
          <w:szCs w:val="16"/>
        </w:rPr>
        <w:t xml:space="preserve">(Joshua, assistant professor at the University of Texas at Austin's Lyndon Baines Johnson School of Public Affairs and senior fellow for China studies at the American Foreign Policy Council in Washington, DC, “Rethinking U.S. Strategy Towards China”, </w:t>
      </w:r>
      <w:hyperlink r:id="rId15" w:history="1">
        <w:r w:rsidRPr="00D970C1">
          <w:rPr>
            <w:rFonts w:asciiTheme="minorHAnsi" w:eastAsia="Times New Roman" w:hAnsiTheme="minorHAnsi" w:cs="Times New Roman"/>
            <w:sz w:val="16"/>
            <w:szCs w:val="16"/>
          </w:rPr>
          <w:t>https://www.carnegiecouncil.org/publications/articles_papers_reports/756</w:t>
        </w:r>
      </w:hyperlink>
      <w:r w:rsidRPr="00D970C1">
        <w:rPr>
          <w:rFonts w:asciiTheme="minorHAnsi" w:eastAsia="Times New Roman" w:hAnsiTheme="minorHAnsi" w:cs="Times New Roman"/>
          <w:sz w:val="16"/>
          <w:szCs w:val="16"/>
        </w:rPr>
        <w:t>)</w:t>
      </w:r>
    </w:p>
    <w:p w:rsidR="00413EC1" w:rsidRDefault="00413EC1" w:rsidP="00413EC1">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Now, however, </w:t>
      </w:r>
      <w:r w:rsidRPr="00D970C1">
        <w:rPr>
          <w:rFonts w:asciiTheme="minorHAnsi" w:eastAsia="Times New Roman" w:hAnsiTheme="minorHAnsi" w:cs="Times New Roman"/>
          <w:u w:val="single"/>
        </w:rPr>
        <w:t>a growing contingent</w:t>
      </w:r>
      <w:r w:rsidRPr="00D970C1">
        <w:rPr>
          <w:rFonts w:asciiTheme="minorHAnsi" w:eastAsia="Times New Roman" w:hAnsiTheme="minorHAnsi" w:cs="Times New Roman"/>
          <w:sz w:val="16"/>
        </w:rPr>
        <w:t xml:space="preserve"> in Washington and beyond </w:t>
      </w:r>
      <w:r w:rsidRPr="00D970C1">
        <w:rPr>
          <w:rFonts w:asciiTheme="minorHAnsi" w:eastAsia="Times New Roman" w:hAnsiTheme="minorHAnsi" w:cs="Times New Roman"/>
          <w:u w:val="single"/>
        </w:rPr>
        <w:t>is arguing</w:t>
      </w:r>
      <w:r w:rsidRPr="00D970C1">
        <w:rPr>
          <w:rFonts w:asciiTheme="minorHAnsi" w:eastAsia="Times New Roman" w:hAnsiTheme="minorHAnsi" w:cs="Times New Roman"/>
          <w:sz w:val="16"/>
        </w:rPr>
        <w:t xml:space="preserve"> that extensive </w:t>
      </w:r>
      <w:r w:rsidRPr="00967CF8">
        <w:rPr>
          <w:rFonts w:asciiTheme="minorHAnsi" w:eastAsia="Times New Roman" w:hAnsiTheme="minorHAnsi" w:cs="Times New Roman"/>
          <w:b/>
          <w:iCs/>
          <w:highlight w:val="yellow"/>
          <w:u w:val="single"/>
        </w:rPr>
        <w:t>U.S. engagement has failed to prevent China from threatening other countries</w:t>
      </w:r>
      <w:r w:rsidRPr="00D970C1">
        <w:rPr>
          <w:rFonts w:asciiTheme="minorHAnsi" w:eastAsia="Times New Roman" w:hAnsiTheme="minorHAnsi" w:cs="Times New Roman"/>
          <w:b/>
          <w:iCs/>
          <w:u w:val="single"/>
        </w:rPr>
        <w:t>.</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One longtime proponent of engagement</w:t>
      </w:r>
      <w:r w:rsidRPr="00D970C1">
        <w:rPr>
          <w:rFonts w:asciiTheme="minorHAnsi" w:eastAsia="Times New Roman" w:hAnsiTheme="minorHAnsi" w:cs="Times New Roman"/>
          <w:sz w:val="16"/>
        </w:rPr>
        <w:t xml:space="preserve"> with China, David M. </w:t>
      </w:r>
      <w:proofErr w:type="spellStart"/>
      <w:r w:rsidRPr="00D970C1">
        <w:rPr>
          <w:rFonts w:asciiTheme="minorHAnsi" w:eastAsia="Times New Roman" w:hAnsiTheme="minorHAnsi" w:cs="Times New Roman"/>
          <w:u w:val="single"/>
        </w:rPr>
        <w:t>Lampton</w:t>
      </w:r>
      <w:proofErr w:type="spellEnd"/>
      <w:r w:rsidRPr="00D970C1">
        <w:rPr>
          <w:rFonts w:asciiTheme="minorHAnsi" w:eastAsia="Times New Roman" w:hAnsiTheme="minorHAnsi" w:cs="Times New Roman"/>
          <w:u w:val="single"/>
        </w:rPr>
        <w:t>, gave a speech</w:t>
      </w:r>
      <w:r w:rsidRPr="00D970C1">
        <w:rPr>
          <w:rFonts w:asciiTheme="minorHAnsi" w:eastAsia="Times New Roman" w:hAnsiTheme="minorHAnsi" w:cs="Times New Roman"/>
          <w:sz w:val="16"/>
        </w:rPr>
        <w:t xml:space="preserve"> in May 2015 entitled "A Tipping Point in U.S.-China Relations is Upon Us," </w:t>
      </w:r>
      <w:r w:rsidRPr="00D970C1">
        <w:rPr>
          <w:rFonts w:asciiTheme="minorHAnsi" w:eastAsia="Times New Roman" w:hAnsiTheme="minorHAnsi" w:cs="Times New Roman"/>
          <w:u w:val="single"/>
        </w:rPr>
        <w:t>in which he noted</w:t>
      </w:r>
      <w:r w:rsidRPr="00D970C1">
        <w:rPr>
          <w:rFonts w:asciiTheme="minorHAnsi" w:eastAsia="Times New Roman" w:hAnsiTheme="minorHAnsi" w:cs="Times New Roman"/>
          <w:sz w:val="16"/>
        </w:rPr>
        <w:t xml:space="preserve"> that, </w:t>
      </w:r>
      <w:r w:rsidRPr="00D970C1">
        <w:rPr>
          <w:rFonts w:asciiTheme="minorHAnsi" w:eastAsia="Times New Roman" w:hAnsiTheme="minorHAnsi" w:cs="Times New Roman"/>
          <w:u w:val="single"/>
        </w:rPr>
        <w:t>despite the remarkable "policy continuity" of "constructive engagement</w:t>
      </w:r>
      <w:r w:rsidRPr="00D970C1">
        <w:rPr>
          <w:rFonts w:asciiTheme="minorHAnsi" w:eastAsia="Times New Roman" w:hAnsiTheme="minorHAnsi" w:cs="Times New Roman"/>
          <w:sz w:val="16"/>
        </w:rPr>
        <w:t>" through eight U.S. and five Chinese administrations, "</w:t>
      </w:r>
      <w:r w:rsidRPr="00D970C1">
        <w:rPr>
          <w:rFonts w:asciiTheme="minorHAnsi" w:eastAsia="Times New Roman" w:hAnsiTheme="minorHAnsi" w:cs="Times New Roman"/>
          <w:u w:val="single"/>
        </w:rPr>
        <w:t>today important components of the American policy elite increasingly are coming to see China as a threat."</w:t>
      </w:r>
      <w:r w:rsidRPr="00D970C1">
        <w:rPr>
          <w:rFonts w:asciiTheme="minorHAnsi" w:eastAsia="Times New Roman" w:hAnsiTheme="minorHAnsi" w:cs="Times New Roman"/>
          <w:sz w:val="16"/>
        </w:rPr>
        <w:t xml:space="preserve">11 </w:t>
      </w:r>
      <w:r w:rsidRPr="00D970C1">
        <w:rPr>
          <w:rFonts w:asciiTheme="minorHAnsi" w:eastAsia="Times New Roman" w:hAnsiTheme="minorHAnsi" w:cs="Times New Roman"/>
          <w:u w:val="single"/>
        </w:rPr>
        <w:t>Former Australian Prime Minister</w:t>
      </w:r>
      <w:r w:rsidRPr="00D970C1">
        <w:rPr>
          <w:rFonts w:asciiTheme="minorHAnsi" w:eastAsia="Times New Roman" w:hAnsiTheme="minorHAnsi" w:cs="Times New Roman"/>
          <w:sz w:val="16"/>
        </w:rPr>
        <w:t xml:space="preserve"> Kevin </w:t>
      </w:r>
      <w:r w:rsidRPr="00D970C1">
        <w:rPr>
          <w:rFonts w:asciiTheme="minorHAnsi" w:eastAsia="Times New Roman" w:hAnsiTheme="minorHAnsi" w:cs="Times New Roman"/>
          <w:u w:val="single"/>
        </w:rPr>
        <w:t>Rudd</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summarized</w:t>
      </w:r>
      <w:r w:rsidRPr="00D970C1">
        <w:rPr>
          <w:rFonts w:asciiTheme="minorHAnsi" w:eastAsia="Times New Roman" w:hAnsiTheme="minorHAnsi" w:cs="Times New Roman"/>
          <w:sz w:val="16"/>
        </w:rPr>
        <w:t xml:space="preserve"> this view: “</w:t>
      </w:r>
      <w:r w:rsidRPr="00967CF8">
        <w:rPr>
          <w:rFonts w:asciiTheme="minorHAnsi" w:eastAsia="Times New Roman" w:hAnsiTheme="minorHAnsi" w:cs="Times New Roman"/>
          <w:highlight w:val="yellow"/>
          <w:u w:val="single"/>
        </w:rPr>
        <w:t>Beijing's long-term policy is aimed at pushing the U.S. out of Asia altogether and establishing a Chinese sphere of influence</w:t>
      </w:r>
      <w:r w:rsidRPr="00967CF8">
        <w:rPr>
          <w:rFonts w:asciiTheme="minorHAnsi" w:eastAsia="Times New Roman" w:hAnsiTheme="minorHAnsi" w:cs="Times New Roman"/>
          <w:sz w:val="16"/>
          <w:highlight w:val="yellow"/>
        </w:rPr>
        <w:t xml:space="preserve"> s</w:t>
      </w:r>
      <w:r w:rsidRPr="00D970C1">
        <w:rPr>
          <w:rFonts w:asciiTheme="minorHAnsi" w:eastAsia="Times New Roman" w:hAnsiTheme="minorHAnsi" w:cs="Times New Roman"/>
          <w:sz w:val="16"/>
        </w:rPr>
        <w:t xml:space="preserve">panning the region.12 Similarly, in June, former Treasury Secretary Henry Paulson said on PBS </w:t>
      </w:r>
      <w:proofErr w:type="spellStart"/>
      <w:r w:rsidRPr="00D970C1">
        <w:rPr>
          <w:rFonts w:asciiTheme="minorHAnsi" w:eastAsia="Times New Roman" w:hAnsiTheme="minorHAnsi" w:cs="Times New Roman"/>
          <w:sz w:val="16"/>
        </w:rPr>
        <w:t>Newshour</w:t>
      </w:r>
      <w:proofErr w:type="spellEnd"/>
      <w:r w:rsidRPr="00D970C1">
        <w:rPr>
          <w:rFonts w:asciiTheme="minorHAnsi" w:eastAsia="Times New Roman" w:hAnsiTheme="minorHAnsi" w:cs="Times New Roman"/>
          <w:sz w:val="16"/>
        </w:rPr>
        <w:t xml:space="preserve">: "The longstanding consensus that China's rise is good for the U.S. is beginning to break down.13 </w:t>
      </w:r>
      <w:r w:rsidRPr="00D970C1">
        <w:rPr>
          <w:rFonts w:asciiTheme="minorHAnsi" w:eastAsia="Times New Roman" w:hAnsiTheme="minorHAnsi" w:cs="Times New Roman"/>
          <w:u w:val="single"/>
        </w:rPr>
        <w:t>In response</w:t>
      </w:r>
      <w:r w:rsidRPr="00D970C1">
        <w:rPr>
          <w:rFonts w:asciiTheme="minorHAnsi" w:eastAsia="Times New Roman" w:hAnsiTheme="minorHAnsi" w:cs="Times New Roman"/>
          <w:sz w:val="16"/>
        </w:rPr>
        <w:t xml:space="preserve"> to these misgivings about Beijing's intentions, </w:t>
      </w:r>
      <w:r w:rsidRPr="00D970C1">
        <w:rPr>
          <w:rFonts w:asciiTheme="minorHAnsi" w:eastAsia="Times New Roman" w:hAnsiTheme="minorHAnsi" w:cs="Times New Roman"/>
          <w:u w:val="single"/>
        </w:rPr>
        <w:t>there have been calls for Washington to actively shape China's strategic choices by enhancing U.S. military capabilities and strengthening alliances to counterbalance</w:t>
      </w:r>
      <w:r w:rsidRPr="00D970C1">
        <w:rPr>
          <w:rFonts w:asciiTheme="minorHAnsi" w:eastAsia="Times New Roman" w:hAnsiTheme="minorHAnsi" w:cs="Times New Roman"/>
          <w:sz w:val="16"/>
        </w:rPr>
        <w:t xml:space="preserve"> against its growing strength. </w:t>
      </w:r>
      <w:r w:rsidRPr="00967CF8">
        <w:rPr>
          <w:rFonts w:asciiTheme="minorHAnsi" w:eastAsia="Times New Roman" w:hAnsiTheme="minorHAnsi" w:cs="Times New Roman"/>
          <w:highlight w:val="yellow"/>
          <w:u w:val="single"/>
        </w:rPr>
        <w:t>Recent publications reflect increasing apprehension; most argue that policymakers must avoid an enduring "</w:t>
      </w:r>
      <w:r w:rsidRPr="00967CF8">
        <w:rPr>
          <w:rFonts w:asciiTheme="minorHAnsi" w:eastAsia="Times New Roman" w:hAnsiTheme="minorHAnsi" w:cs="Times New Roman"/>
          <w:b/>
          <w:iCs/>
          <w:highlight w:val="yellow"/>
          <w:u w:val="single"/>
        </w:rPr>
        <w:t>structural problem" in international relations that causes rising powers to become aggressive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 xml:space="preserve">Some </w:t>
      </w:r>
      <w:r w:rsidRPr="00D970C1">
        <w:rPr>
          <w:rFonts w:asciiTheme="minorHAnsi" w:eastAsia="Times New Roman" w:hAnsiTheme="minorHAnsi" w:cs="Times New Roman"/>
          <w:u w:val="single"/>
        </w:rPr>
        <w:t>experts, like</w:t>
      </w:r>
      <w:r w:rsidRPr="00D970C1">
        <w:rPr>
          <w:rFonts w:asciiTheme="minorHAnsi" w:eastAsia="Times New Roman" w:hAnsiTheme="minorHAnsi" w:cs="Times New Roman"/>
          <w:sz w:val="16"/>
        </w:rPr>
        <w:t xml:space="preserve"> </w:t>
      </w:r>
      <w:r w:rsidRPr="00D970C1">
        <w:rPr>
          <w:rFonts w:asciiTheme="minorHAnsi" w:eastAsia="Times New Roman" w:hAnsiTheme="minorHAnsi" w:cs="Times New Roman"/>
          <w:u w:val="single"/>
        </w:rPr>
        <w:t>Princeton's</w:t>
      </w:r>
      <w:r w:rsidRPr="00D970C1">
        <w:rPr>
          <w:rFonts w:asciiTheme="minorHAnsi" w:eastAsia="Times New Roman" w:hAnsiTheme="minorHAnsi" w:cs="Times New Roman"/>
          <w:sz w:val="16"/>
        </w:rPr>
        <w:t xml:space="preserve"> Aaron </w:t>
      </w:r>
      <w:r w:rsidRPr="00D970C1">
        <w:rPr>
          <w:rFonts w:asciiTheme="minorHAnsi" w:eastAsia="Times New Roman" w:hAnsiTheme="minorHAnsi" w:cs="Times New Roman"/>
          <w:u w:val="single"/>
        </w:rPr>
        <w:t>Friedberg, contend</w:t>
      </w:r>
      <w:r w:rsidRPr="00D970C1">
        <w:rPr>
          <w:rFonts w:asciiTheme="minorHAnsi" w:eastAsia="Times New Roman" w:hAnsiTheme="minorHAnsi" w:cs="Times New Roman"/>
          <w:sz w:val="16"/>
        </w:rPr>
        <w:t xml:space="preserve"> </w:t>
      </w:r>
      <w:r w:rsidRPr="001619E7">
        <w:rPr>
          <w:rFonts w:asciiTheme="minorHAnsi" w:eastAsia="Times New Roman" w:hAnsiTheme="minorHAnsi" w:cs="Times New Roman"/>
          <w:sz w:val="16"/>
        </w:rPr>
        <w:t xml:space="preserve">that </w:t>
      </w:r>
      <w:r w:rsidRPr="001619E7">
        <w:rPr>
          <w:rFonts w:asciiTheme="minorHAnsi" w:eastAsia="Times New Roman" w:hAnsiTheme="minorHAnsi" w:cs="Times New Roman"/>
          <w:u w:val="single"/>
        </w:rPr>
        <w:t>the U.S. should "maintain a margin of military advantage sufficient to deter attempts at coercion or aggression.</w:t>
      </w:r>
      <w:r w:rsidRPr="001619E7">
        <w:rPr>
          <w:rFonts w:asciiTheme="minorHAnsi" w:eastAsia="Times New Roman" w:hAnsiTheme="minorHAnsi" w:cs="Times New Roman"/>
          <w:sz w:val="16"/>
        </w:rPr>
        <w:t xml:space="preserve">14 Thomas </w:t>
      </w:r>
      <w:r w:rsidRPr="001619E7">
        <w:rPr>
          <w:rFonts w:asciiTheme="minorHAnsi" w:eastAsia="Times New Roman" w:hAnsiTheme="minorHAnsi" w:cs="Times New Roman"/>
          <w:u w:val="single"/>
        </w:rPr>
        <w:t>Christensen, former U.S. deputy assistant se</w:t>
      </w:r>
      <w:r w:rsidRPr="00D970C1">
        <w:rPr>
          <w:rFonts w:asciiTheme="minorHAnsi" w:eastAsia="Times New Roman" w:hAnsiTheme="minorHAnsi" w:cs="Times New Roman"/>
          <w:u w:val="single"/>
        </w:rPr>
        <w:t>cretary of state for East Asia, noted</w:t>
      </w:r>
      <w:r w:rsidRPr="00D970C1">
        <w:rPr>
          <w:rFonts w:asciiTheme="minorHAnsi" w:eastAsia="Times New Roman" w:hAnsiTheme="minorHAnsi" w:cs="Times New Roman"/>
          <w:sz w:val="16"/>
        </w:rPr>
        <w:t xml:space="preserve"> in June, that there are two primary questions for U.S. security vis-à-vis China: How to dissuade China from using force in East Asia? How can we get China to actively contribute to stabilizing global governance? These initiatives, </w:t>
      </w:r>
      <w:r w:rsidRPr="00D970C1">
        <w:rPr>
          <w:rFonts w:asciiTheme="minorHAnsi" w:eastAsia="Times New Roman" w:hAnsiTheme="minorHAnsi" w:cs="Times New Roman"/>
          <w:sz w:val="16"/>
        </w:rPr>
        <w:lastRenderedPageBreak/>
        <w:t>Christensen noted, are based on the assumption that "</w:t>
      </w:r>
      <w:r w:rsidRPr="00D970C1">
        <w:rPr>
          <w:rFonts w:asciiTheme="minorHAnsi" w:eastAsia="Times New Roman" w:hAnsiTheme="minorHAnsi" w:cs="Times New Roman"/>
          <w:u w:val="single"/>
        </w:rPr>
        <w:t>whenever a country becomes a rising power, tensions with neighbors arise.</w:t>
      </w:r>
      <w:r w:rsidRPr="00D970C1">
        <w:rPr>
          <w:rFonts w:asciiTheme="minorHAnsi" w:eastAsia="Times New Roman" w:hAnsiTheme="minorHAnsi" w:cs="Times New Roman"/>
          <w:sz w:val="16"/>
        </w:rPr>
        <w:t xml:space="preserve">15 Christensen agrees with Bader that the U.S.' "strategic goal" vis-à-vis China is to "shape Beijing's choices so as to channel China's nationalist ambitions into cooperation rather than coercion." 16 </w:t>
      </w:r>
      <w:r w:rsidRPr="00D970C1">
        <w:rPr>
          <w:rFonts w:asciiTheme="minorHAnsi" w:eastAsia="Times New Roman" w:hAnsiTheme="minorHAnsi" w:cs="Times New Roman"/>
          <w:u w:val="single"/>
        </w:rPr>
        <w:t>To elicit Beijing's participation U.S. policymakers should “persuade China that bullying its neighbors will backfire, while proactive cooperation with those neighbors and the world's other great powers will accelerate China's return to great power status</w:t>
      </w:r>
      <w:r w:rsidRPr="00D970C1">
        <w:rPr>
          <w:rFonts w:asciiTheme="minorHAnsi" w:eastAsia="Times New Roman" w:hAnsiTheme="minorHAnsi" w:cs="Times New Roman"/>
          <w:sz w:val="16"/>
        </w:rPr>
        <w:t xml:space="preserve">.17 </w:t>
      </w:r>
      <w:r w:rsidRPr="00967CF8">
        <w:rPr>
          <w:rFonts w:asciiTheme="minorHAnsi" w:eastAsia="Times New Roman" w:hAnsiTheme="minorHAnsi" w:cs="Times New Roman"/>
          <w:b/>
          <w:iCs/>
          <w:highlight w:val="yellow"/>
          <w:u w:val="single"/>
        </w:rPr>
        <w:t>The U.S. should build a robust deterrence architecture to counter-balance China's rise and push Beijing towards meaningful engagement</w:t>
      </w:r>
      <w:r w:rsidRPr="00967CF8">
        <w:rPr>
          <w:rFonts w:asciiTheme="minorHAnsi" w:eastAsia="Times New Roman" w:hAnsiTheme="minorHAnsi" w:cs="Times New Roman"/>
          <w:sz w:val="16"/>
          <w:highlight w:val="yellow"/>
        </w:rPr>
        <w:t xml:space="preserve">, </w:t>
      </w:r>
      <w:r w:rsidRPr="001619E7">
        <w:rPr>
          <w:rFonts w:asciiTheme="minorHAnsi" w:eastAsia="Times New Roman" w:hAnsiTheme="minorHAnsi" w:cs="Times New Roman"/>
          <w:u w:val="single"/>
        </w:rPr>
        <w:t>Chr</w:t>
      </w:r>
      <w:r w:rsidRPr="00D970C1">
        <w:rPr>
          <w:rFonts w:asciiTheme="minorHAnsi" w:eastAsia="Times New Roman" w:hAnsiTheme="minorHAnsi" w:cs="Times New Roman"/>
          <w:u w:val="single"/>
        </w:rPr>
        <w:t>istensen argues</w:t>
      </w:r>
      <w:r w:rsidRPr="00D970C1">
        <w:rPr>
          <w:rFonts w:asciiTheme="minorHAnsi" w:eastAsia="Times New Roman" w:hAnsiTheme="minorHAnsi" w:cs="Times New Roman"/>
          <w:sz w:val="16"/>
        </w:rPr>
        <w:t xml:space="preserve">. </w:t>
      </w:r>
      <w:r w:rsidRPr="00967CF8">
        <w:rPr>
          <w:rFonts w:asciiTheme="minorHAnsi" w:eastAsia="Times New Roman" w:hAnsiTheme="minorHAnsi" w:cs="Times New Roman"/>
          <w:highlight w:val="yellow"/>
          <w:u w:val="single"/>
        </w:rPr>
        <w:t>The U.S. and its allies "need to maintain sufficient power and resolve in East Asia to deter Beijing from choosing a path of coercion or aggression.</w:t>
      </w:r>
      <w:r w:rsidRPr="00967CF8">
        <w:rPr>
          <w:rFonts w:asciiTheme="minorHAnsi" w:eastAsia="Times New Roman" w:hAnsiTheme="minorHAnsi" w:cs="Times New Roman"/>
          <w:sz w:val="16"/>
          <w:highlight w:val="yellow"/>
        </w:rPr>
        <w:t>18 "</w:t>
      </w:r>
      <w:r w:rsidRPr="00967CF8">
        <w:rPr>
          <w:rFonts w:asciiTheme="minorHAnsi" w:eastAsia="Times New Roman" w:hAnsiTheme="minorHAnsi" w:cs="Times New Roman"/>
          <w:b/>
          <w:iCs/>
          <w:highlight w:val="yellow"/>
          <w:u w:val="single"/>
        </w:rPr>
        <w:t>Chinese anxiety about a U.S. containment effort could carry some benefits for the United States: the potential for encirclement may encourage Chinese strategists to become more accommodating," resulting in more "moderate policies</w:t>
      </w:r>
      <w:r w:rsidRPr="00967CF8">
        <w:rPr>
          <w:rFonts w:asciiTheme="minorHAnsi" w:eastAsia="Times New Roman" w:hAnsiTheme="minorHAnsi" w:cs="Times New Roman"/>
          <w:sz w:val="16"/>
          <w:highlight w:val="yellow"/>
        </w:rPr>
        <w:t>."</w:t>
      </w:r>
      <w:r w:rsidRPr="00D970C1">
        <w:rPr>
          <w:rFonts w:asciiTheme="minorHAnsi" w:eastAsia="Times New Roman" w:hAnsiTheme="minorHAnsi" w:cs="Times New Roman"/>
          <w:sz w:val="16"/>
        </w:rPr>
        <w:t xml:space="preserve"> Both engagement supporters and deterrence supporters agree that the U.S. should change China's strategic calculus in ways that increase the benefits of cooperation and the costs of aggression; where they disagree is on how to achieve this.</w:t>
      </w:r>
    </w:p>
    <w:p w:rsidR="00413EC1" w:rsidRDefault="00413EC1" w:rsidP="00413EC1">
      <w:pPr>
        <w:pStyle w:val="Heading4"/>
        <w:rPr>
          <w:rFonts w:eastAsia="Times New Roman"/>
        </w:rPr>
      </w:pPr>
      <w:r>
        <w:rPr>
          <w:rFonts w:eastAsia="Times New Roman"/>
        </w:rPr>
        <w:t>Deterrence is more effective for maintaining relations</w:t>
      </w:r>
    </w:p>
    <w:p w:rsidR="008A0FA4" w:rsidRDefault="00413EC1" w:rsidP="00413EC1">
      <w:pPr>
        <w:rPr>
          <w:sz w:val="18"/>
        </w:rPr>
      </w:pPr>
      <w:r w:rsidRPr="0082708B">
        <w:rPr>
          <w:rStyle w:val="Style13ptBold"/>
        </w:rPr>
        <w:t>French 14</w:t>
      </w:r>
      <w:r>
        <w:t xml:space="preserve"> </w:t>
      </w:r>
      <w:r w:rsidRPr="008A0FA4">
        <w:rPr>
          <w:sz w:val="18"/>
        </w:rPr>
        <w:t xml:space="preserve">(Erick, </w:t>
      </w:r>
      <w:proofErr w:type="spellStart"/>
      <w:r w:rsidRPr="008A0FA4">
        <w:rPr>
          <w:sz w:val="18"/>
        </w:rPr>
        <w:t>Sasakawa</w:t>
      </w:r>
      <w:proofErr w:type="spellEnd"/>
      <w:r w:rsidRPr="008A0FA4">
        <w:rPr>
          <w:sz w:val="18"/>
        </w:rPr>
        <w:t xml:space="preserve"> Peace Foundation Fellow at the Center for Strategic and International Studies Pacific Forum, PhD candidate at the Maxwell School of Citizenship and Public Affairs, an</w:t>
      </w:r>
      <w:r w:rsidR="008A0FA4" w:rsidRPr="008A0FA4">
        <w:rPr>
          <w:sz w:val="18"/>
        </w:rPr>
        <w:t xml:space="preserve">alyst at </w:t>
      </w:r>
      <w:proofErr w:type="spellStart"/>
      <w:r w:rsidR="008A0FA4" w:rsidRPr="008A0FA4">
        <w:rPr>
          <w:sz w:val="18"/>
        </w:rPr>
        <w:t>Wikistrat</w:t>
      </w:r>
      <w:proofErr w:type="spellEnd"/>
      <w:r w:rsidR="008A0FA4" w:rsidRPr="008A0FA4">
        <w:rPr>
          <w:sz w:val="18"/>
        </w:rPr>
        <w:t xml:space="preserve"> </w:t>
      </w:r>
      <w:proofErr w:type="spellStart"/>
      <w:r w:rsidR="008A0FA4" w:rsidRPr="008A0FA4">
        <w:rPr>
          <w:sz w:val="18"/>
        </w:rPr>
        <w:t>Inc</w:t>
      </w:r>
      <w:proofErr w:type="spellEnd"/>
      <w:r w:rsidR="008A0FA4" w:rsidRPr="008A0FA4">
        <w:rPr>
          <w:sz w:val="18"/>
        </w:rPr>
        <w:t>, pg. 88)</w:t>
      </w:r>
      <w:r w:rsidR="008A0FA4">
        <w:rPr>
          <w:sz w:val="18"/>
        </w:rPr>
        <w:t xml:space="preserve"> </w:t>
      </w:r>
    </w:p>
    <w:p w:rsidR="00413EC1" w:rsidRDefault="00413EC1" w:rsidP="00413EC1">
      <w:r w:rsidRPr="0029378C">
        <w:t xml:space="preserve">This presents immediate problems for </w:t>
      </w:r>
      <w:r w:rsidRPr="00967CF8">
        <w:rPr>
          <w:rStyle w:val="StyleUnderline"/>
          <w:highlight w:val="yellow"/>
        </w:rPr>
        <w:t>US</w:t>
      </w:r>
      <w:r w:rsidRPr="008264C9">
        <w:rPr>
          <w:rStyle w:val="StyleUnderline"/>
        </w:rPr>
        <w:t xml:space="preserve"> </w:t>
      </w:r>
      <w:r w:rsidRPr="00967CF8">
        <w:rPr>
          <w:rStyle w:val="StyleUnderline"/>
          <w:highlight w:val="yellow"/>
        </w:rPr>
        <w:t>reassurance</w:t>
      </w:r>
      <w:r w:rsidRPr="008264C9">
        <w:rPr>
          <w:rStyle w:val="StyleUnderline"/>
        </w:rPr>
        <w:t xml:space="preserve"> efforts and </w:t>
      </w:r>
      <w:r w:rsidRPr="00967CF8">
        <w:rPr>
          <w:rStyle w:val="StyleUnderline"/>
          <w:highlight w:val="yellow"/>
        </w:rPr>
        <w:t>puts the U</w:t>
      </w:r>
      <w:r w:rsidRPr="008264C9">
        <w:rPr>
          <w:rStyle w:val="StyleUnderline"/>
        </w:rPr>
        <w:t xml:space="preserve">nited </w:t>
      </w:r>
      <w:r w:rsidRPr="00967CF8">
        <w:rPr>
          <w:rStyle w:val="StyleUnderline"/>
          <w:highlight w:val="yellow"/>
        </w:rPr>
        <w:t>S</w:t>
      </w:r>
      <w:r w:rsidRPr="008264C9">
        <w:rPr>
          <w:rStyle w:val="StyleUnderline"/>
        </w:rPr>
        <w:t xml:space="preserve">tates </w:t>
      </w:r>
      <w:r w:rsidRPr="00967CF8">
        <w:rPr>
          <w:rStyle w:val="StyleUnderline"/>
          <w:highlight w:val="yellow"/>
        </w:rPr>
        <w:t>at risk of falling into</w:t>
      </w:r>
      <w:r w:rsidRPr="008264C9">
        <w:rPr>
          <w:rStyle w:val="StyleUnderline"/>
        </w:rPr>
        <w:t xml:space="preserve"> an acute </w:t>
      </w:r>
      <w:r w:rsidRPr="00967CF8">
        <w:rPr>
          <w:rStyle w:val="StyleUnderline"/>
          <w:highlight w:val="yellow"/>
        </w:rPr>
        <w:t>security dilemma with China</w:t>
      </w:r>
      <w:r w:rsidRPr="0029378C">
        <w:rPr>
          <w:u w:val="single"/>
        </w:rPr>
        <w:t xml:space="preserve">. </w:t>
      </w:r>
      <w:r w:rsidRPr="0029378C">
        <w:t xml:space="preserve">While Chinese policy elites are split on the threat posed by US power, they view US intentions as threatening and will be inclined to scrutinize any signals that do not fit with this belief. China will likely be receptive to US deterrent threats which fit with its view of the United States as a revisionist, adversarial power, but it will be skeptical of US signals designed to reassure it that the United States has no intention of threatening China’s interests if it behaves as a responsible power. </w:t>
      </w:r>
      <w:r w:rsidRPr="008264C9">
        <w:rPr>
          <w:rStyle w:val="StyleUnderline"/>
        </w:rPr>
        <w:t>This situation enables two alternative policy implications</w:t>
      </w:r>
      <w:r w:rsidRPr="0029378C">
        <w:t xml:space="preserve">. The first is that </w:t>
      </w:r>
      <w:r w:rsidRPr="00967CF8">
        <w:rPr>
          <w:rStyle w:val="StyleUnderline"/>
          <w:highlight w:val="yellow"/>
        </w:rPr>
        <w:t>deterrence will prove</w:t>
      </w:r>
      <w:r w:rsidRPr="008264C9">
        <w:rPr>
          <w:rStyle w:val="StyleUnderline"/>
        </w:rPr>
        <w:t xml:space="preserve"> a </w:t>
      </w:r>
      <w:r w:rsidRPr="00967CF8">
        <w:rPr>
          <w:rStyle w:val="StyleUnderline"/>
          <w:highlight w:val="yellow"/>
        </w:rPr>
        <w:t>more</w:t>
      </w:r>
      <w:r w:rsidRPr="008264C9">
        <w:rPr>
          <w:rStyle w:val="StyleUnderline"/>
        </w:rPr>
        <w:t xml:space="preserve"> </w:t>
      </w:r>
      <w:r w:rsidRPr="00967CF8">
        <w:rPr>
          <w:rStyle w:val="StyleUnderline"/>
          <w:highlight w:val="yellow"/>
        </w:rPr>
        <w:t>effective</w:t>
      </w:r>
      <w:r w:rsidRPr="008264C9">
        <w:rPr>
          <w:rStyle w:val="StyleUnderline"/>
        </w:rPr>
        <w:t xml:space="preserve"> strategy for managing US-China relations </w:t>
      </w:r>
      <w:r w:rsidRPr="00967CF8">
        <w:rPr>
          <w:rStyle w:val="StyleUnderline"/>
          <w:highlight w:val="yellow"/>
        </w:rPr>
        <w:t>than reassurance</w:t>
      </w:r>
      <w:r w:rsidRPr="008264C9">
        <w:rPr>
          <w:rStyle w:val="StyleUnderline"/>
        </w:rPr>
        <w:t xml:space="preserve">. The second is that </w:t>
      </w:r>
      <w:r w:rsidRPr="00967CF8">
        <w:rPr>
          <w:rStyle w:val="StyleUnderline"/>
          <w:highlight w:val="yellow"/>
        </w:rPr>
        <w:t>deterrence will be easier and less costly</w:t>
      </w:r>
      <w:r w:rsidRPr="008264C9">
        <w:rPr>
          <w:rStyle w:val="StyleUnderline"/>
        </w:rPr>
        <w:t xml:space="preserve"> than reassurance, but both strategies</w:t>
      </w:r>
      <w:r w:rsidRPr="0029378C">
        <w:t xml:space="preserve"> can be employed simultaneously and symbiotically provided the United States dedicates extensive resources to making its reassurance signals clear, consistent, and persistent</w:t>
      </w:r>
    </w:p>
    <w:p w:rsidR="00413EC1" w:rsidRDefault="00413EC1" w:rsidP="00413EC1">
      <w:pPr>
        <w:pStyle w:val="Heading4"/>
      </w:pPr>
      <w:r>
        <w:t xml:space="preserve">Deterrence solves better than reassurance </w:t>
      </w:r>
    </w:p>
    <w:p w:rsidR="008A0FA4" w:rsidRDefault="00413EC1" w:rsidP="00413EC1">
      <w:r w:rsidRPr="0082708B">
        <w:rPr>
          <w:rStyle w:val="Style13ptBold"/>
        </w:rPr>
        <w:t>French 14</w:t>
      </w:r>
      <w:r>
        <w:t xml:space="preserve"> </w:t>
      </w:r>
      <w:r w:rsidRPr="00204251">
        <w:rPr>
          <w:sz w:val="18"/>
        </w:rPr>
        <w:t xml:space="preserve">(Erick, </w:t>
      </w:r>
      <w:proofErr w:type="spellStart"/>
      <w:r w:rsidRPr="00204251">
        <w:rPr>
          <w:sz w:val="18"/>
        </w:rPr>
        <w:t>Sasakawa</w:t>
      </w:r>
      <w:proofErr w:type="spellEnd"/>
      <w:r w:rsidRPr="00204251">
        <w:rPr>
          <w:sz w:val="18"/>
        </w:rPr>
        <w:t xml:space="preserve"> Peace Foundation Fellow at the Center for Strategic and International Studies Pacific Forum, PhD candidate at the Maxwell School of Citizenship and Public Affairs, analyst at </w:t>
      </w:r>
      <w:proofErr w:type="spellStart"/>
      <w:r w:rsidRPr="00204251">
        <w:rPr>
          <w:sz w:val="18"/>
        </w:rPr>
        <w:t>Wikistrat</w:t>
      </w:r>
      <w:proofErr w:type="spellEnd"/>
      <w:r w:rsidRPr="00204251">
        <w:rPr>
          <w:sz w:val="18"/>
        </w:rPr>
        <w:t xml:space="preserve"> </w:t>
      </w:r>
      <w:proofErr w:type="spellStart"/>
      <w:r w:rsidRPr="00204251">
        <w:rPr>
          <w:sz w:val="18"/>
        </w:rPr>
        <w:t>Inc</w:t>
      </w:r>
      <w:proofErr w:type="spellEnd"/>
      <w:r w:rsidRPr="00204251">
        <w:rPr>
          <w:sz w:val="18"/>
        </w:rPr>
        <w:t>, pg. 88)</w:t>
      </w:r>
    </w:p>
    <w:p w:rsidR="00413EC1" w:rsidRPr="00FA1706" w:rsidRDefault="00413EC1" w:rsidP="00413EC1">
      <w:r>
        <w:t xml:space="preserve">Broadly speaking, these trends in perceptions indicate that </w:t>
      </w:r>
      <w:r w:rsidRPr="00967CF8">
        <w:rPr>
          <w:rStyle w:val="StyleUnderline"/>
          <w:highlight w:val="yellow"/>
        </w:rPr>
        <w:t>deterrence may</w:t>
      </w:r>
      <w:r w:rsidRPr="00FA1706">
        <w:rPr>
          <w:rStyle w:val="StyleUnderline"/>
        </w:rPr>
        <w:t xml:space="preserve"> simply </w:t>
      </w:r>
      <w:r w:rsidRPr="00967CF8">
        <w:rPr>
          <w:rStyle w:val="StyleUnderline"/>
          <w:highlight w:val="yellow"/>
        </w:rPr>
        <w:t>be more effective</w:t>
      </w:r>
      <w:r w:rsidRPr="00FA1706">
        <w:rPr>
          <w:rStyle w:val="StyleUnderline"/>
        </w:rPr>
        <w:t xml:space="preserve"> than reassurance </w:t>
      </w:r>
      <w:r w:rsidRPr="00967CF8">
        <w:rPr>
          <w:rStyle w:val="StyleUnderline"/>
          <w:highlight w:val="yellow"/>
        </w:rPr>
        <w:t>as a strategy for handling a rising China</w:t>
      </w:r>
      <w:r w:rsidRPr="00FA1706">
        <w:rPr>
          <w:rStyle w:val="StyleUnderline"/>
        </w:rPr>
        <w:t xml:space="preserve">. US </w:t>
      </w:r>
      <w:r w:rsidRPr="00967CF8">
        <w:rPr>
          <w:rStyle w:val="StyleUnderline"/>
          <w:highlight w:val="yellow"/>
        </w:rPr>
        <w:t>deterrence attempts</w:t>
      </w:r>
      <w:r w:rsidRPr="00FA1706">
        <w:rPr>
          <w:rStyle w:val="StyleUnderline"/>
        </w:rPr>
        <w:t xml:space="preserve"> toward China </w:t>
      </w:r>
      <w:r w:rsidRPr="00967CF8">
        <w:rPr>
          <w:rStyle w:val="StyleUnderline"/>
          <w:highlight w:val="yellow"/>
        </w:rPr>
        <w:t>are likely to be effective</w:t>
      </w:r>
      <w:r w:rsidRPr="00FA1706">
        <w:rPr>
          <w:rStyle w:val="StyleUnderline"/>
        </w:rPr>
        <w:t xml:space="preserve"> </w:t>
      </w:r>
      <w:r w:rsidRPr="00967CF8">
        <w:rPr>
          <w:rStyle w:val="StyleUnderline"/>
          <w:highlight w:val="yellow"/>
        </w:rPr>
        <w:t>given</w:t>
      </w:r>
      <w:r w:rsidRPr="00FA1706">
        <w:rPr>
          <w:rStyle w:val="StyleUnderline"/>
        </w:rPr>
        <w:t xml:space="preserve"> China’s increasingly </w:t>
      </w:r>
      <w:r w:rsidRPr="00967CF8">
        <w:rPr>
          <w:rStyle w:val="StyleUnderline"/>
          <w:highlight w:val="yellow"/>
        </w:rPr>
        <w:t>adversarial views of US intent</w:t>
      </w:r>
      <w:r>
        <w:t xml:space="preserve">. Reassurance, on the other hand, may fall on deaf ears unless it is executed to perfection. Motivated reasoning, driven by the desire to achieve cognitive consistency, will make Chinese leaders discount and discredit US reassurance signals. </w:t>
      </w:r>
    </w:p>
    <w:p w:rsidR="008C5292" w:rsidRPr="00630189" w:rsidRDefault="00204251" w:rsidP="008C5292">
      <w:pPr>
        <w:pStyle w:val="Heading4"/>
        <w:rPr>
          <w:rFonts w:cs="Times New Roman"/>
        </w:rPr>
      </w:pPr>
      <w:r>
        <w:rPr>
          <w:rFonts w:cs="Times New Roman"/>
        </w:rPr>
        <w:t>Realistic competitive relations are more stable</w:t>
      </w:r>
    </w:p>
    <w:p w:rsidR="008C5292" w:rsidRPr="00630189" w:rsidRDefault="008A0FA4" w:rsidP="008C5292">
      <w:r>
        <w:rPr>
          <w:rStyle w:val="Style13ptBold"/>
        </w:rPr>
        <w:t>Yan</w:t>
      </w:r>
      <w:r w:rsidR="008C5292" w:rsidRPr="00630189">
        <w:rPr>
          <w:rStyle w:val="Style13ptBold"/>
        </w:rPr>
        <w:t xml:space="preserve"> 10</w:t>
      </w:r>
      <w:r>
        <w:rPr>
          <w:rStyle w:val="Style13ptBold"/>
        </w:rPr>
        <w:t xml:space="preserve"> </w:t>
      </w:r>
      <w:r w:rsidRPr="00204251">
        <w:rPr>
          <w:sz w:val="18"/>
        </w:rPr>
        <w:t>(</w:t>
      </w:r>
      <w:proofErr w:type="spellStart"/>
      <w:r w:rsidRPr="00204251">
        <w:rPr>
          <w:sz w:val="18"/>
        </w:rPr>
        <w:t>Xuetong</w:t>
      </w:r>
      <w:proofErr w:type="spellEnd"/>
      <w:r w:rsidRPr="00204251">
        <w:rPr>
          <w:sz w:val="18"/>
        </w:rPr>
        <w:t>, Professor of International Relations and Director of Institute of International Studies, Tsinghua University</w:t>
      </w:r>
      <w:r w:rsidR="008C5292" w:rsidRPr="00204251">
        <w:rPr>
          <w:sz w:val="18"/>
        </w:rPr>
        <w:t>, “The Instability of China–US Relations,” The Chinese Journal of International Polit</w:t>
      </w:r>
      <w:r w:rsidRPr="00204251">
        <w:rPr>
          <w:sz w:val="18"/>
        </w:rPr>
        <w:t>ics, Volume: 3, p. 291-292)</w:t>
      </w:r>
    </w:p>
    <w:p w:rsidR="008C5292" w:rsidRPr="00630189" w:rsidRDefault="008C5292" w:rsidP="008C5292">
      <w:pPr>
        <w:rPr>
          <w:sz w:val="14"/>
        </w:rPr>
      </w:pPr>
      <w:r w:rsidRPr="00630189">
        <w:rPr>
          <w:sz w:val="14"/>
        </w:rPr>
        <w:t xml:space="preserve">Clarifying their political relationship as political competitors would avoid unexpected conflicts on bilateral or multilateral political matters. On the political level, China and the United States have more mutually </w:t>
      </w:r>
      <w:proofErr w:type="spellStart"/>
      <w:r w:rsidRPr="00630189">
        <w:rPr>
          <w:sz w:val="14"/>
        </w:rPr>
        <w:t>unfavourable</w:t>
      </w:r>
      <w:proofErr w:type="spellEnd"/>
      <w:r w:rsidRPr="00630189">
        <w:rPr>
          <w:sz w:val="14"/>
        </w:rPr>
        <w:t xml:space="preserve"> than </w:t>
      </w:r>
      <w:proofErr w:type="spellStart"/>
      <w:r w:rsidRPr="00630189">
        <w:rPr>
          <w:sz w:val="14"/>
        </w:rPr>
        <w:t>favourable</w:t>
      </w:r>
      <w:proofErr w:type="spellEnd"/>
      <w:r w:rsidRPr="00630189">
        <w:rPr>
          <w:sz w:val="14"/>
        </w:rPr>
        <w:t xml:space="preserve"> interests that disenable the two nations from being friends. </w:t>
      </w:r>
      <w:r w:rsidRPr="00630189">
        <w:rPr>
          <w:rStyle w:val="StyleUnderline"/>
        </w:rPr>
        <w:t xml:space="preserve">To reduce </w:t>
      </w:r>
      <w:r w:rsidRPr="00630189">
        <w:rPr>
          <w:rStyle w:val="StyleUnderline"/>
        </w:rPr>
        <w:lastRenderedPageBreak/>
        <w:t>unexpected conflicts</w:t>
      </w:r>
      <w:r w:rsidRPr="00630189">
        <w:rPr>
          <w:sz w:val="14"/>
        </w:rPr>
        <w:t xml:space="preserve">, therefore, </w:t>
      </w:r>
      <w:r w:rsidRPr="00967CF8">
        <w:rPr>
          <w:rStyle w:val="StyleUnderline"/>
          <w:highlight w:val="yellow"/>
        </w:rPr>
        <w:t xml:space="preserve">each should clearly </w:t>
      </w:r>
      <w:r w:rsidRPr="00967CF8">
        <w:rPr>
          <w:rStyle w:val="Emphasis"/>
          <w:highlight w:val="yellow"/>
        </w:rPr>
        <w:t>define the other as political competitor</w:t>
      </w:r>
      <w:r w:rsidRPr="00630189">
        <w:rPr>
          <w:sz w:val="14"/>
        </w:rPr>
        <w:t xml:space="preserve">. Most important is that they need to clarify their competitiveness as that between a rising super power and one with super power status. </w:t>
      </w:r>
      <w:r w:rsidRPr="00630189">
        <w:rPr>
          <w:rStyle w:val="StyleUnderline"/>
        </w:rPr>
        <w:t>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aims to maintain its global dominance, and China to resume its world leading position</w:t>
      </w:r>
      <w:r w:rsidRPr="00630189">
        <w:rPr>
          <w:sz w:val="14"/>
        </w:rPr>
        <w:t xml:space="preserve">. </w:t>
      </w:r>
      <w:r w:rsidRPr="00630189">
        <w:rPr>
          <w:rStyle w:val="Emphasis"/>
        </w:rPr>
        <w:t xml:space="preserve">This </w:t>
      </w:r>
      <w:r w:rsidRPr="00967CF8">
        <w:rPr>
          <w:rStyle w:val="Emphasis"/>
          <w:highlight w:val="yellow"/>
        </w:rPr>
        <w:t>structural conflict makes political competition</w:t>
      </w:r>
      <w:r w:rsidRPr="00630189">
        <w:rPr>
          <w:rStyle w:val="Emphasis"/>
        </w:rPr>
        <w:t xml:space="preserve"> between them </w:t>
      </w:r>
      <w:r w:rsidRPr="00967CF8">
        <w:rPr>
          <w:rStyle w:val="Emphasis"/>
          <w:highlight w:val="yellow"/>
        </w:rPr>
        <w:t>inevitable</w:t>
      </w:r>
      <w:r w:rsidRPr="00630189">
        <w:rPr>
          <w:sz w:val="14"/>
        </w:rPr>
        <w:t xml:space="preserve">. As long as the Chinese economy grows faster than that of the United States, the competition between them to offer the best development model is also inevitable. </w:t>
      </w:r>
      <w:r w:rsidRPr="00967CF8">
        <w:rPr>
          <w:rStyle w:val="StyleUnderline"/>
          <w:highlight w:val="yellow"/>
        </w:rPr>
        <w:t>Clarifying</w:t>
      </w:r>
      <w:r w:rsidRPr="00630189">
        <w:rPr>
          <w:rStyle w:val="StyleUnderline"/>
        </w:rPr>
        <w:t xml:space="preserve"> </w:t>
      </w:r>
      <w:r w:rsidRPr="00967CF8">
        <w:rPr>
          <w:rStyle w:val="StyleUnderline"/>
          <w:highlight w:val="yellow"/>
        </w:rPr>
        <w:t>their</w:t>
      </w:r>
      <w:r w:rsidRPr="00630189">
        <w:rPr>
          <w:rStyle w:val="StyleUnderline"/>
        </w:rPr>
        <w:t xml:space="preserve"> political </w:t>
      </w:r>
      <w:r w:rsidRPr="00967CF8">
        <w:rPr>
          <w:rStyle w:val="StyleUnderline"/>
          <w:highlight w:val="yellow"/>
        </w:rPr>
        <w:t>relationship as competitors would stabilize</w:t>
      </w:r>
      <w:r w:rsidRPr="00630189">
        <w:rPr>
          <w:rStyle w:val="StyleUnderline"/>
        </w:rPr>
        <w:t xml:space="preserve"> China– US political </w:t>
      </w:r>
      <w:r w:rsidRPr="00967CF8">
        <w:rPr>
          <w:rStyle w:val="StyleUnderline"/>
          <w:highlight w:val="yellow"/>
        </w:rPr>
        <w:t>relations</w:t>
      </w:r>
      <w:r w:rsidRPr="00630189">
        <w:rPr>
          <w:sz w:val="14"/>
        </w:rPr>
        <w:t xml:space="preserve"> in several respects. First, they could consider an agreement towards maintaining peaceful political competition. Second, </w:t>
      </w:r>
      <w:r w:rsidRPr="00630189">
        <w:rPr>
          <w:rStyle w:val="StyleUnderline"/>
        </w:rPr>
        <w:t xml:space="preserve">each could get used to the other’s </w:t>
      </w:r>
      <w:proofErr w:type="spellStart"/>
      <w:r w:rsidRPr="00630189">
        <w:rPr>
          <w:rStyle w:val="StyleUnderline"/>
        </w:rPr>
        <w:t>unfavourable</w:t>
      </w:r>
      <w:proofErr w:type="spellEnd"/>
      <w:r w:rsidRPr="00630189">
        <w:rPr>
          <w:rStyle w:val="StyleUnderline"/>
        </w:rPr>
        <w:t xml:space="preserve"> policy and restrict any retaliation to within mutual expectation</w:t>
      </w:r>
      <w:r w:rsidRPr="00630189">
        <w:rPr>
          <w:sz w:val="14"/>
        </w:rPr>
        <w:t xml:space="preserve">s. </w:t>
      </w:r>
      <w:r w:rsidRPr="00630189">
        <w:rPr>
          <w:rStyle w:val="StyleUnderline"/>
        </w:rPr>
        <w:t>Although this would not improve bilateral political relations</w:t>
      </w:r>
      <w:r w:rsidRPr="00967CF8">
        <w:rPr>
          <w:rStyle w:val="StyleUnderline"/>
          <w:highlight w:val="yellow"/>
        </w:rPr>
        <w:t>, it would prevent</w:t>
      </w:r>
      <w:r w:rsidRPr="00630189">
        <w:rPr>
          <w:rStyle w:val="StyleUnderline"/>
        </w:rPr>
        <w:t xml:space="preserve"> any </w:t>
      </w:r>
      <w:r w:rsidRPr="00967CF8">
        <w:rPr>
          <w:rStyle w:val="StyleUnderline"/>
          <w:highlight w:val="yellow"/>
        </w:rPr>
        <w:t>worsening</w:t>
      </w:r>
      <w:r w:rsidRPr="00630189">
        <w:rPr>
          <w:rStyle w:val="StyleUnderline"/>
        </w:rPr>
        <w:t xml:space="preserve"> of </w:t>
      </w:r>
      <w:r w:rsidRPr="00630189">
        <w:rPr>
          <w:sz w:val="14"/>
        </w:rPr>
        <w:t xml:space="preserve">already unfriendly political </w:t>
      </w:r>
      <w:r w:rsidRPr="00630189">
        <w:rPr>
          <w:rStyle w:val="StyleUnderline"/>
        </w:rPr>
        <w:t xml:space="preserve">relations. </w:t>
      </w:r>
      <w:r w:rsidRPr="00967CF8">
        <w:rPr>
          <w:rStyle w:val="Emphasis"/>
          <w:highlight w:val="yellow"/>
        </w:rPr>
        <w:t>A stable unfriendly political relationship</w:t>
      </w:r>
      <w:r w:rsidRPr="00967CF8">
        <w:rPr>
          <w:rStyle w:val="StyleUnderline"/>
          <w:highlight w:val="yellow"/>
        </w:rPr>
        <w:t xml:space="preserve"> would be </w:t>
      </w:r>
      <w:r w:rsidRPr="00967CF8">
        <w:rPr>
          <w:rStyle w:val="Emphasis"/>
          <w:highlight w:val="yellow"/>
        </w:rPr>
        <w:t>healthier than a fluctuating superficial friendship</w:t>
      </w:r>
      <w:r w:rsidRPr="00630189">
        <w:rPr>
          <w:sz w:val="14"/>
        </w:rPr>
        <w:t xml:space="preserve"> for both China and the United States during China’s rise. </w:t>
      </w:r>
      <w:r w:rsidRPr="00967CF8">
        <w:rPr>
          <w:rStyle w:val="StyleUnderline"/>
          <w:highlight w:val="yellow"/>
        </w:rPr>
        <w:t>Defining</w:t>
      </w:r>
      <w:r w:rsidRPr="00630189">
        <w:rPr>
          <w:rStyle w:val="StyleUnderline"/>
        </w:rPr>
        <w:t xml:space="preserve"> </w:t>
      </w:r>
      <w:r w:rsidRPr="00967CF8">
        <w:rPr>
          <w:rStyle w:val="StyleUnderline"/>
          <w:highlight w:val="yellow"/>
        </w:rPr>
        <w:t>the</w:t>
      </w:r>
      <w:r w:rsidRPr="00630189">
        <w:rPr>
          <w:rStyle w:val="StyleUnderline"/>
        </w:rPr>
        <w:t xml:space="preserve">ir security </w:t>
      </w:r>
      <w:r w:rsidRPr="00967CF8">
        <w:rPr>
          <w:rStyle w:val="StyleUnderline"/>
          <w:highlight w:val="yellow"/>
        </w:rPr>
        <w:t>relationship</w:t>
      </w:r>
      <w:r w:rsidRPr="00630189">
        <w:rPr>
          <w:rStyle w:val="StyleUnderline"/>
        </w:rPr>
        <w:t xml:space="preserve"> as military adversaries </w:t>
      </w:r>
      <w:r w:rsidRPr="00967CF8">
        <w:rPr>
          <w:rStyle w:val="Emphasis"/>
          <w:highlight w:val="yellow"/>
        </w:rPr>
        <w:t>would reduce the danger of military clashes</w:t>
      </w:r>
      <w:r w:rsidRPr="00630189">
        <w:rPr>
          <w:rStyle w:val="StyleUnderline"/>
        </w:rPr>
        <w:t xml:space="preserve"> between China and the U</w:t>
      </w:r>
      <w:r w:rsidRPr="00630189">
        <w:rPr>
          <w:sz w:val="14"/>
        </w:rPr>
        <w:t xml:space="preserve">nited </w:t>
      </w:r>
      <w:r w:rsidRPr="00630189">
        <w:rPr>
          <w:rStyle w:val="StyleUnderline"/>
        </w:rPr>
        <w:t>S</w:t>
      </w:r>
      <w:r w:rsidRPr="00630189">
        <w:rPr>
          <w:sz w:val="14"/>
        </w:rPr>
        <w:t xml:space="preserve">tates </w:t>
      </w:r>
      <w:r w:rsidRPr="00967CF8">
        <w:rPr>
          <w:rStyle w:val="StyleUnderline"/>
          <w:highlight w:val="yellow"/>
        </w:rPr>
        <w:t xml:space="preserve">and provide </w:t>
      </w:r>
      <w:r w:rsidRPr="00967CF8">
        <w:rPr>
          <w:rStyle w:val="Emphasis"/>
          <w:highlight w:val="yellow"/>
        </w:rPr>
        <w:t>better conditions for preventative coop</w:t>
      </w:r>
      <w:r w:rsidRPr="00630189">
        <w:rPr>
          <w:rStyle w:val="Emphasis"/>
        </w:rPr>
        <w:t>eration</w:t>
      </w:r>
      <w:r w:rsidRPr="00630189">
        <w:rPr>
          <w:sz w:val="14"/>
        </w:rPr>
        <w:t xml:space="preserve">. </w:t>
      </w:r>
      <w:r w:rsidRPr="00630189">
        <w:rPr>
          <w:rStyle w:val="StyleUnderline"/>
        </w:rPr>
        <w:t>China and 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 xml:space="preserve">have more mutually </w:t>
      </w:r>
      <w:proofErr w:type="spellStart"/>
      <w:r w:rsidRPr="00630189">
        <w:rPr>
          <w:rStyle w:val="StyleUnderline"/>
        </w:rPr>
        <w:t>unfavourable</w:t>
      </w:r>
      <w:proofErr w:type="spellEnd"/>
      <w:r w:rsidRPr="00630189">
        <w:rPr>
          <w:rStyle w:val="StyleUnderline"/>
        </w:rPr>
        <w:t xml:space="preserve"> interests than </w:t>
      </w:r>
      <w:proofErr w:type="spellStart"/>
      <w:r w:rsidRPr="00630189">
        <w:rPr>
          <w:rStyle w:val="StyleUnderline"/>
        </w:rPr>
        <w:t>favourable</w:t>
      </w:r>
      <w:proofErr w:type="spellEnd"/>
      <w:r w:rsidRPr="00630189">
        <w:rPr>
          <w:rStyle w:val="StyleUnderline"/>
        </w:rPr>
        <w:t xml:space="preserve"> ones as regards military security</w:t>
      </w:r>
      <w:r w:rsidRPr="00630189">
        <w:rPr>
          <w:sz w:val="14"/>
        </w:rPr>
        <w:t xml:space="preserve">. China is still under the sanction of the US arms embargo, a fact that signifies strong suspicions between the two countries. Defining the China–US military relationship as rivalry might be overstating the case, because Chinese military capability will be no match for that of the United States for the next 10 years. There is hence no substantial competition between them as regards military capability. But as their military interests are mutually confrontational, </w:t>
      </w:r>
      <w:r w:rsidRPr="00967CF8">
        <w:rPr>
          <w:rStyle w:val="StyleUnderline"/>
          <w:highlight w:val="yellow"/>
        </w:rPr>
        <w:t>both would benefit</w:t>
      </w:r>
      <w:r w:rsidRPr="00630189">
        <w:rPr>
          <w:rStyle w:val="StyleUnderline"/>
        </w:rPr>
        <w:t xml:space="preserve"> in several respects </w:t>
      </w:r>
      <w:r w:rsidRPr="00967CF8">
        <w:rPr>
          <w:rStyle w:val="StyleUnderline"/>
          <w:highlight w:val="yellow"/>
        </w:rPr>
        <w:t>from</w:t>
      </w:r>
      <w:r w:rsidRPr="00630189">
        <w:rPr>
          <w:rStyle w:val="StyleUnderline"/>
        </w:rPr>
        <w:t xml:space="preserve"> acknowledging their military relationship as adversarial</w:t>
      </w:r>
      <w:r w:rsidRPr="00630189">
        <w:rPr>
          <w:sz w:val="14"/>
        </w:rPr>
        <w:t xml:space="preserve">. First, </w:t>
      </w:r>
      <w:r w:rsidRPr="00967CF8">
        <w:rPr>
          <w:rStyle w:val="Emphasis"/>
          <w:highlight w:val="yellow"/>
        </w:rPr>
        <w:t>lower expectations of cooperation and good will</w:t>
      </w:r>
      <w:r w:rsidRPr="00630189">
        <w:rPr>
          <w:rStyle w:val="StyleUnderline"/>
        </w:rPr>
        <w:t xml:space="preserve"> would limit disappointments over one or the other’s</w:t>
      </w:r>
      <w:r w:rsidRPr="00630189">
        <w:rPr>
          <w:sz w:val="14"/>
        </w:rPr>
        <w:t xml:space="preserve"> </w:t>
      </w:r>
      <w:proofErr w:type="spellStart"/>
      <w:r w:rsidRPr="00630189">
        <w:rPr>
          <w:sz w:val="14"/>
        </w:rPr>
        <w:t>unfavourable</w:t>
      </w:r>
      <w:proofErr w:type="spellEnd"/>
      <w:r w:rsidRPr="00630189">
        <w:rPr>
          <w:sz w:val="14"/>
        </w:rPr>
        <w:t xml:space="preserve">, or even </w:t>
      </w:r>
      <w:r w:rsidRPr="00630189">
        <w:rPr>
          <w:rStyle w:val="StyleUnderline"/>
        </w:rPr>
        <w:t>unfriendly, security policy</w:t>
      </w:r>
      <w:r w:rsidRPr="00630189">
        <w:rPr>
          <w:sz w:val="14"/>
        </w:rPr>
        <w:t xml:space="preserve">. Second, </w:t>
      </w:r>
      <w:r w:rsidRPr="00630189">
        <w:rPr>
          <w:rStyle w:val="StyleUnderline"/>
        </w:rPr>
        <w:t>they could establish a crisis-management mechanism to prevent escalation of unforeseen military clashes arising from their differences</w:t>
      </w:r>
      <w:r w:rsidRPr="00630189">
        <w:rPr>
          <w:sz w:val="14"/>
        </w:rPr>
        <w:t xml:space="preserve">. Third, taking as read one another’s military opacity and reconnaissance would mean fewer rhetoric wars between the two countries. Fourth, </w:t>
      </w:r>
      <w:r w:rsidRPr="00967CF8">
        <w:rPr>
          <w:rStyle w:val="StyleUnderline"/>
          <w:highlight w:val="yellow"/>
        </w:rPr>
        <w:t>the</w:t>
      </w:r>
      <w:r w:rsidRPr="00630189">
        <w:rPr>
          <w:rStyle w:val="StyleUnderline"/>
        </w:rPr>
        <w:t xml:space="preserve"> military adversary </w:t>
      </w:r>
      <w:r w:rsidRPr="00967CF8">
        <w:rPr>
          <w:rStyle w:val="StyleUnderline"/>
          <w:highlight w:val="yellow"/>
        </w:rPr>
        <w:t xml:space="preserve">identity would </w:t>
      </w:r>
      <w:r w:rsidRPr="00967CF8">
        <w:rPr>
          <w:rStyle w:val="Emphasis"/>
          <w:highlight w:val="yellow"/>
        </w:rPr>
        <w:t>amplify the credibility of mutual military deterrence,</w:t>
      </w:r>
      <w:r w:rsidRPr="00630189">
        <w:rPr>
          <w:rStyle w:val="StyleUnderline"/>
        </w:rPr>
        <w:t xml:space="preserve"> which would help stabilize strategic relations </w:t>
      </w:r>
      <w:r w:rsidRPr="00967CF8">
        <w:rPr>
          <w:rStyle w:val="StyleUnderline"/>
          <w:highlight w:val="yellow"/>
        </w:rPr>
        <w:t xml:space="preserve">and </w:t>
      </w:r>
      <w:r w:rsidRPr="00967CF8">
        <w:rPr>
          <w:rStyle w:val="Emphasis"/>
          <w:highlight w:val="yellow"/>
        </w:rPr>
        <w:t>prevent them from deteriorating to the point of return</w:t>
      </w:r>
      <w:r w:rsidRPr="00967CF8">
        <w:rPr>
          <w:sz w:val="14"/>
          <w:highlight w:val="yellow"/>
        </w:rPr>
        <w:t>.</w:t>
      </w:r>
      <w:r w:rsidRPr="00630189">
        <w:rPr>
          <w:sz w:val="14"/>
        </w:rPr>
        <w:t xml:space="preserve"> Owing to the complicity of their relations, China and the United States should define their general strategic relationship as that of positive competition and preventative cooperation. </w:t>
      </w:r>
      <w:r w:rsidRPr="00630189">
        <w:rPr>
          <w:rStyle w:val="StyleUnderline"/>
        </w:rPr>
        <w:t>The world would benefit from competition between China and 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since competition is an engine for social progress</w:t>
      </w:r>
      <w:r w:rsidRPr="00630189">
        <w:rPr>
          <w:sz w:val="14"/>
        </w:rPr>
        <w:t xml:space="preserve">. </w:t>
      </w:r>
      <w:r w:rsidRPr="00630189">
        <w:rPr>
          <w:rStyle w:val="StyleUnderline"/>
        </w:rPr>
        <w:t>Competition between China and the United States could provide the world with two models of development, both constantly improving by virtue of each country’s efforts to provide a model more advanced than that of their competitor.</w:t>
      </w:r>
      <w:r w:rsidRPr="00630189">
        <w:rPr>
          <w:sz w:val="14"/>
        </w:rPr>
        <w:t xml:space="preserve"> Competing to present the best model of development would bring benefits to the peoples of both nations and to countries that learn from their expertise. </w:t>
      </w:r>
      <w:r w:rsidRPr="00630189">
        <w:rPr>
          <w:rStyle w:val="StyleUnderline"/>
        </w:rPr>
        <w:t>China and 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should compete to provide better world leadership</w:t>
      </w:r>
      <w:r w:rsidRPr="00630189">
        <w:rPr>
          <w:sz w:val="14"/>
        </w:rPr>
        <w:t xml:space="preserve">. </w:t>
      </w:r>
      <w:r w:rsidRPr="00630189">
        <w:rPr>
          <w:rStyle w:val="StyleUnderline"/>
        </w:rPr>
        <w:t xml:space="preserve">Expanding their international influence by expanding economic aid and taking international responsibilities could bring enormous global benefits, as could the two countries’ competitive scientific research towards technical advances. </w:t>
      </w:r>
      <w:r w:rsidRPr="00967CF8">
        <w:rPr>
          <w:rStyle w:val="StyleUnderline"/>
          <w:highlight w:val="yellow"/>
        </w:rPr>
        <w:t>Competition</w:t>
      </w:r>
      <w:r w:rsidRPr="00630189">
        <w:rPr>
          <w:rStyle w:val="StyleUnderline"/>
        </w:rPr>
        <w:t xml:space="preserve"> between China and the U</w:t>
      </w:r>
      <w:r w:rsidRPr="00630189">
        <w:rPr>
          <w:sz w:val="14"/>
        </w:rPr>
        <w:t xml:space="preserve">nited </w:t>
      </w:r>
      <w:r w:rsidRPr="00630189">
        <w:rPr>
          <w:rStyle w:val="StyleUnderline"/>
        </w:rPr>
        <w:t>S</w:t>
      </w:r>
      <w:r w:rsidRPr="00630189">
        <w:rPr>
          <w:sz w:val="14"/>
        </w:rPr>
        <w:t xml:space="preserve">tates </w:t>
      </w:r>
      <w:r w:rsidRPr="00630189">
        <w:rPr>
          <w:rStyle w:val="StyleUnderline"/>
        </w:rPr>
        <w:t xml:space="preserve">for the higher moral ground on climate control </w:t>
      </w:r>
      <w:r w:rsidRPr="00967CF8">
        <w:rPr>
          <w:rStyle w:val="StyleUnderline"/>
          <w:highlight w:val="yellow"/>
        </w:rPr>
        <w:t>would</w:t>
      </w:r>
      <w:r w:rsidRPr="00630189">
        <w:rPr>
          <w:rStyle w:val="StyleUnderline"/>
        </w:rPr>
        <w:t xml:space="preserve"> also </w:t>
      </w:r>
      <w:r w:rsidRPr="00967CF8">
        <w:rPr>
          <w:rStyle w:val="Emphasis"/>
          <w:highlight w:val="yellow"/>
        </w:rPr>
        <w:t>motivate global reductions of CO2 emissio</w:t>
      </w:r>
      <w:r w:rsidRPr="00630189">
        <w:rPr>
          <w:rStyle w:val="Emphasis"/>
        </w:rPr>
        <w:t>ns</w:t>
      </w:r>
      <w:r w:rsidRPr="00630189">
        <w:rPr>
          <w:sz w:val="14"/>
        </w:rPr>
        <w:t xml:space="preserve">. When competition is peaceful it can be globally beneficial rather than detrimental. And as long neither of them can win a nuclear war, </w:t>
      </w:r>
      <w:r w:rsidRPr="00630189">
        <w:rPr>
          <w:rStyle w:val="StyleUnderline"/>
        </w:rPr>
        <w:t xml:space="preserve">their </w:t>
      </w:r>
      <w:r w:rsidRPr="00967CF8">
        <w:rPr>
          <w:rStyle w:val="StyleUnderline"/>
          <w:highlight w:val="yellow"/>
        </w:rPr>
        <w:t>competition will not</w:t>
      </w:r>
      <w:r w:rsidRPr="00630189">
        <w:rPr>
          <w:rStyle w:val="StyleUnderline"/>
        </w:rPr>
        <w:t xml:space="preserve"> </w:t>
      </w:r>
      <w:r w:rsidRPr="00967CF8">
        <w:rPr>
          <w:rStyle w:val="StyleUnderline"/>
          <w:highlight w:val="yellow"/>
        </w:rPr>
        <w:t>escalate</w:t>
      </w:r>
      <w:r w:rsidRPr="00630189">
        <w:rPr>
          <w:rStyle w:val="StyleUnderline"/>
        </w:rPr>
        <w:t xml:space="preserve"> into war but a better world leadership</w:t>
      </w:r>
      <w:r w:rsidRPr="00630189">
        <w:rPr>
          <w:sz w:val="14"/>
        </w:rPr>
        <w:t xml:space="preserve">. </w:t>
      </w:r>
      <w:r w:rsidRPr="00967CF8">
        <w:rPr>
          <w:rStyle w:val="StyleUnderline"/>
          <w:highlight w:val="yellow"/>
        </w:rPr>
        <w:t>Preventative security coop</w:t>
      </w:r>
      <w:r w:rsidRPr="00630189">
        <w:rPr>
          <w:rStyle w:val="StyleUnderline"/>
        </w:rPr>
        <w:t>eration between China and the U</w:t>
      </w:r>
      <w:r w:rsidRPr="00630189">
        <w:rPr>
          <w:sz w:val="14"/>
        </w:rPr>
        <w:t xml:space="preserve">nited </w:t>
      </w:r>
      <w:r w:rsidRPr="00630189">
        <w:rPr>
          <w:rStyle w:val="StyleUnderline"/>
        </w:rPr>
        <w:t>S</w:t>
      </w:r>
      <w:r w:rsidRPr="00630189">
        <w:rPr>
          <w:sz w:val="14"/>
        </w:rPr>
        <w:t xml:space="preserve">tates </w:t>
      </w:r>
      <w:r w:rsidRPr="00967CF8">
        <w:rPr>
          <w:rStyle w:val="StyleUnderline"/>
          <w:highlight w:val="yellow"/>
        </w:rPr>
        <w:t xml:space="preserve">would help maintain </w:t>
      </w:r>
      <w:r w:rsidRPr="00967CF8">
        <w:rPr>
          <w:rStyle w:val="Emphasis"/>
          <w:highlight w:val="yellow"/>
        </w:rPr>
        <w:t>world peace</w:t>
      </w:r>
      <w:r w:rsidRPr="00967CF8">
        <w:rPr>
          <w:sz w:val="14"/>
          <w:highlight w:val="yellow"/>
        </w:rPr>
        <w:t>.</w:t>
      </w:r>
      <w:r w:rsidRPr="00630189">
        <w:rPr>
          <w:sz w:val="14"/>
        </w:rPr>
        <w:t xml:space="preserve"> As China is a rising power and the United States has super power status, their </w:t>
      </w:r>
      <w:r w:rsidRPr="00630189">
        <w:rPr>
          <w:rStyle w:val="StyleUnderline"/>
        </w:rPr>
        <w:t>contrasting status makes it difficult to formulate strategic cooperation mainly founded on</w:t>
      </w:r>
      <w:r w:rsidRPr="00630189">
        <w:rPr>
          <w:sz w:val="14"/>
        </w:rPr>
        <w:t xml:space="preserve"> common threats or </w:t>
      </w:r>
      <w:r w:rsidRPr="00630189">
        <w:rPr>
          <w:rStyle w:val="StyleUnderline"/>
        </w:rPr>
        <w:t>common interests</w:t>
      </w:r>
      <w:r w:rsidRPr="00630189">
        <w:rPr>
          <w:sz w:val="14"/>
        </w:rPr>
        <w:t xml:space="preserve">. China needs to prevent war between itself and the United States in the interests of maintaining a durably peaceful environment in which to proceed with its economic construction. The United States also fears war against another nuclear power. </w:t>
      </w:r>
      <w:r w:rsidRPr="00630189">
        <w:rPr>
          <w:rStyle w:val="StyleUnderline"/>
        </w:rPr>
        <w:t>Both sides</w:t>
      </w:r>
      <w:r w:rsidRPr="00630189">
        <w:rPr>
          <w:sz w:val="14"/>
        </w:rPr>
        <w:t xml:space="preserve">, therefore, </w:t>
      </w:r>
      <w:r w:rsidRPr="00630189">
        <w:rPr>
          <w:rStyle w:val="StyleUnderline"/>
        </w:rPr>
        <w:t>need to cooperate to keep conflicts and competition at a peaceful level</w:t>
      </w:r>
      <w:r w:rsidRPr="00630189">
        <w:rPr>
          <w:sz w:val="14"/>
        </w:rPr>
        <w:t xml:space="preserve">. Although passive, this kind of cooperation is crucial to the world. As long as China and the United States do not go to war against each other, the world today is safe from outbreaks of major war, because other than China and Russia, all major powers are American military allies. China and Russia are semi-allies, but as Russia has neither the real nor potential capability that China possesses to challenge US hegemony, </w:t>
      </w:r>
      <w:r w:rsidRPr="00630189">
        <w:rPr>
          <w:rStyle w:val="StyleUnderline"/>
        </w:rPr>
        <w:t>China is the only major power with the potentiality to challenge US global domination. World peace is thus guaranteed if the danger of war between China and the U</w:t>
      </w:r>
      <w:r w:rsidRPr="00630189">
        <w:rPr>
          <w:sz w:val="14"/>
        </w:rPr>
        <w:t xml:space="preserve">nited </w:t>
      </w:r>
      <w:r w:rsidRPr="00630189">
        <w:rPr>
          <w:rStyle w:val="StyleUnderline"/>
        </w:rPr>
        <w:t>S</w:t>
      </w:r>
      <w:r w:rsidRPr="00630189">
        <w:rPr>
          <w:sz w:val="14"/>
        </w:rPr>
        <w:t>tates can be eliminated, and peoples of the world would benefit from the two countries’ preventative security cooperation.</w:t>
      </w:r>
    </w:p>
    <w:p w:rsidR="008C5292" w:rsidRPr="00630189" w:rsidRDefault="00204251" w:rsidP="008C5292">
      <w:pPr>
        <w:pStyle w:val="Heading4"/>
        <w:rPr>
          <w:rFonts w:cs="Times New Roman"/>
        </w:rPr>
      </w:pPr>
      <w:r>
        <w:rPr>
          <w:rFonts w:cs="Times New Roman"/>
        </w:rPr>
        <w:lastRenderedPageBreak/>
        <w:t>Unrealistic expectations are worst for relations</w:t>
      </w:r>
    </w:p>
    <w:p w:rsidR="008C5292" w:rsidRPr="00630189" w:rsidRDefault="008A0FA4" w:rsidP="008C5292">
      <w:r w:rsidRPr="008A0FA4">
        <w:rPr>
          <w:rStyle w:val="Style13ptBold"/>
        </w:rPr>
        <w:t>Yan &amp;</w:t>
      </w:r>
      <w:r w:rsidR="008C5292" w:rsidRPr="008A0FA4">
        <w:rPr>
          <w:rStyle w:val="Style13ptBold"/>
        </w:rPr>
        <w:t xml:space="preserve"> Qi 12</w:t>
      </w:r>
      <w:r>
        <w:rPr>
          <w:rStyle w:val="Style13ptBold"/>
        </w:rPr>
        <w:t xml:space="preserve"> </w:t>
      </w:r>
      <w:r>
        <w:t>(</w:t>
      </w:r>
      <w:proofErr w:type="spellStart"/>
      <w:r>
        <w:t>Xuetong</w:t>
      </w:r>
      <w:proofErr w:type="spellEnd"/>
      <w:r>
        <w:t xml:space="preserve"> &amp;</w:t>
      </w:r>
      <w:r w:rsidR="008C5292" w:rsidRPr="00630189">
        <w:t xml:space="preserve"> </w:t>
      </w:r>
      <w:proofErr w:type="spellStart"/>
      <w:r w:rsidR="008C5292" w:rsidRPr="00630189">
        <w:t>Haixiay</w:t>
      </w:r>
      <w:proofErr w:type="spellEnd"/>
      <w:r w:rsidR="008C5292" w:rsidRPr="00630189">
        <w:t xml:space="preserve">, </w:t>
      </w:r>
      <w:r>
        <w:t xml:space="preserve">Tsinghua University Institute of Modern International Relations Dean and Lecturer, </w:t>
      </w:r>
      <w:r w:rsidR="008C5292" w:rsidRPr="00630189">
        <w:t xml:space="preserve">“Football Game </w:t>
      </w:r>
      <w:proofErr w:type="gramStart"/>
      <w:r w:rsidR="008C5292" w:rsidRPr="00630189">
        <w:t>Rather</w:t>
      </w:r>
      <w:proofErr w:type="gramEnd"/>
      <w:r w:rsidR="008C5292" w:rsidRPr="00630189">
        <w:t xml:space="preserve"> Than Boxing Match: China–US Intensifying Rivalry Does not Amount to Cold War”, The Chinese Journal of International Politics, Vol. 5, 201</w:t>
      </w:r>
      <w:r>
        <w:t>2, 105–127)</w:t>
      </w:r>
    </w:p>
    <w:p w:rsidR="008C5292" w:rsidRPr="00630189" w:rsidRDefault="008C5292" w:rsidP="008C5292">
      <w:r w:rsidRPr="00967CF8">
        <w:rPr>
          <w:rStyle w:val="StyleUnderline"/>
          <w:highlight w:val="yellow"/>
        </w:rPr>
        <w:t>The state</w:t>
      </w:r>
      <w:r w:rsidRPr="00630189">
        <w:rPr>
          <w:rStyle w:val="StyleUnderline"/>
        </w:rPr>
        <w:t xml:space="preserve"> </w:t>
      </w:r>
      <w:r w:rsidRPr="00967CF8">
        <w:rPr>
          <w:rStyle w:val="StyleUnderline"/>
          <w:highlight w:val="yellow"/>
        </w:rPr>
        <w:t>to which superficial friendship refers is one where</w:t>
      </w:r>
      <w:r w:rsidRPr="00630189">
        <w:rPr>
          <w:rStyle w:val="StyleUnderline"/>
        </w:rPr>
        <w:t xml:space="preserve"> </w:t>
      </w:r>
      <w:r w:rsidRPr="00967CF8">
        <w:rPr>
          <w:rStyle w:val="StyleUnderline"/>
          <w:highlight w:val="yellow"/>
        </w:rPr>
        <w:t>neither</w:t>
      </w:r>
      <w:r w:rsidRPr="00630189">
        <w:rPr>
          <w:rStyle w:val="StyleUnderline"/>
        </w:rPr>
        <w:t xml:space="preserve"> one of two parties </w:t>
      </w:r>
      <w:r w:rsidRPr="00967CF8">
        <w:rPr>
          <w:rStyle w:val="StyleUnderline"/>
          <w:highlight w:val="yellow"/>
        </w:rPr>
        <w:t>regards the other as a</w:t>
      </w:r>
      <w:r w:rsidRPr="00630189">
        <w:rPr>
          <w:rStyle w:val="StyleUnderline"/>
        </w:rPr>
        <w:t xml:space="preserve"> strategic </w:t>
      </w:r>
      <w:r w:rsidRPr="00967CF8">
        <w:rPr>
          <w:rStyle w:val="StyleUnderline"/>
          <w:highlight w:val="yellow"/>
        </w:rPr>
        <w:t>partner</w:t>
      </w:r>
      <w:r w:rsidRPr="00630189">
        <w:t xml:space="preserve">, </w:t>
      </w:r>
      <w:r w:rsidRPr="00967CF8">
        <w:rPr>
          <w:rStyle w:val="StyleUnderline"/>
          <w:highlight w:val="yellow"/>
        </w:rPr>
        <w:t>but</w:t>
      </w:r>
      <w:r w:rsidRPr="00630189">
        <w:rPr>
          <w:rStyle w:val="StyleUnderline"/>
        </w:rPr>
        <w:t xml:space="preserve"> where both </w:t>
      </w:r>
      <w:r w:rsidRPr="00967CF8">
        <w:rPr>
          <w:rStyle w:val="StyleUnderline"/>
          <w:highlight w:val="yellow"/>
        </w:rPr>
        <w:t>claim a</w:t>
      </w:r>
      <w:r w:rsidRPr="00630189">
        <w:rPr>
          <w:rStyle w:val="StyleUnderline"/>
        </w:rPr>
        <w:t xml:space="preserve"> strategic </w:t>
      </w:r>
      <w:r w:rsidRPr="00967CF8">
        <w:rPr>
          <w:rStyle w:val="StyleUnderline"/>
          <w:highlight w:val="yellow"/>
        </w:rPr>
        <w:t>partnership</w:t>
      </w:r>
      <w:r w:rsidRPr="00630189">
        <w:t xml:space="preserve">. </w:t>
      </w:r>
      <w:r w:rsidRPr="00630189">
        <w:rPr>
          <w:rStyle w:val="StyleUnderline"/>
        </w:rPr>
        <w:t xml:space="preserve">In their cooperation, </w:t>
      </w:r>
      <w:r w:rsidRPr="00967CF8">
        <w:rPr>
          <w:rStyle w:val="StyleUnderline"/>
          <w:highlight w:val="yellow"/>
        </w:rPr>
        <w:t>each</w:t>
      </w:r>
      <w:r w:rsidRPr="00630189">
        <w:rPr>
          <w:rStyle w:val="StyleUnderline"/>
        </w:rPr>
        <w:t xml:space="preserve"> party </w:t>
      </w:r>
      <w:r w:rsidRPr="00967CF8">
        <w:rPr>
          <w:rStyle w:val="StyleUnderline"/>
          <w:highlight w:val="yellow"/>
        </w:rPr>
        <w:t>is</w:t>
      </w:r>
      <w:r w:rsidRPr="00630189">
        <w:rPr>
          <w:rStyle w:val="StyleUnderline"/>
        </w:rPr>
        <w:t xml:space="preserve"> solely </w:t>
      </w:r>
      <w:r w:rsidRPr="00967CF8">
        <w:rPr>
          <w:rStyle w:val="StyleUnderline"/>
          <w:highlight w:val="yellow"/>
        </w:rPr>
        <w:t>concerned</w:t>
      </w:r>
      <w:r w:rsidRPr="00630189">
        <w:rPr>
          <w:rStyle w:val="StyleUnderline"/>
        </w:rPr>
        <w:t xml:space="preserve"> </w:t>
      </w:r>
      <w:r w:rsidRPr="00967CF8">
        <w:rPr>
          <w:rStyle w:val="StyleUnderline"/>
          <w:highlight w:val="yellow"/>
        </w:rPr>
        <w:t>with</w:t>
      </w:r>
      <w:r w:rsidRPr="00630189">
        <w:rPr>
          <w:rStyle w:val="StyleUnderline"/>
        </w:rPr>
        <w:t xml:space="preserve"> the </w:t>
      </w:r>
      <w:r w:rsidRPr="00967CF8">
        <w:rPr>
          <w:rStyle w:val="StyleUnderline"/>
          <w:highlight w:val="yellow"/>
        </w:rPr>
        <w:t>individual benefits</w:t>
      </w:r>
      <w:r w:rsidRPr="00630189">
        <w:rPr>
          <w:rStyle w:val="StyleUnderline"/>
        </w:rPr>
        <w:t xml:space="preserve"> to be obtained. Neither of the parties cares whether the other gains or </w:t>
      </w:r>
      <w:proofErr w:type="spellStart"/>
      <w:r w:rsidRPr="00630189">
        <w:rPr>
          <w:rStyle w:val="StyleUnderline"/>
        </w:rPr>
        <w:t>loses</w:t>
      </w:r>
      <w:proofErr w:type="spellEnd"/>
      <w:r w:rsidRPr="00630189">
        <w:rPr>
          <w:rStyle w:val="StyleUnderline"/>
        </w:rPr>
        <w:t xml:space="preserve"> as a result of the cooperation</w:t>
      </w:r>
      <w:r w:rsidRPr="00630189">
        <w:t xml:space="preserve">, and might even regard achieving benefits at the expense of the other party as reasonable. </w:t>
      </w:r>
      <w:r w:rsidRPr="00967CF8">
        <w:rPr>
          <w:rStyle w:val="StyleUnderline"/>
          <w:highlight w:val="yellow"/>
        </w:rPr>
        <w:t>When one party cannot achieve its objectives</w:t>
      </w:r>
      <w:r w:rsidRPr="00630189">
        <w:rPr>
          <w:rStyle w:val="StyleUnderline"/>
        </w:rPr>
        <w:t xml:space="preserve"> in the course of cooperation</w:t>
      </w:r>
      <w:r w:rsidRPr="00630189">
        <w:t xml:space="preserve">, </w:t>
      </w:r>
      <w:r w:rsidRPr="00967CF8">
        <w:rPr>
          <w:rStyle w:val="Emphasis"/>
          <w:highlight w:val="yellow"/>
        </w:rPr>
        <w:t>it will be disappointed and express discontent</w:t>
      </w:r>
      <w:r w:rsidRPr="00967CF8">
        <w:rPr>
          <w:highlight w:val="yellow"/>
        </w:rPr>
        <w:t xml:space="preserve">, </w:t>
      </w:r>
      <w:r w:rsidRPr="00967CF8">
        <w:rPr>
          <w:rStyle w:val="Emphasis"/>
          <w:highlight w:val="yellow"/>
        </w:rPr>
        <w:t>blame the other party, or retaliate by not cooperating, causing a deterioration in relations</w:t>
      </w:r>
      <w:r w:rsidRPr="00967CF8">
        <w:rPr>
          <w:highlight w:val="yellow"/>
        </w:rPr>
        <w:t>.</w:t>
      </w:r>
      <w:r w:rsidRPr="00630189">
        <w:t xml:space="preserve"> For example, </w:t>
      </w:r>
      <w:r w:rsidRPr="00630189">
        <w:rPr>
          <w:rStyle w:val="StyleUnderline"/>
        </w:rPr>
        <w:t>China and the United States see one another as trade partners, yet in the face of a trade imbalance, the U</w:t>
      </w:r>
      <w:r w:rsidRPr="00630189">
        <w:t xml:space="preserve">nited </w:t>
      </w:r>
      <w:r w:rsidRPr="00630189">
        <w:rPr>
          <w:rStyle w:val="StyleUnderline"/>
        </w:rPr>
        <w:t>S</w:t>
      </w:r>
      <w:r w:rsidRPr="00630189">
        <w:t xml:space="preserve">tates </w:t>
      </w:r>
      <w:r w:rsidRPr="00630189">
        <w:rPr>
          <w:rStyle w:val="StyleUnderline"/>
        </w:rPr>
        <w:t>presses China to appreciate the Renminbi solely to enhance U</w:t>
      </w:r>
      <w:r w:rsidRPr="00630189">
        <w:t xml:space="preserve">nited </w:t>
      </w:r>
      <w:r w:rsidRPr="00630189">
        <w:rPr>
          <w:rStyle w:val="StyleUnderline"/>
        </w:rPr>
        <w:t>S</w:t>
      </w:r>
      <w:r w:rsidRPr="00630189">
        <w:t xml:space="preserve">tates’ </w:t>
      </w:r>
      <w:r w:rsidRPr="00630189">
        <w:rPr>
          <w:rStyle w:val="StyleUnderline"/>
        </w:rPr>
        <w:t>benefits with respect to employment, thus exacerbating China’s difficulties vis-a`-vis exports</w:t>
      </w:r>
      <w:r w:rsidR="00204251">
        <w:t>.</w:t>
      </w:r>
    </w:p>
    <w:p w:rsidR="00413EC1" w:rsidRDefault="00413EC1" w:rsidP="00413EC1">
      <w:pPr>
        <w:pStyle w:val="Heading3"/>
      </w:pPr>
      <w:r>
        <w:lastRenderedPageBreak/>
        <w:t>Appeasement = War</w:t>
      </w:r>
    </w:p>
    <w:p w:rsidR="00413EC1" w:rsidRDefault="00413EC1" w:rsidP="00413EC1">
      <w:pPr>
        <w:pStyle w:val="Heading4"/>
      </w:pPr>
      <w:r>
        <w:t>Appeasement fuel</w:t>
      </w:r>
      <w:r w:rsidR="00967CF8">
        <w:t>s</w:t>
      </w:r>
      <w:r>
        <w:t xml:space="preserve"> Chinese regional assertiveness</w:t>
      </w:r>
    </w:p>
    <w:p w:rsidR="00413EC1" w:rsidRPr="00D970C1" w:rsidRDefault="00413EC1" w:rsidP="00413EC1">
      <w:pPr>
        <w:rPr>
          <w:rFonts w:asciiTheme="minorHAnsi" w:eastAsia="Times New Roman" w:hAnsiTheme="minorHAnsi" w:cs="Times New Roman"/>
        </w:rPr>
      </w:pPr>
      <w:proofErr w:type="spellStart"/>
      <w:r w:rsidRPr="00D970C1">
        <w:rPr>
          <w:rFonts w:asciiTheme="minorHAnsi" w:eastAsia="Times New Roman" w:hAnsiTheme="minorHAnsi" w:cs="Times New Roman"/>
          <w:b/>
          <w:bCs/>
          <w:sz w:val="26"/>
        </w:rPr>
        <w:t>Newsham</w:t>
      </w:r>
      <w:proofErr w:type="spellEnd"/>
      <w:r w:rsidRPr="00D970C1">
        <w:rPr>
          <w:rFonts w:asciiTheme="minorHAnsi" w:eastAsia="Times New Roman" w:hAnsiTheme="minorHAnsi" w:cs="Times New Roman"/>
          <w:b/>
          <w:bCs/>
          <w:sz w:val="26"/>
        </w:rPr>
        <w:t xml:space="preserve"> 14</w:t>
      </w:r>
      <w:r w:rsidRPr="00D970C1">
        <w:rPr>
          <w:rFonts w:asciiTheme="minorHAnsi" w:eastAsia="Times New Roman" w:hAnsiTheme="minorHAnsi" w:cs="Times New Roman"/>
        </w:rPr>
        <w:t xml:space="preserve"> </w:t>
      </w:r>
      <w:r w:rsidRPr="008A0FA4">
        <w:rPr>
          <w:rFonts w:asciiTheme="minorHAnsi" w:eastAsia="Times New Roman" w:hAnsiTheme="minorHAnsi" w:cs="Times New Roman"/>
          <w:sz w:val="18"/>
        </w:rPr>
        <w:t>(“China, American and th</w:t>
      </w:r>
      <w:r w:rsidR="008A0FA4" w:rsidRPr="008A0FA4">
        <w:rPr>
          <w:rFonts w:asciiTheme="minorHAnsi" w:eastAsia="Times New Roman" w:hAnsiTheme="minorHAnsi" w:cs="Times New Roman"/>
          <w:sz w:val="18"/>
        </w:rPr>
        <w:t>e “Appeasement Question”. 9/8, Grant,</w:t>
      </w:r>
      <w:r w:rsidRPr="008A0FA4">
        <w:rPr>
          <w:rFonts w:asciiTheme="minorHAnsi" w:eastAsia="Times New Roman" w:hAnsiTheme="minorHAnsi" w:cs="Times New Roman"/>
          <w:sz w:val="18"/>
        </w:rPr>
        <w:t xml:space="preserve"> Senior Research Fellow at the Japan Forum for Strategic Studies, </w:t>
      </w:r>
      <w:hyperlink r:id="rId16" w:history="1">
        <w:r w:rsidRPr="008A0FA4">
          <w:rPr>
            <w:rFonts w:asciiTheme="minorHAnsi" w:eastAsia="Times New Roman" w:hAnsiTheme="minorHAnsi" w:cs="Times New Roman"/>
            <w:sz w:val="18"/>
          </w:rPr>
          <w:t>http://nationalinterest.org/blog/the-buzz/china-america-the-appeasement-question-11226</w:t>
        </w:r>
      </w:hyperlink>
      <w:r w:rsidRPr="008A0FA4">
        <w:rPr>
          <w:rFonts w:asciiTheme="minorHAnsi" w:eastAsia="Times New Roman" w:hAnsiTheme="minorHAnsi" w:cs="Times New Roman"/>
          <w:sz w:val="18"/>
        </w:rPr>
        <w:t xml:space="preserve">) </w:t>
      </w:r>
    </w:p>
    <w:p w:rsidR="00413EC1" w:rsidRDefault="00413EC1" w:rsidP="00413EC1">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In February 2014, Philippine President </w:t>
      </w:r>
      <w:proofErr w:type="spellStart"/>
      <w:r w:rsidRPr="00D970C1">
        <w:rPr>
          <w:rFonts w:asciiTheme="minorHAnsi" w:eastAsia="Times New Roman" w:hAnsiTheme="minorHAnsi" w:cs="Times New Roman"/>
          <w:sz w:val="14"/>
        </w:rPr>
        <w:t>Benigno</w:t>
      </w:r>
      <w:proofErr w:type="spellEnd"/>
      <w:r w:rsidRPr="00D970C1">
        <w:rPr>
          <w:rFonts w:asciiTheme="minorHAnsi" w:eastAsia="Times New Roman" w:hAnsiTheme="minorHAnsi" w:cs="Times New Roman"/>
          <w:sz w:val="14"/>
        </w:rPr>
        <w:t xml:space="preserve"> Aquino warned that</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failure to challenge the</w:t>
      </w:r>
      <w:r w:rsidRPr="00D970C1">
        <w:rPr>
          <w:rFonts w:asciiTheme="minorHAnsi" w:eastAsia="Times New Roman" w:hAnsiTheme="minorHAnsi" w:cs="Times New Roman"/>
          <w:sz w:val="14"/>
        </w:rPr>
        <w:t xml:space="preserve"> People’s Republic of </w:t>
      </w:r>
      <w:r w:rsidRPr="00967CF8">
        <w:rPr>
          <w:rFonts w:asciiTheme="minorHAnsi" w:eastAsia="Times New Roman" w:hAnsiTheme="minorHAnsi" w:cs="Times New Roman"/>
          <w:highlight w:val="yellow"/>
          <w:u w:val="single"/>
        </w:rPr>
        <w:t>China’s</w:t>
      </w:r>
      <w:r w:rsidRPr="00D970C1">
        <w:rPr>
          <w:rFonts w:asciiTheme="minorHAnsi" w:eastAsia="Times New Roman" w:hAnsiTheme="minorHAnsi" w:cs="Times New Roman"/>
          <w:sz w:val="14"/>
        </w:rPr>
        <w:t xml:space="preserve"> (PRC) </w:t>
      </w:r>
      <w:r w:rsidRPr="00967CF8">
        <w:rPr>
          <w:rFonts w:asciiTheme="minorHAnsi" w:eastAsia="Times New Roman" w:hAnsiTheme="minorHAnsi" w:cs="Times New Roman"/>
          <w:highlight w:val="yellow"/>
          <w:u w:val="single"/>
        </w:rPr>
        <w:t>territorial seizures in the S</w:t>
      </w:r>
      <w:r w:rsidRPr="00D970C1">
        <w:rPr>
          <w:rFonts w:asciiTheme="minorHAnsi" w:eastAsia="Times New Roman" w:hAnsiTheme="minorHAnsi" w:cs="Times New Roman"/>
          <w:sz w:val="14"/>
        </w:rPr>
        <w:t>outh</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C</w:t>
      </w:r>
      <w:r w:rsidRPr="00D970C1">
        <w:rPr>
          <w:rFonts w:asciiTheme="minorHAnsi" w:eastAsia="Times New Roman" w:hAnsiTheme="minorHAnsi" w:cs="Times New Roman"/>
          <w:sz w:val="14"/>
        </w:rPr>
        <w:t>hina</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4"/>
        </w:rPr>
        <w:t xml:space="preserve">ea </w:t>
      </w:r>
      <w:r w:rsidRPr="00967CF8">
        <w:rPr>
          <w:rFonts w:asciiTheme="minorHAnsi" w:eastAsia="Times New Roman" w:hAnsiTheme="minorHAnsi" w:cs="Times New Roman"/>
          <w:highlight w:val="yellow"/>
          <w:u w:val="single"/>
        </w:rPr>
        <w:t>would be repeating the 1930’s era appeasement of Hitler’s Germany</w:t>
      </w:r>
      <w:r w:rsidRPr="00D970C1">
        <w:rPr>
          <w:rFonts w:asciiTheme="minorHAnsi" w:eastAsia="Times New Roman" w:hAnsiTheme="minorHAnsi" w:cs="Times New Roman"/>
          <w:sz w:val="14"/>
        </w:rPr>
        <w:t xml:space="preserve">. The Chinese were predictably outraged while the rest of the world mostly ignored President Aquino. “Appeasement” is still a dirty word. But in the 1930’s, until the Nazi’s invaded Poland in September, 1939, European and American elites considered appeasement to be a sophisticated, nuanced approach to dealing with increasingly powerful authoritarian regimes. To these elites, appeasement was more than simply disarming and letting unpleasant people have their way. Appeasement actually had a coherent logic. The elites believed that aggressive, authoritarian regimes act the way they do out of fear, insecurity, and at least partly legitimate grievances – such as German resentment of the harsh Treaty of Versailles. Understand and address these issue, remove their fears, and the regimes will become less aggressive and transform into responsible members of the international community and operate under international norms. Or so the elites argued. Challenging these regimes could dangerously isolate them and even needlessly provoke them into “miscalculations.” The elites thought “engagement” and “transparency” were beneficial in their own right, as only good things could come from familiarity with one another. In the 1930’s, the major Western powers all attended each other’s war games. The US Marine Corps even took the German World War I fighter ace, Ernst </w:t>
      </w:r>
      <w:proofErr w:type="spellStart"/>
      <w:r w:rsidRPr="00D970C1">
        <w:rPr>
          <w:rFonts w:asciiTheme="minorHAnsi" w:eastAsia="Times New Roman" w:hAnsiTheme="minorHAnsi" w:cs="Times New Roman"/>
          <w:sz w:val="14"/>
        </w:rPr>
        <w:t>Udet</w:t>
      </w:r>
      <w:proofErr w:type="spellEnd"/>
      <w:r w:rsidRPr="00D970C1">
        <w:rPr>
          <w:rFonts w:asciiTheme="minorHAnsi" w:eastAsia="Times New Roman" w:hAnsiTheme="minorHAnsi" w:cs="Times New Roman"/>
          <w:sz w:val="14"/>
        </w:rPr>
        <w:t xml:space="preserve"> on a ride in a USMC dive bomber. This “engagement” and “transparency” did not make the Nazis nicer, but perhaps gave them some ideas about dive bombing and “</w:t>
      </w:r>
      <w:proofErr w:type="spellStart"/>
      <w:r w:rsidRPr="00D970C1">
        <w:rPr>
          <w:rFonts w:asciiTheme="minorHAnsi" w:eastAsia="Times New Roman" w:hAnsiTheme="minorHAnsi" w:cs="Times New Roman"/>
          <w:sz w:val="14"/>
        </w:rPr>
        <w:t>Blitzkreig</w:t>
      </w:r>
      <w:proofErr w:type="spellEnd"/>
      <w:r w:rsidRPr="00D970C1">
        <w:rPr>
          <w:rFonts w:asciiTheme="minorHAnsi" w:eastAsia="Times New Roman" w:hAnsiTheme="minorHAnsi" w:cs="Times New Roman"/>
          <w:sz w:val="14"/>
        </w:rPr>
        <w:t xml:space="preserve">.” Even the Soviets and Germans had close ties with joint training, military technology development, and raw material shipments to Germany. There was also extensive political and diplomatic interaction. Close economic ties were believed to be a further hedge against conflict breaking out, and companies such as Ford, IBM, and many others did profitable business in Germany. The elites believed anything was better than war. Preserving peace, even if sacrificing principles – and certain small nations – was considered wise and statesmanlike. People who criticized appeasement policy in the 1930’s, most notably Winston Churchill, were ridiculed as dolts and war mongers. We know how this turned out.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 US policy towards China over the last 30 years, and particularly in recent times, seems familiar. </w:t>
      </w:r>
      <w:r w:rsidRPr="00967CF8">
        <w:rPr>
          <w:rFonts w:asciiTheme="minorHAnsi" w:eastAsia="Times New Roman" w:hAnsiTheme="minorHAnsi" w:cs="Times New Roman"/>
          <w:highlight w:val="yellow"/>
          <w:u w:val="single"/>
        </w:rPr>
        <w:t>The U</w:t>
      </w:r>
      <w:r w:rsidRPr="00D970C1">
        <w:rPr>
          <w:rFonts w:asciiTheme="minorHAnsi" w:eastAsia="Times New Roman" w:hAnsiTheme="minorHAnsi" w:cs="Times New Roman"/>
          <w:u w:val="single"/>
        </w:rPr>
        <w:t xml:space="preserve">nited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u w:val="single"/>
        </w:rPr>
        <w:t xml:space="preserve">tates </w:t>
      </w:r>
      <w:r w:rsidRPr="00967CF8">
        <w:rPr>
          <w:rFonts w:asciiTheme="minorHAnsi" w:eastAsia="Times New Roman" w:hAnsiTheme="minorHAnsi" w:cs="Times New Roman"/>
          <w:highlight w:val="yellow"/>
          <w:u w:val="single"/>
        </w:rPr>
        <w:t xml:space="preserve">does its best to understand the PRC’s concerns and its resentments </w:t>
      </w:r>
      <w:r w:rsidRPr="00967CF8">
        <w:rPr>
          <w:sz w:val="16"/>
        </w:rPr>
        <w:t xml:space="preserve">going back to the Opium Wars and the ‘century of humiliation’, to accommodate these resentments, and </w:t>
      </w:r>
      <w:r w:rsidRPr="00967CF8">
        <w:rPr>
          <w:rFonts w:asciiTheme="minorHAnsi" w:eastAsia="Times New Roman" w:hAnsiTheme="minorHAnsi" w:cs="Times New Roman"/>
          <w:highlight w:val="yellow"/>
          <w:u w:val="single"/>
        </w:rPr>
        <w:t>to ensure China does not feel threatened</w:t>
      </w:r>
      <w:r w:rsidRPr="00967CF8">
        <w:rPr>
          <w:sz w:val="16"/>
        </w:rPr>
        <w:t>. Defense and State Department</w:t>
      </w:r>
      <w:r w:rsidRPr="00967CF8">
        <w:rPr>
          <w:rFonts w:asciiTheme="minorHAnsi" w:eastAsia="Times New Roman" w:hAnsiTheme="minorHAnsi" w:cs="Times New Roman"/>
          <w:sz w:val="16"/>
          <w:highlight w:val="yellow"/>
          <w:u w:val="single"/>
        </w:rPr>
        <w:t xml:space="preserve"> </w:t>
      </w:r>
      <w:r w:rsidRPr="00967CF8">
        <w:rPr>
          <w:rFonts w:asciiTheme="minorHAnsi" w:eastAsia="Times New Roman" w:hAnsiTheme="minorHAnsi" w:cs="Times New Roman"/>
          <w:highlight w:val="yellow"/>
          <w:u w:val="single"/>
        </w:rPr>
        <w:t xml:space="preserve">officials enthusiastically seek greater </w:t>
      </w:r>
      <w:r w:rsidRPr="00967CF8">
        <w:rPr>
          <w:sz w:val="16"/>
        </w:rPr>
        <w:t>transparency and</w:t>
      </w:r>
      <w:r w:rsidRPr="00967CF8">
        <w:rPr>
          <w:rFonts w:asciiTheme="minorHAnsi" w:eastAsia="Times New Roman" w:hAnsiTheme="minorHAnsi" w:cs="Times New Roman"/>
          <w:sz w:val="16"/>
          <w:highlight w:val="yellow"/>
          <w:u w:val="single"/>
        </w:rPr>
        <w:t xml:space="preserve"> </w:t>
      </w:r>
      <w:r w:rsidRPr="00967CF8">
        <w:rPr>
          <w:rFonts w:asciiTheme="minorHAnsi" w:eastAsia="Times New Roman" w:hAnsiTheme="minorHAnsi" w:cs="Times New Roman"/>
          <w:highlight w:val="yellow"/>
          <w:u w:val="single"/>
        </w:rPr>
        <w:t xml:space="preserve">openness </w:t>
      </w:r>
      <w:r w:rsidRPr="00967CF8">
        <w:rPr>
          <w:sz w:val="16"/>
        </w:rPr>
        <w:t xml:space="preserve">– especially in the military realm – </w:t>
      </w:r>
      <w:r w:rsidRPr="00967CF8">
        <w:rPr>
          <w:rFonts w:asciiTheme="minorHAnsi" w:eastAsia="Times New Roman" w:hAnsiTheme="minorHAnsi" w:cs="Times New Roman"/>
          <w:highlight w:val="yellow"/>
          <w:u w:val="single"/>
        </w:rPr>
        <w:t xml:space="preserve">as such openness is perceived as inherently good. In return, the PRC is expected to change, </w:t>
      </w:r>
      <w:r w:rsidRPr="00967CF8">
        <w:rPr>
          <w:sz w:val="16"/>
        </w:rPr>
        <w:t>to show more respect for human rights and international law and to become a “responsible stakeholder” in the international community.</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We now have several decades of empirical evidence to assess this concessionary approach. </w:t>
      </w:r>
      <w:r w:rsidRPr="00967CF8">
        <w:rPr>
          <w:rFonts w:asciiTheme="minorHAnsi" w:eastAsia="Times New Roman" w:hAnsiTheme="minorHAnsi" w:cs="Times New Roman"/>
          <w:highlight w:val="yellow"/>
          <w:u w:val="single"/>
        </w:rPr>
        <w:t>It has not resulted in improved, less aggressive PRC behavior in the S</w:t>
      </w:r>
      <w:r w:rsidRPr="00D970C1">
        <w:rPr>
          <w:rFonts w:asciiTheme="minorHAnsi" w:eastAsia="Times New Roman" w:hAnsiTheme="minorHAnsi" w:cs="Times New Roman"/>
          <w:u w:val="single"/>
        </w:rPr>
        <w:t xml:space="preserve">outh </w:t>
      </w:r>
      <w:r w:rsidRPr="00967CF8">
        <w:rPr>
          <w:rFonts w:asciiTheme="minorHAnsi" w:eastAsia="Times New Roman" w:hAnsiTheme="minorHAnsi" w:cs="Times New Roman"/>
          <w:highlight w:val="yellow"/>
          <w:u w:val="single"/>
        </w:rPr>
        <w:t>C</w:t>
      </w:r>
      <w:r w:rsidRPr="00D970C1">
        <w:rPr>
          <w:rFonts w:asciiTheme="minorHAnsi" w:eastAsia="Times New Roman" w:hAnsiTheme="minorHAnsi" w:cs="Times New Roman"/>
          <w:u w:val="single"/>
        </w:rPr>
        <w:t xml:space="preserve">hina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u w:val="single"/>
        </w:rPr>
        <w:t xml:space="preserve">ea </w:t>
      </w:r>
      <w:r w:rsidRPr="00967CF8">
        <w:rPr>
          <w:rFonts w:asciiTheme="minorHAnsi" w:eastAsia="Times New Roman" w:hAnsiTheme="minorHAnsi" w:cs="Times New Roman"/>
          <w:highlight w:val="yellow"/>
          <w:u w:val="single"/>
        </w:rPr>
        <w:t>or</w:t>
      </w:r>
      <w:r w:rsidRPr="00D970C1">
        <w:rPr>
          <w:rFonts w:asciiTheme="minorHAnsi" w:eastAsia="Times New Roman" w:hAnsiTheme="minorHAnsi" w:cs="Times New Roman"/>
          <w:u w:val="single"/>
        </w:rPr>
        <w:t xml:space="preserve"> the </w:t>
      </w:r>
      <w:r w:rsidRPr="00967CF8">
        <w:rPr>
          <w:rFonts w:asciiTheme="minorHAnsi" w:eastAsia="Times New Roman" w:hAnsiTheme="minorHAnsi" w:cs="Times New Roman"/>
          <w:highlight w:val="yellow"/>
          <w:u w:val="single"/>
        </w:rPr>
        <w:t>E</w:t>
      </w:r>
      <w:r w:rsidRPr="00D970C1">
        <w:rPr>
          <w:rFonts w:asciiTheme="minorHAnsi" w:eastAsia="Times New Roman" w:hAnsiTheme="minorHAnsi" w:cs="Times New Roman"/>
          <w:u w:val="single"/>
        </w:rPr>
        <w:t xml:space="preserve">ast </w:t>
      </w:r>
      <w:r w:rsidRPr="00967CF8">
        <w:rPr>
          <w:rFonts w:asciiTheme="minorHAnsi" w:eastAsia="Times New Roman" w:hAnsiTheme="minorHAnsi" w:cs="Times New Roman"/>
          <w:highlight w:val="yellow"/>
          <w:u w:val="single"/>
        </w:rPr>
        <w:t>C</w:t>
      </w:r>
      <w:r w:rsidRPr="00D970C1">
        <w:rPr>
          <w:rFonts w:asciiTheme="minorHAnsi" w:eastAsia="Times New Roman" w:hAnsiTheme="minorHAnsi" w:cs="Times New Roman"/>
          <w:u w:val="single"/>
        </w:rPr>
        <w:t xml:space="preserve">hina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u w:val="single"/>
        </w:rPr>
        <w:t xml:space="preserve">ea, or even in outer space. </w:t>
      </w:r>
      <w:r w:rsidRPr="00967CF8">
        <w:rPr>
          <w:rFonts w:asciiTheme="minorHAnsi" w:eastAsia="Times New Roman" w:hAnsiTheme="minorHAnsi" w:cs="Times New Roman"/>
          <w:highlight w:val="yellow"/>
          <w:u w:val="single"/>
        </w:rPr>
        <w:t xml:space="preserve">Indeed, </w:t>
      </w:r>
      <w:r w:rsidRPr="00967CF8">
        <w:rPr>
          <w:rFonts w:asciiTheme="minorHAnsi" w:eastAsia="Times New Roman" w:hAnsiTheme="minorHAnsi" w:cs="Times New Roman"/>
          <w:b/>
          <w:iCs/>
          <w:highlight w:val="yellow"/>
          <w:u w:val="single"/>
        </w:rPr>
        <w:t xml:space="preserve">it seems to have encouraged Chinese assertiveness </w:t>
      </w:r>
      <w:r w:rsidRPr="00967CF8">
        <w:rPr>
          <w:sz w:val="16"/>
        </w:rPr>
        <w:t xml:space="preserve">as manifest in threatening language and behavior towards its neighbors. </w:t>
      </w:r>
      <w:r w:rsidRPr="00967CF8">
        <w:rPr>
          <w:rFonts w:asciiTheme="minorHAnsi" w:eastAsia="Times New Roman" w:hAnsiTheme="minorHAnsi" w:cs="Times New Roman"/>
          <w:highlight w:val="yellow"/>
          <w:u w:val="single"/>
        </w:rPr>
        <w:t xml:space="preserve">Nor has the PRC regime shown more respect for human rights, rule of law, consensual government or freedom of expression </w:t>
      </w:r>
      <w:r w:rsidRPr="00967CF8">
        <w:rPr>
          <w:sz w:val="16"/>
        </w:rPr>
        <w:t>for its citizens</w:t>
      </w:r>
      <w:r w:rsidRPr="00D970C1">
        <w:rPr>
          <w:rFonts w:asciiTheme="minorHAnsi" w:eastAsia="Times New Roman" w:hAnsiTheme="minorHAnsi" w:cs="Times New Roman"/>
          <w:sz w:val="14"/>
        </w:rPr>
        <w:t xml:space="preserve">. Serial intellectual property theft continues unabated, as does support for unsavory dictators. Nonetheless, we invite the PRC to military exercises and repeat the “engagement” mantra – expecting that one day things will magically improve. Some argue that letting the PRC see US military power will dissuade it from challenging us. Perhaps, but we are just as likely to be seen as naïve or weak. From the Chinese perspective, there is no reason to change since they have done very well without transforming and the PRC has never been stronger. Indeed, </w:t>
      </w:r>
      <w:r w:rsidRPr="00967CF8">
        <w:rPr>
          <w:rFonts w:asciiTheme="minorHAnsi" w:eastAsia="Times New Roman" w:hAnsiTheme="minorHAnsi" w:cs="Times New Roman"/>
          <w:highlight w:val="yellow"/>
          <w:u w:val="single"/>
        </w:rPr>
        <w:t>the PRC frequently claims that human rights, democracy, and the like are outmoded Western values having nothing to do with China.</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This is also demoralizing our allies, who at some point may wonder if they should cut their own deals with the PRC. 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Chinese seizure of Philippine territory at Scarborough Shoal in 2012 – and the US Government’s unwillingness to even verbally challenge the PRC - might turn out to be this generation’s “Rhineland”. Had the West resisted Hitler in 1936 when he made this first major demand, there would have been no World War II, no Holocaust, and no Cold War. </w:t>
      </w:r>
      <w:r w:rsidRPr="008E1F82">
        <w:rPr>
          <w:sz w:val="16"/>
          <w:szCs w:val="16"/>
        </w:rPr>
        <w:t xml:space="preserve">Our choice about how to deal with the PRC is not simply between either appeasement </w:t>
      </w:r>
      <w:proofErr w:type="gramStart"/>
      <w:r w:rsidRPr="008E1F82">
        <w:rPr>
          <w:sz w:val="16"/>
          <w:szCs w:val="16"/>
        </w:rPr>
        <w:t>or</w:t>
      </w:r>
      <w:proofErr w:type="gramEnd"/>
      <w:r w:rsidRPr="008E1F82">
        <w:rPr>
          <w:sz w:val="16"/>
          <w:szCs w:val="16"/>
        </w:rPr>
        <w:t xml:space="preserve"> treating China as an enemy. Our policy must accommodate options ranging from engagement to forceful confrontation. Who would not be delighted with a China that stopped threatening its neighbors and followed the civilized world’s rules? While ensuring we and our allies </w:t>
      </w:r>
      <w:r w:rsidRPr="00D970C1">
        <w:rPr>
          <w:rFonts w:asciiTheme="minorHAnsi" w:eastAsia="Times New Roman" w:hAnsiTheme="minorHAnsi" w:cs="Times New Roman"/>
          <w:sz w:val="14"/>
        </w:rPr>
        <w:t xml:space="preserve">have a resolute defense – both in terms of military capability and the willingness to employ it – it is important to maintain ties and dialogue with the PRC and to provide encouragement and support when it shows clear signs of transforming to a freer, less repressive society. </w:t>
      </w:r>
      <w:r w:rsidRPr="00967CF8">
        <w:rPr>
          <w:rFonts w:asciiTheme="minorHAnsi" w:eastAsia="Times New Roman" w:hAnsiTheme="minorHAnsi" w:cs="Times New Roman"/>
          <w:highlight w:val="yellow"/>
          <w:u w:val="single"/>
        </w:rPr>
        <w:t xml:space="preserve">We should </w:t>
      </w:r>
      <w:r w:rsidRPr="00967CF8">
        <w:t>constantly</w:t>
      </w:r>
      <w:r w:rsidRPr="00967CF8">
        <w:rPr>
          <w:rFonts w:asciiTheme="minorHAnsi" w:eastAsia="Times New Roman" w:hAnsiTheme="minorHAnsi" w:cs="Times New Roman"/>
          <w:highlight w:val="yellow"/>
          <w:u w:val="single"/>
        </w:rPr>
        <w:t xml:space="preserve"> stress that China is welcome as a </w:t>
      </w:r>
      <w:r w:rsidRPr="00967CF8">
        <w:t xml:space="preserve">key </w:t>
      </w:r>
      <w:r w:rsidRPr="00967CF8">
        <w:rPr>
          <w:rFonts w:asciiTheme="minorHAnsi" w:eastAsia="Times New Roman" w:hAnsiTheme="minorHAnsi" w:cs="Times New Roman"/>
          <w:highlight w:val="yellow"/>
          <w:u w:val="single"/>
        </w:rPr>
        <w:t xml:space="preserve">player </w:t>
      </w:r>
      <w:r w:rsidRPr="00967CF8">
        <w:t>in the international order –</w:t>
      </w:r>
      <w:r w:rsidRPr="00967CF8">
        <w:rPr>
          <w:rFonts w:asciiTheme="minorHAnsi" w:eastAsia="Times New Roman" w:hAnsiTheme="minorHAnsi" w:cs="Times New Roman"/>
          <w:highlight w:val="yellow"/>
          <w:u w:val="single"/>
        </w:rPr>
        <w:t xml:space="preserve"> but only under certain conditions. </w:t>
      </w:r>
      <w:r w:rsidRPr="00967CF8">
        <w:rPr>
          <w:sz w:val="16"/>
        </w:rPr>
        <w:t>The US and other democratic nations have not done enough to require China to adhere to established standards of behavior in exchange for the benefits of joining the global system that has allowed the PRC to prosper.</w:t>
      </w:r>
      <w:r w:rsidRPr="00967CF8">
        <w:rPr>
          <w:rFonts w:asciiTheme="minorHAnsi" w:eastAsia="Times New Roman" w:hAnsiTheme="minorHAnsi" w:cs="Times New Roman"/>
          <w:sz w:val="16"/>
          <w:u w:val="single"/>
        </w:rPr>
        <w:t xml:space="preserve"> </w:t>
      </w:r>
      <w:r w:rsidRPr="00967CF8">
        <w:rPr>
          <w:rStyle w:val="StyleUnderline"/>
          <w:highlight w:val="yellow"/>
        </w:rPr>
        <w:lastRenderedPageBreak/>
        <w:t xml:space="preserve">Human nature and history </w:t>
      </w:r>
      <w:proofErr w:type="gramStart"/>
      <w:r w:rsidRPr="00967CF8">
        <w:rPr>
          <w:rStyle w:val="StyleUnderline"/>
          <w:highlight w:val="yellow"/>
        </w:rPr>
        <w:t>are</w:t>
      </w:r>
      <w:proofErr w:type="gramEnd"/>
      <w:r w:rsidRPr="00967CF8">
        <w:rPr>
          <w:rStyle w:val="StyleUnderline"/>
          <w:highlight w:val="yellow"/>
        </w:rPr>
        <w:t xml:space="preserve"> a</w:t>
      </w:r>
      <w:r w:rsidRPr="00D970C1">
        <w:rPr>
          <w:rFonts w:asciiTheme="minorHAnsi" w:eastAsia="Times New Roman" w:hAnsiTheme="minorHAnsi" w:cs="Times New Roman"/>
          <w:sz w:val="14"/>
        </w:rPr>
        <w:t xml:space="preserve"> useful guide </w:t>
      </w:r>
      <w:r w:rsidRPr="00967CF8">
        <w:rPr>
          <w:rStyle w:val="StyleUnderline"/>
          <w:highlight w:val="yellow"/>
        </w:rPr>
        <w:t>to where appeasement</w:t>
      </w:r>
      <w:r w:rsidRPr="00D970C1">
        <w:rPr>
          <w:rFonts w:asciiTheme="minorHAnsi" w:eastAsia="Times New Roman" w:hAnsiTheme="minorHAnsi" w:cs="Times New Roman"/>
          <w:sz w:val="14"/>
        </w:rPr>
        <w:t xml:space="preserve"> (by whatever name) </w:t>
      </w:r>
      <w:r w:rsidRPr="00967CF8">
        <w:rPr>
          <w:rStyle w:val="StyleUnderline"/>
          <w:highlight w:val="yellow"/>
        </w:rPr>
        <w:t>leads</w:t>
      </w:r>
      <w:r w:rsidRPr="00D970C1">
        <w:rPr>
          <w:rFonts w:asciiTheme="minorHAnsi" w:eastAsia="Times New Roman" w:hAnsiTheme="minorHAnsi" w:cs="Times New Roman"/>
          <w:sz w:val="14"/>
        </w:rPr>
        <w:t xml:space="preserve">. And they also show that a strong defense and resolutely </w:t>
      </w:r>
      <w:r w:rsidRPr="00967CF8">
        <w:rPr>
          <w:rStyle w:val="StyleUnderline"/>
          <w:highlight w:val="yellow"/>
        </w:rPr>
        <w:t>standing up for one’s principles is more likely to preserve peace</w:t>
      </w:r>
      <w:r w:rsidRPr="00D970C1">
        <w:rPr>
          <w:rFonts w:asciiTheme="minorHAnsi" w:eastAsia="Times New Roman" w:hAnsiTheme="minorHAnsi" w:cs="Times New Roman"/>
          <w:sz w:val="14"/>
        </w:rPr>
        <w:t>.</w:t>
      </w:r>
    </w:p>
    <w:p w:rsidR="00413EC1" w:rsidRDefault="00413EC1" w:rsidP="00413EC1">
      <w:pPr>
        <w:pStyle w:val="Heading4"/>
        <w:rPr>
          <w:rFonts w:eastAsia="Times New Roman"/>
        </w:rPr>
      </w:pPr>
      <w:r>
        <w:rPr>
          <w:rFonts w:eastAsia="Times New Roman"/>
        </w:rPr>
        <w:t>Appeasement foments warfighting incentives</w:t>
      </w:r>
    </w:p>
    <w:p w:rsidR="00413EC1" w:rsidRPr="00D970C1" w:rsidRDefault="00413EC1" w:rsidP="00413EC1">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Guangquan</w:t>
      </w:r>
      <w:proofErr w:type="spellEnd"/>
      <w:r w:rsidRPr="00D970C1">
        <w:rPr>
          <w:rFonts w:asciiTheme="minorHAnsi" w:eastAsia="Times New Roman" w:hAnsiTheme="minorHAnsi" w:cs="Times New Roman"/>
          <w:b/>
          <w:bCs/>
          <w:sz w:val="26"/>
        </w:rPr>
        <w:t xml:space="preserve"> 13 </w:t>
      </w:r>
      <w:r w:rsidRPr="008A0FA4">
        <w:rPr>
          <w:rFonts w:asciiTheme="minorHAnsi" w:eastAsia="Times New Roman" w:hAnsiTheme="minorHAnsi" w:cs="Times New Roman"/>
          <w:bCs/>
          <w:sz w:val="18"/>
        </w:rPr>
        <w:t xml:space="preserve">(Wu, President of AVIC International, “US Should Remember the Consequences of Appeasing Japan”, </w:t>
      </w:r>
      <w:hyperlink r:id="rId17" w:history="1">
        <w:r w:rsidRPr="008A0FA4">
          <w:rPr>
            <w:rFonts w:asciiTheme="minorHAnsi" w:eastAsia="Times New Roman" w:hAnsiTheme="minorHAnsi" w:cs="Times New Roman"/>
            <w:bCs/>
            <w:sz w:val="18"/>
          </w:rPr>
          <w:t>http://watchingamerica.com/WA/2013/07/24/u-s-should-remember-the-consequences-of-appeasing-japan/</w:t>
        </w:r>
      </w:hyperlink>
      <w:r w:rsidR="008A0FA4" w:rsidRPr="008A0FA4">
        <w:rPr>
          <w:rFonts w:asciiTheme="minorHAnsi" w:eastAsia="Times New Roman" w:hAnsiTheme="minorHAnsi" w:cs="Times New Roman"/>
          <w:bCs/>
          <w:sz w:val="18"/>
        </w:rPr>
        <w:t>)</w:t>
      </w:r>
    </w:p>
    <w:p w:rsidR="00413EC1" w:rsidRPr="00D0351E" w:rsidRDefault="00413EC1" w:rsidP="00413EC1">
      <w:pPr>
        <w:rPr>
          <w:rFonts w:asciiTheme="minorHAnsi" w:eastAsia="Times New Roman" w:hAnsiTheme="minorHAnsi" w:cs="Times New Roman"/>
          <w:sz w:val="16"/>
        </w:rPr>
      </w:pPr>
      <w:r w:rsidRPr="00A43FC4">
        <w:rPr>
          <w:rFonts w:asciiTheme="minorHAnsi" w:eastAsia="Times New Roman" w:hAnsiTheme="minorHAnsi" w:cs="Times New Roman"/>
          <w:sz w:val="16"/>
        </w:rPr>
        <w:t>A U.S. think tank pointed out in a recent report that the rightward bent of Japanese Prime Minister Shinzo Abe and other politicians has caused a significant amount of controversy. This presents an enormous barrier to peaceful cooperation within Northeast Asia</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It is not yet too late for the U.S. to switch from condoning this to worrying about it. I think it would be extremely beneficial for Americans to look back upon World War II and recall the valuable lesson of how appeasement leads to war</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In the early 1930s, after </w:t>
      </w:r>
      <w:r w:rsidRPr="00967CF8">
        <w:rPr>
          <w:rFonts w:asciiTheme="minorHAnsi" w:eastAsia="Times New Roman" w:hAnsiTheme="minorHAnsi" w:cs="Times New Roman"/>
          <w:highlight w:val="yellow"/>
          <w:u w:val="single"/>
        </w:rPr>
        <w:t>Hitler</w:t>
      </w:r>
      <w:r w:rsidRPr="00A43FC4">
        <w:rPr>
          <w:rFonts w:asciiTheme="minorHAnsi" w:eastAsia="Times New Roman" w:hAnsiTheme="minorHAnsi" w:cs="Times New Roman"/>
          <w:sz w:val="16"/>
        </w:rPr>
        <w:t xml:space="preserve"> rose to power, he </w:t>
      </w:r>
      <w:r w:rsidRPr="00967CF8">
        <w:rPr>
          <w:rFonts w:asciiTheme="minorHAnsi" w:eastAsia="Times New Roman" w:hAnsiTheme="minorHAnsi" w:cs="Times New Roman"/>
          <w:highlight w:val="yellow"/>
          <w:u w:val="single"/>
        </w:rPr>
        <w:t>began a frenzied military expansion in preparation for war</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Under the pretext of taking so-called "living space," he brazenly fanned the flames of racial purity, making Germany the epicenter of the war</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The U.K., France and the U.S. wished to avoid war with Hitler, adopting policies of appeasement</w:t>
      </w:r>
      <w:r w:rsidRPr="00A43FC4">
        <w:rPr>
          <w:rFonts w:asciiTheme="minorHAnsi" w:eastAsia="Times New Roman" w:hAnsiTheme="minorHAnsi" w:cs="Times New Roman"/>
          <w:sz w:val="16"/>
        </w:rPr>
        <w:t xml:space="preserve">. When German and Italian forces interfered in Spain, Britain and France adopted policies of noninterference and the U.S. declared its neutrality; when Germany annexed Austria, Britain and France said that the Anschluss was necessary; as Czechoslovakia was divided piecemeal, Britain and France signed the infamous Munich Agreement, selling out their ally. However, </w:t>
      </w:r>
      <w:r w:rsidRPr="00967CF8">
        <w:rPr>
          <w:rFonts w:asciiTheme="minorHAnsi" w:eastAsia="Times New Roman" w:hAnsiTheme="minorHAnsi" w:cs="Times New Roman"/>
          <w:highlight w:val="yellow"/>
          <w:u w:val="single"/>
        </w:rPr>
        <w:t>these policies of appeasement did not win them peace in return</w:t>
      </w:r>
      <w:r w:rsidRPr="00A43FC4">
        <w:rPr>
          <w:rFonts w:asciiTheme="minorHAnsi" w:eastAsia="Times New Roman" w:hAnsiTheme="minorHAnsi" w:cs="Times New Roman"/>
          <w:sz w:val="16"/>
        </w:rPr>
        <w:t xml:space="preserve">. On Sept. 1, 1939, Germany invaded Poland, marking the beginning of World War II. Japan's path to war was somewhat different than that of Germany and Italy. At the time, the strength of Japanese militarism was fast developing and, in the end, the Ministry of War seized power over the country. Japan was always dissatisfied with its share of the spoils from World War I and advocated for once again dividing the global pie. Meanwhile, </w:t>
      </w:r>
      <w:r w:rsidRPr="00967CF8">
        <w:rPr>
          <w:rFonts w:asciiTheme="minorHAnsi" w:eastAsia="Times New Roman" w:hAnsiTheme="minorHAnsi" w:cs="Times New Roman"/>
          <w:highlight w:val="yellow"/>
          <w:u w:val="single"/>
        </w:rPr>
        <w:t>the U.K., France and the U.S. sought to protect their existing interests through appeasement, most particularly the U.S. with its appeasement under the banner of "splendid isolation</w:t>
      </w:r>
      <w:r w:rsidRPr="00A43FC4">
        <w:rPr>
          <w:rFonts w:asciiTheme="minorHAnsi" w:eastAsia="Times New Roman" w:hAnsiTheme="minorHAnsi" w:cs="Times New Roman"/>
          <w:sz w:val="16"/>
        </w:rPr>
        <w:t xml:space="preserve">,” which then encouraged Japan to invade and expand into other countries in Asia. This continued until Japan launched its surprise attack on Pearl Harbor, prompting the U.S. to finally come to its senses and join the war. </w:t>
      </w:r>
      <w:r w:rsidRPr="00967CF8">
        <w:rPr>
          <w:rFonts w:asciiTheme="minorHAnsi" w:eastAsia="Times New Roman" w:hAnsiTheme="minorHAnsi" w:cs="Times New Roman"/>
          <w:highlight w:val="yellow"/>
          <w:u w:val="single"/>
        </w:rPr>
        <w:t>We should not forget the past, but learn from it</w:t>
      </w:r>
      <w:r w:rsidRPr="00D970C1">
        <w:rPr>
          <w:rFonts w:asciiTheme="minorHAnsi" w:eastAsia="Times New Roman" w:hAnsiTheme="minorHAnsi" w:cs="Times New Roman"/>
          <w:u w:val="single"/>
        </w:rPr>
        <w:t>.</w:t>
      </w:r>
      <w:r w:rsidRPr="00A43FC4">
        <w:rPr>
          <w:rFonts w:asciiTheme="minorHAnsi" w:eastAsia="Times New Roman" w:hAnsiTheme="minorHAnsi" w:cs="Times New Roman"/>
          <w:sz w:val="16"/>
        </w:rPr>
        <w:t xml:space="preserve"> Now let us follow the trajectory of history to gain a better view of Shinzo Abe's current conduct: as soon as he was elected, he denied the history of Japanese invasions and crimes, including widespread massacres; he challenged the post-World War II global order, howled about his desire to make Japan a normal country and, with complete disregard for the terms of international treaties, made ludicrous territorial demands of neighboring countries; he was agitated by the indeterminate "definition of what constitutes an invasion" and the legitimacy of colonial rule; he encouraged many members of parliament and his cabinet to visit the </w:t>
      </w:r>
      <w:proofErr w:type="spellStart"/>
      <w:r w:rsidRPr="00A43FC4">
        <w:rPr>
          <w:rFonts w:asciiTheme="minorHAnsi" w:eastAsia="Times New Roman" w:hAnsiTheme="minorHAnsi" w:cs="Times New Roman"/>
          <w:sz w:val="16"/>
        </w:rPr>
        <w:t>Yasukuni</w:t>
      </w:r>
      <w:proofErr w:type="spellEnd"/>
      <w:r w:rsidRPr="00A43FC4">
        <w:rPr>
          <w:rFonts w:asciiTheme="minorHAnsi" w:eastAsia="Times New Roman" w:hAnsiTheme="minorHAnsi" w:cs="Times New Roman"/>
          <w:sz w:val="16"/>
        </w:rPr>
        <w:t xml:space="preserve"> Shrine; he contrived every possible means to modify Japan's peace</w:t>
      </w:r>
      <w:r w:rsidRPr="00A43FC4">
        <w:rPr>
          <w:sz w:val="16"/>
        </w:rPr>
        <w:t xml:space="preserve">ful constitution, expand the armed forces and change the Self-Defense Forces into an army; </w:t>
      </w:r>
      <w:r w:rsidRPr="00A43FC4">
        <w:rPr>
          <w:rFonts w:asciiTheme="minorHAnsi" w:eastAsia="Times New Roman" w:hAnsiTheme="minorHAnsi" w:cs="Times New Roman"/>
          <w:sz w:val="16"/>
        </w:rPr>
        <w:t>and Japan's latest white paper pointed to a desire to develop its own military strength. Under the influence of Abe's antics, Japanese society is quickly moving to the right.</w:t>
      </w:r>
    </w:p>
    <w:p w:rsidR="00204251" w:rsidRDefault="00204251" w:rsidP="00413EC1">
      <w:pPr>
        <w:pStyle w:val="Heading3"/>
        <w:rPr>
          <w:rFonts w:eastAsia="Times New Roman"/>
        </w:rPr>
      </w:pPr>
      <w:r>
        <w:rPr>
          <w:rFonts w:eastAsia="Times New Roman"/>
        </w:rPr>
        <w:lastRenderedPageBreak/>
        <w:t>Maritime War Impact</w:t>
      </w:r>
    </w:p>
    <w:p w:rsidR="00204251" w:rsidRDefault="00204251" w:rsidP="00204251">
      <w:pPr>
        <w:pStyle w:val="Heading4"/>
      </w:pPr>
      <w:r>
        <w:t>Appeasement emboldens Chinese military aggression</w:t>
      </w:r>
    </w:p>
    <w:p w:rsidR="00204251" w:rsidRPr="00D970C1" w:rsidRDefault="00204251" w:rsidP="00204251">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Pr>
          <w:rFonts w:asciiTheme="minorHAnsi" w:eastAsia="Times New Roman" w:hAnsiTheme="minorHAnsi" w:cs="Times New Roman"/>
        </w:rPr>
        <w:t>, 90(2), p86)</w:t>
      </w:r>
    </w:p>
    <w:p w:rsidR="00204251" w:rsidRPr="00D0351E" w:rsidRDefault="00204251" w:rsidP="00204251">
      <w:pPr>
        <w:rPr>
          <w:rFonts w:asciiTheme="minorHAnsi" w:eastAsia="Times New Roman" w:hAnsiTheme="minorHAnsi" w:cs="Times New Roman"/>
          <w:sz w:val="16"/>
          <w:szCs w:val="16"/>
        </w:rPr>
      </w:pPr>
      <w:r w:rsidRPr="00D0351E">
        <w:rPr>
          <w:rFonts w:asciiTheme="minorHAnsi" w:eastAsia="Times New Roman" w:hAnsiTheme="minorHAnsi" w:cs="Times New Roman"/>
          <w:sz w:val="16"/>
        </w:rPr>
        <w:t xml:space="preserve">Such dangers have been around for decades, but ongoing improvements in China's military capabilities may make Beijing more willing to escalate a Taiwan crisis. In addition to its improved conventional capabilities, China is modernizing its nuclear forces to increase their ability to survive and retaliate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A U.S. attempt to preserve its ability to defend Taiwan, meanwhile, could fuel a conventional and </w:t>
      </w:r>
      <w:r w:rsidRPr="00D0351E">
        <w:rPr>
          <w:sz w:val="16"/>
        </w:rPr>
        <w:t>nuclear arms race.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w:t>
      </w:r>
      <w:r w:rsidRPr="00D0351E">
        <w:rPr>
          <w:rFonts w:asciiTheme="minorHAnsi" w:eastAsia="Times New Roman" w:hAnsiTheme="minorHAnsi" w:cs="Times New Roman"/>
          <w:sz w:val="16"/>
        </w:rPr>
        <w:t xml:space="preserve">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w:t>
      </w:r>
      <w:r w:rsidRPr="00967CF8">
        <w:rPr>
          <w:rFonts w:asciiTheme="minorHAnsi" w:eastAsia="Times New Roman" w:hAnsiTheme="minorHAnsi" w:cs="Times New Roman"/>
          <w:sz w:val="24"/>
          <w:highlight w:val="yellow"/>
          <w:u w:val="single"/>
        </w:rPr>
        <w:t xml:space="preserve">Beijing would not be satisfied by </w:t>
      </w:r>
      <w:r w:rsidRPr="00D0351E">
        <w:rPr>
          <w:sz w:val="16"/>
        </w:rPr>
        <w:t xml:space="preserve">such </w:t>
      </w:r>
      <w:r w:rsidRPr="00967CF8">
        <w:rPr>
          <w:rFonts w:asciiTheme="minorHAnsi" w:eastAsia="Times New Roman" w:hAnsiTheme="minorHAnsi" w:cs="Times New Roman"/>
          <w:sz w:val="24"/>
          <w:highlight w:val="yellow"/>
          <w:u w:val="single"/>
        </w:rPr>
        <w:t>appeasement; instead, it would find its appetite whetted and make even greater demands afterward--spurred by Washington's lost credibility as a defender of its allies.</w:t>
      </w:r>
      <w:r w:rsidRPr="00D0351E">
        <w:rPr>
          <w:rFonts w:asciiTheme="minorHAnsi" w:eastAsia="Times New Roman" w:hAnsiTheme="minorHAnsi" w:cs="Times New Roman"/>
          <w:sz w:val="16"/>
        </w:rPr>
        <w:t xml:space="preserve">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 The key question, then, is whether China has limited or unlimited goals. It is true that China has disagreements with several of its neighbors, but there is actually little reason to believe that it has or will develop grand territorial ambitions in its region or beyond. </w:t>
      </w:r>
      <w:r w:rsidRPr="00967CF8">
        <w:rPr>
          <w:rFonts w:asciiTheme="minorHAnsi" w:eastAsia="Times New Roman" w:hAnsiTheme="minorHAnsi" w:cs="Times New Roman"/>
          <w:sz w:val="24"/>
          <w:highlight w:val="yellow"/>
          <w:u w:val="single"/>
        </w:rPr>
        <w:t xml:space="preserve">Concessions </w:t>
      </w:r>
      <w:r w:rsidRPr="00D0351E">
        <w:rPr>
          <w:rFonts w:asciiTheme="minorHAnsi" w:eastAsia="Times New Roman" w:hAnsiTheme="minorHAnsi" w:cs="Times New Roman"/>
          <w:sz w:val="16"/>
        </w:rPr>
        <w:t>on Taiwan</w:t>
      </w:r>
      <w:r w:rsidRPr="00967CF8">
        <w:rPr>
          <w:rFonts w:asciiTheme="minorHAnsi" w:eastAsia="Times New Roman" w:hAnsiTheme="minorHAnsi" w:cs="Times New Roman"/>
          <w:sz w:val="32"/>
          <w:highlight w:val="yellow"/>
          <w:u w:val="single"/>
        </w:rPr>
        <w:t xml:space="preserve"> </w:t>
      </w:r>
      <w:r w:rsidRPr="00967CF8">
        <w:rPr>
          <w:rFonts w:asciiTheme="minorHAnsi" w:eastAsia="Times New Roman" w:hAnsiTheme="minorHAnsi" w:cs="Times New Roman"/>
          <w:sz w:val="24"/>
          <w:highlight w:val="yellow"/>
          <w:u w:val="single"/>
        </w:rPr>
        <w:t>would thus risk encouraging China to pursue more demanding policies on those issues for which the s</w:t>
      </w:r>
      <w:r w:rsidRPr="00D0351E">
        <w:rPr>
          <w:rFonts w:asciiTheme="minorHAnsi" w:eastAsia="Times New Roman" w:hAnsiTheme="minorHAnsi" w:cs="Times New Roman"/>
          <w:sz w:val="16"/>
        </w:rPr>
        <w:t xml:space="preserve">tatus </w:t>
      </w:r>
      <w:r w:rsidRPr="00967CF8">
        <w:rPr>
          <w:rFonts w:asciiTheme="minorHAnsi" w:eastAsia="Times New Roman" w:hAnsiTheme="minorHAnsi" w:cs="Times New Roman"/>
          <w:sz w:val="24"/>
          <w:highlight w:val="yellow"/>
          <w:u w:val="single"/>
        </w:rPr>
        <w:t>quo is currently disputed, including the status of the offshore islands and maritime borders in the E</w:t>
      </w:r>
      <w:r w:rsidRPr="00D0351E">
        <w:rPr>
          <w:rFonts w:asciiTheme="minorHAnsi" w:eastAsia="Times New Roman" w:hAnsiTheme="minorHAnsi" w:cs="Times New Roman"/>
          <w:sz w:val="16"/>
        </w:rPr>
        <w:t xml:space="preserve">ast </w:t>
      </w:r>
      <w:r w:rsidRPr="00967CF8">
        <w:rPr>
          <w:rFonts w:asciiTheme="minorHAnsi" w:eastAsia="Times New Roman" w:hAnsiTheme="minorHAnsi" w:cs="Times New Roman"/>
          <w:sz w:val="24"/>
          <w:highlight w:val="yellow"/>
          <w:u w:val="single"/>
        </w:rPr>
        <w:t>C</w:t>
      </w:r>
      <w:r w:rsidRPr="00D0351E">
        <w:rPr>
          <w:rFonts w:asciiTheme="minorHAnsi" w:eastAsia="Times New Roman" w:hAnsiTheme="minorHAnsi" w:cs="Times New Roman"/>
          <w:sz w:val="16"/>
        </w:rPr>
        <w:t>hina</w:t>
      </w:r>
      <w:r w:rsidRPr="00967CF8">
        <w:rPr>
          <w:rFonts w:asciiTheme="minorHAnsi" w:eastAsia="Times New Roman" w:hAnsiTheme="minorHAnsi" w:cs="Times New Roman"/>
          <w:sz w:val="24"/>
          <w:highlight w:val="yellow"/>
          <w:u w:val="single"/>
        </w:rPr>
        <w:t xml:space="preserve"> and S</w:t>
      </w:r>
      <w:r w:rsidRPr="00D0351E">
        <w:rPr>
          <w:rFonts w:asciiTheme="minorHAnsi" w:eastAsia="Times New Roman" w:hAnsiTheme="minorHAnsi" w:cs="Times New Roman"/>
          <w:sz w:val="16"/>
        </w:rPr>
        <w:t>outh</w:t>
      </w:r>
      <w:r w:rsidRPr="00967CF8">
        <w:rPr>
          <w:rFonts w:asciiTheme="minorHAnsi" w:eastAsia="Times New Roman" w:hAnsiTheme="minorHAnsi" w:cs="Times New Roman"/>
          <w:sz w:val="24"/>
          <w:highlight w:val="yellow"/>
          <w:u w:val="single"/>
        </w:rPr>
        <w:t xml:space="preserve"> C</w:t>
      </w:r>
      <w:r w:rsidRPr="00D0351E">
        <w:rPr>
          <w:rFonts w:asciiTheme="minorHAnsi" w:eastAsia="Times New Roman" w:hAnsiTheme="minorHAnsi" w:cs="Times New Roman"/>
          <w:sz w:val="16"/>
          <w:szCs w:val="16"/>
        </w:rPr>
        <w:t>hina</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sz w:val="24"/>
          <w:highlight w:val="yellow"/>
          <w:u w:val="single"/>
        </w:rPr>
        <w:t>s</w:t>
      </w:r>
      <w:r w:rsidRPr="00D0351E">
        <w:rPr>
          <w:rFonts w:asciiTheme="minorHAnsi" w:eastAsia="Times New Roman" w:hAnsiTheme="minorHAnsi" w:cs="Times New Roman"/>
          <w:sz w:val="16"/>
          <w:szCs w:val="16"/>
        </w:rPr>
        <w:t>eas. But the risks of reduced U.S. credibility for protecting allies when the status quo is crystal clear--as is the case with Japan and South Korea--should be small, especially if any change in policy on Taiwan is accompanied by countervailing measures (such as a renewed declaration of the United States' other alliance commitments, a reinforcement of U.S. forward deployed troops, and an increase in joint military exercises and technological cooperation with U.S. allies).</w:t>
      </w:r>
    </w:p>
    <w:p w:rsidR="000753D3" w:rsidRDefault="000753D3" w:rsidP="00413EC1">
      <w:pPr>
        <w:pStyle w:val="Heading3"/>
        <w:rPr>
          <w:rFonts w:eastAsia="Times New Roman"/>
        </w:rPr>
      </w:pPr>
      <w:r>
        <w:rPr>
          <w:rFonts w:eastAsia="Times New Roman"/>
        </w:rPr>
        <w:lastRenderedPageBreak/>
        <w:t>War Impact Calc</w:t>
      </w:r>
      <w:r w:rsidR="00204251">
        <w:rPr>
          <w:rFonts w:eastAsia="Times New Roman"/>
        </w:rPr>
        <w:t>ulus</w:t>
      </w:r>
    </w:p>
    <w:p w:rsidR="00204251" w:rsidRDefault="00204251" w:rsidP="000753D3">
      <w:pPr>
        <w:pStyle w:val="Heading4"/>
        <w:rPr>
          <w:rFonts w:cs="Times New Roman"/>
        </w:rPr>
      </w:pPr>
      <w:r>
        <w:rPr>
          <w:rFonts w:cs="Times New Roman"/>
        </w:rPr>
        <w:t>Magnitude – Appeasement ensures the largest wars because it allows China to develop more power</w:t>
      </w:r>
    </w:p>
    <w:p w:rsidR="00204251" w:rsidRPr="0016213D" w:rsidRDefault="00204251" w:rsidP="00204251">
      <w:pPr>
        <w:rPr>
          <w:rFonts w:asciiTheme="minorHAnsi" w:eastAsia="Times New Roman" w:hAnsiTheme="minorHAnsi" w:cs="Times New Roman"/>
        </w:rPr>
      </w:pPr>
      <w:r w:rsidRPr="00D970C1">
        <w:rPr>
          <w:rFonts w:asciiTheme="minorHAnsi" w:eastAsia="Times New Roman" w:hAnsiTheme="minorHAnsi" w:cs="Times New Roman"/>
          <w:b/>
          <w:bCs/>
          <w:sz w:val="26"/>
        </w:rPr>
        <w:t>Jacobs 15</w:t>
      </w:r>
      <w:r w:rsidRPr="00D970C1">
        <w:rPr>
          <w:rFonts w:asciiTheme="minorHAnsi" w:eastAsia="Times New Roman" w:hAnsiTheme="minorHAnsi" w:cs="Times New Roman"/>
        </w:rPr>
        <w:t xml:space="preserve"> </w:t>
      </w:r>
      <w:r w:rsidRPr="00C13E02">
        <w:rPr>
          <w:rFonts w:asciiTheme="minorHAnsi" w:eastAsia="Times New Roman" w:hAnsiTheme="minorHAnsi" w:cs="Times New Roman"/>
          <w:sz w:val="18"/>
        </w:rPr>
        <w:t>(“Appeasement will</w:t>
      </w:r>
      <w:r w:rsidR="00C13E02">
        <w:rPr>
          <w:rFonts w:asciiTheme="minorHAnsi" w:eastAsia="Times New Roman" w:hAnsiTheme="minorHAnsi" w:cs="Times New Roman"/>
          <w:sz w:val="18"/>
        </w:rPr>
        <w:t xml:space="preserve"> only encourage China”, 11/1</w:t>
      </w:r>
      <w:r w:rsidRPr="00C13E02">
        <w:rPr>
          <w:rFonts w:asciiTheme="minorHAnsi" w:eastAsia="Times New Roman" w:hAnsiTheme="minorHAnsi" w:cs="Times New Roman"/>
          <w:sz w:val="18"/>
        </w:rPr>
        <w:t xml:space="preserve">, Bruce Jacobs: professor of Asian Languages and Studies at Monash University, </w:t>
      </w:r>
      <w:hyperlink r:id="rId18" w:anchor="ixzz4D642C1lo" w:history="1">
        <w:r w:rsidRPr="00C13E02">
          <w:rPr>
            <w:rFonts w:asciiTheme="minorHAnsi" w:eastAsia="Times New Roman" w:hAnsiTheme="minorHAnsi" w:cs="Times New Roman"/>
            <w:sz w:val="18"/>
          </w:rPr>
          <w:t>http://www.theage.com.au/comment/appeasement-will-only-encourage-expansionist-china-20151101-gknz2l.html#ixzz4D642C1lo</w:t>
        </w:r>
      </w:hyperlink>
      <w:r w:rsidRPr="00C13E02">
        <w:rPr>
          <w:rFonts w:asciiTheme="minorHAnsi" w:eastAsia="Times New Roman" w:hAnsiTheme="minorHAnsi" w:cs="Times New Roman"/>
          <w:sz w:val="18"/>
        </w:rPr>
        <w:t>)</w:t>
      </w:r>
    </w:p>
    <w:p w:rsidR="00204251" w:rsidRPr="0016213D" w:rsidRDefault="00204251" w:rsidP="00204251">
      <w:pPr>
        <w:rPr>
          <w:sz w:val="16"/>
        </w:rPr>
      </w:pPr>
      <w:r w:rsidRPr="0016213D">
        <w:rPr>
          <w:rStyle w:val="Emphasis"/>
        </w:rPr>
        <w:t xml:space="preserve">The </w:t>
      </w:r>
      <w:r w:rsidRPr="00967CF8">
        <w:rPr>
          <w:rStyle w:val="Emphasis"/>
          <w:highlight w:val="yellow"/>
        </w:rPr>
        <w:t>tensions in Asia today have only one cause: China</w:t>
      </w:r>
      <w:r w:rsidRPr="0016213D">
        <w:rPr>
          <w:sz w:val="16"/>
        </w:rPr>
        <w:t xml:space="preserve">. On the basis of false "history", </w:t>
      </w:r>
      <w:r w:rsidRPr="00967CF8">
        <w:rPr>
          <w:rStyle w:val="StyleUnderline"/>
          <w:highlight w:val="yellow"/>
        </w:rPr>
        <w:t>China claims the South China Sea, the East China Sea and Taiwan</w:t>
      </w:r>
      <w:r w:rsidRPr="00967CF8">
        <w:rPr>
          <w:sz w:val="16"/>
          <w:highlight w:val="yellow"/>
        </w:rPr>
        <w:t>.</w:t>
      </w:r>
      <w:r w:rsidRPr="0016213D">
        <w:rPr>
          <w:sz w:val="16"/>
        </w:rPr>
        <w:t xml:space="preserve"> Yet China has no historical claims to the South and East China seas. Historically, south-east Asian states conducted the great trade in the South China Sea. China had almost no role. Furthermore, geographically, the contested areas are close to Vietnam, Malaysia, Indonesia, Brunei and the Philippines, while they are more than 1000 </w:t>
      </w:r>
      <w:proofErr w:type="spellStart"/>
      <w:r w:rsidRPr="0016213D">
        <w:rPr>
          <w:sz w:val="16"/>
        </w:rPr>
        <w:t>kilometres</w:t>
      </w:r>
      <w:proofErr w:type="spellEnd"/>
      <w:r w:rsidRPr="0016213D">
        <w:rPr>
          <w:sz w:val="16"/>
        </w:rPr>
        <w:t xml:space="preserve"> south of China. </w:t>
      </w:r>
      <w:r w:rsidRPr="0016213D">
        <w:rPr>
          <w:rStyle w:val="StyleUnderline"/>
        </w:rPr>
        <w:t>China's claims for sovereignty</w:t>
      </w:r>
      <w:r w:rsidRPr="0016213D">
        <w:rPr>
          <w:sz w:val="16"/>
        </w:rPr>
        <w:t xml:space="preserve"> in these areas </w:t>
      </w:r>
      <w:r w:rsidRPr="0016213D">
        <w:rPr>
          <w:rStyle w:val="StyleUnderline"/>
        </w:rPr>
        <w:t xml:space="preserve">have no historical basis and </w:t>
      </w:r>
      <w:r w:rsidRPr="00967CF8">
        <w:rPr>
          <w:rStyle w:val="StyleUnderline"/>
          <w:highlight w:val="yellow"/>
        </w:rPr>
        <w:t xml:space="preserve">its constructing of "islands" on submerged reefs only demonstrates China's </w:t>
      </w:r>
      <w:r w:rsidRPr="00967CF8">
        <w:rPr>
          <w:rStyle w:val="Emphasis"/>
          <w:highlight w:val="yellow"/>
        </w:rPr>
        <w:t>expansionism</w:t>
      </w:r>
      <w:r w:rsidRPr="00967CF8">
        <w:rPr>
          <w:sz w:val="16"/>
          <w:highlight w:val="yellow"/>
        </w:rPr>
        <w:t>.</w:t>
      </w:r>
      <w:r w:rsidRPr="0016213D">
        <w:rPr>
          <w:sz w:val="16"/>
        </w:rPr>
        <w:t xml:space="preserve"> Similarly, in the East China Sea, China's claims to the </w:t>
      </w:r>
      <w:proofErr w:type="spellStart"/>
      <w:r w:rsidRPr="0016213D">
        <w:rPr>
          <w:sz w:val="16"/>
        </w:rPr>
        <w:t>Senkaku</w:t>
      </w:r>
      <w:proofErr w:type="spellEnd"/>
      <w:r w:rsidRPr="0016213D">
        <w:rPr>
          <w:sz w:val="16"/>
        </w:rPr>
        <w:t xml:space="preserve"> Islands (which China calls the </w:t>
      </w:r>
      <w:proofErr w:type="spellStart"/>
      <w:r w:rsidRPr="0016213D">
        <w:rPr>
          <w:sz w:val="16"/>
        </w:rPr>
        <w:t>Diaoyutai</w:t>
      </w:r>
      <w:proofErr w:type="spellEnd"/>
      <w:r w:rsidRPr="0016213D">
        <w:rPr>
          <w:sz w:val="16"/>
        </w:rPr>
        <w:t>) have no historical foundation. The People's Daily of January 8, 1953, stated that the "</w:t>
      </w:r>
      <w:proofErr w:type="spellStart"/>
      <w:r w:rsidRPr="0016213D">
        <w:rPr>
          <w:sz w:val="16"/>
        </w:rPr>
        <w:t>Senkaku</w:t>
      </w:r>
      <w:proofErr w:type="spellEnd"/>
      <w:r w:rsidRPr="0016213D">
        <w:rPr>
          <w:sz w:val="16"/>
        </w:rPr>
        <w:t>" Islands belonged to the Ryukyu Archipelago, and a World Atlas published in China in 1958 showed that these islands belong to Japan. China's claims that Taiwan belongs to it also have no historical basis. Mao Zedong, in his famous 1936 interview with Edgar Snow, stated that Taiwan should be independent. Only in 1942 did the Chinese Nationalist Party (the Kuomintang) and the Chinese Communist Party separately claim that Taiwan was Chinese. In Taiwan's history, a Han Chinese regime based in China has only controlled Taiwan for four years, from 1945 to 1949. These four years were perhaps the saddest in all of Taiwan's history because Chiang Kai-shek's government killed tens of thousands of Taiwanese in the infamous 2.28 (February 28, 1947) massacres. The dictatorship of Chiang Kai-shek and his son and successor, Chiang Ching-</w:t>
      </w:r>
      <w:proofErr w:type="spellStart"/>
      <w:r w:rsidRPr="0016213D">
        <w:rPr>
          <w:sz w:val="16"/>
        </w:rPr>
        <w:t>kuo</w:t>
      </w:r>
      <w:proofErr w:type="spellEnd"/>
      <w:r w:rsidRPr="0016213D">
        <w:rPr>
          <w:sz w:val="16"/>
        </w:rPr>
        <w:t>, ruled Taiwan from 1945 until the latter's death in early 1988. Their rule was a Chinese colonial project that privileged Chinese who had come with Chiang Kai-shek and systematically discriminated against native Taiwanese. Only with the accession of Lee Teng-hui to the presidency after the death of Chiang Ching-</w:t>
      </w:r>
      <w:proofErr w:type="spellStart"/>
      <w:r w:rsidRPr="0016213D">
        <w:rPr>
          <w:sz w:val="16"/>
        </w:rPr>
        <w:t>kuo</w:t>
      </w:r>
      <w:proofErr w:type="spellEnd"/>
      <w:r w:rsidRPr="0016213D">
        <w:rPr>
          <w:sz w:val="16"/>
        </w:rPr>
        <w:t xml:space="preserve"> in 1988 could Taiwan begin its </w:t>
      </w:r>
      <w:proofErr w:type="spellStart"/>
      <w:r w:rsidRPr="0016213D">
        <w:rPr>
          <w:sz w:val="16"/>
        </w:rPr>
        <w:t>democratisation</w:t>
      </w:r>
      <w:proofErr w:type="spellEnd"/>
      <w:r w:rsidRPr="0016213D">
        <w:rPr>
          <w:sz w:val="16"/>
        </w:rPr>
        <w:t xml:space="preserve"> process. Now Taiwan, a country with a population the size of Australia, has become a democratic middle power. The so-called "one China" policy of many countries including the United States and Australia is a relic of the old Chiang Kai-shek/Chiang Ching-</w:t>
      </w:r>
      <w:proofErr w:type="spellStart"/>
      <w:r w:rsidRPr="0016213D">
        <w:rPr>
          <w:sz w:val="16"/>
        </w:rPr>
        <w:t>kuo</w:t>
      </w:r>
      <w:proofErr w:type="spellEnd"/>
      <w:r w:rsidRPr="0016213D">
        <w:rPr>
          <w:sz w:val="16"/>
        </w:rPr>
        <w:t xml:space="preserve"> dictatorship, which pushed a "one China" policy without consulting Taiwan's population. All the major Western democracies, as well as Japan and India, now have substantial if unofficial diplomatic offices in Taiwan. And, although these nations do not </w:t>
      </w:r>
      <w:proofErr w:type="spellStart"/>
      <w:r w:rsidRPr="0016213D">
        <w:rPr>
          <w:sz w:val="16"/>
        </w:rPr>
        <w:t>publicise</w:t>
      </w:r>
      <w:proofErr w:type="spellEnd"/>
      <w:r w:rsidRPr="0016213D">
        <w:rPr>
          <w:sz w:val="16"/>
        </w:rPr>
        <w:t xml:space="preserve"> the point, all have de facto "One China, one Taiwan" policies. The arguments of people such as Age columnist Hugh White are dangerous. They ignore the cause of tension in Asia and say we have to be careful about becoming involved in a war. </w:t>
      </w:r>
      <w:r w:rsidRPr="0016213D">
        <w:rPr>
          <w:rStyle w:val="StyleUnderline"/>
        </w:rPr>
        <w:t>History has taught us that "</w:t>
      </w:r>
      <w:r w:rsidRPr="00967CF8">
        <w:rPr>
          <w:rStyle w:val="StyleUnderline"/>
          <w:highlight w:val="yellow"/>
        </w:rPr>
        <w:t>appeasement" of</w:t>
      </w:r>
      <w:r w:rsidRPr="0016213D">
        <w:rPr>
          <w:rStyle w:val="StyleUnderline"/>
        </w:rPr>
        <w:t xml:space="preserve"> such </w:t>
      </w:r>
      <w:r w:rsidRPr="00967CF8">
        <w:rPr>
          <w:rStyle w:val="StyleUnderline"/>
          <w:highlight w:val="yellow"/>
        </w:rPr>
        <w:t>expansionist powers as China does not stop war</w:t>
      </w:r>
      <w:r w:rsidRPr="0016213D">
        <w:rPr>
          <w:rStyle w:val="StyleUnderline"/>
        </w:rPr>
        <w:t xml:space="preserve">. Rather, </w:t>
      </w:r>
      <w:r w:rsidRPr="00967CF8">
        <w:rPr>
          <w:rStyle w:val="StyleUnderline"/>
          <w:highlight w:val="yellow"/>
        </w:rPr>
        <w:t xml:space="preserve">it only temporarily postpones armed conflict and ultimately leads to a </w:t>
      </w:r>
      <w:r w:rsidRPr="00967CF8">
        <w:rPr>
          <w:rStyle w:val="Emphasis"/>
          <w:highlight w:val="yellow"/>
        </w:rPr>
        <w:t>much larger war later</w:t>
      </w:r>
      <w:r w:rsidRPr="00967CF8">
        <w:rPr>
          <w:rStyle w:val="StyleUnderline"/>
          <w:highlight w:val="yellow"/>
        </w:rPr>
        <w:t>.</w:t>
      </w:r>
      <w:r w:rsidRPr="00967CF8">
        <w:rPr>
          <w:sz w:val="16"/>
          <w:highlight w:val="yellow"/>
        </w:rPr>
        <w:t xml:space="preserve"> </w:t>
      </w:r>
      <w:r w:rsidRPr="00967CF8">
        <w:rPr>
          <w:rStyle w:val="StyleUnderline"/>
          <w:highlight w:val="yellow"/>
        </w:rPr>
        <w:t xml:space="preserve">Appeasement </w:t>
      </w:r>
      <w:r w:rsidRPr="0009352D">
        <w:rPr>
          <w:rStyle w:val="StyleUnderline"/>
        </w:rPr>
        <w:t>of China</w:t>
      </w:r>
      <w:r w:rsidRPr="0016213D">
        <w:rPr>
          <w:rStyle w:val="StyleUnderline"/>
        </w:rPr>
        <w:t xml:space="preserve"> only </w:t>
      </w:r>
      <w:r w:rsidRPr="00967CF8">
        <w:rPr>
          <w:rStyle w:val="StyleUnderline"/>
          <w:highlight w:val="yellow"/>
        </w:rPr>
        <w:t xml:space="preserve">enhances Chinese perceptions that the US is a </w:t>
      </w:r>
      <w:r w:rsidRPr="00967CF8">
        <w:rPr>
          <w:rStyle w:val="Emphasis"/>
          <w:highlight w:val="yellow"/>
        </w:rPr>
        <w:t>toothless paper tiger.</w:t>
      </w:r>
      <w:r w:rsidRPr="0016213D">
        <w:rPr>
          <w:sz w:val="16"/>
        </w:rPr>
        <w:t xml:space="preserve"> </w:t>
      </w:r>
      <w:r w:rsidRPr="00967CF8">
        <w:rPr>
          <w:rStyle w:val="StyleUnderline"/>
          <w:highlight w:val="yellow"/>
        </w:rPr>
        <w:t>It creates a sense among China's generals and political leaders that they can pursue expansionist policies without international protest</w:t>
      </w:r>
      <w:r w:rsidRPr="0016213D">
        <w:rPr>
          <w:sz w:val="16"/>
        </w:rPr>
        <w:t xml:space="preserve">. The </w:t>
      </w:r>
      <w:proofErr w:type="spellStart"/>
      <w:r w:rsidRPr="0016213D">
        <w:rPr>
          <w:sz w:val="16"/>
        </w:rPr>
        <w:t>pretence</w:t>
      </w:r>
      <w:proofErr w:type="spellEnd"/>
      <w:r w:rsidRPr="0016213D">
        <w:rPr>
          <w:sz w:val="16"/>
        </w:rPr>
        <w:t xml:space="preserve"> that Taiwan's vote for its own president and legislature can lead to war is false. Both main candidates, Tsai </w:t>
      </w:r>
      <w:proofErr w:type="spellStart"/>
      <w:r w:rsidRPr="0016213D">
        <w:rPr>
          <w:sz w:val="16"/>
        </w:rPr>
        <w:t>Ing</w:t>
      </w:r>
      <w:proofErr w:type="spellEnd"/>
      <w:r w:rsidRPr="0016213D">
        <w:rPr>
          <w:sz w:val="16"/>
        </w:rPr>
        <w:t xml:space="preserve">-wen and Eric Chu, want to maintain the status quo – </w:t>
      </w:r>
      <w:proofErr w:type="gramStart"/>
      <w:r w:rsidRPr="0016213D">
        <w:rPr>
          <w:sz w:val="16"/>
        </w:rPr>
        <w:t>that</w:t>
      </w:r>
      <w:proofErr w:type="gramEnd"/>
      <w:r w:rsidRPr="0016213D">
        <w:rPr>
          <w:sz w:val="16"/>
        </w:rPr>
        <w:t xml:space="preserve"> Taiwan is de facto an independent state but that it will not announce this. Australians would be appalled if we were told by a foreign power that voting for either Malcolm Turnbull or Bill Shorten would lead to war and that we should vote accordingly. </w:t>
      </w:r>
      <w:r w:rsidRPr="00967CF8">
        <w:rPr>
          <w:rStyle w:val="Emphasis"/>
          <w:highlight w:val="yellow"/>
        </w:rPr>
        <w:t>We must be clear that China is the only country threatening anyone else in Asia</w:t>
      </w:r>
      <w:r w:rsidRPr="0016213D">
        <w:rPr>
          <w:sz w:val="16"/>
        </w:rPr>
        <w:t>. The close talks between leaders of such countries as the US, Japan, India and Australia demonstrate that Asia's democratic countries have become aware of the risks.</w:t>
      </w:r>
    </w:p>
    <w:p w:rsidR="00204251" w:rsidRPr="00630189" w:rsidRDefault="00204251" w:rsidP="00204251">
      <w:pPr>
        <w:pStyle w:val="Heading4"/>
        <w:rPr>
          <w:rFonts w:cs="Times New Roman"/>
        </w:rPr>
      </w:pPr>
      <w:r w:rsidRPr="00630189">
        <w:rPr>
          <w:rFonts w:cs="Times New Roman"/>
          <w:u w:val="single"/>
        </w:rPr>
        <w:t>Timeframe</w:t>
      </w:r>
      <w:r>
        <w:rPr>
          <w:rFonts w:cs="Times New Roman"/>
        </w:rPr>
        <w:t xml:space="preserve"> – T</w:t>
      </w:r>
      <w:r w:rsidRPr="00630189">
        <w:rPr>
          <w:rFonts w:cs="Times New Roman"/>
        </w:rPr>
        <w:t xml:space="preserve">he plan creates </w:t>
      </w:r>
      <w:r w:rsidRPr="00630189">
        <w:rPr>
          <w:rFonts w:cs="Times New Roman"/>
          <w:u w:val="single"/>
        </w:rPr>
        <w:t>a clear window of opportunity</w:t>
      </w:r>
      <w:r>
        <w:rPr>
          <w:rFonts w:cs="Times New Roman"/>
        </w:rPr>
        <w:t xml:space="preserve"> – T</w:t>
      </w:r>
      <w:r w:rsidRPr="00630189">
        <w:rPr>
          <w:rFonts w:cs="Times New Roman"/>
        </w:rPr>
        <w:t xml:space="preserve">hey incentivize preemptive war in the </w:t>
      </w:r>
      <w:r w:rsidRPr="00630189">
        <w:rPr>
          <w:rFonts w:cs="Times New Roman"/>
          <w:u w:val="single"/>
        </w:rPr>
        <w:t>short term</w:t>
      </w:r>
      <w:r w:rsidRPr="00630189">
        <w:rPr>
          <w:rFonts w:cs="Times New Roman"/>
        </w:rPr>
        <w:t xml:space="preserve"> </w:t>
      </w:r>
    </w:p>
    <w:p w:rsidR="00204251" w:rsidRPr="00630189" w:rsidRDefault="00204251" w:rsidP="00204251">
      <w:proofErr w:type="spellStart"/>
      <w:r w:rsidRPr="008A0FA4">
        <w:rPr>
          <w:rStyle w:val="Style13ptBold"/>
        </w:rPr>
        <w:t>Haddick</w:t>
      </w:r>
      <w:proofErr w:type="spellEnd"/>
      <w:r w:rsidRPr="008A0FA4">
        <w:rPr>
          <w:rStyle w:val="Style13ptBold"/>
        </w:rPr>
        <w:t xml:space="preserve"> 14</w:t>
      </w:r>
      <w:r w:rsidRPr="00630189">
        <w:rPr>
          <w:rStyle w:val="Style13ptBold"/>
          <w:sz w:val="24"/>
        </w:rPr>
        <w:t xml:space="preserve"> </w:t>
      </w:r>
      <w:r w:rsidRPr="00630189">
        <w:t xml:space="preserve">(Robert, </w:t>
      </w:r>
      <w:r>
        <w:t xml:space="preserve">defense scholar, </w:t>
      </w:r>
      <w:r w:rsidRPr="00630189">
        <w:t>“Is there a Chinese window of opportunity for attacking within about 5 to 10 years</w:t>
      </w:r>
      <w:proofErr w:type="gramStart"/>
      <w:r w:rsidRPr="00630189">
        <w:t>?,</w:t>
      </w:r>
      <w:proofErr w:type="gramEnd"/>
      <w:r w:rsidRPr="00630189">
        <w:t xml:space="preserve">” </w:t>
      </w:r>
      <w:hyperlink r:id="rId19" w:history="1">
        <w:r w:rsidRPr="00630189">
          <w:rPr>
            <w:rStyle w:val="Hyperlink"/>
          </w:rPr>
          <w:t>http://foreignpolicy.com/2014/02/03/is-there-a-chinese-window-of-opportunity-for-attacking-within-about-5-to-10-years/</w:t>
        </w:r>
      </w:hyperlink>
      <w:r w:rsidRPr="00630189">
        <w:t xml:space="preserve">) </w:t>
      </w:r>
    </w:p>
    <w:p w:rsidR="00204251" w:rsidRPr="00630189" w:rsidRDefault="00204251" w:rsidP="00204251">
      <w:pPr>
        <w:rPr>
          <w:rStyle w:val="Emphasis"/>
        </w:rPr>
      </w:pPr>
      <w:r w:rsidRPr="00630189">
        <w:rPr>
          <w:sz w:val="16"/>
        </w:rPr>
        <w:t xml:space="preserve">However, </w:t>
      </w:r>
      <w:r w:rsidRPr="00967CF8">
        <w:rPr>
          <w:rStyle w:val="StyleUnderline"/>
          <w:highlight w:val="yellow"/>
        </w:rPr>
        <w:t>past 2025</w:t>
      </w:r>
      <w:r w:rsidRPr="00967CF8">
        <w:rPr>
          <w:sz w:val="16"/>
          <w:highlight w:val="yellow"/>
        </w:rPr>
        <w:t xml:space="preserve">, </w:t>
      </w:r>
      <w:r w:rsidRPr="00967CF8">
        <w:rPr>
          <w:rStyle w:val="StyleUnderline"/>
          <w:highlight w:val="yellow"/>
        </w:rPr>
        <w:t>the new U.S. bomber will arrive</w:t>
      </w:r>
      <w:r w:rsidRPr="00630189">
        <w:rPr>
          <w:sz w:val="16"/>
        </w:rPr>
        <w:t xml:space="preserve">. </w:t>
      </w:r>
      <w:r w:rsidRPr="00630189">
        <w:rPr>
          <w:rStyle w:val="StyleUnderline"/>
        </w:rPr>
        <w:t xml:space="preserve">High-power directed </w:t>
      </w:r>
      <w:r w:rsidRPr="00967CF8">
        <w:rPr>
          <w:rStyle w:val="StyleUnderline"/>
          <w:highlight w:val="yellow"/>
        </w:rPr>
        <w:t>energy defenses may</w:t>
      </w:r>
      <w:r w:rsidRPr="00630189">
        <w:rPr>
          <w:sz w:val="16"/>
        </w:rPr>
        <w:t xml:space="preserve"> also </w:t>
      </w:r>
      <w:r w:rsidRPr="00967CF8">
        <w:rPr>
          <w:rStyle w:val="StyleUnderline"/>
          <w:highlight w:val="yellow"/>
        </w:rPr>
        <w:t>arrive</w:t>
      </w:r>
      <w:r w:rsidRPr="00630189">
        <w:rPr>
          <w:sz w:val="16"/>
        </w:rPr>
        <w:t xml:space="preserve"> at that time, making surface forces relevant again. And </w:t>
      </w:r>
      <w:r w:rsidRPr="00967CF8">
        <w:rPr>
          <w:rStyle w:val="StyleUnderline"/>
          <w:highlight w:val="yellow"/>
        </w:rPr>
        <w:t>investments in</w:t>
      </w:r>
      <w:r w:rsidRPr="00630189">
        <w:rPr>
          <w:rStyle w:val="StyleUnderline"/>
        </w:rPr>
        <w:t xml:space="preserve"> autonomous</w:t>
      </w:r>
      <w:r w:rsidRPr="00630189">
        <w:rPr>
          <w:sz w:val="16"/>
        </w:rPr>
        <w:t xml:space="preserve"> and low-cost long-range unmanned </w:t>
      </w:r>
      <w:r w:rsidRPr="00967CF8">
        <w:rPr>
          <w:rStyle w:val="StyleUnderline"/>
          <w:highlight w:val="yellow"/>
        </w:rPr>
        <w:t xml:space="preserve">systems may be a competitive U.S. advantage </w:t>
      </w:r>
      <w:r w:rsidRPr="00967CF8">
        <w:rPr>
          <w:rStyle w:val="Emphasis"/>
          <w:highlight w:val="yellow"/>
        </w:rPr>
        <w:t>later next decade</w:t>
      </w:r>
      <w:r w:rsidRPr="00630189">
        <w:rPr>
          <w:rStyle w:val="StyleUnderline"/>
        </w:rPr>
        <w:t xml:space="preserve">. </w:t>
      </w:r>
      <w:r w:rsidRPr="00630189">
        <w:rPr>
          <w:sz w:val="16"/>
        </w:rPr>
        <w:t xml:space="preserve">On the other hand, </w:t>
      </w:r>
      <w:r w:rsidRPr="00967CF8">
        <w:rPr>
          <w:rStyle w:val="Emphasis"/>
          <w:highlight w:val="yellow"/>
        </w:rPr>
        <w:t>China is leaping forward</w:t>
      </w:r>
      <w:r w:rsidRPr="00630189">
        <w:rPr>
          <w:rStyle w:val="Emphasis"/>
        </w:rPr>
        <w:t>.</w:t>
      </w:r>
      <w:r w:rsidRPr="00630189">
        <w:rPr>
          <w:sz w:val="16"/>
        </w:rPr>
        <w:t xml:space="preserve"> While the United States is fallow over the next 10 years, China’s C4ISR networks will fill out, its Flanker inventories will continue to grow, J-20 long-range stealthy strike-fighter regiments will arrive, and </w:t>
      </w:r>
      <w:r w:rsidRPr="00967CF8">
        <w:rPr>
          <w:rStyle w:val="StyleUnderline"/>
          <w:highlight w:val="yellow"/>
        </w:rPr>
        <w:t>China’s</w:t>
      </w:r>
      <w:r w:rsidRPr="00630189">
        <w:rPr>
          <w:rStyle w:val="StyleUnderline"/>
        </w:rPr>
        <w:t xml:space="preserve"> submarine </w:t>
      </w:r>
      <w:r w:rsidRPr="00967CF8">
        <w:rPr>
          <w:rStyle w:val="StyleUnderline"/>
          <w:highlight w:val="yellow"/>
        </w:rPr>
        <w:t>fleet will grow</w:t>
      </w:r>
      <w:r w:rsidRPr="00630189">
        <w:rPr>
          <w:rStyle w:val="StyleUnderline"/>
        </w:rPr>
        <w:t>, improve in quality</w:t>
      </w:r>
      <w:r w:rsidRPr="00630189">
        <w:rPr>
          <w:sz w:val="16"/>
        </w:rPr>
        <w:t xml:space="preserve">, and outnumber the </w:t>
      </w:r>
      <w:r w:rsidRPr="00630189">
        <w:rPr>
          <w:sz w:val="16"/>
        </w:rPr>
        <w:lastRenderedPageBreak/>
        <w:t xml:space="preserve">U.S. Pacific submarine fleet by more than two-to-one. Most important, </w:t>
      </w:r>
      <w:r w:rsidRPr="00967CF8">
        <w:rPr>
          <w:rStyle w:val="StyleUnderline"/>
          <w:highlight w:val="yellow"/>
        </w:rPr>
        <w:t>China’s land-attack and anti-ship missile forces will</w:t>
      </w:r>
      <w:r w:rsidRPr="00630189">
        <w:rPr>
          <w:rStyle w:val="StyleUnderline"/>
        </w:rPr>
        <w:t xml:space="preserve"> continue to expan</w:t>
      </w:r>
      <w:r w:rsidRPr="00967CF8">
        <w:rPr>
          <w:rStyle w:val="StyleUnderline"/>
          <w:highlight w:val="yellow"/>
        </w:rPr>
        <w:t>d,</w:t>
      </w:r>
      <w:r w:rsidRPr="00630189">
        <w:rPr>
          <w:sz w:val="16"/>
        </w:rPr>
        <w:t xml:space="preserve"> areas where the United States has much less happening. Adding it up, </w:t>
      </w:r>
      <w:r w:rsidRPr="00967CF8">
        <w:rPr>
          <w:rStyle w:val="StyleUnderline"/>
          <w:highlight w:val="yellow"/>
        </w:rPr>
        <w:t>the</w:t>
      </w:r>
      <w:r w:rsidRPr="00630189">
        <w:rPr>
          <w:rStyle w:val="StyleUnderline"/>
        </w:rPr>
        <w:t xml:space="preserve"> Chinese </w:t>
      </w:r>
      <w:r w:rsidRPr="00630189">
        <w:rPr>
          <w:rStyle w:val="Emphasis"/>
        </w:rPr>
        <w:t>"</w:t>
      </w:r>
      <w:r w:rsidRPr="00967CF8">
        <w:rPr>
          <w:rStyle w:val="Emphasis"/>
          <w:highlight w:val="yellow"/>
        </w:rPr>
        <w:t>window"</w:t>
      </w:r>
      <w:r w:rsidRPr="00967CF8">
        <w:rPr>
          <w:rStyle w:val="StyleUnderline"/>
          <w:highlight w:val="yellow"/>
        </w:rPr>
        <w:t xml:space="preserve"> may open the</w:t>
      </w:r>
      <w:r w:rsidRPr="00630189">
        <w:rPr>
          <w:sz w:val="16"/>
        </w:rPr>
        <w:t xml:space="preserve"> widest </w:t>
      </w:r>
      <w:r w:rsidRPr="00967CF8">
        <w:rPr>
          <w:rStyle w:val="Emphasis"/>
          <w:highlight w:val="yellow"/>
        </w:rPr>
        <w:t>between 2020 and 2025</w:t>
      </w:r>
      <w:r w:rsidRPr="00967CF8">
        <w:rPr>
          <w:sz w:val="16"/>
          <w:highlight w:val="yellow"/>
        </w:rPr>
        <w:t xml:space="preserve">, </w:t>
      </w:r>
      <w:r w:rsidRPr="00967CF8">
        <w:rPr>
          <w:rStyle w:val="StyleUnderline"/>
          <w:highlight w:val="yellow"/>
        </w:rPr>
        <w:t>after which it</w:t>
      </w:r>
      <w:r w:rsidRPr="00630189">
        <w:rPr>
          <w:rStyle w:val="StyleUnderline"/>
        </w:rPr>
        <w:t xml:space="preserve"> </w:t>
      </w:r>
      <w:r w:rsidRPr="00967CF8">
        <w:rPr>
          <w:rStyle w:val="Emphasis"/>
          <w:highlight w:val="yellow"/>
        </w:rPr>
        <w:t>may</w:t>
      </w:r>
      <w:r w:rsidRPr="00630189">
        <w:rPr>
          <w:rStyle w:val="Emphasis"/>
        </w:rPr>
        <w:t xml:space="preserve"> begin to </w:t>
      </w:r>
      <w:r w:rsidRPr="00967CF8">
        <w:rPr>
          <w:rStyle w:val="Emphasis"/>
          <w:highlight w:val="yellow"/>
        </w:rPr>
        <w:t>close</w:t>
      </w:r>
      <w:r w:rsidRPr="00630189">
        <w:rPr>
          <w:sz w:val="16"/>
        </w:rPr>
        <w:t xml:space="preserve">. </w:t>
      </w:r>
      <w:r w:rsidRPr="00630189">
        <w:rPr>
          <w:rStyle w:val="Emphasis"/>
        </w:rPr>
        <w:t>Whether China’s leaders see it the same way remains to be seen.</w:t>
      </w:r>
    </w:p>
    <w:p w:rsidR="000753D3" w:rsidRPr="00630189" w:rsidRDefault="00204251" w:rsidP="000753D3">
      <w:pPr>
        <w:pStyle w:val="Heading4"/>
        <w:rPr>
          <w:rFonts w:cs="Times New Roman"/>
        </w:rPr>
      </w:pPr>
      <w:r>
        <w:rPr>
          <w:rFonts w:cs="Times New Roman"/>
        </w:rPr>
        <w:t xml:space="preserve">Probability – </w:t>
      </w:r>
      <w:r w:rsidR="000753D3" w:rsidRPr="00630189">
        <w:rPr>
          <w:rFonts w:cs="Times New Roman"/>
          <w:u w:val="single"/>
        </w:rPr>
        <w:t>Equivocation</w:t>
      </w:r>
      <w:r w:rsidR="000753D3" w:rsidRPr="00630189">
        <w:rPr>
          <w:rFonts w:cs="Times New Roman"/>
        </w:rPr>
        <w:t xml:space="preserve"> emboldens </w:t>
      </w:r>
      <w:r>
        <w:rPr>
          <w:rFonts w:cs="Times New Roman"/>
        </w:rPr>
        <w:t>China – It’s the only route to escalation</w:t>
      </w:r>
      <w:r w:rsidR="000753D3" w:rsidRPr="00630189">
        <w:rPr>
          <w:rFonts w:cs="Times New Roman"/>
        </w:rPr>
        <w:t xml:space="preserve"> </w:t>
      </w:r>
    </w:p>
    <w:p w:rsidR="000753D3" w:rsidRPr="00630189" w:rsidRDefault="008A0FA4" w:rsidP="000753D3">
      <w:r w:rsidRPr="008A0FA4">
        <w:rPr>
          <w:rStyle w:val="Style13ptBold"/>
        </w:rPr>
        <w:t xml:space="preserve">Ratner </w:t>
      </w:r>
      <w:r w:rsidR="000753D3" w:rsidRPr="008A0FA4">
        <w:rPr>
          <w:rStyle w:val="Style13ptBold"/>
        </w:rPr>
        <w:t>14</w:t>
      </w:r>
      <w:r>
        <w:rPr>
          <w:b/>
          <w:sz w:val="24"/>
        </w:rPr>
        <w:t xml:space="preserve"> </w:t>
      </w:r>
      <w:r w:rsidR="000753D3" w:rsidRPr="00630189">
        <w:t xml:space="preserve">(Ely, </w:t>
      </w:r>
      <w:r>
        <w:t>CNAS Asia-Pacific security program deputy director</w:t>
      </w:r>
      <w:r w:rsidR="00204251">
        <w:t xml:space="preserve">, </w:t>
      </w:r>
      <w:r w:rsidR="000753D3" w:rsidRPr="00630189">
        <w:t xml:space="preserve">“Roiling the Waters”, 1-21, </w:t>
      </w:r>
      <w:hyperlink r:id="rId20" w:history="1">
        <w:r w:rsidR="000753D3" w:rsidRPr="00630189">
          <w:rPr>
            <w:rStyle w:val="Hyperlink"/>
          </w:rPr>
          <w:t>http://foreignpolicy.com/2014/01/21/roiling-the-waters/</w:t>
        </w:r>
      </w:hyperlink>
      <w:r w:rsidR="000753D3" w:rsidRPr="00630189">
        <w:t>)</w:t>
      </w:r>
    </w:p>
    <w:p w:rsidR="000753D3" w:rsidRPr="00630189" w:rsidRDefault="000753D3" w:rsidP="000753D3">
      <w:pPr>
        <w:rPr>
          <w:sz w:val="16"/>
        </w:rPr>
      </w:pPr>
      <w:r w:rsidRPr="00630189">
        <w:rPr>
          <w:sz w:val="16"/>
        </w:rPr>
        <w:t xml:space="preserve">Although officials on both sides of the Pacific are publicly loath to add fuel to the fire, it is increasingly clear that China’s recent regional provocations are the result of more than just knee-jerk reactions or bureaucratic malfunctions over long-forgotten borders or arcane historical ownership. </w:t>
      </w:r>
      <w:r w:rsidRPr="00967CF8">
        <w:rPr>
          <w:rStyle w:val="StyleUnderline"/>
          <w:highlight w:val="yellow"/>
        </w:rPr>
        <w:t>Beijing’s</w:t>
      </w:r>
      <w:r w:rsidRPr="00630189">
        <w:rPr>
          <w:rStyle w:val="StyleUnderline"/>
        </w:rPr>
        <w:t xml:space="preserve"> far-reaching </w:t>
      </w:r>
      <w:r w:rsidRPr="00967CF8">
        <w:rPr>
          <w:rStyle w:val="StyleUnderline"/>
          <w:highlight w:val="yellow"/>
        </w:rPr>
        <w:t>claims in the East</w:t>
      </w:r>
      <w:r w:rsidRPr="00630189">
        <w:rPr>
          <w:rStyle w:val="StyleUnderline"/>
        </w:rPr>
        <w:t xml:space="preserve"> </w:t>
      </w:r>
      <w:r w:rsidRPr="00967CF8">
        <w:rPr>
          <w:rStyle w:val="StyleUnderline"/>
          <w:highlight w:val="yellow"/>
        </w:rPr>
        <w:t>and</w:t>
      </w:r>
      <w:r w:rsidRPr="00630189">
        <w:rPr>
          <w:rStyle w:val="StyleUnderline"/>
        </w:rPr>
        <w:t xml:space="preserve"> </w:t>
      </w:r>
      <w:r w:rsidRPr="00967CF8">
        <w:rPr>
          <w:rStyle w:val="StyleUnderline"/>
          <w:highlight w:val="yellow"/>
        </w:rPr>
        <w:t>S</w:t>
      </w:r>
      <w:r w:rsidRPr="00630189">
        <w:rPr>
          <w:rStyle w:val="StyleUnderline"/>
        </w:rPr>
        <w:t xml:space="preserve">outh </w:t>
      </w:r>
      <w:r w:rsidRPr="00967CF8">
        <w:rPr>
          <w:rStyle w:val="StyleUnderline"/>
          <w:highlight w:val="yellow"/>
        </w:rPr>
        <w:t>C</w:t>
      </w:r>
      <w:r w:rsidRPr="00630189">
        <w:rPr>
          <w:rStyle w:val="StyleUnderline"/>
        </w:rPr>
        <w:t xml:space="preserve">hina </w:t>
      </w:r>
      <w:r w:rsidRPr="00967CF8">
        <w:rPr>
          <w:rStyle w:val="StyleUnderline"/>
          <w:highlight w:val="yellow"/>
        </w:rPr>
        <w:t>s</w:t>
      </w:r>
      <w:r w:rsidRPr="00630189">
        <w:rPr>
          <w:rStyle w:val="StyleUnderline"/>
        </w:rPr>
        <w:t>eas — and coercive efforts to intimidate neighbors</w:t>
      </w:r>
      <w:r w:rsidRPr="00630189">
        <w:rPr>
          <w:sz w:val="16"/>
        </w:rPr>
        <w:t xml:space="preserve"> — have unsettled countries from Vietnam to the Philippines to Japan because they </w:t>
      </w:r>
      <w:r w:rsidRPr="00967CF8">
        <w:rPr>
          <w:rStyle w:val="StyleUnderline"/>
          <w:highlight w:val="yellow"/>
        </w:rPr>
        <w:t>amount to</w:t>
      </w:r>
      <w:r w:rsidRPr="00630189">
        <w:rPr>
          <w:rStyle w:val="StyleUnderline"/>
        </w:rPr>
        <w:t xml:space="preserve"> an </w:t>
      </w:r>
      <w:r w:rsidRPr="00967CF8">
        <w:rPr>
          <w:rStyle w:val="StyleUnderline"/>
          <w:highlight w:val="yellow"/>
        </w:rPr>
        <w:t>expansionist</w:t>
      </w:r>
      <w:r w:rsidRPr="00630189">
        <w:rPr>
          <w:rStyle w:val="StyleUnderline"/>
        </w:rPr>
        <w:t xml:space="preserve"> </w:t>
      </w:r>
      <w:r w:rsidRPr="00967CF8">
        <w:rPr>
          <w:rStyle w:val="StyleUnderline"/>
          <w:highlight w:val="yellow"/>
        </w:rPr>
        <w:t>strategy</w:t>
      </w:r>
      <w:r w:rsidRPr="00630189">
        <w:rPr>
          <w:rStyle w:val="StyleUnderline"/>
        </w:rPr>
        <w:t>, with profound implications</w:t>
      </w:r>
      <w:r w:rsidRPr="00630189">
        <w:rPr>
          <w:sz w:val="16"/>
        </w:rPr>
        <w:t xml:space="preserve"> for U.S. power and regional security. China’s latest act of revisionism, in late November, was to declare an air defense identification zone (ADIZ) across large swaths of the East China Sea, including over the disputed </w:t>
      </w:r>
      <w:proofErr w:type="spellStart"/>
      <w:r w:rsidRPr="00630189">
        <w:rPr>
          <w:sz w:val="16"/>
        </w:rPr>
        <w:t>Senkaku</w:t>
      </w:r>
      <w:proofErr w:type="spellEnd"/>
      <w:r w:rsidRPr="00630189">
        <w:rPr>
          <w:sz w:val="16"/>
        </w:rPr>
        <w:t xml:space="preserve"> Islands (called the </w:t>
      </w:r>
      <w:proofErr w:type="spellStart"/>
      <w:r w:rsidRPr="00630189">
        <w:rPr>
          <w:sz w:val="16"/>
        </w:rPr>
        <w:t>Diaoyu</w:t>
      </w:r>
      <w:proofErr w:type="spellEnd"/>
      <w:r w:rsidRPr="00630189">
        <w:rPr>
          <w:sz w:val="16"/>
        </w:rPr>
        <w:t xml:space="preserve"> by the Chinese). America’s response was twofold: The White House indicated that it would not officially honor the ADIZ designation (a message delivered by sending unarmed B-52 bombers through the zone on what the Pentagon called a routine and long-planned training mission), but it initially encouraged commercial airliners to comply with Beijing’s request to identify themselves to Chinese air traffic control. Meanwhile, it dispatched high-level officials to calm the waters: When Vice President Joe Biden met with Chinese leaders in early December, his mission, according to one senior administration official, was to push for "crisis management mechanisms and confidence-building measures to lower tensions and reduce risk of escalation or miscalculation." This effort to play the role of regional peacemaker echoes the Obama administration’s approach in 2012 during the Scarborough Shoal standoff between China and the Philippines, as well as during the row between Tokyo and Beijing after Japan nationalized the </w:t>
      </w:r>
      <w:proofErr w:type="spellStart"/>
      <w:r w:rsidRPr="00630189">
        <w:rPr>
          <w:sz w:val="16"/>
        </w:rPr>
        <w:t>Senkaku</w:t>
      </w:r>
      <w:proofErr w:type="spellEnd"/>
      <w:r w:rsidRPr="00630189">
        <w:rPr>
          <w:sz w:val="16"/>
        </w:rPr>
        <w:t xml:space="preserve"> Islands. But if China’s ends haven’t changed, its means have — in the past years, Beijing has stepped up efforts to achieve its long-held territorial aims. As a former Chinese ambassador told us in December, her country’s position in the world is like that of "a new student that jumped many grades." Maybe so, but Beijing’s behavior since 2009 is more akin to that of a brash adolescent both unaware and blithe to the potential consequences of adventurous behavior. </w:t>
      </w:r>
      <w:r w:rsidRPr="00630189">
        <w:rPr>
          <w:rStyle w:val="StyleUnderline"/>
        </w:rPr>
        <w:t>U.S. officials have been careful to avoid provoking a China that appears increasingly willing to flex its newfound military muscle</w:t>
      </w:r>
      <w:r w:rsidRPr="00630189">
        <w:rPr>
          <w:sz w:val="16"/>
        </w:rPr>
        <w:t xml:space="preserve">. Perhaps that’s why Biden invoked his father’s advice in warning on the eve of his Beijing visit that "the only conflict that is worse than one that is intended is one that is unintended." But </w:t>
      </w:r>
      <w:r w:rsidRPr="00630189">
        <w:rPr>
          <w:rStyle w:val="Emphasis"/>
        </w:rPr>
        <w:t xml:space="preserve">an </w:t>
      </w:r>
      <w:r w:rsidRPr="00967CF8">
        <w:rPr>
          <w:rStyle w:val="Emphasis"/>
          <w:highlight w:val="yellow"/>
        </w:rPr>
        <w:t>overemphasis on stability can be dangerous</w:t>
      </w:r>
      <w:r w:rsidRPr="00630189">
        <w:rPr>
          <w:sz w:val="16"/>
        </w:rPr>
        <w:t xml:space="preserve">. </w:t>
      </w:r>
      <w:r w:rsidRPr="00630189">
        <w:rPr>
          <w:rStyle w:val="StyleUnderline"/>
        </w:rPr>
        <w:t>While preventing inadvertent war in Asia is obviously a worthy goal</w:t>
      </w:r>
      <w:r w:rsidRPr="00967CF8">
        <w:rPr>
          <w:rStyle w:val="StyleUnderline"/>
          <w:highlight w:val="yellow"/>
        </w:rPr>
        <w:t>, it is</w:t>
      </w:r>
      <w:r w:rsidRPr="00630189">
        <w:rPr>
          <w:rStyle w:val="StyleUnderline"/>
        </w:rPr>
        <w:t xml:space="preserve"> just as </w:t>
      </w:r>
      <w:r w:rsidRPr="00967CF8">
        <w:rPr>
          <w:rStyle w:val="StyleUnderline"/>
          <w:highlight w:val="yellow"/>
        </w:rPr>
        <w:t xml:space="preserve">important to </w:t>
      </w:r>
      <w:r w:rsidRPr="00967CF8">
        <w:rPr>
          <w:rStyle w:val="Emphasis"/>
          <w:highlight w:val="yellow"/>
        </w:rPr>
        <w:t>discourage China</w:t>
      </w:r>
      <w:r w:rsidRPr="00630189">
        <w:rPr>
          <w:rStyle w:val="StyleUnderline"/>
        </w:rPr>
        <w:t xml:space="preserve"> from believing that it can employ economic, military, and diplomatic coercion to settle international disagreements </w:t>
      </w:r>
      <w:r w:rsidRPr="00967CF8">
        <w:rPr>
          <w:rStyle w:val="StyleUnderline"/>
          <w:highlight w:val="yellow"/>
        </w:rPr>
        <w:t xml:space="preserve">without </w:t>
      </w:r>
      <w:r w:rsidRPr="00967CF8">
        <w:rPr>
          <w:rStyle w:val="Emphasis"/>
          <w:highlight w:val="yellow"/>
        </w:rPr>
        <w:t>triggering a serious response</w:t>
      </w:r>
      <w:r w:rsidRPr="00630189">
        <w:rPr>
          <w:sz w:val="16"/>
        </w:rPr>
        <w:t xml:space="preserve">. </w:t>
      </w:r>
      <w:r w:rsidRPr="00630189">
        <w:rPr>
          <w:rStyle w:val="StyleUnderline"/>
        </w:rPr>
        <w:t>Making the risk of escalation too low will at some point start running counter to U.S. interests</w:t>
      </w:r>
      <w:r w:rsidRPr="00630189">
        <w:rPr>
          <w:sz w:val="16"/>
        </w:rPr>
        <w:t xml:space="preserve">. Why? Because </w:t>
      </w:r>
      <w:r w:rsidRPr="00630189">
        <w:rPr>
          <w:rStyle w:val="StyleUnderline"/>
        </w:rPr>
        <w:t>China is taking advantage of Washington’s risk aversion</w:t>
      </w:r>
      <w:r w:rsidRPr="00630189">
        <w:rPr>
          <w:sz w:val="16"/>
        </w:rPr>
        <w:t xml:space="preserve"> by </w:t>
      </w:r>
      <w:r w:rsidRPr="00630189">
        <w:rPr>
          <w:rStyle w:val="Emphasis"/>
        </w:rPr>
        <w:t>rocking the boat</w:t>
      </w:r>
      <w:r w:rsidRPr="00630189">
        <w:rPr>
          <w:rStyle w:val="StyleUnderline"/>
        </w:rPr>
        <w:t>,</w:t>
      </w:r>
      <w:r w:rsidRPr="00630189">
        <w:rPr>
          <w:sz w:val="16"/>
        </w:rPr>
        <w:t xml:space="preserve"> </w:t>
      </w:r>
      <w:r w:rsidRPr="00630189">
        <w:rPr>
          <w:rStyle w:val="StyleUnderline"/>
        </w:rPr>
        <w:t>seeing what it can extract</w:t>
      </w:r>
      <w:r w:rsidRPr="00630189">
        <w:rPr>
          <w:sz w:val="16"/>
        </w:rPr>
        <w:t xml:space="preserve"> in the process, and </w:t>
      </w:r>
      <w:r w:rsidRPr="00630189">
        <w:rPr>
          <w:rStyle w:val="StyleUnderline"/>
        </w:rPr>
        <w:t>letting the United States worry about righting it.</w:t>
      </w:r>
      <w:r w:rsidRPr="00630189">
        <w:rPr>
          <w:sz w:val="16"/>
        </w:rPr>
        <w:t xml:space="preserve"> </w:t>
      </w:r>
      <w:r w:rsidRPr="00967CF8">
        <w:rPr>
          <w:rStyle w:val="StyleUnderline"/>
          <w:highlight w:val="yellow"/>
        </w:rPr>
        <w:t>Beijing’s playbook</w:t>
      </w:r>
      <w:r w:rsidRPr="00630189">
        <w:rPr>
          <w:sz w:val="16"/>
        </w:rPr>
        <w:t xml:space="preserve"> of tailored coercion </w:t>
      </w:r>
      <w:r w:rsidRPr="00967CF8">
        <w:rPr>
          <w:rStyle w:val="StyleUnderline"/>
          <w:highlight w:val="yellow"/>
        </w:rPr>
        <w:t>relies</w:t>
      </w:r>
      <w:r w:rsidRPr="00630189">
        <w:rPr>
          <w:sz w:val="16"/>
        </w:rPr>
        <w:t xml:space="preserve"> in part </w:t>
      </w:r>
      <w:r w:rsidRPr="00967CF8">
        <w:rPr>
          <w:rStyle w:val="StyleUnderline"/>
          <w:highlight w:val="yellow"/>
        </w:rPr>
        <w:t xml:space="preserve">on China’s confidence that it can </w:t>
      </w:r>
      <w:r w:rsidRPr="00967CF8">
        <w:rPr>
          <w:rStyle w:val="Emphasis"/>
          <w:highlight w:val="yellow"/>
        </w:rPr>
        <w:t>weather</w:t>
      </w:r>
      <w:r w:rsidRPr="00630189">
        <w:rPr>
          <w:sz w:val="16"/>
        </w:rPr>
        <w:t xml:space="preserve"> ephemeral international </w:t>
      </w:r>
      <w:r w:rsidRPr="00967CF8">
        <w:rPr>
          <w:rStyle w:val="Emphasis"/>
          <w:highlight w:val="yellow"/>
        </w:rPr>
        <w:t>outrage while Washington takes responsibility</w:t>
      </w:r>
      <w:r w:rsidRPr="00630189">
        <w:rPr>
          <w:rStyle w:val="StyleUnderline"/>
        </w:rPr>
        <w:t xml:space="preserve"> for ensuring the situation doesn’t get out of control</w:t>
      </w:r>
      <w:r w:rsidRPr="00630189">
        <w:rPr>
          <w:sz w:val="16"/>
        </w:rPr>
        <w:t xml:space="preserve">. This means that reducing the likelihood of escalation through high-level strategic dialogues and military-to-military hotlines, however important, is in and of itself insufficient to curb Chinese assertiveness. </w:t>
      </w:r>
      <w:r w:rsidRPr="00630189">
        <w:rPr>
          <w:rStyle w:val="StyleUnderline"/>
        </w:rPr>
        <w:t>History has demonstrated the perils of focusing too much on stability at the expense of deterrence.</w:t>
      </w:r>
      <w:r w:rsidRPr="00630189">
        <w:rPr>
          <w:sz w:val="16"/>
        </w:rPr>
        <w:t xml:space="preserve"> </w:t>
      </w:r>
      <w:r w:rsidRPr="00630189">
        <w:rPr>
          <w:rStyle w:val="StyleUnderline"/>
        </w:rPr>
        <w:t>The Cuban missile crisis</w:t>
      </w:r>
      <w:r w:rsidRPr="00630189">
        <w:rPr>
          <w:sz w:val="16"/>
        </w:rPr>
        <w:t xml:space="preserve">, the modern world’s closest brush with the apocalypse, </w:t>
      </w:r>
      <w:r w:rsidRPr="00630189">
        <w:rPr>
          <w:rStyle w:val="StyleUnderline"/>
        </w:rPr>
        <w:t>was precipitated by</w:t>
      </w:r>
      <w:r w:rsidRPr="00630189">
        <w:rPr>
          <w:sz w:val="16"/>
        </w:rPr>
        <w:t xml:space="preserve"> Soviet Premier Nikita </w:t>
      </w:r>
      <w:r w:rsidRPr="00630189">
        <w:rPr>
          <w:rStyle w:val="StyleUnderline"/>
        </w:rPr>
        <w:t>Khrushchev’s perception</w:t>
      </w:r>
      <w:r w:rsidRPr="00630189">
        <w:rPr>
          <w:sz w:val="16"/>
        </w:rPr>
        <w:t xml:space="preserve"> that the United States, especially President John F. </w:t>
      </w:r>
      <w:r w:rsidRPr="00630189">
        <w:rPr>
          <w:rStyle w:val="StyleUnderline"/>
        </w:rPr>
        <w:t>Kennedy, was overly concerned about</w:t>
      </w:r>
      <w:r w:rsidRPr="00630189">
        <w:rPr>
          <w:sz w:val="16"/>
        </w:rPr>
        <w:t xml:space="preserve"> stability and </w:t>
      </w:r>
      <w:r w:rsidRPr="00630189">
        <w:rPr>
          <w:rStyle w:val="StyleUnderline"/>
        </w:rPr>
        <w:t>cooling tensions</w:t>
      </w:r>
      <w:r w:rsidRPr="00630189">
        <w:rPr>
          <w:sz w:val="16"/>
        </w:rPr>
        <w:t xml:space="preserve"> between the superpowers. Khrushchev’s sense that America could be pushed was formed by Kennedy’s cautious reactions to assertive Soviet moves toward Berlin, as well as Khrushchev’s measure of Kennedy at the 1961 Vienna superpower summit as "weak" and accommodating. Over the following year and a half, Khrushchev and the Soviet Union sought to exploit what they perceived to be shaky American resolve, pressing in Berlin, where East Germany built a wall closing off the free part of the city, and secretly deploying nuclear-armed missiles to Cuba. Only through a demonstrated willingness on the part of Kennedy to go to the nuclear brink — with U.S. nuclear forces on high alert and U.S. naval forces prepared to forcibly halt Soviet ships attempting to run the blockade (accompanied by a U.S. concession on missile deployments in Turkey) — was the United States able to get Moscow to back down. Needless to say, restraint and a willingness to negotiate were elemental to a peaceful resolution of the crisis, but only in the context of a major mobilization of U.S. forces against Cuba, the elevation of the U.S. alert level to </w:t>
      </w:r>
      <w:proofErr w:type="spellStart"/>
      <w:r w:rsidRPr="00630189">
        <w:rPr>
          <w:sz w:val="16"/>
        </w:rPr>
        <w:t>Defcon</w:t>
      </w:r>
      <w:proofErr w:type="spellEnd"/>
      <w:r w:rsidRPr="00630189">
        <w:rPr>
          <w:sz w:val="16"/>
        </w:rPr>
        <w:t xml:space="preserve"> 2 (one step short of nuclear war), and chilling threats designed to convince the Soviets that conciliation was the only viable move. OF COURSE, CHINA IS NOT THE SOVIET UNION. And 2014 is not 1962. The point is simply that a country with the power of the </w:t>
      </w:r>
      <w:r w:rsidRPr="00630189">
        <w:rPr>
          <w:sz w:val="16"/>
        </w:rPr>
        <w:lastRenderedPageBreak/>
        <w:t xml:space="preserve">USSR or China, unsatisfied with features of the existing order, motivated to do something to change it, and skeptical of the resolve of the United States, could well pursue a policy of coercion and brinkmanship, even under the shadow of nuclear weapons. As historian Francis Gavin has argued, the whole </w:t>
      </w:r>
      <w:r w:rsidRPr="00630189">
        <w:rPr>
          <w:rStyle w:val="StyleUnderline"/>
        </w:rPr>
        <w:t>history</w:t>
      </w:r>
      <w:r w:rsidRPr="00630189">
        <w:rPr>
          <w:sz w:val="16"/>
        </w:rPr>
        <w:t xml:space="preserve"> of the Cold War </w:t>
      </w:r>
      <w:r w:rsidRPr="00630189">
        <w:rPr>
          <w:rStyle w:val="StyleUnderline"/>
        </w:rPr>
        <w:t>shows that</w:t>
      </w:r>
      <w:r w:rsidRPr="00630189">
        <w:rPr>
          <w:sz w:val="16"/>
        </w:rPr>
        <w:t xml:space="preserve"> </w:t>
      </w:r>
      <w:r w:rsidRPr="00630189">
        <w:rPr>
          <w:rStyle w:val="StyleUnderline"/>
        </w:rPr>
        <w:t>countries like China</w:t>
      </w:r>
      <w:r w:rsidRPr="00630189">
        <w:rPr>
          <w:sz w:val="16"/>
        </w:rPr>
        <w:t xml:space="preserve"> — and, at times, the United States — can </w:t>
      </w:r>
      <w:r w:rsidRPr="00630189">
        <w:rPr>
          <w:rStyle w:val="StyleUnderline"/>
        </w:rPr>
        <w:t xml:space="preserve">bluff, coerce, and threaten their way to geopolitical gain. </w:t>
      </w:r>
      <w:r w:rsidRPr="00967CF8">
        <w:rPr>
          <w:rStyle w:val="StyleUnderline"/>
          <w:highlight w:val="yellow"/>
        </w:rPr>
        <w:t xml:space="preserve">The worst way to deal with such a power is to leave it with </w:t>
      </w:r>
      <w:r w:rsidRPr="00967CF8">
        <w:rPr>
          <w:rStyle w:val="Emphasis"/>
          <w:highlight w:val="yellow"/>
        </w:rPr>
        <w:t>the impression that these approaches work</w:t>
      </w:r>
      <w:r w:rsidRPr="00630189">
        <w:rPr>
          <w:sz w:val="16"/>
        </w:rPr>
        <w:t xml:space="preserve">. Just as the United States would have been far better off if Kennedy, at the Vienna summit, had squelched Khrushchev’s doubts about his resolve to defend Berlin, it will be far better if the leadership in Beijing has the clear sense that the United States will meet each challenge to its and its allies’ interests resolutely. Taking a cue from history, </w:t>
      </w:r>
      <w:r w:rsidRPr="00630189">
        <w:rPr>
          <w:rStyle w:val="StyleUnderline"/>
        </w:rPr>
        <w:t>the U</w:t>
      </w:r>
      <w:r w:rsidRPr="00630189">
        <w:rPr>
          <w:sz w:val="16"/>
        </w:rPr>
        <w:t xml:space="preserve">nited </w:t>
      </w:r>
      <w:r w:rsidRPr="00630189">
        <w:rPr>
          <w:rStyle w:val="StyleUnderline"/>
        </w:rPr>
        <w:t>S</w:t>
      </w:r>
      <w:r w:rsidRPr="00630189">
        <w:rPr>
          <w:sz w:val="16"/>
        </w:rPr>
        <w:t xml:space="preserve">tates </w:t>
      </w:r>
      <w:r w:rsidRPr="00630189">
        <w:rPr>
          <w:rStyle w:val="StyleUnderline"/>
        </w:rPr>
        <w:t>needs to inject</w:t>
      </w:r>
      <w:r w:rsidRPr="00630189">
        <w:rPr>
          <w:sz w:val="16"/>
        </w:rPr>
        <w:t xml:space="preserve"> a healthy degree of </w:t>
      </w:r>
      <w:r w:rsidRPr="00630189">
        <w:rPr>
          <w:rStyle w:val="StyleUnderline"/>
        </w:rPr>
        <w:t>risk into Beijing’s calculus, even as it searches for ways to cooperate</w:t>
      </w:r>
      <w:r w:rsidRPr="00630189">
        <w:rPr>
          <w:sz w:val="16"/>
        </w:rPr>
        <w:t xml:space="preserve"> with China. </w:t>
      </w:r>
      <w:r w:rsidRPr="00630189">
        <w:rPr>
          <w:rStyle w:val="StyleUnderline"/>
        </w:rPr>
        <w:t>This does not mean abandoning</w:t>
      </w:r>
      <w:r w:rsidRPr="00630189">
        <w:rPr>
          <w:sz w:val="16"/>
        </w:rPr>
        <w:t xml:space="preserve"> </w:t>
      </w:r>
      <w:r w:rsidRPr="00630189">
        <w:rPr>
          <w:rStyle w:val="StyleUnderline"/>
        </w:rPr>
        <w:t>engagement</w:t>
      </w:r>
      <w:r w:rsidRPr="00630189">
        <w:rPr>
          <w:sz w:val="16"/>
        </w:rPr>
        <w:t xml:space="preserve"> or trying </w:t>
      </w:r>
      <w:r w:rsidRPr="00630189">
        <w:rPr>
          <w:rStyle w:val="StyleUnderline"/>
        </w:rPr>
        <w:t>to contain China, let alone fomenting conflict</w:t>
      </w:r>
      <w:r w:rsidRPr="00630189">
        <w:rPr>
          <w:sz w:val="16"/>
        </w:rPr>
        <w:t xml:space="preserve">. But </w:t>
      </w:r>
      <w:r w:rsidRPr="00630189">
        <w:rPr>
          <w:rStyle w:val="StyleUnderline"/>
        </w:rPr>
        <w:t>it does mean communicating that Beijing has less ability to control escalation than it seems to think</w:t>
      </w:r>
      <w:r w:rsidRPr="00630189">
        <w:rPr>
          <w:sz w:val="16"/>
        </w:rPr>
        <w:t xml:space="preserve">. </w:t>
      </w:r>
      <w:r w:rsidRPr="00967CF8">
        <w:rPr>
          <w:rStyle w:val="StyleUnderline"/>
          <w:highlight w:val="yellow"/>
        </w:rPr>
        <w:t xml:space="preserve">China must understand that </w:t>
      </w:r>
      <w:r w:rsidRPr="00967CF8">
        <w:rPr>
          <w:rStyle w:val="Emphasis"/>
          <w:highlight w:val="yellow"/>
        </w:rPr>
        <w:t>attempts to roil the waters</w:t>
      </w:r>
      <w:r w:rsidRPr="00630189">
        <w:rPr>
          <w:sz w:val="16"/>
        </w:rPr>
        <w:t xml:space="preserve"> could </w:t>
      </w:r>
      <w:r w:rsidRPr="00967CF8">
        <w:rPr>
          <w:rStyle w:val="Emphasis"/>
          <w:highlight w:val="yellow"/>
        </w:rPr>
        <w:t>result in</w:t>
      </w:r>
      <w:r w:rsidRPr="00630189">
        <w:rPr>
          <w:rStyle w:val="Emphasis"/>
        </w:rPr>
        <w:t xml:space="preserve"> precisely the</w:t>
      </w:r>
      <w:r w:rsidRPr="00630189">
        <w:rPr>
          <w:sz w:val="16"/>
        </w:rPr>
        <w:t xml:space="preserve"> kinds of costs and </w:t>
      </w:r>
      <w:r w:rsidRPr="00967CF8">
        <w:rPr>
          <w:rStyle w:val="Emphasis"/>
          <w:highlight w:val="yellow"/>
        </w:rPr>
        <w:t>conflicts</w:t>
      </w:r>
      <w:r w:rsidRPr="00630189">
        <w:rPr>
          <w:rStyle w:val="Emphasis"/>
        </w:rPr>
        <w:t xml:space="preserve"> it seeks to avoid</w:t>
      </w:r>
      <w:r w:rsidRPr="00630189">
        <w:rPr>
          <w:sz w:val="16"/>
        </w:rPr>
        <w:t xml:space="preserve">. </w:t>
      </w:r>
      <w:r w:rsidRPr="00630189">
        <w:rPr>
          <w:rStyle w:val="StyleUnderline"/>
        </w:rPr>
        <w:t xml:space="preserve">To make this work, </w:t>
      </w:r>
      <w:r w:rsidRPr="00967CF8">
        <w:rPr>
          <w:rStyle w:val="StyleUnderline"/>
          <w:highlight w:val="yellow"/>
        </w:rPr>
        <w:t>the United States should pursue policies that</w:t>
      </w:r>
      <w:r w:rsidRPr="00630189">
        <w:rPr>
          <w:rStyle w:val="StyleUnderline"/>
        </w:rPr>
        <w:t xml:space="preserve"> </w:t>
      </w:r>
      <w:r w:rsidRPr="00630189">
        <w:rPr>
          <w:rStyle w:val="Emphasis"/>
        </w:rPr>
        <w:t xml:space="preserve">actually </w:t>
      </w:r>
      <w:r w:rsidRPr="00967CF8">
        <w:rPr>
          <w:rStyle w:val="Emphasis"/>
          <w:highlight w:val="yellow"/>
        </w:rPr>
        <w:t>elevate the risks</w:t>
      </w:r>
      <w:r w:rsidRPr="00630189">
        <w:rPr>
          <w:sz w:val="16"/>
        </w:rPr>
        <w:t xml:space="preserve"> — political, economic, or otherwise — </w:t>
      </w:r>
      <w:r w:rsidRPr="00933F3C">
        <w:rPr>
          <w:rStyle w:val="StyleUnderline"/>
          <w:highlight w:val="yellow"/>
        </w:rPr>
        <w:t>to Beijing of acting assertively</w:t>
      </w:r>
      <w:r w:rsidRPr="00630189">
        <w:rPr>
          <w:sz w:val="16"/>
        </w:rPr>
        <w:t xml:space="preserve">. </w:t>
      </w:r>
      <w:r w:rsidRPr="00630189">
        <w:rPr>
          <w:rStyle w:val="StyleUnderline"/>
        </w:rPr>
        <w:t>On the high seas, the focal point for the region’s territorial disputes, China has bullied its neighbors</w:t>
      </w:r>
      <w:r w:rsidRPr="00630189">
        <w:rPr>
          <w:sz w:val="16"/>
        </w:rPr>
        <w:t xml:space="preserve"> by relying on non-military vessels. China is using its rapidly expanding coast guard to assert its expansive sovereignty claims by harassing non-Chinese fishermen, oil companies, and military vessels that pass through contested waters in the East and South China seas. This has the benefit of exploiting China’s dominant numerical advantage while keeping the U.S. Navy on the sidelines. Washington should blur the false distinction between non-military and military ships by stating that it will respond to physical coercion and the use of force as deemed appropriate — regardless of whether the perpetrator is a white- or gray-hulled ship. Exercises that practice U.S. naval operations against aggressive non-military vessels would be a good place to start. So would calling upon China to end its illegal occupation of the disputed Scarborough Shoal off the Philippine coast, while contesting Chinese administration there by sending the U.S. Navy through the area to assert its right to freedom of navigation. The Chinese PLA Navy, for its part, hasn’t been shy to test the waters. In early December, the U.S. Pacific Fleet revealed that the guided-missile cruiser USS Cowpens, while shadowing China’s new aircraft carrier on a routine mission in international seas, was forced to take evasive action when a PLA Navy warship attached to the carrier group approached on a collision course, literally forcing the cruiser into a game of chicken. "The Chinese knew what they were doing," a military official told CNN. Beyond the sea, </w:t>
      </w:r>
      <w:r w:rsidRPr="00933F3C">
        <w:rPr>
          <w:rStyle w:val="StyleUnderline"/>
          <w:highlight w:val="yellow"/>
        </w:rPr>
        <w:t>the U</w:t>
      </w:r>
      <w:r w:rsidRPr="00630189">
        <w:rPr>
          <w:sz w:val="16"/>
        </w:rPr>
        <w:t xml:space="preserve">nited </w:t>
      </w:r>
      <w:r w:rsidRPr="00933F3C">
        <w:rPr>
          <w:rStyle w:val="StyleUnderline"/>
          <w:highlight w:val="yellow"/>
        </w:rPr>
        <w:t>S</w:t>
      </w:r>
      <w:r w:rsidRPr="00630189">
        <w:rPr>
          <w:sz w:val="16"/>
        </w:rPr>
        <w:t xml:space="preserve">tates </w:t>
      </w:r>
      <w:r w:rsidRPr="00933F3C">
        <w:rPr>
          <w:rStyle w:val="StyleUnderline"/>
          <w:highlight w:val="yellow"/>
        </w:rPr>
        <w:t xml:space="preserve">must </w:t>
      </w:r>
      <w:r w:rsidRPr="00933F3C">
        <w:rPr>
          <w:rStyle w:val="Emphasis"/>
          <w:highlight w:val="yellow"/>
        </w:rPr>
        <w:t>demonstrate</w:t>
      </w:r>
      <w:r w:rsidRPr="00933F3C">
        <w:rPr>
          <w:highlight w:val="yellow"/>
        </w:rPr>
        <w:t xml:space="preserve"> a</w:t>
      </w:r>
      <w:r w:rsidRPr="00933F3C">
        <w:rPr>
          <w:rStyle w:val="StyleUnderline"/>
          <w:highlight w:val="yellow"/>
        </w:rPr>
        <w:t xml:space="preserve"> </w:t>
      </w:r>
      <w:r w:rsidRPr="00933F3C">
        <w:rPr>
          <w:rStyle w:val="Emphasis"/>
          <w:highlight w:val="yellow"/>
        </w:rPr>
        <w:t>willingness to push back</w:t>
      </w:r>
      <w:r w:rsidRPr="00630189">
        <w:rPr>
          <w:rStyle w:val="Emphasis"/>
        </w:rPr>
        <w:t xml:space="preserve"> militarily</w:t>
      </w:r>
      <w:r w:rsidRPr="00630189">
        <w:rPr>
          <w:rStyle w:val="StyleUnderline"/>
        </w:rPr>
        <w:t xml:space="preserve"> when China attempts to coerce America’s allies and partners</w:t>
      </w:r>
      <w:r w:rsidRPr="00630189">
        <w:rPr>
          <w:sz w:val="16"/>
        </w:rPr>
        <w:t xml:space="preserve">. To do this, </w:t>
      </w:r>
      <w:r w:rsidRPr="00630189">
        <w:rPr>
          <w:rStyle w:val="StyleUnderline"/>
        </w:rPr>
        <w:t xml:space="preserve">the U.S. military needs capabilities </w:t>
      </w:r>
      <w:r w:rsidRPr="00967CF8">
        <w:rPr>
          <w:rStyle w:val="StyleUnderline"/>
          <w:highlight w:val="yellow"/>
        </w:rPr>
        <w:t>and</w:t>
      </w:r>
      <w:r w:rsidRPr="00630189">
        <w:rPr>
          <w:rStyle w:val="StyleUnderline"/>
        </w:rPr>
        <w:t xml:space="preserve"> plans that not only </w:t>
      </w:r>
      <w:r w:rsidRPr="00967CF8">
        <w:rPr>
          <w:rStyle w:val="Emphasis"/>
          <w:highlight w:val="yellow"/>
        </w:rPr>
        <w:t>prepare it for major war</w:t>
      </w:r>
      <w:r w:rsidRPr="00630189">
        <w:rPr>
          <w:rStyle w:val="StyleUnderline"/>
        </w:rPr>
        <w:t>, but that</w:t>
      </w:r>
      <w:r w:rsidRPr="00630189">
        <w:rPr>
          <w:sz w:val="16"/>
        </w:rPr>
        <w:t xml:space="preserve"> also </w:t>
      </w:r>
      <w:r w:rsidRPr="00630189">
        <w:rPr>
          <w:rStyle w:val="StyleUnderline"/>
        </w:rPr>
        <w:t xml:space="preserve">offer </w:t>
      </w:r>
      <w:r w:rsidRPr="00630189">
        <w:rPr>
          <w:rStyle w:val="Emphasis"/>
        </w:rPr>
        <w:t>plausible, concrete options for responding</w:t>
      </w:r>
      <w:r w:rsidRPr="00630189">
        <w:rPr>
          <w:rStyle w:val="StyleUnderline"/>
        </w:rPr>
        <w:t xml:space="preserve"> to Chinese attempts to exploit America’s perceived aversion to instability</w:t>
      </w:r>
      <w:r w:rsidRPr="00630189">
        <w:rPr>
          <w:sz w:val="16"/>
        </w:rPr>
        <w:t xml:space="preserve">. </w:t>
      </w:r>
      <w:r w:rsidRPr="00933F3C">
        <w:rPr>
          <w:rStyle w:val="Emphasis"/>
          <w:highlight w:val="yellow"/>
        </w:rPr>
        <w:t>Leaders throughout Asia will be watching</w:t>
      </w:r>
      <w:r w:rsidRPr="00630189">
        <w:rPr>
          <w:rStyle w:val="StyleUnderline"/>
        </w:rPr>
        <w:t xml:space="preserve">. </w:t>
      </w:r>
      <w:r w:rsidRPr="00630189">
        <w:rPr>
          <w:rStyle w:val="Emphasis"/>
        </w:rPr>
        <w:t xml:space="preserve">Too much </w:t>
      </w:r>
      <w:r w:rsidRPr="00933F3C">
        <w:rPr>
          <w:rStyle w:val="Emphasis"/>
          <w:highlight w:val="yellow"/>
        </w:rPr>
        <w:t>caution</w:t>
      </w:r>
      <w:r w:rsidRPr="00630189">
        <w:rPr>
          <w:sz w:val="16"/>
        </w:rPr>
        <w:t xml:space="preserve">, especially if China is clearly the initiator, </w:t>
      </w:r>
      <w:r w:rsidRPr="00933F3C">
        <w:rPr>
          <w:rStyle w:val="Emphasis"/>
          <w:highlight w:val="yellow"/>
        </w:rPr>
        <w:t>may be read as U.S. weakness</w:t>
      </w:r>
      <w:r w:rsidRPr="00630189">
        <w:rPr>
          <w:sz w:val="16"/>
        </w:rPr>
        <w:t xml:space="preserve">, thereby </w:t>
      </w:r>
      <w:r w:rsidRPr="00933F3C">
        <w:rPr>
          <w:rStyle w:val="Emphasis"/>
          <w:highlight w:val="yellow"/>
        </w:rPr>
        <w:t>perpetuating</w:t>
      </w:r>
      <w:r w:rsidRPr="00630189">
        <w:rPr>
          <w:rStyle w:val="Emphasis"/>
        </w:rPr>
        <w:t xml:space="preserve"> rather than diminishing China’s incentives toward </w:t>
      </w:r>
      <w:r w:rsidRPr="00933F3C">
        <w:rPr>
          <w:rStyle w:val="Emphasis"/>
          <w:highlight w:val="yellow"/>
        </w:rPr>
        <w:t>adventurism</w:t>
      </w:r>
      <w:r w:rsidRPr="00630189">
        <w:rPr>
          <w:rStyle w:val="StyleUnderline"/>
        </w:rPr>
        <w:t xml:space="preserve">. </w:t>
      </w:r>
      <w:r w:rsidRPr="00630189">
        <w:rPr>
          <w:sz w:val="16"/>
        </w:rPr>
        <w:t xml:space="preserve">The United States can further raise the stakes by deepening its military ties with Japan. This year, the two countries will rewrite the guidelines that govern the roles and responsibilities of their partnership. The result could be major steps forward in joint military planning and interoperability. Washington can also play a key role in mending fences between Tokyo and Seoul, renewing trilateral cooperation to address the many interests — and common threats — that the three countries share. Beyond America’s traditional alliances in Northeast Asia, the Obama administration must demonstrate a concrete, long-lasting commitment to Australia, the Philippines, and Singapore in order to provide the United States with a more diversified set of partners and forward-operating locations in Asia, as well as broader political legitimacy. </w:t>
      </w:r>
      <w:r w:rsidRPr="00630189">
        <w:rPr>
          <w:rStyle w:val="StyleUnderline"/>
        </w:rPr>
        <w:t>Beijing’s planners worry</w:t>
      </w:r>
      <w:r w:rsidRPr="00630189">
        <w:rPr>
          <w:sz w:val="16"/>
        </w:rPr>
        <w:t xml:space="preserve"> about </w:t>
      </w:r>
      <w:r w:rsidRPr="00630189">
        <w:rPr>
          <w:rStyle w:val="StyleUnderline"/>
        </w:rPr>
        <w:t>America’s burgeoning military</w:t>
      </w:r>
      <w:r w:rsidRPr="00630189">
        <w:rPr>
          <w:sz w:val="16"/>
        </w:rPr>
        <w:t xml:space="preserve"> alliances and partnerships </w:t>
      </w:r>
      <w:r w:rsidRPr="00630189">
        <w:rPr>
          <w:rStyle w:val="StyleUnderline"/>
        </w:rPr>
        <w:t>in Asia.</w:t>
      </w:r>
      <w:r w:rsidRPr="00630189">
        <w:rPr>
          <w:sz w:val="16"/>
        </w:rPr>
        <w:t xml:space="preserve"> </w:t>
      </w:r>
      <w:r w:rsidRPr="00630189">
        <w:rPr>
          <w:rStyle w:val="Emphasis"/>
        </w:rPr>
        <w:t>Good</w:t>
      </w:r>
      <w:r w:rsidRPr="00630189">
        <w:rPr>
          <w:rStyle w:val="StyleUnderline"/>
        </w:rPr>
        <w:t xml:space="preserve">. That means they’ll be </w:t>
      </w:r>
      <w:r w:rsidRPr="00630189">
        <w:rPr>
          <w:rStyle w:val="Emphasis"/>
        </w:rPr>
        <w:t>more reluctant to start a fight</w:t>
      </w:r>
      <w:r w:rsidRPr="00630189">
        <w:rPr>
          <w:sz w:val="16"/>
        </w:rPr>
        <w:t xml:space="preserve"> if doing so means China could end up facing a multitude of the region’s powerhouses. The point, of course, is not to increase the likelihood of conflict between the United States and China. Rather, </w:t>
      </w:r>
      <w:r w:rsidRPr="00967CF8">
        <w:rPr>
          <w:rStyle w:val="StyleUnderline"/>
          <w:highlight w:val="yellow"/>
        </w:rPr>
        <w:t xml:space="preserve">the goal is to cultivate </w:t>
      </w:r>
      <w:r w:rsidRPr="00967CF8">
        <w:rPr>
          <w:rStyle w:val="Emphasis"/>
          <w:highlight w:val="yellow"/>
        </w:rPr>
        <w:t>real, long-term stability</w:t>
      </w:r>
      <w:r w:rsidRPr="00967CF8">
        <w:rPr>
          <w:rStyle w:val="StyleUnderline"/>
          <w:highlight w:val="yellow"/>
        </w:rPr>
        <w:t xml:space="preserve"> </w:t>
      </w:r>
      <w:r w:rsidRPr="00176AD8">
        <w:rPr>
          <w:rStyle w:val="StyleUnderline"/>
        </w:rPr>
        <w:t>in</w:t>
      </w:r>
      <w:r w:rsidRPr="00630189">
        <w:rPr>
          <w:rStyle w:val="StyleUnderline"/>
        </w:rPr>
        <w:t xml:space="preserve"> Asia</w:t>
      </w:r>
      <w:r w:rsidRPr="00630189">
        <w:rPr>
          <w:sz w:val="16"/>
        </w:rPr>
        <w:t xml:space="preserve"> that doesn’t give China a license to push, prod, and bully. </w:t>
      </w:r>
      <w:r w:rsidRPr="00630189">
        <w:rPr>
          <w:rStyle w:val="StyleUnderline"/>
        </w:rPr>
        <w:t>Critics</w:t>
      </w:r>
      <w:r w:rsidRPr="00630189">
        <w:rPr>
          <w:sz w:val="16"/>
        </w:rPr>
        <w:t xml:space="preserve"> might </w:t>
      </w:r>
      <w:r w:rsidRPr="00630189">
        <w:rPr>
          <w:rStyle w:val="StyleUnderline"/>
        </w:rPr>
        <w:t>assert</w:t>
      </w:r>
      <w:r w:rsidRPr="00630189">
        <w:rPr>
          <w:sz w:val="16"/>
        </w:rPr>
        <w:t xml:space="preserve"> that taking </w:t>
      </w:r>
      <w:r w:rsidRPr="00630189">
        <w:rPr>
          <w:rStyle w:val="StyleUnderline"/>
        </w:rPr>
        <w:t>these steps</w:t>
      </w:r>
      <w:r w:rsidRPr="00630189">
        <w:rPr>
          <w:sz w:val="16"/>
        </w:rPr>
        <w:t xml:space="preserve"> will </w:t>
      </w:r>
      <w:r w:rsidRPr="00630189">
        <w:rPr>
          <w:rStyle w:val="StyleUnderline"/>
        </w:rPr>
        <w:t>invite</w:t>
      </w:r>
      <w:r w:rsidRPr="00630189">
        <w:rPr>
          <w:sz w:val="16"/>
        </w:rPr>
        <w:t xml:space="preserve"> precisely the kind of Cold War-like </w:t>
      </w:r>
      <w:r w:rsidRPr="00630189">
        <w:rPr>
          <w:rStyle w:val="StyleUnderline"/>
        </w:rPr>
        <w:t>competition that will make</w:t>
      </w:r>
      <w:r w:rsidRPr="00630189">
        <w:rPr>
          <w:sz w:val="16"/>
        </w:rPr>
        <w:t xml:space="preserve"> conflict, if not outright </w:t>
      </w:r>
      <w:r w:rsidRPr="00630189">
        <w:rPr>
          <w:rStyle w:val="StyleUnderline"/>
        </w:rPr>
        <w:t>war, most likely</w:t>
      </w:r>
      <w:r w:rsidRPr="00630189">
        <w:rPr>
          <w:sz w:val="16"/>
        </w:rPr>
        <w:t xml:space="preserve">. This is a real possibility, and U.S. policymakers will have to carefully </w:t>
      </w:r>
      <w:bookmarkStart w:id="0" w:name="_GoBack"/>
      <w:bookmarkEnd w:id="0"/>
      <w:r w:rsidRPr="00630189">
        <w:rPr>
          <w:sz w:val="16"/>
        </w:rPr>
        <w:t xml:space="preserve">balance deterrence with engagement. </w:t>
      </w:r>
      <w:r w:rsidRPr="00630189">
        <w:rPr>
          <w:rStyle w:val="StyleUnderline"/>
        </w:rPr>
        <w:t xml:space="preserve">But </w:t>
      </w:r>
      <w:r w:rsidRPr="00933F3C">
        <w:rPr>
          <w:rStyle w:val="StyleUnderline"/>
          <w:highlight w:val="yellow"/>
        </w:rPr>
        <w:t xml:space="preserve">those who are reluctant to push back need to ask themselves whether China’s top leaders currently see a </w:t>
      </w:r>
      <w:r w:rsidRPr="00933F3C">
        <w:rPr>
          <w:rStyle w:val="Emphasis"/>
          <w:highlight w:val="yellow"/>
        </w:rPr>
        <w:t>sufficient downside in acting assertively</w:t>
      </w:r>
      <w:r w:rsidRPr="00933F3C">
        <w:rPr>
          <w:rStyle w:val="StyleUnderline"/>
          <w:highlight w:val="yellow"/>
        </w:rPr>
        <w:t xml:space="preserve">. </w:t>
      </w:r>
      <w:r w:rsidRPr="00933F3C">
        <w:rPr>
          <w:rStyle w:val="Emphasis"/>
          <w:highlight w:val="yellow"/>
        </w:rPr>
        <w:t>Clearly, they do not</w:t>
      </w:r>
      <w:r w:rsidRPr="00630189">
        <w:rPr>
          <w:sz w:val="16"/>
        </w:rPr>
        <w:t>.</w:t>
      </w:r>
    </w:p>
    <w:p w:rsidR="000753D3" w:rsidRDefault="000753D3" w:rsidP="00413EC1">
      <w:pPr>
        <w:pStyle w:val="Heading3"/>
        <w:rPr>
          <w:rFonts w:eastAsia="Times New Roman"/>
        </w:rPr>
      </w:pPr>
      <w:r>
        <w:rPr>
          <w:rFonts w:eastAsia="Times New Roman"/>
        </w:rPr>
        <w:lastRenderedPageBreak/>
        <w:t>Appeasement Hurts Credibility</w:t>
      </w:r>
    </w:p>
    <w:p w:rsidR="000753D3" w:rsidRPr="00630189" w:rsidRDefault="000753D3" w:rsidP="000753D3">
      <w:pPr>
        <w:pStyle w:val="Heading4"/>
        <w:rPr>
          <w:rFonts w:cs="Times New Roman"/>
        </w:rPr>
      </w:pPr>
      <w:r w:rsidRPr="00630189">
        <w:rPr>
          <w:rFonts w:cs="Times New Roman"/>
        </w:rPr>
        <w:t>Accommodating China makes the US look weak</w:t>
      </w:r>
      <w:r w:rsidR="00204251">
        <w:rPr>
          <w:rFonts w:cs="Times New Roman"/>
        </w:rPr>
        <w:t xml:space="preserve"> overall</w:t>
      </w:r>
    </w:p>
    <w:p w:rsidR="000753D3" w:rsidRPr="00630189" w:rsidRDefault="008A0FA4" w:rsidP="000753D3">
      <w:r>
        <w:rPr>
          <w:rStyle w:val="Style13ptBold"/>
        </w:rPr>
        <w:t xml:space="preserve">Dobbins </w:t>
      </w:r>
      <w:r w:rsidR="000753D3" w:rsidRPr="00630189">
        <w:rPr>
          <w:rStyle w:val="Style13ptBold"/>
        </w:rPr>
        <w:t>et al 15</w:t>
      </w:r>
      <w:r>
        <w:rPr>
          <w:rStyle w:val="Style13ptBold"/>
        </w:rPr>
        <w:t xml:space="preserve"> </w:t>
      </w:r>
      <w:r w:rsidR="000753D3" w:rsidRPr="008A0FA4">
        <w:rPr>
          <w:sz w:val="18"/>
        </w:rPr>
        <w:t>[</w:t>
      </w:r>
      <w:hyperlink r:id="rId21" w:history="1">
        <w:r w:rsidR="000753D3" w:rsidRPr="008A0FA4">
          <w:rPr>
            <w:rStyle w:val="Hyperlink"/>
            <w:sz w:val="18"/>
          </w:rPr>
          <w:t xml:space="preserve">James, </w:t>
        </w:r>
      </w:hyperlink>
      <w:r w:rsidRPr="008A0FA4">
        <w:rPr>
          <w:rStyle w:val="Hyperlink"/>
          <w:sz w:val="18"/>
        </w:rPr>
        <w:t xml:space="preserve">RAND Corporation Senior Fellow, </w:t>
      </w:r>
      <w:hyperlink r:id="rId22" w:history="1">
        <w:r w:rsidR="000753D3" w:rsidRPr="008A0FA4">
          <w:rPr>
            <w:rStyle w:val="Hyperlink"/>
            <w:sz w:val="18"/>
          </w:rPr>
          <w:t>Richard H. Solomon</w:t>
        </w:r>
      </w:hyperlink>
      <w:r w:rsidR="000753D3" w:rsidRPr="008A0FA4">
        <w:rPr>
          <w:sz w:val="18"/>
        </w:rPr>
        <w:t xml:space="preserve">, </w:t>
      </w:r>
      <w:hyperlink r:id="rId23" w:history="1">
        <w:r w:rsidR="000753D3" w:rsidRPr="008A0FA4">
          <w:rPr>
            <w:rStyle w:val="Hyperlink"/>
            <w:sz w:val="18"/>
          </w:rPr>
          <w:t>Michael S. Chase</w:t>
        </w:r>
      </w:hyperlink>
      <w:r w:rsidR="000753D3" w:rsidRPr="008A0FA4">
        <w:rPr>
          <w:sz w:val="18"/>
        </w:rPr>
        <w:t xml:space="preserve">, </w:t>
      </w:r>
      <w:hyperlink r:id="rId24" w:history="1">
        <w:r w:rsidR="000753D3" w:rsidRPr="008A0FA4">
          <w:rPr>
            <w:rStyle w:val="Hyperlink"/>
            <w:sz w:val="18"/>
          </w:rPr>
          <w:t>Ryan Henry</w:t>
        </w:r>
      </w:hyperlink>
      <w:r w:rsidR="000753D3" w:rsidRPr="008A0FA4">
        <w:rPr>
          <w:sz w:val="18"/>
        </w:rPr>
        <w:t xml:space="preserve">, </w:t>
      </w:r>
      <w:hyperlink r:id="rId25" w:history="1">
        <w:r w:rsidR="000753D3" w:rsidRPr="008A0FA4">
          <w:rPr>
            <w:rStyle w:val="Hyperlink"/>
            <w:sz w:val="18"/>
          </w:rPr>
          <w:t xml:space="preserve">F. Stephen </w:t>
        </w:r>
        <w:proofErr w:type="spellStart"/>
        <w:r w:rsidR="000753D3" w:rsidRPr="008A0FA4">
          <w:rPr>
            <w:rStyle w:val="Hyperlink"/>
            <w:sz w:val="18"/>
          </w:rPr>
          <w:t>Larrabee</w:t>
        </w:r>
        <w:proofErr w:type="spellEnd"/>
      </w:hyperlink>
      <w:r w:rsidR="000753D3" w:rsidRPr="008A0FA4">
        <w:rPr>
          <w:sz w:val="18"/>
        </w:rPr>
        <w:t xml:space="preserve">, </w:t>
      </w:r>
      <w:hyperlink r:id="rId26" w:history="1">
        <w:r w:rsidR="000753D3" w:rsidRPr="008A0FA4">
          <w:rPr>
            <w:rStyle w:val="Hyperlink"/>
            <w:sz w:val="18"/>
          </w:rPr>
          <w:t xml:space="preserve">Robert J. </w:t>
        </w:r>
        <w:proofErr w:type="spellStart"/>
        <w:r w:rsidR="000753D3" w:rsidRPr="008A0FA4">
          <w:rPr>
            <w:rStyle w:val="Hyperlink"/>
            <w:sz w:val="18"/>
          </w:rPr>
          <w:t>Lempert</w:t>
        </w:r>
        <w:proofErr w:type="spellEnd"/>
      </w:hyperlink>
      <w:r w:rsidR="000753D3" w:rsidRPr="008A0FA4">
        <w:rPr>
          <w:sz w:val="18"/>
        </w:rPr>
        <w:t xml:space="preserve">, </w:t>
      </w:r>
      <w:hyperlink r:id="rId27" w:history="1">
        <w:r w:rsidR="000753D3" w:rsidRPr="008A0FA4">
          <w:rPr>
            <w:rStyle w:val="Hyperlink"/>
            <w:sz w:val="18"/>
          </w:rPr>
          <w:t xml:space="preserve">Andrew </w:t>
        </w:r>
        <w:proofErr w:type="spellStart"/>
        <w:r w:rsidR="000753D3" w:rsidRPr="008A0FA4">
          <w:rPr>
            <w:rStyle w:val="Hyperlink"/>
            <w:sz w:val="18"/>
          </w:rPr>
          <w:t>Liepman</w:t>
        </w:r>
        <w:proofErr w:type="spellEnd"/>
      </w:hyperlink>
      <w:r w:rsidR="000753D3" w:rsidRPr="008A0FA4">
        <w:rPr>
          <w:sz w:val="18"/>
        </w:rPr>
        <w:t xml:space="preserve">, </w:t>
      </w:r>
      <w:hyperlink r:id="rId28" w:history="1">
        <w:r w:rsidR="000753D3" w:rsidRPr="008A0FA4">
          <w:rPr>
            <w:rStyle w:val="Hyperlink"/>
            <w:sz w:val="18"/>
          </w:rPr>
          <w:t>Jeffrey Martini</w:t>
        </w:r>
      </w:hyperlink>
      <w:r w:rsidR="000753D3" w:rsidRPr="008A0FA4">
        <w:rPr>
          <w:sz w:val="18"/>
        </w:rPr>
        <w:t xml:space="preserve">, </w:t>
      </w:r>
      <w:hyperlink r:id="rId29" w:history="1">
        <w:r w:rsidR="000753D3" w:rsidRPr="008A0FA4">
          <w:rPr>
            <w:rStyle w:val="Hyperlink"/>
            <w:sz w:val="18"/>
          </w:rPr>
          <w:t xml:space="preserve">David </w:t>
        </w:r>
        <w:proofErr w:type="spellStart"/>
        <w:r w:rsidR="000753D3" w:rsidRPr="008A0FA4">
          <w:rPr>
            <w:rStyle w:val="Hyperlink"/>
            <w:sz w:val="18"/>
          </w:rPr>
          <w:t>Ochmanek</w:t>
        </w:r>
        <w:proofErr w:type="spellEnd"/>
      </w:hyperlink>
      <w:r w:rsidR="000753D3" w:rsidRPr="008A0FA4">
        <w:rPr>
          <w:sz w:val="18"/>
        </w:rPr>
        <w:t xml:space="preserve">, </w:t>
      </w:r>
      <w:hyperlink r:id="rId30" w:history="1">
        <w:r w:rsidR="000753D3" w:rsidRPr="008A0FA4">
          <w:rPr>
            <w:rStyle w:val="Hyperlink"/>
            <w:sz w:val="18"/>
          </w:rPr>
          <w:t xml:space="preserve">Howard J. </w:t>
        </w:r>
        <w:proofErr w:type="spellStart"/>
        <w:r w:rsidR="000753D3" w:rsidRPr="008A0FA4">
          <w:rPr>
            <w:rStyle w:val="Hyperlink"/>
            <w:sz w:val="18"/>
          </w:rPr>
          <w:t>Shatz</w:t>
        </w:r>
        <w:proofErr w:type="spellEnd"/>
      </w:hyperlink>
      <w:r w:rsidR="000753D3" w:rsidRPr="008A0FA4">
        <w:rPr>
          <w:sz w:val="18"/>
        </w:rPr>
        <w:t>, “Choices for America in a Turbulent World: Strategic Rethink," pg. 96-9</w:t>
      </w:r>
      <w:r w:rsidRPr="008A0FA4">
        <w:rPr>
          <w:sz w:val="18"/>
        </w:rPr>
        <w:t>7</w:t>
      </w:r>
      <w:r w:rsidR="000753D3" w:rsidRPr="008A0FA4">
        <w:rPr>
          <w:sz w:val="18"/>
        </w:rPr>
        <w:t>]</w:t>
      </w:r>
    </w:p>
    <w:p w:rsidR="000753D3" w:rsidRPr="00630189" w:rsidRDefault="000753D3" w:rsidP="000753D3">
      <w:pPr>
        <w:rPr>
          <w:rStyle w:val="Emphasis"/>
        </w:rPr>
      </w:pPr>
      <w:r w:rsidRPr="00967CF8">
        <w:rPr>
          <w:rStyle w:val="Emphasis"/>
          <w:highlight w:val="yellow"/>
        </w:rPr>
        <w:t>An approach that focuses</w:t>
      </w:r>
      <w:r w:rsidRPr="00630189">
        <w:rPr>
          <w:rStyle w:val="Emphasis"/>
        </w:rPr>
        <w:t xml:space="preserve"> so </w:t>
      </w:r>
      <w:r w:rsidRPr="00967CF8">
        <w:rPr>
          <w:rStyle w:val="Emphasis"/>
          <w:highlight w:val="yellow"/>
        </w:rPr>
        <w:t>heavily on engagement</w:t>
      </w:r>
      <w:r w:rsidRPr="00630189">
        <w:rPr>
          <w:rStyle w:val="Emphasis"/>
        </w:rPr>
        <w:t xml:space="preserve"> and accommodation </w:t>
      </w:r>
      <w:r w:rsidRPr="00967CF8">
        <w:rPr>
          <w:rStyle w:val="Emphasis"/>
          <w:highlight w:val="yellow"/>
        </w:rPr>
        <w:t>would expose the U</w:t>
      </w:r>
      <w:r w:rsidRPr="00630189">
        <w:rPr>
          <w:rStyle w:val="Emphasis"/>
        </w:rPr>
        <w:t xml:space="preserve">nited </w:t>
      </w:r>
      <w:r w:rsidRPr="00967CF8">
        <w:rPr>
          <w:rStyle w:val="Emphasis"/>
          <w:highlight w:val="yellow"/>
        </w:rPr>
        <w:t>S</w:t>
      </w:r>
      <w:r w:rsidRPr="00630189">
        <w:rPr>
          <w:rStyle w:val="Emphasis"/>
        </w:rPr>
        <w:t xml:space="preserve">tates </w:t>
      </w:r>
      <w:r w:rsidRPr="00967CF8">
        <w:rPr>
          <w:rStyle w:val="Emphasis"/>
          <w:highlight w:val="yellow"/>
        </w:rPr>
        <w:t>to</w:t>
      </w:r>
      <w:r w:rsidRPr="00630189">
        <w:rPr>
          <w:rStyle w:val="Emphasis"/>
        </w:rPr>
        <w:t xml:space="preserve"> a number of </w:t>
      </w:r>
      <w:r w:rsidRPr="00967CF8">
        <w:rPr>
          <w:rStyle w:val="Emphasis"/>
          <w:highlight w:val="yellow"/>
        </w:rPr>
        <w:t>risks</w:t>
      </w:r>
      <w:r w:rsidRPr="00630189">
        <w:t xml:space="preserve">. </w:t>
      </w:r>
      <w:r w:rsidRPr="00630189">
        <w:rPr>
          <w:rStyle w:val="StyleUnderline"/>
        </w:rPr>
        <w:t>It would result in a loss of influence in this dynamic region, making it more difficult for the United States to defend its interests there</w:t>
      </w:r>
      <w:r w:rsidRPr="00630189">
        <w:t>. S</w:t>
      </w:r>
      <w:r w:rsidRPr="00630189">
        <w:rPr>
          <w:rStyle w:val="StyleUnderline"/>
        </w:rPr>
        <w:t>uch an approach could intensify the concerns of U.S. allies and partners who already worry that Beijing seeks to persuade the United States to sacrifice their interests in pursuit of closer ties with China. The intensification of such concerns could motivate some countries to take matters into their own hands in ways that could prove destabilizing</w:t>
      </w:r>
      <w:r w:rsidRPr="00630189">
        <w:t xml:space="preserve">. Indeed, </w:t>
      </w:r>
      <w:r w:rsidRPr="00967CF8">
        <w:rPr>
          <w:rStyle w:val="Emphasis"/>
          <w:highlight w:val="yellow"/>
        </w:rPr>
        <w:t>regional perceptions of</w:t>
      </w:r>
      <w:r w:rsidRPr="00630189">
        <w:rPr>
          <w:rStyle w:val="Emphasis"/>
        </w:rPr>
        <w:t xml:space="preserve"> a disengaged or </w:t>
      </w:r>
      <w:r w:rsidRPr="00967CF8">
        <w:rPr>
          <w:rStyle w:val="Emphasis"/>
          <w:highlight w:val="yellow"/>
        </w:rPr>
        <w:t>acquiescent Washing-ton would</w:t>
      </w:r>
      <w:r w:rsidRPr="00630189">
        <w:rPr>
          <w:rStyle w:val="Emphasis"/>
        </w:rPr>
        <w:t xml:space="preserve"> only </w:t>
      </w:r>
      <w:r w:rsidRPr="00967CF8">
        <w:rPr>
          <w:rStyle w:val="Emphasis"/>
          <w:highlight w:val="yellow"/>
        </w:rPr>
        <w:t>intensify fears and insecurity in regional capitals</w:t>
      </w:r>
      <w:r w:rsidRPr="00630189">
        <w:rPr>
          <w:rStyle w:val="Emphasis"/>
        </w:rPr>
        <w:t xml:space="preserve"> and could very well increase the likelihood of an arms race, miscalculation, and conflict</w:t>
      </w:r>
      <w:r w:rsidRPr="00630189">
        <w:t xml:space="preserve">. </w:t>
      </w:r>
      <w:r w:rsidRPr="00630189">
        <w:rPr>
          <w:rStyle w:val="StyleUnderline"/>
        </w:rPr>
        <w:t>Finally, an approach that largely eschews balancing would leave the United States poorly prepared for the possibility of a more aggressive turn by China</w:t>
      </w:r>
      <w:r w:rsidRPr="00630189">
        <w:t xml:space="preserve">. </w:t>
      </w:r>
      <w:r w:rsidRPr="00967CF8">
        <w:rPr>
          <w:rStyle w:val="StyleUnderline"/>
          <w:highlight w:val="yellow"/>
        </w:rPr>
        <w:t>And</w:t>
      </w:r>
      <w:r w:rsidRPr="00630189">
        <w:t xml:space="preserve"> it might unintentionally </w:t>
      </w:r>
      <w:r w:rsidRPr="00967CF8">
        <w:rPr>
          <w:rStyle w:val="Emphasis"/>
          <w:highlight w:val="yellow"/>
        </w:rPr>
        <w:t>encourage more-aggressive behavior if China perceived it as stemming from U.S. weakness, distraction, or unwillingness to maintain its long-standing regional security commitments.</w:t>
      </w:r>
    </w:p>
    <w:p w:rsidR="00413EC1" w:rsidRDefault="00413EC1" w:rsidP="00413EC1">
      <w:pPr>
        <w:pStyle w:val="Heading3"/>
        <w:rPr>
          <w:rFonts w:eastAsia="Times New Roman"/>
        </w:rPr>
      </w:pPr>
      <w:r>
        <w:rPr>
          <w:rFonts w:eastAsia="Times New Roman"/>
        </w:rPr>
        <w:lastRenderedPageBreak/>
        <w:t>2NC Taiwan Scenario</w:t>
      </w:r>
    </w:p>
    <w:p w:rsidR="00413EC1" w:rsidRDefault="00413EC1" w:rsidP="00413EC1">
      <w:pPr>
        <w:pStyle w:val="Heading4"/>
      </w:pPr>
      <w:r>
        <w:t>Appeasement emboldens Chinese invasion of Taiwan</w:t>
      </w:r>
    </w:p>
    <w:p w:rsidR="00413EC1" w:rsidRPr="00D970C1" w:rsidRDefault="00413EC1" w:rsidP="00413EC1">
      <w:pPr>
        <w:rPr>
          <w:rFonts w:asciiTheme="minorHAnsi" w:eastAsia="Times New Roman" w:hAnsiTheme="minorHAnsi" w:cs="Times New Roman"/>
          <w:bCs/>
          <w:sz w:val="20"/>
        </w:rPr>
      </w:pPr>
      <w:r w:rsidRPr="00D970C1">
        <w:rPr>
          <w:rFonts w:asciiTheme="minorHAnsi" w:eastAsia="Times New Roman" w:hAnsiTheme="minorHAnsi" w:cs="Times New Roman"/>
          <w:b/>
          <w:bCs/>
          <w:sz w:val="26"/>
        </w:rPr>
        <w:t xml:space="preserve">Navarro </w:t>
      </w:r>
      <w:r w:rsidR="001B4D6D">
        <w:rPr>
          <w:rFonts w:asciiTheme="minorHAnsi" w:eastAsia="Times New Roman" w:hAnsiTheme="minorHAnsi" w:cs="Times New Roman"/>
          <w:b/>
          <w:bCs/>
          <w:sz w:val="26"/>
        </w:rPr>
        <w:t>16</w:t>
      </w:r>
      <w:r w:rsidRPr="00D970C1">
        <w:rPr>
          <w:rFonts w:asciiTheme="minorHAnsi" w:eastAsia="Times New Roman" w:hAnsiTheme="minorHAnsi" w:cs="Times New Roman"/>
          <w:b/>
          <w:bCs/>
          <w:sz w:val="26"/>
        </w:rPr>
        <w:t xml:space="preserve"> </w:t>
      </w:r>
      <w:r w:rsidRPr="00D970C1">
        <w:rPr>
          <w:rFonts w:asciiTheme="minorHAnsi" w:eastAsia="Times New Roman" w:hAnsiTheme="minorHAnsi" w:cs="Times New Roman"/>
          <w:bCs/>
          <w:sz w:val="20"/>
        </w:rPr>
        <w:t xml:space="preserve">(Peter, </w:t>
      </w:r>
      <w:r w:rsidR="001B4D6D">
        <w:rPr>
          <w:rFonts w:asciiTheme="minorHAnsi" w:eastAsia="Times New Roman" w:hAnsiTheme="minorHAnsi" w:cs="Times New Roman"/>
          <w:bCs/>
          <w:sz w:val="20"/>
        </w:rPr>
        <w:t xml:space="preserve">1/20, </w:t>
      </w:r>
      <w:r w:rsidRPr="00D970C1">
        <w:rPr>
          <w:rFonts w:asciiTheme="minorHAnsi" w:eastAsia="Times New Roman" w:hAnsiTheme="minorHAnsi" w:cs="Times New Roman"/>
          <w:bCs/>
          <w:sz w:val="20"/>
        </w:rPr>
        <w:t>author of Crouching Tiger: What China's Militarism Means for the World, Ph.D. in economics from Harvard University, “Is It Time For America to Surrender Taiwan?</w:t>
      </w:r>
      <w:proofErr w:type="gramStart"/>
      <w:r w:rsidRPr="00D970C1">
        <w:rPr>
          <w:rFonts w:asciiTheme="minorHAnsi" w:eastAsia="Times New Roman" w:hAnsiTheme="minorHAnsi" w:cs="Times New Roman"/>
          <w:bCs/>
          <w:sz w:val="20"/>
        </w:rPr>
        <w:t>”,</w:t>
      </w:r>
      <w:proofErr w:type="gramEnd"/>
      <w:r w:rsidRPr="00D970C1">
        <w:rPr>
          <w:rFonts w:asciiTheme="minorHAnsi" w:eastAsia="Times New Roman" w:hAnsiTheme="minorHAnsi" w:cs="Times New Roman"/>
          <w:bCs/>
          <w:sz w:val="20"/>
        </w:rPr>
        <w:t xml:space="preserve"> </w:t>
      </w:r>
      <w:hyperlink r:id="rId31" w:history="1">
        <w:r w:rsidRPr="00D970C1">
          <w:rPr>
            <w:rFonts w:asciiTheme="minorHAnsi" w:eastAsia="Times New Roman" w:hAnsiTheme="minorHAnsi" w:cs="Times New Roman"/>
            <w:sz w:val="20"/>
          </w:rPr>
          <w:t>http://www.huffingtonpost.com/peter-navarro-and-greg-autry/is-it-time-for-america-to-surrender-taiwan_b_9003450.html</w:t>
        </w:r>
      </w:hyperlink>
      <w:r w:rsidR="001B4D6D">
        <w:rPr>
          <w:rFonts w:asciiTheme="minorHAnsi" w:eastAsia="Times New Roman" w:hAnsiTheme="minorHAnsi" w:cs="Times New Roman"/>
          <w:bCs/>
          <w:sz w:val="20"/>
        </w:rPr>
        <w:t>)</w:t>
      </w:r>
    </w:p>
    <w:p w:rsidR="00413EC1" w:rsidRDefault="00413EC1" w:rsidP="00413EC1">
      <w:pPr>
        <w:rPr>
          <w:rFonts w:asciiTheme="minorHAnsi" w:eastAsia="Times New Roman" w:hAnsiTheme="minorHAnsi" w:cs="Times New Roman"/>
          <w:sz w:val="16"/>
        </w:rPr>
      </w:pPr>
      <w:r w:rsidRPr="00D970C1">
        <w:rPr>
          <w:rFonts w:asciiTheme="minorHAnsi" w:eastAsia="Times New Roman" w:hAnsiTheme="minorHAnsi" w:cs="Times New Roman"/>
          <w:sz w:val="16"/>
        </w:rPr>
        <w:t xml:space="preserve">Washington’s vacillations and “restraint” are </w:t>
      </w:r>
      <w:r w:rsidRPr="00A43FC4">
        <w:t>no mystery: The US economy is heavily dependent on trade with China - and many of Washington’s elected officials are just as heavily dependent on massive campaign contributions from American multinational corporations that have a strong vested interest in the growing China trade. To experts like Professor Yoshihara, however, such American restraint spells increasing danger. He fears these</w:t>
      </w:r>
      <w:r w:rsidRPr="00A43FC4">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 xml:space="preserve">signals of American indecision and appeasement may one day embolden a rapidly militarizing China to make its final invasion push </w:t>
      </w:r>
      <w:r w:rsidRPr="00A43FC4">
        <w:t xml:space="preserve">- a possibility that dramatically increased in probability with last week’s election. So </w:t>
      </w:r>
      <w:r w:rsidRPr="00D970C1">
        <w:rPr>
          <w:rFonts w:asciiTheme="minorHAnsi" w:eastAsia="Times New Roman" w:hAnsiTheme="minorHAnsi" w:cs="Times New Roman"/>
          <w:sz w:val="16"/>
        </w:rPr>
        <w:t>what should America do? That’s a good question not just for the White House and Congress but also for each of the 2016 presidential candidates. In thinking about the best answer</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it should be noted that it’s not just that the US has significant moral and ideological stakes in Taiwan’s survival as a thriving democracy committed to free and peaceful trade</w:t>
      </w:r>
      <w:r w:rsidRPr="00D970C1">
        <w:rPr>
          <w:rFonts w:asciiTheme="minorHAnsi" w:eastAsia="Times New Roman" w:hAnsiTheme="minorHAnsi" w:cs="Times New Roman"/>
          <w:sz w:val="16"/>
        </w:rPr>
        <w:t xml:space="preserve">. There is also this cold geostrategic reality described by Heritage Foundation scholar Dean Cheng: </w:t>
      </w:r>
      <w:r w:rsidRPr="00D970C1">
        <w:rPr>
          <w:rFonts w:asciiTheme="minorHAnsi" w:eastAsia="Times New Roman" w:hAnsiTheme="minorHAnsi" w:cs="Times New Roman"/>
          <w:u w:val="single"/>
        </w:rPr>
        <w:t>“</w:t>
      </w:r>
      <w:r w:rsidRPr="00967CF8">
        <w:rPr>
          <w:rFonts w:asciiTheme="minorHAnsi" w:eastAsia="Times New Roman" w:hAnsiTheme="minorHAnsi" w:cs="Times New Roman"/>
          <w:highlight w:val="yellow"/>
          <w:u w:val="single"/>
        </w:rPr>
        <w:t>Taiwan is perhaps the single most developed piece of the First Island Chain once you leave Japan and Okinawa. So to walk away from Taiwan would, in a sense, be to open the gates for China’s navy to be able to access the central Pacific with very little in the way of other obstacles.”</w:t>
      </w:r>
      <w:r w:rsidRPr="00D970C1">
        <w:rPr>
          <w:rFonts w:asciiTheme="minorHAnsi" w:eastAsia="Times New Roman" w:hAnsiTheme="minorHAnsi" w:cs="Times New Roman"/>
          <w:sz w:val="16"/>
        </w:rPr>
        <w:t xml:space="preserve"> To this, Yoshihara adds</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“If China were to ever take Taiwan either peacefully or by force, China gets to cut that First Island Chain in half, essentially cutting in half the US forward posture in the Asia-Pacific region. This would be unprecedented in the history of US military posture in the Asia-Pacific since the end of World War II.</w:t>
      </w:r>
      <w:r w:rsidRPr="00D970C1">
        <w:rPr>
          <w:rFonts w:asciiTheme="minorHAnsi" w:eastAsia="Times New Roman" w:hAnsiTheme="minorHAnsi" w:cs="Times New Roman"/>
          <w:sz w:val="16"/>
        </w:rPr>
        <w:t xml:space="preserve"> While it’s now Beijing’s move, how Washington responds to any hard line will have an enormous impact on peace and stability in the region. Let the presidential debate begin.</w:t>
      </w:r>
    </w:p>
    <w:p w:rsidR="00413EC1" w:rsidRDefault="00413EC1" w:rsidP="00413EC1">
      <w:pPr>
        <w:pStyle w:val="Heading4"/>
        <w:rPr>
          <w:rFonts w:eastAsia="Times New Roman"/>
        </w:rPr>
      </w:pPr>
      <w:r>
        <w:rPr>
          <w:rFonts w:eastAsia="Times New Roman"/>
        </w:rPr>
        <w:t>The impact is nuclear war</w:t>
      </w:r>
    </w:p>
    <w:p w:rsidR="00413EC1" w:rsidRPr="00D970C1" w:rsidRDefault="00413EC1" w:rsidP="00413EC1">
      <w:pPr>
        <w:rPr>
          <w:rFonts w:asciiTheme="minorHAnsi" w:eastAsia="Times New Roman" w:hAnsiTheme="minorHAnsi" w:cs="Times New Roman"/>
        </w:rPr>
      </w:pPr>
      <w:r w:rsidRPr="00D970C1">
        <w:rPr>
          <w:rFonts w:asciiTheme="minorHAnsi" w:eastAsia="Times New Roman" w:hAnsiTheme="minorHAnsi" w:cs="Times New Roman"/>
          <w:b/>
          <w:bCs/>
          <w:sz w:val="26"/>
        </w:rPr>
        <w:t>Glaser 11</w:t>
      </w:r>
      <w:r w:rsidRPr="00D970C1">
        <w:rPr>
          <w:rFonts w:asciiTheme="minorHAnsi" w:eastAsia="Times New Roman" w:hAnsiTheme="minorHAnsi" w:cs="Times New Roman"/>
        </w:rPr>
        <w:t xml:space="preserve"> (Charles, Professor of Political Science and International Affairs-George Washington University, “Will China's Rise Lead to War</w:t>
      </w:r>
      <w:r w:rsidRPr="00D970C1">
        <w:rPr>
          <w:rFonts w:asciiTheme="minorHAnsi" w:eastAsia="Times New Roman" w:hAnsiTheme="minorHAnsi" w:cs="Times New Roman"/>
          <w:i/>
        </w:rPr>
        <w:t>?”, Foreign Affairs</w:t>
      </w:r>
      <w:r w:rsidR="001B4D6D">
        <w:rPr>
          <w:rFonts w:asciiTheme="minorHAnsi" w:eastAsia="Times New Roman" w:hAnsiTheme="minorHAnsi" w:cs="Times New Roman"/>
        </w:rPr>
        <w:t>, 90(2), p80-91)</w:t>
      </w:r>
    </w:p>
    <w:p w:rsidR="00413EC1" w:rsidRPr="00D0351E" w:rsidRDefault="00413EC1" w:rsidP="00413EC1">
      <w:pPr>
        <w:rPr>
          <w:sz w:val="16"/>
        </w:rPr>
      </w:pPr>
      <w:r w:rsidRPr="00D0351E">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967CF8">
        <w:rPr>
          <w:sz w:val="24"/>
          <w:highlight w:val="yellow"/>
          <w:u w:val="single"/>
        </w:rPr>
        <w:t>China still considers Taiwan to be part of its homeland, and unification remains a key political goal for Beijing.</w:t>
      </w:r>
      <w:r w:rsidRPr="00D970C1">
        <w:rPr>
          <w:sz w:val="24"/>
          <w:u w:val="single"/>
        </w:rPr>
        <w:t xml:space="preserve"> </w:t>
      </w:r>
      <w:r w:rsidRPr="00967CF8">
        <w:rPr>
          <w:sz w:val="24"/>
          <w:highlight w:val="yellow"/>
          <w:u w:val="single"/>
        </w:rPr>
        <w:t xml:space="preserve">China has made clear that it will use force if Taiwan declares independence, and much of China's conventional military buildup has been dedicated to increasing its ability to coerce Taiwan and </w:t>
      </w:r>
      <w:r w:rsidRPr="00967CF8">
        <w:rPr>
          <w:i/>
          <w:sz w:val="24"/>
          <w:highlight w:val="yellow"/>
          <w:u w:val="single"/>
        </w:rPr>
        <w:t>reducing the U</w:t>
      </w:r>
      <w:r w:rsidRPr="00D0351E">
        <w:rPr>
          <w:sz w:val="16"/>
        </w:rPr>
        <w:t xml:space="preserve">nited </w:t>
      </w:r>
      <w:r w:rsidRPr="00967CF8">
        <w:rPr>
          <w:i/>
          <w:sz w:val="24"/>
          <w:highlight w:val="yellow"/>
          <w:u w:val="single"/>
        </w:rPr>
        <w:t>S</w:t>
      </w:r>
      <w:r w:rsidRPr="00D0351E">
        <w:rPr>
          <w:sz w:val="16"/>
        </w:rPr>
        <w:t>tates</w:t>
      </w:r>
      <w:r w:rsidRPr="00967CF8">
        <w:rPr>
          <w:sz w:val="24"/>
          <w:highlight w:val="yellow"/>
          <w:u w:val="single"/>
        </w:rPr>
        <w:t xml:space="preserve">' </w:t>
      </w:r>
      <w:r w:rsidRPr="00967CF8">
        <w:rPr>
          <w:i/>
          <w:sz w:val="24"/>
          <w:highlight w:val="yellow"/>
          <w:u w:val="single"/>
        </w:rPr>
        <w:t>ability to intervene</w:t>
      </w:r>
      <w:r w:rsidRPr="00967CF8">
        <w:rPr>
          <w:sz w:val="24"/>
          <w:highlight w:val="yellow"/>
          <w:u w:val="single"/>
        </w:rPr>
        <w:t>. Because China places such high value on Taiwan</w:t>
      </w:r>
      <w:r w:rsidRPr="00D0351E">
        <w:rPr>
          <w:sz w:val="16"/>
        </w:rPr>
        <w:t xml:space="preserve"> and because the United States and China--whatever they might formally agree to--have such different attitudes regarding the legitimacy of the status quo, the issue poses special dangers and challenges for the U.S.-Chinese relationship, placing it in a different category than Japan or South Korea. </w:t>
      </w:r>
      <w:r w:rsidRPr="00967CF8">
        <w:rPr>
          <w:rStyle w:val="Emphasis"/>
          <w:highlight w:val="yellow"/>
        </w:rPr>
        <w:t>A crisis over Taiwan could fairly easily escalate to nuclear war, because each step along the way might well seem rational to the actors involved</w:t>
      </w:r>
      <w:r w:rsidRPr="00967CF8">
        <w:rPr>
          <w:sz w:val="24"/>
          <w:highlight w:val="yellow"/>
          <w:u w:val="single"/>
        </w:rPr>
        <w:t xml:space="preserve">. Current U.S. policy is designed to </w:t>
      </w:r>
      <w:r w:rsidRPr="00967CF8">
        <w:rPr>
          <w:i/>
          <w:sz w:val="24"/>
          <w:highlight w:val="yellow"/>
          <w:u w:val="single"/>
        </w:rPr>
        <w:t>reduce the probability that Taiwan will declare independence</w:t>
      </w:r>
      <w:r w:rsidRPr="00967CF8">
        <w:rPr>
          <w:sz w:val="24"/>
          <w:highlight w:val="yellow"/>
          <w:u w:val="single"/>
        </w:rPr>
        <w:t xml:space="preserve"> and to make clear that the U</w:t>
      </w:r>
      <w:r w:rsidRPr="00D0351E">
        <w:rPr>
          <w:sz w:val="16"/>
        </w:rPr>
        <w:t>nited</w:t>
      </w:r>
      <w:r w:rsidRPr="00967CF8">
        <w:rPr>
          <w:sz w:val="24"/>
          <w:highlight w:val="yellow"/>
          <w:u w:val="single"/>
        </w:rPr>
        <w:t xml:space="preserve"> S</w:t>
      </w:r>
      <w:r w:rsidRPr="00D0351E">
        <w:rPr>
          <w:sz w:val="16"/>
        </w:rPr>
        <w:t>tates</w:t>
      </w:r>
      <w:r w:rsidRPr="00967CF8">
        <w:rPr>
          <w:sz w:val="24"/>
          <w:highlight w:val="yellow"/>
          <w:u w:val="single"/>
        </w:rPr>
        <w:t xml:space="preserve"> will not come to Taiwan's aid if it does. Nevertheless, the U</w:t>
      </w:r>
      <w:r w:rsidRPr="00D0351E">
        <w:rPr>
          <w:sz w:val="16"/>
        </w:rPr>
        <w:t xml:space="preserve">nited </w:t>
      </w:r>
      <w:r w:rsidRPr="00967CF8">
        <w:rPr>
          <w:sz w:val="24"/>
          <w:highlight w:val="yellow"/>
          <w:u w:val="single"/>
        </w:rPr>
        <w:t>S</w:t>
      </w:r>
      <w:r w:rsidRPr="00D0351E">
        <w:rPr>
          <w:sz w:val="16"/>
        </w:rPr>
        <w:t>tates</w:t>
      </w:r>
      <w:r w:rsidRPr="00967CF8">
        <w:rPr>
          <w:sz w:val="24"/>
          <w:highlight w:val="yellow"/>
          <w:u w:val="single"/>
        </w:rPr>
        <w:t xml:space="preserve"> would find itself under pressure to protect Taiwan against any sort of attack, no matter how it originated.</w:t>
      </w:r>
      <w:r w:rsidRPr="00D0351E">
        <w:rPr>
          <w:sz w:val="16"/>
        </w:rPr>
        <w:t xml:space="preserve"> Given the different interests and perceptions of the various parties and the limited </w:t>
      </w:r>
      <w:r w:rsidRPr="00D0351E">
        <w:rPr>
          <w:sz w:val="16"/>
        </w:rPr>
        <w:lastRenderedPageBreak/>
        <w:t>control Washington has over Taipei's behavior, a crisis could unfold in which the United States found itself following events rather than leading them.</w:t>
      </w:r>
    </w:p>
    <w:p w:rsidR="00413EC1" w:rsidRDefault="00413EC1" w:rsidP="00413EC1">
      <w:pPr>
        <w:pStyle w:val="Heading3"/>
      </w:pPr>
      <w:r>
        <w:lastRenderedPageBreak/>
        <w:t>A2: Engagement Solves</w:t>
      </w:r>
    </w:p>
    <w:p w:rsidR="000753D3" w:rsidRPr="00630189" w:rsidRDefault="000753D3" w:rsidP="000753D3">
      <w:pPr>
        <w:pStyle w:val="Heading4"/>
        <w:rPr>
          <w:rFonts w:cs="Times New Roman"/>
        </w:rPr>
      </w:pPr>
      <w:r w:rsidRPr="00630189">
        <w:rPr>
          <w:rFonts w:cs="Times New Roman"/>
        </w:rPr>
        <w:t>No turns - US-China strategic dialogue incre</w:t>
      </w:r>
      <w:r w:rsidR="003A6EBA">
        <w:rPr>
          <w:rFonts w:cs="Times New Roman"/>
        </w:rPr>
        <w:t>asing – S</w:t>
      </w:r>
      <w:r w:rsidRPr="00630189">
        <w:rPr>
          <w:rFonts w:cs="Times New Roman"/>
        </w:rPr>
        <w:t>olves miscalc</w:t>
      </w:r>
      <w:r w:rsidR="003A6EBA">
        <w:rPr>
          <w:rFonts w:cs="Times New Roman"/>
        </w:rPr>
        <w:t>ulation</w:t>
      </w:r>
    </w:p>
    <w:p w:rsidR="000753D3" w:rsidRPr="00630189" w:rsidRDefault="001B4D6D" w:rsidP="000753D3">
      <w:pPr>
        <w:rPr>
          <w:color w:val="000000"/>
        </w:rPr>
      </w:pPr>
      <w:r>
        <w:rPr>
          <w:rStyle w:val="Style13ptBold"/>
        </w:rPr>
        <w:t xml:space="preserve">Dunn </w:t>
      </w:r>
      <w:r w:rsidR="000753D3" w:rsidRPr="00630189">
        <w:rPr>
          <w:rStyle w:val="Style13ptBold"/>
        </w:rPr>
        <w:t xml:space="preserve">15 </w:t>
      </w:r>
      <w:r w:rsidR="000753D3" w:rsidRPr="00630189">
        <w:rPr>
          <w:color w:val="000000"/>
        </w:rPr>
        <w:t xml:space="preserve">[Lewis A., </w:t>
      </w:r>
      <w:r>
        <w:rPr>
          <w:color w:val="000000"/>
        </w:rPr>
        <w:t xml:space="preserve">United States Air Force Academy Professor, </w:t>
      </w:r>
      <w:r w:rsidR="000753D3" w:rsidRPr="00630189">
        <w:rPr>
          <w:color w:val="000000"/>
        </w:rPr>
        <w:t>Aug, “T</w:t>
      </w:r>
      <w:r w:rsidR="000753D3" w:rsidRPr="00630189">
        <w:t>he Future Nuclear Arms Control Agenda and Its Potential Implications for the Air Force</w:t>
      </w:r>
      <w:r w:rsidR="000753D3" w:rsidRPr="00630189">
        <w:rPr>
          <w:color w:val="000000"/>
        </w:rPr>
        <w:t>,</w:t>
      </w:r>
      <w:r>
        <w:rPr>
          <w:color w:val="000000"/>
        </w:rPr>
        <w:t>” USAF Academy, pages 11-12</w:t>
      </w:r>
      <w:r w:rsidR="000753D3" w:rsidRPr="00630189">
        <w:rPr>
          <w:color w:val="000000"/>
        </w:rPr>
        <w:t>]</w:t>
      </w:r>
    </w:p>
    <w:p w:rsidR="000753D3" w:rsidRPr="00630189" w:rsidRDefault="000753D3" w:rsidP="000753D3">
      <w:pPr>
        <w:rPr>
          <w:sz w:val="14"/>
        </w:rPr>
      </w:pPr>
      <w:r w:rsidRPr="00630189">
        <w:rPr>
          <w:sz w:val="14"/>
        </w:rPr>
        <w:t xml:space="preserve">Through this process, </w:t>
      </w:r>
      <w:r w:rsidRPr="00630189">
        <w:rPr>
          <w:rStyle w:val="StyleUnderline"/>
        </w:rPr>
        <w:t xml:space="preserve">a fairly robust process of </w:t>
      </w:r>
      <w:r w:rsidRPr="00967CF8">
        <w:rPr>
          <w:rStyle w:val="Emphasis"/>
          <w:highlight w:val="yellow"/>
        </w:rPr>
        <w:t>military-to-military dialogue</w:t>
      </w:r>
      <w:r w:rsidRPr="00630189">
        <w:rPr>
          <w:sz w:val="14"/>
        </w:rPr>
        <w:t xml:space="preserve"> </w:t>
      </w:r>
      <w:r w:rsidRPr="00630189">
        <w:rPr>
          <w:rStyle w:val="StyleUnderline"/>
        </w:rPr>
        <w:t>and</w:t>
      </w:r>
      <w:r w:rsidRPr="00630189">
        <w:rPr>
          <w:sz w:val="14"/>
        </w:rPr>
        <w:t xml:space="preserve"> </w:t>
      </w:r>
      <w:r w:rsidRPr="00630189">
        <w:rPr>
          <w:rStyle w:val="StyleUnderline"/>
        </w:rPr>
        <w:t>interaction</w:t>
      </w:r>
      <w:r w:rsidRPr="00630189">
        <w:rPr>
          <w:sz w:val="14"/>
        </w:rPr>
        <w:t xml:space="preserve"> </w:t>
      </w:r>
      <w:r w:rsidRPr="00967CF8">
        <w:rPr>
          <w:rStyle w:val="Emphasis"/>
          <w:highlight w:val="yellow"/>
        </w:rPr>
        <w:t>has</w:t>
      </w:r>
      <w:r w:rsidRPr="00630189">
        <w:rPr>
          <w:rStyle w:val="Emphasis"/>
        </w:rPr>
        <w:t xml:space="preserve"> now </w:t>
      </w:r>
      <w:r w:rsidRPr="00967CF8">
        <w:rPr>
          <w:rStyle w:val="Emphasis"/>
          <w:highlight w:val="yellow"/>
        </w:rPr>
        <w:t>emerged</w:t>
      </w:r>
      <w:r w:rsidRPr="00630189">
        <w:rPr>
          <w:sz w:val="14"/>
        </w:rPr>
        <w:t xml:space="preserve">, </w:t>
      </w:r>
      <w:r w:rsidRPr="00630189">
        <w:rPr>
          <w:rStyle w:val="StyleUnderline"/>
        </w:rPr>
        <w:t>including senior-level visits,</w:t>
      </w:r>
      <w:r w:rsidRPr="00630189">
        <w:rPr>
          <w:sz w:val="14"/>
        </w:rPr>
        <w:t xml:space="preserve"> </w:t>
      </w:r>
      <w:r w:rsidRPr="00630189">
        <w:rPr>
          <w:rStyle w:val="StyleUnderline"/>
        </w:rPr>
        <w:t xml:space="preserve">observation of </w:t>
      </w:r>
      <w:r w:rsidRPr="00967CF8">
        <w:rPr>
          <w:rStyle w:val="Emphasis"/>
          <w:highlight w:val="yellow"/>
        </w:rPr>
        <w:t>military exercises</w:t>
      </w:r>
      <w:r w:rsidRPr="00630189">
        <w:rPr>
          <w:sz w:val="14"/>
        </w:rPr>
        <w:t xml:space="preserve">, and some </w:t>
      </w:r>
      <w:r w:rsidRPr="00967CF8">
        <w:rPr>
          <w:rStyle w:val="Emphasis"/>
          <w:highlight w:val="yellow"/>
        </w:rPr>
        <w:t>joint exercises</w:t>
      </w:r>
      <w:r w:rsidRPr="00630189">
        <w:rPr>
          <w:sz w:val="14"/>
        </w:rPr>
        <w:t xml:space="preserve">. As discussed below, </w:t>
      </w:r>
      <w:r w:rsidRPr="00967CF8">
        <w:rPr>
          <w:rStyle w:val="StyleUnderline"/>
          <w:highlight w:val="yellow"/>
        </w:rPr>
        <w:t>agreement</w:t>
      </w:r>
      <w:r w:rsidRPr="00630189">
        <w:rPr>
          <w:sz w:val="14"/>
        </w:rPr>
        <w:t xml:space="preserve"> also </w:t>
      </w:r>
      <w:r w:rsidRPr="00630189">
        <w:rPr>
          <w:rStyle w:val="StyleUnderline"/>
        </w:rPr>
        <w:t>has been reached on steps to reduce the risk of military incidents</w:t>
      </w:r>
      <w:r w:rsidRPr="00630189">
        <w:rPr>
          <w:sz w:val="14"/>
        </w:rPr>
        <w:t xml:space="preserve">. The </w:t>
      </w:r>
      <w:r w:rsidRPr="00967CF8">
        <w:rPr>
          <w:rStyle w:val="StyleUnderline"/>
          <w:highlight w:val="yellow"/>
        </w:rPr>
        <w:t>conversations</w:t>
      </w:r>
      <w:r w:rsidRPr="00630189">
        <w:rPr>
          <w:rStyle w:val="StyleUnderline"/>
        </w:rPr>
        <w:t xml:space="preserve"> on strategic issues</w:t>
      </w:r>
      <w:r w:rsidRPr="00630189">
        <w:rPr>
          <w:sz w:val="14"/>
        </w:rPr>
        <w:t xml:space="preserve"> in other forums </w:t>
      </w:r>
      <w:r w:rsidRPr="00967CF8">
        <w:rPr>
          <w:rStyle w:val="StyleUnderline"/>
          <w:highlight w:val="yellow"/>
        </w:rPr>
        <w:t xml:space="preserve">have been </w:t>
      </w:r>
      <w:r w:rsidRPr="00967CF8">
        <w:rPr>
          <w:rStyle w:val="Emphasis"/>
          <w:highlight w:val="yellow"/>
        </w:rPr>
        <w:t>institutionalized</w:t>
      </w:r>
      <w:r w:rsidRPr="00967CF8">
        <w:rPr>
          <w:sz w:val="14"/>
          <w:highlight w:val="yellow"/>
        </w:rPr>
        <w:t xml:space="preserve"> </w:t>
      </w:r>
      <w:r w:rsidRPr="00967CF8">
        <w:rPr>
          <w:rStyle w:val="StyleUnderline"/>
          <w:highlight w:val="yellow"/>
        </w:rPr>
        <w:t>and</w:t>
      </w:r>
      <w:r w:rsidRPr="00967CF8">
        <w:rPr>
          <w:sz w:val="14"/>
          <w:highlight w:val="yellow"/>
        </w:rPr>
        <w:t xml:space="preserve"> </w:t>
      </w:r>
      <w:r w:rsidRPr="00967CF8">
        <w:rPr>
          <w:rStyle w:val="Emphasis"/>
          <w:highlight w:val="yellow"/>
        </w:rPr>
        <w:t>deepened</w:t>
      </w:r>
      <w:r w:rsidRPr="00630189">
        <w:rPr>
          <w:sz w:val="14"/>
        </w:rPr>
        <w:t xml:space="preserve"> in recent years. At the same time, China has resisted U.S. proposals, first made in the 2010 NPR, for beginning an official dialogue about U.S.-China strategic stability. Nonetheless, </w:t>
      </w:r>
      <w:r w:rsidRPr="00630189">
        <w:rPr>
          <w:rStyle w:val="StyleUnderline"/>
        </w:rPr>
        <w:t xml:space="preserve">there is every reason to expect </w:t>
      </w:r>
      <w:r w:rsidRPr="00630189">
        <w:rPr>
          <w:sz w:val="14"/>
        </w:rPr>
        <w:t>these U</w:t>
      </w:r>
      <w:r w:rsidRPr="00630189">
        <w:rPr>
          <w:rStyle w:val="StyleUnderline"/>
        </w:rPr>
        <w:t>.S</w:t>
      </w:r>
      <w:proofErr w:type="gramStart"/>
      <w:r w:rsidRPr="00630189">
        <w:rPr>
          <w:rStyle w:val="StyleUnderline"/>
        </w:rPr>
        <w:t>.-</w:t>
      </w:r>
      <w:proofErr w:type="gramEnd"/>
      <w:r w:rsidRPr="00630189">
        <w:rPr>
          <w:rStyle w:val="StyleUnderline"/>
        </w:rPr>
        <w:t xml:space="preserve"> China processes of strategic dialogue will strengthen</w:t>
      </w:r>
      <w:r w:rsidRPr="00630189">
        <w:rPr>
          <w:sz w:val="14"/>
        </w:rPr>
        <w:t xml:space="preserve"> in the closing years of the Obama Administration </w:t>
      </w:r>
      <w:r w:rsidRPr="00630189">
        <w:rPr>
          <w:rStyle w:val="StyleUnderline"/>
        </w:rPr>
        <w:t>and persist</w:t>
      </w:r>
      <w:r w:rsidRPr="00630189">
        <w:rPr>
          <w:sz w:val="14"/>
        </w:rPr>
        <w:t xml:space="preserve"> under its successor </w:t>
      </w:r>
      <w:r w:rsidRPr="00967CF8">
        <w:rPr>
          <w:rStyle w:val="Emphasis"/>
          <w:highlight w:val="yellow"/>
        </w:rPr>
        <w:t>whether with a Democrat or Republican president</w:t>
      </w:r>
      <w:r w:rsidRPr="00630189">
        <w:rPr>
          <w:rStyle w:val="Emphasis"/>
        </w:rPr>
        <w:t xml:space="preserve">. </w:t>
      </w:r>
      <w:r w:rsidRPr="00630189">
        <w:rPr>
          <w:sz w:val="14"/>
        </w:rPr>
        <w:t xml:space="preserve">A Future Process of Strategic </w:t>
      </w:r>
      <w:proofErr w:type="spellStart"/>
      <w:r w:rsidRPr="00630189">
        <w:rPr>
          <w:sz w:val="14"/>
        </w:rPr>
        <w:t>ConfidenceBuilding</w:t>
      </w:r>
      <w:proofErr w:type="spellEnd"/>
      <w:r w:rsidRPr="00630189">
        <w:rPr>
          <w:sz w:val="14"/>
        </w:rPr>
        <w:t xml:space="preserve">, Reassurance, and Predictability. Perhaps more important, across the dialogues, </w:t>
      </w:r>
      <w:r w:rsidRPr="00967CF8">
        <w:rPr>
          <w:rStyle w:val="StyleUnderline"/>
          <w:highlight w:val="yellow"/>
        </w:rPr>
        <w:t xml:space="preserve">American participants have made </w:t>
      </w:r>
      <w:r w:rsidRPr="00967CF8">
        <w:rPr>
          <w:rStyle w:val="Emphasis"/>
          <w:highlight w:val="yellow"/>
        </w:rPr>
        <w:t>specific proposals</w:t>
      </w:r>
      <w:r w:rsidRPr="00630189">
        <w:rPr>
          <w:sz w:val="14"/>
        </w:rPr>
        <w:t xml:space="preserve"> </w:t>
      </w:r>
      <w:r w:rsidRPr="00967CF8">
        <w:rPr>
          <w:rStyle w:val="StyleUnderline"/>
          <w:highlight w:val="yellow"/>
        </w:rPr>
        <w:t>that could lead to</w:t>
      </w:r>
      <w:r w:rsidRPr="00630189">
        <w:rPr>
          <w:rStyle w:val="StyleUnderline"/>
        </w:rPr>
        <w:t xml:space="preserve"> a broader process of U.S.-China </w:t>
      </w:r>
      <w:proofErr w:type="spellStart"/>
      <w:r w:rsidRPr="00967CF8">
        <w:rPr>
          <w:rStyle w:val="Emphasis"/>
          <w:highlight w:val="yellow"/>
        </w:rPr>
        <w:t>confidencebuilding</w:t>
      </w:r>
      <w:proofErr w:type="spellEnd"/>
      <w:r w:rsidRPr="00967CF8">
        <w:rPr>
          <w:sz w:val="14"/>
          <w:highlight w:val="yellow"/>
        </w:rPr>
        <w:t xml:space="preserve">, </w:t>
      </w:r>
      <w:r w:rsidRPr="00967CF8">
        <w:rPr>
          <w:rStyle w:val="Emphasis"/>
          <w:highlight w:val="yellow"/>
        </w:rPr>
        <w:t>reassurance</w:t>
      </w:r>
      <w:r w:rsidRPr="00967CF8">
        <w:rPr>
          <w:sz w:val="14"/>
          <w:highlight w:val="yellow"/>
        </w:rPr>
        <w:t xml:space="preserve">, </w:t>
      </w:r>
      <w:r w:rsidRPr="00967CF8">
        <w:rPr>
          <w:rStyle w:val="StyleUnderline"/>
          <w:highlight w:val="yellow"/>
        </w:rPr>
        <w:t>and</w:t>
      </w:r>
      <w:r w:rsidRPr="00967CF8">
        <w:rPr>
          <w:sz w:val="14"/>
          <w:highlight w:val="yellow"/>
        </w:rPr>
        <w:t xml:space="preserve"> </w:t>
      </w:r>
      <w:r w:rsidRPr="00967CF8">
        <w:rPr>
          <w:rStyle w:val="Emphasis"/>
          <w:highlight w:val="yellow"/>
        </w:rPr>
        <w:t>strategic</w:t>
      </w:r>
      <w:r w:rsidRPr="00967CF8">
        <w:rPr>
          <w:sz w:val="14"/>
          <w:highlight w:val="yellow"/>
        </w:rPr>
        <w:t xml:space="preserve"> </w:t>
      </w:r>
      <w:r w:rsidRPr="00967CF8">
        <w:rPr>
          <w:rStyle w:val="Emphasis"/>
          <w:highlight w:val="yellow"/>
        </w:rPr>
        <w:t>predictability</w:t>
      </w:r>
      <w:r w:rsidRPr="00630189">
        <w:rPr>
          <w:sz w:val="14"/>
        </w:rPr>
        <w:t>. For example, U.S. participants in the military-to-military exchanges have proposed agreements to reduce the risk of military incidents at sea or in the air as well as for mutual notification of missile launches. Similarly, in the semi-official Track 1.5 U.S.-China Strategic Nuclear Dialogue and the non-official Track 2 U.S</w:t>
      </w:r>
      <w:proofErr w:type="gramStart"/>
      <w:r w:rsidRPr="00630189">
        <w:rPr>
          <w:sz w:val="14"/>
        </w:rPr>
        <w:t>.-</w:t>
      </w:r>
      <w:proofErr w:type="gramEnd"/>
      <w:r w:rsidRPr="00630189">
        <w:rPr>
          <w:sz w:val="14"/>
        </w:rPr>
        <w:t xml:space="preserve"> China Strategic Dialogue a broad range of such measures has been proposed. </w:t>
      </w:r>
      <w:r w:rsidRPr="00630189">
        <w:rPr>
          <w:rStyle w:val="StyleUnderline"/>
        </w:rPr>
        <w:t>Specific activities envisaged in these confidence-building and reassurance measures, as set out in the accompanying text box, include joint policy studies, joint threat and technical assessments</w:t>
      </w:r>
      <w:r w:rsidRPr="00630189">
        <w:rPr>
          <w:sz w:val="14"/>
        </w:rPr>
        <w:t xml:space="preserve">, table-top exercises, and technical monitoring activities.8 </w:t>
      </w:r>
      <w:r w:rsidRPr="00630189">
        <w:rPr>
          <w:rStyle w:val="StyleUnderline"/>
        </w:rPr>
        <w:t>The more immediate purpose of the military-to-military measures is to reduce the risk of incidents involving the U.S. and Chinese militaries</w:t>
      </w:r>
      <w:r w:rsidRPr="00630189">
        <w:rPr>
          <w:sz w:val="14"/>
        </w:rPr>
        <w:t xml:space="preserve"> </w:t>
      </w:r>
      <w:r w:rsidRPr="00630189">
        <w:rPr>
          <w:rStyle w:val="StyleUnderline"/>
        </w:rPr>
        <w:t>that could lead to an unintended U.S.-China crisis or escalating confrontation</w:t>
      </w:r>
      <w:r w:rsidRPr="00630189">
        <w:rPr>
          <w:sz w:val="14"/>
        </w:rPr>
        <w:t xml:space="preserve">. More broadly, the goal of confidence-building, reassurance, and mutual predictability measures is to address and to the extent possible reduce uncertainties and suspicions in both countries about the other countries’ intentions, plans, and programs across the areas of nuclear offense, missile defenses, conventional prompt global strike, cyber, and space. Over the longer-term, </w:t>
      </w:r>
      <w:r w:rsidRPr="00630189">
        <w:rPr>
          <w:rStyle w:val="StyleUnderline"/>
        </w:rPr>
        <w:t>this process aims to build habits of cooperation between the militaries and officials of the United States and China</w:t>
      </w:r>
      <w:r w:rsidRPr="00630189">
        <w:rPr>
          <w:sz w:val="14"/>
        </w:rPr>
        <w:t xml:space="preserve">. There has been progress in pursuit of military-to-military measures to avoid incidents and build confidence. Thus, at the November 2014 meeting between President Obama and President Xi, the two countries announced their agreement to Memos of Understanding for confidence-building mechanisms in two areas: “Notification of Major Military Activities, with annexes on notification of policy and strategy developments” and “Rules of Behavior for the Safety of Maritime and Air Encounters, with annexes and terms of reference and rules of behavior for encounters between naval surface vessels.”9 At the time of the Obama-Xi meeting, as the language makes clear, more detailed procedures only had been reached on maritime encounters. Since then, agreement on comparable rules for air-to-air encounters, as called for in the basic agreement, has apparently proved elusive.10 </w:t>
      </w:r>
      <w:r w:rsidRPr="00967CF8">
        <w:rPr>
          <w:rStyle w:val="StyleUnderline"/>
          <w:highlight w:val="yellow"/>
        </w:rPr>
        <w:t>Progress has been made to reach agreement on notification of b</w:t>
      </w:r>
      <w:r w:rsidRPr="00630189">
        <w:rPr>
          <w:rStyle w:val="StyleUnderline"/>
        </w:rPr>
        <w:t xml:space="preserve">allistic </w:t>
      </w:r>
      <w:r w:rsidRPr="00967CF8">
        <w:rPr>
          <w:rStyle w:val="StyleUnderline"/>
          <w:highlight w:val="yellow"/>
        </w:rPr>
        <w:t>m</w:t>
      </w:r>
      <w:r w:rsidRPr="00630189">
        <w:rPr>
          <w:rStyle w:val="StyleUnderline"/>
        </w:rPr>
        <w:t xml:space="preserve">issile </w:t>
      </w:r>
      <w:r w:rsidRPr="00967CF8">
        <w:rPr>
          <w:rStyle w:val="StyleUnderline"/>
          <w:highlight w:val="yellow"/>
        </w:rPr>
        <w:t>l</w:t>
      </w:r>
      <w:r w:rsidRPr="00176AD8">
        <w:rPr>
          <w:rStyle w:val="StyleUnderline"/>
        </w:rPr>
        <w:t>aunche</w:t>
      </w:r>
      <w:r w:rsidRPr="00967CF8">
        <w:rPr>
          <w:rStyle w:val="StyleUnderline"/>
          <w:highlight w:val="yellow"/>
        </w:rPr>
        <w:t>s</w:t>
      </w:r>
      <w:r w:rsidRPr="00630189">
        <w:rPr>
          <w:rStyle w:val="StyleUnderline"/>
        </w:rPr>
        <w:t xml:space="preserve"> but agreement still needs to be concluded</w:t>
      </w:r>
      <w:r w:rsidRPr="00630189">
        <w:rPr>
          <w:sz w:val="14"/>
        </w:rPr>
        <w:t xml:space="preserve">.11 With regard to the discussion of broader confidence-building, reassurance, and strategic predictability measures, </w:t>
      </w:r>
      <w:r w:rsidRPr="00967CF8">
        <w:rPr>
          <w:rStyle w:val="StyleUnderline"/>
          <w:highlight w:val="yellow"/>
        </w:rPr>
        <w:t>Chinese participants</w:t>
      </w:r>
      <w:r w:rsidRPr="00630189">
        <w:rPr>
          <w:rStyle w:val="StyleUnderline"/>
        </w:rPr>
        <w:t xml:space="preserve"> in semi-official forums </w:t>
      </w:r>
      <w:r w:rsidRPr="00967CF8">
        <w:rPr>
          <w:rStyle w:val="Emphasis"/>
          <w:highlight w:val="yellow"/>
        </w:rPr>
        <w:t>have shown interest</w:t>
      </w:r>
      <w:r w:rsidRPr="00630189">
        <w:rPr>
          <w:rStyle w:val="StyleUnderline"/>
        </w:rPr>
        <w:t xml:space="preserve"> </w:t>
      </w:r>
      <w:r w:rsidRPr="00630189">
        <w:rPr>
          <w:sz w:val="14"/>
        </w:rPr>
        <w:t xml:space="preserve">in some of the specific proposals. They also have been prepared to explore the pros and cons of different measures as well as possible next steps. There also have been some recent steps forward at the Track 2 level, e.g., a recent decision to carry-out a table-top exercise involving U.S. and Chinese responses to a nuclear terrorist incident. Overall, however, </w:t>
      </w:r>
      <w:r w:rsidRPr="00967CF8">
        <w:rPr>
          <w:rStyle w:val="StyleUnderline"/>
          <w:highlight w:val="yellow"/>
        </w:rPr>
        <w:t xml:space="preserve">the Chinese side </w:t>
      </w:r>
      <w:r w:rsidRPr="00176AD8">
        <w:rPr>
          <w:rStyle w:val="StyleUnderline"/>
        </w:rPr>
        <w:t>still</w:t>
      </w:r>
      <w:r w:rsidRPr="00630189">
        <w:rPr>
          <w:rStyle w:val="StyleUnderline"/>
        </w:rPr>
        <w:t xml:space="preserve"> </w:t>
      </w:r>
      <w:r w:rsidRPr="00967CF8">
        <w:rPr>
          <w:rStyle w:val="StyleUnderline"/>
          <w:highlight w:val="yellow"/>
        </w:rPr>
        <w:t xml:space="preserve">is moving </w:t>
      </w:r>
      <w:r w:rsidRPr="00967CF8">
        <w:rPr>
          <w:rStyle w:val="Emphasis"/>
          <w:highlight w:val="yellow"/>
        </w:rPr>
        <w:t>very cautiously</w:t>
      </w:r>
      <w:r w:rsidRPr="00630189">
        <w:rPr>
          <w:rStyle w:val="StyleUnderline"/>
        </w:rPr>
        <w:t xml:space="preserve"> in this broader domain. </w:t>
      </w:r>
      <w:r w:rsidRPr="00630189">
        <w:rPr>
          <w:sz w:val="14"/>
        </w:rPr>
        <w:t xml:space="preserve">On balance, </w:t>
      </w:r>
      <w:r w:rsidRPr="00630189">
        <w:rPr>
          <w:rStyle w:val="StyleUnderline"/>
        </w:rPr>
        <w:t xml:space="preserve">it is reasonable to assume that this overall process of confidence-building, reassurance, and predictability between </w:t>
      </w:r>
      <w:r w:rsidRPr="00967CF8">
        <w:rPr>
          <w:rStyle w:val="StyleUnderline"/>
          <w:highlight w:val="yellow"/>
        </w:rPr>
        <w:t>China and the U</w:t>
      </w:r>
      <w:r w:rsidRPr="00630189">
        <w:rPr>
          <w:rStyle w:val="StyleUnderline"/>
        </w:rPr>
        <w:t xml:space="preserve">nited </w:t>
      </w:r>
      <w:r w:rsidRPr="00967CF8">
        <w:rPr>
          <w:rStyle w:val="StyleUnderline"/>
          <w:highlight w:val="yellow"/>
        </w:rPr>
        <w:t>S</w:t>
      </w:r>
      <w:r w:rsidRPr="00630189">
        <w:rPr>
          <w:rStyle w:val="StyleUnderline"/>
        </w:rPr>
        <w:t>tates</w:t>
      </w:r>
      <w:r w:rsidRPr="00630189">
        <w:rPr>
          <w:sz w:val="14"/>
        </w:rPr>
        <w:t xml:space="preserve"> also </w:t>
      </w:r>
      <w:r w:rsidRPr="00630189">
        <w:rPr>
          <w:rStyle w:val="Emphasis"/>
        </w:rPr>
        <w:t xml:space="preserve">very likely </w:t>
      </w:r>
      <w:r w:rsidRPr="00967CF8">
        <w:rPr>
          <w:rStyle w:val="Emphasis"/>
          <w:highlight w:val="yellow"/>
        </w:rPr>
        <w:t>will continue to expand</w:t>
      </w:r>
      <w:r w:rsidRPr="00630189">
        <w:rPr>
          <w:rStyle w:val="Emphasis"/>
        </w:rPr>
        <w:t xml:space="preserve"> </w:t>
      </w:r>
      <w:r w:rsidRPr="00630189">
        <w:rPr>
          <w:sz w:val="14"/>
        </w:rPr>
        <w:t xml:space="preserve">during the closing years of the Obama Administration and into the next administration. </w:t>
      </w:r>
      <w:r w:rsidRPr="00630189">
        <w:rPr>
          <w:rStyle w:val="StyleUnderline"/>
        </w:rPr>
        <w:t>The November Obama-Xi agreements were a breakthrough and have likely created an important precedent,</w:t>
      </w:r>
      <w:r w:rsidRPr="00630189">
        <w:rPr>
          <w:sz w:val="14"/>
        </w:rPr>
        <w:t xml:space="preserve"> particularly for China which had long been skeptical of such measures as “Cold War” actions. The specifics still remain to be determined of what additional strategic confidence-building, reassurance, and predictability measures will be explored and eventually adopted. What is clear is that whatever measures the United States and China take, they will do so without labeling those steps as “arms control.” </w:t>
      </w:r>
    </w:p>
    <w:p w:rsidR="00413EC1" w:rsidRDefault="003A6EBA" w:rsidP="00413EC1">
      <w:pPr>
        <w:pStyle w:val="Heading4"/>
      </w:pPr>
      <w:r>
        <w:t>China won’t reciprocate engagement</w:t>
      </w:r>
    </w:p>
    <w:p w:rsidR="00413EC1" w:rsidRPr="00D970C1" w:rsidRDefault="00413EC1" w:rsidP="00413EC1">
      <w:pPr>
        <w:rPr>
          <w:rFonts w:asciiTheme="minorHAnsi" w:eastAsia="Times New Roman" w:hAnsiTheme="minorHAnsi" w:cs="Times New Roman"/>
        </w:rPr>
      </w:pPr>
      <w:r w:rsidRPr="00D970C1">
        <w:rPr>
          <w:rFonts w:asciiTheme="minorHAnsi" w:eastAsia="Times New Roman" w:hAnsiTheme="minorHAnsi" w:cs="Times New Roman"/>
          <w:b/>
          <w:bCs/>
          <w:sz w:val="26"/>
        </w:rPr>
        <w:t xml:space="preserve">Ford 12 </w:t>
      </w:r>
      <w:r w:rsidRPr="00D970C1">
        <w:rPr>
          <w:rFonts w:asciiTheme="minorHAnsi" w:eastAsia="Times New Roman" w:hAnsiTheme="minorHAnsi" w:cs="Times New Roman"/>
          <w:sz w:val="16"/>
          <w:szCs w:val="16"/>
        </w:rPr>
        <w:t xml:space="preserve">[Christopher Ford, </w:t>
      </w:r>
      <w:r w:rsidRPr="00D970C1">
        <w:rPr>
          <w:rFonts w:asciiTheme="minorHAnsi" w:eastAsia="Times New Roman" w:hAnsiTheme="minorHAnsi" w:cs="Times New Roman"/>
          <w:bCs/>
          <w:sz w:val="16"/>
          <w:szCs w:val="16"/>
        </w:rPr>
        <w:t>formerly Senior Fellow and Director of the Center for Technology and Global Security at Hudson Institute,</w:t>
      </w:r>
      <w:r w:rsidRPr="00D970C1">
        <w:rPr>
          <w:rFonts w:asciiTheme="minorHAnsi" w:eastAsia="Times New Roman" w:hAnsiTheme="minorHAnsi" w:cs="Times New Roman"/>
          <w:sz w:val="16"/>
          <w:szCs w:val="16"/>
        </w:rPr>
        <w:t xml:space="preserve"> “Challenges of Regional Peace and Stability in East Asia”, </w:t>
      </w:r>
      <w:hyperlink r:id="rId32" w:history="1">
        <w:r w:rsidRPr="00D970C1">
          <w:rPr>
            <w:rFonts w:asciiTheme="minorHAnsi" w:eastAsia="Times New Roman" w:hAnsiTheme="minorHAnsi" w:cs="Times New Roman"/>
            <w:sz w:val="16"/>
            <w:szCs w:val="16"/>
          </w:rPr>
          <w:t>http://www.hudson.org/research/9308-challenges-of-regional-peace-and-stability-in-east-asia</w:t>
        </w:r>
      </w:hyperlink>
      <w:r w:rsidRPr="00D970C1">
        <w:rPr>
          <w:rFonts w:asciiTheme="minorHAnsi" w:eastAsia="Times New Roman" w:hAnsiTheme="minorHAnsi" w:cs="Times New Roman"/>
          <w:sz w:val="16"/>
          <w:szCs w:val="16"/>
        </w:rPr>
        <w:t>]</w:t>
      </w:r>
    </w:p>
    <w:p w:rsidR="00413EC1" w:rsidRDefault="00413EC1" w:rsidP="00413EC1">
      <w:pPr>
        <w:rPr>
          <w:rFonts w:asciiTheme="minorHAnsi" w:eastAsia="Times New Roman" w:hAnsiTheme="minorHAnsi" w:cs="Times New Roman"/>
          <w:sz w:val="16"/>
        </w:rPr>
      </w:pPr>
      <w:r w:rsidRPr="008E1F82">
        <w:rPr>
          <w:rFonts w:asciiTheme="minorHAnsi" w:eastAsia="Times New Roman" w:hAnsiTheme="minorHAnsi" w:cs="Times New Roman"/>
          <w:sz w:val="16"/>
        </w:rPr>
        <w:t xml:space="preserve">These four factors represent the conventional wisdom about the causes of the recent inflammation of tensions in the SCS and ECS, and I think there is much truth in analyses that emphasize such factors. I’d like, however, to suggest an additional factor one that also has to do with </w:t>
      </w:r>
      <w:r w:rsidRPr="008E1F82">
        <w:rPr>
          <w:rFonts w:asciiTheme="minorHAnsi" w:eastAsia="Times New Roman" w:hAnsiTheme="minorHAnsi" w:cs="Times New Roman"/>
          <w:sz w:val="16"/>
        </w:rPr>
        <w:lastRenderedPageBreak/>
        <w:t xml:space="preserve">internal PRC political dynamics, but which isn’t likely to go away after the 18th Party Congress in November 2012. For the last two decades, </w:t>
      </w:r>
      <w:r w:rsidRPr="00967CF8">
        <w:rPr>
          <w:rFonts w:asciiTheme="minorHAnsi" w:eastAsia="Times New Roman" w:hAnsiTheme="minorHAnsi" w:cs="Times New Roman"/>
          <w:highlight w:val="yellow"/>
          <w:u w:val="single"/>
        </w:rPr>
        <w:t>the CCP regime has invested political capital in cultivating anti-foreign nationalism</w:t>
      </w:r>
      <w:r w:rsidRPr="008E1F82">
        <w:rPr>
          <w:rFonts w:asciiTheme="minorHAnsi" w:eastAsia="Times New Roman" w:hAnsiTheme="minorHAnsi" w:cs="Times New Roman"/>
          <w:sz w:val="16"/>
        </w:rPr>
        <w:t xml:space="preserve"> as a basis for the Party’s legitimacy narrative, and this nationalism has indeed become a potent force. As another </w:t>
      </w:r>
      <w:r w:rsidRPr="00967CF8">
        <w:rPr>
          <w:rFonts w:asciiTheme="minorHAnsi" w:eastAsia="Times New Roman" w:hAnsiTheme="minorHAnsi" w:cs="Times New Roman"/>
          <w:highlight w:val="yellow"/>
          <w:u w:val="single"/>
        </w:rPr>
        <w:t>part of its effort to develop a post-Marxist ideology to sustain one-party rule</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highlight w:val="yellow"/>
          <w:u w:val="single"/>
        </w:rPr>
        <w:t>the C</w:t>
      </w:r>
      <w:r w:rsidRPr="008E1F82">
        <w:rPr>
          <w:rFonts w:asciiTheme="minorHAnsi" w:eastAsia="Times New Roman" w:hAnsiTheme="minorHAnsi" w:cs="Times New Roman"/>
          <w:sz w:val="16"/>
        </w:rPr>
        <w:t xml:space="preserve">hinese </w:t>
      </w:r>
      <w:r w:rsidRPr="00967CF8">
        <w:rPr>
          <w:rFonts w:asciiTheme="minorHAnsi" w:eastAsia="Times New Roman" w:hAnsiTheme="minorHAnsi" w:cs="Times New Roman"/>
          <w:highlight w:val="yellow"/>
          <w:u w:val="single"/>
        </w:rPr>
        <w:t>P</w:t>
      </w:r>
      <w:r w:rsidRPr="008E1F82">
        <w:rPr>
          <w:rFonts w:asciiTheme="minorHAnsi" w:eastAsia="Times New Roman" w:hAnsiTheme="minorHAnsi" w:cs="Times New Roman"/>
          <w:sz w:val="16"/>
        </w:rPr>
        <w:t>arty-</w:t>
      </w:r>
      <w:r w:rsidRPr="00967CF8">
        <w:rPr>
          <w:rFonts w:asciiTheme="minorHAnsi" w:eastAsia="Times New Roman" w:hAnsiTheme="minorHAnsi" w:cs="Times New Roman"/>
          <w:highlight w:val="yellow"/>
          <w:u w:val="single"/>
        </w:rPr>
        <w:t>S</w:t>
      </w:r>
      <w:r w:rsidRPr="008E1F82">
        <w:rPr>
          <w:rFonts w:asciiTheme="minorHAnsi" w:eastAsia="Times New Roman" w:hAnsiTheme="minorHAnsi" w:cs="Times New Roman"/>
          <w:sz w:val="16"/>
        </w:rPr>
        <w:t>tate</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has</w:t>
      </w:r>
      <w:r w:rsidRPr="00D970C1">
        <w:rPr>
          <w:rFonts w:asciiTheme="minorHAnsi" w:eastAsia="Times New Roman" w:hAnsiTheme="minorHAnsi" w:cs="Times New Roman"/>
          <w:u w:val="single"/>
        </w:rPr>
        <w:t xml:space="preserve"> </w:t>
      </w:r>
      <w:r w:rsidRPr="008E1F82">
        <w:rPr>
          <w:rFonts w:asciiTheme="minorHAnsi" w:eastAsia="Times New Roman" w:hAnsiTheme="minorHAnsi" w:cs="Times New Roman"/>
          <w:sz w:val="16"/>
        </w:rPr>
        <w:t xml:space="preserve">also </w:t>
      </w:r>
      <w:r w:rsidRPr="00967CF8">
        <w:rPr>
          <w:rFonts w:asciiTheme="minorHAnsi" w:eastAsia="Times New Roman" w:hAnsiTheme="minorHAnsi" w:cs="Times New Roman"/>
          <w:highlight w:val="yellow"/>
          <w:u w:val="single"/>
        </w:rPr>
        <w:t>been developing a discourse of quasi-Confucian domestic politics and</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i</w:t>
      </w:r>
      <w:r w:rsidRPr="008E1F82">
        <w:rPr>
          <w:rFonts w:asciiTheme="minorHAnsi" w:eastAsia="Times New Roman" w:hAnsiTheme="minorHAnsi" w:cs="Times New Roman"/>
          <w:sz w:val="16"/>
        </w:rPr>
        <w:t xml:space="preserve">nternational </w:t>
      </w:r>
      <w:r w:rsidRPr="00967CF8">
        <w:rPr>
          <w:rFonts w:asciiTheme="minorHAnsi" w:eastAsia="Times New Roman" w:hAnsiTheme="minorHAnsi" w:cs="Times New Roman"/>
          <w:highlight w:val="yellow"/>
          <w:u w:val="single"/>
        </w:rPr>
        <w:t>r</w:t>
      </w:r>
      <w:r w:rsidRPr="008E1F82">
        <w:rPr>
          <w:rFonts w:asciiTheme="minorHAnsi" w:eastAsia="Times New Roman" w:hAnsiTheme="minorHAnsi" w:cs="Times New Roman"/>
          <w:sz w:val="16"/>
        </w:rPr>
        <w:t xml:space="preserve">elations </w:t>
      </w:r>
      <w:r w:rsidRPr="00967CF8">
        <w:rPr>
          <w:rFonts w:asciiTheme="minorHAnsi" w:eastAsia="Times New Roman" w:hAnsiTheme="minorHAnsi" w:cs="Times New Roman"/>
          <w:highlight w:val="yellow"/>
          <w:u w:val="single"/>
        </w:rPr>
        <w:t>doctrine</w:t>
      </w:r>
      <w:r w:rsidRPr="008E1F82">
        <w:rPr>
          <w:rFonts w:asciiTheme="minorHAnsi" w:eastAsia="Times New Roman" w:hAnsiTheme="minorHAnsi" w:cs="Times New Roman"/>
          <w:sz w:val="16"/>
        </w:rPr>
        <w:t xml:space="preserve">. Together, these two themes of the modern CCP legitimacy narrative call it </w:t>
      </w:r>
      <w:proofErr w:type="spellStart"/>
      <w:r w:rsidRPr="008E1F82">
        <w:rPr>
          <w:rFonts w:asciiTheme="minorHAnsi" w:eastAsia="Times New Roman" w:hAnsiTheme="minorHAnsi" w:cs="Times New Roman"/>
          <w:sz w:val="16"/>
        </w:rPr>
        <w:t>Confucio</w:t>
      </w:r>
      <w:proofErr w:type="spellEnd"/>
      <w:r w:rsidRPr="008E1F82">
        <w:rPr>
          <w:rFonts w:asciiTheme="minorHAnsi" w:eastAsia="Times New Roman" w:hAnsiTheme="minorHAnsi" w:cs="Times New Roman"/>
          <w:sz w:val="16"/>
        </w:rPr>
        <w:t xml:space="preserve">-nationalism, if you will have an impact upon Chinese policy. </w:t>
      </w:r>
      <w:r w:rsidRPr="00967CF8">
        <w:rPr>
          <w:rFonts w:asciiTheme="minorHAnsi" w:eastAsia="Times New Roman" w:hAnsiTheme="minorHAnsi" w:cs="Times New Roman"/>
          <w:highlight w:val="yellow"/>
          <w:u w:val="single"/>
        </w:rPr>
        <w:t>They have helped make China more moralistically confrontational</w:t>
      </w:r>
      <w:r w:rsidRPr="008E1F82">
        <w:rPr>
          <w:rFonts w:asciiTheme="minorHAnsi" w:eastAsia="Times New Roman" w:hAnsiTheme="minorHAnsi" w:cs="Times New Roman"/>
          <w:sz w:val="16"/>
        </w:rPr>
        <w:t xml:space="preserve"> in its foreign relations </w:t>
      </w:r>
      <w:r w:rsidRPr="00967CF8">
        <w:rPr>
          <w:rFonts w:asciiTheme="minorHAnsi" w:eastAsia="Times New Roman" w:hAnsiTheme="minorHAnsi" w:cs="Times New Roman"/>
          <w:highlight w:val="yellow"/>
          <w:u w:val="single"/>
        </w:rPr>
        <w:t>and</w:t>
      </w:r>
      <w:r w:rsidRPr="008E1F82">
        <w:rPr>
          <w:rFonts w:asciiTheme="minorHAnsi" w:eastAsia="Times New Roman" w:hAnsiTheme="minorHAnsi" w:cs="Times New Roman"/>
          <w:sz w:val="16"/>
        </w:rPr>
        <w:t xml:space="preserve"> more </w:t>
      </w:r>
      <w:r w:rsidRPr="00967CF8">
        <w:rPr>
          <w:rFonts w:asciiTheme="minorHAnsi" w:eastAsia="Times New Roman" w:hAnsiTheme="minorHAnsi" w:cs="Times New Roman"/>
          <w:highlight w:val="yellow"/>
          <w:u w:val="single"/>
        </w:rPr>
        <w:t>inclined to press its neighbors into patterns of deference</w:t>
      </w:r>
      <w:r w:rsidRPr="008E1F82">
        <w:rPr>
          <w:rFonts w:asciiTheme="minorHAnsi" w:eastAsia="Times New Roman" w:hAnsiTheme="minorHAnsi" w:cs="Times New Roman"/>
          <w:sz w:val="16"/>
        </w:rPr>
        <w:t xml:space="preserve"> to Beijing than at any other point since the era of “reform and opening” took off under Deng Xiaoping more than three decades ago. This just isn’t a pre-Party-Congress pose, in other words, but in fact an important part of the “new normal” in 21st-Century China. Though adopted, in the first instance, for domestic political reasons tied to the Party’s desire to cling to power, these themes essentially demand confrontational foreign postures and efforts to nudge East Asia, at the very least, into more Sinocentric forms of interstate order. Significantly, moreover, </w:t>
      </w:r>
      <w:r w:rsidRPr="00967CF8">
        <w:rPr>
          <w:rFonts w:asciiTheme="minorHAnsi" w:eastAsia="Times New Roman" w:hAnsiTheme="minorHAnsi" w:cs="Times New Roman"/>
          <w:highlight w:val="yellow"/>
          <w:u w:val="single"/>
        </w:rPr>
        <w:t>Beijing</w:t>
      </w:r>
      <w:r w:rsidRPr="008E1F82">
        <w:rPr>
          <w:rFonts w:asciiTheme="minorHAnsi" w:eastAsia="Times New Roman" w:hAnsiTheme="minorHAnsi" w:cs="Times New Roman"/>
          <w:sz w:val="16"/>
        </w:rPr>
        <w:t xml:space="preserve"> today </w:t>
      </w:r>
      <w:r w:rsidRPr="00967CF8">
        <w:rPr>
          <w:rFonts w:asciiTheme="minorHAnsi" w:eastAsia="Times New Roman" w:hAnsiTheme="minorHAnsi" w:cs="Times New Roman"/>
          <w:highlight w:val="yellow"/>
          <w:u w:val="single"/>
        </w:rPr>
        <w:t>feels freer to act upon such thinking than at any time since the death of Mao Zedong</w:t>
      </w:r>
      <w:r w:rsidRPr="008E1F82">
        <w:rPr>
          <w:rFonts w:asciiTheme="minorHAnsi" w:eastAsia="Times New Roman" w:hAnsiTheme="minorHAnsi" w:cs="Times New Roman"/>
          <w:sz w:val="16"/>
        </w:rPr>
        <w:t>. Let me explain a little more about what I think has happened. After Tiananmen, Deng is said to have articulated a pithy phrase about the importance of “biding one’s time and hiding one’s capabilities,” which encapsulated important conclusions about China’s interest in strategic caution. This did not amount to any relinquishment of the dream of national “rejuvenation” and “return” that so many Chinese have shared since the Qing Dynasty was first humbled by Western power in the 19th Century, but it was a clear policy of tactical postponement of the kind of self-assertion implied by the country’s destined “return.“ China</w:t>
      </w:r>
      <w:r w:rsidRPr="00D970C1">
        <w:rPr>
          <w:rFonts w:asciiTheme="minorHAnsi" w:eastAsia="Times New Roman" w:hAnsiTheme="minorHAnsi" w:cs="Times New Roman"/>
          <w:u w:val="single"/>
        </w:rPr>
        <w:t>,</w:t>
      </w:r>
      <w:r w:rsidRPr="008E1F82">
        <w:rPr>
          <w:rFonts w:asciiTheme="minorHAnsi" w:eastAsia="Times New Roman" w:hAnsiTheme="minorHAnsi" w:cs="Times New Roman"/>
          <w:sz w:val="16"/>
        </w:rPr>
        <w:t xml:space="preserve"> it was said, needed breathing space in which to build up its strength, and to this end should carefully keep a low profile and adopt a relatively non-provocative posture. This approach of </w:t>
      </w:r>
      <w:proofErr w:type="spellStart"/>
      <w:r w:rsidRPr="008E1F82">
        <w:rPr>
          <w:rFonts w:asciiTheme="minorHAnsi" w:eastAsia="Times New Roman" w:hAnsiTheme="minorHAnsi" w:cs="Times New Roman"/>
          <w:sz w:val="16"/>
        </w:rPr>
        <w:t>Dengist</w:t>
      </w:r>
      <w:proofErr w:type="spellEnd"/>
      <w:r w:rsidRPr="008E1F82">
        <w:rPr>
          <w:rFonts w:asciiTheme="minorHAnsi" w:eastAsia="Times New Roman" w:hAnsiTheme="minorHAnsi" w:cs="Times New Roman"/>
          <w:sz w:val="16"/>
        </w:rPr>
        <w:t xml:space="preserve"> “time-biding,” which some scholars have referred to as “Taoist Nationalism,” became the foundation of China’s foreign relations for many years. As China’s strength and confidence have grown in the international arena, however and as the CCP has invested more and more political capital in Sino-nationalist legitimacy strategies that encourage both </w:t>
      </w:r>
      <w:proofErr w:type="spellStart"/>
      <w:r w:rsidRPr="008E1F82">
        <w:rPr>
          <w:rFonts w:asciiTheme="minorHAnsi" w:eastAsia="Times New Roman" w:hAnsiTheme="minorHAnsi" w:cs="Times New Roman"/>
          <w:sz w:val="16"/>
        </w:rPr>
        <w:t>revanchiste</w:t>
      </w:r>
      <w:proofErr w:type="spellEnd"/>
      <w:r w:rsidRPr="008E1F82">
        <w:rPr>
          <w:rFonts w:asciiTheme="minorHAnsi" w:eastAsia="Times New Roman" w:hAnsiTheme="minorHAnsi" w:cs="Times New Roman"/>
          <w:sz w:val="16"/>
        </w:rPr>
        <w:t xml:space="preserve"> posturing against an outside world felt to have “humiliated” China and quasi-</w:t>
      </w:r>
      <w:r w:rsidRPr="008E1F82">
        <w:rPr>
          <w:sz w:val="16"/>
        </w:rPr>
        <w:t>Confucian notions of the desirability of a Sinocentric global order such “time-biding” has come increasingly under pressure. A dynamic that I think has been particularly important recently, however and which is probably a major factor behind China’s recent moves to escalate tensions in the SCS and the ECS is Beijing’s perception that America is enfeebled, weary of foreign commitments, and in a precipitous decline. Why is that? “Taoist Nationalism” based its strategic logic on two main assumptions. First, it was felt that in order to gain the strength necessary to effect its “return” to glory, China needed to learn modernity from the West, particularly from the iconic modern state and the most powerful of the Western polities: the United States. This required congenial engagement in which China could engage in export-driven growth, acquire technology and modern know-how from the West, and have the breathing space necessary for its development. Second, it was recognized that the outside world and the Americans in particular were still powerful enough to be able to impose huge costs on the PRC if sufficiently threatened or provoked.</w:t>
      </w:r>
      <w:r w:rsidRPr="008E1F82">
        <w:rPr>
          <w:rFonts w:asciiTheme="minorHAnsi" w:eastAsia="Times New Roman" w:hAnsiTheme="minorHAnsi" w:cs="Times New Roman"/>
          <w:sz w:val="16"/>
        </w:rPr>
        <w:t xml:space="preserve"> Accordingly, great care should be taken not to provoke them, at least until China was strong enough to handle the consequences. The strategic caution of “Taoist Nationalism” thus rested upon the presumed great benefits of friendly engagement and high costs of confrontation. To my eye, however, this balance was destabilized by the U.S. financial crisis and our present indebtedness and ineffective political leadership. In Chinese eyes, I think</w:t>
      </w:r>
      <w:r w:rsidRPr="00D970C1">
        <w:rPr>
          <w:rFonts w:asciiTheme="minorHAnsi" w:eastAsia="Times New Roman" w:hAnsiTheme="minorHAnsi" w:cs="Times New Roman"/>
          <w:b/>
          <w:iCs/>
          <w:u w:val="single"/>
        </w:rPr>
        <w:t xml:space="preserve"> </w:t>
      </w:r>
      <w:r w:rsidRPr="00967CF8">
        <w:rPr>
          <w:rFonts w:asciiTheme="minorHAnsi" w:eastAsia="Times New Roman" w:hAnsiTheme="minorHAnsi" w:cs="Times New Roman"/>
          <w:b/>
          <w:iCs/>
          <w:highlight w:val="yellow"/>
          <w:u w:val="single"/>
        </w:rPr>
        <w:t>we no longer appear an attractive teacher or model of modernity, which reduces the “benefits of friendly engagement</w:t>
      </w:r>
      <w:r w:rsidRPr="00D970C1">
        <w:rPr>
          <w:rFonts w:asciiTheme="minorHAnsi" w:eastAsia="Times New Roman" w:hAnsiTheme="minorHAnsi" w:cs="Times New Roman"/>
          <w:u w:val="single"/>
        </w:rPr>
        <w:t>”</w:t>
      </w:r>
      <w:r w:rsidRPr="008E1F82">
        <w:rPr>
          <w:rFonts w:asciiTheme="minorHAnsi" w:eastAsia="Times New Roman" w:hAnsiTheme="minorHAnsi" w:cs="Times New Roman"/>
          <w:sz w:val="16"/>
        </w:rPr>
        <w:t xml:space="preserve"> side of the equation. Our continuing politico-economic woes have also encouraged Beijing to think we are on a steep downhill slope in what Chinese strategists call “comprehensive national power,” thus also reducing the “costs of confrontation” element. As a result, it is presumably harder than ever in Beijing to argue for a continuation of “Taoist Nationalism,” and more confrontational sentiments are gradually coming to predominate. Even as the CCP regime has staked its political legitimacy on anti-foreign nationalism and increasingly Sinocentric pretensions of global “return,” in other words, the confrontational postures encouraged by such thinking have seemed more feasible than ever. To my eye, there is little chance in the near term of conclusively resolving the disputes in question. One could argue all day about the relative legal merits of the various competing claims and lots of people do but whatever their merits, I think it is unlikely that we’ll see the issues “resolved” </w:t>
      </w:r>
      <w:r w:rsidRPr="008E1F82">
        <w:rPr>
          <w:sz w:val="16"/>
        </w:rPr>
        <w:t>any time soon. It is thus the challenge of diplomacy and statesmanship to defer the issue peacefully and manage the situation so as to keep things from getting out of hand. Near-term crisis management will be important in this work, as will trying to persuade all participants to avoid provocative actions, and doing everything possible to reaffirm freedom-of-navigation rights in the region. In order to reduce the sting of resource competition in the SCS, and indeed to give parties some incentive to cooperate with each other, some</w:t>
      </w:r>
      <w:r w:rsidRPr="008E1F82">
        <w:rPr>
          <w:rFonts w:asciiTheme="minorHAnsi" w:eastAsia="Times New Roman" w:hAnsiTheme="minorHAnsi" w:cs="Times New Roman"/>
          <w:sz w:val="16"/>
        </w:rPr>
        <w:t xml:space="preserve"> observers have also suggested that a moratorium on oil and gas drilling should be imposed until all agree upon a formula for resource-sharing. Much discussion in the SCS, at least, has referred to the importance of establishing a good “code of conduct” for regional interactions. I don’t disagree, but so far</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highlight w:val="yellow"/>
          <w:u w:val="single"/>
        </w:rPr>
        <w:t xml:space="preserve">this hasn’t amounted to much and what preliminary agreement has already materialized clearly hasn’t restrained anybody. I think the problem lies deeper than simply a lack of clarity about how one should approach interactions; </w:t>
      </w:r>
      <w:r w:rsidRPr="00967CF8">
        <w:rPr>
          <w:rFonts w:asciiTheme="minorHAnsi" w:eastAsia="Times New Roman" w:hAnsiTheme="minorHAnsi" w:cs="Times New Roman"/>
          <w:b/>
          <w:iCs/>
          <w:highlight w:val="yellow"/>
          <w:u w:val="single"/>
        </w:rPr>
        <w:t>the real problem seems to have more to do with whether parties want to interact peaceably</w:t>
      </w:r>
      <w:r w:rsidRPr="008E1F82">
        <w:rPr>
          <w:rFonts w:asciiTheme="minorHAnsi" w:eastAsia="Times New Roman" w:hAnsiTheme="minorHAnsi" w:cs="Times New Roman"/>
          <w:sz w:val="16"/>
        </w:rPr>
        <w:t xml:space="preserve">. Fundamentally, most current proposals for managing these problems fail to address one of the key factors that I believe is contributing to these problems: the destabilizing effect of China’s growth combined with its increasing willingness to take confrontationally self-assertive positions vis-à-vis its neighbors. The problem with Chinese behavior goes beyond simply taking positions playing to nationalist sentiments prior to the 18th Party Congress. The deeper difficulty is due to the Party-State’s adoption of legitimacy narratives that encourage and to some extent require foreign affairs positions that are increasingly confrontational. If what I’ve suggested about the internal debate between low-profile strategic caution </w:t>
      </w:r>
      <w:r w:rsidRPr="008E1F82">
        <w:rPr>
          <w:rFonts w:asciiTheme="minorHAnsi" w:eastAsia="Times New Roman" w:hAnsiTheme="minorHAnsi" w:cs="Times New Roman"/>
          <w:sz w:val="16"/>
        </w:rPr>
        <w:lastRenderedPageBreak/>
        <w:t xml:space="preserve">and more self-assertively confrontation is true, however, it is possible that we can still influence China’s decision-making for the better even if they do continue to perceive us as being in decline. As noted, </w:t>
      </w:r>
      <w:r w:rsidRPr="00967CF8">
        <w:rPr>
          <w:rFonts w:asciiTheme="minorHAnsi" w:eastAsia="Times New Roman" w:hAnsiTheme="minorHAnsi" w:cs="Times New Roman"/>
          <w:b/>
          <w:iCs/>
          <w:highlight w:val="yellow"/>
          <w:u w:val="single"/>
        </w:rPr>
        <w:t xml:space="preserve">strategic caution is losing ground in Beijing because China feels it now has less to gain from congenial engagement </w:t>
      </w:r>
      <w:r w:rsidRPr="00967CF8">
        <w:rPr>
          <w:rFonts w:asciiTheme="minorHAnsi" w:eastAsia="Times New Roman" w:hAnsiTheme="minorHAnsi" w:cs="Times New Roman"/>
          <w:highlight w:val="yellow"/>
          <w:u w:val="single"/>
        </w:rPr>
        <w:t>and less to lose from confrontation</w:t>
      </w:r>
      <w:r w:rsidRPr="00967CF8">
        <w:rPr>
          <w:rFonts w:asciiTheme="minorHAnsi" w:eastAsia="Times New Roman" w:hAnsiTheme="minorHAnsi" w:cs="Times New Roman"/>
          <w:sz w:val="16"/>
          <w:highlight w:val="yellow"/>
        </w:rPr>
        <w:t>.</w:t>
      </w:r>
    </w:p>
    <w:p w:rsidR="000753D3" w:rsidRPr="00630189" w:rsidRDefault="000753D3" w:rsidP="000753D3">
      <w:pPr>
        <w:pStyle w:val="Heading4"/>
        <w:rPr>
          <w:rFonts w:cs="Times New Roman"/>
        </w:rPr>
      </w:pPr>
      <w:r w:rsidRPr="00630189">
        <w:rPr>
          <w:rFonts w:cs="Times New Roman"/>
        </w:rPr>
        <w:t xml:space="preserve">China </w:t>
      </w:r>
      <w:r w:rsidR="003A6EBA">
        <w:rPr>
          <w:rFonts w:cs="Times New Roman"/>
        </w:rPr>
        <w:t>sees</w:t>
      </w:r>
      <w:r w:rsidRPr="00630189">
        <w:rPr>
          <w:rFonts w:cs="Times New Roman"/>
        </w:rPr>
        <w:t xml:space="preserve"> engagement as weakness</w:t>
      </w:r>
    </w:p>
    <w:p w:rsidR="000753D3" w:rsidRPr="00630189" w:rsidRDefault="001B4D6D" w:rsidP="000753D3">
      <w:proofErr w:type="spellStart"/>
      <w:r>
        <w:rPr>
          <w:rStyle w:val="Style13ptBold"/>
        </w:rPr>
        <w:t>Branigan</w:t>
      </w:r>
      <w:proofErr w:type="spellEnd"/>
      <w:r>
        <w:rPr>
          <w:rStyle w:val="Style13ptBold"/>
        </w:rPr>
        <w:t xml:space="preserve"> </w:t>
      </w:r>
      <w:r w:rsidR="000753D3" w:rsidRPr="00630189">
        <w:rPr>
          <w:rStyle w:val="Style13ptBold"/>
        </w:rPr>
        <w:t>15</w:t>
      </w:r>
      <w:r>
        <w:rPr>
          <w:rStyle w:val="Style13ptBold"/>
        </w:rPr>
        <w:t xml:space="preserve"> </w:t>
      </w:r>
      <w:r w:rsidRPr="001B4D6D">
        <w:rPr>
          <w:sz w:val="18"/>
        </w:rPr>
        <w:t>[Tania, China correspondent for the Guardian, Mar 19</w:t>
      </w:r>
      <w:r w:rsidR="000753D3" w:rsidRPr="001B4D6D">
        <w:rPr>
          <w:sz w:val="18"/>
        </w:rPr>
        <w:t>, The Guardian, “China crisis: west riven by age-old question - to appease or oppose</w:t>
      </w:r>
      <w:proofErr w:type="gramStart"/>
      <w:r w:rsidR="000753D3" w:rsidRPr="001B4D6D">
        <w:rPr>
          <w:sz w:val="18"/>
        </w:rPr>
        <w:t>?,</w:t>
      </w:r>
      <w:proofErr w:type="gramEnd"/>
      <w:r w:rsidR="000753D3" w:rsidRPr="001B4D6D">
        <w:rPr>
          <w:sz w:val="18"/>
        </w:rPr>
        <w:t xml:space="preserve">” </w:t>
      </w:r>
      <w:hyperlink r:id="rId33" w:history="1">
        <w:r w:rsidR="000753D3" w:rsidRPr="001B4D6D">
          <w:rPr>
            <w:rStyle w:val="Hyperlink"/>
            <w:sz w:val="18"/>
          </w:rPr>
          <w:t>https://www.theguardian.com/world/2015/mar/19/china-bind-is-the-uk-accommodating-or-ceding-too-much-to-superpower</w:t>
        </w:r>
      </w:hyperlink>
      <w:r w:rsidR="000753D3" w:rsidRPr="001B4D6D">
        <w:rPr>
          <w:sz w:val="18"/>
        </w:rPr>
        <w:t>]</w:t>
      </w:r>
    </w:p>
    <w:p w:rsidR="000753D3" w:rsidRDefault="000753D3" w:rsidP="000753D3">
      <w:r w:rsidRPr="00630189">
        <w:rPr>
          <w:b/>
          <w:u w:val="single"/>
        </w:rPr>
        <w:t>“</w:t>
      </w:r>
      <w:r w:rsidRPr="00967CF8">
        <w:rPr>
          <w:b/>
          <w:highlight w:val="yellow"/>
          <w:u w:val="single"/>
        </w:rPr>
        <w:t>China assumes</w:t>
      </w:r>
      <w:r w:rsidRPr="00630189">
        <w:rPr>
          <w:b/>
          <w:u w:val="single"/>
        </w:rPr>
        <w:t xml:space="preserve"> any </w:t>
      </w:r>
      <w:r w:rsidRPr="00967CF8">
        <w:rPr>
          <w:b/>
          <w:highlight w:val="yellow"/>
          <w:u w:val="single"/>
        </w:rPr>
        <w:t>accommodation</w:t>
      </w:r>
      <w:r w:rsidRPr="00630189">
        <w:rPr>
          <w:b/>
          <w:u w:val="single"/>
        </w:rPr>
        <w:t xml:space="preserve"> from a foreign country </w:t>
      </w:r>
      <w:r w:rsidRPr="00967CF8">
        <w:rPr>
          <w:b/>
          <w:highlight w:val="yellow"/>
          <w:u w:val="single"/>
        </w:rPr>
        <w:t>comes from weakness</w:t>
      </w:r>
      <w:r w:rsidRPr="00630189">
        <w:rPr>
          <w:b/>
          <w:u w:val="single"/>
        </w:rPr>
        <w:t xml:space="preserve"> – and </w:t>
      </w:r>
      <w:r w:rsidRPr="00967CF8">
        <w:rPr>
          <w:b/>
          <w:highlight w:val="yellow"/>
          <w:u w:val="single"/>
        </w:rPr>
        <w:t>they do not respect weakness. They</w:t>
      </w:r>
      <w:r w:rsidRPr="00630189">
        <w:rPr>
          <w:b/>
          <w:u w:val="single"/>
        </w:rPr>
        <w:t xml:space="preserve"> will bully those who let themselves be bullied,</w:t>
      </w:r>
      <w:r w:rsidRPr="00630189">
        <w:t xml:space="preserve">” says Jorge Guajardo, formerly the Mexican ambassador to Beijing and now senior director at McLarty Associates in Washington. </w:t>
      </w:r>
      <w:r w:rsidRPr="00630189">
        <w:rPr>
          <w:b/>
          <w:u w:val="single"/>
        </w:rPr>
        <w:t>“</w:t>
      </w:r>
      <w:r w:rsidRPr="00967CF8">
        <w:rPr>
          <w:b/>
          <w:highlight w:val="yellow"/>
          <w:u w:val="single"/>
        </w:rPr>
        <w:t>You acquiesce on h</w:t>
      </w:r>
      <w:r w:rsidRPr="00630189">
        <w:rPr>
          <w:b/>
          <w:u w:val="single"/>
        </w:rPr>
        <w:t xml:space="preserve">uman </w:t>
      </w:r>
      <w:r w:rsidRPr="00967CF8">
        <w:rPr>
          <w:b/>
          <w:highlight w:val="yellow"/>
          <w:u w:val="single"/>
        </w:rPr>
        <w:t>r</w:t>
      </w:r>
      <w:r w:rsidRPr="00630189">
        <w:rPr>
          <w:b/>
          <w:u w:val="single"/>
        </w:rPr>
        <w:t xml:space="preserve">ights </w:t>
      </w:r>
      <w:r w:rsidRPr="00967CF8">
        <w:rPr>
          <w:b/>
          <w:highlight w:val="yellow"/>
          <w:u w:val="single"/>
        </w:rPr>
        <w:t>and China assumes you do it for economic reasons</w:t>
      </w:r>
      <w:r w:rsidRPr="00630189">
        <w:rPr>
          <w:b/>
          <w:u w:val="single"/>
        </w:rPr>
        <w:t xml:space="preserve">; </w:t>
      </w:r>
      <w:r w:rsidRPr="00967CF8">
        <w:rPr>
          <w:b/>
          <w:highlight w:val="yellow"/>
          <w:u w:val="single"/>
        </w:rPr>
        <w:t>they make more demands</w:t>
      </w:r>
      <w:r w:rsidRPr="00630189">
        <w:rPr>
          <w:b/>
          <w:u w:val="single"/>
        </w:rPr>
        <w:t xml:space="preserve"> and you start acquiescing in other areas.</w:t>
      </w:r>
      <w:r w:rsidRPr="00630189">
        <w:t xml:space="preserve"> “India is probably one of the last countries to accommodate China on anything – and at the end of the day, they work very well together.” Some go further, suggesting complaints about meetings with the Dalai Lama are strategic attempts to exert power through a symbolic issue in the first place. It is easier for some countries to take a tough stance than others. While Angela Merkel has in some ways been firmer than her predecessors, that is also possible because of the strength of the German economy, </w:t>
      </w:r>
      <w:proofErr w:type="spellStart"/>
      <w:r w:rsidRPr="00630189">
        <w:t>Kinzelbach</w:t>
      </w:r>
      <w:proofErr w:type="spellEnd"/>
      <w:r w:rsidRPr="00630189">
        <w:t xml:space="preserve"> points out “</w:t>
      </w:r>
      <w:r w:rsidRPr="00967CF8">
        <w:rPr>
          <w:b/>
          <w:highlight w:val="yellow"/>
          <w:u w:val="single"/>
        </w:rPr>
        <w:t>If you accept only sticks and carrots work</w:t>
      </w:r>
      <w:r w:rsidRPr="00630189">
        <w:rPr>
          <w:b/>
          <w:u w:val="single"/>
        </w:rPr>
        <w:t xml:space="preserve"> on human rights, </w:t>
      </w:r>
      <w:r w:rsidRPr="00967CF8">
        <w:rPr>
          <w:b/>
          <w:highlight w:val="yellow"/>
          <w:u w:val="single"/>
        </w:rPr>
        <w:t>what sticks and carrots can we use?</w:t>
      </w:r>
      <w:r w:rsidRPr="00630189">
        <w:rPr>
          <w:b/>
          <w:u w:val="single"/>
        </w:rPr>
        <w:t xml:space="preserve"> We don’t have any left that are attractive or impressive enough for China any more, unfortunately</w:t>
      </w:r>
      <w:r w:rsidRPr="00630189">
        <w:t xml:space="preserve">,” she said. She argues that </w:t>
      </w:r>
      <w:r w:rsidRPr="00630189">
        <w:rPr>
          <w:b/>
          <w:u w:val="single"/>
        </w:rPr>
        <w:t>the US itself has given ground on human rights issues, particularly at the beginning of the Obama administration. “</w:t>
      </w:r>
      <w:r w:rsidRPr="00967CF8">
        <w:rPr>
          <w:b/>
          <w:highlight w:val="yellow"/>
          <w:u w:val="single"/>
        </w:rPr>
        <w:t>There was a real desire for partnership and China</w:t>
      </w:r>
      <w:r w:rsidRPr="00630189">
        <w:rPr>
          <w:b/>
          <w:u w:val="single"/>
        </w:rPr>
        <w:t xml:space="preserve"> didn’t step up and deliver; it </w:t>
      </w:r>
      <w:r w:rsidRPr="00967CF8">
        <w:rPr>
          <w:b/>
          <w:highlight w:val="yellow"/>
          <w:u w:val="single"/>
        </w:rPr>
        <w:t>took advantage</w:t>
      </w:r>
      <w:r w:rsidRPr="00630189">
        <w:t>,” said Bonnie Glaser, an expert on Sino-US relations at the Centre for Strategic and International Studies, in a more generous assessment. “</w:t>
      </w:r>
      <w:r w:rsidRPr="00630189">
        <w:rPr>
          <w:b/>
          <w:u w:val="single"/>
        </w:rPr>
        <w:t>It was the time of the financial crisis and China saw the US as weak.” Then came the “pivot”, now portrayed as the “strategic rebalance” to Asia – welcomed by US allies but viewed by Beijing as an attempt to contain it.</w:t>
      </w:r>
      <w:r w:rsidRPr="00630189">
        <w:t xml:space="preserve"> </w:t>
      </w:r>
    </w:p>
    <w:p w:rsidR="000753D3" w:rsidRPr="00630189" w:rsidRDefault="003A6EBA" w:rsidP="000753D3">
      <w:pPr>
        <w:pStyle w:val="Heading4"/>
        <w:rPr>
          <w:rFonts w:cs="Times New Roman"/>
        </w:rPr>
      </w:pPr>
      <w:r>
        <w:rPr>
          <w:rFonts w:cs="Times New Roman"/>
        </w:rPr>
        <w:t>Competition is the paradigm for relations – Concessions embolden China</w:t>
      </w:r>
    </w:p>
    <w:p w:rsidR="000753D3" w:rsidRPr="00630189" w:rsidRDefault="00623CCA" w:rsidP="000753D3">
      <w:r>
        <w:rPr>
          <w:rStyle w:val="Style13ptBold"/>
        </w:rPr>
        <w:t xml:space="preserve">Jackson </w:t>
      </w:r>
      <w:r w:rsidR="000753D3" w:rsidRPr="00630189">
        <w:rPr>
          <w:rStyle w:val="Style13ptBold"/>
        </w:rPr>
        <w:t>15</w:t>
      </w:r>
      <w:r>
        <w:rPr>
          <w:rStyle w:val="Style13ptBold"/>
        </w:rPr>
        <w:t xml:space="preserve"> </w:t>
      </w:r>
      <w:r w:rsidRPr="00623CCA">
        <w:rPr>
          <w:sz w:val="18"/>
        </w:rPr>
        <w:t>[Van, Daniel K. Inouye Asia-Pacific Center for Security Studies Associate Professor, 8-6</w:t>
      </w:r>
      <w:r w:rsidR="000753D3" w:rsidRPr="00623CCA">
        <w:rPr>
          <w:sz w:val="18"/>
        </w:rPr>
        <w:t xml:space="preserve">, Diplomat "The Myth of a US-China Grand Bargain," </w:t>
      </w:r>
      <w:hyperlink r:id="rId34" w:history="1">
        <w:r w:rsidR="000753D3" w:rsidRPr="00623CCA">
          <w:rPr>
            <w:rStyle w:val="Hyperlink"/>
            <w:sz w:val="18"/>
          </w:rPr>
          <w:t>http://thediplomat.com/2015/08/the-myth-of-a-us-china-grand-bargain/</w:t>
        </w:r>
      </w:hyperlink>
      <w:r w:rsidR="000753D3" w:rsidRPr="00623CCA">
        <w:rPr>
          <w:sz w:val="18"/>
        </w:rPr>
        <w:t>]</w:t>
      </w:r>
    </w:p>
    <w:p w:rsidR="000753D3" w:rsidRPr="00630189" w:rsidRDefault="000753D3" w:rsidP="000753D3">
      <w:pPr>
        <w:rPr>
          <w:sz w:val="14"/>
        </w:rPr>
      </w:pPr>
      <w:r w:rsidRPr="00630189">
        <w:rPr>
          <w:sz w:val="14"/>
        </w:rPr>
        <w:t xml:space="preserve">A number of </w:t>
      </w:r>
      <w:r w:rsidRPr="00630189">
        <w:rPr>
          <w:u w:val="single"/>
        </w:rPr>
        <w:t>scholars have tried to advance the</w:t>
      </w:r>
      <w:r w:rsidRPr="00630189">
        <w:rPr>
          <w:sz w:val="14"/>
        </w:rPr>
        <w:t xml:space="preserve"> well-intentioned </w:t>
      </w:r>
      <w:r w:rsidRPr="00630189">
        <w:rPr>
          <w:u w:val="single"/>
        </w:rPr>
        <w:t>proposal that U.S. concessions to China’s</w:t>
      </w:r>
      <w:r w:rsidRPr="00630189">
        <w:rPr>
          <w:sz w:val="14"/>
        </w:rPr>
        <w:t xml:space="preserve"> many </w:t>
      </w:r>
      <w:r w:rsidRPr="00630189">
        <w:rPr>
          <w:u w:val="single"/>
        </w:rPr>
        <w:t>concerns will somehow facilitate a peaceful order in Asia</w:t>
      </w:r>
      <w:r w:rsidRPr="00630189">
        <w:rPr>
          <w:sz w:val="14"/>
        </w:rPr>
        <w:t xml:space="preserve">. While I agree with the sentiment and recognize that there are areas of international life where Sino-U.S. cooperation is essential, </w:t>
      </w:r>
      <w:r w:rsidRPr="00967CF8">
        <w:rPr>
          <w:highlight w:val="yellow"/>
          <w:u w:val="single"/>
        </w:rPr>
        <w:t>the idea that U.S. accommodation</w:t>
      </w:r>
      <w:r w:rsidRPr="00630189">
        <w:rPr>
          <w:u w:val="single"/>
        </w:rPr>
        <w:t xml:space="preserve"> of China </w:t>
      </w:r>
      <w:r w:rsidRPr="00967CF8">
        <w:rPr>
          <w:highlight w:val="yellow"/>
          <w:u w:val="single"/>
        </w:rPr>
        <w:t>will</w:t>
      </w:r>
      <w:r w:rsidRPr="00630189">
        <w:rPr>
          <w:u w:val="single"/>
        </w:rPr>
        <w:t xml:space="preserve"> </w:t>
      </w:r>
      <w:r w:rsidRPr="00967CF8">
        <w:rPr>
          <w:highlight w:val="yellow"/>
          <w:u w:val="single"/>
        </w:rPr>
        <w:t>produce a peaceful</w:t>
      </w:r>
      <w:r w:rsidRPr="00630189">
        <w:rPr>
          <w:u w:val="single"/>
        </w:rPr>
        <w:t xml:space="preserve"> and stable </w:t>
      </w:r>
      <w:r w:rsidRPr="00967CF8">
        <w:rPr>
          <w:highlight w:val="yellow"/>
          <w:u w:val="single"/>
        </w:rPr>
        <w:t>order</w:t>
      </w:r>
      <w:r w:rsidRPr="00630189">
        <w:rPr>
          <w:u w:val="single"/>
        </w:rPr>
        <w:t xml:space="preserve"> in Asia </w:t>
      </w:r>
      <w:r w:rsidRPr="00967CF8">
        <w:rPr>
          <w:b/>
          <w:bCs/>
          <w:highlight w:val="yellow"/>
          <w:u w:val="single"/>
        </w:rPr>
        <w:t>is</w:t>
      </w:r>
      <w:r w:rsidRPr="00630189">
        <w:rPr>
          <w:b/>
          <w:bCs/>
          <w:u w:val="single"/>
        </w:rPr>
        <w:t xml:space="preserve">n’t just unrealistic; it’s </w:t>
      </w:r>
      <w:r w:rsidRPr="00967CF8">
        <w:rPr>
          <w:b/>
          <w:bCs/>
          <w:highlight w:val="yellow"/>
          <w:u w:val="single"/>
        </w:rPr>
        <w:t>irresponsible</w:t>
      </w:r>
      <w:r w:rsidRPr="00630189">
        <w:rPr>
          <w:sz w:val="14"/>
        </w:rPr>
        <w:t>.</w:t>
      </w:r>
      <w:r w:rsidR="00623CCA">
        <w:rPr>
          <w:sz w:val="14"/>
        </w:rPr>
        <w:t xml:space="preserve"> </w:t>
      </w:r>
      <w:r w:rsidRPr="00630189">
        <w:rPr>
          <w:sz w:val="14"/>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967CF8">
        <w:rPr>
          <w:b/>
          <w:bCs/>
          <w:highlight w:val="yellow"/>
          <w:u w:val="single"/>
        </w:rPr>
        <w:t>there are</w:t>
      </w:r>
      <w:r w:rsidRPr="00630189">
        <w:rPr>
          <w:sz w:val="14"/>
        </w:rPr>
        <w:t xml:space="preserve"> equally </w:t>
      </w:r>
      <w:r w:rsidRPr="00967CF8">
        <w:rPr>
          <w:b/>
          <w:bCs/>
          <w:highlight w:val="yellow"/>
          <w:u w:val="single"/>
        </w:rPr>
        <w:t>serious reasons to doubt the transformative ambitions attached to U.S. concessions</w:t>
      </w:r>
      <w:r w:rsidRPr="00630189">
        <w:rPr>
          <w:sz w:val="14"/>
        </w:rPr>
        <w:t>.</w:t>
      </w:r>
      <w:r w:rsidR="00623CCA">
        <w:rPr>
          <w:sz w:val="14"/>
        </w:rPr>
        <w:t xml:space="preserve"> </w:t>
      </w:r>
      <w:r w:rsidRPr="00630189">
        <w:rPr>
          <w:sz w:val="14"/>
          <w:szCs w:val="14"/>
        </w:rPr>
        <w:t>The latest salvo in this “America must accommodate China” literature hails from an accomplished political scientist at George Washington University, Charles Glaser, writing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w:t>
      </w:r>
      <w:r w:rsidR="00623CCA">
        <w:rPr>
          <w:sz w:val="14"/>
          <w:szCs w:val="14"/>
        </w:rPr>
        <w:t xml:space="preserve"> </w:t>
      </w:r>
      <w:r w:rsidRPr="00630189">
        <w:rPr>
          <w:rStyle w:val="StyleUnderline"/>
        </w:rPr>
        <w:t>Prior to around 2008, proposals for U.S. accommodation of a rising China made much more sense</w:t>
      </w:r>
      <w:r w:rsidRPr="00630189">
        <w:rPr>
          <w:sz w:val="14"/>
          <w:szCs w:val="14"/>
        </w:rPr>
        <w:t xml:space="preserve">, or at least could be taken more seriously. </w:t>
      </w:r>
      <w:r w:rsidRPr="00630189">
        <w:rPr>
          <w:rStyle w:val="StyleUnderline"/>
        </w:rPr>
        <w:t>But times have changed</w:t>
      </w:r>
      <w:r w:rsidRPr="00630189">
        <w:rPr>
          <w:sz w:val="14"/>
          <w:szCs w:val="14"/>
        </w:rPr>
        <w:t>. China’s ambitions have changed. And so has its foreign policy behavior. These contextual changes matter for whether and when accommodation can have the desired effect. More to the point though, there are a number of problems with the grand bargain line of argumentation.</w:t>
      </w:r>
      <w:r w:rsidR="00623CCA">
        <w:rPr>
          <w:sz w:val="14"/>
          <w:szCs w:val="14"/>
        </w:rPr>
        <w:t xml:space="preserve"> </w:t>
      </w:r>
      <w:r w:rsidRPr="00630189">
        <w:rPr>
          <w:sz w:val="14"/>
        </w:rPr>
        <w:t xml:space="preserve">First, </w:t>
      </w:r>
      <w:r w:rsidRPr="00967CF8">
        <w:rPr>
          <w:highlight w:val="yellow"/>
          <w:u w:val="single"/>
        </w:rPr>
        <w:t>any proposal for a Sino-U.S. solution</w:t>
      </w:r>
      <w:r w:rsidRPr="00630189">
        <w:rPr>
          <w:u w:val="single"/>
        </w:rPr>
        <w:t xml:space="preserve"> to regional problems </w:t>
      </w:r>
      <w:r w:rsidRPr="00B21B58">
        <w:rPr>
          <w:u w:val="single"/>
        </w:rPr>
        <w:t>is</w:t>
      </w:r>
      <w:r w:rsidRPr="00630189">
        <w:rPr>
          <w:u w:val="single"/>
        </w:rPr>
        <w:t xml:space="preserve"> by definition taking a great power view of Asia that</w:t>
      </w:r>
      <w:r w:rsidRPr="00630189">
        <w:rPr>
          <w:b/>
          <w:bCs/>
          <w:u w:val="single"/>
        </w:rPr>
        <w:t xml:space="preserve"> </w:t>
      </w:r>
      <w:r w:rsidRPr="00967CF8">
        <w:rPr>
          <w:b/>
          <w:bCs/>
          <w:highlight w:val="yellow"/>
          <w:u w:val="single"/>
        </w:rPr>
        <w:t>marginalizes the</w:t>
      </w:r>
      <w:r w:rsidRPr="00967CF8">
        <w:rPr>
          <w:sz w:val="14"/>
          <w:highlight w:val="yellow"/>
        </w:rPr>
        <w:t xml:space="preserve"> </w:t>
      </w:r>
      <w:r w:rsidRPr="00B21B58">
        <w:rPr>
          <w:sz w:val="14"/>
        </w:rPr>
        <w:t>agency</w:t>
      </w:r>
      <w:r w:rsidRPr="00630189">
        <w:rPr>
          <w:sz w:val="14"/>
        </w:rPr>
        <w:t xml:space="preserve"> and </w:t>
      </w:r>
      <w:r w:rsidRPr="00967CF8">
        <w:rPr>
          <w:b/>
          <w:bCs/>
          <w:highlight w:val="yellow"/>
          <w:u w:val="single"/>
        </w:rPr>
        <w:t xml:space="preserve">strategic </w:t>
      </w:r>
      <w:r w:rsidRPr="00967CF8">
        <w:rPr>
          <w:b/>
          <w:bCs/>
          <w:highlight w:val="yellow"/>
          <w:u w:val="single"/>
        </w:rPr>
        <w:lastRenderedPageBreak/>
        <w:t>relevance of U.S. allies and the region’s middle powers</w:t>
      </w:r>
      <w:r w:rsidRPr="00630189">
        <w:rPr>
          <w:sz w:val="14"/>
        </w:rPr>
        <w:t>.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w:t>
      </w:r>
      <w:r w:rsidR="00623CCA">
        <w:rPr>
          <w:sz w:val="14"/>
        </w:rPr>
        <w:t xml:space="preserve"> </w:t>
      </w:r>
      <w:r w:rsidRPr="00630189">
        <w:rPr>
          <w:sz w:val="14"/>
        </w:rPr>
        <w:t xml:space="preserve">Second, and as I’ve written about extensively elsewhere, </w:t>
      </w:r>
      <w:r w:rsidRPr="00630189">
        <w:rPr>
          <w:u w:val="single"/>
        </w:rPr>
        <w:t xml:space="preserve">Asia is rife with security concerns that have nothing to do with China directly, </w:t>
      </w:r>
      <w:r w:rsidRPr="00630189">
        <w:rPr>
          <w:b/>
          <w:bCs/>
          <w:u w:val="single"/>
        </w:rPr>
        <w:t xml:space="preserve">so </w:t>
      </w:r>
      <w:r w:rsidRPr="00967CF8">
        <w:rPr>
          <w:b/>
          <w:bCs/>
          <w:highlight w:val="yellow"/>
          <w:u w:val="single"/>
        </w:rPr>
        <w:t>any</w:t>
      </w:r>
      <w:r w:rsidRPr="00630189">
        <w:rPr>
          <w:b/>
          <w:bCs/>
          <w:u w:val="single"/>
        </w:rPr>
        <w:t xml:space="preserve"> </w:t>
      </w:r>
      <w:r w:rsidRPr="00967CF8">
        <w:rPr>
          <w:b/>
          <w:bCs/>
          <w:highlight w:val="yellow"/>
          <w:u w:val="single"/>
        </w:rPr>
        <w:t>understanding reached with China would leave</w:t>
      </w:r>
      <w:r w:rsidRPr="00630189">
        <w:rPr>
          <w:b/>
          <w:bCs/>
          <w:u w:val="single"/>
        </w:rPr>
        <w:t xml:space="preserve"> </w:t>
      </w:r>
      <w:r w:rsidRPr="00967CF8">
        <w:rPr>
          <w:b/>
          <w:bCs/>
          <w:highlight w:val="yellow"/>
          <w:u w:val="single"/>
        </w:rPr>
        <w:t>unresolved many</w:t>
      </w:r>
      <w:r w:rsidRPr="00630189">
        <w:rPr>
          <w:b/>
          <w:bCs/>
          <w:u w:val="single"/>
        </w:rPr>
        <w:t xml:space="preserve"> of the region’s </w:t>
      </w:r>
      <w:r w:rsidRPr="00967CF8">
        <w:rPr>
          <w:b/>
          <w:bCs/>
          <w:highlight w:val="yellow"/>
          <w:u w:val="single"/>
        </w:rPr>
        <w:t>latent sources of potential</w:t>
      </w:r>
      <w:r w:rsidRPr="00630189">
        <w:rPr>
          <w:b/>
          <w:bCs/>
          <w:u w:val="single"/>
        </w:rPr>
        <w:t xml:space="preserve"> conflict</w:t>
      </w:r>
      <w:r w:rsidRPr="00630189">
        <w:rPr>
          <w:sz w:val="14"/>
        </w:rPr>
        <w:t xml:space="preserve">. Sino-U.S. grand bargain proponents forget that China and the United States only have real conflicts of interest by proxy. </w:t>
      </w:r>
      <w:r w:rsidRPr="00630189">
        <w:rPr>
          <w:u w:val="single"/>
        </w:rPr>
        <w:t>Every conceivable conflict scenario involves China and some other Asian state—</w:t>
      </w:r>
      <w:r w:rsidRPr="00630189">
        <w:rPr>
          <w:b/>
          <w:bCs/>
          <w:u w:val="single"/>
        </w:rPr>
        <w:t>Taiwan, Japan, the Philippines, Korea</w:t>
      </w:r>
      <w:r w:rsidRPr="00630189">
        <w:rPr>
          <w:u w:val="single"/>
        </w:rPr>
        <w:t xml:space="preserve">. The United States only becomes part of the picture because of a </w:t>
      </w:r>
      <w:r w:rsidRPr="00630189">
        <w:rPr>
          <w:b/>
          <w:bCs/>
          <w:u w:val="single"/>
        </w:rPr>
        <w:t>commitment to regional order, including its alliance network</w:t>
      </w:r>
      <w:r w:rsidRPr="00630189">
        <w:rPr>
          <w:sz w:val="14"/>
        </w:rPr>
        <w:t>.</w:t>
      </w:r>
      <w:r w:rsidR="00623CCA">
        <w:rPr>
          <w:sz w:val="14"/>
        </w:rPr>
        <w:t xml:space="preserve"> </w:t>
      </w:r>
      <w:r w:rsidRPr="00630189">
        <w:rPr>
          <w:sz w:val="14"/>
        </w:rPr>
        <w:t xml:space="preserve">Third, as its recent stock market crash makes all too obvious, </w:t>
      </w:r>
      <w:r w:rsidRPr="00967CF8">
        <w:rPr>
          <w:highlight w:val="yellow"/>
          <w:u w:val="single"/>
        </w:rPr>
        <w:t>China</w:t>
      </w:r>
      <w:r w:rsidRPr="00630189">
        <w:rPr>
          <w:sz w:val="14"/>
        </w:rPr>
        <w:t xml:space="preserve"> remains a “fragile superpower,” to quote Susan Shirk. Many factors in its </w:t>
      </w:r>
      <w:r w:rsidRPr="00967CF8">
        <w:rPr>
          <w:highlight w:val="yellow"/>
          <w:u w:val="single"/>
        </w:rPr>
        <w:t>domestic political situation</w:t>
      </w:r>
      <w:r w:rsidRPr="00630189">
        <w:rPr>
          <w:sz w:val="14"/>
        </w:rPr>
        <w:t>—corruption, growing wealth disparities, and many forms of civil challenges to government legitimacy—</w:t>
      </w:r>
      <w:r w:rsidRPr="00967CF8">
        <w:rPr>
          <w:highlight w:val="yellow"/>
          <w:u w:val="single"/>
        </w:rPr>
        <w:t xml:space="preserve">make it </w:t>
      </w:r>
      <w:r w:rsidRPr="00967CF8">
        <w:rPr>
          <w:b/>
          <w:bCs/>
          <w:highlight w:val="yellow"/>
          <w:u w:val="single"/>
        </w:rPr>
        <w:t>an unpredictable player</w:t>
      </w:r>
      <w:r w:rsidRPr="00630189">
        <w:rPr>
          <w:sz w:val="14"/>
        </w:rPr>
        <w:t>. Nor is China showing meaningful signs of political liberalization. There’s so much brewing underneath the surface in China that dealing with China today as if it were a hegemon tomorrow assumes too much, and grants China too much credit too soon.</w:t>
      </w:r>
      <w:r w:rsidR="00623CCA">
        <w:rPr>
          <w:sz w:val="14"/>
        </w:rPr>
        <w:t xml:space="preserve"> </w:t>
      </w:r>
      <w:r w:rsidRPr="00630189">
        <w:rPr>
          <w:sz w:val="14"/>
          <w:szCs w:val="14"/>
        </w:rPr>
        <w:t>Fourth, there’s a defunct theory that’s been smuggled into arguments about changing Chinese behavior through U.S. accommodation. Political scientists call it “</w:t>
      </w:r>
      <w:proofErr w:type="spellStart"/>
      <w:r w:rsidRPr="00630189">
        <w:rPr>
          <w:sz w:val="14"/>
          <w:szCs w:val="14"/>
        </w:rPr>
        <w:t>neofunctionalism</w:t>
      </w:r>
      <w:proofErr w:type="spellEnd"/>
      <w:r w:rsidRPr="00630189">
        <w:rPr>
          <w:sz w:val="14"/>
          <w:szCs w:val="14"/>
        </w:rPr>
        <w:t xml:space="preserve">,” a term rarely used these days, even though its spirit is pervasive in grand bargain arguments. </w:t>
      </w:r>
      <w:proofErr w:type="spellStart"/>
      <w:r w:rsidRPr="00630189">
        <w:rPr>
          <w:sz w:val="14"/>
          <w:szCs w:val="14"/>
        </w:rPr>
        <w:t>Neofunctionalism</w:t>
      </w:r>
      <w:proofErr w:type="spellEnd"/>
      <w:r w:rsidRPr="00630189">
        <w:rPr>
          <w:sz w:val="14"/>
          <w:szCs w:val="14"/>
        </w:rPr>
        <w:t xml:space="preserve"> came about in the 1950s as a failed way to account for and push for European </w:t>
      </w:r>
      <w:proofErr w:type="spellStart"/>
      <w:r w:rsidRPr="00630189">
        <w:rPr>
          <w:sz w:val="14"/>
          <w:szCs w:val="14"/>
        </w:rPr>
        <w:t>integration.The</w:t>
      </w:r>
      <w:proofErr w:type="spellEnd"/>
      <w:r w:rsidRPr="00630189">
        <w:rPr>
          <w:sz w:val="14"/>
          <w:szCs w:val="14"/>
        </w:rPr>
        <w:t xml:space="preserv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r w:rsidR="00623CCA">
        <w:rPr>
          <w:sz w:val="14"/>
          <w:szCs w:val="14"/>
        </w:rPr>
        <w:t xml:space="preserve"> </w:t>
      </w:r>
      <w:r w:rsidRPr="00630189">
        <w:rPr>
          <w:sz w:val="14"/>
          <w:szCs w:val="14"/>
        </w:rPr>
        <w:t xml:space="preserve">Nevertheless, echoes of </w:t>
      </w:r>
      <w:proofErr w:type="spellStart"/>
      <w:r w:rsidRPr="00630189">
        <w:rPr>
          <w:sz w:val="14"/>
          <w:szCs w:val="14"/>
        </w:rPr>
        <w:t>neofunctionalism</w:t>
      </w:r>
      <w:proofErr w:type="spellEnd"/>
      <w:r w:rsidRPr="00630189">
        <w:rPr>
          <w:sz w:val="14"/>
          <w:szCs w:val="14"/>
        </w:rPr>
        <w:t xml:space="preserve">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00623CCA">
        <w:rPr>
          <w:sz w:val="14"/>
          <w:szCs w:val="14"/>
        </w:rPr>
        <w:t xml:space="preserve"> </w:t>
      </w:r>
      <w:r w:rsidRPr="00630189">
        <w:rPr>
          <w:sz w:val="14"/>
          <w:szCs w:val="14"/>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w:t>
      </w:r>
      <w:proofErr w:type="spellStart"/>
      <w:r w:rsidRPr="00630189">
        <w:rPr>
          <w:sz w:val="14"/>
          <w:szCs w:val="14"/>
        </w:rPr>
        <w:t>neofunctionalism</w:t>
      </w:r>
      <w:proofErr w:type="spellEnd"/>
      <w:r w:rsidRPr="00630189">
        <w:rPr>
          <w:sz w:val="14"/>
          <w:szCs w:val="14"/>
        </w:rPr>
        <w:t xml:space="preserve"> has a bit of a bad rap; there are times when trivial or non-costly forms of cooperation can lead to greater and deeper cooperation, but political scientists haven’t convincingly figured out what those conditions are.</w:t>
      </w:r>
      <w:r w:rsidR="00623CCA">
        <w:rPr>
          <w:sz w:val="14"/>
          <w:szCs w:val="14"/>
        </w:rPr>
        <w:t xml:space="preserve"> </w:t>
      </w:r>
      <w:r w:rsidRPr="00630189">
        <w:rPr>
          <w:sz w:val="14"/>
        </w:rPr>
        <w:t xml:space="preserve">But </w:t>
      </w:r>
      <w:r w:rsidRPr="00967CF8">
        <w:rPr>
          <w:b/>
          <w:bCs/>
          <w:highlight w:val="yellow"/>
          <w:u w:val="single"/>
        </w:rPr>
        <w:t>grand bargains rarely work</w:t>
      </w:r>
      <w:r w:rsidRPr="00630189">
        <w:rPr>
          <w:u w:val="single"/>
        </w:rPr>
        <w:t xml:space="preserve">. There’s a dangerous </w:t>
      </w:r>
      <w:proofErr w:type="spellStart"/>
      <w:r w:rsidRPr="00630189">
        <w:rPr>
          <w:u w:val="single"/>
        </w:rPr>
        <w:t>naivete</w:t>
      </w:r>
      <w:proofErr w:type="spellEnd"/>
      <w:r w:rsidRPr="00630189">
        <w:rPr>
          <w:u w:val="single"/>
        </w:rPr>
        <w:t xml:space="preserve"> in abandoning U.S. commitments on the hope that China will then be more willing to resolve its other disputes</w:t>
      </w:r>
      <w:r w:rsidRPr="00630189">
        <w:rPr>
          <w:sz w:val="14"/>
        </w:rPr>
        <w:t>. And policies of accommodation will not suspend military competition because that involves more than present day concerns with surveillance overflight missions, territorial disputes, and current political commitments. Regardless of the policy and crisis management decisions we make today, military competition plays out over years and decades; it relates to force structure investment and doctrinal decisions that can’t be sacrificed for political promises.</w:t>
      </w:r>
      <w:r w:rsidR="00623CCA">
        <w:rPr>
          <w:sz w:val="14"/>
        </w:rPr>
        <w:t xml:space="preserve"> </w:t>
      </w:r>
      <w:r w:rsidRPr="00630189">
        <w:rPr>
          <w:sz w:val="14"/>
        </w:rPr>
        <w:t xml:space="preserve">China’s concerns will only be assuaged when the United States divests of the military force structure that makes it possible to project power globally, uphold its commitments, and bolster the regional order. </w:t>
      </w:r>
      <w:r w:rsidRPr="00630189">
        <w:rPr>
          <w:u w:val="single"/>
        </w:rPr>
        <w:t>The U.S. military will be unable to pursue such a course as long as China maintains openly expansionist geopolitical ambitions and a force structure designed to achieve it. Competition</w:t>
      </w:r>
      <w:r w:rsidRPr="00630189">
        <w:rPr>
          <w:sz w:val="14"/>
        </w:rPr>
        <w:t xml:space="preserve">, it seems, </w:t>
      </w:r>
      <w:r w:rsidRPr="00630189">
        <w:rPr>
          <w:u w:val="single"/>
        </w:rPr>
        <w:t xml:space="preserve">is the logic of the situation. </w:t>
      </w:r>
      <w:r w:rsidRPr="00967CF8">
        <w:rPr>
          <w:b/>
          <w:bCs/>
          <w:highlight w:val="yellow"/>
          <w:u w:val="single"/>
        </w:rPr>
        <w:t>We ignore that at our own peril</w:t>
      </w:r>
      <w:r w:rsidRPr="00630189">
        <w:rPr>
          <w:sz w:val="14"/>
        </w:rPr>
        <w:t>.</w:t>
      </w:r>
    </w:p>
    <w:p w:rsidR="00472B81" w:rsidRDefault="00472B81" w:rsidP="00472B81">
      <w:pPr>
        <w:pStyle w:val="Heading3"/>
      </w:pPr>
      <w:r>
        <w:lastRenderedPageBreak/>
        <w:t>A2: Containment = War</w:t>
      </w:r>
    </w:p>
    <w:p w:rsidR="008C5292" w:rsidRPr="00630189" w:rsidRDefault="003A6EBA" w:rsidP="008C5292">
      <w:pPr>
        <w:pStyle w:val="Heading4"/>
        <w:rPr>
          <w:rFonts w:cs="Times New Roman"/>
        </w:rPr>
      </w:pPr>
      <w:r>
        <w:rPr>
          <w:rFonts w:cs="Times New Roman"/>
        </w:rPr>
        <w:t>They can’t win offense – Perceived failure is inevitable &amp; ensures crisis-driven containment</w:t>
      </w:r>
    </w:p>
    <w:p w:rsidR="008C5292" w:rsidRPr="00630189" w:rsidRDefault="008C5292" w:rsidP="008C5292">
      <w:r w:rsidRPr="00623CCA">
        <w:rPr>
          <w:rStyle w:val="Style13ptBold"/>
        </w:rPr>
        <w:t>Lumber</w:t>
      </w:r>
      <w:r w:rsidR="00623CCA" w:rsidRPr="00623CCA">
        <w:rPr>
          <w:rStyle w:val="Style13ptBold"/>
        </w:rPr>
        <w:t xml:space="preserve">s </w:t>
      </w:r>
      <w:r w:rsidRPr="00623CCA">
        <w:rPr>
          <w:rStyle w:val="Style13ptBold"/>
        </w:rPr>
        <w:t>15</w:t>
      </w:r>
      <w:r w:rsidR="00623CCA">
        <w:rPr>
          <w:b/>
          <w:sz w:val="24"/>
        </w:rPr>
        <w:t xml:space="preserve"> </w:t>
      </w:r>
      <w:r w:rsidRPr="00623CCA">
        <w:rPr>
          <w:sz w:val="20"/>
        </w:rPr>
        <w:t xml:space="preserve">(Michael, </w:t>
      </w:r>
      <w:r w:rsidR="00623CCA" w:rsidRPr="00623CCA">
        <w:rPr>
          <w:sz w:val="20"/>
        </w:rPr>
        <w:t xml:space="preserve">Emerging Security NATO Association of Canada, program director, </w:t>
      </w:r>
      <w:r w:rsidRPr="00623CCA">
        <w:rPr>
          <w:sz w:val="20"/>
        </w:rPr>
        <w:t xml:space="preserve">“Wither the Pivot? Alternative U.S. Strategies for Responding to China’s Rise”, Comparative Strategy, 34.4, </w:t>
      </w:r>
      <w:proofErr w:type="spellStart"/>
      <w:r w:rsidRPr="00623CCA">
        <w:rPr>
          <w:sz w:val="20"/>
        </w:rPr>
        <w:t>proquest</w:t>
      </w:r>
      <w:proofErr w:type="spellEnd"/>
      <w:r w:rsidRPr="00623CCA">
        <w:rPr>
          <w:sz w:val="20"/>
        </w:rPr>
        <w:t>)</w:t>
      </w:r>
    </w:p>
    <w:p w:rsidR="008C5292" w:rsidRPr="00630189" w:rsidRDefault="008C5292" w:rsidP="008C5292">
      <w:pPr>
        <w:rPr>
          <w:sz w:val="14"/>
        </w:rPr>
      </w:pPr>
      <w:r w:rsidRPr="00630189">
        <w:rPr>
          <w:sz w:val="14"/>
        </w:rPr>
        <w:t xml:space="preserve">Containment and Engagement </w:t>
      </w:r>
      <w:r w:rsidRPr="00630189">
        <w:rPr>
          <w:rStyle w:val="StyleUnderline"/>
        </w:rPr>
        <w:t xml:space="preserve">The </w:t>
      </w:r>
      <w:r w:rsidRPr="00EE13DC">
        <w:rPr>
          <w:rStyle w:val="StyleUnderline"/>
        </w:rPr>
        <w:t>policy of choice</w:t>
      </w:r>
      <w:r w:rsidRPr="00630189">
        <w:rPr>
          <w:rStyle w:val="StyleUnderline"/>
        </w:rPr>
        <w:t xml:space="preserve"> for</w:t>
      </w:r>
      <w:r w:rsidRPr="00630189">
        <w:rPr>
          <w:sz w:val="14"/>
        </w:rPr>
        <w:t xml:space="preserve"> the great majority of China watchers, the foreign policy establishment at large, and </w:t>
      </w:r>
      <w:r w:rsidRPr="00630189">
        <w:rPr>
          <w:rStyle w:val="StyleUnderline"/>
        </w:rPr>
        <w:t xml:space="preserve">U.S. policymakers for more than 40 years, </w:t>
      </w:r>
      <w:r w:rsidRPr="00967CF8">
        <w:rPr>
          <w:rStyle w:val="StyleUnderline"/>
          <w:highlight w:val="yellow"/>
        </w:rPr>
        <w:t>containment and engagement</w:t>
      </w:r>
      <w:r w:rsidRPr="00630189">
        <w:rPr>
          <w:rStyle w:val="StyleUnderline"/>
        </w:rPr>
        <w:t xml:space="preserve"> </w:t>
      </w:r>
      <w:r w:rsidRPr="00630189">
        <w:rPr>
          <w:sz w:val="14"/>
        </w:rPr>
        <w:t xml:space="preserve">draws on a long heritage of essentially liberal ideas about international order. As with confrontation and enhanced balancing, the objective of containment and engagement is perpetuating American preeminence in the Asia–Pacific. It </w:t>
      </w:r>
      <w:r w:rsidRPr="00967CF8">
        <w:rPr>
          <w:rStyle w:val="StyleUnderline"/>
          <w:highlight w:val="yellow"/>
        </w:rPr>
        <w:t>aims to</w:t>
      </w:r>
      <w:r w:rsidRPr="00630189">
        <w:rPr>
          <w:sz w:val="14"/>
        </w:rPr>
        <w:t xml:space="preserve"> do so, however, by </w:t>
      </w:r>
      <w:r w:rsidRPr="00967CF8">
        <w:rPr>
          <w:rStyle w:val="StyleUnderline"/>
          <w:highlight w:val="yellow"/>
        </w:rPr>
        <w:t>supplement</w:t>
      </w:r>
      <w:r w:rsidRPr="00EE13DC">
        <w:rPr>
          <w:sz w:val="14"/>
        </w:rPr>
        <w:t>ing</w:t>
      </w:r>
      <w:r w:rsidRPr="00630189">
        <w:rPr>
          <w:sz w:val="14"/>
        </w:rPr>
        <w:t xml:space="preserve"> </w:t>
      </w:r>
      <w:r w:rsidRPr="00630189">
        <w:rPr>
          <w:rStyle w:val="StyleUnderline"/>
        </w:rPr>
        <w:t xml:space="preserve">politico-military </w:t>
      </w:r>
      <w:r w:rsidRPr="00967CF8">
        <w:rPr>
          <w:rStyle w:val="StyleUnderline"/>
          <w:highlight w:val="yellow"/>
        </w:rPr>
        <w:t>pressure to check Chinese ambitions</w:t>
      </w:r>
      <w:r w:rsidRPr="00630189">
        <w:rPr>
          <w:rStyle w:val="StyleUnderline"/>
        </w:rPr>
        <w:t xml:space="preserve"> with an interlocking, mutually beneficial web of economic, institutional, and cultural links that incentivizes China to cooperate with the global order</w:t>
      </w:r>
      <w:r w:rsidRPr="00630189">
        <w:rPr>
          <w:sz w:val="14"/>
        </w:rPr>
        <w:t xml:space="preserve"> rather than challenge it: sticks and carrots. An underlying assumption of this approach is that reliance on overtly hostile measures to ensure Chinese compliance with international norms will only confirm the mainland's worst assumptions of U.S. intentions and turn it into an enemy with a revisionist agenda. Aside from being provocative, most containers and engagers deem such measures unnecessary. “China does not pose a threat to America's vital security interests today, tomorrow or at any time in the near future,” Robert Ross concludes in a typical assessment. In stark contrast to confrontationists and enhanced balancers, these observers draw attention to a myriad of deep-seated economic and demographic problems in China that they see as constraining its development and likely to divert resources needed for an assertive foreign policy, problems that afford some latitude for modulated containment and the pursuit of initiatives aimed at muting the more corrosive elements of the Sino-American rivalry. A defensive, risk-averse foreign policy would seem to be a logical course for a country consumed with implementing much-needed economic reform, meeting the growing demands of a restless populace, and hemmed in on all sides by vigilant regional actors wary of its expanding influence. In fact, this is exactly how containers and engagers interpret Chinese grand strategy in the post–Cold War era. China's overriding priority is to sustain the remarkable economic growth of the past 30 years, which its leaders regard as key to maintaining political and social stability among a populace that can no longer be swayed by appeals to ideology. A stable international environment is conducive to this focus. While Beijing chafes at America's military presence in the region, particularly its informal commitment to the defense of Taiwan, and longs for a transition to a multipolar world where U.S. power is constrained, it recognizes both the need for avoiding confrontation and advancing its economic and security interests through constructive relations with Washington. While cautioning against overreacting to a threat that has been exaggerated in some quarters, containers and engagers do not take a cooperative, peaceful China for granted. According to their logic, the Chinese government's acute sense of </w:t>
      </w:r>
      <w:proofErr w:type="spellStart"/>
      <w:r w:rsidRPr="00630189">
        <w:rPr>
          <w:sz w:val="14"/>
        </w:rPr>
        <w:t>aggrievement</w:t>
      </w:r>
      <w:proofErr w:type="spellEnd"/>
      <w:r w:rsidRPr="00630189">
        <w:rPr>
          <w:sz w:val="14"/>
        </w:rPr>
        <w:t xml:space="preserve"> over historical episodes of international humiliation and its responsiveness to a pugnacious streak of nationalism among its people is worrisome, as are its uncertain long-term intentions, at best shaky commitment to the liberal global order, and rapid military modernization. As a hedge against China's rise veering off in an antagonistic direction, they call for preserving the U.S.-led hub-and-spokes alliance system in Asia. To Beijing's great irritation, this policy also entails maintaining the flow of arms to Taiwan to uphold the credibility of America's security commitments throughout the region, as well as holding the Chinese government's feet to the fire for human rights violations and pressing it to make itself more accountable to the population, the long-held assumption being that a more democratic China will be less prone to aggression. The great appeal of containment and engagement for U.S. decision makers is that, more than any other choice of strategy toward China, it preserves the greatest number of options and has hitherto proven sufficiently flexible to accommodate evolving conditions in the Sino-American relationship. Most importantly, this blend of deterrence and conciliation has largely succeeded in keeping a lid on tensions between China and its neighbors in a region rife with flashpoints and has made some progress in integrating the PRC into the existing international order. It seems well suited for today's challenging strategic environment, in which the United States is buffeted by resource constraints, extensive global commitments, and anti-interventionist popular sentiment as it looks to preserve its leadership role in Asia by means short of confrontation. </w:t>
      </w:r>
      <w:r w:rsidRPr="00967CF8">
        <w:rPr>
          <w:rStyle w:val="StyleUnderline"/>
          <w:highlight w:val="yellow"/>
        </w:rPr>
        <w:t>Yet</w:t>
      </w:r>
      <w:r w:rsidRPr="00630189">
        <w:rPr>
          <w:rStyle w:val="StyleUnderline"/>
        </w:rPr>
        <w:t xml:space="preserve"> </w:t>
      </w:r>
      <w:r w:rsidRPr="00630189">
        <w:rPr>
          <w:sz w:val="14"/>
        </w:rPr>
        <w:t xml:space="preserve">over the coming years, </w:t>
      </w:r>
      <w:r w:rsidRPr="00967CF8">
        <w:rPr>
          <w:rStyle w:val="StyleUnderline"/>
          <w:highlight w:val="yellow"/>
        </w:rPr>
        <w:t>this</w:t>
      </w:r>
      <w:r w:rsidRPr="00630189">
        <w:rPr>
          <w:sz w:val="14"/>
        </w:rPr>
        <w:t xml:space="preserve"> longstanding </w:t>
      </w:r>
      <w:r w:rsidRPr="00967CF8">
        <w:rPr>
          <w:rStyle w:val="StyleUnderline"/>
          <w:highlight w:val="yellow"/>
        </w:rPr>
        <w:t>policy</w:t>
      </w:r>
      <w:r w:rsidRPr="00630189">
        <w:rPr>
          <w:rStyle w:val="StyleUnderline"/>
        </w:rPr>
        <w:t>, which has worked well while China has remained relatively weak</w:t>
      </w:r>
      <w:r w:rsidRPr="00630189">
        <w:rPr>
          <w:sz w:val="14"/>
        </w:rPr>
        <w:t xml:space="preserve"> and preoccupied with internal development, </w:t>
      </w:r>
      <w:r w:rsidRPr="00967CF8">
        <w:rPr>
          <w:rStyle w:val="StyleUnderline"/>
          <w:highlight w:val="yellow"/>
        </w:rPr>
        <w:t>will</w:t>
      </w:r>
      <w:r w:rsidRPr="00630189">
        <w:rPr>
          <w:rStyle w:val="StyleUnderline"/>
        </w:rPr>
        <w:t xml:space="preserve"> </w:t>
      </w:r>
      <w:r w:rsidRPr="00967CF8">
        <w:rPr>
          <w:rStyle w:val="StyleUnderline"/>
          <w:highlight w:val="yellow"/>
        </w:rPr>
        <w:t>be subjected to unprecedented stra</w:t>
      </w:r>
      <w:r w:rsidRPr="00630189">
        <w:rPr>
          <w:rStyle w:val="StyleUnderline"/>
        </w:rPr>
        <w:t>ins</w:t>
      </w:r>
      <w:r w:rsidRPr="00630189">
        <w:rPr>
          <w:sz w:val="14"/>
        </w:rPr>
        <w:t xml:space="preserve">. Whether it seeks to translate its growing power into increased regional clout or attempts to outwardly deflect domestic discontent through aggressive posturing, acting out of strength or weakness, </w:t>
      </w:r>
      <w:r w:rsidRPr="00967CF8">
        <w:rPr>
          <w:rStyle w:val="StyleUnderline"/>
          <w:highlight w:val="yellow"/>
        </w:rPr>
        <w:t xml:space="preserve">the PRC is likely to present new security challenges that will </w:t>
      </w:r>
      <w:r w:rsidRPr="00967CF8">
        <w:rPr>
          <w:rStyle w:val="Emphasis"/>
          <w:highlight w:val="yellow"/>
        </w:rPr>
        <w:t>test the support of voters and policy elites alike for engagement</w:t>
      </w:r>
      <w:r w:rsidRPr="00967CF8">
        <w:rPr>
          <w:sz w:val="14"/>
          <w:highlight w:val="yellow"/>
        </w:rPr>
        <w:t>.</w:t>
      </w:r>
      <w:r w:rsidRPr="00630189">
        <w:rPr>
          <w:sz w:val="14"/>
        </w:rPr>
        <w:t xml:space="preserve"> </w:t>
      </w:r>
      <w:r w:rsidRPr="00967CF8">
        <w:rPr>
          <w:rStyle w:val="StyleUnderline"/>
          <w:highlight w:val="yellow"/>
        </w:rPr>
        <w:t>If</w:t>
      </w:r>
      <w:r w:rsidRPr="00630189">
        <w:rPr>
          <w:rStyle w:val="StyleUnderline"/>
        </w:rPr>
        <w:t xml:space="preserve"> moderate </w:t>
      </w:r>
      <w:r w:rsidRPr="00967CF8">
        <w:rPr>
          <w:rStyle w:val="StyleUnderline"/>
          <w:highlight w:val="yellow"/>
        </w:rPr>
        <w:t>efforts to encourage China</w:t>
      </w:r>
      <w:r w:rsidRPr="00630189">
        <w:rPr>
          <w:rStyle w:val="StyleUnderline"/>
        </w:rPr>
        <w:t xml:space="preserve">'s further adjustment to U.S. preferences </w:t>
      </w:r>
      <w:r w:rsidRPr="00630189">
        <w:rPr>
          <w:sz w:val="14"/>
        </w:rPr>
        <w:t xml:space="preserve">in the realms of security, trade, and global governance </w:t>
      </w:r>
      <w:r w:rsidRPr="00630189">
        <w:rPr>
          <w:rStyle w:val="StyleUnderline"/>
        </w:rPr>
        <w:t xml:space="preserve">are seen as </w:t>
      </w:r>
      <w:r w:rsidRPr="00967CF8">
        <w:rPr>
          <w:rStyle w:val="StyleUnderline"/>
          <w:highlight w:val="yellow"/>
        </w:rPr>
        <w:t>fal</w:t>
      </w:r>
      <w:r w:rsidRPr="00630189">
        <w:rPr>
          <w:rStyle w:val="StyleUnderline"/>
        </w:rPr>
        <w:t xml:space="preserve">ling </w:t>
      </w:r>
      <w:r w:rsidRPr="00967CF8">
        <w:rPr>
          <w:rStyle w:val="StyleUnderline"/>
          <w:highlight w:val="yellow"/>
        </w:rPr>
        <w:t>short</w:t>
      </w:r>
      <w:r w:rsidRPr="00630189">
        <w:rPr>
          <w:rStyle w:val="StyleUnderline"/>
        </w:rPr>
        <w:t xml:space="preserve"> </w:t>
      </w:r>
      <w:r w:rsidRPr="00967CF8">
        <w:rPr>
          <w:rStyle w:val="StyleUnderline"/>
          <w:highlight w:val="yellow"/>
        </w:rPr>
        <w:t>or</w:t>
      </w:r>
      <w:r w:rsidRPr="00630189">
        <w:rPr>
          <w:sz w:val="14"/>
        </w:rPr>
        <w:t xml:space="preserve">, even worse, </w:t>
      </w:r>
      <w:r w:rsidRPr="00967CF8">
        <w:rPr>
          <w:rStyle w:val="StyleUnderline"/>
          <w:highlight w:val="yellow"/>
        </w:rPr>
        <w:t>display</w:t>
      </w:r>
      <w:r w:rsidRPr="00630189">
        <w:rPr>
          <w:rStyle w:val="StyleUnderline"/>
        </w:rPr>
        <w:t xml:space="preserve">ing </w:t>
      </w:r>
      <w:r w:rsidRPr="00967CF8">
        <w:rPr>
          <w:rStyle w:val="StyleUnderline"/>
          <w:highlight w:val="yellow"/>
        </w:rPr>
        <w:t>timidity</w:t>
      </w:r>
      <w:r w:rsidRPr="00630189">
        <w:rPr>
          <w:rStyle w:val="StyleUnderline"/>
        </w:rPr>
        <w:t xml:space="preserve"> in the face of Chinese assertiveness</w:t>
      </w:r>
      <w:r w:rsidRPr="00967CF8">
        <w:rPr>
          <w:rStyle w:val="StyleUnderline"/>
          <w:highlight w:val="yellow"/>
        </w:rPr>
        <w:t>,</w:t>
      </w:r>
      <w:r w:rsidRPr="00967CF8">
        <w:rPr>
          <w:sz w:val="14"/>
          <w:highlight w:val="yellow"/>
        </w:rPr>
        <w:t xml:space="preserve"> </w:t>
      </w:r>
      <w:r w:rsidRPr="00967CF8">
        <w:rPr>
          <w:rStyle w:val="Emphasis"/>
          <w:highlight w:val="yellow"/>
        </w:rPr>
        <w:t>a stronger emphasis on containment will surely result</w:t>
      </w:r>
      <w:r w:rsidRPr="00967CF8">
        <w:rPr>
          <w:sz w:val="14"/>
          <w:highlight w:val="yellow"/>
        </w:rPr>
        <w:t>.</w:t>
      </w:r>
    </w:p>
    <w:p w:rsidR="008C5292" w:rsidRPr="00630189" w:rsidRDefault="008C5292" w:rsidP="008C5292">
      <w:pPr>
        <w:pStyle w:val="Heading4"/>
        <w:rPr>
          <w:rFonts w:cs="Times New Roman"/>
        </w:rPr>
      </w:pPr>
      <w:r w:rsidRPr="00630189">
        <w:rPr>
          <w:rFonts w:cs="Times New Roman"/>
        </w:rPr>
        <w:t xml:space="preserve">But this is still unique offense for us - </w:t>
      </w:r>
      <w:r w:rsidR="003A6EBA">
        <w:rPr>
          <w:rFonts w:cs="Times New Roman"/>
          <w:u w:val="single"/>
        </w:rPr>
        <w:t>D</w:t>
      </w:r>
      <w:r w:rsidRPr="00630189">
        <w:rPr>
          <w:rFonts w:cs="Times New Roman"/>
          <w:u w:val="single"/>
        </w:rPr>
        <w:t>elaying</w:t>
      </w:r>
      <w:r w:rsidRPr="00630189">
        <w:rPr>
          <w:rFonts w:cs="Times New Roman"/>
        </w:rPr>
        <w:t xml:space="preserve"> a </w:t>
      </w:r>
      <w:r w:rsidR="003A6EBA" w:rsidRPr="003A6EBA">
        <w:rPr>
          <w:rFonts w:cs="Times New Roman"/>
          <w:u w:val="single"/>
        </w:rPr>
        <w:t>managed</w:t>
      </w:r>
      <w:r w:rsidR="003A6EBA">
        <w:rPr>
          <w:rFonts w:cs="Times New Roman"/>
        </w:rPr>
        <w:t xml:space="preserve"> </w:t>
      </w:r>
      <w:r w:rsidRPr="003A6EBA">
        <w:rPr>
          <w:rFonts w:cs="Times New Roman"/>
        </w:rPr>
        <w:t>transition</w:t>
      </w:r>
      <w:r w:rsidRPr="00630189">
        <w:rPr>
          <w:rFonts w:cs="Times New Roman"/>
        </w:rPr>
        <w:t xml:space="preserve"> to balancing increases the risk of major war</w:t>
      </w:r>
    </w:p>
    <w:p w:rsidR="008C5292" w:rsidRPr="00630189" w:rsidRDefault="00623CCA" w:rsidP="008C5292">
      <w:r w:rsidRPr="00623CCA">
        <w:rPr>
          <w:rStyle w:val="Style13ptBold"/>
        </w:rPr>
        <w:t xml:space="preserve">Friedberg </w:t>
      </w:r>
      <w:r w:rsidR="008C5292" w:rsidRPr="00623CCA">
        <w:rPr>
          <w:rStyle w:val="Style13ptBold"/>
        </w:rPr>
        <w:t>11</w:t>
      </w:r>
      <w:r w:rsidRPr="00623CCA">
        <w:rPr>
          <w:rStyle w:val="Style13ptBold"/>
        </w:rPr>
        <w:t xml:space="preserve"> </w:t>
      </w:r>
      <w:r w:rsidR="008C5292" w:rsidRPr="00630189">
        <w:t xml:space="preserve">(Aaron, </w:t>
      </w:r>
      <w:r>
        <w:t xml:space="preserve">Princeton international affairs professor, </w:t>
      </w:r>
      <w:r w:rsidR="008C5292" w:rsidRPr="00630189">
        <w:t>A Contest for Supremacy: China, America, and the Struggle for Mastery in Asia, p. 265)</w:t>
      </w:r>
    </w:p>
    <w:p w:rsidR="008C5292" w:rsidRPr="00630189" w:rsidRDefault="008C5292" w:rsidP="008C5292">
      <w:pPr>
        <w:rPr>
          <w:sz w:val="14"/>
        </w:rPr>
      </w:pPr>
      <w:r w:rsidRPr="00630189">
        <w:rPr>
          <w:sz w:val="14"/>
        </w:rPr>
        <w:t xml:space="preserve">Regardless of how wide the gap between their military capabilities is at present, the combination of Chinese momentum and American restraint cannot help but accelerate the pace at which the divide narrows. If the optimists are wrong, and the balance is already dose or, regardless of the objective reality, if China's leaders believe it to be, then </w:t>
      </w:r>
      <w:r w:rsidRPr="00630189">
        <w:rPr>
          <w:rStyle w:val="StyleUnderline"/>
        </w:rPr>
        <w:t>unilateral restraint could turn out to be a very dangerous policy</w:t>
      </w:r>
      <w:r w:rsidRPr="00630189">
        <w:rPr>
          <w:sz w:val="14"/>
        </w:rPr>
        <w:t xml:space="preserve"> indeed. </w:t>
      </w:r>
      <w:r w:rsidRPr="00630189">
        <w:rPr>
          <w:rStyle w:val="StyleUnderline"/>
        </w:rPr>
        <w:t>While most advocates of</w:t>
      </w:r>
      <w:r w:rsidRPr="00630189">
        <w:rPr>
          <w:sz w:val="14"/>
        </w:rPr>
        <w:t xml:space="preserve"> enhanced </w:t>
      </w:r>
      <w:r w:rsidRPr="00630189">
        <w:rPr>
          <w:rStyle w:val="StyleUnderline"/>
        </w:rPr>
        <w:t>engagement pay lip service to the importance of preserving a favorable military balance, their</w:t>
      </w:r>
      <w:r w:rsidRPr="00630189">
        <w:rPr>
          <w:sz w:val="14"/>
        </w:rPr>
        <w:t xml:space="preserve"> </w:t>
      </w:r>
      <w:r w:rsidRPr="00630189">
        <w:rPr>
          <w:sz w:val="14"/>
        </w:rPr>
        <w:lastRenderedPageBreak/>
        <w:t xml:space="preserve">reading of the current situation, combined with their strong </w:t>
      </w:r>
      <w:r w:rsidRPr="00630189">
        <w:rPr>
          <w:rStyle w:val="StyleUnderline"/>
        </w:rPr>
        <w:t>desire to avoid antagonizing Beijing, inclines them toward inaction rather than action</w:t>
      </w:r>
      <w:r w:rsidRPr="00630189">
        <w:rPr>
          <w:sz w:val="14"/>
        </w:rPr>
        <w:t xml:space="preserve">. When the time comes to make decisions, they are likely to be wary of deploying additional forces to the Western Pacific, developing new weapons specifically designed for a possible conflict with China, going "too far" in tightening defense ties with U.S. friends and allies, or creating new multilateral mechanisms to enhance strategic cooperation among Asia's democracies. If their arguments carry the day, the shift in the regional balance of military power toward China will accelerate. There are several dangers here. </w:t>
      </w:r>
      <w:r w:rsidRPr="00967CF8">
        <w:rPr>
          <w:rStyle w:val="StyleUnderline"/>
          <w:highlight w:val="yellow"/>
        </w:rPr>
        <w:t>Because of the long lead times</w:t>
      </w:r>
      <w:r w:rsidRPr="00630189">
        <w:rPr>
          <w:rStyle w:val="StyleUnderline"/>
        </w:rPr>
        <w:t xml:space="preserve"> </w:t>
      </w:r>
      <w:r w:rsidRPr="00967CF8">
        <w:rPr>
          <w:rStyle w:val="StyleUnderline"/>
          <w:highlight w:val="yellow"/>
        </w:rPr>
        <w:t>involved</w:t>
      </w:r>
      <w:r w:rsidRPr="00630189">
        <w:rPr>
          <w:rStyle w:val="StyleUnderline"/>
        </w:rPr>
        <w:t xml:space="preserve"> in</w:t>
      </w:r>
      <w:r w:rsidRPr="00630189">
        <w:rPr>
          <w:sz w:val="14"/>
        </w:rPr>
        <w:t xml:space="preserve"> designing, </w:t>
      </w:r>
      <w:r w:rsidRPr="00967CF8">
        <w:rPr>
          <w:rStyle w:val="StyleUnderline"/>
          <w:highlight w:val="yellow"/>
        </w:rPr>
        <w:t>building, and deploying new capabilities</w:t>
      </w:r>
      <w:r w:rsidRPr="00630189">
        <w:rPr>
          <w:rStyle w:val="StyleUnderline"/>
        </w:rPr>
        <w:t xml:space="preserve">, </w:t>
      </w:r>
      <w:r w:rsidRPr="00967CF8">
        <w:rPr>
          <w:rStyle w:val="StyleUnderline"/>
          <w:highlight w:val="yellow"/>
        </w:rPr>
        <w:t>it is hard to</w:t>
      </w:r>
      <w:r w:rsidRPr="00630189">
        <w:rPr>
          <w:rStyle w:val="StyleUnderline"/>
        </w:rPr>
        <w:t xml:space="preserve"> quickly </w:t>
      </w:r>
      <w:r w:rsidRPr="00967CF8">
        <w:rPr>
          <w:rStyle w:val="StyleUnderline"/>
          <w:highlight w:val="yellow"/>
        </w:rPr>
        <w:t>reverse unfavorable trends</w:t>
      </w:r>
      <w:r w:rsidRPr="00630189">
        <w:rPr>
          <w:rStyle w:val="StyleUnderline"/>
        </w:rPr>
        <w:t xml:space="preserve"> in the balance of military power</w:t>
      </w:r>
      <w:r w:rsidRPr="00630189">
        <w:rPr>
          <w:sz w:val="14"/>
        </w:rPr>
        <w:t xml:space="preserve">. </w:t>
      </w:r>
      <w:r w:rsidRPr="00967CF8">
        <w:rPr>
          <w:rStyle w:val="StyleUnderline"/>
          <w:highlight w:val="yellow"/>
        </w:rPr>
        <w:t>If</w:t>
      </w:r>
      <w:r w:rsidRPr="00630189">
        <w:rPr>
          <w:rStyle w:val="StyleUnderline"/>
        </w:rPr>
        <w:t xml:space="preserve"> today's </w:t>
      </w:r>
      <w:r w:rsidRPr="00967CF8">
        <w:rPr>
          <w:rStyle w:val="StyleUnderline"/>
          <w:highlight w:val="yellow"/>
        </w:rPr>
        <w:t xml:space="preserve">leaders fail to make sound decisions </w:t>
      </w:r>
      <w:r w:rsidRPr="00967CF8">
        <w:rPr>
          <w:rStyle w:val="Emphasis"/>
          <w:highlight w:val="yellow"/>
        </w:rPr>
        <w:t>when conditions are</w:t>
      </w:r>
      <w:r w:rsidRPr="00630189">
        <w:rPr>
          <w:rStyle w:val="Emphasis"/>
        </w:rPr>
        <w:t xml:space="preserve"> reasonably </w:t>
      </w:r>
      <w:r w:rsidRPr="00967CF8">
        <w:rPr>
          <w:rStyle w:val="Emphasis"/>
          <w:highlight w:val="yellow"/>
        </w:rPr>
        <w:t>tranquil</w:t>
      </w:r>
      <w:r w:rsidRPr="00630189">
        <w:rPr>
          <w:rStyle w:val="StyleUnderline"/>
        </w:rPr>
        <w:t xml:space="preserve">, their </w:t>
      </w:r>
      <w:r w:rsidRPr="00967CF8">
        <w:rPr>
          <w:rStyle w:val="StyleUnderline"/>
          <w:highlight w:val="yellow"/>
        </w:rPr>
        <w:t xml:space="preserve">successors may find it very </w:t>
      </w:r>
      <w:r w:rsidRPr="00967CF8">
        <w:rPr>
          <w:rStyle w:val="Emphasis"/>
          <w:highlight w:val="yellow"/>
        </w:rPr>
        <w:t>difficult to respond in a timely fashion in the future</w:t>
      </w:r>
      <w:r w:rsidRPr="00630189">
        <w:rPr>
          <w:rStyle w:val="StyleUnderline"/>
        </w:rPr>
        <w:t xml:space="preserve"> if the Sino-American relationship unravels or if China becomes unstable and unexpectedly aggressive</w:t>
      </w:r>
      <w:r w:rsidRPr="00630189">
        <w:rPr>
          <w:sz w:val="14"/>
        </w:rPr>
        <w:t xml:space="preserve">. </w:t>
      </w:r>
      <w:r w:rsidRPr="00967CF8">
        <w:rPr>
          <w:rStyle w:val="StyleUnderline"/>
          <w:highlight w:val="yellow"/>
        </w:rPr>
        <w:t>An unduly muted reaction</w:t>
      </w:r>
      <w:r w:rsidRPr="00630189">
        <w:rPr>
          <w:rStyle w:val="StyleUnderline"/>
        </w:rPr>
        <w:t xml:space="preserve"> to China's ongoing buildup </w:t>
      </w:r>
      <w:r w:rsidRPr="00967CF8">
        <w:rPr>
          <w:rStyle w:val="StyleUnderline"/>
          <w:highlight w:val="yellow"/>
        </w:rPr>
        <w:t>could also increase the risk of</w:t>
      </w:r>
      <w:r w:rsidRPr="00630189">
        <w:rPr>
          <w:rStyle w:val="StyleUnderline"/>
        </w:rPr>
        <w:t xml:space="preserve"> </w:t>
      </w:r>
      <w:r w:rsidRPr="00630189">
        <w:rPr>
          <w:sz w:val="14"/>
        </w:rPr>
        <w:t xml:space="preserve">misperception, </w:t>
      </w:r>
      <w:r w:rsidRPr="00967CF8">
        <w:rPr>
          <w:rStyle w:val="Emphasis"/>
          <w:highlight w:val="yellow"/>
        </w:rPr>
        <w:t>miscalc</w:t>
      </w:r>
      <w:r w:rsidRPr="00630189">
        <w:rPr>
          <w:rStyle w:val="Emphasis"/>
        </w:rPr>
        <w:t>ulation</w:t>
      </w:r>
      <w:r w:rsidRPr="00630189">
        <w:rPr>
          <w:sz w:val="14"/>
        </w:rPr>
        <w:t xml:space="preserve">, </w:t>
      </w:r>
      <w:r w:rsidRPr="00630189">
        <w:rPr>
          <w:rStyle w:val="StyleUnderline"/>
        </w:rPr>
        <w:t>and unintended conflict</w:t>
      </w:r>
      <w:r w:rsidRPr="00630189">
        <w:rPr>
          <w:sz w:val="14"/>
        </w:rPr>
        <w:t xml:space="preserve">. Washington's seeming passivity could be taken, not as a sign of self-confidence, but as an indication of a waning commitment to some or all of its longtime friends and allies in Asia. Depending on how they assess the military balance, planners in the People's Liberation Army may already be more optimistic about their capabilities than outsiders realize. Even if they are not, absent a vigorous American response, their sense of assurance can only grow with time. In some future showdown with a third party, Beijing might assume that Washington was disinterested, deterred, or both, only to find out too late that it was neither. The fact that the U.S. government has a history of not always being dear, even in its own collective mind, about how it would respond until confronted by aggression makes this an even more plausible, and worrisome, scenario.l7 As it works to reassure Beijing by not overreacting to its initiatives, the United States may also succeed, albeit inadvertently, in demoralizing its own friends. There are already signs of anxiety emanating from some Asian capitals about America's willingness and ability in the long run to </w:t>
      </w:r>
      <w:r w:rsidRPr="00EE13DC">
        <w:rPr>
          <w:sz w:val="14"/>
        </w:rPr>
        <w:t>maintain</w:t>
      </w:r>
      <w:r w:rsidRPr="00630189">
        <w:rPr>
          <w:sz w:val="14"/>
        </w:rPr>
        <w:t xml:space="preserve"> its position of regional military preponderance. What seems like a prudent, measured response could appear from the other side of the Pacific as an indication of resignation and the start of a slow retreat. </w:t>
      </w:r>
      <w:r w:rsidRPr="00967CF8">
        <w:rPr>
          <w:rStyle w:val="StyleUnderline"/>
          <w:highlight w:val="yellow"/>
        </w:rPr>
        <w:t>Overreaction</w:t>
      </w:r>
      <w:r w:rsidRPr="00630189">
        <w:rPr>
          <w:sz w:val="14"/>
        </w:rPr>
        <w:t xml:space="preserve"> doubtless </w:t>
      </w:r>
      <w:r w:rsidRPr="00967CF8">
        <w:rPr>
          <w:rStyle w:val="StyleUnderline"/>
          <w:highlight w:val="yellow"/>
        </w:rPr>
        <w:t>has</w:t>
      </w:r>
      <w:r w:rsidRPr="00630189">
        <w:rPr>
          <w:sz w:val="14"/>
        </w:rPr>
        <w:t xml:space="preserve"> its </w:t>
      </w:r>
      <w:r w:rsidRPr="00967CF8">
        <w:rPr>
          <w:rStyle w:val="StyleUnderline"/>
          <w:highlight w:val="yellow"/>
        </w:rPr>
        <w:t xml:space="preserve">dangers, but </w:t>
      </w:r>
      <w:proofErr w:type="spellStart"/>
      <w:r w:rsidRPr="00967CF8">
        <w:rPr>
          <w:rStyle w:val="Emphasis"/>
          <w:highlight w:val="yellow"/>
        </w:rPr>
        <w:t>underreaction</w:t>
      </w:r>
      <w:proofErr w:type="spellEnd"/>
      <w:r w:rsidRPr="00967CF8">
        <w:rPr>
          <w:rStyle w:val="Emphasis"/>
          <w:highlight w:val="yellow"/>
        </w:rPr>
        <w:t xml:space="preserve"> could </w:t>
      </w:r>
      <w:r w:rsidRPr="00EE13DC">
        <w:rPr>
          <w:rStyle w:val="Emphasis"/>
        </w:rPr>
        <w:t>wind up</w:t>
      </w:r>
      <w:r w:rsidRPr="00967CF8">
        <w:rPr>
          <w:rStyle w:val="Emphasis"/>
          <w:highlight w:val="yellow"/>
        </w:rPr>
        <w:t xml:space="preserve"> trigger</w:t>
      </w:r>
      <w:r w:rsidRPr="00EE13DC">
        <w:rPr>
          <w:rStyle w:val="Emphasis"/>
        </w:rPr>
        <w:t>ing</w:t>
      </w:r>
      <w:r w:rsidRPr="00630189">
        <w:rPr>
          <w:rStyle w:val="Emphasis"/>
        </w:rPr>
        <w:t xml:space="preserve"> </w:t>
      </w:r>
      <w:r w:rsidRPr="00967CF8">
        <w:rPr>
          <w:rStyle w:val="Emphasis"/>
          <w:highlight w:val="yellow"/>
        </w:rPr>
        <w:t>a cascade of appeasement</w:t>
      </w:r>
      <w:r w:rsidRPr="00630189">
        <w:rPr>
          <w:rStyle w:val="StyleUnderline"/>
        </w:rPr>
        <w:t xml:space="preserve"> that will hasten the very outcome that American strategists are now trying to preven</w:t>
      </w:r>
      <w:r w:rsidRPr="00630189">
        <w:rPr>
          <w:sz w:val="14"/>
        </w:rPr>
        <w:t xml:space="preserve">t. </w:t>
      </w:r>
    </w:p>
    <w:p w:rsidR="00472B81" w:rsidRPr="00630189" w:rsidRDefault="003A6EBA" w:rsidP="00472B81">
      <w:pPr>
        <w:pStyle w:val="Heading4"/>
      </w:pPr>
      <w:r>
        <w:t>B</w:t>
      </w:r>
      <w:r w:rsidR="00472B81" w:rsidRPr="00630189">
        <w:t xml:space="preserve">alancing gives China </w:t>
      </w:r>
      <w:r w:rsidR="00472B81" w:rsidRPr="00630189">
        <w:rPr>
          <w:u w:val="single"/>
        </w:rPr>
        <w:t>no choice</w:t>
      </w:r>
      <w:r w:rsidR="00472B81" w:rsidRPr="00630189">
        <w:t xml:space="preserve"> but to cooperate</w:t>
      </w:r>
      <w:r>
        <w:t xml:space="preserve"> </w:t>
      </w:r>
      <w:r w:rsidR="00472B81" w:rsidRPr="00630189">
        <w:t xml:space="preserve">– </w:t>
      </w:r>
      <w:r>
        <w:t>T</w:t>
      </w:r>
      <w:r w:rsidR="00472B81" w:rsidRPr="00630189">
        <w:t>hey won’t like it, but they’ll lack the capability to breakout</w:t>
      </w:r>
    </w:p>
    <w:p w:rsidR="004B1E30" w:rsidRPr="00630189" w:rsidRDefault="004B1E30" w:rsidP="004B1E30">
      <w:proofErr w:type="spellStart"/>
      <w:r w:rsidRPr="008A0FA4">
        <w:rPr>
          <w:rStyle w:val="Style13ptBold"/>
        </w:rPr>
        <w:t>Tellis</w:t>
      </w:r>
      <w:proofErr w:type="spellEnd"/>
      <w:r w:rsidRPr="008A0FA4">
        <w:rPr>
          <w:rStyle w:val="Style13ptBold"/>
        </w:rPr>
        <w:t xml:space="preserve"> &amp; </w:t>
      </w:r>
      <w:proofErr w:type="spellStart"/>
      <w:r w:rsidRPr="008A0FA4">
        <w:rPr>
          <w:rStyle w:val="Style13ptBold"/>
        </w:rPr>
        <w:t>Blackwill</w:t>
      </w:r>
      <w:proofErr w:type="spellEnd"/>
      <w:r w:rsidRPr="008A0FA4">
        <w:rPr>
          <w:rStyle w:val="Style13ptBold"/>
        </w:rPr>
        <w:t xml:space="preserve"> 15</w:t>
      </w:r>
      <w:r>
        <w:rPr>
          <w:b/>
          <w:sz w:val="24"/>
        </w:rPr>
        <w:t xml:space="preserve"> </w:t>
      </w:r>
      <w:r w:rsidRPr="008A0FA4">
        <w:rPr>
          <w:sz w:val="18"/>
        </w:rPr>
        <w:t xml:space="preserve">(Ashley &amp; David, CFR fellow and Carnegie senior associate, “U.S. Grand Strategy </w:t>
      </w:r>
      <w:proofErr w:type="gramStart"/>
      <w:r w:rsidRPr="008A0FA4">
        <w:rPr>
          <w:sz w:val="18"/>
        </w:rPr>
        <w:t>Toward</w:t>
      </w:r>
      <w:proofErr w:type="gramEnd"/>
      <w:r w:rsidRPr="008A0FA4">
        <w:rPr>
          <w:sz w:val="18"/>
        </w:rPr>
        <w:t xml:space="preserve"> China”, 4-13, http://carnegieendowment.org/files/Tellis_Blackwill.pdf)</w:t>
      </w:r>
    </w:p>
    <w:p w:rsidR="00472B81" w:rsidRPr="00630189" w:rsidRDefault="00472B81" w:rsidP="00472B81">
      <w:r w:rsidRPr="00630189">
        <w:t xml:space="preserve">Finally, the question arises regarding how China will respond to the U.S. grand strategy recommended here. Are not the risks of pursuing this grand strategy too great? </w:t>
      </w:r>
      <w:r w:rsidRPr="00630189">
        <w:rPr>
          <w:rStyle w:val="StyleUnderline"/>
        </w:rPr>
        <w:t>One could certainly expect a strong Chinese reaction and a sustained chill in the bilateral relationship,</w:t>
      </w:r>
      <w:r w:rsidRPr="00630189">
        <w:t xml:space="preserve"> </w:t>
      </w:r>
      <w:r w:rsidRPr="00630189">
        <w:rPr>
          <w:rStyle w:val="StyleUnderline"/>
        </w:rPr>
        <w:t>including fewer meetings</w:t>
      </w:r>
      <w:r w:rsidRPr="00630189">
        <w:t xml:space="preserve"> among senior officials, </w:t>
      </w:r>
      <w:r w:rsidRPr="00630189">
        <w:rPr>
          <w:rStyle w:val="StyleUnderline"/>
        </w:rPr>
        <w:t xml:space="preserve">little </w:t>
      </w:r>
      <w:r w:rsidRPr="00967CF8">
        <w:rPr>
          <w:rStyle w:val="StyleUnderline"/>
          <w:highlight w:val="yellow"/>
        </w:rPr>
        <w:t>progress on bilateral economic issues</w:t>
      </w:r>
      <w:r w:rsidRPr="00630189">
        <w:t xml:space="preserve">, less opportunities for American business in China, reduced military-to-military interaction, a reduction in societal interchange, and perhaps fewer Chinese students in American universities. (We dismiss the likelihood that China would respond to the measures recommended in this report by selling off its U.S. bond holdings because of the consequential reduction in their value.) </w:t>
      </w:r>
      <w:r w:rsidRPr="00630189">
        <w:rPr>
          <w:rStyle w:val="StyleUnderline"/>
        </w:rPr>
        <w:t xml:space="preserve">These </w:t>
      </w:r>
      <w:r w:rsidRPr="00630189">
        <w:t xml:space="preserve">steps by Beijing would not be trivial but also </w:t>
      </w:r>
      <w:r w:rsidRPr="00967CF8">
        <w:rPr>
          <w:rStyle w:val="StyleUnderline"/>
          <w:highlight w:val="yellow"/>
        </w:rPr>
        <w:t>would</w:t>
      </w:r>
      <w:r w:rsidRPr="00630189">
        <w:rPr>
          <w:rStyle w:val="StyleUnderline"/>
        </w:rPr>
        <w:t xml:space="preserve"> </w:t>
      </w:r>
      <w:r w:rsidRPr="00967CF8">
        <w:rPr>
          <w:rStyle w:val="StyleUnderline"/>
          <w:highlight w:val="yellow"/>
        </w:rPr>
        <w:t>not threaten vital U.S. national interests</w:t>
      </w:r>
      <w:r w:rsidRPr="00630189">
        <w:t xml:space="preserve">. If China went further in its policy as opposed to reacting rhetorically, </w:t>
      </w:r>
      <w:r w:rsidRPr="00967CF8">
        <w:rPr>
          <w:rStyle w:val="StyleUnderline"/>
          <w:highlight w:val="yellow"/>
        </w:rPr>
        <w:t>the more aggressive Beijing’s policy response</w:t>
      </w:r>
      <w:r w:rsidRPr="00630189">
        <w:rPr>
          <w:rStyle w:val="StyleUnderline"/>
        </w:rPr>
        <w:t xml:space="preserve"> and the more coercive its actions, </w:t>
      </w:r>
      <w:r w:rsidRPr="00967CF8">
        <w:rPr>
          <w:rStyle w:val="StyleUnderline"/>
          <w:highlight w:val="yellow"/>
        </w:rPr>
        <w:t>the more likely that America’s</w:t>
      </w:r>
      <w:r w:rsidRPr="00630189">
        <w:t xml:space="preserve"> friends and </w:t>
      </w:r>
      <w:r w:rsidRPr="00967CF8">
        <w:rPr>
          <w:rStyle w:val="StyleUnderline"/>
          <w:highlight w:val="yellow"/>
        </w:rPr>
        <w:t>allies</w:t>
      </w:r>
      <w:r w:rsidRPr="00630189">
        <w:rPr>
          <w:rStyle w:val="StyleUnderline"/>
        </w:rPr>
        <w:t xml:space="preserve"> in Asia </w:t>
      </w:r>
      <w:r w:rsidRPr="00967CF8">
        <w:rPr>
          <w:rStyle w:val="StyleUnderline"/>
          <w:highlight w:val="yellow"/>
        </w:rPr>
        <w:t>would move even closer to Washington</w:t>
      </w:r>
      <w:r w:rsidRPr="00630189">
        <w:t>. We do not think that China will find an easy solution to this dilemma.</w:t>
      </w:r>
      <w:r w:rsidR="004B1E30">
        <w:t xml:space="preserve"> </w:t>
      </w:r>
      <w:r w:rsidRPr="00630189">
        <w:t xml:space="preserve">Moreover, </w:t>
      </w:r>
      <w:r w:rsidRPr="00630189">
        <w:rPr>
          <w:rStyle w:val="StyleUnderline"/>
        </w:rPr>
        <w:t xml:space="preserve">it is likely that </w:t>
      </w:r>
      <w:r w:rsidRPr="00967CF8">
        <w:rPr>
          <w:rStyle w:val="StyleUnderline"/>
          <w:highlight w:val="yellow"/>
        </w:rPr>
        <w:t>Beijing would continue to cooperate with the U</w:t>
      </w:r>
      <w:r w:rsidRPr="00630189">
        <w:t xml:space="preserve">nited </w:t>
      </w:r>
      <w:r w:rsidRPr="00967CF8">
        <w:rPr>
          <w:rStyle w:val="StyleUnderline"/>
          <w:highlight w:val="yellow"/>
        </w:rPr>
        <w:t>S</w:t>
      </w:r>
      <w:r w:rsidRPr="00630189">
        <w:t xml:space="preserve">tates </w:t>
      </w:r>
      <w:r w:rsidRPr="00630189">
        <w:rPr>
          <w:rStyle w:val="StyleUnderline"/>
        </w:rPr>
        <w:t xml:space="preserve">in </w:t>
      </w:r>
      <w:r w:rsidRPr="00967CF8">
        <w:rPr>
          <w:rStyle w:val="StyleUnderline"/>
          <w:highlight w:val="yellow"/>
        </w:rPr>
        <w:t>areas that it thinks serve China’s national interests</w:t>
      </w:r>
      <w:r w:rsidRPr="00630189">
        <w:rPr>
          <w:rStyle w:val="StyleUnderline"/>
        </w:rPr>
        <w:t>—on the global economy, international trade, climate change, counterterrorism, the Iranian nuclear weapons program, North Korea, and post-2016 Afghanistan</w:t>
      </w:r>
      <w:r w:rsidRPr="00630189">
        <w:t xml:space="preserve">. Put differently, </w:t>
      </w:r>
      <w:r w:rsidRPr="00967CF8">
        <w:rPr>
          <w:rStyle w:val="StyleUnderline"/>
          <w:highlight w:val="yellow"/>
        </w:rPr>
        <w:t>we do not think the Chinese leadership in a fit of pique</w:t>
      </w:r>
      <w:r w:rsidRPr="00630189">
        <w:t xml:space="preserve">—hardly in China’s strategic tradition— </w:t>
      </w:r>
      <w:r w:rsidRPr="00967CF8">
        <w:rPr>
          <w:rStyle w:val="StyleUnderline"/>
          <w:highlight w:val="yellow"/>
        </w:rPr>
        <w:t>would act in ways that damage its policy purposes and its reputation around Asia</w:t>
      </w:r>
      <w:r w:rsidRPr="00630189">
        <w:t xml:space="preserve">. In short, </w:t>
      </w:r>
      <w:r w:rsidRPr="00630189">
        <w:rPr>
          <w:rStyle w:val="StyleUnderline"/>
        </w:rPr>
        <w:t>this strategic course correction in U.S. policy toward China would certainly trigger a torrent of criticism</w:t>
      </w:r>
      <w:r w:rsidRPr="00630189">
        <w:t xml:space="preserve"> </w:t>
      </w:r>
      <w:r w:rsidRPr="00630189">
        <w:rPr>
          <w:rStyle w:val="StyleUnderline"/>
        </w:rPr>
        <w:t xml:space="preserve">from Beijing because it would begin to systemically address China’s goal of dominating Asia </w:t>
      </w:r>
      <w:r w:rsidRPr="00630189">
        <w:t xml:space="preserve">and produce a more cantankerous PRC in the UN Security Council, </w:t>
      </w:r>
      <w:r w:rsidRPr="00630189">
        <w:rPr>
          <w:rStyle w:val="StyleUnderline"/>
        </w:rPr>
        <w:t>but it would not end many aspects of U.S.-China international collaboration based on compatible national interests</w:t>
      </w:r>
      <w:r w:rsidRPr="00630189">
        <w:t xml:space="preserve">. Although there are risks in following the course proposed here, as with most fundamental policy </w:t>
      </w:r>
      <w:r w:rsidRPr="00630189">
        <w:lastRenderedPageBreak/>
        <w:t>departures, such risks are substantially smaller than those that are increasing because of an inadequate U.S. strategic response to the rise of Chinese power.</w:t>
      </w:r>
    </w:p>
    <w:p w:rsidR="00472B81" w:rsidRPr="00630189" w:rsidRDefault="00472B81" w:rsidP="00472B81">
      <w:pPr>
        <w:pStyle w:val="Heading4"/>
        <w:rPr>
          <w:rFonts w:cs="Times New Roman"/>
        </w:rPr>
      </w:pPr>
      <w:r w:rsidRPr="00630189">
        <w:rPr>
          <w:rFonts w:cs="Times New Roman"/>
        </w:rPr>
        <w:t xml:space="preserve">China perceives the plan as </w:t>
      </w:r>
      <w:r w:rsidRPr="00630189">
        <w:rPr>
          <w:rFonts w:cs="Times New Roman"/>
          <w:u w:val="single"/>
        </w:rPr>
        <w:t>just as hostile as containment</w:t>
      </w:r>
      <w:r w:rsidRPr="00630189">
        <w:rPr>
          <w:rFonts w:cs="Times New Roman"/>
        </w:rPr>
        <w:t xml:space="preserve"> which makes confrontation inevitable</w:t>
      </w:r>
    </w:p>
    <w:p w:rsidR="004B1E30" w:rsidRPr="00630189" w:rsidRDefault="004B1E30" w:rsidP="004B1E30">
      <w:r w:rsidRPr="00623CCA">
        <w:rPr>
          <w:rStyle w:val="Style13ptBold"/>
        </w:rPr>
        <w:t>Lumbers 15</w:t>
      </w:r>
      <w:r>
        <w:rPr>
          <w:b/>
          <w:sz w:val="24"/>
        </w:rPr>
        <w:t xml:space="preserve"> </w:t>
      </w:r>
      <w:r w:rsidRPr="00623CCA">
        <w:rPr>
          <w:sz w:val="20"/>
        </w:rPr>
        <w:t xml:space="preserve">(Michael, Emerging Security NATO Association of Canada, program director, “Wither the Pivot? Alternative U.S. Strategies for Responding to China’s Rise”, Comparative Strategy, 34.4, </w:t>
      </w:r>
      <w:proofErr w:type="spellStart"/>
      <w:r w:rsidRPr="00623CCA">
        <w:rPr>
          <w:sz w:val="20"/>
        </w:rPr>
        <w:t>proquest</w:t>
      </w:r>
      <w:proofErr w:type="spellEnd"/>
      <w:r w:rsidRPr="00623CCA">
        <w:rPr>
          <w:sz w:val="20"/>
        </w:rPr>
        <w:t>)</w:t>
      </w:r>
    </w:p>
    <w:p w:rsidR="00472B81" w:rsidRPr="00630189" w:rsidRDefault="00472B81" w:rsidP="00472B81">
      <w:r w:rsidRPr="00630189">
        <w:t xml:space="preserve">There were strong overtones of an integrationist strategy toward China during the early phases of Barack Obama's presidency. Hobbled by soaring budget deficits and a slow recovery from a crippling financial crisis, preoccupied with bringing America's external commitments into closer alignment with its finite resources after a decade of military entanglement in the Middle East, and pessimistic about the constraints on U.S. power, </w:t>
      </w:r>
      <w:r w:rsidRPr="00967CF8">
        <w:rPr>
          <w:rStyle w:val="StyleUnderline"/>
          <w:highlight w:val="yellow"/>
        </w:rPr>
        <w:t xml:space="preserve">the administration was intrigued by the idea of </w:t>
      </w:r>
      <w:r w:rsidRPr="00967CF8">
        <w:rPr>
          <w:rStyle w:val="Emphasis"/>
          <w:highlight w:val="yellow"/>
        </w:rPr>
        <w:t>recruiting Chinese cooperation</w:t>
      </w:r>
      <w:r w:rsidRPr="00630189">
        <w:rPr>
          <w:rStyle w:val="StyleUnderline"/>
        </w:rPr>
        <w:t xml:space="preserve"> </w:t>
      </w:r>
      <w:r w:rsidRPr="00967CF8">
        <w:rPr>
          <w:rStyle w:val="StyleUnderline"/>
          <w:highlight w:val="yellow"/>
        </w:rPr>
        <w:t>in addressing</w:t>
      </w:r>
      <w:r w:rsidRPr="00630189">
        <w:rPr>
          <w:rStyle w:val="StyleUnderline"/>
        </w:rPr>
        <w:t xml:space="preserve"> a host of transnational challenges, such as</w:t>
      </w:r>
      <w:r w:rsidRPr="00630189">
        <w:t xml:space="preserve"> recovery from </w:t>
      </w:r>
      <w:r w:rsidRPr="00967CF8">
        <w:rPr>
          <w:rStyle w:val="StyleUnderline"/>
          <w:highlight w:val="yellow"/>
        </w:rPr>
        <w:t>the global financial crisis, climate change,</w:t>
      </w:r>
      <w:r w:rsidRPr="00630189">
        <w:rPr>
          <w:rStyle w:val="StyleUnderline"/>
        </w:rPr>
        <w:t xml:space="preserve"> and</w:t>
      </w:r>
      <w:r w:rsidRPr="00630189">
        <w:t xml:space="preserve"> reining in </w:t>
      </w:r>
      <w:r w:rsidRPr="00967CF8">
        <w:rPr>
          <w:rStyle w:val="StyleUnderline"/>
          <w:highlight w:val="yellow"/>
        </w:rPr>
        <w:t>No</w:t>
      </w:r>
      <w:r w:rsidRPr="00630189">
        <w:rPr>
          <w:rStyle w:val="StyleUnderline"/>
        </w:rPr>
        <w:t xml:space="preserve">rth </w:t>
      </w:r>
      <w:r w:rsidRPr="00967CF8">
        <w:rPr>
          <w:rStyle w:val="StyleUnderline"/>
          <w:highlight w:val="yellow"/>
        </w:rPr>
        <w:t>Ko</w:t>
      </w:r>
      <w:r w:rsidRPr="00630189">
        <w:rPr>
          <w:rStyle w:val="StyleUnderline"/>
        </w:rPr>
        <w:t>rea</w:t>
      </w:r>
      <w:r w:rsidRPr="00630189">
        <w:t xml:space="preserve">'s nuclear weapons program. To incentivize such assistance, Washington made a concerted attempt to recognize Beijing's increased international stature and accord it with more influence in global deliberations; the G-20 was formally upgraded as the premier forum for guiding the world economy, and the bilateral Strategic Economic Dialogue initiated by the preceding Bush administration was expanded to a Strategic and Economic Dialogue to foster interaction between the two countries across a wider spectrum of issues. Yet </w:t>
      </w:r>
      <w:r w:rsidRPr="00967CF8">
        <w:rPr>
          <w:rStyle w:val="StyleUnderline"/>
          <w:highlight w:val="yellow"/>
        </w:rPr>
        <w:t>Obama</w:t>
      </w:r>
      <w:r w:rsidRPr="00630189">
        <w:t xml:space="preserve"> officials also </w:t>
      </w:r>
      <w:r w:rsidRPr="00967CF8">
        <w:rPr>
          <w:rStyle w:val="StyleUnderline"/>
          <w:highlight w:val="yellow"/>
        </w:rPr>
        <w:t>viewed efforts</w:t>
      </w:r>
      <w:r w:rsidRPr="00630189">
        <w:rPr>
          <w:rStyle w:val="StyleUnderline"/>
        </w:rPr>
        <w:t xml:space="preserve"> to encourage China to assume additional burdens in global governance </w:t>
      </w:r>
      <w:r w:rsidRPr="00967CF8">
        <w:rPr>
          <w:rStyle w:val="StyleUnderline"/>
          <w:highlight w:val="yellow"/>
        </w:rPr>
        <w:t>as extending U.S.</w:t>
      </w:r>
      <w:r w:rsidRPr="00630189">
        <w:rPr>
          <w:rStyle w:val="StyleUnderline"/>
        </w:rPr>
        <w:t xml:space="preserve"> </w:t>
      </w:r>
      <w:r w:rsidRPr="00967CF8">
        <w:rPr>
          <w:rStyle w:val="StyleUnderline"/>
          <w:highlight w:val="yellow"/>
        </w:rPr>
        <w:t>heg</w:t>
      </w:r>
      <w:r w:rsidRPr="00630189">
        <w:rPr>
          <w:rStyle w:val="StyleUnderline"/>
        </w:rPr>
        <w:t>emony by increasing the PRC's stake in upholding the American-led liberal order</w:t>
      </w:r>
      <w:r w:rsidRPr="00630189">
        <w:t xml:space="preserve">, thereby ensuring that its rise occurred within the confines of U.S.-inspired norms. </w:t>
      </w:r>
      <w:r w:rsidRPr="00967CF8">
        <w:rPr>
          <w:rStyle w:val="Emphasis"/>
          <w:highlight w:val="yellow"/>
        </w:rPr>
        <w:t>Beijing suspected as much</w:t>
      </w:r>
      <w:r w:rsidRPr="00630189">
        <w:t xml:space="preserve">, </w:t>
      </w:r>
      <w:r w:rsidRPr="00967CF8">
        <w:rPr>
          <w:rStyle w:val="StyleUnderline"/>
          <w:highlight w:val="yellow"/>
        </w:rPr>
        <w:t>thinking the</w:t>
      </w:r>
      <w:r w:rsidRPr="00630189">
        <w:t xml:space="preserve"> Obama administration's </w:t>
      </w:r>
      <w:r w:rsidRPr="00967CF8">
        <w:rPr>
          <w:rStyle w:val="StyleUnderline"/>
          <w:highlight w:val="yellow"/>
        </w:rPr>
        <w:t>call</w:t>
      </w:r>
      <w:r w:rsidRPr="00630189">
        <w:rPr>
          <w:rStyle w:val="StyleUnderline"/>
        </w:rPr>
        <w:t xml:space="preserve"> for it to make a greater contribution to the management of global order </w:t>
      </w:r>
      <w:r w:rsidRPr="00967CF8">
        <w:rPr>
          <w:rStyle w:val="StyleUnderline"/>
          <w:highlight w:val="yellow"/>
        </w:rPr>
        <w:t xml:space="preserve">was an ill-concealed scheme to </w:t>
      </w:r>
      <w:r w:rsidRPr="00967CF8">
        <w:rPr>
          <w:rStyle w:val="Emphasis"/>
          <w:highlight w:val="yellow"/>
        </w:rPr>
        <w:t>contain China's rise</w:t>
      </w:r>
      <w:r w:rsidRPr="00630189">
        <w:rPr>
          <w:rStyle w:val="StyleUnderline"/>
        </w:rPr>
        <w:t xml:space="preserve"> by burdening it with additional responsibilities that would divert resources from economic development</w:t>
      </w:r>
      <w:r w:rsidRPr="00630189">
        <w:t xml:space="preserve"> at home.</w:t>
      </w:r>
      <w:r w:rsidR="004B1E30">
        <w:t xml:space="preserve"> </w:t>
      </w:r>
      <w:r w:rsidRPr="00630189">
        <w:t xml:space="preserve">If pursued with the tenacity recommended by its advocates, </w:t>
      </w:r>
      <w:r w:rsidRPr="00967CF8">
        <w:rPr>
          <w:rStyle w:val="StyleUnderline"/>
          <w:highlight w:val="yellow"/>
        </w:rPr>
        <w:t>integration</w:t>
      </w:r>
      <w:r w:rsidRPr="00630189">
        <w:t xml:space="preserve">, in its universalistic assumption that what's good for the United States is good for others, </w:t>
      </w:r>
      <w:r w:rsidRPr="00967CF8">
        <w:rPr>
          <w:rStyle w:val="Emphasis"/>
          <w:highlight w:val="yellow"/>
        </w:rPr>
        <w:t>could prove as provocative to China as any other strategy</w:t>
      </w:r>
      <w:r w:rsidRPr="00630189">
        <w:t xml:space="preserve">. Though craving the respect typically enjoyed by a great power, </w:t>
      </w:r>
      <w:r w:rsidRPr="00630189">
        <w:rPr>
          <w:rStyle w:val="StyleUnderline"/>
        </w:rPr>
        <w:t xml:space="preserve">many Chinese commentators are deeply skeptical of Western calls for it to assume the responsibilities of one, thinking it a </w:t>
      </w:r>
      <w:r w:rsidRPr="00630189">
        <w:rPr>
          <w:rStyle w:val="Emphasis"/>
        </w:rPr>
        <w:t>devious ploy to tie down China</w:t>
      </w:r>
      <w:r w:rsidRPr="00630189">
        <w:t>. While unlikely or unable to overturn the liberal international system, it is entirely conceivable that China, with deeply embedded ideas of how to manage domestic and international order that sharply diverge from the West's, could pursue a separate path to security and prosperity. Alternatively, the PRC might eventually reassess its present policy of economic engagement with the Western order if its stratospheric growth rates, the primary means by which the government appeals for support from its people, are no longer sustained.</w:t>
      </w:r>
    </w:p>
    <w:p w:rsidR="002B1BE1" w:rsidRDefault="002B1BE1" w:rsidP="002B1BE1">
      <w:pPr>
        <w:pStyle w:val="Heading3"/>
      </w:pPr>
      <w:r>
        <w:lastRenderedPageBreak/>
        <w:t>A2: Containment Inevitable - US Forces/Nukes/Allies</w:t>
      </w:r>
    </w:p>
    <w:p w:rsidR="002B1BE1" w:rsidRDefault="002B1BE1" w:rsidP="002B1BE1">
      <w:pPr>
        <w:pStyle w:val="Heading4"/>
      </w:pPr>
      <w:r>
        <w:t xml:space="preserve">Credibility, not capability, is key – The plan undermines the signal of US resolve in containing China </w:t>
      </w:r>
    </w:p>
    <w:p w:rsidR="002B1BE1" w:rsidRDefault="002B1BE1" w:rsidP="002B1BE1">
      <w:r w:rsidRPr="00D90A98">
        <w:rPr>
          <w:rStyle w:val="Style13ptBold"/>
        </w:rPr>
        <w:t>Mandelbaum 15</w:t>
      </w:r>
      <w:r w:rsidRPr="00D90A98">
        <w:t xml:space="preserve"> </w:t>
      </w:r>
      <w:r>
        <w:t>(</w:t>
      </w:r>
      <w:r w:rsidRPr="00D90A98">
        <w:t>Professor of American Foreign Po</w:t>
      </w:r>
      <w:r>
        <w:t xml:space="preserve">licy at Johns Hopkins, Nov/Dec, Michael, </w:t>
      </w:r>
      <w:r w:rsidRPr="00D90A98">
        <w:t>How to Prevent an Iranian Bomb: The Case for Deterrence, Foreign Affairs)</w:t>
      </w:r>
    </w:p>
    <w:p w:rsidR="002B1BE1" w:rsidRDefault="002B1BE1" w:rsidP="002B1BE1">
      <w:pPr>
        <w:rPr>
          <w:rStyle w:val="Emphasis"/>
        </w:rPr>
      </w:pPr>
      <w:r w:rsidRPr="00B74884">
        <w:rPr>
          <w:sz w:val="16"/>
        </w:rPr>
        <w:t xml:space="preserve">Deterring Iran’s acquisition of nuclear weapons by promising to prevent it with military action, if necessary, is justified, feasible, and indeed crucial to protect vital U.S. interests. </w:t>
      </w:r>
      <w:r w:rsidRPr="00B74884">
        <w:rPr>
          <w:rStyle w:val="Emphasis"/>
        </w:rPr>
        <w:t xml:space="preserve">To be effective, </w:t>
      </w:r>
      <w:r w:rsidRPr="00967CF8">
        <w:rPr>
          <w:rStyle w:val="Emphasis"/>
          <w:highlight w:val="yellow"/>
        </w:rPr>
        <w:t>a policy of deterrence will require clarity and credibility</w:t>
      </w:r>
      <w:r w:rsidRPr="00B74884">
        <w:rPr>
          <w:sz w:val="16"/>
        </w:rPr>
        <w:t xml:space="preserve">, with the Iranian regime knowing just what acts will trigger retaliation and having good reason to believe that Washington will follow through on its threats. </w:t>
      </w:r>
      <w:r w:rsidRPr="00967CF8">
        <w:rPr>
          <w:rStyle w:val="StyleUnderline"/>
          <w:highlight w:val="yellow"/>
        </w:rPr>
        <w:t>During the Cold War, the U</w:t>
      </w:r>
      <w:r w:rsidRPr="00B74884">
        <w:rPr>
          <w:rStyle w:val="StyleUnderline"/>
        </w:rPr>
        <w:t xml:space="preserve">nited </w:t>
      </w:r>
      <w:r w:rsidRPr="00967CF8">
        <w:rPr>
          <w:rStyle w:val="StyleUnderline"/>
          <w:highlight w:val="yellow"/>
        </w:rPr>
        <w:t>S</w:t>
      </w:r>
      <w:r w:rsidRPr="00B74884">
        <w:rPr>
          <w:rStyle w:val="StyleUnderline"/>
        </w:rPr>
        <w:t xml:space="preserve">tates </w:t>
      </w:r>
      <w:r w:rsidRPr="00967CF8">
        <w:rPr>
          <w:rStyle w:val="StyleUnderline"/>
          <w:highlight w:val="yellow"/>
        </w:rPr>
        <w:t>was successful in deterring a Soviet attack</w:t>
      </w:r>
      <w:r w:rsidRPr="00B74884">
        <w:rPr>
          <w:rStyle w:val="StyleUnderline"/>
        </w:rPr>
        <w:t xml:space="preserve"> on its European allies but not in preventing a broader range of communist initiatives</w:t>
      </w:r>
      <w:r w:rsidRPr="00B74884">
        <w:rPr>
          <w:sz w:val="16"/>
        </w:rPr>
        <w:t xml:space="preserve">. In 1954, for example, </w:t>
      </w:r>
      <w:r w:rsidRPr="00967CF8">
        <w:rPr>
          <w:rStyle w:val="StyleUnderline"/>
          <w:highlight w:val="yellow"/>
        </w:rPr>
        <w:t>the Eisenhower administration announced a policy of massive retaliation</w:t>
      </w:r>
      <w:r w:rsidRPr="00B74884">
        <w:rPr>
          <w:rStyle w:val="StyleUnderline"/>
        </w:rPr>
        <w:t xml:space="preserve"> designed to deter communist provocations</w:t>
      </w:r>
      <w:r w:rsidRPr="00B74884">
        <w:rPr>
          <w:sz w:val="16"/>
        </w:rPr>
        <w:t xml:space="preserve">, including costly conventional wars like the recent one in Korea, </w:t>
      </w:r>
      <w:r w:rsidRPr="00B74884">
        <w:rPr>
          <w:rStyle w:val="StyleUnderline"/>
        </w:rPr>
        <w:t xml:space="preserve">by promising an overpowering response. But </w:t>
      </w:r>
      <w:r w:rsidRPr="00967CF8">
        <w:rPr>
          <w:rStyle w:val="StyleUnderline"/>
          <w:highlight w:val="yellow"/>
        </w:rPr>
        <w:t xml:space="preserve">the doctrine lacked the credibility needed to be effective, </w:t>
      </w:r>
      <w:r w:rsidRPr="007B47E0">
        <w:rPr>
          <w:rStyle w:val="StyleUnderline"/>
        </w:rPr>
        <w:t xml:space="preserve">and </w:t>
      </w:r>
      <w:r w:rsidRPr="00967CF8">
        <w:rPr>
          <w:rStyle w:val="StyleUnderline"/>
          <w:highlight w:val="yellow"/>
        </w:rPr>
        <w:t>a decade later,</w:t>
      </w:r>
      <w:r w:rsidRPr="00B74884">
        <w:rPr>
          <w:rStyle w:val="StyleUnderline"/>
        </w:rPr>
        <w:t xml:space="preserve"> the United States found itself embroiled in another, similar war in Vietnam.</w:t>
      </w:r>
      <w:r>
        <w:rPr>
          <w:rStyle w:val="StyleUnderline"/>
        </w:rPr>
        <w:t xml:space="preserve"> </w:t>
      </w:r>
      <w:r w:rsidRPr="00B74884">
        <w:rPr>
          <w:sz w:val="16"/>
        </w:rPr>
        <w:t xml:space="preserve">In the case of Iran, the aim of deterrence would be specific and limited: preventing Iran’s acquisition of nuclear weapons. Still, a policy of deterrence would have to cope with two difficulties. One is the likelihood of Iranian “salami tactics”—small violations of the JCPOA that gradually bring the Islamic Republic closer to a bomb without any single infraction seeming dangerous enough to trigger a severe response. The other is the potential difficulty of detecting such violations. The Soviet Union could hardly have concealed a cross-border attack on Western Europe, but Iran is all too likely to try to develop the technology needed for nuclear weapons clandestinely (the United States believes it has an extensive history of doing so), and the loopholes in the agreement’s inspection provisions suggest that keeping track of all of Iran’s bomb-related activities will be difficult. As for </w:t>
      </w:r>
      <w:r w:rsidRPr="00967CF8">
        <w:rPr>
          <w:rStyle w:val="StyleUnderline"/>
          <w:highlight w:val="yellow"/>
        </w:rPr>
        <w:t>credibility</w:t>
      </w:r>
      <w:r w:rsidRPr="00B74884">
        <w:rPr>
          <w:sz w:val="16"/>
        </w:rPr>
        <w:t xml:space="preserve">—that is, persuading the target that force really will be used in the event of a violation—this </w:t>
      </w:r>
      <w:r w:rsidRPr="00967CF8">
        <w:rPr>
          <w:rStyle w:val="StyleUnderline"/>
          <w:highlight w:val="yellow"/>
        </w:rPr>
        <w:t>posed</w:t>
      </w:r>
      <w:r w:rsidRPr="00B74884">
        <w:rPr>
          <w:rStyle w:val="StyleUnderline"/>
        </w:rPr>
        <w:t xml:space="preserve"> </w:t>
      </w:r>
      <w:r w:rsidRPr="00967CF8">
        <w:rPr>
          <w:rStyle w:val="StyleUnderline"/>
          <w:highlight w:val="yellow"/>
        </w:rPr>
        <w:t>a</w:t>
      </w:r>
      <w:r w:rsidRPr="00B74884">
        <w:rPr>
          <w:rStyle w:val="StyleUnderline"/>
        </w:rPr>
        <w:t xml:space="preserve"> major </w:t>
      </w:r>
      <w:r w:rsidRPr="00967CF8">
        <w:rPr>
          <w:rStyle w:val="StyleUnderline"/>
          <w:highlight w:val="yellow"/>
        </w:rPr>
        <w:t>challenge to the U</w:t>
      </w:r>
      <w:r w:rsidRPr="00B74884">
        <w:rPr>
          <w:rStyle w:val="StyleUnderline"/>
        </w:rPr>
        <w:t xml:space="preserve">nited </w:t>
      </w:r>
      <w:r w:rsidRPr="00967CF8">
        <w:rPr>
          <w:rStyle w:val="StyleUnderline"/>
          <w:highlight w:val="yellow"/>
        </w:rPr>
        <w:t>S</w:t>
      </w:r>
      <w:r w:rsidRPr="00B74884">
        <w:rPr>
          <w:rStyle w:val="StyleUnderline"/>
        </w:rPr>
        <w:t xml:space="preserve">tates </w:t>
      </w:r>
      <w:r w:rsidRPr="00967CF8">
        <w:rPr>
          <w:rStyle w:val="StyleUnderline"/>
          <w:highlight w:val="yellow"/>
        </w:rPr>
        <w:t>during the Cold War</w:t>
      </w:r>
      <w:r w:rsidRPr="00B74884">
        <w:rPr>
          <w:rStyle w:val="StyleUnderline"/>
        </w:rPr>
        <w:t>. It was certainly credible that Washington would retaliate for a direct Soviet attack on North America, but the United States also sought to deter an attack on allies thousands of miles away, even though in that case, retaliation would have risked provoking a Soviet strike on the American homeland. Even some American allies</w:t>
      </w:r>
      <w:r w:rsidRPr="00B74884">
        <w:rPr>
          <w:sz w:val="16"/>
        </w:rPr>
        <w:t xml:space="preserve">, such as French President Charles de Gaulle, </w:t>
      </w:r>
      <w:r w:rsidRPr="00B74884">
        <w:rPr>
          <w:rStyle w:val="StyleUnderline"/>
        </w:rPr>
        <w:t>expressed skepticism that the United States would go to war to defend Europe. The American government therefore went to considerable lengths to ensure that North America and Western Europe were “coupled” in both Soviet and Western European eyes, repeatedly expressing its commitment</w:t>
      </w:r>
      <w:r w:rsidRPr="00B74884">
        <w:rPr>
          <w:sz w:val="16"/>
        </w:rPr>
        <w:t xml:space="preserve"> to defend Europe and stationing both troops and nuclear weapons there to trigger U.S. involvement in any European conflict. In some ways, credibly threatening to carry out a strike against Iran now would be easier. Iran may have duplicated, dispersed, and hidden the various parts of its nuclear program, and Russia may sell Tehran advanced air defense systems, but the U.S. military has or can develop the tactics and munitions necessary to cause enough damage to lengthen the time Iran would need to build a bomb by years, even without the use of any ground troops. The Iranians might retaliate against Saudi Arabia or Israel (whether directly or through their Lebanese proxy, Hezbollah), or attack American military forces, or sponsor acts of anti-American terrorism. But such responses could do only limited damage and would risk further punishment. </w:t>
      </w:r>
      <w:r w:rsidRPr="00967CF8">
        <w:rPr>
          <w:rStyle w:val="StyleUnderline"/>
          <w:highlight w:val="yellow"/>
        </w:rPr>
        <w:t>The problems with deterring</w:t>
      </w:r>
      <w:r w:rsidRPr="00B74884">
        <w:rPr>
          <w:sz w:val="16"/>
        </w:rPr>
        <w:t xml:space="preserve"> Iran’s acquisition of nuclear weapons </w:t>
      </w:r>
      <w:r w:rsidRPr="00967CF8">
        <w:rPr>
          <w:rStyle w:val="StyleUnderline"/>
          <w:highlight w:val="yellow"/>
        </w:rPr>
        <w:t xml:space="preserve">are not </w:t>
      </w:r>
      <w:r w:rsidRPr="00967CF8">
        <w:rPr>
          <w:rStyle w:val="Emphasis"/>
          <w:highlight w:val="yellow"/>
        </w:rPr>
        <w:t>practical</w:t>
      </w:r>
      <w:r w:rsidRPr="00967CF8">
        <w:rPr>
          <w:rStyle w:val="StyleUnderline"/>
          <w:highlight w:val="yellow"/>
        </w:rPr>
        <w:t xml:space="preserve"> but rather </w:t>
      </w:r>
      <w:r w:rsidRPr="00967CF8">
        <w:rPr>
          <w:rStyle w:val="Emphasis"/>
          <w:highlight w:val="yellow"/>
        </w:rPr>
        <w:t>political and psychological</w:t>
      </w:r>
      <w:r w:rsidRPr="00B74884">
        <w:rPr>
          <w:sz w:val="16"/>
        </w:rPr>
        <w:t xml:space="preserve">. Having watched American leaders tolerate steady progress toward an Iranian bomb over the years, and then observed the Obama administration’s avid pursuit of a negotiated agreement on their nuclear program, Iran’s ruling clerics may well doubt that Washington would actually follow through on a threat to punish Iranian cheating. U.S. President Barack Obama initially embraced the long-standing American position that Iran should not be permitted to have the capacity to enrich uranium on a large scale, then abandoned it. He backed away from his promise that the Syrian regime would suffer serious consequences if it used chemical weapons. He made it the core argument in favor of the JCPOA that the alternative to it is war, implying that American military action against Iran is a dreadful prospect that must be avoided at all costs. Moreover, neither he nor his predecessor responded to Iran’s meddling in Iraq over the past decade, even though Tehran’s support for Shiite militias there helped kill hundreds of U.S. troops. The mullahs in Tehran may well consider the United States, particularly during this presidency, to be a serial bluffer DOUBT NOT </w:t>
      </w:r>
      <w:proofErr w:type="gramStart"/>
      <w:r w:rsidRPr="00B74884">
        <w:rPr>
          <w:sz w:val="16"/>
        </w:rPr>
        <w:t>All</w:t>
      </w:r>
      <w:proofErr w:type="gramEnd"/>
      <w:r w:rsidRPr="00B74884">
        <w:rPr>
          <w:sz w:val="16"/>
        </w:rPr>
        <w:t xml:space="preserve"> of this suggests that in order to keep Iran from going nuclear, the JCPOA needs to be supplemented by an explicit, credible threat of military action. To be credible, such a threat must be publicly articulated and resolutely communicated. The Obama administration should declare such a policy itself, as should future administrations, and Congress should enshrine such a policy in formal resolutions passed with robust bipartisan support. The administration should reinforce the credibility of its promise by increasing the deployment of U.S. naval and air forces in the Persian Gulf region and stepping up the scope and frequency of military exercises there in conjunction with its allies. </w:t>
      </w:r>
      <w:r w:rsidRPr="00B74884">
        <w:rPr>
          <w:rStyle w:val="Emphasis"/>
        </w:rPr>
        <w:t xml:space="preserve">As in </w:t>
      </w:r>
      <w:r w:rsidRPr="00B74884">
        <w:rPr>
          <w:rStyle w:val="Emphasis"/>
        </w:rPr>
        <w:lastRenderedPageBreak/>
        <w:t xml:space="preserve">Europe during the Cold War, </w:t>
      </w:r>
      <w:r w:rsidRPr="00967CF8">
        <w:rPr>
          <w:rStyle w:val="Emphasis"/>
          <w:highlight w:val="yellow"/>
        </w:rPr>
        <w:t>the goal of U.S. policy should be to eliminate all doubts,</w:t>
      </w:r>
      <w:r w:rsidRPr="00B74884">
        <w:rPr>
          <w:rStyle w:val="Emphasis"/>
        </w:rPr>
        <w:t xml:space="preserve"> on all sides, </w:t>
      </w:r>
      <w:r w:rsidRPr="00967CF8">
        <w:rPr>
          <w:rStyle w:val="Emphasis"/>
          <w:highlight w:val="yellow"/>
        </w:rPr>
        <w:t>that the U</w:t>
      </w:r>
      <w:r w:rsidRPr="00B74884">
        <w:rPr>
          <w:rStyle w:val="Emphasis"/>
        </w:rPr>
        <w:t xml:space="preserve">nited </w:t>
      </w:r>
      <w:r w:rsidRPr="00967CF8">
        <w:rPr>
          <w:rStyle w:val="Emphasis"/>
          <w:highlight w:val="yellow"/>
        </w:rPr>
        <w:t>S</w:t>
      </w:r>
      <w:r w:rsidRPr="00B74884">
        <w:rPr>
          <w:rStyle w:val="Emphasis"/>
        </w:rPr>
        <w:t xml:space="preserve">tates </w:t>
      </w:r>
      <w:r w:rsidRPr="00967CF8">
        <w:rPr>
          <w:rStyle w:val="Emphasis"/>
          <w:highlight w:val="yellow"/>
        </w:rPr>
        <w:t>will uphold its commitments</w:t>
      </w:r>
    </w:p>
    <w:p w:rsidR="002B1BE1" w:rsidRPr="008264C9" w:rsidRDefault="002B1BE1" w:rsidP="002B1BE1">
      <w:pPr>
        <w:pStyle w:val="Heading4"/>
      </w:pPr>
      <w:r>
        <w:t>Signals of resolve are key</w:t>
      </w:r>
    </w:p>
    <w:p w:rsidR="002B1BE1" w:rsidRDefault="002B1BE1" w:rsidP="002B1BE1">
      <w:r w:rsidRPr="0082708B">
        <w:rPr>
          <w:rStyle w:val="Style13ptBold"/>
        </w:rPr>
        <w:t>French 14</w:t>
      </w:r>
      <w:r>
        <w:t xml:space="preserve"> </w:t>
      </w:r>
      <w:r w:rsidRPr="0094289B">
        <w:rPr>
          <w:sz w:val="18"/>
        </w:rPr>
        <w:t xml:space="preserve">(Erick, </w:t>
      </w:r>
      <w:proofErr w:type="spellStart"/>
      <w:r w:rsidRPr="0094289B">
        <w:rPr>
          <w:sz w:val="18"/>
        </w:rPr>
        <w:t>Sasakawa</w:t>
      </w:r>
      <w:proofErr w:type="spellEnd"/>
      <w:r w:rsidRPr="0094289B">
        <w:rPr>
          <w:sz w:val="18"/>
        </w:rPr>
        <w:t xml:space="preserve"> Peace Foundation Fellow at the Center for Strategic and International Studies Pacific Forum, PhD candidate at the Maxwell School of Citizenship and Public Affairs, analyst at </w:t>
      </w:r>
      <w:proofErr w:type="spellStart"/>
      <w:r w:rsidRPr="0094289B">
        <w:rPr>
          <w:sz w:val="18"/>
        </w:rPr>
        <w:t>Wikistrat</w:t>
      </w:r>
      <w:proofErr w:type="spellEnd"/>
      <w:r w:rsidRPr="0094289B">
        <w:rPr>
          <w:sz w:val="18"/>
        </w:rPr>
        <w:t xml:space="preserve"> </w:t>
      </w:r>
      <w:proofErr w:type="spellStart"/>
      <w:r w:rsidRPr="0094289B">
        <w:rPr>
          <w:sz w:val="18"/>
        </w:rPr>
        <w:t>Inc</w:t>
      </w:r>
      <w:proofErr w:type="spellEnd"/>
      <w:r w:rsidRPr="0094289B">
        <w:rPr>
          <w:sz w:val="18"/>
        </w:rPr>
        <w:t>, pg. 72)</w:t>
      </w:r>
    </w:p>
    <w:p w:rsidR="002B1BE1" w:rsidRPr="008264C9" w:rsidRDefault="002B1BE1" w:rsidP="002B1BE1">
      <w:pPr>
        <w:rPr>
          <w:rStyle w:val="StyleUnderline"/>
        </w:rPr>
      </w:pPr>
      <w:r>
        <w:t xml:space="preserve">To understand how the </w:t>
      </w:r>
      <w:r w:rsidRPr="00967CF8">
        <w:rPr>
          <w:rStyle w:val="StyleUnderline"/>
          <w:highlight w:val="yellow"/>
        </w:rPr>
        <w:t>U</w:t>
      </w:r>
      <w:r w:rsidRPr="008264C9">
        <w:rPr>
          <w:rStyle w:val="StyleUnderline"/>
        </w:rPr>
        <w:t xml:space="preserve">nited </w:t>
      </w:r>
      <w:r w:rsidRPr="00967CF8">
        <w:rPr>
          <w:rStyle w:val="StyleUnderline"/>
          <w:highlight w:val="yellow"/>
        </w:rPr>
        <w:t>S</w:t>
      </w:r>
      <w:r w:rsidRPr="008264C9">
        <w:rPr>
          <w:rStyle w:val="StyleUnderline"/>
        </w:rPr>
        <w:t xml:space="preserve">tates </w:t>
      </w:r>
      <w:r w:rsidRPr="00967CF8">
        <w:rPr>
          <w:rStyle w:val="StyleUnderline"/>
          <w:highlight w:val="yellow"/>
        </w:rPr>
        <w:t>can</w:t>
      </w:r>
      <w:r w:rsidRPr="008264C9">
        <w:rPr>
          <w:rStyle w:val="StyleUnderline"/>
        </w:rPr>
        <w:t xml:space="preserve"> successfully </w:t>
      </w:r>
      <w:r w:rsidRPr="00967CF8">
        <w:rPr>
          <w:rStyle w:val="StyleUnderline"/>
          <w:highlight w:val="yellow"/>
        </w:rPr>
        <w:t>communicate deterrence threats</w:t>
      </w:r>
      <w:r>
        <w:t xml:space="preserve"> and reassurances </w:t>
      </w:r>
      <w:r w:rsidRPr="00967CF8">
        <w:rPr>
          <w:rStyle w:val="StyleUnderline"/>
          <w:highlight w:val="yellow"/>
        </w:rPr>
        <w:t>to China’s leadership</w:t>
      </w:r>
      <w:r>
        <w:t xml:space="preserve">, we must have a firm grasp of </w:t>
      </w:r>
      <w:r w:rsidRPr="008264C9">
        <w:t>the psychological biases that undergird how leaders interpret and process incoming information. In particular, we must acknowledge the role misperception can play in both impeding and facilitating deterrence and reassurance</w:t>
      </w:r>
      <w:r>
        <w:t xml:space="preserve">. This article investigates the role of “motivated reasoning” (also known as “motivated bias”) in Chinese decision making, focusing in particular on confirmation-motivated reasoning. First, it presents a general overview of motivated reasoning as discussed by psychologists and political scientists. Then it illustrates the importance of this psychological dynamic by tracing its involvement in three major historical crises involving the United States and China: (1) the US reassurance attempt during the Korean War, (2) the US deterrence attempt during the 1950 blockade of the Taiwan Strait, and (3) the US deterrence attempt during the 1958 Second Taiwan Strait Crisis. Next, it examines an instance in which the United States overcame Chinese skepticism to reassure China and reduce strategic distrust: Pres. Richard Nixon’s rapprochement with China in the 1970s. Finally, it considers </w:t>
      </w:r>
      <w:r w:rsidRPr="00991544">
        <w:rPr>
          <w:u w:val="single"/>
        </w:rPr>
        <w:t>h</w:t>
      </w:r>
      <w:r w:rsidRPr="008264C9">
        <w:rPr>
          <w:rStyle w:val="StyleUnderline"/>
        </w:rPr>
        <w:t xml:space="preserve">ow US policymakers and strategists should cope with motivated reasoning in Chinese decision making. In particular, </w:t>
      </w:r>
      <w:r w:rsidRPr="00967CF8">
        <w:rPr>
          <w:rStyle w:val="StyleUnderline"/>
          <w:highlight w:val="yellow"/>
        </w:rPr>
        <w:t xml:space="preserve">a tailored approach to deterrence </w:t>
      </w:r>
      <w:r w:rsidRPr="007B47E0">
        <w:rPr>
          <w:rStyle w:val="StyleUnderline"/>
        </w:rPr>
        <w:t>and</w:t>
      </w:r>
      <w:r w:rsidRPr="008264C9">
        <w:rPr>
          <w:rStyle w:val="StyleUnderline"/>
        </w:rPr>
        <w:t xml:space="preserve"> reassurance </w:t>
      </w:r>
      <w:r w:rsidRPr="00967CF8">
        <w:rPr>
          <w:rStyle w:val="StyleUnderline"/>
          <w:highlight w:val="yellow"/>
        </w:rPr>
        <w:t>emphasizes the need to gauge China’s preconceptions about US strength,</w:t>
      </w:r>
      <w:r w:rsidRPr="008264C9">
        <w:rPr>
          <w:rStyle w:val="StyleUnderline"/>
        </w:rPr>
        <w:t xml:space="preserve"> resolve, and intent </w:t>
      </w:r>
      <w:r w:rsidRPr="00967CF8">
        <w:rPr>
          <w:rStyle w:val="StyleUnderline"/>
          <w:highlight w:val="yellow"/>
        </w:rPr>
        <w:t>and to adjust signals</w:t>
      </w:r>
      <w:r w:rsidRPr="008264C9">
        <w:rPr>
          <w:rStyle w:val="StyleUnderline"/>
        </w:rPr>
        <w:t xml:space="preserve"> accordingly.</w:t>
      </w:r>
    </w:p>
    <w:p w:rsidR="000753D3" w:rsidRDefault="008C5292" w:rsidP="008C5292">
      <w:pPr>
        <w:pStyle w:val="Heading3"/>
      </w:pPr>
      <w:r>
        <w:lastRenderedPageBreak/>
        <w:t>A2: China Not a Threat</w:t>
      </w:r>
    </w:p>
    <w:p w:rsidR="008C5292" w:rsidRPr="00630189" w:rsidRDefault="003A6EBA" w:rsidP="008C5292">
      <w:pPr>
        <w:pStyle w:val="Heading4"/>
        <w:rPr>
          <w:rFonts w:cs="Times New Roman"/>
        </w:rPr>
      </w:pPr>
      <w:r>
        <w:rPr>
          <w:rFonts w:cs="Times New Roman"/>
        </w:rPr>
        <w:t>Hostile rise is inevitable – O</w:t>
      </w:r>
      <w:r w:rsidR="008C5292" w:rsidRPr="00630189">
        <w:rPr>
          <w:rFonts w:cs="Times New Roman"/>
        </w:rPr>
        <w:t>ffensive realism is the dominant Chinese IR paradigm and Xi embraced the prospect of an inevitable confrontation with the US</w:t>
      </w:r>
    </w:p>
    <w:p w:rsidR="008C5292" w:rsidRPr="00630189" w:rsidRDefault="004B1E30" w:rsidP="008C5292">
      <w:r>
        <w:rPr>
          <w:rStyle w:val="Style13ptBold"/>
        </w:rPr>
        <w:t xml:space="preserve">Topping 15 </w:t>
      </w:r>
      <w:r w:rsidR="008C5292" w:rsidRPr="004B1E30">
        <w:rPr>
          <w:sz w:val="18"/>
        </w:rPr>
        <w:t xml:space="preserve">[Vincent, </w:t>
      </w:r>
      <w:r w:rsidRPr="004B1E30">
        <w:rPr>
          <w:sz w:val="18"/>
        </w:rPr>
        <w:t xml:space="preserve">University of Calgary master’s thesis, </w:t>
      </w:r>
      <w:r w:rsidR="008C5292" w:rsidRPr="004B1E30">
        <w:rPr>
          <w:sz w:val="18"/>
        </w:rPr>
        <w:t>“Tracing a Line in the Water: China’s Anti-Access/Area-Denial Strategy in the Asia Pacific Region and its Implications for the United States”, University of Calgary, p. 22, http://theses.ucalgary.ca/bitstream/11023/2602/4/ucalgary_2015_topping_vincent.</w:t>
      </w:r>
      <w:r w:rsidRPr="004B1E30">
        <w:rPr>
          <w:sz w:val="18"/>
        </w:rPr>
        <w:t>pdf</w:t>
      </w:r>
      <w:r w:rsidR="008C5292" w:rsidRPr="004B1E30">
        <w:rPr>
          <w:sz w:val="18"/>
        </w:rPr>
        <w:t>]</w:t>
      </w:r>
    </w:p>
    <w:p w:rsidR="008C5292" w:rsidRPr="00630189" w:rsidRDefault="008C5292" w:rsidP="008C5292">
      <w:pPr>
        <w:rPr>
          <w:sz w:val="16"/>
        </w:rPr>
      </w:pPr>
      <w:r w:rsidRPr="00630189">
        <w:rPr>
          <w:sz w:val="16"/>
        </w:rPr>
        <w:t>For decades, China has kept the same discourse: it is seeking peaceful development, it will never seek hegemony, and security alliances in Asia are a relic of the Cold War that should be discarded. Nonetheless, in recent years (and especially since the arrival of Xi Jinping as the President of the PRC), there has been an increasingly severe dichotomy between words and actions. Whereas the official Chinese discourse had long been that China was still a developing country that should not be pushed too hard otherwise it could destroy its social cohesion and enhance the pressure on its domestic tensions</w:t>
      </w:r>
      <w:proofErr w:type="gramStart"/>
      <w:r w:rsidRPr="00630189">
        <w:rPr>
          <w:sz w:val="16"/>
        </w:rPr>
        <w:t>,39</w:t>
      </w:r>
      <w:proofErr w:type="gramEnd"/>
      <w:r w:rsidRPr="00630189">
        <w:rPr>
          <w:sz w:val="16"/>
        </w:rPr>
        <w:t xml:space="preserve"> and whereas China had for decades kept Deng Xiaoping’s motto of “keeping a low profile and never seek leadership,” now </w:t>
      </w:r>
      <w:r w:rsidRPr="00967CF8">
        <w:rPr>
          <w:highlight w:val="yellow"/>
          <w:u w:val="single"/>
        </w:rPr>
        <w:t>China wants to be recognized as a leading power</w:t>
      </w:r>
      <w:r w:rsidRPr="00630189">
        <w:rPr>
          <w:u w:val="single"/>
        </w:rPr>
        <w:t xml:space="preserve"> in the world and is “striving for achievements</w:t>
      </w:r>
      <w:r w:rsidRPr="00630189">
        <w:rPr>
          <w:sz w:val="16"/>
        </w:rPr>
        <w:t xml:space="preserve">.” Chinese international relations expert and Dean of the International Relations department at Tsinghua University Yan </w:t>
      </w:r>
      <w:proofErr w:type="spellStart"/>
      <w:r w:rsidRPr="00630189">
        <w:rPr>
          <w:sz w:val="16"/>
        </w:rPr>
        <w:t>Xuetong</w:t>
      </w:r>
      <w:proofErr w:type="spellEnd"/>
      <w:r w:rsidRPr="00630189">
        <w:rPr>
          <w:sz w:val="16"/>
        </w:rPr>
        <w:t xml:space="preserve"> had been preaching since at least 2010 that </w:t>
      </w:r>
      <w:r w:rsidRPr="00967CF8">
        <w:rPr>
          <w:highlight w:val="yellow"/>
          <w:u w:val="single"/>
        </w:rPr>
        <w:t>China and the U</w:t>
      </w:r>
      <w:r w:rsidRPr="00630189">
        <w:rPr>
          <w:u w:val="single"/>
        </w:rPr>
        <w:t xml:space="preserve">nited </w:t>
      </w:r>
      <w:r w:rsidRPr="00967CF8">
        <w:rPr>
          <w:highlight w:val="yellow"/>
          <w:u w:val="single"/>
        </w:rPr>
        <w:t>S</w:t>
      </w:r>
      <w:r w:rsidRPr="00630189">
        <w:rPr>
          <w:u w:val="single"/>
        </w:rPr>
        <w:t xml:space="preserve">tates </w:t>
      </w:r>
      <w:r w:rsidRPr="00967CF8">
        <w:rPr>
          <w:highlight w:val="yellow"/>
          <w:u w:val="single"/>
        </w:rPr>
        <w:t>should drop the pretense that they are partners</w:t>
      </w:r>
      <w:r w:rsidRPr="00630189">
        <w:rPr>
          <w:u w:val="single"/>
        </w:rPr>
        <w:t xml:space="preserve"> in this new century </w:t>
      </w:r>
      <w:r w:rsidRPr="00967CF8">
        <w:rPr>
          <w:highlight w:val="yellow"/>
          <w:u w:val="single"/>
        </w:rPr>
        <w:t>and accept that they are competitors that</w:t>
      </w:r>
      <w:r w:rsidRPr="00630189">
        <w:rPr>
          <w:u w:val="single"/>
        </w:rPr>
        <w:t xml:space="preserve"> will more often than not have divergent and conflicting interests</w:t>
      </w:r>
      <w:r w:rsidRPr="00630189">
        <w:rPr>
          <w:sz w:val="16"/>
        </w:rPr>
        <w:t>.40 After all, according to Yan, “</w:t>
      </w:r>
      <w:r w:rsidRPr="00967CF8">
        <w:rPr>
          <w:highlight w:val="yellow"/>
          <w:u w:val="single"/>
        </w:rPr>
        <w:t xml:space="preserve">China’s </w:t>
      </w:r>
      <w:proofErr w:type="spellStart"/>
      <w:r w:rsidRPr="00967CF8">
        <w:rPr>
          <w:highlight w:val="yellow"/>
          <w:u w:val="single"/>
        </w:rPr>
        <w:t>endeavour</w:t>
      </w:r>
      <w:proofErr w:type="spellEnd"/>
      <w:r w:rsidRPr="00967CF8">
        <w:rPr>
          <w:highlight w:val="yellow"/>
          <w:u w:val="single"/>
        </w:rPr>
        <w:t xml:space="preserve"> to regain its historical place as a world leading power</w:t>
      </w:r>
      <w:r w:rsidRPr="00630189">
        <w:rPr>
          <w:u w:val="single"/>
        </w:rPr>
        <w:t xml:space="preserve"> </w:t>
      </w:r>
      <w:r w:rsidRPr="00967CF8">
        <w:rPr>
          <w:highlight w:val="yellow"/>
          <w:u w:val="single"/>
        </w:rPr>
        <w:t xml:space="preserve">and </w:t>
      </w:r>
      <w:r w:rsidRPr="007B47E0">
        <w:rPr>
          <w:u w:val="single"/>
        </w:rPr>
        <w:t xml:space="preserve">the </w:t>
      </w:r>
      <w:r w:rsidRPr="00967CF8">
        <w:rPr>
          <w:highlight w:val="yellow"/>
          <w:u w:val="single"/>
        </w:rPr>
        <w:t>U</w:t>
      </w:r>
      <w:r w:rsidRPr="00630189">
        <w:rPr>
          <w:u w:val="single"/>
        </w:rPr>
        <w:t>nited States’ refusal to relinquish its sole superpower status constitutes their greatest political conflict</w:t>
      </w:r>
      <w:r w:rsidRPr="00630189">
        <w:rPr>
          <w:sz w:val="16"/>
        </w:rPr>
        <w:t xml:space="preserve">.” 41 In the words of Alastair Iain Johnston, “this is quite an admission about China’s interests” as it goes against every single policy statement and declaratory policy that China has issued over thirty years.42 This could be disregarded as a Chinese realist’s perspective who is trying to further his point of view and agenda. However, </w:t>
      </w:r>
      <w:r w:rsidRPr="00967CF8">
        <w:rPr>
          <w:rStyle w:val="StyleUnderline"/>
          <w:highlight w:val="yellow"/>
        </w:rPr>
        <w:t>when Xi</w:t>
      </w:r>
      <w:r w:rsidRPr="00630189">
        <w:rPr>
          <w:rStyle w:val="StyleUnderline"/>
        </w:rPr>
        <w:t xml:space="preserve"> Jinping </w:t>
      </w:r>
      <w:r w:rsidRPr="00967CF8">
        <w:rPr>
          <w:rStyle w:val="StyleUnderline"/>
          <w:highlight w:val="yellow"/>
        </w:rPr>
        <w:t>came to power, he projected his vision of China</w:t>
      </w:r>
      <w:r w:rsidRPr="00630189">
        <w:rPr>
          <w:sz w:val="16"/>
        </w:rPr>
        <w:t xml:space="preserve"> for the future, </w:t>
      </w:r>
      <w:r w:rsidRPr="00967CF8">
        <w:rPr>
          <w:rStyle w:val="StyleUnderline"/>
          <w:highlight w:val="yellow"/>
        </w:rPr>
        <w:t>which</w:t>
      </w:r>
      <w:r w:rsidRPr="00630189">
        <w:rPr>
          <w:rStyle w:val="StyleUnderline"/>
        </w:rPr>
        <w:t xml:space="preserve"> </w:t>
      </w:r>
      <w:r w:rsidRPr="00967CF8">
        <w:rPr>
          <w:rStyle w:val="StyleUnderline"/>
          <w:highlight w:val="yellow"/>
        </w:rPr>
        <w:t>entailed</w:t>
      </w:r>
      <w:r w:rsidRPr="00630189">
        <w:rPr>
          <w:rStyle w:val="StyleUnderline"/>
        </w:rPr>
        <w:t xml:space="preserve"> that the country needed to undergo </w:t>
      </w:r>
      <w:r w:rsidRPr="00967CF8">
        <w:rPr>
          <w:rStyle w:val="StyleUnderline"/>
          <w:highlight w:val="yellow"/>
        </w:rPr>
        <w:t>a “national rejuvenation</w:t>
      </w:r>
      <w:r w:rsidRPr="00630189">
        <w:rPr>
          <w:sz w:val="16"/>
        </w:rPr>
        <w:t>” (</w:t>
      </w:r>
      <w:proofErr w:type="spellStart"/>
      <w:r w:rsidRPr="00630189">
        <w:rPr>
          <w:sz w:val="16"/>
        </w:rPr>
        <w:t>fuxing</w:t>
      </w:r>
      <w:proofErr w:type="spellEnd"/>
      <w:r w:rsidRPr="00630189">
        <w:rPr>
          <w:sz w:val="16"/>
        </w:rPr>
        <w:t xml:space="preserve"> </w:t>
      </w:r>
      <w:proofErr w:type="spellStart"/>
      <w:r w:rsidRPr="00630189">
        <w:rPr>
          <w:sz w:val="16"/>
        </w:rPr>
        <w:t>zhi</w:t>
      </w:r>
      <w:proofErr w:type="spellEnd"/>
      <w:r w:rsidRPr="00630189">
        <w:rPr>
          <w:sz w:val="16"/>
        </w:rPr>
        <w:t xml:space="preserve"> </w:t>
      </w:r>
      <w:proofErr w:type="spellStart"/>
      <w:proofErr w:type="gramStart"/>
      <w:r w:rsidRPr="00630189">
        <w:rPr>
          <w:sz w:val="16"/>
        </w:rPr>
        <w:t>lu</w:t>
      </w:r>
      <w:proofErr w:type="spellEnd"/>
      <w:proofErr w:type="gramEnd"/>
      <w:r w:rsidRPr="00630189">
        <w:rPr>
          <w:sz w:val="16"/>
        </w:rPr>
        <w:t xml:space="preserve">, </w:t>
      </w:r>
      <w:proofErr w:type="spellStart"/>
      <w:r w:rsidRPr="00630189">
        <w:rPr>
          <w:rFonts w:eastAsia="MS Gothic"/>
          <w:sz w:val="16"/>
        </w:rPr>
        <w:t>復興之路</w:t>
      </w:r>
      <w:proofErr w:type="spellEnd"/>
      <w:r w:rsidRPr="00630189">
        <w:rPr>
          <w:sz w:val="16"/>
        </w:rPr>
        <w:t xml:space="preserve">). According to Yan, this is “a phrase that literally refers to resuming China’s historical international status as the world’s most advanced state in early Tang Dynasty (618-917 AD). Today </w:t>
      </w:r>
      <w:r w:rsidRPr="00967CF8">
        <w:rPr>
          <w:rStyle w:val="Emphasis"/>
          <w:highlight w:val="yellow"/>
        </w:rPr>
        <w:t>this</w:t>
      </w:r>
      <w:r w:rsidRPr="00630189">
        <w:rPr>
          <w:rStyle w:val="Emphasis"/>
        </w:rPr>
        <w:t xml:space="preserve"> phrase specifically </w:t>
      </w:r>
      <w:r w:rsidRPr="00967CF8">
        <w:rPr>
          <w:rStyle w:val="Emphasis"/>
          <w:highlight w:val="yellow"/>
        </w:rPr>
        <w:t>refers to China’s efforts to catch up with the U</w:t>
      </w:r>
      <w:r w:rsidRPr="00630189">
        <w:rPr>
          <w:sz w:val="16"/>
        </w:rPr>
        <w:t xml:space="preserve">nited </w:t>
      </w:r>
      <w:r w:rsidRPr="00967CF8">
        <w:rPr>
          <w:rStyle w:val="Emphasis"/>
          <w:highlight w:val="yellow"/>
        </w:rPr>
        <w:t>S</w:t>
      </w:r>
      <w:r w:rsidRPr="00630189">
        <w:rPr>
          <w:sz w:val="16"/>
        </w:rPr>
        <w:t xml:space="preserve">tates in terms of comprehensive national power […] </w:t>
      </w:r>
      <w:r w:rsidRPr="00967CF8">
        <w:rPr>
          <w:b/>
          <w:iCs/>
          <w:highlight w:val="yellow"/>
          <w:u w:val="single"/>
          <w:bdr w:val="single" w:sz="8" w:space="0" w:color="auto"/>
        </w:rPr>
        <w:t>the competition for international leadership between China and the United States will be inevitable</w:t>
      </w:r>
      <w:r w:rsidRPr="00630189">
        <w:rPr>
          <w:b/>
          <w:iCs/>
          <w:u w:val="single"/>
          <w:bdr w:val="single" w:sz="8" w:space="0" w:color="auto"/>
        </w:rPr>
        <w:t>”</w:t>
      </w:r>
      <w:r w:rsidRPr="00630189">
        <w:rPr>
          <w:sz w:val="16"/>
        </w:rPr>
        <w:t xml:space="preserve"> (emphasis added).43 This also points out to one inconvenient truth about Chinese politics, one that will definitely leave a bitter taste for American policymakers that have been working tirelessly to “socialize” China in the international system and who thought liberalism would convert China to the benefits of the current international order: </w:t>
      </w:r>
      <w:r w:rsidRPr="00225BC6">
        <w:rPr>
          <w:rStyle w:val="StyleUnderline"/>
        </w:rPr>
        <w:t xml:space="preserve">not only </w:t>
      </w:r>
      <w:r w:rsidRPr="00967CF8">
        <w:rPr>
          <w:rStyle w:val="StyleUnderline"/>
          <w:highlight w:val="yellow"/>
        </w:rPr>
        <w:t>realist</w:t>
      </w:r>
      <w:r w:rsidRPr="00630189">
        <w:rPr>
          <w:rStyle w:val="StyleUnderline"/>
        </w:rPr>
        <w:t xml:space="preserve"> (along with ultra-nationalist) </w:t>
      </w:r>
      <w:r w:rsidRPr="00967CF8">
        <w:rPr>
          <w:rStyle w:val="StyleUnderline"/>
          <w:highlight w:val="yellow"/>
        </w:rPr>
        <w:t>thinkers in China</w:t>
      </w:r>
      <w:r w:rsidRPr="00630189">
        <w:rPr>
          <w:rStyle w:val="StyleUnderline"/>
        </w:rPr>
        <w:t xml:space="preserve"> are not on the fringe of Chinese politics, they </w:t>
      </w:r>
      <w:r w:rsidRPr="00967CF8">
        <w:rPr>
          <w:rStyle w:val="StyleUnderline"/>
          <w:highlight w:val="yellow"/>
        </w:rPr>
        <w:t>are</w:t>
      </w:r>
      <w:r w:rsidRPr="00630189">
        <w:rPr>
          <w:rStyle w:val="StyleUnderline"/>
        </w:rPr>
        <w:t xml:space="preserve"> </w:t>
      </w:r>
      <w:r w:rsidRPr="00630189">
        <w:rPr>
          <w:rStyle w:val="Emphasis"/>
        </w:rPr>
        <w:t xml:space="preserve">very much </w:t>
      </w:r>
      <w:r w:rsidRPr="00967CF8">
        <w:rPr>
          <w:rStyle w:val="Emphasis"/>
          <w:highlight w:val="yellow"/>
        </w:rPr>
        <w:t>in the mainstream</w:t>
      </w:r>
      <w:r w:rsidRPr="00630189">
        <w:rPr>
          <w:sz w:val="16"/>
        </w:rPr>
        <w:t xml:space="preserve">. 44 International relations theory is still somewhat of a new phenomenon in China, but </w:t>
      </w:r>
      <w:r w:rsidRPr="00630189">
        <w:rPr>
          <w:u w:val="single"/>
        </w:rPr>
        <w:t>Chinese experts have quickly appropriated realism</w:t>
      </w:r>
      <w:r w:rsidRPr="00630189">
        <w:rPr>
          <w:sz w:val="16"/>
        </w:rPr>
        <w:t xml:space="preserve"> (and especially John J. </w:t>
      </w:r>
      <w:proofErr w:type="spellStart"/>
      <w:r w:rsidRPr="00630189">
        <w:rPr>
          <w:sz w:val="16"/>
        </w:rPr>
        <w:t>Mearsheimer’s</w:t>
      </w:r>
      <w:proofErr w:type="spellEnd"/>
      <w:r w:rsidRPr="00630189">
        <w:rPr>
          <w:sz w:val="16"/>
        </w:rPr>
        <w:t xml:space="preserve"> version of offensive realism) </w:t>
      </w:r>
      <w:r w:rsidRPr="00630189">
        <w:rPr>
          <w:u w:val="single"/>
        </w:rPr>
        <w:t>as</w:t>
      </w:r>
      <w:r w:rsidRPr="00630189">
        <w:rPr>
          <w:sz w:val="16"/>
        </w:rPr>
        <w:t xml:space="preserve"> one of </w:t>
      </w:r>
      <w:r w:rsidRPr="00630189">
        <w:rPr>
          <w:u w:val="single"/>
        </w:rPr>
        <w:t>their own</w:t>
      </w:r>
      <w:r w:rsidRPr="00630189">
        <w:rPr>
          <w:sz w:val="16"/>
        </w:rPr>
        <w:t xml:space="preserve">.45 </w:t>
      </w:r>
      <w:r w:rsidRPr="00630189">
        <w:rPr>
          <w:u w:val="single"/>
        </w:rPr>
        <w:t>It is now, and has been for a while, the most dominant paradigm of international relations in China</w:t>
      </w:r>
      <w:r w:rsidRPr="00630189">
        <w:rPr>
          <w:sz w:val="16"/>
        </w:rPr>
        <w:t xml:space="preserve">.46 Some theorists in China like </w:t>
      </w:r>
      <w:r w:rsidRPr="00630189">
        <w:rPr>
          <w:u w:val="single"/>
        </w:rPr>
        <w:t xml:space="preserve">Wang </w:t>
      </w:r>
      <w:proofErr w:type="spellStart"/>
      <w:r w:rsidRPr="00630189">
        <w:rPr>
          <w:u w:val="single"/>
        </w:rPr>
        <w:t>Jisi</w:t>
      </w:r>
      <w:proofErr w:type="spellEnd"/>
      <w:r w:rsidRPr="00630189">
        <w:rPr>
          <w:sz w:val="16"/>
        </w:rPr>
        <w:t xml:space="preserve">, Dean of the International Relations department at the prestigious Peking University, </w:t>
      </w:r>
      <w:r w:rsidRPr="00630189">
        <w:rPr>
          <w:u w:val="single"/>
        </w:rPr>
        <w:t>have been trying for years to strike a conciliatory note</w:t>
      </w:r>
      <w:r w:rsidRPr="00630189">
        <w:rPr>
          <w:sz w:val="16"/>
        </w:rPr>
        <w:t xml:space="preserve"> to reconcile differences and bridge the gap between China and the U.S., </w:t>
      </w:r>
      <w:r w:rsidRPr="00630189">
        <w:rPr>
          <w:u w:val="single"/>
        </w:rPr>
        <w:t>but his attempt</w:t>
      </w:r>
      <w:r w:rsidRPr="00630189">
        <w:rPr>
          <w:sz w:val="16"/>
        </w:rPr>
        <w:t xml:space="preserve"> (and those of likeminded colleagues) </w:t>
      </w:r>
      <w:r w:rsidRPr="00630189">
        <w:rPr>
          <w:u w:val="single"/>
        </w:rPr>
        <w:t>to do so is mostly the exception, not the rule</w:t>
      </w:r>
      <w:r w:rsidRPr="00630189">
        <w:rPr>
          <w:sz w:val="16"/>
        </w:rPr>
        <w:t xml:space="preserve">.47 </w:t>
      </w:r>
    </w:p>
    <w:p w:rsidR="00327E6B" w:rsidRDefault="00327E6B" w:rsidP="00327E6B">
      <w:pPr>
        <w:pStyle w:val="Heading4"/>
        <w:rPr>
          <w:rFonts w:eastAsia="Times New Roman"/>
        </w:rPr>
      </w:pPr>
      <w:r>
        <w:rPr>
          <w:rFonts w:eastAsia="Times New Roman"/>
        </w:rPr>
        <w:t>The autocratic nature of the Chinese regime ensures a desire for expansionism and opposition to US goals</w:t>
      </w:r>
    </w:p>
    <w:p w:rsidR="00327E6B" w:rsidRPr="00D970C1" w:rsidRDefault="00327E6B" w:rsidP="00327E6B">
      <w:pPr>
        <w:rPr>
          <w:rFonts w:asciiTheme="minorHAnsi" w:eastAsia="Times New Roman" w:hAnsiTheme="minorHAnsi" w:cs="Times New Roman"/>
          <w:bCs/>
          <w:sz w:val="20"/>
        </w:rPr>
      </w:pPr>
      <w:proofErr w:type="spellStart"/>
      <w:r w:rsidRPr="00D970C1">
        <w:rPr>
          <w:rFonts w:asciiTheme="minorHAnsi" w:eastAsia="Times New Roman" w:hAnsiTheme="minorHAnsi" w:cs="Times New Roman"/>
          <w:b/>
          <w:bCs/>
          <w:sz w:val="26"/>
        </w:rPr>
        <w:t>Khong</w:t>
      </w:r>
      <w:proofErr w:type="spellEnd"/>
      <w:r w:rsidRPr="00D970C1">
        <w:rPr>
          <w:rFonts w:asciiTheme="minorHAnsi" w:eastAsia="Times New Roman" w:hAnsiTheme="minorHAnsi" w:cs="Times New Roman"/>
          <w:b/>
          <w:bCs/>
          <w:sz w:val="26"/>
        </w:rPr>
        <w:t xml:space="preserve"> 14 </w:t>
      </w:r>
      <w:r w:rsidRPr="00D970C1">
        <w:rPr>
          <w:rFonts w:asciiTheme="minorHAnsi" w:eastAsia="Times New Roman" w:hAnsiTheme="minorHAnsi" w:cs="Times New Roman"/>
          <w:bCs/>
          <w:sz w:val="20"/>
        </w:rPr>
        <w:t xml:space="preserve">(Yuen, Professor of International Relations at Oxford University, “Primacy or World Order? The United States and China’s Rise”, </w:t>
      </w:r>
      <w:hyperlink r:id="rId35" w:history="1">
        <w:r w:rsidRPr="00D970C1">
          <w:rPr>
            <w:rFonts w:asciiTheme="minorHAnsi" w:eastAsia="Times New Roman" w:hAnsiTheme="minorHAnsi" w:cs="Times New Roman"/>
            <w:sz w:val="20"/>
          </w:rPr>
          <w:t>http://www.mitpressjournals.org/doi/pdf/10.1162/ISEC_a_00147</w:t>
        </w:r>
      </w:hyperlink>
      <w:r w:rsidRPr="00D970C1">
        <w:rPr>
          <w:rFonts w:asciiTheme="minorHAnsi" w:eastAsia="Times New Roman" w:hAnsiTheme="minorHAnsi" w:cs="Times New Roman"/>
          <w:bCs/>
          <w:sz w:val="20"/>
        </w:rPr>
        <w:t>,</w:t>
      </w:r>
      <w:r w:rsidR="004B1E30">
        <w:rPr>
          <w:rFonts w:asciiTheme="minorHAnsi" w:eastAsia="Times New Roman" w:hAnsiTheme="minorHAnsi" w:cs="Times New Roman"/>
          <w:bCs/>
          <w:sz w:val="20"/>
        </w:rPr>
        <w:t xml:space="preserve"> </w:t>
      </w:r>
      <w:proofErr w:type="spellStart"/>
      <w:r w:rsidR="004B1E30">
        <w:rPr>
          <w:rFonts w:asciiTheme="minorHAnsi" w:eastAsia="Times New Roman" w:hAnsiTheme="minorHAnsi" w:cs="Times New Roman"/>
          <w:bCs/>
          <w:sz w:val="20"/>
        </w:rPr>
        <w:t>mitpressjournals</w:t>
      </w:r>
      <w:proofErr w:type="spellEnd"/>
      <w:r w:rsidR="004B1E30">
        <w:rPr>
          <w:rFonts w:asciiTheme="minorHAnsi" w:eastAsia="Times New Roman" w:hAnsiTheme="minorHAnsi" w:cs="Times New Roman"/>
          <w:bCs/>
          <w:sz w:val="20"/>
        </w:rPr>
        <w:t>, p.164-165)</w:t>
      </w:r>
    </w:p>
    <w:p w:rsidR="00327E6B" w:rsidRPr="007B2CEC" w:rsidRDefault="00327E6B" w:rsidP="00327E6B">
      <w:pPr>
        <w:rPr>
          <w:rFonts w:asciiTheme="minorHAnsi" w:eastAsia="Times New Roman" w:hAnsiTheme="minorHAnsi" w:cs="Times New Roman"/>
          <w:sz w:val="16"/>
        </w:rPr>
      </w:pPr>
      <w:r w:rsidRPr="00967CF8">
        <w:rPr>
          <w:rFonts w:asciiTheme="minorHAnsi" w:eastAsia="Times New Roman" w:hAnsiTheme="minorHAnsi" w:cs="Times New Roman"/>
          <w:highlight w:val="yellow"/>
          <w:u w:val="single"/>
        </w:rPr>
        <w:t>The debate over what to do about China’s rise and aspirations is not just about military and economic power</w:t>
      </w:r>
      <w:r w:rsidRPr="00967CF8">
        <w:rPr>
          <w:rFonts w:asciiTheme="minorHAnsi" w:eastAsia="Times New Roman" w:hAnsiTheme="minorHAnsi" w:cs="Times New Roman"/>
          <w:sz w:val="16"/>
          <w:highlight w:val="yellow"/>
        </w:rPr>
        <w:t xml:space="preserve">. </w:t>
      </w:r>
      <w:r w:rsidRPr="00D970C1">
        <w:rPr>
          <w:rFonts w:asciiTheme="minorHAnsi" w:eastAsia="Times New Roman" w:hAnsiTheme="minorHAnsi" w:cs="Times New Roman"/>
          <w:sz w:val="16"/>
        </w:rPr>
        <w:t>For Friedberg,</w:t>
      </w:r>
      <w:r w:rsidRPr="00967CF8">
        <w:rPr>
          <w:rFonts w:asciiTheme="minorHAnsi" w:eastAsia="Times New Roman" w:hAnsiTheme="minorHAnsi" w:cs="Times New Roman"/>
          <w:highlight w:val="yellow"/>
          <w:u w:val="single"/>
        </w:rPr>
        <w:t xml:space="preserve"> the identity of the potential challenger matters greatly. In fact, it is decisive. He would be less worried if it were Japan or Australia, but that fact that it is China—an illiberal and autocratic </w:t>
      </w:r>
      <w:r w:rsidRPr="00967CF8">
        <w:rPr>
          <w:rFonts w:asciiTheme="minorHAnsi" w:eastAsia="Times New Roman" w:hAnsiTheme="minorHAnsi" w:cs="Times New Roman"/>
          <w:highlight w:val="yellow"/>
          <w:u w:val="single"/>
        </w:rPr>
        <w:lastRenderedPageBreak/>
        <w:t>regime—makes it worrisome. An unrepresentative government “responsible for crushing the Tiananmen Square protests, denying religious freedom, suppressing political dissent, and oppressing minorities</w:t>
      </w:r>
      <w:r w:rsidRPr="00D970C1">
        <w:rPr>
          <w:rFonts w:asciiTheme="minorHAnsi" w:eastAsia="Times New Roman" w:hAnsiTheme="minorHAnsi" w:cs="Times New Roman"/>
          <w:sz w:val="16"/>
        </w:rPr>
        <w:t xml:space="preserve">” to use Hugh White’s words (p. 167) </w:t>
      </w:r>
      <w:r w:rsidRPr="00967CF8">
        <w:rPr>
          <w:rFonts w:asciiTheme="minorHAnsi" w:eastAsia="Times New Roman" w:hAnsiTheme="minorHAnsi" w:cs="Times New Roman"/>
          <w:highlight w:val="yellow"/>
          <w:u w:val="single"/>
        </w:rPr>
        <w:t>is, in the end, not a government that the</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U</w:t>
      </w:r>
      <w:r w:rsidRPr="00D970C1">
        <w:rPr>
          <w:rFonts w:asciiTheme="minorHAnsi" w:eastAsia="Times New Roman" w:hAnsiTheme="minorHAnsi" w:cs="Times New Roman"/>
          <w:sz w:val="16"/>
        </w:rPr>
        <w:t xml:space="preserve">nited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 xml:space="preserve">tates </w:t>
      </w:r>
      <w:r w:rsidRPr="00967CF8">
        <w:rPr>
          <w:rFonts w:asciiTheme="minorHAnsi" w:eastAsia="Times New Roman" w:hAnsiTheme="minorHAnsi" w:cs="Times New Roman"/>
          <w:highlight w:val="yellow"/>
          <w:u w:val="single"/>
        </w:rPr>
        <w:t>can treat as a political equal, accommodate, or cooperate with</w:t>
      </w:r>
      <w:r w:rsidRPr="00D970C1">
        <w:rPr>
          <w:rFonts w:asciiTheme="minorHAnsi" w:eastAsia="Times New Roman" w:hAnsiTheme="minorHAnsi" w:cs="Times New Roman"/>
          <w:sz w:val="16"/>
        </w:rPr>
        <w:t xml:space="preserve"> (p. 167</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The crux of the matter,</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6"/>
        </w:rPr>
        <w:t>for Friedberg,</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is the nature of China’s political regime: autocratic governance is anathema to the American political credo; moreover, there is also a link between autocracies and their propensity to resort to military force externally</w:t>
      </w:r>
      <w:r w:rsidRPr="00967CF8">
        <w:rPr>
          <w:rFonts w:asciiTheme="minorHAnsi" w:eastAsia="Times New Roman" w:hAnsiTheme="minorHAnsi" w:cs="Times New Roman"/>
          <w:sz w:val="16"/>
          <w:highlight w:val="yellow"/>
        </w:rPr>
        <w:t xml:space="preserve"> (</w:t>
      </w:r>
      <w:r w:rsidRPr="00D970C1">
        <w:rPr>
          <w:rFonts w:asciiTheme="minorHAnsi" w:eastAsia="Times New Roman" w:hAnsiTheme="minorHAnsi" w:cs="Times New Roman"/>
          <w:sz w:val="16"/>
        </w:rPr>
        <w:t>pp. 42–45, 159–163). In a revealing passage, Friedberg stipulates the conditions under which the United States may be willing to share or even cede power to China: “In the long run, the United States can learn to live with a democratic China as the preponderant power in East Asia, much as Great Britain came to accept America as the dominant power in the Western Hemisphere.... Having kept the peace, encouraged the transition of all the major regional players from authoritarianism to democracy, and overseen the re-emergence of Asia as a leading center of world wealth and peace, Washington will be free to call home its legions” (pp. 251–252).</w:t>
      </w:r>
    </w:p>
    <w:p w:rsidR="00327E6B" w:rsidRDefault="00327E6B" w:rsidP="00327E6B">
      <w:pPr>
        <w:pStyle w:val="Heading4"/>
      </w:pPr>
      <w:r>
        <w:t>China is pursuing regional hegemony to supplant US primary</w:t>
      </w:r>
    </w:p>
    <w:p w:rsidR="00327E6B" w:rsidRPr="00D970C1" w:rsidRDefault="00327E6B" w:rsidP="00327E6B">
      <w:pPr>
        <w:rPr>
          <w:rFonts w:asciiTheme="minorHAnsi" w:eastAsia="Times New Roman" w:hAnsiTheme="minorHAnsi" w:cs="Times New Roman"/>
          <w:b/>
          <w:bCs/>
          <w:sz w:val="26"/>
        </w:rPr>
      </w:pPr>
      <w:proofErr w:type="spellStart"/>
      <w:r w:rsidRPr="00D970C1">
        <w:rPr>
          <w:rFonts w:asciiTheme="minorHAnsi" w:eastAsia="Times New Roman" w:hAnsiTheme="minorHAnsi" w:cs="Times New Roman"/>
          <w:b/>
          <w:bCs/>
          <w:sz w:val="26"/>
        </w:rPr>
        <w:t>Blackwill</w:t>
      </w:r>
      <w:proofErr w:type="spellEnd"/>
      <w:r w:rsidRPr="00D970C1">
        <w:rPr>
          <w:rFonts w:asciiTheme="minorHAnsi" w:eastAsia="Times New Roman" w:hAnsiTheme="minorHAnsi" w:cs="Times New Roman"/>
          <w:b/>
          <w:bCs/>
          <w:sz w:val="26"/>
        </w:rPr>
        <w:t xml:space="preserve"> 16</w:t>
      </w:r>
      <w:r w:rsidRPr="00D970C1">
        <w:rPr>
          <w:rFonts w:asciiTheme="minorHAnsi" w:eastAsia="Times New Roman" w:hAnsiTheme="minorHAnsi" w:cs="Times New Roman"/>
          <w:sz w:val="16"/>
          <w:szCs w:val="16"/>
        </w:rPr>
        <w:t xml:space="preserve">(Robert, Former Ambassador to India &amp; Senior fellow @ CFR, “Chinas Strategy: Asia Maximizes power balance to replace America”, </w:t>
      </w:r>
      <w:hyperlink r:id="rId36" w:history="1">
        <w:r w:rsidRPr="00D970C1">
          <w:rPr>
            <w:rFonts w:asciiTheme="minorHAnsi" w:eastAsia="Times New Roman" w:hAnsiTheme="minorHAnsi" w:cs="Times New Roman"/>
            <w:sz w:val="16"/>
            <w:szCs w:val="16"/>
          </w:rPr>
          <w:t>http://nationalinterest.org/feature/chinas-strategy-asia-maximize-power-replace-america-16359</w:t>
        </w:r>
      </w:hyperlink>
      <w:r w:rsidRPr="00D970C1">
        <w:rPr>
          <w:rFonts w:asciiTheme="minorHAnsi" w:eastAsia="Times New Roman" w:hAnsiTheme="minorHAnsi" w:cs="Times New Roman"/>
          <w:sz w:val="16"/>
          <w:szCs w:val="16"/>
        </w:rPr>
        <w:t>)</w:t>
      </w:r>
    </w:p>
    <w:p w:rsidR="00327E6B" w:rsidRPr="00D970C1" w:rsidRDefault="00327E6B" w:rsidP="00327E6B">
      <w:pPr>
        <w:rPr>
          <w:rFonts w:asciiTheme="minorHAnsi" w:eastAsia="Times New Roman" w:hAnsiTheme="minorHAnsi" w:cs="Times New Roman"/>
          <w:u w:val="single"/>
        </w:rPr>
      </w:pPr>
      <w:r w:rsidRPr="00967CF8">
        <w:rPr>
          <w:rFonts w:asciiTheme="minorHAnsi" w:eastAsia="Times New Roman" w:hAnsiTheme="minorHAnsi" w:cs="Times New Roman"/>
          <w:highlight w:val="yellow"/>
          <w:u w:val="single"/>
        </w:rPr>
        <w:t>China’s primary strategic goal</w:t>
      </w:r>
      <w:r w:rsidRPr="00967CF8">
        <w:rPr>
          <w:rFonts w:asciiTheme="minorHAnsi" w:eastAsia="Times New Roman" w:hAnsiTheme="minorHAnsi" w:cs="Times New Roman"/>
          <w:sz w:val="16"/>
          <w:highlight w:val="yellow"/>
        </w:rPr>
        <w:t xml:space="preserve"> i</w:t>
      </w:r>
      <w:r w:rsidRPr="00D970C1">
        <w:rPr>
          <w:rFonts w:asciiTheme="minorHAnsi" w:eastAsia="Times New Roman" w:hAnsiTheme="minorHAnsi" w:cs="Times New Roman"/>
          <w:sz w:val="16"/>
        </w:rPr>
        <w:t xml:space="preserve">n contemporary </w:t>
      </w:r>
      <w:r w:rsidRPr="00967CF8">
        <w:rPr>
          <w:rFonts w:asciiTheme="minorHAnsi" w:eastAsia="Times New Roman" w:hAnsiTheme="minorHAnsi" w:cs="Times New Roman"/>
          <w:sz w:val="16"/>
          <w:highlight w:val="yellow"/>
        </w:rPr>
        <w:t xml:space="preserve">times </w:t>
      </w:r>
      <w:r w:rsidRPr="00967CF8">
        <w:rPr>
          <w:rFonts w:asciiTheme="minorHAnsi" w:eastAsia="Times New Roman" w:hAnsiTheme="minorHAnsi" w:cs="Times New Roman"/>
          <w:highlight w:val="yellow"/>
          <w:u w:val="single"/>
        </w:rPr>
        <w:t>has been the accumulation of “comprehensive national power</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highlight w:val="yellow"/>
          <w:u w:val="single"/>
        </w:rPr>
        <w:t>This pursuit of power in all its dimensions</w:t>
      </w:r>
      <w:r w:rsidRPr="00967CF8">
        <w:rPr>
          <w:rFonts w:asciiTheme="minorHAnsi" w:eastAsia="Times New Roman" w:hAnsiTheme="minorHAnsi" w:cs="Times New Roman"/>
          <w:sz w:val="16"/>
          <w:highlight w:val="yellow"/>
        </w:rPr>
        <w:t>—</w:t>
      </w:r>
      <w:r w:rsidRPr="00D970C1">
        <w:rPr>
          <w:rFonts w:asciiTheme="minorHAnsi" w:eastAsia="Times New Roman" w:hAnsiTheme="minorHAnsi" w:cs="Times New Roman"/>
          <w:sz w:val="16"/>
        </w:rPr>
        <w:t>economic, military, technological and diplomatic—</w:t>
      </w:r>
      <w:r w:rsidRPr="00967CF8">
        <w:rPr>
          <w:rFonts w:asciiTheme="minorHAnsi" w:eastAsia="Times New Roman" w:hAnsiTheme="minorHAnsi" w:cs="Times New Roman"/>
          <w:highlight w:val="yellow"/>
          <w:u w:val="single"/>
        </w:rPr>
        <w:t>is driven by the conviction that China, a great civilization undone by the hostility of others, could never attain its destiny unless it amassed the power necessary to ward off the hostility of those opposed to this quest</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highlight w:val="yellow"/>
          <w:u w:val="single"/>
        </w:rPr>
        <w:t>This vision</w:t>
      </w:r>
      <w:r w:rsidRPr="00D970C1">
        <w:rPr>
          <w:rFonts w:asciiTheme="minorHAnsi" w:eastAsia="Times New Roman" w:hAnsiTheme="minorHAnsi" w:cs="Times New Roman"/>
          <w:sz w:val="16"/>
        </w:rPr>
        <w:t xml:space="preserve"> of strengthening the Chinese state while recovering China’s centrality in international politics—both objectives requiring the accumulation of “comprehensive national power”—</w:t>
      </w:r>
      <w:r w:rsidRPr="00967CF8">
        <w:rPr>
          <w:rFonts w:asciiTheme="minorHAnsi" w:eastAsia="Times New Roman" w:hAnsiTheme="minorHAnsi" w:cs="Times New Roman"/>
          <w:highlight w:val="yellow"/>
          <w:u w:val="single"/>
        </w:rPr>
        <w:t xml:space="preserve">suggests that the aims of </w:t>
      </w:r>
      <w:r w:rsidRPr="00967CF8">
        <w:rPr>
          <w:rFonts w:asciiTheme="minorHAnsi" w:eastAsia="Times New Roman" w:hAnsiTheme="minorHAnsi" w:cs="Times New Roman"/>
          <w:iCs/>
          <w:highlight w:val="yellow"/>
          <w:u w:val="single"/>
          <w:bdr w:val="single" w:sz="8" w:space="0" w:color="auto"/>
        </w:rPr>
        <w:t>Beijing’s grand strategy</w:t>
      </w:r>
      <w:r w:rsidRPr="00967CF8">
        <w:rPr>
          <w:rFonts w:asciiTheme="minorHAnsi" w:eastAsia="Times New Roman" w:hAnsiTheme="minorHAnsi" w:cs="Times New Roman"/>
          <w:highlight w:val="yellow"/>
          <w:u w:val="single"/>
        </w:rPr>
        <w:t xml:space="preserve"> both implicate and transcend the</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U</w:t>
      </w:r>
      <w:r w:rsidRPr="00D970C1">
        <w:rPr>
          <w:rFonts w:asciiTheme="minorHAnsi" w:eastAsia="Times New Roman" w:hAnsiTheme="minorHAnsi" w:cs="Times New Roman"/>
          <w:sz w:val="16"/>
        </w:rPr>
        <w:t xml:space="preserve">nited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6"/>
        </w:rPr>
        <w:t xml:space="preserve">tates’ </w:t>
      </w:r>
      <w:r w:rsidRPr="00967CF8">
        <w:rPr>
          <w:rFonts w:asciiTheme="minorHAnsi" w:eastAsia="Times New Roman" w:hAnsiTheme="minorHAnsi" w:cs="Times New Roman"/>
          <w:iCs/>
          <w:highlight w:val="yellow"/>
          <w:u w:val="single"/>
          <w:bdr w:val="single" w:sz="8" w:space="0" w:color="auto"/>
        </w:rPr>
        <w:t>and China’s other Asian rivals, to replace U.S. primacy in Asia writ large</w:t>
      </w:r>
      <w:r w:rsidRPr="00967CF8">
        <w:rPr>
          <w:rFonts w:asciiTheme="minorHAnsi" w:eastAsia="Times New Roman" w:hAnsiTheme="minorHAnsi" w:cs="Times New Roman"/>
          <w:sz w:val="16"/>
          <w:highlight w:val="yellow"/>
        </w:rPr>
        <w:t xml:space="preserve">. </w:t>
      </w:r>
      <w:r w:rsidRPr="00967CF8">
        <w:rPr>
          <w:rFonts w:asciiTheme="minorHAnsi" w:eastAsia="Times New Roman" w:hAnsiTheme="minorHAnsi" w:cs="Times New Roman"/>
          <w:highlight w:val="yellow"/>
          <w:u w:val="single"/>
        </w:rPr>
        <w:t>For China</w:t>
      </w:r>
      <w:r w:rsidRPr="00D970C1">
        <w:rPr>
          <w:rFonts w:asciiTheme="minorHAnsi" w:eastAsia="Times New Roman" w:hAnsiTheme="minorHAnsi" w:cs="Times New Roman"/>
          <w:u w:val="single"/>
        </w:rPr>
        <w:t>,</w:t>
      </w:r>
      <w:r w:rsidRPr="00D970C1">
        <w:rPr>
          <w:rFonts w:asciiTheme="minorHAnsi" w:eastAsia="Times New Roman" w:hAnsiTheme="minorHAnsi" w:cs="Times New Roman"/>
          <w:sz w:val="16"/>
        </w:rPr>
        <w:t xml:space="preserve"> which is simultaneously an ancient civilization and a modern polity, </w:t>
      </w:r>
      <w:r w:rsidRPr="00967CF8">
        <w:rPr>
          <w:rFonts w:asciiTheme="minorHAnsi" w:eastAsia="Times New Roman" w:hAnsiTheme="minorHAnsi" w:cs="Times New Roman"/>
          <w:highlight w:val="yellow"/>
          <w:u w:val="single"/>
        </w:rPr>
        <w:t xml:space="preserve">grand strategic objectives are not simply about desirable rank orderings in international politics but rather about </w:t>
      </w:r>
      <w:r w:rsidRPr="00967CF8">
        <w:rPr>
          <w:rFonts w:asciiTheme="minorHAnsi" w:eastAsia="Times New Roman" w:hAnsiTheme="minorHAnsi" w:cs="Times New Roman"/>
          <w:iCs/>
          <w:highlight w:val="yellow"/>
          <w:u w:val="single"/>
          <w:bdr w:val="single" w:sz="8" w:space="0" w:color="auto"/>
        </w:rPr>
        <w:t>fundamental conceptions of order.</w:t>
      </w:r>
    </w:p>
    <w:p w:rsidR="00327E6B" w:rsidRDefault="00327E6B" w:rsidP="00327E6B">
      <w:pPr>
        <w:pStyle w:val="Heading4"/>
      </w:pPr>
      <w:r>
        <w:t>China will neve</w:t>
      </w:r>
      <w:r w:rsidR="003A6EBA">
        <w:t>r accept the US as a partner – C</w:t>
      </w:r>
      <w:r>
        <w:t>hallenges are inevitable</w:t>
      </w:r>
    </w:p>
    <w:p w:rsidR="00327E6B" w:rsidRPr="00D970C1" w:rsidRDefault="004B1E30" w:rsidP="00327E6B">
      <w:pPr>
        <w:rPr>
          <w:rFonts w:asciiTheme="minorHAnsi" w:eastAsia="Times New Roman" w:hAnsiTheme="minorHAnsi" w:cs="Times New Roman"/>
          <w:b/>
          <w:bCs/>
          <w:sz w:val="26"/>
        </w:rPr>
      </w:pPr>
      <w:proofErr w:type="spellStart"/>
      <w:r>
        <w:rPr>
          <w:rFonts w:asciiTheme="minorHAnsi" w:eastAsia="Times New Roman" w:hAnsiTheme="minorHAnsi" w:cs="Times New Roman"/>
          <w:b/>
          <w:bCs/>
          <w:sz w:val="26"/>
        </w:rPr>
        <w:t>Blackwill</w:t>
      </w:r>
      <w:proofErr w:type="spellEnd"/>
      <w:r>
        <w:rPr>
          <w:rFonts w:asciiTheme="minorHAnsi" w:eastAsia="Times New Roman" w:hAnsiTheme="minorHAnsi" w:cs="Times New Roman"/>
          <w:b/>
          <w:bCs/>
          <w:sz w:val="26"/>
        </w:rPr>
        <w:t xml:space="preserve"> &amp;</w:t>
      </w:r>
      <w:r w:rsidR="00327E6B" w:rsidRPr="00D970C1">
        <w:rPr>
          <w:rFonts w:asciiTheme="minorHAnsi" w:eastAsia="Times New Roman" w:hAnsiTheme="minorHAnsi" w:cs="Times New Roman"/>
          <w:b/>
          <w:bCs/>
          <w:sz w:val="26"/>
        </w:rPr>
        <w:t xml:space="preserve"> </w:t>
      </w:r>
      <w:proofErr w:type="spellStart"/>
      <w:r w:rsidR="00327E6B" w:rsidRPr="00D970C1">
        <w:rPr>
          <w:rFonts w:asciiTheme="minorHAnsi" w:eastAsia="Times New Roman" w:hAnsiTheme="minorHAnsi" w:cs="Times New Roman"/>
          <w:b/>
          <w:bCs/>
          <w:sz w:val="26"/>
        </w:rPr>
        <w:t>Tellis</w:t>
      </w:r>
      <w:proofErr w:type="spellEnd"/>
      <w:r w:rsidR="00327E6B" w:rsidRPr="00D970C1">
        <w:rPr>
          <w:rFonts w:asciiTheme="minorHAnsi" w:eastAsia="Times New Roman" w:hAnsiTheme="minorHAnsi" w:cs="Times New Roman"/>
          <w:b/>
          <w:bCs/>
          <w:sz w:val="26"/>
        </w:rPr>
        <w:t xml:space="preserve"> 15 </w:t>
      </w:r>
      <w:r w:rsidR="00327E6B" w:rsidRPr="00D970C1">
        <w:rPr>
          <w:rFonts w:asciiTheme="minorHAnsi" w:eastAsia="Times New Roman" w:hAnsiTheme="minorHAnsi" w:cs="Times New Roman"/>
          <w:sz w:val="16"/>
        </w:rPr>
        <w:t xml:space="preserve">(Robert, , Senior Fellow @ CFR, Former Ambassador to India,  Ashley, PhD senior associate at the Carnegie Endowment for International Peace specializing in international security, defense, and Asian strategic issues, </w:t>
      </w:r>
      <w:r w:rsidR="00327E6B" w:rsidRPr="00D970C1">
        <w:rPr>
          <w:rFonts w:asciiTheme="minorHAnsi" w:eastAsia="Times New Roman" w:hAnsiTheme="minorHAnsi" w:cs="Times New Roman"/>
          <w:sz w:val="16"/>
          <w:u w:val="single"/>
        </w:rPr>
        <w:t>Revising U.S. Grand Strategy Toward China,</w:t>
      </w:r>
      <w:r w:rsidR="00327E6B" w:rsidRPr="00D970C1">
        <w:rPr>
          <w:rFonts w:asciiTheme="minorHAnsi" w:eastAsia="Times New Roman" w:hAnsiTheme="minorHAnsi" w:cs="Times New Roman"/>
          <w:sz w:val="16"/>
        </w:rPr>
        <w:t xml:space="preserve"> March)</w:t>
      </w:r>
    </w:p>
    <w:p w:rsidR="00327E6B" w:rsidRPr="00D970C1" w:rsidRDefault="00327E6B" w:rsidP="00327E6B">
      <w:pPr>
        <w:rPr>
          <w:rFonts w:asciiTheme="minorHAnsi" w:eastAsia="Times New Roman" w:hAnsiTheme="minorHAnsi" w:cs="Times New Roman"/>
          <w:sz w:val="14"/>
        </w:rPr>
      </w:pPr>
      <w:r w:rsidRPr="00D970C1">
        <w:rPr>
          <w:rFonts w:asciiTheme="minorHAnsi" w:eastAsia="Times New Roman" w:hAnsiTheme="minorHAnsi" w:cs="Times New Roman"/>
          <w:sz w:val="14"/>
        </w:rPr>
        <w:t xml:space="preserve">The profound test that the rise of Chinese power represents for the United States is likely to last for decades. </w:t>
      </w:r>
      <w:r w:rsidRPr="00967CF8">
        <w:rPr>
          <w:rFonts w:asciiTheme="minorHAnsi" w:eastAsia="Times New Roman" w:hAnsiTheme="minorHAnsi" w:cs="Times New Roman"/>
          <w:highlight w:val="yellow"/>
          <w:u w:val="single"/>
        </w:rPr>
        <w:t>It is unrealistic to imagine that China’s grand strategy toward the U</w:t>
      </w:r>
      <w:r w:rsidRPr="00D970C1">
        <w:rPr>
          <w:rFonts w:asciiTheme="minorHAnsi" w:eastAsia="Times New Roman" w:hAnsiTheme="minorHAnsi" w:cs="Times New Roman"/>
          <w:sz w:val="14"/>
        </w:rPr>
        <w:t xml:space="preserve">nited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4"/>
        </w:rPr>
        <w:t>tates</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will evolve in a way</w:t>
      </w:r>
      <w:r w:rsidRPr="00D970C1">
        <w:rPr>
          <w:rFonts w:asciiTheme="minorHAnsi" w:eastAsia="Times New Roman" w:hAnsiTheme="minorHAnsi" w:cs="Times New Roman"/>
          <w:sz w:val="14"/>
        </w:rPr>
        <w:t>—at least in the next ten years—</w:t>
      </w:r>
      <w:r w:rsidRPr="00967CF8">
        <w:rPr>
          <w:rFonts w:asciiTheme="minorHAnsi" w:eastAsia="Times New Roman" w:hAnsiTheme="minorHAnsi" w:cs="Times New Roman"/>
          <w:sz w:val="14"/>
          <w:highlight w:val="yellow"/>
        </w:rPr>
        <w:t>t</w:t>
      </w:r>
      <w:r w:rsidRPr="00967CF8">
        <w:rPr>
          <w:rFonts w:asciiTheme="minorHAnsi" w:eastAsia="Times New Roman" w:hAnsiTheme="minorHAnsi" w:cs="Times New Roman"/>
          <w:highlight w:val="yellow"/>
          <w:u w:val="single"/>
        </w:rPr>
        <w:t>hat accepts American power and influence</w:t>
      </w:r>
      <w:r w:rsidRPr="00D970C1">
        <w:rPr>
          <w:rFonts w:asciiTheme="minorHAnsi" w:eastAsia="Times New Roman" w:hAnsiTheme="minorHAnsi" w:cs="Times New Roman"/>
          <w:sz w:val="14"/>
        </w:rPr>
        <w:t xml:space="preserve"> as linchpins of Asian peace and security</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rather than seeks to</w:t>
      </w:r>
      <w:r w:rsidRPr="00D970C1">
        <w:rPr>
          <w:rFonts w:asciiTheme="minorHAnsi" w:eastAsia="Times New Roman" w:hAnsiTheme="minorHAnsi" w:cs="Times New Roman"/>
          <w:sz w:val="14"/>
        </w:rPr>
        <w:t xml:space="preserve"> systematically </w:t>
      </w:r>
      <w:r w:rsidRPr="00967CF8">
        <w:rPr>
          <w:rFonts w:asciiTheme="minorHAnsi" w:eastAsia="Times New Roman" w:hAnsiTheme="minorHAnsi" w:cs="Times New Roman"/>
          <w:b/>
          <w:iCs/>
          <w:highlight w:val="yellow"/>
          <w:u w:val="single"/>
        </w:rPr>
        <w:t>diminish them</w:t>
      </w:r>
      <w:r w:rsidRPr="00967CF8">
        <w:rPr>
          <w:rFonts w:asciiTheme="minorHAnsi" w:eastAsia="Times New Roman" w:hAnsiTheme="minorHAnsi" w:cs="Times New Roman"/>
          <w:sz w:val="14"/>
          <w:highlight w:val="yellow"/>
        </w:rPr>
        <w:t>.</w:t>
      </w:r>
      <w:r w:rsidRPr="00D970C1">
        <w:rPr>
          <w:rFonts w:asciiTheme="minorHAnsi" w:eastAsia="Times New Roman" w:hAnsiTheme="minorHAnsi" w:cs="Times New Roman"/>
          <w:sz w:val="14"/>
        </w:rPr>
        <w:t xml:space="preserve"> Thus, </w:t>
      </w:r>
      <w:r w:rsidRPr="00967CF8">
        <w:rPr>
          <w:rFonts w:asciiTheme="minorHAnsi" w:eastAsia="Times New Roman" w:hAnsiTheme="minorHAnsi" w:cs="Times New Roman"/>
          <w:highlight w:val="yellow"/>
          <w:u w:val="single"/>
        </w:rPr>
        <w:t>the central question concerning the future of Asia is whether 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4"/>
        </w:rPr>
        <w:t xml:space="preserve">tates </w:t>
      </w:r>
      <w:r w:rsidRPr="00967CF8">
        <w:rPr>
          <w:rFonts w:asciiTheme="minorHAnsi" w:eastAsia="Times New Roman" w:hAnsiTheme="minorHAnsi" w:cs="Times New Roman"/>
          <w:highlight w:val="yellow"/>
          <w:u w:val="single"/>
        </w:rPr>
        <w:t>will have the political will</w:t>
      </w:r>
      <w:r w:rsidRPr="00D970C1">
        <w:rPr>
          <w:rFonts w:asciiTheme="minorHAnsi" w:eastAsia="Times New Roman" w:hAnsiTheme="minorHAnsi" w:cs="Times New Roman"/>
          <w:sz w:val="14"/>
        </w:rPr>
        <w:t xml:space="preserve">; the </w:t>
      </w:r>
      <w:proofErr w:type="spellStart"/>
      <w:r w:rsidRPr="00D970C1">
        <w:rPr>
          <w:rFonts w:asciiTheme="minorHAnsi" w:eastAsia="Times New Roman" w:hAnsiTheme="minorHAnsi" w:cs="Times New Roman"/>
          <w:sz w:val="14"/>
        </w:rPr>
        <w:t>geoeconomic</w:t>
      </w:r>
      <w:proofErr w:type="spellEnd"/>
      <w:r w:rsidRPr="00D970C1">
        <w:rPr>
          <w:rFonts w:asciiTheme="minorHAnsi" w:eastAsia="Times New Roman" w:hAnsiTheme="minorHAnsi" w:cs="Times New Roman"/>
          <w:sz w:val="14"/>
        </w:rPr>
        <w:t xml:space="preserve">, military, </w:t>
      </w:r>
      <w:r w:rsidRPr="00967CF8">
        <w:rPr>
          <w:rFonts w:asciiTheme="minorHAnsi" w:eastAsia="Times New Roman" w:hAnsiTheme="minorHAnsi" w:cs="Times New Roman"/>
          <w:highlight w:val="yellow"/>
          <w:u w:val="single"/>
        </w:rPr>
        <w:t>and diplomatic capabilities</w:t>
      </w:r>
      <w:r w:rsidRPr="00D970C1">
        <w:rPr>
          <w:rFonts w:asciiTheme="minorHAnsi" w:eastAsia="Times New Roman" w:hAnsiTheme="minorHAnsi" w:cs="Times New Roman"/>
          <w:sz w:val="14"/>
        </w:rPr>
        <w:t xml:space="preserve">; and, crucially, the right grand strategy </w:t>
      </w:r>
      <w:r w:rsidRPr="00967CF8">
        <w:rPr>
          <w:rFonts w:asciiTheme="minorHAnsi" w:eastAsia="Times New Roman" w:hAnsiTheme="minorHAnsi" w:cs="Times New Roman"/>
          <w:highlight w:val="yellow"/>
          <w:u w:val="single"/>
        </w:rPr>
        <w:t>to deal with China</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to protect vital U.S. national interests</w:t>
      </w:r>
      <w:proofErr w:type="gramStart"/>
      <w:r w:rsidRPr="00D970C1">
        <w:rPr>
          <w:rFonts w:asciiTheme="minorHAnsi" w:eastAsia="Times New Roman" w:hAnsiTheme="minorHAnsi" w:cs="Times New Roman"/>
          <w:sz w:val="14"/>
        </w:rPr>
        <w:t>.(</w:t>
      </w:r>
      <w:proofErr w:type="gramEnd"/>
      <w:r w:rsidRPr="00D970C1">
        <w:rPr>
          <w:rFonts w:asciiTheme="minorHAnsi" w:eastAsia="Times New Roman" w:hAnsiTheme="minorHAnsi" w:cs="Times New Roman"/>
          <w:sz w:val="14"/>
        </w:rPr>
        <w:t>39)</w:t>
      </w:r>
    </w:p>
    <w:p w:rsidR="00327E6B" w:rsidRDefault="00327E6B" w:rsidP="00327E6B">
      <w:pPr>
        <w:pStyle w:val="Heading4"/>
      </w:pPr>
      <w:r>
        <w:t xml:space="preserve">Don’t believe </w:t>
      </w:r>
      <w:r w:rsidR="003A6EBA">
        <w:t>Chinese officials – T</w:t>
      </w:r>
      <w:r>
        <w:t xml:space="preserve">heir motivation is regional </w:t>
      </w:r>
      <w:r w:rsidR="003A6EBA">
        <w:t>control</w:t>
      </w:r>
    </w:p>
    <w:p w:rsidR="00327E6B" w:rsidRPr="00D970C1" w:rsidRDefault="004B1E30" w:rsidP="00327E6B">
      <w:pPr>
        <w:rPr>
          <w:rFonts w:asciiTheme="minorHAnsi" w:eastAsia="Times New Roman" w:hAnsiTheme="minorHAnsi" w:cs="Times New Roman"/>
          <w:b/>
          <w:bCs/>
          <w:sz w:val="26"/>
        </w:rPr>
      </w:pPr>
      <w:proofErr w:type="spellStart"/>
      <w:r>
        <w:rPr>
          <w:rFonts w:asciiTheme="minorHAnsi" w:eastAsia="Times New Roman" w:hAnsiTheme="minorHAnsi" w:cs="Times New Roman"/>
          <w:b/>
          <w:bCs/>
          <w:sz w:val="26"/>
        </w:rPr>
        <w:t>Blackwill</w:t>
      </w:r>
      <w:proofErr w:type="spellEnd"/>
      <w:r>
        <w:rPr>
          <w:rFonts w:asciiTheme="minorHAnsi" w:eastAsia="Times New Roman" w:hAnsiTheme="minorHAnsi" w:cs="Times New Roman"/>
          <w:b/>
          <w:bCs/>
          <w:sz w:val="26"/>
        </w:rPr>
        <w:t xml:space="preserve"> &amp;</w:t>
      </w:r>
      <w:r w:rsidR="00327E6B" w:rsidRPr="00D970C1">
        <w:rPr>
          <w:rFonts w:asciiTheme="minorHAnsi" w:eastAsia="Times New Roman" w:hAnsiTheme="minorHAnsi" w:cs="Times New Roman"/>
          <w:b/>
          <w:bCs/>
          <w:sz w:val="26"/>
        </w:rPr>
        <w:t xml:space="preserve"> </w:t>
      </w:r>
      <w:proofErr w:type="spellStart"/>
      <w:r w:rsidR="00327E6B" w:rsidRPr="00D970C1">
        <w:rPr>
          <w:rFonts w:asciiTheme="minorHAnsi" w:eastAsia="Times New Roman" w:hAnsiTheme="minorHAnsi" w:cs="Times New Roman"/>
          <w:b/>
          <w:bCs/>
          <w:sz w:val="26"/>
        </w:rPr>
        <w:t>Tellis</w:t>
      </w:r>
      <w:proofErr w:type="spellEnd"/>
      <w:r w:rsidR="00327E6B" w:rsidRPr="00D970C1">
        <w:rPr>
          <w:rFonts w:asciiTheme="minorHAnsi" w:eastAsia="Times New Roman" w:hAnsiTheme="minorHAnsi" w:cs="Times New Roman"/>
          <w:b/>
          <w:bCs/>
          <w:sz w:val="26"/>
        </w:rPr>
        <w:t xml:space="preserve"> 15 </w:t>
      </w:r>
      <w:r w:rsidR="00327E6B" w:rsidRPr="00D970C1">
        <w:rPr>
          <w:rFonts w:asciiTheme="minorHAnsi" w:eastAsia="Times New Roman" w:hAnsiTheme="minorHAnsi" w:cs="Times New Roman"/>
          <w:sz w:val="16"/>
        </w:rPr>
        <w:t xml:space="preserve">(Robert, , Senior Fellow @ CFR, Former Ambassador to India,  Ashley, PhD senior associate at the Carnegie Endowment for International Peace specializing in international security, defense, and Asian strategic issues, </w:t>
      </w:r>
      <w:r w:rsidR="00327E6B" w:rsidRPr="00D970C1">
        <w:rPr>
          <w:rFonts w:asciiTheme="minorHAnsi" w:eastAsia="Times New Roman" w:hAnsiTheme="minorHAnsi" w:cs="Times New Roman"/>
          <w:sz w:val="16"/>
          <w:u w:val="single"/>
        </w:rPr>
        <w:t>Revising U.S. Grand Strategy Toward China,</w:t>
      </w:r>
      <w:r w:rsidR="00327E6B" w:rsidRPr="00D970C1">
        <w:rPr>
          <w:rFonts w:asciiTheme="minorHAnsi" w:eastAsia="Times New Roman" w:hAnsiTheme="minorHAnsi" w:cs="Times New Roman"/>
          <w:sz w:val="16"/>
        </w:rPr>
        <w:t xml:space="preserve"> March)</w:t>
      </w:r>
    </w:p>
    <w:p w:rsidR="00327E6B" w:rsidRPr="00740155" w:rsidRDefault="00327E6B" w:rsidP="00327E6B">
      <w:pPr>
        <w:rPr>
          <w:rFonts w:asciiTheme="minorHAnsi" w:eastAsia="Times New Roman" w:hAnsiTheme="minorHAnsi" w:cs="Times New Roman"/>
          <w:sz w:val="14"/>
        </w:rPr>
      </w:pPr>
      <w:r w:rsidRPr="00D970C1">
        <w:rPr>
          <w:rFonts w:asciiTheme="minorHAnsi" w:eastAsia="Times New Roman" w:hAnsiTheme="minorHAnsi" w:cs="Times New Roman"/>
          <w:sz w:val="14"/>
        </w:rPr>
        <w:t>Policy experts critical of the grand strategy toward China proposed in this report will likely fall into at least six categories. First, some will argue that China has no grand strategy. Although there may be those in Beijing who disagree with China’s current strategic approach, its dominating elements are not a mystery</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Chinese officials insistently argue that the U.S. alliance system in Asia is a product of the Cold War and should be dismantled</w:t>
      </w:r>
      <w:r w:rsidRPr="00D970C1">
        <w:rPr>
          <w:rFonts w:asciiTheme="minorHAnsi" w:eastAsia="Times New Roman" w:hAnsiTheme="minorHAnsi" w:cs="Times New Roman"/>
          <w:sz w:val="14"/>
        </w:rPr>
        <w:t xml:space="preserve">; that </w:t>
      </w:r>
      <w:r w:rsidRPr="00967CF8">
        <w:rPr>
          <w:rFonts w:asciiTheme="minorHAnsi" w:eastAsia="Times New Roman" w:hAnsiTheme="minorHAnsi" w:cs="Times New Roman"/>
          <w:highlight w:val="yellow"/>
          <w:u w:val="single"/>
        </w:rPr>
        <w:t>the U</w:t>
      </w:r>
      <w:r w:rsidRPr="00D970C1">
        <w:rPr>
          <w:rFonts w:asciiTheme="minorHAnsi" w:eastAsia="Times New Roman" w:hAnsiTheme="minorHAnsi" w:cs="Times New Roman"/>
          <w:sz w:val="14"/>
        </w:rPr>
        <w:t>nited</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4"/>
        </w:rPr>
        <w:t>tates</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Asian allies and friends should loosen their U.S. ties</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 xml:space="preserve">and that </w:t>
      </w:r>
      <w:r w:rsidRPr="00967CF8">
        <w:rPr>
          <w:rFonts w:asciiTheme="minorHAnsi" w:eastAsia="Times New Roman" w:hAnsiTheme="minorHAnsi" w:cs="Times New Roman"/>
          <w:highlight w:val="yellow"/>
          <w:u w:val="single"/>
        </w:rPr>
        <w:lastRenderedPageBreak/>
        <w:t>failure to do so will</w:t>
      </w:r>
      <w:r w:rsidRPr="00D970C1">
        <w:rPr>
          <w:rFonts w:asciiTheme="minorHAnsi" w:eastAsia="Times New Roman" w:hAnsiTheme="minorHAnsi" w:cs="Times New Roman"/>
          <w:sz w:val="14"/>
        </w:rPr>
        <w:t xml:space="preserve"> inevitably </w:t>
      </w:r>
      <w:r w:rsidRPr="00967CF8">
        <w:rPr>
          <w:rFonts w:asciiTheme="minorHAnsi" w:eastAsia="Times New Roman" w:hAnsiTheme="minorHAnsi" w:cs="Times New Roman"/>
          <w:highlight w:val="yellow"/>
          <w:u w:val="single"/>
        </w:rPr>
        <w:t>produce a negative PRC reaction</w:t>
      </w:r>
      <w:r w:rsidRPr="00D970C1">
        <w:rPr>
          <w:rFonts w:asciiTheme="minorHAnsi" w:eastAsia="Times New Roman" w:hAnsiTheme="minorHAnsi" w:cs="Times New Roman"/>
          <w:sz w:val="14"/>
        </w:rPr>
        <w:t xml:space="preserve">; that U.S. efforts to maintain its current presence and power in Asia are dimensions of an American attempt to contain China and therefore must be condemned and resisted; that </w:t>
      </w:r>
      <w:r w:rsidRPr="00967CF8">
        <w:rPr>
          <w:rFonts w:asciiTheme="minorHAnsi" w:eastAsia="Times New Roman" w:hAnsiTheme="minorHAnsi" w:cs="Times New Roman"/>
          <w:sz w:val="14"/>
          <w:highlight w:val="yellow"/>
        </w:rPr>
        <w:t>U</w:t>
      </w:r>
      <w:r w:rsidRPr="00967CF8">
        <w:rPr>
          <w:rFonts w:asciiTheme="minorHAnsi" w:eastAsia="Times New Roman" w:hAnsiTheme="minorHAnsi" w:cs="Times New Roman"/>
          <w:highlight w:val="yellow"/>
          <w:u w:val="single"/>
        </w:rPr>
        <w:t>.S. military power projection in the region is dangerous and should be reduced</w:t>
      </w:r>
      <w:r w:rsidRPr="00D970C1">
        <w:rPr>
          <w:rFonts w:asciiTheme="minorHAnsi" w:eastAsia="Times New Roman" w:hAnsiTheme="minorHAnsi" w:cs="Times New Roman"/>
          <w:sz w:val="14"/>
        </w:rPr>
        <w:t xml:space="preserve"> (even as the PLA continues to build up its military capabilities with the clear objective of reducing U.S. military options in the context of a U.S.-China confrontation); and that </w:t>
      </w:r>
      <w:r w:rsidRPr="00967CF8">
        <w:rPr>
          <w:rFonts w:asciiTheme="minorHAnsi" w:eastAsia="Times New Roman" w:hAnsiTheme="minorHAnsi" w:cs="Times New Roman"/>
          <w:highlight w:val="yellow"/>
          <w:u w:val="single"/>
        </w:rPr>
        <w:t>the U.S. economic model is fundamentally exploitative</w:t>
      </w:r>
      <w:r w:rsidRPr="00D970C1">
        <w:rPr>
          <w:rFonts w:asciiTheme="minorHAnsi" w:eastAsia="Times New Roman" w:hAnsiTheme="minorHAnsi" w:cs="Times New Roman"/>
          <w:sz w:val="14"/>
        </w:rPr>
        <w:t xml:space="preserve"> and should have no application in Asia. </w:t>
      </w:r>
      <w:r w:rsidRPr="00967CF8">
        <w:rPr>
          <w:rFonts w:asciiTheme="minorHAnsi" w:eastAsia="Times New Roman" w:hAnsiTheme="minorHAnsi" w:cs="Times New Roman"/>
          <w:b/>
          <w:iCs/>
          <w:highlight w:val="yellow"/>
          <w:u w:val="single"/>
        </w:rPr>
        <w:t>To not take seriously official Chinese government statements along these lines is to not take China seriously</w:t>
      </w:r>
      <w:r w:rsidRPr="00D970C1">
        <w:rPr>
          <w:rFonts w:asciiTheme="minorHAnsi" w:eastAsia="Times New Roman" w:hAnsiTheme="minorHAnsi" w:cs="Times New Roman"/>
          <w:b/>
          <w:iCs/>
          <w:u w:val="single"/>
        </w:rPr>
        <w:t xml:space="preserve">. </w:t>
      </w:r>
      <w:r w:rsidRPr="00D970C1">
        <w:rPr>
          <w:rFonts w:asciiTheme="minorHAnsi" w:eastAsia="Times New Roman" w:hAnsiTheme="minorHAnsi" w:cs="Times New Roman"/>
          <w:sz w:val="14"/>
        </w:rPr>
        <w:t xml:space="preserve">That Beijing does not hope to realize these policy goals in the short term does not reduce their potential undermining effect in the decades ahead. In short, </w:t>
      </w:r>
      <w:r w:rsidRPr="00967CF8">
        <w:rPr>
          <w:rFonts w:asciiTheme="minorHAnsi" w:eastAsia="Times New Roman" w:hAnsiTheme="minorHAnsi" w:cs="Times New Roman"/>
          <w:sz w:val="24"/>
          <w:highlight w:val="yellow"/>
          <w:u w:val="single"/>
        </w:rPr>
        <w:t>i</w:t>
      </w:r>
      <w:r w:rsidRPr="00967CF8">
        <w:rPr>
          <w:rFonts w:asciiTheme="minorHAnsi" w:eastAsia="Times New Roman" w:hAnsiTheme="minorHAnsi" w:cs="Times New Roman"/>
          <w:highlight w:val="yellow"/>
          <w:u w:val="single"/>
        </w:rPr>
        <w:t>f</w:t>
      </w:r>
      <w:r w:rsidRPr="00D970C1">
        <w:rPr>
          <w:rFonts w:asciiTheme="minorHAnsi" w:eastAsia="Times New Roman" w:hAnsiTheme="minorHAnsi" w:cs="Times New Roman"/>
          <w:u w:val="single"/>
        </w:rPr>
        <w:t xml:space="preserve"> </w:t>
      </w:r>
      <w:r w:rsidRPr="00967CF8">
        <w:rPr>
          <w:rFonts w:asciiTheme="minorHAnsi" w:eastAsia="Times New Roman" w:hAnsiTheme="minorHAnsi" w:cs="Times New Roman"/>
          <w:highlight w:val="yellow"/>
          <w:u w:val="single"/>
        </w:rPr>
        <w:t>China were to achieve the policy objectives contained in these</w:t>
      </w:r>
      <w:r w:rsidRPr="00D970C1">
        <w:rPr>
          <w:rFonts w:asciiTheme="minorHAnsi" w:eastAsia="Times New Roman" w:hAnsiTheme="minorHAnsi" w:cs="Times New Roman"/>
          <w:u w:val="single"/>
        </w:rPr>
        <w:t xml:space="preserve"> </w:t>
      </w:r>
      <w:r w:rsidRPr="00D970C1">
        <w:rPr>
          <w:rFonts w:asciiTheme="minorHAnsi" w:eastAsia="Times New Roman" w:hAnsiTheme="minorHAnsi" w:cs="Times New Roman"/>
          <w:sz w:val="14"/>
        </w:rPr>
        <w:t xml:space="preserve">official </w:t>
      </w:r>
      <w:r w:rsidRPr="00967CF8">
        <w:rPr>
          <w:rFonts w:asciiTheme="minorHAnsi" w:eastAsia="Times New Roman" w:hAnsiTheme="minorHAnsi" w:cs="Times New Roman"/>
          <w:highlight w:val="yellow"/>
          <w:u w:val="single"/>
        </w:rPr>
        <w:t>statements</w:t>
      </w:r>
      <w:r w:rsidRPr="00967CF8">
        <w:rPr>
          <w:rFonts w:asciiTheme="minorHAnsi" w:eastAsia="Times New Roman" w:hAnsiTheme="minorHAnsi" w:cs="Times New Roman"/>
          <w:sz w:val="14"/>
          <w:highlight w:val="yellow"/>
        </w:rPr>
        <w:t xml:space="preserve">, </w:t>
      </w:r>
      <w:r w:rsidRPr="00967CF8">
        <w:rPr>
          <w:rFonts w:asciiTheme="minorHAnsi" w:eastAsia="Times New Roman" w:hAnsiTheme="minorHAnsi" w:cs="Times New Roman"/>
          <w:highlight w:val="yellow"/>
          <w:u w:val="single"/>
        </w:rPr>
        <w:t>it would clearly replace the U</w:t>
      </w:r>
      <w:r w:rsidRPr="00D970C1">
        <w:rPr>
          <w:rFonts w:asciiTheme="minorHAnsi" w:eastAsia="Times New Roman" w:hAnsiTheme="minorHAnsi" w:cs="Times New Roman"/>
          <w:sz w:val="14"/>
        </w:rPr>
        <w:t xml:space="preserve">nited </w:t>
      </w:r>
      <w:r w:rsidRPr="00967CF8">
        <w:rPr>
          <w:rFonts w:asciiTheme="minorHAnsi" w:eastAsia="Times New Roman" w:hAnsiTheme="minorHAnsi" w:cs="Times New Roman"/>
          <w:highlight w:val="yellow"/>
          <w:u w:val="single"/>
        </w:rPr>
        <w:t>S</w:t>
      </w:r>
      <w:r w:rsidRPr="00D970C1">
        <w:rPr>
          <w:rFonts w:asciiTheme="minorHAnsi" w:eastAsia="Times New Roman" w:hAnsiTheme="minorHAnsi" w:cs="Times New Roman"/>
          <w:sz w:val="14"/>
        </w:rPr>
        <w:t xml:space="preserve">tates </w:t>
      </w:r>
      <w:r w:rsidRPr="00967CF8">
        <w:rPr>
          <w:rFonts w:asciiTheme="minorHAnsi" w:eastAsia="Times New Roman" w:hAnsiTheme="minorHAnsi" w:cs="Times New Roman"/>
          <w:highlight w:val="yellow"/>
          <w:u w:val="single"/>
        </w:rPr>
        <w:t>as Asia’s leading power</w:t>
      </w:r>
      <w:r w:rsidRPr="00D970C1">
        <w:rPr>
          <w:rFonts w:asciiTheme="minorHAnsi" w:eastAsia="Times New Roman" w:hAnsiTheme="minorHAnsi" w:cs="Times New Roman"/>
          <w:sz w:val="14"/>
        </w:rPr>
        <w:t>. If that does not represent a PRC grand strategy, what would? (34)</w:t>
      </w:r>
    </w:p>
    <w:p w:rsidR="008C5292" w:rsidRPr="00630189" w:rsidRDefault="003A6EBA" w:rsidP="008C5292">
      <w:pPr>
        <w:pStyle w:val="Heading4"/>
        <w:rPr>
          <w:rFonts w:cs="Times New Roman"/>
        </w:rPr>
      </w:pPr>
      <w:r>
        <w:rPr>
          <w:rFonts w:cs="Times New Roman"/>
        </w:rPr>
        <w:t>China’s rise is not peaceful — P</w:t>
      </w:r>
      <w:r w:rsidR="008C5292" w:rsidRPr="00630189">
        <w:rPr>
          <w:rFonts w:cs="Times New Roman"/>
        </w:rPr>
        <w:t>redatory nature proves</w:t>
      </w:r>
    </w:p>
    <w:p w:rsidR="008C5292" w:rsidRPr="00630189" w:rsidRDefault="004B1E30" w:rsidP="008C5292">
      <w:proofErr w:type="spellStart"/>
      <w:r>
        <w:rPr>
          <w:rStyle w:val="Style13ptBold"/>
        </w:rPr>
        <w:t>Mulgan</w:t>
      </w:r>
      <w:proofErr w:type="spellEnd"/>
      <w:r>
        <w:rPr>
          <w:rStyle w:val="Style13ptBold"/>
        </w:rPr>
        <w:t xml:space="preserve"> </w:t>
      </w:r>
      <w:r w:rsidR="008C5292" w:rsidRPr="00630189">
        <w:rPr>
          <w:rStyle w:val="Style13ptBold"/>
        </w:rPr>
        <w:t>16</w:t>
      </w:r>
      <w:r>
        <w:rPr>
          <w:rStyle w:val="Style13ptBold"/>
        </w:rPr>
        <w:t xml:space="preserve"> </w:t>
      </w:r>
      <w:r w:rsidRPr="003A6EBA">
        <w:rPr>
          <w:sz w:val="20"/>
        </w:rPr>
        <w:t>[Aurelia George, University of New South Wales Japanese Politics Professor, 3-9</w:t>
      </w:r>
      <w:r w:rsidR="008C5292" w:rsidRPr="003A6EBA">
        <w:rPr>
          <w:sz w:val="20"/>
        </w:rPr>
        <w:t>, Diplomat, "China’s Rise as a Predator State,"http://thediplomat.com/2016/03/chinas-rise-as-a-predator-state/]</w:t>
      </w:r>
    </w:p>
    <w:p w:rsidR="008C5292" w:rsidRPr="00630189" w:rsidRDefault="008C5292" w:rsidP="008C5292">
      <w:pPr>
        <w:rPr>
          <w:rStyle w:val="StyleUnderline"/>
        </w:rPr>
      </w:pPr>
      <w:r w:rsidRPr="00967CF8">
        <w:rPr>
          <w:rStyle w:val="StyleUnderline"/>
          <w:highlight w:val="yellow"/>
        </w:rPr>
        <w:t>China’s land grab</w:t>
      </w:r>
      <w:r w:rsidRPr="00630189">
        <w:rPr>
          <w:rStyle w:val="StyleUnderline"/>
        </w:rPr>
        <w:t xml:space="preserve"> and subsequent </w:t>
      </w:r>
      <w:hyperlink r:id="rId37" w:tgtFrame="_blank" w:history="1">
        <w:r w:rsidRPr="00630189">
          <w:rPr>
            <w:rStyle w:val="StyleUnderline"/>
          </w:rPr>
          <w:t>militarization of “islands” in the South China Sea</w:t>
        </w:r>
      </w:hyperlink>
      <w:r w:rsidRPr="00630189">
        <w:rPr>
          <w:rStyle w:val="StyleUnderline"/>
        </w:rPr>
        <w:t xml:space="preserve"> </w:t>
      </w:r>
      <w:r w:rsidRPr="00967CF8">
        <w:rPr>
          <w:rStyle w:val="StyleUnderline"/>
          <w:highlight w:val="yellow"/>
        </w:rPr>
        <w:t>have finally dispelled the myth that its rise will be peaceful</w:t>
      </w:r>
      <w:r w:rsidRPr="00630189">
        <w:rPr>
          <w:rStyle w:val="StyleUnderline"/>
        </w:rPr>
        <w:t xml:space="preserve">. Indeed, these developments point to an unwelcome fact – that </w:t>
      </w:r>
      <w:r w:rsidRPr="00967CF8">
        <w:rPr>
          <w:rStyle w:val="StyleUnderline"/>
          <w:highlight w:val="yellow"/>
        </w:rPr>
        <w:t>China has become a predator state</w:t>
      </w:r>
      <w:r w:rsidRPr="00630189">
        <w:rPr>
          <w:rStyle w:val="StyleUnderline"/>
        </w:rPr>
        <w:t>.</w:t>
      </w:r>
      <w:r w:rsidR="004B1E30">
        <w:rPr>
          <w:rStyle w:val="StyleUnderline"/>
        </w:rPr>
        <w:t xml:space="preserve"> </w:t>
      </w:r>
      <w:r w:rsidRPr="00630189">
        <w:t xml:space="preserve">Rand’s Michael </w:t>
      </w:r>
      <w:proofErr w:type="spellStart"/>
      <w:r w:rsidRPr="00630189">
        <w:t>Mazarr</w:t>
      </w:r>
      <w:proofErr w:type="spellEnd"/>
      <w:r w:rsidRPr="00630189">
        <w:t xml:space="preserve"> </w:t>
      </w:r>
      <w:hyperlink r:id="rId38" w:tgtFrame="_blank" w:history="1">
        <w:r w:rsidRPr="00630189">
          <w:rPr>
            <w:rStyle w:val="Hyperlink"/>
          </w:rPr>
          <w:t>wrote</w:t>
        </w:r>
      </w:hyperlink>
      <w:r w:rsidRPr="00630189">
        <w:t xml:space="preserve"> about predator states in the late 1990s. He argues that what distinguishes a predator state above all is “territorial aggression” – 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w:t>
      </w:r>
      <w:r w:rsidR="004B1E30">
        <w:t xml:space="preserve"> </w:t>
      </w:r>
      <w:r w:rsidRPr="00630189">
        <w:rPr>
          <w:rStyle w:val="StyleUnderline"/>
        </w:rPr>
        <w:t xml:space="preserve">Predator states are </w:t>
      </w:r>
      <w:r w:rsidRPr="00967CF8">
        <w:rPr>
          <w:rStyle w:val="StyleUnderline"/>
          <w:highlight w:val="yellow"/>
        </w:rPr>
        <w:t>buoyed by an expansionist ideology</w:t>
      </w:r>
      <w:r w:rsidRPr="00630189">
        <w:rPr>
          <w:rStyle w:val="StyleUnderline"/>
        </w:rPr>
        <w:t xml:space="preserve"> – the active promotion of the idea that </w:t>
      </w:r>
      <w:proofErr w:type="spellStart"/>
      <w:r w:rsidRPr="00630189">
        <w:rPr>
          <w:rStyle w:val="StyleUnderline"/>
        </w:rPr>
        <w:t>neighbouring</w:t>
      </w:r>
      <w:proofErr w:type="spellEnd"/>
      <w:r w:rsidRPr="00630189">
        <w:rPr>
          <w:rStyle w:val="StyleUnderline"/>
        </w:rPr>
        <w:t xml:space="preserve"> territories</w:t>
      </w:r>
      <w:r w:rsidRPr="00630189">
        <w:t xml:space="preserve"> (both land and maritime) </w:t>
      </w:r>
      <w:r w:rsidRPr="00630189">
        <w:rPr>
          <w:rStyle w:val="StyleUnderline"/>
        </w:rPr>
        <w:t xml:space="preserve">belong by rights to the predator. Such states often possess a sense of historical grievance or victimization that can only be “righted” by territorial grabs. Indeed, a </w:t>
      </w:r>
      <w:proofErr w:type="spellStart"/>
      <w:r w:rsidRPr="00630189">
        <w:rPr>
          <w:rStyle w:val="StyleUnderline"/>
        </w:rPr>
        <w:t>Mazarr</w:t>
      </w:r>
      <w:proofErr w:type="spellEnd"/>
      <w:r w:rsidRPr="00630189">
        <w:rPr>
          <w:rStyle w:val="StyleUnderline"/>
        </w:rPr>
        <w:t xml:space="preserve"> contends, the “politics of memory operates powerfully…causing [predator states] to react by forming aggressive, predatory instincts.”</w:t>
      </w:r>
      <w:r w:rsidR="004B1E30">
        <w:rPr>
          <w:rStyle w:val="StyleUnderline"/>
        </w:rPr>
        <w:t xml:space="preserve"> </w:t>
      </w:r>
      <w:r w:rsidRPr="00630189">
        <w:rPr>
          <w:rStyle w:val="StyleUnderline"/>
        </w:rPr>
        <w:t>Besides territorial aggression, predator states exhibit several other distinguishing features.</w:t>
      </w:r>
      <w:r w:rsidR="004B1E30">
        <w:rPr>
          <w:rStyle w:val="StyleUnderline"/>
        </w:rPr>
        <w:t xml:space="preserve"> </w:t>
      </w:r>
      <w:r w:rsidRPr="00630189">
        <w:rPr>
          <w:rStyle w:val="StyleUnderline"/>
        </w:rPr>
        <w:t>First, national policy demonstrates very high levels of militarization</w:t>
      </w:r>
      <w:r w:rsidRPr="00630189">
        <w:t xml:space="preserve">. </w:t>
      </w:r>
      <w:r w:rsidRPr="00630189">
        <w:rPr>
          <w:rStyle w:val="StyleUnderline"/>
        </w:rPr>
        <w:t>Predator states divert large quantities of national resources into military expansion for purposes of power projection.</w:t>
      </w:r>
      <w:r w:rsidRPr="00630189">
        <w:t xml:space="preserve"> </w:t>
      </w:r>
      <w:r w:rsidRPr="00967CF8">
        <w:rPr>
          <w:rStyle w:val="StyleUnderline"/>
          <w:highlight w:val="yellow"/>
        </w:rPr>
        <w:t>The emphasis in military planning and weapons acquisitions is inherently offensive</w:t>
      </w:r>
      <w:r w:rsidRPr="00630189">
        <w:t xml:space="preserve"> rather than defensive and is geared to intimidating potential adversaries and winning offensive wars. The flipside domestically is, as </w:t>
      </w:r>
      <w:proofErr w:type="spellStart"/>
      <w:r w:rsidRPr="00630189">
        <w:t>Mazarr</w:t>
      </w:r>
      <w:proofErr w:type="spellEnd"/>
      <w:r w:rsidRPr="00630189">
        <w:t xml:space="preserve"> writes, that “military, nationalistic, and territorial issues continue to play a large role in domestic politics and in the states’ approach to the world.” </w:t>
      </w:r>
      <w:r w:rsidRPr="00630189">
        <w:rPr>
          <w:rStyle w:val="StyleUnderline"/>
        </w:rPr>
        <w:t xml:space="preserve">In China’s case, </w:t>
      </w:r>
      <w:r w:rsidRPr="00967CF8">
        <w:rPr>
          <w:rStyle w:val="StyleUnderline"/>
          <w:highlight w:val="yellow"/>
        </w:rPr>
        <w:t xml:space="preserve">nationalism has overtaken Marxism and more recently </w:t>
      </w:r>
      <w:proofErr w:type="spellStart"/>
      <w:r w:rsidRPr="00967CF8">
        <w:rPr>
          <w:rStyle w:val="StyleUnderline"/>
          <w:highlight w:val="yellow"/>
        </w:rPr>
        <w:t>developmentalism</w:t>
      </w:r>
      <w:proofErr w:type="spellEnd"/>
      <w:r w:rsidRPr="00630189">
        <w:rPr>
          <w:rStyle w:val="StyleUnderline"/>
        </w:rPr>
        <w:t xml:space="preserve"> as state ideology.</w:t>
      </w:r>
      <w:r w:rsidR="004B1E30">
        <w:rPr>
          <w:rStyle w:val="StyleUnderline"/>
        </w:rPr>
        <w:t xml:space="preserve"> </w:t>
      </w:r>
      <w:r w:rsidRPr="00630189">
        <w:rPr>
          <w:rStyle w:val="StyleUnderline"/>
        </w:rPr>
        <w:t>Second, predator states adopt a strongly strategic perspective on national advancement and display an associated willingness to use all the institutions and instruments of the state over which they maintain control – economic, cultural, military, technological, resource, trade, legal, media</w:t>
      </w:r>
      <w:r w:rsidRPr="00630189">
        <w:t xml:space="preserve"> – i</w:t>
      </w:r>
      <w:r w:rsidRPr="00630189">
        <w:rPr>
          <w:rStyle w:val="StyleUnderline"/>
        </w:rPr>
        <w:t>n the pursuit of this overwhelming important strategic objective.</w:t>
      </w:r>
      <w:r w:rsidRPr="00630189">
        <w:t xml:space="preserve"> China, for example, </w:t>
      </w:r>
      <w:hyperlink r:id="rId39" w:tgtFrame="_blank" w:history="1">
        <w:r w:rsidRPr="00630189">
          <w:rPr>
            <w:rStyle w:val="Hyperlink"/>
          </w:rPr>
          <w:t>deployed</w:t>
        </w:r>
      </w:hyperlink>
      <w:r w:rsidRPr="00630189">
        <w:t xml:space="preserve"> a broad range of retaliatory instruments against Japan over the </w:t>
      </w:r>
      <w:proofErr w:type="spellStart"/>
      <w:r w:rsidRPr="00630189">
        <w:t>Senkaku</w:t>
      </w:r>
      <w:proofErr w:type="spellEnd"/>
      <w:r w:rsidRPr="00630189">
        <w:t xml:space="preserve"> Islands affair in 2010, including restricting the export of rare earth metals.</w:t>
      </w:r>
      <w:r w:rsidR="004B1E30">
        <w:t xml:space="preserve"> </w:t>
      </w:r>
      <w:r w:rsidRPr="00630189">
        <w:rPr>
          <w:rStyle w:val="StyleUnderline"/>
        </w:rPr>
        <w:t xml:space="preserve">The </w:t>
      </w:r>
      <w:r w:rsidRPr="00967CF8">
        <w:rPr>
          <w:rStyle w:val="StyleUnderline"/>
          <w:highlight w:val="yellow"/>
        </w:rPr>
        <w:t>use</w:t>
      </w:r>
      <w:r w:rsidRPr="00630189">
        <w:rPr>
          <w:rStyle w:val="StyleUnderline"/>
        </w:rPr>
        <w:t xml:space="preserve"> </w:t>
      </w:r>
      <w:r w:rsidRPr="00967CF8">
        <w:rPr>
          <w:rStyle w:val="StyleUnderline"/>
          <w:highlight w:val="yellow"/>
        </w:rPr>
        <w:t>of</w:t>
      </w:r>
      <w:r w:rsidRPr="00630189">
        <w:rPr>
          <w:rStyle w:val="StyleUnderline"/>
        </w:rPr>
        <w:t xml:space="preserve"> such “</w:t>
      </w:r>
      <w:r w:rsidRPr="00967CF8">
        <w:rPr>
          <w:rStyle w:val="StyleUnderline"/>
          <w:highlight w:val="yellow"/>
        </w:rPr>
        <w:t>strategic” instruments extends beyond such punitive acts</w:t>
      </w:r>
      <w:r w:rsidRPr="00630189">
        <w:rPr>
          <w:rStyle w:val="StyleUnderline"/>
        </w:rPr>
        <w:t xml:space="preserve"> of state retaliation to a whole range of long-term, so-called “market-based” investments. These include foreign acquisitions in strategically important and sensitive areas such as </w:t>
      </w:r>
      <w:hyperlink r:id="rId40" w:tgtFrame="_blank" w:history="1">
        <w:r w:rsidRPr="00630189">
          <w:rPr>
            <w:rStyle w:val="StyleUnderline"/>
          </w:rPr>
          <w:t>land</w:t>
        </w:r>
      </w:hyperlink>
      <w:r w:rsidRPr="00630189">
        <w:rPr>
          <w:rStyle w:val="StyleUnderline"/>
        </w:rPr>
        <w:t xml:space="preserve">, resource and water assets and </w:t>
      </w:r>
      <w:hyperlink r:id="rId41" w:tgtFrame="_blank" w:history="1">
        <w:r w:rsidRPr="00630189">
          <w:rPr>
            <w:rStyle w:val="StyleUnderline"/>
          </w:rPr>
          <w:t>critical infrastructure</w:t>
        </w:r>
      </w:hyperlink>
      <w:r w:rsidRPr="00630189">
        <w:rPr>
          <w:rStyle w:val="StyleUnderline"/>
        </w:rPr>
        <w:t xml:space="preserve"> as well as </w:t>
      </w:r>
      <w:proofErr w:type="spellStart"/>
      <w:r w:rsidRPr="00630189">
        <w:rPr>
          <w:rStyle w:val="StyleUnderline"/>
        </w:rPr>
        <w:t>in</w:t>
      </w:r>
      <w:hyperlink r:id="rId42" w:tgtFrame="_blank" w:history="1">
        <w:r w:rsidRPr="00630189">
          <w:rPr>
            <w:rStyle w:val="StyleUnderline"/>
          </w:rPr>
          <w:t>private</w:t>
        </w:r>
        <w:proofErr w:type="spellEnd"/>
        <w:r w:rsidRPr="00630189">
          <w:rPr>
            <w:rStyle w:val="StyleUnderline"/>
          </w:rPr>
          <w:t>-sector developments</w:t>
        </w:r>
      </w:hyperlink>
      <w:r w:rsidRPr="00630189">
        <w:rPr>
          <w:rStyle w:val="StyleUnderline"/>
        </w:rPr>
        <w:t xml:space="preserve"> and </w:t>
      </w:r>
      <w:hyperlink r:id="rId43" w:tgtFrame="_blank" w:history="1">
        <w:r w:rsidRPr="00630189">
          <w:rPr>
            <w:rStyle w:val="StyleUnderline"/>
          </w:rPr>
          <w:t>industries</w:t>
        </w:r>
      </w:hyperlink>
      <w:r w:rsidRPr="00630189">
        <w:t xml:space="preserve">.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w:t>
      </w:r>
      <w:r w:rsidRPr="00630189">
        <w:lastRenderedPageBreak/>
        <w:t>advancement and security.</w:t>
      </w:r>
      <w:r w:rsidR="004B1E30">
        <w:t xml:space="preserve"> </w:t>
      </w:r>
      <w:r w:rsidRPr="00630189">
        <w:rPr>
          <w:rStyle w:val="StyleUnderline"/>
        </w:rPr>
        <w:t xml:space="preserve">Third, </w:t>
      </w:r>
      <w:r w:rsidRPr="00967CF8">
        <w:rPr>
          <w:rStyle w:val="StyleUnderline"/>
          <w:highlight w:val="yellow"/>
        </w:rPr>
        <w:t>predator states are not democracies where there exist checks and balances</w:t>
      </w:r>
      <w:r w:rsidRPr="00630189">
        <w:rPr>
          <w:rStyle w:val="StyleUnderline"/>
        </w:rPr>
        <w:t xml:space="preserve"> and other moderating influences that negate the potential for predation against other states</w:t>
      </w:r>
      <w:r w:rsidRPr="00630189">
        <w:t xml:space="preserve">. </w:t>
      </w:r>
      <w:r w:rsidRPr="00630189">
        <w:rPr>
          <w:rStyle w:val="StyleUnderline"/>
        </w:rPr>
        <w:t xml:space="preserve">Predator states have authoritarian governments with low levels of accountability. Political </w:t>
      </w:r>
      <w:r w:rsidRPr="00967CF8">
        <w:rPr>
          <w:rStyle w:val="StyleUnderline"/>
          <w:highlight w:val="yellow"/>
        </w:rPr>
        <w:t>leaders are only answerable to other power cliques and display a willingness to engage in political repression</w:t>
      </w:r>
      <w:r w:rsidRPr="00630189">
        <w:rPr>
          <w:rStyle w:val="StyleUnderline"/>
        </w:rPr>
        <w:t>, including imprisonment and even murder of their opponents</w:t>
      </w:r>
      <w:r w:rsidRPr="00630189">
        <w:t xml:space="preserve">. </w:t>
      </w:r>
      <w:r w:rsidRPr="00630189">
        <w:rPr>
          <w:rStyle w:val="StyleUnderline"/>
        </w:rPr>
        <w:t>In such states, there is no real separation of the executive from the judiciary and, in that sense, no rule of law.</w:t>
      </w:r>
      <w:r w:rsidR="004B1E30">
        <w:rPr>
          <w:rStyle w:val="StyleUnderline"/>
        </w:rPr>
        <w:t xml:space="preserve"> </w:t>
      </w:r>
      <w:r w:rsidRPr="00630189">
        <w:rPr>
          <w:rStyle w:val="StyleUnderline"/>
        </w:rPr>
        <w:t>Levels of domestic lawlessness are matched by international lawlessness</w:t>
      </w:r>
      <w:r w:rsidRPr="00630189">
        <w:t xml:space="preserve">. </w:t>
      </w:r>
      <w:r w:rsidRPr="00630189">
        <w:rPr>
          <w:rStyle w:val="StyleUnderline"/>
        </w:rPr>
        <w:t>Predator states do not respond to appeals to international laws or norms because they are inherently lawless themselves –</w:t>
      </w:r>
      <w:r w:rsidRPr="00630189">
        <w:t xml:space="preserve"> </w:t>
      </w:r>
      <w:r w:rsidRPr="00630189">
        <w:rPr>
          <w:rStyle w:val="StyleUnderline"/>
        </w:rPr>
        <w:t xml:space="preserve">they understand and respect only power in international affairs. </w:t>
      </w:r>
      <w:r w:rsidRPr="00967CF8">
        <w:rPr>
          <w:rStyle w:val="StyleUnderline"/>
          <w:highlight w:val="yellow"/>
        </w:rPr>
        <w:t>China’s actions in the S</w:t>
      </w:r>
      <w:r w:rsidRPr="00630189">
        <w:rPr>
          <w:rStyle w:val="StyleUnderline"/>
        </w:rPr>
        <w:t xml:space="preserve">outh </w:t>
      </w:r>
      <w:r w:rsidRPr="00967CF8">
        <w:rPr>
          <w:rStyle w:val="StyleUnderline"/>
          <w:highlight w:val="yellow"/>
        </w:rPr>
        <w:t>C</w:t>
      </w:r>
      <w:r w:rsidRPr="00630189">
        <w:rPr>
          <w:rStyle w:val="StyleUnderline"/>
        </w:rPr>
        <w:t xml:space="preserve">hina </w:t>
      </w:r>
      <w:r w:rsidRPr="00967CF8">
        <w:rPr>
          <w:rStyle w:val="StyleUnderline"/>
          <w:highlight w:val="yellow"/>
        </w:rPr>
        <w:t>S</w:t>
      </w:r>
      <w:r w:rsidRPr="00630189">
        <w:rPr>
          <w:rStyle w:val="StyleUnderline"/>
        </w:rPr>
        <w:t xml:space="preserve">ea clearly </w:t>
      </w:r>
      <w:r w:rsidRPr="00967CF8">
        <w:rPr>
          <w:rStyle w:val="StyleUnderline"/>
          <w:highlight w:val="yellow"/>
        </w:rPr>
        <w:t>demonstrate that it does not support a rules-based regional or global order;</w:t>
      </w:r>
      <w:r w:rsidRPr="00630189">
        <w:rPr>
          <w:rStyle w:val="StyleUnderline"/>
        </w:rPr>
        <w:t xml:space="preserve"> nor does it believe that you can fight power with rules as other states are attempting to do in dealing with this issue.</w:t>
      </w:r>
      <w:r w:rsidR="004B1E30">
        <w:rPr>
          <w:rStyle w:val="StyleUnderline"/>
        </w:rPr>
        <w:t xml:space="preserve"> </w:t>
      </w:r>
      <w:r w:rsidRPr="00630189">
        <w:rPr>
          <w:rStyle w:val="StyleUnderline"/>
        </w:rPr>
        <w:t>Finally, predator states show a predisposition to act unilaterally rather than multilaterally</w:t>
      </w:r>
      <w:r w:rsidRPr="00630189">
        <w:t xml:space="preserve">. Multilateral cooperation is entertained only where it fits with the long-term strategic interests of the state. Moreover, </w:t>
      </w:r>
      <w:r w:rsidRPr="00630189">
        <w:rPr>
          <w:rStyle w:val="StyleUnderline"/>
        </w:rPr>
        <w:t>there is little willingness to trade off state interests for larger collective interests in the international community</w:t>
      </w:r>
      <w:r w:rsidRPr="00630189">
        <w:t>. In that sense, predator states are not interested in providing international public goods and should not be considered as potentially benign hegemons.</w:t>
      </w:r>
      <w:r w:rsidR="004B1E30">
        <w:t xml:space="preserve"> </w:t>
      </w:r>
      <w:r w:rsidRPr="00630189">
        <w:rPr>
          <w:rStyle w:val="StyleUnderline"/>
        </w:rPr>
        <w:t xml:space="preserve">How should other states deal effectively with predator states? </w:t>
      </w:r>
      <w:r w:rsidRPr="00630189">
        <w:rPr>
          <w:rStyle w:val="Emphasis"/>
        </w:rPr>
        <w:t xml:space="preserve">First of all, </w:t>
      </w:r>
      <w:r w:rsidRPr="00967CF8">
        <w:rPr>
          <w:rStyle w:val="Emphasis"/>
          <w:highlight w:val="yellow"/>
        </w:rPr>
        <w:t xml:space="preserve">they need to recognize what they are dealing with </w:t>
      </w:r>
      <w:r w:rsidRPr="00225BC6">
        <w:rPr>
          <w:rStyle w:val="Emphasis"/>
        </w:rPr>
        <w:t>and react accordingly</w:t>
      </w:r>
      <w:r w:rsidRPr="00630189">
        <w:rPr>
          <w:rStyle w:val="Emphasis"/>
        </w:rPr>
        <w:t xml:space="preserve">. </w:t>
      </w:r>
      <w:r w:rsidRPr="00967CF8">
        <w:rPr>
          <w:rStyle w:val="Emphasis"/>
          <w:highlight w:val="yellow"/>
        </w:rPr>
        <w:t>Predator states demand</w:t>
      </w:r>
      <w:r w:rsidRPr="00630189">
        <w:rPr>
          <w:rStyle w:val="Emphasis"/>
        </w:rPr>
        <w:t xml:space="preserve"> tough </w:t>
      </w:r>
      <w:r w:rsidRPr="00967CF8">
        <w:rPr>
          <w:rStyle w:val="Emphasis"/>
          <w:highlight w:val="yellow"/>
        </w:rPr>
        <w:t>responses starting with vigilance, deterrence and containment</w:t>
      </w:r>
      <w:r w:rsidRPr="00630189">
        <w:rPr>
          <w:rStyle w:val="Emphasis"/>
        </w:rPr>
        <w:t>.</w:t>
      </w:r>
      <w:r w:rsidRPr="00630189">
        <w:t xml:space="preserve"> </w:t>
      </w:r>
      <w:r w:rsidRPr="00630189">
        <w:rPr>
          <w:rStyle w:val="StyleUnderline"/>
        </w:rPr>
        <w:t>At the very least there must be reinforcement of surveillance regimes, the formation of counterbalancing coalitions, and a willingness to act across a whole range of spheres – military, economic, financial, trade and diplomatic – so that predator states’ actions are not cost-free.</w:t>
      </w:r>
      <w:r w:rsidR="004B1E30">
        <w:rPr>
          <w:rStyle w:val="StyleUnderline"/>
        </w:rPr>
        <w:t xml:space="preserve"> </w:t>
      </w:r>
      <w:r w:rsidRPr="00630189">
        <w:rPr>
          <w:rStyle w:val="StyleUnderline"/>
        </w:rPr>
        <w:t>Other states must also accept that doing nothing is not an option. This only invites further provocation, which increases the risk of serious conflict.</w:t>
      </w:r>
    </w:p>
    <w:sectPr w:rsidR="008C5292" w:rsidRPr="0063018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3879160"/>
    <w:docVar w:name="VerbatimVersion" w:val="5.1"/>
  </w:docVars>
  <w:rsids>
    <w:rsidRoot w:val="0053051C"/>
    <w:rsid w:val="00012DCF"/>
    <w:rsid w:val="000139A3"/>
    <w:rsid w:val="00023D93"/>
    <w:rsid w:val="000753D3"/>
    <w:rsid w:val="00085E0E"/>
    <w:rsid w:val="00100833"/>
    <w:rsid w:val="00104529"/>
    <w:rsid w:val="00105942"/>
    <w:rsid w:val="00107396"/>
    <w:rsid w:val="00144A4C"/>
    <w:rsid w:val="00176AB0"/>
    <w:rsid w:val="00176AD8"/>
    <w:rsid w:val="00177B7D"/>
    <w:rsid w:val="0018322D"/>
    <w:rsid w:val="001B4D6D"/>
    <w:rsid w:val="001B5776"/>
    <w:rsid w:val="001E527A"/>
    <w:rsid w:val="001F78CE"/>
    <w:rsid w:val="00204251"/>
    <w:rsid w:val="00225BC6"/>
    <w:rsid w:val="00251FC7"/>
    <w:rsid w:val="002855A7"/>
    <w:rsid w:val="002A332B"/>
    <w:rsid w:val="002B146A"/>
    <w:rsid w:val="002B1BE1"/>
    <w:rsid w:val="002B5E17"/>
    <w:rsid w:val="003104DB"/>
    <w:rsid w:val="00315690"/>
    <w:rsid w:val="00316B75"/>
    <w:rsid w:val="00325646"/>
    <w:rsid w:val="00327E6B"/>
    <w:rsid w:val="003460F2"/>
    <w:rsid w:val="0038158C"/>
    <w:rsid w:val="003902BA"/>
    <w:rsid w:val="003A09E2"/>
    <w:rsid w:val="003A6EBA"/>
    <w:rsid w:val="00407037"/>
    <w:rsid w:val="00413EC1"/>
    <w:rsid w:val="004605D6"/>
    <w:rsid w:val="00472B81"/>
    <w:rsid w:val="004B1E30"/>
    <w:rsid w:val="004C60E8"/>
    <w:rsid w:val="004E3579"/>
    <w:rsid w:val="004E728B"/>
    <w:rsid w:val="004F39E0"/>
    <w:rsid w:val="0053051C"/>
    <w:rsid w:val="00537BD5"/>
    <w:rsid w:val="00541814"/>
    <w:rsid w:val="0057268A"/>
    <w:rsid w:val="005D2912"/>
    <w:rsid w:val="006065BD"/>
    <w:rsid w:val="00623CCA"/>
    <w:rsid w:val="00645FA9"/>
    <w:rsid w:val="00647866"/>
    <w:rsid w:val="006566CF"/>
    <w:rsid w:val="00665003"/>
    <w:rsid w:val="006A2AD0"/>
    <w:rsid w:val="006C2375"/>
    <w:rsid w:val="006D4ECC"/>
    <w:rsid w:val="00722258"/>
    <w:rsid w:val="007243E5"/>
    <w:rsid w:val="00766EA0"/>
    <w:rsid w:val="007A2226"/>
    <w:rsid w:val="007B47E0"/>
    <w:rsid w:val="007F5B66"/>
    <w:rsid w:val="008116FA"/>
    <w:rsid w:val="00823A1C"/>
    <w:rsid w:val="00845B9D"/>
    <w:rsid w:val="00860984"/>
    <w:rsid w:val="008A0FA4"/>
    <w:rsid w:val="008B3ECB"/>
    <w:rsid w:val="008B4E85"/>
    <w:rsid w:val="008C1B2E"/>
    <w:rsid w:val="008C5292"/>
    <w:rsid w:val="0091627E"/>
    <w:rsid w:val="00933F3C"/>
    <w:rsid w:val="0094289B"/>
    <w:rsid w:val="00967CF8"/>
    <w:rsid w:val="0097032B"/>
    <w:rsid w:val="009D2EAD"/>
    <w:rsid w:val="009D54B2"/>
    <w:rsid w:val="009E1922"/>
    <w:rsid w:val="009F7ED2"/>
    <w:rsid w:val="00A9062E"/>
    <w:rsid w:val="00A93661"/>
    <w:rsid w:val="00A95652"/>
    <w:rsid w:val="00AC0AB8"/>
    <w:rsid w:val="00B21B58"/>
    <w:rsid w:val="00B33C6D"/>
    <w:rsid w:val="00B4508F"/>
    <w:rsid w:val="00B55AD5"/>
    <w:rsid w:val="00B8057C"/>
    <w:rsid w:val="00BD6238"/>
    <w:rsid w:val="00BF593B"/>
    <w:rsid w:val="00BF773A"/>
    <w:rsid w:val="00BF7E81"/>
    <w:rsid w:val="00C13773"/>
    <w:rsid w:val="00C13E02"/>
    <w:rsid w:val="00C17CC8"/>
    <w:rsid w:val="00C83417"/>
    <w:rsid w:val="00C9604F"/>
    <w:rsid w:val="00CA19AA"/>
    <w:rsid w:val="00CC5298"/>
    <w:rsid w:val="00CD736E"/>
    <w:rsid w:val="00CD798D"/>
    <w:rsid w:val="00CE161E"/>
    <w:rsid w:val="00CF59A8"/>
    <w:rsid w:val="00D325A9"/>
    <w:rsid w:val="00D36A8A"/>
    <w:rsid w:val="00D61409"/>
    <w:rsid w:val="00D61A0C"/>
    <w:rsid w:val="00D6691E"/>
    <w:rsid w:val="00D71170"/>
    <w:rsid w:val="00DA1C92"/>
    <w:rsid w:val="00DA25D4"/>
    <w:rsid w:val="00DA6538"/>
    <w:rsid w:val="00DC7175"/>
    <w:rsid w:val="00DD0455"/>
    <w:rsid w:val="00E15E75"/>
    <w:rsid w:val="00E5262C"/>
    <w:rsid w:val="00EC7DC4"/>
    <w:rsid w:val="00ED30CF"/>
    <w:rsid w:val="00EE13DC"/>
    <w:rsid w:val="00F0588C"/>
    <w:rsid w:val="00F176EF"/>
    <w:rsid w:val="00F45E10"/>
    <w:rsid w:val="00F60962"/>
    <w:rsid w:val="00F6364A"/>
    <w:rsid w:val="00F743B6"/>
    <w:rsid w:val="00F9113A"/>
    <w:rsid w:val="00FD072D"/>
    <w:rsid w:val="00FD1BF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967CF8"/>
    <w:rPr>
      <w:rFonts w:ascii="Calibri" w:hAnsi="Calibri"/>
    </w:rPr>
  </w:style>
  <w:style w:type="paragraph" w:styleId="Heading1">
    <w:name w:val="heading 1"/>
    <w:aliases w:val="Pocket"/>
    <w:basedOn w:val="Normal"/>
    <w:next w:val="Normal"/>
    <w:link w:val="Heading1Char"/>
    <w:qFormat/>
    <w:rsid w:val="00967C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7C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67C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967C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7C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CF8"/>
  </w:style>
  <w:style w:type="character" w:customStyle="1" w:styleId="Heading1Char">
    <w:name w:val="Heading 1 Char"/>
    <w:aliases w:val="Pocket Char"/>
    <w:basedOn w:val="DefaultParagraphFont"/>
    <w:link w:val="Heading1"/>
    <w:rsid w:val="00967C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7C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7C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967CF8"/>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967CF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967CF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967CF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67CF8"/>
    <w:rPr>
      <w:color w:val="auto"/>
      <w:u w:val="none"/>
    </w:rPr>
  </w:style>
  <w:style w:type="character" w:styleId="FollowedHyperlink">
    <w:name w:val="FollowedHyperlink"/>
    <w:basedOn w:val="DefaultParagraphFont"/>
    <w:uiPriority w:val="99"/>
    <w:semiHidden/>
    <w:unhideWhenUsed/>
    <w:rsid w:val="00967CF8"/>
    <w:rPr>
      <w:color w:val="auto"/>
      <w:u w:val="none"/>
    </w:rPr>
  </w:style>
  <w:style w:type="paragraph" w:customStyle="1" w:styleId="textbold">
    <w:name w:val="text bold"/>
    <w:basedOn w:val="Normal"/>
    <w:link w:val="Emphasis"/>
    <w:uiPriority w:val="7"/>
    <w:qFormat/>
    <w:rsid w:val="00413EC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Normal"/>
    <w:link w:val="AnalyticChar"/>
    <w:uiPriority w:val="4"/>
    <w:qFormat/>
    <w:rsid w:val="00541814"/>
    <w:rPr>
      <w:b/>
    </w:rPr>
  </w:style>
  <w:style w:type="character" w:customStyle="1" w:styleId="AnalyticChar">
    <w:name w:val="Analytic Char"/>
    <w:basedOn w:val="DefaultParagraphFont"/>
    <w:link w:val="Analytic"/>
    <w:uiPriority w:val="4"/>
    <w:rsid w:val="00541814"/>
    <w:rPr>
      <w:rFonts w:ascii="Calibri" w:hAnsi="Calibri"/>
      <w:b/>
    </w:rPr>
  </w:style>
  <w:style w:type="paragraph" w:customStyle="1" w:styleId="Analytics">
    <w:name w:val="Analytics"/>
    <w:basedOn w:val="Heading4"/>
    <w:link w:val="AnalyticsChar"/>
    <w:uiPriority w:val="4"/>
    <w:qFormat/>
    <w:rsid w:val="00541814"/>
  </w:style>
  <w:style w:type="character" w:customStyle="1" w:styleId="AnalyticsChar">
    <w:name w:val="Analytics Char"/>
    <w:basedOn w:val="DefaultParagraphFont"/>
    <w:link w:val="Analytics"/>
    <w:uiPriority w:val="4"/>
    <w:rsid w:val="00541814"/>
    <w:rPr>
      <w:rFonts w:ascii="Calibri" w:eastAsiaTheme="majorEastAsia" w:hAnsi="Calibri" w:cstheme="majorBidi"/>
      <w:b/>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967CF8"/>
    <w:rPr>
      <w:rFonts w:ascii="Calibri" w:hAnsi="Calibri"/>
    </w:rPr>
  </w:style>
  <w:style w:type="paragraph" w:styleId="Heading1">
    <w:name w:val="heading 1"/>
    <w:aliases w:val="Pocket"/>
    <w:basedOn w:val="Normal"/>
    <w:next w:val="Normal"/>
    <w:link w:val="Heading1Char"/>
    <w:qFormat/>
    <w:rsid w:val="00967C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7C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67C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967C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7C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CF8"/>
  </w:style>
  <w:style w:type="character" w:customStyle="1" w:styleId="Heading1Char">
    <w:name w:val="Heading 1 Char"/>
    <w:aliases w:val="Pocket Char"/>
    <w:basedOn w:val="DefaultParagraphFont"/>
    <w:link w:val="Heading1"/>
    <w:rsid w:val="00967C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7C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7C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967CF8"/>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967CF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967CF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967CF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67CF8"/>
    <w:rPr>
      <w:color w:val="auto"/>
      <w:u w:val="none"/>
    </w:rPr>
  </w:style>
  <w:style w:type="character" w:styleId="FollowedHyperlink">
    <w:name w:val="FollowedHyperlink"/>
    <w:basedOn w:val="DefaultParagraphFont"/>
    <w:uiPriority w:val="99"/>
    <w:semiHidden/>
    <w:unhideWhenUsed/>
    <w:rsid w:val="00967CF8"/>
    <w:rPr>
      <w:color w:val="auto"/>
      <w:u w:val="none"/>
    </w:rPr>
  </w:style>
  <w:style w:type="paragraph" w:customStyle="1" w:styleId="textbold">
    <w:name w:val="text bold"/>
    <w:basedOn w:val="Normal"/>
    <w:link w:val="Emphasis"/>
    <w:uiPriority w:val="7"/>
    <w:qFormat/>
    <w:rsid w:val="00413EC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Normal"/>
    <w:link w:val="AnalyticChar"/>
    <w:uiPriority w:val="4"/>
    <w:qFormat/>
    <w:rsid w:val="00541814"/>
    <w:rPr>
      <w:b/>
    </w:rPr>
  </w:style>
  <w:style w:type="character" w:customStyle="1" w:styleId="AnalyticChar">
    <w:name w:val="Analytic Char"/>
    <w:basedOn w:val="DefaultParagraphFont"/>
    <w:link w:val="Analytic"/>
    <w:uiPriority w:val="4"/>
    <w:rsid w:val="00541814"/>
    <w:rPr>
      <w:rFonts w:ascii="Calibri" w:hAnsi="Calibri"/>
      <w:b/>
    </w:rPr>
  </w:style>
  <w:style w:type="paragraph" w:customStyle="1" w:styleId="Analytics">
    <w:name w:val="Analytics"/>
    <w:basedOn w:val="Heading4"/>
    <w:link w:val="AnalyticsChar"/>
    <w:uiPriority w:val="4"/>
    <w:qFormat/>
    <w:rsid w:val="00541814"/>
  </w:style>
  <w:style w:type="character" w:customStyle="1" w:styleId="AnalyticsChar">
    <w:name w:val="Analytics Char"/>
    <w:basedOn w:val="DefaultParagraphFont"/>
    <w:link w:val="Analytics"/>
    <w:uiPriority w:val="4"/>
    <w:rsid w:val="00541814"/>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fas.org/man/crs/95-265.htm" TargetMode="External"/><Relationship Id="rId18" Type="http://schemas.openxmlformats.org/officeDocument/2006/relationships/hyperlink" Target="http://www.theage.com.au/comment/appeasement-will-only-encourage-expansionist-china-20151101-gknz2l.html" TargetMode="External"/><Relationship Id="rId26" Type="http://schemas.openxmlformats.org/officeDocument/2006/relationships/hyperlink" Target="http://www.rand.org/about/people/l/lempert_robert_j.html" TargetMode="External"/><Relationship Id="rId39" Type="http://schemas.openxmlformats.org/officeDocument/2006/relationships/hyperlink" Target="http://sites.fordschool.umich.edu/china-policy/files/2012/09/Rare-Earth-Metals-China.pdf" TargetMode="External"/><Relationship Id="rId21" Type="http://schemas.openxmlformats.org/officeDocument/2006/relationships/hyperlink" Target="http://www.rand.org/about/people/d/dobbins_james.html" TargetMode="External"/><Relationship Id="rId34" Type="http://schemas.openxmlformats.org/officeDocument/2006/relationships/hyperlink" Target="http://thediplomat.com/2015/08/the-myth-of-a-us-china-grand-bargain/" TargetMode="External"/><Relationship Id="rId42" Type="http://schemas.openxmlformats.org/officeDocument/2006/relationships/hyperlink" Target="http://www.canberratimes.com.au/act-news/asios-new-campbell-5-neighbours-links-to-chinese-government-20151123-gl5lm8.html" TargetMode="Externa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yperlink" Target="http://nationalinterest.org/blog/the-buzz/china-america-the-appeasement-question-11226" TargetMode="External"/><Relationship Id="rId29" Type="http://schemas.openxmlformats.org/officeDocument/2006/relationships/hyperlink" Target="http://www.rand.org/about/people/o/ochmanek_david.html"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nationalinterest.org/feature/what-americas-china-strategy-should-be-13473?page=2" TargetMode="External"/><Relationship Id="rId24" Type="http://schemas.openxmlformats.org/officeDocument/2006/relationships/hyperlink" Target="http://www.rand.org/about/people/h/henry_ryan.html" TargetMode="External"/><Relationship Id="rId32" Type="http://schemas.openxmlformats.org/officeDocument/2006/relationships/hyperlink" Target="http://www.hudson.org/research/9308-challenges-of-regional-peace-and-stability-in-east-asia" TargetMode="External"/><Relationship Id="rId37" Type="http://schemas.openxmlformats.org/officeDocument/2006/relationships/hyperlink" Target="http://thediplomat.com/2015/11/what-chinas-militarization-of-the-south-china-sea-would-actually-look-like/" TargetMode="External"/><Relationship Id="rId40" Type="http://schemas.openxmlformats.org/officeDocument/2006/relationships/hyperlink" Target="http://www.smh.com.au/federal-politics/what-is-the-secret-of-cubbie-20121024-285of.html" TargetMode="External"/><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s://www.carnegiecouncil.org/publications/articles_papers_reports/756" TargetMode="External"/><Relationship Id="rId23" Type="http://schemas.openxmlformats.org/officeDocument/2006/relationships/hyperlink" Target="http://www.rand.org/about/people/c/chase_michael_s.html" TargetMode="External"/><Relationship Id="rId28" Type="http://schemas.openxmlformats.org/officeDocument/2006/relationships/hyperlink" Target="http://www.rand.org/about/people/m/martini_jeffrey.html" TargetMode="External"/><Relationship Id="rId36" Type="http://schemas.openxmlformats.org/officeDocument/2006/relationships/hyperlink" Target="http://nationalinterest.org/feature/chinas-strategy-asia-maximize-power-replace-america-16359" TargetMode="External"/><Relationship Id="rId10" Type="http://schemas.openxmlformats.org/officeDocument/2006/relationships/hyperlink" Target="http://nationalinterest.org/feature/what-americas-china-strategy-should-be-13473?page=2" TargetMode="External"/><Relationship Id="rId19" Type="http://schemas.openxmlformats.org/officeDocument/2006/relationships/hyperlink" Target="http://foreignpolicy.com/2014/02/03/is-there-a-chinese-window-of-opportunity-for-attacking-within-about-5-to-10-years/" TargetMode="External"/><Relationship Id="rId31" Type="http://schemas.openxmlformats.org/officeDocument/2006/relationships/hyperlink" Target="http://www.huffingtonpost.com/peter-navarro-and-greg-autry/is-it-time-for-america-to-surrender-taiwan_b_9003450.html"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foreignaffairs.com/articles/china/2014-10-09/not-so-empty-talk" TargetMode="External"/><Relationship Id="rId14" Type="http://schemas.openxmlformats.org/officeDocument/2006/relationships/hyperlink" Target="http://cjip.oxfordjournals.org/content/7/2/153.full" TargetMode="External"/><Relationship Id="rId22" Type="http://schemas.openxmlformats.org/officeDocument/2006/relationships/hyperlink" Target="http://www.rand.org/about/people/s/solomon_richard_h.html" TargetMode="External"/><Relationship Id="rId27" Type="http://schemas.openxmlformats.org/officeDocument/2006/relationships/hyperlink" Target="http://www.rand.org/about/people/l/liepman_andrew.html" TargetMode="External"/><Relationship Id="rId30" Type="http://schemas.openxmlformats.org/officeDocument/2006/relationships/hyperlink" Target="http://www.rand.org/about/people/s/shatz_howard_j.html" TargetMode="External"/><Relationship Id="rId35" Type="http://schemas.openxmlformats.org/officeDocument/2006/relationships/hyperlink" Target="http://www.mitpressjournals.org/doi/pdf/10.1162/ISEC_a_00147" TargetMode="External"/><Relationship Id="rId43" Type="http://schemas.openxmlformats.org/officeDocument/2006/relationships/hyperlink" Target="http://www.reuters.com/article/us-chicagostockexhange-m-a-chongqing-idUSKCN0VE1NC" TargetMode="External"/><Relationship Id="rId8" Type="http://schemas.openxmlformats.org/officeDocument/2006/relationships/hyperlink" Target="http://www.wsj.com/articles/SB10001424127887324196204578300262454939952" TargetMode="External"/><Relationship Id="rId3" Type="http://schemas.openxmlformats.org/officeDocument/2006/relationships/numbering" Target="numbering.xml"/><Relationship Id="rId12" Type="http://schemas.openxmlformats.org/officeDocument/2006/relationships/hyperlink" Target="http://nationalinterest.org/feature/what-americas-china-strategy-should-be-13473" TargetMode="External"/><Relationship Id="rId17" Type="http://schemas.openxmlformats.org/officeDocument/2006/relationships/hyperlink" Target="http://watchingamerica.com/WA/2013/07/24/u-s-should-remember-the-consequences-of-appeasing-japan/" TargetMode="External"/><Relationship Id="rId25" Type="http://schemas.openxmlformats.org/officeDocument/2006/relationships/hyperlink" Target="http://www.rand.org/about/people/l/larrabee_f_stephen.html" TargetMode="External"/><Relationship Id="rId33" Type="http://schemas.openxmlformats.org/officeDocument/2006/relationships/hyperlink" Target="https://www.theguardian.com/world/2015/mar/19/china-bind-is-the-uk-accommodating-or-ceding-too-much-to-superpower" TargetMode="External"/><Relationship Id="rId38" Type="http://schemas.openxmlformats.org/officeDocument/2006/relationships/hyperlink" Target="https://www.rienner.com/title/The_U_S_and_the_Two_Koreas_A_New_Triangle" TargetMode="External"/><Relationship Id="rId20" Type="http://schemas.openxmlformats.org/officeDocument/2006/relationships/hyperlink" Target="http://foreignpolicy.com/2014/01/21/roiling-the-waters/" TargetMode="External"/><Relationship Id="rId41" Type="http://schemas.openxmlformats.org/officeDocument/2006/relationships/hyperlink" Target="http://www.abc.net.au/news/2015-11-24/wade-the-darwin-port-is-another-link-in-china's-expansion/69676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37ED9-0D5F-4142-B263-1208970C4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392</TotalTime>
  <Pages>47</Pages>
  <Words>31083</Words>
  <Characters>177177</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22</cp:revision>
  <dcterms:created xsi:type="dcterms:W3CDTF">2016-08-13T15:24:00Z</dcterms:created>
  <dcterms:modified xsi:type="dcterms:W3CDTF">2016-08-15T02:14:00Z</dcterms:modified>
</cp:coreProperties>
</file>