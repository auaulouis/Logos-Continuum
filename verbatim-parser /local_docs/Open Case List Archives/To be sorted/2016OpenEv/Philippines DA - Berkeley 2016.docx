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F87258B" w14:textId="3EB80DA7" w:rsidR="000D5575" w:rsidRDefault="000D5575" w:rsidP="000D5575">
      <w:pPr>
        <w:pStyle w:val="Heading1"/>
      </w:pPr>
      <w:r>
        <w:t>NEG</w:t>
      </w:r>
    </w:p>
    <w:p w14:paraId="05DE1638" w14:textId="77777777" w:rsidR="00F94B26" w:rsidRPr="00CE78E2" w:rsidRDefault="00F94B26" w:rsidP="00F94B26">
      <w:pPr>
        <w:pStyle w:val="Heading2"/>
      </w:pPr>
      <w:r w:rsidRPr="00CE78E2">
        <w:t>1NC</w:t>
      </w:r>
    </w:p>
    <w:p w14:paraId="34071931" w14:textId="77777777" w:rsidR="00F94B26" w:rsidRPr="00CE78E2" w:rsidRDefault="00F94B26" w:rsidP="00F94B26">
      <w:pPr>
        <w:pStyle w:val="Heading4"/>
      </w:pPr>
      <w:r w:rsidRPr="00CE78E2">
        <w:t>Philippine- US relations high now—</w:t>
      </w:r>
      <w:r w:rsidR="00591AE0">
        <w:t>they’re dependent on a US hardline stance against China</w:t>
      </w:r>
    </w:p>
    <w:p w14:paraId="0F5E4525" w14:textId="77777777" w:rsidR="00F94B26" w:rsidRPr="00CE78E2" w:rsidRDefault="00F94B26" w:rsidP="00F94B26">
      <w:pPr>
        <w:spacing w:after="0" w:line="240" w:lineRule="auto"/>
        <w:rPr>
          <w:b/>
          <w:sz w:val="26"/>
          <w:szCs w:val="26"/>
        </w:rPr>
      </w:pPr>
      <w:proofErr w:type="spellStart"/>
      <w:r w:rsidRPr="00CE78E2">
        <w:rPr>
          <w:b/>
          <w:sz w:val="26"/>
          <w:szCs w:val="26"/>
        </w:rPr>
        <w:t>Heydarian</w:t>
      </w:r>
      <w:proofErr w:type="spellEnd"/>
      <w:r w:rsidRPr="00CE78E2">
        <w:rPr>
          <w:b/>
          <w:sz w:val="26"/>
          <w:szCs w:val="26"/>
        </w:rPr>
        <w:t xml:space="preserve"> 16</w:t>
      </w:r>
      <w:r w:rsidRPr="00CE78E2">
        <w:rPr>
          <w:sz w:val="16"/>
          <w:szCs w:val="16"/>
        </w:rPr>
        <w:t xml:space="preserve"> (Richard </w:t>
      </w:r>
      <w:proofErr w:type="spellStart"/>
      <w:r w:rsidRPr="00CE78E2">
        <w:rPr>
          <w:sz w:val="16"/>
          <w:szCs w:val="16"/>
        </w:rPr>
        <w:t>Javad</w:t>
      </w:r>
      <w:proofErr w:type="spellEnd"/>
      <w:r w:rsidRPr="00CE78E2">
        <w:rPr>
          <w:sz w:val="16"/>
          <w:szCs w:val="16"/>
        </w:rPr>
        <w:t xml:space="preserve"> </w:t>
      </w:r>
      <w:proofErr w:type="spellStart"/>
      <w:r w:rsidRPr="00CE78E2">
        <w:rPr>
          <w:sz w:val="16"/>
          <w:szCs w:val="16"/>
        </w:rPr>
        <w:t>Heydarian</w:t>
      </w:r>
      <w:proofErr w:type="spellEnd"/>
      <w:r w:rsidRPr="00CE78E2">
        <w:rPr>
          <w:sz w:val="16"/>
          <w:szCs w:val="16"/>
        </w:rPr>
        <w:t xml:space="preserve"> is an Assistant Professor in political science at De La Salle University, and formerly a policy adviser at the Philippine House of Representatives.  4/29/ 16.  “Asia’s New Battlefield: The Philippines’ South China Sea Moment of Truth”</w:t>
      </w:r>
      <w:proofErr w:type="gramStart"/>
      <w:r w:rsidRPr="00CE78E2">
        <w:rPr>
          <w:sz w:val="16"/>
          <w:szCs w:val="16"/>
        </w:rPr>
        <w:t>;</w:t>
      </w:r>
      <w:proofErr w:type="gramEnd"/>
      <w:r w:rsidRPr="00CE78E2">
        <w:rPr>
          <w:sz w:val="16"/>
          <w:szCs w:val="16"/>
        </w:rPr>
        <w:t xml:space="preserve"> </w:t>
      </w:r>
      <w:r w:rsidRPr="00CE78E2">
        <w:rPr>
          <w:i/>
          <w:sz w:val="16"/>
          <w:szCs w:val="16"/>
        </w:rPr>
        <w:t xml:space="preserve">The National Interest.  </w:t>
      </w:r>
      <w:r w:rsidRPr="00CE78E2">
        <w:rPr>
          <w:sz w:val="16"/>
          <w:szCs w:val="16"/>
        </w:rPr>
        <w:t>http://nationalinterest.org/blog/the-buzz/asias-new-battlefield-the-philippines’-south-china-sea-15985</w:t>
      </w:r>
      <w:proofErr w:type="gramStart"/>
      <w:r w:rsidRPr="00CE78E2">
        <w:rPr>
          <w:sz w:val="16"/>
          <w:szCs w:val="16"/>
        </w:rPr>
        <w:t>?page</w:t>
      </w:r>
      <w:proofErr w:type="gramEnd"/>
      <w:r w:rsidRPr="00CE78E2">
        <w:rPr>
          <w:sz w:val="16"/>
          <w:szCs w:val="16"/>
        </w:rPr>
        <w:t>=4) NTT</w:t>
      </w:r>
    </w:p>
    <w:p w14:paraId="2E8F55D6" w14:textId="77777777" w:rsidR="00F94B26" w:rsidRDefault="00F94B26" w:rsidP="00F94B26">
      <w:pPr>
        <w:rPr>
          <w:u w:val="single"/>
        </w:rPr>
      </w:pPr>
      <w:r w:rsidRPr="00CE78E2">
        <w:t xml:space="preserve">More directly, </w:t>
      </w:r>
      <w:r w:rsidRPr="00CE78E2">
        <w:rPr>
          <w:highlight w:val="cyan"/>
          <w:u w:val="single"/>
        </w:rPr>
        <w:t>the Philippines</w:t>
      </w:r>
      <w:r w:rsidRPr="00CE78E2">
        <w:rPr>
          <w:u w:val="single"/>
        </w:rPr>
        <w:t xml:space="preserve"> </w:t>
      </w:r>
      <w:r w:rsidRPr="00CE78E2">
        <w:t xml:space="preserve">also </w:t>
      </w:r>
      <w:r w:rsidRPr="00CE78E2">
        <w:rPr>
          <w:highlight w:val="cyan"/>
          <w:u w:val="single"/>
        </w:rPr>
        <w:t>has the option of deploying</w:t>
      </w:r>
      <w:r w:rsidRPr="00CE78E2">
        <w:t xml:space="preserve"> frigates and coast-guard </w:t>
      </w:r>
      <w:r w:rsidRPr="00CE78E2">
        <w:rPr>
          <w:highlight w:val="cyan"/>
          <w:u w:val="single"/>
        </w:rPr>
        <w:t>vessels to block any efforts by China to build military facilities on the contested shoal, with America providing back up support</w:t>
      </w:r>
      <w:r w:rsidRPr="00CE78E2">
        <w:t>—through reconnaissance missions and aerial patrols, inter alia—</w:t>
      </w:r>
      <w:r w:rsidRPr="00CE78E2">
        <w:rPr>
          <w:highlight w:val="cyan"/>
          <w:u w:val="single"/>
        </w:rPr>
        <w:t>by maintaining a robust presence</w:t>
      </w:r>
      <w:r w:rsidRPr="00CE78E2">
        <w:t xml:space="preserve"> ‘just over the horizon’. </w:t>
      </w:r>
      <w:r w:rsidRPr="00CE78E2">
        <w:rPr>
          <w:highlight w:val="cyan"/>
          <w:u w:val="single"/>
        </w:rPr>
        <w:t>The two allies have been</w:t>
      </w:r>
      <w:r w:rsidRPr="00CE78E2">
        <w:t xml:space="preserve"> already </w:t>
      </w:r>
      <w:r w:rsidRPr="00CE78E2">
        <w:rPr>
          <w:highlight w:val="cyan"/>
          <w:u w:val="single"/>
        </w:rPr>
        <w:t>conducting joint patrols in contested waters. America is currently augmenting its military footprint, particular air power, in the Philippines</w:t>
      </w:r>
      <w:r w:rsidRPr="00CE78E2">
        <w:t xml:space="preserve">, signaling preparations for potential contingency interventions in coming months. In the Scarborough Shoal, </w:t>
      </w:r>
      <w:r w:rsidRPr="00CE78E2">
        <w:rPr>
          <w:highlight w:val="cyan"/>
          <w:u w:val="single"/>
        </w:rPr>
        <w:t>America is expected to come to the Philippines’ rescue if Philippine “armed forces, public vessels or aircraft in the Pacific” come under attack by</w:t>
      </w:r>
      <w:r w:rsidRPr="00CE78E2">
        <w:t xml:space="preserve"> a third party (</w:t>
      </w:r>
      <w:r w:rsidRPr="00CE78E2">
        <w:rPr>
          <w:highlight w:val="cyan"/>
          <w:u w:val="single"/>
        </w:rPr>
        <w:t>China)</w:t>
      </w:r>
      <w:r w:rsidRPr="00CE78E2">
        <w:t xml:space="preserve"> in an event of armed clashes. The United States, along with allies such as Japan and Australia, are also expected to assume the de facto role of enforcers once the arbitration verdict is out. Whether it wants it or not, </w:t>
      </w:r>
      <w:r w:rsidRPr="00CE78E2">
        <w:rPr>
          <w:highlight w:val="cyan"/>
          <w:u w:val="single"/>
        </w:rPr>
        <w:t>the Philippines is</w:t>
      </w:r>
      <w:r w:rsidRPr="00CE78E2">
        <w:t xml:space="preserve"> now at </w:t>
      </w:r>
      <w:r w:rsidRPr="00CE78E2">
        <w:rPr>
          <w:highlight w:val="cyan"/>
          <w:u w:val="single"/>
        </w:rPr>
        <w:t>the center of Asia’s new strategic battlefield.</w:t>
      </w:r>
    </w:p>
    <w:p w14:paraId="4BDCD1D3" w14:textId="77777777" w:rsidR="00591AE0" w:rsidRDefault="00591AE0" w:rsidP="00F94B26">
      <w:pPr>
        <w:rPr>
          <w:u w:val="single"/>
        </w:rPr>
      </w:pPr>
    </w:p>
    <w:p w14:paraId="03C1C7C2" w14:textId="77777777" w:rsidR="007208A9" w:rsidRPr="006D0A22" w:rsidRDefault="007208A9" w:rsidP="007208A9">
      <w:pPr>
        <w:pStyle w:val="Heading4"/>
      </w:pPr>
      <w:r>
        <w:t>Increased US-China relations causes the Philippines to lash out</w:t>
      </w:r>
    </w:p>
    <w:p w14:paraId="3C190BB5" w14:textId="77777777" w:rsidR="007208A9" w:rsidRPr="003819C6" w:rsidRDefault="007208A9" w:rsidP="007208A9">
      <w:proofErr w:type="spellStart"/>
      <w:r w:rsidRPr="003819C6">
        <w:rPr>
          <w:b/>
          <w:sz w:val="26"/>
          <w:szCs w:val="26"/>
        </w:rPr>
        <w:t>Hevdarian</w:t>
      </w:r>
      <w:proofErr w:type="spellEnd"/>
      <w:r w:rsidRPr="003819C6">
        <w:rPr>
          <w:b/>
          <w:sz w:val="26"/>
          <w:szCs w:val="26"/>
        </w:rPr>
        <w:t xml:space="preserve"> 14</w:t>
      </w:r>
      <w:r>
        <w:t xml:space="preserve"> (</w:t>
      </w:r>
      <w:r w:rsidRPr="003819C6">
        <w:t xml:space="preserve">Richard </w:t>
      </w:r>
      <w:proofErr w:type="spellStart"/>
      <w:r w:rsidRPr="003819C6">
        <w:t>Javad</w:t>
      </w:r>
      <w:proofErr w:type="spellEnd"/>
      <w:r w:rsidRPr="003819C6">
        <w:t xml:space="preserve"> </w:t>
      </w:r>
      <w:proofErr w:type="spellStart"/>
      <w:r w:rsidRPr="003819C6">
        <w:t>Heydarian</w:t>
      </w:r>
      <w:proofErr w:type="spellEnd"/>
      <w:r w:rsidRPr="003819C6">
        <w:t xml:space="preserve"> is an Assistant Professor in international affairs and political science at De La Salle University, and previously served as a policy advisor at the Philippine House of Representatives.</w:t>
      </w:r>
      <w:r>
        <w:t xml:space="preserve">  </w:t>
      </w:r>
      <w:r w:rsidRPr="003819C6">
        <w:t>5/1/14.  “The Philippines-China-U.S. Triangle: A Precarious Relationship”</w:t>
      </w:r>
      <w:proofErr w:type="gramStart"/>
      <w:r w:rsidRPr="003819C6">
        <w:t>;</w:t>
      </w:r>
      <w:proofErr w:type="gramEnd"/>
      <w:r w:rsidRPr="003819C6">
        <w:t xml:space="preserve"> The National Interest.  </w:t>
      </w:r>
      <w:hyperlink r:id="rId7" w:history="1">
        <w:r w:rsidRPr="003819C6">
          <w:t>http://nationalinterest.org/feature/the-philippines-china-us-triangle-precarious-relationship-10342?page=show</w:t>
        </w:r>
      </w:hyperlink>
      <w:r w:rsidRPr="003819C6">
        <w:t>) NTT</w:t>
      </w:r>
    </w:p>
    <w:p w14:paraId="27E2FB5E" w14:textId="77777777" w:rsidR="007208A9" w:rsidRPr="0040332A" w:rsidRDefault="007208A9" w:rsidP="007208A9">
      <w:pPr>
        <w:rPr>
          <w:u w:val="single"/>
        </w:rPr>
      </w:pPr>
      <w:r w:rsidRPr="0040332A">
        <w:rPr>
          <w:highlight w:val="cyan"/>
          <w:u w:val="single"/>
        </w:rPr>
        <w:t>To the dismay of many Filipinos, Obama made no comparable statements</w:t>
      </w:r>
      <w:r>
        <w:rPr>
          <w:highlight w:val="cyan"/>
          <w:u w:val="single"/>
        </w:rPr>
        <w:t xml:space="preserve"> </w:t>
      </w:r>
      <w:r w:rsidRPr="0040332A">
        <w:rPr>
          <w:highlight w:val="cyan"/>
          <w:u w:val="single"/>
        </w:rPr>
        <w:t>during his trip to Manila, where he consistently sought to reassure China that</w:t>
      </w:r>
      <w:r w:rsidRPr="006D0A22">
        <w:t xml:space="preserve"> (a) Washington takes no position on the South China Sea territorial disputes and (b) </w:t>
      </w:r>
      <w:r w:rsidRPr="0040332A">
        <w:rPr>
          <w:highlight w:val="cyan"/>
          <w:u w:val="single"/>
        </w:rPr>
        <w:t>the new security pact (EDCA) with the Philippines was not directed at Beijing</w:t>
      </w:r>
      <w:r w:rsidRPr="006D0A22">
        <w:t xml:space="preserve">. At some point, </w:t>
      </w:r>
      <w:r w:rsidRPr="0040332A">
        <w:rPr>
          <w:highlight w:val="cyan"/>
          <w:u w:val="single"/>
        </w:rPr>
        <w:t>Obama went so far as stating, “It’s inevitable that China is going to be a dominant power in this region</w:t>
      </w:r>
      <w:r w:rsidRPr="006D0A22">
        <w:t>,” encouraging the Philippines to pursue a diplomatic resolution to its territorial disputes based on international law.</w:t>
      </w:r>
      <w:r>
        <w:t xml:space="preserve"> </w:t>
      </w:r>
      <w:r w:rsidRPr="006D0A22">
        <w:t>Overall, it seems that t</w:t>
      </w:r>
      <w:r w:rsidRPr="0040332A">
        <w:rPr>
          <w:highlight w:val="cyan"/>
          <w:u w:val="single"/>
        </w:rPr>
        <w:t>he Obama administration’s preference is to enhance Washington’s strategic footprint in Asia, but avoid diplomatic-military confrontation with China,</w:t>
      </w:r>
      <w:r w:rsidRPr="0040332A">
        <w:rPr>
          <w:u w:val="single"/>
        </w:rPr>
        <w:t xml:space="preserve"> </w:t>
      </w:r>
      <w:r w:rsidRPr="006D0A22">
        <w:t xml:space="preserve">and encourage allies to stick to a purely diplomatic track to preserve freedom of navigation in international waters. As a result, </w:t>
      </w:r>
      <w:r w:rsidRPr="0040332A">
        <w:rPr>
          <w:highlight w:val="cyan"/>
          <w:u w:val="single"/>
        </w:rPr>
        <w:t xml:space="preserve">the Philippines </w:t>
      </w:r>
      <w:proofErr w:type="gramStart"/>
      <w:r w:rsidRPr="0040332A">
        <w:rPr>
          <w:highlight w:val="cyan"/>
          <w:u w:val="single"/>
        </w:rPr>
        <w:t>has</w:t>
      </w:r>
      <w:proofErr w:type="gramEnd"/>
      <w:r w:rsidRPr="0040332A">
        <w:rPr>
          <w:highlight w:val="cyan"/>
          <w:u w:val="single"/>
        </w:rPr>
        <w:t xml:space="preserve"> little choice but to explore a creative path to engagement with China.</w:t>
      </w:r>
    </w:p>
    <w:p w14:paraId="3A98675A" w14:textId="77777777" w:rsidR="007208A9" w:rsidRDefault="007208A9" w:rsidP="00F94B26">
      <w:pPr>
        <w:rPr>
          <w:u w:val="single"/>
        </w:rPr>
      </w:pPr>
    </w:p>
    <w:p w14:paraId="7547913F" w14:textId="77777777" w:rsidR="000D5575" w:rsidRPr="00CE78E2" w:rsidRDefault="000D5575" w:rsidP="000D5575">
      <w:pPr>
        <w:pStyle w:val="Heading3"/>
      </w:pPr>
      <w:r>
        <w:t>Scenario 1</w:t>
      </w:r>
      <w:r w:rsidRPr="00CE78E2">
        <w:t>:US-China war</w:t>
      </w:r>
    </w:p>
    <w:p w14:paraId="559C10C0" w14:textId="77777777" w:rsidR="000D5575" w:rsidRPr="00CE78E2" w:rsidRDefault="000D5575" w:rsidP="000D5575">
      <w:pPr>
        <w:pStyle w:val="Heading4"/>
      </w:pPr>
      <w:r w:rsidRPr="00CE78E2">
        <w:t>Philippine- China war draws in the US—EDCA pledges US support for Philippines against China</w:t>
      </w:r>
    </w:p>
    <w:p w14:paraId="5F3B811F" w14:textId="77777777" w:rsidR="000D5575" w:rsidRPr="00CE78E2" w:rsidRDefault="000D5575" w:rsidP="000D5575">
      <w:pPr>
        <w:widowControl w:val="0"/>
        <w:autoSpaceDE w:val="0"/>
        <w:autoSpaceDN w:val="0"/>
        <w:adjustRightInd w:val="0"/>
        <w:spacing w:after="0" w:line="240" w:lineRule="auto"/>
        <w:rPr>
          <w:rFonts w:cs="Arial"/>
          <w:sz w:val="16"/>
          <w:szCs w:val="16"/>
        </w:rPr>
      </w:pPr>
      <w:proofErr w:type="spellStart"/>
      <w:r w:rsidRPr="00CE78E2">
        <w:rPr>
          <w:rFonts w:cs="Arial"/>
          <w:b/>
          <w:sz w:val="26"/>
          <w:szCs w:val="26"/>
        </w:rPr>
        <w:t>Bacani</w:t>
      </w:r>
      <w:proofErr w:type="spellEnd"/>
      <w:r w:rsidRPr="00CE78E2">
        <w:rPr>
          <w:rFonts w:cs="Arial"/>
          <w:b/>
          <w:sz w:val="26"/>
          <w:szCs w:val="26"/>
        </w:rPr>
        <w:t xml:space="preserve"> 15</w:t>
      </w:r>
      <w:r>
        <w:rPr>
          <w:rFonts w:cs="Arial"/>
          <w:sz w:val="16"/>
          <w:szCs w:val="16"/>
        </w:rPr>
        <w:t xml:space="preserve"> (</w:t>
      </w:r>
      <w:r w:rsidRPr="00CE78E2">
        <w:rPr>
          <w:rFonts w:cs="Arial"/>
          <w:sz w:val="16"/>
          <w:szCs w:val="16"/>
        </w:rPr>
        <w:t xml:space="preserve">Louis </w:t>
      </w:r>
      <w:proofErr w:type="spellStart"/>
      <w:r w:rsidRPr="00CE78E2">
        <w:rPr>
          <w:rFonts w:cs="Arial"/>
          <w:sz w:val="16"/>
          <w:szCs w:val="16"/>
        </w:rPr>
        <w:t>Bacani</w:t>
      </w:r>
      <w:proofErr w:type="spellEnd"/>
      <w:r w:rsidRPr="00CE78E2">
        <w:rPr>
          <w:rFonts w:cs="Arial"/>
          <w:sz w:val="16"/>
          <w:szCs w:val="16"/>
        </w:rPr>
        <w:t xml:space="preserve"> is a reporter for the Philippine Star.11/18/15.  “Obama: US has 'rock solid' commitment to defend Philippines”</w:t>
      </w:r>
      <w:proofErr w:type="gramStart"/>
      <w:r w:rsidRPr="00CE78E2">
        <w:rPr>
          <w:rFonts w:cs="Arial"/>
          <w:sz w:val="16"/>
          <w:szCs w:val="16"/>
        </w:rPr>
        <w:t>;</w:t>
      </w:r>
      <w:proofErr w:type="gramEnd"/>
      <w:r w:rsidRPr="00CE78E2">
        <w:rPr>
          <w:rFonts w:cs="Arial"/>
          <w:sz w:val="16"/>
          <w:szCs w:val="16"/>
        </w:rPr>
        <w:t xml:space="preserve"> The Philippine Star.  </w:t>
      </w:r>
      <w:hyperlink r:id="rId8" w:history="1">
        <w:r w:rsidRPr="00CE78E2">
          <w:rPr>
            <w:rStyle w:val="Hyperlink"/>
            <w:rFonts w:cs="Arial"/>
            <w:sz w:val="16"/>
            <w:szCs w:val="16"/>
          </w:rPr>
          <w:t>http://www.philstar.com/headlines/2015/11/18/1523278/obama-us-has-rock-solid-commitment-defend-philippines</w:t>
        </w:r>
      </w:hyperlink>
      <w:r>
        <w:rPr>
          <w:rFonts w:cs="Arial"/>
          <w:sz w:val="16"/>
          <w:szCs w:val="16"/>
        </w:rPr>
        <w:t>.) NTT</w:t>
      </w:r>
    </w:p>
    <w:p w14:paraId="08D56745" w14:textId="77777777" w:rsidR="000D5575" w:rsidRPr="00CE78E2" w:rsidRDefault="000D5575" w:rsidP="000D5575">
      <w:r w:rsidRPr="00CE78E2">
        <w:t xml:space="preserve">United States President </w:t>
      </w:r>
      <w:r w:rsidRPr="00CE78E2">
        <w:rPr>
          <w:highlight w:val="cyan"/>
          <w:u w:val="single"/>
        </w:rPr>
        <w:t>Barack Obama assured</w:t>
      </w:r>
      <w:r w:rsidRPr="00CE78E2">
        <w:t xml:space="preserve"> on Wednesday </w:t>
      </w:r>
      <w:r w:rsidRPr="00CE78E2">
        <w:rPr>
          <w:highlight w:val="cyan"/>
          <w:u w:val="single"/>
        </w:rPr>
        <w:t>that his nation is committed to defend its longtime ally the Philippines</w:t>
      </w:r>
      <w:r w:rsidRPr="00CE78E2">
        <w:t xml:space="preserve">. After a bilateral meeting with President </w:t>
      </w:r>
      <w:proofErr w:type="spellStart"/>
      <w:r w:rsidRPr="00CE78E2">
        <w:t>Benigno</w:t>
      </w:r>
      <w:proofErr w:type="spellEnd"/>
      <w:r w:rsidRPr="00CE78E2">
        <w:t xml:space="preserve"> Aquino III, </w:t>
      </w:r>
      <w:r w:rsidRPr="00CE78E2">
        <w:rPr>
          <w:highlight w:val="cyan"/>
          <w:u w:val="single"/>
        </w:rPr>
        <w:t>Obama said the US will help the Philippines because of</w:t>
      </w:r>
      <w:r w:rsidRPr="00CE78E2">
        <w:rPr>
          <w:u w:val="single"/>
        </w:rPr>
        <w:t xml:space="preserve"> </w:t>
      </w:r>
      <w:r w:rsidRPr="00CE78E2">
        <w:rPr>
          <w:highlight w:val="cyan"/>
          <w:u w:val="single"/>
        </w:rPr>
        <w:t>the</w:t>
      </w:r>
      <w:r w:rsidRPr="00CE78E2">
        <w:t>ir longstanding Mutual Defense Treaty and the Enhanced Defense Cooperation Agreement (</w:t>
      </w:r>
      <w:r w:rsidRPr="00CE78E2">
        <w:rPr>
          <w:highlight w:val="cyan"/>
          <w:u w:val="single"/>
        </w:rPr>
        <w:t>EDCA</w:t>
      </w:r>
      <w:r w:rsidRPr="00CE78E2">
        <w:t xml:space="preserve">). "The broader point is that, as a treaty ally, </w:t>
      </w:r>
      <w:r w:rsidRPr="00CE78E2">
        <w:rPr>
          <w:highlight w:val="cyan"/>
          <w:u w:val="single"/>
        </w:rPr>
        <w:t>we have a rock solid commitment to the defense of the Philippines," Obama said</w:t>
      </w:r>
      <w:r w:rsidRPr="00CE78E2">
        <w:t xml:space="preserve"> in a joint press conference with Aquino in Sofitel. "And part of </w:t>
      </w:r>
      <w:r w:rsidRPr="00CE78E2">
        <w:rPr>
          <w:highlight w:val="cyan"/>
          <w:u w:val="single"/>
        </w:rPr>
        <w:t>our goal is to continue to help our treaty partners build up capacity, to make sure that the architecture of both defense work</w:t>
      </w:r>
      <w:r w:rsidRPr="00CE78E2">
        <w:t xml:space="preserve">, but also humanitarian work, and other important activities in the region are coordinated more effectively, and we think that the Enhanced Defense Cooperation Agreement is going to help us do that," he added. Obama said he is confident that the EDCA, which was signed during his state visit to Manila in May 2014, will pass the Supreme Court's scrutiny. For his part, Aquino said </w:t>
      </w:r>
      <w:r w:rsidRPr="00CE78E2">
        <w:rPr>
          <w:highlight w:val="cyan"/>
          <w:u w:val="single"/>
        </w:rPr>
        <w:t>the EDCA</w:t>
      </w:r>
      <w:r w:rsidRPr="00CE78E2">
        <w:t xml:space="preserve">, which </w:t>
      </w:r>
      <w:r w:rsidRPr="00CE78E2">
        <w:rPr>
          <w:highlight w:val="cyan"/>
          <w:u w:val="single"/>
        </w:rPr>
        <w:t xml:space="preserve">allows greater US military presence in the Philippines, </w:t>
      </w:r>
      <w:proofErr w:type="gramStart"/>
      <w:r w:rsidRPr="00CE78E2">
        <w:rPr>
          <w:highlight w:val="cyan"/>
          <w:u w:val="single"/>
        </w:rPr>
        <w:t>will</w:t>
      </w:r>
      <w:proofErr w:type="gramEnd"/>
      <w:r w:rsidRPr="00CE78E2">
        <w:rPr>
          <w:highlight w:val="cyan"/>
          <w:u w:val="single"/>
        </w:rPr>
        <w:t xml:space="preserve"> strengthen Manila's defense capabilities</w:t>
      </w:r>
      <w:r w:rsidRPr="00CE78E2">
        <w:t xml:space="preserve">. </w:t>
      </w:r>
      <w:r w:rsidRPr="00CE78E2">
        <w:rPr>
          <w:noProof/>
        </w:rPr>
        <w:drawing>
          <wp:inline distT="0" distB="0" distL="0" distR="0" wp14:anchorId="0A760FA6" wp14:editId="6E4315EA">
            <wp:extent cx="11430" cy="114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 cy="11430"/>
                    </a:xfrm>
                    <a:prstGeom prst="rect">
                      <a:avLst/>
                    </a:prstGeom>
                    <a:noFill/>
                    <a:ln>
                      <a:noFill/>
                    </a:ln>
                  </pic:spPr>
                </pic:pic>
              </a:graphicData>
            </a:graphic>
          </wp:inline>
        </w:drawing>
      </w:r>
      <w:r w:rsidRPr="00CE78E2">
        <w:t xml:space="preserve"> Aquino said the defense pact </w:t>
      </w:r>
      <w:proofErr w:type="gramStart"/>
      <w:r w:rsidRPr="00CE78E2">
        <w:t>will</w:t>
      </w:r>
      <w:proofErr w:type="gramEnd"/>
      <w:r w:rsidRPr="00CE78E2">
        <w:t xml:space="preserve"> also help in the Asian pivot of the US and in the improvement of regional stability. "In the Philippines' part, we will have access to the most modern technology that will bring us into higher capabilities, and that is why we welcome now with very open arms this agreement pending before our Supreme Court," Aquino said. "America gets the use of our bases to be able to have more stability in its ability to project its own power within the region in an effort to help in the stability and the orderliness and the diffusion of the tension with the region," he added. </w:t>
      </w:r>
      <w:r w:rsidRPr="00CE78E2">
        <w:rPr>
          <w:highlight w:val="cyan"/>
          <w:u w:val="single"/>
        </w:rPr>
        <w:t>Obama renewed the US' commitment to defend the Philippines amid the ongoing So</w:t>
      </w:r>
      <w:r w:rsidRPr="00CE78E2">
        <w:t xml:space="preserve">uth </w:t>
      </w:r>
      <w:r w:rsidRPr="00CE78E2">
        <w:rPr>
          <w:highlight w:val="cyan"/>
          <w:u w:val="single"/>
        </w:rPr>
        <w:t>C</w:t>
      </w:r>
      <w:r w:rsidRPr="00CE78E2">
        <w:t xml:space="preserve">hina </w:t>
      </w:r>
      <w:r w:rsidRPr="00CE78E2">
        <w:rPr>
          <w:highlight w:val="cyan"/>
          <w:u w:val="single"/>
        </w:rPr>
        <w:t>S</w:t>
      </w:r>
      <w:r w:rsidRPr="00CE78E2">
        <w:t xml:space="preserve">ea </w:t>
      </w:r>
      <w:r w:rsidRPr="00CE78E2">
        <w:rPr>
          <w:highlight w:val="cyan"/>
          <w:u w:val="single"/>
        </w:rPr>
        <w:t>dispute. He said the US supports the arbitration case filed by the Philippines that sought to invalidate China's nine-dash line claim. "</w:t>
      </w:r>
      <w:r w:rsidRPr="00CE78E2">
        <w:t>We fully support a process in which through international law and international norms these issues are resolved. And we look forward to working with all parties to move disputes through these channels," Obama said. The South China Sea dispute was among the issues discussed by Aquino and Obama during their meeting. "President Obama and I likewise had a discussion on maritime security, including on the maritime disputes in the region, and how international law should remain the framework for behavior of all countries and for the peaceful resolution of disputes," Aquino said. He said</w:t>
      </w:r>
      <w:r w:rsidRPr="00CE78E2">
        <w:rPr>
          <w:u w:val="single"/>
        </w:rPr>
        <w:t xml:space="preserve"> </w:t>
      </w:r>
      <w:r w:rsidRPr="00CE78E2">
        <w:rPr>
          <w:highlight w:val="cyan"/>
          <w:u w:val="single"/>
        </w:rPr>
        <w:t xml:space="preserve">the two nations reaffirmed their defense </w:t>
      </w:r>
      <w:proofErr w:type="gramStart"/>
      <w:r w:rsidRPr="00CE78E2">
        <w:rPr>
          <w:highlight w:val="cyan"/>
          <w:u w:val="single"/>
        </w:rPr>
        <w:t>alliance which</w:t>
      </w:r>
      <w:proofErr w:type="gramEnd"/>
      <w:r w:rsidRPr="00CE78E2">
        <w:rPr>
          <w:highlight w:val="cyan"/>
          <w:u w:val="single"/>
        </w:rPr>
        <w:t xml:space="preserve"> "remains a cornerstone of peace and stability in the Asia-Pacific." "President Obama and I reiterated the longstanding and multi-layered engagement between our two peoples, and we pledged to ensure that our two countries work together not only strengthen defense cooperation and increase mutual prosperity, but also to foster more meaningful ties between our people," Aquino said.</w:t>
      </w:r>
    </w:p>
    <w:p w14:paraId="7DE76FD8" w14:textId="77777777" w:rsidR="000D5575" w:rsidRPr="00CE78E2" w:rsidRDefault="000D5575" w:rsidP="000D5575"/>
    <w:p w14:paraId="32BAB0FF" w14:textId="77777777" w:rsidR="000D5575" w:rsidRPr="00CE78E2" w:rsidRDefault="000D5575" w:rsidP="000D5575">
      <w:pPr>
        <w:pStyle w:val="Heading4"/>
        <w:rPr>
          <w:sz w:val="24"/>
        </w:rPr>
      </w:pPr>
      <w:r w:rsidRPr="00CE78E2">
        <w:t>US-China war goes nuclear, causing trip-wire wars and extinction</w:t>
      </w:r>
      <w:r w:rsidRPr="00CE78E2">
        <w:rPr>
          <w:sz w:val="24"/>
        </w:rPr>
        <w:br/>
        <w:t xml:space="preserve">Straits Times 2k </w:t>
      </w:r>
      <w:r w:rsidRPr="00CE78E2">
        <w:t>“No one gains in war over Taiwan”</w:t>
      </w:r>
      <w:r w:rsidRPr="00CE78E2">
        <w:rPr>
          <w:sz w:val="24"/>
        </w:rPr>
        <w:t xml:space="preserve"> </w:t>
      </w:r>
      <w:r w:rsidRPr="00CE78E2">
        <w:t>Pg. 40 June 25, 2000. L/n</w:t>
      </w:r>
    </w:p>
    <w:p w14:paraId="3F250678" w14:textId="77777777" w:rsidR="000D5575" w:rsidRPr="00CE78E2" w:rsidRDefault="000D5575" w:rsidP="000D5575">
      <w:r w:rsidRPr="00CE78E2">
        <w:rPr>
          <w:u w:val="single"/>
        </w:rPr>
        <w:t xml:space="preserve">THE high-intensity scenario postulates </w:t>
      </w:r>
      <w:r w:rsidRPr="00CE78E2">
        <w:rPr>
          <w:highlight w:val="cyan"/>
          <w:u w:val="single"/>
        </w:rPr>
        <w:t>a cross-</w:t>
      </w:r>
      <w:bookmarkStart w:id="0" w:name="ORIGHIT_26"/>
      <w:bookmarkStart w:id="1" w:name="HIT_26"/>
      <w:bookmarkEnd w:id="0"/>
      <w:bookmarkEnd w:id="1"/>
      <w:r w:rsidRPr="00CE78E2">
        <w:rPr>
          <w:highlight w:val="cyan"/>
          <w:u w:val="single"/>
        </w:rPr>
        <w:t xml:space="preserve">strait war escalating into a full-scale war between the US and </w:t>
      </w:r>
      <w:bookmarkStart w:id="2" w:name="ORIGHIT_29"/>
      <w:bookmarkStart w:id="3" w:name="HIT_29"/>
      <w:bookmarkEnd w:id="2"/>
      <w:bookmarkEnd w:id="3"/>
      <w:r w:rsidRPr="00CE78E2">
        <w:rPr>
          <w:highlight w:val="cyan"/>
          <w:u w:val="single"/>
        </w:rPr>
        <w:t>China.</w:t>
      </w:r>
      <w:r w:rsidRPr="00CE78E2">
        <w:rPr>
          <w:u w:val="single"/>
        </w:rPr>
        <w:t xml:space="preserve"> If Washington were to conclude that splitting </w:t>
      </w:r>
      <w:bookmarkStart w:id="4" w:name="ORIGHIT_30"/>
      <w:bookmarkStart w:id="5" w:name="HIT_30"/>
      <w:bookmarkEnd w:id="4"/>
      <w:bookmarkEnd w:id="5"/>
      <w:r w:rsidRPr="00CE78E2">
        <w:rPr>
          <w:u w:val="single"/>
        </w:rPr>
        <w:t xml:space="preserve">China would better serve its national interests, </w:t>
      </w:r>
      <w:r w:rsidRPr="00CE78E2">
        <w:rPr>
          <w:highlight w:val="cyan"/>
          <w:u w:val="single"/>
        </w:rPr>
        <w:t xml:space="preserve">then a full-scale </w:t>
      </w:r>
      <w:bookmarkStart w:id="6" w:name="ORIGHIT_31"/>
      <w:bookmarkStart w:id="7" w:name="HIT_31"/>
      <w:bookmarkEnd w:id="6"/>
      <w:bookmarkEnd w:id="7"/>
      <w:r w:rsidRPr="00CE78E2">
        <w:rPr>
          <w:highlight w:val="cyan"/>
          <w:u w:val="single"/>
        </w:rPr>
        <w:t>war becomes unavoidable. Conflict on such a scale would embroil other countries far and near a</w:t>
      </w:r>
      <w:r w:rsidRPr="00CE78E2">
        <w:rPr>
          <w:u w:val="single"/>
        </w:rPr>
        <w:t>nd -horror of horrors -</w:t>
      </w:r>
      <w:r w:rsidRPr="00CE78E2">
        <w:rPr>
          <w:highlight w:val="cyan"/>
          <w:u w:val="single"/>
        </w:rPr>
        <w:t xml:space="preserve">raise the possibility of a nuclear </w:t>
      </w:r>
      <w:bookmarkStart w:id="8" w:name="ORIGHIT_32"/>
      <w:bookmarkStart w:id="9" w:name="HIT_32"/>
      <w:bookmarkEnd w:id="8"/>
      <w:bookmarkEnd w:id="9"/>
      <w:r w:rsidRPr="00CE78E2">
        <w:rPr>
          <w:highlight w:val="cyan"/>
          <w:u w:val="single"/>
        </w:rPr>
        <w:t>war</w:t>
      </w:r>
      <w:r w:rsidRPr="00CE78E2">
        <w:t xml:space="preserve">. </w:t>
      </w:r>
      <w:r w:rsidRPr="00CE78E2">
        <w:rPr>
          <w:sz w:val="14"/>
        </w:rPr>
        <w:t xml:space="preserve">Beijing has already told the US and Japan privately that it considers any country providing bases and logistics support to any US forces attacking </w:t>
      </w:r>
      <w:bookmarkStart w:id="10" w:name="ORIGHIT_33"/>
      <w:bookmarkStart w:id="11" w:name="HIT_33"/>
      <w:bookmarkEnd w:id="10"/>
      <w:bookmarkEnd w:id="11"/>
      <w:r w:rsidRPr="00CE78E2">
        <w:rPr>
          <w:sz w:val="14"/>
        </w:rPr>
        <w:t xml:space="preserve">China as belligerent parties open to its retaliation. In the region, this means South Korea, Japan, the Philippines and, to a lesser extent, Singapore. </w:t>
      </w:r>
      <w:r w:rsidRPr="00CE78E2">
        <w:rPr>
          <w:highlight w:val="cyan"/>
          <w:u w:val="single"/>
        </w:rPr>
        <w:t xml:space="preserve">If </w:t>
      </w:r>
      <w:bookmarkStart w:id="12" w:name="ORIGHIT_34"/>
      <w:bookmarkStart w:id="13" w:name="HIT_34"/>
      <w:bookmarkEnd w:id="12"/>
      <w:bookmarkEnd w:id="13"/>
      <w:r w:rsidRPr="00CE78E2">
        <w:rPr>
          <w:highlight w:val="cyan"/>
          <w:u w:val="single"/>
        </w:rPr>
        <w:t xml:space="preserve">China were to retaliate, </w:t>
      </w:r>
      <w:proofErr w:type="gramStart"/>
      <w:r w:rsidRPr="00CE78E2">
        <w:rPr>
          <w:highlight w:val="cyan"/>
          <w:u w:val="single"/>
        </w:rPr>
        <w:t>east</w:t>
      </w:r>
      <w:proofErr w:type="gramEnd"/>
      <w:r w:rsidRPr="00CE78E2">
        <w:rPr>
          <w:highlight w:val="cyan"/>
          <w:u w:val="single"/>
        </w:rPr>
        <w:t xml:space="preserve"> Asia will be set on fire</w:t>
      </w:r>
      <w:r w:rsidRPr="00CE78E2">
        <w:rPr>
          <w:u w:val="single"/>
        </w:rPr>
        <w:t>.</w:t>
      </w:r>
      <w:r w:rsidRPr="00CE78E2">
        <w:t xml:space="preserve"> </w:t>
      </w:r>
      <w:r w:rsidRPr="00CE78E2">
        <w:rPr>
          <w:sz w:val="14"/>
        </w:rPr>
        <w:t xml:space="preserve">And the conflagration may not end there as opportunistic powers elsewhere may try to overturn the existing world order. </w:t>
      </w:r>
      <w:r w:rsidRPr="00CE78E2">
        <w:rPr>
          <w:highlight w:val="cyan"/>
          <w:u w:val="single"/>
        </w:rPr>
        <w:t>With the US distracted, Russia may seek to redefine Europe's political landscape. The balance of power in the Middle East may be similarly upset by the likes of Iraq. In south Asia, hostilities between India and Pakistan, each armed with its own nuclear arsenal, could enter a new and dangerous phase</w:t>
      </w:r>
      <w:r w:rsidRPr="00CE78E2">
        <w:t xml:space="preserve">. </w:t>
      </w:r>
      <w:r w:rsidRPr="00CE78E2">
        <w:rPr>
          <w:sz w:val="14"/>
        </w:rPr>
        <w:t xml:space="preserve">Will a full-scale Sino-US </w:t>
      </w:r>
      <w:bookmarkStart w:id="14" w:name="ORIGHIT_35"/>
      <w:bookmarkStart w:id="15" w:name="HIT_35"/>
      <w:bookmarkEnd w:id="14"/>
      <w:bookmarkEnd w:id="15"/>
      <w:r w:rsidRPr="00CE78E2">
        <w:rPr>
          <w:sz w:val="14"/>
        </w:rPr>
        <w:t xml:space="preserve">war lead to a nuclear </w:t>
      </w:r>
      <w:bookmarkStart w:id="16" w:name="ORIGHIT_36"/>
      <w:bookmarkStart w:id="17" w:name="HIT_36"/>
      <w:bookmarkEnd w:id="16"/>
      <w:bookmarkEnd w:id="17"/>
      <w:r w:rsidRPr="00CE78E2">
        <w:rPr>
          <w:sz w:val="14"/>
        </w:rPr>
        <w:t xml:space="preserve">war? According to General Matthew Ridgeway, commander of the US Eighth </w:t>
      </w:r>
      <w:proofErr w:type="gramStart"/>
      <w:r w:rsidRPr="00CE78E2">
        <w:rPr>
          <w:sz w:val="14"/>
        </w:rPr>
        <w:t>Army which</w:t>
      </w:r>
      <w:proofErr w:type="gramEnd"/>
      <w:r w:rsidRPr="00CE78E2">
        <w:rPr>
          <w:sz w:val="14"/>
        </w:rPr>
        <w:t xml:space="preserve"> fought against the Chinese in the Korean </w:t>
      </w:r>
      <w:bookmarkStart w:id="18" w:name="ORIGHIT_37"/>
      <w:bookmarkStart w:id="19" w:name="HIT_37"/>
      <w:bookmarkEnd w:id="18"/>
      <w:bookmarkEnd w:id="19"/>
      <w:r w:rsidRPr="00CE78E2">
        <w:rPr>
          <w:sz w:val="14"/>
        </w:rPr>
        <w:t xml:space="preserve">War, the US had at the time thought of using nuclear weapons against </w:t>
      </w:r>
      <w:bookmarkStart w:id="20" w:name="ORIGHIT_38"/>
      <w:bookmarkStart w:id="21" w:name="HIT_38"/>
      <w:bookmarkEnd w:id="20"/>
      <w:bookmarkEnd w:id="21"/>
      <w:r w:rsidRPr="00CE78E2">
        <w:rPr>
          <w:sz w:val="14"/>
        </w:rPr>
        <w:t xml:space="preserve">China to save the US from military defeat. In his book The Korean </w:t>
      </w:r>
      <w:bookmarkStart w:id="22" w:name="ORIGHIT_39"/>
      <w:bookmarkStart w:id="23" w:name="HIT_39"/>
      <w:bookmarkEnd w:id="22"/>
      <w:bookmarkEnd w:id="23"/>
      <w:r w:rsidRPr="00CE78E2">
        <w:rPr>
          <w:sz w:val="14"/>
        </w:rPr>
        <w:t xml:space="preserve">War, a personal account of the military and political aspects of the conflict and its implications on future US foreign policy, Gen Ridgeway said that US was confronted with two choices in Korea -truce or a broadened </w:t>
      </w:r>
      <w:bookmarkStart w:id="24" w:name="ORIGHIT_40"/>
      <w:bookmarkStart w:id="25" w:name="HIT_40"/>
      <w:bookmarkEnd w:id="24"/>
      <w:bookmarkEnd w:id="25"/>
      <w:r w:rsidRPr="00CE78E2">
        <w:rPr>
          <w:sz w:val="14"/>
        </w:rPr>
        <w:t xml:space="preserve">war, which could have led to the use of nuclear weapons. </w:t>
      </w:r>
      <w:r w:rsidRPr="00CE78E2">
        <w:rPr>
          <w:u w:val="single"/>
        </w:rPr>
        <w:t xml:space="preserve">If the US had to resort to nuclear weaponry to defeat </w:t>
      </w:r>
      <w:bookmarkStart w:id="26" w:name="ORIGHIT_41"/>
      <w:bookmarkStart w:id="27" w:name="HIT_41"/>
      <w:bookmarkEnd w:id="26"/>
      <w:bookmarkEnd w:id="27"/>
      <w:r w:rsidRPr="00CE78E2">
        <w:rPr>
          <w:u w:val="single"/>
        </w:rPr>
        <w:t xml:space="preserve">China long before the latter acquired a similar capability, there is little hope of winning a </w:t>
      </w:r>
      <w:bookmarkStart w:id="28" w:name="ORIGHIT_42"/>
      <w:bookmarkStart w:id="29" w:name="HIT_42"/>
      <w:bookmarkEnd w:id="28"/>
      <w:bookmarkEnd w:id="29"/>
      <w:r w:rsidRPr="00CE78E2">
        <w:rPr>
          <w:u w:val="single"/>
        </w:rPr>
        <w:t xml:space="preserve">war against </w:t>
      </w:r>
      <w:bookmarkStart w:id="30" w:name="ORIGHIT_43"/>
      <w:bookmarkStart w:id="31" w:name="HIT_43"/>
      <w:bookmarkEnd w:id="30"/>
      <w:bookmarkEnd w:id="31"/>
      <w:r w:rsidRPr="00CE78E2">
        <w:rPr>
          <w:u w:val="single"/>
        </w:rPr>
        <w:t xml:space="preserve">China 50 years later, short of using nuclear weapons. The US estimates that </w:t>
      </w:r>
      <w:bookmarkStart w:id="32" w:name="ORIGHIT_44"/>
      <w:bookmarkStart w:id="33" w:name="HIT_44"/>
      <w:bookmarkEnd w:id="32"/>
      <w:bookmarkEnd w:id="33"/>
      <w:r w:rsidRPr="00CE78E2">
        <w:rPr>
          <w:u w:val="single"/>
        </w:rPr>
        <w:t>China possesses about 20 nuclear warheads that can destroy major American cities. Beijing also seems prepared to go for the nuclear option.</w:t>
      </w:r>
      <w:r w:rsidRPr="00CE78E2">
        <w:t xml:space="preserve"> </w:t>
      </w:r>
      <w:r w:rsidRPr="00CE78E2">
        <w:rPr>
          <w:sz w:val="14"/>
        </w:rPr>
        <w:t xml:space="preserve">A Chinese military officer disclosed recently that Beijing was considering a review of its "non first use" principle regarding nuclear weapons. Major-General Pan </w:t>
      </w:r>
      <w:proofErr w:type="spellStart"/>
      <w:r w:rsidRPr="00CE78E2">
        <w:rPr>
          <w:sz w:val="14"/>
        </w:rPr>
        <w:t>Zhangqiang</w:t>
      </w:r>
      <w:proofErr w:type="spellEnd"/>
      <w:r w:rsidRPr="00CE78E2">
        <w:rPr>
          <w:sz w:val="14"/>
        </w:rPr>
        <w:t xml:space="preserve">, president of the military-funded Institute for Strategic Studies, told a gathering at the Woodrow Wilson International Centre for Scholars in Washington that although the government still abided by that principle, there were strong pressures from the military to drop it. He said military leaders considered the use of nuclear weapons mandatory if the country risked dismemberment as a result of foreign intervention. Gen Ridgeway said that should that come to pass, we would see the destruction of </w:t>
      </w:r>
      <w:proofErr w:type="spellStart"/>
      <w:r w:rsidRPr="00CE78E2">
        <w:rPr>
          <w:sz w:val="14"/>
        </w:rPr>
        <w:t>civilisation</w:t>
      </w:r>
      <w:proofErr w:type="spellEnd"/>
      <w:r w:rsidRPr="00CE78E2">
        <w:rPr>
          <w:sz w:val="14"/>
        </w:rPr>
        <w:t>.</w:t>
      </w:r>
      <w:r w:rsidRPr="00CE78E2">
        <w:t xml:space="preserve"> </w:t>
      </w:r>
      <w:r w:rsidRPr="00CE78E2">
        <w:rPr>
          <w:highlight w:val="cyan"/>
          <w:u w:val="single"/>
        </w:rPr>
        <w:t xml:space="preserve">There would be no victors in such a </w:t>
      </w:r>
      <w:bookmarkStart w:id="34" w:name="ORIGHIT_45"/>
      <w:bookmarkStart w:id="35" w:name="HIT_45"/>
      <w:bookmarkEnd w:id="34"/>
      <w:bookmarkEnd w:id="35"/>
      <w:r w:rsidRPr="00CE78E2">
        <w:rPr>
          <w:highlight w:val="cyan"/>
          <w:u w:val="single"/>
        </w:rPr>
        <w:t xml:space="preserve">war. While the prospect of a nuclear </w:t>
      </w:r>
      <w:proofErr w:type="spellStart"/>
      <w:r w:rsidRPr="00CE78E2">
        <w:rPr>
          <w:highlight w:val="cyan"/>
          <w:u w:val="single"/>
        </w:rPr>
        <w:t>Armaggedon</w:t>
      </w:r>
      <w:proofErr w:type="spellEnd"/>
      <w:r w:rsidRPr="00CE78E2">
        <w:t xml:space="preserve"> </w:t>
      </w:r>
      <w:r w:rsidRPr="00CE78E2">
        <w:rPr>
          <w:sz w:val="14"/>
        </w:rPr>
        <w:t xml:space="preserve">over Taiwan </w:t>
      </w:r>
      <w:r w:rsidRPr="00CE78E2">
        <w:rPr>
          <w:highlight w:val="cyan"/>
          <w:u w:val="single"/>
        </w:rPr>
        <w:t xml:space="preserve">might seem inconceivable, it cannot be ruled out entirely, for </w:t>
      </w:r>
      <w:bookmarkStart w:id="36" w:name="ORIGHIT_46"/>
      <w:bookmarkStart w:id="37" w:name="HIT_46"/>
      <w:bookmarkEnd w:id="36"/>
      <w:bookmarkEnd w:id="37"/>
      <w:r w:rsidRPr="00CE78E2">
        <w:rPr>
          <w:highlight w:val="cyan"/>
          <w:u w:val="single"/>
        </w:rPr>
        <w:t>China puts sovereignty above everything else</w:t>
      </w:r>
      <w:r w:rsidRPr="00CE78E2">
        <w:rPr>
          <w:highlight w:val="cyan"/>
        </w:rPr>
        <w:t>.</w:t>
      </w:r>
      <w:r w:rsidRPr="00CE78E2">
        <w:t xml:space="preserve"> </w:t>
      </w:r>
    </w:p>
    <w:p w14:paraId="4E823C13" w14:textId="77777777" w:rsidR="000D5575" w:rsidRDefault="000D5575" w:rsidP="00F94B26">
      <w:pPr>
        <w:rPr>
          <w:u w:val="single"/>
        </w:rPr>
      </w:pPr>
    </w:p>
    <w:p w14:paraId="5B857C49" w14:textId="1EAC9E35" w:rsidR="00F94B26" w:rsidRDefault="000D5575" w:rsidP="00F94B26">
      <w:pPr>
        <w:pStyle w:val="Heading3"/>
      </w:pPr>
      <w:r>
        <w:t>*****Scenario 2</w:t>
      </w:r>
      <w:r w:rsidR="00F94B26" w:rsidRPr="00CE78E2">
        <w:t>: Regional warfare</w:t>
      </w:r>
    </w:p>
    <w:p w14:paraId="5F3E15D1" w14:textId="036683F7" w:rsidR="000D5575" w:rsidRPr="000D5575" w:rsidRDefault="000D5575" w:rsidP="000D5575">
      <w:r>
        <w:t>READ THIS IMPACT SCENARIO AGAINST LINK TURNS TO THE FIRST SCENARIO</w:t>
      </w:r>
      <w:r w:rsidR="00E41053">
        <w:t>/ OR IF THEY SAY NO US ESCALATION</w:t>
      </w:r>
    </w:p>
    <w:p w14:paraId="2AFDEDD0" w14:textId="6138907F" w:rsidR="00F94B26" w:rsidRDefault="000D5575" w:rsidP="00F94B26">
      <w:pPr>
        <w:pStyle w:val="Heading4"/>
      </w:pPr>
      <w:r>
        <w:t>Japan is ready and willing to go to war with China through the Philippines—If the US backs down, Japan will step up</w:t>
      </w:r>
    </w:p>
    <w:p w14:paraId="6A99109D" w14:textId="77777777" w:rsidR="00F94B26" w:rsidRPr="00F00EB6" w:rsidRDefault="00F94B26" w:rsidP="00F94B26">
      <w:pPr>
        <w:rPr>
          <w:sz w:val="16"/>
          <w:szCs w:val="16"/>
        </w:rPr>
      </w:pPr>
      <w:r w:rsidRPr="00F00EB6">
        <w:rPr>
          <w:b/>
          <w:sz w:val="26"/>
          <w:szCs w:val="26"/>
        </w:rPr>
        <w:t>Lam 15</w:t>
      </w:r>
      <w:r>
        <w:rPr>
          <w:sz w:val="16"/>
          <w:szCs w:val="16"/>
        </w:rPr>
        <w:t xml:space="preserve"> (</w:t>
      </w:r>
      <w:r w:rsidRPr="00F00EB6">
        <w:rPr>
          <w:sz w:val="16"/>
          <w:szCs w:val="16"/>
        </w:rPr>
        <w:t xml:space="preserve">William Lam is a reporter for the Global Media Post.  9/20/15.  </w:t>
      </w:r>
      <w:proofErr w:type="gramStart"/>
      <w:r w:rsidRPr="00F00EB6">
        <w:rPr>
          <w:sz w:val="16"/>
          <w:szCs w:val="16"/>
        </w:rPr>
        <w:t xml:space="preserve">“Japan Empowers its Military to Fight Overseas”; </w:t>
      </w:r>
      <w:r w:rsidRPr="00F00EB6">
        <w:rPr>
          <w:i/>
          <w:sz w:val="16"/>
          <w:szCs w:val="16"/>
        </w:rPr>
        <w:t>The Global Media Post</w:t>
      </w:r>
      <w:r w:rsidRPr="00F00EB6">
        <w:rPr>
          <w:sz w:val="16"/>
          <w:szCs w:val="16"/>
        </w:rPr>
        <w:t>.</w:t>
      </w:r>
      <w:proofErr w:type="gramEnd"/>
      <w:r w:rsidRPr="00F00EB6">
        <w:rPr>
          <w:sz w:val="16"/>
          <w:szCs w:val="16"/>
        </w:rPr>
        <w:t xml:space="preserve">  http://www.globalmediapost.com/2015/09/20/japan-empowers-its-military-to-fight-overseas/</w:t>
      </w:r>
      <w:proofErr w:type="gramStart"/>
      <w:r>
        <w:rPr>
          <w:sz w:val="16"/>
          <w:szCs w:val="16"/>
        </w:rPr>
        <w:t>)NTT</w:t>
      </w:r>
      <w:proofErr w:type="gramEnd"/>
    </w:p>
    <w:p w14:paraId="0D1F3EE4" w14:textId="77777777" w:rsidR="00F94B26" w:rsidRPr="00CE78E2" w:rsidRDefault="00F94B26" w:rsidP="00F94B26">
      <w:r w:rsidRPr="00CE78E2">
        <w:rPr>
          <w:highlight w:val="cyan"/>
          <w:u w:val="single"/>
        </w:rPr>
        <w:t>A Japanese military bill was pushed through</w:t>
      </w:r>
      <w:r w:rsidRPr="00CE78E2">
        <w:t xml:space="preserve"> in the early hours of Saturday morning after days of tortuous debate that at points descended into physical scuffles in parliament. Consequently, Japan’s passing of security bills </w:t>
      </w:r>
      <w:r w:rsidRPr="00CE78E2">
        <w:rPr>
          <w:highlight w:val="cyan"/>
          <w:u w:val="single"/>
        </w:rPr>
        <w:t>that expand its military role overseas</w:t>
      </w:r>
      <w:r w:rsidRPr="00CE78E2">
        <w:t xml:space="preserve"> was an ‘unprecedented’ step that breached its pacifist constitution, Beijing said yesterday, as </w:t>
      </w:r>
      <w:r w:rsidRPr="00CE78E2">
        <w:rPr>
          <w:highlight w:val="cyan"/>
          <w:u w:val="single"/>
        </w:rPr>
        <w:t>experts warned it posed a major threat to regional security and was aimed at checking China’s rise.</w:t>
      </w:r>
      <w:r w:rsidRPr="00CE78E2">
        <w:t xml:space="preserve"> Soon after the Japanese parliament’s upper house passed the bills on yesterday at about 2.20am local time, China’s foreign ministry urged its </w:t>
      </w:r>
      <w:proofErr w:type="spellStart"/>
      <w:r w:rsidRPr="00CE78E2">
        <w:t>neighbour</w:t>
      </w:r>
      <w:proofErr w:type="spellEnd"/>
      <w:r w:rsidRPr="00CE78E2">
        <w:t xml:space="preserve"> to act prudently in the field of military security and heed domestic and international concerns. ‘Japan’s recent military buildup and drastic changes to its military and security policies are out of step with the trend of the times featuring peace, development and cooperation’, foreign ministry spokesman Hong Lei said. Hours later the </w:t>
      </w:r>
      <w:proofErr w:type="spellStart"/>
      <w:r w:rsidRPr="00CE78E2">
        <w:t>defence</w:t>
      </w:r>
      <w:proofErr w:type="spellEnd"/>
      <w:r w:rsidRPr="00CE78E2">
        <w:t xml:space="preserve"> ministry said by forcing through the bills in spite of strong opposition at home and abroad, the Japanese parliament had brought ‘unprecedented </w:t>
      </w:r>
      <w:proofErr w:type="spellStart"/>
      <w:r w:rsidRPr="00CE78E2">
        <w:t>change’to</w:t>
      </w:r>
      <w:proofErr w:type="spellEnd"/>
      <w:r w:rsidRPr="00CE78E2">
        <w:t xml:space="preserve"> the country’s military policy and breached its pacifist constitution. </w:t>
      </w:r>
      <w:r w:rsidRPr="00F00EB6">
        <w:rPr>
          <w:highlight w:val="cyan"/>
          <w:u w:val="single"/>
        </w:rPr>
        <w:t>The newly enacted legislation enables the expansion of Japan’s Self-</w:t>
      </w:r>
      <w:proofErr w:type="spellStart"/>
      <w:r w:rsidRPr="00F00EB6">
        <w:rPr>
          <w:highlight w:val="cyan"/>
          <w:u w:val="single"/>
        </w:rPr>
        <w:t>Defence</w:t>
      </w:r>
      <w:proofErr w:type="spellEnd"/>
      <w:r w:rsidRPr="00F00EB6">
        <w:rPr>
          <w:highlight w:val="cyan"/>
          <w:u w:val="single"/>
        </w:rPr>
        <w:t xml:space="preserve"> Forces’ overseas operations. Japan can now exercise the right to collective self- </w:t>
      </w:r>
      <w:proofErr w:type="spellStart"/>
      <w:r w:rsidRPr="00F00EB6">
        <w:rPr>
          <w:highlight w:val="cyan"/>
          <w:u w:val="single"/>
        </w:rPr>
        <w:t>defence</w:t>
      </w:r>
      <w:proofErr w:type="spellEnd"/>
      <w:r w:rsidRPr="00F00EB6">
        <w:rPr>
          <w:highlight w:val="cyan"/>
          <w:u w:val="single"/>
        </w:rPr>
        <w:t xml:space="preserve"> or come to the aid of allies</w:t>
      </w:r>
      <w:r w:rsidRPr="00CE78E2">
        <w:t>, such as the United States</w:t>
      </w:r>
      <w:r w:rsidRPr="00F00EB6">
        <w:rPr>
          <w:highlight w:val="cyan"/>
          <w:u w:val="single"/>
        </w:rPr>
        <w:t>, who come under attack even if Japan itself is not targeted</w:t>
      </w:r>
      <w:r w:rsidRPr="00CE78E2">
        <w:t xml:space="preserve">. Zhou </w:t>
      </w:r>
      <w:proofErr w:type="spellStart"/>
      <w:proofErr w:type="gramStart"/>
      <w:r w:rsidRPr="00CE78E2">
        <w:t>Yongsheng</w:t>
      </w:r>
      <w:proofErr w:type="spellEnd"/>
      <w:r w:rsidRPr="00CE78E2">
        <w:t xml:space="preserve"> ,</w:t>
      </w:r>
      <w:proofErr w:type="gramEnd"/>
      <w:r w:rsidRPr="00CE78E2">
        <w:t xml:space="preserve"> a Japan expert at China Foreign Affairs University, said the passage of </w:t>
      </w:r>
      <w:r w:rsidRPr="00F00EB6">
        <w:rPr>
          <w:highlight w:val="cyan"/>
          <w:u w:val="single"/>
        </w:rPr>
        <w:t>the bills posed a great threat to China as it granted Japan the right to foreign wars</w:t>
      </w:r>
      <w:r w:rsidRPr="00CE78E2">
        <w:t xml:space="preserve">, which was banned in its constitution. </w:t>
      </w:r>
      <w:proofErr w:type="gramStart"/>
      <w:r w:rsidRPr="00CE78E2">
        <w:t>‘After obtaining such a right, [</w:t>
      </w:r>
      <w:r w:rsidRPr="00F00EB6">
        <w:rPr>
          <w:highlight w:val="cyan"/>
          <w:u w:val="single"/>
        </w:rPr>
        <w:t>Japan] can use it to get involved in regional warfare when it deems necessary.</w:t>
      </w:r>
      <w:proofErr w:type="gramEnd"/>
      <w:r w:rsidRPr="00F00EB6">
        <w:rPr>
          <w:highlight w:val="cyan"/>
          <w:u w:val="single"/>
        </w:rPr>
        <w:t xml:space="preserve"> It adds uncertainties that impede peace and stability to the Asia Pacific region’</w:t>
      </w:r>
      <w:r w:rsidRPr="00CE78E2">
        <w:t xml:space="preserve">, Zhou said, likening the passage of the bills to ‘opening Pandora’s box’. Jiang </w:t>
      </w:r>
      <w:proofErr w:type="spellStart"/>
      <w:r w:rsidRPr="00CE78E2">
        <w:t>Lifeng</w:t>
      </w:r>
      <w:proofErr w:type="spellEnd"/>
      <w:r w:rsidRPr="00CE78E2">
        <w:t xml:space="preserve">, former director of the Institute of Japanese Studies at the Chinese Academy of Social Sciences, said Japanese Prime Minister </w:t>
      </w:r>
      <w:proofErr w:type="spellStart"/>
      <w:r w:rsidRPr="00CE78E2">
        <w:t>Shinzo</w:t>
      </w:r>
      <w:proofErr w:type="spellEnd"/>
      <w:r w:rsidRPr="00CE78E2">
        <w:t xml:space="preserve"> Abe’s move to push through the bills was aimed at China, specifically at the South China Sea disputes. ‘The new security bills state that Japan can deploy military action not only when its own interest is at stake, but also when allies and friendly countries are under threat,” he said. ‘</w:t>
      </w:r>
      <w:r w:rsidRPr="00F00EB6">
        <w:rPr>
          <w:highlight w:val="cyan"/>
          <w:u w:val="single"/>
        </w:rPr>
        <w:t>In the South China Sea, [Japan] is now chumming up with the Philippines, which it can declare as a friendly nation. If the Philippines said its national interest was threatened and asked for help, Japan could now send troops to the S</w:t>
      </w:r>
      <w:r w:rsidRPr="00CE78E2">
        <w:t xml:space="preserve">outh </w:t>
      </w:r>
      <w:r w:rsidRPr="00F00EB6">
        <w:rPr>
          <w:highlight w:val="cyan"/>
          <w:u w:val="single"/>
        </w:rPr>
        <w:t>C</w:t>
      </w:r>
      <w:r w:rsidRPr="00CE78E2">
        <w:t xml:space="preserve">hina </w:t>
      </w:r>
      <w:r w:rsidRPr="00F00EB6">
        <w:rPr>
          <w:highlight w:val="cyan"/>
          <w:u w:val="single"/>
        </w:rPr>
        <w:t>S</w:t>
      </w:r>
      <w:r w:rsidRPr="00CE78E2">
        <w:t xml:space="preserve">ea </w:t>
      </w:r>
      <w:r w:rsidRPr="00F00EB6">
        <w:rPr>
          <w:highlight w:val="cyan"/>
          <w:u w:val="single"/>
        </w:rPr>
        <w:t>under the new security bills’</w:t>
      </w:r>
      <w:r w:rsidRPr="00CE78E2">
        <w:t xml:space="preserve">, Jiang said. Japanese Self-Defense Force soldiers rappel from Black Hawk helicopters during an annual training session near Mount Fuji. They will be allowed to fight overseas for the first time since the </w:t>
      </w:r>
      <w:proofErr w:type="gramStart"/>
      <w:r w:rsidRPr="00CE78E2">
        <w:t>second world war</w:t>
      </w:r>
      <w:proofErr w:type="gramEnd"/>
      <w:r w:rsidRPr="00CE78E2">
        <w:t xml:space="preserve">. </w:t>
      </w:r>
    </w:p>
    <w:p w14:paraId="02BC5ADE" w14:textId="77777777" w:rsidR="00F94B26" w:rsidRPr="00CE78E2" w:rsidRDefault="00F94B26" w:rsidP="00F94B26">
      <w:pPr>
        <w:pStyle w:val="Heading4"/>
        <w:rPr>
          <w:rStyle w:val="Style13ptBold"/>
          <w:b/>
        </w:rPr>
      </w:pPr>
      <w:r w:rsidRPr="00CE78E2">
        <w:rPr>
          <w:rStyle w:val="Style13ptBold"/>
          <w:b/>
        </w:rPr>
        <w:t>Goes nuclear rapidly</w:t>
      </w:r>
    </w:p>
    <w:p w14:paraId="0EF6A64E" w14:textId="77777777" w:rsidR="00F94B26" w:rsidRPr="00CE78E2" w:rsidRDefault="00F94B26" w:rsidP="00F94B26">
      <w:proofErr w:type="spellStart"/>
      <w:r w:rsidRPr="00CE78E2">
        <w:rPr>
          <w:rStyle w:val="Style13ptBold"/>
        </w:rPr>
        <w:t>Ayson</w:t>
      </w:r>
      <w:proofErr w:type="spellEnd"/>
      <w:r w:rsidRPr="00CE78E2">
        <w:rPr>
          <w:rStyle w:val="Style13ptBold"/>
        </w:rPr>
        <w:t xml:space="preserve"> &amp; Ball 14 </w:t>
      </w:r>
      <w:r w:rsidRPr="00CE78E2">
        <w:t xml:space="preserve">[Robert </w:t>
      </w:r>
      <w:proofErr w:type="spellStart"/>
      <w:r w:rsidRPr="00CE78E2">
        <w:t>Ayson</w:t>
      </w:r>
      <w:proofErr w:type="spellEnd"/>
      <w:r w:rsidRPr="00CE78E2">
        <w:t xml:space="preserve"> Professor of Strategic Studies at Victoria University &amp; Desmond Ball Head of the Strategic and Defense Study Center at the Research School of Pacific Studies at the Australian National University. “Can a Sino-Japanese War Be Controlled?” Volume 56, Issue 6, 2014 Survival: Global Politics and Strategy pages 135-166 DOI</w:t>
      </w:r>
      <w:proofErr w:type="gramStart"/>
      <w:r w:rsidRPr="00CE78E2">
        <w:t>:10.1080</w:t>
      </w:r>
      <w:proofErr w:type="gramEnd"/>
      <w:r w:rsidRPr="00CE78E2">
        <w:t>/00396338.2014.985441]</w:t>
      </w:r>
    </w:p>
    <w:p w14:paraId="2756C5E6" w14:textId="77777777" w:rsidR="00F94B26" w:rsidRPr="00CE78E2" w:rsidRDefault="00F94B26" w:rsidP="00F94B26">
      <w:pPr>
        <w:rPr>
          <w:rStyle w:val="StyleUnderline"/>
        </w:rPr>
      </w:pPr>
      <w:r w:rsidRPr="00CE78E2">
        <w:rPr>
          <w:rStyle w:val="StyleUnderline"/>
          <w:highlight w:val="cyan"/>
        </w:rPr>
        <w:t>In the</w:t>
      </w:r>
      <w:r w:rsidRPr="00CE78E2">
        <w:rPr>
          <w:rStyle w:val="StyleUnderline"/>
        </w:rPr>
        <w:t xml:space="preserve"> strategic </w:t>
      </w:r>
      <w:r w:rsidRPr="00CE78E2">
        <w:rPr>
          <w:rStyle w:val="StyleUnderline"/>
          <w:highlight w:val="cyan"/>
        </w:rPr>
        <w:t>relationship between Japan and China,</w:t>
      </w:r>
      <w:r w:rsidRPr="00CE78E2">
        <w:rPr>
          <w:rStyle w:val="StyleUnderline"/>
        </w:rPr>
        <w:t xml:space="preserve"> however, </w:t>
      </w:r>
      <w:r w:rsidRPr="00CE78E2">
        <w:rPr>
          <w:rStyle w:val="StyleUnderline"/>
          <w:highlight w:val="cyan"/>
        </w:rPr>
        <w:t>there are problems at both the political and military–technical levels</w:t>
      </w:r>
      <w:r w:rsidRPr="00CE78E2">
        <w:rPr>
          <w:rStyle w:val="StyleUnderline"/>
        </w:rPr>
        <w:t>.</w:t>
      </w:r>
      <w:r w:rsidRPr="00CE78E2">
        <w:rPr>
          <w:sz w:val="16"/>
        </w:rPr>
        <w:t xml:space="preserve"> </w:t>
      </w:r>
      <w:r w:rsidRPr="00CE78E2">
        <w:t>Firstly</w:t>
      </w:r>
      <w:r w:rsidRPr="00CE78E2">
        <w:rPr>
          <w:sz w:val="16"/>
        </w:rPr>
        <w:t xml:space="preserve">, </w:t>
      </w:r>
      <w:r w:rsidRPr="00CE78E2">
        <w:rPr>
          <w:rStyle w:val="StyleUnderline"/>
          <w:highlight w:val="cyan"/>
        </w:rPr>
        <w:t>there seems to be minimal political understanding of, or commitment to, avoiding escalation</w:t>
      </w:r>
      <w:r w:rsidRPr="00CE78E2">
        <w:rPr>
          <w:rStyle w:val="StyleUnderline"/>
        </w:rPr>
        <w:t xml:space="preserve">. It is hard to tell whether Japan and China will see it as in their political interests to constrain what begins as a minor conflict. These political obstacles increase the pressure created by </w:t>
      </w:r>
      <w:r w:rsidRPr="00CE78E2">
        <w:rPr>
          <w:rStyle w:val="StyleUnderline"/>
          <w:highlight w:val="cyan"/>
        </w:rPr>
        <w:t xml:space="preserve">military considerations that encourage </w:t>
      </w:r>
      <w:r w:rsidRPr="00CE78E2">
        <w:rPr>
          <w:rStyle w:val="Emphasis"/>
          <w:highlight w:val="cyan"/>
        </w:rPr>
        <w:t>swift escalation</w:t>
      </w:r>
      <w:r w:rsidRPr="00CE78E2">
        <w:rPr>
          <w:rStyle w:val="StyleUnderline"/>
          <w:highlight w:val="cyan"/>
        </w:rPr>
        <w:t xml:space="preserve">, to the point at which even </w:t>
      </w:r>
      <w:r w:rsidRPr="00CE78E2">
        <w:rPr>
          <w:rStyle w:val="Emphasis"/>
          <w:highlight w:val="cyan"/>
        </w:rPr>
        <w:t>nuclear options seem attractive</w:t>
      </w:r>
      <w:r w:rsidRPr="00CE78E2">
        <w:rPr>
          <w:rStyle w:val="StyleUnderline"/>
          <w:highlight w:val="cyan"/>
        </w:rPr>
        <w:t>.</w:t>
      </w:r>
      <w:r w:rsidRPr="00CE78E2">
        <w:rPr>
          <w:sz w:val="16"/>
        </w:rPr>
        <w:t xml:space="preserve"> </w:t>
      </w:r>
      <w:r w:rsidRPr="00CE78E2">
        <w:rPr>
          <w:rStyle w:val="StyleUnderline"/>
        </w:rPr>
        <w:t xml:space="preserve">The close </w:t>
      </w:r>
      <w:r w:rsidRPr="00CE78E2">
        <w:rPr>
          <w:rStyle w:val="StyleUnderline"/>
          <w:highlight w:val="cyan"/>
        </w:rPr>
        <w:t xml:space="preserve">military links between Japan and the US </w:t>
      </w:r>
      <w:r w:rsidRPr="00CE78E2">
        <w:rPr>
          <w:rStyle w:val="Emphasis"/>
          <w:highlight w:val="cyan"/>
        </w:rPr>
        <w:t>would not</w:t>
      </w:r>
      <w:r w:rsidRPr="00CE78E2">
        <w:rPr>
          <w:rStyle w:val="StyleUnderline"/>
          <w:highlight w:val="cyan"/>
        </w:rPr>
        <w:t xml:space="preserve"> necessarily </w:t>
      </w:r>
      <w:r w:rsidRPr="00CE78E2">
        <w:rPr>
          <w:rStyle w:val="Emphasis"/>
          <w:highlight w:val="cyan"/>
        </w:rPr>
        <w:t>encourage restraint</w:t>
      </w:r>
      <w:r w:rsidRPr="00CE78E2">
        <w:rPr>
          <w:rStyle w:val="StyleUnderline"/>
        </w:rPr>
        <w:t xml:space="preserve">. It may be militarily logical for the US to place China in a position in which further escalation seemed tempting, while it could be politically logical for Japan to create conditions in which American action became more likely. </w:t>
      </w:r>
      <w:r w:rsidRPr="00CE78E2">
        <w:rPr>
          <w:rStyle w:val="StyleUnderline"/>
          <w:highlight w:val="cyan"/>
        </w:rPr>
        <w:t>An initial outbreak of hostilities between Japan and China</w:t>
      </w:r>
      <w:r w:rsidRPr="00CE78E2">
        <w:rPr>
          <w:rStyle w:val="StyleUnderline"/>
        </w:rPr>
        <w:t xml:space="preserve"> </w:t>
      </w:r>
      <w:r w:rsidRPr="00CE78E2">
        <w:rPr>
          <w:sz w:val="16"/>
        </w:rPr>
        <w:t xml:space="preserve">over the East China Sea could remain just that: a short, contained exchange of fire and a sobering lesson that encouraged much-needed efforts to improve communication and </w:t>
      </w:r>
      <w:proofErr w:type="spellStart"/>
      <w:r w:rsidRPr="00CE78E2">
        <w:rPr>
          <w:sz w:val="16"/>
        </w:rPr>
        <w:t>recognise</w:t>
      </w:r>
      <w:proofErr w:type="spellEnd"/>
      <w:r w:rsidRPr="00CE78E2">
        <w:rPr>
          <w:sz w:val="16"/>
        </w:rPr>
        <w:t xml:space="preserve"> their common interest in avoiding conflict. But it </w:t>
      </w:r>
      <w:r w:rsidRPr="00CE78E2">
        <w:rPr>
          <w:rStyle w:val="StyleUnderline"/>
          <w:highlight w:val="cyan"/>
        </w:rPr>
        <w:t>might</w:t>
      </w:r>
      <w:r w:rsidRPr="00CE78E2">
        <w:rPr>
          <w:sz w:val="16"/>
        </w:rPr>
        <w:t xml:space="preserve"> also </w:t>
      </w:r>
      <w:r w:rsidRPr="00CE78E2">
        <w:rPr>
          <w:rStyle w:val="Emphasis"/>
          <w:highlight w:val="cyan"/>
        </w:rPr>
        <w:t>veer out of control</w:t>
      </w:r>
      <w:r w:rsidRPr="00CE78E2">
        <w:rPr>
          <w:sz w:val="16"/>
          <w:highlight w:val="cyan"/>
        </w:rPr>
        <w:t xml:space="preserve"> </w:t>
      </w:r>
      <w:r w:rsidRPr="00CE78E2">
        <w:rPr>
          <w:rStyle w:val="StyleUnderline"/>
          <w:highlight w:val="cyan"/>
        </w:rPr>
        <w:t>before they had a chance to take preventative measures. The subsequent involvement of the United States could lead to Asia's first serious war involving nuclear-armed states. And we have no precedent to suggest how dangerous that would become.</w:t>
      </w:r>
    </w:p>
    <w:p w14:paraId="46F2BE94" w14:textId="77777777" w:rsidR="00F94B26" w:rsidRPr="00CE78E2" w:rsidRDefault="00F94B26" w:rsidP="00F94B26"/>
    <w:p w14:paraId="6E784A94" w14:textId="77777777" w:rsidR="00F94B26" w:rsidRPr="00CE78E2" w:rsidRDefault="00F94B26" w:rsidP="00F94B26"/>
    <w:p w14:paraId="17D20CC0" w14:textId="38C6301D" w:rsidR="00F94B26" w:rsidRPr="00CE78E2" w:rsidRDefault="009A325C" w:rsidP="00F94B26">
      <w:pPr>
        <w:pStyle w:val="Heading2"/>
      </w:pPr>
      <w:r>
        <w:t xml:space="preserve">2NC/1NR </w:t>
      </w:r>
      <w:r w:rsidR="00F94B26" w:rsidRPr="00CE78E2">
        <w:t xml:space="preserve">UQ extensions  </w:t>
      </w:r>
    </w:p>
    <w:p w14:paraId="703FD453" w14:textId="77777777" w:rsidR="00F94B26" w:rsidRPr="00CE78E2" w:rsidRDefault="00F94B26" w:rsidP="00F94B26">
      <w:pPr>
        <w:pStyle w:val="Heading4"/>
      </w:pPr>
      <w:r w:rsidRPr="00CE78E2">
        <w:t>US-Philippines relations high now—new military access in Philippine territory</w:t>
      </w:r>
    </w:p>
    <w:p w14:paraId="5BC1654B" w14:textId="77777777" w:rsidR="00F94B26" w:rsidRPr="00CE78E2" w:rsidRDefault="00F94B26" w:rsidP="00F94B26">
      <w:proofErr w:type="spellStart"/>
      <w:r w:rsidRPr="00CE78E2">
        <w:rPr>
          <w:b/>
          <w:sz w:val="26"/>
          <w:szCs w:val="26"/>
        </w:rPr>
        <w:t>Ching</w:t>
      </w:r>
      <w:proofErr w:type="spellEnd"/>
      <w:r w:rsidRPr="00CE78E2">
        <w:rPr>
          <w:b/>
          <w:sz w:val="26"/>
          <w:szCs w:val="26"/>
        </w:rPr>
        <w:t xml:space="preserve"> 16</w:t>
      </w:r>
      <w:r w:rsidRPr="00CE78E2">
        <w:t xml:space="preserve"> </w:t>
      </w:r>
      <w:r w:rsidRPr="00CE78E2">
        <w:rPr>
          <w:sz w:val="16"/>
          <w:szCs w:val="16"/>
        </w:rPr>
        <w:t xml:space="preserve">(Nike </w:t>
      </w:r>
      <w:proofErr w:type="spellStart"/>
      <w:r w:rsidRPr="00CE78E2">
        <w:rPr>
          <w:sz w:val="16"/>
          <w:szCs w:val="16"/>
        </w:rPr>
        <w:t>Ching</w:t>
      </w:r>
      <w:proofErr w:type="spellEnd"/>
      <w:r w:rsidRPr="00CE78E2">
        <w:rPr>
          <w:sz w:val="16"/>
          <w:szCs w:val="16"/>
        </w:rPr>
        <w:t xml:space="preserve"> is State Department Correspondent at Voice Of America.  3/18/16.  </w:t>
      </w:r>
      <w:proofErr w:type="gramStart"/>
      <w:r w:rsidRPr="00CE78E2">
        <w:rPr>
          <w:sz w:val="16"/>
          <w:szCs w:val="16"/>
        </w:rPr>
        <w:t>“US, Philippines Agree on Five Locations Covered by Defense Pact”; Voice of America News.</w:t>
      </w:r>
      <w:proofErr w:type="gramEnd"/>
      <w:r w:rsidRPr="00CE78E2">
        <w:rPr>
          <w:sz w:val="16"/>
          <w:szCs w:val="16"/>
        </w:rPr>
        <w:t xml:space="preserve">  http://www.voanews.com/content/us-philippines-five-locations-defense-pact-south-china-sea/3244760.html) NTT</w:t>
      </w:r>
    </w:p>
    <w:p w14:paraId="2557D2E0" w14:textId="77777777" w:rsidR="00F94B26" w:rsidRPr="00CE78E2" w:rsidRDefault="00F94B26" w:rsidP="00F94B26">
      <w:r w:rsidRPr="00CE78E2">
        <w:rPr>
          <w:highlight w:val="cyan"/>
          <w:u w:val="single"/>
        </w:rPr>
        <w:t>The U</w:t>
      </w:r>
      <w:r w:rsidRPr="00CE78E2">
        <w:t xml:space="preserve">nited </w:t>
      </w:r>
      <w:r w:rsidRPr="00CE78E2">
        <w:rPr>
          <w:highlight w:val="cyan"/>
          <w:u w:val="single"/>
        </w:rPr>
        <w:t>S</w:t>
      </w:r>
      <w:r w:rsidRPr="00CE78E2">
        <w:t xml:space="preserve">tates </w:t>
      </w:r>
      <w:r w:rsidRPr="00CE78E2">
        <w:rPr>
          <w:highlight w:val="cyan"/>
          <w:u w:val="single"/>
        </w:rPr>
        <w:t>and the Philippines have agreed on five locations that American military forces can have access</w:t>
      </w:r>
      <w:r w:rsidRPr="00CE78E2">
        <w:t xml:space="preserve"> to under a 10-year security deal that comes amid </w:t>
      </w:r>
      <w:r w:rsidRPr="00CE78E2">
        <w:rPr>
          <w:highlight w:val="cyan"/>
          <w:u w:val="single"/>
        </w:rPr>
        <w:t>rising tensions with China over territorial disputes in the S</w:t>
      </w:r>
      <w:r w:rsidRPr="00CE78E2">
        <w:t xml:space="preserve">outh </w:t>
      </w:r>
      <w:r w:rsidRPr="00CE78E2">
        <w:rPr>
          <w:highlight w:val="cyan"/>
          <w:u w:val="single"/>
        </w:rPr>
        <w:t>C</w:t>
      </w:r>
      <w:r w:rsidRPr="00CE78E2">
        <w:t xml:space="preserve">hina </w:t>
      </w:r>
      <w:r w:rsidRPr="00CE78E2">
        <w:rPr>
          <w:highlight w:val="cyan"/>
          <w:u w:val="single"/>
        </w:rPr>
        <w:t>S</w:t>
      </w:r>
      <w:r w:rsidRPr="00CE78E2">
        <w:t xml:space="preserve">ea. The two countries have been discussing where in the Philippines the U.S. forces could operate under the so-called Enhanced Defense Cooperation Agreement (EDCA). Under the deal struck Friday in Washington, the five agreed-to locations are Antonio Bautista Air Base, </w:t>
      </w:r>
      <w:proofErr w:type="spellStart"/>
      <w:r w:rsidRPr="00CE78E2">
        <w:t>Basa</w:t>
      </w:r>
      <w:proofErr w:type="spellEnd"/>
      <w:r w:rsidRPr="00CE78E2">
        <w:t xml:space="preserve"> Air Base, Fort Magsaysay, </w:t>
      </w:r>
      <w:proofErr w:type="spellStart"/>
      <w:r w:rsidRPr="00CE78E2">
        <w:t>Lumbia</w:t>
      </w:r>
      <w:proofErr w:type="spellEnd"/>
      <w:r w:rsidRPr="00CE78E2">
        <w:t xml:space="preserve"> Air Base and </w:t>
      </w:r>
      <w:proofErr w:type="spellStart"/>
      <w:r w:rsidRPr="00CE78E2">
        <w:t>Mactan</w:t>
      </w:r>
      <w:proofErr w:type="spellEnd"/>
      <w:r w:rsidRPr="00CE78E2">
        <w:t xml:space="preserve">-Benito </w:t>
      </w:r>
      <w:proofErr w:type="spellStart"/>
      <w:r w:rsidRPr="00CE78E2">
        <w:t>Ebuen</w:t>
      </w:r>
      <w:proofErr w:type="spellEnd"/>
      <w:r w:rsidRPr="00CE78E2">
        <w:t xml:space="preserve"> Air Base. "</w:t>
      </w:r>
      <w:r w:rsidRPr="00CE78E2">
        <w:rPr>
          <w:highlight w:val="cyan"/>
          <w:u w:val="single"/>
        </w:rPr>
        <w:t>Both countries reaffirmed their commitment to strengthening the U.S.-Philippines alliance, in terms of ensuring both countries' mutual defense and security, as well as jointly contributing to regional peace, stability and economic prosperity," State Department spokesman John Kirby said</w:t>
      </w:r>
      <w:r w:rsidRPr="00CE78E2">
        <w:t xml:space="preserve"> Friday. The bilateral EDCA was signed in 2014 but faced legal challenges from groups opposing a U.S. military presence. Earlier in January, the Philippine Supreme Court ruled that the bilateral defense agreement is consistent with the Philippine constitution, which was seen as a boost for U.S. efforts to reassert its presence in Asia. </w:t>
      </w:r>
      <w:r w:rsidRPr="00CE78E2">
        <w:rPr>
          <w:highlight w:val="cyan"/>
          <w:u w:val="single"/>
        </w:rPr>
        <w:t>The agreement for U.S. military to have a presence in five Philippines bases came amid tensions between Manila and Beijing in the S</w:t>
      </w:r>
      <w:r w:rsidRPr="00CE78E2">
        <w:t xml:space="preserve">outh </w:t>
      </w:r>
      <w:r w:rsidRPr="00CE78E2">
        <w:rPr>
          <w:highlight w:val="cyan"/>
          <w:u w:val="single"/>
        </w:rPr>
        <w:t>C</w:t>
      </w:r>
      <w:r w:rsidRPr="00CE78E2">
        <w:t xml:space="preserve">hina </w:t>
      </w:r>
      <w:r w:rsidRPr="00CE78E2">
        <w:rPr>
          <w:highlight w:val="cyan"/>
          <w:u w:val="single"/>
        </w:rPr>
        <w:t>S</w:t>
      </w:r>
      <w:r w:rsidRPr="00CE78E2">
        <w:t xml:space="preserve">ea, </w:t>
      </w:r>
      <w:r w:rsidRPr="00CE78E2">
        <w:rPr>
          <w:highlight w:val="cyan"/>
          <w:u w:val="single"/>
        </w:rPr>
        <w:t>where the countries have competing territorial claims</w:t>
      </w:r>
      <w:r w:rsidRPr="00CE78E2">
        <w:t xml:space="preserve">. But the State Department </w:t>
      </w:r>
      <w:proofErr w:type="gramStart"/>
      <w:r w:rsidRPr="00CE78E2">
        <w:t>cautioned that</w:t>
      </w:r>
      <w:proofErr w:type="gramEnd"/>
      <w:r w:rsidRPr="00CE78E2">
        <w:t xml:space="preserve"> "no other nation in the region should take any other message away from </w:t>
      </w:r>
      <w:r w:rsidRPr="00CE78E2">
        <w:rPr>
          <w:highlight w:val="cyan"/>
          <w:u w:val="single"/>
        </w:rPr>
        <w:t>this new agreement</w:t>
      </w:r>
      <w:r w:rsidRPr="00CE78E2">
        <w:t xml:space="preserve">." "What it </w:t>
      </w:r>
      <w:r w:rsidRPr="00CE78E2">
        <w:rPr>
          <w:highlight w:val="cyan"/>
          <w:u w:val="single"/>
        </w:rPr>
        <w:t>signals</w:t>
      </w:r>
      <w:r w:rsidRPr="00CE78E2">
        <w:t xml:space="preserve"> is </w:t>
      </w:r>
      <w:r w:rsidRPr="00CE78E2">
        <w:rPr>
          <w:highlight w:val="cyan"/>
          <w:u w:val="single"/>
        </w:rPr>
        <w:t>our commitment to our alliance with the Philippines," Kirby said</w:t>
      </w:r>
      <w:r w:rsidRPr="00CE78E2">
        <w:t xml:space="preserve">. </w:t>
      </w:r>
      <w:proofErr w:type="gramStart"/>
      <w:r w:rsidRPr="00CE78E2">
        <w:t xml:space="preserve">The U.S.-Philippines Bilateral Strategic Dialogue was led by Assistant Secretary of State Daniel </w:t>
      </w:r>
      <w:proofErr w:type="spellStart"/>
      <w:r w:rsidRPr="00CE78E2">
        <w:t>Russel</w:t>
      </w:r>
      <w:proofErr w:type="spellEnd"/>
      <w:r w:rsidRPr="00CE78E2">
        <w:t xml:space="preserve"> and Deputy Assistant Secretary of Defense Amy </w:t>
      </w:r>
      <w:proofErr w:type="spellStart"/>
      <w:r w:rsidRPr="00CE78E2">
        <w:t>Searight</w:t>
      </w:r>
      <w:proofErr w:type="spellEnd"/>
      <w:r w:rsidRPr="00CE78E2">
        <w:t xml:space="preserve">; and Undersecretary of Foreign Affairs Evan Garcia and Defense Undersecretary </w:t>
      </w:r>
      <w:proofErr w:type="spellStart"/>
      <w:r w:rsidRPr="00CE78E2">
        <w:t>Pio</w:t>
      </w:r>
      <w:proofErr w:type="spellEnd"/>
      <w:r w:rsidRPr="00CE78E2">
        <w:t xml:space="preserve"> Lorenzo </w:t>
      </w:r>
      <w:proofErr w:type="spellStart"/>
      <w:r w:rsidRPr="00CE78E2">
        <w:t>Batino</w:t>
      </w:r>
      <w:proofErr w:type="spellEnd"/>
      <w:proofErr w:type="gramEnd"/>
      <w:r w:rsidRPr="00CE78E2">
        <w:t xml:space="preserve"> for the government of the Philippines.</w:t>
      </w:r>
    </w:p>
    <w:p w14:paraId="1DDC0769" w14:textId="77777777" w:rsidR="007208A9" w:rsidRDefault="007208A9" w:rsidP="007208A9">
      <w:pPr>
        <w:pStyle w:val="NoSpacing"/>
      </w:pPr>
    </w:p>
    <w:p w14:paraId="1D14F694" w14:textId="77777777" w:rsidR="007208A9" w:rsidRDefault="007208A9" w:rsidP="007208A9">
      <w:pPr>
        <w:pStyle w:val="Heading4"/>
      </w:pPr>
      <w:r>
        <w:t>Only a hardline stance against China in the SCS can deter armed conflict</w:t>
      </w:r>
    </w:p>
    <w:p w14:paraId="48443E6B" w14:textId="77777777" w:rsidR="007208A9" w:rsidRPr="00F27976" w:rsidRDefault="007208A9" w:rsidP="007208A9">
      <w:pPr>
        <w:rPr>
          <w:sz w:val="16"/>
          <w:szCs w:val="16"/>
        </w:rPr>
      </w:pPr>
      <w:r w:rsidRPr="00F27976">
        <w:rPr>
          <w:b/>
          <w:sz w:val="26"/>
          <w:szCs w:val="26"/>
        </w:rPr>
        <w:t xml:space="preserve"> </w:t>
      </w:r>
      <w:proofErr w:type="spellStart"/>
      <w:r w:rsidRPr="00F27976">
        <w:rPr>
          <w:b/>
          <w:sz w:val="26"/>
          <w:szCs w:val="26"/>
        </w:rPr>
        <w:t>Katigbak</w:t>
      </w:r>
      <w:proofErr w:type="spellEnd"/>
      <w:r w:rsidRPr="00F27976">
        <w:rPr>
          <w:b/>
          <w:sz w:val="26"/>
          <w:szCs w:val="26"/>
        </w:rPr>
        <w:t xml:space="preserve"> 16</w:t>
      </w:r>
      <w:r>
        <w:rPr>
          <w:szCs w:val="22"/>
        </w:rPr>
        <w:t xml:space="preserve"> </w:t>
      </w:r>
      <w:r w:rsidRPr="00F27976">
        <w:rPr>
          <w:sz w:val="16"/>
          <w:szCs w:val="16"/>
        </w:rPr>
        <w:t>(</w:t>
      </w:r>
      <w:r w:rsidRPr="00F27976">
        <w:rPr>
          <w:rFonts w:cs="Arial"/>
          <w:sz w:val="16"/>
          <w:szCs w:val="16"/>
        </w:rPr>
        <w:t xml:space="preserve">Jose </w:t>
      </w:r>
      <w:proofErr w:type="spellStart"/>
      <w:r w:rsidRPr="00F27976">
        <w:rPr>
          <w:rFonts w:cs="Arial"/>
          <w:sz w:val="16"/>
          <w:szCs w:val="16"/>
        </w:rPr>
        <w:t>Katigbak</w:t>
      </w:r>
      <w:proofErr w:type="spellEnd"/>
      <w:r w:rsidRPr="00F27976">
        <w:rPr>
          <w:rFonts w:cs="Arial"/>
          <w:sz w:val="16"/>
          <w:szCs w:val="16"/>
        </w:rPr>
        <w:t>, is a reporter for the Philippine Star as part of the STAR Washington bureau.  5/19/16. </w:t>
      </w:r>
      <w:r w:rsidRPr="00F27976">
        <w:rPr>
          <w:sz w:val="16"/>
          <w:szCs w:val="16"/>
        </w:rPr>
        <w:t xml:space="preserve"> “China Avoiding Clash With the US in South China Sea”; The Philippine Star.  </w:t>
      </w:r>
      <w:hyperlink r:id="rId10" w:history="1">
        <w:r w:rsidRPr="00F27976">
          <w:rPr>
            <w:rStyle w:val="Hyperlink"/>
            <w:sz w:val="16"/>
            <w:szCs w:val="16"/>
          </w:rPr>
          <w:t>http://www.philstar.com/headlines/2016/05/19/1584772/china-avoiding-clash-us-south-china-sea</w:t>
        </w:r>
      </w:hyperlink>
      <w:r w:rsidRPr="00F27976">
        <w:rPr>
          <w:sz w:val="16"/>
          <w:szCs w:val="16"/>
        </w:rPr>
        <w:t>) NTT</w:t>
      </w:r>
    </w:p>
    <w:p w14:paraId="7D1B609D" w14:textId="77777777" w:rsidR="007208A9" w:rsidRDefault="007208A9" w:rsidP="007208A9">
      <w:pPr>
        <w:pStyle w:val="NoSpacing"/>
      </w:pPr>
      <w:r w:rsidRPr="0004692B">
        <w:rPr>
          <w:highlight w:val="cyan"/>
          <w:u w:val="single"/>
        </w:rPr>
        <w:t>China is willing to tolerate higher levels of tension in the S</w:t>
      </w:r>
      <w:r>
        <w:t xml:space="preserve">outh </w:t>
      </w:r>
      <w:r w:rsidRPr="0004692B">
        <w:rPr>
          <w:highlight w:val="cyan"/>
          <w:u w:val="single"/>
        </w:rPr>
        <w:t>C</w:t>
      </w:r>
      <w:r>
        <w:t xml:space="preserve">hina </w:t>
      </w:r>
      <w:r w:rsidRPr="0004692B">
        <w:rPr>
          <w:highlight w:val="cyan"/>
          <w:u w:val="single"/>
        </w:rPr>
        <w:t>S</w:t>
      </w:r>
      <w:r>
        <w:t xml:space="preserve">ea </w:t>
      </w:r>
      <w:r w:rsidRPr="0004692B">
        <w:rPr>
          <w:highlight w:val="cyan"/>
          <w:u w:val="single"/>
        </w:rPr>
        <w:t>in pursuit of its interests but seeks to avoid direct conflict with the U</w:t>
      </w:r>
      <w:r>
        <w:t xml:space="preserve">nited </w:t>
      </w:r>
      <w:r w:rsidRPr="0004692B">
        <w:rPr>
          <w:highlight w:val="cyan"/>
          <w:u w:val="single"/>
        </w:rPr>
        <w:t>S</w:t>
      </w:r>
      <w:r>
        <w:t>tates, the Pentagon said.</w:t>
      </w:r>
    </w:p>
    <w:p w14:paraId="1E566DC2" w14:textId="77777777" w:rsidR="007208A9" w:rsidRDefault="007208A9" w:rsidP="007208A9">
      <w:pPr>
        <w:pStyle w:val="NoSpacing"/>
        <w:rPr>
          <w:u w:val="single"/>
        </w:rPr>
      </w:pPr>
      <w:r w:rsidRPr="0004692B">
        <w:rPr>
          <w:highlight w:val="cyan"/>
          <w:u w:val="single"/>
        </w:rPr>
        <w:t>China is using coercive tactics short of armed conflict</w:t>
      </w:r>
      <w:r>
        <w:t xml:space="preserve"> – such as the use of law enforcement vessels to enforce maritime claims – in ways that are calculated to fall below the threshold of provoking conflict, the Pentagon said in its 2016 China Military Report to Congress released on Tuesday.  </w:t>
      </w:r>
      <w:r w:rsidRPr="0004692B">
        <w:rPr>
          <w:highlight w:val="cyan"/>
          <w:u w:val="single"/>
        </w:rPr>
        <w:t>Chinese leaders understand that instability or conflict would jeopardize the peaceful external environment that has enabled China’s economic development, central to the perpetuation of the communist party’s domestic legitimacy</w:t>
      </w:r>
      <w:r>
        <w:t>.  The report said China has added more than 3,200 acres of land to the seven features it occupies in the Spratly Islands chain in the South China Sea.  These artificial islands do not provide China any additional territorial or maritime rights but enhances its long-term presence in the South China Sea significantly.  Within the next few weeks, th</w:t>
      </w:r>
      <w:r w:rsidRPr="0004692B">
        <w:rPr>
          <w:highlight w:val="cyan"/>
        </w:rPr>
        <w:t xml:space="preserve">e </w:t>
      </w:r>
      <w:r w:rsidRPr="0004692B">
        <w:rPr>
          <w:highlight w:val="cyan"/>
          <w:u w:val="single"/>
        </w:rPr>
        <w:t>Permanent Court of Arbitration in The Hague is expected to rule on a suit brought by the Philippines against China’s claim to most of the South China Sea</w:t>
      </w:r>
      <w:r w:rsidRPr="0004692B">
        <w:rPr>
          <w:highlight w:val="cyan"/>
        </w:rPr>
        <w:t>.</w:t>
      </w:r>
      <w:r>
        <w:t> Other countries with overlapping claims include Vietnam, Taiwan, Brunei and Malaysia.</w:t>
      </w:r>
      <w:r w:rsidRPr="001B383C">
        <w:t xml:space="preserve"> </w:t>
      </w:r>
      <w:r>
        <w:t xml:space="preserve">In filing the case against Beijing, Manila also wants to reaffirm its right to exploit waters within its 200-mile exclusive economic zone (EEZ) as allowed under the United Nations Convention on the Law of the Sea (UNCLOS).  </w:t>
      </w:r>
      <w:r w:rsidRPr="0004692B">
        <w:rPr>
          <w:highlight w:val="cyan"/>
          <w:u w:val="single"/>
        </w:rPr>
        <w:t>China continues to reiterate that it does not accept the jurisdiction of the arbitral tribunal and will not abide by its decision.  The Pentagon report said the tribunal would not rule on sovereignty claims to land features in the South China Sea.</w:t>
      </w:r>
    </w:p>
    <w:p w14:paraId="73FCB322" w14:textId="77777777" w:rsidR="00D10690" w:rsidRDefault="00D10690" w:rsidP="00D10690">
      <w:pPr>
        <w:pStyle w:val="Heading4"/>
      </w:pPr>
      <w:r>
        <w:t>Tensions in the SCS high now—Philippines relies on a strong alliance with the US to oppose China</w:t>
      </w:r>
    </w:p>
    <w:p w14:paraId="40711118" w14:textId="77777777" w:rsidR="00D10690" w:rsidRDefault="00D10690" w:rsidP="00D10690">
      <w:pPr>
        <w:widowControl w:val="0"/>
        <w:autoSpaceDE w:val="0"/>
        <w:autoSpaceDN w:val="0"/>
        <w:adjustRightInd w:val="0"/>
        <w:spacing w:after="0" w:line="240" w:lineRule="auto"/>
        <w:rPr>
          <w:sz w:val="16"/>
          <w:szCs w:val="16"/>
        </w:rPr>
      </w:pPr>
      <w:proofErr w:type="spellStart"/>
      <w:r w:rsidRPr="00912862">
        <w:rPr>
          <w:rFonts w:cs="Georgia"/>
          <w:b/>
          <w:sz w:val="26"/>
          <w:szCs w:val="26"/>
        </w:rPr>
        <w:t>Gady</w:t>
      </w:r>
      <w:proofErr w:type="spellEnd"/>
      <w:r w:rsidRPr="00912862">
        <w:rPr>
          <w:rFonts w:cs="Georgia"/>
          <w:b/>
          <w:sz w:val="26"/>
          <w:szCs w:val="26"/>
        </w:rPr>
        <w:t xml:space="preserve"> 16</w:t>
      </w:r>
      <w:r>
        <w:rPr>
          <w:rFonts w:cs="Georgia"/>
          <w:sz w:val="16"/>
          <w:szCs w:val="16"/>
        </w:rPr>
        <w:t xml:space="preserve"> (</w:t>
      </w:r>
      <w:r w:rsidRPr="00912862">
        <w:rPr>
          <w:rFonts w:cs="Georgia"/>
          <w:sz w:val="16"/>
          <w:szCs w:val="16"/>
        </w:rPr>
        <w:t xml:space="preserve">Franz-Stefan </w:t>
      </w:r>
      <w:proofErr w:type="spellStart"/>
      <w:r w:rsidRPr="00912862">
        <w:rPr>
          <w:rFonts w:cs="Georgia"/>
          <w:sz w:val="16"/>
          <w:szCs w:val="16"/>
        </w:rPr>
        <w:t>Gady</w:t>
      </w:r>
      <w:proofErr w:type="spellEnd"/>
      <w:r w:rsidRPr="00912862">
        <w:rPr>
          <w:rFonts w:cs="Georgia"/>
          <w:sz w:val="16"/>
          <w:szCs w:val="16"/>
        </w:rPr>
        <w:t xml:space="preserve"> is an Associate Editor with </w:t>
      </w:r>
      <w:r w:rsidRPr="00912862">
        <w:rPr>
          <w:rFonts w:cs="Georgia"/>
          <w:i/>
          <w:iCs/>
          <w:sz w:val="16"/>
          <w:szCs w:val="16"/>
        </w:rPr>
        <w:t>The Diplomat</w:t>
      </w:r>
      <w:r w:rsidRPr="00912862">
        <w:rPr>
          <w:rFonts w:cs="Georgia"/>
          <w:sz w:val="16"/>
          <w:szCs w:val="16"/>
        </w:rPr>
        <w:t xml:space="preserve"> who specializes </w:t>
      </w:r>
      <w:proofErr w:type="gramStart"/>
      <w:r w:rsidRPr="00912862">
        <w:rPr>
          <w:rFonts w:cs="Georgia"/>
          <w:sz w:val="16"/>
          <w:szCs w:val="16"/>
        </w:rPr>
        <w:t>in  civil</w:t>
      </w:r>
      <w:proofErr w:type="gramEnd"/>
      <w:r w:rsidRPr="00912862">
        <w:rPr>
          <w:rFonts w:cs="Georgia"/>
          <w:sz w:val="16"/>
          <w:szCs w:val="16"/>
        </w:rPr>
        <w:t xml:space="preserve">-military relations, revolution in military affairs, and cyber diplomacy.  He also is a Senior Fellow with the </w:t>
      </w:r>
      <w:hyperlink r:id="rId11" w:history="1">
        <w:proofErr w:type="spellStart"/>
        <w:r w:rsidRPr="00912862">
          <w:rPr>
            <w:rFonts w:cs="Georgia"/>
            <w:i/>
            <w:iCs/>
            <w:sz w:val="16"/>
            <w:szCs w:val="16"/>
          </w:rPr>
          <w:t>EastWest</w:t>
        </w:r>
        <w:proofErr w:type="spellEnd"/>
        <w:r w:rsidRPr="00912862">
          <w:rPr>
            <w:rFonts w:cs="Georgia"/>
            <w:i/>
            <w:iCs/>
            <w:sz w:val="16"/>
            <w:szCs w:val="16"/>
          </w:rPr>
          <w:t xml:space="preserve"> Institute</w:t>
        </w:r>
      </w:hyperlink>
      <w:r w:rsidRPr="00912862">
        <w:rPr>
          <w:rFonts w:cs="Georgia"/>
          <w:i/>
          <w:iCs/>
          <w:sz w:val="16"/>
          <w:szCs w:val="16"/>
        </w:rPr>
        <w:t> </w:t>
      </w:r>
      <w:r w:rsidRPr="00912862">
        <w:rPr>
          <w:rFonts w:cs="Georgia"/>
          <w:sz w:val="16"/>
          <w:szCs w:val="16"/>
        </w:rPr>
        <w:t xml:space="preserve">where he edits the </w:t>
      </w:r>
      <w:hyperlink r:id="rId12" w:history="1">
        <w:r w:rsidRPr="00912862">
          <w:rPr>
            <w:rFonts w:cs="Georgia"/>
            <w:i/>
            <w:iCs/>
            <w:sz w:val="16"/>
            <w:szCs w:val="16"/>
          </w:rPr>
          <w:t>Policy Innovation Blog</w:t>
        </w:r>
      </w:hyperlink>
      <w:r w:rsidRPr="00912862">
        <w:rPr>
          <w:rFonts w:cs="Georgia"/>
          <w:sz w:val="16"/>
          <w:szCs w:val="16"/>
        </w:rPr>
        <w:t xml:space="preserve">.  </w:t>
      </w:r>
      <w:r w:rsidRPr="00912862">
        <w:rPr>
          <w:sz w:val="16"/>
          <w:szCs w:val="16"/>
        </w:rPr>
        <w:t>6/17/16.  “</w:t>
      </w:r>
      <w:proofErr w:type="gramStart"/>
      <w:r w:rsidRPr="00912862">
        <w:rPr>
          <w:rFonts w:cs="OpenSans-Bold"/>
          <w:b/>
          <w:bCs/>
          <w:sz w:val="16"/>
          <w:szCs w:val="16"/>
        </w:rPr>
        <w:t>US Navy Sends Electronic Attack Warplanes to Philippines Amid South China Sea Tensions”; The Diplomat.</w:t>
      </w:r>
      <w:proofErr w:type="gramEnd"/>
      <w:r w:rsidRPr="00912862">
        <w:rPr>
          <w:rFonts w:cs="OpenSans-Bold"/>
          <w:b/>
          <w:bCs/>
          <w:sz w:val="16"/>
          <w:szCs w:val="16"/>
        </w:rPr>
        <w:t xml:space="preserve">  </w:t>
      </w:r>
      <w:hyperlink r:id="rId13" w:history="1">
        <w:r w:rsidRPr="00912862">
          <w:rPr>
            <w:rStyle w:val="Hyperlink"/>
            <w:sz w:val="16"/>
            <w:szCs w:val="16"/>
          </w:rPr>
          <w:t>http://thediplomat.com/2016/06/us-navy-sends-electronic-attack-warplanes-to-philippines-amid-south-china-sea-tensions/</w:t>
        </w:r>
      </w:hyperlink>
      <w:r w:rsidRPr="00912862">
        <w:rPr>
          <w:sz w:val="16"/>
          <w:szCs w:val="16"/>
        </w:rPr>
        <w:t>) NTT</w:t>
      </w:r>
    </w:p>
    <w:p w14:paraId="4CA9955E" w14:textId="77777777" w:rsidR="00D10690" w:rsidRPr="00912862" w:rsidRDefault="00D10690" w:rsidP="00D10690">
      <w:pPr>
        <w:widowControl w:val="0"/>
        <w:autoSpaceDE w:val="0"/>
        <w:autoSpaceDN w:val="0"/>
        <w:adjustRightInd w:val="0"/>
        <w:spacing w:after="0" w:line="240" w:lineRule="auto"/>
        <w:rPr>
          <w:rFonts w:cs="Georgia"/>
          <w:sz w:val="16"/>
          <w:szCs w:val="16"/>
        </w:rPr>
      </w:pPr>
    </w:p>
    <w:p w14:paraId="20D41436" w14:textId="77777777" w:rsidR="00D10690" w:rsidRPr="00521C48" w:rsidRDefault="00D10690" w:rsidP="00D10690">
      <w:pPr>
        <w:pStyle w:val="NoSpacing"/>
      </w:pPr>
      <w:r w:rsidRPr="003C6593">
        <w:rPr>
          <w:highlight w:val="cyan"/>
          <w:u w:val="single"/>
        </w:rPr>
        <w:t>Amid rising tensions in the S</w:t>
      </w:r>
      <w:r w:rsidRPr="00521C48">
        <w:t xml:space="preserve">outh </w:t>
      </w:r>
      <w:r w:rsidRPr="003C6593">
        <w:rPr>
          <w:highlight w:val="cyan"/>
          <w:u w:val="single"/>
        </w:rPr>
        <w:t>C</w:t>
      </w:r>
      <w:r w:rsidRPr="00521C48">
        <w:t xml:space="preserve">hina </w:t>
      </w:r>
      <w:r w:rsidRPr="003C6593">
        <w:rPr>
          <w:highlight w:val="cyan"/>
          <w:u w:val="single"/>
        </w:rPr>
        <w:t>S</w:t>
      </w:r>
      <w:r w:rsidRPr="00521C48">
        <w:t xml:space="preserve">ea, </w:t>
      </w:r>
      <w:r w:rsidRPr="003C6593">
        <w:rPr>
          <w:highlight w:val="cyan"/>
          <w:u w:val="single"/>
        </w:rPr>
        <w:t>the U</w:t>
      </w:r>
      <w:r w:rsidRPr="00521C48">
        <w:t xml:space="preserve">nited </w:t>
      </w:r>
      <w:r w:rsidRPr="00C068E8">
        <w:rPr>
          <w:highlight w:val="cyan"/>
          <w:u w:val="single"/>
        </w:rPr>
        <w:t>S</w:t>
      </w:r>
      <w:r w:rsidRPr="00521C48">
        <w:t xml:space="preserve">tates </w:t>
      </w:r>
      <w:r w:rsidRPr="00C068E8">
        <w:rPr>
          <w:highlight w:val="cyan"/>
          <w:u w:val="single"/>
        </w:rPr>
        <w:t>Navy dispatched four U.S. Navy EA-18G Growler airborne electronic attack aircraft and about 120 military personnel to Clark Air Base</w:t>
      </w:r>
      <w:r w:rsidRPr="00521C48">
        <w:t xml:space="preserve">, an air force base located on Luzon Island </w:t>
      </w:r>
      <w:r w:rsidRPr="00C068E8">
        <w:rPr>
          <w:highlight w:val="cyan"/>
          <w:u w:val="single"/>
        </w:rPr>
        <w:t>in the Philippines</w:t>
      </w:r>
      <w:r w:rsidRPr="00521C48">
        <w:t xml:space="preserve">, </w:t>
      </w:r>
      <w:hyperlink r:id="rId14" w:history="1">
        <w:r w:rsidRPr="00521C48">
          <w:t>according</w:t>
        </w:r>
      </w:hyperlink>
      <w:r w:rsidRPr="00521C48">
        <w:t xml:space="preserve"> to a U.S. Seventh Fleet press release.</w:t>
      </w:r>
      <w:r>
        <w:t xml:space="preserve">  </w:t>
      </w:r>
      <w:r w:rsidRPr="00521C48">
        <w:t xml:space="preserve">The four aircraft and 120 personnel arrived on June 15 for training with Armed Forces of the Philippines (AFP) FA-50 aircraft pilots and </w:t>
      </w:r>
      <w:r w:rsidRPr="00C068E8">
        <w:rPr>
          <w:highlight w:val="cyan"/>
          <w:u w:val="single"/>
        </w:rPr>
        <w:t>to support U.S. and Philippine naval operations in the S</w:t>
      </w:r>
      <w:r w:rsidRPr="00521C48">
        <w:t xml:space="preserve">outh </w:t>
      </w:r>
      <w:r w:rsidRPr="00C068E8">
        <w:rPr>
          <w:highlight w:val="cyan"/>
          <w:u w:val="single"/>
        </w:rPr>
        <w:t>C</w:t>
      </w:r>
      <w:r w:rsidRPr="00521C48">
        <w:t xml:space="preserve">hina </w:t>
      </w:r>
      <w:r w:rsidRPr="00C068E8">
        <w:rPr>
          <w:highlight w:val="cyan"/>
          <w:u w:val="single"/>
        </w:rPr>
        <w:t>S</w:t>
      </w:r>
      <w:r w:rsidRPr="00521C48">
        <w:t xml:space="preserve">ea, as </w:t>
      </w:r>
      <w:r w:rsidRPr="00C068E8">
        <w:rPr>
          <w:highlight w:val="cyan"/>
          <w:u w:val="single"/>
        </w:rPr>
        <w:t>the statement makes clear with a veiled reference to</w:t>
      </w:r>
      <w:r w:rsidRPr="00521C48">
        <w:t xml:space="preserve"> so-called freedom of navigation operations (</w:t>
      </w:r>
      <w:r w:rsidRPr="00C068E8">
        <w:rPr>
          <w:highlight w:val="cyan"/>
          <w:u w:val="single"/>
        </w:rPr>
        <w:t>FONOPs) in the disputed waters. “In addition to bilateral training missions, Growler aircraft will support routine operations that enhance regional maritime domain awareness and assure access to the air and maritime domains in accordance with international law,”</w:t>
      </w:r>
      <w:r w:rsidRPr="00521C48">
        <w:t xml:space="preserve"> the press release reads. Boeing EA-18G Growler aircraft are designed to detect, jam, and destroy enemy radar emissions, as well as disrupt electronic warfare attacks by an adversary, according to </w:t>
      </w:r>
      <w:hyperlink r:id="rId15" w:history="1">
        <w:r w:rsidRPr="00521C48">
          <w:rPr>
            <w:i/>
            <w:iCs/>
          </w:rPr>
          <w:t>Defense Industry Daily</w:t>
        </w:r>
      </w:hyperlink>
      <w:proofErr w:type="gramStart"/>
      <w:r w:rsidRPr="00521C48">
        <w:t>:</w:t>
      </w:r>
      <w:r>
        <w:t xml:space="preserve"> </w:t>
      </w:r>
      <w:r w:rsidRPr="00521C48">
        <w:rPr>
          <w:i/>
          <w:iCs/>
        </w:rPr>
        <w:t> </w:t>
      </w:r>
      <w:proofErr w:type="gramEnd"/>
      <w:r>
        <w:fldChar w:fldCharType="begin"/>
      </w:r>
      <w:r>
        <w:instrText xml:space="preserve"> HYPERLINK "http://www.defenseindustrydaily.com/ea18g-program-the-usas-electronic-growler-02427/" </w:instrText>
      </w:r>
      <w:r>
        <w:fldChar w:fldCharType="separate"/>
      </w:r>
      <w:r w:rsidRPr="00521C48">
        <w:rPr>
          <w:i/>
          <w:iCs/>
        </w:rPr>
        <w:t>The EA-18G Growler</w:t>
      </w:r>
      <w:r>
        <w:rPr>
          <w:i/>
          <w:iCs/>
        </w:rPr>
        <w:fldChar w:fldCharType="end"/>
      </w:r>
      <w:r w:rsidRPr="00521C48">
        <w:rPr>
          <w:i/>
          <w:iCs/>
        </w:rPr>
        <w:t xml:space="preserve"> electronic warfare version is a derivative of the F/A-18F Block II that removes the internal gun, adds electronics within the aircraft to help it detect and jam enemy radars, and mounts four specialized ECM (Electronic </w:t>
      </w:r>
      <w:proofErr w:type="spellStart"/>
      <w:r w:rsidRPr="00521C48">
        <w:rPr>
          <w:i/>
          <w:iCs/>
        </w:rPr>
        <w:t>CounterMeasures</w:t>
      </w:r>
      <w:proofErr w:type="spellEnd"/>
      <w:r w:rsidRPr="00521C48">
        <w:rPr>
          <w:i/>
          <w:iCs/>
        </w:rPr>
        <w:t>) pods under the wings.</w:t>
      </w:r>
      <w:r>
        <w:t xml:space="preserve">  </w:t>
      </w:r>
      <w:r w:rsidRPr="00C068E8">
        <w:rPr>
          <w:highlight w:val="cyan"/>
          <w:u w:val="single"/>
        </w:rPr>
        <w:t>The dispatch of electronic warfare planes makes sense given that the U.S. Navy has repeatedly reported difficulties in collecting data in the past due to Chinese electronic countermeasures.</w:t>
      </w:r>
      <w:r w:rsidRPr="00521C48">
        <w:t xml:space="preserve"> For example, in April 2015, a Global Hawk Long-Range surveillance drone was not able to gather data on Chinese military installations on the Spratly Islands due to Chinese electronic interference.</w:t>
      </w:r>
    </w:p>
    <w:p w14:paraId="422A8352" w14:textId="77777777" w:rsidR="00D10690" w:rsidRDefault="00D10690" w:rsidP="007208A9">
      <w:pPr>
        <w:pStyle w:val="NoSpacing"/>
      </w:pPr>
    </w:p>
    <w:p w14:paraId="407345A3" w14:textId="77777777" w:rsidR="00825D25" w:rsidRDefault="00825D25" w:rsidP="007208A9">
      <w:pPr>
        <w:pStyle w:val="NoSpacing"/>
      </w:pPr>
    </w:p>
    <w:p w14:paraId="3541B30B" w14:textId="79844335" w:rsidR="00F94B26" w:rsidRDefault="00D10690" w:rsidP="00D10690">
      <w:pPr>
        <w:pStyle w:val="Heading2"/>
      </w:pPr>
      <w:r>
        <w:t>2NC/1NR link Extensions</w:t>
      </w:r>
    </w:p>
    <w:p w14:paraId="0BF094CF" w14:textId="77777777" w:rsidR="007208A9" w:rsidRDefault="007208A9" w:rsidP="007208A9">
      <w:pPr>
        <w:pStyle w:val="Heading4"/>
      </w:pPr>
      <w:r>
        <w:t xml:space="preserve">Increased US-China relations draws ire from the Philippines—leads them to lash out </w:t>
      </w:r>
    </w:p>
    <w:p w14:paraId="2789782E" w14:textId="77777777" w:rsidR="007208A9" w:rsidRPr="0004692B" w:rsidRDefault="007208A9" w:rsidP="007208A9">
      <w:pPr>
        <w:rPr>
          <w:sz w:val="16"/>
          <w:szCs w:val="16"/>
        </w:rPr>
      </w:pPr>
      <w:proofErr w:type="spellStart"/>
      <w:r w:rsidRPr="0004692B">
        <w:rPr>
          <w:rFonts w:cs="Georgia"/>
          <w:b/>
          <w:sz w:val="26"/>
          <w:szCs w:val="26"/>
        </w:rPr>
        <w:t>Pitlo</w:t>
      </w:r>
      <w:proofErr w:type="spellEnd"/>
      <w:r w:rsidRPr="0004692B">
        <w:rPr>
          <w:rFonts w:cs="Georgia"/>
          <w:b/>
          <w:sz w:val="26"/>
          <w:szCs w:val="26"/>
        </w:rPr>
        <w:t xml:space="preserve"> 15</w:t>
      </w:r>
      <w:r>
        <w:rPr>
          <w:rFonts w:cs="Georgia"/>
          <w:sz w:val="16"/>
          <w:szCs w:val="16"/>
        </w:rPr>
        <w:t xml:space="preserve"> (</w:t>
      </w:r>
      <w:proofErr w:type="spellStart"/>
      <w:r w:rsidRPr="0004692B">
        <w:rPr>
          <w:rFonts w:cs="Georgia"/>
          <w:sz w:val="16"/>
          <w:szCs w:val="16"/>
        </w:rPr>
        <w:t>Lucio</w:t>
      </w:r>
      <w:proofErr w:type="spellEnd"/>
      <w:r w:rsidRPr="0004692B">
        <w:rPr>
          <w:rFonts w:cs="Georgia"/>
          <w:sz w:val="16"/>
          <w:szCs w:val="16"/>
        </w:rPr>
        <w:t xml:space="preserve"> Blanco </w:t>
      </w:r>
      <w:proofErr w:type="spellStart"/>
      <w:r w:rsidRPr="0004692B">
        <w:rPr>
          <w:rFonts w:cs="Georgia"/>
          <w:sz w:val="16"/>
          <w:szCs w:val="16"/>
        </w:rPr>
        <w:t>Pitlo</w:t>
      </w:r>
      <w:proofErr w:type="spellEnd"/>
      <w:r w:rsidRPr="0004692B">
        <w:rPr>
          <w:rFonts w:cs="Georgia"/>
          <w:sz w:val="16"/>
          <w:szCs w:val="16"/>
        </w:rPr>
        <w:t xml:space="preserve"> III is an Assistant Professorial Lecturer for International Studies at De La Salle University and Lecturer for Chinese Studies at </w:t>
      </w:r>
      <w:proofErr w:type="spellStart"/>
      <w:r w:rsidRPr="0004692B">
        <w:rPr>
          <w:rFonts w:cs="Georgia"/>
          <w:sz w:val="16"/>
          <w:szCs w:val="16"/>
        </w:rPr>
        <w:t>Ateneo</w:t>
      </w:r>
      <w:proofErr w:type="spellEnd"/>
      <w:r w:rsidRPr="0004692B">
        <w:rPr>
          <w:rFonts w:cs="Georgia"/>
          <w:sz w:val="16"/>
          <w:szCs w:val="16"/>
        </w:rPr>
        <w:t xml:space="preserve"> de Manila University. 7/20/15.  “A New China Policy for the Philippines Post 2016</w:t>
      </w:r>
      <w:proofErr w:type="gramStart"/>
      <w:r w:rsidRPr="0004692B">
        <w:rPr>
          <w:rFonts w:cs="Georgia"/>
          <w:sz w:val="16"/>
          <w:szCs w:val="16"/>
        </w:rPr>
        <w:t>?;</w:t>
      </w:r>
      <w:proofErr w:type="gramEnd"/>
      <w:r w:rsidRPr="0004692B">
        <w:rPr>
          <w:rFonts w:cs="Georgia"/>
          <w:sz w:val="16"/>
          <w:szCs w:val="16"/>
        </w:rPr>
        <w:t xml:space="preserve"> China – US Focus.  </w:t>
      </w:r>
      <w:hyperlink r:id="rId16" w:history="1">
        <w:r w:rsidRPr="00C83C41">
          <w:rPr>
            <w:rStyle w:val="Hyperlink"/>
            <w:sz w:val="16"/>
            <w:szCs w:val="16"/>
          </w:rPr>
          <w:t>http://www.chinausfocus.com/foreign-policy/a-new-china-policy-for-the-philippines-post-2016/</w:t>
        </w:r>
      </w:hyperlink>
      <w:r>
        <w:rPr>
          <w:sz w:val="16"/>
          <w:szCs w:val="16"/>
        </w:rPr>
        <w:t>) NTT</w:t>
      </w:r>
    </w:p>
    <w:p w14:paraId="5FD45247" w14:textId="77777777" w:rsidR="007208A9" w:rsidRPr="00591AE0" w:rsidRDefault="007208A9" w:rsidP="007208A9">
      <w:r>
        <w:t xml:space="preserve">* </w:t>
      </w:r>
      <w:proofErr w:type="gramStart"/>
      <w:r>
        <w:t>side</w:t>
      </w:r>
      <w:proofErr w:type="gramEnd"/>
      <w:r>
        <w:t>-note: WPS= West Philippine Sea</w:t>
      </w:r>
    </w:p>
    <w:p w14:paraId="6F655843" w14:textId="77777777" w:rsidR="007208A9" w:rsidRPr="008030FF" w:rsidRDefault="007208A9" w:rsidP="007208A9">
      <w:pPr>
        <w:pStyle w:val="NoSpacing"/>
      </w:pPr>
      <w:r>
        <w:t xml:space="preserve"> </w:t>
      </w:r>
      <w:r w:rsidRPr="008030FF">
        <w:t xml:space="preserve">Finally, </w:t>
      </w:r>
      <w:r w:rsidRPr="00EE035B">
        <w:rPr>
          <w:highlight w:val="cyan"/>
          <w:u w:val="single"/>
        </w:rPr>
        <w:t>there are some concerns about a possible softening of U.S. stance on the SCS</w:t>
      </w:r>
      <w:r w:rsidRPr="00EE035B">
        <w:rPr>
          <w:u w:val="single"/>
        </w:rPr>
        <w:t xml:space="preserve"> in the run-up to President Xi’s visit to U.S. in September. A lot of items will surely be placed in the agenda and SCS may not even make it in the priority list given the wide range of more pressing issues, such as China-US Bilateral Investment Treaty, climate change and the threat posed by nuclear North Korea, that are up for discussion between the two powers.</w:t>
      </w:r>
      <w:r w:rsidRPr="008030FF">
        <w:t xml:space="preserve"> </w:t>
      </w:r>
      <w:r w:rsidRPr="00EE035B">
        <w:t>The possibility</w:t>
      </w:r>
      <w:r w:rsidRPr="00EE035B">
        <w:rPr>
          <w:u w:val="single"/>
        </w:rPr>
        <w:t xml:space="preserve"> </w:t>
      </w:r>
      <w:r w:rsidRPr="00EE035B">
        <w:rPr>
          <w:highlight w:val="cyan"/>
          <w:u w:val="single"/>
        </w:rPr>
        <w:t>that the U.S. would enter a compromise on the SCS in order to get China’s support on other issues</w:t>
      </w:r>
      <w:r w:rsidRPr="00EE035B">
        <w:rPr>
          <w:u w:val="single"/>
        </w:rPr>
        <w:t xml:space="preserve"> </w:t>
      </w:r>
      <w:r w:rsidRPr="008030FF">
        <w:t xml:space="preserve">such as reduction of greenhouse gasses or opening more sectors of the Chinese economy to American investors </w:t>
      </w:r>
      <w:r w:rsidRPr="00EE035B">
        <w:rPr>
          <w:highlight w:val="cyan"/>
          <w:u w:val="single"/>
        </w:rPr>
        <w:t>is</w:t>
      </w:r>
      <w:r w:rsidRPr="008030FF">
        <w:t xml:space="preserve"> always an open </w:t>
      </w:r>
      <w:r w:rsidRPr="00EE035B">
        <w:rPr>
          <w:highlight w:val="cyan"/>
          <w:u w:val="single"/>
        </w:rPr>
        <w:t>possibil</w:t>
      </w:r>
      <w:r w:rsidRPr="008030FF">
        <w:t>ity.</w:t>
      </w:r>
      <w:r>
        <w:t xml:space="preserve">  </w:t>
      </w:r>
      <w:r w:rsidRPr="00EE035B">
        <w:rPr>
          <w:highlight w:val="cyan"/>
          <w:u w:val="single"/>
        </w:rPr>
        <w:t>This is where the interests of claimant states like the Philippines and that of the U.S. clearly diverge</w:t>
      </w:r>
      <w:r w:rsidRPr="008030FF">
        <w:t xml:space="preserve"> in relation to WPS. </w:t>
      </w:r>
      <w:r w:rsidRPr="00EE035B">
        <w:rPr>
          <w:u w:val="single"/>
        </w:rPr>
        <w:t xml:space="preserve">For the Philippines, WPS is important from the vantage point of territorial integrity, sovereignty and sovereign rights, national security, marine environment and economic development whereas for the U.S., who maintains neutrality on territorial and maritime disputes and largely emphasized freedom of navigation and </w:t>
      </w:r>
      <w:proofErr w:type="spellStart"/>
      <w:r w:rsidRPr="00EE035B">
        <w:rPr>
          <w:u w:val="single"/>
        </w:rPr>
        <w:t>overflight</w:t>
      </w:r>
      <w:proofErr w:type="spellEnd"/>
      <w:r w:rsidRPr="00EE035B">
        <w:rPr>
          <w:u w:val="single"/>
        </w:rPr>
        <w:t>, it may just be one of the bargaining chips in its great power rivalry with China.</w:t>
      </w:r>
      <w:r w:rsidRPr="008030FF">
        <w:t xml:space="preserve"> </w:t>
      </w:r>
      <w:r w:rsidRPr="00EE035B">
        <w:rPr>
          <w:highlight w:val="cyan"/>
          <w:u w:val="single"/>
        </w:rPr>
        <w:t>This realization,</w:t>
      </w:r>
      <w:r w:rsidRPr="00EE035B">
        <w:rPr>
          <w:u w:val="single"/>
        </w:rPr>
        <w:t xml:space="preserve"> if properly considered and appreciated by Filipino Presidential candidates, </w:t>
      </w:r>
      <w:r w:rsidRPr="00EE035B">
        <w:rPr>
          <w:highlight w:val="cyan"/>
          <w:u w:val="single"/>
        </w:rPr>
        <w:t>may have far reaching consequences on the way they would frame their China policy</w:t>
      </w:r>
      <w:r w:rsidRPr="00EE035B">
        <w:rPr>
          <w:u w:val="single"/>
        </w:rPr>
        <w:t>.</w:t>
      </w:r>
      <w:r w:rsidRPr="00EE035B">
        <w:rPr>
          <w:b/>
          <w:bCs/>
          <w:u w:val="single"/>
        </w:rPr>
        <w:t> </w:t>
      </w:r>
    </w:p>
    <w:p w14:paraId="347E7467" w14:textId="77777777" w:rsidR="00F94B26" w:rsidRPr="00CE78E2" w:rsidRDefault="00F94B26" w:rsidP="00F94B26"/>
    <w:p w14:paraId="7244713A" w14:textId="77777777" w:rsidR="00F94B26" w:rsidRPr="00CE78E2" w:rsidRDefault="00F94B26" w:rsidP="00F94B26">
      <w:pPr>
        <w:pStyle w:val="Heading2"/>
      </w:pPr>
      <w:r w:rsidRPr="00CE78E2">
        <w:t>Impact frontlines 2NC/1NR</w:t>
      </w:r>
    </w:p>
    <w:p w14:paraId="46B8A7CB" w14:textId="77777777" w:rsidR="00F94B26" w:rsidRPr="00CE78E2" w:rsidRDefault="00F94B26" w:rsidP="00F94B26">
      <w:pPr>
        <w:pStyle w:val="Heading3"/>
      </w:pPr>
      <w:r w:rsidRPr="00CE78E2">
        <w:t>Philippines- US—China war</w:t>
      </w:r>
    </w:p>
    <w:p w14:paraId="3509FBFA" w14:textId="77777777" w:rsidR="00F94B26" w:rsidRPr="00CE78E2" w:rsidRDefault="00F94B26" w:rsidP="00F94B26">
      <w:pPr>
        <w:pStyle w:val="Heading4"/>
      </w:pPr>
      <w:r w:rsidRPr="00CE78E2">
        <w:t>US WILL defend the Philippines—war games prove</w:t>
      </w:r>
    </w:p>
    <w:p w14:paraId="5B146881" w14:textId="77777777" w:rsidR="00F94B26" w:rsidRPr="00CE78E2" w:rsidRDefault="00F94B26" w:rsidP="00F94B26">
      <w:pPr>
        <w:rPr>
          <w:sz w:val="16"/>
          <w:szCs w:val="16"/>
        </w:rPr>
      </w:pPr>
      <w:r w:rsidRPr="00CE78E2">
        <w:rPr>
          <w:b/>
          <w:sz w:val="26"/>
          <w:szCs w:val="26"/>
        </w:rPr>
        <w:t>Celine 16</w:t>
      </w:r>
      <w:r w:rsidRPr="00CE78E2">
        <w:rPr>
          <w:sz w:val="16"/>
          <w:szCs w:val="16"/>
        </w:rPr>
        <w:t xml:space="preserve"> (</w:t>
      </w:r>
      <w:proofErr w:type="spellStart"/>
      <w:r w:rsidRPr="00CE78E2">
        <w:rPr>
          <w:sz w:val="16"/>
          <w:szCs w:val="16"/>
        </w:rPr>
        <w:t>Oyewole</w:t>
      </w:r>
      <w:proofErr w:type="spellEnd"/>
      <w:r w:rsidRPr="00CE78E2">
        <w:rPr>
          <w:sz w:val="16"/>
          <w:szCs w:val="16"/>
        </w:rPr>
        <w:t xml:space="preserve"> </w:t>
      </w:r>
      <w:proofErr w:type="spellStart"/>
      <w:r w:rsidRPr="00CE78E2">
        <w:rPr>
          <w:sz w:val="16"/>
          <w:szCs w:val="16"/>
        </w:rPr>
        <w:t>Damilola</w:t>
      </w:r>
      <w:proofErr w:type="spellEnd"/>
      <w:r w:rsidRPr="00CE78E2">
        <w:rPr>
          <w:sz w:val="16"/>
          <w:szCs w:val="16"/>
        </w:rPr>
        <w:t xml:space="preserve"> </w:t>
      </w:r>
      <w:proofErr w:type="gramStart"/>
      <w:r w:rsidRPr="00CE78E2">
        <w:rPr>
          <w:sz w:val="16"/>
          <w:szCs w:val="16"/>
        </w:rPr>
        <w:t>Celine  is</w:t>
      </w:r>
      <w:proofErr w:type="gramEnd"/>
      <w:r w:rsidRPr="00CE78E2">
        <w:rPr>
          <w:sz w:val="16"/>
          <w:szCs w:val="16"/>
        </w:rPr>
        <w:t xml:space="preserve"> a reporter for the News Agency of Nigeria.  4/4/16.   “Joint war games show US' commitment to </w:t>
      </w:r>
      <w:proofErr w:type="spellStart"/>
      <w:r w:rsidRPr="00CE78E2">
        <w:rPr>
          <w:sz w:val="16"/>
          <w:szCs w:val="16"/>
        </w:rPr>
        <w:t>Philippines”</w:t>
      </w:r>
      <w:proofErr w:type="gramStart"/>
      <w:r w:rsidRPr="00CE78E2">
        <w:rPr>
          <w:sz w:val="16"/>
          <w:szCs w:val="16"/>
        </w:rPr>
        <w:t>;News</w:t>
      </w:r>
      <w:proofErr w:type="spellEnd"/>
      <w:proofErr w:type="gramEnd"/>
      <w:r w:rsidRPr="00CE78E2">
        <w:rPr>
          <w:sz w:val="16"/>
          <w:szCs w:val="16"/>
        </w:rPr>
        <w:t xml:space="preserve"> Agency of Nigeria. </w:t>
      </w:r>
      <w:hyperlink r:id="rId17" w:history="1">
        <w:r w:rsidRPr="00CE78E2">
          <w:rPr>
            <w:rStyle w:val="Hyperlink"/>
            <w:sz w:val="16"/>
            <w:szCs w:val="16"/>
          </w:rPr>
          <w:t>http://nannewsnigeria.com/joint-war-games-show-us-commitment-philippines</w:t>
        </w:r>
      </w:hyperlink>
      <w:r w:rsidRPr="00CE78E2">
        <w:rPr>
          <w:sz w:val="16"/>
          <w:szCs w:val="16"/>
        </w:rPr>
        <w:t>) NTT</w:t>
      </w:r>
    </w:p>
    <w:p w14:paraId="38FA1007" w14:textId="77777777" w:rsidR="00F94B26" w:rsidRDefault="00F94B26" w:rsidP="00F94B26">
      <w:pPr>
        <w:rPr>
          <w:u w:val="single"/>
        </w:rPr>
      </w:pPr>
      <w:r w:rsidRPr="00CE78E2">
        <w:rPr>
          <w:highlight w:val="cyan"/>
          <w:u w:val="single"/>
        </w:rPr>
        <w:t>Thousands of U.S. and Filipino troops on Monday began annual military exercises in the Philippines</w:t>
      </w:r>
      <w:r w:rsidRPr="00CE78E2">
        <w:t xml:space="preserve">, as China warns against interference in a territorial dispute over the South China Sea. Japanese and Australian troops were also taking part as observers in the 11TH day </w:t>
      </w:r>
      <w:proofErr w:type="spellStart"/>
      <w:r w:rsidRPr="00CE78E2">
        <w:t>Balikatan</w:t>
      </w:r>
      <w:proofErr w:type="spellEnd"/>
      <w:r w:rsidRPr="00CE78E2">
        <w:t xml:space="preserve"> (shoulder-to-shoulder" in Filipino) exercises, official said. Lt.-</w:t>
      </w:r>
      <w:proofErr w:type="spellStart"/>
      <w:r w:rsidRPr="00CE78E2">
        <w:t>Gen.l</w:t>
      </w:r>
      <w:proofErr w:type="spellEnd"/>
      <w:r w:rsidRPr="00CE78E2">
        <w:t xml:space="preserve"> </w:t>
      </w:r>
      <w:r w:rsidRPr="00CE78E2">
        <w:rPr>
          <w:highlight w:val="cyan"/>
          <w:u w:val="single"/>
        </w:rPr>
        <w:t xml:space="preserve">John </w:t>
      </w:r>
      <w:proofErr w:type="spellStart"/>
      <w:r w:rsidRPr="00CE78E2">
        <w:rPr>
          <w:highlight w:val="cyan"/>
          <w:u w:val="single"/>
        </w:rPr>
        <w:t>Toolan</w:t>
      </w:r>
      <w:proofErr w:type="spellEnd"/>
      <w:r w:rsidRPr="00CE78E2">
        <w:rPr>
          <w:highlight w:val="cyan"/>
          <w:u w:val="single"/>
        </w:rPr>
        <w:t xml:space="preserve">, Commander of the U.S. Marine forces in the Pacific, said the exercises were </w:t>
      </w:r>
      <w:proofErr w:type="gramStart"/>
      <w:r w:rsidRPr="00CE78E2">
        <w:rPr>
          <w:highlight w:val="cyan"/>
          <w:u w:val="single"/>
        </w:rPr>
        <w:t>a display of commitment to helping the Philippines' boost</w:t>
      </w:r>
      <w:proofErr w:type="gramEnd"/>
      <w:r w:rsidRPr="00CE78E2">
        <w:rPr>
          <w:highlight w:val="cyan"/>
          <w:u w:val="single"/>
        </w:rPr>
        <w:t xml:space="preserve"> its </w:t>
      </w:r>
      <w:proofErr w:type="spellStart"/>
      <w:r w:rsidRPr="00CE78E2">
        <w:rPr>
          <w:highlight w:val="cyan"/>
          <w:u w:val="single"/>
        </w:rPr>
        <w:t>defence</w:t>
      </w:r>
      <w:proofErr w:type="spellEnd"/>
      <w:r w:rsidRPr="00CE78E2">
        <w:rPr>
          <w:highlight w:val="cyan"/>
          <w:u w:val="single"/>
        </w:rPr>
        <w:t xml:space="preserve"> capabilities. "Our alliance is strong. ``The U.S. is committed to this relationship and these are not empty </w:t>
      </w:r>
      <w:proofErr w:type="spellStart"/>
      <w:r w:rsidRPr="00CE78E2">
        <w:rPr>
          <w:highlight w:val="cyan"/>
          <w:u w:val="single"/>
        </w:rPr>
        <w:t>words,"he</w:t>
      </w:r>
      <w:proofErr w:type="spellEnd"/>
      <w:r w:rsidRPr="00CE78E2">
        <w:t xml:space="preserve"> told the opening ceremony of the exercises. "We have over 5,000 U.S. Marines, sailors, soldiers and airmen here which represent this substantial commitment of the Pacific Command," he added. Vice Admiral Alexander Lopez, Philippine Director for the </w:t>
      </w:r>
      <w:proofErr w:type="gramStart"/>
      <w:r w:rsidRPr="00CE78E2">
        <w:t>exercises,</w:t>
      </w:r>
      <w:proofErr w:type="gramEnd"/>
      <w:r w:rsidRPr="00CE78E2">
        <w:t xml:space="preserve"> said the participation of Australia and Japan underlined the need for "continued international collaboration in achieving regional peace security and stability." Beijing </w:t>
      </w:r>
      <w:proofErr w:type="spellStart"/>
      <w:r w:rsidRPr="00CE78E2">
        <w:t>criticised</w:t>
      </w:r>
      <w:proofErr w:type="spellEnd"/>
      <w:r w:rsidRPr="00CE78E2">
        <w:t xml:space="preserve"> the exercises as an attempt by the Philippines "to involve outsiders in (a) regional row" due to overlapping claims in the South China Sea. "A provocation as fear-mongering and untimely as this is likely to boomerang on the initiators," the official Chinese news agency Xinhua said in a commentary. China claims nearly the entirety of the South China Sea, a </w:t>
      </w:r>
      <w:proofErr w:type="gramStart"/>
      <w:r w:rsidRPr="00CE78E2">
        <w:t>key shipping</w:t>
      </w:r>
      <w:proofErr w:type="gramEnd"/>
      <w:r w:rsidRPr="00CE78E2">
        <w:t xml:space="preserve"> lane believed to be rich in mineral and marine resources. </w:t>
      </w:r>
      <w:r w:rsidRPr="00CE78E2">
        <w:rPr>
          <w:highlight w:val="cyan"/>
          <w:u w:val="single"/>
        </w:rPr>
        <w:t xml:space="preserve">Manila filed arbitration questioning China's claim before a UN tribunal, but Beijing has refused to participate in the proceedings. The U.S. has sent warships close to disputed Islands in the sea in what Washington has called "freedom of </w:t>
      </w:r>
      <w:proofErr w:type="spellStart"/>
      <w:r w:rsidRPr="00CE78E2">
        <w:rPr>
          <w:highlight w:val="cyan"/>
          <w:u w:val="single"/>
        </w:rPr>
        <w:t>navigation"missions</w:t>
      </w:r>
      <w:proofErr w:type="spellEnd"/>
      <w:r w:rsidRPr="00CE78E2">
        <w:rPr>
          <w:highlight w:val="cyan"/>
          <w:u w:val="single"/>
        </w:rPr>
        <w:t>.</w:t>
      </w:r>
    </w:p>
    <w:p w14:paraId="142F93DC" w14:textId="77777777" w:rsidR="007208A9" w:rsidRPr="006D0A22" w:rsidRDefault="007208A9" w:rsidP="007208A9">
      <w:pPr>
        <w:pStyle w:val="Heading4"/>
      </w:pPr>
      <w:r w:rsidRPr="006D0A22">
        <w:t>UN arbitration case won’t solve conflict—China doesn’t recognize the ruling as legitimate</w:t>
      </w:r>
    </w:p>
    <w:p w14:paraId="004820DD" w14:textId="77777777" w:rsidR="007208A9" w:rsidRPr="0017669C" w:rsidRDefault="007208A9" w:rsidP="007208A9">
      <w:r w:rsidRPr="0017669C">
        <w:rPr>
          <w:b/>
          <w:sz w:val="26"/>
          <w:szCs w:val="26"/>
        </w:rPr>
        <w:t>Ford 16</w:t>
      </w:r>
      <w:r w:rsidRPr="0017669C">
        <w:t xml:space="preserve"> </w:t>
      </w:r>
      <w:r w:rsidRPr="0017669C">
        <w:rPr>
          <w:sz w:val="16"/>
          <w:szCs w:val="16"/>
        </w:rPr>
        <w:t>(John Ford is a reporter for The Diplomat.  3/17/16.  “Philippines v. China Won't End South China Sea Disputes”</w:t>
      </w:r>
      <w:proofErr w:type="gramStart"/>
      <w:r w:rsidRPr="0017669C">
        <w:rPr>
          <w:sz w:val="16"/>
          <w:szCs w:val="16"/>
        </w:rPr>
        <w:t>;</w:t>
      </w:r>
      <w:proofErr w:type="gramEnd"/>
      <w:r w:rsidRPr="0017669C">
        <w:rPr>
          <w:sz w:val="16"/>
          <w:szCs w:val="16"/>
        </w:rPr>
        <w:t xml:space="preserve"> The Diplomat.  </w:t>
      </w:r>
      <w:hyperlink r:id="rId18" w:history="1">
        <w:r w:rsidRPr="0017669C">
          <w:rPr>
            <w:sz w:val="16"/>
            <w:szCs w:val="16"/>
          </w:rPr>
          <w:t>http://thediplomat.com/2016/03/philippines-v-china-wont-end-south-china-sea-disputes/</w:t>
        </w:r>
      </w:hyperlink>
      <w:r w:rsidRPr="0017669C">
        <w:rPr>
          <w:sz w:val="16"/>
          <w:szCs w:val="16"/>
        </w:rPr>
        <w:t>) NTT</w:t>
      </w:r>
    </w:p>
    <w:p w14:paraId="6A216BC4" w14:textId="77777777" w:rsidR="007208A9" w:rsidRPr="0040332A" w:rsidRDefault="007208A9" w:rsidP="007208A9">
      <w:pPr>
        <w:rPr>
          <w:u w:val="single"/>
        </w:rPr>
      </w:pPr>
      <w:r w:rsidRPr="0040332A">
        <w:rPr>
          <w:highlight w:val="cyan"/>
          <w:u w:val="single"/>
        </w:rPr>
        <w:t xml:space="preserve">The Philippines argued that even if China’s claims to the </w:t>
      </w:r>
      <w:proofErr w:type="spellStart"/>
      <w:r w:rsidRPr="0040332A">
        <w:rPr>
          <w:highlight w:val="cyan"/>
          <w:u w:val="single"/>
        </w:rPr>
        <w:t>Spratlys</w:t>
      </w:r>
      <w:proofErr w:type="spellEnd"/>
      <w:r w:rsidRPr="0040332A">
        <w:rPr>
          <w:highlight w:val="cyan"/>
          <w:u w:val="single"/>
        </w:rPr>
        <w:t xml:space="preserve"> were accepted, they would still only have either 12 miles of territorial waters</w:t>
      </w:r>
      <w:r w:rsidRPr="006D0A22">
        <w:t xml:space="preserve"> (the Philippine position) or a 200 mile exclusive economic zone (the Chinese position). In either case, </w:t>
      </w:r>
      <w:r w:rsidRPr="0040332A">
        <w:rPr>
          <w:highlight w:val="cyan"/>
          <w:u w:val="single"/>
        </w:rPr>
        <w:t>China’s rights would not come anywhere near the claims made under the nine-dash line.</w:t>
      </w:r>
      <w:r w:rsidRPr="0040332A">
        <w:rPr>
          <w:u w:val="single"/>
        </w:rPr>
        <w:t> </w:t>
      </w:r>
      <w:r w:rsidRPr="006D0A22">
        <w:t xml:space="preserve"> The Court ruled that it had jurisdiction to decide on the legality of the nine-dash line because deciding this question did not require a ruling on who owned the </w:t>
      </w:r>
      <w:proofErr w:type="spellStart"/>
      <w:r w:rsidRPr="006D0A22">
        <w:t>Spratlys</w:t>
      </w:r>
      <w:proofErr w:type="spellEnd"/>
      <w:r w:rsidRPr="006D0A22">
        <w:t xml:space="preserve">. The line would exceed China’s possible claims regardless of how the underlying territorial question was ultimately resolved.  </w:t>
      </w:r>
      <w:r w:rsidRPr="0040332A">
        <w:rPr>
          <w:highlight w:val="cyan"/>
          <w:u w:val="single"/>
        </w:rPr>
        <w:t xml:space="preserve">The Philippines’ argument was a clever solution to a difficult problem, but it also reveals the limits of the Philippines’ </w:t>
      </w:r>
      <w:proofErr w:type="spellStart"/>
      <w:r w:rsidRPr="0040332A">
        <w:rPr>
          <w:highlight w:val="cyan"/>
          <w:u w:val="single"/>
        </w:rPr>
        <w:t>lawfare</w:t>
      </w:r>
      <w:proofErr w:type="spellEnd"/>
      <w:r w:rsidRPr="0040332A">
        <w:rPr>
          <w:highlight w:val="cyan"/>
          <w:u w:val="single"/>
        </w:rPr>
        <w:t xml:space="preserve"> strategy.</w:t>
      </w:r>
      <w:r w:rsidRPr="006D0A22">
        <w:t xml:space="preserve"> Because the question of who owns the Spratly Islands had to be removed from the Court’s consideration, </w:t>
      </w:r>
      <w:r w:rsidRPr="0040332A">
        <w:rPr>
          <w:highlight w:val="cyan"/>
          <w:u w:val="single"/>
        </w:rPr>
        <w:t>none of China’s claims to these islands will be dented at all by the outcome of the case.</w:t>
      </w:r>
      <w:r w:rsidRPr="0040332A">
        <w:rPr>
          <w:u w:val="single"/>
        </w:rPr>
        <w:t xml:space="preserve"> </w:t>
      </w:r>
      <w:r w:rsidRPr="006D0A22">
        <w:t xml:space="preserve">This means that even if, as is expected, the Court rules the nine-dash line exceeds any plausible Chinese claims under international maritime law, </w:t>
      </w:r>
      <w:r w:rsidRPr="0040332A">
        <w:rPr>
          <w:highlight w:val="cyan"/>
          <w:u w:val="single"/>
        </w:rPr>
        <w:t>this won’t end the dispute in the S</w:t>
      </w:r>
      <w:r w:rsidRPr="006D0A22">
        <w:t xml:space="preserve">outh </w:t>
      </w:r>
      <w:r w:rsidRPr="0040332A">
        <w:rPr>
          <w:highlight w:val="cyan"/>
          <w:u w:val="single"/>
        </w:rPr>
        <w:t>C</w:t>
      </w:r>
      <w:r w:rsidRPr="006D0A22">
        <w:t xml:space="preserve">hina </w:t>
      </w:r>
      <w:r w:rsidRPr="0040332A">
        <w:rPr>
          <w:highlight w:val="cyan"/>
          <w:u w:val="single"/>
        </w:rPr>
        <w:t>S</w:t>
      </w:r>
      <w:r w:rsidRPr="006D0A22">
        <w:t>ea. China would still be claiming to own the Spratly Islands.  China’s arguments in its position paper didn’t stop the Court from hearing the case but they did get China’s position heard without having to acknowledge the legitimacy of the court’s proceedings. It was also effective in shaping the terms of the debate before the Court. China has managed to ensure that even if the Court strikes down the nine-dash line, many of China’s other claims will survive. Further, China has essentially gotten the Court to admit it has no jurisdiction to ever decide China’s claims to the Spratly Islands</w:t>
      </w:r>
      <w:r w:rsidRPr="0040332A">
        <w:rPr>
          <w:highlight w:val="cyan"/>
          <w:u w:val="single"/>
        </w:rPr>
        <w:t>. This ensures that China’s ambitious efforts to militarize the islands will continue and the dispute in the S</w:t>
      </w:r>
      <w:r w:rsidRPr="006D0A22">
        <w:t xml:space="preserve">outh </w:t>
      </w:r>
      <w:r w:rsidRPr="0040332A">
        <w:rPr>
          <w:highlight w:val="cyan"/>
          <w:u w:val="single"/>
        </w:rPr>
        <w:t>C</w:t>
      </w:r>
      <w:r w:rsidRPr="006D0A22">
        <w:t xml:space="preserve">hina </w:t>
      </w:r>
      <w:r w:rsidRPr="0040332A">
        <w:rPr>
          <w:highlight w:val="cyan"/>
          <w:u w:val="single"/>
        </w:rPr>
        <w:t>S</w:t>
      </w:r>
      <w:r w:rsidRPr="006D0A22">
        <w:t xml:space="preserve">ea </w:t>
      </w:r>
      <w:r w:rsidRPr="0040332A">
        <w:rPr>
          <w:highlight w:val="cyan"/>
          <w:u w:val="single"/>
        </w:rPr>
        <w:t>won’t ultimately be settled in a courtroom.</w:t>
      </w:r>
    </w:p>
    <w:p w14:paraId="2DCFB3C0" w14:textId="77777777" w:rsidR="007208A9" w:rsidRPr="00CE78E2" w:rsidRDefault="007208A9" w:rsidP="00F94B26"/>
    <w:p w14:paraId="435C3D7B" w14:textId="77777777" w:rsidR="007208A9" w:rsidRPr="006D0A22" w:rsidRDefault="007208A9" w:rsidP="007208A9">
      <w:pPr>
        <w:pStyle w:val="Heading4"/>
      </w:pPr>
      <w:r>
        <w:t>The impact is regional destabilization and arms build up</w:t>
      </w:r>
    </w:p>
    <w:p w14:paraId="44AF7618" w14:textId="77777777" w:rsidR="007208A9" w:rsidRPr="0017669C" w:rsidRDefault="007208A9" w:rsidP="007208A9">
      <w:pPr>
        <w:rPr>
          <w:sz w:val="16"/>
          <w:szCs w:val="16"/>
        </w:rPr>
      </w:pPr>
      <w:r w:rsidRPr="0017669C">
        <w:rPr>
          <w:b/>
          <w:sz w:val="26"/>
          <w:szCs w:val="26"/>
        </w:rPr>
        <w:t>CFR 16</w:t>
      </w:r>
      <w:r>
        <w:t xml:space="preserve"> </w:t>
      </w:r>
      <w:r w:rsidRPr="0017669C">
        <w:rPr>
          <w:sz w:val="16"/>
          <w:szCs w:val="16"/>
        </w:rPr>
        <w:t xml:space="preserve">(“Territorial Disputes in the South China </w:t>
      </w:r>
      <w:proofErr w:type="spellStart"/>
      <w:r w:rsidRPr="0017669C">
        <w:rPr>
          <w:sz w:val="16"/>
          <w:szCs w:val="16"/>
        </w:rPr>
        <w:t>Dea</w:t>
      </w:r>
      <w:proofErr w:type="spellEnd"/>
      <w:r w:rsidRPr="0017669C">
        <w:rPr>
          <w:sz w:val="16"/>
          <w:szCs w:val="16"/>
        </w:rPr>
        <w:t xml:space="preserve">”; </w:t>
      </w:r>
      <w:proofErr w:type="spellStart"/>
      <w:r w:rsidRPr="0017669C">
        <w:rPr>
          <w:sz w:val="16"/>
          <w:szCs w:val="16"/>
        </w:rPr>
        <w:t>Counfil</w:t>
      </w:r>
      <w:proofErr w:type="spellEnd"/>
      <w:r w:rsidRPr="0017669C">
        <w:rPr>
          <w:sz w:val="16"/>
          <w:szCs w:val="16"/>
        </w:rPr>
        <w:t xml:space="preserve"> on Foreign Relations.  </w:t>
      </w:r>
      <w:hyperlink r:id="rId19" w:anchor="!/conflict/territorial-disputes-in-the-south-china-sea" w:history="1">
        <w:r w:rsidRPr="0017669C">
          <w:rPr>
            <w:rStyle w:val="Hyperlink"/>
            <w:sz w:val="16"/>
            <w:szCs w:val="16"/>
          </w:rPr>
          <w:t>http://www.cfr.org/global/global-conflict-tracker/p32137#!/conflict/territorial-disputes-in-the-south-china-sea</w:t>
        </w:r>
      </w:hyperlink>
      <w:r w:rsidRPr="0017669C">
        <w:rPr>
          <w:sz w:val="16"/>
          <w:szCs w:val="16"/>
        </w:rPr>
        <w:t>) NTT</w:t>
      </w:r>
    </w:p>
    <w:p w14:paraId="1A524B77" w14:textId="77777777" w:rsidR="007208A9" w:rsidRDefault="007208A9" w:rsidP="007208A9">
      <w:pPr>
        <w:rPr>
          <w:u w:val="single"/>
        </w:rPr>
      </w:pPr>
      <w:r w:rsidRPr="007208A9">
        <w:rPr>
          <w:highlight w:val="cyan"/>
          <w:u w:val="single"/>
        </w:rPr>
        <w:t>The U</w:t>
      </w:r>
      <w:r w:rsidRPr="006D0A22">
        <w:t xml:space="preserve">nited </w:t>
      </w:r>
      <w:r w:rsidRPr="007208A9">
        <w:rPr>
          <w:highlight w:val="cyan"/>
          <w:u w:val="single"/>
        </w:rPr>
        <w:t>S</w:t>
      </w:r>
      <w:r w:rsidRPr="006D0A22">
        <w:t xml:space="preserve">tates, </w:t>
      </w:r>
      <w:r w:rsidRPr="007208A9">
        <w:rPr>
          <w:highlight w:val="cyan"/>
          <w:u w:val="single"/>
        </w:rPr>
        <w:t>which maintains important interests in ensuring freedom of navigation and securing sea lines of communication, has expressed support for an agreement on a binding code of conduct and other confidence-building measure</w:t>
      </w:r>
      <w:r w:rsidRPr="006D0A22">
        <w:t xml:space="preserve">s. The United States has a role in preventing military escalation resulting from the territorial dispute. However, </w:t>
      </w:r>
      <w:r w:rsidRPr="007208A9">
        <w:rPr>
          <w:highlight w:val="cyan"/>
          <w:u w:val="single"/>
        </w:rPr>
        <w:t>Washington’s defense treaty with Manila could draw the U</w:t>
      </w:r>
      <w:r w:rsidRPr="006D0A22">
        <w:t xml:space="preserve">nited </w:t>
      </w:r>
      <w:r w:rsidRPr="007208A9">
        <w:rPr>
          <w:highlight w:val="cyan"/>
          <w:u w:val="single"/>
        </w:rPr>
        <w:t>S</w:t>
      </w:r>
      <w:r w:rsidRPr="006D0A22">
        <w:t xml:space="preserve">tates </w:t>
      </w:r>
      <w:r w:rsidRPr="007208A9">
        <w:rPr>
          <w:highlight w:val="cyan"/>
          <w:u w:val="single"/>
        </w:rPr>
        <w:t>into a China-Philippines conflict</w:t>
      </w:r>
      <w:r w:rsidRPr="006D0A22">
        <w:t xml:space="preserve"> over the substantial natural gas deposits in the disputed Reed Bank or the lucrative fishing grounds of the Scarborough Shoal. A dispute between China and Vietnam over territorial claims could also threaten the military and commercial interests of the United States. </w:t>
      </w:r>
      <w:r w:rsidRPr="0040332A">
        <w:rPr>
          <w:highlight w:val="cyan"/>
          <w:u w:val="single"/>
        </w:rPr>
        <w:t>The failure of Chinese and Southeast Asian leaders to resolve the disputes by diplomatic means could undermine international laws governing maritime disputes and encourage destabilizing arms buildups.</w:t>
      </w:r>
    </w:p>
    <w:p w14:paraId="6213495B" w14:textId="77777777" w:rsidR="00D10690" w:rsidRDefault="00D10690" w:rsidP="007208A9">
      <w:pPr>
        <w:rPr>
          <w:u w:val="single"/>
        </w:rPr>
      </w:pPr>
    </w:p>
    <w:p w14:paraId="1039DF2E" w14:textId="77777777" w:rsidR="00D10690" w:rsidRPr="006D0A22" w:rsidRDefault="00D10690" w:rsidP="00D10690"/>
    <w:p w14:paraId="1733AB00" w14:textId="77777777" w:rsidR="00D10690" w:rsidRDefault="00D10690" w:rsidP="00D10690">
      <w:pPr>
        <w:pStyle w:val="Heading4"/>
      </w:pPr>
      <w:r>
        <w:t>US- Philippines military coop ensures that the US becomes embroiled in SCS dispute</w:t>
      </w:r>
    </w:p>
    <w:p w14:paraId="3433D6D3" w14:textId="77777777" w:rsidR="00D10690" w:rsidRPr="0017669C" w:rsidRDefault="00D10690" w:rsidP="00D10690">
      <w:proofErr w:type="spellStart"/>
      <w:r w:rsidRPr="0017669C">
        <w:rPr>
          <w:b/>
          <w:sz w:val="26"/>
          <w:szCs w:val="26"/>
        </w:rPr>
        <w:t>Lamothe</w:t>
      </w:r>
      <w:proofErr w:type="spellEnd"/>
      <w:r w:rsidRPr="0017669C">
        <w:rPr>
          <w:b/>
          <w:sz w:val="26"/>
          <w:szCs w:val="26"/>
        </w:rPr>
        <w:t xml:space="preserve"> 16</w:t>
      </w:r>
      <w:r>
        <w:t xml:space="preserve"> </w:t>
      </w:r>
      <w:r w:rsidRPr="0017669C">
        <w:rPr>
          <w:sz w:val="16"/>
          <w:szCs w:val="16"/>
        </w:rPr>
        <w:t xml:space="preserve">(Dave </w:t>
      </w:r>
      <w:proofErr w:type="spellStart"/>
      <w:r w:rsidRPr="0017669C">
        <w:rPr>
          <w:sz w:val="16"/>
          <w:szCs w:val="16"/>
        </w:rPr>
        <w:t>Lamothe</w:t>
      </w:r>
      <w:proofErr w:type="spellEnd"/>
      <w:r w:rsidRPr="0017669C">
        <w:rPr>
          <w:sz w:val="16"/>
          <w:szCs w:val="16"/>
        </w:rPr>
        <w:t xml:space="preserve"> is a National security writer for The Washington Post.  6/20/16.  </w:t>
      </w:r>
      <w:proofErr w:type="gramStart"/>
      <w:r w:rsidRPr="0017669C">
        <w:rPr>
          <w:sz w:val="16"/>
          <w:szCs w:val="16"/>
        </w:rPr>
        <w:t>“In rare move, the Navy sends two aircraft carriers near the Philippines”; The Washington Post.</w:t>
      </w:r>
      <w:proofErr w:type="gramEnd"/>
      <w:r w:rsidRPr="0017669C">
        <w:rPr>
          <w:sz w:val="16"/>
          <w:szCs w:val="16"/>
        </w:rPr>
        <w:t xml:space="preserve">  </w:t>
      </w:r>
      <w:hyperlink r:id="rId20" w:history="1">
        <w:r w:rsidRPr="0017669C">
          <w:rPr>
            <w:sz w:val="16"/>
            <w:szCs w:val="16"/>
          </w:rPr>
          <w:t>https://www.washingtonpost.com/news/checkpoint/wp/2016/06/20/in-rare-move-the-navy-sends-two-aircraft-carriers-near-the-philippines/</w:t>
        </w:r>
      </w:hyperlink>
      <w:r w:rsidRPr="0017669C">
        <w:rPr>
          <w:sz w:val="16"/>
          <w:szCs w:val="16"/>
        </w:rPr>
        <w:t>) NTT</w:t>
      </w:r>
    </w:p>
    <w:p w14:paraId="43C51C7E" w14:textId="77777777" w:rsidR="00D10690" w:rsidRPr="006D0A22" w:rsidRDefault="00D10690" w:rsidP="00D10690">
      <w:r w:rsidRPr="00145BA8">
        <w:rPr>
          <w:highlight w:val="cyan"/>
          <w:u w:val="single"/>
        </w:rPr>
        <w:t>The Navy just concluded the multi-day deployment of two carrier strike groups to the Philippine Sea, a rare move that comes at a sensitive time ahead of an international tribunal’s ruling on territorial claims by China and other nations in the nearby South China Sea</w:t>
      </w:r>
      <w:r w:rsidRPr="006D0A22">
        <w:t>.</w:t>
      </w:r>
      <w:r>
        <w:t xml:space="preserve"> </w:t>
      </w:r>
      <w:r w:rsidRPr="006D0A22">
        <w:t xml:space="preserve">The USS John C. </w:t>
      </w:r>
      <w:proofErr w:type="spellStart"/>
      <w:r w:rsidRPr="006D0A22">
        <w:t>Stennis</w:t>
      </w:r>
      <w:proofErr w:type="spellEnd"/>
      <w:r w:rsidRPr="006D0A22">
        <w:t xml:space="preserve"> and USS Ronald Reagan, both aircraft carriers, and their associated strike groups launched joint operations Saturday, and completed them by Monday afternoon, said Navy Cmdr. Clayton Doss, a service spokesman. The strike groups carried out a variety of training, including air defense drills, defensive air combat training, long-range strikes and sea surveillance, Navy officials said</w:t>
      </w:r>
      <w:r w:rsidRPr="00145BA8">
        <w:rPr>
          <w:highlight w:val="cyan"/>
          <w:u w:val="single"/>
        </w:rPr>
        <w:t xml:space="preserve">. Adm. John Richardson, the chief of naval operations, said Monday in Washington at a conference run by the Center for a New American Security that the Navy does not get to do two-carrier operations very often. He called it a “terrific opportunity for us just to do some high-end </w:t>
      </w:r>
      <w:proofErr w:type="spellStart"/>
      <w:r w:rsidRPr="00145BA8">
        <w:rPr>
          <w:highlight w:val="cyan"/>
          <w:u w:val="single"/>
        </w:rPr>
        <w:t>warfighting</w:t>
      </w:r>
      <w:proofErr w:type="spellEnd"/>
      <w:r w:rsidRPr="00145BA8">
        <w:rPr>
          <w:highlight w:val="cyan"/>
          <w:u w:val="single"/>
        </w:rPr>
        <w:t xml:space="preserve"> and training.” But</w:t>
      </w:r>
      <w:r w:rsidRPr="006D0A22">
        <w:t xml:space="preserve"> Richardson </w:t>
      </w:r>
      <w:r w:rsidRPr="00145BA8">
        <w:rPr>
          <w:highlight w:val="cyan"/>
          <w:u w:val="single"/>
        </w:rPr>
        <w:t>also</w:t>
      </w:r>
      <w:r w:rsidRPr="006D0A22">
        <w:t xml:space="preserve"> said that the dual-carrier operations </w:t>
      </w:r>
      <w:r w:rsidRPr="00145BA8">
        <w:rPr>
          <w:highlight w:val="cyan"/>
          <w:u w:val="single"/>
        </w:rPr>
        <w:t>should be considered a signal to other nations in the region that the United States is committed to its allies. “For anyone who wants to destabilize that region, we hope that there is a deterrence message there as well,</w:t>
      </w:r>
      <w:r w:rsidRPr="006D0A22">
        <w:t>” he said.</w:t>
      </w:r>
      <w:r>
        <w:t xml:space="preserve"> </w:t>
      </w:r>
      <w:r w:rsidRPr="006D0A22">
        <w:t xml:space="preserve">Photographs released by the Navy show the two aircraft carriers within sight of each other, with other ships traveling with them nearby. One images depicts a combined formation of F/A-18 fighters from both strike groups flying together over the </w:t>
      </w:r>
      <w:proofErr w:type="spellStart"/>
      <w:r w:rsidRPr="006D0A22">
        <w:t>Stennis</w:t>
      </w:r>
      <w:proofErr w:type="spellEnd"/>
      <w:r w:rsidRPr="006D0A22">
        <w:t>.</w:t>
      </w:r>
      <w:r>
        <w:t xml:space="preserve"> </w:t>
      </w:r>
      <w:r w:rsidRPr="00145BA8">
        <w:rPr>
          <w:highlight w:val="cyan"/>
          <w:u w:val="single"/>
        </w:rPr>
        <w:t>The operations come as the U</w:t>
      </w:r>
      <w:r w:rsidRPr="006D0A22">
        <w:t xml:space="preserve">nited </w:t>
      </w:r>
      <w:r w:rsidRPr="00145BA8">
        <w:rPr>
          <w:highlight w:val="cyan"/>
          <w:u w:val="single"/>
        </w:rPr>
        <w:t>St</w:t>
      </w:r>
      <w:r w:rsidRPr="006D0A22">
        <w:t xml:space="preserve">ates </w:t>
      </w:r>
      <w:r w:rsidRPr="00145BA8">
        <w:rPr>
          <w:highlight w:val="cyan"/>
          <w:u w:val="single"/>
        </w:rPr>
        <w:t>and its partners raise concerns about China’s expansion in the So</w:t>
      </w:r>
      <w:r w:rsidRPr="006D0A22">
        <w:t xml:space="preserve">uth </w:t>
      </w:r>
      <w:r w:rsidRPr="00145BA8">
        <w:rPr>
          <w:highlight w:val="cyan"/>
          <w:u w:val="single"/>
        </w:rPr>
        <w:t>C</w:t>
      </w:r>
      <w:r w:rsidRPr="006D0A22">
        <w:t xml:space="preserve">hina </w:t>
      </w:r>
      <w:r w:rsidRPr="00145BA8">
        <w:rPr>
          <w:highlight w:val="cyan"/>
          <w:u w:val="single"/>
        </w:rPr>
        <w:t>S</w:t>
      </w:r>
      <w:r w:rsidRPr="006D0A22">
        <w:t xml:space="preserve">ea. It has constructed or reclaimed seven islands in the </w:t>
      </w:r>
      <w:proofErr w:type="spellStart"/>
      <w:r w:rsidRPr="006D0A22">
        <w:t>Spratley</w:t>
      </w:r>
      <w:proofErr w:type="spellEnd"/>
      <w:r w:rsidRPr="006D0A22">
        <w:t xml:space="preserve"> Islands, and appears to be developing Scarborough Shoal, which it seized in 2012.</w:t>
      </w:r>
    </w:p>
    <w:p w14:paraId="7BE2DE51" w14:textId="77777777" w:rsidR="00D10690" w:rsidRDefault="00D10690" w:rsidP="00D10690"/>
    <w:p w14:paraId="08B48408" w14:textId="77777777" w:rsidR="00D10690" w:rsidRDefault="00D10690" w:rsidP="007208A9">
      <w:pPr>
        <w:rPr>
          <w:u w:val="single"/>
        </w:rPr>
      </w:pPr>
    </w:p>
    <w:p w14:paraId="18F200B4" w14:textId="1459A1DF" w:rsidR="00D10690" w:rsidRDefault="000D5575" w:rsidP="000D5575">
      <w:pPr>
        <w:pStyle w:val="Heading3"/>
      </w:pPr>
      <w:r>
        <w:t>Regional</w:t>
      </w:r>
      <w:r w:rsidR="00D10690">
        <w:t xml:space="preserve"> War Impact Extensions</w:t>
      </w:r>
    </w:p>
    <w:p w14:paraId="4CFFA94F" w14:textId="77777777" w:rsidR="00D10690" w:rsidRPr="006D0A22" w:rsidRDefault="00D10690" w:rsidP="00D10690">
      <w:pPr>
        <w:pStyle w:val="Heading4"/>
      </w:pPr>
      <w:r w:rsidRPr="006D0A22">
        <w:t>Japan eager to defend Philippines against China—Won’t hesitate to go to war</w:t>
      </w:r>
    </w:p>
    <w:p w14:paraId="070F0A61" w14:textId="436FEAAB" w:rsidR="00D10690" w:rsidRPr="00FF4E97" w:rsidRDefault="00D10690" w:rsidP="00D10690">
      <w:r w:rsidRPr="00FF4E97">
        <w:rPr>
          <w:b/>
          <w:sz w:val="26"/>
          <w:szCs w:val="26"/>
        </w:rPr>
        <w:t>Straits Times 16</w:t>
      </w:r>
      <w:r>
        <w:rPr>
          <w:rFonts w:ascii="Times" w:hAnsi="Times" w:cs="Times"/>
          <w:sz w:val="32"/>
          <w:szCs w:val="32"/>
        </w:rPr>
        <w:t xml:space="preserve"> </w:t>
      </w:r>
      <w:r w:rsidRPr="00FF4E97">
        <w:rPr>
          <w:sz w:val="16"/>
          <w:szCs w:val="16"/>
        </w:rPr>
        <w:t xml:space="preserve">(6/30/16.  </w:t>
      </w:r>
      <w:proofErr w:type="gramStart"/>
      <w:r w:rsidRPr="00FF4E97">
        <w:rPr>
          <w:sz w:val="16"/>
          <w:szCs w:val="16"/>
        </w:rPr>
        <w:t>“China angry at Japan’s ‘meddling’ in South China Sea”; Global Nation.</w:t>
      </w:r>
      <w:proofErr w:type="gramEnd"/>
      <w:r w:rsidRPr="00FF4E97">
        <w:rPr>
          <w:sz w:val="16"/>
          <w:szCs w:val="16"/>
        </w:rPr>
        <w:t xml:space="preserve"> </w:t>
      </w:r>
      <w:hyperlink r:id="rId21" w:history="1">
        <w:r w:rsidRPr="00FF4E97">
          <w:rPr>
            <w:sz w:val="16"/>
            <w:szCs w:val="16"/>
          </w:rPr>
          <w:t>http://globalnation.inquirer.net/140567/china-angry-at-japans-meddling-in-south-china-sea</w:t>
        </w:r>
      </w:hyperlink>
      <w:r w:rsidRPr="00FF4E97">
        <w:rPr>
          <w:sz w:val="16"/>
          <w:szCs w:val="16"/>
        </w:rPr>
        <w:t>)</w:t>
      </w:r>
      <w:r w:rsidR="00825D25">
        <w:rPr>
          <w:sz w:val="16"/>
          <w:szCs w:val="16"/>
        </w:rPr>
        <w:t xml:space="preserve"> NTT</w:t>
      </w:r>
    </w:p>
    <w:p w14:paraId="670DD412" w14:textId="77777777" w:rsidR="00D10690" w:rsidRPr="006D0A22" w:rsidRDefault="00D10690" w:rsidP="00D10690">
      <w:r w:rsidRPr="006D0A22">
        <w:t xml:space="preserve">Meanwhile, </w:t>
      </w:r>
      <w:r w:rsidRPr="0040332A">
        <w:rPr>
          <w:highlight w:val="cyan"/>
          <w:u w:val="single"/>
        </w:rPr>
        <w:t>Tokyo is</w:t>
      </w:r>
      <w:r w:rsidRPr="006D0A22">
        <w:t xml:space="preserve"> also </w:t>
      </w:r>
      <w:r w:rsidRPr="0040332A">
        <w:rPr>
          <w:highlight w:val="cyan"/>
          <w:u w:val="single"/>
        </w:rPr>
        <w:t>increasing aid to</w:t>
      </w:r>
      <w:r w:rsidRPr="0040332A">
        <w:rPr>
          <w:u w:val="single"/>
        </w:rPr>
        <w:t xml:space="preserve"> </w:t>
      </w:r>
      <w:r w:rsidRPr="006D0A22">
        <w:t xml:space="preserve">Vietnam and </w:t>
      </w:r>
      <w:r w:rsidRPr="0040332A">
        <w:rPr>
          <w:highlight w:val="cyan"/>
          <w:u w:val="single"/>
        </w:rPr>
        <w:t>the Philippines, while supporting US efforts to counter China in the waterway</w:t>
      </w:r>
      <w:r w:rsidRPr="006D0A22">
        <w:t>.  And in turn</w:t>
      </w:r>
      <w:r w:rsidRPr="0040332A">
        <w:rPr>
          <w:highlight w:val="cyan"/>
          <w:u w:val="single"/>
        </w:rPr>
        <w:t>, China has warned Japan not to “over-react” to China’s activities in the S</w:t>
      </w:r>
      <w:r w:rsidRPr="006D0A22">
        <w:t xml:space="preserve">outh </w:t>
      </w:r>
      <w:r w:rsidRPr="0040332A">
        <w:rPr>
          <w:highlight w:val="cyan"/>
          <w:u w:val="single"/>
        </w:rPr>
        <w:t>C</w:t>
      </w:r>
      <w:r w:rsidRPr="006D0A22">
        <w:t xml:space="preserve">hina </w:t>
      </w:r>
      <w:r w:rsidRPr="0040332A">
        <w:rPr>
          <w:highlight w:val="cyan"/>
          <w:u w:val="single"/>
        </w:rPr>
        <w:t>S</w:t>
      </w:r>
      <w:r w:rsidRPr="006D0A22">
        <w:t xml:space="preserve">ea, though the ICG said </w:t>
      </w:r>
      <w:r w:rsidRPr="0040332A">
        <w:rPr>
          <w:highlight w:val="cyan"/>
          <w:u w:val="single"/>
        </w:rPr>
        <w:t>Japan shows no sign of letting up</w:t>
      </w:r>
      <w:r w:rsidRPr="006D0A22">
        <w:t xml:space="preserve">.  Earlier this week, the </w:t>
      </w:r>
      <w:r w:rsidRPr="0040332A">
        <w:rPr>
          <w:highlight w:val="cyan"/>
          <w:u w:val="single"/>
        </w:rPr>
        <w:t>Chinese Foreign Ministry urged Japan not to “hype up” the S</w:t>
      </w:r>
      <w:r w:rsidRPr="006D0A22">
        <w:t xml:space="preserve">outh </w:t>
      </w:r>
      <w:r w:rsidRPr="0040332A">
        <w:rPr>
          <w:highlight w:val="cyan"/>
          <w:u w:val="single"/>
        </w:rPr>
        <w:t>C</w:t>
      </w:r>
      <w:r w:rsidRPr="006D0A22">
        <w:t xml:space="preserve">hina </w:t>
      </w:r>
      <w:r w:rsidRPr="0040332A">
        <w:rPr>
          <w:highlight w:val="cyan"/>
          <w:u w:val="single"/>
        </w:rPr>
        <w:t>S</w:t>
      </w:r>
      <w:r w:rsidRPr="006D0A22">
        <w:t xml:space="preserve">ea </w:t>
      </w:r>
      <w:r w:rsidRPr="0040332A">
        <w:rPr>
          <w:highlight w:val="cyan"/>
          <w:u w:val="single"/>
        </w:rPr>
        <w:t>issue.</w:t>
      </w:r>
      <w:r w:rsidRPr="006D0A22">
        <w:t xml:space="preserve">  This came after Japanese Vice-Foreign Minister </w:t>
      </w:r>
      <w:proofErr w:type="spellStart"/>
      <w:r w:rsidRPr="006D0A22">
        <w:t>Shinsuke</w:t>
      </w:r>
      <w:proofErr w:type="spellEnd"/>
      <w:r w:rsidRPr="006D0A22">
        <w:t xml:space="preserve"> Sugiyama said </w:t>
      </w:r>
      <w:r w:rsidRPr="0040332A">
        <w:rPr>
          <w:highlight w:val="cyan"/>
          <w:u w:val="single"/>
        </w:rPr>
        <w:t>Japan was “closely watching” the UN arbitration case brought by the Philippines against China</w:t>
      </w:r>
      <w:r w:rsidRPr="006D0A22">
        <w:t xml:space="preserve">. The court is expected to issue a ruling on July 12.  </w:t>
      </w:r>
      <w:r w:rsidRPr="0040332A">
        <w:rPr>
          <w:highlight w:val="cyan"/>
          <w:u w:val="single"/>
        </w:rPr>
        <w:t>“Some people from the Japanese side have been fanning the flames of tension, and deliberately provoking confrontation among countries in the region,” Chinese Foreign Ministry spokesman Hong Lei said</w:t>
      </w:r>
      <w:r w:rsidRPr="006D0A22">
        <w:t xml:space="preserve">.  Separately, Beijing was also irked by Japan’s public protests at Chinese resource exploration in the East China Sea last year.  The exclusive economic zones overlap for some 40,000 </w:t>
      </w:r>
      <w:proofErr w:type="spellStart"/>
      <w:r w:rsidRPr="006D0A22">
        <w:t>sq</w:t>
      </w:r>
      <w:proofErr w:type="spellEnd"/>
      <w:r w:rsidRPr="006D0A22">
        <w:t xml:space="preserve"> km, and resource development was once a flashpoint in the area.  But the ICG noted that in July 2015, Japan had publicly protested drilling in undisputed Chinese waters, which could have been “driven by domestic calculations.”  This had occurred around the time the Japanese parliament was debating two controversial security Bills as Prime Minister </w:t>
      </w:r>
      <w:proofErr w:type="spellStart"/>
      <w:r w:rsidRPr="006D0A22">
        <w:t>Shinzo</w:t>
      </w:r>
      <w:proofErr w:type="spellEnd"/>
      <w:r w:rsidRPr="006D0A22">
        <w:t xml:space="preserve"> Abe sought to reinterpret Article 9 of the pacifist Constitution.  “Mr. Abe appeared to calculate that worries over an assertive China would boost his argument for loosening military restrictions,” the ICG said in its report.</w:t>
      </w:r>
    </w:p>
    <w:p w14:paraId="046B4CB5" w14:textId="77777777" w:rsidR="00D10690" w:rsidRDefault="00D10690" w:rsidP="00D10690">
      <w:pPr>
        <w:pStyle w:val="Heading4"/>
      </w:pPr>
      <w:r>
        <w:t>Japan is willing to build tensions against China in the SCS—won’t hesitate to go to war</w:t>
      </w:r>
    </w:p>
    <w:p w14:paraId="236A6BC9" w14:textId="7CE0497B" w:rsidR="00D10690" w:rsidRPr="00912862" w:rsidRDefault="00D10690" w:rsidP="00D10690">
      <w:pPr>
        <w:rPr>
          <w:sz w:val="16"/>
          <w:szCs w:val="16"/>
        </w:rPr>
      </w:pPr>
      <w:r w:rsidRPr="00912862">
        <w:rPr>
          <w:b/>
          <w:sz w:val="26"/>
          <w:szCs w:val="26"/>
        </w:rPr>
        <w:t>C</w:t>
      </w:r>
      <w:r>
        <w:rPr>
          <w:b/>
          <w:sz w:val="26"/>
          <w:szCs w:val="26"/>
        </w:rPr>
        <w:t xml:space="preserve">hannel </w:t>
      </w:r>
      <w:r w:rsidRPr="00912862">
        <w:rPr>
          <w:b/>
          <w:sz w:val="26"/>
          <w:szCs w:val="26"/>
        </w:rPr>
        <w:t>N</w:t>
      </w:r>
      <w:r>
        <w:rPr>
          <w:b/>
          <w:sz w:val="26"/>
          <w:szCs w:val="26"/>
        </w:rPr>
        <w:t xml:space="preserve">ews </w:t>
      </w:r>
      <w:r w:rsidRPr="00912862">
        <w:rPr>
          <w:b/>
          <w:sz w:val="26"/>
          <w:szCs w:val="26"/>
        </w:rPr>
        <w:t>A</w:t>
      </w:r>
      <w:r>
        <w:rPr>
          <w:b/>
          <w:sz w:val="26"/>
          <w:szCs w:val="26"/>
        </w:rPr>
        <w:t>sia</w:t>
      </w:r>
      <w:r w:rsidRPr="00912862">
        <w:rPr>
          <w:b/>
          <w:sz w:val="26"/>
          <w:szCs w:val="26"/>
        </w:rPr>
        <w:t xml:space="preserve"> 15</w:t>
      </w:r>
      <w:r>
        <w:rPr>
          <w:sz w:val="16"/>
          <w:szCs w:val="16"/>
        </w:rPr>
        <w:t xml:space="preserve"> (Channel News Asia. 6/4/15.  </w:t>
      </w:r>
      <w:r w:rsidRPr="00912862">
        <w:rPr>
          <w:sz w:val="16"/>
          <w:szCs w:val="16"/>
        </w:rPr>
        <w:t>“</w:t>
      </w:r>
      <w:r w:rsidRPr="00912862">
        <w:rPr>
          <w:rFonts w:cs="Helvetica Neue"/>
          <w:color w:val="1A1A1A"/>
          <w:sz w:val="16"/>
          <w:szCs w:val="16"/>
        </w:rPr>
        <w:t xml:space="preserve">Japan, Philippines lash out at China island building”; Channel News Asia.  </w:t>
      </w:r>
      <w:hyperlink r:id="rId22" w:history="1">
        <w:r w:rsidR="00825D25" w:rsidRPr="00B13C59">
          <w:rPr>
            <w:rStyle w:val="Hyperlink"/>
            <w:sz w:val="16"/>
            <w:szCs w:val="16"/>
          </w:rPr>
          <w:t>http://www.channelnewsasia.com/news/asiapacific/japan-philippines-lash/1893418.html</w:t>
        </w:r>
      </w:hyperlink>
      <w:r w:rsidRPr="00912862">
        <w:rPr>
          <w:sz w:val="16"/>
          <w:szCs w:val="16"/>
        </w:rPr>
        <w:t>)</w:t>
      </w:r>
      <w:r w:rsidR="00825D25">
        <w:rPr>
          <w:sz w:val="16"/>
          <w:szCs w:val="16"/>
        </w:rPr>
        <w:t xml:space="preserve"> NTT</w:t>
      </w:r>
    </w:p>
    <w:p w14:paraId="44B5C20E" w14:textId="77777777" w:rsidR="00D10690" w:rsidRDefault="00D10690" w:rsidP="00D10690">
      <w:pPr>
        <w:pStyle w:val="NoSpacing"/>
      </w:pPr>
      <w:r w:rsidRPr="00A5371F">
        <w:rPr>
          <w:highlight w:val="cyan"/>
          <w:u w:val="single"/>
        </w:rPr>
        <w:t>Japan and the Philippines lashed out Thursday at Chinese land reclamation in the S</w:t>
      </w:r>
      <w:r w:rsidRPr="00A5371F">
        <w:rPr>
          <w:u w:val="single"/>
        </w:rPr>
        <w:t xml:space="preserve">outh </w:t>
      </w:r>
      <w:r w:rsidRPr="00A5371F">
        <w:rPr>
          <w:highlight w:val="cyan"/>
          <w:u w:val="single"/>
        </w:rPr>
        <w:t>C</w:t>
      </w:r>
      <w:r w:rsidRPr="00A5371F">
        <w:rPr>
          <w:u w:val="single"/>
        </w:rPr>
        <w:t xml:space="preserve">hina </w:t>
      </w:r>
      <w:r w:rsidRPr="00A5371F">
        <w:rPr>
          <w:highlight w:val="cyan"/>
          <w:u w:val="single"/>
        </w:rPr>
        <w:t>S</w:t>
      </w:r>
      <w:r w:rsidRPr="00A5371F">
        <w:rPr>
          <w:u w:val="single"/>
        </w:rPr>
        <w:t>ea, where Beijing is building infrastructure some suspect will be used by its military</w:t>
      </w:r>
      <w:r>
        <w:t xml:space="preserve">.  </w:t>
      </w:r>
      <w:r w:rsidRPr="00C068E8">
        <w:rPr>
          <w:highlight w:val="cyan"/>
          <w:u w:val="single"/>
        </w:rPr>
        <w:t xml:space="preserve">In a joint statement after their summit, Japanese Prime Minister </w:t>
      </w:r>
      <w:proofErr w:type="spellStart"/>
      <w:r w:rsidRPr="00C068E8">
        <w:rPr>
          <w:highlight w:val="cyan"/>
          <w:u w:val="single"/>
        </w:rPr>
        <w:t>Shinzo</w:t>
      </w:r>
      <w:proofErr w:type="spellEnd"/>
      <w:r w:rsidRPr="00C068E8">
        <w:rPr>
          <w:highlight w:val="cyan"/>
          <w:u w:val="single"/>
        </w:rPr>
        <w:t xml:space="preserve"> Abe and Philippine President </w:t>
      </w:r>
      <w:proofErr w:type="spellStart"/>
      <w:r w:rsidRPr="00C068E8">
        <w:rPr>
          <w:highlight w:val="cyan"/>
          <w:u w:val="single"/>
        </w:rPr>
        <w:t>Benigno</w:t>
      </w:r>
      <w:proofErr w:type="spellEnd"/>
      <w:r w:rsidRPr="00C068E8">
        <w:rPr>
          <w:highlight w:val="cyan"/>
          <w:u w:val="single"/>
        </w:rPr>
        <w:t xml:space="preserve"> Aquino </w:t>
      </w:r>
      <w:proofErr w:type="spellStart"/>
      <w:r w:rsidRPr="00C068E8">
        <w:rPr>
          <w:highlight w:val="cyan"/>
          <w:u w:val="single"/>
        </w:rPr>
        <w:t>criticised</w:t>
      </w:r>
      <w:proofErr w:type="spellEnd"/>
      <w:r w:rsidRPr="00C068E8">
        <w:rPr>
          <w:highlight w:val="cyan"/>
          <w:u w:val="single"/>
        </w:rPr>
        <w:t xml:space="preserve"> dredging in the sea</w:t>
      </w:r>
      <w:r>
        <w:t>, a busy shipping lane, where the United States says Beijing has built 800ha of artificial islands.  "</w:t>
      </w:r>
      <w:r w:rsidRPr="00C068E8">
        <w:rPr>
          <w:highlight w:val="cyan"/>
          <w:u w:val="single"/>
        </w:rPr>
        <w:t>Both countries reaffirm their strong commitment to ensuring maritime safety and security, including in the South China Sea</w:t>
      </w:r>
      <w:r>
        <w:t xml:space="preserve">, which is a vital element for peace and prosperity of the region," the statement said.  </w:t>
      </w:r>
      <w:r w:rsidRPr="00C068E8">
        <w:rPr>
          <w:highlight w:val="cyan"/>
          <w:u w:val="single"/>
        </w:rPr>
        <w:t>They "share serious concern on unilateral actions to change the status quo in the South China Sea including large-scale land reclamation and building of outposts</w:t>
      </w:r>
      <w:r>
        <w:t xml:space="preserve">" in violation of a 2002 regional agreement, it said.  </w:t>
      </w:r>
      <w:r w:rsidRPr="00C068E8">
        <w:rPr>
          <w:highlight w:val="cyan"/>
          <w:u w:val="single"/>
        </w:rPr>
        <w:t>Aquino has passionately courted Japan, along with the United States, to help serve as a counterbalance to China's claims to almost the entirety of the sea,</w:t>
      </w:r>
      <w:r>
        <w:t xml:space="preserve"> through which a huge chunk of global shipping passes, and which could </w:t>
      </w:r>
      <w:proofErr w:type="spellStart"/>
      <w:r>
        <w:t>harbour</w:t>
      </w:r>
      <w:proofErr w:type="spellEnd"/>
      <w:r>
        <w:t xml:space="preserve"> oil and gas reserves.  Parts of the sea are also claimed by the Philippines, Vietnam, Malaysia and Brunei.  The statement called for "peaceful settlement" of disputes, based on the law.  The two men agreed ties between Tokyo and Manila "have reached an excellent stage today" and announced an agreement to start negotiations over the transfer of </w:t>
      </w:r>
      <w:proofErr w:type="spellStart"/>
      <w:r>
        <w:t>defence</w:t>
      </w:r>
      <w:proofErr w:type="spellEnd"/>
      <w:r>
        <w:t xml:space="preserve"> technology and equipment. This reportedly includes surveillance planes and radar kit.  </w:t>
      </w:r>
      <w:r w:rsidRPr="00C068E8">
        <w:rPr>
          <w:highlight w:val="cyan"/>
          <w:u w:val="single"/>
        </w:rPr>
        <w:t>Japan will also help boost the capacity of the Philippine Coast Guard, they said, the front line in Manila's pushback against China, whose territorial ambitions Aquino believes needs to be checked.</w:t>
      </w:r>
      <w:r w:rsidRPr="00C068E8">
        <w:rPr>
          <w:u w:val="single"/>
        </w:rPr>
        <w:t xml:space="preserve"> </w:t>
      </w:r>
      <w:r>
        <w:t xml:space="preserve"> On Wednesday he sparked ire in Beijing by comparing it with Nazi Germany in the run-up to World War II.  "If somebody said 'stop' to (Adolf) Hitler at that point in time, or to Germany at that time, would we have avoided World War II?" he said in a speech to business leaders.  Tokyo and Manila are shoring up military and political ties, with a joint naval drill last month in the South China Sea. Washington has also sent ships and planes to survey the waters.  </w:t>
      </w:r>
      <w:r w:rsidRPr="00C068E8">
        <w:rPr>
          <w:highlight w:val="cyan"/>
          <w:u w:val="single"/>
        </w:rPr>
        <w:t xml:space="preserve">Abe has long </w:t>
      </w:r>
      <w:proofErr w:type="spellStart"/>
      <w:r w:rsidRPr="00C068E8">
        <w:rPr>
          <w:highlight w:val="cyan"/>
          <w:u w:val="single"/>
        </w:rPr>
        <w:t>criticised</w:t>
      </w:r>
      <w:proofErr w:type="spellEnd"/>
      <w:r w:rsidRPr="00C068E8">
        <w:rPr>
          <w:highlight w:val="cyan"/>
          <w:u w:val="single"/>
        </w:rPr>
        <w:t xml:space="preserve"> China's attempts to change the status quo by force, mindful of Japan's own territorial dispute with Beijing over islands in the East China Sea that are the destination for Chinese boats and planes.</w:t>
      </w:r>
      <w:r>
        <w:t xml:space="preserve">  While ties between Tokyo and Beijing have warmed a little in recent months, including direct talks between Abe and Chinese President Xi </w:t>
      </w:r>
      <w:proofErr w:type="spellStart"/>
      <w:r>
        <w:t>Jinping</w:t>
      </w:r>
      <w:proofErr w:type="spellEnd"/>
      <w:r>
        <w:t>, relations have been icy for years.  Repeated demands for Tokyo to atone for its wartime aggression have irritated the Japanese public, which increasingly believes Beijing is using history as fuel for its nationalist fire and to bolster the ruling Communist Party's domestic standing.  In contrast</w:t>
      </w:r>
      <w:r w:rsidRPr="00C068E8">
        <w:rPr>
          <w:u w:val="single"/>
        </w:rPr>
        <w:t xml:space="preserve">, </w:t>
      </w:r>
      <w:r w:rsidRPr="00C068E8">
        <w:rPr>
          <w:highlight w:val="cyan"/>
          <w:u w:val="single"/>
        </w:rPr>
        <w:t>ties between Japan and the Philippines are warm, with Aquino having spoken of Japan's repentance and praised its decades of pacifism since defeat in World War II</w:t>
      </w:r>
      <w:r w:rsidRPr="00C068E8">
        <w:rPr>
          <w:u w:val="single"/>
        </w:rPr>
        <w:t>.</w:t>
      </w:r>
      <w:r>
        <w:t xml:space="preserve">  Japan's Emperor Akihito told Aquino on Wednesday his country feels "remorse" for its actions during the war.  "During World War II... fierce battles between Japan and the United States took place on Philippine soil, resulting in the loss of many Filipino lives," he said.  "This is something we Japanese must long remember with a profound sense of remorse," he said.</w:t>
      </w:r>
    </w:p>
    <w:p w14:paraId="2C658081" w14:textId="77777777" w:rsidR="00D10690" w:rsidRPr="00D10690" w:rsidRDefault="00D10690" w:rsidP="00D10690"/>
    <w:p w14:paraId="4B844DE7" w14:textId="77777777" w:rsidR="00D10690" w:rsidRDefault="00D10690" w:rsidP="00D10690">
      <w:pPr>
        <w:pStyle w:val="Heading4"/>
      </w:pPr>
      <w:r>
        <w:t>War with China draws in Japan—the SSP proves</w:t>
      </w:r>
    </w:p>
    <w:p w14:paraId="2DAD6FC9" w14:textId="77777777" w:rsidR="00D10690" w:rsidRPr="00912862" w:rsidRDefault="00D10690" w:rsidP="00D10690">
      <w:pPr>
        <w:widowControl w:val="0"/>
        <w:autoSpaceDE w:val="0"/>
        <w:autoSpaceDN w:val="0"/>
        <w:adjustRightInd w:val="0"/>
        <w:spacing w:after="0" w:line="240" w:lineRule="auto"/>
        <w:rPr>
          <w:rFonts w:cs="Arimo"/>
          <w:color w:val="262626"/>
          <w:sz w:val="16"/>
          <w:szCs w:val="16"/>
        </w:rPr>
      </w:pPr>
      <w:proofErr w:type="spellStart"/>
      <w:r w:rsidRPr="00912862">
        <w:rPr>
          <w:rFonts w:cs="Arimo"/>
          <w:b/>
          <w:color w:val="262626"/>
          <w:sz w:val="26"/>
          <w:szCs w:val="26"/>
        </w:rPr>
        <w:t>Ortuoste</w:t>
      </w:r>
      <w:proofErr w:type="spellEnd"/>
      <w:r w:rsidRPr="00912862">
        <w:rPr>
          <w:rFonts w:cs="Arimo"/>
          <w:b/>
          <w:color w:val="262626"/>
          <w:sz w:val="26"/>
          <w:szCs w:val="26"/>
        </w:rPr>
        <w:t xml:space="preserve"> 16 </w:t>
      </w:r>
      <w:r>
        <w:rPr>
          <w:rFonts w:cs="Arimo"/>
          <w:color w:val="262626"/>
          <w:sz w:val="16"/>
          <w:szCs w:val="16"/>
        </w:rPr>
        <w:t>(</w:t>
      </w:r>
      <w:proofErr w:type="spellStart"/>
      <w:r w:rsidRPr="00912862">
        <w:rPr>
          <w:rFonts w:cs="Arimo"/>
          <w:color w:val="262626"/>
          <w:sz w:val="16"/>
          <w:szCs w:val="16"/>
        </w:rPr>
        <w:t>Dr</w:t>
      </w:r>
      <w:proofErr w:type="spellEnd"/>
      <w:r w:rsidRPr="00912862">
        <w:rPr>
          <w:rFonts w:cs="Arimo"/>
          <w:color w:val="262626"/>
          <w:sz w:val="16"/>
          <w:szCs w:val="16"/>
        </w:rPr>
        <w:t xml:space="preserve"> Maria </w:t>
      </w:r>
      <w:proofErr w:type="spellStart"/>
      <w:r w:rsidRPr="00912862">
        <w:rPr>
          <w:rFonts w:cs="Arimo"/>
          <w:color w:val="262626"/>
          <w:sz w:val="16"/>
          <w:szCs w:val="16"/>
        </w:rPr>
        <w:t>Ortuoste</w:t>
      </w:r>
      <w:proofErr w:type="spellEnd"/>
      <w:r w:rsidRPr="00912862">
        <w:rPr>
          <w:rFonts w:cs="Arimo"/>
          <w:color w:val="262626"/>
          <w:sz w:val="16"/>
          <w:szCs w:val="16"/>
        </w:rPr>
        <w:t xml:space="preserve"> is currently an associate professor of political science at California State University East Bay.</w:t>
      </w:r>
      <w:r>
        <w:rPr>
          <w:rFonts w:cs="Arimo"/>
          <w:color w:val="262626"/>
          <w:sz w:val="16"/>
          <w:szCs w:val="16"/>
        </w:rPr>
        <w:t xml:space="preserve">  </w:t>
      </w:r>
      <w:r w:rsidRPr="00912862">
        <w:rPr>
          <w:rFonts w:cs="Arimo"/>
          <w:color w:val="262626"/>
          <w:sz w:val="16"/>
          <w:szCs w:val="16"/>
        </w:rPr>
        <w:t xml:space="preserve">She has 20 years of research experience in both government and academic </w:t>
      </w:r>
      <w:proofErr w:type="gramStart"/>
      <w:r w:rsidRPr="00912862">
        <w:rPr>
          <w:rFonts w:cs="Arimo"/>
          <w:color w:val="262626"/>
          <w:sz w:val="16"/>
          <w:szCs w:val="16"/>
        </w:rPr>
        <w:t>settings</w:t>
      </w:r>
      <w:r w:rsidRPr="00912862">
        <w:rPr>
          <w:sz w:val="16"/>
          <w:szCs w:val="16"/>
        </w:rPr>
        <w:t xml:space="preserve"> .</w:t>
      </w:r>
      <w:proofErr w:type="gramEnd"/>
      <w:r w:rsidRPr="00912862">
        <w:rPr>
          <w:sz w:val="16"/>
          <w:szCs w:val="16"/>
        </w:rPr>
        <w:t xml:space="preserve">  5/13/16.  “Partners in Peril in the South China Sea”</w:t>
      </w:r>
      <w:r>
        <w:rPr>
          <w:sz w:val="16"/>
          <w:szCs w:val="16"/>
        </w:rPr>
        <w:t xml:space="preserve">; Policy Forum. </w:t>
      </w:r>
      <w:hyperlink r:id="rId23" w:history="1">
        <w:r w:rsidRPr="00C83C41">
          <w:rPr>
            <w:rStyle w:val="Hyperlink"/>
            <w:sz w:val="16"/>
            <w:szCs w:val="16"/>
          </w:rPr>
          <w:t>http://www.policyforum.net/partners-peril-south-china-sea/</w:t>
        </w:r>
      </w:hyperlink>
      <w:r>
        <w:rPr>
          <w:sz w:val="16"/>
          <w:szCs w:val="16"/>
        </w:rPr>
        <w:t>) NTT</w:t>
      </w:r>
    </w:p>
    <w:p w14:paraId="71A635D4" w14:textId="77777777" w:rsidR="00D10690" w:rsidRDefault="00D10690" w:rsidP="00D10690">
      <w:pPr>
        <w:pStyle w:val="NoSpacing"/>
      </w:pPr>
      <w:r w:rsidRPr="00DA5C4B">
        <w:rPr>
          <w:u w:val="single"/>
        </w:rPr>
        <w:t>On April 4, 2016</w:t>
      </w:r>
      <w:r w:rsidRPr="00DA5C4B">
        <w:rPr>
          <w:highlight w:val="cyan"/>
          <w:u w:val="single"/>
        </w:rPr>
        <w:t>, two Japanese destroyers and a submarine docked in Subic Bay in the Philippines for a three-day goodwill visit</w:t>
      </w:r>
      <w:r w:rsidRPr="00DA5C4B">
        <w:rPr>
          <w:u w:val="single"/>
        </w:rPr>
        <w:t xml:space="preserve">, just one </w:t>
      </w:r>
      <w:r w:rsidRPr="00DA5C4B">
        <w:rPr>
          <w:highlight w:val="cyan"/>
          <w:u w:val="single"/>
        </w:rPr>
        <w:t xml:space="preserve">consequence of the recently announced </w:t>
      </w:r>
      <w:hyperlink r:id="rId24" w:history="1">
        <w:r w:rsidRPr="00DA5C4B">
          <w:rPr>
            <w:highlight w:val="cyan"/>
            <w:u w:val="single"/>
          </w:rPr>
          <w:t>Strengthened Strategic Partnership</w:t>
        </w:r>
      </w:hyperlink>
      <w:r w:rsidRPr="00DA5C4B">
        <w:rPr>
          <w:highlight w:val="cyan"/>
          <w:u w:val="single"/>
        </w:rPr>
        <w:t xml:space="preserve"> between Japan and the Philippines.</w:t>
      </w:r>
      <w:r w:rsidRPr="00521C48">
        <w:t xml:space="preserve"> </w:t>
      </w:r>
      <w:r w:rsidRPr="00DA5C4B">
        <w:rPr>
          <w:u w:val="single"/>
        </w:rPr>
        <w:t xml:space="preserve">The two countries expect to derive strategic benefits from this but, as with any diplomatic endeavor, there are possible perils for the region and the two </w:t>
      </w:r>
      <w:proofErr w:type="spellStart"/>
      <w:proofErr w:type="gramStart"/>
      <w:r w:rsidRPr="00DA5C4B">
        <w:rPr>
          <w:u w:val="single"/>
        </w:rPr>
        <w:t>partners.For</w:t>
      </w:r>
      <w:proofErr w:type="spellEnd"/>
      <w:proofErr w:type="gramEnd"/>
      <w:r w:rsidRPr="00DA5C4B">
        <w:rPr>
          <w:u w:val="single"/>
        </w:rPr>
        <w:t xml:space="preserve"> </w:t>
      </w:r>
      <w:r w:rsidRPr="00DA5C4B">
        <w:rPr>
          <w:highlight w:val="cyan"/>
          <w:u w:val="single"/>
        </w:rPr>
        <w:t>the Philippines</w:t>
      </w:r>
      <w:r w:rsidRPr="00DA5C4B">
        <w:rPr>
          <w:u w:val="single"/>
        </w:rPr>
        <w:t xml:space="preserve">, its </w:t>
      </w:r>
      <w:r w:rsidRPr="00DA5C4B">
        <w:rPr>
          <w:highlight w:val="cyan"/>
          <w:u w:val="single"/>
        </w:rPr>
        <w:t>enhanced partnership with Japan fulfills many of its foreign policy goals and its strategic objectives in the S</w:t>
      </w:r>
      <w:r w:rsidRPr="00DA5C4B">
        <w:rPr>
          <w:u w:val="single"/>
        </w:rPr>
        <w:t xml:space="preserve">outh </w:t>
      </w:r>
      <w:r w:rsidRPr="00DA5C4B">
        <w:rPr>
          <w:highlight w:val="cyan"/>
          <w:u w:val="single"/>
        </w:rPr>
        <w:t>C</w:t>
      </w:r>
      <w:r w:rsidRPr="00DA5C4B">
        <w:rPr>
          <w:u w:val="single"/>
        </w:rPr>
        <w:t xml:space="preserve">hina </w:t>
      </w:r>
      <w:r w:rsidRPr="00DA5C4B">
        <w:rPr>
          <w:highlight w:val="cyan"/>
          <w:u w:val="single"/>
        </w:rPr>
        <w:t>S</w:t>
      </w:r>
      <w:r w:rsidRPr="00DA5C4B">
        <w:rPr>
          <w:u w:val="single"/>
        </w:rPr>
        <w:t xml:space="preserve">ea.  First, </w:t>
      </w:r>
      <w:r w:rsidRPr="00DA5C4B">
        <w:rPr>
          <w:highlight w:val="cyan"/>
          <w:u w:val="single"/>
        </w:rPr>
        <w:t>it promises to enhance the Philippines’ strategic position</w:t>
      </w:r>
      <w:r w:rsidRPr="00DA5C4B">
        <w:rPr>
          <w:u w:val="single"/>
        </w:rPr>
        <w:t xml:space="preserve"> vis-à-vis China. In March this year the Philippines became the first Southeast Asian country to sign an agreement with Japan on the transfer of </w:t>
      </w:r>
      <w:proofErr w:type="spellStart"/>
      <w:r w:rsidRPr="00DA5C4B">
        <w:rPr>
          <w:u w:val="single"/>
        </w:rPr>
        <w:t>defence</w:t>
      </w:r>
      <w:proofErr w:type="spellEnd"/>
      <w:r w:rsidRPr="00DA5C4B">
        <w:rPr>
          <w:u w:val="single"/>
        </w:rPr>
        <w:t xml:space="preserve"> equipment and technology. Last year, </w:t>
      </w:r>
      <w:r w:rsidRPr="00DA5C4B">
        <w:rPr>
          <w:highlight w:val="cyan"/>
          <w:u w:val="single"/>
        </w:rPr>
        <w:t>Japan announced it would provide the Philippines with 10 high-speed patrol vessels to enhance the country’s domain awareness over the “West Philippine Sea</w:t>
      </w:r>
      <w:r w:rsidRPr="00DA5C4B">
        <w:rPr>
          <w:u w:val="single"/>
        </w:rPr>
        <w:t>.”</w:t>
      </w:r>
      <w:r w:rsidRPr="00521C48">
        <w:t xml:space="preserve"> Even if China had not changed its charm offensive into an armed offensive, this archipelagic country would have had to improve its coast guard, naval and </w:t>
      </w:r>
      <w:hyperlink r:id="rId25" w:history="1">
        <w:r w:rsidRPr="00521C48">
          <w:t>air force</w:t>
        </w:r>
      </w:hyperlink>
      <w:r w:rsidRPr="00521C48">
        <w:t xml:space="preserve"> capabilities as its 36,000-km coastline is the sixth longest in the world. The country has committed to upgrade the navy’s capabilities and Japan’s soft loans for </w:t>
      </w:r>
      <w:proofErr w:type="spellStart"/>
      <w:r w:rsidRPr="00521C48">
        <w:t>defence</w:t>
      </w:r>
      <w:proofErr w:type="spellEnd"/>
      <w:r w:rsidRPr="00521C48">
        <w:t xml:space="preserve"> equipment will help boost these efforts.</w:t>
      </w:r>
      <w:r>
        <w:t xml:space="preserve">  </w:t>
      </w:r>
      <w:r w:rsidRPr="00521C48">
        <w:t>Second, the Japan-Philippines agreements could potentially wean the Philippines off its historic dependence on the United States. Since 1946, the US was solely responsible for patrolling the Philippines’ maritime area, while the government tried to battle internal instability.</w:t>
      </w:r>
      <w:r>
        <w:t xml:space="preserve">  </w:t>
      </w:r>
      <w:r w:rsidRPr="00521C48">
        <w:t xml:space="preserve">Philippine President </w:t>
      </w:r>
      <w:proofErr w:type="spellStart"/>
      <w:r w:rsidRPr="00521C48">
        <w:t>Benigno</w:t>
      </w:r>
      <w:proofErr w:type="spellEnd"/>
      <w:r w:rsidRPr="00521C48">
        <w:t xml:space="preserve"> Aquino III vowed to </w:t>
      </w:r>
      <w:proofErr w:type="spellStart"/>
      <w:r w:rsidRPr="00521C48">
        <w:t>modernise</w:t>
      </w:r>
      <w:proofErr w:type="spellEnd"/>
      <w:r w:rsidRPr="00521C48">
        <w:t xml:space="preserve"> the military so that it can undertake territorial </w:t>
      </w:r>
      <w:proofErr w:type="spellStart"/>
      <w:r w:rsidRPr="00521C48">
        <w:t>defence</w:t>
      </w:r>
      <w:proofErr w:type="spellEnd"/>
      <w:r w:rsidRPr="00521C48">
        <w:t xml:space="preserve"> and maritime. Part of the plan is to diversify sources of </w:t>
      </w:r>
      <w:proofErr w:type="spellStart"/>
      <w:r w:rsidRPr="00521C48">
        <w:t>defence</w:t>
      </w:r>
      <w:proofErr w:type="spellEnd"/>
      <w:r w:rsidRPr="00521C48">
        <w:t xml:space="preserve"> equipment and build relationships with other Asia-Pacific actors, such as Australia and </w:t>
      </w:r>
      <w:proofErr w:type="gramStart"/>
      <w:r w:rsidRPr="00521C48">
        <w:t>Japan, that</w:t>
      </w:r>
      <w:proofErr w:type="gramEnd"/>
      <w:r w:rsidRPr="00521C48">
        <w:t xml:space="preserve"> might be able to help the Philippines should more contingencies arise in the South China Sea.</w:t>
      </w:r>
      <w:r>
        <w:t xml:space="preserve">  </w:t>
      </w:r>
      <w:r w:rsidRPr="00521C48">
        <w:t xml:space="preserve">This could deter China from denying access to maritime routes and islands, and from intimidating the Philippines. Japan has one of the region’s most </w:t>
      </w:r>
      <w:proofErr w:type="gramStart"/>
      <w:r w:rsidRPr="00521C48">
        <w:t>technologically-advanced</w:t>
      </w:r>
      <w:proofErr w:type="gramEnd"/>
      <w:r w:rsidRPr="00521C48">
        <w:t xml:space="preserve"> military – one which can stand up to China’s naval capability. Moreover, Japan has </w:t>
      </w:r>
      <w:r w:rsidRPr="0004692B">
        <w:rPr>
          <w:u w:val="single"/>
        </w:rPr>
        <w:t>removed</w:t>
      </w:r>
      <w:r w:rsidRPr="00521C48">
        <w:t xml:space="preserve">, or at least softened legal barriers, to defending itself by effectively reinterpreting </w:t>
      </w:r>
      <w:hyperlink r:id="rId26" w:history="1">
        <w:r w:rsidRPr="00521C48">
          <w:t>Article 9 of its constitution</w:t>
        </w:r>
      </w:hyperlink>
      <w:r w:rsidRPr="00521C48">
        <w:t xml:space="preserve"> with the 2015 Legislation for Peace and Security (LPS). This law allows Japan to respond to an “infringement” even if the other party’s action does not amount to an armed attack; moreover,</w:t>
      </w:r>
      <w:r w:rsidRPr="00DA5C4B">
        <w:rPr>
          <w:u w:val="single"/>
        </w:rPr>
        <w:t xml:space="preserve"> </w:t>
      </w:r>
      <w:r w:rsidRPr="00DA5C4B">
        <w:rPr>
          <w:highlight w:val="cyan"/>
          <w:u w:val="single"/>
        </w:rPr>
        <w:t>Japan can defend itself when ‘an armed attack is made against a foreign country that is in a “close relationship” with Japan.</w:t>
      </w:r>
      <w:r w:rsidRPr="00521C48">
        <w:t>’</w:t>
      </w:r>
    </w:p>
    <w:p w14:paraId="106BEE9E" w14:textId="77777777" w:rsidR="00D10690" w:rsidRDefault="00D10690" w:rsidP="00D10690">
      <w:pPr>
        <w:pStyle w:val="NoSpacing"/>
      </w:pPr>
    </w:p>
    <w:p w14:paraId="6C45BD59" w14:textId="77777777" w:rsidR="00F94B26" w:rsidRDefault="00F94B26" w:rsidP="00F94B26"/>
    <w:p w14:paraId="014B749F" w14:textId="77777777" w:rsidR="00833D07" w:rsidRDefault="00833D07" w:rsidP="00833D07">
      <w:pPr>
        <w:pStyle w:val="Heading4"/>
      </w:pPr>
      <w:r>
        <w:t>Japan is ramping up its efforts in the SCS- will back the Philippines</w:t>
      </w:r>
    </w:p>
    <w:p w14:paraId="46C5AFBC" w14:textId="77777777" w:rsidR="00833D07" w:rsidRPr="00A129D2" w:rsidRDefault="00833D07" w:rsidP="00833D07">
      <w:pPr>
        <w:rPr>
          <w:sz w:val="16"/>
          <w:szCs w:val="16"/>
          <w:highlight w:val="cyan"/>
        </w:rPr>
      </w:pPr>
      <w:proofErr w:type="spellStart"/>
      <w:r>
        <w:rPr>
          <w:rFonts w:cs="Georgia"/>
          <w:b/>
          <w:color w:val="262626"/>
          <w:sz w:val="26"/>
          <w:szCs w:val="26"/>
        </w:rPr>
        <w:t>Parameswaran</w:t>
      </w:r>
      <w:proofErr w:type="spellEnd"/>
      <w:r>
        <w:rPr>
          <w:rFonts w:cs="Georgia"/>
          <w:b/>
          <w:color w:val="262626"/>
          <w:sz w:val="26"/>
          <w:szCs w:val="26"/>
        </w:rPr>
        <w:t xml:space="preserve"> 16 </w:t>
      </w:r>
      <w:r>
        <w:rPr>
          <w:rFonts w:cs="Georgia"/>
          <w:color w:val="262626"/>
          <w:sz w:val="16"/>
          <w:szCs w:val="16"/>
        </w:rPr>
        <w:t>(</w:t>
      </w:r>
      <w:proofErr w:type="spellStart"/>
      <w:r w:rsidRPr="00A129D2">
        <w:rPr>
          <w:rFonts w:cs="Georgia"/>
          <w:color w:val="262626"/>
          <w:sz w:val="16"/>
          <w:szCs w:val="16"/>
        </w:rPr>
        <w:t>Prashanth</w:t>
      </w:r>
      <w:proofErr w:type="spellEnd"/>
      <w:r w:rsidRPr="00A129D2">
        <w:rPr>
          <w:rFonts w:cs="Georgia"/>
          <w:color w:val="262626"/>
          <w:sz w:val="16"/>
          <w:szCs w:val="16"/>
        </w:rPr>
        <w:t xml:space="preserve"> </w:t>
      </w:r>
      <w:proofErr w:type="spellStart"/>
      <w:r w:rsidRPr="00A129D2">
        <w:rPr>
          <w:rFonts w:cs="Georgia"/>
          <w:color w:val="262626"/>
          <w:sz w:val="16"/>
          <w:szCs w:val="16"/>
        </w:rPr>
        <w:t>Parameswaran</w:t>
      </w:r>
      <w:proofErr w:type="spellEnd"/>
      <w:r w:rsidRPr="00A129D2">
        <w:rPr>
          <w:rFonts w:cs="Georgia"/>
          <w:color w:val="262626"/>
          <w:sz w:val="16"/>
          <w:szCs w:val="16"/>
        </w:rPr>
        <w:t xml:space="preserve"> is Associate Editor at </w:t>
      </w:r>
      <w:r w:rsidRPr="00A129D2">
        <w:rPr>
          <w:rFonts w:cs="Georgia"/>
          <w:i/>
          <w:iCs/>
          <w:color w:val="262626"/>
          <w:sz w:val="16"/>
          <w:szCs w:val="16"/>
        </w:rPr>
        <w:t>The Diplomat</w:t>
      </w:r>
      <w:r w:rsidRPr="00A129D2">
        <w:rPr>
          <w:rFonts w:cs="Georgia"/>
          <w:color w:val="262626"/>
          <w:sz w:val="16"/>
          <w:szCs w:val="16"/>
        </w:rPr>
        <w:t xml:space="preserve"> based in Washington, D.C., where he writes mostly on Southeast Asia, Asian security affairs and U.S. foreign policy in the Asia-Pacific.  </w:t>
      </w:r>
      <w:r w:rsidRPr="00A129D2">
        <w:rPr>
          <w:sz w:val="16"/>
          <w:szCs w:val="16"/>
        </w:rPr>
        <w:t xml:space="preserve">1/12/16.  </w:t>
      </w:r>
      <w:proofErr w:type="gramStart"/>
      <w:r w:rsidRPr="00A129D2">
        <w:rPr>
          <w:sz w:val="16"/>
          <w:szCs w:val="16"/>
        </w:rPr>
        <w:t>“</w:t>
      </w:r>
      <w:r w:rsidRPr="00A129D2">
        <w:rPr>
          <w:rFonts w:cs="OpenSans-Bold"/>
          <w:b/>
          <w:bCs/>
          <w:color w:val="262626"/>
          <w:sz w:val="16"/>
          <w:szCs w:val="16"/>
        </w:rPr>
        <w:t>Japan Eyes Bigger South China Sea Presence in 2016”; The Diplomat.</w:t>
      </w:r>
      <w:proofErr w:type="gramEnd"/>
      <w:r w:rsidRPr="00A129D2">
        <w:rPr>
          <w:rFonts w:cs="OpenSans-Bold"/>
          <w:b/>
          <w:bCs/>
          <w:color w:val="262626"/>
          <w:sz w:val="16"/>
          <w:szCs w:val="16"/>
        </w:rPr>
        <w:t xml:space="preserve">  </w:t>
      </w:r>
      <w:r w:rsidRPr="004516FF">
        <w:rPr>
          <w:sz w:val="16"/>
          <w:szCs w:val="16"/>
        </w:rPr>
        <w:t>http://thediplomat.com/2016/01/japan-eyes-bigger-south-china-sea-presence-in-2016/</w:t>
      </w:r>
      <w:r w:rsidRPr="00A129D2">
        <w:rPr>
          <w:sz w:val="16"/>
          <w:szCs w:val="16"/>
        </w:rPr>
        <w:t>) NTT</w:t>
      </w:r>
    </w:p>
    <w:p w14:paraId="28F38D13" w14:textId="77777777" w:rsidR="00833D07" w:rsidRDefault="00833D07" w:rsidP="00833D07">
      <w:r w:rsidRPr="00A129D2">
        <w:rPr>
          <w:highlight w:val="cyan"/>
          <w:u w:val="single"/>
        </w:rPr>
        <w:t>Japan has decided to boost its presence in the S</w:t>
      </w:r>
      <w:r w:rsidRPr="00A129D2">
        <w:t xml:space="preserve">outh </w:t>
      </w:r>
      <w:r w:rsidRPr="00A129D2">
        <w:rPr>
          <w:highlight w:val="cyan"/>
          <w:u w:val="single"/>
        </w:rPr>
        <w:t>C</w:t>
      </w:r>
      <w:r w:rsidRPr="00A129D2">
        <w:t xml:space="preserve">hina </w:t>
      </w:r>
      <w:r w:rsidRPr="00A129D2">
        <w:rPr>
          <w:highlight w:val="cyan"/>
          <w:u w:val="single"/>
        </w:rPr>
        <w:t>S</w:t>
      </w:r>
      <w:r w:rsidRPr="00A129D2">
        <w:t xml:space="preserve">ea </w:t>
      </w:r>
      <w:r w:rsidRPr="00A129D2">
        <w:rPr>
          <w:highlight w:val="cyan"/>
          <w:u w:val="single"/>
        </w:rPr>
        <w:t>in 2016</w:t>
      </w:r>
      <w:r w:rsidRPr="00A129D2">
        <w:rPr>
          <w:u w:val="single"/>
        </w:rPr>
        <w:t xml:space="preserve"> </w:t>
      </w:r>
      <w:r w:rsidRPr="00A129D2">
        <w:t xml:space="preserve">with patrol aircraft making transits in key locations along those waters, sources have told The Yomiuri </w:t>
      </w:r>
      <w:proofErr w:type="spellStart"/>
      <w:r w:rsidRPr="00A129D2">
        <w:t>Shimbun</w:t>
      </w:r>
      <w:proofErr w:type="spellEnd"/>
      <w:r w:rsidRPr="00A129D2">
        <w:t>.</w:t>
      </w:r>
      <w:r>
        <w:t xml:space="preserve"> </w:t>
      </w:r>
      <w:r w:rsidRPr="00A129D2">
        <w:t>According to the newspaper, the defense ministry and the Japan Self-Defense Forces (</w:t>
      </w:r>
      <w:r w:rsidRPr="00A129D2">
        <w:rPr>
          <w:highlight w:val="cyan"/>
          <w:u w:val="single"/>
        </w:rPr>
        <w:t>JSDF) have decided that Japanese P-3C patrol aircraft returning home from anti-piracy activities off the coast of Somalia will make transit points along the way at bases in countries involved in the S</w:t>
      </w:r>
      <w:r w:rsidRPr="00A129D2">
        <w:t xml:space="preserve">outh </w:t>
      </w:r>
      <w:r w:rsidRPr="00A129D2">
        <w:rPr>
          <w:highlight w:val="cyan"/>
          <w:u w:val="single"/>
        </w:rPr>
        <w:t>C</w:t>
      </w:r>
      <w:r w:rsidRPr="00A129D2">
        <w:t xml:space="preserve">hina </w:t>
      </w:r>
      <w:r w:rsidRPr="00A129D2">
        <w:rPr>
          <w:highlight w:val="cyan"/>
          <w:u w:val="single"/>
        </w:rPr>
        <w:t>S</w:t>
      </w:r>
      <w:r w:rsidRPr="00A129D2">
        <w:t xml:space="preserve">ea </w:t>
      </w:r>
      <w:r w:rsidRPr="00A129D2">
        <w:rPr>
          <w:highlight w:val="cyan"/>
          <w:u w:val="single"/>
        </w:rPr>
        <w:t>disputes, including the Philippines</w:t>
      </w:r>
      <w:r w:rsidRPr="00A129D2">
        <w:t xml:space="preserve"> and Vietnam.</w:t>
      </w:r>
      <w:r>
        <w:t xml:space="preserve"> </w:t>
      </w:r>
      <w:r w:rsidRPr="00A129D2">
        <w:t xml:space="preserve">Though the P-3C aircraft have long been involved in anti-piracy operations off the coast of Somalia, they usually refuel at bases farther away from the South China Sea, including Thailand. Now, while outward journeys would remain the same, </w:t>
      </w:r>
      <w:r w:rsidRPr="00A129D2">
        <w:rPr>
          <w:highlight w:val="cyan"/>
          <w:u w:val="single"/>
        </w:rPr>
        <w:t>return trips will prioritize refueling in</w:t>
      </w:r>
      <w:r w:rsidRPr="00A129D2">
        <w:t xml:space="preserve"> countries like Vietnam, </w:t>
      </w:r>
      <w:r w:rsidRPr="00A129D2">
        <w:rPr>
          <w:highlight w:val="cyan"/>
          <w:u w:val="single"/>
        </w:rPr>
        <w:t>the Philippines</w:t>
      </w:r>
      <w:r w:rsidRPr="00A129D2">
        <w:t>, and Malaysia – all rival claimants in the ongoing South China Sea disputes with China. Though the step may seem small, if it occurs it will no doubt be significant. Since the P-3Cs have advanced monitoring capabilities, their presence at these new locations will mean that they will cover a greater portion of the South China Sea, where Chinese behavior continues to be a concern for not just Southeast Asian claimant states, but major powers like the United States and Japan as well.</w:t>
      </w:r>
      <w:r>
        <w:t xml:space="preserve"> </w:t>
      </w:r>
      <w:r w:rsidRPr="00A129D2">
        <w:t xml:space="preserve">More broadly, as the newspaper noted, it </w:t>
      </w:r>
      <w:r w:rsidRPr="00833D07">
        <w:rPr>
          <w:highlight w:val="cyan"/>
          <w:u w:val="single"/>
        </w:rPr>
        <w:t xml:space="preserve">would effectively constitute one way that Japan is contributing to the protection of freedom of navigation and </w:t>
      </w:r>
      <w:proofErr w:type="spellStart"/>
      <w:r w:rsidRPr="00833D07">
        <w:rPr>
          <w:highlight w:val="cyan"/>
          <w:u w:val="single"/>
        </w:rPr>
        <w:t>overflight</w:t>
      </w:r>
      <w:proofErr w:type="spellEnd"/>
      <w:r w:rsidRPr="00833D07">
        <w:rPr>
          <w:highlight w:val="cyan"/>
          <w:u w:val="single"/>
        </w:rPr>
        <w:t xml:space="preserve"> in its own way following U.S. patrols around the artificial islands built by China last year.</w:t>
      </w:r>
      <w:r w:rsidRPr="00A129D2">
        <w:t xml:space="preserve"> While joint U.S.-Japan patrols in the South China Sea have yet to occur, </w:t>
      </w:r>
      <w:r w:rsidRPr="00833D07">
        <w:rPr>
          <w:highlight w:val="cyan"/>
          <w:u w:val="single"/>
        </w:rPr>
        <w:t>the two countries have been increasingly coordinating their activities in the area, including by holding their first-ever bilateral naval exercise in the South China Sea</w:t>
      </w:r>
      <w:r w:rsidRPr="00A129D2">
        <w:t xml:space="preserve"> in October last year (See: “US-Japan Joint Patrols in the South China Sea?”).</w:t>
      </w:r>
      <w:r>
        <w:t xml:space="preserve"> </w:t>
      </w:r>
      <w:r w:rsidRPr="00A129D2">
        <w:t xml:space="preserve">In addition, the aircraft, the newspaper reported, could also be part of broader bilateral defense exchanges in those locations. For instance, arrangements are being made for a February stop in Cam </w:t>
      </w:r>
      <w:proofErr w:type="spellStart"/>
      <w:r w:rsidRPr="00A129D2">
        <w:t>Ranh</w:t>
      </w:r>
      <w:proofErr w:type="spellEnd"/>
      <w:r w:rsidRPr="00A129D2">
        <w:t xml:space="preserve"> Bay in Vietnam along with goodwill exercises. As I reported for The Diplomat last November, during Japanese Defense Minister Gen </w:t>
      </w:r>
      <w:proofErr w:type="spellStart"/>
      <w:r w:rsidRPr="00A129D2">
        <w:t>Nakatani’s</w:t>
      </w:r>
      <w:proofErr w:type="spellEnd"/>
      <w:r w:rsidRPr="00A129D2">
        <w:t xml:space="preserve"> visit to Vietnam, the two sides had agreed that </w:t>
      </w:r>
      <w:r w:rsidRPr="00833D07">
        <w:rPr>
          <w:highlight w:val="cyan"/>
          <w:u w:val="single"/>
        </w:rPr>
        <w:t>Japanese vessels would be able to make port calls in</w:t>
      </w:r>
      <w:r w:rsidRPr="00A129D2">
        <w:t xml:space="preserve"> Cam </w:t>
      </w:r>
      <w:proofErr w:type="spellStart"/>
      <w:r w:rsidRPr="00A129D2">
        <w:t>Ranh</w:t>
      </w:r>
      <w:proofErr w:type="spellEnd"/>
      <w:r w:rsidRPr="00A129D2">
        <w:t xml:space="preserve"> Bay. However, Vietnamese officials were careful to clarify thereafter that it would be in the international harbor portion under construction rather than the naval base itself (See: “Japan Warships Could Visit Vietnam Naval Base Near South China Sea in 2016”).</w:t>
      </w:r>
      <w:r>
        <w:t xml:space="preserve"> </w:t>
      </w:r>
      <w:r w:rsidRPr="00A129D2">
        <w:t xml:space="preserve">The other locations mentioned were Palawan in </w:t>
      </w:r>
      <w:r w:rsidRPr="00833D07">
        <w:rPr>
          <w:highlight w:val="cyan"/>
          <w:u w:val="single"/>
        </w:rPr>
        <w:t>the Philippines</w:t>
      </w:r>
      <w:r w:rsidRPr="00A129D2">
        <w:t xml:space="preserve"> and Labuan in Malaysia, both of which are also significant in their own right. For instance, as I have noted previously</w:t>
      </w:r>
      <w:r w:rsidRPr="00833D07">
        <w:rPr>
          <w:highlight w:val="cyan"/>
          <w:u w:val="single"/>
        </w:rPr>
        <w:t>, the Philippines is constructing a base in Oyster Bay in Palawan – located around 100 miles from the Spratly Islands – which could hold large naval vessels and house operational command posts with radar systems to monitor the situation in the South China Sea</w:t>
      </w:r>
      <w:r w:rsidRPr="00833D07">
        <w:rPr>
          <w:u w:val="single"/>
        </w:rPr>
        <w:t xml:space="preserve"> </w:t>
      </w:r>
      <w:r w:rsidRPr="00A129D2">
        <w:t>(See: “Philippines Moves Toward New Naval Base in the South China Sea”). The Philippines and Japan also just carried out their first joint naval exercises last year and the verdict on the Philippine case against China on the South China Sea is expected later this year (See: “Japan, Philippines Hold First South China Sea Naval Exercises”).</w:t>
      </w:r>
      <w:r>
        <w:t xml:space="preserve"> </w:t>
      </w:r>
    </w:p>
    <w:p w14:paraId="1A8469FE" w14:textId="77777777" w:rsidR="009A325C" w:rsidRDefault="009A325C" w:rsidP="00833D07"/>
    <w:p w14:paraId="64E2E9CC" w14:textId="1DCA20E3" w:rsidR="009A325C" w:rsidRDefault="009A325C" w:rsidP="009A325C">
      <w:pPr>
        <w:pStyle w:val="Heading2"/>
      </w:pPr>
      <w:r>
        <w:t xml:space="preserve">AT: </w:t>
      </w:r>
      <w:proofErr w:type="spellStart"/>
      <w:r>
        <w:t>Duterte</w:t>
      </w:r>
      <w:proofErr w:type="spellEnd"/>
      <w:r>
        <w:t xml:space="preserve"> Decreases Tension with China</w:t>
      </w:r>
    </w:p>
    <w:p w14:paraId="6E5C74A3" w14:textId="77777777" w:rsidR="009A325C" w:rsidRDefault="009A325C" w:rsidP="009A325C">
      <w:pPr>
        <w:pStyle w:val="Heading4"/>
      </w:pPr>
      <w:r>
        <w:t>Philippines won’t surrender rights to the SCS</w:t>
      </w:r>
    </w:p>
    <w:p w14:paraId="6BF378B0" w14:textId="77777777" w:rsidR="009A325C" w:rsidRPr="006271B0" w:rsidRDefault="009A325C" w:rsidP="009A325C">
      <w:pPr>
        <w:rPr>
          <w:szCs w:val="22"/>
        </w:rPr>
      </w:pPr>
      <w:r w:rsidRPr="006271B0">
        <w:rPr>
          <w:b/>
          <w:sz w:val="26"/>
          <w:szCs w:val="26"/>
        </w:rPr>
        <w:t>Morales 16</w:t>
      </w:r>
      <w:r>
        <w:rPr>
          <w:szCs w:val="22"/>
        </w:rPr>
        <w:t xml:space="preserve"> </w:t>
      </w:r>
      <w:r w:rsidRPr="006271B0">
        <w:rPr>
          <w:sz w:val="16"/>
          <w:szCs w:val="16"/>
        </w:rPr>
        <w:t xml:space="preserve">(Neil Jerome Morales is a reporter for Reuters News.  6/2/16.  “Philippines' </w:t>
      </w:r>
      <w:proofErr w:type="spellStart"/>
      <w:r w:rsidRPr="006271B0">
        <w:rPr>
          <w:sz w:val="16"/>
          <w:szCs w:val="16"/>
        </w:rPr>
        <w:t>Duterte</w:t>
      </w:r>
      <w:proofErr w:type="spellEnd"/>
      <w:r w:rsidRPr="006271B0">
        <w:rPr>
          <w:sz w:val="16"/>
          <w:szCs w:val="16"/>
        </w:rPr>
        <w:t xml:space="preserve"> says he won't surrender rights in South China Sea”; Reuters.  </w:t>
      </w:r>
      <w:hyperlink r:id="rId27" w:history="1">
        <w:r w:rsidRPr="006271B0">
          <w:rPr>
            <w:sz w:val="16"/>
            <w:szCs w:val="16"/>
          </w:rPr>
          <w:t>http://www.reuters.com/article/us-philippines-politics-shoal-idUSKCN0YO1ZT</w:t>
        </w:r>
      </w:hyperlink>
      <w:r w:rsidRPr="006271B0">
        <w:rPr>
          <w:sz w:val="16"/>
          <w:szCs w:val="16"/>
        </w:rPr>
        <w:t>) NTT</w:t>
      </w:r>
    </w:p>
    <w:p w14:paraId="7669F24B" w14:textId="77777777" w:rsidR="009A325C" w:rsidRPr="00363CBC" w:rsidRDefault="009A325C" w:rsidP="009A325C">
      <w:r w:rsidRPr="00825D25">
        <w:rPr>
          <w:highlight w:val="cyan"/>
          <w:u w:val="single"/>
        </w:rPr>
        <w:t xml:space="preserve">Philippines President-elect Rodrigo </w:t>
      </w:r>
      <w:proofErr w:type="spellStart"/>
      <w:r w:rsidRPr="00825D25">
        <w:rPr>
          <w:highlight w:val="cyan"/>
          <w:u w:val="single"/>
        </w:rPr>
        <w:t>Duterte</w:t>
      </w:r>
      <w:proofErr w:type="spellEnd"/>
      <w:r w:rsidRPr="00825D25">
        <w:rPr>
          <w:highlight w:val="cyan"/>
          <w:u w:val="single"/>
        </w:rPr>
        <w:t xml:space="preserve"> said on Thursday he would not surrender the country's rights over the disputed Scarborough Shoal in the S</w:t>
      </w:r>
      <w:r w:rsidRPr="00363CBC">
        <w:t xml:space="preserve">outh </w:t>
      </w:r>
      <w:r w:rsidRPr="00825D25">
        <w:rPr>
          <w:highlight w:val="cyan"/>
          <w:u w:val="single"/>
        </w:rPr>
        <w:t>C</w:t>
      </w:r>
      <w:r w:rsidRPr="00363CBC">
        <w:t xml:space="preserve">hina </w:t>
      </w:r>
      <w:r w:rsidRPr="00825D25">
        <w:rPr>
          <w:highlight w:val="cyan"/>
          <w:u w:val="single"/>
        </w:rPr>
        <w:t>S</w:t>
      </w:r>
      <w:r w:rsidRPr="00363CBC">
        <w:t>ea, which China seized in 2012.</w:t>
      </w:r>
      <w:r>
        <w:t xml:space="preserve"> </w:t>
      </w:r>
      <w:r w:rsidRPr="00363CBC">
        <w:t>"</w:t>
      </w:r>
      <w:r w:rsidRPr="00825D25">
        <w:rPr>
          <w:highlight w:val="cyan"/>
          <w:u w:val="single"/>
        </w:rPr>
        <w:t xml:space="preserve">There will never be an instance that we will surrender our right over Scarborough Shoal," </w:t>
      </w:r>
      <w:proofErr w:type="spellStart"/>
      <w:r w:rsidRPr="00825D25">
        <w:rPr>
          <w:highlight w:val="cyan"/>
          <w:u w:val="single"/>
        </w:rPr>
        <w:t>Duterte</w:t>
      </w:r>
      <w:proofErr w:type="spellEnd"/>
      <w:r w:rsidRPr="00825D25">
        <w:rPr>
          <w:highlight w:val="cyan"/>
          <w:u w:val="single"/>
        </w:rPr>
        <w:t xml:space="preserve"> told a news conference</w:t>
      </w:r>
      <w:r w:rsidRPr="00363CBC">
        <w:t xml:space="preserve"> after holding talks with China's ambassador Zhang </w:t>
      </w:r>
      <w:proofErr w:type="spellStart"/>
      <w:r w:rsidRPr="00363CBC">
        <w:t>Jianhua</w:t>
      </w:r>
      <w:proofErr w:type="spellEnd"/>
      <w:r w:rsidRPr="00363CBC">
        <w:t>.</w:t>
      </w:r>
      <w:r>
        <w:t xml:space="preserve"> </w:t>
      </w:r>
      <w:r w:rsidRPr="00363CBC">
        <w:t>"That is not a territorial issue. It is an issue about being obstructed or impeded because of the constructions there and we cannot exercise freely the rights under UNCLOS of the 200-mile economic zone that is exclusive to us."</w:t>
      </w:r>
      <w:r>
        <w:t xml:space="preserve"> </w:t>
      </w:r>
      <w:r w:rsidRPr="00363CBC">
        <w:t xml:space="preserve">He said he did not discuss the South China Sea dispute with the ambassador because the Philippines </w:t>
      </w:r>
      <w:proofErr w:type="gramStart"/>
      <w:r w:rsidRPr="00363CBC">
        <w:t>was</w:t>
      </w:r>
      <w:proofErr w:type="gramEnd"/>
      <w:r w:rsidRPr="00363CBC">
        <w:t xml:space="preserve"> anticipating a decision from a tribunal in The Hague.</w:t>
      </w:r>
      <w:r>
        <w:t xml:space="preserve"> </w:t>
      </w:r>
      <w:r w:rsidRPr="00825D25">
        <w:rPr>
          <w:highlight w:val="cyan"/>
          <w:u w:val="single"/>
        </w:rPr>
        <w:t>Manila has brought a case before the Permanent Court of Arbitration against China under</w:t>
      </w:r>
      <w:r w:rsidRPr="00363CBC">
        <w:t xml:space="preserve"> the United Nations Convention of the Law of the Sea (</w:t>
      </w:r>
      <w:r w:rsidRPr="00825D25">
        <w:rPr>
          <w:highlight w:val="cyan"/>
          <w:u w:val="single"/>
        </w:rPr>
        <w:t>UNCLOS</w:t>
      </w:r>
      <w:r w:rsidRPr="00363CBC">
        <w:t>). China does not recognize the court's jurisdiction in the dispute</w:t>
      </w:r>
      <w:r w:rsidRPr="00825D25">
        <w:t xml:space="preserve">. </w:t>
      </w:r>
      <w:proofErr w:type="spellStart"/>
      <w:r w:rsidRPr="00825D25">
        <w:t>Duterte</w:t>
      </w:r>
      <w:proofErr w:type="spellEnd"/>
      <w:r w:rsidRPr="00363CBC">
        <w:t>, a tough-talking mayor who won the presidency last month, said he would pursue multilateral talks to resolve peacefully the sovereignty issues in the South China Sea, where China has built artificial islands on reefs and atolls</w:t>
      </w:r>
      <w:r w:rsidRPr="00825D25">
        <w:rPr>
          <w:highlight w:val="cyan"/>
          <w:u w:val="single"/>
        </w:rPr>
        <w:t>. China claims most of the sea area, through which about $5 trillion worth of ship-borne goods passes every year.</w:t>
      </w:r>
      <w:r w:rsidRPr="00363CBC">
        <w:t xml:space="preserve"> Brunei, Malaysia, Vietnam, Taiwan and the Philippines also have claims on the region, believed to have huge deposits of oil and gas.</w:t>
      </w:r>
      <w:r>
        <w:t xml:space="preserve"> </w:t>
      </w:r>
      <w:proofErr w:type="spellStart"/>
      <w:r w:rsidRPr="00825D25">
        <w:rPr>
          <w:highlight w:val="cyan"/>
          <w:u w:val="single"/>
        </w:rPr>
        <w:t>Duterte</w:t>
      </w:r>
      <w:proofErr w:type="spellEnd"/>
      <w:r w:rsidRPr="00825D25">
        <w:rPr>
          <w:highlight w:val="cyan"/>
          <w:u w:val="single"/>
        </w:rPr>
        <w:t xml:space="preserve"> made headlines during his election campaign by saying he would ride a </w:t>
      </w:r>
      <w:proofErr w:type="spellStart"/>
      <w:r w:rsidRPr="00825D25">
        <w:rPr>
          <w:highlight w:val="cyan"/>
          <w:u w:val="single"/>
        </w:rPr>
        <w:t>jetski</w:t>
      </w:r>
      <w:proofErr w:type="spellEnd"/>
      <w:r w:rsidRPr="00825D25">
        <w:rPr>
          <w:highlight w:val="cyan"/>
          <w:u w:val="single"/>
        </w:rPr>
        <w:t xml:space="preserve"> to plant a Philippine flag on China's man-made islands.</w:t>
      </w:r>
    </w:p>
    <w:p w14:paraId="1BBF87D1" w14:textId="77777777" w:rsidR="009A325C" w:rsidRPr="009A325C" w:rsidRDefault="009A325C" w:rsidP="009A325C"/>
    <w:p w14:paraId="00ECD619" w14:textId="77777777" w:rsidR="009A325C" w:rsidRPr="000B1055" w:rsidRDefault="009A325C" w:rsidP="009A325C">
      <w:pPr>
        <w:pStyle w:val="Heading2"/>
      </w:pPr>
      <w:r>
        <w:t>AT link turn</w:t>
      </w:r>
    </w:p>
    <w:p w14:paraId="18DE2A44" w14:textId="77777777" w:rsidR="009A325C" w:rsidRPr="005767F7" w:rsidRDefault="009A325C" w:rsidP="009A325C">
      <w:pPr>
        <w:pStyle w:val="Heading4"/>
      </w:pPr>
      <w:r w:rsidRPr="005767F7">
        <w:t xml:space="preserve">Upcoming arbitration means wont negotiate and is on the brink of claiming the SCS – And, top security analysts say US </w:t>
      </w:r>
    </w:p>
    <w:p w14:paraId="1E083A7D" w14:textId="77777777" w:rsidR="009A325C" w:rsidRDefault="009A325C" w:rsidP="009A325C">
      <w:r w:rsidRPr="00E92F03">
        <w:rPr>
          <w:rStyle w:val="Style13ptBold"/>
        </w:rPr>
        <w:t xml:space="preserve">Grady </w:t>
      </w:r>
      <w:r>
        <w:rPr>
          <w:rStyle w:val="Style13ptBold"/>
        </w:rPr>
        <w:t>6/20</w:t>
      </w:r>
      <w:r w:rsidRPr="00E92F03">
        <w:rPr>
          <w:rStyle w:val="Style13ptBold"/>
          <w:b w:val="0"/>
        </w:rPr>
        <w:t>/16</w:t>
      </w:r>
      <w:r>
        <w:t xml:space="preserve"> [John, </w:t>
      </w:r>
      <w:r w:rsidRPr="00E92F03">
        <w:t>a former managing editor of Navy Times, retired as director of communications for the Association of the United States Army</w:t>
      </w:r>
      <w:r>
        <w:t>, “</w:t>
      </w:r>
      <w:r w:rsidRPr="00E92F03">
        <w:t>U.S., Partners Should Prepare For Chinese Reaction To Impending Territorial Dispute Arbitration</w:t>
      </w:r>
      <w:r>
        <w:t xml:space="preserve">”, United States Naval Institute News (USNI), </w:t>
      </w:r>
      <w:r w:rsidRPr="00E92F03">
        <w:t>https://news.usni.org/2016/06/20/csis_south_china_sea_arbitration</w:t>
      </w:r>
      <w:r>
        <w:t>]</w:t>
      </w:r>
    </w:p>
    <w:p w14:paraId="3CB88CD6" w14:textId="77777777" w:rsidR="009A325C" w:rsidRPr="000B1055" w:rsidRDefault="009A325C" w:rsidP="009A325C">
      <w:pPr>
        <w:rPr>
          <w:sz w:val="16"/>
        </w:rPr>
      </w:pPr>
      <w:r w:rsidRPr="000B1055">
        <w:rPr>
          <w:rStyle w:val="StyleUnderline"/>
        </w:rPr>
        <w:t xml:space="preserve">Andrew Shearer, senior adviser on Asia Pacific Security at the Center for Strategic and International Studies (CSIS), said </w:t>
      </w:r>
      <w:r w:rsidRPr="009A325C">
        <w:rPr>
          <w:rStyle w:val="StyleUnderline"/>
          <w:highlight w:val="cyan"/>
        </w:rPr>
        <w:t>the U</w:t>
      </w:r>
      <w:r w:rsidRPr="000B1055">
        <w:rPr>
          <w:rStyle w:val="StyleUnderline"/>
        </w:rPr>
        <w:t xml:space="preserve">nited </w:t>
      </w:r>
      <w:r w:rsidRPr="009A325C">
        <w:rPr>
          <w:rStyle w:val="StyleUnderline"/>
          <w:highlight w:val="cyan"/>
        </w:rPr>
        <w:t>S</w:t>
      </w:r>
      <w:r w:rsidRPr="000B1055">
        <w:rPr>
          <w:rStyle w:val="StyleUnderline"/>
        </w:rPr>
        <w:t xml:space="preserve">tates </w:t>
      </w:r>
      <w:r w:rsidRPr="009A325C">
        <w:rPr>
          <w:rStyle w:val="StyleUnderline"/>
          <w:highlight w:val="cyan"/>
        </w:rPr>
        <w:t xml:space="preserve">should be in </w:t>
      </w:r>
      <w:r w:rsidRPr="009A325C">
        <w:rPr>
          <w:rStyle w:val="StyleUnderline"/>
          <w:b/>
          <w:highlight w:val="cyan"/>
        </w:rPr>
        <w:t>“deterrence mode</w:t>
      </w:r>
      <w:r w:rsidRPr="000B1055">
        <w:rPr>
          <w:rStyle w:val="StyleUnderline"/>
        </w:rPr>
        <w:t xml:space="preserve">” </w:t>
      </w:r>
      <w:r w:rsidRPr="000B1055">
        <w:rPr>
          <w:sz w:val="16"/>
        </w:rPr>
        <w:t xml:space="preserve">for the next six months to a year if the court rules </w:t>
      </w:r>
      <w:r w:rsidRPr="009A325C">
        <w:rPr>
          <w:rStyle w:val="StyleUnderline"/>
          <w:highlight w:val="cyan"/>
        </w:rPr>
        <w:t>against China</w:t>
      </w:r>
      <w:r w:rsidRPr="000B1055">
        <w:rPr>
          <w:sz w:val="16"/>
        </w:rPr>
        <w:t>. Having two aircraft carriers in the region today is a good step but may not go far enough, he and the panel said. “</w:t>
      </w:r>
      <w:r w:rsidRPr="009A325C">
        <w:rPr>
          <w:rStyle w:val="StyleUnderline"/>
          <w:highlight w:val="cyan"/>
        </w:rPr>
        <w:t>Beijing sees</w:t>
      </w:r>
      <w:r w:rsidRPr="009A325C">
        <w:rPr>
          <w:sz w:val="16"/>
          <w:highlight w:val="cyan"/>
        </w:rPr>
        <w:t xml:space="preserve"> </w:t>
      </w:r>
      <w:r w:rsidRPr="009A325C">
        <w:rPr>
          <w:rStyle w:val="StyleUnderline"/>
          <w:highlight w:val="cyan"/>
        </w:rPr>
        <w:t>a U.S. politically distracted by the coming elections” and</w:t>
      </w:r>
      <w:r w:rsidRPr="000B1055">
        <w:rPr>
          <w:sz w:val="16"/>
        </w:rPr>
        <w:t xml:space="preserve"> may see </w:t>
      </w:r>
      <w:r w:rsidRPr="009A325C">
        <w:rPr>
          <w:rStyle w:val="StyleUnderline"/>
          <w:highlight w:val="cyan"/>
        </w:rPr>
        <w:t>an opportunity to assert its claims</w:t>
      </w:r>
      <w:r w:rsidRPr="000B1055">
        <w:rPr>
          <w:sz w:val="16"/>
        </w:rPr>
        <w:t xml:space="preserve"> to all that is within the so-called Nine-Dash Line, Shearer said. That line extends about 1,000 miles from the Chinese mainland coast, and Beijing says it claims are historic well beyond the 70 years it has asserted </w:t>
      </w:r>
      <w:r w:rsidRPr="006D5901">
        <w:rPr>
          <w:sz w:val="16"/>
          <w:szCs w:val="16"/>
        </w:rPr>
        <w:t>them</w:t>
      </w:r>
      <w:r w:rsidRPr="000B1055">
        <w:rPr>
          <w:sz w:val="16"/>
        </w:rPr>
        <w:t xml:space="preserve">. After saying the presence of the two battle groups accompanying carriers USS John C. </w:t>
      </w:r>
      <w:proofErr w:type="spellStart"/>
      <w:r w:rsidRPr="000B1055">
        <w:rPr>
          <w:sz w:val="16"/>
        </w:rPr>
        <w:t>Stennis</w:t>
      </w:r>
      <w:proofErr w:type="spellEnd"/>
      <w:r w:rsidRPr="000B1055">
        <w:rPr>
          <w:sz w:val="16"/>
        </w:rPr>
        <w:t xml:space="preserve"> (CVN-74) and USS Ronald Reagan (CVN-76) in waters close to the disputed area is important, Amy </w:t>
      </w:r>
      <w:proofErr w:type="spellStart"/>
      <w:r w:rsidRPr="000B1055">
        <w:rPr>
          <w:sz w:val="16"/>
        </w:rPr>
        <w:t>Searight</w:t>
      </w:r>
      <w:proofErr w:type="spellEnd"/>
      <w:r w:rsidRPr="000B1055">
        <w:rPr>
          <w:sz w:val="16"/>
        </w:rPr>
        <w:t xml:space="preserve">, director of the CSIS Southeast Asia program, </w:t>
      </w:r>
      <w:r w:rsidRPr="009A325C">
        <w:rPr>
          <w:sz w:val="16"/>
          <w:highlight w:val="cyan"/>
        </w:rPr>
        <w:t xml:space="preserve">said </w:t>
      </w:r>
      <w:r w:rsidRPr="009A325C">
        <w:rPr>
          <w:rStyle w:val="StyleUnderline"/>
          <w:highlight w:val="cyan"/>
        </w:rPr>
        <w:t>there is “no easy solution” if China presses ahead with reclaiming Scarborough Shoal –</w:t>
      </w:r>
      <w:r w:rsidRPr="000B1055">
        <w:rPr>
          <w:rStyle w:val="StyleUnderline"/>
        </w:rPr>
        <w:t xml:space="preserve"> the source of conflict that the Tribunal will adjudicate </w:t>
      </w:r>
      <w:r w:rsidRPr="009A325C">
        <w:rPr>
          <w:rStyle w:val="StyleUnderline"/>
          <w:highlight w:val="cyan"/>
        </w:rPr>
        <w:t>– and militarizing it.</w:t>
      </w:r>
      <w:r w:rsidRPr="000B1055">
        <w:rPr>
          <w:rStyle w:val="StyleUnderline"/>
        </w:rPr>
        <w:t xml:space="preserve"> </w:t>
      </w:r>
      <w:r w:rsidRPr="009A325C">
        <w:rPr>
          <w:rStyle w:val="StyleUnderline"/>
          <w:highlight w:val="cyan"/>
        </w:rPr>
        <w:t>The shoal is less than 200 miles from Manila,</w:t>
      </w:r>
      <w:r w:rsidRPr="000B1055">
        <w:rPr>
          <w:rStyle w:val="StyleUnderline"/>
        </w:rPr>
        <w:t xml:space="preserve"> the capital of the Philippines</w:t>
      </w:r>
      <w:r w:rsidRPr="000B1055">
        <w:rPr>
          <w:sz w:val="16"/>
        </w:rPr>
        <w:t xml:space="preserve">, and is one of its richest fishing grounds. The Chinese navy took control of the reef in 2013. </w:t>
      </w:r>
      <w:r w:rsidRPr="000B1055">
        <w:rPr>
          <w:rStyle w:val="StyleUnderline"/>
          <w:b/>
        </w:rPr>
        <w:t>“</w:t>
      </w:r>
      <w:r w:rsidRPr="009A325C">
        <w:rPr>
          <w:rStyle w:val="StyleUnderline"/>
          <w:b/>
          <w:highlight w:val="cyan"/>
        </w:rPr>
        <w:t>There the stakes are very high” for China, the U</w:t>
      </w:r>
      <w:r w:rsidRPr="000B1055">
        <w:rPr>
          <w:rStyle w:val="StyleUnderline"/>
          <w:b/>
        </w:rPr>
        <w:t xml:space="preserve">nited </w:t>
      </w:r>
      <w:r w:rsidRPr="009A325C">
        <w:rPr>
          <w:rStyle w:val="StyleUnderline"/>
          <w:b/>
          <w:highlight w:val="cyan"/>
        </w:rPr>
        <w:t>S</w:t>
      </w:r>
      <w:r w:rsidRPr="000B1055">
        <w:rPr>
          <w:rStyle w:val="StyleUnderline"/>
          <w:b/>
        </w:rPr>
        <w:t xml:space="preserve">tates </w:t>
      </w:r>
      <w:r w:rsidRPr="009A325C">
        <w:rPr>
          <w:rStyle w:val="StyleUnderline"/>
          <w:b/>
          <w:highlight w:val="cyan"/>
        </w:rPr>
        <w:t>and the Asia-Pacific region</w:t>
      </w:r>
      <w:r w:rsidRPr="000B1055">
        <w:rPr>
          <w:rStyle w:val="StyleUnderline"/>
          <w:b/>
        </w:rPr>
        <w:t>,</w:t>
      </w:r>
      <w:r w:rsidRPr="000B1055">
        <w:rPr>
          <w:sz w:val="16"/>
        </w:rPr>
        <w:t xml:space="preserve"> she said</w:t>
      </w:r>
      <w:r w:rsidRPr="000B1055">
        <w:rPr>
          <w:rStyle w:val="StyleUnderline"/>
        </w:rPr>
        <w:t xml:space="preserve">. The former Defense Department official said </w:t>
      </w:r>
      <w:r w:rsidRPr="009A325C">
        <w:rPr>
          <w:rStyle w:val="StyleUnderline"/>
          <w:highlight w:val="cyan"/>
        </w:rPr>
        <w:t xml:space="preserve">by militarizing Scarborough Shoal, Beijing </w:t>
      </w:r>
      <w:proofErr w:type="gramStart"/>
      <w:r w:rsidRPr="009A325C">
        <w:rPr>
          <w:rStyle w:val="StyleUnderline"/>
          <w:highlight w:val="cyan"/>
        </w:rPr>
        <w:t>will</w:t>
      </w:r>
      <w:proofErr w:type="gramEnd"/>
      <w:r w:rsidRPr="009A325C">
        <w:rPr>
          <w:rStyle w:val="StyleUnderline"/>
          <w:highlight w:val="cyan"/>
        </w:rPr>
        <w:t xml:space="preserve"> have created “a strategic triangle” of installations that “</w:t>
      </w:r>
      <w:r w:rsidRPr="009A325C">
        <w:rPr>
          <w:rStyle w:val="StyleUnderline"/>
          <w:b/>
          <w:highlight w:val="cyan"/>
        </w:rPr>
        <w:t>dramatically increase China’s ability to project power.</w:t>
      </w:r>
      <w:r w:rsidRPr="000B1055">
        <w:rPr>
          <w:rStyle w:val="StyleUnderline"/>
          <w:b/>
        </w:rPr>
        <w:t>”</w:t>
      </w:r>
      <w:r w:rsidRPr="000B1055">
        <w:rPr>
          <w:sz w:val="16"/>
        </w:rPr>
        <w:t xml:space="preserve"> An airbase on Scarborough Shoal would allow China to impose air defense identification zones and restrict maritime traffic on most of the South China Sea, Ernest Bower, chair of CSIS’s Southeast Asia Program’s advisory board, said at the event. How other nations – U.S. Pacific allies like Japan and Korea, allies in Europe, and partners in the Association of Southeast Asian Nations (ASEAN) – would react to a Chinese rejection of the court’s ruling is unclear. From the start, </w:t>
      </w:r>
      <w:r w:rsidRPr="009A325C">
        <w:rPr>
          <w:rStyle w:val="Emphasis"/>
          <w:highlight w:val="cyan"/>
        </w:rPr>
        <w:t xml:space="preserve">Beijing has said it said it wanted bilateral talks with the Philippines </w:t>
      </w:r>
      <w:r w:rsidRPr="009A325C">
        <w:rPr>
          <w:rStyle w:val="Emphasis"/>
          <w:b w:val="0"/>
        </w:rPr>
        <w:t>and rejected The Hague tribunal’s authority in the matter.</w:t>
      </w:r>
      <w:r w:rsidRPr="009A325C">
        <w:rPr>
          <w:rStyle w:val="Emphasis"/>
        </w:rPr>
        <w:t xml:space="preserve"> </w:t>
      </w:r>
      <w:r w:rsidRPr="000B1055">
        <w:rPr>
          <w:sz w:val="16"/>
        </w:rPr>
        <w:t xml:space="preserve">The Philippines itself has a new administration, and whether Rodrigo </w:t>
      </w:r>
      <w:proofErr w:type="spellStart"/>
      <w:r w:rsidRPr="000B1055">
        <w:rPr>
          <w:sz w:val="16"/>
        </w:rPr>
        <w:t>Duterte</w:t>
      </w:r>
      <w:proofErr w:type="spellEnd"/>
      <w:r w:rsidRPr="000B1055">
        <w:rPr>
          <w:sz w:val="16"/>
        </w:rPr>
        <w:t xml:space="preserve"> would move to talks with China is not known. As for the association’s desires, “ASEAN wants balance,” as it did when Japan was the rising power in the Pacific in the 1970s, Bower said. ASEAN backed off a statement last week calling on China to respect international law when the ruling is handed down. “No one wants to see China isolated,” Bower added. “They must be able to save face.” </w:t>
      </w:r>
      <w:r w:rsidRPr="000B1055">
        <w:rPr>
          <w:rStyle w:val="StyleUnderline"/>
        </w:rPr>
        <w:t>Defense Secretary Ashton Carter said recently</w:t>
      </w:r>
      <w:r w:rsidRPr="000B1055">
        <w:rPr>
          <w:sz w:val="16"/>
        </w:rPr>
        <w:t xml:space="preserve"> on a trip into the </w:t>
      </w:r>
      <w:proofErr w:type="gramStart"/>
      <w:r w:rsidRPr="000B1055">
        <w:rPr>
          <w:sz w:val="16"/>
        </w:rPr>
        <w:t>region that</w:t>
      </w:r>
      <w:proofErr w:type="gramEnd"/>
      <w:r w:rsidRPr="000B1055">
        <w:rPr>
          <w:sz w:val="16"/>
        </w:rPr>
        <w:t xml:space="preserve"> “</w:t>
      </w:r>
      <w:r w:rsidRPr="009A325C">
        <w:rPr>
          <w:rStyle w:val="StyleUnderline"/>
          <w:highlight w:val="cyan"/>
        </w:rPr>
        <w:t>China is building a great wall of self-isolation” with bullying tactics to get its way economically, diplomatically and militarily in the Indo-Pacific</w:t>
      </w:r>
      <w:r w:rsidRPr="009A325C">
        <w:rPr>
          <w:sz w:val="16"/>
          <w:highlight w:val="cyan"/>
        </w:rPr>
        <w:t>.</w:t>
      </w:r>
    </w:p>
    <w:p w14:paraId="0EFFD183" w14:textId="77777777" w:rsidR="009A325C" w:rsidRPr="00AF5448" w:rsidRDefault="009A325C" w:rsidP="009A325C">
      <w:pPr>
        <w:pStyle w:val="Heading4"/>
      </w:pPr>
      <w:r>
        <w:t xml:space="preserve">The </w:t>
      </w:r>
      <w:proofErr w:type="spellStart"/>
      <w:r>
        <w:t>aff’s</w:t>
      </w:r>
      <w:proofErr w:type="spellEnd"/>
      <w:r>
        <w:t xml:space="preserve"> engagement is insufficient to deter China</w:t>
      </w:r>
    </w:p>
    <w:p w14:paraId="07154FA2" w14:textId="77777777" w:rsidR="009A325C" w:rsidRDefault="009A325C" w:rsidP="009A325C">
      <w:pPr>
        <w:rPr>
          <w:sz w:val="16"/>
        </w:rPr>
      </w:pPr>
      <w:proofErr w:type="spellStart"/>
      <w:r w:rsidRPr="00AF5448">
        <w:rPr>
          <w:rStyle w:val="Style13ptBold"/>
        </w:rPr>
        <w:t>Lan</w:t>
      </w:r>
      <w:proofErr w:type="spellEnd"/>
      <w:r w:rsidRPr="00AF5448">
        <w:rPr>
          <w:rStyle w:val="Style13ptBold"/>
        </w:rPr>
        <w:t xml:space="preserve"> and Vu 16</w:t>
      </w:r>
      <w:r>
        <w:rPr>
          <w:sz w:val="16"/>
        </w:rPr>
        <w:t xml:space="preserve"> [</w:t>
      </w:r>
      <w:r w:rsidRPr="005767F7">
        <w:rPr>
          <w:sz w:val="16"/>
        </w:rPr>
        <w:t xml:space="preserve">Ngo Di </w:t>
      </w:r>
      <w:proofErr w:type="spellStart"/>
      <w:proofErr w:type="gramStart"/>
      <w:r w:rsidRPr="005767F7">
        <w:rPr>
          <w:sz w:val="16"/>
        </w:rPr>
        <w:t>Lan</w:t>
      </w:r>
      <w:proofErr w:type="spellEnd"/>
      <w:proofErr w:type="gramEnd"/>
      <w:r w:rsidRPr="005767F7">
        <w:rPr>
          <w:sz w:val="16"/>
        </w:rPr>
        <w:t xml:space="preserve"> is a PhD student in Politics at Brandeis University, where he focuses on U.S foreign policy and U.S-China relations. He is also a research associate at the Saigon Center for International Studies (SCIS)</w:t>
      </w:r>
      <w:r>
        <w:rPr>
          <w:sz w:val="16"/>
        </w:rPr>
        <w:t xml:space="preserve">, and </w:t>
      </w:r>
      <w:r w:rsidRPr="005767F7">
        <w:rPr>
          <w:sz w:val="16"/>
        </w:rPr>
        <w:t>Truong-Minh Vu is the director of the Center for International Studies (SCIS) at the University of Social Sciences and Humanities in Ho Chi Minh City</w:t>
      </w:r>
      <w:r>
        <w:rPr>
          <w:sz w:val="16"/>
        </w:rPr>
        <w:t>, “</w:t>
      </w:r>
      <w:r w:rsidRPr="005767F7">
        <w:rPr>
          <w:sz w:val="16"/>
        </w:rPr>
        <w:t>FLEXIBLE RESPONSE TO DETER IN THE SOUTH CHINA SEA</w:t>
      </w:r>
      <w:r>
        <w:rPr>
          <w:sz w:val="16"/>
        </w:rPr>
        <w:t xml:space="preserve">”, CSIS, </w:t>
      </w:r>
      <w:hyperlink r:id="rId28" w:history="1">
        <w:r w:rsidRPr="00DD5772">
          <w:rPr>
            <w:rStyle w:val="Hyperlink"/>
            <w:sz w:val="16"/>
          </w:rPr>
          <w:t>http://amti.csis.org/flexible-response-deter-south-china-sea/</w:t>
        </w:r>
        <w:proofErr w:type="gramStart"/>
      </w:hyperlink>
      <w:r>
        <w:rPr>
          <w:sz w:val="16"/>
        </w:rPr>
        <w:t>,</w:t>
      </w:r>
      <w:proofErr w:type="gramEnd"/>
      <w:r>
        <w:rPr>
          <w:sz w:val="16"/>
        </w:rPr>
        <w:t xml:space="preserve"> April]</w:t>
      </w:r>
    </w:p>
    <w:p w14:paraId="579CA070" w14:textId="77777777" w:rsidR="009A325C" w:rsidRDefault="009A325C" w:rsidP="009A325C">
      <w:pPr>
        <w:rPr>
          <w:rStyle w:val="StyleUnderline"/>
        </w:rPr>
      </w:pPr>
      <w:r w:rsidRPr="00CE23B0">
        <w:rPr>
          <w:sz w:val="16"/>
        </w:rPr>
        <w:t xml:space="preserve">To counter China’s “salami-slicing,” </w:t>
      </w:r>
      <w:r w:rsidRPr="00CE23B0">
        <w:rPr>
          <w:rStyle w:val="StyleUnderline"/>
        </w:rPr>
        <w:t>a strategy of flexible response is needed</w:t>
      </w:r>
      <w:r w:rsidRPr="00CE23B0">
        <w:rPr>
          <w:sz w:val="16"/>
        </w:rPr>
        <w:t>—</w:t>
      </w:r>
      <w:r w:rsidRPr="00CE23B0">
        <w:rPr>
          <w:rStyle w:val="StyleUnderline"/>
        </w:rPr>
        <w:t>one that imposes immediate and proportionate costs on every Chinese escalatory action</w:t>
      </w:r>
      <w:r w:rsidRPr="00CE23B0">
        <w:rPr>
          <w:sz w:val="16"/>
        </w:rPr>
        <w:t xml:space="preserve">. </w:t>
      </w:r>
      <w:r w:rsidRPr="00CE23B0">
        <w:rPr>
          <w:rStyle w:val="StyleUnderline"/>
        </w:rPr>
        <w:t>Such a response should have four core features: it should be discrete, targeted, proportionate, and immediate</w:t>
      </w:r>
      <w:r w:rsidRPr="009A325C">
        <w:rPr>
          <w:rStyle w:val="StyleUnderline"/>
          <w:highlight w:val="cyan"/>
        </w:rPr>
        <w:t>.</w:t>
      </w:r>
      <w:r w:rsidRPr="009A325C">
        <w:rPr>
          <w:sz w:val="16"/>
          <w:highlight w:val="cyan"/>
        </w:rPr>
        <w:t xml:space="preserve"> </w:t>
      </w:r>
      <w:r w:rsidRPr="009A325C">
        <w:rPr>
          <w:rStyle w:val="StyleUnderline"/>
          <w:highlight w:val="cyan"/>
        </w:rPr>
        <w:t xml:space="preserve">The U.S. retaliatory response to a Chinese action </w:t>
      </w:r>
      <w:r w:rsidRPr="009A325C">
        <w:rPr>
          <w:rStyle w:val="StyleUnderline"/>
          <w:b/>
          <w:highlight w:val="cyan"/>
        </w:rPr>
        <w:t>should be discrete</w:t>
      </w:r>
      <w:r w:rsidRPr="00CE23B0">
        <w:rPr>
          <w:rStyle w:val="StyleUnderline"/>
        </w:rPr>
        <w:t>, meaning a single, independent action</w:t>
      </w:r>
      <w:r w:rsidRPr="00CE23B0">
        <w:rPr>
          <w:sz w:val="16"/>
        </w:rPr>
        <w:t xml:space="preserve"> that can be unilaterally or multilaterally carried out at will. A clear example was the sending of two B-52s to contest China’s announcement of an air defense identification zone over the East China Sea in 2013. It should be targeted instead of indiscriminate. This is important because it limits the risk of large-scale Chinese retaliations. At the same time, </w:t>
      </w:r>
      <w:r w:rsidRPr="009A325C">
        <w:rPr>
          <w:rStyle w:val="StyleUnderline"/>
          <w:highlight w:val="cyan"/>
        </w:rPr>
        <w:t xml:space="preserve">ensuring that </w:t>
      </w:r>
      <w:r w:rsidRPr="009A325C">
        <w:rPr>
          <w:rStyle w:val="StyleUnderline"/>
          <w:b/>
          <w:highlight w:val="cyan"/>
        </w:rPr>
        <w:t>U.S. actions are only aimed</w:t>
      </w:r>
      <w:r w:rsidRPr="009A325C">
        <w:rPr>
          <w:rStyle w:val="StyleUnderline"/>
          <w:highlight w:val="cyan"/>
        </w:rPr>
        <w:t xml:space="preserve"> at those actively and directly engaged seeking to change the status quo in </w:t>
      </w:r>
      <w:r w:rsidRPr="009A325C">
        <w:rPr>
          <w:rStyle w:val="StyleUnderline"/>
          <w:b/>
          <w:highlight w:val="cyan"/>
        </w:rPr>
        <w:t>the S</w:t>
      </w:r>
      <w:r w:rsidRPr="00CE23B0">
        <w:rPr>
          <w:rStyle w:val="StyleUnderline"/>
          <w:b/>
        </w:rPr>
        <w:t xml:space="preserve">outh </w:t>
      </w:r>
      <w:r w:rsidRPr="009A325C">
        <w:rPr>
          <w:rStyle w:val="StyleUnderline"/>
          <w:b/>
          <w:highlight w:val="cyan"/>
        </w:rPr>
        <w:t>C</w:t>
      </w:r>
      <w:r w:rsidRPr="00CE23B0">
        <w:rPr>
          <w:rStyle w:val="StyleUnderline"/>
          <w:b/>
        </w:rPr>
        <w:t xml:space="preserve">hina </w:t>
      </w:r>
      <w:r w:rsidRPr="009A325C">
        <w:rPr>
          <w:rStyle w:val="StyleUnderline"/>
          <w:b/>
          <w:highlight w:val="cyan"/>
        </w:rPr>
        <w:t>S</w:t>
      </w:r>
      <w:r w:rsidRPr="00CE23B0">
        <w:rPr>
          <w:rStyle w:val="StyleUnderline"/>
          <w:b/>
        </w:rPr>
        <w:t>ea</w:t>
      </w:r>
      <w:r w:rsidRPr="00CE23B0">
        <w:rPr>
          <w:rStyle w:val="StyleUnderline"/>
        </w:rPr>
        <w:t xml:space="preserve"> </w:t>
      </w:r>
      <w:r w:rsidRPr="009A325C">
        <w:rPr>
          <w:rStyle w:val="StyleUnderline"/>
          <w:highlight w:val="cyan"/>
        </w:rPr>
        <w:t>bolsters the legitimacy of the U.S. response</w:t>
      </w:r>
      <w:r w:rsidRPr="00CE23B0">
        <w:rPr>
          <w:rStyle w:val="StyleUnderline"/>
        </w:rPr>
        <w:t>.</w:t>
      </w:r>
      <w:r w:rsidRPr="00CE23B0">
        <w:rPr>
          <w:sz w:val="16"/>
        </w:rPr>
        <w:t xml:space="preserve"> For instance, instead of imposing sweeping economic sanctions on China, the United States should respond to China’s land reclamation by sanctioning companies involved in the process, such as the China Communications Construction Company Dredging firm. The response should also be proportionate, in that its intensity should roughly match that of the Chinese act. This limits the risk of escalatory response while allowing the costs that China would have to suffer to vary according to its own actions. And lastly, </w:t>
      </w:r>
      <w:r w:rsidRPr="00CE23B0">
        <w:rPr>
          <w:rStyle w:val="StyleUnderline"/>
        </w:rPr>
        <w:t>U</w:t>
      </w:r>
      <w:r w:rsidRPr="009A325C">
        <w:rPr>
          <w:rStyle w:val="StyleUnderline"/>
          <w:highlight w:val="cyan"/>
        </w:rPr>
        <w:t xml:space="preserve">.S response should be carried out immediately after a Chinese escalatory action to show that there is a cost </w:t>
      </w:r>
      <w:proofErr w:type="gramStart"/>
      <w:r w:rsidRPr="009A325C">
        <w:rPr>
          <w:rStyle w:val="StyleUnderline"/>
          <w:highlight w:val="cyan"/>
        </w:rPr>
        <w:t>to every misbehavior</w:t>
      </w:r>
      <w:proofErr w:type="gramEnd"/>
      <w:r w:rsidRPr="009A325C">
        <w:rPr>
          <w:rStyle w:val="StyleUnderline"/>
          <w:highlight w:val="cyan"/>
        </w:rPr>
        <w:t>,</w:t>
      </w:r>
      <w:r w:rsidRPr="00CE23B0">
        <w:rPr>
          <w:rStyle w:val="StyleUnderline"/>
        </w:rPr>
        <w:t xml:space="preserve"> as well as to negate any potential benefits that China could reap from its action</w:t>
      </w:r>
      <w:r w:rsidRPr="00CE23B0">
        <w:rPr>
          <w:sz w:val="16"/>
        </w:rPr>
        <w:t xml:space="preserve">. </w:t>
      </w:r>
      <w:r w:rsidRPr="00CE23B0">
        <w:rPr>
          <w:rStyle w:val="StyleUnderline"/>
        </w:rPr>
        <w:t>For instance, if China deploys surface to air missiles</w:t>
      </w:r>
      <w:r w:rsidRPr="00CE23B0">
        <w:rPr>
          <w:sz w:val="16"/>
        </w:rPr>
        <w:t xml:space="preserve"> on its features </w:t>
      </w:r>
      <w:r w:rsidRPr="00CE23B0">
        <w:rPr>
          <w:rStyle w:val="StyleUnderline"/>
        </w:rPr>
        <w:t xml:space="preserve">in the </w:t>
      </w:r>
      <w:proofErr w:type="spellStart"/>
      <w:r w:rsidRPr="00CE23B0">
        <w:rPr>
          <w:rStyle w:val="StyleUnderline"/>
        </w:rPr>
        <w:t>Spratlys</w:t>
      </w:r>
      <w:proofErr w:type="spellEnd"/>
      <w:r w:rsidRPr="009A325C">
        <w:rPr>
          <w:rStyle w:val="StyleUnderline"/>
          <w:highlight w:val="cyan"/>
        </w:rPr>
        <w:t>, the U</w:t>
      </w:r>
      <w:r w:rsidRPr="00CE23B0">
        <w:rPr>
          <w:rStyle w:val="StyleUnderline"/>
        </w:rPr>
        <w:t xml:space="preserve">nited </w:t>
      </w:r>
      <w:r w:rsidRPr="009A325C">
        <w:rPr>
          <w:rStyle w:val="StyleUnderline"/>
          <w:highlight w:val="cyan"/>
        </w:rPr>
        <w:t>S</w:t>
      </w:r>
      <w:r w:rsidRPr="00CE23B0">
        <w:rPr>
          <w:rStyle w:val="StyleUnderline"/>
        </w:rPr>
        <w:t xml:space="preserve">tates </w:t>
      </w:r>
      <w:r w:rsidRPr="009A325C">
        <w:rPr>
          <w:rStyle w:val="StyleUnderline"/>
          <w:highlight w:val="cyan"/>
        </w:rPr>
        <w:t>should help</w:t>
      </w:r>
      <w:r w:rsidRPr="00CE23B0">
        <w:rPr>
          <w:rStyle w:val="StyleUnderline"/>
        </w:rPr>
        <w:t xml:space="preserve"> Vietnam and </w:t>
      </w:r>
      <w:r w:rsidRPr="009A325C">
        <w:rPr>
          <w:rStyle w:val="StyleUnderline"/>
          <w:highlight w:val="cyan"/>
        </w:rPr>
        <w:t>the Philippines acquire assets</w:t>
      </w:r>
      <w:r w:rsidRPr="00CE23B0">
        <w:rPr>
          <w:sz w:val="16"/>
        </w:rPr>
        <w:t xml:space="preserve"> specifically </w:t>
      </w:r>
      <w:r w:rsidRPr="00CE23B0">
        <w:rPr>
          <w:rStyle w:val="StyleUnderline"/>
        </w:rPr>
        <w:t>designed to counteract those</w:t>
      </w:r>
      <w:r w:rsidRPr="00CE23B0">
        <w:rPr>
          <w:sz w:val="16"/>
        </w:rPr>
        <w:t xml:space="preserve"> Chinese capabilities. </w:t>
      </w:r>
      <w:r w:rsidRPr="009A325C">
        <w:rPr>
          <w:rStyle w:val="StyleUnderline"/>
          <w:highlight w:val="cyan"/>
        </w:rPr>
        <w:t>To stop China from continuing to change the status quo in the S</w:t>
      </w:r>
      <w:r w:rsidRPr="00CE23B0">
        <w:rPr>
          <w:rStyle w:val="StyleUnderline"/>
        </w:rPr>
        <w:t xml:space="preserve">outh </w:t>
      </w:r>
      <w:r w:rsidRPr="009A325C">
        <w:rPr>
          <w:rStyle w:val="StyleUnderline"/>
          <w:highlight w:val="cyan"/>
        </w:rPr>
        <w:t>C</w:t>
      </w:r>
      <w:r w:rsidRPr="00CE23B0">
        <w:rPr>
          <w:rStyle w:val="StyleUnderline"/>
        </w:rPr>
        <w:t xml:space="preserve">hina </w:t>
      </w:r>
      <w:r w:rsidRPr="009A325C">
        <w:rPr>
          <w:rStyle w:val="StyleUnderline"/>
          <w:highlight w:val="cyan"/>
        </w:rPr>
        <w:t>S</w:t>
      </w:r>
      <w:r w:rsidRPr="00CE23B0">
        <w:rPr>
          <w:rStyle w:val="StyleUnderline"/>
        </w:rPr>
        <w:t>ea and militarize the dispute, the United States must be able to deter effectively</w:t>
      </w:r>
      <w:r w:rsidRPr="00CE23B0">
        <w:rPr>
          <w:sz w:val="16"/>
        </w:rPr>
        <w:t>. And ultimately, the greatest value of flexible response lies in its ability to send an unambiguous deterrence signal to China</w:t>
      </w:r>
      <w:r w:rsidRPr="009A325C">
        <w:rPr>
          <w:sz w:val="16"/>
          <w:highlight w:val="cyan"/>
        </w:rPr>
        <w:t xml:space="preserve">. </w:t>
      </w:r>
      <w:r w:rsidRPr="009A325C">
        <w:rPr>
          <w:rStyle w:val="StyleUnderline"/>
          <w:b/>
          <w:highlight w:val="cyan"/>
        </w:rPr>
        <w:t>As long as U.S. responses rely on actions with a primary purpose other than deterrence, such as joint exercises</w:t>
      </w:r>
      <w:r w:rsidRPr="00CE23B0">
        <w:rPr>
          <w:sz w:val="16"/>
        </w:rPr>
        <w:t xml:space="preserve"> and freedom of navigation operations, </w:t>
      </w:r>
      <w:r w:rsidRPr="009A325C">
        <w:rPr>
          <w:rStyle w:val="StyleUnderline"/>
          <w:b/>
          <w:highlight w:val="cyan"/>
        </w:rPr>
        <w:t>it is not able to send a message of resolve to China because it suggests Washington is not ready to bear the costs of directly confronting China’s actions.</w:t>
      </w:r>
      <w:r w:rsidRPr="00CE23B0">
        <w:rPr>
          <w:sz w:val="16"/>
        </w:rPr>
        <w:t xml:space="preserve"> </w:t>
      </w:r>
      <w:r w:rsidRPr="00CE23B0">
        <w:rPr>
          <w:rStyle w:val="StyleUnderline"/>
        </w:rPr>
        <w:t xml:space="preserve">A flexible response strategy would show China that there is a cost to deconstructive actions. It would also demonstrate that the United States has both the will to challenge China and a specific plan to counteract every Chinese measure. And </w:t>
      </w:r>
      <w:r w:rsidRPr="009A325C">
        <w:rPr>
          <w:rStyle w:val="StyleUnderline"/>
          <w:highlight w:val="cyan"/>
        </w:rPr>
        <w:t xml:space="preserve">it would strongly </w:t>
      </w:r>
      <w:proofErr w:type="gramStart"/>
      <w:r w:rsidRPr="009A325C">
        <w:rPr>
          <w:rStyle w:val="StyleUnderline"/>
          <w:highlight w:val="cyan"/>
        </w:rPr>
        <w:t>reassures</w:t>
      </w:r>
      <w:proofErr w:type="gramEnd"/>
      <w:r w:rsidRPr="009A325C">
        <w:rPr>
          <w:rStyle w:val="StyleUnderline"/>
          <w:highlight w:val="cyan"/>
        </w:rPr>
        <w:t xml:space="preserve"> allies and partners in Asia that Washington will match words with deeds.</w:t>
      </w:r>
    </w:p>
    <w:p w14:paraId="2EC3D76F" w14:textId="77777777" w:rsidR="009A325C" w:rsidRPr="0049263A" w:rsidRDefault="009A325C" w:rsidP="009A325C">
      <w:pPr>
        <w:pStyle w:val="Heading4"/>
      </w:pPr>
      <w:r>
        <w:t>China wont cooperate with the US over the SCS</w:t>
      </w:r>
    </w:p>
    <w:p w14:paraId="2A2C82A2" w14:textId="77777777" w:rsidR="009A325C" w:rsidRDefault="009A325C" w:rsidP="009A325C">
      <w:pPr>
        <w:rPr>
          <w:sz w:val="16"/>
        </w:rPr>
      </w:pPr>
      <w:proofErr w:type="spellStart"/>
      <w:r w:rsidRPr="00AF5448">
        <w:rPr>
          <w:rStyle w:val="Style13ptBold"/>
        </w:rPr>
        <w:t>Lan</w:t>
      </w:r>
      <w:proofErr w:type="spellEnd"/>
      <w:r w:rsidRPr="00AF5448">
        <w:rPr>
          <w:rStyle w:val="Style13ptBold"/>
        </w:rPr>
        <w:t xml:space="preserve"> and Vu 16</w:t>
      </w:r>
      <w:r>
        <w:rPr>
          <w:sz w:val="16"/>
        </w:rPr>
        <w:t xml:space="preserve"> [</w:t>
      </w:r>
      <w:r w:rsidRPr="005767F7">
        <w:rPr>
          <w:sz w:val="16"/>
        </w:rPr>
        <w:t xml:space="preserve">Ngo Di </w:t>
      </w:r>
      <w:proofErr w:type="spellStart"/>
      <w:proofErr w:type="gramStart"/>
      <w:r w:rsidRPr="005767F7">
        <w:rPr>
          <w:sz w:val="16"/>
        </w:rPr>
        <w:t>Lan</w:t>
      </w:r>
      <w:proofErr w:type="spellEnd"/>
      <w:proofErr w:type="gramEnd"/>
      <w:r w:rsidRPr="005767F7">
        <w:rPr>
          <w:sz w:val="16"/>
        </w:rPr>
        <w:t xml:space="preserve"> is a PhD student in Politics at Brandeis University, where he focuses on U.S foreign policy and U.S-China relations. He is also a research associate at the Saigon Center for International Studies (SCIS)</w:t>
      </w:r>
      <w:r>
        <w:rPr>
          <w:sz w:val="16"/>
        </w:rPr>
        <w:t xml:space="preserve">, and </w:t>
      </w:r>
      <w:r w:rsidRPr="005767F7">
        <w:rPr>
          <w:sz w:val="16"/>
        </w:rPr>
        <w:t>Truong-Minh Vu is the director of the Center for International Studies (SCIS) at the University of Social Sciences and Humanities in Ho Chi Minh City</w:t>
      </w:r>
      <w:r>
        <w:rPr>
          <w:sz w:val="16"/>
        </w:rPr>
        <w:t>, “</w:t>
      </w:r>
      <w:r w:rsidRPr="005767F7">
        <w:rPr>
          <w:sz w:val="16"/>
        </w:rPr>
        <w:t>FLEXIBLE RESPONSE TO DETER IN THE SOUTH CHINA SEA</w:t>
      </w:r>
      <w:r>
        <w:rPr>
          <w:sz w:val="16"/>
        </w:rPr>
        <w:t xml:space="preserve">”, CSIS, </w:t>
      </w:r>
      <w:hyperlink r:id="rId29" w:history="1">
        <w:r w:rsidRPr="00DD5772">
          <w:rPr>
            <w:rStyle w:val="Hyperlink"/>
            <w:sz w:val="16"/>
          </w:rPr>
          <w:t>http://amti.csis.org/flexible-response-deter-south-china-sea/</w:t>
        </w:r>
        <w:proofErr w:type="gramStart"/>
      </w:hyperlink>
      <w:r>
        <w:rPr>
          <w:sz w:val="16"/>
        </w:rPr>
        <w:t>,</w:t>
      </w:r>
      <w:proofErr w:type="gramEnd"/>
      <w:r>
        <w:rPr>
          <w:sz w:val="16"/>
        </w:rPr>
        <w:t xml:space="preserve"> April]</w:t>
      </w:r>
    </w:p>
    <w:p w14:paraId="089C5B5E" w14:textId="77777777" w:rsidR="009A325C" w:rsidRDefault="009A325C" w:rsidP="009A325C">
      <w:pPr>
        <w:rPr>
          <w:sz w:val="16"/>
        </w:rPr>
      </w:pPr>
      <w:r w:rsidRPr="0049263A">
        <w:rPr>
          <w:sz w:val="16"/>
        </w:rPr>
        <w:t xml:space="preserve">Third, </w:t>
      </w:r>
      <w:r w:rsidRPr="009A325C">
        <w:rPr>
          <w:rStyle w:val="StyleUnderline"/>
          <w:highlight w:val="cyan"/>
        </w:rPr>
        <w:t xml:space="preserve">China emphasizes </w:t>
      </w:r>
      <w:r w:rsidRPr="009A325C">
        <w:rPr>
          <w:rStyle w:val="StyleUnderline"/>
          <w:b/>
          <w:highlight w:val="cyan"/>
        </w:rPr>
        <w:t>the “bilateral” nature of disputes</w:t>
      </w:r>
      <w:r w:rsidRPr="009A325C">
        <w:rPr>
          <w:b/>
          <w:sz w:val="16"/>
          <w:highlight w:val="cyan"/>
        </w:rPr>
        <w:t xml:space="preserve"> </w:t>
      </w:r>
      <w:r w:rsidRPr="009A325C">
        <w:rPr>
          <w:rStyle w:val="StyleUnderline"/>
          <w:b/>
          <w:highlight w:val="cyan"/>
        </w:rPr>
        <w:t>to avoid intervention by external powers such as the U</w:t>
      </w:r>
      <w:r w:rsidRPr="0049263A">
        <w:rPr>
          <w:rStyle w:val="StyleUnderline"/>
          <w:b/>
        </w:rPr>
        <w:t xml:space="preserve">nited </w:t>
      </w:r>
      <w:r w:rsidRPr="009A325C">
        <w:rPr>
          <w:rStyle w:val="StyleUnderline"/>
          <w:b/>
          <w:highlight w:val="cyan"/>
        </w:rPr>
        <w:t>S</w:t>
      </w:r>
      <w:r w:rsidRPr="0049263A">
        <w:rPr>
          <w:rStyle w:val="StyleUnderline"/>
          <w:b/>
        </w:rPr>
        <w:t>tates</w:t>
      </w:r>
      <w:r w:rsidRPr="0049263A">
        <w:rPr>
          <w:sz w:val="16"/>
        </w:rPr>
        <w:t xml:space="preserve"> and Japan </w:t>
      </w:r>
      <w:r w:rsidRPr="0049263A">
        <w:rPr>
          <w:rStyle w:val="StyleUnderline"/>
        </w:rPr>
        <w:t>on the side of weaker claimants</w:t>
      </w:r>
      <w:r w:rsidRPr="0049263A">
        <w:rPr>
          <w:sz w:val="16"/>
        </w:rPr>
        <w:t xml:space="preserve">. </w:t>
      </w:r>
      <w:r w:rsidRPr="0049263A">
        <w:rPr>
          <w:rStyle w:val="StyleUnderline"/>
        </w:rPr>
        <w:t xml:space="preserve">Since China is much more powerful than each of its neighbors, </w:t>
      </w:r>
      <w:r w:rsidRPr="009A325C">
        <w:rPr>
          <w:rStyle w:val="StyleUnderline"/>
          <w:highlight w:val="cyan"/>
        </w:rPr>
        <w:t>bilateral negotiations give China the most leverage</w:t>
      </w:r>
      <w:r w:rsidRPr="009A325C">
        <w:rPr>
          <w:rStyle w:val="StyleUnderline"/>
        </w:rPr>
        <w:t xml:space="preserve">. Furthermore, by reducing the number of players involved in the dispute, China minimizes uncertainty in </w:t>
      </w:r>
      <w:proofErr w:type="gramStart"/>
      <w:r w:rsidRPr="009A325C">
        <w:rPr>
          <w:rStyle w:val="StyleUnderline"/>
        </w:rPr>
        <w:t>its</w:t>
      </w:r>
      <w:proofErr w:type="gramEnd"/>
      <w:r w:rsidRPr="009A325C">
        <w:rPr>
          <w:rStyle w:val="StyleUnderline"/>
        </w:rPr>
        <w:t xml:space="preserve"> planning and gains the confidence to behave more assertively</w:t>
      </w:r>
      <w:r w:rsidRPr="009A325C">
        <w:rPr>
          <w:sz w:val="16"/>
        </w:rPr>
        <w:t>.</w:t>
      </w:r>
    </w:p>
    <w:p w14:paraId="7169E8CE" w14:textId="77777777" w:rsidR="009A325C" w:rsidRPr="001203F9" w:rsidRDefault="009A325C" w:rsidP="009A325C">
      <w:pPr>
        <w:pStyle w:val="Heading4"/>
      </w:pPr>
      <w:r>
        <w:t>China rejects any third party intervention into the SCS dispute</w:t>
      </w:r>
    </w:p>
    <w:p w14:paraId="071527DE" w14:textId="77777777" w:rsidR="009A325C" w:rsidRPr="001203F9" w:rsidRDefault="009A325C" w:rsidP="009A325C">
      <w:proofErr w:type="spellStart"/>
      <w:r w:rsidRPr="001203F9">
        <w:rPr>
          <w:rStyle w:val="Style13ptBold"/>
        </w:rPr>
        <w:t>Heydarian</w:t>
      </w:r>
      <w:proofErr w:type="spellEnd"/>
      <w:r w:rsidRPr="001203F9">
        <w:rPr>
          <w:rStyle w:val="Style13ptBold"/>
        </w:rPr>
        <w:t xml:space="preserve"> 16</w:t>
      </w:r>
      <w:r>
        <w:t xml:space="preserve"> [</w:t>
      </w:r>
      <w:r w:rsidRPr="001203F9">
        <w:t xml:space="preserve">Richard </w:t>
      </w:r>
      <w:proofErr w:type="spellStart"/>
      <w:r w:rsidRPr="001203F9">
        <w:t>Javad</w:t>
      </w:r>
      <w:proofErr w:type="spellEnd"/>
      <w:r w:rsidRPr="001203F9">
        <w:t xml:space="preserve"> </w:t>
      </w:r>
      <w:proofErr w:type="spellStart"/>
      <w:r w:rsidRPr="001203F9">
        <w:t>Heydarian</w:t>
      </w:r>
      <w:proofErr w:type="spellEnd"/>
      <w:r w:rsidRPr="001203F9">
        <w:t xml:space="preserve"> is an Assistant Professor in international affairs and political science at De La Salle University, and previously served as a policy advisor at the Philippine House of Representatives</w:t>
      </w:r>
      <w:r>
        <w:t>, “</w:t>
      </w:r>
      <w:r w:rsidRPr="001203F9">
        <w:t>Will America Go to War for the Philippines?</w:t>
      </w:r>
      <w:proofErr w:type="gramStart"/>
      <w:r>
        <w:t>”,</w:t>
      </w:r>
      <w:proofErr w:type="gramEnd"/>
      <w:r>
        <w:t xml:space="preserve"> </w:t>
      </w:r>
      <w:hyperlink r:id="rId30" w:history="1">
        <w:r w:rsidRPr="00DD5772">
          <w:rPr>
            <w:rStyle w:val="Hyperlink"/>
          </w:rPr>
          <w:t>http://nationalinterest.org/feature/will-america-go-war-the-philippines-15031?page=show</w:t>
        </w:r>
      </w:hyperlink>
      <w:r>
        <w:t>, January]</w:t>
      </w:r>
    </w:p>
    <w:p w14:paraId="51A71B08" w14:textId="77777777" w:rsidR="009A325C" w:rsidRPr="001203F9" w:rsidRDefault="009A325C" w:rsidP="009A325C">
      <w:pPr>
        <w:rPr>
          <w:sz w:val="16"/>
        </w:rPr>
      </w:pPr>
      <w:r w:rsidRPr="009A325C">
        <w:rPr>
          <w:rStyle w:val="StyleUnderline"/>
          <w:highlight w:val="cyan"/>
        </w:rPr>
        <w:t xml:space="preserve">China wasted no time in lashing out at the </w:t>
      </w:r>
      <w:proofErr w:type="gramStart"/>
      <w:r w:rsidRPr="009A325C">
        <w:rPr>
          <w:rStyle w:val="StyleUnderline"/>
          <w:highlight w:val="cyan"/>
        </w:rPr>
        <w:t>newly-approved</w:t>
      </w:r>
      <w:proofErr w:type="gramEnd"/>
      <w:r w:rsidRPr="009A325C">
        <w:rPr>
          <w:rStyle w:val="StyleUnderline"/>
          <w:highlight w:val="cyan"/>
        </w:rPr>
        <w:t xml:space="preserve"> agreement between the Philippines and America</w:t>
      </w:r>
      <w:r w:rsidRPr="001203F9">
        <w:rPr>
          <w:sz w:val="16"/>
        </w:rPr>
        <w:t xml:space="preserve">. </w:t>
      </w:r>
      <w:r w:rsidRPr="000B54EA">
        <w:rPr>
          <w:rStyle w:val="StyleUnderline"/>
        </w:rPr>
        <w:t xml:space="preserve">The </w:t>
      </w:r>
      <w:r w:rsidRPr="009A325C">
        <w:rPr>
          <w:rStyle w:val="StyleUnderline"/>
          <w:highlight w:val="cyan"/>
        </w:rPr>
        <w:t>Xinhua News Agency</w:t>
      </w:r>
      <w:r w:rsidRPr="000B54EA">
        <w:rPr>
          <w:rStyle w:val="StyleUnderline"/>
        </w:rPr>
        <w:t>, China’s leading state-owned portal</w:t>
      </w:r>
      <w:r w:rsidRPr="009A325C">
        <w:rPr>
          <w:rStyle w:val="StyleUnderline"/>
          <w:highlight w:val="cyan"/>
        </w:rPr>
        <w:t>,</w:t>
      </w:r>
      <w:r w:rsidRPr="009A325C">
        <w:rPr>
          <w:rStyle w:val="StyleUnderline"/>
        </w:rPr>
        <w:t xml:space="preserve"> accused Manila of "turning to Uncle Sam to back its ambition to counter China,</w:t>
      </w:r>
      <w:r w:rsidRPr="009A325C">
        <w:rPr>
          <w:rStyle w:val="StyleUnderline"/>
          <w:highlight w:val="cyan"/>
        </w:rPr>
        <w:t>" warn</w:t>
      </w:r>
      <w:r w:rsidRPr="009A325C">
        <w:rPr>
          <w:rStyle w:val="StyleUnderline"/>
        </w:rPr>
        <w:t>ing</w:t>
      </w:r>
      <w:r w:rsidRPr="009A325C">
        <w:rPr>
          <w:rStyle w:val="StyleUnderline"/>
          <w:highlight w:val="cyan"/>
        </w:rPr>
        <w:t xml:space="preserve"> that the Philippines will "bear the negative consequences of its stupid mov</w:t>
      </w:r>
      <w:r w:rsidRPr="000B54EA">
        <w:rPr>
          <w:rStyle w:val="StyleUnderline"/>
        </w:rPr>
        <w:t>e</w:t>
      </w:r>
      <w:r w:rsidRPr="001203F9">
        <w:rPr>
          <w:sz w:val="16"/>
        </w:rPr>
        <w:t xml:space="preserve"> [author’s own emphasis] in the future". </w:t>
      </w:r>
      <w:r w:rsidRPr="000B54EA">
        <w:rPr>
          <w:rStyle w:val="StyleUnderline"/>
        </w:rPr>
        <w:t>It prodded the Philippines to instead solve "disputes with China through negotiations without seeking help from a third party."</w:t>
      </w:r>
      <w:r w:rsidRPr="001203F9">
        <w:rPr>
          <w:sz w:val="16"/>
        </w:rPr>
        <w:t xml:space="preserve"> </w:t>
      </w:r>
      <w:r w:rsidRPr="009A325C">
        <w:rPr>
          <w:rStyle w:val="StyleUnderline"/>
          <w:highlight w:val="cyan"/>
        </w:rPr>
        <w:t xml:space="preserve">Zhu </w:t>
      </w:r>
      <w:proofErr w:type="spellStart"/>
      <w:r w:rsidRPr="009A325C">
        <w:rPr>
          <w:rStyle w:val="StyleUnderline"/>
          <w:highlight w:val="cyan"/>
        </w:rPr>
        <w:t>Feng</w:t>
      </w:r>
      <w:proofErr w:type="spellEnd"/>
      <w:r w:rsidRPr="009A325C">
        <w:rPr>
          <w:rStyle w:val="StyleUnderline"/>
          <w:highlight w:val="cyan"/>
        </w:rPr>
        <w:t>, an expert at Nanjing University, warned</w:t>
      </w:r>
      <w:r w:rsidRPr="001203F9">
        <w:rPr>
          <w:sz w:val="16"/>
        </w:rPr>
        <w:t xml:space="preserve"> that the </w:t>
      </w:r>
      <w:r w:rsidRPr="009A325C">
        <w:rPr>
          <w:rStyle w:val="StyleUnderline"/>
          <w:highlight w:val="cyan"/>
        </w:rPr>
        <w:t>implementation</w:t>
      </w:r>
      <w:r w:rsidRPr="001203F9">
        <w:rPr>
          <w:sz w:val="16"/>
        </w:rPr>
        <w:t xml:space="preserve"> of EDCA </w:t>
      </w:r>
      <w:r w:rsidRPr="009A325C">
        <w:rPr>
          <w:rStyle w:val="StyleUnderline"/>
          <w:highlight w:val="cyan"/>
        </w:rPr>
        <w:t>will make th</w:t>
      </w:r>
      <w:r w:rsidRPr="001203F9">
        <w:rPr>
          <w:rStyle w:val="StyleUnderline"/>
        </w:rPr>
        <w:t xml:space="preserve">e disputed theatre “more crowded, and the </w:t>
      </w:r>
      <w:r w:rsidRPr="009A325C">
        <w:rPr>
          <w:rStyle w:val="StyleUnderline"/>
          <w:highlight w:val="cyan"/>
        </w:rPr>
        <w:t>risk for a military conflict will continue to rise."</w:t>
      </w:r>
    </w:p>
    <w:p w14:paraId="12C4E244" w14:textId="77777777" w:rsidR="009A325C" w:rsidRDefault="009A325C" w:rsidP="009A325C">
      <w:pPr>
        <w:pStyle w:val="Heading2"/>
      </w:pPr>
      <w:r>
        <w:t>AT no impact</w:t>
      </w:r>
    </w:p>
    <w:p w14:paraId="262914CF" w14:textId="77777777" w:rsidR="009A325C" w:rsidRPr="001203F9" w:rsidRDefault="009A325C" w:rsidP="009A325C">
      <w:pPr>
        <w:pStyle w:val="Heading4"/>
      </w:pPr>
      <w:r>
        <w:t>China will ramp up military presence in the SCS to preempt US presence – no deterrent effect</w:t>
      </w:r>
    </w:p>
    <w:p w14:paraId="11101554" w14:textId="77777777" w:rsidR="009A325C" w:rsidRPr="001203F9" w:rsidRDefault="009A325C" w:rsidP="009A325C">
      <w:proofErr w:type="spellStart"/>
      <w:r w:rsidRPr="001203F9">
        <w:rPr>
          <w:rStyle w:val="Style13ptBold"/>
        </w:rPr>
        <w:t>Heydarian</w:t>
      </w:r>
      <w:proofErr w:type="spellEnd"/>
      <w:r w:rsidRPr="001203F9">
        <w:rPr>
          <w:rStyle w:val="Style13ptBold"/>
        </w:rPr>
        <w:t xml:space="preserve"> 16</w:t>
      </w:r>
      <w:r>
        <w:t xml:space="preserve"> [</w:t>
      </w:r>
      <w:r w:rsidRPr="001203F9">
        <w:t xml:space="preserve">Richard </w:t>
      </w:r>
      <w:proofErr w:type="spellStart"/>
      <w:r w:rsidRPr="001203F9">
        <w:t>Javad</w:t>
      </w:r>
      <w:proofErr w:type="spellEnd"/>
      <w:r w:rsidRPr="001203F9">
        <w:t xml:space="preserve"> </w:t>
      </w:r>
      <w:proofErr w:type="spellStart"/>
      <w:r w:rsidRPr="001203F9">
        <w:t>Heydarian</w:t>
      </w:r>
      <w:proofErr w:type="spellEnd"/>
      <w:r w:rsidRPr="001203F9">
        <w:t xml:space="preserve"> is an Assistant Professor in international affairs and political science at De La Salle University, and previously served as a policy advisor at the Philippine House of Representatives</w:t>
      </w:r>
      <w:r>
        <w:t>, “</w:t>
      </w:r>
      <w:r w:rsidRPr="001203F9">
        <w:t>Will America Go to War for the Philippines?</w:t>
      </w:r>
      <w:proofErr w:type="gramStart"/>
      <w:r>
        <w:t>”,</w:t>
      </w:r>
      <w:proofErr w:type="gramEnd"/>
      <w:r>
        <w:t xml:space="preserve"> </w:t>
      </w:r>
      <w:hyperlink r:id="rId31" w:history="1">
        <w:r w:rsidRPr="00DD5772">
          <w:rPr>
            <w:rStyle w:val="Hyperlink"/>
          </w:rPr>
          <w:t>http://nationalinterest.org/feature/will-america-go-war-the-philippines-15031?page=show</w:t>
        </w:r>
      </w:hyperlink>
      <w:r>
        <w:t>, January]</w:t>
      </w:r>
    </w:p>
    <w:p w14:paraId="310EFFF9" w14:textId="77777777" w:rsidR="009A325C" w:rsidRPr="001203F9" w:rsidRDefault="009A325C" w:rsidP="009A325C">
      <w:pPr>
        <w:rPr>
          <w:sz w:val="16"/>
        </w:rPr>
      </w:pPr>
      <w:r w:rsidRPr="001203F9">
        <w:rPr>
          <w:sz w:val="16"/>
        </w:rPr>
        <w:t xml:space="preserve">Also, it would be politically difficult for America to desist from meaningfully aiding a besieged Philippines when a significant amount of its troops are located on the Southeast Asian country’s soil. In short, America will be compelled to act if Sino-Philippine disputes get out of control and transform into a full-fledged confrontation. This is why EDCA means that </w:t>
      </w:r>
      <w:r w:rsidRPr="001203F9">
        <w:rPr>
          <w:rStyle w:val="StyleUnderline"/>
        </w:rPr>
        <w:t xml:space="preserve">China </w:t>
      </w:r>
      <w:r w:rsidRPr="009A325C">
        <w:rPr>
          <w:rStyle w:val="StyleUnderline"/>
          <w:highlight w:val="cyan"/>
        </w:rPr>
        <w:t xml:space="preserve">will have to more seriously take </w:t>
      </w:r>
      <w:proofErr w:type="gramStart"/>
      <w:r w:rsidRPr="009A325C">
        <w:rPr>
          <w:rStyle w:val="StyleUnderline"/>
          <w:highlight w:val="cyan"/>
        </w:rPr>
        <w:t>a</w:t>
      </w:r>
      <w:proofErr w:type="gramEnd"/>
      <w:r w:rsidRPr="009A325C">
        <w:rPr>
          <w:rStyle w:val="StyleUnderline"/>
          <w:highlight w:val="cyan"/>
        </w:rPr>
        <w:t xml:space="preserve"> American military response into consideration</w:t>
      </w:r>
      <w:r w:rsidRPr="001203F9">
        <w:rPr>
          <w:sz w:val="16"/>
        </w:rPr>
        <w:t xml:space="preserve"> if and when it chooses to coercively occupy Philippine-controlled/claimed features. </w:t>
      </w:r>
      <w:r w:rsidRPr="009A325C">
        <w:rPr>
          <w:rStyle w:val="StyleUnderline"/>
          <w:b/>
          <w:highlight w:val="cyan"/>
        </w:rPr>
        <w:t>Nonetheless, there is no guarantee that this will be enough to rein in Chinese ambitions in the area</w:t>
      </w:r>
      <w:r w:rsidRPr="001203F9">
        <w:rPr>
          <w:sz w:val="16"/>
        </w:rPr>
        <w:t xml:space="preserve">. Not to mention, </w:t>
      </w:r>
      <w:r w:rsidRPr="009A325C">
        <w:rPr>
          <w:rStyle w:val="StyleUnderline"/>
          <w:b/>
          <w:highlight w:val="cyan"/>
        </w:rPr>
        <w:t>China could</w:t>
      </w:r>
      <w:r w:rsidRPr="001203F9">
        <w:rPr>
          <w:rStyle w:val="StyleUnderline"/>
        </w:rPr>
        <w:t xml:space="preserve"> in fact </w:t>
      </w:r>
      <w:r w:rsidRPr="009A325C">
        <w:rPr>
          <w:rStyle w:val="StyleUnderline"/>
          <w:b/>
          <w:highlight w:val="cyan"/>
        </w:rPr>
        <w:t>accelerate its</w:t>
      </w:r>
      <w:r w:rsidRPr="001203F9">
        <w:rPr>
          <w:rStyle w:val="StyleUnderline"/>
        </w:rPr>
        <w:t xml:space="preserve"> construction activities, expand its paramilitary patrols and step up its </w:t>
      </w:r>
      <w:r w:rsidRPr="009A325C">
        <w:rPr>
          <w:rStyle w:val="StyleUnderline"/>
          <w:b/>
          <w:highlight w:val="cyan"/>
        </w:rPr>
        <w:t>military footprint</w:t>
      </w:r>
      <w:r w:rsidRPr="001203F9">
        <w:rPr>
          <w:rStyle w:val="StyleUnderline"/>
        </w:rPr>
        <w:t xml:space="preserve"> in the Spratly chain of islands </w:t>
      </w:r>
      <w:r w:rsidRPr="009A325C">
        <w:rPr>
          <w:rStyle w:val="StyleUnderline"/>
          <w:b/>
          <w:highlight w:val="cyan"/>
        </w:rPr>
        <w:t>to pre-empt the expected spike in American military presence</w:t>
      </w:r>
      <w:r w:rsidRPr="001203F9">
        <w:rPr>
          <w:rStyle w:val="StyleUnderline"/>
          <w:b/>
        </w:rPr>
        <w:t xml:space="preserve"> </w:t>
      </w:r>
      <w:r w:rsidRPr="001203F9">
        <w:rPr>
          <w:rStyle w:val="StyleUnderline"/>
        </w:rPr>
        <w:t>in the area.</w:t>
      </w:r>
      <w:r w:rsidRPr="001203F9">
        <w:rPr>
          <w:sz w:val="16"/>
        </w:rPr>
        <w:t xml:space="preserve"> What </w:t>
      </w:r>
      <w:proofErr w:type="gramStart"/>
      <w:r w:rsidRPr="001203F9">
        <w:rPr>
          <w:sz w:val="16"/>
        </w:rPr>
        <w:t>is</w:t>
      </w:r>
      <w:proofErr w:type="gramEnd"/>
      <w:r w:rsidRPr="001203F9">
        <w:rPr>
          <w:sz w:val="16"/>
        </w:rPr>
        <w:t xml:space="preserve"> clear, however, is that China’s neighbors like the Philippines are desperate for American assistance like never before.</w:t>
      </w:r>
    </w:p>
    <w:p w14:paraId="70301D9C" w14:textId="77777777" w:rsidR="009A325C" w:rsidRDefault="009A325C" w:rsidP="00833D07"/>
    <w:p w14:paraId="4A7DF33F" w14:textId="77777777" w:rsidR="00F94B26" w:rsidRPr="00CE78E2" w:rsidRDefault="00F94B26" w:rsidP="00F94B26">
      <w:pPr>
        <w:pStyle w:val="Heading1"/>
      </w:pPr>
      <w:r w:rsidRPr="00CE78E2">
        <w:t>AFF ANSWERS</w:t>
      </w:r>
    </w:p>
    <w:p w14:paraId="3C906F39" w14:textId="609AB144" w:rsidR="00825D25" w:rsidRDefault="00825D25" w:rsidP="00F94B26">
      <w:pPr>
        <w:pStyle w:val="Heading2"/>
      </w:pPr>
      <w:r>
        <w:t xml:space="preserve">Tensions decreasing </w:t>
      </w:r>
      <w:proofErr w:type="gramStart"/>
      <w:r>
        <w:t>Now</w:t>
      </w:r>
      <w:proofErr w:type="gramEnd"/>
    </w:p>
    <w:p w14:paraId="38292C45" w14:textId="77777777" w:rsidR="00825D25" w:rsidRDefault="00825D25" w:rsidP="00825D25">
      <w:pPr>
        <w:pStyle w:val="Heading4"/>
      </w:pPr>
      <w:r>
        <w:t>Tensions in the SCS decreasing now—</w:t>
      </w:r>
      <w:proofErr w:type="spellStart"/>
      <w:r>
        <w:t>Duterte</w:t>
      </w:r>
      <w:proofErr w:type="spellEnd"/>
      <w:r>
        <w:t xml:space="preserve"> favors reconciliation with China</w:t>
      </w:r>
    </w:p>
    <w:p w14:paraId="1E94251E" w14:textId="523DAF2D" w:rsidR="00825D25" w:rsidRPr="00363CBC" w:rsidRDefault="00825D25" w:rsidP="00825D25">
      <w:pPr>
        <w:rPr>
          <w:sz w:val="16"/>
          <w:szCs w:val="16"/>
        </w:rPr>
      </w:pPr>
      <w:proofErr w:type="spellStart"/>
      <w:r w:rsidRPr="00363CBC">
        <w:rPr>
          <w:b/>
          <w:sz w:val="26"/>
          <w:szCs w:val="26"/>
        </w:rPr>
        <w:t>Tiezzi</w:t>
      </w:r>
      <w:proofErr w:type="spellEnd"/>
      <w:r w:rsidRPr="00363CBC">
        <w:rPr>
          <w:b/>
          <w:sz w:val="26"/>
          <w:szCs w:val="26"/>
        </w:rPr>
        <w:t xml:space="preserve"> 7/1</w:t>
      </w:r>
      <w:r>
        <w:rPr>
          <w:sz w:val="16"/>
          <w:szCs w:val="16"/>
        </w:rPr>
        <w:t xml:space="preserve"> (</w:t>
      </w:r>
      <w:r w:rsidRPr="00363CBC">
        <w:rPr>
          <w:sz w:val="16"/>
          <w:szCs w:val="16"/>
        </w:rPr>
        <w:t xml:space="preserve">Shannon </w:t>
      </w:r>
      <w:proofErr w:type="spellStart"/>
      <w:r w:rsidRPr="00363CBC">
        <w:rPr>
          <w:sz w:val="16"/>
          <w:szCs w:val="16"/>
        </w:rPr>
        <w:t>Tiezzi</w:t>
      </w:r>
      <w:proofErr w:type="spellEnd"/>
      <w:r w:rsidRPr="00363CBC">
        <w:rPr>
          <w:sz w:val="16"/>
          <w:szCs w:val="16"/>
        </w:rPr>
        <w:t xml:space="preserve"> is Editor at The Diplomat. Her main focus is on China, and she writes on China’s foreign relations, domestic politics, and economy. </w:t>
      </w:r>
      <w:r>
        <w:rPr>
          <w:sz w:val="16"/>
          <w:szCs w:val="16"/>
        </w:rPr>
        <w:t xml:space="preserve">7/1/16.  </w:t>
      </w:r>
      <w:r w:rsidRPr="00363CBC">
        <w:rPr>
          <w:sz w:val="16"/>
          <w:szCs w:val="16"/>
        </w:rPr>
        <w:t xml:space="preserve">“China Congratulates Philippines' New President </w:t>
      </w:r>
      <w:proofErr w:type="spellStart"/>
      <w:r w:rsidRPr="00363CBC">
        <w:rPr>
          <w:sz w:val="16"/>
          <w:szCs w:val="16"/>
        </w:rPr>
        <w:t>Duterte</w:t>
      </w:r>
      <w:proofErr w:type="spellEnd"/>
      <w:r w:rsidRPr="00363CBC">
        <w:rPr>
          <w:sz w:val="16"/>
          <w:szCs w:val="16"/>
        </w:rPr>
        <w:t xml:space="preserve">”; The Diplomat. </w:t>
      </w:r>
      <w:hyperlink r:id="rId32" w:history="1">
        <w:r w:rsidRPr="00B13C59">
          <w:rPr>
            <w:rStyle w:val="Hyperlink"/>
            <w:sz w:val="16"/>
            <w:szCs w:val="16"/>
          </w:rPr>
          <w:t>http://thediplomat.com/2016/07/china-congratulates-philippines-new-president-duterte/</w:t>
        </w:r>
      </w:hyperlink>
      <w:r w:rsidRPr="00363CBC">
        <w:rPr>
          <w:sz w:val="16"/>
          <w:szCs w:val="16"/>
        </w:rPr>
        <w:t>)</w:t>
      </w:r>
      <w:r>
        <w:rPr>
          <w:sz w:val="16"/>
          <w:szCs w:val="16"/>
        </w:rPr>
        <w:t xml:space="preserve"> NTT</w:t>
      </w:r>
    </w:p>
    <w:p w14:paraId="34609F67" w14:textId="77777777" w:rsidR="00825D25" w:rsidRDefault="00825D25" w:rsidP="00825D25">
      <w:r w:rsidRPr="004516FF">
        <w:t xml:space="preserve">It’s interesting, however, that </w:t>
      </w:r>
      <w:r w:rsidRPr="00825D25">
        <w:rPr>
          <w:highlight w:val="cyan"/>
          <w:u w:val="single"/>
        </w:rPr>
        <w:t>Beijing has shifted its rhetoric from denouncing “the Philippines” in general to holding “the Aquino administration” responsible.</w:t>
      </w:r>
      <w:r w:rsidRPr="004516FF">
        <w:t xml:space="preserve"> </w:t>
      </w:r>
      <w:r w:rsidRPr="00825D25">
        <w:rPr>
          <w:highlight w:val="cyan"/>
          <w:u w:val="single"/>
        </w:rPr>
        <w:t>That leaves the door open for potential reconciliation now that Aquino is gone</w:t>
      </w:r>
      <w:r w:rsidRPr="004516FF">
        <w:t xml:space="preserve"> – providing, of course, that </w:t>
      </w:r>
      <w:proofErr w:type="spellStart"/>
      <w:r w:rsidRPr="004516FF">
        <w:t>Duterte</w:t>
      </w:r>
      <w:proofErr w:type="spellEnd"/>
      <w:r w:rsidRPr="004516FF">
        <w:t xml:space="preserve"> is willing to play by Beijing’s rules and disavow — or at least downplay —</w:t>
      </w:r>
      <w:r>
        <w:t xml:space="preserve"> </w:t>
      </w:r>
      <w:r w:rsidRPr="004516FF">
        <w:t>the case.</w:t>
      </w:r>
      <w:r>
        <w:t xml:space="preserve"> </w:t>
      </w:r>
      <w:proofErr w:type="spellStart"/>
      <w:r w:rsidRPr="00825D25">
        <w:rPr>
          <w:highlight w:val="cyan"/>
          <w:u w:val="single"/>
        </w:rPr>
        <w:t>Duterte</w:t>
      </w:r>
      <w:proofErr w:type="spellEnd"/>
      <w:r w:rsidRPr="00825D25">
        <w:rPr>
          <w:highlight w:val="cyan"/>
          <w:u w:val="single"/>
        </w:rPr>
        <w:t xml:space="preserve"> seems inclined to do so</w:t>
      </w:r>
      <w:r w:rsidRPr="004516FF">
        <w:t xml:space="preserve">, judging by recent comments. In a recent Cabinet meeting, </w:t>
      </w:r>
      <w:proofErr w:type="spellStart"/>
      <w:r w:rsidRPr="00825D25">
        <w:rPr>
          <w:highlight w:val="cyan"/>
          <w:u w:val="single"/>
        </w:rPr>
        <w:t>Duterte</w:t>
      </w:r>
      <w:proofErr w:type="spellEnd"/>
      <w:r w:rsidRPr="00825D25">
        <w:rPr>
          <w:highlight w:val="cyan"/>
          <w:u w:val="single"/>
        </w:rPr>
        <w:t xml:space="preserve"> reportedly said that his government would tread carefully if the ruling goes the Philippines’ way, as expected: “it should be a soft landing for everybody… [</w:t>
      </w:r>
      <w:proofErr w:type="gramStart"/>
      <w:r w:rsidRPr="00825D25">
        <w:rPr>
          <w:highlight w:val="cyan"/>
          <w:u w:val="single"/>
        </w:rPr>
        <w:t>if</w:t>
      </w:r>
      <w:proofErr w:type="gramEnd"/>
      <w:r w:rsidRPr="00825D25">
        <w:rPr>
          <w:highlight w:val="cyan"/>
          <w:u w:val="single"/>
        </w:rPr>
        <w:t>] we do not really taunt or flaunt it.”</w:t>
      </w:r>
      <w:r>
        <w:t xml:space="preserve"> </w:t>
      </w:r>
      <w:r w:rsidRPr="004516FF">
        <w:t xml:space="preserve">He added that the case “would be a moral victory and put a country in an awkward position,” with “a country” likely referring to China. However, </w:t>
      </w:r>
      <w:proofErr w:type="spellStart"/>
      <w:r w:rsidRPr="004516FF">
        <w:t>Duterte</w:t>
      </w:r>
      <w:proofErr w:type="spellEnd"/>
      <w:r w:rsidRPr="004516FF">
        <w:t xml:space="preserve"> continued to say that the Philippines must also take into account “the reality.”</w:t>
      </w:r>
      <w:r>
        <w:t xml:space="preserve"> </w:t>
      </w:r>
      <w:r w:rsidRPr="004516FF">
        <w:t xml:space="preserve">Likewise, Foreign Secretary Perfecto </w:t>
      </w:r>
      <w:proofErr w:type="spellStart"/>
      <w:r w:rsidRPr="004516FF">
        <w:t>Yasay</w:t>
      </w:r>
      <w:proofErr w:type="spellEnd"/>
      <w:r w:rsidRPr="004516FF">
        <w:t xml:space="preserve"> Jr. said he was “adverse” to the idea, raised by foreign governments in his talks, that the Philippines should “make stronger statements” if the ruling is in their favor.</w:t>
      </w:r>
      <w:r>
        <w:t xml:space="preserve"> </w:t>
      </w:r>
      <w:r w:rsidRPr="004516FF">
        <w:t xml:space="preserve">“I told them in no unmistakable terms that the first thing that we will do when we get that decision is to study its implications and its ramifications,” </w:t>
      </w:r>
      <w:proofErr w:type="spellStart"/>
      <w:r w:rsidRPr="004516FF">
        <w:t>Yasay</w:t>
      </w:r>
      <w:proofErr w:type="spellEnd"/>
      <w:r w:rsidRPr="004516FF">
        <w:t xml:space="preserve"> explained.</w:t>
      </w:r>
      <w:r>
        <w:t xml:space="preserve"> </w:t>
      </w:r>
      <w:r w:rsidRPr="004516FF">
        <w:t xml:space="preserve">Earlier this week, Defense Minister </w:t>
      </w:r>
      <w:proofErr w:type="spellStart"/>
      <w:r w:rsidRPr="004516FF">
        <w:t>Delfin</w:t>
      </w:r>
      <w:proofErr w:type="spellEnd"/>
      <w:r w:rsidRPr="004516FF">
        <w:t xml:space="preserve"> </w:t>
      </w:r>
      <w:proofErr w:type="spellStart"/>
      <w:r w:rsidRPr="004516FF">
        <w:t>Lorenzana</w:t>
      </w:r>
      <w:proofErr w:type="spellEnd"/>
      <w:r>
        <w:t xml:space="preserve"> </w:t>
      </w:r>
      <w:r w:rsidRPr="004516FF">
        <w:t>told Reuters that his main priority would be rooting out militant groups in the country’s south, rather than the disputes with China and other claimants. While he acknowledged that “[</w:t>
      </w:r>
      <w:proofErr w:type="gramStart"/>
      <w:r w:rsidRPr="004516FF">
        <w:t>w]e</w:t>
      </w:r>
      <w:proofErr w:type="gramEnd"/>
      <w:r w:rsidRPr="004516FF">
        <w:t xml:space="preserve"> cannot ignore the West Philippine Sea (South China Sea),” Reuters reported </w:t>
      </w:r>
      <w:proofErr w:type="spellStart"/>
      <w:r w:rsidRPr="004516FF">
        <w:t>Lorenzana</w:t>
      </w:r>
      <w:proofErr w:type="spellEnd"/>
      <w:r w:rsidRPr="004516FF">
        <w:t xml:space="preserve"> planned to “invest in more speed boats and helicopters to help flush out the [Abu </w:t>
      </w:r>
      <w:proofErr w:type="spellStart"/>
      <w:r w:rsidRPr="004516FF">
        <w:t>Sayyaf</w:t>
      </w:r>
      <w:proofErr w:type="spellEnd"/>
      <w:r w:rsidRPr="004516FF">
        <w:t xml:space="preserve"> militant] group based on southern </w:t>
      </w:r>
      <w:proofErr w:type="spellStart"/>
      <w:r w:rsidRPr="004516FF">
        <w:t>Jolo</w:t>
      </w:r>
      <w:proofErr w:type="spellEnd"/>
      <w:r w:rsidRPr="004516FF">
        <w:t xml:space="preserve"> island, rather than divert funds into maritime security.”</w:t>
      </w:r>
      <w:r>
        <w:t xml:space="preserve"> </w:t>
      </w:r>
      <w:r w:rsidRPr="004516FF">
        <w:t xml:space="preserve">These remarks seem to reflect </w:t>
      </w:r>
      <w:r w:rsidRPr="00825D25">
        <w:rPr>
          <w:highlight w:val="cyan"/>
          <w:u w:val="single"/>
        </w:rPr>
        <w:t xml:space="preserve">a general tendency on </w:t>
      </w:r>
      <w:proofErr w:type="spellStart"/>
      <w:r w:rsidRPr="00825D25">
        <w:rPr>
          <w:highlight w:val="cyan"/>
          <w:u w:val="single"/>
        </w:rPr>
        <w:t>Duterte’s</w:t>
      </w:r>
      <w:proofErr w:type="spellEnd"/>
      <w:r w:rsidRPr="00825D25">
        <w:rPr>
          <w:highlight w:val="cyan"/>
          <w:u w:val="single"/>
        </w:rPr>
        <w:t xml:space="preserve"> part to downplay the disputes and return to dialogue with China — particularly if that leads to increased Chinese investments.</w:t>
      </w:r>
      <w:r w:rsidRPr="004516FF">
        <w:t xml:space="preserve"> Small wonder, then, that China was so eager to congratulate him on his victory. Despite its stated plan to ignore the PCA ruling, </w:t>
      </w:r>
      <w:r w:rsidRPr="00825D25">
        <w:rPr>
          <w:highlight w:val="cyan"/>
          <w:u w:val="single"/>
        </w:rPr>
        <w:t>Beijing’s neuralgia over the South China Sea arbitration case is evident from its intense efforts to drum up support for its viewpoint over the past weeks. While the PCA is widely expected to rule mostly in Manila’s favor, that won’t matter as much if the Philippine government itself refrains from embarrassing China with the legal victory</w:t>
      </w:r>
      <w:r w:rsidRPr="004516FF">
        <w:t>.</w:t>
      </w:r>
      <w:r>
        <w:t xml:space="preserve"> </w:t>
      </w:r>
      <w:r w:rsidRPr="004516FF">
        <w:t xml:space="preserve">However, </w:t>
      </w:r>
      <w:proofErr w:type="spellStart"/>
      <w:r w:rsidRPr="004516FF">
        <w:t>Duterte</w:t>
      </w:r>
      <w:proofErr w:type="spellEnd"/>
      <w:r w:rsidRPr="004516FF">
        <w:t xml:space="preserve"> will be constrained by popular sentiment in how far he can go in smoothing over tensions. Aquino’s tough stance was generally popular in the Philippines; the former president was considered the most trusted official and most popular top official</w:t>
      </w:r>
      <w:r>
        <w:t xml:space="preserve"> </w:t>
      </w:r>
      <w:r w:rsidRPr="004516FF">
        <w:t>in the country. Meanwhile, a September 2015 survey by the Pew Research Center found that an astonishing 91 percent of respondents in the Philippines were concerned about the maritime disputes with China.</w:t>
      </w:r>
      <w:r>
        <w:t xml:space="preserve"> </w:t>
      </w:r>
      <w:r w:rsidRPr="004516FF">
        <w:t xml:space="preserve">Still, the same survey found that </w:t>
      </w:r>
      <w:r w:rsidRPr="00825D25">
        <w:rPr>
          <w:highlight w:val="cyan"/>
          <w:u w:val="single"/>
        </w:rPr>
        <w:t xml:space="preserve">a majority (54 percent) of Filipinos reported a favorable impression of China, meaning </w:t>
      </w:r>
      <w:proofErr w:type="spellStart"/>
      <w:r w:rsidRPr="00825D25">
        <w:rPr>
          <w:highlight w:val="cyan"/>
          <w:u w:val="single"/>
        </w:rPr>
        <w:t>Duterte</w:t>
      </w:r>
      <w:proofErr w:type="spellEnd"/>
      <w:r w:rsidRPr="00825D25">
        <w:rPr>
          <w:highlight w:val="cyan"/>
          <w:u w:val="single"/>
        </w:rPr>
        <w:t xml:space="preserve"> will likely have public support for reconciliation</w:t>
      </w:r>
      <w:r w:rsidRPr="00825D25">
        <w:rPr>
          <w:u w:val="single"/>
        </w:rPr>
        <w:t xml:space="preserve"> </w:t>
      </w:r>
      <w:r w:rsidRPr="004516FF">
        <w:t>– provided China allows him to do so without completely capitulating on Manila’s claims.</w:t>
      </w:r>
    </w:p>
    <w:p w14:paraId="0C07A14C" w14:textId="77777777" w:rsidR="00825D25" w:rsidRPr="00825D25" w:rsidRDefault="00825D25" w:rsidP="00825D25"/>
    <w:p w14:paraId="5CE991B9" w14:textId="2A3223F8" w:rsidR="00F94B26" w:rsidRPr="00CE78E2" w:rsidRDefault="00F94B26" w:rsidP="00F94B26">
      <w:pPr>
        <w:pStyle w:val="Heading2"/>
      </w:pPr>
      <w:r w:rsidRPr="00CE78E2">
        <w:t>No Escalation</w:t>
      </w:r>
    </w:p>
    <w:p w14:paraId="07885E3F" w14:textId="77777777" w:rsidR="00F94B26" w:rsidRPr="00CE78E2" w:rsidRDefault="00F94B26" w:rsidP="00F94B26">
      <w:pPr>
        <w:pStyle w:val="Heading4"/>
      </w:pPr>
      <w:r w:rsidRPr="00CE78E2">
        <w:t>No escalation— economic interdependence checks war</w:t>
      </w:r>
    </w:p>
    <w:p w14:paraId="159449EA" w14:textId="2F077B9D" w:rsidR="00F94B26" w:rsidRPr="00CE78E2" w:rsidRDefault="00F94B26" w:rsidP="00F94B26">
      <w:pPr>
        <w:rPr>
          <w:sz w:val="16"/>
          <w:szCs w:val="16"/>
        </w:rPr>
      </w:pPr>
      <w:r w:rsidRPr="00CE78E2">
        <w:rPr>
          <w:b/>
          <w:sz w:val="26"/>
          <w:szCs w:val="26"/>
        </w:rPr>
        <w:t>Jennings 16</w:t>
      </w:r>
      <w:r w:rsidRPr="00CE78E2">
        <w:rPr>
          <w:sz w:val="16"/>
          <w:szCs w:val="16"/>
        </w:rPr>
        <w:t xml:space="preserve"> (Ralph Jennings Is a reporter for Forbes and covers news concerning Taiwan and Asia. 6/6/16.  “Why Odds Of War In The Contested South China Sea Are Near Zero”; Forbes.  </w:t>
      </w:r>
      <w:hyperlink r:id="rId33" w:anchor="2b5ca77735e0" w:history="1">
        <w:r w:rsidR="00825D25" w:rsidRPr="00B13C59">
          <w:rPr>
            <w:rStyle w:val="Hyperlink"/>
            <w:sz w:val="16"/>
            <w:szCs w:val="16"/>
          </w:rPr>
          <w:t>http://www.forbes.com/sites/ralphjennings/2016/06/06/why-odds-of-war-in-the-contested-south-china-sea-are-near-zero/#2b5ca77735e0</w:t>
        </w:r>
      </w:hyperlink>
      <w:r w:rsidRPr="00CE78E2">
        <w:rPr>
          <w:sz w:val="16"/>
          <w:szCs w:val="16"/>
        </w:rPr>
        <w:t>)</w:t>
      </w:r>
      <w:r w:rsidR="00825D25">
        <w:rPr>
          <w:sz w:val="16"/>
          <w:szCs w:val="16"/>
        </w:rPr>
        <w:t xml:space="preserve"> NTT</w:t>
      </w:r>
    </w:p>
    <w:p w14:paraId="74E4643B" w14:textId="77777777" w:rsidR="00F94B26" w:rsidRPr="00CE78E2" w:rsidRDefault="00F94B26" w:rsidP="00F94B26">
      <w:r w:rsidRPr="00CE78E2">
        <w:t xml:space="preserve">But those upsets are oddball incidents, nothing near routine. </w:t>
      </w:r>
      <w:r w:rsidRPr="00CE78E2">
        <w:rPr>
          <w:highlight w:val="cyan"/>
          <w:u w:val="single"/>
        </w:rPr>
        <w:t>No one wants a war despite the maddening erosion of their claims and the economic opportunity they represent</w:t>
      </w:r>
      <w:r w:rsidRPr="00CE78E2">
        <w:t xml:space="preserve">. First, </w:t>
      </w:r>
      <w:r w:rsidRPr="00CE78E2">
        <w:rPr>
          <w:highlight w:val="cyan"/>
          <w:u w:val="single"/>
        </w:rPr>
        <w:t>the countries claiming the S</w:t>
      </w:r>
      <w:r w:rsidRPr="00CE78E2">
        <w:t xml:space="preserve">outh </w:t>
      </w:r>
      <w:r w:rsidRPr="00CE78E2">
        <w:rPr>
          <w:highlight w:val="cyan"/>
          <w:u w:val="single"/>
        </w:rPr>
        <w:t>C</w:t>
      </w:r>
      <w:r w:rsidRPr="00CE78E2">
        <w:t xml:space="preserve">hina </w:t>
      </w:r>
      <w:r w:rsidRPr="00CE78E2">
        <w:rPr>
          <w:highlight w:val="cyan"/>
          <w:u w:val="single"/>
        </w:rPr>
        <w:t>S</w:t>
      </w:r>
      <w:r w:rsidRPr="00CE78E2">
        <w:t>ea have been leaving their stuff there a long time and coast guards from other places know where it is, reducing odds of a mishap.</w:t>
      </w:r>
      <w:r w:rsidRPr="00CE78E2">
        <w:rPr>
          <w:u w:val="single"/>
        </w:rPr>
        <w:t xml:space="preserve"> </w:t>
      </w:r>
      <w:r w:rsidRPr="00CE78E2">
        <w:rPr>
          <w:highlight w:val="cyan"/>
          <w:u w:val="single"/>
        </w:rPr>
        <w:t>China and the U</w:t>
      </w:r>
      <w:r w:rsidRPr="00CE78E2">
        <w:t xml:space="preserve">nited </w:t>
      </w:r>
      <w:r w:rsidRPr="00CE78E2">
        <w:rPr>
          <w:highlight w:val="cyan"/>
          <w:u w:val="single"/>
        </w:rPr>
        <w:t>St</w:t>
      </w:r>
      <w:r w:rsidRPr="00CE78E2">
        <w:t xml:space="preserve">ates </w:t>
      </w:r>
      <w:r w:rsidRPr="00CE78E2">
        <w:rPr>
          <w:highlight w:val="cyan"/>
          <w:u w:val="single"/>
        </w:rPr>
        <w:t>both move in “predictable” ways and military commanders from each side have probably ordered no shooting except in “extreme” cases</w:t>
      </w:r>
      <w:r w:rsidRPr="00CE78E2">
        <w:t xml:space="preserve">, says Denny Roy, senior fellow with the East-West Center think tank in Honolulu. The </w:t>
      </w:r>
      <w:r w:rsidRPr="00CE78E2">
        <w:rPr>
          <w:highlight w:val="cyan"/>
          <w:u w:val="single"/>
        </w:rPr>
        <w:t>idea is the U</w:t>
      </w:r>
      <w:r w:rsidRPr="00CE78E2">
        <w:t xml:space="preserve">nited </w:t>
      </w:r>
      <w:r w:rsidRPr="00CE78E2">
        <w:rPr>
          <w:highlight w:val="cyan"/>
        </w:rPr>
        <w:t>St</w:t>
      </w:r>
      <w:r w:rsidRPr="00CE78E2">
        <w:t xml:space="preserve">ates </w:t>
      </w:r>
      <w:r w:rsidRPr="00CE78E2">
        <w:rPr>
          <w:highlight w:val="cyan"/>
          <w:u w:val="single"/>
        </w:rPr>
        <w:t>could strike on behalf of its old colony the Philippines</w:t>
      </w:r>
      <w:r w:rsidRPr="00CE78E2">
        <w:t xml:space="preserve"> as the two sides have increased defense cooperation since 2014. </w:t>
      </w:r>
      <w:r w:rsidRPr="00CE78E2">
        <w:rPr>
          <w:highlight w:val="cyan"/>
          <w:u w:val="single"/>
        </w:rPr>
        <w:t>But the U</w:t>
      </w:r>
      <w:r w:rsidRPr="00CE78E2">
        <w:t xml:space="preserve">nited </w:t>
      </w:r>
      <w:r w:rsidRPr="00CE78E2">
        <w:rPr>
          <w:highlight w:val="cyan"/>
          <w:u w:val="single"/>
        </w:rPr>
        <w:t>S</w:t>
      </w:r>
      <w:r w:rsidRPr="00CE78E2">
        <w:t xml:space="preserve">tates, </w:t>
      </w:r>
      <w:r w:rsidRPr="00CE78E2">
        <w:rPr>
          <w:highlight w:val="cyan"/>
          <w:u w:val="single"/>
        </w:rPr>
        <w:t>China and other Asian countries with maritime claims depend on one another too much economically to get into an armed struggle</w:t>
      </w:r>
      <w:r w:rsidRPr="00CE78E2">
        <w:t>, says Lin Chong-pin, a retired strategic studies professor in Taiwan. Interdependence has surged since the Global Financial Crisis seven years ago, he says. China, he adds, since 1982 has advocated struggle without a reaching a breaking point. “</w:t>
      </w:r>
      <w:r w:rsidRPr="00CE78E2">
        <w:rPr>
          <w:highlight w:val="cyan"/>
          <w:u w:val="single"/>
        </w:rPr>
        <w:t>The unprecedented magnitude of interdependence of powers in the world</w:t>
      </w:r>
      <w:r w:rsidRPr="00CE78E2">
        <w:t xml:space="preserve"> and especially after the great recession 2009 </w:t>
      </w:r>
      <w:r w:rsidRPr="00CE78E2">
        <w:rPr>
          <w:highlight w:val="cyan"/>
          <w:u w:val="single"/>
        </w:rPr>
        <w:t>is such that they wouldn’t want a war,” Lin says</w:t>
      </w:r>
      <w:r w:rsidRPr="00CE78E2">
        <w:t>.</w:t>
      </w:r>
    </w:p>
    <w:p w14:paraId="233026AB" w14:textId="77777777" w:rsidR="007208A9" w:rsidRPr="006D0A22" w:rsidRDefault="007208A9" w:rsidP="007208A9"/>
    <w:p w14:paraId="094840EC" w14:textId="77777777" w:rsidR="007208A9" w:rsidRPr="006D0A22" w:rsidRDefault="007208A9" w:rsidP="007208A9">
      <w:pPr>
        <w:pStyle w:val="Heading4"/>
      </w:pPr>
      <w:r w:rsidRPr="006D0A22">
        <w:t>No escalation—No one wants war in the SCS</w:t>
      </w:r>
    </w:p>
    <w:p w14:paraId="33EF4632" w14:textId="77777777" w:rsidR="007208A9" w:rsidRPr="00EF2B8A" w:rsidRDefault="007208A9" w:rsidP="007208A9">
      <w:pPr>
        <w:rPr>
          <w:sz w:val="16"/>
          <w:szCs w:val="16"/>
        </w:rPr>
      </w:pPr>
      <w:proofErr w:type="spellStart"/>
      <w:r w:rsidRPr="00EF2B8A">
        <w:rPr>
          <w:rFonts w:cs="Roboto-Regular"/>
          <w:b/>
          <w:color w:val="262626"/>
          <w:sz w:val="26"/>
          <w:szCs w:val="26"/>
        </w:rPr>
        <w:t>Esmaquel</w:t>
      </w:r>
      <w:proofErr w:type="spellEnd"/>
      <w:r w:rsidRPr="00EF2B8A">
        <w:rPr>
          <w:rFonts w:cs="Roboto-Regular"/>
          <w:b/>
          <w:color w:val="262626"/>
          <w:sz w:val="26"/>
          <w:szCs w:val="26"/>
        </w:rPr>
        <w:t xml:space="preserve"> 16</w:t>
      </w:r>
      <w:r>
        <w:rPr>
          <w:rFonts w:cs="Roboto-Regular"/>
          <w:color w:val="262626"/>
          <w:sz w:val="16"/>
          <w:szCs w:val="16"/>
        </w:rPr>
        <w:t xml:space="preserve"> (</w:t>
      </w:r>
      <w:r w:rsidRPr="00EF2B8A">
        <w:rPr>
          <w:rFonts w:cs="Roboto-Regular"/>
          <w:color w:val="262626"/>
          <w:sz w:val="16"/>
          <w:szCs w:val="16"/>
        </w:rPr>
        <w:t xml:space="preserve">PATERNO ESMAQUEL II </w:t>
      </w:r>
      <w:r w:rsidRPr="00EF2B8A">
        <w:rPr>
          <w:sz w:val="16"/>
          <w:szCs w:val="16"/>
        </w:rPr>
        <w:t xml:space="preserve">is a reporter for </w:t>
      </w:r>
      <w:proofErr w:type="spellStart"/>
      <w:r w:rsidRPr="00EF2B8A">
        <w:rPr>
          <w:sz w:val="16"/>
          <w:szCs w:val="16"/>
        </w:rPr>
        <w:t>Rappler</w:t>
      </w:r>
      <w:proofErr w:type="spellEnd"/>
      <w:r w:rsidRPr="00EF2B8A">
        <w:rPr>
          <w:sz w:val="16"/>
          <w:szCs w:val="16"/>
        </w:rPr>
        <w:t xml:space="preserve"> news that specializes in foreign </w:t>
      </w:r>
      <w:proofErr w:type="spellStart"/>
      <w:r w:rsidRPr="00EF2B8A">
        <w:rPr>
          <w:sz w:val="16"/>
          <w:szCs w:val="16"/>
        </w:rPr>
        <w:t>affiars</w:t>
      </w:r>
      <w:proofErr w:type="spellEnd"/>
      <w:r w:rsidRPr="00EF2B8A">
        <w:rPr>
          <w:sz w:val="16"/>
          <w:szCs w:val="16"/>
        </w:rPr>
        <w:t xml:space="preserve">/relations.  </w:t>
      </w:r>
      <w:r>
        <w:rPr>
          <w:sz w:val="16"/>
          <w:szCs w:val="16"/>
        </w:rPr>
        <w:t xml:space="preserve">7/1/16.  </w:t>
      </w:r>
      <w:r w:rsidRPr="00EF2B8A">
        <w:rPr>
          <w:sz w:val="16"/>
          <w:szCs w:val="16"/>
        </w:rPr>
        <w:t>“</w:t>
      </w:r>
      <w:r w:rsidRPr="00EF2B8A">
        <w:rPr>
          <w:rFonts w:cs="RobotoCondensed-Bold"/>
          <w:b/>
          <w:bCs/>
          <w:color w:val="262626"/>
          <w:sz w:val="16"/>
          <w:szCs w:val="16"/>
        </w:rPr>
        <w:t xml:space="preserve">New DFA chief </w:t>
      </w:r>
      <w:proofErr w:type="spellStart"/>
      <w:r w:rsidRPr="00EF2B8A">
        <w:rPr>
          <w:rFonts w:cs="RobotoCondensed-Bold"/>
          <w:b/>
          <w:bCs/>
          <w:color w:val="262626"/>
          <w:sz w:val="16"/>
          <w:szCs w:val="16"/>
        </w:rPr>
        <w:t>Yasay</w:t>
      </w:r>
      <w:proofErr w:type="spellEnd"/>
      <w:r w:rsidRPr="00EF2B8A">
        <w:rPr>
          <w:rFonts w:cs="RobotoCondensed-Bold"/>
          <w:b/>
          <w:bCs/>
          <w:color w:val="262626"/>
          <w:sz w:val="16"/>
          <w:szCs w:val="16"/>
        </w:rPr>
        <w:t>: Why be afraid of China?</w:t>
      </w:r>
      <w:proofErr w:type="gramStart"/>
      <w:r w:rsidRPr="00EF2B8A">
        <w:rPr>
          <w:rFonts w:cs="RobotoCondensed-Bold"/>
          <w:b/>
          <w:bCs/>
          <w:color w:val="262626"/>
          <w:sz w:val="16"/>
          <w:szCs w:val="16"/>
        </w:rPr>
        <w:t>”;</w:t>
      </w:r>
      <w:proofErr w:type="gramEnd"/>
      <w:r w:rsidRPr="00EF2B8A">
        <w:rPr>
          <w:rFonts w:cs="RobotoCondensed-Bold"/>
          <w:b/>
          <w:bCs/>
          <w:color w:val="262626"/>
          <w:sz w:val="16"/>
          <w:szCs w:val="16"/>
        </w:rPr>
        <w:t xml:space="preserve"> The </w:t>
      </w:r>
      <w:proofErr w:type="spellStart"/>
      <w:r w:rsidRPr="00EF2B8A">
        <w:rPr>
          <w:rFonts w:cs="RobotoCondensed-Bold"/>
          <w:b/>
          <w:bCs/>
          <w:color w:val="262626"/>
          <w:sz w:val="16"/>
          <w:szCs w:val="16"/>
        </w:rPr>
        <w:t>Rappler</w:t>
      </w:r>
      <w:proofErr w:type="spellEnd"/>
      <w:r w:rsidRPr="00EF2B8A">
        <w:rPr>
          <w:rFonts w:cs="RobotoCondensed-Bold"/>
          <w:b/>
          <w:bCs/>
          <w:color w:val="262626"/>
          <w:sz w:val="16"/>
          <w:szCs w:val="16"/>
        </w:rPr>
        <w:t xml:space="preserve">.  </w:t>
      </w:r>
      <w:hyperlink r:id="rId34" w:history="1">
        <w:r w:rsidRPr="00EF2B8A">
          <w:rPr>
            <w:rStyle w:val="Hyperlink"/>
            <w:sz w:val="16"/>
            <w:szCs w:val="16"/>
          </w:rPr>
          <w:t>http://www.rappler.com/nation/138305-dfa-secretary-yasay-philippines-afraid-china</w:t>
        </w:r>
      </w:hyperlink>
      <w:r w:rsidRPr="00EF2B8A">
        <w:rPr>
          <w:sz w:val="16"/>
          <w:szCs w:val="16"/>
        </w:rPr>
        <w:t>) NTT</w:t>
      </w:r>
    </w:p>
    <w:p w14:paraId="7D64C94C" w14:textId="77777777" w:rsidR="007208A9" w:rsidRDefault="007208A9" w:rsidP="007208A9">
      <w:pPr>
        <w:rPr>
          <w:u w:val="single"/>
        </w:rPr>
      </w:pPr>
      <w:r w:rsidRPr="006D0A22">
        <w:t>Explaining the comment he made on Thursday, the Philippines’ new top diplomat said on Friday: "</w:t>
      </w:r>
      <w:r w:rsidRPr="00145BA8">
        <w:rPr>
          <w:highlight w:val="cyan"/>
          <w:u w:val="single"/>
        </w:rPr>
        <w:t>There is always a possibility that China might take more aggressive actions insofar as its reaction to the decision of the arbitral tribunal,</w:t>
      </w:r>
      <w:r w:rsidRPr="00145BA8">
        <w:rPr>
          <w:u w:val="single"/>
        </w:rPr>
        <w:t xml:space="preserve"> </w:t>
      </w:r>
      <w:r w:rsidRPr="006D0A22">
        <w:t>especially if it would be in favor of the Philippines."</w:t>
      </w:r>
      <w:r>
        <w:t xml:space="preserve"> </w:t>
      </w:r>
      <w:r w:rsidRPr="006D0A22">
        <w:t>"</w:t>
      </w:r>
      <w:r w:rsidRPr="00145BA8">
        <w:rPr>
          <w:highlight w:val="cyan"/>
          <w:u w:val="single"/>
        </w:rPr>
        <w:t>While we say it as a matter of possibility, there is also equally the possibility that China will not, because it has assured us of its relationship of goodwill with us</w:t>
      </w:r>
      <w:r w:rsidRPr="006D0A22">
        <w:t xml:space="preserve">. In fact without a decision of the UNCLOS court, it has allowed our fishermen to fish in there," </w:t>
      </w:r>
      <w:proofErr w:type="spellStart"/>
      <w:r w:rsidRPr="006D0A22">
        <w:t>Yasay</w:t>
      </w:r>
      <w:proofErr w:type="spellEnd"/>
      <w:r w:rsidRPr="006D0A22">
        <w:t xml:space="preserve"> said.</w:t>
      </w:r>
      <w:r>
        <w:t xml:space="preserve"> </w:t>
      </w:r>
      <w:r w:rsidRPr="006D0A22">
        <w:t>"So I would much rather look at the possibilities of China and the Philippines trying to make sure that the implementation of the decision of the arbitral tribunal will be made as a result of our peaceful negotiations. And I'm hopeful that China would do this notwithstanding the fact that it has said that it will not respect the decision of the arbitral tribunal," he explained.</w:t>
      </w:r>
      <w:r>
        <w:t xml:space="preserve"> </w:t>
      </w:r>
      <w:r w:rsidRPr="006D0A22">
        <w:t>He added that he hopes "China will respect" the upcoming decision, "especially as there is the equal possibility that the ruling will also be in its favor."</w:t>
      </w:r>
      <w:r>
        <w:t xml:space="preserve"> </w:t>
      </w:r>
      <w:proofErr w:type="spellStart"/>
      <w:r w:rsidRPr="0040332A">
        <w:rPr>
          <w:highlight w:val="cyan"/>
          <w:u w:val="single"/>
        </w:rPr>
        <w:t>Yasay</w:t>
      </w:r>
      <w:proofErr w:type="spellEnd"/>
      <w:r w:rsidRPr="0040332A">
        <w:rPr>
          <w:highlight w:val="cyan"/>
          <w:u w:val="single"/>
        </w:rPr>
        <w:t xml:space="preserve"> </w:t>
      </w:r>
      <w:proofErr w:type="gramStart"/>
      <w:r w:rsidRPr="0040332A">
        <w:rPr>
          <w:highlight w:val="cyan"/>
          <w:u w:val="single"/>
        </w:rPr>
        <w:t>said that</w:t>
      </w:r>
      <w:proofErr w:type="gramEnd"/>
      <w:r w:rsidRPr="0040332A">
        <w:rPr>
          <w:highlight w:val="cyan"/>
          <w:u w:val="single"/>
        </w:rPr>
        <w:t xml:space="preserve"> "these are possibilities," and stressed that "nobody wants conflict</w:t>
      </w:r>
      <w:r w:rsidRPr="006D0A22">
        <w:t>."</w:t>
      </w:r>
      <w:r>
        <w:t xml:space="preserve"> </w:t>
      </w:r>
      <w:r w:rsidRPr="006D0A22">
        <w:t>The DFA secretary said: "</w:t>
      </w:r>
      <w:r w:rsidRPr="0040332A">
        <w:rPr>
          <w:highlight w:val="cyan"/>
          <w:u w:val="single"/>
        </w:rPr>
        <w:t>Nobody wants war. The Philippines doesn't want war. China doesn't want war. The Un</w:t>
      </w:r>
      <w:r w:rsidRPr="006D0A22">
        <w:t xml:space="preserve">ited </w:t>
      </w:r>
      <w:r w:rsidRPr="0040332A">
        <w:rPr>
          <w:highlight w:val="cyan"/>
          <w:u w:val="single"/>
        </w:rPr>
        <w:t>S</w:t>
      </w:r>
      <w:r w:rsidRPr="006D0A22">
        <w:t xml:space="preserve">tates </w:t>
      </w:r>
      <w:r w:rsidRPr="0040332A">
        <w:rPr>
          <w:highlight w:val="cyan"/>
          <w:u w:val="single"/>
        </w:rPr>
        <w:t>doesn't want war.</w:t>
      </w:r>
      <w:r w:rsidRPr="0040332A">
        <w:rPr>
          <w:u w:val="single"/>
        </w:rPr>
        <w:t xml:space="preserve"> </w:t>
      </w:r>
      <w:r w:rsidRPr="006D0A22">
        <w:t xml:space="preserve">Japan doesn't want war. </w:t>
      </w:r>
      <w:r w:rsidRPr="00145BA8">
        <w:rPr>
          <w:highlight w:val="cyan"/>
          <w:u w:val="single"/>
        </w:rPr>
        <w:t>The rest of the international community does not want war</w:t>
      </w:r>
      <w:r w:rsidRPr="006D0A22">
        <w:t>."</w:t>
      </w:r>
      <w:r>
        <w:t xml:space="preserve"> </w:t>
      </w:r>
      <w:r w:rsidRPr="006D0A22">
        <w:t xml:space="preserve">"So I'd much rather focus on the probability </w:t>
      </w:r>
      <w:r w:rsidRPr="00145BA8">
        <w:rPr>
          <w:highlight w:val="cyan"/>
          <w:u w:val="single"/>
        </w:rPr>
        <w:t xml:space="preserve">that we will be resolving this dispute that would have been clarified by the arbitral tribunal's decision through negotiations in a peaceful manner," he said. In any case, </w:t>
      </w:r>
      <w:proofErr w:type="spellStart"/>
      <w:r w:rsidRPr="00145BA8">
        <w:rPr>
          <w:highlight w:val="cyan"/>
          <w:u w:val="single"/>
        </w:rPr>
        <w:t>Yasay</w:t>
      </w:r>
      <w:proofErr w:type="spellEnd"/>
      <w:r w:rsidRPr="00145BA8">
        <w:rPr>
          <w:highlight w:val="cyan"/>
          <w:u w:val="single"/>
        </w:rPr>
        <w:t xml:space="preserve"> said the Philippines </w:t>
      </w:r>
      <w:proofErr w:type="gramStart"/>
      <w:r w:rsidRPr="00145BA8">
        <w:rPr>
          <w:highlight w:val="cyan"/>
          <w:u w:val="single"/>
        </w:rPr>
        <w:t>will</w:t>
      </w:r>
      <w:proofErr w:type="gramEnd"/>
      <w:r w:rsidRPr="00145BA8">
        <w:rPr>
          <w:highlight w:val="cyan"/>
          <w:u w:val="single"/>
        </w:rPr>
        <w:t xml:space="preserve"> not issue "provocative" statements if it wins, but will likewise not be "soft" in asserting its rights over the West Philippine Sea.</w:t>
      </w:r>
    </w:p>
    <w:p w14:paraId="52BF7B66" w14:textId="77777777" w:rsidR="009A325C" w:rsidRDefault="009A325C" w:rsidP="007208A9">
      <w:pPr>
        <w:rPr>
          <w:u w:val="single"/>
        </w:rPr>
      </w:pPr>
    </w:p>
    <w:p w14:paraId="3F3211FD" w14:textId="77777777" w:rsidR="009A325C" w:rsidRDefault="009A325C" w:rsidP="009A325C">
      <w:pPr>
        <w:pStyle w:val="Heading4"/>
      </w:pPr>
      <w:r>
        <w:t xml:space="preserve">Chinese claims to the SCS will never escalate to war – multiple reasons </w:t>
      </w:r>
    </w:p>
    <w:p w14:paraId="7EE8F76A" w14:textId="77777777" w:rsidR="009A325C" w:rsidRDefault="009A325C" w:rsidP="009A325C">
      <w:proofErr w:type="spellStart"/>
      <w:r w:rsidRPr="0049263A">
        <w:rPr>
          <w:rStyle w:val="Style13ptBold"/>
        </w:rPr>
        <w:t>Lan</w:t>
      </w:r>
      <w:proofErr w:type="spellEnd"/>
      <w:r w:rsidRPr="0049263A">
        <w:rPr>
          <w:rStyle w:val="Style13ptBold"/>
        </w:rPr>
        <w:t xml:space="preserve"> and Vu 16</w:t>
      </w:r>
      <w:r w:rsidRPr="0049263A">
        <w:t xml:space="preserve"> [Ngo Di </w:t>
      </w:r>
      <w:proofErr w:type="spellStart"/>
      <w:proofErr w:type="gramStart"/>
      <w:r w:rsidRPr="0049263A">
        <w:t>Lan</w:t>
      </w:r>
      <w:proofErr w:type="spellEnd"/>
      <w:proofErr w:type="gramEnd"/>
      <w:r w:rsidRPr="0049263A">
        <w:t xml:space="preserve"> is a PhD student in Politics at Brandeis University, where he focuses on U.S foreign policy and U.S-China relations. He is also a research associate at the Saigon Center for International Studies (SCIS), and Truong-Minh Vu is the director of the Center for International Studies (SCIS) at the University of Social Sciences and Humanities in Ho Chi Minh City, “FLEXIBLE RESPONSE TO DETER IN THE SOUTH CHINA SEA”, CSIS, http://amti.csis.org/flexible-response-deter-south-china-sea/, April]</w:t>
      </w:r>
    </w:p>
    <w:p w14:paraId="4A689BE9" w14:textId="77777777" w:rsidR="009A325C" w:rsidRDefault="009A325C" w:rsidP="009A325C">
      <w:pPr>
        <w:rPr>
          <w:sz w:val="16"/>
        </w:rPr>
      </w:pPr>
      <w:r w:rsidRPr="00CD7536">
        <w:rPr>
          <w:rStyle w:val="StyleUnderline"/>
          <w:highlight w:val="cyan"/>
        </w:rPr>
        <w:t>China’s growing assertiveness</w:t>
      </w:r>
      <w:r w:rsidRPr="0049263A">
        <w:rPr>
          <w:rStyle w:val="StyleUnderline"/>
        </w:rPr>
        <w:t xml:space="preserve"> regarding maritime disputes </w:t>
      </w:r>
      <w:r w:rsidRPr="00CD7536">
        <w:rPr>
          <w:rStyle w:val="StyleUnderline"/>
          <w:highlight w:val="cyan"/>
        </w:rPr>
        <w:t>in the S</w:t>
      </w:r>
      <w:r w:rsidRPr="0049263A">
        <w:rPr>
          <w:rStyle w:val="StyleUnderline"/>
        </w:rPr>
        <w:t xml:space="preserve">outh </w:t>
      </w:r>
      <w:r w:rsidRPr="00CD7536">
        <w:rPr>
          <w:rStyle w:val="StyleUnderline"/>
          <w:highlight w:val="cyan"/>
        </w:rPr>
        <w:t>C</w:t>
      </w:r>
      <w:r w:rsidRPr="0049263A">
        <w:rPr>
          <w:rStyle w:val="StyleUnderline"/>
        </w:rPr>
        <w:t xml:space="preserve">hina </w:t>
      </w:r>
      <w:r w:rsidRPr="00CD7536">
        <w:rPr>
          <w:rStyle w:val="StyleUnderline"/>
          <w:highlight w:val="cyan"/>
        </w:rPr>
        <w:t>S</w:t>
      </w:r>
      <w:r w:rsidRPr="0049263A">
        <w:rPr>
          <w:rStyle w:val="StyleUnderline"/>
        </w:rPr>
        <w:t xml:space="preserve">ea </w:t>
      </w:r>
      <w:r w:rsidRPr="00CD7536">
        <w:rPr>
          <w:rStyle w:val="StyleUnderline"/>
          <w:highlight w:val="cyan"/>
        </w:rPr>
        <w:t>is not the result of a burst of nationalism or any short-term calculation</w:t>
      </w:r>
      <w:r w:rsidRPr="00585DB2">
        <w:rPr>
          <w:sz w:val="16"/>
        </w:rPr>
        <w:t>. In fact</w:t>
      </w:r>
      <w:r w:rsidRPr="00CD7536">
        <w:rPr>
          <w:sz w:val="16"/>
          <w:highlight w:val="cyan"/>
          <w:u w:val="single"/>
        </w:rPr>
        <w:t xml:space="preserve">, </w:t>
      </w:r>
      <w:r w:rsidRPr="00CD7536">
        <w:rPr>
          <w:rStyle w:val="StyleUnderline"/>
          <w:highlight w:val="cyan"/>
        </w:rPr>
        <w:t>China has consistently pursued a single long-term strategy with the effective control of the entire S</w:t>
      </w:r>
      <w:r w:rsidRPr="00585DB2">
        <w:rPr>
          <w:rStyle w:val="StyleUnderline"/>
        </w:rPr>
        <w:t xml:space="preserve">outh </w:t>
      </w:r>
      <w:r w:rsidRPr="00CD7536">
        <w:rPr>
          <w:rStyle w:val="StyleUnderline"/>
          <w:highlight w:val="cyan"/>
        </w:rPr>
        <w:t>C</w:t>
      </w:r>
      <w:r w:rsidRPr="00585DB2">
        <w:rPr>
          <w:rStyle w:val="StyleUnderline"/>
        </w:rPr>
        <w:t xml:space="preserve">hina </w:t>
      </w:r>
      <w:r w:rsidRPr="00CD7536">
        <w:rPr>
          <w:rStyle w:val="StyleUnderline"/>
          <w:highlight w:val="cyan"/>
        </w:rPr>
        <w:t>S</w:t>
      </w:r>
      <w:r w:rsidRPr="00585DB2">
        <w:rPr>
          <w:rStyle w:val="StyleUnderline"/>
        </w:rPr>
        <w:t>ea as its ultimate goal</w:t>
      </w:r>
      <w:r w:rsidRPr="00585DB2">
        <w:rPr>
          <w:sz w:val="16"/>
        </w:rPr>
        <w:t xml:space="preserve">. This strategy has five core features. First and foremost, </w:t>
      </w:r>
      <w:r w:rsidRPr="00585DB2">
        <w:rPr>
          <w:rStyle w:val="StyleUnderline"/>
        </w:rPr>
        <w:t>it seeks to change the territorial status quo gradually,</w:t>
      </w:r>
      <w:r w:rsidRPr="00585DB2">
        <w:rPr>
          <w:sz w:val="16"/>
        </w:rPr>
        <w:t xml:space="preserve"> island-by-island. </w:t>
      </w:r>
      <w:r w:rsidRPr="00585DB2">
        <w:rPr>
          <w:rStyle w:val="StyleUnderline"/>
        </w:rPr>
        <w:t>This stands in contrast to a strategy whereby a country tries to gobble up the entire disputed territory in one fell swoop</w:t>
      </w:r>
      <w:r w:rsidRPr="00585DB2">
        <w:rPr>
          <w:sz w:val="16"/>
        </w:rPr>
        <w:t xml:space="preserve">. China first occupied the </w:t>
      </w:r>
      <w:proofErr w:type="spellStart"/>
      <w:r w:rsidRPr="00585DB2">
        <w:rPr>
          <w:sz w:val="16"/>
        </w:rPr>
        <w:t>Paracel</w:t>
      </w:r>
      <w:proofErr w:type="spellEnd"/>
      <w:r w:rsidRPr="00585DB2">
        <w:rPr>
          <w:sz w:val="16"/>
        </w:rPr>
        <w:t xml:space="preserve"> Islands in 1974 and then slowly expanded its presence southward by attacking Vietnam’s islands in the Spratly chain in the 1980s. Most recently, after a tense standoff with the Philippines, China took effective control of the Scarborough Shoal, thereby changing the territorial status quo further in its favor. </w:t>
      </w:r>
      <w:r w:rsidRPr="00CD7536">
        <w:rPr>
          <w:rStyle w:val="StyleUnderline"/>
          <w:b/>
          <w:highlight w:val="cyan"/>
        </w:rPr>
        <w:t>China pursues this course of action in order to gain incremental advantage in the dispute while avoid upsetting the other disputants too much, thereby preventing a unified and effective response from other countries</w:t>
      </w:r>
      <w:r w:rsidRPr="00585DB2">
        <w:rPr>
          <w:sz w:val="16"/>
        </w:rPr>
        <w:t xml:space="preserve">. Second, it is founded on full-spectrum diplomacy, meaning the skillful use of every instrument of statecraft available, from military coercion and geo-economics intimidation to economic rewards and high-profile negotiations. Nowhere was this clearer than during the </w:t>
      </w:r>
      <w:proofErr w:type="spellStart"/>
      <w:r w:rsidRPr="00585DB2">
        <w:rPr>
          <w:sz w:val="16"/>
        </w:rPr>
        <w:t>Haiyang</w:t>
      </w:r>
      <w:proofErr w:type="spellEnd"/>
      <w:r w:rsidRPr="00585DB2">
        <w:rPr>
          <w:sz w:val="16"/>
        </w:rPr>
        <w:t xml:space="preserve"> </w:t>
      </w:r>
      <w:proofErr w:type="spellStart"/>
      <w:r w:rsidRPr="00585DB2">
        <w:rPr>
          <w:sz w:val="16"/>
        </w:rPr>
        <w:t>Shiyou</w:t>
      </w:r>
      <w:proofErr w:type="spellEnd"/>
      <w:r w:rsidRPr="00585DB2">
        <w:rPr>
          <w:sz w:val="16"/>
        </w:rPr>
        <w:t xml:space="preserve"> 981 oilrig crisis. China precipitated the crisis by dispatching the massive oilrig to waters claimed by Vietnam as part of its exclusive economic zone. It then maintained pressure on Vietnam by deploying a combination of coast guard ships and warships. After having denied many Vietnamese requests to deescalate the conflict, Beijing sent State Councilor Yang </w:t>
      </w:r>
      <w:proofErr w:type="spellStart"/>
      <w:r w:rsidRPr="00585DB2">
        <w:rPr>
          <w:sz w:val="16"/>
        </w:rPr>
        <w:t>Jiechi</w:t>
      </w:r>
      <w:proofErr w:type="spellEnd"/>
      <w:r w:rsidRPr="00585DB2">
        <w:rPr>
          <w:sz w:val="16"/>
        </w:rPr>
        <w:t xml:space="preserve"> to smooth out differences with Hanoi. Second, </w:t>
      </w:r>
      <w:r w:rsidRPr="00CD7536">
        <w:rPr>
          <w:rStyle w:val="StyleUnderline"/>
          <w:highlight w:val="cyan"/>
        </w:rPr>
        <w:t xml:space="preserve">China’s strategy relies on low-intensity but constant and simultaneous small provocations at multiple pressure points, which serve to </w:t>
      </w:r>
      <w:proofErr w:type="gramStart"/>
      <w:r w:rsidRPr="00CD7536">
        <w:rPr>
          <w:rStyle w:val="StyleUnderline"/>
          <w:b/>
          <w:highlight w:val="cyan"/>
        </w:rPr>
        <w:t>stretch</w:t>
      </w:r>
      <w:proofErr w:type="gramEnd"/>
      <w:r w:rsidRPr="00CD7536">
        <w:rPr>
          <w:rStyle w:val="StyleUnderline"/>
          <w:b/>
          <w:highlight w:val="cyan"/>
        </w:rPr>
        <w:t xml:space="preserve"> thin the capabilities of others to respond while limiting the risk of escalation to a manageable level.</w:t>
      </w:r>
      <w:r w:rsidRPr="00585DB2">
        <w:rPr>
          <w:sz w:val="16"/>
        </w:rPr>
        <w:t xml:space="preserve"> </w:t>
      </w:r>
      <w:r w:rsidRPr="00585DB2">
        <w:rPr>
          <w:rStyle w:val="StyleUnderline"/>
        </w:rPr>
        <w:t>This prevents a resolute and unified response from China’s smaller neighbors because they are led to think that the benefits of resisting China during any given provocation are smaller than the costs of disrupting the overall relationship</w:t>
      </w:r>
      <w:r w:rsidRPr="00585DB2">
        <w:rPr>
          <w:sz w:val="16"/>
        </w:rPr>
        <w:t xml:space="preserve"> with Beijing. Thus major crises like the </w:t>
      </w:r>
      <w:proofErr w:type="gramStart"/>
      <w:r w:rsidRPr="00585DB2">
        <w:rPr>
          <w:sz w:val="16"/>
        </w:rPr>
        <w:t>oil rig</w:t>
      </w:r>
      <w:proofErr w:type="gramEnd"/>
      <w:r w:rsidRPr="00585DB2">
        <w:rPr>
          <w:sz w:val="16"/>
        </w:rPr>
        <w:t xml:space="preserve"> deployment are rare. Instead China has focused mainly on land reclamation activities and the incremental militarization of it artificial islands. Third, China emphasizes the “bilateral” nature of disputes to avoid intervention by external powers such as the United States and Japan on the side of weaker claimants. Since China is much more powerful than each of its neighbors, bilateral negotiations give China the most leverage. Furthermore, by reducing the number of players involved in the dispute, China minimizes uncertainty in </w:t>
      </w:r>
      <w:proofErr w:type="gramStart"/>
      <w:r w:rsidRPr="00585DB2">
        <w:rPr>
          <w:sz w:val="16"/>
        </w:rPr>
        <w:t>its</w:t>
      </w:r>
      <w:proofErr w:type="gramEnd"/>
      <w:r w:rsidRPr="00585DB2">
        <w:rPr>
          <w:sz w:val="16"/>
        </w:rPr>
        <w:t xml:space="preserve"> planning and gains the confidence to behave more assertively. Lastly, </w:t>
      </w:r>
      <w:r w:rsidRPr="00585DB2">
        <w:rPr>
          <w:rStyle w:val="StyleUnderline"/>
        </w:rPr>
        <w:t xml:space="preserve">the </w:t>
      </w:r>
      <w:r w:rsidRPr="00CD7536">
        <w:rPr>
          <w:rStyle w:val="StyleUnderline"/>
          <w:highlight w:val="cyan"/>
        </w:rPr>
        <w:t xml:space="preserve">Chinese strategy is heavily dependent on the </w:t>
      </w:r>
      <w:r w:rsidRPr="00CD7536">
        <w:rPr>
          <w:rStyle w:val="StyleUnderline"/>
          <w:b/>
          <w:highlight w:val="cyan"/>
        </w:rPr>
        <w:t>non-lethal use of military coercion</w:t>
      </w:r>
      <w:r w:rsidRPr="00585DB2">
        <w:rPr>
          <w:rStyle w:val="StyleUnderline"/>
        </w:rPr>
        <w:t>, which aims to create and fortify “situations of strength</w:t>
      </w:r>
      <w:r w:rsidRPr="0049263A">
        <w:rPr>
          <w:rStyle w:val="StyleUnderline"/>
          <w:b/>
        </w:rPr>
        <w:t xml:space="preserve">” </w:t>
      </w:r>
      <w:r w:rsidRPr="00CD7536">
        <w:rPr>
          <w:rStyle w:val="StyleUnderline"/>
          <w:b/>
          <w:highlight w:val="cyan"/>
        </w:rPr>
        <w:t>rather than provoke a full-blown armed conflict.</w:t>
      </w:r>
      <w:bookmarkStart w:id="38" w:name="_GoBack"/>
      <w:bookmarkEnd w:id="38"/>
      <w:r w:rsidRPr="00585DB2">
        <w:rPr>
          <w:sz w:val="16"/>
        </w:rPr>
        <w:t xml:space="preserve"> Future actions in this category would include declaring an air defense identification zone or deploying surface to air missiles in the Spratly Islands. </w:t>
      </w:r>
      <w:r w:rsidRPr="00585DB2">
        <w:rPr>
          <w:rStyle w:val="StyleUnderline"/>
        </w:rPr>
        <w:t>This strategy, known as salami-slicing, involves the slow accumulation of small changes, none of which in isolation amounts to a casus belli,</w:t>
      </w:r>
      <w:r w:rsidRPr="00585DB2">
        <w:rPr>
          <w:sz w:val="16"/>
        </w:rPr>
        <w:t xml:space="preserve"> </w:t>
      </w:r>
      <w:r w:rsidRPr="00585DB2">
        <w:rPr>
          <w:rStyle w:val="StyleUnderline"/>
        </w:rPr>
        <w:t>but which add up over time to a substantial change in the strategic picture. The strategy’s purpose is not open confrontation</w:t>
      </w:r>
      <w:r w:rsidRPr="00585DB2">
        <w:rPr>
          <w:sz w:val="16"/>
        </w:rPr>
        <w:t xml:space="preserve"> </w:t>
      </w:r>
      <w:r w:rsidRPr="00585DB2">
        <w:rPr>
          <w:rStyle w:val="StyleUnderline"/>
        </w:rPr>
        <w:t xml:space="preserve">but the creation of </w:t>
      </w:r>
      <w:proofErr w:type="spellStart"/>
      <w:r w:rsidRPr="00585DB2">
        <w:rPr>
          <w:rStyle w:val="StyleUnderline"/>
        </w:rPr>
        <w:t>faits</w:t>
      </w:r>
      <w:proofErr w:type="spellEnd"/>
      <w:r w:rsidRPr="00585DB2">
        <w:rPr>
          <w:rStyle w:val="StyleUnderline"/>
        </w:rPr>
        <w:t xml:space="preserve"> </w:t>
      </w:r>
      <w:proofErr w:type="spellStart"/>
      <w:r w:rsidRPr="00585DB2">
        <w:rPr>
          <w:rStyle w:val="StyleUnderline"/>
        </w:rPr>
        <w:t>accomplis</w:t>
      </w:r>
      <w:proofErr w:type="spellEnd"/>
      <w:r w:rsidRPr="00585DB2">
        <w:rPr>
          <w:rStyle w:val="StyleUnderline"/>
        </w:rPr>
        <w:t>, which has limited the</w:t>
      </w:r>
      <w:r w:rsidRPr="00585DB2">
        <w:rPr>
          <w:sz w:val="16"/>
        </w:rPr>
        <w:t xml:space="preserve"> </w:t>
      </w:r>
      <w:r w:rsidRPr="00585DB2">
        <w:rPr>
          <w:rStyle w:val="StyleUnderline"/>
        </w:rPr>
        <w:t>possible responses from ASEAN claimants</w:t>
      </w:r>
      <w:r w:rsidRPr="00585DB2">
        <w:rPr>
          <w:sz w:val="16"/>
        </w:rPr>
        <w:t xml:space="preserve"> </w:t>
      </w:r>
      <w:r w:rsidRPr="00585DB2">
        <w:rPr>
          <w:rStyle w:val="StyleUnderline"/>
        </w:rPr>
        <w:t xml:space="preserve">and </w:t>
      </w:r>
      <w:r w:rsidRPr="00585DB2">
        <w:rPr>
          <w:sz w:val="16"/>
        </w:rPr>
        <w:t xml:space="preserve">the international community, including </w:t>
      </w:r>
      <w:r w:rsidRPr="00585DB2">
        <w:rPr>
          <w:rStyle w:val="StyleUnderline"/>
        </w:rPr>
        <w:t>the United States</w:t>
      </w:r>
      <w:r w:rsidRPr="00585DB2">
        <w:rPr>
          <w:sz w:val="16"/>
        </w:rPr>
        <w:t>.</w:t>
      </w:r>
    </w:p>
    <w:p w14:paraId="16EDE334" w14:textId="77777777" w:rsidR="009A325C" w:rsidRPr="00145BA8" w:rsidRDefault="009A325C" w:rsidP="007208A9">
      <w:pPr>
        <w:rPr>
          <w:u w:val="single"/>
        </w:rPr>
      </w:pPr>
    </w:p>
    <w:p w14:paraId="4FBF56B3" w14:textId="77777777" w:rsidR="00EB230F" w:rsidRDefault="00EB230F" w:rsidP="00F65076">
      <w:pPr>
        <w:pStyle w:val="NoSpacing"/>
      </w:pPr>
    </w:p>
    <w:p w14:paraId="2C480719" w14:textId="298F652E" w:rsidR="00521C48" w:rsidRDefault="000D5575" w:rsidP="000D5575">
      <w:pPr>
        <w:pStyle w:val="Heading2"/>
      </w:pPr>
      <w:r>
        <w:t>No Lash out</w:t>
      </w:r>
    </w:p>
    <w:p w14:paraId="6245110A" w14:textId="75ADB036" w:rsidR="00521C48" w:rsidRDefault="00521C48" w:rsidP="00521C48">
      <w:pPr>
        <w:pStyle w:val="Heading4"/>
      </w:pPr>
      <w:r>
        <w:t xml:space="preserve">No </w:t>
      </w:r>
      <w:proofErr w:type="spellStart"/>
      <w:r w:rsidR="000D5575">
        <w:t>Lashout</w:t>
      </w:r>
      <w:proofErr w:type="spellEnd"/>
      <w:r>
        <w:t>—New Philippine administration is pushing for peace with China</w:t>
      </w:r>
    </w:p>
    <w:p w14:paraId="18C1944E" w14:textId="5474CFF5" w:rsidR="00912862" w:rsidRPr="00912862" w:rsidRDefault="00912862" w:rsidP="00912862">
      <w:pPr>
        <w:rPr>
          <w:sz w:val="16"/>
          <w:szCs w:val="16"/>
        </w:rPr>
      </w:pPr>
      <w:r w:rsidRPr="00912862">
        <w:rPr>
          <w:rFonts w:cs="Arial"/>
          <w:b/>
          <w:sz w:val="26"/>
          <w:szCs w:val="26"/>
        </w:rPr>
        <w:t xml:space="preserve"> Mo 16</w:t>
      </w:r>
      <w:r>
        <w:rPr>
          <w:rFonts w:cs="Arial"/>
          <w:sz w:val="16"/>
          <w:szCs w:val="16"/>
        </w:rPr>
        <w:t xml:space="preserve"> (</w:t>
      </w:r>
      <w:r w:rsidRPr="00912862">
        <w:rPr>
          <w:rFonts w:cs="Arial"/>
          <w:sz w:val="16"/>
          <w:szCs w:val="16"/>
        </w:rPr>
        <w:t xml:space="preserve">Mo </w:t>
      </w:r>
      <w:proofErr w:type="spellStart"/>
      <w:r w:rsidRPr="00912862">
        <w:rPr>
          <w:rFonts w:cs="Arial"/>
          <w:sz w:val="16"/>
          <w:szCs w:val="16"/>
        </w:rPr>
        <w:t>Jingxi</w:t>
      </w:r>
      <w:proofErr w:type="spellEnd"/>
      <w:r>
        <w:rPr>
          <w:rFonts w:cs="Arial"/>
          <w:sz w:val="16"/>
          <w:szCs w:val="16"/>
        </w:rPr>
        <w:t xml:space="preserve"> is a </w:t>
      </w:r>
      <w:r w:rsidRPr="00912862">
        <w:rPr>
          <w:rFonts w:cs="Arial"/>
          <w:sz w:val="16"/>
          <w:szCs w:val="16"/>
        </w:rPr>
        <w:t xml:space="preserve">reporter for the China Daily News.  </w:t>
      </w:r>
      <w:r w:rsidRPr="00912862">
        <w:rPr>
          <w:sz w:val="16"/>
          <w:szCs w:val="16"/>
        </w:rPr>
        <w:t>6/22/16.  “</w:t>
      </w:r>
      <w:proofErr w:type="gramStart"/>
      <w:r w:rsidRPr="00912862">
        <w:rPr>
          <w:sz w:val="16"/>
          <w:szCs w:val="16"/>
        </w:rPr>
        <w:t>Philippines Says No War With China Over South China Sea”; China Daily.</w:t>
      </w:r>
      <w:proofErr w:type="gramEnd"/>
      <w:r w:rsidRPr="00912862">
        <w:rPr>
          <w:sz w:val="16"/>
          <w:szCs w:val="16"/>
        </w:rPr>
        <w:t xml:space="preserve">  </w:t>
      </w:r>
      <w:hyperlink r:id="rId35" w:history="1">
        <w:r w:rsidRPr="00C83C41">
          <w:rPr>
            <w:rStyle w:val="Hyperlink"/>
            <w:sz w:val="16"/>
            <w:szCs w:val="16"/>
          </w:rPr>
          <w:t>http://www.chinadaily.com.cn/world/2016-06/22/content_25811305.htm</w:t>
        </w:r>
      </w:hyperlink>
      <w:r>
        <w:rPr>
          <w:sz w:val="16"/>
          <w:szCs w:val="16"/>
        </w:rPr>
        <w:t>) NTT</w:t>
      </w:r>
    </w:p>
    <w:p w14:paraId="0EAB8700" w14:textId="58345DA7" w:rsidR="00521C48" w:rsidRPr="001B383C" w:rsidRDefault="00521C48" w:rsidP="001B383C">
      <w:r w:rsidRPr="0004692B">
        <w:rPr>
          <w:highlight w:val="cyan"/>
          <w:u w:val="single"/>
        </w:rPr>
        <w:t xml:space="preserve">China is willing to push its bilateral ties with the Philippines back to healthy development with the new </w:t>
      </w:r>
      <w:r w:rsidRPr="0004692B">
        <w:rPr>
          <w:highlight w:val="cyan"/>
        </w:rPr>
        <w:t>government, after the Philippine president-elect said on Tuesday that the country's territorial dispute with China in the South China Sea is no reason to go to war with China.</w:t>
      </w:r>
      <w:r w:rsidRPr="0004692B">
        <w:t xml:space="preserve">  </w:t>
      </w:r>
      <w:r w:rsidRPr="001B383C">
        <w:t xml:space="preserve">Foreign Ministry spokeswoman </w:t>
      </w:r>
      <w:proofErr w:type="spellStart"/>
      <w:r w:rsidRPr="001B383C">
        <w:t>Hua</w:t>
      </w:r>
      <w:proofErr w:type="spellEnd"/>
      <w:r w:rsidRPr="001B383C">
        <w:t xml:space="preserve"> </w:t>
      </w:r>
      <w:proofErr w:type="spellStart"/>
      <w:r w:rsidRPr="001B383C">
        <w:t>Chunying</w:t>
      </w:r>
      <w:proofErr w:type="spellEnd"/>
      <w:r w:rsidRPr="001B383C">
        <w:t xml:space="preserve"> said on Wednesday, "to properly handle relevant issues between Beijing and Manila, and to push bilateral relationship back to the track of healthy development conform to the fundamental interests of both countries and their people." "</w:t>
      </w:r>
      <w:r w:rsidRPr="0004692B">
        <w:rPr>
          <w:highlight w:val="cyan"/>
          <w:u w:val="single"/>
        </w:rPr>
        <w:t>China is willing to work together with the new government of the Philippines</w:t>
      </w:r>
      <w:r w:rsidRPr="0004692B">
        <w:rPr>
          <w:u w:val="single"/>
        </w:rPr>
        <w:t xml:space="preserve"> </w:t>
      </w:r>
      <w:r w:rsidRPr="001B383C">
        <w:t xml:space="preserve">for this end," said </w:t>
      </w:r>
      <w:proofErr w:type="spellStart"/>
      <w:r w:rsidRPr="001B383C">
        <w:t>Hua</w:t>
      </w:r>
      <w:proofErr w:type="spellEnd"/>
      <w:r w:rsidRPr="001B383C">
        <w:t xml:space="preserve"> at a press conference.  According to the Manila Times, Rodrigo </w:t>
      </w:r>
      <w:proofErr w:type="spellStart"/>
      <w:r w:rsidRPr="001B383C">
        <w:t>Duterte</w:t>
      </w:r>
      <w:proofErr w:type="spellEnd"/>
      <w:r w:rsidRPr="001B383C">
        <w:t xml:space="preserve"> made his policy clear during a speech at a business forum against further fanning the conflict over such a little issue as the </w:t>
      </w:r>
      <w:proofErr w:type="spellStart"/>
      <w:r w:rsidRPr="001B383C">
        <w:t>Huangyan</w:t>
      </w:r>
      <w:proofErr w:type="spellEnd"/>
      <w:r w:rsidRPr="001B383C">
        <w:t xml:space="preserve"> Island.</w:t>
      </w:r>
      <w:r w:rsidR="001B383C">
        <w:t xml:space="preserve">  </w:t>
      </w:r>
      <w:proofErr w:type="spellStart"/>
      <w:r w:rsidRPr="0004692B">
        <w:rPr>
          <w:highlight w:val="cyan"/>
          <w:u w:val="single"/>
        </w:rPr>
        <w:t>Duterte</w:t>
      </w:r>
      <w:proofErr w:type="spellEnd"/>
      <w:r w:rsidRPr="0004692B">
        <w:rPr>
          <w:highlight w:val="cyan"/>
          <w:u w:val="single"/>
        </w:rPr>
        <w:t>, who will take office on June 30, explained that he will not go to war because of this, and he will wait for the result of an arbitration unilaterally launched by the Philippines against China before deciding on his next move.</w:t>
      </w:r>
    </w:p>
    <w:p w14:paraId="0625BD6E" w14:textId="77777777" w:rsidR="00DA5C4B" w:rsidRDefault="00DA5C4B" w:rsidP="00521C48">
      <w:pPr>
        <w:pStyle w:val="NoSpacing"/>
      </w:pPr>
    </w:p>
    <w:p w14:paraId="4B47E400" w14:textId="0A5644BB" w:rsidR="001B383C" w:rsidRDefault="00EC7CAE" w:rsidP="00F27976">
      <w:pPr>
        <w:pStyle w:val="Heading4"/>
      </w:pPr>
      <w:r>
        <w:t>No conflict in the SCS—</w:t>
      </w:r>
      <w:proofErr w:type="spellStart"/>
      <w:r>
        <w:t>Duterte</w:t>
      </w:r>
      <w:proofErr w:type="spellEnd"/>
      <w:r>
        <w:t xml:space="preserve"> favors amicable relations with China</w:t>
      </w:r>
    </w:p>
    <w:p w14:paraId="5ECCC560" w14:textId="692C211E" w:rsidR="00912862" w:rsidRPr="00912862" w:rsidRDefault="00912862" w:rsidP="00912862">
      <w:pPr>
        <w:rPr>
          <w:sz w:val="16"/>
          <w:szCs w:val="16"/>
        </w:rPr>
      </w:pPr>
      <w:r w:rsidRPr="00912862">
        <w:rPr>
          <w:rFonts w:cs="Lato-Light"/>
          <w:b/>
          <w:sz w:val="26"/>
          <w:szCs w:val="26"/>
        </w:rPr>
        <w:t>Bautista 16</w:t>
      </w:r>
      <w:r>
        <w:rPr>
          <w:rFonts w:cs="Lato-Light"/>
          <w:sz w:val="16"/>
          <w:szCs w:val="16"/>
        </w:rPr>
        <w:t xml:space="preserve"> (</w:t>
      </w:r>
      <w:r w:rsidRPr="00912862">
        <w:rPr>
          <w:rFonts w:cs="Lato-Light"/>
          <w:sz w:val="16"/>
          <w:szCs w:val="16"/>
        </w:rPr>
        <w:t xml:space="preserve">Lowell Bautista is a Lecturer at the School of Law and a Staff Member at the Australian National Centre for Ocean Resources and Security (ANCORS), Faculty of Law, Humanities and the Arts, University of Wollongong.   </w:t>
      </w:r>
      <w:r w:rsidRPr="00912862">
        <w:rPr>
          <w:rFonts w:cs="Garamond"/>
          <w:sz w:val="16"/>
          <w:szCs w:val="16"/>
        </w:rPr>
        <w:t xml:space="preserve">5/19/16.  “The South China Sea issue and Philippine President-elect Rodrigo </w:t>
      </w:r>
      <w:proofErr w:type="spellStart"/>
      <w:r w:rsidRPr="00912862">
        <w:rPr>
          <w:rFonts w:cs="Garamond"/>
          <w:sz w:val="16"/>
          <w:szCs w:val="16"/>
        </w:rPr>
        <w:t>Duterte</w:t>
      </w:r>
      <w:proofErr w:type="spellEnd"/>
      <w:r w:rsidRPr="00912862">
        <w:rPr>
          <w:sz w:val="16"/>
          <w:szCs w:val="16"/>
        </w:rPr>
        <w:t xml:space="preserve"> “</w:t>
      </w:r>
      <w:proofErr w:type="gramStart"/>
      <w:r w:rsidRPr="00912862">
        <w:rPr>
          <w:sz w:val="16"/>
          <w:szCs w:val="16"/>
        </w:rPr>
        <w:t>;The</w:t>
      </w:r>
      <w:proofErr w:type="gramEnd"/>
      <w:r w:rsidRPr="00912862">
        <w:rPr>
          <w:sz w:val="16"/>
          <w:szCs w:val="16"/>
        </w:rPr>
        <w:t xml:space="preserve"> Interpreter.  </w:t>
      </w:r>
      <w:hyperlink r:id="rId36" w:history="1">
        <w:r w:rsidRPr="00C83C41">
          <w:rPr>
            <w:rStyle w:val="Hyperlink"/>
            <w:sz w:val="16"/>
            <w:szCs w:val="16"/>
          </w:rPr>
          <w:t>http://www.lowyinterpreter.org/post/2016/05/19/The-South-China-Sea-issue-and-Philippine-President-elect-Rodrigo-Duterte.aspx</w:t>
        </w:r>
      </w:hyperlink>
      <w:r w:rsidRPr="00912862">
        <w:rPr>
          <w:sz w:val="16"/>
          <w:szCs w:val="16"/>
        </w:rPr>
        <w:t>)</w:t>
      </w:r>
      <w:r>
        <w:rPr>
          <w:sz w:val="16"/>
          <w:szCs w:val="16"/>
        </w:rPr>
        <w:t xml:space="preserve"> NTT</w:t>
      </w:r>
    </w:p>
    <w:p w14:paraId="662169A2" w14:textId="15147CCA" w:rsidR="00EC7CAE" w:rsidRDefault="00EC7CAE" w:rsidP="00EC7CAE">
      <w:pPr>
        <w:widowControl w:val="0"/>
        <w:autoSpaceDE w:val="0"/>
        <w:autoSpaceDN w:val="0"/>
        <w:adjustRightInd w:val="0"/>
        <w:spacing w:after="0" w:line="240" w:lineRule="auto"/>
        <w:jc w:val="both"/>
        <w:rPr>
          <w:rFonts w:cs="Lato-Light"/>
          <w:szCs w:val="22"/>
        </w:rPr>
      </w:pPr>
      <w:r w:rsidRPr="00EC7CAE">
        <w:rPr>
          <w:rFonts w:cs="Lato-Light"/>
          <w:szCs w:val="22"/>
          <w:highlight w:val="cyan"/>
          <w:u w:val="single"/>
        </w:rPr>
        <w:t xml:space="preserve">While </w:t>
      </w:r>
      <w:proofErr w:type="spellStart"/>
      <w:r w:rsidRPr="00EC7CAE">
        <w:rPr>
          <w:rFonts w:cs="Lato-Light"/>
          <w:szCs w:val="22"/>
          <w:highlight w:val="cyan"/>
          <w:u w:val="single"/>
        </w:rPr>
        <w:t>Duterte</w:t>
      </w:r>
      <w:proofErr w:type="spellEnd"/>
      <w:r w:rsidRPr="00EC7CAE">
        <w:rPr>
          <w:rFonts w:cs="Lato-Light"/>
          <w:szCs w:val="22"/>
          <w:highlight w:val="cyan"/>
          <w:u w:val="single"/>
        </w:rPr>
        <w:t xml:space="preserve"> has indulged the public with spur of the moment histrionics</w:t>
      </w:r>
      <w:r w:rsidRPr="00EC7CAE">
        <w:rPr>
          <w:rFonts w:cs="Lato-Light"/>
          <w:szCs w:val="22"/>
        </w:rPr>
        <w:t xml:space="preserve">, including a pledge to </w:t>
      </w:r>
      <w:hyperlink r:id="rId37" w:history="1">
        <w:r w:rsidRPr="00EC7CAE">
          <w:rPr>
            <w:rFonts w:cs="Lato-Light"/>
            <w:szCs w:val="22"/>
          </w:rPr>
          <w:t>plant a Philippine flag</w:t>
        </w:r>
      </w:hyperlink>
      <w:r w:rsidRPr="00EC7CAE">
        <w:rPr>
          <w:rFonts w:cs="Lato-Light"/>
          <w:szCs w:val="22"/>
        </w:rPr>
        <w:t xml:space="preserve"> via </w:t>
      </w:r>
      <w:proofErr w:type="gramStart"/>
      <w:r w:rsidRPr="00EC7CAE">
        <w:rPr>
          <w:rFonts w:cs="Lato-Light"/>
          <w:szCs w:val="22"/>
        </w:rPr>
        <w:t>jet ski</w:t>
      </w:r>
      <w:proofErr w:type="gramEnd"/>
      <w:r w:rsidRPr="00EC7CAE">
        <w:rPr>
          <w:rFonts w:cs="Lato-Light"/>
          <w:szCs w:val="22"/>
        </w:rPr>
        <w:t xml:space="preserve"> on Chinese-occupied artificial islands, </w:t>
      </w:r>
      <w:r w:rsidRPr="0004692B">
        <w:rPr>
          <w:rFonts w:cs="Lato-Light"/>
          <w:szCs w:val="22"/>
          <w:highlight w:val="cyan"/>
          <w:u w:val="single"/>
        </w:rPr>
        <w:t>his position on China otherwise appears to have been conciliatory and amicable</w:t>
      </w:r>
      <w:r w:rsidRPr="00EC7CAE">
        <w:rPr>
          <w:rFonts w:cs="Lato-Light"/>
          <w:szCs w:val="22"/>
        </w:rPr>
        <w:t xml:space="preserve">. Election pronouncements of </w:t>
      </w:r>
      <w:proofErr w:type="spellStart"/>
      <w:r w:rsidRPr="00EC7CAE">
        <w:rPr>
          <w:rFonts w:cs="Lato-Light"/>
          <w:szCs w:val="22"/>
        </w:rPr>
        <w:t>Duterte</w:t>
      </w:r>
      <w:proofErr w:type="spellEnd"/>
      <w:r w:rsidRPr="00EC7CAE">
        <w:rPr>
          <w:rFonts w:cs="Lato-Light"/>
          <w:szCs w:val="22"/>
        </w:rPr>
        <w:t xml:space="preserve"> on China and </w:t>
      </w:r>
      <w:hyperlink r:id="rId38" w:history="1">
        <w:r w:rsidRPr="00EC7CAE">
          <w:rPr>
            <w:rFonts w:cs="Lato-Light"/>
            <w:szCs w:val="22"/>
          </w:rPr>
          <w:t>his views on the South China Sea disputes</w:t>
        </w:r>
      </w:hyperlink>
      <w:r w:rsidRPr="00EC7CAE">
        <w:rPr>
          <w:rFonts w:cs="Lato-Light"/>
          <w:szCs w:val="22"/>
        </w:rPr>
        <w:t xml:space="preserve"> appear to be diametrically at odds with the current design and trajectory of Philippine foreign policy on these important issues.</w:t>
      </w:r>
      <w:r>
        <w:rPr>
          <w:rFonts w:cs="Lato-Light"/>
          <w:szCs w:val="22"/>
        </w:rPr>
        <w:t xml:space="preserve">  </w:t>
      </w:r>
      <w:proofErr w:type="spellStart"/>
      <w:r w:rsidRPr="0004692B">
        <w:rPr>
          <w:rFonts w:cs="Lato-Light"/>
          <w:szCs w:val="22"/>
          <w:highlight w:val="cyan"/>
          <w:u w:val="single"/>
        </w:rPr>
        <w:t>Duterte</w:t>
      </w:r>
      <w:proofErr w:type="spellEnd"/>
      <w:r w:rsidRPr="0004692B">
        <w:rPr>
          <w:rFonts w:cs="Lato-Light"/>
          <w:szCs w:val="22"/>
          <w:highlight w:val="cyan"/>
          <w:u w:val="single"/>
        </w:rPr>
        <w:t xml:space="preserve"> </w:t>
      </w:r>
      <w:proofErr w:type="spellStart"/>
      <w:r w:rsidRPr="0004692B">
        <w:rPr>
          <w:rFonts w:cs="Lato-Light"/>
          <w:szCs w:val="22"/>
          <w:highlight w:val="cyan"/>
          <w:u w:val="single"/>
        </w:rPr>
        <w:t>favours</w:t>
      </w:r>
      <w:proofErr w:type="spellEnd"/>
      <w:r w:rsidRPr="0004692B">
        <w:rPr>
          <w:rFonts w:cs="Lato-Light"/>
          <w:szCs w:val="22"/>
          <w:highlight w:val="cyan"/>
          <w:u w:val="single"/>
        </w:rPr>
        <w:t xml:space="preserve"> directly negotiating with China and is willing to shelve the contentious issue of sovereignty in exchange for Chinese economic concessions. He is opposed to the idea of going to war with China and does not advocate the use of legal avenues to enforce the Philippine claim.</w:t>
      </w:r>
      <w:r w:rsidRPr="00EC7CAE">
        <w:rPr>
          <w:rFonts w:cs="Lato-Light"/>
          <w:szCs w:val="22"/>
        </w:rPr>
        <w:t xml:space="preserve"> Rather, </w:t>
      </w:r>
      <w:r w:rsidRPr="0004692B">
        <w:rPr>
          <w:rFonts w:cs="Lato-Light"/>
          <w:szCs w:val="22"/>
          <w:highlight w:val="cyan"/>
          <w:u w:val="single"/>
        </w:rPr>
        <w:t>he prefers a multilateral approach that will bring rival claimants and even extra-regional powers to the negotiating table.</w:t>
      </w:r>
      <w:r w:rsidRPr="00EC7CAE">
        <w:rPr>
          <w:rFonts w:cs="Lato-Light"/>
          <w:szCs w:val="22"/>
        </w:rPr>
        <w:t xml:space="preserve"> These views, albeit not necessarily novel, do seem to signal a radical shift in Philippine-China relations. </w:t>
      </w:r>
      <w:r>
        <w:rPr>
          <w:rFonts w:cs="Lato-Light"/>
          <w:szCs w:val="22"/>
        </w:rPr>
        <w:t xml:space="preserve">  </w:t>
      </w:r>
      <w:r w:rsidRPr="00EC7CAE">
        <w:rPr>
          <w:rFonts w:cs="Lato-Light"/>
          <w:szCs w:val="22"/>
        </w:rPr>
        <w:t>The paucity of any solid, long-term and categorical statement from the president-elect on the South China Sea — or on foreign policy in general — under his administration makes gazing at the crystal ball particularly difficult.</w:t>
      </w:r>
      <w:r>
        <w:rPr>
          <w:rFonts w:cs="Lato-Light"/>
          <w:szCs w:val="22"/>
        </w:rPr>
        <w:t xml:space="preserve">  </w:t>
      </w:r>
      <w:r w:rsidRPr="00EC7CAE">
        <w:rPr>
          <w:rFonts w:cs="Lato-Light"/>
          <w:szCs w:val="22"/>
        </w:rPr>
        <w:t xml:space="preserve">At best, </w:t>
      </w:r>
      <w:proofErr w:type="spellStart"/>
      <w:r w:rsidRPr="0004692B">
        <w:rPr>
          <w:rFonts w:cs="Lato-Light"/>
          <w:szCs w:val="22"/>
          <w:highlight w:val="cyan"/>
          <w:u w:val="single"/>
        </w:rPr>
        <w:t>Duterte's</w:t>
      </w:r>
      <w:proofErr w:type="spellEnd"/>
      <w:r w:rsidRPr="0004692B">
        <w:rPr>
          <w:rFonts w:cs="Lato-Light"/>
          <w:szCs w:val="22"/>
          <w:highlight w:val="cyan"/>
          <w:u w:val="single"/>
        </w:rPr>
        <w:t xml:space="preserve"> rhetoric suggests a more amicable and conciliatory diplomatic stance between Manila and Beijing.</w:t>
      </w:r>
      <w:r w:rsidRPr="0004692B">
        <w:rPr>
          <w:rFonts w:cs="Lato-Light"/>
          <w:szCs w:val="22"/>
          <w:u w:val="single"/>
        </w:rPr>
        <w:t xml:space="preserve"> </w:t>
      </w:r>
      <w:r w:rsidRPr="00EC7CAE">
        <w:rPr>
          <w:rFonts w:cs="Lato-Light"/>
          <w:szCs w:val="22"/>
        </w:rPr>
        <w:t xml:space="preserve">This could be a good thing. The two countries could focus their energy and resources on infrastructure and economic activities that are mutually beneficial. On the other hand, the softening of Manila's stance against an increasingly aggressive and expansionist China could expose cracks in the unstable regional security architecture, and further weaken concerted efforts of extra-regional powers such as the US and Japan to counterbalance China's provocative military posturing. Manila's actions could also subvert ASEAN initiatives to rally behind a unified position. A rapid shift in regional </w:t>
      </w:r>
      <w:proofErr w:type="spellStart"/>
      <w:r w:rsidRPr="00EC7CAE">
        <w:rPr>
          <w:rFonts w:cs="Lato-Light"/>
          <w:szCs w:val="22"/>
        </w:rPr>
        <w:t>defence</w:t>
      </w:r>
      <w:proofErr w:type="spellEnd"/>
      <w:r w:rsidRPr="00EC7CAE">
        <w:rPr>
          <w:rFonts w:cs="Lato-Light"/>
          <w:szCs w:val="22"/>
        </w:rPr>
        <w:t xml:space="preserve"> postures could also increase the risk of miscalculations and provocations on the ground, and undermine longstanding efforts to reinforce a rules-based approach to resolving South China Sea disputes.</w:t>
      </w:r>
      <w:r>
        <w:rPr>
          <w:rFonts w:cs="Lato-Light"/>
          <w:szCs w:val="22"/>
        </w:rPr>
        <w:t xml:space="preserve">  </w:t>
      </w:r>
      <w:r w:rsidRPr="00EC7CAE">
        <w:rPr>
          <w:rFonts w:cs="Lato-Light"/>
          <w:szCs w:val="22"/>
        </w:rPr>
        <w:t xml:space="preserve">It is always difficult to predict how incoming leaders will act. The unpredictable and volatile nature of this </w:t>
      </w:r>
      <w:proofErr w:type="spellStart"/>
      <w:r w:rsidRPr="00EC7CAE">
        <w:rPr>
          <w:rFonts w:cs="Lato-Light"/>
          <w:szCs w:val="22"/>
        </w:rPr>
        <w:t>Pesident</w:t>
      </w:r>
      <w:proofErr w:type="spellEnd"/>
      <w:r w:rsidRPr="00EC7CAE">
        <w:rPr>
          <w:rFonts w:cs="Lato-Light"/>
          <w:szCs w:val="22"/>
        </w:rPr>
        <w:t>–elect makes it even harder to calculate such positions.</w:t>
      </w:r>
      <w:r>
        <w:rPr>
          <w:rFonts w:cs="Lato-Light"/>
          <w:szCs w:val="22"/>
        </w:rPr>
        <w:t xml:space="preserve">  </w:t>
      </w:r>
      <w:r w:rsidRPr="0004692B">
        <w:rPr>
          <w:rFonts w:cs="Lato-Light"/>
          <w:szCs w:val="22"/>
          <w:highlight w:val="cyan"/>
        </w:rPr>
        <w:t xml:space="preserve">The tribunal is expected to make a ruling before </w:t>
      </w:r>
      <w:proofErr w:type="spellStart"/>
      <w:r w:rsidRPr="0004692B">
        <w:rPr>
          <w:rFonts w:cs="Lato-Light"/>
          <w:szCs w:val="22"/>
          <w:highlight w:val="cyan"/>
        </w:rPr>
        <w:t>Duterte</w:t>
      </w:r>
      <w:proofErr w:type="spellEnd"/>
      <w:r w:rsidRPr="0004692B">
        <w:rPr>
          <w:rFonts w:cs="Lato-Light"/>
          <w:szCs w:val="22"/>
          <w:highlight w:val="cyan"/>
        </w:rPr>
        <w:t xml:space="preserve"> is inaugurated on June 30. This is likely to provide the first litmus test of where the populist strongman stands on this matter. The Chinese Government has repeatedly confirmed</w:t>
      </w:r>
      <w:hyperlink r:id="rId39" w:history="1">
        <w:r w:rsidRPr="0004692B">
          <w:rPr>
            <w:rFonts w:cs="Lato-Light"/>
            <w:szCs w:val="22"/>
            <w:highlight w:val="cyan"/>
          </w:rPr>
          <w:t xml:space="preserve"> that it will disregard</w:t>
        </w:r>
      </w:hyperlink>
      <w:r w:rsidRPr="0004692B">
        <w:rPr>
          <w:rFonts w:cs="Lato-Light"/>
          <w:szCs w:val="22"/>
          <w:highlight w:val="cyan"/>
        </w:rPr>
        <w:t xml:space="preserve"> the tribunal ruling.</w:t>
      </w:r>
      <w:r w:rsidRPr="00EC7CAE">
        <w:rPr>
          <w:rFonts w:cs="Lato-Light"/>
          <w:szCs w:val="22"/>
        </w:rPr>
        <w:t> </w:t>
      </w:r>
      <w:r>
        <w:rPr>
          <w:rFonts w:cs="Lato-Light"/>
          <w:szCs w:val="22"/>
        </w:rPr>
        <w:t xml:space="preserve">  </w:t>
      </w:r>
      <w:r w:rsidRPr="00EC7CAE">
        <w:rPr>
          <w:rFonts w:cs="Lato-Light"/>
          <w:szCs w:val="22"/>
        </w:rPr>
        <w:t xml:space="preserve">Next year </w:t>
      </w:r>
      <w:hyperlink r:id="rId40" w:history="1">
        <w:r w:rsidRPr="00EC7CAE">
          <w:rPr>
            <w:rFonts w:cs="Lato-Light"/>
            <w:szCs w:val="22"/>
          </w:rPr>
          <w:t xml:space="preserve">the Philippines </w:t>
        </w:r>
        <w:proofErr w:type="gramStart"/>
        <w:r w:rsidRPr="00EC7CAE">
          <w:rPr>
            <w:rFonts w:cs="Lato-Light"/>
            <w:szCs w:val="22"/>
          </w:rPr>
          <w:t>assumes</w:t>
        </w:r>
        <w:proofErr w:type="gramEnd"/>
        <w:r w:rsidRPr="00EC7CAE">
          <w:rPr>
            <w:rFonts w:cs="Lato-Light"/>
            <w:szCs w:val="22"/>
          </w:rPr>
          <w:t xml:space="preserve"> chairmanship</w:t>
        </w:r>
      </w:hyperlink>
      <w:r w:rsidRPr="00EC7CAE">
        <w:rPr>
          <w:rFonts w:cs="Lato-Light"/>
          <w:szCs w:val="22"/>
        </w:rPr>
        <w:t xml:space="preserve"> of ASEAN, providing another occasion on the not–too–distant horizon to test </w:t>
      </w:r>
      <w:proofErr w:type="spellStart"/>
      <w:r w:rsidRPr="00EC7CAE">
        <w:rPr>
          <w:rFonts w:cs="Lato-Light"/>
          <w:szCs w:val="22"/>
        </w:rPr>
        <w:t>Duterte's</w:t>
      </w:r>
      <w:proofErr w:type="spellEnd"/>
      <w:r w:rsidRPr="00EC7CAE">
        <w:rPr>
          <w:rFonts w:cs="Lato-Light"/>
          <w:szCs w:val="22"/>
        </w:rPr>
        <w:t xml:space="preserve"> position on the South China Sea</w:t>
      </w:r>
      <w:r w:rsidRPr="0004692B">
        <w:rPr>
          <w:rFonts w:cs="Lato-Light"/>
          <w:szCs w:val="22"/>
          <w:highlight w:val="cyan"/>
          <w:u w:val="single"/>
        </w:rPr>
        <w:t>.  The competing claims on the South China Sea have made its waters rather turbulent in recent times. But hope always remains buoyant.</w:t>
      </w:r>
      <w:r w:rsidRPr="0004692B">
        <w:rPr>
          <w:rFonts w:cs="Lato-Light"/>
          <w:szCs w:val="22"/>
          <w:u w:val="single"/>
        </w:rPr>
        <w:t xml:space="preserve"> </w:t>
      </w:r>
      <w:r w:rsidRPr="00EC7CAE">
        <w:rPr>
          <w:rFonts w:cs="Lato-Light"/>
          <w:szCs w:val="22"/>
        </w:rPr>
        <w:t xml:space="preserve">And the man of the hour is incoming Philippine President Rodrigo </w:t>
      </w:r>
      <w:proofErr w:type="spellStart"/>
      <w:r w:rsidRPr="00EC7CAE">
        <w:rPr>
          <w:rFonts w:cs="Lato-Light"/>
          <w:szCs w:val="22"/>
        </w:rPr>
        <w:t>Duterte</w:t>
      </w:r>
      <w:proofErr w:type="spellEnd"/>
      <w:r w:rsidRPr="00EC7CAE">
        <w:rPr>
          <w:rFonts w:cs="Lato-Light"/>
          <w:szCs w:val="22"/>
        </w:rPr>
        <w:t>.</w:t>
      </w:r>
    </w:p>
    <w:p w14:paraId="040D4F59" w14:textId="77777777" w:rsidR="000D5575" w:rsidRDefault="000D5575" w:rsidP="00EC7CAE">
      <w:pPr>
        <w:widowControl w:val="0"/>
        <w:autoSpaceDE w:val="0"/>
        <w:autoSpaceDN w:val="0"/>
        <w:adjustRightInd w:val="0"/>
        <w:spacing w:after="0" w:line="240" w:lineRule="auto"/>
        <w:jc w:val="both"/>
        <w:rPr>
          <w:rFonts w:cs="Lato-Light"/>
          <w:szCs w:val="22"/>
        </w:rPr>
      </w:pPr>
    </w:p>
    <w:p w14:paraId="1E534BB1" w14:textId="77777777" w:rsidR="00C311BA" w:rsidRDefault="00C311BA" w:rsidP="00EC7CAE">
      <w:pPr>
        <w:widowControl w:val="0"/>
        <w:autoSpaceDE w:val="0"/>
        <w:autoSpaceDN w:val="0"/>
        <w:adjustRightInd w:val="0"/>
        <w:spacing w:after="0" w:line="240" w:lineRule="auto"/>
        <w:jc w:val="both"/>
        <w:rPr>
          <w:rFonts w:cs="Lato-Light"/>
          <w:szCs w:val="22"/>
        </w:rPr>
      </w:pPr>
    </w:p>
    <w:p w14:paraId="0DA9CDD2" w14:textId="77777777" w:rsidR="000D5575" w:rsidRPr="00EC7CAE" w:rsidRDefault="000D5575" w:rsidP="00EC7CAE">
      <w:pPr>
        <w:widowControl w:val="0"/>
        <w:autoSpaceDE w:val="0"/>
        <w:autoSpaceDN w:val="0"/>
        <w:adjustRightInd w:val="0"/>
        <w:spacing w:after="0" w:line="240" w:lineRule="auto"/>
        <w:jc w:val="both"/>
        <w:rPr>
          <w:rFonts w:cs="Lato-Light"/>
          <w:szCs w:val="22"/>
        </w:rPr>
      </w:pPr>
    </w:p>
    <w:sectPr w:rsidR="000D5575" w:rsidRPr="00EC7CAE"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OpenSans-Bold">
    <w:altName w:val="Cambria"/>
    <w:panose1 w:val="00000000000000000000"/>
    <w:charset w:val="00"/>
    <w:family w:val="auto"/>
    <w:notTrueType/>
    <w:pitch w:val="default"/>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rimo">
    <w:altName w:val="Cambria"/>
    <w:panose1 w:val="00000000000000000000"/>
    <w:charset w:val="00"/>
    <w:family w:val="auto"/>
    <w:notTrueType/>
    <w:pitch w:val="default"/>
    <w:sig w:usb0="00000003" w:usb1="00000000" w:usb2="00000000" w:usb3="00000000" w:csb0="00000001" w:csb1="00000000"/>
  </w:font>
  <w:font w:name="Roboto-Regular">
    <w:altName w:val="Cambria"/>
    <w:panose1 w:val="00000000000000000000"/>
    <w:charset w:val="00"/>
    <w:family w:val="auto"/>
    <w:notTrueType/>
    <w:pitch w:val="default"/>
    <w:sig w:usb0="00000003" w:usb1="00000000" w:usb2="00000000" w:usb3="00000000" w:csb0="00000001" w:csb1="00000000"/>
  </w:font>
  <w:font w:name="RobotoCondensed-Bold">
    <w:altName w:val="Cambria"/>
    <w:panose1 w:val="00000000000000000000"/>
    <w:charset w:val="00"/>
    <w:family w:val="auto"/>
    <w:notTrueType/>
    <w:pitch w:val="default"/>
    <w:sig w:usb0="00000003" w:usb1="00000000" w:usb2="00000000" w:usb3="00000000" w:csb0="00000001" w:csb1="00000000"/>
  </w:font>
  <w:font w:name="Lato-Light">
    <w:altName w:val="Cambria"/>
    <w:panose1 w:val="00000000000000000000"/>
    <w:charset w:val="00"/>
    <w:family w:val="auto"/>
    <w:notTrueType/>
    <w:pitch w:val="default"/>
    <w:sig w:usb0="00000003" w:usb1="00000000" w:usb2="00000000" w:usb3="00000000" w:csb0="00000001" w:csb1="00000000"/>
  </w:font>
  <w:font w:name="Garamond">
    <w:panose1 w:val="02020404030301010803"/>
    <w:charset w:val="00"/>
    <w:family w:val="auto"/>
    <w:pitch w:val="variable"/>
    <w:sig w:usb0="00000287" w:usb1="00000000" w:usb2="00000000" w:usb3="00000000" w:csb0="0000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4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F94B26"/>
    <w:rsid w:val="000029E3"/>
    <w:rsid w:val="000029E8"/>
    <w:rsid w:val="00004225"/>
    <w:rsid w:val="000066CA"/>
    <w:rsid w:val="00007264"/>
    <w:rsid w:val="000076A9"/>
    <w:rsid w:val="00014FAD"/>
    <w:rsid w:val="00015D2A"/>
    <w:rsid w:val="0002490B"/>
    <w:rsid w:val="00026465"/>
    <w:rsid w:val="00030204"/>
    <w:rsid w:val="000312A0"/>
    <w:rsid w:val="00033087"/>
    <w:rsid w:val="00035337"/>
    <w:rsid w:val="0004692B"/>
    <w:rsid w:val="00052FB1"/>
    <w:rsid w:val="00054276"/>
    <w:rsid w:val="000547B1"/>
    <w:rsid w:val="0006091E"/>
    <w:rsid w:val="000638C1"/>
    <w:rsid w:val="00065FEE"/>
    <w:rsid w:val="00072718"/>
    <w:rsid w:val="0007381E"/>
    <w:rsid w:val="0008785F"/>
    <w:rsid w:val="00090CBE"/>
    <w:rsid w:val="000A2D8A"/>
    <w:rsid w:val="000D26A6"/>
    <w:rsid w:val="000D2B90"/>
    <w:rsid w:val="000D5575"/>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383C"/>
    <w:rsid w:val="001B73E3"/>
    <w:rsid w:val="001C316D"/>
    <w:rsid w:val="001D1A0D"/>
    <w:rsid w:val="001D36BF"/>
    <w:rsid w:val="001D4C28"/>
    <w:rsid w:val="001E0B1F"/>
    <w:rsid w:val="001E1E0B"/>
    <w:rsid w:val="001F1173"/>
    <w:rsid w:val="002005A8"/>
    <w:rsid w:val="00201C93"/>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C6593"/>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87015"/>
    <w:rsid w:val="004B37B4"/>
    <w:rsid w:val="004C0314"/>
    <w:rsid w:val="004C0D3D"/>
    <w:rsid w:val="004C213E"/>
    <w:rsid w:val="004C376C"/>
    <w:rsid w:val="004C657F"/>
    <w:rsid w:val="004D17D8"/>
    <w:rsid w:val="004E355B"/>
    <w:rsid w:val="005028E5"/>
    <w:rsid w:val="00503735"/>
    <w:rsid w:val="00521C48"/>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91AE0"/>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7B01"/>
    <w:rsid w:val="007208A9"/>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0FF"/>
    <w:rsid w:val="00803A12"/>
    <w:rsid w:val="00825D25"/>
    <w:rsid w:val="008266F9"/>
    <w:rsid w:val="00826A9B"/>
    <w:rsid w:val="00833D07"/>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12862"/>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325C"/>
    <w:rsid w:val="009A6464"/>
    <w:rsid w:val="009B69F5"/>
    <w:rsid w:val="009C5FF7"/>
    <w:rsid w:val="009C6292"/>
    <w:rsid w:val="009D15DB"/>
    <w:rsid w:val="009F1CBB"/>
    <w:rsid w:val="009F3305"/>
    <w:rsid w:val="009F6FB2"/>
    <w:rsid w:val="00A071C0"/>
    <w:rsid w:val="00A22670"/>
    <w:rsid w:val="00A24B35"/>
    <w:rsid w:val="00A271BA"/>
    <w:rsid w:val="00A27F86"/>
    <w:rsid w:val="00A431C6"/>
    <w:rsid w:val="00A5371F"/>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858BC"/>
    <w:rsid w:val="00B92A93"/>
    <w:rsid w:val="00BA17A8"/>
    <w:rsid w:val="00BA3C33"/>
    <w:rsid w:val="00BB0878"/>
    <w:rsid w:val="00BB1879"/>
    <w:rsid w:val="00BC0ABE"/>
    <w:rsid w:val="00BC30DB"/>
    <w:rsid w:val="00BC64FF"/>
    <w:rsid w:val="00BC7C37"/>
    <w:rsid w:val="00BD2244"/>
    <w:rsid w:val="00BE6472"/>
    <w:rsid w:val="00BF29B8"/>
    <w:rsid w:val="00BF46EA"/>
    <w:rsid w:val="00C068E8"/>
    <w:rsid w:val="00C07D05"/>
    <w:rsid w:val="00C10856"/>
    <w:rsid w:val="00C203FA"/>
    <w:rsid w:val="00C311BA"/>
    <w:rsid w:val="00C3164F"/>
    <w:rsid w:val="00C31B5E"/>
    <w:rsid w:val="00C34D3E"/>
    <w:rsid w:val="00C35B37"/>
    <w:rsid w:val="00C3747A"/>
    <w:rsid w:val="00C56DCC"/>
    <w:rsid w:val="00C57075"/>
    <w:rsid w:val="00C72AFE"/>
    <w:rsid w:val="00C81619"/>
    <w:rsid w:val="00CA013C"/>
    <w:rsid w:val="00CA6D6D"/>
    <w:rsid w:val="00CC7A4E"/>
    <w:rsid w:val="00CD1359"/>
    <w:rsid w:val="00CD4C83"/>
    <w:rsid w:val="00CD7536"/>
    <w:rsid w:val="00D01EDC"/>
    <w:rsid w:val="00D078AA"/>
    <w:rsid w:val="00D10058"/>
    <w:rsid w:val="00D10690"/>
    <w:rsid w:val="00D11978"/>
    <w:rsid w:val="00D15E30"/>
    <w:rsid w:val="00D15F25"/>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A5C4B"/>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0C9F"/>
    <w:rsid w:val="00E353A2"/>
    <w:rsid w:val="00E36881"/>
    <w:rsid w:val="00E41053"/>
    <w:rsid w:val="00E42E4C"/>
    <w:rsid w:val="00E47013"/>
    <w:rsid w:val="00E541F9"/>
    <w:rsid w:val="00E57B79"/>
    <w:rsid w:val="00E63419"/>
    <w:rsid w:val="00E64496"/>
    <w:rsid w:val="00E8322E"/>
    <w:rsid w:val="00E903E0"/>
    <w:rsid w:val="00EA1115"/>
    <w:rsid w:val="00EA39EB"/>
    <w:rsid w:val="00EA58CE"/>
    <w:rsid w:val="00EB230F"/>
    <w:rsid w:val="00EB33FF"/>
    <w:rsid w:val="00EC2759"/>
    <w:rsid w:val="00EC7106"/>
    <w:rsid w:val="00EC7CAE"/>
    <w:rsid w:val="00ED0120"/>
    <w:rsid w:val="00ED4E12"/>
    <w:rsid w:val="00EE035B"/>
    <w:rsid w:val="00EE051B"/>
    <w:rsid w:val="00EE0FA7"/>
    <w:rsid w:val="00EE54B4"/>
    <w:rsid w:val="00EF2B5C"/>
    <w:rsid w:val="00EF7794"/>
    <w:rsid w:val="00F02046"/>
    <w:rsid w:val="00F053D8"/>
    <w:rsid w:val="00F07888"/>
    <w:rsid w:val="00F1313D"/>
    <w:rsid w:val="00F201E7"/>
    <w:rsid w:val="00F21C79"/>
    <w:rsid w:val="00F238C9"/>
    <w:rsid w:val="00F23CA5"/>
    <w:rsid w:val="00F277AA"/>
    <w:rsid w:val="00F27976"/>
    <w:rsid w:val="00F31955"/>
    <w:rsid w:val="00F34C06"/>
    <w:rsid w:val="00F43EA3"/>
    <w:rsid w:val="00F50C55"/>
    <w:rsid w:val="00F567F4"/>
    <w:rsid w:val="00F57FFB"/>
    <w:rsid w:val="00F601E6"/>
    <w:rsid w:val="00F65076"/>
    <w:rsid w:val="00F73954"/>
    <w:rsid w:val="00F94060"/>
    <w:rsid w:val="00F94B26"/>
    <w:rsid w:val="00FA2E9D"/>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359B4B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clear"/>
    <w:qFormat/>
    <w:rsid w:val="00F94B26"/>
    <w:pPr>
      <w:spacing w:after="160" w:line="259" w:lineRule="auto"/>
    </w:pPr>
    <w:rPr>
      <w:rFonts w:ascii="Calibri" w:hAnsi="Calibri"/>
      <w:sz w:val="22"/>
    </w:rPr>
  </w:style>
  <w:style w:type="paragraph" w:styleId="Heading1">
    <w:name w:val="heading 1"/>
    <w:aliases w:val="Pocket"/>
    <w:basedOn w:val="Normal"/>
    <w:next w:val="Normal"/>
    <w:link w:val="Heading1Char"/>
    <w:autoRedefine/>
    <w:uiPriority w:val="9"/>
    <w:qFormat/>
    <w:rsid w:val="00D15F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autoRedefine/>
    <w:uiPriority w:val="9"/>
    <w:unhideWhenUsed/>
    <w:qFormat/>
    <w:rsid w:val="00D15F2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567F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Tag"/>
    <w:basedOn w:val="Normal"/>
    <w:next w:val="Normal"/>
    <w:link w:val="Heading4Char"/>
    <w:autoRedefine/>
    <w:uiPriority w:val="9"/>
    <w:unhideWhenUsed/>
    <w:qFormat/>
    <w:rsid w:val="00EE0FA7"/>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D15F2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D15F25"/>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F567F4"/>
    <w:rPr>
      <w:rFonts w:ascii="Calibri" w:eastAsiaTheme="majorEastAsia" w:hAnsi="Calibri" w:cstheme="majorBidi"/>
      <w:b/>
      <w:bCs/>
      <w:sz w:val="32"/>
      <w:szCs w:val="32"/>
      <w:u w:val="single"/>
    </w:rPr>
  </w:style>
  <w:style w:type="character" w:customStyle="1" w:styleId="Heading4Char">
    <w:name w:val="Heading 4 Char"/>
    <w:aliases w:val="tag Char,Tag Char"/>
    <w:basedOn w:val="DefaultParagraphFont"/>
    <w:link w:val="Heading4"/>
    <w:uiPriority w:val="9"/>
    <w:rsid w:val="00EE0FA7"/>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1"/>
    <w:qFormat/>
    <w:rsid w:val="00F567F4"/>
    <w:rPr>
      <w:b/>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c,Underline Char"/>
    <w:basedOn w:val="DefaultParagraphFont"/>
    <w:uiPriority w:val="1"/>
    <w:qFormat/>
    <w:rsid w:val="00F567F4"/>
    <w:rPr>
      <w:b w:val="0"/>
      <w:sz w:val="22"/>
      <w:u w:val="single"/>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Box,Debate,B"/>
    <w:basedOn w:val="DefaultParagraphFont"/>
    <w:link w:val="Emphasis1"/>
    <w:uiPriority w:val="7"/>
    <w:qFormat/>
    <w:rsid w:val="00F567F4"/>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F567F4"/>
    <w:rPr>
      <w:color w:val="auto"/>
      <w:u w:val="none"/>
    </w:rPr>
  </w:style>
  <w:style w:type="character" w:styleId="Hyperlink">
    <w:name w:val="Hyperlink"/>
    <w:basedOn w:val="DefaultParagraphFont"/>
    <w:uiPriority w:val="99"/>
    <w:unhideWhenUsed/>
    <w:rsid w:val="00F567F4"/>
    <w:rPr>
      <w:color w:val="auto"/>
      <w:u w:val="none"/>
    </w:rPr>
  </w:style>
  <w:style w:type="paragraph" w:styleId="DocumentMap">
    <w:name w:val="Document Map"/>
    <w:basedOn w:val="Normal"/>
    <w:link w:val="DocumentMapChar"/>
    <w:uiPriority w:val="99"/>
    <w:semiHidden/>
    <w:unhideWhenUsed/>
    <w:rsid w:val="00F567F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567F4"/>
    <w:rPr>
      <w:rFonts w:ascii="Lucida Grande" w:hAnsi="Lucida Grande" w:cs="Lucida Grande"/>
    </w:rPr>
  </w:style>
  <w:style w:type="paragraph" w:customStyle="1" w:styleId="Emphasis1">
    <w:name w:val="Emphasis1"/>
    <w:basedOn w:val="Normal"/>
    <w:link w:val="Emphasis"/>
    <w:uiPriority w:val="7"/>
    <w:qFormat/>
    <w:rsid w:val="00F94B26"/>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BalloonText">
    <w:name w:val="Balloon Text"/>
    <w:basedOn w:val="Normal"/>
    <w:link w:val="BalloonTextChar"/>
    <w:uiPriority w:val="99"/>
    <w:semiHidden/>
    <w:unhideWhenUsed/>
    <w:rsid w:val="00F94B26"/>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94B26"/>
    <w:rPr>
      <w:rFonts w:ascii="Lucida Grande" w:hAnsi="Lucida Grande" w:cs="Lucida Grande"/>
      <w:sz w:val="18"/>
      <w:szCs w:val="18"/>
    </w:rPr>
  </w:style>
  <w:style w:type="paragraph" w:styleId="NoSpacing">
    <w:name w:val="No Spacing"/>
    <w:uiPriority w:val="1"/>
    <w:qFormat/>
    <w:rsid w:val="008030FF"/>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clear"/>
    <w:qFormat/>
    <w:rsid w:val="00F94B26"/>
    <w:pPr>
      <w:spacing w:after="160" w:line="259" w:lineRule="auto"/>
    </w:pPr>
    <w:rPr>
      <w:rFonts w:ascii="Calibri" w:hAnsi="Calibri"/>
      <w:sz w:val="22"/>
    </w:rPr>
  </w:style>
  <w:style w:type="paragraph" w:styleId="Heading1">
    <w:name w:val="heading 1"/>
    <w:aliases w:val="Pocket"/>
    <w:basedOn w:val="Normal"/>
    <w:next w:val="Normal"/>
    <w:link w:val="Heading1Char"/>
    <w:autoRedefine/>
    <w:uiPriority w:val="9"/>
    <w:qFormat/>
    <w:rsid w:val="00D15F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autoRedefine/>
    <w:uiPriority w:val="9"/>
    <w:unhideWhenUsed/>
    <w:qFormat/>
    <w:rsid w:val="00D15F2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567F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Tag"/>
    <w:basedOn w:val="Normal"/>
    <w:next w:val="Normal"/>
    <w:link w:val="Heading4Char"/>
    <w:autoRedefine/>
    <w:uiPriority w:val="9"/>
    <w:unhideWhenUsed/>
    <w:qFormat/>
    <w:rsid w:val="00EE0FA7"/>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D15F2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D15F25"/>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F567F4"/>
    <w:rPr>
      <w:rFonts w:ascii="Calibri" w:eastAsiaTheme="majorEastAsia" w:hAnsi="Calibri" w:cstheme="majorBidi"/>
      <w:b/>
      <w:bCs/>
      <w:sz w:val="32"/>
      <w:szCs w:val="32"/>
      <w:u w:val="single"/>
    </w:rPr>
  </w:style>
  <w:style w:type="character" w:customStyle="1" w:styleId="Heading4Char">
    <w:name w:val="Heading 4 Char"/>
    <w:aliases w:val="tag Char,Tag Char"/>
    <w:basedOn w:val="DefaultParagraphFont"/>
    <w:link w:val="Heading4"/>
    <w:uiPriority w:val="9"/>
    <w:rsid w:val="00EE0FA7"/>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1"/>
    <w:qFormat/>
    <w:rsid w:val="00F567F4"/>
    <w:rPr>
      <w:b/>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c,Underline Char"/>
    <w:basedOn w:val="DefaultParagraphFont"/>
    <w:uiPriority w:val="1"/>
    <w:qFormat/>
    <w:rsid w:val="00F567F4"/>
    <w:rPr>
      <w:b w:val="0"/>
      <w:sz w:val="22"/>
      <w:u w:val="single"/>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Box,Debate,B"/>
    <w:basedOn w:val="DefaultParagraphFont"/>
    <w:link w:val="Emphasis1"/>
    <w:uiPriority w:val="7"/>
    <w:qFormat/>
    <w:rsid w:val="00F567F4"/>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F567F4"/>
    <w:rPr>
      <w:color w:val="auto"/>
      <w:u w:val="none"/>
    </w:rPr>
  </w:style>
  <w:style w:type="character" w:styleId="Hyperlink">
    <w:name w:val="Hyperlink"/>
    <w:basedOn w:val="DefaultParagraphFont"/>
    <w:uiPriority w:val="99"/>
    <w:unhideWhenUsed/>
    <w:rsid w:val="00F567F4"/>
    <w:rPr>
      <w:color w:val="auto"/>
      <w:u w:val="none"/>
    </w:rPr>
  </w:style>
  <w:style w:type="paragraph" w:styleId="DocumentMap">
    <w:name w:val="Document Map"/>
    <w:basedOn w:val="Normal"/>
    <w:link w:val="DocumentMapChar"/>
    <w:uiPriority w:val="99"/>
    <w:semiHidden/>
    <w:unhideWhenUsed/>
    <w:rsid w:val="00F567F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567F4"/>
    <w:rPr>
      <w:rFonts w:ascii="Lucida Grande" w:hAnsi="Lucida Grande" w:cs="Lucida Grande"/>
    </w:rPr>
  </w:style>
  <w:style w:type="paragraph" w:customStyle="1" w:styleId="Emphasis1">
    <w:name w:val="Emphasis1"/>
    <w:basedOn w:val="Normal"/>
    <w:link w:val="Emphasis"/>
    <w:uiPriority w:val="7"/>
    <w:qFormat/>
    <w:rsid w:val="00F94B26"/>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BalloonText">
    <w:name w:val="Balloon Text"/>
    <w:basedOn w:val="Normal"/>
    <w:link w:val="BalloonTextChar"/>
    <w:uiPriority w:val="99"/>
    <w:semiHidden/>
    <w:unhideWhenUsed/>
    <w:rsid w:val="00F94B26"/>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94B26"/>
    <w:rPr>
      <w:rFonts w:ascii="Lucida Grande" w:hAnsi="Lucida Grande" w:cs="Lucida Grande"/>
      <w:sz w:val="18"/>
      <w:szCs w:val="18"/>
    </w:rPr>
  </w:style>
  <w:style w:type="paragraph" w:styleId="NoSpacing">
    <w:name w:val="No Spacing"/>
    <w:uiPriority w:val="1"/>
    <w:qFormat/>
    <w:rsid w:val="008030FF"/>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s://www.washingtonpost.com/news/checkpoint/wp/2016/06/20/in-rare-move-the-navy-sends-two-aircraft-carriers-near-the-philippines/" TargetMode="External"/><Relationship Id="rId21" Type="http://schemas.openxmlformats.org/officeDocument/2006/relationships/hyperlink" Target="http://globalnation.inquirer.net/140567/china-angry-at-japans-meddling-in-south-china-sea" TargetMode="External"/><Relationship Id="rId22" Type="http://schemas.openxmlformats.org/officeDocument/2006/relationships/hyperlink" Target="http://www.channelnewsasia.com/news/asiapacific/japan-philippines-lash/1893418.html" TargetMode="External"/><Relationship Id="rId23" Type="http://schemas.openxmlformats.org/officeDocument/2006/relationships/hyperlink" Target="http://www.policyforum.net/partners-peril-south-china-sea/" TargetMode="External"/><Relationship Id="rId24" Type="http://schemas.openxmlformats.org/officeDocument/2006/relationships/hyperlink" Target="http://thediplomat.com/2015/06/japan-philippines-declare-strengthened-strategic-partnership/" TargetMode="External"/><Relationship Id="rId25" Type="http://schemas.openxmlformats.org/officeDocument/2006/relationships/hyperlink" Target="http://globalnation.inquirer.net/125033/paf-admits-weakness-in-territorial-defense" TargetMode="External"/><Relationship Id="rId26" Type="http://schemas.openxmlformats.org/officeDocument/2006/relationships/hyperlink" Target="https://en.wikipedia.org/wiki/Article_9_of_the_Japanese_Constitution" TargetMode="External"/><Relationship Id="rId27" Type="http://schemas.openxmlformats.org/officeDocument/2006/relationships/hyperlink" Target="http://www.reuters.com/article/us-philippines-politics-shoal-idUSKCN0YO1ZT" TargetMode="External"/><Relationship Id="rId28" Type="http://schemas.openxmlformats.org/officeDocument/2006/relationships/hyperlink" Target="http://amti.csis.org/flexible-response-deter-south-china-sea/" TargetMode="External"/><Relationship Id="rId29" Type="http://schemas.openxmlformats.org/officeDocument/2006/relationships/hyperlink" Target="http://amti.csis.org/flexible-response-deter-south-china-sea/"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nationalinterest.org/feature/will-america-go-war-the-philippines-15031?page=show" TargetMode="External"/><Relationship Id="rId31" Type="http://schemas.openxmlformats.org/officeDocument/2006/relationships/hyperlink" Target="http://nationalinterest.org/feature/will-america-go-war-the-philippines-15031?page=show" TargetMode="External"/><Relationship Id="rId32" Type="http://schemas.openxmlformats.org/officeDocument/2006/relationships/hyperlink" Target="http://thediplomat.com/2016/07/china-congratulates-philippines-new-president-duterte/" TargetMode="External"/><Relationship Id="rId9" Type="http://schemas.openxmlformats.org/officeDocument/2006/relationships/image" Target="media/image1.png"/><Relationship Id="rId6" Type="http://schemas.openxmlformats.org/officeDocument/2006/relationships/webSettings" Target="webSettings.xml"/><Relationship Id="rId7" Type="http://schemas.openxmlformats.org/officeDocument/2006/relationships/hyperlink" Target="http://nationalinterest.org/feature/the-philippines-china-us-triangle-precarious-relationship-10342?page=show" TargetMode="External"/><Relationship Id="rId8" Type="http://schemas.openxmlformats.org/officeDocument/2006/relationships/hyperlink" Target="http://www.philstar.com/headlines/2015/11/18/1523278/obama-us-has-rock-solid-commitment-defend-philippines" TargetMode="External"/><Relationship Id="rId33" Type="http://schemas.openxmlformats.org/officeDocument/2006/relationships/hyperlink" Target="http://www.forbes.com/sites/ralphjennings/2016/06/06/why-odds-of-war-in-the-contested-south-china-sea-are-near-zero/" TargetMode="External"/><Relationship Id="rId34" Type="http://schemas.openxmlformats.org/officeDocument/2006/relationships/hyperlink" Target="http://www.rappler.com/nation/138305-dfa-secretary-yasay-philippines-afraid-china" TargetMode="External"/><Relationship Id="rId35" Type="http://schemas.openxmlformats.org/officeDocument/2006/relationships/hyperlink" Target="http://www.chinadaily.com.cn/world/2016-06/22/content_25811305.htm" TargetMode="External"/><Relationship Id="rId36" Type="http://schemas.openxmlformats.org/officeDocument/2006/relationships/hyperlink" Target="http://www.lowyinterpreter.org/post/2016/05/19/The-South-China-Sea-issue-and-Philippine-President-elect-Rodrigo-Duterte.aspx" TargetMode="External"/><Relationship Id="rId10" Type="http://schemas.openxmlformats.org/officeDocument/2006/relationships/hyperlink" Target="http://www.philstar.com/headlines/2016/05/19/1584772/china-avoiding-clash-us-south-china-sea" TargetMode="External"/><Relationship Id="rId11" Type="http://schemas.openxmlformats.org/officeDocument/2006/relationships/hyperlink" Target="http://www.eastwest.ngo/profile/franz-stefan-gady" TargetMode="External"/><Relationship Id="rId12" Type="http://schemas.openxmlformats.org/officeDocument/2006/relationships/hyperlink" Target="http://www.eastwest.ngo/info/policy-innovation-blog" TargetMode="External"/><Relationship Id="rId13" Type="http://schemas.openxmlformats.org/officeDocument/2006/relationships/hyperlink" Target="http://thediplomat.com/2016/06/us-navy-sends-electronic-attack-warplanes-to-philippines-amid-south-china-sea-tensions/" TargetMode="External"/><Relationship Id="rId14" Type="http://schemas.openxmlformats.org/officeDocument/2006/relationships/hyperlink" Target="http://www.c7f.navy.mil/Media/News/Display/Article/800731/vaq-138-detachment-arrives-at-clark-air-base?utm_source=Sailthru&amp;utm_medium=email&amp;utm_campaign=New%20Campaign&amp;utm_term=*Situation%20Report" TargetMode="External"/><Relationship Id="rId15" Type="http://schemas.openxmlformats.org/officeDocument/2006/relationships/hyperlink" Target="http://www.defenseindustrydaily.com/australia-to-buy-24-super-hornets-as-interim-gapfiller-to-jsf-02898/" TargetMode="External"/><Relationship Id="rId16" Type="http://schemas.openxmlformats.org/officeDocument/2006/relationships/hyperlink" Target="http://www.chinausfocus.com/foreign-policy/a-new-china-policy-for-the-philippines-post-2016/" TargetMode="External"/><Relationship Id="rId17" Type="http://schemas.openxmlformats.org/officeDocument/2006/relationships/hyperlink" Target="http://nannewsnigeria.com/joint-war-games-show-us-commitment-philippines" TargetMode="External"/><Relationship Id="rId18" Type="http://schemas.openxmlformats.org/officeDocument/2006/relationships/hyperlink" Target="http://thediplomat.com/2016/03/philippines-v-china-wont-end-south-china-sea-disputes/" TargetMode="External"/><Relationship Id="rId19" Type="http://schemas.openxmlformats.org/officeDocument/2006/relationships/hyperlink" Target="http://www.cfr.org/global/global-conflict-tracker/p32137" TargetMode="External"/><Relationship Id="rId37" Type="http://schemas.openxmlformats.org/officeDocument/2006/relationships/hyperlink" Target="http://www.smh.com.au/world/rodrigo-duterte-pledges-to-jet-ski-to-a-disputed-south-china-sea-island-20160503-goknao.html" TargetMode="External"/><Relationship Id="rId38" Type="http://schemas.openxmlformats.org/officeDocument/2006/relationships/hyperlink" Target="http://thediplomat.com/2016/05/philippine-election-dutertes-dangerous-ideas-on-china/" TargetMode="External"/><Relationship Id="rId39" Type="http://schemas.openxmlformats.org/officeDocument/2006/relationships/hyperlink" Target="http://www.theaustralian.com.au/news/world/beijing-slams-international-tribunal-decision-on-south-china-sea/news-story/0eb8b38a08e71cfde628779e779cf7ef" TargetMode="External"/><Relationship Id="rId40" Type="http://schemas.openxmlformats.org/officeDocument/2006/relationships/hyperlink" Target="http://heraldofilipino.com/ph-to-take-2017-asean-chair/" TargetMode="External"/><Relationship Id="rId41" Type="http://schemas.openxmlformats.org/officeDocument/2006/relationships/fontTable" Target="fontTable.xml"/><Relationship Id="rId4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Natasha:Library:Application%20Support:Microsoft:Office:User%20Templates:My%20Templates:debate%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F70FB0-8061-744B-AFAA-1E9E85FD7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 2.dotx</Template>
  <TotalTime>158</TotalTime>
  <Pages>7</Pages>
  <Words>11429</Words>
  <Characters>65146</Characters>
  <Application>Microsoft Macintosh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76423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Natasha Tieu</dc:creator>
  <cp:keywords>5.0</cp:keywords>
  <dc:description/>
  <cp:lastModifiedBy>Natasha Tieu</cp:lastModifiedBy>
  <cp:revision>21</cp:revision>
  <dcterms:created xsi:type="dcterms:W3CDTF">2016-06-30T15:38:00Z</dcterms:created>
  <dcterms:modified xsi:type="dcterms:W3CDTF">2016-07-02T20:44:00Z</dcterms:modified>
  <cp:category/>
</cp:coreProperties>
</file>