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F20D12" w14:textId="5B9715C1" w:rsidR="00D812AF" w:rsidRDefault="000D4C1B" w:rsidP="00ED6437">
      <w:pPr>
        <w:pStyle w:val="Heading1"/>
      </w:pPr>
      <w:r>
        <w:t>d</w:t>
      </w:r>
      <w:r w:rsidR="00ED6437" w:rsidRPr="00FC28B9">
        <w:t>eterrence</w:t>
      </w:r>
    </w:p>
    <w:p w14:paraId="5C56490B" w14:textId="7600B769" w:rsidR="0015240A" w:rsidRDefault="0015240A" w:rsidP="0015240A">
      <w:r>
        <w:t xml:space="preserve">Jessica Dai / Interlake ’17 / RKS </w:t>
      </w:r>
      <w:r w:rsidR="00DA46BD">
        <w:t>2016</w:t>
      </w:r>
    </w:p>
    <w:p w14:paraId="64C3E9B7" w14:textId="49D34D42" w:rsidR="0015240A" w:rsidRDefault="00520548" w:rsidP="0015240A">
      <w:hyperlink r:id="rId8" w:history="1">
        <w:r w:rsidR="001951B5" w:rsidRPr="00FA4280">
          <w:rPr>
            <w:rStyle w:val="Hyperlink"/>
          </w:rPr>
          <w:t>jeska.dai@gmail.com</w:t>
        </w:r>
      </w:hyperlink>
    </w:p>
    <w:p w14:paraId="0206F99B" w14:textId="1B74E35E" w:rsidR="001951B5" w:rsidRPr="0015240A" w:rsidRDefault="001951B5" w:rsidP="0015240A">
      <w:r>
        <w:t xml:space="preserve">Jake Lorocco (Dallas Jesuit) also contributed </w:t>
      </w:r>
      <w:r w:rsidR="00465E3A">
        <w:t xml:space="preserve">cards </w:t>
      </w:r>
      <w:r>
        <w:t xml:space="preserve">to this file! </w:t>
      </w:r>
    </w:p>
    <w:p w14:paraId="26EC76D5" w14:textId="3EE673E4" w:rsidR="00ED6437" w:rsidRDefault="001C6E66" w:rsidP="00AC2415">
      <w:pPr>
        <w:pStyle w:val="Heading2"/>
      </w:pPr>
      <w:r>
        <w:lastRenderedPageBreak/>
        <w:t>n</w:t>
      </w:r>
      <w:r w:rsidR="00ED6437" w:rsidRPr="00FC28B9">
        <w:t>otes</w:t>
      </w:r>
    </w:p>
    <w:p w14:paraId="42005563" w14:textId="31152C1B" w:rsidR="00FB6041" w:rsidRDefault="007A7048" w:rsidP="007A7048">
      <w:pPr>
        <w:pStyle w:val="Heading4"/>
      </w:pPr>
      <w:r>
        <w:t>a</w:t>
      </w:r>
      <w:r w:rsidR="002E415A">
        <w:t xml:space="preserve">. </w:t>
      </w:r>
      <w:r w:rsidR="00716059">
        <w:t>file structure</w:t>
      </w:r>
    </w:p>
    <w:p w14:paraId="68099167" w14:textId="36CC91E7" w:rsidR="00FB6041" w:rsidRDefault="002E415A" w:rsidP="001C6E66">
      <w:r>
        <w:t xml:space="preserve">1) </w:t>
      </w:r>
      <w:r w:rsidR="00FB6041">
        <w:t xml:space="preserve">notes – this also includes a semi-complete vocab list </w:t>
      </w:r>
    </w:p>
    <w:p w14:paraId="68367A0E" w14:textId="220005C8" w:rsidR="00716059" w:rsidRDefault="00716059" w:rsidP="001C6E66">
      <w:r>
        <w:t xml:space="preserve">2/3) potential disad &amp; answers – see below </w:t>
      </w:r>
    </w:p>
    <w:p w14:paraId="2D6A9120" w14:textId="03ABBFC0" w:rsidR="00FB6041" w:rsidRDefault="002E415A" w:rsidP="001C6E66">
      <w:r>
        <w:t xml:space="preserve">4) </w:t>
      </w:r>
      <w:r w:rsidR="00FB6041">
        <w:t>region-specific cards—some of these are potential aff internal links, some are impact defense, and some are answers to defense.</w:t>
      </w:r>
    </w:p>
    <w:p w14:paraId="0140BFB7" w14:textId="525AB34D" w:rsidR="00075F55" w:rsidRPr="00FB6041" w:rsidRDefault="002E415A" w:rsidP="001C6E66">
      <w:r>
        <w:t xml:space="preserve">5) </w:t>
      </w:r>
      <w:r w:rsidR="00FB6041">
        <w:t>cards about the theory of deterrence itself—this section is mostly self-explanatory (deterrence true &amp; good; misc sections about how deterrence should be implemented; deterrence wrong &amp; fails; deterrence bad</w:t>
      </w:r>
    </w:p>
    <w:p w14:paraId="3290A4CF" w14:textId="59C8C6A0" w:rsidR="00FE47D5" w:rsidRPr="007A7048" w:rsidRDefault="00075F55" w:rsidP="00FE47D5">
      <w:pPr>
        <w:pStyle w:val="Heading4"/>
      </w:pPr>
      <w:r>
        <w:t>b. Deterrence in a nutshell</w:t>
      </w:r>
    </w:p>
    <w:p w14:paraId="720F74FC" w14:textId="77777777" w:rsidR="00FE47D5" w:rsidRPr="00910273" w:rsidRDefault="00FE47D5" w:rsidP="00FE47D5">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5607D4F1" w14:textId="77777777" w:rsidR="00FE47D5" w:rsidRPr="008D6525" w:rsidRDefault="00FE47D5" w:rsidP="00FE47D5">
      <w:pPr>
        <w:rPr>
          <w:sz w:val="20"/>
        </w:rPr>
      </w:pPr>
      <w:r w:rsidRPr="008D6525">
        <w:rPr>
          <w:sz w:val="20"/>
        </w:rPr>
        <w:t>There are four central components of deterrence theory (be it nuclear or conventional) in the inter-state context. First, there exists an intense conflict or rivalry between states, one in which the use of military force is a possibility. Second, states are rational actors and as such make cost-benefit calculations. Third, war can be prevented using a retaliatory threat that would make the costs of an attack much higher for a potential attacker than the benefits. Fourth, fearing unacceptable retaliatory threat or the inability to obtain victory, the challenger would abstain from mounting an attack. In order for deterrence to succeed, a deterrer should have sufficient capability; its threat should be credible; and it should be able to communicate the threat to its opponent.19 Nuclear deterrence is obtained when a challenger state refrains from war, fearing unacceptable nuclear retaliation.</w:t>
      </w:r>
    </w:p>
    <w:p w14:paraId="058102E3" w14:textId="77777777" w:rsidR="00FE47D5" w:rsidRPr="008D6525" w:rsidRDefault="00FE47D5" w:rsidP="00FE47D5">
      <w:pPr>
        <w:rPr>
          <w:sz w:val="20"/>
        </w:rPr>
      </w:pPr>
      <w:r w:rsidRPr="008D6525">
        <w:rPr>
          <w:sz w:val="20"/>
        </w:rPr>
        <w:t>Deterrence relies heavily on reputation for resolve. The challenger is deterred when it realizes that the defender has a strong will to carry out the threat and the reputation to do so, based on its past behaviour. The deterring state needs to send costly signals in order for deterrence threats to be credible because they are arguably more revealing of the intentions of a state than cheap signals.20 Schelling gives the most cogent argument in support of reputation of this kind. He states that face is</w:t>
      </w:r>
    </w:p>
    <w:p w14:paraId="41587011" w14:textId="77777777" w:rsidR="00FE47D5" w:rsidRPr="008D6525" w:rsidRDefault="00FE47D5" w:rsidP="00FE47D5">
      <w:pPr>
        <w:ind w:left="720"/>
        <w:rPr>
          <w:sz w:val="20"/>
        </w:rPr>
      </w:pPr>
      <w:r w:rsidRPr="008D6525">
        <w:rPr>
          <w:sz w:val="20"/>
        </w:rPr>
        <w:t>a country’s ‘image’ consisting of other countries’ beliefs (their leaders’ beliefs, that is) about how the country can be expected to behave. It relates not to a country’s ‘worth’ or ‘status’ or even ‘honor’ but to its reputation for action. If the question is raised whether this kind of ‘face’ is worth fighting over, an answer is that this kind of face is one of the few things worth fighting over … ‘Face’ is merely the interdependence of a country’s commitments; it is a country’s reputation for action, the expectations other countries have about its behavior.”21 Deterrent threats to protect vital interests will be believable only if states are “willing to pay high costs for minor stakes.22</w:t>
      </w:r>
    </w:p>
    <w:p w14:paraId="78D01F74" w14:textId="77777777" w:rsidR="00FE47D5" w:rsidRPr="008D6525" w:rsidRDefault="00FE47D5" w:rsidP="00FE47D5">
      <w:pPr>
        <w:rPr>
          <w:sz w:val="20"/>
        </w:rPr>
      </w:pPr>
      <w:r w:rsidRPr="008D6525">
        <w:rPr>
          <w:sz w:val="20"/>
        </w:rPr>
        <w:t>Thus, reputation is used in the deterrence literature in a straightforward manner involving resolve to use force, especially in terms of past behaviour having implications for future expectations of challengers.23 Reputation for resolve is formed as a dispositional character of the state, and past behaviour to act is used to predict future behaviour.24</w:t>
      </w:r>
    </w:p>
    <w:p w14:paraId="635398D4" w14:textId="77777777" w:rsidR="00FE47D5" w:rsidRPr="008D6525" w:rsidRDefault="00FE47D5" w:rsidP="00FE47D5">
      <w:pPr>
        <w:rPr>
          <w:sz w:val="20"/>
        </w:rPr>
      </w:pPr>
      <w:r w:rsidRPr="008D6525">
        <w:rPr>
          <w:sz w:val="20"/>
        </w:rPr>
        <w:t>However, the ability to do something is different from the willingness to do something. For deterrence, you need both, but the latter is most crucial. Deterrence is a psychological relationship involving the deterrer and the challenger in which the former is threatening unacceptable punishment or denial of victory so that the target will refrain from offensive action. The psychological relationship assumes that the threatening party has the will and determination to inflict unacceptable punishment. However, this willingness to use force may be affected by factors that are beyond the purview of rational deterrence theory. Self-deterrence, then, refers to constraints on the decision maker against the use of retaliatory capability beyond reasons of a material and tactical/strategic nature.</w:t>
      </w:r>
    </w:p>
    <w:p w14:paraId="191AE83E" w14:textId="77777777" w:rsidR="00FE47D5" w:rsidRPr="008D6525" w:rsidRDefault="00FE47D5" w:rsidP="00FE47D5">
      <w:pPr>
        <w:rPr>
          <w:sz w:val="20"/>
        </w:rPr>
      </w:pPr>
      <w:r w:rsidRPr="008D6525">
        <w:rPr>
          <w:sz w:val="20"/>
        </w:rPr>
        <w:t>Much of the mainstream literature on deterrence, developed during the Cold War era, focused on the military aspects of deterrence, ignoring the political dimensions. Mainstream scholars of deterrence tend to prefer a narrow, military-focused definition of deterrence to build a rigorous, cumulative literature on the subject. Leading scholar Patrick Morgan favours this approach, and argues that the definition of deterrence should be confined to “the threat of military retaliation to forestall a military attack.” He contends that the inclusion of other means to deter would conflate deterrence with other types of preventive measures and the inclusion of different purposes would “make deterrence equivalent to foreign policy as a whole.”25</w:t>
      </w:r>
    </w:p>
    <w:p w14:paraId="384C433A" w14:textId="77777777" w:rsidR="00FE47D5" w:rsidRPr="008D6525" w:rsidRDefault="00FE47D5" w:rsidP="00FE47D5">
      <w:pPr>
        <w:rPr>
          <w:sz w:val="20"/>
        </w:rPr>
      </w:pPr>
      <w:r w:rsidRPr="008D6525">
        <w:rPr>
          <w:sz w:val="20"/>
        </w:rPr>
        <w:t>While there is merit in maintaining a strict, military-based definition of deterrence, the case for a broader approach is also compelling. There is a slew of non-military means by which one state can deter another, be it a state or a non-state actor, and these non-military means might also be part of the calculations of a defender and a challenger in a conflict situation. As Jeffrey Knopf argues, “embracing a narrow concept could limit our ability to imagine alternative approaches and unnecessarily restrict the range of options we analyze.”26</w:t>
      </w:r>
    </w:p>
    <w:p w14:paraId="4A1CE3F9" w14:textId="31D9E3F6" w:rsidR="00C55515" w:rsidRDefault="00C55515" w:rsidP="00C55515">
      <w:pPr>
        <w:pStyle w:val="Heading4"/>
      </w:pPr>
      <w:r>
        <w:t xml:space="preserve">c. </w:t>
      </w:r>
      <w:r w:rsidR="00075F55">
        <w:t>notes</w:t>
      </w:r>
    </w:p>
    <w:p w14:paraId="0B009125" w14:textId="18B41AF5" w:rsidR="00D30079" w:rsidRDefault="00D30079" w:rsidP="00D30079">
      <w:r>
        <w:t xml:space="preserve">There’s a very rich debate </w:t>
      </w:r>
      <w:r w:rsidR="002A7251">
        <w:t xml:space="preserve">on all sides about the merits and liabilities of pursuing different types of deterrence strategies, if at all. There are a lot of nuances to the theory, which, if well-understood, can probably win a lot of rounds. </w:t>
      </w:r>
      <w:r w:rsidR="00075F55">
        <w:t xml:space="preserve">The vocab list </w:t>
      </w:r>
      <w:r w:rsidR="008D6525">
        <w:t xml:space="preserve">below </w:t>
      </w:r>
      <w:r w:rsidR="00075F55">
        <w:t xml:space="preserve">should clarify some distinctions. </w:t>
      </w:r>
    </w:p>
    <w:p w14:paraId="40563219" w14:textId="0745C7D1" w:rsidR="002A7251" w:rsidRDefault="002A7251" w:rsidP="0038104E">
      <w:r>
        <w:t xml:space="preserve">Keith Payne is </w:t>
      </w:r>
      <w:r w:rsidR="0038104E">
        <w:t xml:space="preserve">the most prolific scholar on the question of nuclear deterrence; his basic thesis is that </w:t>
      </w:r>
      <w:r w:rsidR="0038104E">
        <w:rPr>
          <w:i/>
        </w:rPr>
        <w:t xml:space="preserve">given </w:t>
      </w:r>
      <w:r w:rsidR="0038104E">
        <w:t>the difficulty (or impossibility) of predicting the intentions or decision calculi of other states, a strong and diverse nuclear deterrent is necessary – he calls himself a</w:t>
      </w:r>
      <w:r>
        <w:t xml:space="preserve"> “nuclear realist</w:t>
      </w:r>
      <w:r w:rsidR="0038104E">
        <w:t xml:space="preserve">.” </w:t>
      </w:r>
      <w:r w:rsidR="00075F55">
        <w:t>(</w:t>
      </w:r>
      <w:r w:rsidR="0038104E">
        <w:t>There are cards in this file both for and against “nuclear realism” which are especially useful if reading or answering security-esque Ks with an aff centered around arms contr</w:t>
      </w:r>
      <w:r w:rsidR="00075F55">
        <w:t>ol or nuclear dialogue.)</w:t>
      </w:r>
    </w:p>
    <w:p w14:paraId="7DAC6C20" w14:textId="259EEFBA" w:rsidR="00075F55" w:rsidRDefault="00075F55" w:rsidP="00075F55">
      <w:r>
        <w:t xml:space="preserve">Credibility uniqueness cards are in the disad sections, while credibility key/not key ev is in the </w:t>
      </w:r>
      <w:r>
        <w:t xml:space="preserve">“implementation” section of the file. </w:t>
      </w:r>
    </w:p>
    <w:p w14:paraId="5ABD07C0" w14:textId="61DE937B" w:rsidR="00075F55" w:rsidRDefault="00075F55" w:rsidP="00075F55">
      <w:r>
        <w:t xml:space="preserve">I placed the argument that self-deterrence solves under the “deterrence good” header; however, </w:t>
      </w:r>
      <w:r>
        <w:t xml:space="preserve">they definitely </w:t>
      </w:r>
      <w:r w:rsidR="008D6525">
        <w:t xml:space="preserve">are not the same argument. Self-deterrence advocates don’t necessarily think large nuclear stockpiles are good—in fact, some are minimum deterrence advocates—which means that it’s particularly important to be cognizant of how those arguments interact with other cards you may be reading. The best utility of this evidence in my opinion is as “no first strike” ev for large and established nuclear powers, especially the US. </w:t>
      </w:r>
    </w:p>
    <w:p w14:paraId="6C17E340" w14:textId="64E68E70" w:rsidR="00075F55" w:rsidRDefault="00075F55" w:rsidP="00075F55">
      <w:pPr>
        <w:pStyle w:val="Heading4"/>
      </w:pPr>
      <w:r>
        <w:t>d</w:t>
      </w:r>
      <w:r>
        <w:t xml:space="preserve">. the disad </w:t>
      </w:r>
    </w:p>
    <w:p w14:paraId="6B75F68C" w14:textId="728CCBEA" w:rsidR="00075F55" w:rsidRDefault="00075F55" w:rsidP="00075F55">
      <w:r>
        <w:t xml:space="preserve">In all honesty, the disad materials in this file as is have limited viability </w:t>
      </w:r>
      <w:r w:rsidR="008D6525">
        <w:t>as a complete disad, 1) because I initially spent a large amount of time cutting the other parts of the file</w:t>
      </w:r>
      <w:r w:rsidR="006F6AF9">
        <w:t xml:space="preserve"> &amp; ran out of time</w:t>
      </w:r>
      <w:r w:rsidR="008D6525">
        <w:t xml:space="preserve">, and 2) because of its truth value/lack thereof. Uniqueness definitely </w:t>
      </w:r>
      <w:r w:rsidR="006F6AF9">
        <w:t>overwhelms the link, and there are pretty few affs</w:t>
      </w:r>
      <w:r w:rsidR="002155C3">
        <w:t xml:space="preserve"> or types of aff on this topic</w:t>
      </w:r>
      <w:r w:rsidR="006F6AF9">
        <w:t xml:space="preserve"> to which this disad would link. </w:t>
      </w:r>
    </w:p>
    <w:p w14:paraId="78E58FAA" w14:textId="37EA2AB4" w:rsidR="006F6AF9" w:rsidRDefault="006F6AF9" w:rsidP="00075F55">
      <w:r>
        <w:t xml:space="preserve">Ideally, the thesis of the disad would look something like: us deterrence credibility high now; plan disrupts cred (either generally or regionally); us deterrence cred good. </w:t>
      </w:r>
      <w:r w:rsidR="002155C3">
        <w:t>The Korea assurances disad already put out by this camp/ read on the college topic was probably the best iteration of the disad</w:t>
      </w:r>
      <w:r w:rsidR="00422DF3">
        <w:t xml:space="preserve">—however, the THAAD deployment that happened on July 8 should </w:t>
      </w:r>
    </w:p>
    <w:p w14:paraId="56B2786D" w14:textId="5B865DBF" w:rsidR="008D6525" w:rsidRPr="00D30079" w:rsidRDefault="006F6AF9" w:rsidP="00075F55">
      <w:r>
        <w:t xml:space="preserve">The cards in those </w:t>
      </w:r>
      <w:r w:rsidR="008D6525">
        <w:t xml:space="preserve">sections are </w:t>
      </w:r>
      <w:r w:rsidR="002155C3">
        <w:t xml:space="preserve">therefore </w:t>
      </w:r>
      <w:r w:rsidR="008D6525">
        <w:t xml:space="preserve">most useful as potential internal link turns, uniqueness takeouts to aff advantages, </w:t>
      </w:r>
      <w:r>
        <w:t>or complements</w:t>
      </w:r>
      <w:r w:rsidR="00422DF3">
        <w:t xml:space="preserve"> to the existing Korea disad. </w:t>
      </w:r>
    </w:p>
    <w:p w14:paraId="471DD45A" w14:textId="402ABDEB" w:rsidR="002A7251" w:rsidRDefault="00075F55" w:rsidP="002A7251">
      <w:pPr>
        <w:pStyle w:val="Heading4"/>
      </w:pPr>
      <w:r>
        <w:t>e</w:t>
      </w:r>
      <w:r w:rsidR="002A7251">
        <w:t xml:space="preserve">. how to use </w:t>
      </w:r>
    </w:p>
    <w:p w14:paraId="5E685E21" w14:textId="77777777" w:rsidR="002A7251" w:rsidRDefault="002A7251" w:rsidP="002A7251">
      <w:r>
        <w:rPr>
          <w:b/>
        </w:rPr>
        <w:t xml:space="preserve">camp tournament specific </w:t>
      </w:r>
    </w:p>
    <w:p w14:paraId="64F0053B" w14:textId="15F62F85" w:rsidR="002A7251" w:rsidRPr="00716059" w:rsidRDefault="006D2FAE" w:rsidP="002A7251">
      <w:r>
        <w:t>T</w:t>
      </w:r>
      <w:r w:rsidR="002A7251">
        <w:t xml:space="preserve">he THAAD ev is very relevant for obvious reasons for the korea aff &amp; disad; there are also some answers </w:t>
      </w:r>
      <w:r w:rsidR="008D6525">
        <w:t xml:space="preserve">in the rest of the file </w:t>
      </w:r>
      <w:r w:rsidR="002A7251">
        <w:t xml:space="preserve">applicable to INF &amp; nuclear dialogue. </w:t>
      </w:r>
    </w:p>
    <w:p w14:paraId="6705A231" w14:textId="77777777" w:rsidR="002A7251" w:rsidRPr="00716059" w:rsidRDefault="002A7251" w:rsidP="002A7251">
      <w:pPr>
        <w:rPr>
          <w:b/>
        </w:rPr>
      </w:pPr>
      <w:r>
        <w:rPr>
          <w:b/>
        </w:rPr>
        <w:t xml:space="preserve">during the season </w:t>
      </w:r>
    </w:p>
    <w:p w14:paraId="5E2C1202" w14:textId="5984138A" w:rsidR="002A7251" w:rsidRDefault="006D2FAE" w:rsidP="002A7251">
      <w:r>
        <w:t>C</w:t>
      </w:r>
      <w:r w:rsidR="002A7251">
        <w:t xml:space="preserve">ards in this file can be used as parts of 1acs (especially some region-specific ones) to supplement 2ac blocks, as impact defense (or answers to defense), or to supplement disads. </w:t>
      </w:r>
    </w:p>
    <w:p w14:paraId="5BBBB942" w14:textId="11C8F387" w:rsidR="002A7251" w:rsidRDefault="006D2FAE" w:rsidP="002A7251">
      <w:r>
        <w:t>S</w:t>
      </w:r>
      <w:r w:rsidR="002A7251">
        <w:t>ome of these cards get very specific in answering warrants the “other side” often makes, so they would be particula</w:t>
      </w:r>
      <w:r>
        <w:t xml:space="preserve">rly useful to read in the block. </w:t>
      </w:r>
    </w:p>
    <w:p w14:paraId="4BBEED58" w14:textId="47A513BE" w:rsidR="002A7251" w:rsidRDefault="006D2FAE" w:rsidP="002A7251">
      <w:r>
        <w:t>B</w:t>
      </w:r>
      <w:r w:rsidR="002A7251">
        <w:t xml:space="preserve">ecause there are many complex moving parts to deterrence theory and because this argument is deployed in debate in a variety of ways, I didn’t put together a “1nc – deterrence impact turn” shell. Because the terminal impact to basically all iterations of these arguments is prolif, you should also check Jake’s prolif good/bad file for a complete argument. </w:t>
      </w:r>
      <w:r>
        <w:t>T</w:t>
      </w:r>
      <w:r w:rsidR="002A7251">
        <w:t>he</w:t>
      </w:r>
      <w:r w:rsidR="002155C3">
        <w:t xml:space="preserve"> most</w:t>
      </w:r>
      <w:r w:rsidR="002A7251">
        <w:t xml:space="preserve"> basic argument would be: </w:t>
      </w:r>
    </w:p>
    <w:p w14:paraId="76A43709" w14:textId="6C112DDF" w:rsidR="002A7251" w:rsidRDefault="002A7251" w:rsidP="002A7251">
      <w:r>
        <w:tab/>
        <w:t>// deterrence fails; pursuit of deterrence causes prolif;</w:t>
      </w:r>
      <w:r w:rsidR="002155C3">
        <w:t xml:space="preserve"> prolif bad </w:t>
      </w:r>
    </w:p>
    <w:p w14:paraId="14E04DF5" w14:textId="2B6572AF" w:rsidR="002A7251" w:rsidRDefault="002155C3" w:rsidP="002A7251">
      <w:r>
        <w:t xml:space="preserve">It’s pretty clear that there are a lot of potential avenues </w:t>
      </w:r>
      <w:r w:rsidR="00422DF3">
        <w:t xml:space="preserve">for double… triple… quadruple turns and both sides will be able to leverage a good deal of offense. </w:t>
      </w:r>
    </w:p>
    <w:p w14:paraId="7C1B62E0" w14:textId="77777777" w:rsidR="002A7251" w:rsidRPr="00834CE7" w:rsidRDefault="002A7251" w:rsidP="002A7251">
      <w:pPr>
        <w:rPr>
          <w:b/>
        </w:rPr>
      </w:pPr>
      <w:r>
        <w:rPr>
          <w:b/>
        </w:rPr>
        <w:t>for the long term</w:t>
      </w:r>
    </w:p>
    <w:p w14:paraId="41AD3864" w14:textId="77777777" w:rsidR="002A7251" w:rsidRDefault="002A7251" w:rsidP="002A7251">
      <w:r>
        <w:t xml:space="preserve">the following are cites that are likely to be useful/interesting but that I didn’t get to – </w:t>
      </w:r>
    </w:p>
    <w:p w14:paraId="2D592879" w14:textId="2282C744" w:rsidR="002A7251" w:rsidRPr="00422DF3" w:rsidRDefault="002A7251" w:rsidP="00422DF3">
      <w:pPr>
        <w:ind w:left="720"/>
        <w:rPr>
          <w:b/>
        </w:rPr>
      </w:pPr>
      <w:hyperlink r:id="rId9" w:history="1">
        <w:r w:rsidRPr="00BD79E0">
          <w:rPr>
            <w:rStyle w:val="Hyperlink"/>
          </w:rPr>
          <w:t>http://www.lowyinstitute.org/files/disarmingdoubt_web.pdf</w:t>
        </w:r>
      </w:hyperlink>
      <w:r w:rsidR="00422DF3">
        <w:rPr>
          <w:rStyle w:val="Hyperlink"/>
        </w:rPr>
        <w:t xml:space="preserve"> </w:t>
      </w:r>
      <w:r w:rsidR="00422DF3">
        <w:rPr>
          <w:rStyle w:val="Hyperlink"/>
          <w:b/>
        </w:rPr>
        <w:t>**deterrence in east asia, but from 2010</w:t>
      </w:r>
    </w:p>
    <w:p w14:paraId="5072831F" w14:textId="5FF83C81" w:rsidR="002A7251" w:rsidRPr="00422DF3" w:rsidRDefault="002A7251" w:rsidP="002A7251">
      <w:pPr>
        <w:ind w:firstLine="720"/>
        <w:rPr>
          <w:b/>
        </w:rPr>
      </w:pPr>
      <w:hyperlink r:id="rId10" w:history="1">
        <w:r w:rsidRPr="00BD79E0">
          <w:rPr>
            <w:rStyle w:val="Hyperlink"/>
          </w:rPr>
          <w:t>http://onlinelibrary.wiley.com/doi/10.1111/issj.12017/full</w:t>
        </w:r>
      </w:hyperlink>
      <w:r w:rsidR="00422DF3">
        <w:rPr>
          <w:rStyle w:val="Hyperlink"/>
        </w:rPr>
        <w:t xml:space="preserve"> </w:t>
      </w:r>
      <w:r w:rsidR="00422DF3">
        <w:rPr>
          <w:rStyle w:val="Hyperlink"/>
          <w:b/>
        </w:rPr>
        <w:t>**k link</w:t>
      </w:r>
    </w:p>
    <w:p w14:paraId="541D1BF2" w14:textId="0E233FE4" w:rsidR="002A7251" w:rsidRDefault="002A7251" w:rsidP="002A7251">
      <w:pPr>
        <w:ind w:left="720"/>
      </w:pPr>
      <w:hyperlink r:id="rId11" w:history="1">
        <w:r w:rsidRPr="001F106C">
          <w:rPr>
            <w:rStyle w:val="Hyperlink"/>
          </w:rPr>
          <w:t>http://www.brookings.edu/~/media/research/files/papers/2010/6/nuclear-deterrence/06_nuclear_deterrence.pdf</w:t>
        </w:r>
      </w:hyperlink>
      <w:r w:rsidR="00422DF3">
        <w:t xml:space="preserve"> </w:t>
      </w:r>
    </w:p>
    <w:p w14:paraId="7BC5EB07" w14:textId="77777777" w:rsidR="002A7251" w:rsidRPr="00E32905" w:rsidRDefault="002A7251" w:rsidP="002A7251">
      <w:pPr>
        <w:ind w:firstLine="720"/>
      </w:pPr>
      <w:r w:rsidRPr="00B02EBB">
        <w:t>http://nbr.org/publications/element.aspx?id=664</w:t>
      </w:r>
    </w:p>
    <w:p w14:paraId="72D65CC2" w14:textId="52239CEB" w:rsidR="002A7251" w:rsidRPr="00CD1E2C" w:rsidRDefault="00112ABC" w:rsidP="002A7251">
      <w:r>
        <w:t xml:space="preserve">The </w:t>
      </w:r>
      <w:r w:rsidR="00422DF3">
        <w:t xml:space="preserve">most important thing to keep </w:t>
      </w:r>
      <w:r>
        <w:t xml:space="preserve">updated is credibility uniqueness – and also just pay attention to current events. </w:t>
      </w:r>
      <w:bookmarkStart w:id="0" w:name="_GoBack"/>
      <w:bookmarkEnd w:id="0"/>
    </w:p>
    <w:p w14:paraId="3A0E17C1" w14:textId="0DA4EB9F" w:rsidR="002A7251" w:rsidRDefault="008D6525" w:rsidP="002A7251">
      <w:pPr>
        <w:pStyle w:val="Heading4"/>
      </w:pPr>
      <w:r>
        <w:t xml:space="preserve">f. </w:t>
      </w:r>
      <w:r w:rsidR="00075F55">
        <w:t>f</w:t>
      </w:r>
      <w:r w:rsidR="002A7251">
        <w:t xml:space="preserve">un quotes </w:t>
      </w:r>
    </w:p>
    <w:p w14:paraId="4C3B7653" w14:textId="50332072" w:rsidR="00075F55" w:rsidRPr="00075F55" w:rsidRDefault="00075F55" w:rsidP="00075F55">
      <w:r>
        <w:t xml:space="preserve">I found these in an anti-deterrence propaganda video on youtube late one night… I am no longer able to find the link but they were too good not to share. </w:t>
      </w:r>
    </w:p>
    <w:p w14:paraId="49B20FD5" w14:textId="77777777" w:rsidR="002A7251" w:rsidRDefault="002A7251" w:rsidP="002A7251">
      <w:r>
        <w:t xml:space="preserve">"while relying on deterrence, we are playing russian roulette with humanity's future" </w:t>
      </w:r>
    </w:p>
    <w:p w14:paraId="4F162FE6" w14:textId="77777777" w:rsidR="002A7251" w:rsidRDefault="002A7251" w:rsidP="002A7251">
      <w:r>
        <w:t xml:space="preserve">"we are loading nuclear bullets into the chambers of the twenty first century, pointing the barrel at our collective head" </w:t>
      </w:r>
    </w:p>
    <w:p w14:paraId="6E782204" w14:textId="07EBE497" w:rsidR="006C2003" w:rsidRPr="006C2003" w:rsidRDefault="001236CB" w:rsidP="00D30079">
      <w:pPr>
        <w:pStyle w:val="Heading3"/>
      </w:pPr>
      <w:r>
        <w:t>v</w:t>
      </w:r>
      <w:r w:rsidR="00D5309E">
        <w:t>ocab</w:t>
      </w:r>
    </w:p>
    <w:p w14:paraId="28A83A1F" w14:textId="77777777" w:rsidR="002C027E" w:rsidRDefault="002C027E" w:rsidP="00303CE7">
      <w:r>
        <w:rPr>
          <w:b/>
        </w:rPr>
        <w:t xml:space="preserve">Asymmetrical warfare </w:t>
      </w:r>
      <w:r w:rsidRPr="00CF4565">
        <w:t>war between belligerents whose relative military power differs significantly, or whose strategy or tactics differ significantly. This is typically a war between a standing, professional army and an insurgency or resistance movement.</w:t>
      </w:r>
    </w:p>
    <w:p w14:paraId="58CA81D0" w14:textId="62389E74" w:rsidR="002C027E" w:rsidRDefault="002C027E" w:rsidP="00303CE7">
      <w:r>
        <w:rPr>
          <w:b/>
        </w:rPr>
        <w:t xml:space="preserve">Counterforce </w:t>
      </w:r>
      <w:r w:rsidRPr="000A4906">
        <w:t>the targeting of an opponent's military forces and facilities</w:t>
      </w:r>
    </w:p>
    <w:p w14:paraId="6BE2FE7F" w14:textId="77777777" w:rsidR="002C027E" w:rsidRDefault="002C027E" w:rsidP="00303CE7">
      <w:r>
        <w:rPr>
          <w:b/>
        </w:rPr>
        <w:t xml:space="preserve">Countervalue </w:t>
      </w:r>
      <w:r w:rsidRPr="000A4906">
        <w:t>the targeting of an opponent's assets which are of value but not actually a military threat, such as cities and civilian populations.</w:t>
      </w:r>
    </w:p>
    <w:p w14:paraId="7E4A4A97" w14:textId="4453CEF1" w:rsidR="002C027E" w:rsidRPr="003E75D2" w:rsidRDefault="002C027E" w:rsidP="00ED6437">
      <w:r w:rsidRPr="00FC28B9">
        <w:rPr>
          <w:b/>
        </w:rPr>
        <w:t xml:space="preserve">Escalation deterrence </w:t>
      </w:r>
      <w:r>
        <w:t>keeping conventional conflicts conventional</w:t>
      </w:r>
    </w:p>
    <w:p w14:paraId="031C77D3" w14:textId="0E0C5776" w:rsidR="002C027E" w:rsidRDefault="00D30079" w:rsidP="00303CE7">
      <w:r>
        <w:rPr>
          <w:b/>
        </w:rPr>
        <w:t>Escalation dominance</w:t>
      </w:r>
      <w:r w:rsidR="002C027E">
        <w:rPr>
          <w:b/>
        </w:rPr>
        <w:t xml:space="preserve"> </w:t>
      </w:r>
      <w:r w:rsidR="002C027E" w:rsidRPr="003F413C">
        <w:t>a condition in which a combatant has the ability to escalate a conflict in ways that will be disadvantageous or costly to the adversary while the adversary cannot do the same in return</w:t>
      </w:r>
    </w:p>
    <w:p w14:paraId="762D7B98" w14:textId="306156E4" w:rsidR="002C027E" w:rsidRPr="00117E50" w:rsidRDefault="002C027E" w:rsidP="00ED6437">
      <w:r w:rsidRPr="00FC28B9">
        <w:rPr>
          <w:b/>
        </w:rPr>
        <w:t>Existential deterrence</w:t>
      </w:r>
      <w:r>
        <w:t xml:space="preserve"> </w:t>
      </w:r>
      <w:r w:rsidRPr="00117E50">
        <w:t>a</w:t>
      </w:r>
      <w:r>
        <w:t xml:space="preserve"> </w:t>
      </w:r>
      <w:r w:rsidRPr="00117E50">
        <w:t>force exclusively postured to deter threats to the sovereignty and survival of the</w:t>
      </w:r>
      <w:r>
        <w:t xml:space="preserve"> </w:t>
      </w:r>
      <w:r w:rsidRPr="00117E50">
        <w:t>United States through the credible threat of a large-scale counterforce retaliatory</w:t>
      </w:r>
      <w:r>
        <w:t xml:space="preserve"> </w:t>
      </w:r>
      <w:r w:rsidRPr="00117E50">
        <w:t>capability.</w:t>
      </w:r>
    </w:p>
    <w:p w14:paraId="49EB5AED" w14:textId="0753E374" w:rsidR="002C027E" w:rsidRDefault="002C027E" w:rsidP="00ED6437">
      <w:r w:rsidRPr="00FC28B9">
        <w:rPr>
          <w:b/>
        </w:rPr>
        <w:t>Extended deterrence</w:t>
      </w:r>
      <w:r>
        <w:rPr>
          <w:b/>
        </w:rPr>
        <w:t xml:space="preserve">  </w:t>
      </w:r>
      <w:r w:rsidRPr="00FC28B9">
        <w:t>the explicit or implicit threat to retaliate against antagonists that attack U.S. allies, even if those antagonists do not strike the United States itself</w:t>
      </w:r>
    </w:p>
    <w:p w14:paraId="650C0572" w14:textId="76FDCE14" w:rsidR="002C027E" w:rsidRPr="00FC28B9" w:rsidRDefault="002C027E" w:rsidP="0068664C">
      <w:pPr>
        <w:rPr>
          <w:b/>
        </w:rPr>
      </w:pPr>
      <w:r w:rsidRPr="00FC28B9">
        <w:rPr>
          <w:b/>
        </w:rPr>
        <w:t xml:space="preserve">Minimum/minimal deterrence </w:t>
      </w:r>
      <w:r w:rsidRPr="00FC28B9">
        <w:t>states possess just enough weapons to retaliate in case they are struck first</w:t>
      </w:r>
      <w:r w:rsidRPr="00FC28B9">
        <w:rPr>
          <w:b/>
        </w:rPr>
        <w:t xml:space="preserve"> </w:t>
      </w:r>
    </w:p>
    <w:p w14:paraId="1939CDF8" w14:textId="77EFAAD0" w:rsidR="002C027E" w:rsidRDefault="002C027E" w:rsidP="00303CE7">
      <w:pPr>
        <w:rPr>
          <w:b/>
        </w:rPr>
      </w:pPr>
      <w:r>
        <w:rPr>
          <w:b/>
        </w:rPr>
        <w:t>Self-deterrence</w:t>
      </w:r>
      <w:r>
        <w:t xml:space="preserve"> the unwillingness to use coercive military power against an adversary, despite a declared threat to do so, due to self-imposed constraints. </w:t>
      </w:r>
    </w:p>
    <w:p w14:paraId="599F579E" w14:textId="44EB9492" w:rsidR="002C027E" w:rsidRDefault="002C027E" w:rsidP="00303CE7">
      <w:r>
        <w:rPr>
          <w:b/>
        </w:rPr>
        <w:t>Sole purpose theory</w:t>
      </w:r>
      <w:r>
        <w:t xml:space="preserve"> nukes are only used to deter other nukes</w:t>
      </w:r>
    </w:p>
    <w:p w14:paraId="50F12EE6" w14:textId="77777777" w:rsidR="002C027E" w:rsidRDefault="002C027E" w:rsidP="00303CE7">
      <w:r>
        <w:rPr>
          <w:b/>
        </w:rPr>
        <w:t xml:space="preserve">Strategic nuclear weapon </w:t>
      </w:r>
      <w:r w:rsidRPr="009B4CA2">
        <w:t>refers to a nuclear weapon which is designed to be used on targets often in settled territory far from the battlefield as part of a strategic plan, such as nuclear missile, bomber, and submarine bases, military command centers, aerospace defense infrastructure, transportation, economic, and energy infrastructure, and heavily populated areas such as cities and towns.</w:t>
      </w:r>
    </w:p>
    <w:p w14:paraId="4FA119FA" w14:textId="77777777" w:rsidR="002C027E" w:rsidRDefault="002C027E" w:rsidP="00303CE7">
      <w:r>
        <w:rPr>
          <w:b/>
        </w:rPr>
        <w:t xml:space="preserve">Tactical nuclear weapon </w:t>
      </w:r>
      <w:r w:rsidRPr="009B4CA2">
        <w:t>also known as non-strategic nuclear weapon</w:t>
      </w:r>
      <w:r>
        <w:t>,</w:t>
      </w:r>
      <w:r w:rsidRPr="009B4CA2">
        <w:t xml:space="preserve"> refers to a nuclear weapon which is designed to be used on a battlefield in military situations, mostly with friendly forces in proximity and perhaps even on contested friendly territory. </w:t>
      </w:r>
    </w:p>
    <w:p w14:paraId="726E5F4A" w14:textId="77777777" w:rsidR="002C027E" w:rsidRPr="00FC28B9" w:rsidRDefault="002C027E" w:rsidP="00ED6437">
      <w:r>
        <w:rPr>
          <w:b/>
        </w:rPr>
        <w:t xml:space="preserve">Virtual deterrence </w:t>
      </w:r>
      <w:r>
        <w:t>– the capacity to obtain and use nukes (despite not having them in the sq)</w:t>
      </w:r>
    </w:p>
    <w:p w14:paraId="11ACDCE3" w14:textId="77777777" w:rsidR="002E415A" w:rsidRDefault="002E415A" w:rsidP="005E7507">
      <w:pPr>
        <w:pStyle w:val="Heading1"/>
      </w:pPr>
    </w:p>
    <w:p w14:paraId="57E9D4FC" w14:textId="692C005E" w:rsidR="00D8016E" w:rsidRDefault="006C2003" w:rsidP="005E7507">
      <w:pPr>
        <w:pStyle w:val="Heading1"/>
      </w:pPr>
      <w:r>
        <w:lastRenderedPageBreak/>
        <w:t>d</w:t>
      </w:r>
      <w:r w:rsidR="00075F55">
        <w:t>a</w:t>
      </w:r>
    </w:p>
    <w:p w14:paraId="3856AE8A" w14:textId="7A4A319A" w:rsidR="005C6A30" w:rsidRPr="005C6A30" w:rsidRDefault="005C6A30" w:rsidP="005C6A30">
      <w:pPr>
        <w:pStyle w:val="Heading2"/>
      </w:pPr>
      <w:r>
        <w:lastRenderedPageBreak/>
        <w:t>uq</w:t>
      </w:r>
    </w:p>
    <w:p w14:paraId="777C7075" w14:textId="3CAF7775" w:rsidR="0038104E" w:rsidRDefault="0038104E" w:rsidP="0038104E">
      <w:pPr>
        <w:pStyle w:val="Heading3"/>
      </w:pPr>
      <w:r>
        <w:lastRenderedPageBreak/>
        <w:t>cred high</w:t>
      </w:r>
      <w:r>
        <w:t xml:space="preserve"> - generic</w:t>
      </w:r>
    </w:p>
    <w:p w14:paraId="7BF3419F" w14:textId="77777777" w:rsidR="0038104E" w:rsidRDefault="0038104E" w:rsidP="0038104E">
      <w:pPr>
        <w:pStyle w:val="Heading4"/>
      </w:pPr>
      <w:r>
        <w:t>US maintains credibility – assumes arms treaties, non-use</w:t>
      </w:r>
    </w:p>
    <w:p w14:paraId="3E295A30" w14:textId="77777777" w:rsidR="0038104E" w:rsidRPr="00910273" w:rsidRDefault="0038104E" w:rsidP="0038104E">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5375ACCB" w14:textId="77777777" w:rsidR="0038104E" w:rsidRPr="00910273" w:rsidRDefault="0038104E" w:rsidP="0038104E">
      <w:pPr>
        <w:rPr>
          <w:b/>
          <w:u w:val="single"/>
        </w:rPr>
      </w:pPr>
      <w:r w:rsidRPr="00910273">
        <w:rPr>
          <w:highlight w:val="cyan"/>
          <w:u w:val="single"/>
        </w:rPr>
        <w:t>Understanding</w:t>
      </w:r>
      <w:r w:rsidRPr="00910273">
        <w:rPr>
          <w:u w:val="single"/>
        </w:rPr>
        <w:t xml:space="preserve"> the </w:t>
      </w:r>
      <w:r w:rsidRPr="00910273">
        <w:rPr>
          <w:highlight w:val="cyan"/>
          <w:u w:val="single"/>
        </w:rPr>
        <w:t>reputation for non-use is critical</w:t>
      </w:r>
      <w:r w:rsidRPr="00910273">
        <w:rPr>
          <w:sz w:val="16"/>
        </w:rPr>
        <w:t xml:space="preserve"> for security relations in the post-Cold War era. </w:t>
      </w:r>
      <w:r w:rsidRPr="00910273">
        <w:rPr>
          <w:highlight w:val="cyan"/>
          <w:u w:val="single"/>
        </w:rPr>
        <w:t xml:space="preserve">The end of the Cold War </w:t>
      </w:r>
      <w:r w:rsidRPr="00910273">
        <w:rPr>
          <w:u w:val="single"/>
        </w:rPr>
        <w:t xml:space="preserve">has </w:t>
      </w:r>
      <w:r w:rsidRPr="00910273">
        <w:rPr>
          <w:highlight w:val="cyan"/>
          <w:u w:val="single"/>
        </w:rPr>
        <w:t>made</w:t>
      </w:r>
      <w:r w:rsidRPr="00910273">
        <w:rPr>
          <w:sz w:val="16"/>
        </w:rPr>
        <w:t xml:space="preserve"> superpower deterrence, based on </w:t>
      </w:r>
      <w:r w:rsidRPr="00910273">
        <w:rPr>
          <w:highlight w:val="cyan"/>
          <w:u w:val="single"/>
        </w:rPr>
        <w:t>m</w:t>
      </w:r>
      <w:r w:rsidRPr="00910273">
        <w:rPr>
          <w:u w:val="single"/>
        </w:rPr>
        <w:t xml:space="preserve">utual </w:t>
      </w:r>
      <w:r w:rsidRPr="00910273">
        <w:rPr>
          <w:highlight w:val="cyan"/>
          <w:u w:val="single"/>
        </w:rPr>
        <w:t>a</w:t>
      </w:r>
      <w:r w:rsidRPr="00910273">
        <w:rPr>
          <w:u w:val="single"/>
        </w:rPr>
        <w:t xml:space="preserve">ssured </w:t>
      </w:r>
      <w:r w:rsidRPr="00910273">
        <w:rPr>
          <w:highlight w:val="cyan"/>
          <w:u w:val="single"/>
        </w:rPr>
        <w:t>d</w:t>
      </w:r>
      <w:r w:rsidRPr="00910273">
        <w:rPr>
          <w:u w:val="single"/>
        </w:rPr>
        <w:t xml:space="preserve">estruction, </w:t>
      </w:r>
      <w:r w:rsidRPr="00910273">
        <w:rPr>
          <w:highlight w:val="cyan"/>
          <w:u w:val="single"/>
        </w:rPr>
        <w:t>less salient</w:t>
      </w:r>
      <w:r w:rsidRPr="00910273">
        <w:rPr>
          <w:sz w:val="16"/>
        </w:rPr>
        <w:t>, while complex deterrent relationships involving great powers and regional powers as well as non-state actors have emerged as prominent in official thinking and public discourse.4 Since 1991, when faced with regional challengers seeking weapons of mass destruction, the United States has toyed with the idea of using nuclear threats in preventive or pre-emptive modes. This policy, christened “</w:t>
      </w:r>
      <w:r w:rsidRPr="00910273">
        <w:rPr>
          <w:u w:val="single"/>
        </w:rPr>
        <w:t>calculated ambiguity,” has</w:t>
      </w:r>
      <w:r w:rsidRPr="00910273">
        <w:rPr>
          <w:sz w:val="16"/>
        </w:rPr>
        <w:t xml:space="preserve"> since </w:t>
      </w:r>
      <w:r w:rsidRPr="00910273">
        <w:rPr>
          <w:u w:val="single"/>
        </w:rPr>
        <w:t>evolved</w:t>
      </w:r>
      <w:r w:rsidRPr="00910273">
        <w:rPr>
          <w:sz w:val="16"/>
        </w:rPr>
        <w:t xml:space="preserve">.5 In 1991, then-Defense Secretary Dick Cheney issued the top-secret Nuclear Weapons Employment Policy, which “formally </w:t>
      </w:r>
      <w:r w:rsidRPr="00910273">
        <w:rPr>
          <w:u w:val="single"/>
        </w:rPr>
        <w:t>tasked the military to plan for</w:t>
      </w:r>
      <w:r w:rsidRPr="00910273">
        <w:rPr>
          <w:sz w:val="16"/>
        </w:rPr>
        <w:t xml:space="preserve"> </w:t>
      </w:r>
      <w:r w:rsidRPr="00910273">
        <w:rPr>
          <w:u w:val="single"/>
        </w:rPr>
        <w:t>nuclear operations against nations capable of developing WMD</w:t>
      </w:r>
      <w:r w:rsidRPr="00910273">
        <w:rPr>
          <w:sz w:val="16"/>
        </w:rPr>
        <w:t xml:space="preserve">,” resulting in the Single Integrated Operations Plan 93.6 The Clinton administration widened the use of nuclear arms against states </w:t>
      </w:r>
      <w:r w:rsidRPr="00910273">
        <w:rPr>
          <w:u w:val="single"/>
        </w:rPr>
        <w:t>likely to use chemical and biological weapons.</w:t>
      </w:r>
      <w:r w:rsidRPr="00910273">
        <w:rPr>
          <w:sz w:val="16"/>
        </w:rPr>
        <w:t xml:space="preserve"> Clinton signed Presidential Decision Directive 60 in November 1997, permitting US nuclear </w:t>
      </w:r>
      <w:r w:rsidRPr="00910273">
        <w:rPr>
          <w:u w:val="single"/>
        </w:rPr>
        <w:t>strikes in retaliation to chemical or biological weapons use</w:t>
      </w:r>
      <w:r w:rsidRPr="00910273">
        <w:rPr>
          <w:sz w:val="16"/>
        </w:rPr>
        <w:t xml:space="preserve"> by enemy states.7 The George W. Bush administration issued ambitious new policy guidelines that assigned three purposes to nuclear weapons: to deter; to pre-empt the use of weapons of mass destruction (WMD), including chemical and biological weapons; and to prevent WMD buildups by additional states. The last element assumed that deterrence might not work against rogue states and terrorist organizations and that, therefore, their WMD programs would have to be destroyed; and this might require nuclear use.8 For example, in situations where an adversary’s hidden WMD capabilities and facilities are buried in deep bunkers not vulnerable to conventional strikes, the United States could resort to a limited nuclear strike. The Obama administration made some important changes to this policy, but not to the extent of adopting a no-first-use policy or accepting the non-nuclear weapon states’ long-standing demand for an unequivocal negative security guarantee. In the 2010 Nuclear Posture Review (NPR) the administration did make explicit that “the United States will not use or threaten to use nuclear weapons against non-nuclear weapons states that are party to the Nuclear Non-Proliferation Treaty (NPT) and in compliance with their nuclear non-proliferation obligations.”9 Critics contend that the </w:t>
      </w:r>
      <w:r w:rsidRPr="00522D81">
        <w:rPr>
          <w:highlight w:val="cyan"/>
          <w:u w:val="single"/>
        </w:rPr>
        <w:t>United States</w:t>
      </w:r>
      <w:r w:rsidRPr="00910273">
        <w:rPr>
          <w:u w:val="single"/>
        </w:rPr>
        <w:t xml:space="preserve"> still </w:t>
      </w:r>
      <w:r w:rsidRPr="00522D81">
        <w:rPr>
          <w:highlight w:val="cyan"/>
          <w:u w:val="single"/>
        </w:rPr>
        <w:t>continues nuclear planning against regional adversaries</w:t>
      </w:r>
      <w:r w:rsidRPr="00910273">
        <w:rPr>
          <w:sz w:val="16"/>
        </w:rPr>
        <w:t xml:space="preserve"> and that it has not yet fully adopted a “sole purpose” policy of nuclear weapons for deterrence only against a nuclear attack on the United States and its allies. While considering deterrence against nuclear attack the “fundamental” purpose of nuclear weapons,10 the NPR makes it clear that “the United States is … not prepared at the present time to adopt a universal policy that the ‘sole purpose’ of U.S. nuclear weapons is to deter nuclear attack on the United States and our allies and partners, but will work to establish conditions under which such a policy could be safely adopted.”11 </w:t>
      </w:r>
      <w:r w:rsidRPr="00522D81">
        <w:rPr>
          <w:highlight w:val="cyan"/>
          <w:u w:val="single"/>
        </w:rPr>
        <w:t>It is uncertain if</w:t>
      </w:r>
      <w:r w:rsidRPr="00910273">
        <w:rPr>
          <w:sz w:val="16"/>
        </w:rPr>
        <w:t xml:space="preserve"> the Strategic Command (</w:t>
      </w:r>
      <w:r w:rsidRPr="00522D81">
        <w:rPr>
          <w:highlight w:val="cyan"/>
          <w:u w:val="single"/>
        </w:rPr>
        <w:t>STRATCOM) has removed</w:t>
      </w:r>
      <w:r w:rsidRPr="00910273">
        <w:rPr>
          <w:u w:val="single"/>
        </w:rPr>
        <w:t xml:space="preserve"> </w:t>
      </w:r>
      <w:r w:rsidRPr="00910273">
        <w:rPr>
          <w:sz w:val="16"/>
        </w:rPr>
        <w:t xml:space="preserve">several </w:t>
      </w:r>
      <w:r w:rsidRPr="00910273">
        <w:rPr>
          <w:u w:val="single"/>
        </w:rPr>
        <w:t>targets</w:t>
      </w:r>
      <w:r w:rsidRPr="00910273">
        <w:rPr>
          <w:sz w:val="16"/>
        </w:rPr>
        <w:t xml:space="preserve">, </w:t>
      </w:r>
      <w:r w:rsidRPr="00910273">
        <w:rPr>
          <w:u w:val="single"/>
        </w:rPr>
        <w:t>including</w:t>
      </w:r>
      <w:r w:rsidRPr="00910273">
        <w:rPr>
          <w:sz w:val="16"/>
        </w:rPr>
        <w:t xml:space="preserve"> those of </w:t>
      </w:r>
      <w:r w:rsidRPr="00522D81">
        <w:rPr>
          <w:highlight w:val="cyan"/>
          <w:u w:val="single"/>
        </w:rPr>
        <w:t>regional challengers, who are not yet</w:t>
      </w:r>
      <w:r w:rsidRPr="00522D81">
        <w:rPr>
          <w:u w:val="single"/>
        </w:rPr>
        <w:t xml:space="preserve"> </w:t>
      </w:r>
      <w:r w:rsidRPr="00522D81">
        <w:rPr>
          <w:highlight w:val="cyan"/>
          <w:u w:val="single"/>
        </w:rPr>
        <w:t>nuclear</w:t>
      </w:r>
      <w:r w:rsidRPr="00910273">
        <w:rPr>
          <w:u w:val="single"/>
        </w:rPr>
        <w:t xml:space="preserve"> weapons states</w:t>
      </w:r>
      <w:r w:rsidRPr="00910273">
        <w:rPr>
          <w:sz w:val="16"/>
        </w:rPr>
        <w:t xml:space="preserve">.12 </w:t>
      </w:r>
      <w:r w:rsidRPr="00522D81">
        <w:rPr>
          <w:highlight w:val="cyan"/>
          <w:u w:val="single"/>
        </w:rPr>
        <w:t>It is also unclear if nuclear retaliation is</w:t>
      </w:r>
      <w:r w:rsidRPr="00910273">
        <w:rPr>
          <w:u w:val="single"/>
        </w:rPr>
        <w:t xml:space="preserve"> </w:t>
      </w:r>
      <w:r w:rsidRPr="00522D81">
        <w:rPr>
          <w:highlight w:val="cyan"/>
          <w:u w:val="single"/>
        </w:rPr>
        <w:t>off the list of options against chemical and biological attacks</w:t>
      </w:r>
      <w:r w:rsidRPr="00910273">
        <w:rPr>
          <w:sz w:val="16"/>
        </w:rPr>
        <w:t xml:space="preserve"> by regional adversaries. Although </w:t>
      </w:r>
      <w:r w:rsidRPr="00522D81">
        <w:rPr>
          <w:highlight w:val="cyan"/>
          <w:u w:val="single"/>
        </w:rPr>
        <w:t>the US continues to cut the number of weapons</w:t>
      </w:r>
      <w:r w:rsidRPr="00910273">
        <w:rPr>
          <w:sz w:val="16"/>
        </w:rPr>
        <w:t xml:space="preserve"> as per the new Strategic Arms Reduction Treaty (START) commitments</w:t>
      </w:r>
      <w:r w:rsidRPr="00910273">
        <w:rPr>
          <w:u w:val="single"/>
        </w:rPr>
        <w:t xml:space="preserve">, </w:t>
      </w:r>
      <w:r w:rsidRPr="00522D81">
        <w:rPr>
          <w:highlight w:val="cyan"/>
          <w:u w:val="single"/>
        </w:rPr>
        <w:t>it has embarked on</w:t>
      </w:r>
      <w:r w:rsidRPr="00910273">
        <w:rPr>
          <w:u w:val="single"/>
        </w:rPr>
        <w:t xml:space="preserve"> a </w:t>
      </w:r>
      <w:r w:rsidRPr="00522D81">
        <w:rPr>
          <w:highlight w:val="cyan"/>
          <w:u w:val="single"/>
        </w:rPr>
        <w:t>long-term</w:t>
      </w:r>
      <w:r w:rsidRPr="00910273">
        <w:rPr>
          <w:u w:val="single"/>
        </w:rPr>
        <w:t xml:space="preserve"> plan of </w:t>
      </w:r>
      <w:r w:rsidRPr="00522D81">
        <w:rPr>
          <w:highlight w:val="cyan"/>
          <w:u w:val="single"/>
        </w:rPr>
        <w:t>modernization</w:t>
      </w:r>
      <w:r w:rsidRPr="00910273">
        <w:rPr>
          <w:sz w:val="16"/>
        </w:rPr>
        <w:t xml:space="preserve"> of nuclear forces largely in response to China’s and Russia’s modernization.13 </w:t>
      </w:r>
      <w:r w:rsidRPr="00522D81">
        <w:rPr>
          <w:highlight w:val="cyan"/>
          <w:u w:val="single"/>
        </w:rPr>
        <w:t>We</w:t>
      </w:r>
      <w:r w:rsidRPr="00910273">
        <w:rPr>
          <w:sz w:val="16"/>
        </w:rPr>
        <w:t xml:space="preserve"> also </w:t>
      </w:r>
      <w:r w:rsidRPr="00522D81">
        <w:rPr>
          <w:highlight w:val="cyan"/>
          <w:u w:val="single"/>
        </w:rPr>
        <w:t>have no way to predict whether</w:t>
      </w:r>
      <w:r w:rsidRPr="00910273">
        <w:rPr>
          <w:u w:val="single"/>
        </w:rPr>
        <w:t xml:space="preserve"> or not </w:t>
      </w:r>
      <w:r w:rsidRPr="00522D81">
        <w:rPr>
          <w:highlight w:val="cyan"/>
          <w:u w:val="single"/>
        </w:rPr>
        <w:t>the next administration will resurrect nuclear weapons as a key component of its defence strategy</w:t>
      </w:r>
      <w:r w:rsidRPr="00910273">
        <w:rPr>
          <w:u w:val="single"/>
        </w:rPr>
        <w:t xml:space="preserve"> by jettisoning some of the commitments made by the Obama administration</w:t>
      </w:r>
      <w:r w:rsidRPr="00910273">
        <w:rPr>
          <w:sz w:val="16"/>
        </w:rPr>
        <w:t>. The “usability of nuclear weapons school” exists among Congressional members, scientists at weapon laboratories, and military professionals. In sum</w:t>
      </w:r>
      <w:r w:rsidRPr="00910273">
        <w:rPr>
          <w:u w:val="single"/>
        </w:rPr>
        <w:t xml:space="preserve">, </w:t>
      </w:r>
      <w:r w:rsidRPr="00522D81">
        <w:rPr>
          <w:b/>
          <w:highlight w:val="cyan"/>
          <w:u w:val="single"/>
        </w:rPr>
        <w:t>the</w:t>
      </w:r>
      <w:r w:rsidRPr="00910273">
        <w:rPr>
          <w:b/>
          <w:u w:val="single"/>
        </w:rPr>
        <w:t xml:space="preserve"> </w:t>
      </w:r>
      <w:r w:rsidRPr="00522D81">
        <w:rPr>
          <w:b/>
          <w:highlight w:val="cyan"/>
          <w:u w:val="single"/>
        </w:rPr>
        <w:t>United States</w:t>
      </w:r>
      <w:r w:rsidRPr="00910273">
        <w:rPr>
          <w:b/>
          <w:u w:val="single"/>
        </w:rPr>
        <w:t xml:space="preserve"> has used, and to a large extent </w:t>
      </w:r>
      <w:r w:rsidRPr="00522D81">
        <w:rPr>
          <w:b/>
          <w:highlight w:val="cyan"/>
          <w:u w:val="single"/>
        </w:rPr>
        <w:t>still uses implicitly, a nuclear threat against non-nuclear states</w:t>
      </w:r>
      <w:r w:rsidRPr="00910273">
        <w:rPr>
          <w:b/>
          <w:u w:val="single"/>
        </w:rPr>
        <w:t>.</w:t>
      </w:r>
    </w:p>
    <w:p w14:paraId="04BAAD5B" w14:textId="46551595" w:rsidR="005C6A30" w:rsidRDefault="00A76C58" w:rsidP="005C6A30">
      <w:pPr>
        <w:pStyle w:val="Heading3"/>
      </w:pPr>
      <w:r>
        <w:t>cred high - asia / korea</w:t>
      </w:r>
    </w:p>
    <w:p w14:paraId="7C328AC3" w14:textId="030233D1" w:rsidR="00C0397A" w:rsidRDefault="00BF0AA2" w:rsidP="00C0397A">
      <w:pPr>
        <w:pStyle w:val="Heading4"/>
      </w:pPr>
      <w:r>
        <w:t>credibility strong—nuclear sharing agreements, alliance cohesion</w:t>
      </w:r>
    </w:p>
    <w:p w14:paraId="3A0254E6" w14:textId="77777777" w:rsidR="00C0397A" w:rsidRDefault="00C0397A" w:rsidP="00C0397A">
      <w:r w:rsidRPr="00E874CE">
        <w:rPr>
          <w:rStyle w:val="Style13ptBold"/>
        </w:rPr>
        <w:t>Ford</w:t>
      </w:r>
      <w:r>
        <w:t xml:space="preserve">, Chief Legislative Counsel for the U.S. Senate Foreign Relations Committee, </w:t>
      </w:r>
      <w:r w:rsidRPr="00E874CE">
        <w:rPr>
          <w:rStyle w:val="Style13ptBold"/>
        </w:rPr>
        <w:t>2011</w:t>
      </w:r>
    </w:p>
    <w:p w14:paraId="067FD15A" w14:textId="77777777" w:rsidR="00C0397A" w:rsidRPr="00EF2D29" w:rsidRDefault="00C0397A" w:rsidP="00C0397A">
      <w:pPr>
        <w:rPr>
          <w:sz w:val="16"/>
          <w:szCs w:val="16"/>
          <w:u w:val="single"/>
        </w:rPr>
      </w:pPr>
      <w:r w:rsidRPr="00EF2D29">
        <w:rPr>
          <w:sz w:val="16"/>
          <w:szCs w:val="16"/>
        </w:rPr>
        <w:t>(Christopher Ford, served as Chief Investigative Counsel for the Senate Banking Committee, Republican Chief Counsel for the Senate Appropriations Committee, Senior Fellow at Hudson Institute, U.S. Special Representative for Nuclear Nonproliferation, Principal Deputy Assistant Secretary of State, Minority Counsel and then General Counsel to the Senate Select Committee on Intelligence, and Staff Director of the Senate's Permanent Subcommittee on Investigations, "The Future of Nuclear Deterrence", The New Paradigms Forum, March 24, 2011, http://www.newparadigmsforum.com/NPFtestsite/?p=785, Accessed 6/22/16, JL @ RKS)</w:t>
      </w:r>
    </w:p>
    <w:p w14:paraId="708F1C58" w14:textId="77777777" w:rsidR="00C0397A" w:rsidRPr="00EF2D29" w:rsidRDefault="00C0397A" w:rsidP="00C0397A">
      <w:pPr>
        <w:rPr>
          <w:sz w:val="16"/>
        </w:rPr>
      </w:pPr>
      <w:r w:rsidRPr="00EF2D29">
        <w:rPr>
          <w:sz w:val="16"/>
        </w:rPr>
        <w:t xml:space="preserve">B. Extended Deterrence And then </w:t>
      </w:r>
      <w:r w:rsidRPr="00B86621">
        <w:rPr>
          <w:u w:val="single"/>
        </w:rPr>
        <w:t>there is the</w:t>
      </w:r>
      <w:r w:rsidRPr="00EF2D29">
        <w:rPr>
          <w:sz w:val="16"/>
        </w:rPr>
        <w:t xml:space="preserve"> sub-species of </w:t>
      </w:r>
      <w:r w:rsidRPr="00B86621">
        <w:rPr>
          <w:u w:val="single"/>
        </w:rPr>
        <w:t>nuclear deterrence called “</w:t>
      </w:r>
      <w:r w:rsidRPr="00C0397A">
        <w:rPr>
          <w:highlight w:val="cyan"/>
          <w:u w:val="single"/>
        </w:rPr>
        <w:t>extended” deterrence</w:t>
      </w:r>
      <w:r w:rsidRPr="00EF2D29">
        <w:rPr>
          <w:sz w:val="16"/>
        </w:rPr>
        <w:t xml:space="preserve"> – that is, </w:t>
      </w:r>
      <w:r w:rsidRPr="00B86621">
        <w:rPr>
          <w:u w:val="single"/>
        </w:rPr>
        <w:t>the use of nuclear weapons in the hands of one power to provide security to one of its non-possessing allies.</w:t>
      </w:r>
      <w:r>
        <w:rPr>
          <w:u w:val="single"/>
        </w:rPr>
        <w:t xml:space="preserve"> </w:t>
      </w:r>
      <w:r w:rsidRPr="00B86621">
        <w:rPr>
          <w:u w:val="single"/>
        </w:rPr>
        <w:t>This is most frequently invoked today with regard to East Asia, on the assumption that their secure position under the</w:t>
      </w:r>
      <w:r w:rsidRPr="00EF2D29">
        <w:rPr>
          <w:sz w:val="16"/>
        </w:rPr>
        <w:t xml:space="preserve"> so-called </w:t>
      </w:r>
      <w:r w:rsidRPr="00B86621">
        <w:rPr>
          <w:u w:val="single"/>
        </w:rPr>
        <w:t xml:space="preserve">American “nuclear umbrella” is part of what has </w:t>
      </w:r>
      <w:r w:rsidRPr="00C0397A">
        <w:rPr>
          <w:highlight w:val="cyan"/>
          <w:u w:val="single"/>
        </w:rPr>
        <w:t>kept Japan and South Korea from using their extensive nuclear knowledge</w:t>
      </w:r>
      <w:r w:rsidRPr="00B86621">
        <w:rPr>
          <w:u w:val="single"/>
        </w:rPr>
        <w:t xml:space="preserve"> to develop weapons of their own when confronted with various nuclear and other threats</w:t>
      </w:r>
      <w:r w:rsidRPr="00EF2D29">
        <w:rPr>
          <w:sz w:val="16"/>
        </w:rPr>
        <w:t>, over the years, from the Soviet Union, China, and North Korea. Extended deterrence has also been a fundamental part of NATO’s own history. Such “</w:t>
      </w:r>
      <w:r w:rsidRPr="00B86621">
        <w:rPr>
          <w:u w:val="single"/>
        </w:rPr>
        <w:t>extended” nuclear deterrence is a form of indirect deterrence</w:t>
      </w:r>
      <w:r w:rsidRPr="00EF2D29">
        <w:rPr>
          <w:sz w:val="16"/>
        </w:rPr>
        <w:t xml:space="preserve"> that points, in a sense, in two directions. First and most obviously, </w:t>
      </w:r>
      <w:r w:rsidRPr="00B86621">
        <w:rPr>
          <w:u w:val="single"/>
        </w:rPr>
        <w:t>it aims to deter aggression by third parties</w:t>
      </w:r>
      <w:r w:rsidRPr="00EF2D29">
        <w:rPr>
          <w:sz w:val="16"/>
        </w:rPr>
        <w:t xml:space="preserve">. Second, </w:t>
      </w:r>
      <w:r w:rsidRPr="00B86621">
        <w:rPr>
          <w:u w:val="single"/>
        </w:rPr>
        <w:t>it aims to persuade the non-possessing ally that there is no need for it to develop its own arsenal notwithstanding third-party threats</w:t>
      </w:r>
      <w:r w:rsidRPr="00EF2D29">
        <w:rPr>
          <w:sz w:val="16"/>
        </w:rPr>
        <w:t xml:space="preserve">. </w:t>
      </w:r>
      <w:r w:rsidRPr="00B86621">
        <w:rPr>
          <w:u w:val="single"/>
        </w:rPr>
        <w:t>Thus</w:t>
      </w:r>
      <w:r w:rsidRPr="00EF2D29">
        <w:rPr>
          <w:sz w:val="16"/>
        </w:rPr>
        <w:t xml:space="preserve">, for example, </w:t>
      </w:r>
      <w:r w:rsidRPr="00C0397A">
        <w:rPr>
          <w:highlight w:val="cyan"/>
          <w:u w:val="single"/>
        </w:rPr>
        <w:t xml:space="preserve">NATO “nuclear </w:t>
      </w:r>
      <w:r w:rsidRPr="00C0397A">
        <w:rPr>
          <w:highlight w:val="cyan"/>
          <w:u w:val="single"/>
        </w:rPr>
        <w:lastRenderedPageBreak/>
        <w:t>sharing” arrangements</w:t>
      </w:r>
      <w:r w:rsidRPr="00EF2D29">
        <w:rPr>
          <w:sz w:val="16"/>
        </w:rPr>
        <w:t xml:space="preserve"> – by which some American weapons are deployed in Europe but kept carefully in U.S. custody, with the understanding that they may be made available for delivery by non-American NATO assets in time of war – </w:t>
      </w:r>
      <w:r w:rsidRPr="00B86621">
        <w:rPr>
          <w:u w:val="single"/>
        </w:rPr>
        <w:t xml:space="preserve">aimed both to </w:t>
      </w:r>
      <w:r w:rsidRPr="00C0397A">
        <w:rPr>
          <w:highlight w:val="cyan"/>
          <w:u w:val="single"/>
        </w:rPr>
        <w:t>deter attacks against NATO and</w:t>
      </w:r>
      <w:r w:rsidRPr="00B86621">
        <w:rPr>
          <w:u w:val="single"/>
        </w:rPr>
        <w:t xml:space="preserve"> to </w:t>
      </w:r>
      <w:r w:rsidRPr="00C0397A">
        <w:rPr>
          <w:highlight w:val="cyan"/>
          <w:u w:val="single"/>
        </w:rPr>
        <w:t>eliminate</w:t>
      </w:r>
      <w:r w:rsidRPr="00B86621">
        <w:rPr>
          <w:u w:val="single"/>
        </w:rPr>
        <w:t xml:space="preserve"> perceived </w:t>
      </w:r>
      <w:r w:rsidRPr="00C0397A">
        <w:rPr>
          <w:highlight w:val="cyan"/>
          <w:u w:val="single"/>
        </w:rPr>
        <w:t>incentives</w:t>
      </w:r>
      <w:r w:rsidRPr="00B86621">
        <w:rPr>
          <w:u w:val="single"/>
        </w:rPr>
        <w:t xml:space="preserve"> for countries such as Germany </w:t>
      </w:r>
      <w:r w:rsidRPr="00C0397A">
        <w:rPr>
          <w:highlight w:val="cyan"/>
          <w:u w:val="single"/>
        </w:rPr>
        <w:t>to develop</w:t>
      </w:r>
      <w:r w:rsidRPr="00B86621">
        <w:rPr>
          <w:u w:val="single"/>
        </w:rPr>
        <w:t xml:space="preserve"> nuclear </w:t>
      </w:r>
      <w:r w:rsidRPr="00C0397A">
        <w:rPr>
          <w:highlight w:val="cyan"/>
          <w:u w:val="single"/>
        </w:rPr>
        <w:t>weapons</w:t>
      </w:r>
      <w:r w:rsidRPr="00B86621">
        <w:rPr>
          <w:u w:val="single"/>
        </w:rPr>
        <w:t>.</w:t>
      </w:r>
      <w:r>
        <w:rPr>
          <w:u w:val="single"/>
        </w:rPr>
        <w:t xml:space="preserve"> </w:t>
      </w:r>
      <w:r w:rsidRPr="00C0397A">
        <w:rPr>
          <w:highlight w:val="cyan"/>
          <w:u w:val="single"/>
        </w:rPr>
        <w:t>Extended deterrence can thus be both a bulwark against aggression and a tool of nonproliferation</w:t>
      </w:r>
      <w:r w:rsidRPr="00EF2D29">
        <w:rPr>
          <w:sz w:val="16"/>
        </w:rPr>
        <w:t xml:space="preserve">. NATO’s own recent internal debates over American nuclear deployments in Europe suggest the existence of an additional sub-variety of extended deterrence. For some NATO governments – principally in countries formerly under Soviet subjugation and which joined the Alliance after the Cold War – these deployments have become part of the political coinage of trans-Atlantic solidarity. </w:t>
      </w:r>
      <w:r w:rsidRPr="00B86621">
        <w:rPr>
          <w:u w:val="single"/>
        </w:rPr>
        <w:t xml:space="preserve">The </w:t>
      </w:r>
      <w:r w:rsidRPr="00C0397A">
        <w:rPr>
          <w:highlight w:val="cyan"/>
          <w:u w:val="single"/>
        </w:rPr>
        <w:t>weapons are</w:t>
      </w:r>
      <w:r w:rsidRPr="00EF2D29">
        <w:rPr>
          <w:sz w:val="16"/>
        </w:rPr>
        <w:t xml:space="preserve">, as it were, </w:t>
      </w:r>
      <w:r w:rsidRPr="00C0397A">
        <w:rPr>
          <w:highlight w:val="cyan"/>
          <w:u w:val="single"/>
        </w:rPr>
        <w:t>a</w:t>
      </w:r>
      <w:r w:rsidRPr="00B86621">
        <w:rPr>
          <w:u w:val="single"/>
        </w:rPr>
        <w:t xml:space="preserve"> graphic </w:t>
      </w:r>
      <w:r w:rsidRPr="00C0397A">
        <w:rPr>
          <w:highlight w:val="cyan"/>
          <w:u w:val="single"/>
        </w:rPr>
        <w:t>illustration of Washington’s</w:t>
      </w:r>
      <w:r w:rsidRPr="00B86621">
        <w:rPr>
          <w:u w:val="single"/>
        </w:rPr>
        <w:t xml:space="preserve"> continuing </w:t>
      </w:r>
      <w:r w:rsidRPr="00C0397A">
        <w:rPr>
          <w:highlight w:val="cyan"/>
          <w:u w:val="single"/>
        </w:rPr>
        <w:t>commitment to stand by its NATO allies even if the very worst sort of crisis should come to pass</w:t>
      </w:r>
      <w:r w:rsidRPr="00C0397A">
        <w:rPr>
          <w:sz w:val="16"/>
          <w:highlight w:val="cyan"/>
        </w:rPr>
        <w:t>.</w:t>
      </w:r>
      <w:r w:rsidRPr="00EF2D29">
        <w:rPr>
          <w:sz w:val="16"/>
        </w:rPr>
        <w:t xml:space="preserve"> As NATO’s 1999 Strategic Concept put it, </w:t>
      </w:r>
      <w:r w:rsidRPr="00B86621">
        <w:rPr>
          <w:u w:val="single"/>
        </w:rPr>
        <w:t>they are an “essential political and military link between the European and the North American members of the Alliance.”</w:t>
      </w:r>
      <w:r w:rsidRPr="00EF2D29">
        <w:rPr>
          <w:sz w:val="16"/>
        </w:rPr>
        <w:t xml:space="preserve"> Even though the U.S. weapons add little in purely military terms, some governments remain leery of severing that particular link. One might perhaps call this oblique extended deterrence. </w:t>
      </w:r>
      <w:r w:rsidRPr="00B86621">
        <w:rPr>
          <w:u w:val="single"/>
        </w:rPr>
        <w:t xml:space="preserve">The </w:t>
      </w:r>
      <w:r w:rsidRPr="00C0397A">
        <w:rPr>
          <w:highlight w:val="cyan"/>
          <w:u w:val="single"/>
        </w:rPr>
        <w:t>U.S. weapons</w:t>
      </w:r>
      <w:r w:rsidRPr="00B86621">
        <w:rPr>
          <w:u w:val="single"/>
        </w:rPr>
        <w:t xml:space="preserve"> may help </w:t>
      </w:r>
      <w:r w:rsidRPr="00C0397A">
        <w:rPr>
          <w:highlight w:val="cyan"/>
          <w:u w:val="single"/>
        </w:rPr>
        <w:t>deter threats</w:t>
      </w:r>
      <w:r w:rsidRPr="00B86621">
        <w:rPr>
          <w:u w:val="single"/>
        </w:rPr>
        <w:t xml:space="preserve"> not by being in any meaningful way usable military assets themselves, but rather </w:t>
      </w:r>
      <w:r w:rsidRPr="00C0397A">
        <w:rPr>
          <w:highlight w:val="cyan"/>
          <w:u w:val="single"/>
        </w:rPr>
        <w:t>by promoting an impression of Alliance cohesion</w:t>
      </w:r>
      <w:r w:rsidRPr="00B86621">
        <w:rPr>
          <w:u w:val="single"/>
        </w:rPr>
        <w:t xml:space="preserve"> symbolized by these deployments</w:t>
      </w:r>
      <w:r w:rsidRPr="00EF2D29">
        <w:rPr>
          <w:sz w:val="16"/>
        </w:rPr>
        <w:t>. This may have little or nothing to do with the weapons themselves. Instead, it is about their ability to evoke, in allies and potential adversaries alike, the idea that NATO will remain a strong military partnership even in extremis. There may be ways to cultivate this impression that do not involve nuclear weaponry, of course, but we should not dismiss such dynamics lightly.</w:t>
      </w:r>
    </w:p>
    <w:p w14:paraId="4F1D7677" w14:textId="77777777" w:rsidR="00A76C58" w:rsidRPr="00737F83" w:rsidRDefault="00A76C58" w:rsidP="00A76C58">
      <w:pPr>
        <w:pStyle w:val="Heading3"/>
      </w:pPr>
      <w:r>
        <w:t>--thaad</w:t>
      </w:r>
    </w:p>
    <w:p w14:paraId="38569B62" w14:textId="77777777" w:rsidR="00A76C58" w:rsidRDefault="00A76C58" w:rsidP="00A76C58">
      <w:pPr>
        <w:pStyle w:val="Heading4"/>
      </w:pPr>
      <w:r>
        <w:t xml:space="preserve">cred high now – new THAAD deployment </w:t>
      </w:r>
    </w:p>
    <w:p w14:paraId="6D93C482" w14:textId="77777777" w:rsidR="00A76C58" w:rsidRPr="00EC34CB" w:rsidRDefault="00A76C58" w:rsidP="00A76C58">
      <w:pPr>
        <w:rPr>
          <w:sz w:val="16"/>
          <w:szCs w:val="16"/>
        </w:rPr>
      </w:pPr>
      <w:r w:rsidRPr="00EC34CB">
        <w:rPr>
          <w:b/>
        </w:rPr>
        <w:t>Sands 7/8</w:t>
      </w:r>
      <w:r w:rsidRPr="00EC34CB">
        <w:t xml:space="preserve"> </w:t>
      </w:r>
      <w:r w:rsidRPr="00EC34CB">
        <w:rPr>
          <w:sz w:val="16"/>
          <w:szCs w:val="16"/>
        </w:rPr>
        <w:t xml:space="preserve">(David R. Sands is a staff writer for The Washington Times. "Russia, China, react angrily as US to put anti-missile THAAD system in South Korea," July 9, 2016. The Washington Times. </w:t>
      </w:r>
      <w:hyperlink r:id="rId12" w:history="1">
        <w:r w:rsidRPr="00EC34CB">
          <w:rPr>
            <w:rStyle w:val="Hyperlink"/>
            <w:sz w:val="16"/>
            <w:szCs w:val="16"/>
          </w:rPr>
          <w:t>www.washingtontimes.com/news/2016/jul/8/russia-china-angered-us-anti-missile-system-skorea/</w:t>
        </w:r>
      </w:hyperlink>
      <w:r w:rsidRPr="00EC34CB">
        <w:rPr>
          <w:sz w:val="16"/>
          <w:szCs w:val="16"/>
        </w:rPr>
        <w:t xml:space="preserve">) </w:t>
      </w:r>
      <w:r w:rsidRPr="00EC34CB">
        <w:rPr>
          <w:i/>
          <w:sz w:val="16"/>
          <w:szCs w:val="16"/>
        </w:rPr>
        <w:t>jsk</w:t>
      </w:r>
    </w:p>
    <w:p w14:paraId="58E69B1F" w14:textId="77777777" w:rsidR="00A76C58" w:rsidRPr="002C027E" w:rsidRDefault="00A76C58" w:rsidP="00A76C58">
      <w:pPr>
        <w:rPr>
          <w:sz w:val="16"/>
        </w:rPr>
      </w:pPr>
      <w:r w:rsidRPr="002C027E">
        <w:rPr>
          <w:sz w:val="16"/>
        </w:rPr>
        <w:t>China and Russia both issued angry responses to the news Friday that the Obama administration has reached an agreement with South Korea to install a highly advanced missile defense system based in its East Asian ally</w:t>
      </w:r>
      <w:r w:rsidRPr="00532879">
        <w:rPr>
          <w:u w:val="single"/>
        </w:rPr>
        <w:t>.</w:t>
      </w:r>
      <w:r>
        <w:rPr>
          <w:u w:val="single"/>
        </w:rPr>
        <w:t xml:space="preserve"> </w:t>
      </w:r>
      <w:r w:rsidRPr="002C027E">
        <w:rPr>
          <w:highlight w:val="cyan"/>
          <w:u w:val="single"/>
        </w:rPr>
        <w:t>Washington and Seoul announced</w:t>
      </w:r>
      <w:r w:rsidRPr="00532879">
        <w:rPr>
          <w:u w:val="single"/>
        </w:rPr>
        <w:t xml:space="preserve"> Friday morning a long-delayed agreement to deploy the “Terminal High-Altitude Area Defense” — </w:t>
      </w:r>
      <w:r w:rsidRPr="002C027E">
        <w:rPr>
          <w:highlight w:val="cyan"/>
          <w:u w:val="single"/>
        </w:rPr>
        <w:t>THAAD</w:t>
      </w:r>
      <w:r w:rsidRPr="00532879">
        <w:rPr>
          <w:u w:val="single"/>
        </w:rPr>
        <w:t xml:space="preserve"> — system </w:t>
      </w:r>
      <w:r w:rsidRPr="002C027E">
        <w:rPr>
          <w:highlight w:val="cyan"/>
          <w:u w:val="single"/>
        </w:rPr>
        <w:t>in response to</w:t>
      </w:r>
      <w:r w:rsidRPr="00532879">
        <w:rPr>
          <w:u w:val="single"/>
        </w:rPr>
        <w:t xml:space="preserve"> the growing nuclear threat from </w:t>
      </w:r>
      <w:r w:rsidRPr="002C027E">
        <w:rPr>
          <w:highlight w:val="cyan"/>
          <w:u w:val="single"/>
        </w:rPr>
        <w:t>North Korea</w:t>
      </w:r>
      <w:r w:rsidRPr="002C027E">
        <w:rPr>
          <w:sz w:val="16"/>
        </w:rPr>
        <w:t xml:space="preserve">. One battery of the THAAD deployment, to be under U.S. military operational control, could be in place by the end of the year at a still-to-be-announced location. China and Russia have long been opposed to the THAAD deployment on the Korean peninsula, which they fear could undercut their own deterrent capacity by potentially shooting down their missiles. The Chinese Foreign Ministry said in a statement issued almost immediately after the deployment was announced that it was “strongly dissatisfied and firmly opposed” to the idea, warning it will only exacerbate tensions in the region and upset the “strategic balance,” according to an account in the Xinhua official news service. The Russian Foreign Ministry expressed “very serious concern” over the news, which it said was made “despite strong and persistent opposition of the Russian side and a number of other countries.” Moscow in its statement warned of unspecified “dangerous consequences” if the deployment went forward. But U.S. and South Korean defense officials in Seoul Friday insisted THAAD was only meant to defend against attacks from North Korea, not any other country in the region. </w:t>
      </w:r>
      <w:r w:rsidRPr="00EC34CB">
        <w:rPr>
          <w:u w:val="single"/>
        </w:rPr>
        <w:t>Lt. Gen. Thomas Vandal</w:t>
      </w:r>
      <w:r w:rsidRPr="002C027E">
        <w:rPr>
          <w:sz w:val="16"/>
        </w:rPr>
        <w:t xml:space="preserve">, commander of the U.S. Eighth Army stationed in South Korea, </w:t>
      </w:r>
      <w:r w:rsidRPr="00EC34CB">
        <w:rPr>
          <w:u w:val="single"/>
        </w:rPr>
        <w:t xml:space="preserve">told reporters in Seoul Friday that </w:t>
      </w:r>
      <w:r w:rsidRPr="002C027E">
        <w:rPr>
          <w:highlight w:val="cyan"/>
          <w:u w:val="single"/>
        </w:rPr>
        <w:t>pursuit of nuclear weapons</w:t>
      </w:r>
      <w:r w:rsidRPr="00EC34CB">
        <w:rPr>
          <w:u w:val="single"/>
        </w:rPr>
        <w:t xml:space="preserve"> and long-range ballistic missiles </w:t>
      </w:r>
      <w:r w:rsidRPr="002C027E">
        <w:rPr>
          <w:highlight w:val="cyan"/>
          <w:u w:val="single"/>
        </w:rPr>
        <w:t>by</w:t>
      </w:r>
      <w:r w:rsidRPr="00EC34CB">
        <w:rPr>
          <w:u w:val="single"/>
        </w:rPr>
        <w:t xml:space="preserve"> the regime of North Korean leader </w:t>
      </w:r>
      <w:r w:rsidRPr="002C027E">
        <w:rPr>
          <w:highlight w:val="cyan"/>
          <w:u w:val="single"/>
        </w:rPr>
        <w:t>Kim</w:t>
      </w:r>
      <w:r w:rsidRPr="00EC34CB">
        <w:rPr>
          <w:u w:val="single"/>
        </w:rPr>
        <w:t xml:space="preserve"> Jong Un </w:t>
      </w:r>
      <w:r w:rsidRPr="002C027E">
        <w:rPr>
          <w:highlight w:val="cyan"/>
          <w:u w:val="single"/>
        </w:rPr>
        <w:t>made</w:t>
      </w:r>
      <w:r w:rsidRPr="00EC34CB">
        <w:rPr>
          <w:u w:val="single"/>
        </w:rPr>
        <w:t xml:space="preserve"> it imperative that U.S. and South Korean forces be able to protect themselves, and </w:t>
      </w:r>
      <w:r w:rsidRPr="002C027E">
        <w:rPr>
          <w:highlight w:val="cyan"/>
          <w:u w:val="single"/>
        </w:rPr>
        <w:t>THAAD</w:t>
      </w:r>
      <w:r w:rsidRPr="00EC34CB">
        <w:rPr>
          <w:u w:val="single"/>
        </w:rPr>
        <w:t xml:space="preserve"> was </w:t>
      </w:r>
      <w:r w:rsidRPr="002C027E">
        <w:rPr>
          <w:highlight w:val="cyan"/>
          <w:u w:val="single"/>
        </w:rPr>
        <w:t>vital</w:t>
      </w:r>
      <w:r w:rsidRPr="002C027E">
        <w:rPr>
          <w:sz w:val="16"/>
        </w:rPr>
        <w:t xml:space="preserve"> to that mission. </w:t>
      </w:r>
      <w:r w:rsidRPr="00EC34CB">
        <w:rPr>
          <w:u w:val="single"/>
        </w:rPr>
        <w:t>The decision was welcomed by Japan</w:t>
      </w:r>
      <w:r w:rsidRPr="002C027E">
        <w:rPr>
          <w:sz w:val="16"/>
        </w:rPr>
        <w:t>, which is well within range of the North’s missiles, and by some lawmakers on Capitol HIll. “</w:t>
      </w:r>
      <w:r w:rsidRPr="002C027E">
        <w:rPr>
          <w:highlight w:val="cyan"/>
          <w:u w:val="single"/>
        </w:rPr>
        <w:t>North Korea’s provocations and its refusal to engage</w:t>
      </w:r>
      <w:r w:rsidRPr="00EC34CB">
        <w:rPr>
          <w:u w:val="single"/>
        </w:rPr>
        <w:t xml:space="preserve"> in credible </w:t>
      </w:r>
      <w:r w:rsidRPr="002C027E">
        <w:rPr>
          <w:highlight w:val="cyan"/>
          <w:u w:val="single"/>
        </w:rPr>
        <w:t>negotiations</w:t>
      </w:r>
      <w:r w:rsidRPr="00EC34CB">
        <w:rPr>
          <w:u w:val="single"/>
        </w:rPr>
        <w:t xml:space="preserve"> on denuclearization </w:t>
      </w:r>
      <w:r w:rsidRPr="002C027E">
        <w:rPr>
          <w:highlight w:val="cyan"/>
          <w:u w:val="single"/>
        </w:rPr>
        <w:t>compel the [U.S</w:t>
      </w:r>
      <w:r w:rsidRPr="00EC34CB">
        <w:rPr>
          <w:u w:val="single"/>
        </w:rPr>
        <w:t>. and South Korea</w:t>
      </w:r>
      <w:r w:rsidRPr="002C027E">
        <w:rPr>
          <w:highlight w:val="cyan"/>
          <w:u w:val="single"/>
        </w:rPr>
        <w:t>] to take defensive measures</w:t>
      </w:r>
      <w:r w:rsidRPr="002C027E">
        <w:rPr>
          <w:sz w:val="16"/>
        </w:rPr>
        <w:t xml:space="preserve"> necessary to assure that the security of the Korean people can be safeguarded,” said Maryland Sen. Ben Cardin, the ranking Democrat on the Senate Foreign Relations Committee. South Korea has been ambivalent in the past about accepting the anti-missile system, fearing it could be seen as a provocation and damage ties with China, the country’s biggest trading partner. The announcement Friday was made in a nationally televised news conference.</w:t>
      </w:r>
    </w:p>
    <w:p w14:paraId="111DD292" w14:textId="77777777" w:rsidR="00EF4183" w:rsidRDefault="00EF4183" w:rsidP="00EF4183">
      <w:pPr>
        <w:pStyle w:val="Heading4"/>
      </w:pPr>
      <w:r>
        <w:t>Cred high – THAAD</w:t>
      </w:r>
    </w:p>
    <w:p w14:paraId="4023F392" w14:textId="77777777" w:rsidR="00EF4183" w:rsidRPr="005C2BCD" w:rsidRDefault="00EF4183" w:rsidP="00EF4183">
      <w:r w:rsidRPr="005C2BCD">
        <w:rPr>
          <w:b/>
        </w:rPr>
        <w:t>Macias 7/17</w:t>
      </w:r>
      <w:r w:rsidRPr="005C2BCD">
        <w:t xml:space="preserve"> </w:t>
      </w:r>
      <w:r w:rsidRPr="005C2BCD">
        <w:rPr>
          <w:sz w:val="16"/>
          <w:szCs w:val="16"/>
        </w:rPr>
        <w:t xml:space="preserve">(Amanda Macias is Business Insider's military and defense editor. "Sorry China and Russia, but the US has to put its THAAD missile system in South Korea," July 17 2016. </w:t>
      </w:r>
      <w:hyperlink r:id="rId13" w:history="1">
        <w:r w:rsidRPr="005C2BCD">
          <w:rPr>
            <w:rStyle w:val="Hyperlink"/>
            <w:sz w:val="16"/>
            <w:szCs w:val="16"/>
          </w:rPr>
          <w:t>www.businessinsider.com/us-place-thaad-south-korea-2016-7</w:t>
        </w:r>
      </w:hyperlink>
      <w:r w:rsidRPr="005C2BCD">
        <w:rPr>
          <w:sz w:val="16"/>
          <w:szCs w:val="16"/>
        </w:rPr>
        <w:t xml:space="preserve">) </w:t>
      </w:r>
      <w:r w:rsidRPr="005C2BCD">
        <w:rPr>
          <w:i/>
          <w:sz w:val="16"/>
          <w:szCs w:val="16"/>
        </w:rPr>
        <w:t>jsk</w:t>
      </w:r>
    </w:p>
    <w:p w14:paraId="3E43FB49" w14:textId="77777777" w:rsidR="00EF4183" w:rsidRPr="00DD042C" w:rsidRDefault="00EF4183" w:rsidP="00EF4183">
      <w:pPr>
        <w:rPr>
          <w:u w:val="single"/>
        </w:rPr>
      </w:pPr>
      <w:r w:rsidRPr="00DD042C">
        <w:rPr>
          <w:sz w:val="16"/>
        </w:rPr>
        <w:t xml:space="preserve">WASHINGTON —  </w:t>
      </w:r>
      <w:r w:rsidRPr="00DD042C">
        <w:rPr>
          <w:highlight w:val="cyan"/>
          <w:u w:val="single"/>
        </w:rPr>
        <w:t>America's most advanced missile-defense system</w:t>
      </w:r>
      <w:r w:rsidRPr="005C2BCD">
        <w:rPr>
          <w:u w:val="single"/>
        </w:rPr>
        <w:t xml:space="preserve">, the Terminal High Altitude Area Defense (THAAD), </w:t>
      </w:r>
      <w:r w:rsidRPr="00DD042C">
        <w:rPr>
          <w:highlight w:val="cyan"/>
          <w:u w:val="single"/>
        </w:rPr>
        <w:t>is heading to South Korea</w:t>
      </w:r>
      <w:r w:rsidRPr="00DD042C">
        <w:rPr>
          <w:sz w:val="16"/>
        </w:rPr>
        <w:t xml:space="preserve">, and while that has Russia, China, and North Korea peeved, </w:t>
      </w:r>
      <w:r w:rsidRPr="00DD042C">
        <w:rPr>
          <w:highlight w:val="cyan"/>
          <w:u w:val="single"/>
        </w:rPr>
        <w:t>US leaders are committed</w:t>
      </w:r>
      <w:r w:rsidRPr="00DD042C">
        <w:rPr>
          <w:sz w:val="16"/>
        </w:rPr>
        <w:t xml:space="preserve"> to the deployment. During a July 13, Hudson Institute discussion on US missile-technology preeminence, </w:t>
      </w:r>
      <w:r w:rsidRPr="005C2BCD">
        <w:rPr>
          <w:u w:val="single"/>
        </w:rPr>
        <w:t>US Army Gen. Charles Jacoby</w:t>
      </w:r>
      <w:r w:rsidRPr="00DD042C">
        <w:rPr>
          <w:sz w:val="16"/>
        </w:rPr>
        <w:t>, former commander of North American Aerospace Defense Command (NORAD), str</w:t>
      </w:r>
      <w:r w:rsidRPr="00DD042C">
        <w:rPr>
          <w:u w:val="single"/>
        </w:rPr>
        <w:t xml:space="preserve">essed the importance of deploying THAAD </w:t>
      </w:r>
      <w:r w:rsidRPr="00DD042C">
        <w:rPr>
          <w:highlight w:val="cyan"/>
          <w:u w:val="single"/>
        </w:rPr>
        <w:t>to protect the Korean peninsula</w:t>
      </w:r>
      <w:r w:rsidRPr="00DD042C">
        <w:rPr>
          <w:u w:val="single"/>
        </w:rPr>
        <w:t xml:space="preserve"> and US interests, despite it upsetting near peers like Russia and China</w:t>
      </w:r>
      <w:r w:rsidRPr="00DD042C">
        <w:rPr>
          <w:sz w:val="16"/>
        </w:rPr>
        <w:t>. "Certainly the Russians and the Chinese and other stakeholders understand that in South Korea besides being a wonderful ally, significant economic engine for growth throughout the world, that there are tens of thousands of American citizens living there, there is still US forces there, they are playing a defense role and they are at risk everyday to a host of threats that now include the potential for ballistic missile carried weapons of mass destruction," Gen. Jacoby said. "We cannot not act." Earlier this month, on the heels of bilateral sanctions by Seoul and Washington, plus layers of UN sanctions, th</w:t>
      </w:r>
      <w:r w:rsidRPr="00DD042C">
        <w:rPr>
          <w:u w:val="single"/>
        </w:rPr>
        <w:t>e Pentagon agreed to equip South Korea with the THAAD. "</w:t>
      </w:r>
      <w:r w:rsidRPr="00DD042C">
        <w:rPr>
          <w:highlight w:val="cyan"/>
          <w:u w:val="single"/>
        </w:rPr>
        <w:t>North Korea's continued development of</w:t>
      </w:r>
      <w:r w:rsidRPr="00DD042C">
        <w:rPr>
          <w:u w:val="single"/>
        </w:rPr>
        <w:t xml:space="preserve"> ballistic missiles and </w:t>
      </w:r>
      <w:r w:rsidRPr="00DD042C">
        <w:rPr>
          <w:highlight w:val="cyan"/>
          <w:u w:val="single"/>
        </w:rPr>
        <w:t>weapons</w:t>
      </w:r>
      <w:r w:rsidRPr="00DD042C">
        <w:rPr>
          <w:u w:val="single"/>
        </w:rPr>
        <w:t xml:space="preserve"> of mass destruction </w:t>
      </w:r>
      <w:r w:rsidRPr="00DD042C">
        <w:rPr>
          <w:highlight w:val="cyan"/>
          <w:u w:val="single"/>
        </w:rPr>
        <w:t>require the alliance</w:t>
      </w:r>
      <w:r w:rsidRPr="00DD042C">
        <w:rPr>
          <w:u w:val="single"/>
        </w:rPr>
        <w:t xml:space="preserve"> </w:t>
      </w:r>
      <w:r w:rsidRPr="00DD042C">
        <w:rPr>
          <w:sz w:val="16"/>
        </w:rPr>
        <w:t>to take this prudent, protective measure to bolster our layered and effective missile defense," US Army Gen. Vincent Brooks, commander of US forces in South Korea, said in a statement</w:t>
      </w:r>
      <w:r w:rsidRPr="00DD042C">
        <w:rPr>
          <w:u w:val="single"/>
        </w:rPr>
        <w:t xml:space="preserve">. </w:t>
      </w:r>
      <w:r w:rsidRPr="00DD042C">
        <w:rPr>
          <w:highlight w:val="cyan"/>
          <w:u w:val="single"/>
        </w:rPr>
        <w:t xml:space="preserve">The pressure to deploy </w:t>
      </w:r>
      <w:r w:rsidRPr="00DD042C">
        <w:rPr>
          <w:u w:val="single"/>
        </w:rPr>
        <w:t xml:space="preserve">America's most advanced missile-defense system </w:t>
      </w:r>
      <w:r w:rsidRPr="00DD042C">
        <w:rPr>
          <w:highlight w:val="cyan"/>
          <w:u w:val="single"/>
        </w:rPr>
        <w:t>began after the Hermit Kingdom tested its fourth nuclear bomb</w:t>
      </w:r>
      <w:r w:rsidRPr="00DD042C">
        <w:rPr>
          <w:u w:val="single"/>
        </w:rPr>
        <w:t xml:space="preserve"> on January 6 </w:t>
      </w:r>
      <w:r w:rsidRPr="00DD042C">
        <w:rPr>
          <w:highlight w:val="cyan"/>
          <w:u w:val="single"/>
        </w:rPr>
        <w:t>and</w:t>
      </w:r>
      <w:r w:rsidRPr="00DD042C">
        <w:rPr>
          <w:u w:val="single"/>
        </w:rPr>
        <w:t xml:space="preserve"> then launched </w:t>
      </w:r>
      <w:r w:rsidRPr="00DD042C">
        <w:rPr>
          <w:highlight w:val="cyan"/>
          <w:u w:val="single"/>
        </w:rPr>
        <w:t>a long-range rocket</w:t>
      </w:r>
      <w:r w:rsidRPr="00DD042C">
        <w:rPr>
          <w:u w:val="single"/>
        </w:rPr>
        <w:t xml:space="preserve"> on February 7</w:t>
      </w:r>
      <w:r w:rsidRPr="00DD042C">
        <w:rPr>
          <w:sz w:val="16"/>
        </w:rPr>
        <w:t xml:space="preserve">. </w:t>
      </w:r>
      <w:r w:rsidRPr="00DD042C">
        <w:rPr>
          <w:u w:val="single"/>
        </w:rPr>
        <w:t xml:space="preserve">"If we are still defending with bows and arrows when the conflict escalates </w:t>
      </w:r>
      <w:r w:rsidRPr="00DD042C">
        <w:rPr>
          <w:highlight w:val="cyan"/>
          <w:u w:val="single"/>
        </w:rPr>
        <w:t>we are not going to create the deterrent effect that we need</w:t>
      </w:r>
      <w:r w:rsidRPr="00DD042C">
        <w:rPr>
          <w:sz w:val="16"/>
        </w:rPr>
        <w:t xml:space="preserve"> to to keep peace on the Korean peninsula," Gen. Jacoby said. "The truth of the matter is, THAAD was really the logical choice and after intense debate and trying to assess what the complexities of the environment might hold to include the perceptions that the Chinese might have, we really can't get in a world where we refuse to defend ourselves." Similarly during a discussion at the Brookings Institution on identifying emerging security threats, CIA Director John Brennan said that </w:t>
      </w:r>
      <w:r w:rsidRPr="00DD042C">
        <w:rPr>
          <w:u w:val="single"/>
        </w:rPr>
        <w:t xml:space="preserve">the deployment of </w:t>
      </w:r>
      <w:r w:rsidRPr="00DD042C">
        <w:rPr>
          <w:highlight w:val="cyan"/>
          <w:u w:val="single"/>
        </w:rPr>
        <w:t>THAAD</w:t>
      </w:r>
      <w:r w:rsidRPr="00DD042C">
        <w:rPr>
          <w:u w:val="single"/>
        </w:rPr>
        <w:t xml:space="preserve"> to the region </w:t>
      </w:r>
      <w:r w:rsidRPr="00DD042C">
        <w:rPr>
          <w:highlight w:val="cyan"/>
          <w:u w:val="single"/>
        </w:rPr>
        <w:t>was an "obligation"</w:t>
      </w:r>
      <w:r w:rsidRPr="00DD042C">
        <w:rPr>
          <w:u w:val="single"/>
        </w:rPr>
        <w:t xml:space="preserve"> on behalf of the US.</w:t>
      </w:r>
      <w:r w:rsidRPr="00DD042C">
        <w:rPr>
          <w:sz w:val="16"/>
        </w:rPr>
        <w:t xml:space="preserve"> "</w:t>
      </w:r>
      <w:r w:rsidRPr="00DD042C">
        <w:rPr>
          <w:u w:val="single"/>
        </w:rPr>
        <w:t xml:space="preserve">We have certain obligations to our partners and the region so that the appropriate steps are taken </w:t>
      </w:r>
      <w:r w:rsidRPr="00DD042C">
        <w:rPr>
          <w:highlight w:val="cyan"/>
          <w:u w:val="single"/>
        </w:rPr>
        <w:t>to reassure</w:t>
      </w:r>
      <w:r w:rsidRPr="00DD042C">
        <w:rPr>
          <w:u w:val="single"/>
        </w:rPr>
        <w:t xml:space="preserve"> our friends, partners, and </w:t>
      </w:r>
      <w:r w:rsidRPr="00DD042C">
        <w:rPr>
          <w:highlight w:val="cyan"/>
          <w:u w:val="single"/>
        </w:rPr>
        <w:t>allies of US commitment</w:t>
      </w:r>
      <w:r w:rsidRPr="00DD042C">
        <w:rPr>
          <w:u w:val="single"/>
        </w:rPr>
        <w:t xml:space="preserve"> to the security of that area</w:t>
      </w:r>
      <w:r w:rsidRPr="00DD042C">
        <w:rPr>
          <w:sz w:val="16"/>
        </w:rPr>
        <w:t xml:space="preserve">," Brennan told Business Insider. He added: "This is something that — I think the president has demonstrated — that </w:t>
      </w:r>
      <w:r w:rsidRPr="00DD042C">
        <w:rPr>
          <w:u w:val="single"/>
        </w:rPr>
        <w:t>we are trying to deal with these issues in a manner that is not going to lead to any escalation of tensions."</w:t>
      </w:r>
    </w:p>
    <w:p w14:paraId="0F885506" w14:textId="46F8E18F" w:rsidR="00C0397A" w:rsidRPr="00C0397A" w:rsidRDefault="00A76C58" w:rsidP="00A76C58">
      <w:pPr>
        <w:pStyle w:val="Heading3"/>
      </w:pPr>
      <w:r>
        <w:t>cred high - russia</w:t>
      </w:r>
    </w:p>
    <w:p w14:paraId="08991EFB" w14:textId="77777777" w:rsidR="005C6A30" w:rsidRPr="00737F83" w:rsidRDefault="005C6A30" w:rsidP="005C6A30">
      <w:pPr>
        <w:pStyle w:val="Heading4"/>
      </w:pPr>
      <w:r>
        <w:t>Cred sufficient now but fragile</w:t>
      </w:r>
    </w:p>
    <w:p w14:paraId="75462905" w14:textId="77777777" w:rsidR="005C6A30" w:rsidRPr="00737F83" w:rsidRDefault="005C6A30" w:rsidP="005C6A30">
      <w:pPr>
        <w:rPr>
          <w:sz w:val="16"/>
          <w:szCs w:val="16"/>
        </w:rPr>
      </w:pPr>
      <w:r>
        <w:rPr>
          <w:b/>
        </w:rPr>
        <w:t>Ringsmose and Rynning 16</w:t>
      </w:r>
      <w:r w:rsidRPr="00737F83">
        <w:t xml:space="preserve"> </w:t>
      </w:r>
      <w:r w:rsidRPr="00737F83">
        <w:rPr>
          <w:sz w:val="16"/>
          <w:szCs w:val="16"/>
        </w:rPr>
        <w:t xml:space="preserve">(Jens Ringsmose and Sten Rynning, Norwegian Institute of International Affairs. "Can NATO's New Very High </w:t>
      </w:r>
      <w:r w:rsidRPr="00737F83">
        <w:rPr>
          <w:sz w:val="16"/>
          <w:szCs w:val="16"/>
        </w:rPr>
        <w:lastRenderedPageBreak/>
        <w:t xml:space="preserve">Readiness Joint Task Force Deter?," originally published by the Norwegian Institue of International Affairs on June 6 2016, published by ETH Zurich's Center for Security Studies on July 7 2016. </w:t>
      </w:r>
      <w:hyperlink r:id="rId14" w:history="1">
        <w:r w:rsidRPr="00737F83">
          <w:rPr>
            <w:rStyle w:val="Hyperlink"/>
            <w:sz w:val="16"/>
            <w:szCs w:val="16"/>
          </w:rPr>
          <w:t>www.css.ethz.ch/en/services/digital-library/articles/article.html/a66ee8ab-55de-4c58-9d3f-d44acaa5fc4e</w:t>
        </w:r>
      </w:hyperlink>
      <w:r w:rsidRPr="00737F83">
        <w:rPr>
          <w:sz w:val="16"/>
          <w:szCs w:val="16"/>
        </w:rPr>
        <w:t xml:space="preserve">) </w:t>
      </w:r>
      <w:r w:rsidRPr="00737F83">
        <w:rPr>
          <w:i/>
          <w:sz w:val="16"/>
          <w:szCs w:val="16"/>
        </w:rPr>
        <w:t>jsk</w:t>
      </w:r>
    </w:p>
    <w:p w14:paraId="1FA09A9B" w14:textId="6D73FBB9" w:rsidR="005C6A30" w:rsidRDefault="005C6A30" w:rsidP="005C6A30">
      <w:pPr>
        <w:rPr>
          <w:sz w:val="16"/>
        </w:rPr>
      </w:pPr>
      <w:r w:rsidRPr="00737F83">
        <w:rPr>
          <w:sz w:val="16"/>
        </w:rPr>
        <w:t xml:space="preserve">When NATO-allies met at their Wales summit in September 2014, the D-word was back in vogue. Not in a muttering, shy or implicit way, but unambiguously and straightforward. </w:t>
      </w:r>
      <w:r w:rsidRPr="00C27260">
        <w:rPr>
          <w:u w:val="single"/>
        </w:rPr>
        <w:t xml:space="preserve">For the first time in more than two decades </w:t>
      </w:r>
      <w:r w:rsidRPr="00BF0AA2">
        <w:rPr>
          <w:highlight w:val="cyan"/>
          <w:u w:val="single"/>
        </w:rPr>
        <w:t>NATO</w:t>
      </w:r>
      <w:r w:rsidRPr="00C27260">
        <w:rPr>
          <w:u w:val="single"/>
        </w:rPr>
        <w:t xml:space="preserve">’s heads of states and governments openly </w:t>
      </w:r>
      <w:r w:rsidRPr="00BF0AA2">
        <w:rPr>
          <w:highlight w:val="cyan"/>
          <w:u w:val="single"/>
        </w:rPr>
        <w:t>discussed how best to “deter”</w:t>
      </w:r>
      <w:r w:rsidRPr="00737F83">
        <w:rPr>
          <w:sz w:val="16"/>
        </w:rPr>
        <w:t xml:space="preserve"> a distinct strategic rival – </w:t>
      </w:r>
      <w:r w:rsidRPr="00BF0AA2">
        <w:rPr>
          <w:highlight w:val="cyan"/>
          <w:u w:val="single"/>
        </w:rPr>
        <w:t>Russia</w:t>
      </w:r>
      <w:r w:rsidRPr="00737F83">
        <w:rPr>
          <w:sz w:val="16"/>
        </w:rPr>
        <w:t xml:space="preserve">. Chief among the Welsh summit initiatives was the decision to set up a new multinational spearhead force </w:t>
      </w:r>
      <w:r w:rsidRPr="00C27260">
        <w:rPr>
          <w:u w:val="single"/>
        </w:rPr>
        <w:t xml:space="preserve">– </w:t>
      </w:r>
      <w:r w:rsidRPr="00BF0AA2">
        <w:rPr>
          <w:highlight w:val="cyan"/>
          <w:u w:val="single"/>
        </w:rPr>
        <w:t>the</w:t>
      </w:r>
      <w:r w:rsidRPr="00C27260">
        <w:rPr>
          <w:u w:val="single"/>
        </w:rPr>
        <w:t xml:space="preserve"> Very High Readiness Joint Task Force (</w:t>
      </w:r>
      <w:r w:rsidRPr="00BF0AA2">
        <w:rPr>
          <w:highlight w:val="cyan"/>
          <w:u w:val="single"/>
        </w:rPr>
        <w:t>VJTF</w:t>
      </w:r>
      <w:r w:rsidRPr="00C27260">
        <w:rPr>
          <w:u w:val="single"/>
        </w:rPr>
        <w:t xml:space="preserve">) </w:t>
      </w:r>
      <w:r w:rsidRPr="00737F83">
        <w:rPr>
          <w:sz w:val="16"/>
        </w:rPr>
        <w:t xml:space="preserve">– as part of an enhanced NATO Response Force (NRF) and within the framework of a so-called Readiness Action Plan (RAP). The VJFT </w:t>
      </w:r>
      <w:r w:rsidRPr="00BF0AA2">
        <w:rPr>
          <w:highlight w:val="cyan"/>
          <w:u w:val="single"/>
        </w:rPr>
        <w:t>will</w:t>
      </w:r>
      <w:r w:rsidRPr="00C27260">
        <w:rPr>
          <w:u w:val="single"/>
        </w:rPr>
        <w:t xml:space="preserve"> likely </w:t>
      </w:r>
      <w:r w:rsidRPr="00BF0AA2">
        <w:rPr>
          <w:highlight w:val="cyan"/>
          <w:u w:val="single"/>
        </w:rPr>
        <w:t>be</w:t>
      </w:r>
      <w:r w:rsidRPr="00C27260">
        <w:rPr>
          <w:u w:val="single"/>
        </w:rPr>
        <w:t xml:space="preserve"> announced an “</w:t>
      </w:r>
      <w:r w:rsidRPr="00BF0AA2">
        <w:rPr>
          <w:highlight w:val="cyan"/>
          <w:u w:val="single"/>
        </w:rPr>
        <w:t>operational capacity</w:t>
      </w:r>
      <w:r w:rsidRPr="00C27260">
        <w:rPr>
          <w:u w:val="single"/>
        </w:rPr>
        <w:t xml:space="preserve">” at NATO’s coming summit in Warsaw, </w:t>
      </w:r>
      <w:r w:rsidRPr="00BF0AA2">
        <w:rPr>
          <w:highlight w:val="cyan"/>
          <w:u w:val="single"/>
        </w:rPr>
        <w:t>in July</w:t>
      </w:r>
      <w:r w:rsidRPr="00C27260">
        <w:rPr>
          <w:u w:val="single"/>
        </w:rPr>
        <w:t xml:space="preserve"> 2016</w:t>
      </w:r>
      <w:r w:rsidRPr="00737F83">
        <w:rPr>
          <w:sz w:val="16"/>
        </w:rPr>
        <w:t xml:space="preserve">, as an indicator of a serious approach to deterrence. Concomitantly, the </w:t>
      </w:r>
      <w:r w:rsidRPr="00BF0AA2">
        <w:rPr>
          <w:highlight w:val="cyan"/>
          <w:u w:val="single"/>
        </w:rPr>
        <w:t>United States has</w:t>
      </w:r>
      <w:r w:rsidRPr="00C27260">
        <w:rPr>
          <w:u w:val="single"/>
        </w:rPr>
        <w:t xml:space="preserve"> greatly </w:t>
      </w:r>
      <w:r w:rsidRPr="00BF0AA2">
        <w:rPr>
          <w:highlight w:val="cyan"/>
          <w:u w:val="single"/>
        </w:rPr>
        <w:t>expanded</w:t>
      </w:r>
      <w:r w:rsidRPr="00C27260">
        <w:rPr>
          <w:u w:val="single"/>
        </w:rPr>
        <w:t xml:space="preserve"> and extended </w:t>
      </w:r>
      <w:r w:rsidRPr="00BF0AA2">
        <w:rPr>
          <w:highlight w:val="cyan"/>
          <w:u w:val="single"/>
        </w:rPr>
        <w:t>its</w:t>
      </w:r>
      <w:r w:rsidRPr="00C27260">
        <w:rPr>
          <w:u w:val="single"/>
        </w:rPr>
        <w:t xml:space="preserve"> so-called European Reassurance Initiative (</w:t>
      </w:r>
      <w:r w:rsidRPr="00BF0AA2">
        <w:rPr>
          <w:highlight w:val="cyan"/>
          <w:u w:val="single"/>
        </w:rPr>
        <w:t>ERI</w:t>
      </w:r>
      <w:r w:rsidRPr="00C27260">
        <w:rPr>
          <w:u w:val="single"/>
        </w:rPr>
        <w:t xml:space="preserve">) that was launched </w:t>
      </w:r>
      <w:r w:rsidRPr="00BF0AA2">
        <w:rPr>
          <w:highlight w:val="cyan"/>
          <w:u w:val="single"/>
        </w:rPr>
        <w:t>in</w:t>
      </w:r>
      <w:r w:rsidRPr="00C27260">
        <w:rPr>
          <w:u w:val="single"/>
        </w:rPr>
        <w:t xml:space="preserve"> 2014 as a </w:t>
      </w:r>
      <w:r w:rsidRPr="00BF0AA2">
        <w:rPr>
          <w:highlight w:val="cyan"/>
          <w:u w:val="single"/>
        </w:rPr>
        <w:t>response to</w:t>
      </w:r>
      <w:r w:rsidRPr="00C27260">
        <w:rPr>
          <w:u w:val="single"/>
        </w:rPr>
        <w:t xml:space="preserve"> Russia’s annexation of </w:t>
      </w:r>
      <w:r w:rsidRPr="00BF0AA2">
        <w:rPr>
          <w:highlight w:val="cyan"/>
          <w:u w:val="single"/>
        </w:rPr>
        <w:t>Crimea</w:t>
      </w:r>
      <w:r w:rsidRPr="00C27260">
        <w:rPr>
          <w:u w:val="single"/>
        </w:rPr>
        <w:t>.</w:t>
      </w:r>
      <w:r w:rsidRPr="00737F83">
        <w:rPr>
          <w:sz w:val="16"/>
        </w:rPr>
        <w:t xml:space="preserve"> From early 2017, </w:t>
      </w:r>
      <w:r w:rsidRPr="00BF0AA2">
        <w:rPr>
          <w:highlight w:val="cyan"/>
          <w:u w:val="single"/>
        </w:rPr>
        <w:t>an armored</w:t>
      </w:r>
      <w:r w:rsidRPr="00C27260">
        <w:rPr>
          <w:u w:val="single"/>
        </w:rPr>
        <w:t xml:space="preserve"> American army </w:t>
      </w:r>
      <w:r w:rsidRPr="00BF0AA2">
        <w:rPr>
          <w:highlight w:val="cyan"/>
          <w:u w:val="single"/>
        </w:rPr>
        <w:t>brigade will be present</w:t>
      </w:r>
      <w:r w:rsidRPr="00C27260">
        <w:rPr>
          <w:u w:val="single"/>
        </w:rPr>
        <w:t xml:space="preserve"> in Eastern Europe </w:t>
      </w:r>
      <w:r w:rsidRPr="00BF0AA2">
        <w:rPr>
          <w:highlight w:val="cyan"/>
          <w:u w:val="single"/>
        </w:rPr>
        <w:t>on a “persistent rotational” basis with</w:t>
      </w:r>
      <w:r w:rsidRPr="00C27260">
        <w:rPr>
          <w:u w:val="single"/>
        </w:rPr>
        <w:t xml:space="preserve"> its </w:t>
      </w:r>
      <w:r w:rsidRPr="00BF0AA2">
        <w:rPr>
          <w:highlight w:val="cyan"/>
          <w:u w:val="single"/>
        </w:rPr>
        <w:t>heavy gear pre-positioned</w:t>
      </w:r>
      <w:r w:rsidRPr="00C27260">
        <w:rPr>
          <w:u w:val="single"/>
        </w:rPr>
        <w:t xml:space="preserve"> in Europe</w:t>
      </w:r>
      <w:r w:rsidRPr="00737F83">
        <w:rPr>
          <w:sz w:val="16"/>
        </w:rPr>
        <w:t xml:space="preserve">. This will bring the US land force presence in Europe up to two permanently stationed brigades and one that rotates in nine out of twelve months. The US air force and navy will maintain their enhanced presence (in effect, defer planned withdrawals for as long as it takes) and be particularly visible in the Baltic and Black Sea areas. </w:t>
      </w:r>
      <w:r w:rsidRPr="00C27260">
        <w:rPr>
          <w:u w:val="single"/>
        </w:rPr>
        <w:t>T</w:t>
      </w:r>
      <w:r w:rsidRPr="00BF0AA2">
        <w:rPr>
          <w:highlight w:val="cyan"/>
          <w:u w:val="single"/>
        </w:rPr>
        <w:t>he Alliance has taken important</w:t>
      </w:r>
      <w:r w:rsidRPr="00C27260">
        <w:rPr>
          <w:u w:val="single"/>
        </w:rPr>
        <w:t xml:space="preserve"> first </w:t>
      </w:r>
      <w:r w:rsidRPr="00BF0AA2">
        <w:rPr>
          <w:highlight w:val="cyan"/>
          <w:u w:val="single"/>
        </w:rPr>
        <w:t>steps toward establishing credible deterrence, but it needs to do more</w:t>
      </w:r>
      <w:r w:rsidRPr="00C27260">
        <w:rPr>
          <w:u w:val="single"/>
        </w:rPr>
        <w:t xml:space="preserve">. </w:t>
      </w:r>
      <w:r w:rsidRPr="00737F83">
        <w:rPr>
          <w:sz w:val="16"/>
        </w:rPr>
        <w:t xml:space="preserve">Credible deterrence requires not only adequate military capacities, such as the VJTF; it equally requires a proper doctrine that pulls the capacities credible together and then a culture of decision-making and communication that establishes NATO’s reputation for resolve. </w:t>
      </w:r>
      <w:r w:rsidRPr="00C27260">
        <w:rPr>
          <w:u w:val="single"/>
        </w:rPr>
        <w:t>Capacities, doctrine, and culture – these are key dimensions of NATO’s deterrence posture.</w:t>
      </w:r>
      <w:r w:rsidRPr="00737F83">
        <w:rPr>
          <w:sz w:val="16"/>
        </w:rPr>
        <w:t xml:space="preserve"> We shall examine them in turn and pinpoint where NATO has work to do.</w:t>
      </w:r>
    </w:p>
    <w:p w14:paraId="4DC8130C" w14:textId="02BBE31B" w:rsidR="00D8016E" w:rsidRDefault="00E22FA9" w:rsidP="0060728A">
      <w:pPr>
        <w:pStyle w:val="Heading2"/>
      </w:pPr>
      <w:r>
        <w:t>l</w:t>
      </w:r>
      <w:r w:rsidR="00D8016E">
        <w:t>inks</w:t>
      </w:r>
    </w:p>
    <w:p w14:paraId="2DBAAEA2" w14:textId="1BA3587C" w:rsidR="005C6A30" w:rsidRDefault="005C6A30" w:rsidP="005C6A30">
      <w:pPr>
        <w:pStyle w:val="Heading3"/>
      </w:pPr>
      <w:r>
        <w:lastRenderedPageBreak/>
        <w:t>arms reduction</w:t>
      </w:r>
      <w:r w:rsidR="00DD042C">
        <w:t xml:space="preserve"> - generic</w:t>
      </w:r>
    </w:p>
    <w:p w14:paraId="1661F16C" w14:textId="487AE547" w:rsidR="006C2003" w:rsidRDefault="006C2003" w:rsidP="006C2003">
      <w:pPr>
        <w:pStyle w:val="Heading4"/>
      </w:pPr>
      <w:r>
        <w:t xml:space="preserve">Forces specifically key to credible deterrence against international regimes with a diversity of leadership strategy—russia, china </w:t>
      </w:r>
    </w:p>
    <w:p w14:paraId="3CD03C8A" w14:textId="77777777" w:rsidR="006C2003" w:rsidRPr="0014495A" w:rsidRDefault="006C2003" w:rsidP="006C2003">
      <w:r w:rsidRPr="0014495A">
        <w:rPr>
          <w:b/>
        </w:rPr>
        <w:t>Payne 16</w:t>
      </w:r>
      <w:r w:rsidRPr="0014495A">
        <w:t xml:space="preserve"> </w:t>
      </w:r>
      <w:r w:rsidRPr="0014495A">
        <w:rPr>
          <w:sz w:val="16"/>
          <w:szCs w:val="16"/>
        </w:rPr>
        <w:t xml:space="preserve">(Keith B. Payne is the president of National Institute for Public Policy, director of the Graduate School of Defense and Strategic Studies at Missouri State University and a former deputy assistant secretary of defense. "Why do US Nuclear Force Numbers Matter for Deterrence?" March 9, 2016. National Institute for Public Policy Information Series. </w:t>
      </w:r>
      <w:hyperlink r:id="rId15" w:history="1">
        <w:r w:rsidRPr="0014495A">
          <w:rPr>
            <w:rStyle w:val="Hyperlink"/>
            <w:sz w:val="16"/>
            <w:szCs w:val="16"/>
          </w:rPr>
          <w:t>www.nipp.org/2016/04/05/payne-keith-b-why-do-us-nuclear-force-numbers-matter-for-deterrence/</w:t>
        </w:r>
      </w:hyperlink>
      <w:r w:rsidRPr="0014495A">
        <w:rPr>
          <w:sz w:val="16"/>
          <w:szCs w:val="16"/>
        </w:rPr>
        <w:t xml:space="preserve">) </w:t>
      </w:r>
      <w:r w:rsidRPr="0014495A">
        <w:rPr>
          <w:i/>
          <w:sz w:val="16"/>
          <w:szCs w:val="16"/>
        </w:rPr>
        <w:t>jsk</w:t>
      </w:r>
    </w:p>
    <w:p w14:paraId="7F9F1A48" w14:textId="3AEC8C22" w:rsidR="001B035F" w:rsidRPr="006C2003" w:rsidRDefault="00E22FA9" w:rsidP="00E22FA9">
      <w:pPr>
        <w:rPr>
          <w:sz w:val="14"/>
        </w:rPr>
      </w:pPr>
      <w:r w:rsidRPr="006C2003">
        <w:rPr>
          <w:sz w:val="14"/>
        </w:rPr>
        <w:t xml:space="preserve"> Fourth, and related to the above, for US deterrence strategies to function most reliably, </w:t>
      </w:r>
      <w:r w:rsidRPr="00BF0AA2">
        <w:rPr>
          <w:highlight w:val="cyan"/>
          <w:u w:val="single"/>
        </w:rPr>
        <w:t>the US deterrent must be able to threaten</w:t>
      </w:r>
      <w:r w:rsidRPr="001B035F">
        <w:rPr>
          <w:u w:val="single"/>
        </w:rPr>
        <w:t xml:space="preserve"> </w:t>
      </w:r>
      <w:r w:rsidRPr="00BF0AA2">
        <w:rPr>
          <w:highlight w:val="cyan"/>
          <w:u w:val="single"/>
        </w:rPr>
        <w:t>retaliation against</w:t>
      </w:r>
      <w:r w:rsidRPr="006C2003">
        <w:rPr>
          <w:sz w:val="14"/>
        </w:rPr>
        <w:t xml:space="preserve"> those </w:t>
      </w:r>
      <w:r w:rsidRPr="001B035F">
        <w:rPr>
          <w:u w:val="single"/>
        </w:rPr>
        <w:t xml:space="preserve">potentially </w:t>
      </w:r>
      <w:r w:rsidRPr="00BF0AA2">
        <w:rPr>
          <w:highlight w:val="cyan"/>
          <w:u w:val="single"/>
        </w:rPr>
        <w:t>different types of assets</w:t>
      </w:r>
      <w:r w:rsidRPr="001B035F">
        <w:rPr>
          <w:u w:val="single"/>
        </w:rPr>
        <w:t xml:space="preserve"> that opponents value most highly</w:t>
      </w:r>
      <w:r w:rsidRPr="006C2003">
        <w:rPr>
          <w:sz w:val="14"/>
        </w:rPr>
        <w:t xml:space="preserve">. In some cases, the minimalist deterrence threat to destroy an opponent’s societal infrastructure as the basis of US deterrence strategy will not threaten what an opponent values most. There are many historical examples wherein </w:t>
      </w:r>
      <w:r w:rsidRPr="00BF0AA2">
        <w:rPr>
          <w:highlight w:val="cyan"/>
          <w:u w:val="single"/>
        </w:rPr>
        <w:t>leaderships</w:t>
      </w:r>
      <w:r w:rsidRPr="001B035F">
        <w:rPr>
          <w:u w:val="single"/>
        </w:rPr>
        <w:t xml:space="preserve"> have willingly and knowingly </w:t>
      </w:r>
      <w:r w:rsidRPr="00BF0AA2">
        <w:rPr>
          <w:highlight w:val="cyan"/>
          <w:u w:val="single"/>
        </w:rPr>
        <w:t>accept</w:t>
      </w:r>
      <w:r w:rsidRPr="001B035F">
        <w:rPr>
          <w:u w:val="single"/>
        </w:rPr>
        <w:t xml:space="preserve">ed </w:t>
      </w:r>
      <w:r w:rsidRPr="00BF0AA2">
        <w:rPr>
          <w:highlight w:val="cyan"/>
          <w:u w:val="single"/>
        </w:rPr>
        <w:t>a high risk of societal destruction</w:t>
      </w:r>
      <w:r w:rsidRPr="001B035F">
        <w:rPr>
          <w:u w:val="single"/>
        </w:rPr>
        <w:t xml:space="preserve"> in pursuit of a goal judged to be more important </w:t>
      </w:r>
      <w:r w:rsidRPr="006C2003">
        <w:rPr>
          <w:sz w:val="14"/>
        </w:rPr>
        <w:t xml:space="preserve">than avoiding that risk. In short, threats against an opponent’s society embraced by minimalists may deter in some cases; in other cases, the opposing leadership’s goals and values may suggest that </w:t>
      </w:r>
      <w:r w:rsidRPr="001B035F">
        <w:rPr>
          <w:u w:val="single"/>
        </w:rPr>
        <w:t xml:space="preserve">an alternative approach to </w:t>
      </w:r>
      <w:r w:rsidRPr="00BF0AA2">
        <w:rPr>
          <w:highlight w:val="cyan"/>
          <w:u w:val="single"/>
        </w:rPr>
        <w:t>deterrence</w:t>
      </w:r>
      <w:r w:rsidRPr="001B035F">
        <w:rPr>
          <w:u w:val="single"/>
        </w:rPr>
        <w:t xml:space="preserve"> is necessary and </w:t>
      </w:r>
      <w:r w:rsidRPr="00BF0AA2">
        <w:rPr>
          <w:highlight w:val="cyan"/>
          <w:u w:val="single"/>
        </w:rPr>
        <w:t>requires more</w:t>
      </w:r>
      <w:r w:rsidRPr="001B035F">
        <w:rPr>
          <w:u w:val="single"/>
        </w:rPr>
        <w:t xml:space="preserve"> and different types of </w:t>
      </w:r>
      <w:r w:rsidRPr="00BF0AA2">
        <w:rPr>
          <w:highlight w:val="cyan"/>
          <w:u w:val="single"/>
        </w:rPr>
        <w:t>US</w:t>
      </w:r>
      <w:r w:rsidRPr="001B035F">
        <w:rPr>
          <w:u w:val="single"/>
        </w:rPr>
        <w:t xml:space="preserve"> nuclear </w:t>
      </w:r>
      <w:r w:rsidRPr="00BF0AA2">
        <w:rPr>
          <w:highlight w:val="cyan"/>
          <w:u w:val="single"/>
        </w:rPr>
        <w:t>forces</w:t>
      </w:r>
      <w:r w:rsidRPr="006C2003">
        <w:rPr>
          <w:sz w:val="14"/>
        </w:rPr>
        <w:t xml:space="preserve">. During the Cold War, for example, US deterrence policy reportedly was based in part on the expectation that Soviet leaders placed highest value not on urban-industrial centers, but on Soviet political and military assets, including the Soviet control structure itself and Soviet military/nuclear capabilities. As the Carter administration’s Secretary of Defense, Harold Brown said in 1980, the US deterrent should be capable of posing a threat to “what the Soviets consider most important to them,” which could include, Soviet conventional and nuclear military forces, the Soviet political and military control structure (“their power structure”), and military industry. Thus, US forces had to be large enough in size and possess the diverse qualities necessary to threaten for deterrence purposes those assets valued most highly by the Soviet leadership. This was a standard for US deterrent forces well beyond the relatively small number of weapons typically deemed adequate to meet the minimal deterrence standard of threatening society. Why? Because Soviet political control and military assets were numerous and often protected. </w:t>
      </w:r>
      <w:r w:rsidRPr="001B035F">
        <w:rPr>
          <w:u w:val="single"/>
        </w:rPr>
        <w:lastRenderedPageBreak/>
        <w:t xml:space="preserve">In today’s international threat context, </w:t>
      </w:r>
      <w:r w:rsidRPr="00BF0AA2">
        <w:rPr>
          <w:highlight w:val="cyan"/>
          <w:u w:val="single"/>
        </w:rPr>
        <w:t xml:space="preserve">there is no reason to assume that </w:t>
      </w:r>
      <w:r w:rsidRPr="00BF0AA2">
        <w:rPr>
          <w:u w:val="single"/>
        </w:rPr>
        <w:t xml:space="preserve">current and </w:t>
      </w:r>
      <w:r w:rsidRPr="00BF0AA2">
        <w:rPr>
          <w:highlight w:val="cyan"/>
          <w:u w:val="single"/>
        </w:rPr>
        <w:t>future opponents</w:t>
      </w:r>
      <w:r w:rsidRPr="001B035F">
        <w:rPr>
          <w:u w:val="single"/>
        </w:rPr>
        <w:t xml:space="preserve">, </w:t>
      </w:r>
      <w:r w:rsidRPr="006C2003">
        <w:rPr>
          <w:sz w:val="14"/>
        </w:rPr>
        <w:t>potentially</w:t>
      </w:r>
      <w:r w:rsidRPr="001B035F">
        <w:rPr>
          <w:u w:val="single"/>
        </w:rPr>
        <w:t xml:space="preserve"> including </w:t>
      </w:r>
      <w:r w:rsidRPr="00BF0AA2">
        <w:rPr>
          <w:highlight w:val="cyan"/>
          <w:u w:val="single"/>
        </w:rPr>
        <w:t>Russia and China</w:t>
      </w:r>
      <w:r w:rsidRPr="001B035F">
        <w:rPr>
          <w:u w:val="single"/>
        </w:rPr>
        <w:t xml:space="preserve">, </w:t>
      </w:r>
      <w:r w:rsidRPr="00BF0AA2">
        <w:rPr>
          <w:highlight w:val="cyan"/>
          <w:u w:val="single"/>
        </w:rPr>
        <w:t xml:space="preserve">will not similarly </w:t>
      </w:r>
      <w:r w:rsidRPr="00BF0AA2">
        <w:rPr>
          <w:u w:val="single"/>
        </w:rPr>
        <w:t xml:space="preserve">place greatest </w:t>
      </w:r>
      <w:r w:rsidRPr="00BF0AA2">
        <w:rPr>
          <w:highlight w:val="cyan"/>
          <w:u w:val="single"/>
        </w:rPr>
        <w:t xml:space="preserve">value </w:t>
      </w:r>
      <w:r w:rsidRPr="00BF0AA2">
        <w:rPr>
          <w:u w:val="single"/>
        </w:rPr>
        <w:t xml:space="preserve">on numerous </w:t>
      </w:r>
      <w:r w:rsidRPr="00BF0AA2">
        <w:rPr>
          <w:highlight w:val="cyan"/>
          <w:u w:val="single"/>
        </w:rPr>
        <w:t xml:space="preserve">assets </w:t>
      </w:r>
      <w:r w:rsidRPr="00BF0AA2">
        <w:rPr>
          <w:u w:val="single"/>
        </w:rPr>
        <w:t xml:space="preserve">that are realistically </w:t>
      </w:r>
      <w:r w:rsidRPr="00BF0AA2">
        <w:rPr>
          <w:highlight w:val="cyan"/>
          <w:u w:val="single"/>
        </w:rPr>
        <w:t>vulnerable only to US nuclear threats</w:t>
      </w:r>
      <w:r w:rsidRPr="00BF0AA2">
        <w:rPr>
          <w:sz w:val="14"/>
          <w:highlight w:val="cyan"/>
        </w:rPr>
        <w:t xml:space="preserve">, </w:t>
      </w:r>
      <w:r w:rsidRPr="00BF0AA2">
        <w:rPr>
          <w:sz w:val="14"/>
        </w:rPr>
        <w:t>and impose higher standards of adequacy on US deterrence capabilities than a minimal deterrent. The size and diversity of the US nuclear arsenal for deterrence</w:t>
      </w:r>
      <w:r w:rsidRPr="006C2003">
        <w:rPr>
          <w:sz w:val="14"/>
        </w:rPr>
        <w:t xml:space="preserve"> must be paced accordingly. </w:t>
      </w:r>
    </w:p>
    <w:p w14:paraId="245B88CF" w14:textId="206B6C33" w:rsidR="006C2003" w:rsidRDefault="006C2003" w:rsidP="006C2003">
      <w:pPr>
        <w:pStyle w:val="Heading4"/>
      </w:pPr>
      <w:r>
        <w:t xml:space="preserve">Force reductions kill credibility of US nuclear umbrella </w:t>
      </w:r>
    </w:p>
    <w:p w14:paraId="4F358948" w14:textId="77777777" w:rsidR="006C2003" w:rsidRPr="0014495A" w:rsidRDefault="006C2003" w:rsidP="006C2003">
      <w:r w:rsidRPr="0014495A">
        <w:rPr>
          <w:b/>
        </w:rPr>
        <w:t>Payne 16</w:t>
      </w:r>
      <w:r w:rsidRPr="0014495A">
        <w:t xml:space="preserve"> </w:t>
      </w:r>
      <w:r w:rsidRPr="0014495A">
        <w:rPr>
          <w:sz w:val="16"/>
          <w:szCs w:val="16"/>
        </w:rPr>
        <w:t xml:space="preserve">(Keith B. Payne is the president of National Institute for Public Policy, director of the Graduate School of Defense and Strategic Studies at Missouri State University and a former deputy assistant secretary of defense. "Why do US Nuclear Force Numbers Matter for Deterrence?" March 9, 2016. National Institute for Public Policy Information Series. </w:t>
      </w:r>
      <w:hyperlink r:id="rId16" w:history="1">
        <w:r w:rsidRPr="0014495A">
          <w:rPr>
            <w:rStyle w:val="Hyperlink"/>
            <w:sz w:val="16"/>
            <w:szCs w:val="16"/>
          </w:rPr>
          <w:t>www.nipp.org/2016/04/05/payne-keith-b-why-do-us-nuclear-force-numbers-matter-for-deterrence/</w:t>
        </w:r>
      </w:hyperlink>
      <w:r w:rsidRPr="0014495A">
        <w:rPr>
          <w:sz w:val="16"/>
          <w:szCs w:val="16"/>
        </w:rPr>
        <w:t xml:space="preserve">) </w:t>
      </w:r>
      <w:r w:rsidRPr="0014495A">
        <w:rPr>
          <w:i/>
          <w:sz w:val="16"/>
          <w:szCs w:val="16"/>
        </w:rPr>
        <w:t>jsk</w:t>
      </w:r>
    </w:p>
    <w:p w14:paraId="4AADBC40" w14:textId="01746098" w:rsidR="0014495A" w:rsidRDefault="00E22FA9" w:rsidP="00E22FA9">
      <w:pPr>
        <w:rPr>
          <w:sz w:val="16"/>
        </w:rPr>
      </w:pPr>
      <w:r w:rsidRPr="0014495A">
        <w:rPr>
          <w:sz w:val="16"/>
        </w:rPr>
        <w:t xml:space="preserve">Sixth and finally, </w:t>
      </w:r>
      <w:r w:rsidRPr="00BF0AA2">
        <w:rPr>
          <w:highlight w:val="cyan"/>
          <w:u w:val="single"/>
        </w:rPr>
        <w:t>the United States has formal extended deterrence responsibilities</w:t>
      </w:r>
      <w:r w:rsidRPr="001B035F">
        <w:rPr>
          <w:u w:val="single"/>
        </w:rPr>
        <w:t xml:space="preserve"> to provide a “nuclear umbrella” </w:t>
      </w:r>
      <w:r w:rsidRPr="00BF0AA2">
        <w:rPr>
          <w:highlight w:val="cyan"/>
          <w:u w:val="single"/>
        </w:rPr>
        <w:t>for over 30 allies</w:t>
      </w:r>
      <w:r w:rsidRPr="001B035F">
        <w:rPr>
          <w:u w:val="single"/>
        </w:rPr>
        <w:t>.</w:t>
      </w:r>
      <w:r w:rsidRPr="0014495A">
        <w:rPr>
          <w:sz w:val="16"/>
        </w:rPr>
        <w:t xml:space="preserve"> </w:t>
      </w:r>
      <w:r w:rsidRPr="00BF0AA2">
        <w:rPr>
          <w:highlight w:val="cyan"/>
          <w:u w:val="single"/>
        </w:rPr>
        <w:t>Many</w:t>
      </w:r>
      <w:r w:rsidRPr="0014495A">
        <w:rPr>
          <w:sz w:val="16"/>
        </w:rPr>
        <w:t xml:space="preserve"> of these allies </w:t>
      </w:r>
      <w:r w:rsidRPr="00BF0AA2">
        <w:rPr>
          <w:highlight w:val="cyan"/>
          <w:u w:val="single"/>
        </w:rPr>
        <w:t>consider the US</w:t>
      </w:r>
      <w:r w:rsidRPr="0014495A">
        <w:rPr>
          <w:sz w:val="16"/>
        </w:rPr>
        <w:t xml:space="preserve"> nuclear umbrella </w:t>
      </w:r>
      <w:r w:rsidRPr="00BF0AA2">
        <w:rPr>
          <w:highlight w:val="cyan"/>
          <w:u w:val="single"/>
        </w:rPr>
        <w:t>essential</w:t>
      </w:r>
      <w:r w:rsidRPr="001B035F">
        <w:rPr>
          <w:u w:val="single"/>
        </w:rPr>
        <w:t xml:space="preserve"> to their security</w:t>
      </w:r>
      <w:r w:rsidRPr="0014495A">
        <w:rPr>
          <w:sz w:val="16"/>
        </w:rPr>
        <w:t xml:space="preserve"> (particularly those in close proximity to Russia and China). However, </w:t>
      </w:r>
      <w:r w:rsidRPr="00BF0AA2">
        <w:rPr>
          <w:highlight w:val="cyan"/>
          <w:u w:val="single"/>
        </w:rPr>
        <w:t>a minimalist</w:t>
      </w:r>
      <w:r w:rsidRPr="002B1BDB">
        <w:rPr>
          <w:u w:val="single"/>
        </w:rPr>
        <w:t xml:space="preserve"> US nuclear </w:t>
      </w:r>
      <w:r w:rsidRPr="00BF0AA2">
        <w:rPr>
          <w:highlight w:val="cyan"/>
          <w:u w:val="single"/>
        </w:rPr>
        <w:t>deterrent</w:t>
      </w:r>
      <w:r w:rsidRPr="0014495A">
        <w:rPr>
          <w:sz w:val="16"/>
        </w:rPr>
        <w:t xml:space="preserve"> capability limited to threatening an opponent’s society </w:t>
      </w:r>
      <w:r w:rsidRPr="00BF0AA2">
        <w:rPr>
          <w:b/>
          <w:highlight w:val="cyan"/>
          <w:u w:val="single"/>
        </w:rPr>
        <w:t>may be judged incredible as an extended deterrent</w:t>
      </w:r>
      <w:r w:rsidRPr="0014495A">
        <w:rPr>
          <w:sz w:val="16"/>
        </w:rPr>
        <w:t xml:space="preserve"> (i.e., not believed by the opponent) because of the well-recognized US desire to limit civilian</w:t>
      </w:r>
      <w:r w:rsidR="002B1BDB" w:rsidRPr="0014495A">
        <w:rPr>
          <w:sz w:val="16"/>
        </w:rPr>
        <w:t xml:space="preserve"> </w:t>
      </w:r>
      <w:r w:rsidRPr="0014495A">
        <w:rPr>
          <w:sz w:val="16"/>
        </w:rPr>
        <w:t xml:space="preserve"> destruction in its military operations and also, again, because of the likelihood that a US nuclear response against an opponent’s society could lead that opponent simply to launch strikes in return against US urban-industrial centers. </w:t>
      </w:r>
      <w:r w:rsidRPr="002B1BDB">
        <w:rPr>
          <w:u w:val="single"/>
        </w:rPr>
        <w:t xml:space="preserve">In this case, </w:t>
      </w:r>
      <w:r w:rsidRPr="00BF0AA2">
        <w:rPr>
          <w:highlight w:val="cyan"/>
          <w:u w:val="single"/>
        </w:rPr>
        <w:t>a US extended deterrent threat</w:t>
      </w:r>
      <w:r w:rsidRPr="002B1BDB">
        <w:rPr>
          <w:u w:val="single"/>
        </w:rPr>
        <w:t xml:space="preserve"> focusing on an opponent’s society essentially </w:t>
      </w:r>
      <w:r w:rsidRPr="00BF0AA2">
        <w:rPr>
          <w:highlight w:val="cyan"/>
          <w:u w:val="single"/>
        </w:rPr>
        <w:t>would be a US threat to commit national suicide</w:t>
      </w:r>
      <w:r w:rsidRPr="002B1BDB">
        <w:rPr>
          <w:u w:val="single"/>
        </w:rPr>
        <w:t xml:space="preserve"> on behalf of an ally</w:t>
      </w:r>
      <w:r w:rsidRPr="0014495A">
        <w:rPr>
          <w:sz w:val="16"/>
        </w:rPr>
        <w:t xml:space="preserve">. Opponents may understandably doubt that any US President would ever choose to proceed along such a course. Indeed, former Secretary of State Henry Kissinger long-ago publicly explained to allies that they should never expect the United States to follow such a course. An opponent’s doubts along these lines would render that US minimal nuclear deterrent </w:t>
      </w:r>
      <w:r w:rsidRPr="0014495A">
        <w:rPr>
          <w:sz w:val="16"/>
        </w:rPr>
        <w:lastRenderedPageBreak/>
        <w:t xml:space="preserve">threat incredible for extended deterrence purposes. </w:t>
      </w:r>
      <w:r w:rsidRPr="00BF0AA2">
        <w:rPr>
          <w:b/>
          <w:highlight w:val="cyan"/>
          <w:u w:val="single"/>
        </w:rPr>
        <w:t>Even if the United States</w:t>
      </w:r>
      <w:r w:rsidRPr="002B1BDB">
        <w:rPr>
          <w:b/>
          <w:u w:val="single"/>
        </w:rPr>
        <w:t xml:space="preserve"> clearly </w:t>
      </w:r>
      <w:r w:rsidRPr="00BF0AA2">
        <w:rPr>
          <w:b/>
          <w:highlight w:val="cyan"/>
          <w:u w:val="single"/>
        </w:rPr>
        <w:t>possesses a minimal deterrent capability, it will be of little</w:t>
      </w:r>
      <w:r w:rsidRPr="002B1BDB">
        <w:rPr>
          <w:b/>
          <w:u w:val="single"/>
        </w:rPr>
        <w:t xml:space="preserve"> deterrent </w:t>
      </w:r>
      <w:r w:rsidRPr="00BF0AA2">
        <w:rPr>
          <w:b/>
          <w:highlight w:val="cyan"/>
          <w:u w:val="single"/>
        </w:rPr>
        <w:t>value if opponents deem it incredible</w:t>
      </w:r>
      <w:r w:rsidRPr="002B1BDB">
        <w:rPr>
          <w:b/>
          <w:u w:val="single"/>
        </w:rPr>
        <w:t>.</w:t>
      </w:r>
      <w:r w:rsidRPr="0014495A">
        <w:rPr>
          <w:sz w:val="16"/>
        </w:rPr>
        <w:t xml:space="preserve"> Consequently, for decades, US policy has been to have a diversity of flexible and limited nuclear response options, including Dual Capable Aircraft (</w:t>
      </w:r>
      <w:r w:rsidRPr="00BF0AA2">
        <w:rPr>
          <w:highlight w:val="cyan"/>
          <w:u w:val="single"/>
        </w:rPr>
        <w:t>DCA</w:t>
      </w:r>
      <w:r w:rsidRPr="0014495A">
        <w:rPr>
          <w:sz w:val="16"/>
        </w:rPr>
        <w:t xml:space="preserve">) </w:t>
      </w:r>
      <w:r w:rsidRPr="002B1BDB">
        <w:rPr>
          <w:u w:val="single"/>
        </w:rPr>
        <w:t xml:space="preserve">deployed in NATO countries and </w:t>
      </w:r>
      <w:r w:rsidRPr="00BF0AA2">
        <w:rPr>
          <w:highlight w:val="cyan"/>
          <w:u w:val="single"/>
        </w:rPr>
        <w:t>intended to be more credible</w:t>
      </w:r>
      <w:r w:rsidRPr="002B1BDB">
        <w:rPr>
          <w:u w:val="single"/>
        </w:rPr>
        <w:t xml:space="preserve"> for extended deterrence purposes</w:t>
      </w:r>
      <w:r w:rsidRPr="0014495A">
        <w:rPr>
          <w:sz w:val="16"/>
        </w:rPr>
        <w:t xml:space="preserve"> than a minimal deterrent. DOD officials in the Obama administration fully recognize this need for “diverse nuclear options,” and the corresponding continuing need for the US triad and DCA. Why? Because, “</w:t>
      </w:r>
      <w:r w:rsidRPr="0014495A">
        <w:rPr>
          <w:u w:val="single"/>
        </w:rPr>
        <w:t>sustaining a diverse set of U.S. nuclear capabilities is essential for the role they play in regional deterrence.</w:t>
      </w:r>
      <w:r w:rsidRPr="0014495A">
        <w:rPr>
          <w:sz w:val="16"/>
        </w:rPr>
        <w:t xml:space="preserve">” For all of the reasons noted above, US officials have long recognized a minimalist US nuclear arsenal as inadequate to support US deterrence requirements. Minimal US nuclear force numbers may sound appealing, but in general, </w:t>
      </w:r>
      <w:r w:rsidRPr="00BF0AA2">
        <w:rPr>
          <w:highlight w:val="cyan"/>
          <w:u w:val="single"/>
        </w:rPr>
        <w:t>the smaller and less diverse</w:t>
      </w:r>
      <w:r w:rsidRPr="0014495A">
        <w:rPr>
          <w:u w:val="single"/>
        </w:rPr>
        <w:t xml:space="preserve"> is </w:t>
      </w:r>
      <w:r w:rsidRPr="00BF0AA2">
        <w:rPr>
          <w:highlight w:val="cyan"/>
          <w:u w:val="single"/>
        </w:rPr>
        <w:t>the US force</w:t>
      </w:r>
      <w:r w:rsidRPr="0014495A">
        <w:rPr>
          <w:sz w:val="16"/>
        </w:rPr>
        <w:t xml:space="preserve">, the less survivable it is, the less flexible it is, the more narrow are the available US deterrent threat options, and </w:t>
      </w:r>
      <w:r w:rsidRPr="00BF0AA2">
        <w:rPr>
          <w:highlight w:val="cyan"/>
          <w:u w:val="single"/>
        </w:rPr>
        <w:t>the less credible</w:t>
      </w:r>
      <w:r w:rsidRPr="0014495A">
        <w:rPr>
          <w:u w:val="single"/>
        </w:rPr>
        <w:t xml:space="preserve"> it is likely to be in some potentially critical contingencies</w:t>
      </w:r>
      <w:r w:rsidRPr="0014495A">
        <w:rPr>
          <w:sz w:val="16"/>
        </w:rPr>
        <w:t xml:space="preserve">. </w:t>
      </w:r>
    </w:p>
    <w:p w14:paraId="40560839" w14:textId="42BC6428" w:rsidR="005C6A30" w:rsidRDefault="005C6A30" w:rsidP="005C6A30">
      <w:pPr>
        <w:pStyle w:val="Heading4"/>
      </w:pPr>
      <w:r>
        <w:t>Strong US nuclear program key to credible deterrence</w:t>
      </w:r>
    </w:p>
    <w:p w14:paraId="3F863911" w14:textId="77777777" w:rsidR="005C6A30" w:rsidRPr="004C6681" w:rsidRDefault="005C6A30" w:rsidP="005C6A30">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17"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0934447C" w14:textId="77777777" w:rsidR="005143AC" w:rsidRPr="003870B6" w:rsidRDefault="005143AC" w:rsidP="005143AC">
      <w:pPr>
        <w:rPr>
          <w:sz w:val="16"/>
        </w:rPr>
      </w:pPr>
      <w:r w:rsidRPr="003870B6">
        <w:rPr>
          <w:sz w:val="16"/>
        </w:rPr>
        <w:t xml:space="preserve">Nuclear Futures </w:t>
      </w:r>
      <w:r w:rsidRPr="003870B6">
        <w:rPr>
          <w:u w:val="single"/>
        </w:rPr>
        <w:t>The</w:t>
      </w:r>
      <w:r w:rsidRPr="003870B6">
        <w:rPr>
          <w:sz w:val="16"/>
        </w:rPr>
        <w:t xml:space="preserve"> broader </w:t>
      </w:r>
      <w:r w:rsidRPr="003870B6">
        <w:rPr>
          <w:u w:val="single"/>
        </w:rPr>
        <w:t>nuclear context remains the most fundamental factor shaping perceptions of US extended</w:t>
      </w:r>
      <w:r w:rsidRPr="003870B6">
        <w:rPr>
          <w:sz w:val="16"/>
        </w:rPr>
        <w:t xml:space="preserve"> </w:t>
      </w:r>
      <w:r w:rsidRPr="003870B6">
        <w:rPr>
          <w:u w:val="single"/>
        </w:rPr>
        <w:t>deterrence</w:t>
      </w:r>
      <w:r w:rsidRPr="003870B6">
        <w:rPr>
          <w:sz w:val="16"/>
        </w:rPr>
        <w:t xml:space="preserve">. The </w:t>
      </w:r>
      <w:r w:rsidRPr="003707D7">
        <w:rPr>
          <w:highlight w:val="cyan"/>
          <w:u w:val="single"/>
        </w:rPr>
        <w:t>Obama</w:t>
      </w:r>
      <w:r w:rsidRPr="003870B6">
        <w:rPr>
          <w:sz w:val="16"/>
        </w:rPr>
        <w:t xml:space="preserve"> administration </w:t>
      </w:r>
      <w:r w:rsidRPr="003707D7">
        <w:rPr>
          <w:highlight w:val="cyan"/>
          <w:u w:val="single"/>
        </w:rPr>
        <w:t>has sought to balance</w:t>
      </w:r>
      <w:r w:rsidRPr="003870B6">
        <w:rPr>
          <w:sz w:val="16"/>
        </w:rPr>
        <w:t xml:space="preserve"> its stated goal of moving toward </w:t>
      </w:r>
      <w:r w:rsidRPr="003707D7">
        <w:rPr>
          <w:highlight w:val="cyan"/>
          <w:u w:val="single"/>
        </w:rPr>
        <w:t>zero nuclear weapons and the credibility of the</w:t>
      </w:r>
      <w:r w:rsidRPr="003707D7">
        <w:rPr>
          <w:u w:val="single"/>
        </w:rPr>
        <w:t xml:space="preserve"> </w:t>
      </w:r>
      <w:r w:rsidRPr="003707D7">
        <w:rPr>
          <w:highlight w:val="cyan"/>
          <w:u w:val="single"/>
        </w:rPr>
        <w:t xml:space="preserve">US </w:t>
      </w:r>
      <w:r w:rsidRPr="003707D7">
        <w:rPr>
          <w:u w:val="single"/>
        </w:rPr>
        <w:t xml:space="preserve">security </w:t>
      </w:r>
      <w:r w:rsidRPr="003707D7">
        <w:rPr>
          <w:highlight w:val="cyan"/>
          <w:u w:val="single"/>
        </w:rPr>
        <w:t>guarantee</w:t>
      </w:r>
      <w:r w:rsidRPr="003870B6">
        <w:rPr>
          <w:u w:val="single"/>
        </w:rPr>
        <w:t>.</w:t>
      </w:r>
      <w:r w:rsidRPr="003870B6">
        <w:rPr>
          <w:sz w:val="16"/>
        </w:rPr>
        <w:t xml:space="preserve"> This is emphatically stated in the White House Nuclear Employment Strategy, based on its 2010 Nuclear Posture Review: “The United States will maintain a credible nuclear deterrence capable of convincing any potential adversary that the </w:t>
      </w:r>
      <w:r w:rsidRPr="003870B6">
        <w:rPr>
          <w:sz w:val="16"/>
        </w:rPr>
        <w:lastRenderedPageBreak/>
        <w:t xml:space="preserve">adverse consequences of attacking the United States or our allies and partners far outweigh any potential benefit they may seek to gain from such an attack. US policy is to achieve a credible deterrent, with the lowest possible number of nuclear weapons, consistent with our current and future security requirements.”4 In light of perceived growing threats, </w:t>
      </w:r>
      <w:r w:rsidRPr="003707D7">
        <w:rPr>
          <w:highlight w:val="cyan"/>
          <w:u w:val="single"/>
        </w:rPr>
        <w:t>the</w:t>
      </w:r>
      <w:r w:rsidRPr="003870B6">
        <w:rPr>
          <w:u w:val="single"/>
        </w:rPr>
        <w:t xml:space="preserve"> stated </w:t>
      </w:r>
      <w:r w:rsidRPr="003707D7">
        <w:rPr>
          <w:highlight w:val="cyan"/>
          <w:u w:val="single"/>
        </w:rPr>
        <w:t>long-term</w:t>
      </w:r>
      <w:r w:rsidRPr="003870B6">
        <w:rPr>
          <w:u w:val="single"/>
        </w:rPr>
        <w:t xml:space="preserve"> US </w:t>
      </w:r>
      <w:r w:rsidRPr="003707D7">
        <w:rPr>
          <w:highlight w:val="cyan"/>
          <w:u w:val="single"/>
        </w:rPr>
        <w:t>objective</w:t>
      </w:r>
      <w:r w:rsidRPr="003870B6">
        <w:rPr>
          <w:sz w:val="16"/>
        </w:rPr>
        <w:t xml:space="preserve"> of zero nuclear weapons and possible pursuit of further reductions beyond those already proposed </w:t>
      </w:r>
      <w:r w:rsidRPr="003707D7">
        <w:rPr>
          <w:highlight w:val="cyan"/>
          <w:u w:val="single"/>
        </w:rPr>
        <w:t>fosters</w:t>
      </w:r>
      <w:r w:rsidRPr="003870B6">
        <w:rPr>
          <w:sz w:val="16"/>
        </w:rPr>
        <w:t xml:space="preserve"> some </w:t>
      </w:r>
      <w:r w:rsidRPr="003707D7">
        <w:rPr>
          <w:highlight w:val="cyan"/>
          <w:u w:val="single"/>
        </w:rPr>
        <w:t>unease in both the ROK and Japan</w:t>
      </w:r>
      <w:r w:rsidRPr="003870B6">
        <w:rPr>
          <w:u w:val="single"/>
        </w:rPr>
        <w:t>.</w:t>
      </w:r>
      <w:r w:rsidRPr="003870B6">
        <w:rPr>
          <w:sz w:val="16"/>
        </w:rPr>
        <w:t xml:space="preserve"> The US 2010 Nuclear Posture Review addressed many of the concerns raised by allies, but some apprehension still lingers in the region. The United States and Russia continue to reduce nuclear arsenals, as evidenced in the New START treaty, which will reduce deployed warheads on both sides to 1,550. There is little discomfort with the force levels agreed to in the current accord</w:t>
      </w:r>
      <w:r w:rsidRPr="003870B6">
        <w:rPr>
          <w:u w:val="single"/>
        </w:rPr>
        <w:t>. Given that Asian nuclear weapons states (</w:t>
      </w:r>
      <w:r w:rsidRPr="003707D7">
        <w:rPr>
          <w:highlight w:val="cyan"/>
          <w:u w:val="single"/>
        </w:rPr>
        <w:t>China, India, and Pakistan) are building up,</w:t>
      </w:r>
      <w:r w:rsidRPr="003870B6">
        <w:rPr>
          <w:u w:val="single"/>
        </w:rPr>
        <w:t xml:space="preserve"> and potential proliferating states, particularly </w:t>
      </w:r>
      <w:r w:rsidRPr="003707D7">
        <w:rPr>
          <w:highlight w:val="cyan"/>
          <w:u w:val="single"/>
        </w:rPr>
        <w:t>North Korea and Iran, are part of the strategic equation,</w:t>
      </w:r>
      <w:r w:rsidRPr="003870B6">
        <w:rPr>
          <w:u w:val="single"/>
        </w:rPr>
        <w:t xml:space="preserve"> it is not a safe assumption that further US nuclear reductions would create a safer world.</w:t>
      </w:r>
      <w:r w:rsidRPr="003870B6">
        <w:rPr>
          <w:sz w:val="16"/>
        </w:rPr>
        <w:t xml:space="preserve"> </w:t>
      </w:r>
      <w:r w:rsidRPr="003707D7">
        <w:rPr>
          <w:b/>
          <w:highlight w:val="cyan"/>
          <w:u w:val="single"/>
        </w:rPr>
        <w:t>Below a still uncertain number, less may not be better</w:t>
      </w:r>
      <w:r w:rsidRPr="003870B6">
        <w:rPr>
          <w:b/>
          <w:u w:val="single"/>
        </w:rPr>
        <w:t>.</w:t>
      </w:r>
      <w:r w:rsidRPr="003870B6">
        <w:rPr>
          <w:sz w:val="16"/>
        </w:rPr>
        <w:t xml:space="preserve"> As Henry Kissinger and Brent Scowcroft have written, “</w:t>
      </w:r>
      <w:r w:rsidRPr="003707D7">
        <w:rPr>
          <w:highlight w:val="cyan"/>
          <w:u w:val="single"/>
        </w:rPr>
        <w:t>Strategic stability is not inherent with low numbers of weapons</w:t>
      </w:r>
      <w:r w:rsidRPr="003870B6">
        <w:rPr>
          <w:u w:val="single"/>
        </w:rPr>
        <w:t>;</w:t>
      </w:r>
      <w:r w:rsidRPr="003870B6">
        <w:rPr>
          <w:sz w:val="16"/>
        </w:rPr>
        <w:t xml:space="preserve"> indeed, excessively </w:t>
      </w:r>
      <w:r w:rsidRPr="003707D7">
        <w:rPr>
          <w:highlight w:val="cyan"/>
          <w:u w:val="single"/>
        </w:rPr>
        <w:t>low numbers</w:t>
      </w:r>
      <w:r w:rsidRPr="003870B6">
        <w:rPr>
          <w:u w:val="single"/>
        </w:rPr>
        <w:t xml:space="preserve"> could </w:t>
      </w:r>
      <w:r w:rsidRPr="003707D7">
        <w:rPr>
          <w:highlight w:val="cyan"/>
          <w:u w:val="single"/>
        </w:rPr>
        <w:t>lead to a situation in which surprise attacks are conceivable</w:t>
      </w:r>
      <w:r w:rsidRPr="003870B6">
        <w:rPr>
          <w:sz w:val="16"/>
        </w:rPr>
        <w:t xml:space="preserve">.”5 Allied nuclear anxieties are discernible. </w:t>
      </w:r>
      <w:r w:rsidRPr="003707D7">
        <w:rPr>
          <w:u w:val="single"/>
        </w:rPr>
        <w:t>Polls</w:t>
      </w:r>
      <w:r w:rsidRPr="003870B6">
        <w:rPr>
          <w:u w:val="single"/>
        </w:rPr>
        <w:t xml:space="preserve"> </w:t>
      </w:r>
      <w:r w:rsidRPr="003870B6">
        <w:rPr>
          <w:sz w:val="16"/>
        </w:rPr>
        <w:t>in the ROK</w:t>
      </w:r>
      <w:r w:rsidRPr="003870B6">
        <w:rPr>
          <w:u w:val="single"/>
        </w:rPr>
        <w:t xml:space="preserve"> taken after North Korea’s third nuclear test in </w:t>
      </w:r>
      <w:r w:rsidRPr="003870B6">
        <w:rPr>
          <w:sz w:val="16"/>
        </w:rPr>
        <w:t xml:space="preserve">February </w:t>
      </w:r>
      <w:r w:rsidRPr="003870B6">
        <w:rPr>
          <w:u w:val="single"/>
        </w:rPr>
        <w:t>2013</w:t>
      </w:r>
      <w:r w:rsidRPr="003870B6">
        <w:rPr>
          <w:sz w:val="16"/>
        </w:rPr>
        <w:t xml:space="preserve"> </w:t>
      </w:r>
      <w:r w:rsidRPr="003870B6">
        <w:rPr>
          <w:b/>
          <w:u w:val="single"/>
        </w:rPr>
        <w:t>suggest that nearly two-thirds of South Koreans think the ROK should develop its own nuclear weapons</w:t>
      </w:r>
      <w:r w:rsidRPr="003870B6">
        <w:rPr>
          <w:sz w:val="16"/>
        </w:rPr>
        <w:t xml:space="preserve">. </w:t>
      </w:r>
      <w:r w:rsidRPr="003870B6">
        <w:rPr>
          <w:u w:val="single"/>
        </w:rPr>
        <w:t xml:space="preserve">South Korean President </w:t>
      </w:r>
      <w:r w:rsidRPr="003707D7">
        <w:rPr>
          <w:highlight w:val="cyan"/>
          <w:u w:val="single"/>
        </w:rPr>
        <w:t>Park</w:t>
      </w:r>
      <w:r w:rsidRPr="003870B6">
        <w:rPr>
          <w:u w:val="single"/>
        </w:rPr>
        <w:t xml:space="preserve"> </w:t>
      </w:r>
      <w:r w:rsidRPr="003870B6">
        <w:rPr>
          <w:sz w:val="16"/>
        </w:rPr>
        <w:t xml:space="preserve">Geun-hye </w:t>
      </w:r>
      <w:r w:rsidRPr="003707D7">
        <w:rPr>
          <w:highlight w:val="cyan"/>
          <w:u w:val="single"/>
        </w:rPr>
        <w:t>warned of a “nuclear domino</w:t>
      </w:r>
      <w:r w:rsidRPr="003870B6">
        <w:rPr>
          <w:u w:val="single"/>
        </w:rPr>
        <w:t xml:space="preserve">” effect in the region if Pyongyang conducts a fourth </w:t>
      </w:r>
      <w:r w:rsidRPr="003870B6">
        <w:rPr>
          <w:sz w:val="16"/>
        </w:rPr>
        <w:t xml:space="preserve">nuclear test. In Japan, there are continuing debates among experts about nuclear weapons, while </w:t>
      </w:r>
      <w:r w:rsidRPr="003870B6">
        <w:rPr>
          <w:u w:val="single"/>
        </w:rPr>
        <w:t xml:space="preserve">some see </w:t>
      </w:r>
      <w:r w:rsidRPr="003707D7">
        <w:rPr>
          <w:u w:val="single"/>
        </w:rPr>
        <w:t>Japan’s</w:t>
      </w:r>
      <w:r w:rsidRPr="003870B6">
        <w:rPr>
          <w:u w:val="single"/>
        </w:rPr>
        <w:t xml:space="preserve"> civil nuclear power program and fuel cycle as making </w:t>
      </w:r>
      <w:r w:rsidRPr="003707D7">
        <w:rPr>
          <w:u w:val="single"/>
        </w:rPr>
        <w:t>Tokyo a latent</w:t>
      </w:r>
      <w:r w:rsidRPr="003870B6">
        <w:rPr>
          <w:sz w:val="16"/>
        </w:rPr>
        <w:t xml:space="preserve"> or virtual </w:t>
      </w:r>
      <w:r w:rsidRPr="003870B6">
        <w:rPr>
          <w:u w:val="single"/>
        </w:rPr>
        <w:t>nuclear state</w:t>
      </w:r>
      <w:r w:rsidRPr="003870B6">
        <w:rPr>
          <w:sz w:val="16"/>
        </w:rPr>
        <w:t xml:space="preserve">. </w:t>
      </w:r>
    </w:p>
    <w:p w14:paraId="68AA58D2" w14:textId="77777777" w:rsidR="005C6A30" w:rsidRDefault="005C6A30" w:rsidP="00E22FA9">
      <w:pPr>
        <w:rPr>
          <w:sz w:val="16"/>
        </w:rPr>
      </w:pPr>
    </w:p>
    <w:p w14:paraId="0A4184F8" w14:textId="77777777" w:rsidR="00737F83" w:rsidRDefault="00737F83" w:rsidP="00737F83">
      <w:pPr>
        <w:pStyle w:val="Heading4"/>
      </w:pPr>
      <w:r>
        <w:lastRenderedPageBreak/>
        <w:t xml:space="preserve">Arms reductions destroy cred </w:t>
      </w:r>
    </w:p>
    <w:p w14:paraId="0E96D971" w14:textId="77777777" w:rsidR="00737F83" w:rsidRPr="00737F83" w:rsidRDefault="00737F83" w:rsidP="00737F83">
      <w:pPr>
        <w:rPr>
          <w:sz w:val="16"/>
          <w:szCs w:val="16"/>
        </w:rPr>
      </w:pPr>
      <w:r w:rsidRPr="00737F83">
        <w:rPr>
          <w:b/>
        </w:rPr>
        <w:t>Ringsmose and Rynning 16</w:t>
      </w:r>
      <w:r w:rsidRPr="00737F83">
        <w:t xml:space="preserve"> </w:t>
      </w:r>
      <w:r w:rsidRPr="00737F83">
        <w:rPr>
          <w:sz w:val="16"/>
          <w:szCs w:val="16"/>
        </w:rPr>
        <w:t xml:space="preserve">(Jens Ringsmose and Sten Rynning, Norwegian Institute of International Affairs. "Can NATO's New Very High Readiness Joint Task Force Deter?," originally published by the Norwegian Institue of International Affairs on June 6 2016, published by ETH Zurich's Center for Security Studies on July 7 2016. </w:t>
      </w:r>
      <w:hyperlink r:id="rId18" w:history="1">
        <w:r w:rsidRPr="00737F83">
          <w:rPr>
            <w:rStyle w:val="Hyperlink"/>
            <w:sz w:val="16"/>
            <w:szCs w:val="16"/>
          </w:rPr>
          <w:t>www.css.ethz.ch/en/services/digital-library/articles/article.html/a66ee8ab-55de-4c58-9d3f-d44acaa5fc4e</w:t>
        </w:r>
      </w:hyperlink>
      <w:r w:rsidRPr="00737F83">
        <w:rPr>
          <w:sz w:val="16"/>
          <w:szCs w:val="16"/>
        </w:rPr>
        <w:t xml:space="preserve">) </w:t>
      </w:r>
      <w:r w:rsidRPr="00737F83">
        <w:rPr>
          <w:i/>
          <w:sz w:val="16"/>
          <w:szCs w:val="16"/>
        </w:rPr>
        <w:t>jsk</w:t>
      </w:r>
    </w:p>
    <w:p w14:paraId="4C207222" w14:textId="0121E6D4" w:rsidR="00737F83" w:rsidRDefault="00737F83" w:rsidP="00737F83">
      <w:pPr>
        <w:rPr>
          <w:sz w:val="16"/>
        </w:rPr>
      </w:pPr>
      <w:r w:rsidRPr="00737F83">
        <w:rPr>
          <w:sz w:val="16"/>
        </w:rPr>
        <w:t xml:space="preserve">Culture: Establishing NATO’s Reputation for Resolve </w:t>
      </w:r>
      <w:r w:rsidRPr="00B81722">
        <w:rPr>
          <w:highlight w:val="cyan"/>
          <w:u w:val="single"/>
        </w:rPr>
        <w:t>Soft power is</w:t>
      </w:r>
      <w:r w:rsidRPr="00C27260">
        <w:rPr>
          <w:u w:val="single"/>
        </w:rPr>
        <w:t xml:space="preserve"> really </w:t>
      </w:r>
      <w:r w:rsidRPr="00B81722">
        <w:rPr>
          <w:highlight w:val="cyan"/>
          <w:u w:val="single"/>
        </w:rPr>
        <w:t>the backbone</w:t>
      </w:r>
      <w:r w:rsidRPr="00C27260">
        <w:rPr>
          <w:u w:val="single"/>
        </w:rPr>
        <w:t xml:space="preserve"> of the construct of </w:t>
      </w:r>
      <w:r w:rsidRPr="00B81722">
        <w:rPr>
          <w:highlight w:val="cyan"/>
          <w:u w:val="single"/>
        </w:rPr>
        <w:t>deterrence</w:t>
      </w:r>
      <w:r w:rsidRPr="00C27260">
        <w:rPr>
          <w:u w:val="single"/>
        </w:rPr>
        <w:t>, if by soft power we understand the capacity to convey resolve.</w:t>
      </w:r>
      <w:r w:rsidRPr="00737F83">
        <w:rPr>
          <w:sz w:val="16"/>
        </w:rPr>
        <w:t xml:space="preserve"> We shall briefly discuss two facets of this soft deterrent power – decision-making and strategic communication. They tie in with a third facet, namely public opinion. Worryingly for NATO governments, </w:t>
      </w:r>
      <w:r w:rsidRPr="00B81722">
        <w:rPr>
          <w:highlight w:val="cyan"/>
          <w:u w:val="single"/>
        </w:rPr>
        <w:t>public opinion</w:t>
      </w:r>
      <w:r w:rsidRPr="00C27260">
        <w:rPr>
          <w:u w:val="single"/>
        </w:rPr>
        <w:t xml:space="preserve"> in some key allied countries </w:t>
      </w:r>
      <w:r w:rsidRPr="00B81722">
        <w:rPr>
          <w:highlight w:val="cyan"/>
          <w:u w:val="single"/>
        </w:rPr>
        <w:t>are turning against</w:t>
      </w:r>
      <w:r w:rsidRPr="00C27260">
        <w:rPr>
          <w:u w:val="single"/>
        </w:rPr>
        <w:t xml:space="preserve"> the idea that their country should come to </w:t>
      </w:r>
      <w:r w:rsidRPr="00B81722">
        <w:rPr>
          <w:highlight w:val="cyan"/>
          <w:u w:val="single"/>
        </w:rPr>
        <w:t>the defense of other allies</w:t>
      </w:r>
      <w:r w:rsidRPr="00C27260">
        <w:rPr>
          <w:u w:val="single"/>
        </w:rPr>
        <w:t>. Policy-makers should take this erosion of public support very seriously</w:t>
      </w:r>
      <w:r w:rsidRPr="00737F83">
        <w:rPr>
          <w:sz w:val="16"/>
        </w:rPr>
        <w:t xml:space="preserve">, and clear policy in regards to decision-making and strategic communication can help them do so. </w:t>
      </w:r>
      <w:r w:rsidRPr="00B81722">
        <w:rPr>
          <w:highlight w:val="cyan"/>
          <w:u w:val="single"/>
        </w:rPr>
        <w:t>Decision-making</w:t>
      </w:r>
      <w:r w:rsidRPr="00C27260">
        <w:rPr>
          <w:u w:val="single"/>
        </w:rPr>
        <w:t xml:space="preserve"> at NATO level </w:t>
      </w:r>
      <w:r w:rsidRPr="00B81722">
        <w:rPr>
          <w:highlight w:val="cyan"/>
          <w:u w:val="single"/>
        </w:rPr>
        <w:t>is</w:t>
      </w:r>
      <w:r w:rsidRPr="00C27260">
        <w:rPr>
          <w:u w:val="single"/>
        </w:rPr>
        <w:t xml:space="preserve"> basically </w:t>
      </w:r>
      <w:r w:rsidRPr="00B81722">
        <w:rPr>
          <w:highlight w:val="cyan"/>
          <w:u w:val="single"/>
        </w:rPr>
        <w:t>about</w:t>
      </w:r>
      <w:r w:rsidRPr="00C27260">
        <w:rPr>
          <w:u w:val="single"/>
        </w:rPr>
        <w:t xml:space="preserve"> speed and </w:t>
      </w:r>
      <w:r w:rsidRPr="00B81722">
        <w:rPr>
          <w:highlight w:val="cyan"/>
          <w:u w:val="single"/>
        </w:rPr>
        <w:t>credibility</w:t>
      </w:r>
      <w:r w:rsidRPr="00737F83">
        <w:rPr>
          <w:sz w:val="16"/>
        </w:rPr>
        <w:t xml:space="preserve">. Speedy decisions are of essence if the VJTF is to move into a danger zone within 48 hours (NATO military authorities can assemble the force but political approval is necessary for its deployment and engagement). NATO can prepare its decision-making by improving its “early warning indicators,” but </w:t>
      </w:r>
      <w:r w:rsidRPr="00737F83">
        <w:rPr>
          <w:u w:val="single"/>
        </w:rPr>
        <w:t xml:space="preserve">ultimately </w:t>
      </w:r>
      <w:r w:rsidRPr="00B81722">
        <w:rPr>
          <w:highlight w:val="cyan"/>
          <w:u w:val="single"/>
        </w:rPr>
        <w:t>it comes down to the ability of each ally to establish a fast-track procedure for approval</w:t>
      </w:r>
      <w:r w:rsidRPr="00737F83">
        <w:rPr>
          <w:u w:val="single"/>
        </w:rPr>
        <w:t xml:space="preserve"> in the national capital, especially if parliamentary approval is required.</w:t>
      </w:r>
      <w:r w:rsidRPr="00737F83">
        <w:rPr>
          <w:sz w:val="16"/>
        </w:rPr>
        <w:t xml:space="preserve"> This ties into a wider question of defining the procedures for activating the VJTF: the Alliance is de facto beset by disagreement about when to activate the force. Unsurprisingly, eastern allies have argued in favor of early deployment when there is trouble on the distant horizon, while for mostly political and economic reasons some West European countries prefer “last minute” activation. These </w:t>
      </w:r>
      <w:r w:rsidRPr="00737F83">
        <w:rPr>
          <w:u w:val="single"/>
        </w:rPr>
        <w:t>issues of speedy decision-making involve another tricky matter</w:t>
      </w:r>
      <w:r w:rsidRPr="00737F83">
        <w:rPr>
          <w:sz w:val="16"/>
        </w:rPr>
        <w:t xml:space="preserve">, namely the transit of other NATO forces and especially their lethal equipment. Obviously, speedy decisions matter little if forces cannot move. In peacetime the movement of forces and equipment across borders is near impossible on account of “dangerous goods” legislation. According to NATO officials, the Alliance is making headway in regard to national procedures allowing for force and military equipment transit. Still, there is some way to go to realize the type of “military Schengen zone” that the commander of US Army Europe, General Hodges, in late 2015 called for. </w:t>
      </w:r>
      <w:r w:rsidRPr="00737F83">
        <w:rPr>
          <w:u w:val="single"/>
        </w:rPr>
        <w:t xml:space="preserve">Next is the question of </w:t>
      </w:r>
      <w:r w:rsidRPr="00B81722">
        <w:rPr>
          <w:highlight w:val="cyan"/>
          <w:u w:val="single"/>
        </w:rPr>
        <w:t>decision-making credibility</w:t>
      </w:r>
      <w:r w:rsidRPr="00737F83">
        <w:rPr>
          <w:u w:val="single"/>
        </w:rPr>
        <w:t xml:space="preserve">. It </w:t>
      </w:r>
      <w:r w:rsidRPr="00B81722">
        <w:rPr>
          <w:highlight w:val="cyan"/>
          <w:u w:val="single"/>
        </w:rPr>
        <w:t>begins with an identification of vital interests</w:t>
      </w:r>
      <w:r w:rsidRPr="00737F83">
        <w:rPr>
          <w:sz w:val="16"/>
        </w:rPr>
        <w:t xml:space="preserve"> – or perhaps more commonly, </w:t>
      </w:r>
      <w:r w:rsidRPr="00B81722">
        <w:rPr>
          <w:sz w:val="16"/>
          <w:highlight w:val="cyan"/>
        </w:rPr>
        <w:t>r</w:t>
      </w:r>
      <w:r w:rsidRPr="00B81722">
        <w:rPr>
          <w:highlight w:val="cyan"/>
          <w:u w:val="single"/>
        </w:rPr>
        <w:t>ed lines</w:t>
      </w:r>
      <w:r w:rsidRPr="00737F83">
        <w:rPr>
          <w:sz w:val="16"/>
        </w:rPr>
        <w:t xml:space="preserve">. These </w:t>
      </w:r>
      <w:r w:rsidRPr="00B81722">
        <w:rPr>
          <w:highlight w:val="cyan"/>
          <w:u w:val="single"/>
        </w:rPr>
        <w:t>should be clearly identified</w:t>
      </w:r>
      <w:r w:rsidRPr="00737F83">
        <w:rPr>
          <w:sz w:val="16"/>
        </w:rPr>
        <w:t xml:space="preserve"> (i.e., no violation of NATO borders) </w:t>
      </w:r>
      <w:r w:rsidRPr="00737F83">
        <w:rPr>
          <w:u w:val="single"/>
        </w:rPr>
        <w:t>but painted in broad strokes to leave the adversary guessing</w:t>
      </w:r>
      <w:r w:rsidRPr="00737F83">
        <w:rPr>
          <w:sz w:val="16"/>
        </w:rPr>
        <w:t xml:space="preserve"> (i.e., leave open the specific response to small incursions). The adversary should be of the impression that the hammer that could fall on him is exceptionally forceful (i.e., in the logic of deterrence by punishment), which is to say that </w:t>
      </w:r>
      <w:r w:rsidRPr="00737F83">
        <w:rPr>
          <w:u w:val="single"/>
        </w:rPr>
        <w:t>all options must be kept on the table.</w:t>
      </w:r>
      <w:r>
        <w:rPr>
          <w:u w:val="single"/>
        </w:rPr>
        <w:t xml:space="preserve"> </w:t>
      </w:r>
      <w:r w:rsidRPr="00B81722">
        <w:rPr>
          <w:b/>
          <w:highlight w:val="cyan"/>
          <w:u w:val="single"/>
        </w:rPr>
        <w:t>The worst-case scenario begins with</w:t>
      </w:r>
      <w:r w:rsidRPr="00737F83">
        <w:rPr>
          <w:b/>
          <w:u w:val="single"/>
        </w:rPr>
        <w:t xml:space="preserve"> </w:t>
      </w:r>
      <w:r w:rsidRPr="00737F83">
        <w:rPr>
          <w:sz w:val="16"/>
        </w:rPr>
        <w:t>NATO</w:t>
      </w:r>
      <w:r w:rsidRPr="00737F83">
        <w:rPr>
          <w:b/>
          <w:u w:val="single"/>
        </w:rPr>
        <w:t xml:space="preserve"> </w:t>
      </w:r>
      <w:r w:rsidRPr="00B81722">
        <w:rPr>
          <w:b/>
          <w:highlight w:val="cyan"/>
          <w:u w:val="single"/>
        </w:rPr>
        <w:t>authorities taking some options off the table because they are uncomfortable</w:t>
      </w:r>
      <w:r w:rsidRPr="00737F83">
        <w:rPr>
          <w:b/>
          <w:u w:val="single"/>
        </w:rPr>
        <w:t xml:space="preserve"> with them – </w:t>
      </w:r>
      <w:r w:rsidRPr="00B81722">
        <w:rPr>
          <w:b/>
          <w:highlight w:val="cyan"/>
          <w:u w:val="single"/>
        </w:rPr>
        <w:t>such as the nuclear option.</w:t>
      </w:r>
      <w:r w:rsidRPr="00737F83">
        <w:rPr>
          <w:sz w:val="16"/>
        </w:rPr>
        <w:t xml:space="preserve"> </w:t>
      </w:r>
      <w:r w:rsidRPr="00737F83">
        <w:rPr>
          <w:u w:val="single"/>
        </w:rPr>
        <w:t xml:space="preserve">It then continues with </w:t>
      </w:r>
      <w:r w:rsidRPr="00B81722">
        <w:rPr>
          <w:highlight w:val="cyan"/>
          <w:u w:val="single"/>
        </w:rPr>
        <w:t>a very detailed red line that</w:t>
      </w:r>
      <w:r w:rsidRPr="00737F83">
        <w:rPr>
          <w:u w:val="single"/>
        </w:rPr>
        <w:t xml:space="preserve"> </w:t>
      </w:r>
      <w:r w:rsidRPr="00737F83">
        <w:rPr>
          <w:sz w:val="16"/>
        </w:rPr>
        <w:t xml:space="preserve">NATO </w:t>
      </w:r>
      <w:r w:rsidRPr="00B81722">
        <w:rPr>
          <w:highlight w:val="cyan"/>
          <w:u w:val="single"/>
        </w:rPr>
        <w:t>authorities</w:t>
      </w:r>
      <w:r w:rsidRPr="00737F83">
        <w:rPr>
          <w:u w:val="single"/>
        </w:rPr>
        <w:t xml:space="preserve"> in fact </w:t>
      </w:r>
      <w:r w:rsidRPr="00B81722">
        <w:rPr>
          <w:highlight w:val="cyan"/>
          <w:u w:val="single"/>
        </w:rPr>
        <w:t>are</w:t>
      </w:r>
      <w:r w:rsidRPr="00737F83">
        <w:rPr>
          <w:u w:val="single"/>
        </w:rPr>
        <w:t xml:space="preserve"> unwilling to defend and therefore </w:t>
      </w:r>
      <w:r w:rsidRPr="00B81722">
        <w:rPr>
          <w:highlight w:val="cyan"/>
          <w:u w:val="single"/>
        </w:rPr>
        <w:t>willing to negotiate</w:t>
      </w:r>
      <w:r w:rsidRPr="00737F83">
        <w:rPr>
          <w:sz w:val="16"/>
        </w:rPr>
        <w:t xml:space="preserve">. And a cumbersome decision-making process tops it off. </w:t>
      </w:r>
      <w:r w:rsidRPr="00B81722">
        <w:rPr>
          <w:highlight w:val="cyan"/>
          <w:u w:val="single"/>
        </w:rPr>
        <w:t>Russia would</w:t>
      </w:r>
      <w:r w:rsidRPr="00737F83">
        <w:rPr>
          <w:u w:val="single"/>
        </w:rPr>
        <w:t xml:space="preserve"> perceive these weaknesses and, assuredly, </w:t>
      </w:r>
      <w:r w:rsidRPr="00B81722">
        <w:rPr>
          <w:highlight w:val="cyan"/>
          <w:u w:val="single"/>
        </w:rPr>
        <w:t>exploit them</w:t>
      </w:r>
      <w:r w:rsidRPr="00737F83">
        <w:rPr>
          <w:u w:val="single"/>
        </w:rPr>
        <w:t xml:space="preserve">. </w:t>
      </w:r>
      <w:r w:rsidRPr="00737F83">
        <w:rPr>
          <w:sz w:val="16"/>
        </w:rPr>
        <w:t>All this is to say that NATO has to get its decision-making culture right if its investments in military hardware and doctrine are going to be worth their while.</w:t>
      </w:r>
    </w:p>
    <w:p w14:paraId="23B23422" w14:textId="38A82A83" w:rsidR="005C6A30" w:rsidRDefault="005C6A30" w:rsidP="005C6A30">
      <w:pPr>
        <w:pStyle w:val="Heading3"/>
      </w:pPr>
      <w:r>
        <w:t>tactical nuke deployment??</w:t>
      </w:r>
      <w:r w:rsidR="00B2586E">
        <w:t>??</w:t>
      </w:r>
    </w:p>
    <w:p w14:paraId="55CCAD3C" w14:textId="258ED3DD" w:rsidR="005C6A30" w:rsidRDefault="005C6A30" w:rsidP="005C6A30">
      <w:pPr>
        <w:pStyle w:val="Heading4"/>
      </w:pPr>
      <w:r>
        <w:t xml:space="preserve">US deployment of tactical nukes to Asia would destroy extended deterrence cred </w:t>
      </w:r>
    </w:p>
    <w:p w14:paraId="281EA9BF" w14:textId="77777777" w:rsidR="005C6A30" w:rsidRPr="004A678C" w:rsidRDefault="005C6A30" w:rsidP="005C6A30">
      <w:pPr>
        <w:rPr>
          <w:sz w:val="16"/>
          <w:szCs w:val="16"/>
        </w:rPr>
      </w:pPr>
      <w:r w:rsidRPr="004A678C">
        <w:rPr>
          <w:b/>
        </w:rPr>
        <w:t>Jackson 15</w:t>
      </w:r>
      <w:r w:rsidRPr="004A678C">
        <w:t xml:space="preserve"> </w:t>
      </w:r>
      <w:r w:rsidRPr="004A678C">
        <w:rPr>
          <w:sz w:val="16"/>
          <w:szCs w:val="16"/>
        </w:rPr>
        <w:t xml:space="preserve">(Dr. Van Jackson is an Associate Professor in the College of Security Studies at the Daniel K. Inouye Asia-Pacific Center for Security Studies (DKI-APCSS) in Honolulu, where he specializes in Northeast Asia, military trends and modernization, strategic studies, and international relations theory. He is also an Adjunct Senior Fellow at the Center for a New American Security (CNAS) in Washington, as well as a Senior Editor for War on the Rocks. "The US Doesn't Need Tactical Nuclear Weapons in Asia," July 2, 2015. thediplomat.com/2015/07/the-us-doesnt-need-tactical-nuclear-weapons-in-asia/) </w:t>
      </w:r>
      <w:r w:rsidRPr="004A678C">
        <w:rPr>
          <w:i/>
          <w:sz w:val="16"/>
          <w:szCs w:val="16"/>
        </w:rPr>
        <w:t>jsk</w:t>
      </w:r>
    </w:p>
    <w:p w14:paraId="3B62BAC9" w14:textId="77777777" w:rsidR="005C6A30" w:rsidRPr="004A678C" w:rsidRDefault="005C6A30" w:rsidP="005C6A30">
      <w:pPr>
        <w:rPr>
          <w:sz w:val="16"/>
        </w:rPr>
      </w:pPr>
      <w:r w:rsidRPr="00B81722">
        <w:rPr>
          <w:highlight w:val="cyan"/>
          <w:u w:val="single"/>
        </w:rPr>
        <w:t>Should U.S. tactical nukes Return to Asia</w:t>
      </w:r>
      <w:r w:rsidRPr="004A678C">
        <w:rPr>
          <w:u w:val="single"/>
        </w:rPr>
        <w:t>?</w:t>
      </w:r>
      <w:r w:rsidRPr="004A678C">
        <w:rPr>
          <w:sz w:val="16"/>
        </w:rPr>
        <w:t xml:space="preserve"> Probably not. A new Project Atom report includes among its recommendations the U.S. forward deployment of “tactical” nuclear weapons. I can think of </w:t>
      </w:r>
      <w:r w:rsidRPr="004A678C">
        <w:rPr>
          <w:u w:val="single"/>
        </w:rPr>
        <w:t xml:space="preserve">very few reasons why redeploying tactical nuclear weapons to Asia would be a good idea, and </w:t>
      </w:r>
      <w:r w:rsidRPr="00B81722">
        <w:rPr>
          <w:u w:val="single"/>
        </w:rPr>
        <w:t xml:space="preserve">many reasons why </w:t>
      </w:r>
      <w:r w:rsidRPr="00B81722">
        <w:rPr>
          <w:highlight w:val="cyan"/>
          <w:u w:val="single"/>
        </w:rPr>
        <w:t xml:space="preserve">it would be </w:t>
      </w:r>
      <w:r w:rsidRPr="00B81722">
        <w:rPr>
          <w:u w:val="single"/>
        </w:rPr>
        <w:t>a</w:t>
      </w:r>
      <w:r w:rsidRPr="00B81722">
        <w:rPr>
          <w:highlight w:val="cyan"/>
          <w:u w:val="single"/>
        </w:rPr>
        <w:t xml:space="preserve"> terrible </w:t>
      </w:r>
      <w:r w:rsidRPr="00B81722">
        <w:rPr>
          <w:u w:val="single"/>
        </w:rPr>
        <w:t>one.</w:t>
      </w:r>
      <w:r w:rsidRPr="004A678C">
        <w:rPr>
          <w:u w:val="single"/>
        </w:rPr>
        <w:t xml:space="preserve"> </w:t>
      </w:r>
      <w:r w:rsidRPr="004A678C">
        <w:rPr>
          <w:sz w:val="16"/>
        </w:rPr>
        <w:t xml:space="preserve">There’s no consensus definition of what constitutes a tactical nuclear weapon, but considering the various things it’s used to describe—suitcase nuclear bombs, nuclear artillery, short-range nuclear missiles, nuclear depth charges, or “battlefield” nuclear weapons—it’s clear that </w:t>
      </w:r>
      <w:r w:rsidRPr="00B81722">
        <w:rPr>
          <w:highlight w:val="cyan"/>
          <w:u w:val="single"/>
        </w:rPr>
        <w:t>t</w:t>
      </w:r>
      <w:r w:rsidRPr="00B81722">
        <w:rPr>
          <w:u w:val="single"/>
        </w:rPr>
        <w:t xml:space="preserve">actical </w:t>
      </w:r>
      <w:r w:rsidRPr="00B81722">
        <w:rPr>
          <w:highlight w:val="cyan"/>
          <w:u w:val="single"/>
        </w:rPr>
        <w:t>n</w:t>
      </w:r>
      <w:r w:rsidRPr="00B81722">
        <w:rPr>
          <w:u w:val="single"/>
        </w:rPr>
        <w:t>uclear</w:t>
      </w:r>
      <w:r w:rsidRPr="00B81722">
        <w:rPr>
          <w:highlight w:val="cyan"/>
          <w:u w:val="single"/>
        </w:rPr>
        <w:t xml:space="preserve"> w</w:t>
      </w:r>
      <w:r w:rsidRPr="00B81722">
        <w:rPr>
          <w:u w:val="single"/>
        </w:rPr>
        <w:t>eapon</w:t>
      </w:r>
      <w:r w:rsidRPr="00B81722">
        <w:rPr>
          <w:highlight w:val="cyan"/>
          <w:u w:val="single"/>
        </w:rPr>
        <w:t xml:space="preserve">s are </w:t>
      </w:r>
      <w:r w:rsidRPr="00B81722">
        <w:rPr>
          <w:u w:val="single"/>
        </w:rPr>
        <w:t>considered</w:t>
      </w:r>
      <w:r w:rsidRPr="004A678C">
        <w:rPr>
          <w:u w:val="single"/>
        </w:rPr>
        <w:t xml:space="preserve"> eminently </w:t>
      </w:r>
      <w:r w:rsidRPr="00B81722">
        <w:rPr>
          <w:highlight w:val="cyan"/>
          <w:u w:val="single"/>
        </w:rPr>
        <w:t>usable</w:t>
      </w:r>
      <w:r w:rsidRPr="004A678C">
        <w:rPr>
          <w:sz w:val="16"/>
        </w:rPr>
        <w:t xml:space="preserve"> nuclear weapons in the context of military planning. As a brief historical primer, the United States first moved to adopt tactical nuclear weapons during the Cold War, initially deployed to Europe as a means of offsetting Soviet superiority in conventional ground forces. They gained strategic relevance in U.S. military circles at the height of the nuclear arms race with the Soviet Union, and by the 1970s the United States had more than 7,300 tactical nuclear weapons in the European theater alone. All that came to an end in 1991 when President George H.W. Bush unilaterally announced the near total global withdrawal of U.S. tactical nuclear weapons, including from Asia. By 1994, some 90% of U.S. tactical nuclear weapons had been decommissioned. For advocates of the nuclear taboo, who believe nuclear weapons should be stigmatized because of their grotesquely destructive power, this was of course a great moment. </w:t>
      </w:r>
      <w:r w:rsidRPr="004A678C">
        <w:rPr>
          <w:u w:val="single"/>
        </w:rPr>
        <w:t xml:space="preserve">The tactical turn in </w:t>
      </w:r>
      <w:r w:rsidRPr="00B81722">
        <w:rPr>
          <w:highlight w:val="cyan"/>
          <w:u w:val="single"/>
        </w:rPr>
        <w:t>U.S. nuclear doctrine</w:t>
      </w:r>
      <w:r w:rsidRPr="004A678C">
        <w:rPr>
          <w:u w:val="single"/>
        </w:rPr>
        <w:t xml:space="preserve"> had always </w:t>
      </w:r>
      <w:r w:rsidRPr="00B81722">
        <w:rPr>
          <w:highlight w:val="cyan"/>
          <w:u w:val="single"/>
        </w:rPr>
        <w:t>militated against</w:t>
      </w:r>
      <w:r w:rsidRPr="004A678C">
        <w:rPr>
          <w:u w:val="single"/>
        </w:rPr>
        <w:t xml:space="preserve"> the notion of </w:t>
      </w:r>
      <w:r w:rsidRPr="00B81722">
        <w:rPr>
          <w:highlight w:val="cyan"/>
          <w:u w:val="single"/>
        </w:rPr>
        <w:t>stigmatization because they served a purpose other than</w:t>
      </w:r>
      <w:r w:rsidRPr="004A678C">
        <w:rPr>
          <w:u w:val="single"/>
        </w:rPr>
        <w:t xml:space="preserve"> </w:t>
      </w:r>
      <w:r w:rsidRPr="00B81722">
        <w:rPr>
          <w:highlight w:val="cyan"/>
          <w:u w:val="single"/>
        </w:rPr>
        <w:t>m</w:t>
      </w:r>
      <w:r w:rsidRPr="004A678C">
        <w:rPr>
          <w:u w:val="single"/>
        </w:rPr>
        <w:t xml:space="preserve">utually </w:t>
      </w:r>
      <w:r w:rsidRPr="00B81722">
        <w:rPr>
          <w:highlight w:val="cyan"/>
          <w:u w:val="single"/>
        </w:rPr>
        <w:t>a</w:t>
      </w:r>
      <w:r w:rsidRPr="004A678C">
        <w:rPr>
          <w:u w:val="single"/>
        </w:rPr>
        <w:t xml:space="preserve">ssured </w:t>
      </w:r>
      <w:r w:rsidRPr="00B81722">
        <w:rPr>
          <w:highlight w:val="cyan"/>
          <w:u w:val="single"/>
        </w:rPr>
        <w:t>d</w:t>
      </w:r>
      <w:r w:rsidRPr="004A678C">
        <w:rPr>
          <w:u w:val="single"/>
        </w:rPr>
        <w:t>estruction</w:t>
      </w:r>
      <w:r w:rsidRPr="004A678C">
        <w:rPr>
          <w:sz w:val="16"/>
        </w:rPr>
        <w:t xml:space="preserve">, and that was something that many considered dangerous (though contemporary American attitudes seem to not view nuclear use as taboo as once thought). But now, a sub-community in U.S. defense policy seeks their return, principally for the purpose of maintaining credible extended deterrence commitments. The Project Atom report suggests some implied reasons as well, like preventing further nuclear proliferation, but these are ancillary arguments founded on muddled causal claims. As I recently wrote in Foreign Policy, </w:t>
      </w:r>
      <w:r w:rsidRPr="00B81722">
        <w:rPr>
          <w:u w:val="single"/>
        </w:rPr>
        <w:t xml:space="preserve">U.S. </w:t>
      </w:r>
      <w:r w:rsidRPr="00B81722">
        <w:rPr>
          <w:highlight w:val="cyan"/>
          <w:u w:val="single"/>
        </w:rPr>
        <w:t>extended deterrence</w:t>
      </w:r>
      <w:r w:rsidRPr="004A678C">
        <w:rPr>
          <w:sz w:val="16"/>
        </w:rPr>
        <w:t xml:space="preserve"> commitments—especially in Asia—</w:t>
      </w:r>
      <w:r w:rsidRPr="004A678C">
        <w:rPr>
          <w:u w:val="single"/>
        </w:rPr>
        <w:t xml:space="preserve">are something of </w:t>
      </w:r>
      <w:r w:rsidRPr="00B81722">
        <w:rPr>
          <w:highlight w:val="cyan"/>
          <w:u w:val="single"/>
        </w:rPr>
        <w:t>a necessary evil</w:t>
      </w:r>
      <w:r w:rsidRPr="004A678C">
        <w:rPr>
          <w:sz w:val="16"/>
        </w:rPr>
        <w:t xml:space="preserve">. In my conversations with experts from </w:t>
      </w:r>
      <w:r w:rsidRPr="00B81722">
        <w:rPr>
          <w:highlight w:val="cyan"/>
          <w:u w:val="single"/>
        </w:rPr>
        <w:t>Australia, Japan, and South Korea</w:t>
      </w:r>
      <w:r w:rsidRPr="004A678C">
        <w:rPr>
          <w:sz w:val="16"/>
        </w:rPr>
        <w:t xml:space="preserve"> over the years (and contrary to the opinions I brought with me when I entered government service), I’ve concluded that these states </w:t>
      </w:r>
      <w:r w:rsidRPr="004A678C">
        <w:rPr>
          <w:u w:val="single"/>
        </w:rPr>
        <w:t xml:space="preserve">are signatories of the Nuclear Nonproliferation Treaty and </w:t>
      </w:r>
      <w:r w:rsidRPr="00B81722">
        <w:rPr>
          <w:highlight w:val="cyan"/>
          <w:u w:val="single"/>
        </w:rPr>
        <w:t>have not gone nuclear</w:t>
      </w:r>
      <w:r w:rsidRPr="004A678C">
        <w:rPr>
          <w:u w:val="single"/>
        </w:rPr>
        <w:t xml:space="preserve"> mostly </w:t>
      </w:r>
      <w:r w:rsidRPr="00B81722">
        <w:rPr>
          <w:highlight w:val="cyan"/>
          <w:u w:val="single"/>
        </w:rPr>
        <w:t>because of the U.S.</w:t>
      </w:r>
      <w:r w:rsidRPr="004A678C">
        <w:rPr>
          <w:u w:val="single"/>
        </w:rPr>
        <w:t xml:space="preserve"> nuclear umbrella extended to them, not because of any nuclear taboo</w:t>
      </w:r>
      <w:r w:rsidRPr="004A678C">
        <w:rPr>
          <w:sz w:val="16"/>
        </w:rPr>
        <w:t xml:space="preserve"> per se. Put another way, U.S. extended deterrence is, paradoxically, a necessary condition for the norm against nuclear proliferation to obtain. How, then, can I or anyone else argue against redeployment of tactical nuclear weapons? I can think of at least four reasons why this is a bad idea, and that excludes the now forgotten argument from the Cold War that tactical nuclear weapons don’t deter adversaries any better than conventional forces. Taken together, </w:t>
      </w:r>
      <w:r w:rsidRPr="004A678C">
        <w:rPr>
          <w:u w:val="single"/>
        </w:rPr>
        <w:t>redeploying tactical nuclear weapons</w:t>
      </w:r>
      <w:r w:rsidRPr="004A678C">
        <w:rPr>
          <w:sz w:val="16"/>
        </w:rPr>
        <w:t xml:space="preserve"> to Asia in particular </w:t>
      </w:r>
      <w:r w:rsidRPr="004A678C">
        <w:rPr>
          <w:u w:val="single"/>
        </w:rPr>
        <w:t>seems likely to stir up more trouble than the decision would be worth</w:t>
      </w:r>
      <w:r w:rsidRPr="004A678C">
        <w:rPr>
          <w:sz w:val="16"/>
        </w:rPr>
        <w:t xml:space="preserve">. Inherent Incredulity? First, bringing tactical nuclear weapons back puts the United States in an eventual lose-lose situation, stemming from either a mistaken understanding about what makes extended deterrence commitments credible, or mistaken understanding about the risk propensities of civilian leaders. </w:t>
      </w:r>
      <w:r w:rsidRPr="004A678C">
        <w:rPr>
          <w:u w:val="single"/>
        </w:rPr>
        <w:t xml:space="preserve">In other words, </w:t>
      </w:r>
      <w:r w:rsidRPr="00B81722">
        <w:rPr>
          <w:highlight w:val="cyan"/>
          <w:u w:val="single"/>
        </w:rPr>
        <w:t>either we deploy them with no intent to use them, in which case we put our own credibility at risk by bluffing, or we do intend to use them under certain conditions but refuse to pull the trigger</w:t>
      </w:r>
      <w:r w:rsidRPr="004A678C">
        <w:rPr>
          <w:u w:val="single"/>
        </w:rPr>
        <w:t xml:space="preserve"> in the heat of the moment.</w:t>
      </w:r>
      <w:r w:rsidRPr="004A678C">
        <w:rPr>
          <w:sz w:val="16"/>
        </w:rPr>
        <w:t xml:space="preserve"> The former reason is problematic because </w:t>
      </w:r>
      <w:r w:rsidRPr="004A678C">
        <w:rPr>
          <w:u w:val="single"/>
        </w:rPr>
        <w:t>credible extended deterrence is the ostensible reason justifying the tactical nuclear weapons debate in the first place.</w:t>
      </w:r>
      <w:r w:rsidRPr="004A678C">
        <w:rPr>
          <w:sz w:val="16"/>
        </w:rPr>
        <w:t xml:space="preserve"> Wouldn’t it be ironic to put our credibility at risk for the sake of our credibility? But the latter reason for redeploying tactical nuclear weapons—because we do intend to use them under certain conditions—is just as problematic. </w:t>
      </w:r>
      <w:r w:rsidRPr="004A678C">
        <w:rPr>
          <w:u w:val="single"/>
        </w:rPr>
        <w:t>U.S. policymakers tend to be famously risk averse.</w:t>
      </w:r>
      <w:r w:rsidRPr="004A678C">
        <w:rPr>
          <w:sz w:val="16"/>
        </w:rPr>
        <w:t xml:space="preserve"> Even if military planners believed tactical nuclear weapons could and should be used in certain scenarios and draw up plans to make it so, </w:t>
      </w:r>
      <w:r w:rsidRPr="00B81722">
        <w:rPr>
          <w:highlight w:val="cyan"/>
          <w:u w:val="single"/>
        </w:rPr>
        <w:t>no president wants to be</w:t>
      </w:r>
      <w:r w:rsidRPr="004A678C">
        <w:rPr>
          <w:u w:val="single"/>
        </w:rPr>
        <w:t xml:space="preserve"> the one </w:t>
      </w:r>
      <w:r w:rsidRPr="00B81722">
        <w:rPr>
          <w:highlight w:val="cyan"/>
          <w:u w:val="single"/>
        </w:rPr>
        <w:t>responsible</w:t>
      </w:r>
      <w:r w:rsidRPr="004A678C">
        <w:rPr>
          <w:sz w:val="16"/>
        </w:rPr>
        <w:t xml:space="preserve"> for ushering in the era of nuclear warfighting and its attendant strategic risks. In this case, then, </w:t>
      </w:r>
      <w:r w:rsidRPr="00B81722">
        <w:rPr>
          <w:highlight w:val="cyan"/>
          <w:u w:val="single"/>
        </w:rPr>
        <w:t>redeploying tactical nuclear weapons might end up being incredible</w:t>
      </w:r>
      <w:r w:rsidRPr="004A678C">
        <w:rPr>
          <w:sz w:val="16"/>
        </w:rPr>
        <w:t xml:space="preserve"> despite our best intentions to have them be so. Aggravating Tensions Second, introducing tactical nuclear weapons into Asia’s existing competitive dynamics will generate needless friction and increase the stakes of lower salience disputes. </w:t>
      </w:r>
      <w:r w:rsidRPr="004A678C">
        <w:rPr>
          <w:u w:val="single"/>
        </w:rPr>
        <w:t>Escalating tensions exacerbates disputes, not resolves them</w:t>
      </w:r>
      <w:r w:rsidRPr="004A678C">
        <w:rPr>
          <w:sz w:val="16"/>
        </w:rPr>
        <w:t xml:space="preserve">. China isn’t wielding nuclear weapons in either the East or South China Seas, nor is India. North Korea routinely makes nuclear threats, but as my forthcoming book discusses, it never does anything to suggest they’re serious about acting on them. </w:t>
      </w:r>
      <w:r w:rsidRPr="00B81722">
        <w:rPr>
          <w:highlight w:val="cyan"/>
          <w:u w:val="single"/>
        </w:rPr>
        <w:t>If the United States brings tactical nuclear weapons back to Asia, it will rationalize others doing so</w:t>
      </w:r>
      <w:r w:rsidRPr="004A678C">
        <w:rPr>
          <w:u w:val="single"/>
        </w:rPr>
        <w:t xml:space="preserve"> as well, locking in an elevated state of competition</w:t>
      </w:r>
      <w:r w:rsidRPr="004A678C">
        <w:rPr>
          <w:sz w:val="16"/>
        </w:rPr>
        <w:t xml:space="preserve">. And the United States risks being seen by the region—not just China—as the aggravating party. Unassured Allies and Over-Politicized Alliances Third, not all allies (or any for that matter) are necessarily assured by the presence of tactical nuclear weapons. I grant you that some in South Korea have called for the redeployment of tactical nuclear weapons in the past, but others in South Korea oppose the idea, and Japanese and Australian policy elites have made no such noise one way or another. And </w:t>
      </w:r>
      <w:r w:rsidRPr="004A678C">
        <w:rPr>
          <w:u w:val="single"/>
        </w:rPr>
        <w:t xml:space="preserve">because tactical nuclear weapons are controversial, </w:t>
      </w:r>
      <w:r w:rsidRPr="00B81722">
        <w:rPr>
          <w:highlight w:val="cyan"/>
          <w:u w:val="single"/>
        </w:rPr>
        <w:t>there is a high risk that the issue will become</w:t>
      </w:r>
      <w:r w:rsidRPr="004A678C">
        <w:rPr>
          <w:u w:val="single"/>
        </w:rPr>
        <w:t xml:space="preserve"> politicized and </w:t>
      </w:r>
      <w:r w:rsidRPr="00B81722">
        <w:rPr>
          <w:highlight w:val="cyan"/>
          <w:u w:val="single"/>
        </w:rPr>
        <w:t>contested</w:t>
      </w:r>
      <w:r w:rsidRPr="004A678C">
        <w:rPr>
          <w:u w:val="single"/>
        </w:rPr>
        <w:t xml:space="preserve"> in ally polities</w:t>
      </w:r>
      <w:r w:rsidRPr="004A678C">
        <w:rPr>
          <w:sz w:val="16"/>
        </w:rPr>
        <w:t>, which needlessly threatens the political sustainability of alliance relations</w:t>
      </w:r>
      <w:r w:rsidRPr="004A678C">
        <w:rPr>
          <w:u w:val="single"/>
        </w:rPr>
        <w:t xml:space="preserve">. </w:t>
      </w:r>
      <w:r w:rsidRPr="00B81722">
        <w:rPr>
          <w:highlight w:val="cyan"/>
          <w:u w:val="single"/>
        </w:rPr>
        <w:t>To the extent that tactical nuclear weapons are intended to assure allies that the U.S. extended deterrence commitment is credible, it will fail more than it succeeds</w:t>
      </w:r>
      <w:r w:rsidRPr="004A678C">
        <w:rPr>
          <w:sz w:val="16"/>
        </w:rPr>
        <w:t xml:space="preserve"> under current political conditions in ally governments. A Superfluous Capability Finally, </w:t>
      </w:r>
      <w:r w:rsidRPr="004A678C">
        <w:rPr>
          <w:u w:val="single"/>
        </w:rPr>
        <w:t>the United States doesn’t need tactical nuclear weapons. It maintains conventional superiority</w:t>
      </w:r>
      <w:r w:rsidRPr="004A678C">
        <w:rPr>
          <w:sz w:val="16"/>
        </w:rPr>
        <w:t xml:space="preserve"> over every would-be adversary; a point that even the Project Atom report acknowledges. It’s true that in actual conflicts U.S. superiority would be significantly checked by adversaries employing anti-access concepts, but tactical nuclear weapons don’t bring any kind of balance or equilibrium to this kind of competition. Such weapons utterly fail to address anti-access concepts and capabilities, which remains the primary outstanding operational challenge facing the U.S. military in Asia. Putting a nuclear warhead on a conventional munition does nothing to resolve this asymmetry. Given the relative austerity of projected defense budgets, investing in a needless set of weaponry at the opportunity cost of something else is at best wasteful. Of course, as a caveat on all of the above statements, it may very well be the case that tactical nuclear weapons should be redeployed under certain conditions, and I haven’t really considered European or Russo-U.S. dynamics at all; I’ve confined my thoughts here to Asia. Just as Cold War era thinking about deterrence was widely considered to be outmoded in academia at the end of the Cold War, so too may post-Cold War “normative” thinking about nuclear weapons be outmoded by the rise of nascent nuclear states of questionable character (like North Korea). I’ve simply yet to see a sufficiently persuasive argument, and the Project Atom report doesn’t satisfy in this regard. For now I can only conclude that </w:t>
      </w:r>
      <w:r w:rsidRPr="004A678C">
        <w:rPr>
          <w:u w:val="single"/>
        </w:rPr>
        <w:t>the balance of risks and consequences associated with bringing tactical nuclear weapons back to Asia far outweighs the purported benefits.</w:t>
      </w:r>
    </w:p>
    <w:p w14:paraId="5CBE0710" w14:textId="77777777" w:rsidR="005C6A30" w:rsidRDefault="005C6A30" w:rsidP="005C6A30">
      <w:pPr>
        <w:pStyle w:val="Heading1"/>
      </w:pPr>
    </w:p>
    <w:p w14:paraId="1294AD03" w14:textId="12205CC0" w:rsidR="005C6A30" w:rsidRDefault="00075F55" w:rsidP="005C6A30">
      <w:pPr>
        <w:pStyle w:val="Heading1"/>
      </w:pPr>
      <w:r>
        <w:t>da</w:t>
      </w:r>
      <w:r w:rsidR="005C6A30">
        <w:t xml:space="preserve"> answers</w:t>
      </w:r>
    </w:p>
    <w:p w14:paraId="36DAE371" w14:textId="57A4B759" w:rsidR="00AC2415" w:rsidRDefault="00AC2415" w:rsidP="00AC2415">
      <w:pPr>
        <w:pStyle w:val="Heading2"/>
      </w:pPr>
      <w:r>
        <w:t>uq</w:t>
      </w:r>
    </w:p>
    <w:p w14:paraId="4319DEF0" w14:textId="7B8870D8" w:rsidR="005C6A30" w:rsidRDefault="005C6A30" w:rsidP="005C6A30">
      <w:pPr>
        <w:pStyle w:val="Heading3"/>
      </w:pPr>
      <w:r>
        <w:t>cred low</w:t>
      </w:r>
      <w:r w:rsidR="00A76C58">
        <w:t xml:space="preserve"> - generic</w:t>
      </w:r>
    </w:p>
    <w:p w14:paraId="63689B53" w14:textId="77777777" w:rsidR="00EC32F7" w:rsidRDefault="00EC32F7" w:rsidP="00EC32F7">
      <w:pPr>
        <w:pStyle w:val="Heading4"/>
      </w:pPr>
      <w:r>
        <w:t xml:space="preserve">US nuclear credibility low now </w:t>
      </w:r>
    </w:p>
    <w:p w14:paraId="3F1BB072" w14:textId="77777777" w:rsidR="00EC32F7" w:rsidRDefault="00EC32F7" w:rsidP="00EC32F7">
      <w:r w:rsidRPr="00651C65">
        <w:rPr>
          <w:b/>
        </w:rPr>
        <w:t>Gerbig 14</w:t>
      </w:r>
      <w:r w:rsidRPr="00651C65">
        <w:t xml:space="preserve"> </w:t>
      </w:r>
      <w:r w:rsidRPr="00651C65">
        <w:rPr>
          <w:sz w:val="16"/>
          <w:szCs w:val="16"/>
        </w:rPr>
        <w:t xml:space="preserve">(Carly Gerbig is an analyst at the US Government Accountability Office. She previously worked with the Center for Strategic and International Studies in the area of Nuclear Research. "The Power of Words: why US Nuclear Deterrence is Losing Credibility," April 18, 2014. Project on Nuclear Issues, CSIS. poniforum.csis.org/blog/the-power-of-words-why-u-s-nuclear-deterrence-is-losing-credibili) </w:t>
      </w:r>
      <w:r w:rsidRPr="00651C65">
        <w:rPr>
          <w:i/>
          <w:sz w:val="16"/>
          <w:szCs w:val="16"/>
        </w:rPr>
        <w:t>jsk</w:t>
      </w:r>
    </w:p>
    <w:p w14:paraId="244CD178" w14:textId="77777777" w:rsidR="00EC32F7" w:rsidRPr="005143AC" w:rsidRDefault="00EC32F7" w:rsidP="00EC32F7">
      <w:pPr>
        <w:rPr>
          <w:u w:val="single"/>
        </w:rPr>
      </w:pPr>
      <w:r w:rsidRPr="005143AC">
        <w:rPr>
          <w:sz w:val="16"/>
        </w:rPr>
        <w:t xml:space="preserve">In his 1966 publication Arms and Influence, Thomas Shelling wrote, “Military strategy can no longer be thought of as the science of military victory. It is now equally, if not more, the art of coercion, of intimidation and deterrence.” Shelling’s doctrine of coercive diplomacy is a strategy to prevent (deter) an enemy from engaging in unwanted activities while avoiding war. He argued that </w:t>
      </w:r>
      <w:r w:rsidRPr="005143AC">
        <w:rPr>
          <w:u w:val="single"/>
        </w:rPr>
        <w:t>deterrence is most powerful when held in reserve, leaving the aggressive action up to the enemy</w:t>
      </w:r>
      <w:r w:rsidRPr="005143AC">
        <w:rPr>
          <w:sz w:val="16"/>
        </w:rPr>
        <w:t xml:space="preserve">. </w:t>
      </w:r>
      <w:r w:rsidRPr="005143AC">
        <w:rPr>
          <w:highlight w:val="cyan"/>
          <w:u w:val="single"/>
        </w:rPr>
        <w:t>Successful deterrence</w:t>
      </w:r>
      <w:r w:rsidRPr="005143AC">
        <w:rPr>
          <w:sz w:val="16"/>
        </w:rPr>
        <w:t xml:space="preserve"> relies on influencing an enemy’s intentions through the threat of retaliation, which </w:t>
      </w:r>
      <w:r w:rsidRPr="005143AC">
        <w:rPr>
          <w:highlight w:val="cyan"/>
          <w:u w:val="single"/>
        </w:rPr>
        <w:t>requires both</w:t>
      </w:r>
      <w:r w:rsidRPr="005143AC">
        <w:rPr>
          <w:u w:val="single"/>
        </w:rPr>
        <w:t xml:space="preserve"> the </w:t>
      </w:r>
      <w:r w:rsidRPr="005143AC">
        <w:rPr>
          <w:highlight w:val="cyan"/>
          <w:u w:val="single"/>
        </w:rPr>
        <w:t>capability</w:t>
      </w:r>
      <w:r w:rsidRPr="005143AC">
        <w:rPr>
          <w:u w:val="single"/>
        </w:rPr>
        <w:t xml:space="preserve"> to inflict unacceptable harm</w:t>
      </w:r>
      <w:r w:rsidRPr="005143AC">
        <w:rPr>
          <w:sz w:val="16"/>
        </w:rPr>
        <w:t xml:space="preserve"> in response to an enemy provocation, </w:t>
      </w:r>
      <w:r w:rsidRPr="005143AC">
        <w:rPr>
          <w:highlight w:val="cyan"/>
          <w:u w:val="single"/>
        </w:rPr>
        <w:t>and the ability to credibly</w:t>
      </w:r>
      <w:r w:rsidRPr="005143AC">
        <w:rPr>
          <w:sz w:val="16"/>
        </w:rPr>
        <w:t xml:space="preserve"> and persuasively </w:t>
      </w:r>
      <w:r w:rsidRPr="005143AC">
        <w:rPr>
          <w:highlight w:val="cyan"/>
          <w:u w:val="single"/>
        </w:rPr>
        <w:t>project</w:t>
      </w:r>
      <w:r w:rsidRPr="005143AC">
        <w:rPr>
          <w:u w:val="single"/>
        </w:rPr>
        <w:t xml:space="preserve"> one’s own </w:t>
      </w:r>
      <w:r w:rsidRPr="005143AC">
        <w:rPr>
          <w:highlight w:val="cyan"/>
          <w:u w:val="single"/>
        </w:rPr>
        <w:t>intentions</w:t>
      </w:r>
      <w:r w:rsidRPr="005143AC">
        <w:rPr>
          <w:sz w:val="16"/>
        </w:rPr>
        <w:t xml:space="preserve"> (to cause harm) to the enemy. </w:t>
      </w:r>
      <w:r w:rsidRPr="005143AC">
        <w:rPr>
          <w:u w:val="single"/>
        </w:rPr>
        <w:t>During the Cold War</w:t>
      </w:r>
      <w:r w:rsidRPr="005143AC">
        <w:rPr>
          <w:sz w:val="16"/>
        </w:rPr>
        <w:t xml:space="preserve">, Shelling’s doctrine was devoutly adhered to by U.S. military and civilian strategists alike. </w:t>
      </w:r>
      <w:r w:rsidRPr="005143AC">
        <w:rPr>
          <w:u w:val="single"/>
        </w:rPr>
        <w:t>The U.S. military maintained the capability to enact massive destruction on the Soviet Union</w:t>
      </w:r>
      <w:r w:rsidRPr="005143AC">
        <w:rPr>
          <w:sz w:val="16"/>
        </w:rPr>
        <w:t xml:space="preserve"> – whether conventional or nuclear, even after a Soviet first-strike. </w:t>
      </w:r>
      <w:r w:rsidRPr="005143AC">
        <w:rPr>
          <w:u w:val="single"/>
        </w:rPr>
        <w:t>The United States also credibly conveyed its intention to retaliate against</w:t>
      </w:r>
      <w:r w:rsidRPr="005143AC">
        <w:rPr>
          <w:sz w:val="16"/>
        </w:rPr>
        <w:t xml:space="preserve"> the Soviet Union if U.S. survival or core interests (including protection of NATO allies) were threatened. While clearly signaling what types of aggression would produce a nuclear response, </w:t>
      </w:r>
      <w:r w:rsidRPr="005143AC">
        <w:rPr>
          <w:u w:val="single"/>
        </w:rPr>
        <w:t xml:space="preserve">the United States was also careful to limit its nuclear threats to protecting these core interests. It was clear to both parties where the other’s spheres of influence were, and, importantly, that proxy wars in these spheres would not lead to nuclear </w:t>
      </w:r>
      <w:r w:rsidRPr="005143AC">
        <w:rPr>
          <w:sz w:val="16"/>
        </w:rPr>
        <w:t xml:space="preserve">(or full-scale conventional) </w:t>
      </w:r>
      <w:r w:rsidRPr="005143AC">
        <w:rPr>
          <w:u w:val="single"/>
        </w:rPr>
        <w:t>conflict with each other</w:t>
      </w:r>
      <w:r w:rsidRPr="005143AC">
        <w:rPr>
          <w:sz w:val="16"/>
        </w:rPr>
        <w:t xml:space="preserve">. Since the end of the Cold War, deterrence has continued to play an essential role in U.S. national security strategy. While the United States homeland no longer faces the same existential threat of nuclear warfare with Russia, Washington does have a larger, more diffuse range of threats to deter. These include nuclear terrorism, nuclear proliferation by states and non-state actors, conventional territorial aggression by rising powers, and the aggressive use of emerging technologies such as cyber warfare. </w:t>
      </w:r>
      <w:r w:rsidRPr="005143AC">
        <w:rPr>
          <w:u w:val="single"/>
        </w:rPr>
        <w:t>Given</w:t>
      </w:r>
      <w:r w:rsidRPr="005143AC">
        <w:rPr>
          <w:sz w:val="16"/>
        </w:rPr>
        <w:t xml:space="preserve"> this </w:t>
      </w:r>
      <w:r w:rsidRPr="005143AC">
        <w:rPr>
          <w:u w:val="single"/>
        </w:rPr>
        <w:t>wide range of threats</w:t>
      </w:r>
      <w:r w:rsidRPr="005143AC">
        <w:rPr>
          <w:sz w:val="16"/>
        </w:rPr>
        <w:t xml:space="preserve"> to the United States, </w:t>
      </w:r>
      <w:r w:rsidRPr="005143AC">
        <w:rPr>
          <w:u w:val="single"/>
        </w:rPr>
        <w:t>and recent violations of</w:t>
      </w:r>
      <w:r w:rsidRPr="005143AC">
        <w:rPr>
          <w:sz w:val="16"/>
        </w:rPr>
        <w:t xml:space="preserve"> (largely) </w:t>
      </w:r>
      <w:r w:rsidRPr="005143AC">
        <w:rPr>
          <w:u w:val="single"/>
        </w:rPr>
        <w:t>U.S.-constructed international norms</w:t>
      </w:r>
      <w:r w:rsidRPr="005143AC">
        <w:rPr>
          <w:sz w:val="16"/>
        </w:rPr>
        <w:t xml:space="preserve"> (e.g. North Korea’s nuclear testing, Assad’s use of chemical weapons in Syria, and Putin’s blatant annexation of Ukraine’s territory), it isn’t surprising that </w:t>
      </w:r>
      <w:r w:rsidRPr="005143AC">
        <w:rPr>
          <w:highlight w:val="cyan"/>
          <w:u w:val="single"/>
        </w:rPr>
        <w:t>many</w:t>
      </w:r>
      <w:r w:rsidRPr="005143AC">
        <w:rPr>
          <w:sz w:val="16"/>
        </w:rPr>
        <w:t xml:space="preserve"> Americans </w:t>
      </w:r>
      <w:r w:rsidRPr="005143AC">
        <w:rPr>
          <w:u w:val="single"/>
        </w:rPr>
        <w:t xml:space="preserve">are </w:t>
      </w:r>
      <w:r w:rsidRPr="005143AC">
        <w:rPr>
          <w:highlight w:val="cyan"/>
          <w:u w:val="single"/>
        </w:rPr>
        <w:t>question</w:t>
      </w:r>
      <w:r w:rsidRPr="005143AC">
        <w:rPr>
          <w:u w:val="single"/>
        </w:rPr>
        <w:t xml:space="preserve">ing </w:t>
      </w:r>
      <w:r w:rsidRPr="005143AC">
        <w:rPr>
          <w:highlight w:val="cyan"/>
          <w:u w:val="single"/>
        </w:rPr>
        <w:t>whether the United States can still credibly deter</w:t>
      </w:r>
      <w:r w:rsidRPr="005143AC">
        <w:rPr>
          <w:u w:val="single"/>
        </w:rPr>
        <w:t xml:space="preserve"> its adversaries</w:t>
      </w:r>
      <w:r w:rsidRPr="005143AC">
        <w:rPr>
          <w:sz w:val="16"/>
        </w:rPr>
        <w:t xml:space="preserve">. A sizeable cohort of </w:t>
      </w:r>
      <w:r w:rsidRPr="005143AC">
        <w:rPr>
          <w:highlight w:val="cyan"/>
          <w:u w:val="single"/>
        </w:rPr>
        <w:t>policymakers and scholars believe</w:t>
      </w:r>
      <w:r w:rsidRPr="005143AC">
        <w:rPr>
          <w:u w:val="single"/>
        </w:rPr>
        <w:t xml:space="preserve"> that the </w:t>
      </w:r>
      <w:r w:rsidRPr="005143AC">
        <w:rPr>
          <w:highlight w:val="cyan"/>
          <w:u w:val="single"/>
        </w:rPr>
        <w:t xml:space="preserve">United States no longer has the </w:t>
      </w:r>
      <w:r w:rsidRPr="005143AC">
        <w:rPr>
          <w:u w:val="single"/>
        </w:rPr>
        <w:t xml:space="preserve">military </w:t>
      </w:r>
      <w:r w:rsidRPr="005143AC">
        <w:rPr>
          <w:highlight w:val="cyan"/>
          <w:u w:val="single"/>
        </w:rPr>
        <w:t>capability</w:t>
      </w:r>
      <w:r w:rsidRPr="005143AC">
        <w:rPr>
          <w:sz w:val="16"/>
        </w:rPr>
        <w:t xml:space="preserve"> to deter its enemies. </w:t>
      </w:r>
      <w:r w:rsidRPr="005143AC">
        <w:rPr>
          <w:u w:val="single"/>
        </w:rPr>
        <w:t>Channels for blame include</w:t>
      </w:r>
      <w:r w:rsidRPr="005143AC">
        <w:rPr>
          <w:sz w:val="16"/>
        </w:rPr>
        <w:t xml:space="preserve"> </w:t>
      </w:r>
      <w:r w:rsidRPr="005143AC">
        <w:rPr>
          <w:u w:val="single"/>
        </w:rPr>
        <w:t>declining U.S. power relative to China, India, and others, military overextension</w:t>
      </w:r>
      <w:r w:rsidRPr="005143AC">
        <w:rPr>
          <w:sz w:val="16"/>
        </w:rPr>
        <w:t xml:space="preserve"> after more than a decade in Afghanistan and Iraq, </w:t>
      </w:r>
      <w:r w:rsidRPr="005143AC">
        <w:rPr>
          <w:u w:val="single"/>
        </w:rPr>
        <w:t>and domestic public war-weariness</w:t>
      </w:r>
      <w:r w:rsidRPr="005143AC">
        <w:rPr>
          <w:sz w:val="16"/>
        </w:rPr>
        <w:t xml:space="preserve">. In fact, a majority of the U.S. public believes the United States is in decline and should retrench from international affairs. In 2009, Kier Lieber made a slightly different argument: that </w:t>
      </w:r>
      <w:r w:rsidRPr="005143AC">
        <w:rPr>
          <w:u w:val="single"/>
        </w:rPr>
        <w:t>future deterrence would suffer if the United States retained the wrong capabilities for the 21st-century threat environment</w:t>
      </w:r>
      <w:r w:rsidRPr="005143AC">
        <w:rPr>
          <w:sz w:val="16"/>
        </w:rPr>
        <w:t xml:space="preserve">. He argued </w:t>
      </w:r>
      <w:r w:rsidRPr="005143AC">
        <w:rPr>
          <w:u w:val="single"/>
        </w:rPr>
        <w:t xml:space="preserve">that </w:t>
      </w:r>
      <w:r w:rsidRPr="005143AC">
        <w:rPr>
          <w:highlight w:val="cyan"/>
          <w:u w:val="single"/>
        </w:rPr>
        <w:t>a large stockpile of city-busting</w:t>
      </w:r>
      <w:r w:rsidRPr="005143AC">
        <w:rPr>
          <w:sz w:val="16"/>
        </w:rPr>
        <w:t xml:space="preserve"> nuclear </w:t>
      </w:r>
      <w:r w:rsidRPr="005143AC">
        <w:rPr>
          <w:highlight w:val="cyan"/>
          <w:u w:val="single"/>
        </w:rPr>
        <w:t>weapons is</w:t>
      </w:r>
      <w:r w:rsidRPr="005143AC">
        <w:rPr>
          <w:u w:val="single"/>
        </w:rPr>
        <w:t xml:space="preserve"> an </w:t>
      </w:r>
      <w:r w:rsidRPr="005143AC">
        <w:rPr>
          <w:highlight w:val="cyan"/>
          <w:u w:val="single"/>
        </w:rPr>
        <w:t>ineffective</w:t>
      </w:r>
      <w:r w:rsidRPr="005143AC">
        <w:rPr>
          <w:u w:val="single"/>
        </w:rPr>
        <w:t xml:space="preserve"> deterrent against modern-day adversaries</w:t>
      </w:r>
      <w:r w:rsidRPr="005143AC">
        <w:rPr>
          <w:sz w:val="16"/>
        </w:rPr>
        <w:t xml:space="preserve">, and he advocated for the United States to preserve a variety of lower-yield nuclear capabilities as it reduces its stockpile. Nevertheless, the United States had both capabilities at the time of his writing, and still does. Even with drastic reductions in the U.S. nuclear arsenal, delayed modernization programs for nuclear delivery vehicles, and smaller projected future defense and military budgets, </w:t>
      </w:r>
      <w:r w:rsidRPr="005143AC">
        <w:rPr>
          <w:u w:val="single"/>
        </w:rPr>
        <w:t>the United States retains an unquestionable capability to retaliate</w:t>
      </w:r>
      <w:r w:rsidRPr="005143AC">
        <w:rPr>
          <w:sz w:val="16"/>
        </w:rPr>
        <w:t xml:space="preserve"> against nearly any form of nuclear or conventional provocation from nearly any enemy, provided it is deemed a threat to core interests and deserving of a military response. The United States’ defense budget is higher than the next ten highest defense budgets combined, and the United States has about forty-five percent of the world’s nuclear weapons – more than enough to dwarf any nuclear adversary, other than Russia. Thus, </w:t>
      </w:r>
      <w:r w:rsidRPr="005143AC">
        <w:rPr>
          <w:b/>
          <w:u w:val="single"/>
        </w:rPr>
        <w:t xml:space="preserve">it is not military capability, but </w:t>
      </w:r>
      <w:r w:rsidRPr="005143AC">
        <w:rPr>
          <w:b/>
          <w:highlight w:val="cyan"/>
          <w:u w:val="single"/>
        </w:rPr>
        <w:t>intentions that are the missing link</w:t>
      </w:r>
      <w:r w:rsidRPr="005143AC">
        <w:rPr>
          <w:sz w:val="16"/>
        </w:rPr>
        <w:t xml:space="preserve"> in the United States’ current deterrence policy. Some Americans (mostly Republican hawks – but also some Democrats) are quick to blame the Obama administration for weakness and complacency regarding the recent deterrence failures mentioned above – but the problem of projecting ambiguous intentions has been a feature of multiple administrations. Since the end of the Cold War, it has been less clear what the United States’ core military interests are, and which enemy actions will prompt a military response. Of course, some things are indisputable; the United States will not excuse the use of nuclear weapons by any country or non-state actor. It will not allow an attack on its homeland or that of its closest allies without severe retaliation. But what about more peripheral interests</w:t>
      </w:r>
      <w:r w:rsidRPr="005143AC">
        <w:rPr>
          <w:u w:val="single"/>
        </w:rPr>
        <w:t xml:space="preserve">? The United States has sworn to protect its East Asian allies’ territorial sovereignty, but </w:t>
      </w:r>
      <w:r w:rsidRPr="005143AC">
        <w:rPr>
          <w:highlight w:val="cyan"/>
          <w:u w:val="single"/>
        </w:rPr>
        <w:t>would it really go to war with China over</w:t>
      </w:r>
      <w:r w:rsidRPr="005143AC">
        <w:rPr>
          <w:u w:val="single"/>
        </w:rPr>
        <w:t xml:space="preserve"> the Senkaku</w:t>
      </w:r>
      <w:r w:rsidRPr="005143AC">
        <w:rPr>
          <w:sz w:val="16"/>
        </w:rPr>
        <w:t xml:space="preserve">/Diaoyu </w:t>
      </w:r>
      <w:r w:rsidRPr="005143AC">
        <w:rPr>
          <w:b/>
          <w:highlight w:val="cyan"/>
          <w:u w:val="single"/>
        </w:rPr>
        <w:t>rocks</w:t>
      </w:r>
      <w:r w:rsidRPr="005143AC">
        <w:rPr>
          <w:sz w:val="16"/>
        </w:rPr>
        <w:t xml:space="preserve">? More importantly, </w:t>
      </w:r>
      <w:r w:rsidRPr="005143AC">
        <w:rPr>
          <w:highlight w:val="cyan"/>
          <w:u w:val="single"/>
        </w:rPr>
        <w:t>can the United States</w:t>
      </w:r>
      <w:r w:rsidRPr="005143AC">
        <w:rPr>
          <w:u w:val="single"/>
        </w:rPr>
        <w:t xml:space="preserve"> continue to credibly </w:t>
      </w:r>
      <w:r w:rsidRPr="005143AC">
        <w:rPr>
          <w:highlight w:val="cyan"/>
          <w:u w:val="single"/>
        </w:rPr>
        <w:t>convince both China and Japan</w:t>
      </w:r>
      <w:r w:rsidRPr="005143AC">
        <w:rPr>
          <w:u w:val="single"/>
        </w:rPr>
        <w:t xml:space="preserve"> that it will honor that agreement</w:t>
      </w:r>
      <w:r w:rsidRPr="005143AC">
        <w:rPr>
          <w:sz w:val="16"/>
        </w:rPr>
        <w:t xml:space="preserve">? Several administrations have vowed not to accept a nuclear North Korea, but neither the Obama administration nor the Bush administration responded militarily to the North’s nuclear testing and provocations against Japan and South Korea. What happens if nuclear negotiations with Iran fall apart? What if Russia invades Eastern Ukraine? The point to these questions is that </w:t>
      </w:r>
      <w:r w:rsidRPr="005143AC">
        <w:rPr>
          <w:highlight w:val="cyan"/>
          <w:u w:val="single"/>
        </w:rPr>
        <w:t>the United States hasn’t</w:t>
      </w:r>
      <w:r w:rsidRPr="005143AC">
        <w:rPr>
          <w:u w:val="single"/>
        </w:rPr>
        <w:t xml:space="preserve"> always clearly </w:t>
      </w:r>
      <w:r w:rsidRPr="005143AC">
        <w:rPr>
          <w:highlight w:val="cyan"/>
          <w:u w:val="single"/>
        </w:rPr>
        <w:t>defined what actions will provoke a military response</w:t>
      </w:r>
      <w:r w:rsidRPr="005143AC">
        <w:rPr>
          <w:u w:val="single"/>
        </w:rPr>
        <w:t xml:space="preserve"> vs. a diplomatic response</w:t>
      </w:r>
      <w:r w:rsidRPr="005143AC">
        <w:rPr>
          <w:sz w:val="16"/>
        </w:rPr>
        <w:t xml:space="preserve">. The problem is not necessarily vagueness – it would be impractical and even dangerous for the United States to publicly list which interests it will protect with military force and which it won’t. </w:t>
      </w:r>
      <w:r w:rsidRPr="005143AC">
        <w:rPr>
          <w:highlight w:val="cyan"/>
          <w:u w:val="single"/>
        </w:rPr>
        <w:t>The problem of credibility arises when the United States publicly states actions it won’t tolerate, and follows through with a pattern of inaction</w:t>
      </w:r>
      <w:r w:rsidRPr="005143AC">
        <w:rPr>
          <w:u w:val="single"/>
        </w:rPr>
        <w:t>.</w:t>
      </w:r>
      <w:r w:rsidRPr="005143AC">
        <w:rPr>
          <w:sz w:val="16"/>
        </w:rPr>
        <w:t xml:space="preserve"> Deterrence relies on an enemy’s belief that the United States will retaliate if its threats are ignored. This requires both clearly defined military interests backed up with threats of retaliation, and follow-through on those threats if they are ignored. </w:t>
      </w:r>
      <w:r w:rsidRPr="005143AC">
        <w:rPr>
          <w:u w:val="single"/>
        </w:rPr>
        <w:t>Washington’s words lose meaning when it</w:t>
      </w:r>
      <w:r w:rsidRPr="005143AC">
        <w:rPr>
          <w:sz w:val="16"/>
        </w:rPr>
        <w:t xml:space="preserve"> asserts (through words or written agreements) that it will not tolerate certain foreign policy actions, such as a nuclear North Korea, chemical weapons-use in Syria, or territorial aggression against sovereign nations, but </w:t>
      </w:r>
      <w:r w:rsidRPr="005143AC">
        <w:rPr>
          <w:u w:val="single"/>
        </w:rPr>
        <w:t xml:space="preserve">does nothing to retaliate </w:t>
      </w:r>
      <w:r w:rsidRPr="005143AC">
        <w:rPr>
          <w:sz w:val="16"/>
        </w:rPr>
        <w:t xml:space="preserve">against these actions when they occur. Clark Murdock articulated it best: “When deterrent threats fail, the right time to use force is right away. Forcefully carrying out retaliatory strikes is critical to restoring deterrence with the transgressor and maintaining credibility with others who are watching closely how well the United States backs up its red lines.” This is not to say that the United States needs to intervene militarily every time a belligerent action is taken around the world, or a non-existential threat emerges. It is to say that </w:t>
      </w:r>
      <w:r w:rsidRPr="005143AC">
        <w:rPr>
          <w:b/>
          <w:highlight w:val="cyan"/>
          <w:u w:val="single"/>
        </w:rPr>
        <w:t>words matter</w:t>
      </w:r>
      <w:r w:rsidRPr="005143AC">
        <w:rPr>
          <w:sz w:val="16"/>
        </w:rPr>
        <w:t xml:space="preserve">, and the United States needs to choose its words carefully with regard to its interests, and be willing to back those up. </w:t>
      </w:r>
      <w:r w:rsidRPr="005143AC">
        <w:rPr>
          <w:highlight w:val="cyan"/>
          <w:u w:val="single"/>
        </w:rPr>
        <w:t>The failure to mean what it says</w:t>
      </w:r>
      <w:r w:rsidRPr="005143AC">
        <w:rPr>
          <w:u w:val="single"/>
        </w:rPr>
        <w:t xml:space="preserve"> and say what it means </w:t>
      </w:r>
      <w:r w:rsidRPr="005143AC">
        <w:rPr>
          <w:highlight w:val="cyan"/>
          <w:u w:val="single"/>
        </w:rPr>
        <w:t>prevents deterrence from being credible</w:t>
      </w:r>
      <w:r w:rsidRPr="005143AC">
        <w:rPr>
          <w:u w:val="single"/>
        </w:rPr>
        <w:t>.</w:t>
      </w:r>
      <w:r w:rsidRPr="005143AC">
        <w:rPr>
          <w:sz w:val="16"/>
        </w:rPr>
        <w:t xml:space="preserve"> George Perkovich, for instance, argues that because the Obama administration let Russia get away with the Crimea debacle, despite its written agreement to protect the territorial sovereignty of Ukraine in exchange for Ukraine’s accession to the Nonproliferation Treaty and removal of nuclear weapons, no nuclear weapon state will ever give up its weapons again. Implicit in his argument is that it will also be far more difficult to deter non-nuclear states from acquiring nuclear weapons in the future – whether they be friends who no longer trust the credibility of extended deterrence, or foes who have internalized the belief that the United States does not risk military intervention in countries that have weapons of mass destruction. Richard Betts claims that “an enemy will not strike if it knows the defender can defeat the attack or can inflict unacceptable damage in retaliation.” He misses Shelling’s mark by one word. An enemy will not strike if it knows the defender WILL defeat the attack or WILL inflict unacceptable damage in retaliation. </w:t>
      </w:r>
      <w:r w:rsidRPr="005143AC">
        <w:rPr>
          <w:highlight w:val="cyan"/>
          <w:u w:val="single"/>
        </w:rPr>
        <w:t>Unless the United States re-establishes deterrence</w:t>
      </w:r>
      <w:r w:rsidRPr="005143AC">
        <w:rPr>
          <w:u w:val="single"/>
        </w:rPr>
        <w:t xml:space="preserve"> by both maintaining military capability and projecting intentions credibly, </w:t>
      </w:r>
      <w:r w:rsidRPr="005143AC">
        <w:rPr>
          <w:highlight w:val="cyan"/>
          <w:u w:val="single"/>
        </w:rPr>
        <w:t>adversaries are likely to continue to test U.S. resolve</w:t>
      </w:r>
      <w:r w:rsidRPr="005143AC">
        <w:rPr>
          <w:u w:val="single"/>
        </w:rPr>
        <w:t xml:space="preserve"> </w:t>
      </w:r>
      <w:r w:rsidRPr="005143AC">
        <w:rPr>
          <w:highlight w:val="cyan"/>
          <w:u w:val="single"/>
        </w:rPr>
        <w:t>and friends</w:t>
      </w:r>
      <w:r w:rsidRPr="005143AC">
        <w:rPr>
          <w:u w:val="single"/>
        </w:rPr>
        <w:t xml:space="preserve"> may seriously </w:t>
      </w:r>
      <w:r w:rsidRPr="005143AC">
        <w:rPr>
          <w:highlight w:val="cyan"/>
          <w:u w:val="single"/>
        </w:rPr>
        <w:t>question</w:t>
      </w:r>
      <w:r w:rsidRPr="005143AC">
        <w:rPr>
          <w:u w:val="single"/>
        </w:rPr>
        <w:t xml:space="preserve"> U.S. </w:t>
      </w:r>
      <w:r w:rsidRPr="005143AC">
        <w:rPr>
          <w:highlight w:val="cyan"/>
          <w:u w:val="single"/>
        </w:rPr>
        <w:t>intentions</w:t>
      </w:r>
      <w:r w:rsidRPr="005143AC">
        <w:rPr>
          <w:u w:val="single"/>
        </w:rPr>
        <w:t xml:space="preserve">.  </w:t>
      </w:r>
    </w:p>
    <w:p w14:paraId="2EF7619D" w14:textId="77777777" w:rsidR="00EC32F7" w:rsidRPr="00EC32F7" w:rsidRDefault="00EC32F7" w:rsidP="00EC32F7"/>
    <w:p w14:paraId="1E45936C" w14:textId="77777777" w:rsidR="005143AC" w:rsidRDefault="005143AC" w:rsidP="005143AC">
      <w:pPr>
        <w:pStyle w:val="Heading4"/>
      </w:pPr>
      <w:r>
        <w:t xml:space="preserve">Nonprolif efforts hurt credibility of US nuclear deterrence regime </w:t>
      </w:r>
    </w:p>
    <w:p w14:paraId="6E355E17" w14:textId="77777777" w:rsidR="005143AC" w:rsidRPr="00A82F1F" w:rsidRDefault="005143AC" w:rsidP="005143AC">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1067799E" w14:textId="77777777" w:rsidR="005143AC" w:rsidRDefault="005143AC" w:rsidP="005143AC">
      <w:pPr>
        <w:rPr>
          <w:u w:val="single"/>
        </w:rPr>
      </w:pPr>
      <w:r w:rsidRPr="001D7679">
        <w:rPr>
          <w:highlight w:val="cyan"/>
          <w:u w:val="single"/>
        </w:rPr>
        <w:t>The</w:t>
      </w:r>
      <w:r w:rsidRPr="000146E7">
        <w:rPr>
          <w:sz w:val="16"/>
        </w:rPr>
        <w:t xml:space="preserve"> potential </w:t>
      </w:r>
      <w:r w:rsidRPr="001D7679">
        <w:rPr>
          <w:highlight w:val="cyan"/>
          <w:u w:val="single"/>
        </w:rPr>
        <w:t>need for U.S. nuclear threats</w:t>
      </w:r>
      <w:r w:rsidRPr="000146E7">
        <w:rPr>
          <w:sz w:val="16"/>
        </w:rPr>
        <w:t xml:space="preserve"> to backstop regional deterrence policies </w:t>
      </w:r>
      <w:r w:rsidRPr="001D7679">
        <w:rPr>
          <w:highlight w:val="cyan"/>
          <w:u w:val="single"/>
        </w:rPr>
        <w:t>is in</w:t>
      </w:r>
      <w:r w:rsidRPr="00B86C75">
        <w:rPr>
          <w:u w:val="single"/>
        </w:rPr>
        <w:t xml:space="preserve"> some </w:t>
      </w:r>
      <w:r w:rsidRPr="001D7679">
        <w:rPr>
          <w:highlight w:val="cyan"/>
          <w:u w:val="single"/>
        </w:rPr>
        <w:t>conflict with the</w:t>
      </w:r>
      <w:r w:rsidRPr="00B86C75">
        <w:rPr>
          <w:u w:val="single"/>
        </w:rPr>
        <w:t xml:space="preserve"> </w:t>
      </w:r>
      <w:r w:rsidRPr="000146E7">
        <w:rPr>
          <w:sz w:val="16"/>
        </w:rPr>
        <w:t xml:space="preserve">obvious </w:t>
      </w:r>
      <w:r w:rsidRPr="001D7679">
        <w:rPr>
          <w:highlight w:val="cyan"/>
          <w:u w:val="single"/>
        </w:rPr>
        <w:t xml:space="preserve">drive to </w:t>
      </w:r>
      <w:r w:rsidRPr="001D7679">
        <w:rPr>
          <w:u w:val="single"/>
        </w:rPr>
        <w:t>move</w:t>
      </w:r>
      <w:r w:rsidRPr="00B86C75">
        <w:rPr>
          <w:u w:val="single"/>
        </w:rPr>
        <w:t xml:space="preserve"> U.S. </w:t>
      </w:r>
      <w:r w:rsidRPr="001D7679">
        <w:rPr>
          <w:u w:val="single"/>
        </w:rPr>
        <w:t>nuclear weapons</w:t>
      </w:r>
      <w:r w:rsidRPr="00B86C75">
        <w:rPr>
          <w:u w:val="single"/>
        </w:rPr>
        <w:t xml:space="preserve"> </w:t>
      </w:r>
      <w:r w:rsidRPr="000146E7">
        <w:rPr>
          <w:sz w:val="16"/>
        </w:rPr>
        <w:t>increasingly</w:t>
      </w:r>
      <w:r w:rsidRPr="00B86C75">
        <w:rPr>
          <w:u w:val="single"/>
        </w:rPr>
        <w:t xml:space="preserve"> </w:t>
      </w:r>
      <w:r w:rsidRPr="001D7679">
        <w:rPr>
          <w:u w:val="single"/>
        </w:rPr>
        <w:t>to the "background</w:t>
      </w:r>
      <w:r w:rsidRPr="000146E7">
        <w:rPr>
          <w:sz w:val="16"/>
        </w:rPr>
        <w:t xml:space="preserve">"19 as part of a general goal </w:t>
      </w:r>
      <w:r w:rsidRPr="00B86C75">
        <w:rPr>
          <w:u w:val="single"/>
        </w:rPr>
        <w:t xml:space="preserve">to </w:t>
      </w:r>
      <w:r w:rsidRPr="001D7679">
        <w:rPr>
          <w:highlight w:val="cyan"/>
          <w:u w:val="single"/>
        </w:rPr>
        <w:t>strengthen the taboo against</w:t>
      </w:r>
      <w:r w:rsidRPr="000146E7">
        <w:rPr>
          <w:sz w:val="16"/>
        </w:rPr>
        <w:t xml:space="preserve"> use of </w:t>
      </w:r>
      <w:r w:rsidRPr="001D7679">
        <w:rPr>
          <w:highlight w:val="cyan"/>
          <w:u w:val="single"/>
        </w:rPr>
        <w:t>nuclear weapons</w:t>
      </w:r>
      <w:r w:rsidRPr="000146E7">
        <w:rPr>
          <w:sz w:val="16"/>
        </w:rPr>
        <w:t xml:space="preserve">.20 This taboo is consistent with the view generally held by U.S. political leaders that the </w:t>
      </w:r>
      <w:r w:rsidRPr="001D7679">
        <w:rPr>
          <w:highlight w:val="cyan"/>
          <w:u w:val="single"/>
        </w:rPr>
        <w:t>use</w:t>
      </w:r>
      <w:r w:rsidRPr="000146E7">
        <w:rPr>
          <w:sz w:val="16"/>
        </w:rPr>
        <w:t xml:space="preserve"> of nuclear weapons, virtually by definition, </w:t>
      </w:r>
      <w:r w:rsidRPr="001D7679">
        <w:rPr>
          <w:highlight w:val="cyan"/>
          <w:u w:val="single"/>
        </w:rPr>
        <w:t>is disproportionate to U.S. goals in a regional crisis</w:t>
      </w:r>
      <w:r w:rsidRPr="001D7679">
        <w:rPr>
          <w:sz w:val="16"/>
          <w:highlight w:val="cyan"/>
        </w:rPr>
        <w:t>.</w:t>
      </w:r>
      <w:r w:rsidRPr="000146E7">
        <w:rPr>
          <w:sz w:val="16"/>
        </w:rPr>
        <w:t xml:space="preserve"> </w:t>
      </w:r>
      <w:r w:rsidRPr="001D7679">
        <w:rPr>
          <w:b/>
          <w:highlight w:val="cyan"/>
          <w:u w:val="single"/>
        </w:rPr>
        <w:t xml:space="preserve">This </w:t>
      </w:r>
      <w:r w:rsidRPr="001D7679">
        <w:rPr>
          <w:b/>
          <w:u w:val="single"/>
        </w:rPr>
        <w:t xml:space="preserve">American </w:t>
      </w:r>
      <w:r w:rsidRPr="001D7679">
        <w:rPr>
          <w:b/>
          <w:highlight w:val="cyan"/>
          <w:u w:val="single"/>
        </w:rPr>
        <w:t>perspective</w:t>
      </w:r>
      <w:r w:rsidRPr="00B86C75">
        <w:rPr>
          <w:b/>
          <w:u w:val="single"/>
        </w:rPr>
        <w:t xml:space="preserve"> </w:t>
      </w:r>
      <w:r w:rsidRPr="001D7679">
        <w:rPr>
          <w:b/>
          <w:highlight w:val="cyan"/>
          <w:u w:val="single"/>
        </w:rPr>
        <w:t>is</w:t>
      </w:r>
      <w:r w:rsidRPr="00B86C75">
        <w:rPr>
          <w:b/>
          <w:u w:val="single"/>
        </w:rPr>
        <w:t xml:space="preserve"> well </w:t>
      </w:r>
      <w:r w:rsidRPr="001D7679">
        <w:rPr>
          <w:b/>
          <w:highlight w:val="cyan"/>
          <w:u w:val="single"/>
        </w:rPr>
        <w:t>recognized internationally</w:t>
      </w:r>
      <w:r w:rsidRPr="00B86C75">
        <w:rPr>
          <w:b/>
          <w:u w:val="single"/>
        </w:rPr>
        <w:t xml:space="preserve">, potentially </w:t>
      </w:r>
      <w:r w:rsidRPr="001D7679">
        <w:rPr>
          <w:b/>
          <w:highlight w:val="cyan"/>
          <w:u w:val="single"/>
        </w:rPr>
        <w:t>reducing the credibility of regional</w:t>
      </w:r>
      <w:r w:rsidRPr="00B86C75">
        <w:rPr>
          <w:b/>
          <w:u w:val="single"/>
        </w:rPr>
        <w:t xml:space="preserve"> U S. </w:t>
      </w:r>
      <w:r w:rsidRPr="001D7679">
        <w:rPr>
          <w:b/>
          <w:highlight w:val="cyan"/>
          <w:u w:val="single"/>
        </w:rPr>
        <w:t>deterrence</w:t>
      </w:r>
      <w:r w:rsidRPr="00B86C75">
        <w:rPr>
          <w:b/>
          <w:u w:val="single"/>
        </w:rPr>
        <w:t xml:space="preserve"> threats.</w:t>
      </w:r>
      <w:r w:rsidRPr="000146E7">
        <w:rPr>
          <w:sz w:val="16"/>
        </w:rPr>
        <w:t xml:space="preserve"> Indeed, the United States has sought to strengthen the nuclear taboo in regional considerations. For example, as part of a package of "negative security assurances" </w:t>
      </w:r>
      <w:r w:rsidRPr="001D7679">
        <w:rPr>
          <w:highlight w:val="cyan"/>
          <w:u w:val="single"/>
        </w:rPr>
        <w:t>the United States</w:t>
      </w:r>
      <w:r w:rsidRPr="00B86C75">
        <w:rPr>
          <w:u w:val="single"/>
        </w:rPr>
        <w:t xml:space="preserve"> formally </w:t>
      </w:r>
      <w:r w:rsidRPr="001D7679">
        <w:rPr>
          <w:highlight w:val="cyan"/>
          <w:u w:val="single"/>
        </w:rPr>
        <w:t>has pledged</w:t>
      </w:r>
      <w:r w:rsidRPr="00B86C75">
        <w:rPr>
          <w:u w:val="single"/>
        </w:rPr>
        <w:t xml:space="preserve"> as policy </w:t>
      </w:r>
      <w:r w:rsidRPr="001D7679">
        <w:rPr>
          <w:highlight w:val="cyan"/>
          <w:u w:val="single"/>
        </w:rPr>
        <w:t>not to use nuclear weapons against</w:t>
      </w:r>
      <w:r w:rsidRPr="00B86C75">
        <w:rPr>
          <w:u w:val="single"/>
        </w:rPr>
        <w:t xml:space="preserve"> non-nuclear </w:t>
      </w:r>
      <w:r w:rsidRPr="001D7679">
        <w:rPr>
          <w:highlight w:val="cyan"/>
          <w:u w:val="single"/>
        </w:rPr>
        <w:t>states</w:t>
      </w:r>
      <w:r w:rsidRPr="00B86C75">
        <w:rPr>
          <w:u w:val="single"/>
        </w:rPr>
        <w:t xml:space="preserve"> that are </w:t>
      </w:r>
      <w:r w:rsidRPr="001D7679">
        <w:rPr>
          <w:highlight w:val="cyan"/>
          <w:u w:val="single"/>
        </w:rPr>
        <w:t>party to the</w:t>
      </w:r>
      <w:r w:rsidRPr="001D7679">
        <w:rPr>
          <w:u w:val="single"/>
        </w:rPr>
        <w:t xml:space="preserve"> </w:t>
      </w:r>
      <w:r w:rsidRPr="001D7679">
        <w:rPr>
          <w:highlight w:val="cyan"/>
          <w:u w:val="single"/>
        </w:rPr>
        <w:t>N</w:t>
      </w:r>
      <w:r w:rsidRPr="00B86C75">
        <w:rPr>
          <w:u w:val="single"/>
        </w:rPr>
        <w:t>on-</w:t>
      </w:r>
      <w:r w:rsidRPr="001D7679">
        <w:rPr>
          <w:highlight w:val="cyan"/>
          <w:u w:val="single"/>
        </w:rPr>
        <w:t>P</w:t>
      </w:r>
      <w:r w:rsidRPr="00B86C75">
        <w:rPr>
          <w:u w:val="single"/>
        </w:rPr>
        <w:t xml:space="preserve">roliferation </w:t>
      </w:r>
      <w:r w:rsidRPr="001D7679">
        <w:rPr>
          <w:highlight w:val="cyan"/>
          <w:u w:val="single"/>
        </w:rPr>
        <w:t>T</w:t>
      </w:r>
      <w:r w:rsidRPr="00B86C75">
        <w:rPr>
          <w:u w:val="single"/>
        </w:rPr>
        <w:t>reaty</w:t>
      </w:r>
      <w:r w:rsidRPr="000146E7">
        <w:rPr>
          <w:sz w:val="16"/>
        </w:rPr>
        <w:t xml:space="preserve"> or any comparable internationally binding commitment not to acquire nuclear devices, except in the case of attack by a signatory allied or associated with a nuclear weapons state. This U.S. pledge of nonuse was announced by Secretary Of State Cyrus Vance in 1978 and has been reaffirmed by the Clinton administration. In addition, beginning in the early 1990s, the United States began withdrawing most of its theater nuclear weapons, and few remain with U.S. forces abroad. </w:t>
      </w:r>
      <w:r w:rsidRPr="001D7679">
        <w:rPr>
          <w:highlight w:val="cyan"/>
          <w:u w:val="single"/>
        </w:rPr>
        <w:t>The deterrent value</w:t>
      </w:r>
      <w:r w:rsidRPr="000146E7">
        <w:rPr>
          <w:sz w:val="16"/>
        </w:rPr>
        <w:t xml:space="preserve"> that might be contributed by the fearsome destructive potential </w:t>
      </w:r>
      <w:r w:rsidRPr="001D7679">
        <w:rPr>
          <w:highlight w:val="cyan"/>
          <w:u w:val="single"/>
        </w:rPr>
        <w:t>of</w:t>
      </w:r>
      <w:r w:rsidRPr="00B86C75">
        <w:rPr>
          <w:u w:val="single"/>
        </w:rPr>
        <w:t xml:space="preserve"> </w:t>
      </w:r>
      <w:r w:rsidRPr="000146E7">
        <w:rPr>
          <w:sz w:val="16"/>
        </w:rPr>
        <w:t xml:space="preserve">remaining theater and strategic </w:t>
      </w:r>
      <w:r w:rsidRPr="001D7679">
        <w:rPr>
          <w:highlight w:val="cyan"/>
          <w:u w:val="single"/>
        </w:rPr>
        <w:t>nuclear weapons may be reduced by the</w:t>
      </w:r>
      <w:r w:rsidRPr="000146E7">
        <w:rPr>
          <w:sz w:val="16"/>
        </w:rPr>
        <w:t xml:space="preserve"> widespread </w:t>
      </w:r>
      <w:r w:rsidRPr="001D7679">
        <w:rPr>
          <w:highlight w:val="cyan"/>
          <w:u w:val="single"/>
        </w:rPr>
        <w:t>perception</w:t>
      </w:r>
      <w:r w:rsidRPr="000146E7">
        <w:rPr>
          <w:sz w:val="16"/>
        </w:rPr>
        <w:t xml:space="preserve">, encouraged by U.S. declarations and be- havior, </w:t>
      </w:r>
      <w:r w:rsidRPr="001D7679">
        <w:rPr>
          <w:highlight w:val="cyan"/>
          <w:u w:val="single"/>
        </w:rPr>
        <w:t>that their use could not be compatible with any regional U .S. interest</w:t>
      </w:r>
      <w:r w:rsidRPr="00B86C75">
        <w:rPr>
          <w:u w:val="single"/>
        </w:rPr>
        <w:t>.</w:t>
      </w:r>
      <w:r w:rsidRPr="000146E7">
        <w:rPr>
          <w:sz w:val="16"/>
        </w:rPr>
        <w:t xml:space="preserve"> Following the Gulf war, for example, former President Bush was asked, "Are there any circumstances in which you actually had a nuclear option, or do you think that it would be very difficult for any president to exercise that?" President Bush's response reflects the general and powerful internal taboo against U.S. nuclear use in regional contingencies: "l still stay with that view, that it would be extraordinarily difficult. I suppose you could conjure up some horrible scenario that would call for the use of battlefield tactical nuclear weapons or something, but it was not something that we really contemplated at all." 23 In discussing the possibility of U S. nuclear use at the time General Colin Powell said to Defense Secretary Cheney, "Let's not even think about nukes, you know we're not going to let that genie lose." Cheney replied, "Of course not. "24 On 3 April 1994, in the context of the crisis with North Korea over its nuclear weapons program, Secretary of Defense Perry provided an equally definitive rejection Of nuclear use. When asked On Meet the press, "What about the possibility Of the use Of nuclear weapons, if it would save American lives?" Secretary Perry replied, "I can't envision the circumstances in which the use of nuclear weapons would be reasonable or prudent military ac- tion." This great reluctance On the part of U.S. political leaders to consider the use of nuclear weapons is neither new nor the result Of a lack Of military experience. In 1954, President Eisenhower, re- sponding to a National Security Council staff paper concerning the possibility Of using low-yield nuclear weapons to relieve the French forces besieged in Dien Bien Phu, said, "You boys must be crazy. We can't use those awful things against Asians for a second time in less than ten years. My God." Clearly, </w:t>
      </w:r>
      <w:r w:rsidRPr="00B86C75">
        <w:rPr>
          <w:u w:val="single"/>
        </w:rPr>
        <w:t>the effect of the nuclear taboo among American leaders had begun by 1954 and may have been a factor in their earlier nonuse by Truman during the Korean War.</w:t>
      </w:r>
    </w:p>
    <w:p w14:paraId="4016640E" w14:textId="77777777" w:rsidR="00A76C58" w:rsidRPr="00871258" w:rsidRDefault="00A76C58" w:rsidP="00A76C58">
      <w:pPr>
        <w:pStyle w:val="Heading4"/>
      </w:pPr>
      <w:r>
        <w:t>ukraine, iran alt causes to cred</w:t>
      </w:r>
    </w:p>
    <w:p w14:paraId="360943C7" w14:textId="77777777" w:rsidR="00A76C58" w:rsidRPr="00871258" w:rsidRDefault="00A76C58" w:rsidP="00A76C58">
      <w:r w:rsidRPr="00871258">
        <w:rPr>
          <w:b/>
        </w:rPr>
        <w:t>Heinrichs 15</w:t>
      </w:r>
      <w:r w:rsidRPr="00871258">
        <w:t xml:space="preserve"> </w:t>
      </w:r>
      <w:r w:rsidRPr="00871258">
        <w:rPr>
          <w:sz w:val="16"/>
          <w:szCs w:val="16"/>
        </w:rPr>
        <w:t xml:space="preserve">(Rebeccah Heinrichs is an Adjunct Fellow at Hudson Institute. She provides research and commentary on a range of national security issues, and specializes in nuclear deterrence, missile defense, and counter-proliferation. "Time to get serious about nuclear deterrence," July 1, 2015. </w:t>
      </w:r>
      <w:hyperlink r:id="rId19" w:history="1">
        <w:r w:rsidRPr="00871258">
          <w:rPr>
            <w:rStyle w:val="Hyperlink"/>
            <w:sz w:val="16"/>
            <w:szCs w:val="16"/>
          </w:rPr>
          <w:t>www.realcleardefense.com/articles/2015/07/01/time_to_get_serious_about_nuclear_deterrence_108157.html</w:t>
        </w:r>
      </w:hyperlink>
      <w:r w:rsidRPr="00871258">
        <w:rPr>
          <w:sz w:val="16"/>
          <w:szCs w:val="16"/>
        </w:rPr>
        <w:t xml:space="preserve">) </w:t>
      </w:r>
      <w:r w:rsidRPr="00871258">
        <w:rPr>
          <w:i/>
          <w:sz w:val="16"/>
          <w:szCs w:val="16"/>
        </w:rPr>
        <w:t>jsk</w:t>
      </w:r>
    </w:p>
    <w:p w14:paraId="1C7A0934" w14:textId="77777777" w:rsidR="00A76C58" w:rsidRPr="00871258" w:rsidRDefault="00A76C58" w:rsidP="00A76C58">
      <w:pPr>
        <w:rPr>
          <w:u w:val="single"/>
        </w:rPr>
      </w:pPr>
      <w:r w:rsidRPr="006114B6">
        <w:rPr>
          <w:highlight w:val="cyan"/>
          <w:u w:val="single"/>
        </w:rPr>
        <w:t>The United States</w:t>
      </w:r>
      <w:r w:rsidRPr="00871258">
        <w:rPr>
          <w:sz w:val="16"/>
        </w:rPr>
        <w:t xml:space="preserve"> is behaving in such a way that </w:t>
      </w:r>
      <w:r w:rsidRPr="006114B6">
        <w:rPr>
          <w:highlight w:val="cyan"/>
          <w:u w:val="single"/>
        </w:rPr>
        <w:t>does not lower the chances of nuclear conflict</w:t>
      </w:r>
      <w:r w:rsidRPr="00871258">
        <w:rPr>
          <w:sz w:val="16"/>
        </w:rPr>
        <w:t xml:space="preserve">; to the contrary, </w:t>
      </w:r>
      <w:r w:rsidRPr="00F44D94">
        <w:rPr>
          <w:u w:val="single"/>
        </w:rPr>
        <w:t>this administration</w:t>
      </w:r>
      <w:r w:rsidRPr="00871258">
        <w:rPr>
          <w:sz w:val="16"/>
        </w:rPr>
        <w:t xml:space="preserve">, so dedicated to lowering the world’s number of nuclear weapons, </w:t>
      </w:r>
      <w:r w:rsidRPr="00F44D94">
        <w:rPr>
          <w:u w:val="single"/>
        </w:rPr>
        <w:t xml:space="preserve">is increasing the plausibility of a nuclear conflict. </w:t>
      </w:r>
      <w:r w:rsidRPr="00871258">
        <w:rPr>
          <w:sz w:val="16"/>
        </w:rPr>
        <w:t xml:space="preserve">This is because in two key areas the Obama administration is making it all too tempting for certain countries to acquire nuclear weapons and perhaps even employ them on the battlefield. </w:t>
      </w:r>
      <w:r w:rsidRPr="00BD1FC8">
        <w:rPr>
          <w:u w:val="single"/>
        </w:rPr>
        <w:t>Hawks and doves agree that one of the U.S. means for lowering the likelihood of nuclear conflict is to control the spread of nuclear weapons</w:t>
      </w:r>
      <w:r w:rsidRPr="00871258">
        <w:rPr>
          <w:sz w:val="16"/>
        </w:rPr>
        <w:t xml:space="preserve">. This is why the United States offers a nuclear “umbrella” to key allies. The reasoning goes like this: Japan and South Korea, for instance, do not need to acquire nuclear weapons since the United States assures them (and warns enemies) that if a country like North Korea were to dare attack them, the United States would respond on their behalf. Likewise, every NATO country can rest assured that an attack on any single member of the Alliance will be treated as an attack on every other member of the alliance, the United States included. Defense Secretary </w:t>
      </w:r>
      <w:r w:rsidRPr="00BD1FC8">
        <w:rPr>
          <w:u w:val="single"/>
        </w:rPr>
        <w:t>Carter just wrapped up a tour</w:t>
      </w:r>
      <w:r w:rsidRPr="00871258">
        <w:rPr>
          <w:sz w:val="16"/>
        </w:rPr>
        <w:t xml:space="preserve"> in Europe </w:t>
      </w:r>
      <w:r w:rsidRPr="00BD1FC8">
        <w:rPr>
          <w:u w:val="single"/>
        </w:rPr>
        <w:t>meant to assure NATO allies</w:t>
      </w:r>
      <w:r w:rsidRPr="00871258">
        <w:rPr>
          <w:sz w:val="16"/>
        </w:rPr>
        <w:t xml:space="preserve"> that the United States remains committed to their security. </w:t>
      </w:r>
      <w:r w:rsidRPr="00BD1FC8">
        <w:rPr>
          <w:u w:val="single"/>
        </w:rPr>
        <w:t>He announced the United States would contribute military equipment</w:t>
      </w:r>
      <w:r w:rsidRPr="00871258">
        <w:rPr>
          <w:sz w:val="16"/>
        </w:rPr>
        <w:t xml:space="preserve"> across six NATO countries. </w:t>
      </w:r>
      <w:r w:rsidRPr="00BD1FC8">
        <w:rPr>
          <w:u w:val="single"/>
        </w:rPr>
        <w:t>This</w:t>
      </w:r>
      <w:r w:rsidRPr="00871258">
        <w:rPr>
          <w:sz w:val="16"/>
        </w:rPr>
        <w:t xml:space="preserve">, he argued, </w:t>
      </w:r>
      <w:r w:rsidRPr="00BD1FC8">
        <w:rPr>
          <w:u w:val="single"/>
        </w:rPr>
        <w:t>would show U.S. commitment to the alliance</w:t>
      </w:r>
      <w:r w:rsidRPr="00871258">
        <w:rPr>
          <w:sz w:val="16"/>
        </w:rPr>
        <w:t xml:space="preserve"> in response to Russia’s persistent aggression and provocations. </w:t>
      </w:r>
      <w:r w:rsidRPr="00BD1FC8">
        <w:rPr>
          <w:u w:val="single"/>
        </w:rPr>
        <w:t>Tanks are a nice gesture</w:t>
      </w:r>
      <w:r w:rsidRPr="00871258">
        <w:rPr>
          <w:sz w:val="16"/>
        </w:rPr>
        <w:t xml:space="preserve"> and his announcement seemed to please the NATO members perceived to be most vulnerable, namely the Balkan states. </w:t>
      </w:r>
      <w:r w:rsidRPr="00BD1FC8">
        <w:rPr>
          <w:u w:val="single"/>
        </w:rPr>
        <w:t xml:space="preserve">But that </w:t>
      </w:r>
      <w:r w:rsidRPr="006114B6">
        <w:rPr>
          <w:highlight w:val="cyan"/>
          <w:u w:val="single"/>
        </w:rPr>
        <w:t>low number of conventional weapons is unlikely to change Russia’s calculation</w:t>
      </w:r>
      <w:r w:rsidRPr="00871258">
        <w:rPr>
          <w:sz w:val="16"/>
        </w:rPr>
        <w:t xml:space="preserve"> that its current behavior is not worth the cost of a potential response from, say, tanks. This is because Russia has already demonstrated a willingness to threaten with nuclear weapons. To his credit, Secretary Carter responded to a recent press question about whether or not Vladmir Putin’s nuclear threats are mere posturing, by stating that, “nuclear weapons are not something that should be the subject of loose rhetoric by world leadership.” But it’s not enough to simply state this. </w:t>
      </w:r>
      <w:r w:rsidRPr="006114B6">
        <w:rPr>
          <w:highlight w:val="cyan"/>
          <w:u w:val="single"/>
        </w:rPr>
        <w:t>The</w:t>
      </w:r>
      <w:r w:rsidRPr="00BD1FC8">
        <w:rPr>
          <w:u w:val="single"/>
        </w:rPr>
        <w:t xml:space="preserve"> great </w:t>
      </w:r>
      <w:r w:rsidRPr="006114B6">
        <w:rPr>
          <w:highlight w:val="cyan"/>
          <w:u w:val="single"/>
        </w:rPr>
        <w:t>paradox of deterring nuclear conflict is to make it unmistakably clear that the United States is willing to employ nuclear weapons</w:t>
      </w:r>
      <w:r w:rsidRPr="00871258">
        <w:rPr>
          <w:sz w:val="16"/>
        </w:rPr>
        <w:t xml:space="preserve"> to prevent an exchange and preserve the lives of its citizens and those of its allies. Nuclear weapons are the ultimate terror weapon. Although nuclear weapons range in yields, and therefore levels of destructive potential, any nuclear weapon carries with it the fear of ultimate horror and suffering. Ask any layperson what he thinks about nuclear weapons and he’ll likely mention “annihilation,” perhaps even global annihilation. But doesn’t the threat of global destruction keep countries like Russia from even considering starting a nuclear war? If that is Russia’s fear, all the evidence points to the opposite. Moscow has been busy over the last several decades moving nuclear weapons to the center of its military doctrine and increasing the credibility of the force by maintaining, building, and refusing to give up a stunning arsenal of low-yield nuclear weapons. Telling, these are also called “battlefield” nuclear weapons for their intended use on the battlefield. In the last major arms control treaty, New START, many experts urged President Obama and Secretary Clinton to include Russia’s battlefield nuclear weapons in the terms of the final deal. Moscow has 10 of these weapons for every one of Washington’s low-yield nuclear weapons. But Russia refused to include them, so the Obama administration conceded this point in an effort to obtain the treaty. What we are seeing now in Eastern Europe is exactly why Russia refused to shrink its battlefield nuclear arsenal. </w:t>
      </w:r>
      <w:r w:rsidRPr="006114B6">
        <w:rPr>
          <w:highlight w:val="cyan"/>
          <w:u w:val="single"/>
        </w:rPr>
        <w:t>Russian officials have been threatening</w:t>
      </w:r>
      <w:r w:rsidRPr="00BD1FC8">
        <w:rPr>
          <w:u w:val="single"/>
        </w:rPr>
        <w:t xml:space="preserve"> by word and in war-games, their </w:t>
      </w:r>
      <w:r w:rsidRPr="006114B6">
        <w:rPr>
          <w:highlight w:val="cyan"/>
          <w:u w:val="single"/>
        </w:rPr>
        <w:t>employment</w:t>
      </w:r>
      <w:r w:rsidRPr="00BD1FC8">
        <w:rPr>
          <w:u w:val="single"/>
        </w:rPr>
        <w:t xml:space="preserve"> against NATO states, </w:t>
      </w:r>
      <w:r w:rsidRPr="006114B6">
        <w:rPr>
          <w:highlight w:val="cyan"/>
          <w:u w:val="single"/>
        </w:rPr>
        <w:t xml:space="preserve">and because they have lower yields, the threat has </w:t>
      </w:r>
      <w:r w:rsidRPr="006114B6">
        <w:rPr>
          <w:u w:val="single"/>
        </w:rPr>
        <w:t xml:space="preserve">a ring of </w:t>
      </w:r>
      <w:r w:rsidRPr="006114B6">
        <w:rPr>
          <w:highlight w:val="cyan"/>
          <w:u w:val="single"/>
        </w:rPr>
        <w:t>greater credibility</w:t>
      </w:r>
      <w:r w:rsidRPr="00871258">
        <w:rPr>
          <w:sz w:val="16"/>
        </w:rPr>
        <w:t xml:space="preserve">. In recent testimony, the former head of NORTHCOM and current Vice Chairman of the Joint Chiefs of Staff, Admiral Winnefeld, explained that Russian military doctrine supports the employment of nuclear weapons in order to de-escalate a non-nuclear conflict. This is because, as the admiral explained, NATO can overwhelm Russia in conventional weaponry. But </w:t>
      </w:r>
      <w:r w:rsidRPr="006114B6">
        <w:rPr>
          <w:highlight w:val="cyan"/>
          <w:u w:val="single"/>
        </w:rPr>
        <w:t>NATO’s</w:t>
      </w:r>
      <w:r w:rsidRPr="00BD1FC8">
        <w:rPr>
          <w:u w:val="single"/>
        </w:rPr>
        <w:t xml:space="preserve"> understandably strong </w:t>
      </w:r>
      <w:r w:rsidRPr="006114B6">
        <w:rPr>
          <w:highlight w:val="cyan"/>
          <w:u w:val="single"/>
        </w:rPr>
        <w:t>aversion to even threatening the employment of nuclear weapons gives Russia leverage</w:t>
      </w:r>
      <w:r w:rsidRPr="00871258">
        <w:rPr>
          <w:sz w:val="16"/>
        </w:rPr>
        <w:t xml:space="preserve">. </w:t>
      </w:r>
      <w:r w:rsidRPr="00484EE6">
        <w:rPr>
          <w:u w:val="single"/>
        </w:rPr>
        <w:t>Russia has no qualms about leveraging the fear of nuclear conflict</w:t>
      </w:r>
      <w:r w:rsidRPr="00871258">
        <w:rPr>
          <w:sz w:val="16"/>
        </w:rPr>
        <w:t xml:space="preserve"> to further its national objectives. If the United States and its NATO partners don’t get serious about flexing its own nuclear deterrents in response to Russia’s blatant threats, Moscow might continue to get the message that its theory of employing a low-yield nuke is actually having the desired effect, which is that Russia is controlling the escalation in the region, and that it can do what it wants, including “rescuing” ethnic Russians who are citizens of other sovereign states, and redrawing national borders in the process. </w:t>
      </w:r>
      <w:r w:rsidRPr="006114B6">
        <w:rPr>
          <w:highlight w:val="cyan"/>
          <w:u w:val="single"/>
        </w:rPr>
        <w:t>It’s not credible for the United States to threaten</w:t>
      </w:r>
      <w:r w:rsidRPr="00484EE6">
        <w:rPr>
          <w:u w:val="single"/>
        </w:rPr>
        <w:t xml:space="preserve"> the </w:t>
      </w:r>
      <w:r w:rsidRPr="006114B6">
        <w:rPr>
          <w:highlight w:val="cyan"/>
          <w:u w:val="single"/>
        </w:rPr>
        <w:t>employment</w:t>
      </w:r>
      <w:r w:rsidRPr="00484EE6">
        <w:rPr>
          <w:u w:val="single"/>
        </w:rPr>
        <w:t xml:space="preserve"> of the high yield nuclear</w:t>
      </w:r>
      <w:r w:rsidRPr="00871258">
        <w:rPr>
          <w:sz w:val="16"/>
        </w:rPr>
        <w:t xml:space="preserve"> </w:t>
      </w:r>
      <w:r w:rsidRPr="00484EE6">
        <w:rPr>
          <w:u w:val="single"/>
        </w:rPr>
        <w:t>weapons</w:t>
      </w:r>
      <w:r w:rsidRPr="00871258">
        <w:rPr>
          <w:sz w:val="16"/>
        </w:rPr>
        <w:t xml:space="preserve"> that are based in the United States. </w:t>
      </w:r>
      <w:r w:rsidRPr="005F2E91">
        <w:rPr>
          <w:u w:val="single"/>
        </w:rPr>
        <w:t>Nobody would believe Washington</w:t>
      </w:r>
      <w:r w:rsidRPr="00871258">
        <w:rPr>
          <w:sz w:val="16"/>
        </w:rPr>
        <w:t xml:space="preserve"> would respond with a high-yield weapon in response to a Russian low-yield one. Therefore, </w:t>
      </w:r>
      <w:r w:rsidRPr="005F2E91">
        <w:rPr>
          <w:u w:val="single"/>
        </w:rPr>
        <w:t>the United States can demonstrate a credible nuclear deterrent by moving its low-yield nuclear weapons closer to the Russian threat.</w:t>
      </w:r>
      <w:r w:rsidRPr="00871258">
        <w:rPr>
          <w:sz w:val="16"/>
        </w:rPr>
        <w:t xml:space="preserve"> There are several options for doing this, including rotational basing of the B-52 bomber in Eastern Europe, for example. The other area in which </w:t>
      </w:r>
      <w:r w:rsidRPr="00871258">
        <w:rPr>
          <w:u w:val="single"/>
        </w:rPr>
        <w:t>the administration is increasing</w:t>
      </w:r>
      <w:r w:rsidRPr="00871258">
        <w:rPr>
          <w:sz w:val="16"/>
        </w:rPr>
        <w:t xml:space="preserve"> instability and </w:t>
      </w:r>
      <w:r w:rsidRPr="00871258">
        <w:rPr>
          <w:u w:val="single"/>
        </w:rPr>
        <w:t>the likelihood of nuclear proliferation</w:t>
      </w:r>
      <w:r w:rsidRPr="00871258">
        <w:rPr>
          <w:sz w:val="16"/>
        </w:rPr>
        <w:t xml:space="preserve"> is </w:t>
      </w:r>
      <w:r w:rsidRPr="00871258">
        <w:rPr>
          <w:u w:val="single"/>
        </w:rPr>
        <w:t xml:space="preserve">in its pursuit of </w:t>
      </w:r>
      <w:r w:rsidRPr="006114B6">
        <w:rPr>
          <w:highlight w:val="cyan"/>
          <w:u w:val="single"/>
        </w:rPr>
        <w:t>the Iran nuclear deal</w:t>
      </w:r>
      <w:r w:rsidRPr="00871258">
        <w:rPr>
          <w:u w:val="single"/>
        </w:rPr>
        <w:t xml:space="preserve">. </w:t>
      </w:r>
      <w:r w:rsidRPr="00871258">
        <w:rPr>
          <w:sz w:val="16"/>
        </w:rPr>
        <w:t xml:space="preserve">The media has given the P5+1 Iran negotiations the foreign policy spotlight, albeit a dim one. Reams have been written on the number of U.S. concessions. In days not long ago, the U.S. position, along with the U.N. Security Council was to prohibit an Iranian enrichment program at all. That was the first watershed breakthrough, shifting the goal from preventing an Iranian nuclear weapon program to slowing it and aiming to create a means to have greater insight on it. Administration officials, at one point, also claimed Iran’s formidable missile program would be stymied by the deal. But the Mullahs objected to this, and so, the Obama State Department caved without a fight. The most recent concession should be breathtaking to even the most supportive of the administration’s efforts in achieving a deal. Reportedly, the United States will no longer insist on getting to the bottom of Iran’s weaponization activities and there will be no intrusive inspections of military facilities where this was (is?) taking place. Rather than maintaining a “trust by verify” policy towards Iran, Susan Rice said the United States would take a “distrust and verify” policy. Now, it is clear, that if it means getting a deal, </w:t>
      </w:r>
      <w:r w:rsidRPr="00871258">
        <w:rPr>
          <w:u w:val="single"/>
        </w:rPr>
        <w:t>Obama’s State Department is happy with a policy of “distrust and do not verify.</w:t>
      </w:r>
      <w:r w:rsidRPr="00871258">
        <w:rPr>
          <w:sz w:val="16"/>
        </w:rPr>
        <w:t>” It has become laughable to even suggest that the Obama administration is moving toward slowing the Iranians nuclear program. If a deal is achieved, and it almost certainly will be</w:t>
      </w:r>
      <w:r w:rsidRPr="00871258">
        <w:rPr>
          <w:u w:val="single"/>
        </w:rPr>
        <w:t xml:space="preserve">, this </w:t>
      </w:r>
      <w:r w:rsidRPr="006114B6">
        <w:rPr>
          <w:highlight w:val="cyan"/>
          <w:u w:val="single"/>
        </w:rPr>
        <w:t>will advertise</w:t>
      </w:r>
      <w:r w:rsidRPr="00871258">
        <w:rPr>
          <w:sz w:val="16"/>
        </w:rPr>
        <w:t xml:space="preserve"> to all </w:t>
      </w:r>
      <w:r w:rsidRPr="006114B6">
        <w:rPr>
          <w:highlight w:val="cyan"/>
          <w:u w:val="single"/>
        </w:rPr>
        <w:t>that if a country violates international norms</w:t>
      </w:r>
      <w:r w:rsidRPr="00871258">
        <w:rPr>
          <w:sz w:val="16"/>
        </w:rPr>
        <w:t xml:space="preserve"> and treaties long enough, </w:t>
      </w:r>
      <w:r w:rsidRPr="006114B6">
        <w:rPr>
          <w:highlight w:val="cyan"/>
          <w:u w:val="single"/>
        </w:rPr>
        <w:t>the United States will</w:t>
      </w:r>
      <w:r w:rsidRPr="00871258">
        <w:rPr>
          <w:sz w:val="16"/>
        </w:rPr>
        <w:t xml:space="preserve"> simply get tired to pushing back on, and finally </w:t>
      </w:r>
      <w:r w:rsidRPr="00871258">
        <w:rPr>
          <w:u w:val="single"/>
        </w:rPr>
        <w:t xml:space="preserve">approve, condone, and </w:t>
      </w:r>
      <w:r w:rsidRPr="006114B6">
        <w:rPr>
          <w:highlight w:val="cyan"/>
          <w:u w:val="single"/>
        </w:rPr>
        <w:t>reward this behavior</w:t>
      </w:r>
      <w:r w:rsidRPr="00871258">
        <w:rPr>
          <w:u w:val="single"/>
        </w:rPr>
        <w:t>. Why would any country abide by arms control treaties like the Nuclear Non-proliferation Treaty</w:t>
      </w:r>
      <w:r w:rsidRPr="00871258">
        <w:rPr>
          <w:sz w:val="16"/>
        </w:rPr>
        <w:t xml:space="preserve">, of which Iran is a member and in perpetual violation? And if Iran has a nuclear weapon, </w:t>
      </w:r>
      <w:r w:rsidRPr="00871258">
        <w:rPr>
          <w:u w:val="single"/>
        </w:rPr>
        <w:t>countries like Saudi Arabia, a staunch enemy of Iran’s, will be tempted to get one too.</w:t>
      </w:r>
      <w:r w:rsidRPr="00871258">
        <w:rPr>
          <w:sz w:val="16"/>
        </w:rPr>
        <w:t xml:space="preserve"> Between Russia’s behavior and Iran’s, and the Obama administration’s response to both, nuclear proliferation and even employment is more likely, not less. Global stability has become shockingly precarious. It is not enough to sincerely want to avoid nuclear war to prevent it. The United States must get back to enforcing arms control treaties to stop the spread of nuclear weapons. Above all, </w:t>
      </w:r>
      <w:r w:rsidRPr="00871258">
        <w:rPr>
          <w:u w:val="single"/>
        </w:rPr>
        <w:t>Washington must get serious again about establishing a credible nuclear deterrent, and it can’t do it soon enough.</w:t>
      </w:r>
    </w:p>
    <w:p w14:paraId="70DCF473" w14:textId="77777777" w:rsidR="00A76C58" w:rsidRDefault="00A76C58" w:rsidP="00A76C58">
      <w:pPr>
        <w:pStyle w:val="Heading4"/>
      </w:pPr>
      <w:r>
        <w:t xml:space="preserve">zero cred now – ukraine </w:t>
      </w:r>
    </w:p>
    <w:p w14:paraId="679AE12D" w14:textId="77777777" w:rsidR="00A76C58" w:rsidRPr="00D8016E" w:rsidRDefault="00A76C58" w:rsidP="00A76C58">
      <w:pPr>
        <w:rPr>
          <w:sz w:val="16"/>
          <w:szCs w:val="16"/>
        </w:rPr>
      </w:pPr>
      <w:r w:rsidRPr="00D8016E">
        <w:rPr>
          <w:b/>
        </w:rPr>
        <w:t>Forest and Rayne 16</w:t>
      </w:r>
      <w:r w:rsidRPr="00D8016E">
        <w:t xml:space="preserve"> </w:t>
      </w:r>
      <w:r w:rsidRPr="00D8016E">
        <w:rPr>
          <w:sz w:val="16"/>
          <w:szCs w:val="16"/>
        </w:rPr>
        <w:t xml:space="preserve">(Kaya Forest and Sierra Rayne are staff writers for American Thinker. "Two Nations Suffering the Loss of US Nuclear Deterrence," March 21, 2016. </w:t>
      </w:r>
      <w:hyperlink r:id="rId20" w:history="1">
        <w:r w:rsidRPr="00D8016E">
          <w:rPr>
            <w:rStyle w:val="Hyperlink"/>
            <w:sz w:val="16"/>
            <w:szCs w:val="16"/>
          </w:rPr>
          <w:t>www.americanthinker.com/articles/2016/03/two_nations_suffering_the_loss_of_us_nuclear_deterrence.html</w:t>
        </w:r>
      </w:hyperlink>
      <w:r w:rsidRPr="00D8016E">
        <w:rPr>
          <w:sz w:val="16"/>
          <w:szCs w:val="16"/>
        </w:rPr>
        <w:t xml:space="preserve">) </w:t>
      </w:r>
      <w:r w:rsidRPr="00D8016E">
        <w:rPr>
          <w:i/>
          <w:sz w:val="16"/>
          <w:szCs w:val="16"/>
        </w:rPr>
        <w:t>jsk</w:t>
      </w:r>
    </w:p>
    <w:p w14:paraId="3BBD6FDD" w14:textId="77777777" w:rsidR="00A76C58" w:rsidRDefault="00A76C58" w:rsidP="00A76C58">
      <w:pPr>
        <w:rPr>
          <w:sz w:val="16"/>
        </w:rPr>
      </w:pPr>
      <w:r w:rsidRPr="006114B6">
        <w:rPr>
          <w:highlight w:val="cyan"/>
          <w:u w:val="single"/>
        </w:rPr>
        <w:t>When</w:t>
      </w:r>
      <w:r w:rsidRPr="00D8016E">
        <w:rPr>
          <w:u w:val="single"/>
        </w:rPr>
        <w:t xml:space="preserve"> </w:t>
      </w:r>
      <w:r w:rsidRPr="00C17B65">
        <w:rPr>
          <w:sz w:val="16"/>
        </w:rPr>
        <w:t xml:space="preserve">Vladimir </w:t>
      </w:r>
      <w:r w:rsidRPr="006114B6">
        <w:rPr>
          <w:highlight w:val="cyan"/>
          <w:u w:val="single"/>
        </w:rPr>
        <w:t>Putin invaded Crimea</w:t>
      </w:r>
      <w:r w:rsidRPr="00C17B65">
        <w:rPr>
          <w:sz w:val="16"/>
        </w:rPr>
        <w:t xml:space="preserve"> and other portions of eastern Ukraine in 2014</w:t>
      </w:r>
      <w:r w:rsidRPr="00D8016E">
        <w:rPr>
          <w:u w:val="single"/>
        </w:rPr>
        <w:t xml:space="preserve">, </w:t>
      </w:r>
      <w:r w:rsidRPr="006114B6">
        <w:rPr>
          <w:highlight w:val="cyan"/>
          <w:u w:val="single"/>
        </w:rPr>
        <w:t>a suite of dominos began to fall in the West's nuclear deterrence strategy</w:t>
      </w:r>
      <w:r w:rsidRPr="00C17B65">
        <w:rPr>
          <w:sz w:val="16"/>
        </w:rPr>
        <w:t xml:space="preserve"> that had – until then – worked well for many decades. Whatever your feelings on Putin, he will certainly be viewed by future historians as one of the master geopolitical strategists of the 21st century. Putin identified a key weak point in the West, and he struck at it with a killing stroke. His view was that </w:t>
      </w:r>
      <w:r w:rsidRPr="006114B6">
        <w:rPr>
          <w:highlight w:val="cyan"/>
          <w:u w:val="single"/>
        </w:rPr>
        <w:t>the West was fraudulently guaranteeing protection of</w:t>
      </w:r>
      <w:r w:rsidRPr="004A4AB0">
        <w:rPr>
          <w:u w:val="single"/>
        </w:rPr>
        <w:t xml:space="preserve"> various </w:t>
      </w:r>
      <w:r w:rsidRPr="006114B6">
        <w:rPr>
          <w:highlight w:val="cyan"/>
          <w:u w:val="single"/>
        </w:rPr>
        <w:t>perimeter states</w:t>
      </w:r>
      <w:r w:rsidRPr="004A4AB0">
        <w:rPr>
          <w:u w:val="single"/>
        </w:rPr>
        <w:t xml:space="preserve"> under its nuclear umbrella, and that </w:t>
      </w:r>
      <w:r w:rsidRPr="006114B6">
        <w:rPr>
          <w:highlight w:val="cyan"/>
          <w:u w:val="single"/>
        </w:rPr>
        <w:t>Western powers would never sacrifice one of their core population centers</w:t>
      </w:r>
      <w:r w:rsidRPr="004A4AB0">
        <w:rPr>
          <w:u w:val="single"/>
        </w:rPr>
        <w:t xml:space="preserve"> for an incursion against these hinterlands.</w:t>
      </w:r>
      <w:r w:rsidRPr="00C17B65">
        <w:rPr>
          <w:sz w:val="16"/>
        </w:rPr>
        <w:t xml:space="preserve"> </w:t>
      </w:r>
      <w:r w:rsidRPr="004A4AB0">
        <w:rPr>
          <w:u w:val="single"/>
        </w:rPr>
        <w:t>In this case, the hinterland was Crimea</w:t>
      </w:r>
      <w:r w:rsidRPr="00C17B65">
        <w:rPr>
          <w:sz w:val="16"/>
        </w:rPr>
        <w:t xml:space="preserve">, long a part of the historical concept of Ukraine, but with enough Soviet and post-Soviet propaganda existing in the ether to allow for a plausible argument to be constructed that the region is an inherent part of Russia. You don't need to believe the tenuous argument, and most serious historians do not, but that was never the point – the propaganda was not so outrageous as to be unbelievable on its face. This intellectual reconstruction of the region's history was started long before the events of early 2014, and was done for one purpose: to ensure that if and when the time came to make the case for a move into eastern Europe, the fog of a propaganda war could be unleashed, and publics and politicians across the West would have difficulty deciphering the truth, assuming they wanted to. Russia has its agents of influence throughout the West, as we have ours embedded in Russia. </w:t>
      </w:r>
      <w:r w:rsidRPr="004A4AB0">
        <w:rPr>
          <w:u w:val="single"/>
        </w:rPr>
        <w:t xml:space="preserve">Once Russia began its moves into Crimea, </w:t>
      </w:r>
      <w:r w:rsidRPr="006114B6">
        <w:rPr>
          <w:highlight w:val="cyan"/>
          <w:u w:val="single"/>
        </w:rPr>
        <w:t>weakness abounded in the West</w:t>
      </w:r>
      <w:r w:rsidRPr="00C17B65">
        <w:rPr>
          <w:sz w:val="16"/>
        </w:rPr>
        <w:t xml:space="preserve">. No single major media outlet was advocating for NATO to move its forces into Ukraine to face the Russians. It was madness, they said, and would rapidly lead to nuclear war. Nonsense. </w:t>
      </w:r>
      <w:r w:rsidRPr="006114B6">
        <w:rPr>
          <w:highlight w:val="cyan"/>
          <w:u w:val="single"/>
        </w:rPr>
        <w:t>Putin</w:t>
      </w:r>
      <w:r w:rsidRPr="004A4AB0">
        <w:rPr>
          <w:u w:val="single"/>
        </w:rPr>
        <w:t xml:space="preserve"> had no intention of starting a nuclear war </w:t>
      </w:r>
      <w:r w:rsidRPr="00C17B65">
        <w:rPr>
          <w:sz w:val="16"/>
        </w:rPr>
        <w:t xml:space="preserve">with the West over something like Crimea. </w:t>
      </w:r>
      <w:r w:rsidRPr="004A4AB0">
        <w:rPr>
          <w:u w:val="single"/>
        </w:rPr>
        <w:t xml:space="preserve">He </w:t>
      </w:r>
      <w:r w:rsidRPr="006114B6">
        <w:rPr>
          <w:highlight w:val="cyan"/>
          <w:u w:val="single"/>
        </w:rPr>
        <w:t>was pushing to see what he could get away with</w:t>
      </w:r>
      <w:r w:rsidRPr="00C17B65">
        <w:rPr>
          <w:sz w:val="16"/>
        </w:rPr>
        <w:t xml:space="preserve"> and would have retreated his troops back into Russian territory and the Crimean underground had the West shown up quickly with ground forces. That is why Putin played the Crimean card with forces that were intended to look as though they arose without outside influence and from within Crimea. In case the West pushed back with military force, Putin could call off the invasion without any loss of Russian face. Had he sent official Russian forces into the region, and then had his bluff called by NATO and been forced to retreat, Putin would have lost all geopolitical credibility. The concepts and purposes of agency apply from one-on-one business interactions in a free-market system up to the gamesmanship between the superpowers. Putin won Crimea, and he's winning the rest of eastern Ukraine. But this is chump change on a global scale. </w:t>
      </w:r>
      <w:r w:rsidRPr="006114B6">
        <w:rPr>
          <w:highlight w:val="cyan"/>
          <w:u w:val="single"/>
        </w:rPr>
        <w:t>The real goal is to take down the West's deterrence credibility</w:t>
      </w:r>
      <w:r w:rsidRPr="004A4AB0">
        <w:rPr>
          <w:u w:val="single"/>
        </w:rPr>
        <w:t>. And that he did</w:t>
      </w:r>
      <w:r w:rsidRPr="00C17B65">
        <w:rPr>
          <w:sz w:val="16"/>
        </w:rPr>
        <w:t xml:space="preserve">. Russia wants to recover the Soviet empire, but to do that, </w:t>
      </w:r>
      <w:r w:rsidRPr="004A4AB0">
        <w:rPr>
          <w:u w:val="single"/>
        </w:rPr>
        <w:t>Putin realizes that his most important tactic is not to gain tiny pieces of territory</w:t>
      </w:r>
      <w:r w:rsidRPr="00C17B65">
        <w:rPr>
          <w:sz w:val="16"/>
        </w:rPr>
        <w:t xml:space="preserve"> on a slow, incremental basis, </w:t>
      </w:r>
      <w:r w:rsidRPr="004A4AB0">
        <w:rPr>
          <w:u w:val="single"/>
        </w:rPr>
        <w:t>but rather to poke a hole through the Western alliance</w:t>
      </w:r>
      <w:r w:rsidRPr="00C17B65">
        <w:rPr>
          <w:sz w:val="16"/>
        </w:rPr>
        <w:t xml:space="preserve"> and let it slowly bleed to death. He needs the West to come back to Russia as much as Russia needs to accelerate to catch the West. </w:t>
      </w:r>
      <w:r w:rsidRPr="00C45294">
        <w:rPr>
          <w:u w:val="single"/>
        </w:rPr>
        <w:t>The main target of the Crimea excursion was the Budapest Memorandum on Security Assurances</w:t>
      </w:r>
      <w:r w:rsidRPr="00C17B65">
        <w:rPr>
          <w:sz w:val="16"/>
        </w:rPr>
        <w:t xml:space="preserve">. Signed during late 1994, in it, the West – using </w:t>
      </w:r>
      <w:r w:rsidRPr="006114B6">
        <w:rPr>
          <w:highlight w:val="cyan"/>
          <w:u w:val="single"/>
        </w:rPr>
        <w:t>the United States</w:t>
      </w:r>
      <w:r w:rsidRPr="00C17B65">
        <w:rPr>
          <w:sz w:val="16"/>
        </w:rPr>
        <w:t xml:space="preserve"> and the United Kingdom as its representatives – </w:t>
      </w:r>
      <w:r w:rsidRPr="006114B6">
        <w:rPr>
          <w:highlight w:val="cyan"/>
          <w:u w:val="single"/>
        </w:rPr>
        <w:t>agreed</w:t>
      </w:r>
      <w:r w:rsidRPr="00C17B65">
        <w:rPr>
          <w:sz w:val="16"/>
        </w:rPr>
        <w:t xml:space="preserve">, along with Russia, </w:t>
      </w:r>
      <w:r w:rsidRPr="006114B6">
        <w:rPr>
          <w:highlight w:val="cyan"/>
          <w:u w:val="single"/>
        </w:rPr>
        <w:t>to preserve the territorial integrity of Ukraine</w:t>
      </w:r>
      <w:r w:rsidRPr="00C45294">
        <w:rPr>
          <w:u w:val="single"/>
        </w:rPr>
        <w:t xml:space="preserve"> as long as Ukraine gave up its nuclear weapons</w:t>
      </w:r>
      <w:r w:rsidRPr="00C17B65">
        <w:rPr>
          <w:sz w:val="16"/>
        </w:rPr>
        <w:t xml:space="preserve"> and pledged not to develop any new ones in the future. History shows </w:t>
      </w:r>
      <w:r w:rsidRPr="006114B6">
        <w:rPr>
          <w:highlight w:val="cyan"/>
          <w:u w:val="single"/>
        </w:rPr>
        <w:t>what fools the Ukrainians were</w:t>
      </w:r>
      <w:r w:rsidRPr="00C45294">
        <w:rPr>
          <w:u w:val="single"/>
        </w:rPr>
        <w:t xml:space="preserve"> to believe the West's security guarantee.</w:t>
      </w:r>
      <w:r w:rsidRPr="00C17B65">
        <w:rPr>
          <w:sz w:val="16"/>
        </w:rPr>
        <w:t xml:space="preserve"> Two decades later, Russia took a substantial portion of Ukraine away from it and continues to fight for much of the rest. Fast-forward two years, and many in South Korea are agitating to acquire nuclear weapons. This isn't a fringe movement for the lower half of the Korean peninsula. A full two </w:t>
      </w:r>
      <w:r w:rsidRPr="00443446">
        <w:rPr>
          <w:u w:val="single"/>
        </w:rPr>
        <w:t>thirds of the South Korean public support an indigenous nuclear weapons program</w:t>
      </w:r>
      <w:r w:rsidRPr="00C17B65">
        <w:rPr>
          <w:sz w:val="16"/>
        </w:rPr>
        <w:t xml:space="preserve">, as do a number of current and former politicians and other leaders in the think-tank community. Why wouldn't South Korea move immediately to acquire nuclear weapons? It is the only rational game. </w:t>
      </w:r>
      <w:r w:rsidRPr="006114B6">
        <w:rPr>
          <w:highlight w:val="cyan"/>
          <w:u w:val="single"/>
        </w:rPr>
        <w:t>After</w:t>
      </w:r>
      <w:r w:rsidRPr="00C17B65">
        <w:rPr>
          <w:sz w:val="16"/>
        </w:rPr>
        <w:t xml:space="preserve"> what happened in </w:t>
      </w:r>
      <w:r w:rsidRPr="006114B6">
        <w:rPr>
          <w:highlight w:val="cyan"/>
          <w:u w:val="single"/>
        </w:rPr>
        <w:t xml:space="preserve">Ukraine, can South Korea </w:t>
      </w:r>
      <w:r w:rsidRPr="006114B6">
        <w:rPr>
          <w:u w:val="single"/>
        </w:rPr>
        <w:t xml:space="preserve">seriously </w:t>
      </w:r>
      <w:r w:rsidRPr="006114B6">
        <w:rPr>
          <w:highlight w:val="cyan"/>
          <w:u w:val="single"/>
        </w:rPr>
        <w:t>believe that</w:t>
      </w:r>
      <w:r w:rsidRPr="00C17B65">
        <w:rPr>
          <w:sz w:val="16"/>
        </w:rPr>
        <w:t xml:space="preserve"> the West – read: </w:t>
      </w:r>
      <w:r w:rsidRPr="006114B6">
        <w:rPr>
          <w:highlight w:val="cyan"/>
          <w:u w:val="single"/>
        </w:rPr>
        <w:t>the United States</w:t>
      </w:r>
      <w:r w:rsidRPr="006114B6">
        <w:rPr>
          <w:sz w:val="16"/>
          <w:highlight w:val="cyan"/>
        </w:rPr>
        <w:t xml:space="preserve"> – </w:t>
      </w:r>
      <w:r w:rsidRPr="006114B6">
        <w:rPr>
          <w:highlight w:val="cyan"/>
          <w:u w:val="single"/>
        </w:rPr>
        <w:t>would be willing to play the nuclear endgame</w:t>
      </w:r>
      <w:r w:rsidRPr="00C45294">
        <w:rPr>
          <w:u w:val="single"/>
        </w:rPr>
        <w:t xml:space="preserve"> and place itself on the existential chopping block over cities like Seoul</w:t>
      </w:r>
      <w:r w:rsidRPr="00C17B65">
        <w:rPr>
          <w:sz w:val="16"/>
        </w:rPr>
        <w:t xml:space="preserve">? Some in the West even advocate for a nuclear weapons-capable South Korea on two major grounds. The first is that, </w:t>
      </w:r>
      <w:r w:rsidRPr="00443446">
        <w:rPr>
          <w:u w:val="single"/>
        </w:rPr>
        <w:t>given the volatility of the region</w:t>
      </w:r>
      <w:r w:rsidRPr="00C17B65">
        <w:rPr>
          <w:sz w:val="16"/>
        </w:rPr>
        <w:t xml:space="preserve"> – involving a divided people (much as Russia argues that Ukraine is merely a part of its former territory, necessitating inevitable reunification) – </w:t>
      </w:r>
      <w:r w:rsidRPr="00443446">
        <w:rPr>
          <w:u w:val="single"/>
        </w:rPr>
        <w:t>the West should not be willing to trade its cities in any regional conflicts</w:t>
      </w:r>
      <w:r w:rsidRPr="00C17B65">
        <w:rPr>
          <w:sz w:val="16"/>
        </w:rPr>
        <w:t xml:space="preserve"> on the peninsula that could go nuclear. The second is that </w:t>
      </w:r>
      <w:r w:rsidRPr="006114B6">
        <w:rPr>
          <w:highlight w:val="cyan"/>
          <w:u w:val="single"/>
        </w:rPr>
        <w:t>the West is broke</w:t>
      </w:r>
      <w:r w:rsidRPr="00443446">
        <w:rPr>
          <w:u w:val="single"/>
        </w:rPr>
        <w:t xml:space="preserve"> and can barely afford to defend its own territory</w:t>
      </w:r>
      <w:r w:rsidRPr="00C17B65">
        <w:rPr>
          <w:sz w:val="16"/>
        </w:rPr>
        <w:t xml:space="preserve">, never mind that of some distant Asian spit of land jutting into the far western Pacific Ocean. Thus, the dominos start to fall. </w:t>
      </w:r>
      <w:r w:rsidRPr="00443446">
        <w:rPr>
          <w:u w:val="single"/>
        </w:rPr>
        <w:t>It isn't just South Korea</w:t>
      </w:r>
      <w:r w:rsidRPr="00C17B65">
        <w:rPr>
          <w:sz w:val="16"/>
        </w:rPr>
        <w:t xml:space="preserve"> – although South Koreans' are the loudest voices. </w:t>
      </w:r>
      <w:r w:rsidRPr="006114B6">
        <w:rPr>
          <w:highlight w:val="cyan"/>
          <w:u w:val="single"/>
        </w:rPr>
        <w:t>Pressure is building in Japan</w:t>
      </w:r>
      <w:r w:rsidRPr="00C17B65">
        <w:rPr>
          <w:sz w:val="16"/>
        </w:rPr>
        <w:t xml:space="preserve"> and elsewhere throughout the region to get into the nuclear weapons club. Despite outward denials, some nations in </w:t>
      </w:r>
      <w:r w:rsidRPr="006114B6">
        <w:rPr>
          <w:highlight w:val="cyan"/>
          <w:u w:val="single"/>
        </w:rPr>
        <w:t>eastern Europe</w:t>
      </w:r>
      <w:r w:rsidRPr="00C17B65">
        <w:rPr>
          <w:sz w:val="16"/>
        </w:rPr>
        <w:t xml:space="preserve"> are also considering their own nuclear weapons programs behind the scenes</w:t>
      </w:r>
      <w:r w:rsidRPr="00FB1A20">
        <w:rPr>
          <w:u w:val="single"/>
        </w:rPr>
        <w:t xml:space="preserve">. As are some in </w:t>
      </w:r>
      <w:r w:rsidRPr="006114B6">
        <w:rPr>
          <w:highlight w:val="cyan"/>
          <w:u w:val="single"/>
        </w:rPr>
        <w:t>the Middle East</w:t>
      </w:r>
      <w:r w:rsidRPr="00C17B65">
        <w:rPr>
          <w:sz w:val="16"/>
        </w:rPr>
        <w:t xml:space="preserve">. This all could have been avoided by Ukraine calling for the introduction of a NATO rapid response force into Crimea two years ago to stare down the Russians and NATO granting such a request. Weakness is provocative, they say. Now look where we are. Ukraine's weakness was so odious, the incompetence so entrenched, that it is impossible to feel bad for its citizens, who entirely failed to build a strong and stable nation since the early 1990s. Putin was brilliant, and he took the easy prey sitting in front of him. In objective terms, he is to be congratulated for his victory. If Ukraine's failures were its own alone, we could ignore them. But we can't. </w:t>
      </w:r>
      <w:r w:rsidRPr="006114B6">
        <w:rPr>
          <w:highlight w:val="cyan"/>
          <w:u w:val="single"/>
        </w:rPr>
        <w:t>The West</w:t>
      </w:r>
      <w:r w:rsidRPr="00FB1A20">
        <w:rPr>
          <w:u w:val="single"/>
        </w:rPr>
        <w:t xml:space="preserve"> tied itself to Ukraine</w:t>
      </w:r>
      <w:r w:rsidRPr="00C17B65">
        <w:rPr>
          <w:sz w:val="16"/>
        </w:rPr>
        <w:t xml:space="preserve"> in Budapest during December of 1994</w:t>
      </w:r>
      <w:r w:rsidRPr="00C17B65">
        <w:rPr>
          <w:u w:val="single"/>
        </w:rPr>
        <w:t xml:space="preserve">. It </w:t>
      </w:r>
      <w:r w:rsidRPr="006114B6">
        <w:rPr>
          <w:highlight w:val="cyan"/>
          <w:u w:val="single"/>
        </w:rPr>
        <w:t>cannot untie the knot</w:t>
      </w:r>
      <w:r w:rsidRPr="00C17B65">
        <w:rPr>
          <w:u w:val="single"/>
        </w:rPr>
        <w:t xml:space="preserve"> binding us </w:t>
      </w:r>
      <w:r w:rsidRPr="006114B6">
        <w:rPr>
          <w:highlight w:val="cyan"/>
          <w:u w:val="single"/>
        </w:rPr>
        <w:t>without the fabric of the West's global deterrence network also unraveling</w:t>
      </w:r>
      <w:r w:rsidRPr="006114B6">
        <w:rPr>
          <w:sz w:val="16"/>
          <w:highlight w:val="cyan"/>
        </w:rPr>
        <w:t>,</w:t>
      </w:r>
      <w:r w:rsidRPr="00C17B65">
        <w:rPr>
          <w:sz w:val="16"/>
        </w:rPr>
        <w:t xml:space="preserve"> and unraveling rapidly it is. The geopolitical "analysts" in the mainstream right-of-center media couldn't, or didn't want to, see the ultimate Russian strategy. Of course, with the money flowing out of Russia into the hands of the Western media in an attempt to manipulate public opinion on topics such as fracking and nuclear power, perhaps much of the deck is already stacked. </w:t>
      </w:r>
    </w:p>
    <w:p w14:paraId="79FDF24E" w14:textId="080C04D3" w:rsidR="005143AC" w:rsidRPr="005143AC" w:rsidRDefault="00A76C58" w:rsidP="00A76C58">
      <w:pPr>
        <w:pStyle w:val="Heading3"/>
      </w:pPr>
      <w:r>
        <w:t>cred low - russia</w:t>
      </w:r>
    </w:p>
    <w:p w14:paraId="7AF3CDDF" w14:textId="77777777" w:rsidR="005C6A30" w:rsidRDefault="005C6A30" w:rsidP="005C6A30">
      <w:pPr>
        <w:pStyle w:val="Heading4"/>
      </w:pPr>
      <w:r>
        <w:t xml:space="preserve">NATO deterrence of Russia fails </w:t>
      </w:r>
    </w:p>
    <w:p w14:paraId="762DE08A" w14:textId="59DD2D5A" w:rsidR="005C6A30" w:rsidRPr="00EB2C68" w:rsidRDefault="005C6A30" w:rsidP="005C6A30">
      <w:r w:rsidRPr="00EB2C68">
        <w:rPr>
          <w:b/>
        </w:rPr>
        <w:t>Montgomery 16</w:t>
      </w:r>
      <w:r>
        <w:t xml:space="preserve"> </w:t>
      </w:r>
      <w:r w:rsidRPr="00EB2C68">
        <w:rPr>
          <w:sz w:val="16"/>
          <w:szCs w:val="16"/>
        </w:rPr>
        <w:t xml:space="preserve">(Evan Braden Montgomery is a senior fellow at the Center for Strategic and Budgetary Assessments (CSBA). "EXTENDED DETERRENCE IN THE SECOND NUCLEAR AGE GEOPOLITICS, PROLIFERATION, AND THE FUTURE OF U.S. SECURITY COMMITMENTS," </w:t>
      </w:r>
      <w:r w:rsidR="00EC203C">
        <w:rPr>
          <w:sz w:val="16"/>
          <w:szCs w:val="16"/>
        </w:rPr>
        <w:t xml:space="preserve">May </w:t>
      </w:r>
      <w:r w:rsidRPr="00EB2C68">
        <w:rPr>
          <w:sz w:val="16"/>
          <w:szCs w:val="16"/>
        </w:rPr>
        <w:t>2016.</w:t>
      </w:r>
      <w:r>
        <w:rPr>
          <w:sz w:val="16"/>
          <w:szCs w:val="16"/>
        </w:rPr>
        <w:t xml:space="preserve"> http://csbaonline.org/publications/2016/05/extended-deterrence-in-the-second-nuclear-age/</w:t>
      </w:r>
      <w:r w:rsidRPr="00EB2C68">
        <w:rPr>
          <w:sz w:val="16"/>
          <w:szCs w:val="16"/>
        </w:rPr>
        <w:t xml:space="preserve">) </w:t>
      </w:r>
      <w:r w:rsidRPr="00EB2C68">
        <w:rPr>
          <w:i/>
          <w:sz w:val="16"/>
          <w:szCs w:val="16"/>
        </w:rPr>
        <w:t>jsk</w:t>
      </w:r>
      <w:r>
        <w:rPr>
          <w:i/>
          <w:sz w:val="16"/>
          <w:szCs w:val="16"/>
        </w:rPr>
        <w:t xml:space="preserve"> </w:t>
      </w:r>
    </w:p>
    <w:p w14:paraId="590C0A23" w14:textId="77777777" w:rsidR="005C6A30" w:rsidRPr="00DA46BD" w:rsidRDefault="005C6A30" w:rsidP="005C6A30">
      <w:pPr>
        <w:pStyle w:val="NoSpacing"/>
        <w:rPr>
          <w:sz w:val="16"/>
        </w:rPr>
      </w:pPr>
      <w:r w:rsidRPr="00B81722">
        <w:rPr>
          <w:highlight w:val="cyan"/>
          <w:u w:val="single"/>
        </w:rPr>
        <w:t>Russia’s efforts to</w:t>
      </w:r>
      <w:r w:rsidRPr="001E35DD">
        <w:rPr>
          <w:u w:val="single"/>
        </w:rPr>
        <w:t xml:space="preserve"> </w:t>
      </w:r>
      <w:r w:rsidRPr="00DA46BD">
        <w:rPr>
          <w:sz w:val="16"/>
        </w:rPr>
        <w:t>upend the prevailing order in Europe</w:t>
      </w:r>
      <w:r w:rsidRPr="001E35DD">
        <w:rPr>
          <w:u w:val="single"/>
        </w:rPr>
        <w:t xml:space="preserve">—and to </w:t>
      </w:r>
      <w:r w:rsidRPr="00B81722">
        <w:rPr>
          <w:highlight w:val="cyan"/>
          <w:u w:val="single"/>
        </w:rPr>
        <w:t>regain its status</w:t>
      </w:r>
      <w:r w:rsidRPr="001E35DD">
        <w:rPr>
          <w:u w:val="single"/>
        </w:rPr>
        <w:t xml:space="preserve"> as a major power that is feared because of its strength rather than its weakness—</w:t>
      </w:r>
      <w:r w:rsidRPr="00B81722">
        <w:rPr>
          <w:highlight w:val="cyan"/>
          <w:u w:val="single"/>
        </w:rPr>
        <w:t>are</w:t>
      </w:r>
      <w:r w:rsidRPr="001E35DD">
        <w:rPr>
          <w:u w:val="single"/>
        </w:rPr>
        <w:t xml:space="preserve"> already </w:t>
      </w:r>
      <w:r w:rsidRPr="00B81722">
        <w:rPr>
          <w:highlight w:val="cyan"/>
          <w:u w:val="single"/>
        </w:rPr>
        <w:t>putting it on a collision course</w:t>
      </w:r>
      <w:r w:rsidRPr="001E35DD">
        <w:rPr>
          <w:u w:val="single"/>
        </w:rPr>
        <w:t xml:space="preserve"> with NATO. </w:t>
      </w:r>
      <w:r w:rsidRPr="00DA46BD">
        <w:rPr>
          <w:sz w:val="16"/>
        </w:rPr>
        <w:t>In this context,</w:t>
      </w:r>
      <w:r w:rsidRPr="001E35DD">
        <w:rPr>
          <w:u w:val="single"/>
        </w:rPr>
        <w:t xml:space="preserve"> </w:t>
      </w:r>
      <w:r w:rsidRPr="00B81722">
        <w:rPr>
          <w:highlight w:val="cyan"/>
          <w:u w:val="single"/>
        </w:rPr>
        <w:t>nuclear coercion</w:t>
      </w:r>
      <w:r w:rsidRPr="001E35DD">
        <w:rPr>
          <w:u w:val="single"/>
        </w:rPr>
        <w:t xml:space="preserve"> is one way that it </w:t>
      </w:r>
      <w:r w:rsidRPr="00B81722">
        <w:rPr>
          <w:highlight w:val="cyan"/>
          <w:u w:val="single"/>
        </w:rPr>
        <w:t>could undermine alliance cohesion</w:t>
      </w:r>
      <w:r w:rsidRPr="001E35DD">
        <w:rPr>
          <w:u w:val="single"/>
        </w:rPr>
        <w:t xml:space="preserve">. </w:t>
      </w:r>
      <w:r w:rsidRPr="00DA46BD">
        <w:rPr>
          <w:sz w:val="16"/>
        </w:rPr>
        <w:t>For instance</w:t>
      </w:r>
      <w:r w:rsidRPr="001E35DD">
        <w:rPr>
          <w:u w:val="single"/>
        </w:rPr>
        <w:t xml:space="preserve">, </w:t>
      </w:r>
      <w:r w:rsidRPr="00B81722">
        <w:rPr>
          <w:highlight w:val="cyan"/>
          <w:u w:val="single"/>
        </w:rPr>
        <w:t>if Russia were to</w:t>
      </w:r>
      <w:r w:rsidRPr="001E35DD">
        <w:rPr>
          <w:u w:val="single"/>
        </w:rPr>
        <w:t xml:space="preserve"> </w:t>
      </w:r>
      <w:r w:rsidRPr="00DA46BD">
        <w:rPr>
          <w:sz w:val="16"/>
        </w:rPr>
        <w:t>seriously</w:t>
      </w:r>
      <w:r w:rsidRPr="001E35DD">
        <w:rPr>
          <w:u w:val="single"/>
        </w:rPr>
        <w:t xml:space="preserve"> </w:t>
      </w:r>
      <w:r w:rsidRPr="00B81722">
        <w:rPr>
          <w:highlight w:val="cyan"/>
          <w:u w:val="single"/>
        </w:rPr>
        <w:t>threaten</w:t>
      </w:r>
      <w:r w:rsidRPr="001E35DD">
        <w:rPr>
          <w:u w:val="single"/>
        </w:rPr>
        <w:t xml:space="preserve"> frontline </w:t>
      </w:r>
      <w:r w:rsidRPr="00B81722">
        <w:rPr>
          <w:highlight w:val="cyan"/>
          <w:u w:val="single"/>
        </w:rPr>
        <w:t>allies</w:t>
      </w:r>
      <w:r w:rsidRPr="00DA46BD">
        <w:rPr>
          <w:sz w:val="16"/>
        </w:rPr>
        <w:t xml:space="preserve"> such as Poland or the Baltic nations, </w:t>
      </w:r>
      <w:r w:rsidRPr="00B81722">
        <w:rPr>
          <w:highlight w:val="cyan"/>
          <w:u w:val="single"/>
        </w:rPr>
        <w:t>and if other</w:t>
      </w:r>
      <w:r w:rsidRPr="001E35DD">
        <w:rPr>
          <w:u w:val="single"/>
        </w:rPr>
        <w:t xml:space="preserve"> </w:t>
      </w:r>
      <w:r w:rsidRPr="00B81722">
        <w:rPr>
          <w:highlight w:val="cyan"/>
          <w:u w:val="single"/>
        </w:rPr>
        <w:t>NATO members were to</w:t>
      </w:r>
      <w:r w:rsidRPr="001E35DD">
        <w:rPr>
          <w:u w:val="single"/>
        </w:rPr>
        <w:t xml:space="preserve"> </w:t>
      </w:r>
      <w:r w:rsidRPr="00DA46BD">
        <w:rPr>
          <w:sz w:val="16"/>
        </w:rPr>
        <w:t>stand aside or</w:t>
      </w:r>
      <w:r w:rsidRPr="001E35DD">
        <w:rPr>
          <w:u w:val="single"/>
        </w:rPr>
        <w:t xml:space="preserve"> </w:t>
      </w:r>
      <w:r w:rsidRPr="00B81722">
        <w:rPr>
          <w:highlight w:val="cyan"/>
          <w:u w:val="single"/>
        </w:rPr>
        <w:t>respond half-heartedly</w:t>
      </w:r>
      <w:r w:rsidRPr="001E35DD">
        <w:rPr>
          <w:u w:val="single"/>
        </w:rPr>
        <w:t xml:space="preserve"> due to fears of escalation </w:t>
      </w:r>
      <w:r w:rsidRPr="00DA46BD">
        <w:rPr>
          <w:sz w:val="16"/>
        </w:rPr>
        <w:t>and the hope of avoiding a nuclear standoff,</w:t>
      </w:r>
      <w:r w:rsidRPr="001E35DD">
        <w:rPr>
          <w:u w:val="single"/>
        </w:rPr>
        <w:t xml:space="preserve"> </w:t>
      </w:r>
      <w:r w:rsidRPr="00B81722">
        <w:rPr>
          <w:highlight w:val="cyan"/>
          <w:u w:val="single"/>
        </w:rPr>
        <w:t>then Moscow might</w:t>
      </w:r>
      <w:r w:rsidRPr="001E35DD">
        <w:rPr>
          <w:u w:val="single"/>
        </w:rPr>
        <w:t xml:space="preserve"> succeed in creating divisions within the alliance and </w:t>
      </w:r>
      <w:r w:rsidRPr="00B81722">
        <w:rPr>
          <w:highlight w:val="cyan"/>
          <w:u w:val="single"/>
        </w:rPr>
        <w:t>gain</w:t>
      </w:r>
      <w:r w:rsidRPr="001E35DD">
        <w:rPr>
          <w:u w:val="single"/>
        </w:rPr>
        <w:t xml:space="preserve">ing </w:t>
      </w:r>
      <w:r w:rsidRPr="00B81722">
        <w:rPr>
          <w:highlight w:val="cyan"/>
          <w:u w:val="single"/>
        </w:rPr>
        <w:t>an advantage in</w:t>
      </w:r>
      <w:r w:rsidRPr="00B81722">
        <w:rPr>
          <w:u w:val="single"/>
        </w:rPr>
        <w:t xml:space="preserve"> a </w:t>
      </w:r>
      <w:r w:rsidRPr="00B81722">
        <w:rPr>
          <w:highlight w:val="cyan"/>
          <w:u w:val="single"/>
        </w:rPr>
        <w:t>long-term competition</w:t>
      </w:r>
      <w:r w:rsidRPr="00DA46BD">
        <w:rPr>
          <w:sz w:val="16"/>
        </w:rPr>
        <w:t xml:space="preserve"> with the West. Alternatively, </w:t>
      </w:r>
      <w:r w:rsidRPr="00B81722">
        <w:rPr>
          <w:highlight w:val="cyan"/>
          <w:u w:val="single"/>
        </w:rPr>
        <w:t>if Russia were to miscalculate NATO’s resolve and provoke a forceful reaction</w:t>
      </w:r>
      <w:r w:rsidRPr="00DA46BD">
        <w:rPr>
          <w:sz w:val="16"/>
        </w:rPr>
        <w:t xml:space="preserve"> by threatening its members, then a situation might arise in which it was tempted </w:t>
      </w:r>
      <w:r w:rsidRPr="00D5309E">
        <w:rPr>
          <w:u w:val="single"/>
        </w:rPr>
        <w:t xml:space="preserve">to </w:t>
      </w:r>
      <w:r w:rsidRPr="00B81722">
        <w:rPr>
          <w:highlight w:val="cyan"/>
          <w:u w:val="single"/>
        </w:rPr>
        <w:t>actually employ nuclear weapons</w:t>
      </w:r>
      <w:r w:rsidRPr="00DA46BD">
        <w:rPr>
          <w:sz w:val="16"/>
        </w:rPr>
        <w:t xml:space="preserve">, whether to gain the upper hand in a conflict or find a way out of a failing military campaign.56 One reason why these contingencies are such a concern is that </w:t>
      </w:r>
      <w:r w:rsidRPr="00B81722">
        <w:rPr>
          <w:b/>
          <w:highlight w:val="cyan"/>
          <w:u w:val="single"/>
        </w:rPr>
        <w:t>NATO has few options for responding</w:t>
      </w:r>
      <w:r w:rsidRPr="00D5309E">
        <w:rPr>
          <w:b/>
          <w:u w:val="single"/>
        </w:rPr>
        <w:t xml:space="preserve"> in kind—and therefore might find it extremely difficult to deter them in the first place.</w:t>
      </w:r>
      <w:r w:rsidRPr="00DA46BD">
        <w:rPr>
          <w:sz w:val="16"/>
        </w:rPr>
        <w:t xml:space="preserve"> </w:t>
      </w:r>
      <w:r w:rsidRPr="00B81722">
        <w:rPr>
          <w:highlight w:val="cyan"/>
          <w:u w:val="single"/>
        </w:rPr>
        <w:t>Given the low readiness, limited quantity, and questionable survivability of U.S. nuclear weapons</w:t>
      </w:r>
      <w:r w:rsidRPr="00D5309E">
        <w:rPr>
          <w:u w:val="single"/>
        </w:rPr>
        <w:t xml:space="preserve"> and delivery systems based </w:t>
      </w:r>
      <w:r w:rsidRPr="00B81722">
        <w:rPr>
          <w:highlight w:val="cyan"/>
          <w:u w:val="single"/>
        </w:rPr>
        <w:t>in Europe</w:t>
      </w:r>
      <w:r w:rsidRPr="00D5309E">
        <w:rPr>
          <w:u w:val="single"/>
        </w:rPr>
        <w:t xml:space="preserve">, </w:t>
      </w:r>
      <w:r w:rsidRPr="00DA46BD">
        <w:rPr>
          <w:sz w:val="16"/>
        </w:rPr>
        <w:t>not to mention the general aversion to nuclear weapons prevalent among many NATO members,</w:t>
      </w:r>
      <w:r w:rsidRPr="00D5309E">
        <w:rPr>
          <w:u w:val="single"/>
        </w:rPr>
        <w:t xml:space="preserve"> </w:t>
      </w:r>
      <w:r w:rsidRPr="00B81722">
        <w:rPr>
          <w:highlight w:val="cyan"/>
          <w:u w:val="single"/>
        </w:rPr>
        <w:t>the alliance has both capability and credibility gaps</w:t>
      </w:r>
      <w:r w:rsidRPr="00DA46BD">
        <w:rPr>
          <w:sz w:val="16"/>
        </w:rPr>
        <w:t xml:space="preserve"> when it comes to situations such as those described above. That, in turn, provides opportunities for a risk-acceptant Russia to engage in nuclear brinkmanship and perhaps resort to nuclear use. Specifically, </w:t>
      </w:r>
      <w:r w:rsidRPr="00B81722">
        <w:rPr>
          <w:highlight w:val="cyan"/>
          <w:u w:val="single"/>
        </w:rPr>
        <w:t>Moscow might be emboldened to make nuclear threats during a crisis</w:t>
      </w:r>
      <w:r w:rsidRPr="007B2455">
        <w:rPr>
          <w:u w:val="single"/>
        </w:rPr>
        <w:t xml:space="preserve"> because </w:t>
      </w:r>
      <w:r w:rsidRPr="00B81722">
        <w:rPr>
          <w:highlight w:val="cyan"/>
          <w:u w:val="single"/>
        </w:rPr>
        <w:t>NATO cannot easily issue similar warnings in response</w:t>
      </w:r>
      <w:r w:rsidRPr="007B2455">
        <w:rPr>
          <w:u w:val="single"/>
        </w:rPr>
        <w:t xml:space="preserve">. </w:t>
      </w:r>
      <w:r w:rsidRPr="00DA46BD">
        <w:rPr>
          <w:sz w:val="16"/>
        </w:rPr>
        <w:t>And</w:t>
      </w:r>
      <w:r w:rsidRPr="007B2455">
        <w:rPr>
          <w:u w:val="single"/>
        </w:rPr>
        <w:t xml:space="preserve">, in the event of a conflict, it might be confident that a nuclear attack would not lead to a nuclear reprisal given </w:t>
      </w:r>
      <w:r w:rsidRPr="00DA46BD">
        <w:rPr>
          <w:sz w:val="16"/>
        </w:rPr>
        <w:t xml:space="preserve">the possibility </w:t>
      </w:r>
      <w:r w:rsidRPr="007B2455">
        <w:rPr>
          <w:u w:val="single"/>
        </w:rPr>
        <w:t xml:space="preserve">that the United States would have to employ strategic weapons, which could heighten the risk of an uncontrollable conflagration. </w:t>
      </w:r>
      <w:r w:rsidRPr="00DA46BD">
        <w:rPr>
          <w:sz w:val="16"/>
        </w:rPr>
        <w:t>In fact, given that risk</w:t>
      </w:r>
      <w:r w:rsidRPr="007B2455">
        <w:rPr>
          <w:u w:val="single"/>
        </w:rPr>
        <w:t xml:space="preserve">, </w:t>
      </w:r>
      <w:r w:rsidRPr="00B81722">
        <w:rPr>
          <w:highlight w:val="cyan"/>
          <w:u w:val="single"/>
        </w:rPr>
        <w:t>NATO might opt to back down</w:t>
      </w:r>
      <w:r w:rsidRPr="00DA46BD">
        <w:rPr>
          <w:sz w:val="16"/>
        </w:rPr>
        <w:t xml:space="preserve"> rather than absorb additional nuclear strikes or take the chance of triggering a massive nuclear exchange. </w:t>
      </w:r>
    </w:p>
    <w:p w14:paraId="4D70C9A0" w14:textId="77777777" w:rsidR="005C6A30" w:rsidRPr="005C6A30" w:rsidRDefault="005C6A30" w:rsidP="005C6A30"/>
    <w:p w14:paraId="528A6FAF" w14:textId="77777777" w:rsidR="005C6A30" w:rsidRPr="00C27260" w:rsidRDefault="005C6A30" w:rsidP="005C6A30">
      <w:pPr>
        <w:pStyle w:val="Heading4"/>
      </w:pPr>
      <w:r>
        <w:t>NATO conventional deterrence in Russia incomplete</w:t>
      </w:r>
    </w:p>
    <w:p w14:paraId="23EB65E4" w14:textId="77777777" w:rsidR="005C6A30" w:rsidRPr="00C27260" w:rsidRDefault="005C6A30" w:rsidP="005C6A30">
      <w:r w:rsidRPr="00C27260">
        <w:rPr>
          <w:b/>
        </w:rPr>
        <w:t>Emmot 16</w:t>
      </w:r>
      <w:r w:rsidRPr="00C27260">
        <w:t xml:space="preserve"> (Robin Emmott covers Russia for Reuters. "NATO's new deterrent still incomplete: top NATO general," July 8 2016. </w:t>
      </w:r>
      <w:hyperlink r:id="rId21" w:history="1">
        <w:r w:rsidRPr="001240F5">
          <w:rPr>
            <w:rStyle w:val="Hyperlink"/>
          </w:rPr>
          <w:t>www.reuters.com/article/us-nato-summit-defence-idUSKCN0ZO21J</w:t>
        </w:r>
      </w:hyperlink>
      <w:r>
        <w:t xml:space="preserve">) </w:t>
      </w:r>
      <w:r>
        <w:rPr>
          <w:i/>
        </w:rPr>
        <w:t>jsk</w:t>
      </w:r>
    </w:p>
    <w:p w14:paraId="18B0A316" w14:textId="6D793611" w:rsidR="005C6A30" w:rsidRDefault="005C6A30" w:rsidP="005C6A30">
      <w:pPr>
        <w:rPr>
          <w:sz w:val="16"/>
        </w:rPr>
      </w:pPr>
      <w:r w:rsidRPr="00B81722">
        <w:rPr>
          <w:highlight w:val="cyan"/>
          <w:u w:val="single"/>
        </w:rPr>
        <w:t>NATO needs to build up a sophisticated air deterrent</w:t>
      </w:r>
      <w:r w:rsidRPr="006C2003">
        <w:rPr>
          <w:u w:val="single"/>
        </w:rPr>
        <w:t xml:space="preserve"> that can counter Russian long-range missiles, a senior NATO commander said </w:t>
      </w:r>
      <w:r w:rsidRPr="00C27260">
        <w:rPr>
          <w:sz w:val="16"/>
        </w:rPr>
        <w:t xml:space="preserve">on Friday, urging allies to think beyond a multinational land force agreed at the alliance's summit on Friday. </w:t>
      </w:r>
      <w:r w:rsidRPr="006C2003">
        <w:rPr>
          <w:u w:val="single"/>
        </w:rPr>
        <w:t>NATO's response to</w:t>
      </w:r>
      <w:r w:rsidRPr="00C27260">
        <w:rPr>
          <w:sz w:val="16"/>
        </w:rPr>
        <w:t xml:space="preserve"> Russia's 2014 annexation of Ukraine's </w:t>
      </w:r>
      <w:r w:rsidRPr="006C2003">
        <w:rPr>
          <w:u w:val="single"/>
        </w:rPr>
        <w:t>Crimea has so far been cautious to avoid escalating tensions</w:t>
      </w:r>
      <w:r w:rsidRPr="00C27260">
        <w:rPr>
          <w:sz w:val="16"/>
        </w:rPr>
        <w:t xml:space="preserve">, creating a small rotating force for the Baltics and Poland to be backed up by rapid response forces with warehoused equipment at the first signs of trouble. General Denis </w:t>
      </w:r>
      <w:r w:rsidRPr="00C27260">
        <w:rPr>
          <w:u w:val="single"/>
        </w:rPr>
        <w:t>Mercier</w:t>
      </w:r>
      <w:r w:rsidRPr="00C27260">
        <w:rPr>
          <w:sz w:val="16"/>
        </w:rPr>
        <w:t xml:space="preserve">, </w:t>
      </w:r>
      <w:r w:rsidRPr="00C27260">
        <w:rPr>
          <w:u w:val="single"/>
        </w:rPr>
        <w:t xml:space="preserve">whose brief is to focus on future threats, said </w:t>
      </w:r>
      <w:r w:rsidRPr="00B81722">
        <w:rPr>
          <w:highlight w:val="cyan"/>
          <w:u w:val="single"/>
        </w:rPr>
        <w:t>that was just a starting point if NATO wanted to have a credible deterrent</w:t>
      </w:r>
      <w:r w:rsidRPr="00C27260">
        <w:rPr>
          <w:sz w:val="16"/>
        </w:rPr>
        <w:t xml:space="preserve"> in the air and at sea, especially </w:t>
      </w:r>
      <w:r w:rsidRPr="00C27260">
        <w:rPr>
          <w:u w:val="single"/>
        </w:rPr>
        <w:t>against Russian networked air defense systems</w:t>
      </w:r>
      <w:r w:rsidRPr="00C27260">
        <w:rPr>
          <w:sz w:val="16"/>
        </w:rPr>
        <w:t xml:space="preserve">. "We need to be able to face any kind of challenge. We need high-end, war-fighting capabilities to face anti-access area denial systems," Mercier told Reuters at the NATO summit, using a term to refer to Russia's defensive zones. The U.S.-led alliance is seeking a response to Russia's surface-to-air missile batteries and anti-ship missiles that can prevent forces from entering or moving across large areas. </w:t>
      </w:r>
      <w:r w:rsidRPr="00C27260">
        <w:rPr>
          <w:u w:val="single"/>
        </w:rPr>
        <w:t>When fully activated, the defense bubble based in Russia's Baltic enclave Kaliningrad could cover most of the air space over the three Baltic states</w:t>
      </w:r>
      <w:r w:rsidRPr="00C27260">
        <w:rPr>
          <w:sz w:val="16"/>
        </w:rPr>
        <w:t xml:space="preserve"> and northern Poland, according to NATO officials. "When I look at the strength of anti-access area denial systems, they have multi-sensors, multi-shooters. We need to do the same," Mercier said. He added that NATO would soon have high-tech warplanes such as F-35 jets, which can avoid sensor detection, and other state-of-the art kit. </w:t>
      </w:r>
      <w:r w:rsidRPr="00C27260">
        <w:rPr>
          <w:u w:val="single"/>
        </w:rPr>
        <w:t xml:space="preserve">He stressed </w:t>
      </w:r>
      <w:r w:rsidRPr="00B81722">
        <w:rPr>
          <w:highlight w:val="cyan"/>
          <w:u w:val="single"/>
        </w:rPr>
        <w:t>it was crucial to have all planes, ships, troops and other military assets connected</w:t>
      </w:r>
      <w:r w:rsidRPr="00C27260">
        <w:rPr>
          <w:u w:val="single"/>
        </w:rPr>
        <w:t xml:space="preserve"> to one another to be able to have a strong deterrent against adversaries</w:t>
      </w:r>
      <w:r w:rsidRPr="00C27260">
        <w:rPr>
          <w:sz w:val="16"/>
        </w:rPr>
        <w:t xml:space="preserve">. "In the old thinking, if you have a radar, you say: we need to jam it. But that is just one sensor. We need to combine all our systems to penetrate, neutralize and destroy this kind of system," Mercier said. Sources close to the Russian military have told Reuters that Moscow is likely to deploy advanced nuclear-capable missiles in Kaliningrad by 2019, casting the move as a reply to a U.S.-backed missile defense shield in Europe. In a sign of the high stakes, </w:t>
      </w:r>
      <w:r w:rsidRPr="00B81722">
        <w:rPr>
          <w:highlight w:val="cyan"/>
          <w:u w:val="single"/>
        </w:rPr>
        <w:t>Washington</w:t>
      </w:r>
      <w:r w:rsidRPr="00B81722">
        <w:rPr>
          <w:u w:val="single"/>
        </w:rPr>
        <w:t>'s</w:t>
      </w:r>
      <w:r w:rsidRPr="00C27260">
        <w:rPr>
          <w:u w:val="single"/>
        </w:rPr>
        <w:t xml:space="preserve"> envoy to NATO, Douglas Lute, </w:t>
      </w:r>
      <w:r w:rsidRPr="00B81722">
        <w:rPr>
          <w:highlight w:val="cyan"/>
          <w:u w:val="single"/>
        </w:rPr>
        <w:t>warned</w:t>
      </w:r>
      <w:r w:rsidRPr="00C27260">
        <w:rPr>
          <w:u w:val="single"/>
        </w:rPr>
        <w:t xml:space="preserve"> last month </w:t>
      </w:r>
      <w:r w:rsidRPr="00B81722">
        <w:rPr>
          <w:highlight w:val="cyan"/>
          <w:u w:val="single"/>
        </w:rPr>
        <w:t>that if Russia were to activate</w:t>
      </w:r>
      <w:r w:rsidRPr="00C27260">
        <w:rPr>
          <w:u w:val="single"/>
        </w:rPr>
        <w:t xml:space="preserve"> its long-range, networked </w:t>
      </w:r>
      <w:r w:rsidRPr="00B81722">
        <w:rPr>
          <w:highlight w:val="cyan"/>
          <w:u w:val="single"/>
        </w:rPr>
        <w:t>air defenses in</w:t>
      </w:r>
      <w:r w:rsidRPr="00C27260">
        <w:rPr>
          <w:u w:val="single"/>
        </w:rPr>
        <w:t xml:space="preserve"> Kaliningrad, </w:t>
      </w:r>
      <w:r w:rsidRPr="00B81722">
        <w:rPr>
          <w:highlight w:val="cyan"/>
          <w:u w:val="single"/>
        </w:rPr>
        <w:t>that could be an act of war</w:t>
      </w:r>
      <w:r w:rsidRPr="00C27260">
        <w:rPr>
          <w:sz w:val="16"/>
        </w:rPr>
        <w:t>. "Activation of such systems could well constitute an attack ... and therefore trigger a broader alliance reaction," Lute told reporters in June.</w:t>
      </w:r>
    </w:p>
    <w:p w14:paraId="1CEC155D" w14:textId="4F8641BD" w:rsidR="00A76C58" w:rsidRDefault="00A76C58" w:rsidP="00A76C58">
      <w:pPr>
        <w:pStyle w:val="Heading3"/>
      </w:pPr>
      <w:r>
        <w:t>china rlns</w:t>
      </w:r>
    </w:p>
    <w:p w14:paraId="6C94DAE1" w14:textId="77777777" w:rsidR="00A76C58" w:rsidRPr="00A76C58" w:rsidRDefault="00A76C58" w:rsidP="00A76C58"/>
    <w:p w14:paraId="1CB2D6CE" w14:textId="77777777" w:rsidR="00EF4183" w:rsidRDefault="00EF4183" w:rsidP="00EF4183">
      <w:pPr>
        <w:pStyle w:val="Heading4"/>
      </w:pPr>
      <w:r>
        <w:t xml:space="preserve">THAAD already killed relations – expert </w:t>
      </w:r>
    </w:p>
    <w:p w14:paraId="13E766A5" w14:textId="77777777" w:rsidR="00EF4183" w:rsidRPr="00EF4183" w:rsidRDefault="00EF4183" w:rsidP="00EF4183">
      <w:r w:rsidRPr="00EF4183">
        <w:rPr>
          <w:b/>
        </w:rPr>
        <w:t>Yi 16</w:t>
      </w:r>
      <w:r w:rsidRPr="00EF4183">
        <w:t xml:space="preserve"> </w:t>
      </w:r>
      <w:r w:rsidRPr="00EF4183">
        <w:rPr>
          <w:sz w:val="16"/>
          <w:szCs w:val="16"/>
        </w:rPr>
        <w:t xml:space="preserve">(Yi Yong-yin is Washington correspondent for The Hankyoreh. Yi interviews Theodore Postol, MIT emeritus professor. "Expert says THAAD needlessly raises tension, hurts security, July 11, 2016. english.hani.co.kr/arti/english_edition/e_international/751801.html) </w:t>
      </w:r>
      <w:r w:rsidRPr="00EF4183">
        <w:rPr>
          <w:i/>
          <w:sz w:val="16"/>
          <w:szCs w:val="16"/>
        </w:rPr>
        <w:t>jsk</w:t>
      </w:r>
    </w:p>
    <w:p w14:paraId="2F597832" w14:textId="77777777" w:rsidR="00EF4183" w:rsidRPr="00EF4183" w:rsidRDefault="00EF4183" w:rsidP="00EF4183">
      <w:pPr>
        <w:rPr>
          <w:sz w:val="16"/>
        </w:rPr>
      </w:pPr>
      <w:r w:rsidRPr="00EF4183">
        <w:rPr>
          <w:sz w:val="16"/>
        </w:rPr>
        <w:t xml:space="preserve">Theodore Postol (Postol): I am truly sorry for this decision, as it hurts the security of South Korea, the other states in East Asia, and the United States as well. </w:t>
      </w:r>
      <w:r w:rsidRPr="00DD042C">
        <w:rPr>
          <w:u w:val="single"/>
        </w:rPr>
        <w:t>The THAAD defense can be expected to provide South Korea with essentially no useful defense capacity, but it will infuriate the Chinese</w:t>
      </w:r>
      <w:r w:rsidRPr="00EF4183">
        <w:rPr>
          <w:sz w:val="16"/>
        </w:rPr>
        <w:t xml:space="preserve"> who are worried about THAAD being used by the US against them to aim the US National Missile Defense at China. The North Koreans can counter THAAD by simply cutting ballistic missile into pieces after the missile has completed its powered flight - propelling its warhead and the pieces of the empty rocket towards a target in South Korea. THAAD’s infrared homing kill vehicle would not be able to distinguish between the warhead and pieces of debris when fed interceptors attempt to engage the warhead and decoy cloud at high altitudes. This capability has already been demonstrated by the North. The pieces of the rocket would act as credible decoys down to an altitude of 65 to 70 km before atmospheric drag causes them to slow up relative to the warhead. If THAAD interceptors were launched at the warhead at that time, the interceptors would not be able to reach their minimum intercept altitude before the warhead had passed on to the ground. </w:t>
      </w:r>
      <w:r w:rsidRPr="00EF4183">
        <w:rPr>
          <w:highlight w:val="cyan"/>
          <w:u w:val="single"/>
        </w:rPr>
        <w:t>The Chinese are concerned about</w:t>
      </w:r>
      <w:r w:rsidRPr="00EF4183">
        <w:rPr>
          <w:u w:val="single"/>
        </w:rPr>
        <w:t xml:space="preserve"> the </w:t>
      </w:r>
      <w:r w:rsidRPr="00EF4183">
        <w:rPr>
          <w:highlight w:val="cyan"/>
          <w:u w:val="single"/>
        </w:rPr>
        <w:t>THAAD</w:t>
      </w:r>
      <w:r w:rsidRPr="00EF4183">
        <w:rPr>
          <w:u w:val="single"/>
        </w:rPr>
        <w:t xml:space="preserve"> radar </w:t>
      </w:r>
      <w:r w:rsidRPr="00EF4183">
        <w:rPr>
          <w:highlight w:val="cyan"/>
          <w:u w:val="single"/>
        </w:rPr>
        <w:t>because it was designed</w:t>
      </w:r>
      <w:r w:rsidRPr="00EF4183">
        <w:rPr>
          <w:u w:val="single"/>
        </w:rPr>
        <w:t xml:space="preserve"> from its beginning </w:t>
      </w:r>
      <w:r w:rsidRPr="00EF4183">
        <w:rPr>
          <w:highlight w:val="cyan"/>
          <w:u w:val="single"/>
        </w:rPr>
        <w:t>to provide</w:t>
      </w:r>
      <w:r w:rsidRPr="00EF4183">
        <w:rPr>
          <w:u w:val="single"/>
        </w:rPr>
        <w:t xml:space="preserve"> cuing </w:t>
      </w:r>
      <w:r w:rsidRPr="00EF4183">
        <w:rPr>
          <w:highlight w:val="cyan"/>
          <w:u w:val="single"/>
        </w:rPr>
        <w:t>information to the US</w:t>
      </w:r>
      <w:r w:rsidRPr="00EF4183">
        <w:rPr>
          <w:u w:val="single"/>
        </w:rPr>
        <w:t xml:space="preserve"> National Missile Defense. The placement of a </w:t>
      </w:r>
      <w:r w:rsidRPr="00EF4183">
        <w:rPr>
          <w:highlight w:val="cyan"/>
          <w:u w:val="single"/>
        </w:rPr>
        <w:t>THAAD</w:t>
      </w:r>
      <w:r w:rsidRPr="00EF4183">
        <w:rPr>
          <w:u w:val="single"/>
        </w:rPr>
        <w:t xml:space="preserve"> radar in South Korea has the unambiguous technical appearance of placing the radar in a location where it </w:t>
      </w:r>
      <w:r w:rsidRPr="00EF4183">
        <w:rPr>
          <w:highlight w:val="cyan"/>
          <w:u w:val="single"/>
        </w:rPr>
        <w:t>can provide</w:t>
      </w:r>
      <w:r w:rsidRPr="00EF4183">
        <w:rPr>
          <w:u w:val="single"/>
        </w:rPr>
        <w:t xml:space="preserve"> track </w:t>
      </w:r>
      <w:r w:rsidRPr="00EF4183">
        <w:rPr>
          <w:highlight w:val="cyan"/>
          <w:u w:val="single"/>
        </w:rPr>
        <w:t>information on Chinese ICBMs before they rise over the</w:t>
      </w:r>
      <w:r w:rsidRPr="00EF4183">
        <w:rPr>
          <w:u w:val="single"/>
        </w:rPr>
        <w:t xml:space="preserve"> curved</w:t>
      </w:r>
      <w:r w:rsidRPr="00DD042C">
        <w:rPr>
          <w:u w:val="single"/>
        </w:rPr>
        <w:t xml:space="preserve"> earth-</w:t>
      </w:r>
      <w:r w:rsidRPr="00EF4183">
        <w:rPr>
          <w:highlight w:val="cyan"/>
          <w:u w:val="single"/>
        </w:rPr>
        <w:t>horizon and</w:t>
      </w:r>
      <w:r w:rsidRPr="00DD042C">
        <w:rPr>
          <w:u w:val="single"/>
        </w:rPr>
        <w:t xml:space="preserve"> can </w:t>
      </w:r>
      <w:r w:rsidRPr="00EF4183">
        <w:rPr>
          <w:highlight w:val="cyan"/>
          <w:u w:val="single"/>
        </w:rPr>
        <w:t>be seen</w:t>
      </w:r>
      <w:r w:rsidRPr="00DD042C">
        <w:rPr>
          <w:u w:val="single"/>
        </w:rPr>
        <w:t xml:space="preserve"> by the main radars of the US National Missile Defense </w:t>
      </w:r>
      <w:r w:rsidRPr="00EF4183">
        <w:rPr>
          <w:highlight w:val="cyan"/>
          <w:u w:val="single"/>
        </w:rPr>
        <w:t>in Alaska</w:t>
      </w:r>
      <w:r w:rsidRPr="00DD042C">
        <w:rPr>
          <w:u w:val="single"/>
        </w:rPr>
        <w:t>.</w:t>
      </w:r>
      <w:r>
        <w:rPr>
          <w:u w:val="single"/>
        </w:rPr>
        <w:t xml:space="preserve"> </w:t>
      </w:r>
      <w:r w:rsidRPr="00EF4183">
        <w:rPr>
          <w:sz w:val="16"/>
        </w:rPr>
        <w:t xml:space="preserve">This does not mean that the US missile defense has any chance of working against the Chinese missiles, because the National Missile Defense is, like THAAD, also unable to distinguish between warheads and decoys with both its radars and interceptors. </w:t>
      </w:r>
      <w:r w:rsidRPr="00DD042C">
        <w:rPr>
          <w:u w:val="single"/>
        </w:rPr>
        <w:t xml:space="preserve">Nevertheless, the </w:t>
      </w:r>
      <w:r w:rsidRPr="00EF4183">
        <w:rPr>
          <w:highlight w:val="cyan"/>
          <w:u w:val="single"/>
        </w:rPr>
        <w:t>placement</w:t>
      </w:r>
      <w:r w:rsidRPr="00DD042C">
        <w:rPr>
          <w:u w:val="single"/>
        </w:rPr>
        <w:t xml:space="preserve"> of the THAAD radar in South Korea </w:t>
      </w:r>
      <w:r w:rsidRPr="00EF4183">
        <w:rPr>
          <w:highlight w:val="cyan"/>
          <w:u w:val="single"/>
        </w:rPr>
        <w:t>unambiguously creates the appearance that South Korea is helping the US</w:t>
      </w:r>
      <w:r w:rsidRPr="00DD042C">
        <w:rPr>
          <w:u w:val="single"/>
        </w:rPr>
        <w:t xml:space="preserve"> aim its National Missile Defense at China. This is </w:t>
      </w:r>
      <w:r w:rsidRPr="00EF4183">
        <w:rPr>
          <w:highlight w:val="cyan"/>
          <w:u w:val="single"/>
        </w:rPr>
        <w:t>in direct contradiction to</w:t>
      </w:r>
      <w:r w:rsidRPr="00DD042C">
        <w:rPr>
          <w:u w:val="single"/>
        </w:rPr>
        <w:t xml:space="preserve"> the </w:t>
      </w:r>
      <w:r w:rsidRPr="00EF4183">
        <w:rPr>
          <w:highlight w:val="cyan"/>
          <w:u w:val="single"/>
        </w:rPr>
        <w:t>stated</w:t>
      </w:r>
      <w:r w:rsidRPr="00DD042C">
        <w:rPr>
          <w:u w:val="single"/>
        </w:rPr>
        <w:t xml:space="preserve"> US </w:t>
      </w:r>
      <w:r w:rsidRPr="00EF4183">
        <w:rPr>
          <w:highlight w:val="cyan"/>
          <w:u w:val="single"/>
        </w:rPr>
        <w:t>policy</w:t>
      </w:r>
      <w:r w:rsidRPr="00EF4183">
        <w:rPr>
          <w:sz w:val="16"/>
        </w:rPr>
        <w:t xml:space="preserve"> in missile defense, which emphasizes that the US missile defense is intended for North Korea and is not aimed at China. The implications for this needlessly created tension-raising confrontation are rather far ranging. </w:t>
      </w:r>
      <w:r w:rsidRPr="00EF4183">
        <w:rPr>
          <w:highlight w:val="cyan"/>
          <w:u w:val="single"/>
        </w:rPr>
        <w:t>It adds to the view</w:t>
      </w:r>
      <w:r w:rsidRPr="00DD042C">
        <w:rPr>
          <w:u w:val="single"/>
        </w:rPr>
        <w:t xml:space="preserve"> of many nations in the world </w:t>
      </w:r>
      <w:r w:rsidRPr="00EF4183">
        <w:rPr>
          <w:highlight w:val="cyan"/>
          <w:u w:val="single"/>
        </w:rPr>
        <w:t>that the United States cannot be trusted</w:t>
      </w:r>
      <w:r w:rsidRPr="00EF4183">
        <w:rPr>
          <w:sz w:val="16"/>
        </w:rPr>
        <w:t xml:space="preserve"> at its word. It puts South Korea at odds with China over a defense system that has no merit for South Korea’s defense, and it will certainly raise tensions between China and Japan - which already has two THAAD radars stationed on its territory. Thus, the decision to deploy THAAD to South Korea will result in the worst of all the possible worlds that could be achieved by policy choices. South Korea will get no military benefit from the THAAD defense system, and </w:t>
      </w:r>
      <w:r w:rsidRPr="00EF4183">
        <w:rPr>
          <w:highlight w:val="cyan"/>
          <w:u w:val="single"/>
        </w:rPr>
        <w:t>China will consider</w:t>
      </w:r>
      <w:r w:rsidRPr="00EF4183">
        <w:rPr>
          <w:u w:val="single"/>
        </w:rPr>
        <w:t xml:space="preserve"> the radar‘s </w:t>
      </w:r>
      <w:r w:rsidRPr="00EF4183">
        <w:rPr>
          <w:highlight w:val="cyan"/>
          <w:u w:val="single"/>
        </w:rPr>
        <w:t>deployment</w:t>
      </w:r>
      <w:r w:rsidRPr="00EF4183">
        <w:rPr>
          <w:u w:val="single"/>
        </w:rPr>
        <w:t xml:space="preserve"> to South Korea as </w:t>
      </w:r>
      <w:r w:rsidRPr="00EF4183">
        <w:rPr>
          <w:highlight w:val="cyan"/>
          <w:u w:val="single"/>
        </w:rPr>
        <w:t>a hostile act</w:t>
      </w:r>
      <w:r w:rsidRPr="00EF4183">
        <w:rPr>
          <w:sz w:val="16"/>
        </w:rPr>
        <w:t xml:space="preserve"> by South Korea against China. It therefore has a significant negative impact on South Korean/Chinese relations, with essentially no real benefit to South Korea. </w:t>
      </w:r>
      <w:r w:rsidRPr="00EF4183">
        <w:rPr>
          <w:rFonts w:ascii="Microsoft YaHei" w:eastAsia="Microsoft YaHei" w:hAnsi="Microsoft YaHei" w:cs="Microsoft YaHei" w:hint="eastAsia"/>
          <w:sz w:val="16"/>
        </w:rPr>
        <w:t xml:space="preserve">　</w:t>
      </w:r>
      <w:r w:rsidRPr="00EF4183">
        <w:rPr>
          <w:sz w:val="16"/>
        </w:rPr>
        <w:t xml:space="preserve"> A material change of the military balance Hankyoreh (Hani): Can you please tell me your overall opinion about the deployment of THAAD in South Korea? </w:t>
      </w:r>
      <w:r w:rsidRPr="00EF4183">
        <w:rPr>
          <w:u w:val="single"/>
        </w:rPr>
        <w:t>The deployment of the THAAD system in South Korea will result in a significant escalation of political tensions between South Korea and the United States with China.</w:t>
      </w:r>
      <w:r w:rsidRPr="00EF4183">
        <w:rPr>
          <w:sz w:val="16"/>
        </w:rPr>
        <w:t xml:space="preserve"> The military contribution of THAAD to the defense of South Korea will be insignificant and the ability of the THAAD radar to materially increase the capabilities of the US National Missile Defense will also be insignificant. However, the appearance of a US attempt to aim its National Missile Defense at China with the help of South Korea will have a powerful influence on China’s view of both South Korea and the United States. It will also have a powerful effect on the view of many nations that deal with the US that the US is untrustworthy in terms of its commitments. </w:t>
      </w:r>
      <w:r w:rsidRPr="00EF4183">
        <w:rPr>
          <w:u w:val="single"/>
        </w:rPr>
        <w:t xml:space="preserve">The Chinese will certainly see US claims that its National Missile Defense is not aimed at China as totally disingenuous. The </w:t>
      </w:r>
      <w:r w:rsidRPr="00EF4183">
        <w:rPr>
          <w:highlight w:val="cyan"/>
          <w:u w:val="single"/>
        </w:rPr>
        <w:t>North Koreans</w:t>
      </w:r>
      <w:r w:rsidRPr="00EF4183">
        <w:rPr>
          <w:u w:val="single"/>
        </w:rPr>
        <w:t xml:space="preserve"> will </w:t>
      </w:r>
      <w:r w:rsidRPr="00EF4183">
        <w:rPr>
          <w:highlight w:val="cyan"/>
          <w:u w:val="single"/>
        </w:rPr>
        <w:t>see this</w:t>
      </w:r>
      <w:r w:rsidRPr="00EF4183">
        <w:rPr>
          <w:u w:val="single"/>
        </w:rPr>
        <w:t xml:space="preserve"> deployment </w:t>
      </w:r>
      <w:r w:rsidRPr="00EF4183">
        <w:rPr>
          <w:highlight w:val="cyan"/>
          <w:u w:val="single"/>
        </w:rPr>
        <w:t>as</w:t>
      </w:r>
      <w:r w:rsidRPr="00EF4183">
        <w:rPr>
          <w:u w:val="single"/>
        </w:rPr>
        <w:t xml:space="preserve"> yet </w:t>
      </w:r>
      <w:r w:rsidRPr="00EF4183">
        <w:rPr>
          <w:highlight w:val="cyan"/>
          <w:u w:val="single"/>
        </w:rPr>
        <w:t>another example of how the US says one thing but</w:t>
      </w:r>
      <w:r w:rsidRPr="00EF4183">
        <w:rPr>
          <w:u w:val="single"/>
        </w:rPr>
        <w:t xml:space="preserve"> then </w:t>
      </w:r>
      <w:r w:rsidRPr="00EF4183">
        <w:rPr>
          <w:highlight w:val="cyan"/>
          <w:u w:val="single"/>
        </w:rPr>
        <w:t>does the opposite</w:t>
      </w:r>
      <w:r w:rsidRPr="00EF4183">
        <w:rPr>
          <w:u w:val="single"/>
        </w:rPr>
        <w:t>.</w:t>
      </w:r>
      <w:r w:rsidRPr="00EF4183">
        <w:rPr>
          <w:sz w:val="16"/>
        </w:rPr>
        <w:t xml:space="preserve"> The North Koreans have already noted that the US welcomed Moamar Qaddafi when he gave up his nuclear weapons program, but then turned around and supported the rebellion against him that led to his murder only a few years later. So this US deployment has many significant political implications well beyond the immediate. In addition, </w:t>
      </w:r>
      <w:r w:rsidRPr="00EF4183">
        <w:rPr>
          <w:highlight w:val="cyan"/>
          <w:u w:val="single"/>
        </w:rPr>
        <w:t>the</w:t>
      </w:r>
      <w:r w:rsidRPr="00EF4183">
        <w:rPr>
          <w:u w:val="single"/>
        </w:rPr>
        <w:t xml:space="preserve"> Chinese political </w:t>
      </w:r>
      <w:r w:rsidRPr="00EF4183">
        <w:rPr>
          <w:highlight w:val="cyan"/>
          <w:u w:val="single"/>
        </w:rPr>
        <w:t>leadership m</w:t>
      </w:r>
      <w:r w:rsidRPr="00EF4183">
        <w:rPr>
          <w:u w:val="single"/>
        </w:rPr>
        <w:t xml:space="preserve">ay well </w:t>
      </w:r>
      <w:r w:rsidRPr="00EF4183">
        <w:rPr>
          <w:highlight w:val="cyan"/>
          <w:u w:val="single"/>
        </w:rPr>
        <w:t>decide</w:t>
      </w:r>
      <w:r w:rsidRPr="00EF4183">
        <w:rPr>
          <w:u w:val="single"/>
        </w:rPr>
        <w:t xml:space="preserve"> that </w:t>
      </w:r>
      <w:r w:rsidRPr="00EF4183">
        <w:rPr>
          <w:highlight w:val="cyan"/>
          <w:u w:val="single"/>
        </w:rPr>
        <w:t>a military response is appropriate</w:t>
      </w:r>
      <w:r w:rsidRPr="00EF4183">
        <w:rPr>
          <w:sz w:val="16"/>
        </w:rPr>
        <w:t xml:space="preserve"> for what they perceive as a serious provocation by the United States and South Korea. </w:t>
      </w:r>
      <w:r w:rsidRPr="00EF4183">
        <w:rPr>
          <w:u w:val="single"/>
        </w:rPr>
        <w:t xml:space="preserve">The most likely response by </w:t>
      </w:r>
      <w:r w:rsidRPr="00EF4183">
        <w:rPr>
          <w:highlight w:val="cyan"/>
          <w:u w:val="single"/>
        </w:rPr>
        <w:t>China could</w:t>
      </w:r>
      <w:r w:rsidRPr="00EF4183">
        <w:rPr>
          <w:u w:val="single"/>
        </w:rPr>
        <w:t xml:space="preserve"> be to </w:t>
      </w:r>
      <w:r w:rsidRPr="00EF4183">
        <w:rPr>
          <w:highlight w:val="cyan"/>
          <w:u w:val="single"/>
        </w:rPr>
        <w:t xml:space="preserve">increase the number of warheads on </w:t>
      </w:r>
      <w:r w:rsidRPr="00EF4183">
        <w:rPr>
          <w:u w:val="single"/>
        </w:rPr>
        <w:t xml:space="preserve">existing </w:t>
      </w:r>
      <w:r w:rsidRPr="00EF4183">
        <w:rPr>
          <w:highlight w:val="cyan"/>
          <w:u w:val="single"/>
        </w:rPr>
        <w:t>long-range</w:t>
      </w:r>
      <w:r w:rsidRPr="00EF4183">
        <w:rPr>
          <w:u w:val="single"/>
        </w:rPr>
        <w:t xml:space="preserve"> Chinese </w:t>
      </w:r>
      <w:r w:rsidRPr="00EF4183">
        <w:rPr>
          <w:highlight w:val="cyan"/>
          <w:u w:val="single"/>
        </w:rPr>
        <w:t>ICBMs</w:t>
      </w:r>
      <w:r w:rsidRPr="00EF4183">
        <w:rPr>
          <w:sz w:val="16"/>
        </w:rPr>
        <w:t xml:space="preserve"> that are capable of carrying more warheads than they now carry. This response would be aimed directly </w:t>
      </w:r>
      <w:r w:rsidRPr="00EF4183">
        <w:rPr>
          <w:u w:val="single"/>
        </w:rPr>
        <w:t>as a political statement to US leadership.</w:t>
      </w:r>
      <w:r>
        <w:rPr>
          <w:u w:val="single"/>
        </w:rPr>
        <w:t xml:space="preserve"> </w:t>
      </w:r>
      <w:r w:rsidRPr="00EF4183">
        <w:rPr>
          <w:u w:val="single"/>
        </w:rPr>
        <w:t xml:space="preserve">An additional Chinese military response would be to increase the number of nuclear-armed short range ballistic missiles aimed at South Korea. </w:t>
      </w:r>
      <w:r w:rsidRPr="00EF4183">
        <w:rPr>
          <w:highlight w:val="cyan"/>
          <w:u w:val="single"/>
        </w:rPr>
        <w:t>They might</w:t>
      </w:r>
      <w:r w:rsidRPr="00EF4183">
        <w:rPr>
          <w:u w:val="single"/>
        </w:rPr>
        <w:t xml:space="preserve"> also </w:t>
      </w:r>
      <w:r w:rsidRPr="00EF4183">
        <w:rPr>
          <w:highlight w:val="cyan"/>
          <w:u w:val="single"/>
        </w:rPr>
        <w:t>declare that they will attack</w:t>
      </w:r>
      <w:r w:rsidRPr="00EF4183">
        <w:rPr>
          <w:u w:val="single"/>
        </w:rPr>
        <w:t xml:space="preserve"> the </w:t>
      </w:r>
      <w:r w:rsidRPr="00EF4183">
        <w:rPr>
          <w:highlight w:val="cyan"/>
          <w:u w:val="single"/>
        </w:rPr>
        <w:t>THAAD radar with nuclear weapons</w:t>
      </w:r>
      <w:r w:rsidRPr="00EF4183">
        <w:rPr>
          <w:u w:val="single"/>
        </w:rPr>
        <w:t xml:space="preserve"> should hostilities breakout</w:t>
      </w:r>
      <w:r w:rsidRPr="00EF4183">
        <w:rPr>
          <w:sz w:val="16"/>
        </w:rPr>
        <w:t xml:space="preserve"> between China and the United States. Although none of these steps would materially change the military balance between China, South Korea, and the United States, </w:t>
      </w:r>
      <w:r w:rsidRPr="00EF4183">
        <w:rPr>
          <w:u w:val="single"/>
        </w:rPr>
        <w:t>the political cost of the THAAD deployment will be real</w:t>
      </w:r>
      <w:r w:rsidRPr="00EF4183">
        <w:rPr>
          <w:sz w:val="16"/>
        </w:rPr>
        <w:t xml:space="preserve"> and of considerable concern.</w:t>
      </w:r>
    </w:p>
    <w:p w14:paraId="21E23A77" w14:textId="1664EF1B" w:rsidR="00EF4183" w:rsidRDefault="00EF4183" w:rsidP="00EF4183">
      <w:pPr>
        <w:pStyle w:val="Heading4"/>
      </w:pPr>
      <w:r>
        <w:t xml:space="preserve"> THAAD non-uniques regional stability, us-china relations, and nuclear dialogue </w:t>
      </w:r>
    </w:p>
    <w:p w14:paraId="7EE9A917" w14:textId="77777777" w:rsidR="00EF4183" w:rsidRPr="00716059" w:rsidRDefault="00EF4183" w:rsidP="00EF4183">
      <w:pPr>
        <w:rPr>
          <w:sz w:val="16"/>
          <w:szCs w:val="16"/>
        </w:rPr>
      </w:pPr>
      <w:r w:rsidRPr="00716059">
        <w:rPr>
          <w:b/>
        </w:rPr>
        <w:t>Xinhua 7/11</w:t>
      </w:r>
      <w:r w:rsidRPr="00716059">
        <w:t xml:space="preserve"> </w:t>
      </w:r>
      <w:r w:rsidRPr="00716059">
        <w:rPr>
          <w:sz w:val="16"/>
          <w:szCs w:val="16"/>
        </w:rPr>
        <w:t xml:space="preserve">(Xinhua News, Asia &amp; Pacific Edition, edited by Hou Qiang. "DPRK warns of "physical measures" against US deployment of THAAD in S. Korea," June 11 2016. news.xinhuanet.com/english/2016-07/11/c_135504967.htm) </w:t>
      </w:r>
      <w:r w:rsidRPr="00716059">
        <w:rPr>
          <w:i/>
          <w:sz w:val="16"/>
          <w:szCs w:val="16"/>
        </w:rPr>
        <w:t>jsk</w:t>
      </w:r>
    </w:p>
    <w:p w14:paraId="6508CA98" w14:textId="77777777" w:rsidR="00EF4183" w:rsidRDefault="00EF4183" w:rsidP="00EF4183">
      <w:pPr>
        <w:rPr>
          <w:sz w:val="16"/>
        </w:rPr>
      </w:pPr>
      <w:r w:rsidRPr="00834CE7">
        <w:rPr>
          <w:sz w:val="16"/>
        </w:rPr>
        <w:t xml:space="preserve">REGIONAL COUNTRIES VOICED SEVERE OPPOSITION </w:t>
      </w:r>
      <w:r w:rsidRPr="00716059">
        <w:rPr>
          <w:u w:val="single"/>
        </w:rPr>
        <w:t xml:space="preserve">Although the United States and South Korea said that THAAD will not target any other third country, </w:t>
      </w:r>
      <w:r w:rsidRPr="00834CE7">
        <w:rPr>
          <w:highlight w:val="cyan"/>
          <w:u w:val="single"/>
        </w:rPr>
        <w:t>the U.S. missile defense system has far exceeded South Korea's defense needs and would directly threaten the strategic security of China</w:t>
      </w:r>
      <w:r w:rsidRPr="00716059">
        <w:rPr>
          <w:u w:val="single"/>
        </w:rPr>
        <w:t xml:space="preserve"> and Russia.</w:t>
      </w:r>
      <w:r w:rsidRPr="00834CE7">
        <w:rPr>
          <w:sz w:val="16"/>
        </w:rPr>
        <w:t xml:space="preserve"> On Friday, </w:t>
      </w:r>
      <w:r w:rsidRPr="00834CE7">
        <w:rPr>
          <w:highlight w:val="cyan"/>
          <w:u w:val="single"/>
        </w:rPr>
        <w:t>China</w:t>
      </w:r>
      <w:r w:rsidRPr="00834CE7">
        <w:rPr>
          <w:sz w:val="16"/>
        </w:rPr>
        <w:t xml:space="preserve"> said it </w:t>
      </w:r>
      <w:r w:rsidRPr="00716059">
        <w:rPr>
          <w:u w:val="single"/>
        </w:rPr>
        <w:t xml:space="preserve">is "strongly dissatisfied with and </w:t>
      </w:r>
      <w:r w:rsidRPr="00834CE7">
        <w:rPr>
          <w:highlight w:val="cyan"/>
          <w:u w:val="single"/>
        </w:rPr>
        <w:t>firmly opposes</w:t>
      </w:r>
      <w:r w:rsidRPr="00716059">
        <w:rPr>
          <w:u w:val="single"/>
        </w:rPr>
        <w:t xml:space="preserve"> to" </w:t>
      </w:r>
      <w:r w:rsidRPr="00834CE7">
        <w:rPr>
          <w:sz w:val="16"/>
        </w:rPr>
        <w:t>the</w:t>
      </w:r>
      <w:r w:rsidRPr="00716059">
        <w:rPr>
          <w:u w:val="single"/>
        </w:rPr>
        <w:t xml:space="preserve"> </w:t>
      </w:r>
      <w:r w:rsidRPr="00834CE7">
        <w:rPr>
          <w:highlight w:val="cyan"/>
          <w:u w:val="single"/>
        </w:rPr>
        <w:t>THAAD</w:t>
      </w:r>
      <w:r w:rsidRPr="00834CE7">
        <w:rPr>
          <w:sz w:val="16"/>
        </w:rPr>
        <w:t xml:space="preserve"> deployment, warning </w:t>
      </w:r>
      <w:r w:rsidRPr="00834CE7">
        <w:rPr>
          <w:b/>
          <w:highlight w:val="cyan"/>
          <w:u w:val="single"/>
        </w:rPr>
        <w:t>the move may further destabilize the</w:t>
      </w:r>
      <w:r w:rsidRPr="00834CE7">
        <w:rPr>
          <w:b/>
          <w:u w:val="single"/>
        </w:rPr>
        <w:t xml:space="preserve"> Korean </w:t>
      </w:r>
      <w:r w:rsidRPr="00834CE7">
        <w:rPr>
          <w:b/>
          <w:highlight w:val="cyan"/>
          <w:u w:val="single"/>
        </w:rPr>
        <w:t>Peninsula and hold down efforts to achieve denuclearization through dialogue</w:t>
      </w:r>
      <w:r w:rsidRPr="00834CE7">
        <w:rPr>
          <w:sz w:val="16"/>
        </w:rPr>
        <w:t xml:space="preserve">. </w:t>
      </w:r>
      <w:r w:rsidRPr="00716059">
        <w:rPr>
          <w:u w:val="single"/>
        </w:rPr>
        <w:t>The Chinese Foreign Ministry urged Washington</w:t>
      </w:r>
      <w:r w:rsidRPr="00834CE7">
        <w:rPr>
          <w:sz w:val="16"/>
        </w:rPr>
        <w:t xml:space="preserve"> and Seoul </w:t>
      </w:r>
      <w:r w:rsidRPr="00716059">
        <w:rPr>
          <w:u w:val="single"/>
        </w:rPr>
        <w:t xml:space="preserve">to terminate </w:t>
      </w:r>
      <w:r w:rsidRPr="00834CE7">
        <w:rPr>
          <w:highlight w:val="cyan"/>
          <w:u w:val="single"/>
        </w:rPr>
        <w:t>the deployment</w:t>
      </w:r>
      <w:r w:rsidRPr="00716059">
        <w:rPr>
          <w:u w:val="single"/>
        </w:rPr>
        <w:t xml:space="preserve">, which </w:t>
      </w:r>
      <w:r w:rsidRPr="00834CE7">
        <w:rPr>
          <w:highlight w:val="cyan"/>
          <w:u w:val="single"/>
        </w:rPr>
        <w:t xml:space="preserve">will severely harm </w:t>
      </w:r>
      <w:r w:rsidRPr="00834CE7">
        <w:rPr>
          <w:u w:val="single"/>
        </w:rPr>
        <w:t xml:space="preserve">the </w:t>
      </w:r>
      <w:r w:rsidRPr="00834CE7">
        <w:rPr>
          <w:highlight w:val="cyan"/>
          <w:u w:val="single"/>
        </w:rPr>
        <w:t xml:space="preserve">security </w:t>
      </w:r>
      <w:r w:rsidRPr="00834CE7">
        <w:rPr>
          <w:u w:val="single"/>
        </w:rPr>
        <w:t>interests of regional countries</w:t>
      </w:r>
      <w:r w:rsidRPr="00716059">
        <w:rPr>
          <w:u w:val="single"/>
        </w:rPr>
        <w:t xml:space="preserve"> </w:t>
      </w:r>
      <w:r w:rsidRPr="00834CE7">
        <w:rPr>
          <w:highlight w:val="cyan"/>
          <w:u w:val="single"/>
        </w:rPr>
        <w:t>as well as the "strategic balance</w:t>
      </w:r>
      <w:r w:rsidRPr="00716059">
        <w:rPr>
          <w:u w:val="single"/>
        </w:rPr>
        <w:t>" in the region</w:t>
      </w:r>
      <w:r w:rsidRPr="00834CE7">
        <w:rPr>
          <w:sz w:val="16"/>
        </w:rPr>
        <w:t xml:space="preserve">. One day later, Chinese Foreign Minister Wang Yi noted that </w:t>
      </w:r>
      <w:r w:rsidRPr="00716059">
        <w:rPr>
          <w:u w:val="single"/>
        </w:rPr>
        <w:t>China was within its right to question the</w:t>
      </w:r>
      <w:r w:rsidRPr="00834CE7">
        <w:rPr>
          <w:sz w:val="16"/>
        </w:rPr>
        <w:t xml:space="preserve"> behind-the-scenes </w:t>
      </w:r>
      <w:r w:rsidRPr="00716059">
        <w:rPr>
          <w:u w:val="single"/>
        </w:rPr>
        <w:t>motives</w:t>
      </w:r>
      <w:r w:rsidRPr="00834CE7">
        <w:rPr>
          <w:sz w:val="16"/>
        </w:rPr>
        <w:t xml:space="preserve"> of the move. Wang called on South Korea to be cool-headed and think over what the deployment could actually bring for its security, for the realization of peace and stability on the Korean Peninsula, as well as for the settlement of the Korean Peninsula nuclear issue. </w:t>
      </w:r>
    </w:p>
    <w:p w14:paraId="329E1650" w14:textId="77777777" w:rsidR="00EF4183" w:rsidRDefault="00EF4183" w:rsidP="00EF4183">
      <w:pPr>
        <w:pStyle w:val="Heading4"/>
      </w:pPr>
      <w:r>
        <w:t xml:space="preserve">THAAD decks relations </w:t>
      </w:r>
    </w:p>
    <w:p w14:paraId="75CAB880" w14:textId="77777777" w:rsidR="00EF4183" w:rsidRPr="005C2BCD" w:rsidRDefault="00EF4183" w:rsidP="00EF4183">
      <w:pPr>
        <w:pStyle w:val="NoSpacing"/>
        <w:rPr>
          <w:sz w:val="16"/>
          <w:szCs w:val="16"/>
        </w:rPr>
      </w:pPr>
      <w:r w:rsidRPr="005C2BCD">
        <w:rPr>
          <w:b/>
        </w:rPr>
        <w:t>Sun 7/15</w:t>
      </w:r>
      <w:r w:rsidRPr="005C2BCD">
        <w:t xml:space="preserve"> </w:t>
      </w:r>
      <w:r w:rsidRPr="005C2BCD">
        <w:rPr>
          <w:sz w:val="16"/>
          <w:szCs w:val="16"/>
        </w:rPr>
        <w:t xml:space="preserve">(Sun Tian writes for the Global Times. "Seoul underestimates China's counter-THAAD resolve," July 15 2016. </w:t>
      </w:r>
      <w:hyperlink r:id="rId22" w:history="1">
        <w:r w:rsidRPr="005C2BCD">
          <w:rPr>
            <w:rStyle w:val="Hyperlink"/>
            <w:sz w:val="16"/>
            <w:szCs w:val="16"/>
          </w:rPr>
          <w:t>www.ecns.cn/2016/07-15/218378.shtml</w:t>
        </w:r>
      </w:hyperlink>
      <w:r w:rsidRPr="005C2BCD">
        <w:rPr>
          <w:sz w:val="16"/>
          <w:szCs w:val="16"/>
        </w:rPr>
        <w:t xml:space="preserve">) </w:t>
      </w:r>
      <w:r w:rsidRPr="005C2BCD">
        <w:rPr>
          <w:i/>
          <w:sz w:val="16"/>
          <w:szCs w:val="16"/>
        </w:rPr>
        <w:t>jsk</w:t>
      </w:r>
    </w:p>
    <w:p w14:paraId="7D15049A" w14:textId="77777777" w:rsidR="00EF4183" w:rsidRPr="005C2BCD" w:rsidRDefault="00EF4183" w:rsidP="00EF4183">
      <w:pPr>
        <w:pStyle w:val="NoSpacing"/>
      </w:pPr>
    </w:p>
    <w:p w14:paraId="2A5E7CC3" w14:textId="77777777" w:rsidR="00EF4183" w:rsidRDefault="00EF4183" w:rsidP="00EF4183">
      <w:pPr>
        <w:pStyle w:val="NoSpacing"/>
        <w:rPr>
          <w:sz w:val="16"/>
        </w:rPr>
      </w:pPr>
      <w:r w:rsidRPr="005C2BCD">
        <w:rPr>
          <w:sz w:val="16"/>
        </w:rPr>
        <w:t>The South Korean Defense Ministry announced Wednesday the Terminal High Altitude Area Defense (THAAD) missile system would be deployed in the southeastern county of Seongju. According to South Korean media, the site would position South Korea out of the firing range of North Korea's long-range artillery, meanwhile, it has taken China's feelings into account as Seongju is relatively far from China.</w:t>
      </w:r>
      <w:r w:rsidRPr="00EE06FC">
        <w:rPr>
          <w:u w:val="single"/>
        </w:rPr>
        <w:t xml:space="preserve"> The THAAD's X-band radar can spot missiles from as far away as 2,000 kilometers. </w:t>
      </w:r>
      <w:r w:rsidRPr="005C2BCD">
        <w:rPr>
          <w:highlight w:val="cyan"/>
          <w:u w:val="single"/>
        </w:rPr>
        <w:t>No matter</w:t>
      </w:r>
      <w:r w:rsidRPr="00EE06FC">
        <w:rPr>
          <w:u w:val="single"/>
        </w:rPr>
        <w:t xml:space="preserve"> </w:t>
      </w:r>
      <w:r w:rsidRPr="005C2BCD">
        <w:rPr>
          <w:highlight w:val="cyan"/>
          <w:u w:val="single"/>
        </w:rPr>
        <w:t xml:space="preserve">where the system is deployed </w:t>
      </w:r>
      <w:r w:rsidRPr="005C2BCD">
        <w:rPr>
          <w:u w:val="single"/>
        </w:rPr>
        <w:t>in</w:t>
      </w:r>
      <w:r w:rsidRPr="00EE06FC">
        <w:rPr>
          <w:u w:val="single"/>
        </w:rPr>
        <w:t xml:space="preserve"> South Korea, </w:t>
      </w:r>
      <w:r w:rsidRPr="005C2BCD">
        <w:rPr>
          <w:highlight w:val="cyan"/>
          <w:u w:val="single"/>
        </w:rPr>
        <w:t>the threats to China won't abate</w:t>
      </w:r>
      <w:r w:rsidRPr="00EE06FC">
        <w:rPr>
          <w:u w:val="single"/>
        </w:rPr>
        <w:t>.</w:t>
      </w:r>
      <w:r w:rsidRPr="005C2BCD">
        <w:rPr>
          <w:sz w:val="16"/>
        </w:rPr>
        <w:t xml:space="preserve"> In an editorial last week, we suggested sanctions be imposed on the county that would accommodate THAAD. We insist on this proposition, calling for China's relevant authorities to study sanction measures against Seongju. China's sanctions shouldn't be affected by the anti-THAAD protests in Seongju, unless the county could eventually stop the deployment</w:t>
      </w:r>
      <w:r w:rsidRPr="00FE47D5">
        <w:rPr>
          <w:u w:val="single"/>
        </w:rPr>
        <w:t xml:space="preserve">. </w:t>
      </w:r>
      <w:r w:rsidRPr="005C2BCD">
        <w:rPr>
          <w:highlight w:val="cyan"/>
          <w:u w:val="single"/>
        </w:rPr>
        <w:t>China should cut off all exchanges</w:t>
      </w:r>
      <w:r w:rsidRPr="00FE47D5">
        <w:rPr>
          <w:u w:val="single"/>
        </w:rPr>
        <w:t xml:space="preserve"> with Seongju</w:t>
      </w:r>
      <w:r w:rsidRPr="005C2BCD">
        <w:rPr>
          <w:sz w:val="16"/>
        </w:rPr>
        <w:t xml:space="preserve"> from now on. Any goods produced by the county should be boycotted in the Chinese market. Those measures should be implemented step-by-step as the THAAD deployment unfolds in the county. As we can impose pressure on Seongju through those measures, they in turn will spur fiercer opposition against THAAD from the county. Even if this purpose cannot be fulfilled, </w:t>
      </w:r>
      <w:r w:rsidRPr="00FE47D5">
        <w:rPr>
          <w:u w:val="single"/>
        </w:rPr>
        <w:t>w</w:t>
      </w:r>
      <w:r w:rsidRPr="005C2BCD">
        <w:rPr>
          <w:u w:val="single"/>
        </w:rPr>
        <w:t>e</w:t>
      </w:r>
      <w:r w:rsidRPr="00FE47D5">
        <w:rPr>
          <w:u w:val="single"/>
        </w:rPr>
        <w:t xml:space="preserve"> can demonstrate our firm objection to the deployment by these means. Besides, we </w:t>
      </w:r>
      <w:r w:rsidRPr="005C2BCD">
        <w:rPr>
          <w:highlight w:val="cyan"/>
          <w:u w:val="single"/>
        </w:rPr>
        <w:t>call on the</w:t>
      </w:r>
      <w:r w:rsidRPr="00FE47D5">
        <w:rPr>
          <w:u w:val="single"/>
        </w:rPr>
        <w:t xml:space="preserve"> </w:t>
      </w:r>
      <w:r w:rsidRPr="005C2BCD">
        <w:rPr>
          <w:highlight w:val="cyan"/>
          <w:u w:val="single"/>
        </w:rPr>
        <w:t>P</w:t>
      </w:r>
      <w:r w:rsidRPr="00FE47D5">
        <w:rPr>
          <w:u w:val="single"/>
        </w:rPr>
        <w:t xml:space="preserve">eople's </w:t>
      </w:r>
      <w:r w:rsidRPr="005C2BCD">
        <w:rPr>
          <w:highlight w:val="cyan"/>
          <w:u w:val="single"/>
        </w:rPr>
        <w:t>L</w:t>
      </w:r>
      <w:r w:rsidRPr="00FE47D5">
        <w:rPr>
          <w:u w:val="single"/>
        </w:rPr>
        <w:t xml:space="preserve">iberation </w:t>
      </w:r>
      <w:r w:rsidRPr="005C2BCD">
        <w:rPr>
          <w:highlight w:val="cyan"/>
          <w:u w:val="single"/>
        </w:rPr>
        <w:t>A</w:t>
      </w:r>
      <w:r w:rsidRPr="00FE47D5">
        <w:rPr>
          <w:u w:val="single"/>
        </w:rPr>
        <w:t xml:space="preserve">rmy </w:t>
      </w:r>
      <w:r w:rsidRPr="005C2BCD">
        <w:rPr>
          <w:highlight w:val="cyan"/>
          <w:u w:val="single"/>
        </w:rPr>
        <w:t>to target missiles at</w:t>
      </w:r>
      <w:r w:rsidRPr="00FE47D5">
        <w:rPr>
          <w:u w:val="single"/>
        </w:rPr>
        <w:t xml:space="preserve"> the </w:t>
      </w:r>
      <w:r w:rsidRPr="005C2BCD">
        <w:rPr>
          <w:highlight w:val="cyan"/>
          <w:u w:val="single"/>
        </w:rPr>
        <w:t>THAAD</w:t>
      </w:r>
      <w:r w:rsidRPr="00FE47D5">
        <w:rPr>
          <w:u w:val="single"/>
        </w:rPr>
        <w:t xml:space="preserve"> system to neutralize any potential threat</w:t>
      </w:r>
      <w:r w:rsidRPr="005C2BCD">
        <w:rPr>
          <w:sz w:val="16"/>
        </w:rPr>
        <w:t xml:space="preserve">, which means Seongju would become the eye of the storm of power game in Northeast Asia. The all of </w:t>
      </w:r>
      <w:r w:rsidRPr="005C2BCD">
        <w:rPr>
          <w:highlight w:val="cyan"/>
          <w:u w:val="single"/>
        </w:rPr>
        <w:t>South Korea chooses to enter China's</w:t>
      </w:r>
      <w:r w:rsidRPr="00FE47D5">
        <w:rPr>
          <w:u w:val="single"/>
        </w:rPr>
        <w:t xml:space="preserve"> missile deterrence </w:t>
      </w:r>
      <w:r w:rsidRPr="005C2BCD">
        <w:rPr>
          <w:highlight w:val="cyan"/>
          <w:u w:val="single"/>
        </w:rPr>
        <w:t>target area.</w:t>
      </w:r>
      <w:r w:rsidRPr="00FE47D5">
        <w:rPr>
          <w:u w:val="single"/>
        </w:rPr>
        <w:t xml:space="preserve"> </w:t>
      </w:r>
      <w:r w:rsidRPr="005C2BCD">
        <w:rPr>
          <w:highlight w:val="cyan"/>
          <w:u w:val="single"/>
        </w:rPr>
        <w:t>THAAD will become a long-lasting wedge</w:t>
      </w:r>
      <w:r w:rsidRPr="00FE47D5">
        <w:rPr>
          <w:u w:val="single"/>
        </w:rPr>
        <w:t xml:space="preserve"> in the China-South Korea relationship. The THAAD deployment announcement coincided with the South China Sea arbitration.</w:t>
      </w:r>
      <w:r w:rsidRPr="005C2BCD">
        <w:rPr>
          <w:sz w:val="16"/>
        </w:rPr>
        <w:t xml:space="preserve"> Washington and Seoul misperceive that China's attention would be distracted. Some South Koreans hold that Beijing would tolerate THAAD given the support of Seoul to Beijing over some issues in recent years. They are also wrong. </w:t>
      </w:r>
      <w:r w:rsidRPr="005C2BCD">
        <w:rPr>
          <w:highlight w:val="cyan"/>
          <w:u w:val="single"/>
        </w:rPr>
        <w:t>THAAD will pose strategic threats to China</w:t>
      </w:r>
      <w:r w:rsidRPr="005C2BCD">
        <w:rPr>
          <w:u w:val="single"/>
        </w:rPr>
        <w:t xml:space="preserve">. It also </w:t>
      </w:r>
      <w:r w:rsidRPr="005C2BCD">
        <w:rPr>
          <w:highlight w:val="cyan"/>
          <w:u w:val="single"/>
        </w:rPr>
        <w:t>symbolizes a strengthened US-South Korea military alliance.</w:t>
      </w:r>
      <w:r w:rsidRPr="005C2BCD">
        <w:rPr>
          <w:u w:val="single"/>
        </w:rPr>
        <w:t xml:space="preserve"> Chinese people have reason to suspect it will impair China's security.</w:t>
      </w:r>
      <w:r w:rsidRPr="005C2BCD">
        <w:rPr>
          <w:sz w:val="16"/>
        </w:rPr>
        <w:t xml:space="preserve"> South Korea underestimates China's counter-THAAD determination. It will inevitably become a turning point for South Korea's image in Chinese society.</w:t>
      </w:r>
    </w:p>
    <w:p w14:paraId="05E4FF36" w14:textId="77777777" w:rsidR="00EF4183" w:rsidRDefault="00EF4183" w:rsidP="00EF4183">
      <w:pPr>
        <w:pStyle w:val="NoSpacing"/>
        <w:rPr>
          <w:sz w:val="16"/>
        </w:rPr>
      </w:pPr>
    </w:p>
    <w:p w14:paraId="09239ADF" w14:textId="44C6EE21" w:rsidR="00EF4183" w:rsidRDefault="00EF4183" w:rsidP="00A76C58">
      <w:pPr>
        <w:pStyle w:val="Heading2"/>
      </w:pPr>
      <w:r>
        <w:t>internal link</w:t>
      </w:r>
    </w:p>
    <w:p w14:paraId="67E2942D" w14:textId="69B3F83D" w:rsidR="001C6E66" w:rsidRDefault="002C027E" w:rsidP="00EF4183">
      <w:pPr>
        <w:pStyle w:val="Heading3"/>
      </w:pPr>
      <w:r>
        <w:t>nk deterrence fails</w:t>
      </w:r>
    </w:p>
    <w:p w14:paraId="55E3B663" w14:textId="77777777" w:rsidR="002C027E" w:rsidRDefault="002C027E" w:rsidP="002C027E">
      <w:pPr>
        <w:pStyle w:val="Heading4"/>
      </w:pPr>
      <w:r>
        <w:t>THAAD proves US deterrent insufficient to deter NK</w:t>
      </w:r>
    </w:p>
    <w:p w14:paraId="1BD8D586" w14:textId="77777777" w:rsidR="002C027E" w:rsidRPr="00716059" w:rsidRDefault="002C027E" w:rsidP="002C027E">
      <w:pPr>
        <w:rPr>
          <w:sz w:val="16"/>
          <w:szCs w:val="16"/>
        </w:rPr>
      </w:pPr>
      <w:r w:rsidRPr="00716059">
        <w:rPr>
          <w:b/>
        </w:rPr>
        <w:t>Xinhua 7/11</w:t>
      </w:r>
      <w:r w:rsidRPr="00716059">
        <w:t xml:space="preserve"> </w:t>
      </w:r>
      <w:r w:rsidRPr="00716059">
        <w:rPr>
          <w:sz w:val="16"/>
          <w:szCs w:val="16"/>
        </w:rPr>
        <w:t xml:space="preserve">(Xinhua News, Asia &amp; Pacific Edition, edited by Hou Qiang. "DPRK warns of "physical measures" against US deployment of THAAD in S. Korea," June 11 2016. news.xinhuanet.com/english/2016-07/11/c_135504967.htm) </w:t>
      </w:r>
      <w:r w:rsidRPr="00716059">
        <w:rPr>
          <w:i/>
          <w:sz w:val="16"/>
          <w:szCs w:val="16"/>
        </w:rPr>
        <w:t>jsk</w:t>
      </w:r>
    </w:p>
    <w:p w14:paraId="68843C2F" w14:textId="384736AB" w:rsidR="002C027E" w:rsidRDefault="002C027E" w:rsidP="002C027E">
      <w:pPr>
        <w:rPr>
          <w:sz w:val="16"/>
        </w:rPr>
      </w:pPr>
      <w:r w:rsidRPr="00716059">
        <w:rPr>
          <w:sz w:val="16"/>
        </w:rPr>
        <w:t xml:space="preserve">PYONGYANG, July 11 (Xinhua) -- The army of </w:t>
      </w:r>
      <w:r w:rsidRPr="00716059">
        <w:rPr>
          <w:highlight w:val="cyan"/>
          <w:u w:val="single"/>
        </w:rPr>
        <w:t>the D</w:t>
      </w:r>
      <w:r w:rsidRPr="008B4E48">
        <w:rPr>
          <w:u w:val="single"/>
        </w:rPr>
        <w:t xml:space="preserve">emocratic </w:t>
      </w:r>
      <w:r w:rsidRPr="00716059">
        <w:rPr>
          <w:highlight w:val="cyan"/>
          <w:u w:val="single"/>
        </w:rPr>
        <w:t>P</w:t>
      </w:r>
      <w:r w:rsidRPr="00716059">
        <w:rPr>
          <w:u w:val="single"/>
        </w:rPr>
        <w:t>eople's</w:t>
      </w:r>
      <w:r w:rsidRPr="008B4E48">
        <w:rPr>
          <w:u w:val="single"/>
        </w:rPr>
        <w:t xml:space="preserve"> </w:t>
      </w:r>
      <w:r w:rsidRPr="00716059">
        <w:rPr>
          <w:highlight w:val="cyan"/>
          <w:u w:val="single"/>
        </w:rPr>
        <w:t>R</w:t>
      </w:r>
      <w:r w:rsidRPr="008B4E48">
        <w:rPr>
          <w:u w:val="single"/>
        </w:rPr>
        <w:t xml:space="preserve">epublic of </w:t>
      </w:r>
      <w:r w:rsidRPr="00716059">
        <w:rPr>
          <w:highlight w:val="cyan"/>
          <w:u w:val="single"/>
        </w:rPr>
        <w:t>K</w:t>
      </w:r>
      <w:r w:rsidRPr="008B4E48">
        <w:rPr>
          <w:u w:val="single"/>
        </w:rPr>
        <w:t xml:space="preserve">orea </w:t>
      </w:r>
      <w:r w:rsidRPr="00716059">
        <w:rPr>
          <w:highlight w:val="cyan"/>
          <w:u w:val="single"/>
        </w:rPr>
        <w:t>issued a warning</w:t>
      </w:r>
      <w:r w:rsidRPr="008B4E48">
        <w:rPr>
          <w:u w:val="single"/>
        </w:rPr>
        <w:t xml:space="preserve"> Monday </w:t>
      </w:r>
      <w:r w:rsidRPr="00716059">
        <w:rPr>
          <w:highlight w:val="cyan"/>
          <w:u w:val="single"/>
        </w:rPr>
        <w:t>that it will take "physical measures" against</w:t>
      </w:r>
      <w:r w:rsidRPr="008B4E48">
        <w:rPr>
          <w:u w:val="single"/>
        </w:rPr>
        <w:t xml:space="preserve"> the deployment of the Terminal High Altitude Area Defense (</w:t>
      </w:r>
      <w:r w:rsidRPr="00716059">
        <w:rPr>
          <w:highlight w:val="cyan"/>
          <w:u w:val="single"/>
        </w:rPr>
        <w:t>THAAD</w:t>
      </w:r>
      <w:r w:rsidRPr="008B4E48">
        <w:rPr>
          <w:u w:val="single"/>
        </w:rPr>
        <w:t>) in South Korea by the United States.</w:t>
      </w:r>
      <w:r w:rsidRPr="00716059">
        <w:rPr>
          <w:sz w:val="16"/>
        </w:rPr>
        <w:t xml:space="preserve"> Seoul and Washington announced Friday the deployment of the THAAD as part of the U.S. Forces Korea (USFK) stationed in South Korea to better tackle the so-called nuclear and missile threats from the DPRK. Countries in the region including China and Russia have repeatedly voiced opposition to THAAD on the Korean Peninsula, whose radar can locate missiles far beyond the DPRK territory. DEPLOYMENT AMID OPPOSITION Under the operational control of the USFK commander, the allied forces of the United States and South Korea reportedly aim to deploy one THAAD battery by the end of next year. Its site would be announced within weeks. A THAAD battery is composed of six mobile launchers, 48 interceptors, an airborne radar and a fire control system. THAAD, designed by the U.S. defense company Lockheed Martin, can shoot down missiles in a terminal phase using a hit-to-kill approach. The X-band radar can spot a missile as far as 2,000 km with a forward-based mode and 600 km with a terminal mode. As the two have the same hardware, the terminal mode, which South Korea allegedly plans to adopt, can be changed into a radar with a much longer detectable range. </w:t>
      </w:r>
      <w:r w:rsidRPr="00716059">
        <w:rPr>
          <w:u w:val="single"/>
        </w:rPr>
        <w:t>Seoul</w:t>
      </w:r>
      <w:r w:rsidRPr="00716059">
        <w:rPr>
          <w:sz w:val="16"/>
        </w:rPr>
        <w:t xml:space="preserve">, allegedly having no plan to purchase the THAAD system estimated at about 1.5 trillion won (1.3 billion U.S. dollars), </w:t>
      </w:r>
      <w:r w:rsidRPr="00716059">
        <w:rPr>
          <w:u w:val="single"/>
        </w:rPr>
        <w:t>would provide site and infrastructure</w:t>
      </w:r>
      <w:r w:rsidRPr="00716059">
        <w:rPr>
          <w:sz w:val="16"/>
        </w:rPr>
        <w:t xml:space="preserve"> for the deployment, </w:t>
      </w:r>
      <w:r w:rsidRPr="00716059">
        <w:rPr>
          <w:u w:val="single"/>
        </w:rPr>
        <w:t>while Washington would pay the costs for operation and maintenance of the system.</w:t>
      </w:r>
      <w:r w:rsidRPr="00716059">
        <w:rPr>
          <w:sz w:val="16"/>
        </w:rPr>
        <w:t xml:space="preserve"> The two countries have been engaged in consultations since February on whether to deploy the THAAD system, which they say would enhance defense against DPRK threats. However, civic group activists in South Korea warned that the deployment of THAAD will trigger arms race in Northeast Asia and escalate regional tensions. </w:t>
      </w:r>
      <w:r w:rsidRPr="00716059">
        <w:rPr>
          <w:u w:val="single"/>
        </w:rPr>
        <w:t xml:space="preserve">DPRK WARNED OF "MERCILESS RETALIATORY STRIKES" In the warning carried by the official KCNA news agency, </w:t>
      </w:r>
      <w:r w:rsidRPr="00716059">
        <w:rPr>
          <w:highlight w:val="cyan"/>
          <w:u w:val="single"/>
        </w:rPr>
        <w:t>the DPRK's army voiced its "steadfast will" to "make merciless retaliatory strikes" against South Korea</w:t>
      </w:r>
      <w:r w:rsidRPr="00716059">
        <w:rPr>
          <w:u w:val="single"/>
        </w:rPr>
        <w:t>.</w:t>
      </w:r>
      <w:r w:rsidRPr="00716059">
        <w:rPr>
          <w:sz w:val="16"/>
        </w:rPr>
        <w:t xml:space="preserve"> Deploying </w:t>
      </w:r>
      <w:r w:rsidRPr="00716059">
        <w:rPr>
          <w:highlight w:val="cyan"/>
          <w:u w:val="single"/>
        </w:rPr>
        <w:t>THAAD is a</w:t>
      </w:r>
      <w:r w:rsidRPr="00716059">
        <w:rPr>
          <w:u w:val="single"/>
        </w:rPr>
        <w:t xml:space="preserve"> direct </w:t>
      </w:r>
      <w:r w:rsidRPr="00716059">
        <w:rPr>
          <w:highlight w:val="cyan"/>
          <w:u w:val="single"/>
        </w:rPr>
        <w:t>product of U.S. ambition to dominate the world</w:t>
      </w:r>
      <w:r w:rsidRPr="00716059">
        <w:rPr>
          <w:u w:val="single"/>
        </w:rPr>
        <w:t xml:space="preserve"> and South Korea's confrontational moves</w:t>
      </w:r>
      <w:r w:rsidRPr="00716059">
        <w:rPr>
          <w:sz w:val="16"/>
        </w:rPr>
        <w:t xml:space="preserve"> against the DPRK, it noted. One day after the THAAD announcement, </w:t>
      </w:r>
      <w:r w:rsidRPr="00716059">
        <w:rPr>
          <w:highlight w:val="cyan"/>
          <w:u w:val="single"/>
        </w:rPr>
        <w:t>the DPRK</w:t>
      </w:r>
      <w:r w:rsidRPr="00716059">
        <w:rPr>
          <w:u w:val="single"/>
        </w:rPr>
        <w:t xml:space="preserve"> reportedly </w:t>
      </w:r>
      <w:r w:rsidRPr="00716059">
        <w:rPr>
          <w:highlight w:val="cyan"/>
          <w:u w:val="single"/>
        </w:rPr>
        <w:t>conducted test-firing of a</w:t>
      </w:r>
      <w:r w:rsidRPr="00716059">
        <w:rPr>
          <w:u w:val="single"/>
        </w:rPr>
        <w:t xml:space="preserve"> </w:t>
      </w:r>
      <w:r w:rsidRPr="00716059">
        <w:rPr>
          <w:highlight w:val="cyan"/>
          <w:u w:val="single"/>
        </w:rPr>
        <w:t>s</w:t>
      </w:r>
      <w:r w:rsidRPr="00716059">
        <w:rPr>
          <w:u w:val="single"/>
        </w:rPr>
        <w:t>ubmarine-</w:t>
      </w:r>
      <w:r w:rsidRPr="00716059">
        <w:rPr>
          <w:highlight w:val="cyan"/>
          <w:u w:val="single"/>
        </w:rPr>
        <w:t>l</w:t>
      </w:r>
      <w:r w:rsidRPr="00716059">
        <w:rPr>
          <w:u w:val="single"/>
        </w:rPr>
        <w:t xml:space="preserve">aunched </w:t>
      </w:r>
      <w:r w:rsidRPr="00716059">
        <w:rPr>
          <w:highlight w:val="cyan"/>
          <w:u w:val="single"/>
        </w:rPr>
        <w:t>b</w:t>
      </w:r>
      <w:r w:rsidRPr="00716059">
        <w:rPr>
          <w:u w:val="single"/>
        </w:rPr>
        <w:t xml:space="preserve">allistic </w:t>
      </w:r>
      <w:r w:rsidRPr="00716059">
        <w:rPr>
          <w:highlight w:val="cyan"/>
          <w:u w:val="single"/>
        </w:rPr>
        <w:t>m</w:t>
      </w:r>
      <w:r w:rsidRPr="00716059">
        <w:rPr>
          <w:u w:val="single"/>
        </w:rPr>
        <w:t>issile</w:t>
      </w:r>
      <w:r w:rsidRPr="00716059">
        <w:rPr>
          <w:sz w:val="16"/>
        </w:rPr>
        <w:t xml:space="preserve"> in waters southeast of the DPRK's eastern port city of Sinpo. Media reports said the test appeared to have failed. Yonhap news agency cited South Korea's Joint Chiefs of Staff as saying that the missile was successfully ignited but later exploded in mid-air. </w:t>
      </w:r>
      <w:r w:rsidRPr="00716059">
        <w:rPr>
          <w:u w:val="single"/>
        </w:rPr>
        <w:t>South Korea later denounced the test-firing as another round of provocation</w:t>
      </w:r>
      <w:r w:rsidRPr="00716059">
        <w:rPr>
          <w:sz w:val="16"/>
        </w:rPr>
        <w:t xml:space="preserve"> by Pyongyang, saying that successful or not, it has once again breached UN Security Council resolutions. </w:t>
      </w:r>
      <w:r w:rsidRPr="00716059">
        <w:rPr>
          <w:u w:val="single"/>
        </w:rPr>
        <w:t>The South Korean Foreign Ministry said the country will never tolerate</w:t>
      </w:r>
      <w:r w:rsidRPr="00716059">
        <w:rPr>
          <w:sz w:val="16"/>
        </w:rPr>
        <w:t xml:space="preserve"> its northern neighbor conducting such </w:t>
      </w:r>
      <w:r w:rsidRPr="00716059">
        <w:rPr>
          <w:u w:val="single"/>
        </w:rPr>
        <w:t>provocations</w:t>
      </w:r>
      <w:r w:rsidRPr="00716059">
        <w:rPr>
          <w:sz w:val="16"/>
        </w:rPr>
        <w:t xml:space="preserve">, vowing to continue applying sanctions against it and </w:t>
      </w:r>
      <w:r w:rsidRPr="00716059">
        <w:rPr>
          <w:u w:val="single"/>
        </w:rPr>
        <w:t>strengthening a combined deterrence with the United States</w:t>
      </w:r>
      <w:r w:rsidRPr="00716059">
        <w:rPr>
          <w:sz w:val="16"/>
        </w:rPr>
        <w:t xml:space="preserve">. </w:t>
      </w:r>
    </w:p>
    <w:p w14:paraId="1F09174A" w14:textId="161761BE" w:rsidR="002C027E" w:rsidRPr="00716059" w:rsidRDefault="002C027E" w:rsidP="002C027E">
      <w:pPr>
        <w:pStyle w:val="Heading3"/>
      </w:pPr>
      <w:r>
        <w:t>nk deterrence strong</w:t>
      </w:r>
    </w:p>
    <w:p w14:paraId="00E7D603" w14:textId="77777777" w:rsidR="001C6E66" w:rsidRDefault="001C6E66" w:rsidP="001C6E66">
      <w:pPr>
        <w:pStyle w:val="Heading4"/>
      </w:pPr>
      <w:r>
        <w:t>Deterrence works in North Korea – our ev assumes Pyongyang motivations</w:t>
      </w:r>
    </w:p>
    <w:p w14:paraId="5909F280" w14:textId="77777777" w:rsidR="001C6E66" w:rsidRPr="004C6681" w:rsidRDefault="001C6E66" w:rsidP="001C6E66">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23"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7721F1A7" w14:textId="77777777" w:rsidR="006114B6" w:rsidRDefault="006114B6" w:rsidP="006114B6">
      <w:pPr>
        <w:rPr>
          <w:sz w:val="16"/>
        </w:rPr>
      </w:pPr>
      <w:r w:rsidRPr="00C3102F">
        <w:rPr>
          <w:sz w:val="16"/>
        </w:rPr>
        <w:t xml:space="preserve">North Korea </w:t>
      </w:r>
      <w:r w:rsidRPr="003870B6">
        <w:rPr>
          <w:u w:val="single"/>
        </w:rPr>
        <w:t>The</w:t>
      </w:r>
      <w:r w:rsidRPr="00C3102F">
        <w:rPr>
          <w:sz w:val="16"/>
        </w:rPr>
        <w:t xml:space="preserve"> emerging security </w:t>
      </w:r>
      <w:r w:rsidRPr="003870B6">
        <w:rPr>
          <w:u w:val="single"/>
        </w:rPr>
        <w:t xml:space="preserve">environment is marked by </w:t>
      </w:r>
      <w:r w:rsidRPr="006C74A4">
        <w:rPr>
          <w:u w:val="single"/>
        </w:rPr>
        <w:t xml:space="preserve">growing </w:t>
      </w:r>
      <w:r w:rsidRPr="006C74A4">
        <w:rPr>
          <w:highlight w:val="cyan"/>
          <w:u w:val="single"/>
        </w:rPr>
        <w:t>North Korean</w:t>
      </w:r>
      <w:r w:rsidRPr="00C3102F">
        <w:rPr>
          <w:sz w:val="16"/>
        </w:rPr>
        <w:t xml:space="preserve"> missile and nuclear </w:t>
      </w:r>
      <w:r w:rsidRPr="003870B6">
        <w:rPr>
          <w:u w:val="single"/>
        </w:rPr>
        <w:t xml:space="preserve">capabilities with </w:t>
      </w:r>
      <w:r w:rsidRPr="00C3102F">
        <w:rPr>
          <w:sz w:val="16"/>
        </w:rPr>
        <w:t xml:space="preserve">potential </w:t>
      </w:r>
      <w:r w:rsidRPr="003870B6">
        <w:rPr>
          <w:u w:val="single"/>
        </w:rPr>
        <w:t>qualitative changes such as</w:t>
      </w:r>
      <w:r w:rsidRPr="00C3102F">
        <w:rPr>
          <w:sz w:val="16"/>
        </w:rPr>
        <w:t xml:space="preserve"> a mobile intercontinental ballistic missile (</w:t>
      </w:r>
      <w:r w:rsidRPr="006C74A4">
        <w:rPr>
          <w:highlight w:val="cyan"/>
          <w:u w:val="single"/>
        </w:rPr>
        <w:t>ICBM</w:t>
      </w:r>
      <w:r w:rsidRPr="006C74A4">
        <w:rPr>
          <w:sz w:val="16"/>
          <w:highlight w:val="cyan"/>
        </w:rPr>
        <w:t xml:space="preserve">), </w:t>
      </w:r>
      <w:r w:rsidRPr="006C74A4">
        <w:rPr>
          <w:highlight w:val="cyan"/>
          <w:u w:val="single"/>
        </w:rPr>
        <w:t>judged</w:t>
      </w:r>
      <w:r w:rsidRPr="00C3102F">
        <w:rPr>
          <w:sz w:val="16"/>
        </w:rPr>
        <w:t xml:space="preserve"> by some analysts </w:t>
      </w:r>
      <w:r w:rsidRPr="006C74A4">
        <w:rPr>
          <w:u w:val="single"/>
        </w:rPr>
        <w:t>as</w:t>
      </w:r>
      <w:r w:rsidRPr="006C74A4">
        <w:rPr>
          <w:highlight w:val="cyan"/>
          <w:u w:val="single"/>
        </w:rPr>
        <w:t xml:space="preserve"> hav</w:t>
      </w:r>
      <w:r w:rsidRPr="006C74A4">
        <w:rPr>
          <w:u w:val="single"/>
        </w:rPr>
        <w:t>ing</w:t>
      </w:r>
      <w:r w:rsidRPr="006C74A4">
        <w:rPr>
          <w:highlight w:val="cyan"/>
          <w:u w:val="single"/>
        </w:rPr>
        <w:t xml:space="preserve"> a</w:t>
      </w:r>
      <w:r w:rsidRPr="003870B6">
        <w:rPr>
          <w:u w:val="single"/>
        </w:rPr>
        <w:t xml:space="preserve"> reasonable </w:t>
      </w:r>
      <w:r w:rsidRPr="006C74A4">
        <w:rPr>
          <w:highlight w:val="cyan"/>
          <w:u w:val="single"/>
        </w:rPr>
        <w:t>probability to be deployed by the end of this decade</w:t>
      </w:r>
      <w:r w:rsidRPr="00C3102F">
        <w:rPr>
          <w:sz w:val="16"/>
        </w:rPr>
        <w:t xml:space="preserve">. The Democratic People’s Republic of Korea (DPRK) has conventional short- and medium-range missiles, including roughly 200 deployed No Dong missiles with a range of about 900 to 1,000 miles.7 </w:t>
      </w:r>
      <w:r w:rsidRPr="006C74A4">
        <w:rPr>
          <w:highlight w:val="cyan"/>
          <w:u w:val="single"/>
        </w:rPr>
        <w:t>Pyongyang</w:t>
      </w:r>
      <w:r w:rsidRPr="003870B6">
        <w:rPr>
          <w:u w:val="single"/>
        </w:rPr>
        <w:t xml:space="preserve"> almost certainly </w:t>
      </w:r>
      <w:r w:rsidRPr="006C74A4">
        <w:rPr>
          <w:highlight w:val="cyan"/>
          <w:u w:val="single"/>
        </w:rPr>
        <w:t>sees these weapons as compensating for its outmoded</w:t>
      </w:r>
      <w:r w:rsidRPr="003870B6">
        <w:rPr>
          <w:u w:val="single"/>
        </w:rPr>
        <w:t xml:space="preserve"> and ill-prepared </w:t>
      </w:r>
      <w:r w:rsidRPr="006C74A4">
        <w:rPr>
          <w:highlight w:val="cyan"/>
          <w:u w:val="single"/>
        </w:rPr>
        <w:t>conventional</w:t>
      </w:r>
      <w:r w:rsidRPr="003870B6">
        <w:rPr>
          <w:u w:val="single"/>
        </w:rPr>
        <w:t xml:space="preserve"> armed </w:t>
      </w:r>
      <w:r w:rsidRPr="006C74A4">
        <w:rPr>
          <w:highlight w:val="cyan"/>
          <w:u w:val="single"/>
        </w:rPr>
        <w:t>forces</w:t>
      </w:r>
      <w:r w:rsidRPr="00C3102F">
        <w:rPr>
          <w:sz w:val="16"/>
        </w:rPr>
        <w:t xml:space="preserve">. The most informed open source estimates of North Korean nuclear capabilities suggest that </w:t>
      </w:r>
      <w:r w:rsidRPr="003870B6">
        <w:rPr>
          <w:u w:val="single"/>
        </w:rPr>
        <w:t>Pyongyang may have enough fissile material</w:t>
      </w:r>
      <w:r w:rsidRPr="00C3102F">
        <w:rPr>
          <w:sz w:val="16"/>
        </w:rPr>
        <w:t xml:space="preserve"> (combined plutonium and weapons-grade enriched uranium) for </w:t>
      </w:r>
      <w:r w:rsidRPr="003870B6">
        <w:rPr>
          <w:u w:val="single"/>
        </w:rPr>
        <w:t>twelve to twentythree weapons</w:t>
      </w:r>
      <w:r w:rsidRPr="00C3102F">
        <w:rPr>
          <w:sz w:val="16"/>
        </w:rPr>
        <w:t xml:space="preserve">.8 The number, size, and location of uranium enrichment facilities that exist in North Korea remain unknown. Most estimates of actual North Korean nuclear weapons range between four and ten.9 Whether North Korea has a reliable, deliverable nuclear weapon also remains uncertain. Given that Pyongyang has been pursuing nuclear weapons for more than four decades, and has claimed to have miniaturized a warhead with its third nuclear test in February 2013, the likelihood it has a deliverable device cannot be dismissed. As David Albright has argued, “North Korea likely has the capability to mount a plutonium-based warhead on the shorter-range Nodong missile, with a range of about 800 km.”10 </w:t>
      </w:r>
      <w:r w:rsidRPr="003870B6">
        <w:rPr>
          <w:u w:val="single"/>
        </w:rPr>
        <w:t>The uncertainty</w:t>
      </w:r>
      <w:r w:rsidRPr="00C3102F">
        <w:rPr>
          <w:sz w:val="16"/>
        </w:rPr>
        <w:t xml:space="preserve"> about the quantity and quality of North Korean nuclear weapons and about functioning delivery systems </w:t>
      </w:r>
      <w:r w:rsidRPr="003870B6">
        <w:rPr>
          <w:u w:val="single"/>
        </w:rPr>
        <w:t>is another factor impacting nuclear strategy</w:t>
      </w:r>
      <w:r w:rsidRPr="00C3102F">
        <w:rPr>
          <w:sz w:val="16"/>
        </w:rPr>
        <w:t xml:space="preserve">. Unlike other new missile powers such as Iran or China, </w:t>
      </w:r>
      <w:r w:rsidRPr="006C74A4">
        <w:rPr>
          <w:highlight w:val="cyan"/>
          <w:u w:val="single"/>
        </w:rPr>
        <w:t>Pyongyang has conducted few tests</w:t>
      </w:r>
      <w:r w:rsidRPr="003870B6">
        <w:rPr>
          <w:u w:val="single"/>
        </w:rPr>
        <w:t xml:space="preserve"> of its long-range missiles, </w:t>
      </w:r>
      <w:r w:rsidRPr="006C74A4">
        <w:rPr>
          <w:highlight w:val="cyan"/>
          <w:u w:val="single"/>
        </w:rPr>
        <w:t>and there is</w:t>
      </w:r>
      <w:r w:rsidRPr="003870B6">
        <w:rPr>
          <w:u w:val="single"/>
        </w:rPr>
        <w:t xml:space="preserve"> some </w:t>
      </w:r>
      <w:r w:rsidRPr="006C74A4">
        <w:rPr>
          <w:highlight w:val="cyan"/>
          <w:u w:val="single"/>
        </w:rPr>
        <w:t xml:space="preserve">doubt about </w:t>
      </w:r>
      <w:r w:rsidRPr="006C74A4">
        <w:rPr>
          <w:u w:val="single"/>
        </w:rPr>
        <w:t>the</w:t>
      </w:r>
      <w:r w:rsidRPr="003870B6">
        <w:rPr>
          <w:u w:val="single"/>
        </w:rPr>
        <w:t xml:space="preserve"> status and </w:t>
      </w:r>
      <w:r w:rsidRPr="006C74A4">
        <w:rPr>
          <w:highlight w:val="cyan"/>
          <w:u w:val="single"/>
        </w:rPr>
        <w:t>reliability</w:t>
      </w:r>
      <w:r w:rsidRPr="003870B6">
        <w:rPr>
          <w:u w:val="single"/>
        </w:rPr>
        <w:t xml:space="preserve"> of its </w:t>
      </w:r>
      <w:r w:rsidRPr="00C3102F">
        <w:rPr>
          <w:sz w:val="16"/>
        </w:rPr>
        <w:t>delivery</w:t>
      </w:r>
      <w:r w:rsidRPr="003870B6">
        <w:rPr>
          <w:u w:val="single"/>
        </w:rPr>
        <w:t xml:space="preserve"> systems</w:t>
      </w:r>
      <w:r w:rsidRPr="00C3102F">
        <w:rPr>
          <w:sz w:val="16"/>
        </w:rPr>
        <w:t xml:space="preserve">. Some technical </w:t>
      </w:r>
      <w:r w:rsidRPr="00C3102F">
        <w:rPr>
          <w:u w:val="single"/>
        </w:rPr>
        <w:t>experts argue that Pyongyang,</w:t>
      </w:r>
      <w:r w:rsidRPr="00C3102F">
        <w:rPr>
          <w:sz w:val="16"/>
        </w:rPr>
        <w:t xml:space="preserve"> despite its occasional ICBM tests, </w:t>
      </w:r>
      <w:r w:rsidRPr="00C3102F">
        <w:rPr>
          <w:u w:val="single"/>
        </w:rPr>
        <w:t>has yet to demonstrate the ability to have a reentry vehicle successfully land or hit a designated target</w:t>
      </w:r>
      <w:r w:rsidRPr="00C3102F">
        <w:rPr>
          <w:sz w:val="16"/>
        </w:rPr>
        <w:t>. Looking ahead to the 2020 to 2025 period, the question remains as to whether Pyongyang can successfully demonstrate the road-mobile Musadan intermediate-range missile (with a maximum range of 3,500 miles) and/or the KN08 mobile ICBM, either of which could complicate deterrence. It is also an open question whether the acquisition of such delivery vehicles would alter the basic equation of deterrence. Washington would need to be more cautious if the US homeland were at risk, and North Korea as well as regional allies would understand that. Yet, at the same time</w:t>
      </w:r>
      <w:r w:rsidRPr="00C3102F">
        <w:rPr>
          <w:b/>
          <w:u w:val="single"/>
        </w:rPr>
        <w:t xml:space="preserve">, </w:t>
      </w:r>
      <w:r w:rsidRPr="006C74A4">
        <w:rPr>
          <w:b/>
          <w:highlight w:val="cyan"/>
          <w:u w:val="single"/>
        </w:rPr>
        <w:t>it is</w:t>
      </w:r>
      <w:r w:rsidRPr="00C3102F">
        <w:rPr>
          <w:b/>
          <w:u w:val="single"/>
        </w:rPr>
        <w:t xml:space="preserve"> still </w:t>
      </w:r>
      <w:r w:rsidRPr="006C74A4">
        <w:rPr>
          <w:b/>
          <w:highlight w:val="cyan"/>
          <w:u w:val="single"/>
        </w:rPr>
        <w:t>very unlikely that North Korea would launch an unprovoked attack. Use of such missiles</w:t>
      </w:r>
      <w:r w:rsidRPr="00C3102F">
        <w:rPr>
          <w:b/>
          <w:u w:val="single"/>
        </w:rPr>
        <w:t xml:space="preserve"> against the ROK, US bases in the ROK or Japan, or US territory all </w:t>
      </w:r>
      <w:r w:rsidRPr="006C74A4">
        <w:rPr>
          <w:b/>
          <w:highlight w:val="cyan"/>
          <w:u w:val="single"/>
        </w:rPr>
        <w:t>would be</w:t>
      </w:r>
      <w:r w:rsidRPr="00C3102F">
        <w:rPr>
          <w:b/>
          <w:u w:val="single"/>
        </w:rPr>
        <w:t xml:space="preserve"> an act of political—if not existential—</w:t>
      </w:r>
      <w:r w:rsidRPr="006C74A4">
        <w:rPr>
          <w:b/>
          <w:highlight w:val="cyan"/>
          <w:u w:val="single"/>
        </w:rPr>
        <w:t>suicide for Pyongyang, who</w:t>
      </w:r>
      <w:r w:rsidRPr="00C3102F">
        <w:rPr>
          <w:b/>
          <w:u w:val="single"/>
        </w:rPr>
        <w:t xml:space="preserve">se demonstrated behavior </w:t>
      </w:r>
      <w:r w:rsidRPr="006C74A4">
        <w:rPr>
          <w:b/>
          <w:highlight w:val="cyan"/>
          <w:u w:val="single"/>
        </w:rPr>
        <w:t>values regime survival above all. It is unlikely that deterrence would fail in North Korea</w:t>
      </w:r>
      <w:r w:rsidRPr="006C74A4">
        <w:rPr>
          <w:sz w:val="16"/>
          <w:highlight w:val="cyan"/>
        </w:rPr>
        <w:t>,</w:t>
      </w:r>
      <w:r w:rsidRPr="00C3102F">
        <w:rPr>
          <w:sz w:val="16"/>
        </w:rPr>
        <w:t xml:space="preserve"> but the risk would be greatest in an extreme scenario. However, there is concern that Pyongyang’s possession of operational nuclear weapons could embolden coercive behavior beyond the levels of provocation seen to date, posing new challenges to the United States and the USROK alliance. </w:t>
      </w:r>
    </w:p>
    <w:p w14:paraId="08B00ADA" w14:textId="77777777" w:rsidR="001C6E66" w:rsidRDefault="001C6E66" w:rsidP="001C6E66">
      <w:pPr>
        <w:pStyle w:val="Heading4"/>
      </w:pPr>
      <w:r>
        <w:t xml:space="preserve">US – ROK relations strong now – solves NK aggression </w:t>
      </w:r>
    </w:p>
    <w:p w14:paraId="649D0C5C" w14:textId="77777777" w:rsidR="001C6E66" w:rsidRPr="004C6681" w:rsidRDefault="001C6E66" w:rsidP="001C6E66">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24"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23DB10A0" w14:textId="77777777" w:rsidR="006114B6" w:rsidRPr="006A28F4" w:rsidRDefault="006114B6" w:rsidP="006114B6">
      <w:pPr>
        <w:rPr>
          <w:sz w:val="16"/>
        </w:rPr>
      </w:pPr>
      <w:r w:rsidRPr="006A28F4">
        <w:rPr>
          <w:sz w:val="16"/>
        </w:rPr>
        <w:t xml:space="preserve">Strengthening the architecture of deterrence on the Korean Peninsula over the coming decade also requires not only factoring in changes in the threat environment, but also determining how the nonnuclear components of deterrence are best utilized and integrated into the structure and content of deterrence. </w:t>
      </w:r>
      <w:r w:rsidRPr="006D171B">
        <w:rPr>
          <w:u w:val="single"/>
        </w:rPr>
        <w:t xml:space="preserve">One challenge to US extended deterrence is how the ROK and Japan perceive and prioritize threats differently. </w:t>
      </w:r>
      <w:r w:rsidRPr="006C74A4">
        <w:rPr>
          <w:highlight w:val="cyan"/>
          <w:u w:val="single"/>
        </w:rPr>
        <w:t>For the ROK, China is</w:t>
      </w:r>
      <w:r w:rsidRPr="006D171B">
        <w:rPr>
          <w:u w:val="single"/>
        </w:rPr>
        <w:t xml:space="preserve"> a </w:t>
      </w:r>
      <w:r w:rsidRPr="006C74A4">
        <w:rPr>
          <w:highlight w:val="cyan"/>
          <w:u w:val="single"/>
        </w:rPr>
        <w:t>secondary</w:t>
      </w:r>
      <w:r w:rsidRPr="006A28F4">
        <w:rPr>
          <w:sz w:val="16"/>
        </w:rPr>
        <w:t xml:space="preserve"> consideration, tangential to its security calculus that is centrally focused on North Korea; </w:t>
      </w:r>
      <w:r w:rsidRPr="006C74A4">
        <w:rPr>
          <w:highlight w:val="cyan"/>
          <w:u w:val="single"/>
        </w:rPr>
        <w:t>for Japan,</w:t>
      </w:r>
      <w:r w:rsidRPr="006D171B">
        <w:rPr>
          <w:u w:val="single"/>
        </w:rPr>
        <w:t xml:space="preserve"> the </w:t>
      </w:r>
      <w:r w:rsidRPr="006C74A4">
        <w:rPr>
          <w:highlight w:val="cyan"/>
          <w:u w:val="single"/>
        </w:rPr>
        <w:t>North Korean</w:t>
      </w:r>
      <w:r w:rsidRPr="006D171B">
        <w:rPr>
          <w:u w:val="single"/>
        </w:rPr>
        <w:t xml:space="preserve"> threat </w:t>
      </w:r>
      <w:r w:rsidRPr="006C74A4">
        <w:rPr>
          <w:highlight w:val="cyan"/>
          <w:u w:val="single"/>
        </w:rPr>
        <w:t>is</w:t>
      </w:r>
      <w:r w:rsidRPr="006D171B">
        <w:rPr>
          <w:u w:val="single"/>
        </w:rPr>
        <w:t xml:space="preserve"> also </w:t>
      </w:r>
      <w:r w:rsidRPr="006C74A4">
        <w:rPr>
          <w:highlight w:val="cyan"/>
          <w:u w:val="single"/>
        </w:rPr>
        <w:t>immediate, but distinct from</w:t>
      </w:r>
      <w:r w:rsidRPr="006D171B">
        <w:rPr>
          <w:u w:val="single"/>
        </w:rPr>
        <w:t xml:space="preserve"> the threat posed by </w:t>
      </w:r>
      <w:r w:rsidRPr="006C74A4">
        <w:rPr>
          <w:highlight w:val="cyan"/>
          <w:u w:val="single"/>
        </w:rPr>
        <w:t>China</w:t>
      </w:r>
      <w:r w:rsidRPr="006C74A4">
        <w:rPr>
          <w:sz w:val="16"/>
          <w:highlight w:val="cyan"/>
        </w:rPr>
        <w:t xml:space="preserve">. </w:t>
      </w:r>
      <w:r w:rsidRPr="006C74A4">
        <w:rPr>
          <w:highlight w:val="cyan"/>
          <w:u w:val="single"/>
        </w:rPr>
        <w:t>Deterring North Korea should be viewed in the context of the overall US-ROK alliance</w:t>
      </w:r>
      <w:r w:rsidRPr="006D171B">
        <w:rPr>
          <w:u w:val="single"/>
        </w:rPr>
        <w:t xml:space="preserve">. </w:t>
      </w:r>
      <w:r w:rsidRPr="006A28F4">
        <w:rPr>
          <w:sz w:val="16"/>
        </w:rPr>
        <w:t xml:space="preserve">The recent forty-fifth ROKUS Security Consultative Meeting (SCM), for example, reaffirmed the 2009 Joint Vision statement which said that both countries are continuing “to build a comprehensive strategic alliance of bilateral, regional, and global scope based on common values and mutual trust.”29 President Obama’s April 2014 Summit with South Korean President Park Geun-hye further solidified the alliance. Deterrence strategy for North Korea needs to address the threats to both the ROK and secondarily, to Japan. In the nonmilitary realm, targeted financial sanctions and diplomacy play a useful role in underscoring that whether or not the DPRK has a nuclear capability, the international community, as reflected in a range of UN sanctions, does not accept DPRK nuclear status. The sanctions inflict some degree of economic pain, complicate its military procurement, and clearly signal that normal economic and political interaction between the DPRK and the international community will remain suspended pending a credible process of denuclearization. Declaratory policy also can be important. </w:t>
      </w:r>
      <w:r w:rsidRPr="006C74A4">
        <w:rPr>
          <w:highlight w:val="cyan"/>
          <w:u w:val="single"/>
        </w:rPr>
        <w:t>Clear and repeated statements</w:t>
      </w:r>
      <w:r w:rsidRPr="006A28F4">
        <w:rPr>
          <w:u w:val="single"/>
        </w:rPr>
        <w:t xml:space="preserve"> by the United States and the ROK help to </w:t>
      </w:r>
      <w:r w:rsidRPr="006C74A4">
        <w:rPr>
          <w:highlight w:val="cyan"/>
          <w:u w:val="single"/>
        </w:rPr>
        <w:t>minimize</w:t>
      </w:r>
      <w:r w:rsidRPr="006A28F4">
        <w:rPr>
          <w:u w:val="single"/>
        </w:rPr>
        <w:t xml:space="preserve"> the prospects of </w:t>
      </w:r>
      <w:r w:rsidRPr="006C74A4">
        <w:rPr>
          <w:highlight w:val="cyan"/>
          <w:u w:val="single"/>
        </w:rPr>
        <w:t>miscalculation by Pyongyang</w:t>
      </w:r>
      <w:r w:rsidRPr="006A28F4">
        <w:rPr>
          <w:u w:val="single"/>
        </w:rPr>
        <w:t xml:space="preserve">: should they launch a missile at the ROK or attack US bases in Japan, they should know unambiguously that </w:t>
      </w:r>
      <w:r w:rsidRPr="00EC203C">
        <w:rPr>
          <w:highlight w:val="cyan"/>
          <w:u w:val="single"/>
        </w:rPr>
        <w:t>the consequence would be</w:t>
      </w:r>
      <w:r w:rsidRPr="006A28F4">
        <w:rPr>
          <w:u w:val="single"/>
        </w:rPr>
        <w:t xml:space="preserve"> swift retaliation and political </w:t>
      </w:r>
      <w:r w:rsidRPr="00EC203C">
        <w:rPr>
          <w:highlight w:val="cyan"/>
          <w:u w:val="single"/>
        </w:rPr>
        <w:t>suicide</w:t>
      </w:r>
      <w:r w:rsidRPr="006A28F4">
        <w:rPr>
          <w:u w:val="single"/>
        </w:rPr>
        <w:t>.</w:t>
      </w:r>
      <w:r w:rsidRPr="006A28F4">
        <w:rPr>
          <w:sz w:val="16"/>
        </w:rPr>
        <w:t xml:space="preserve"> The US-ROK objective in the event of such an attacks would likely be the demise of North Korea and reunification under ROK auspices. These elements of deterrence reinforce the high end, and have been effective in deterring any major aggression from the DPRK. </w:t>
      </w:r>
      <w:r w:rsidRPr="006C74A4">
        <w:rPr>
          <w:b/>
          <w:highlight w:val="cyan"/>
          <w:u w:val="single"/>
        </w:rPr>
        <w:t>Nuclear deterrence would still be credible in the event that North Korea obtains operational ICBM capability</w:t>
      </w:r>
      <w:r w:rsidRPr="006A28F4">
        <w:rPr>
          <w:b/>
          <w:u w:val="single"/>
        </w:rPr>
        <w:t>.</w:t>
      </w:r>
      <w:r w:rsidRPr="006A28F4">
        <w:rPr>
          <w:sz w:val="16"/>
        </w:rPr>
        <w:t xml:space="preserve"> This would not necessarily decouple the United States from the ROK, as the basic equation of aggression equals the end of the regime and the state would hold. But the US nuclear and strategic posture would likely need to be adjusted to address decoupling challenges. Moreover, increasingly capable missile defenses and other advanced conventional weapons strengthen deterrence. The possible exception would be in an extreme desperation scenario of the regime in Pyongyang imploding and deciding to take others down with them. Another deterrence issue is the concern that an operationally nuclear North Korea would view its status as providing it immunity to engage in lower-level provocations. Unlike security cooperation with Japan, there is a clear institutionalized division of labor, with the ROK taking the lead in responding to North Korean provocations. The planned 2015 transfer of the UN Combined Forces Command from US to ROK leadership, known as OPCON, has been postponed by mutual agreement. There is no urgency in such a change, and there is concern in the current security climate that an OPCON transfer might be misperceived by Pyongyang and others as signaling a US retreat</w:t>
      </w:r>
      <w:r w:rsidRPr="006A28F4">
        <w:rPr>
          <w:u w:val="single"/>
        </w:rPr>
        <w:t>. Diplomacy also plays an important role in stabilizing the Korean Peninsula.</w:t>
      </w:r>
      <w:r w:rsidRPr="006A28F4">
        <w:rPr>
          <w:sz w:val="16"/>
        </w:rPr>
        <w:t xml:space="preserve"> Without being seduced by Pyongyang’s “charm offensive,” the warming trend in North-South relations and “Trustpolitik” (building trust through reciprocal actions) reinforces stability, and fosters a climate where North Korean provocations are less likely. The United States can continue working-level contact with North Korea, and reiterate that if Pyongyang demonstrates sincerity to denuclearize based on previous agreements, the door to renewed multilateral diplomacy will remain open. In the possible event of serious economic reform in North Korea, close US-ROK consultation will be important to coordinate appropriate policy responses. </w:t>
      </w:r>
      <w:r w:rsidRPr="00EC203C">
        <w:rPr>
          <w:highlight w:val="cyan"/>
          <w:u w:val="single"/>
        </w:rPr>
        <w:t>The</w:t>
      </w:r>
      <w:r w:rsidRPr="006A28F4">
        <w:rPr>
          <w:u w:val="single"/>
        </w:rPr>
        <w:t xml:space="preserve"> overall </w:t>
      </w:r>
      <w:r w:rsidRPr="00EC203C">
        <w:rPr>
          <w:highlight w:val="cyan"/>
          <w:u w:val="single"/>
        </w:rPr>
        <w:t xml:space="preserve">US-ROK relationship is one of the underpinnings of </w:t>
      </w:r>
      <w:r w:rsidRPr="00EC203C">
        <w:rPr>
          <w:u w:val="single"/>
        </w:rPr>
        <w:t xml:space="preserve">the </w:t>
      </w:r>
      <w:r w:rsidRPr="00EC203C">
        <w:rPr>
          <w:highlight w:val="cyan"/>
          <w:u w:val="single"/>
        </w:rPr>
        <w:t>assurance</w:t>
      </w:r>
      <w:r w:rsidRPr="006A28F4">
        <w:rPr>
          <w:u w:val="single"/>
        </w:rPr>
        <w:t xml:space="preserve"> component of extended deterrence.</w:t>
      </w:r>
      <w:r w:rsidRPr="006A28F4">
        <w:rPr>
          <w:sz w:val="16"/>
        </w:rPr>
        <w:t xml:space="preserve"> The robust bilateral economic relationship and Korea-US Free Trade Agreement, along with social and cultural ties, reinforce a sense of common interest. Korean interest in joining the TPP in the near future deepens that economic bond. In the coming decade, this may be reinforced by the new possibilities opened by US natural gas exports: if Congress lifts the ban on exports, the United States would likely become a significant energy supplier to the ROK, which is one of the world’s leading importers of liquefied natural gas. The total US-ROK relationship notwithstanding, </w:t>
      </w:r>
      <w:r w:rsidRPr="006A28F4">
        <w:rPr>
          <w:u w:val="single"/>
        </w:rPr>
        <w:t>the core of extended deterrence remains the US nuclear umbrella and combined US-ROK conventional force capabilities.</w:t>
      </w:r>
      <w:r w:rsidRPr="006A28F4">
        <w:rPr>
          <w:sz w:val="16"/>
        </w:rPr>
        <w:t xml:space="preserve"> Since 2010, the institutionalization of the Extended Deterrence Policy Committee (EDPC) has enhanced extended</w:t>
      </w:r>
      <w:r w:rsidRPr="006A28F4">
        <w:rPr>
          <w:u w:val="single"/>
        </w:rPr>
        <w:t xml:space="preserve"> </w:t>
      </w:r>
      <w:r w:rsidRPr="006A28F4">
        <w:rPr>
          <w:sz w:val="16"/>
        </w:rPr>
        <w:t>deterrence</w:t>
      </w:r>
      <w:r w:rsidRPr="006A28F4">
        <w:rPr>
          <w:u w:val="single"/>
        </w:rPr>
        <w:t xml:space="preserve">. </w:t>
      </w:r>
      <w:r w:rsidRPr="00EC203C">
        <w:rPr>
          <w:u w:val="single"/>
        </w:rPr>
        <w:t xml:space="preserve">The </w:t>
      </w:r>
      <w:r w:rsidRPr="00EC203C">
        <w:rPr>
          <w:highlight w:val="cyan"/>
          <w:u w:val="single"/>
        </w:rPr>
        <w:t>credibility</w:t>
      </w:r>
      <w:r w:rsidRPr="006A28F4">
        <w:rPr>
          <w:u w:val="single"/>
        </w:rPr>
        <w:t xml:space="preserve"> of US security assurances </w:t>
      </w:r>
      <w:r w:rsidRPr="00EC203C">
        <w:rPr>
          <w:highlight w:val="cyan"/>
          <w:u w:val="single"/>
        </w:rPr>
        <w:t>ultimately rests on the comfort level of</w:t>
      </w:r>
      <w:r w:rsidRPr="006A28F4">
        <w:rPr>
          <w:u w:val="single"/>
        </w:rPr>
        <w:t xml:space="preserve"> those being reassured, </w:t>
      </w:r>
      <w:r w:rsidRPr="00EC203C">
        <w:rPr>
          <w:highlight w:val="cyan"/>
          <w:u w:val="single"/>
        </w:rPr>
        <w:t>the ROK</w:t>
      </w:r>
      <w:r w:rsidRPr="006A28F4">
        <w:rPr>
          <w:u w:val="single"/>
        </w:rPr>
        <w:t>.</w:t>
      </w:r>
      <w:r w:rsidRPr="006A28F4">
        <w:rPr>
          <w:sz w:val="16"/>
        </w:rPr>
        <w:t xml:space="preserve"> At the SCM, US Defense Secretary Chuck Hagel and ROK Minister of National Defense Kim Kwan-Jin endorsed a bilateral “tailored deterrence strategy,” which “establishes a strategic Alliance framework for tailoring deterrence against key North Korean nuclear threat scenarios across armistice and wartime, and strengthens the integration of Alliance capabilities.”30 </w:t>
      </w:r>
      <w:r w:rsidRPr="00EC203C">
        <w:rPr>
          <w:highlight w:val="cyan"/>
          <w:u w:val="single"/>
        </w:rPr>
        <w:t>The EDPC</w:t>
      </w:r>
      <w:r w:rsidRPr="006A28F4">
        <w:rPr>
          <w:sz w:val="16"/>
        </w:rPr>
        <w:t xml:space="preserve">, launched in 2010, </w:t>
      </w:r>
      <w:r w:rsidRPr="006A28F4">
        <w:rPr>
          <w:u w:val="single"/>
        </w:rPr>
        <w:t xml:space="preserve">is an important mechanism to </w:t>
      </w:r>
      <w:r w:rsidRPr="00EC203C">
        <w:rPr>
          <w:highlight w:val="cyan"/>
          <w:u w:val="single"/>
        </w:rPr>
        <w:t>boost cooperation</w:t>
      </w:r>
      <w:r w:rsidRPr="006A28F4">
        <w:rPr>
          <w:u w:val="single"/>
        </w:rPr>
        <w:t>, transparency, and joint planning.</w:t>
      </w:r>
      <w:r w:rsidRPr="006A28F4">
        <w:rPr>
          <w:sz w:val="16"/>
        </w:rPr>
        <w:t xml:space="preserve"> As has also been the case with Japan, the EDPC process </w:t>
      </w:r>
      <w:r w:rsidRPr="00EC203C">
        <w:rPr>
          <w:highlight w:val="cyan"/>
          <w:u w:val="single"/>
        </w:rPr>
        <w:t>has given the ROK a stronger sense of inclusion, and</w:t>
      </w:r>
      <w:r w:rsidRPr="006A28F4">
        <w:rPr>
          <w:u w:val="single"/>
        </w:rPr>
        <w:t xml:space="preserve"> its continued development can </w:t>
      </w:r>
      <w:r w:rsidRPr="00EC203C">
        <w:rPr>
          <w:highlight w:val="cyan"/>
          <w:u w:val="single"/>
        </w:rPr>
        <w:t>reinforce confidence in the US deterrent</w:t>
      </w:r>
      <w:r w:rsidRPr="006A28F4">
        <w:rPr>
          <w:u w:val="single"/>
        </w:rPr>
        <w:t xml:space="preserve"> force and serve as a venue where a range of future deterrence issues can be addressed.</w:t>
      </w:r>
      <w:r w:rsidRPr="006A28F4">
        <w:rPr>
          <w:sz w:val="16"/>
        </w:rPr>
        <w:t xml:space="preserve"> This will be increasingly important in addressing the new complexities of deterrence such as new conventional weapons technologies, missile defenses, cyber, and space. </w:t>
      </w:r>
      <w:r w:rsidRPr="00EC203C">
        <w:rPr>
          <w:highlight w:val="cyan"/>
          <w:u w:val="single"/>
        </w:rPr>
        <w:t>The EDPC also should be a forum for contingency planning</w:t>
      </w:r>
      <w:r w:rsidRPr="006A28F4">
        <w:rPr>
          <w:u w:val="single"/>
        </w:rPr>
        <w:t xml:space="preserve"> in the event of a North Korean implosion or conflict. </w:t>
      </w:r>
      <w:r w:rsidRPr="006A28F4">
        <w:rPr>
          <w:sz w:val="16"/>
        </w:rPr>
        <w:t xml:space="preserve">Tabletop exercises examining different scenarios, for example, could heighten the utility of the EDPC. </w:t>
      </w:r>
    </w:p>
    <w:p w14:paraId="7B3A269A" w14:textId="565894E5" w:rsidR="001C6E66" w:rsidRPr="001C6E66" w:rsidRDefault="00EF4183" w:rsidP="002C027E">
      <w:pPr>
        <w:pStyle w:val="Heading3"/>
      </w:pPr>
      <w:r>
        <w:t>no sk nuclearization</w:t>
      </w:r>
    </w:p>
    <w:p w14:paraId="7CDE2EB6" w14:textId="77777777" w:rsidR="00EF4183" w:rsidRPr="008B4E48" w:rsidRDefault="00EF4183" w:rsidP="00EF4183">
      <w:pPr>
        <w:pStyle w:val="Heading4"/>
      </w:pPr>
      <w:r>
        <w:t>THAAD deployment proves NK deterrence not priority for SK population</w:t>
      </w:r>
    </w:p>
    <w:p w14:paraId="72B30A41" w14:textId="77777777" w:rsidR="00EF4183" w:rsidRPr="008B4E48" w:rsidRDefault="00EF4183" w:rsidP="00EF4183">
      <w:pPr>
        <w:rPr>
          <w:b/>
        </w:rPr>
      </w:pPr>
      <w:r w:rsidRPr="008B4E48">
        <w:rPr>
          <w:b/>
        </w:rPr>
        <w:t xml:space="preserve">Padden 7/15 </w:t>
      </w:r>
      <w:r w:rsidRPr="008B4E48">
        <w:rPr>
          <w:sz w:val="16"/>
          <w:szCs w:val="16"/>
        </w:rPr>
        <w:t xml:space="preserve">(Brian Padden writes for Voice of America. "THAAD Radiation Fears Spark South Korean Protests," July 15 2016.www.voanews.com/content/thaad-radition-fears-spark-south-korean-protests/3419467.html) </w:t>
      </w:r>
      <w:r w:rsidRPr="008B4E48">
        <w:rPr>
          <w:i/>
          <w:sz w:val="16"/>
          <w:szCs w:val="16"/>
        </w:rPr>
        <w:t>jsk</w:t>
      </w:r>
    </w:p>
    <w:p w14:paraId="599D4F7B" w14:textId="77777777" w:rsidR="00EF4183" w:rsidRDefault="00EF4183" w:rsidP="00EF4183">
      <w:pPr>
        <w:rPr>
          <w:u w:val="single"/>
        </w:rPr>
      </w:pPr>
      <w:r w:rsidRPr="008B4E48">
        <w:rPr>
          <w:sz w:val="16"/>
        </w:rPr>
        <w:t xml:space="preserve">SEOUL— </w:t>
      </w:r>
      <w:r w:rsidRPr="008B4E48">
        <w:rPr>
          <w:highlight w:val="cyan"/>
          <w:u w:val="single"/>
        </w:rPr>
        <w:t>Protesters pelted South Korean P</w:t>
      </w:r>
      <w:r w:rsidRPr="008B4E48">
        <w:rPr>
          <w:u w:val="single"/>
        </w:rPr>
        <w:t>rime</w:t>
      </w:r>
      <w:r w:rsidRPr="008B4E48">
        <w:rPr>
          <w:highlight w:val="cyan"/>
          <w:u w:val="single"/>
        </w:rPr>
        <w:t xml:space="preserve"> Mi</w:t>
      </w:r>
      <w:r w:rsidRPr="008B4E48">
        <w:rPr>
          <w:u w:val="single"/>
        </w:rPr>
        <w:t>nister</w:t>
      </w:r>
      <w:r w:rsidRPr="002F712E">
        <w:rPr>
          <w:u w:val="single"/>
        </w:rPr>
        <w:t xml:space="preserve"> Hwang Kyo-ahn </w:t>
      </w:r>
      <w:r w:rsidRPr="008B4E48">
        <w:rPr>
          <w:highlight w:val="cyan"/>
          <w:u w:val="single"/>
        </w:rPr>
        <w:t>with eggs</w:t>
      </w:r>
      <w:r w:rsidRPr="002F712E">
        <w:rPr>
          <w:u w:val="single"/>
        </w:rPr>
        <w:t xml:space="preserve"> and water bottles Friday </w:t>
      </w:r>
      <w:r w:rsidRPr="008B4E48">
        <w:rPr>
          <w:highlight w:val="cyan"/>
          <w:u w:val="single"/>
        </w:rPr>
        <w:t>as he tried to allay the concerns of citizens</w:t>
      </w:r>
      <w:r w:rsidRPr="002F712E">
        <w:rPr>
          <w:u w:val="single"/>
        </w:rPr>
        <w:t xml:space="preserve"> living </w:t>
      </w:r>
      <w:r w:rsidRPr="008B4E48">
        <w:rPr>
          <w:highlight w:val="cyan"/>
          <w:u w:val="single"/>
        </w:rPr>
        <w:t>near</w:t>
      </w:r>
      <w:r w:rsidRPr="002F712E">
        <w:rPr>
          <w:u w:val="single"/>
        </w:rPr>
        <w:t xml:space="preserve"> the site where the U.S. Terminal High Altitude Area Defense (</w:t>
      </w:r>
      <w:r w:rsidRPr="008B4E48">
        <w:rPr>
          <w:highlight w:val="cyan"/>
          <w:u w:val="single"/>
        </w:rPr>
        <w:t>THAAD</w:t>
      </w:r>
      <w:r w:rsidRPr="008B4E48">
        <w:rPr>
          <w:u w:val="single"/>
        </w:rPr>
        <w:t>)</w:t>
      </w:r>
      <w:r w:rsidRPr="002F712E">
        <w:rPr>
          <w:u w:val="single"/>
        </w:rPr>
        <w:t xml:space="preserve"> missile defense system will be deployed</w:t>
      </w:r>
      <w:r w:rsidRPr="008B4E48">
        <w:rPr>
          <w:sz w:val="16"/>
        </w:rPr>
        <w:t xml:space="preserve">. “With regards to the THAAD radar deployment, we will fully listen to your opinion and make sure safety is secured as a priority,” Hwang said as he spoke in front of Seongju County hall on Friday. Demonstrators responded to the prime minister’s remarks with a chorus of angry jeers and his security team held up brief cases and umbrellas to protect him from the objects being thrown by the angry crowd. He then was forced to take shelter inside the county hall. Radiation fears </w:t>
      </w:r>
      <w:r w:rsidRPr="008B4E48">
        <w:rPr>
          <w:highlight w:val="cyan"/>
          <w:u w:val="single"/>
        </w:rPr>
        <w:t>The</w:t>
      </w:r>
      <w:r w:rsidRPr="002F712E">
        <w:rPr>
          <w:u w:val="single"/>
        </w:rPr>
        <w:t xml:space="preserve"> South Korean </w:t>
      </w:r>
      <w:r w:rsidRPr="008B4E48">
        <w:rPr>
          <w:highlight w:val="cyan"/>
          <w:u w:val="single"/>
        </w:rPr>
        <w:t>Defense Ministry decision</w:t>
      </w:r>
      <w:r w:rsidRPr="002F712E">
        <w:rPr>
          <w:u w:val="single"/>
        </w:rPr>
        <w:t xml:space="preserve"> this week to deploy THAAD in the southeastern county of Seongju </w:t>
      </w:r>
      <w:r w:rsidRPr="008B4E48">
        <w:rPr>
          <w:highlight w:val="cyan"/>
          <w:u w:val="single"/>
        </w:rPr>
        <w:t>has sparked public fear</w:t>
      </w:r>
      <w:r w:rsidRPr="002F712E">
        <w:rPr>
          <w:u w:val="single"/>
        </w:rPr>
        <w:t xml:space="preserve"> that THAAD could endanger the health and safety of people living nearby</w:t>
      </w:r>
      <w:r w:rsidRPr="008B4E48">
        <w:rPr>
          <w:sz w:val="16"/>
        </w:rPr>
        <w:t xml:space="preserve">, especially from exposure to radiation from the systems’ powerful radar emissions. South Korean President Park Geun-Hye said this week the existential threat posed by North Korea’s increasing nuclear and ballistic missile capabilities has prompted the government to quickly bolster its missile defenses. “This is because we've judged that nothing is more important than protecting the lives and the safety of our people under the situation that the North's nuclear and missile threats have become a reality," said Park. However many </w:t>
      </w:r>
      <w:r w:rsidRPr="002F712E">
        <w:rPr>
          <w:u w:val="single"/>
        </w:rPr>
        <w:t xml:space="preserve">Seongju </w:t>
      </w:r>
      <w:r w:rsidRPr="008B4E48">
        <w:rPr>
          <w:highlight w:val="cyan"/>
          <w:u w:val="single"/>
        </w:rPr>
        <w:t xml:space="preserve">residents are angry </w:t>
      </w:r>
      <w:r w:rsidRPr="008B4E48">
        <w:rPr>
          <w:u w:val="single"/>
        </w:rPr>
        <w:t xml:space="preserve">that </w:t>
      </w:r>
      <w:r w:rsidRPr="008B4E48">
        <w:rPr>
          <w:highlight w:val="cyan"/>
          <w:u w:val="single"/>
        </w:rPr>
        <w:t>the</w:t>
      </w:r>
      <w:r w:rsidRPr="002F712E">
        <w:rPr>
          <w:u w:val="single"/>
        </w:rPr>
        <w:t xml:space="preserve"> THAAD deployment </w:t>
      </w:r>
      <w:r w:rsidRPr="008B4E48">
        <w:rPr>
          <w:highlight w:val="cyan"/>
          <w:u w:val="single"/>
        </w:rPr>
        <w:t xml:space="preserve">decision was made without </w:t>
      </w:r>
      <w:r w:rsidRPr="008B4E48">
        <w:rPr>
          <w:u w:val="single"/>
        </w:rPr>
        <w:t xml:space="preserve">their </w:t>
      </w:r>
      <w:r w:rsidRPr="008B4E48">
        <w:rPr>
          <w:highlight w:val="cyan"/>
          <w:u w:val="single"/>
        </w:rPr>
        <w:t>input</w:t>
      </w:r>
      <w:r w:rsidRPr="002F712E">
        <w:rPr>
          <w:u w:val="single"/>
        </w:rPr>
        <w:t xml:space="preserve"> and without independent health, environmental and economic assessments. </w:t>
      </w:r>
      <w:r w:rsidRPr="008B4E48">
        <w:rPr>
          <w:sz w:val="16"/>
        </w:rPr>
        <w:t xml:space="preserve">“Our Seongju residents, 50,000 of them, are outraged that the decision was made unilaterally without prior consultation or agreement," said Seongju County Administrative Chief Kim Hang-Gon at a rally in Seoul on Wednesday. THAAD radar THAAD uses high-resolution radar designed to detect and track ballistic missile threats at long distances and high altitudes. The system’s radar and infrared seeking technology are used to program six mobile launchers and 48 interceptor missiles. </w:t>
      </w:r>
      <w:r w:rsidRPr="001F7065">
        <w:rPr>
          <w:u w:val="single"/>
        </w:rPr>
        <w:t xml:space="preserve">THAAD opponents express concern that exposure to the electromagnetic radiation from the system’s radar could cause serious harm to nearby residents and could contaminate agricultural products. </w:t>
      </w:r>
    </w:p>
    <w:p w14:paraId="65CFBC0F" w14:textId="77777777" w:rsidR="00D8016E" w:rsidRDefault="00D8016E" w:rsidP="005E7507">
      <w:pPr>
        <w:pStyle w:val="Heading1"/>
      </w:pPr>
    </w:p>
    <w:p w14:paraId="2C35E29A" w14:textId="2E3B7EC4" w:rsidR="00161743" w:rsidRDefault="00161743" w:rsidP="005E7507">
      <w:pPr>
        <w:pStyle w:val="Heading1"/>
      </w:pPr>
      <w:r>
        <w:t>region-specific</w:t>
      </w:r>
    </w:p>
    <w:p w14:paraId="70268F32" w14:textId="5CF2481D" w:rsidR="00161743" w:rsidRDefault="00161743" w:rsidP="005E7507">
      <w:pPr>
        <w:pStyle w:val="Heading2"/>
      </w:pPr>
      <w:r>
        <w:t>india-pakistan</w:t>
      </w:r>
    </w:p>
    <w:p w14:paraId="55C5702D" w14:textId="09629BB0" w:rsidR="005E7507" w:rsidRPr="005E7507" w:rsidRDefault="005E7507" w:rsidP="005E7507">
      <w:pPr>
        <w:pStyle w:val="Heading3"/>
      </w:pPr>
      <w:r>
        <w:t>fails</w:t>
      </w:r>
    </w:p>
    <w:p w14:paraId="35FC6A54" w14:textId="6D0F587D" w:rsidR="009B4CA2" w:rsidRDefault="009B4CA2" w:rsidP="009B4CA2">
      <w:pPr>
        <w:pStyle w:val="Heading4"/>
      </w:pPr>
      <w:r>
        <w:t>nuclear deterrence theory doesn’t apply to indo-pak conflict</w:t>
      </w:r>
    </w:p>
    <w:p w14:paraId="76C7EC92" w14:textId="4347D67E" w:rsidR="009B4CA2" w:rsidRPr="009B4CA2" w:rsidRDefault="009B4CA2" w:rsidP="009B4CA2">
      <w:r w:rsidRPr="009B4CA2">
        <w:rPr>
          <w:b/>
        </w:rPr>
        <w:t>Dalton and Perkovich 16</w:t>
      </w:r>
      <w:r>
        <w:t xml:space="preserve"> </w:t>
      </w:r>
      <w:r w:rsidRPr="009B4CA2">
        <w:rPr>
          <w:sz w:val="16"/>
          <w:szCs w:val="16"/>
        </w:rPr>
        <w:t xml:space="preserve">(Toby Dalton is co-director of the Nuclear Policy Program at the Carnegie Endowment for International Peace. George Perkovich is VP for studies at the Carnegie Endowment for International Peace. "India's Nuclear Options and Escalation Dominance," Carnegie Endowment for International Peace, May 2016. carnegieendowment.org/files/CP_273_India_Nuclear_Final.pdf) </w:t>
      </w:r>
      <w:r w:rsidRPr="009B4CA2">
        <w:rPr>
          <w:i/>
          <w:sz w:val="16"/>
          <w:szCs w:val="16"/>
        </w:rPr>
        <w:t>jsk</w:t>
      </w:r>
    </w:p>
    <w:p w14:paraId="6F41FEAA" w14:textId="580BE8E3" w:rsidR="009B4CA2" w:rsidRPr="009B4CA2" w:rsidRDefault="009B4CA2" w:rsidP="009B4CA2">
      <w:pPr>
        <w:rPr>
          <w:sz w:val="16"/>
        </w:rPr>
      </w:pPr>
      <w:r w:rsidRPr="009B4CA2">
        <w:rPr>
          <w:u w:val="single"/>
        </w:rPr>
        <w:t xml:space="preserve">Would changes in India’s nuclear doctrine, force posture, or capabilities enhance its deterrence of threats from Pakistan? </w:t>
      </w:r>
      <w:r w:rsidRPr="009B4CA2">
        <w:rPr>
          <w:sz w:val="16"/>
        </w:rPr>
        <w:t>Without a more flexible nuclear capability and doctrine to better manage escalation risks, can India’s efforts to deter cross-border terrorism and other hostile acts with punitive conventional military options be effective? Should India develop tactical-nuclear-weapon capabilities and an associated limited-nuclear-options strategy to counter those of Pakistan? Since the early 2000s</w:t>
      </w:r>
      <w:r w:rsidRPr="009B4CA2">
        <w:rPr>
          <w:u w:val="single"/>
        </w:rPr>
        <w:t>, Indian strategists have wrestled with these questions in addressing the challenges of motivating Pakistan to demobilize anti-India terrorist groups and, relatedly, managing the potential for conflict escalation during a crisis. The shadow of nuclear use hangs over any potential military strategy India might consider</w:t>
      </w:r>
      <w:r w:rsidRPr="009B4CA2">
        <w:rPr>
          <w:sz w:val="16"/>
        </w:rPr>
        <w:t xml:space="preserve">—whether limited conventional ground options, precision airstrikes, or covert operations. While using nuclear weapons is an option of last recourse, </w:t>
      </w:r>
      <w:r w:rsidRPr="00A31AF3">
        <w:rPr>
          <w:highlight w:val="cyan"/>
          <w:u w:val="single"/>
        </w:rPr>
        <w:t>the growing prominence of nuclear weapons in Pakistan’s national security strategy suggests an increased probability of nuclear use</w:t>
      </w:r>
      <w:r w:rsidRPr="009B4CA2">
        <w:rPr>
          <w:u w:val="single"/>
        </w:rPr>
        <w:t xml:space="preserve"> earlier in a conflict. Although Pakistan</w:t>
      </w:r>
      <w:r w:rsidRPr="009B4CA2">
        <w:rPr>
          <w:sz w:val="16"/>
        </w:rPr>
        <w:t xml:space="preserve"> and some other countries with nuclear weapons (such as the United States) </w:t>
      </w:r>
      <w:r w:rsidRPr="009B4CA2">
        <w:rPr>
          <w:u w:val="single"/>
        </w:rPr>
        <w:t>maintain first-use nuclear policies, it is generally understood that a surprise disarming first strike is highly improbable</w:t>
      </w:r>
      <w:r w:rsidRPr="009B4CA2">
        <w:rPr>
          <w:sz w:val="16"/>
        </w:rPr>
        <w:t xml:space="preserve">, including in South Asia. Instead, use of </w:t>
      </w:r>
      <w:r w:rsidRPr="00A31AF3">
        <w:rPr>
          <w:highlight w:val="cyan"/>
          <w:u w:val="single"/>
        </w:rPr>
        <w:t>nuclear weapons is</w:t>
      </w:r>
      <w:r w:rsidRPr="009B4CA2">
        <w:rPr>
          <w:u w:val="single"/>
        </w:rPr>
        <w:t xml:space="preserve"> more </w:t>
      </w:r>
      <w:r w:rsidRPr="00A31AF3">
        <w:rPr>
          <w:highlight w:val="cyan"/>
          <w:u w:val="single"/>
        </w:rPr>
        <w:t>likely to result from</w:t>
      </w:r>
      <w:r w:rsidRPr="009B4CA2">
        <w:rPr>
          <w:u w:val="single"/>
        </w:rPr>
        <w:t xml:space="preserve"> escalation of </w:t>
      </w:r>
      <w:r w:rsidRPr="00A31AF3">
        <w:rPr>
          <w:highlight w:val="cyan"/>
          <w:u w:val="single"/>
        </w:rPr>
        <w:t>conventional conflict</w:t>
      </w:r>
      <w:r w:rsidRPr="009B4CA2">
        <w:rPr>
          <w:u w:val="single"/>
        </w:rPr>
        <w:t>, inadvertent targeting of nuclear weapons, or accidental or unauthorized launch.</w:t>
      </w:r>
      <w:r w:rsidRPr="009B4CA2">
        <w:rPr>
          <w:sz w:val="16"/>
        </w:rPr>
        <w:t xml:space="preserve"> But in South Asia, </w:t>
      </w:r>
      <w:r w:rsidRPr="00A31AF3">
        <w:rPr>
          <w:u w:val="single"/>
        </w:rPr>
        <w:t>questions about the</w:t>
      </w:r>
      <w:r w:rsidRPr="009B4CA2">
        <w:rPr>
          <w:u w:val="single"/>
        </w:rPr>
        <w:t xml:space="preserve"> unitariness of the </w:t>
      </w:r>
      <w:r w:rsidRPr="00A31AF3">
        <w:rPr>
          <w:highlight w:val="cyan"/>
          <w:u w:val="single"/>
        </w:rPr>
        <w:t>Pakistani state</w:t>
      </w:r>
      <w:r w:rsidRPr="009B4CA2">
        <w:rPr>
          <w:sz w:val="16"/>
        </w:rPr>
        <w:t xml:space="preserve"> and its association with groups that have conducted attacks in India </w:t>
      </w:r>
      <w:r w:rsidRPr="00A31AF3">
        <w:rPr>
          <w:highlight w:val="cyan"/>
          <w:u w:val="single"/>
        </w:rPr>
        <w:t>create</w:t>
      </w:r>
      <w:r w:rsidRPr="009B4CA2">
        <w:rPr>
          <w:u w:val="single"/>
        </w:rPr>
        <w:t xml:space="preserve"> a unique circumstance—</w:t>
      </w:r>
      <w:r w:rsidRPr="00A31AF3">
        <w:rPr>
          <w:highlight w:val="cyan"/>
          <w:u w:val="single"/>
        </w:rPr>
        <w:t>the linkage between subconventional aggression</w:t>
      </w:r>
      <w:r w:rsidRPr="009B4CA2">
        <w:rPr>
          <w:u w:val="single"/>
        </w:rPr>
        <w:t xml:space="preserve"> emanating from Pakistan </w:t>
      </w:r>
      <w:r w:rsidRPr="00D23F07">
        <w:rPr>
          <w:highlight w:val="cyan"/>
          <w:u w:val="single"/>
        </w:rPr>
        <w:t>and</w:t>
      </w:r>
      <w:r w:rsidRPr="009B4CA2">
        <w:rPr>
          <w:u w:val="single"/>
        </w:rPr>
        <w:t xml:space="preserve"> </w:t>
      </w:r>
      <w:r w:rsidRPr="00D23F07">
        <w:rPr>
          <w:highlight w:val="cyan"/>
          <w:u w:val="single"/>
        </w:rPr>
        <w:t>Pakistan’s stated threat</w:t>
      </w:r>
      <w:r w:rsidRPr="009B4CA2">
        <w:rPr>
          <w:u w:val="single"/>
        </w:rPr>
        <w:t xml:space="preserve"> of nuclear escalation to deter Indian responses</w:t>
      </w:r>
      <w:r w:rsidRPr="009B4CA2">
        <w:rPr>
          <w:sz w:val="16"/>
        </w:rPr>
        <w:t xml:space="preserve">—not well explored in classic deterrence theory.1 Simply put, </w:t>
      </w:r>
      <w:r w:rsidRPr="009B4CA2">
        <w:rPr>
          <w:u w:val="single"/>
        </w:rPr>
        <w:t xml:space="preserve">Western </w:t>
      </w:r>
      <w:r w:rsidRPr="00A31AF3">
        <w:rPr>
          <w:highlight w:val="cyan"/>
          <w:u w:val="single"/>
        </w:rPr>
        <w:t>deterrence theorists never contemplated a nuclear-armed adversary that tolerated</w:t>
      </w:r>
      <w:r w:rsidRPr="009B4CA2">
        <w:rPr>
          <w:u w:val="single"/>
        </w:rPr>
        <w:t xml:space="preserve"> or employed </w:t>
      </w:r>
      <w:r w:rsidRPr="00A31AF3">
        <w:rPr>
          <w:highlight w:val="cyan"/>
          <w:u w:val="single"/>
        </w:rPr>
        <w:t>subconventional violence by proxy</w:t>
      </w:r>
      <w:r w:rsidRPr="009B4CA2">
        <w:rPr>
          <w:u w:val="single"/>
        </w:rPr>
        <w:t xml:space="preserve"> on the adversary’s homeland.</w:t>
      </w:r>
      <w:r w:rsidRPr="009B4CA2">
        <w:rPr>
          <w:sz w:val="16"/>
        </w:rPr>
        <w:t xml:space="preserve"> Indian and Pakistani nuclear planners are charting new territory. As the late Indian strategic thinker K. Subrahmanyam observed, “</w:t>
      </w:r>
      <w:r w:rsidRPr="00A31AF3">
        <w:rPr>
          <w:highlight w:val="cyan"/>
          <w:u w:val="single"/>
        </w:rPr>
        <w:t>There is no</w:t>
      </w:r>
      <w:r w:rsidRPr="009B4CA2">
        <w:rPr>
          <w:u w:val="single"/>
        </w:rPr>
        <w:t xml:space="preserve">t much, if any at all, </w:t>
      </w:r>
      <w:r w:rsidRPr="00A31AF3">
        <w:rPr>
          <w:highlight w:val="cyan"/>
          <w:u w:val="single"/>
        </w:rPr>
        <w:t>literature on</w:t>
      </w:r>
      <w:r w:rsidRPr="009B4CA2">
        <w:rPr>
          <w:u w:val="single"/>
        </w:rPr>
        <w:t xml:space="preserve"> the game of </w:t>
      </w:r>
      <w:r w:rsidRPr="00D23F07">
        <w:rPr>
          <w:highlight w:val="cyan"/>
          <w:u w:val="single"/>
        </w:rPr>
        <w:t>deterrence among</w:t>
      </w:r>
      <w:r w:rsidRPr="009B4CA2">
        <w:rPr>
          <w:u w:val="single"/>
        </w:rPr>
        <w:t xml:space="preserve"> the second- and </w:t>
      </w:r>
      <w:r w:rsidRPr="00D23F07">
        <w:rPr>
          <w:highlight w:val="cyan"/>
          <w:u w:val="single"/>
        </w:rPr>
        <w:t>third-rung nuclear nations</w:t>
      </w:r>
      <w:r w:rsidRPr="009B4CA2">
        <w:rPr>
          <w:u w:val="single"/>
        </w:rPr>
        <w:t xml:space="preserve"> under such conditions of uncertainty. So we have to think for ourselves</w:t>
      </w:r>
      <w:r w:rsidRPr="009B4CA2">
        <w:rPr>
          <w:sz w:val="16"/>
        </w:rPr>
        <w:t xml:space="preserve">.”2 </w:t>
      </w:r>
      <w:r w:rsidRPr="009B4CA2">
        <w:rPr>
          <w:u w:val="single"/>
        </w:rPr>
        <w:t>India, with its commitment to no first use of nuclear weapons, has not utilized nuclear weapons</w:t>
      </w:r>
      <w:r w:rsidRPr="009B4CA2">
        <w:rPr>
          <w:sz w:val="16"/>
        </w:rPr>
        <w:t xml:space="preserve"> to substitute for or complement other forms of force or </w:t>
      </w:r>
      <w:r w:rsidRPr="009B4CA2">
        <w:rPr>
          <w:u w:val="single"/>
        </w:rPr>
        <w:t>coercion to motivate desired changes of behavior by Pakistan. Nevertheless, rapid improvement in nuclear capabilities by Pakistan and gradual nuclear modernization by China have changed India’s national security environment in ways that compound deterrence challenges.</w:t>
      </w:r>
      <w:r w:rsidRPr="009B4CA2">
        <w:rPr>
          <w:sz w:val="16"/>
        </w:rPr>
        <w:t xml:space="preserve"> India has maintained since 1998 a three-pillar nuclear policy of credible minimum deterrence, no first use, and massive retaliation in case India is attacked first with nuclear weapons. This approach to nuclear deterrence is, in the words of former Indian foreign secretary Shyam Saran, “appropriate to the current geopolitical environment, is aligned with [India’s] existing and projected levels of technological capabilities and affordability and most importantly, is reflective of India’s domestic realities and its value system.”3 However, </w:t>
      </w:r>
      <w:r w:rsidRPr="009B4CA2">
        <w:rPr>
          <w:u w:val="single"/>
        </w:rPr>
        <w:t>some experts and former military officials in India</w:t>
      </w:r>
      <w:r w:rsidRPr="009B4CA2">
        <w:rPr>
          <w:sz w:val="16"/>
        </w:rPr>
        <w:t xml:space="preserve">, echoed by Western analysts, </w:t>
      </w:r>
      <w:r w:rsidRPr="009B4CA2">
        <w:rPr>
          <w:u w:val="single"/>
        </w:rPr>
        <w:t>have begun to question whether India should alter its approach</w:t>
      </w:r>
      <w:r w:rsidRPr="009B4CA2">
        <w:rPr>
          <w:sz w:val="16"/>
        </w:rPr>
        <w:t xml:space="preserve"> to nuclear deterrence to better fit its current and future strategic environment. The aim here is to analyze the implications of an Indian decision to augment its nuclear options. </w:t>
      </w:r>
      <w:r w:rsidRPr="009B4CA2">
        <w:rPr>
          <w:u w:val="single"/>
        </w:rPr>
        <w:t xml:space="preserve">Nuclear weapons </w:t>
      </w:r>
      <w:r w:rsidRPr="009B4CA2">
        <w:rPr>
          <w:sz w:val="16"/>
        </w:rPr>
        <w:t xml:space="preserve">are not a direct substitute for conventional military capabilities or covert operations. Rather, they </w:t>
      </w:r>
      <w:r w:rsidRPr="009B4CA2">
        <w:rPr>
          <w:u w:val="single"/>
        </w:rPr>
        <w:t>can be seen as a complement to India’s conventional military instruments in scenarios with escalatory potential</w:t>
      </w:r>
      <w:r w:rsidRPr="009B4CA2">
        <w:rPr>
          <w:sz w:val="16"/>
        </w:rPr>
        <w:t xml:space="preserve">. </w:t>
      </w:r>
      <w:r w:rsidRPr="009B4CA2">
        <w:rPr>
          <w:u w:val="single"/>
        </w:rPr>
        <w:t xml:space="preserve">Neither Pakistan nor India is likely to conduct bolt-from-the-blue nuclear attacks on the other, nor will Pakistan risk initiating a major conventional war against India. </w:t>
      </w:r>
      <w:r w:rsidRPr="009B4CA2">
        <w:rPr>
          <w:sz w:val="16"/>
        </w:rPr>
        <w:t xml:space="preserve">A myriad of national interests backed by mutual second-strike nuclear deterrence render such threats unrealistic in South Asia at the present time. </w:t>
      </w:r>
      <w:r w:rsidRPr="009B4CA2">
        <w:rPr>
          <w:u w:val="single"/>
        </w:rPr>
        <w:t>The analytical focus is on the role of nuclear weapons in an escalating crisis, such as might begin with a major terrorist attack on India emanating from Pakistan</w:t>
      </w:r>
      <w:r w:rsidRPr="009B4CA2">
        <w:rPr>
          <w:sz w:val="16"/>
        </w:rPr>
        <w:t xml:space="preserve">.4 This </w:t>
      </w:r>
      <w:r w:rsidRPr="009B4CA2">
        <w:rPr>
          <w:u w:val="single"/>
        </w:rPr>
        <w:t>analysis draws primarily on Indian debates and sources</w:t>
      </w:r>
      <w:r w:rsidRPr="009B4CA2">
        <w:rPr>
          <w:sz w:val="16"/>
        </w:rPr>
        <w:t xml:space="preserve">, as well as the literature and experiences of sources from outside South Asia that may illuminate the dilemmas Indian officials and analysts confront. However, </w:t>
      </w:r>
      <w:r w:rsidRPr="009B4CA2">
        <w:rPr>
          <w:u w:val="single"/>
        </w:rPr>
        <w:t>no other nuclear-armed competitors have faced challenges as complex as those that Indians and Pakistanis now face</w:t>
      </w:r>
      <w:r w:rsidRPr="009B4CA2">
        <w:rPr>
          <w:sz w:val="16"/>
        </w:rPr>
        <w:t xml:space="preserve">, </w:t>
      </w:r>
      <w:r w:rsidRPr="009B4CA2">
        <w:rPr>
          <w:u w:val="single"/>
        </w:rPr>
        <w:t>given the potential role of terrorism</w:t>
      </w:r>
      <w:r w:rsidRPr="009B4CA2">
        <w:rPr>
          <w:sz w:val="16"/>
        </w:rPr>
        <w:t xml:space="preserve"> as the trigger for escalation up the ladder from subconventional to conventional to nuclear conflict. Fundamentally, as long as India does not plan to execute an offensive conventional military capability that would result in Indian troops entering Pakistani territory, </w:t>
      </w:r>
      <w:r w:rsidRPr="00D23F07">
        <w:rPr>
          <w:highlight w:val="cyan"/>
          <w:u w:val="single"/>
        </w:rPr>
        <w:t>tactical nuclear weapons are unlikely to bolster Indian deterrence</w:t>
      </w:r>
      <w:r w:rsidRPr="009B4CA2">
        <w:rPr>
          <w:sz w:val="16"/>
        </w:rPr>
        <w:t xml:space="preserve"> in convincing ways. On the contrary, </w:t>
      </w:r>
      <w:r w:rsidRPr="00D23F07">
        <w:rPr>
          <w:highlight w:val="cyan"/>
          <w:u w:val="single"/>
        </w:rPr>
        <w:t>introducing</w:t>
      </w:r>
      <w:r w:rsidRPr="009B4CA2">
        <w:rPr>
          <w:u w:val="single"/>
        </w:rPr>
        <w:t xml:space="preserve"> tactical </w:t>
      </w:r>
      <w:r w:rsidRPr="00D23F07">
        <w:rPr>
          <w:highlight w:val="cyan"/>
          <w:u w:val="single"/>
        </w:rPr>
        <w:t>nuclear weapons raises</w:t>
      </w:r>
      <w:r w:rsidRPr="009B4CA2">
        <w:rPr>
          <w:u w:val="single"/>
        </w:rPr>
        <w:t xml:space="preserve"> very difficult </w:t>
      </w:r>
      <w:r w:rsidRPr="00D23F07">
        <w:rPr>
          <w:highlight w:val="cyan"/>
          <w:u w:val="single"/>
        </w:rPr>
        <w:t>questions about whether</w:t>
      </w:r>
      <w:r w:rsidRPr="009B4CA2">
        <w:rPr>
          <w:u w:val="single"/>
        </w:rPr>
        <w:t xml:space="preserve"> nuclear </w:t>
      </w:r>
      <w:r w:rsidRPr="00D23F07">
        <w:rPr>
          <w:highlight w:val="cyan"/>
          <w:u w:val="single"/>
        </w:rPr>
        <w:t>war can be kept limited</w:t>
      </w:r>
      <w:r w:rsidRPr="009B4CA2">
        <w:rPr>
          <w:u w:val="single"/>
        </w:rPr>
        <w:t xml:space="preserve">, and may even raise risks of military confrontations resulting in nuclear use. India’s existing capabilities, along with its planned investments in naval nuclear forces, provide it a credible and assured deterrence posture that is sufficient to deter Pakistan from starting a major conventional or nuclear war. However, </w:t>
      </w:r>
      <w:r w:rsidRPr="00D23F07">
        <w:rPr>
          <w:highlight w:val="cyan"/>
          <w:u w:val="single"/>
        </w:rPr>
        <w:t>there is no basis for confidence that Indian nuclear weapons</w:t>
      </w:r>
      <w:r w:rsidRPr="009B4CA2">
        <w:rPr>
          <w:u w:val="single"/>
        </w:rPr>
        <w:t>—whether strategic or</w:t>
      </w:r>
      <w:r w:rsidRPr="009B4CA2">
        <w:rPr>
          <w:sz w:val="16"/>
        </w:rPr>
        <w:t xml:space="preserve"> </w:t>
      </w:r>
      <w:r w:rsidRPr="009B4CA2">
        <w:rPr>
          <w:u w:val="single"/>
        </w:rPr>
        <w:t xml:space="preserve">tactical—can significantly </w:t>
      </w:r>
      <w:r w:rsidRPr="00D23F07">
        <w:rPr>
          <w:highlight w:val="cyan"/>
          <w:u w:val="single"/>
        </w:rPr>
        <w:t>impact</w:t>
      </w:r>
      <w:r w:rsidRPr="009B4CA2">
        <w:rPr>
          <w:u w:val="single"/>
        </w:rPr>
        <w:t xml:space="preserve"> Pakistani motivations to demobilize </w:t>
      </w:r>
      <w:r w:rsidRPr="00D23F07">
        <w:rPr>
          <w:highlight w:val="cyan"/>
          <w:u w:val="single"/>
        </w:rPr>
        <w:t>militant groups</w:t>
      </w:r>
      <w:r w:rsidRPr="009B4CA2">
        <w:rPr>
          <w:sz w:val="16"/>
        </w:rPr>
        <w:t xml:space="preserve"> that attack India. </w:t>
      </w:r>
    </w:p>
    <w:p w14:paraId="182FB28D" w14:textId="59F4AE1E" w:rsidR="00161743" w:rsidRPr="00161743" w:rsidRDefault="0015240A" w:rsidP="00161743">
      <w:pPr>
        <w:pStyle w:val="Heading4"/>
      </w:pPr>
      <w:r>
        <w:t>Deterrence in the context of indo-pak conflict fails and motivates global prolif</w:t>
      </w:r>
    </w:p>
    <w:p w14:paraId="19B78E11" w14:textId="5333CDE7" w:rsidR="00161743" w:rsidRPr="00161743" w:rsidRDefault="00161743" w:rsidP="00161743">
      <w:pPr>
        <w:rPr>
          <w:sz w:val="16"/>
          <w:szCs w:val="16"/>
        </w:rPr>
      </w:pPr>
      <w:r w:rsidRPr="00161743">
        <w:rPr>
          <w:b/>
        </w:rPr>
        <w:t xml:space="preserve">Ruppert 15 </w:t>
      </w:r>
      <w:r w:rsidRPr="00161743">
        <w:rPr>
          <w:sz w:val="16"/>
          <w:szCs w:val="16"/>
        </w:rPr>
        <w:t xml:space="preserve">(Timothy Ruppert is a Masters of National Security Studies Candidate at American Military University. </w:t>
      </w:r>
      <w:hyperlink r:id="rId25" w:history="1">
        <w:r w:rsidRPr="00161743">
          <w:rPr>
            <w:rStyle w:val="Hyperlink"/>
            <w:sz w:val="16"/>
            <w:szCs w:val="16"/>
          </w:rPr>
          <w:t>https://www.linkedin.com/pulse/when-nuclear-deterrence-fails-india-pakistan-timothy-ruppert</w:t>
        </w:r>
      </w:hyperlink>
      <w:r w:rsidRPr="00161743">
        <w:rPr>
          <w:sz w:val="16"/>
          <w:szCs w:val="16"/>
        </w:rPr>
        <w:t xml:space="preserve">) </w:t>
      </w:r>
      <w:r w:rsidRPr="00161743">
        <w:rPr>
          <w:i/>
          <w:sz w:val="16"/>
          <w:szCs w:val="16"/>
        </w:rPr>
        <w:t>jsk</w:t>
      </w:r>
    </w:p>
    <w:p w14:paraId="76D78453" w14:textId="0E47CE09" w:rsidR="00161743" w:rsidRPr="00161743" w:rsidRDefault="00161743" w:rsidP="00161743">
      <w:pPr>
        <w:rPr>
          <w:sz w:val="16"/>
        </w:rPr>
      </w:pPr>
      <w:r w:rsidRPr="00161743">
        <w:rPr>
          <w:u w:val="single"/>
        </w:rPr>
        <w:t>Deterrence, more specifically nuclear deterrence, has had a mixture of success and failure.</w:t>
      </w:r>
      <w:r w:rsidRPr="00161743">
        <w:rPr>
          <w:sz w:val="16"/>
        </w:rPr>
        <w:t xml:space="preserve"> Deterrence is what kept the Cold War cold. As the United States and Soviet Union entered an arms race, both soon determined that despite having nuclear capabilities, one was unable to annihilate the other without sustaining severe damage to itself.  This mutually assured destruction created a sense of security for both superpowers. (Morgan, 2006)  The reasoning reaches further than fear of destruction. The surviving remnant of a state that resorts to nuclear attacks will likely see international condemnation. More concerning, the resulting attack would likely cause other nonnuclear states to see proliferation in order to protect themselves in the future. (Morgan, 2006) A concert did arise, in a sense, when the European powers of Britain, France, and others joined the United States to counter the Soviets. (Morgan, 2006) </w:t>
      </w:r>
      <w:r w:rsidRPr="00161743">
        <w:rPr>
          <w:u w:val="single"/>
        </w:rPr>
        <w:t>Considering the American and Soviet case study is popular among those in the field it is perhaps best to depict a less successful example of deterrence and multilateral collaboration.</w:t>
      </w:r>
      <w:r w:rsidRPr="00161743">
        <w:rPr>
          <w:sz w:val="16"/>
        </w:rPr>
        <w:t xml:space="preserve"> On </w:t>
      </w:r>
      <w:r w:rsidRPr="00161743">
        <w:rPr>
          <w:u w:val="single"/>
        </w:rPr>
        <w:t xml:space="preserve">the surface </w:t>
      </w:r>
      <w:r w:rsidRPr="00D23F07">
        <w:rPr>
          <w:highlight w:val="cyan"/>
          <w:u w:val="single"/>
        </w:rPr>
        <w:t>Pakistan</w:t>
      </w:r>
      <w:r w:rsidRPr="00161743">
        <w:rPr>
          <w:u w:val="single"/>
        </w:rPr>
        <w:t xml:space="preserve"> seems an unlikely candidate for nuclear proliferation. An unstable state with very little clout in the international community and surrounded by more powerful neighbors </w:t>
      </w:r>
      <w:r w:rsidRPr="00D23F07">
        <w:rPr>
          <w:highlight w:val="cyan"/>
          <w:u w:val="single"/>
        </w:rPr>
        <w:t>should never have had the ability to produce nuclear weapons</w:t>
      </w:r>
      <w:r w:rsidRPr="00161743">
        <w:rPr>
          <w:u w:val="single"/>
        </w:rPr>
        <w:t>.</w:t>
      </w:r>
      <w:r w:rsidRPr="00161743">
        <w:rPr>
          <w:sz w:val="16"/>
        </w:rPr>
        <w:t xml:space="preserve"> This is not to say the international community at large did not do everything in their power to prevent Pakistani proliferation. The United States cut off all aid to Pakistan on two separate occasions, once in 1979 and again in 1990, due to their nuclear ambitions. (CNN, 2004) Sanctions enforced on Pakistan in the forms of embargoes attempted to prevent any further headway in their nuclear program. This too failed, as not all states held to the embargo. China was particularly problematic, violating the international embargo to assist Pakistan with a nuclear power plant. (CNN, 2004) </w:t>
      </w:r>
      <w:r w:rsidRPr="00161743">
        <w:rPr>
          <w:u w:val="single"/>
        </w:rPr>
        <w:t xml:space="preserve">Deterrence can also hold an unintended effect, and the relationship between India and Pakistan can validate this. In an ideal situation, </w:t>
      </w:r>
      <w:r w:rsidRPr="00D23F07">
        <w:rPr>
          <w:highlight w:val="cyan"/>
          <w:u w:val="single"/>
        </w:rPr>
        <w:t>nuclear capabilities should discourage another</w:t>
      </w:r>
      <w:r w:rsidRPr="00161743">
        <w:rPr>
          <w:u w:val="single"/>
        </w:rPr>
        <w:t xml:space="preserve">, especially non-nuclear, </w:t>
      </w:r>
      <w:r w:rsidRPr="00D23F07">
        <w:rPr>
          <w:highlight w:val="cyan"/>
          <w:u w:val="single"/>
        </w:rPr>
        <w:t>state</w:t>
      </w:r>
      <w:r w:rsidRPr="00161743">
        <w:rPr>
          <w:u w:val="single"/>
        </w:rPr>
        <w:t xml:space="preserve"> from attempting to attack. </w:t>
      </w:r>
      <w:r w:rsidRPr="00D23F07">
        <w:rPr>
          <w:highlight w:val="cyan"/>
          <w:u w:val="single"/>
        </w:rPr>
        <w:t>This</w:t>
      </w:r>
      <w:r w:rsidRPr="00161743">
        <w:rPr>
          <w:u w:val="single"/>
        </w:rPr>
        <w:t xml:space="preserve"> is not always the case, and it </w:t>
      </w:r>
      <w:r w:rsidRPr="00D23F07">
        <w:rPr>
          <w:highlight w:val="cyan"/>
          <w:u w:val="single"/>
        </w:rPr>
        <w:t>can</w:t>
      </w:r>
      <w:r w:rsidRPr="00161743">
        <w:rPr>
          <w:u w:val="single"/>
        </w:rPr>
        <w:t xml:space="preserve"> instead </w:t>
      </w:r>
      <w:r w:rsidRPr="00D23F07">
        <w:rPr>
          <w:highlight w:val="cyan"/>
          <w:u w:val="single"/>
        </w:rPr>
        <w:t>encourage further</w:t>
      </w:r>
      <w:r w:rsidRPr="00161743">
        <w:rPr>
          <w:u w:val="single"/>
        </w:rPr>
        <w:t xml:space="preserve"> nuclear </w:t>
      </w:r>
      <w:r w:rsidRPr="00D23F07">
        <w:rPr>
          <w:highlight w:val="cyan"/>
          <w:u w:val="single"/>
        </w:rPr>
        <w:t>prolif</w:t>
      </w:r>
      <w:r w:rsidRPr="00161743">
        <w:rPr>
          <w:u w:val="single"/>
        </w:rPr>
        <w:t xml:space="preserve">eration. </w:t>
      </w:r>
      <w:r w:rsidRPr="00161743">
        <w:rPr>
          <w:sz w:val="16"/>
        </w:rPr>
        <w:t xml:space="preserve">India tested nuclear weapons first in 1974. </w:t>
      </w:r>
      <w:r w:rsidRPr="00161743">
        <w:rPr>
          <w:u w:val="single"/>
        </w:rPr>
        <w:t xml:space="preserve">Pakistan had a nuclear program already, but the </w:t>
      </w:r>
      <w:r w:rsidRPr="00D23F07">
        <w:rPr>
          <w:highlight w:val="cyan"/>
          <w:u w:val="single"/>
        </w:rPr>
        <w:t>Indian tests</w:t>
      </w:r>
      <w:r w:rsidRPr="00161743">
        <w:rPr>
          <w:u w:val="single"/>
        </w:rPr>
        <w:t xml:space="preserve"> and resulting proliferation that resulted further </w:t>
      </w:r>
      <w:r w:rsidRPr="00D23F07">
        <w:rPr>
          <w:highlight w:val="cyan"/>
          <w:u w:val="single"/>
        </w:rPr>
        <w:t>encouraged them</w:t>
      </w:r>
      <w:r w:rsidRPr="00161743">
        <w:rPr>
          <w:u w:val="single"/>
        </w:rPr>
        <w:t xml:space="preserve"> to see it through to completion.</w:t>
      </w:r>
      <w:r w:rsidRPr="00161743">
        <w:rPr>
          <w:sz w:val="16"/>
        </w:rPr>
        <w:t xml:space="preserve"> (World Nuclear Association, 2015) </w:t>
      </w:r>
      <w:r w:rsidRPr="00161743">
        <w:rPr>
          <w:u w:val="single"/>
        </w:rPr>
        <w:t xml:space="preserve">The Pakistanis were now deterring the original Indian deterrence, making India's new-found security moot. </w:t>
      </w:r>
      <w:r w:rsidRPr="00161743">
        <w:rPr>
          <w:sz w:val="16"/>
        </w:rPr>
        <w:t xml:space="preserve">While this scenario is similar to the Cold War arms race, the failed multilateral attempts at prevent another nuclear state had failed miserably. Furthermore, the Cold War pact between the superpowers of the United States and Russia failed to prevent China from gaining nuclear weapons, which aided Pakistan in developing their own technology. More alarming, </w:t>
      </w:r>
      <w:r w:rsidRPr="00161743">
        <w:rPr>
          <w:u w:val="single"/>
        </w:rPr>
        <w:t xml:space="preserve">Pakistan, along with other </w:t>
      </w:r>
      <w:r w:rsidRPr="00D23F07">
        <w:rPr>
          <w:highlight w:val="cyan"/>
          <w:u w:val="single"/>
        </w:rPr>
        <w:t>states</w:t>
      </w:r>
      <w:r w:rsidRPr="00161743">
        <w:rPr>
          <w:u w:val="single"/>
        </w:rPr>
        <w:t xml:space="preserve"> like Iran and North Korea </w:t>
      </w:r>
      <w:r w:rsidRPr="00D23F07">
        <w:rPr>
          <w:highlight w:val="cyan"/>
          <w:u w:val="single"/>
        </w:rPr>
        <w:t>who were hit with sanctions</w:t>
      </w:r>
      <w:r w:rsidRPr="00161743">
        <w:rPr>
          <w:u w:val="single"/>
        </w:rPr>
        <w:t xml:space="preserve"> due to their desires to produce their own nuclear weapons programs, </w:t>
      </w:r>
      <w:r w:rsidRPr="00D23F07">
        <w:rPr>
          <w:highlight w:val="cyan"/>
          <w:u w:val="single"/>
        </w:rPr>
        <w:t>seemed to follow their own</w:t>
      </w:r>
      <w:r w:rsidRPr="00161743">
        <w:rPr>
          <w:u w:val="single"/>
        </w:rPr>
        <w:t xml:space="preserve"> sort of </w:t>
      </w:r>
      <w:r w:rsidRPr="00D23F07">
        <w:rPr>
          <w:highlight w:val="cyan"/>
          <w:u w:val="single"/>
        </w:rPr>
        <w:t>pact</w:t>
      </w:r>
      <w:r w:rsidRPr="00161743">
        <w:rPr>
          <w:u w:val="single"/>
        </w:rPr>
        <w:t xml:space="preserve">. This continues to allow cooperation on their own nuclear programs despite sanctions. </w:t>
      </w:r>
      <w:r w:rsidRPr="00161743">
        <w:rPr>
          <w:sz w:val="16"/>
        </w:rPr>
        <w:t>After all, the enemy of my enemy is also my friend.</w:t>
      </w:r>
    </w:p>
    <w:p w14:paraId="20D55D93" w14:textId="73719A10" w:rsidR="00161743" w:rsidRDefault="00DA46BD" w:rsidP="005E7507">
      <w:pPr>
        <w:pStyle w:val="Heading2"/>
      </w:pPr>
      <w:r>
        <w:t>russia</w:t>
      </w:r>
    </w:p>
    <w:p w14:paraId="41950626" w14:textId="07080DA0" w:rsidR="00DA46BD" w:rsidRPr="00DA46BD" w:rsidRDefault="00DA46BD" w:rsidP="00DA46BD">
      <w:pPr>
        <w:pStyle w:val="Heading3"/>
      </w:pPr>
      <w:r>
        <w:t>strength key</w:t>
      </w:r>
    </w:p>
    <w:p w14:paraId="1816BD7E" w14:textId="6F655D4A" w:rsidR="00161743" w:rsidRDefault="005E7507" w:rsidP="00161743">
      <w:pPr>
        <w:pStyle w:val="Heading4"/>
      </w:pPr>
      <w:r>
        <w:t xml:space="preserve">Strong nuclear stance key to deter Russia </w:t>
      </w:r>
    </w:p>
    <w:p w14:paraId="3B7058D9" w14:textId="77777777" w:rsidR="00161743" w:rsidRPr="003E75D2" w:rsidRDefault="00161743" w:rsidP="00161743">
      <w:pPr>
        <w:rPr>
          <w:i/>
        </w:rPr>
      </w:pPr>
      <w:r w:rsidRPr="003E75D2">
        <w:rPr>
          <w:b/>
        </w:rPr>
        <w:t>Joseph 16</w:t>
      </w:r>
      <w:r>
        <w:t xml:space="preserve"> </w:t>
      </w:r>
      <w:r w:rsidRPr="003E75D2">
        <w:rPr>
          <w:sz w:val="16"/>
          <w:szCs w:val="16"/>
        </w:rPr>
        <w:t xml:space="preserve">(Amb. Robert G. Joseph is a senior scholar at National Institute for Public Policy, professor of the Graduate School of Defense and Strategic Studies at Missouri State University, and a former Under Secretary of State for arms control and international security. "A Perspective on the Future of Nuclear Deterrence" -  Remarks delivered at the Nuclear Deterrence Summit, Washington, DC, February 17, 2016. </w:t>
      </w:r>
      <w:hyperlink r:id="rId26" w:history="1">
        <w:r w:rsidRPr="003E75D2">
          <w:rPr>
            <w:rStyle w:val="Hyperlink"/>
            <w:sz w:val="16"/>
            <w:szCs w:val="16"/>
          </w:rPr>
          <w:t>www.nipp.org/wp-content/uploads/2016/03/IS-403.pdf</w:t>
        </w:r>
      </w:hyperlink>
      <w:r w:rsidRPr="003E75D2">
        <w:rPr>
          <w:sz w:val="16"/>
          <w:szCs w:val="16"/>
        </w:rPr>
        <w:t xml:space="preserve">) </w:t>
      </w:r>
      <w:r w:rsidRPr="003E75D2">
        <w:rPr>
          <w:i/>
          <w:sz w:val="16"/>
          <w:szCs w:val="16"/>
        </w:rPr>
        <w:t>jsk</w:t>
      </w:r>
    </w:p>
    <w:p w14:paraId="600D6102" w14:textId="0B1AB303" w:rsidR="00161743" w:rsidRDefault="00161743" w:rsidP="00161743">
      <w:pPr>
        <w:rPr>
          <w:sz w:val="16"/>
        </w:rPr>
      </w:pPr>
      <w:r w:rsidRPr="003E75D2">
        <w:rPr>
          <w:sz w:val="16"/>
        </w:rPr>
        <w:t xml:space="preserve">Russia is right: </w:t>
      </w:r>
      <w:r w:rsidRPr="00D23F07">
        <w:rPr>
          <w:highlight w:val="cyan"/>
          <w:u w:val="single"/>
        </w:rPr>
        <w:t>nuclear weapons matter</w:t>
      </w:r>
      <w:r w:rsidRPr="003E75D2">
        <w:rPr>
          <w:u w:val="single"/>
        </w:rPr>
        <w:t xml:space="preserve"> and are an important element of national strategy</w:t>
      </w:r>
      <w:r w:rsidRPr="003E75D2">
        <w:rPr>
          <w:sz w:val="16"/>
        </w:rPr>
        <w:t xml:space="preserve">. We are all aware of Mr. Putin’s public welcoming of each new weapon system, participating visibly in military exercises involving the employment of nuclear weapons, and often reminding everyone that Moscow cannot be pushed around because of its nuclear weapons. But beyond the rhetoric and photo ops, </w:t>
      </w:r>
      <w:r w:rsidRPr="00D23F07">
        <w:rPr>
          <w:u w:val="single"/>
        </w:rPr>
        <w:t>Russia has done what we have failed</w:t>
      </w:r>
      <w:r w:rsidRPr="003E75D2">
        <w:rPr>
          <w:u w:val="single"/>
        </w:rPr>
        <w:t xml:space="preserve"> to do: integrate its nuclear forces into a broader national strategy.</w:t>
      </w:r>
      <w:r w:rsidRPr="003E75D2">
        <w:rPr>
          <w:sz w:val="16"/>
        </w:rPr>
        <w:t xml:space="preserve"> In Russia’s case, the strategy seeks to reestablish a sphere of influence in Eastern Europe, perhaps to include territory of former Soviet states that are now NATO members. Russia is right: </w:t>
      </w:r>
      <w:r w:rsidRPr="00D23F07">
        <w:rPr>
          <w:highlight w:val="cyan"/>
          <w:u w:val="single"/>
        </w:rPr>
        <w:t>Cold War deterrence is outdated</w:t>
      </w:r>
      <w:r w:rsidRPr="003E75D2">
        <w:rPr>
          <w:u w:val="single"/>
        </w:rPr>
        <w:t xml:space="preserve"> and insufficient to meet today’s challenges. </w:t>
      </w:r>
      <w:r w:rsidRPr="003E75D2">
        <w:rPr>
          <w:sz w:val="16"/>
        </w:rPr>
        <w:t xml:space="preserve">My concern is that, </w:t>
      </w:r>
      <w:r w:rsidRPr="00D23F07">
        <w:rPr>
          <w:highlight w:val="cyan"/>
          <w:u w:val="single"/>
        </w:rPr>
        <w:t>because we aren’t thinking strategically about nuclear weapons, we raise the risk of</w:t>
      </w:r>
      <w:r w:rsidRPr="003E75D2">
        <w:rPr>
          <w:u w:val="single"/>
        </w:rPr>
        <w:t xml:space="preserve"> misunderstanding and </w:t>
      </w:r>
      <w:r w:rsidRPr="00D23F07">
        <w:rPr>
          <w:highlight w:val="cyan"/>
          <w:u w:val="single"/>
        </w:rPr>
        <w:t>miscalc</w:t>
      </w:r>
      <w:r w:rsidRPr="003E75D2">
        <w:rPr>
          <w:u w:val="single"/>
        </w:rPr>
        <w:t xml:space="preserve">ulation in our relationship </w:t>
      </w:r>
      <w:r w:rsidRPr="00D23F07">
        <w:rPr>
          <w:highlight w:val="cyan"/>
          <w:u w:val="single"/>
        </w:rPr>
        <w:t>with Russia</w:t>
      </w:r>
      <w:r w:rsidRPr="003E75D2">
        <w:rPr>
          <w:u w:val="single"/>
        </w:rPr>
        <w:t xml:space="preserve">. As President Obama has stated, as long as nuclear weapons are needed, they need to be safe and reliable. But </w:t>
      </w:r>
      <w:r w:rsidRPr="00D23F07">
        <w:rPr>
          <w:highlight w:val="cyan"/>
          <w:u w:val="single"/>
        </w:rPr>
        <w:t>safety and reliability are not sufficient. They</w:t>
      </w:r>
      <w:r w:rsidRPr="003E75D2">
        <w:rPr>
          <w:u w:val="single"/>
        </w:rPr>
        <w:t xml:space="preserve"> also </w:t>
      </w:r>
      <w:r w:rsidRPr="00D23F07">
        <w:rPr>
          <w:highlight w:val="cyan"/>
          <w:u w:val="single"/>
        </w:rPr>
        <w:t>must</w:t>
      </w:r>
      <w:r w:rsidRPr="003E75D2">
        <w:rPr>
          <w:u w:val="single"/>
        </w:rPr>
        <w:t xml:space="preserve"> also </w:t>
      </w:r>
      <w:r w:rsidRPr="00D23F07">
        <w:rPr>
          <w:highlight w:val="cyan"/>
          <w:u w:val="single"/>
        </w:rPr>
        <w:t>provide credible deterrence</w:t>
      </w:r>
      <w:r w:rsidRPr="003E75D2">
        <w:rPr>
          <w:u w:val="single"/>
        </w:rPr>
        <w:t xml:space="preserve"> based on sound doctrine that guides procurement and planning.</w:t>
      </w:r>
      <w:r w:rsidRPr="003E75D2">
        <w:rPr>
          <w:sz w:val="16"/>
        </w:rPr>
        <w:t xml:space="preserve"> Russia is right</w:t>
      </w:r>
      <w:r w:rsidRPr="003E75D2">
        <w:rPr>
          <w:u w:val="single"/>
        </w:rPr>
        <w:t xml:space="preserve">: for deterrence to succeed, it is imperative to be – and be perceived as being – strong in both capabilities and resolve. </w:t>
      </w:r>
      <w:r w:rsidRPr="003E75D2">
        <w:rPr>
          <w:sz w:val="16"/>
        </w:rPr>
        <w:t xml:space="preserve">In Mr. Putin’s words: “We should not tempt anyone by allowing ourselves to be weak.” Maybe it is his KGB background, perhaps it is classic Russian policy to expand outward at times of internal weakness, or perhaps it is history repeating itself as reflected in centuries-old efforts to secure the European and Asian borders. Whatever it is, </w:t>
      </w:r>
      <w:r w:rsidRPr="003E75D2">
        <w:rPr>
          <w:u w:val="single"/>
        </w:rPr>
        <w:t xml:space="preserve">it’s about power. And power abhors weakness. </w:t>
      </w:r>
      <w:r w:rsidRPr="00D23F07">
        <w:rPr>
          <w:highlight w:val="cyan"/>
          <w:u w:val="single"/>
        </w:rPr>
        <w:t>We need to have the resolve to stand up to aggression</w:t>
      </w:r>
      <w:r w:rsidRPr="003E75D2">
        <w:rPr>
          <w:u w:val="single"/>
        </w:rPr>
        <w:t>; the resolve to deploy the forces required for an effective deterrent, including new capabilities at the strategic and theater levels</w:t>
      </w:r>
      <w:r w:rsidRPr="003E75D2">
        <w:rPr>
          <w:sz w:val="16"/>
        </w:rPr>
        <w:t xml:space="preserve">. And Russia is right in its assessment that </w:t>
      </w:r>
      <w:r w:rsidRPr="00D23F07">
        <w:rPr>
          <w:highlight w:val="cyan"/>
          <w:u w:val="single"/>
        </w:rPr>
        <w:t>arms control can be an effective instrument to constrain an adversary</w:t>
      </w:r>
      <w:r w:rsidRPr="003E75D2">
        <w:rPr>
          <w:u w:val="single"/>
        </w:rPr>
        <w:t xml:space="preserve"> while permitting Moscow to expand its nuclear capabilities in its quest for nuclear superiority. In practice, Russia has successfully used arms control negotiations as a means to achieve unilateral advantage</w:t>
      </w:r>
      <w:r w:rsidRPr="003E75D2">
        <w:rPr>
          <w:sz w:val="16"/>
        </w:rPr>
        <w:t xml:space="preserve"> – something Russian observers are pleased to point out publicly. In contrast, the Obama administration has viewed arms control as a cooperative activity intended to create a more benign world. How else can one explain the New START Treaty that requires reductions in U.S. forces but allows Russian offensive forces to increase significantly? Or the call for further reductions in strategic warheads – at the same time that Russia is violating the INF Treaty. - 6 - INFORMATION SERIES Issue No. 403 ǀ March 1, 2016 </w:t>
      </w:r>
      <w:r w:rsidRPr="003E75D2">
        <w:rPr>
          <w:u w:val="single"/>
        </w:rPr>
        <w:t xml:space="preserve">Today, nuclear issues – and nuclear modernization in particular – are often treated as impediments to the achievement of the preferred goal of </w:t>
      </w:r>
      <w:r w:rsidRPr="00D23F07">
        <w:rPr>
          <w:highlight w:val="cyan"/>
          <w:u w:val="single"/>
        </w:rPr>
        <w:t>nuclear disarmament</w:t>
      </w:r>
      <w:r w:rsidRPr="003E75D2">
        <w:rPr>
          <w:u w:val="single"/>
        </w:rPr>
        <w:t xml:space="preserve"> and ultimately a nuclear free world. The result in my view </w:t>
      </w:r>
      <w:r w:rsidRPr="00D23F07">
        <w:rPr>
          <w:highlight w:val="cyan"/>
          <w:u w:val="single"/>
        </w:rPr>
        <w:t>will be</w:t>
      </w:r>
      <w:r w:rsidRPr="003E75D2">
        <w:rPr>
          <w:u w:val="single"/>
        </w:rPr>
        <w:t xml:space="preserve"> the opposite – </w:t>
      </w:r>
      <w:r w:rsidRPr="00D23F07">
        <w:rPr>
          <w:highlight w:val="cyan"/>
          <w:u w:val="single"/>
        </w:rPr>
        <w:t>a more dangerous</w:t>
      </w:r>
      <w:r w:rsidRPr="003E75D2">
        <w:rPr>
          <w:u w:val="single"/>
        </w:rPr>
        <w:t xml:space="preserve"> and more proliferated </w:t>
      </w:r>
      <w:r w:rsidRPr="00D23F07">
        <w:rPr>
          <w:highlight w:val="cyan"/>
          <w:u w:val="single"/>
        </w:rPr>
        <w:t>world</w:t>
      </w:r>
      <w:r w:rsidRPr="003E75D2">
        <w:rPr>
          <w:u w:val="single"/>
        </w:rPr>
        <w:t>. We have not thought about nuclear weapons and the deterrence of Russia in any systematic way for 25 years. It’s imperative that we do so now.</w:t>
      </w:r>
      <w:r w:rsidRPr="003E75D2">
        <w:rPr>
          <w:sz w:val="16"/>
        </w:rPr>
        <w:t xml:space="preserve"> And when we do, we must ensure that our doctrine is part of a broader national strategy that defines national level goals and outlines the means to achieve them through the integration of all instruments of statecraft – diplomatic, economic, intelligence, strategic communications and others. </w:t>
      </w:r>
    </w:p>
    <w:p w14:paraId="1A522B78" w14:textId="26804C6D" w:rsidR="00DA46BD" w:rsidRPr="003E75D2" w:rsidRDefault="00017A25" w:rsidP="00DA46BD">
      <w:pPr>
        <w:pStyle w:val="Heading3"/>
      </w:pPr>
      <w:r>
        <w:t xml:space="preserve">deterrence </w:t>
      </w:r>
      <w:r w:rsidR="00DA46BD">
        <w:t>fails</w:t>
      </w:r>
    </w:p>
    <w:p w14:paraId="51BD80EE" w14:textId="0F447131" w:rsidR="00161743" w:rsidRDefault="00DA46BD" w:rsidP="00161743">
      <w:pPr>
        <w:pStyle w:val="Heading4"/>
      </w:pPr>
      <w:r>
        <w:t xml:space="preserve">NATO deterrence of Russia fails </w:t>
      </w:r>
    </w:p>
    <w:p w14:paraId="6E081B3A" w14:textId="35DDD90A" w:rsidR="00161743" w:rsidRPr="00EB2C68" w:rsidRDefault="00161743" w:rsidP="00161743">
      <w:r w:rsidRPr="00EB2C68">
        <w:rPr>
          <w:b/>
        </w:rPr>
        <w:t>Montgomery 16</w:t>
      </w:r>
      <w:r>
        <w:t xml:space="preserve"> </w:t>
      </w:r>
      <w:r w:rsidRPr="00EB2C68">
        <w:rPr>
          <w:sz w:val="16"/>
          <w:szCs w:val="16"/>
        </w:rPr>
        <w:t xml:space="preserve">(Evan Braden Montgomery is a senior fellow at the Center for Strategic and Budgetary Assessments (CSBA). "EXTENDED DETERRENCE IN THE SECOND NUCLEAR AGE GEOPOLITICS, PROLIFERATION, AND THE FUTURE OF U.S. SECURITY COMMITMENTS," </w:t>
      </w:r>
      <w:r w:rsidR="00EC203C">
        <w:rPr>
          <w:sz w:val="16"/>
          <w:szCs w:val="16"/>
        </w:rPr>
        <w:t xml:space="preserve">May </w:t>
      </w:r>
      <w:r w:rsidRPr="00EB2C68">
        <w:rPr>
          <w:sz w:val="16"/>
          <w:szCs w:val="16"/>
        </w:rPr>
        <w:t>2016.</w:t>
      </w:r>
      <w:r w:rsidR="005E7507">
        <w:rPr>
          <w:sz w:val="16"/>
          <w:szCs w:val="16"/>
        </w:rPr>
        <w:t xml:space="preserve"> http://csbaonline.org/publications/2016/05/extended-deterrence-in-the-second-nuclear-age/</w:t>
      </w:r>
      <w:r w:rsidRPr="00EB2C68">
        <w:rPr>
          <w:sz w:val="16"/>
          <w:szCs w:val="16"/>
        </w:rPr>
        <w:t xml:space="preserve">) </w:t>
      </w:r>
      <w:r w:rsidRPr="00EB2C68">
        <w:rPr>
          <w:i/>
          <w:sz w:val="16"/>
          <w:szCs w:val="16"/>
        </w:rPr>
        <w:t>jsk</w:t>
      </w:r>
      <w:r w:rsidR="005E7507">
        <w:rPr>
          <w:i/>
          <w:sz w:val="16"/>
          <w:szCs w:val="16"/>
        </w:rPr>
        <w:t xml:space="preserve"> </w:t>
      </w:r>
    </w:p>
    <w:p w14:paraId="2BEA58E0" w14:textId="77777777" w:rsidR="00161743" w:rsidRPr="00DA46BD" w:rsidRDefault="00161743" w:rsidP="00161743">
      <w:pPr>
        <w:pStyle w:val="NoSpacing"/>
        <w:rPr>
          <w:sz w:val="16"/>
        </w:rPr>
      </w:pPr>
      <w:r w:rsidRPr="00D23F07">
        <w:rPr>
          <w:highlight w:val="cyan"/>
          <w:u w:val="single"/>
        </w:rPr>
        <w:t>Russia’s efforts to</w:t>
      </w:r>
      <w:r w:rsidRPr="001E35DD">
        <w:rPr>
          <w:u w:val="single"/>
        </w:rPr>
        <w:t xml:space="preserve"> </w:t>
      </w:r>
      <w:r w:rsidRPr="00DA46BD">
        <w:rPr>
          <w:sz w:val="16"/>
        </w:rPr>
        <w:t>upend the prevailing order in Europe</w:t>
      </w:r>
      <w:r w:rsidRPr="001E35DD">
        <w:rPr>
          <w:u w:val="single"/>
        </w:rPr>
        <w:t xml:space="preserve">—and to </w:t>
      </w:r>
      <w:r w:rsidRPr="00D23F07">
        <w:rPr>
          <w:highlight w:val="cyan"/>
          <w:u w:val="single"/>
        </w:rPr>
        <w:t>regain its status</w:t>
      </w:r>
      <w:r w:rsidRPr="001E35DD">
        <w:rPr>
          <w:u w:val="single"/>
        </w:rPr>
        <w:t xml:space="preserve"> as a major power that is feared because of its strength rather than its weakness—</w:t>
      </w:r>
      <w:r w:rsidRPr="00D23F07">
        <w:rPr>
          <w:highlight w:val="cyan"/>
          <w:u w:val="single"/>
        </w:rPr>
        <w:t>are</w:t>
      </w:r>
      <w:r w:rsidRPr="001E35DD">
        <w:rPr>
          <w:u w:val="single"/>
        </w:rPr>
        <w:t xml:space="preserve"> already </w:t>
      </w:r>
      <w:r w:rsidRPr="00D23F07">
        <w:rPr>
          <w:highlight w:val="cyan"/>
          <w:u w:val="single"/>
        </w:rPr>
        <w:t>putting it on a collision course with NATO.</w:t>
      </w:r>
      <w:r w:rsidRPr="001E35DD">
        <w:rPr>
          <w:u w:val="single"/>
        </w:rPr>
        <w:t xml:space="preserve"> </w:t>
      </w:r>
      <w:r w:rsidRPr="00DA46BD">
        <w:rPr>
          <w:sz w:val="16"/>
        </w:rPr>
        <w:t>In this context,</w:t>
      </w:r>
      <w:r w:rsidRPr="001E35DD">
        <w:rPr>
          <w:u w:val="single"/>
        </w:rPr>
        <w:t xml:space="preserve"> nuclear coercion is one way that it could undermine alliance cohesion. </w:t>
      </w:r>
      <w:r w:rsidRPr="00DA46BD">
        <w:rPr>
          <w:sz w:val="16"/>
        </w:rPr>
        <w:t>For instance</w:t>
      </w:r>
      <w:r w:rsidRPr="001E35DD">
        <w:rPr>
          <w:u w:val="single"/>
        </w:rPr>
        <w:t xml:space="preserve">, if Russia were to </w:t>
      </w:r>
      <w:r w:rsidRPr="00DA46BD">
        <w:rPr>
          <w:sz w:val="16"/>
        </w:rPr>
        <w:t>seriously</w:t>
      </w:r>
      <w:r w:rsidRPr="001E35DD">
        <w:rPr>
          <w:u w:val="single"/>
        </w:rPr>
        <w:t xml:space="preserve"> threaten frontline allies</w:t>
      </w:r>
      <w:r w:rsidRPr="00DA46BD">
        <w:rPr>
          <w:sz w:val="16"/>
        </w:rPr>
        <w:t xml:space="preserve"> such as Poland or the Baltic nations, </w:t>
      </w:r>
      <w:r w:rsidRPr="001E35DD">
        <w:rPr>
          <w:u w:val="single"/>
        </w:rPr>
        <w:t xml:space="preserve">and if other NATO members were to </w:t>
      </w:r>
      <w:r w:rsidRPr="00DA46BD">
        <w:rPr>
          <w:sz w:val="16"/>
        </w:rPr>
        <w:t>stand aside or</w:t>
      </w:r>
      <w:r w:rsidRPr="001E35DD">
        <w:rPr>
          <w:u w:val="single"/>
        </w:rPr>
        <w:t xml:space="preserve"> respond half-heartedly due to fears of escalation </w:t>
      </w:r>
      <w:r w:rsidRPr="00DA46BD">
        <w:rPr>
          <w:sz w:val="16"/>
        </w:rPr>
        <w:t>and the hope of avoiding a nuclear standoff,</w:t>
      </w:r>
      <w:r w:rsidRPr="001E35DD">
        <w:rPr>
          <w:u w:val="single"/>
        </w:rPr>
        <w:t xml:space="preserve"> then Moscow might succeed in creating divisions within the alliance and gaining an advantage in a long-term competition</w:t>
      </w:r>
      <w:r w:rsidRPr="00DA46BD">
        <w:rPr>
          <w:sz w:val="16"/>
        </w:rPr>
        <w:t xml:space="preserve"> with the West. Alternatively, </w:t>
      </w:r>
      <w:r w:rsidRPr="00D5309E">
        <w:rPr>
          <w:u w:val="single"/>
        </w:rPr>
        <w:t>if Russia were to miscalculate NATO’s resolve and provoke a forceful reaction</w:t>
      </w:r>
      <w:r w:rsidRPr="00DA46BD">
        <w:rPr>
          <w:sz w:val="16"/>
        </w:rPr>
        <w:t xml:space="preserve"> by threatening its members, then a situation might arise in which it was tempted </w:t>
      </w:r>
      <w:r w:rsidRPr="00D5309E">
        <w:rPr>
          <w:u w:val="single"/>
        </w:rPr>
        <w:t>to actually employ nuclear weapons</w:t>
      </w:r>
      <w:r w:rsidRPr="00DA46BD">
        <w:rPr>
          <w:sz w:val="16"/>
        </w:rPr>
        <w:t xml:space="preserve">, whether to gain the upper hand in a conflict or find a way out of a failing military campaign.56 One reason why these contingencies are such a concern is that </w:t>
      </w:r>
      <w:r w:rsidRPr="00D23F07">
        <w:rPr>
          <w:b/>
          <w:highlight w:val="cyan"/>
          <w:u w:val="single"/>
        </w:rPr>
        <w:t>NATO has few options</w:t>
      </w:r>
      <w:r w:rsidRPr="00D5309E">
        <w:rPr>
          <w:b/>
          <w:u w:val="single"/>
        </w:rPr>
        <w:t xml:space="preserve"> for responding in kind—</w:t>
      </w:r>
      <w:r w:rsidRPr="00D23F07">
        <w:rPr>
          <w:b/>
          <w:highlight w:val="cyan"/>
          <w:u w:val="single"/>
        </w:rPr>
        <w:t xml:space="preserve">and therefore </w:t>
      </w:r>
      <w:r w:rsidRPr="00D23F07">
        <w:rPr>
          <w:b/>
          <w:u w:val="single"/>
        </w:rPr>
        <w:t xml:space="preserve">might </w:t>
      </w:r>
      <w:r w:rsidRPr="00D23F07">
        <w:rPr>
          <w:b/>
          <w:highlight w:val="cyan"/>
          <w:u w:val="single"/>
        </w:rPr>
        <w:t xml:space="preserve">find it </w:t>
      </w:r>
      <w:r w:rsidRPr="00D23F07">
        <w:rPr>
          <w:b/>
          <w:u w:val="single"/>
        </w:rPr>
        <w:t xml:space="preserve">extremely </w:t>
      </w:r>
      <w:r w:rsidRPr="00D23F07">
        <w:rPr>
          <w:b/>
          <w:highlight w:val="cyan"/>
          <w:u w:val="single"/>
        </w:rPr>
        <w:t>difficult to deter</w:t>
      </w:r>
      <w:r w:rsidRPr="00D5309E">
        <w:rPr>
          <w:b/>
          <w:u w:val="single"/>
        </w:rPr>
        <w:t xml:space="preserve"> them in the first place.</w:t>
      </w:r>
      <w:r w:rsidRPr="00DA46BD">
        <w:rPr>
          <w:sz w:val="16"/>
        </w:rPr>
        <w:t xml:space="preserve"> </w:t>
      </w:r>
      <w:r w:rsidRPr="00D5309E">
        <w:rPr>
          <w:u w:val="single"/>
        </w:rPr>
        <w:t xml:space="preserve">Given the low readiness, limited quantity, and questionable survivability of U.S. nuclear weapons and delivery systems based in Europe, </w:t>
      </w:r>
      <w:r w:rsidRPr="00DA46BD">
        <w:rPr>
          <w:sz w:val="16"/>
        </w:rPr>
        <w:t>not to mention the general aversion to nuclear weapons prevalent among many NATO members,</w:t>
      </w:r>
      <w:r w:rsidRPr="00D5309E">
        <w:rPr>
          <w:u w:val="single"/>
        </w:rPr>
        <w:t xml:space="preserve"> </w:t>
      </w:r>
      <w:r w:rsidRPr="000032B1">
        <w:rPr>
          <w:highlight w:val="cyan"/>
          <w:u w:val="single"/>
        </w:rPr>
        <w:t>the alliance has both capability and credibility gaps</w:t>
      </w:r>
      <w:r w:rsidRPr="00DA46BD">
        <w:rPr>
          <w:sz w:val="16"/>
        </w:rPr>
        <w:t xml:space="preserve"> when it comes to situations such as those described above. That, in turn, provides opportunities for a risk-acceptant Russia to engage in nuclear brinkmanship and perhaps resort to nuclear use. Specifically, </w:t>
      </w:r>
      <w:r w:rsidRPr="000032B1">
        <w:rPr>
          <w:highlight w:val="cyan"/>
          <w:u w:val="single"/>
        </w:rPr>
        <w:t>Moscow might be emboldened to make nuclear threats</w:t>
      </w:r>
      <w:r w:rsidRPr="007B2455">
        <w:rPr>
          <w:u w:val="single"/>
        </w:rPr>
        <w:t xml:space="preserve"> during a crisis </w:t>
      </w:r>
      <w:r w:rsidRPr="000032B1">
        <w:rPr>
          <w:highlight w:val="cyan"/>
          <w:u w:val="single"/>
        </w:rPr>
        <w:t>because NATO cannot easily issue similar warnings in response</w:t>
      </w:r>
      <w:r w:rsidRPr="007B2455">
        <w:rPr>
          <w:u w:val="single"/>
        </w:rPr>
        <w:t xml:space="preserve">. </w:t>
      </w:r>
      <w:r w:rsidRPr="00DA46BD">
        <w:rPr>
          <w:sz w:val="16"/>
        </w:rPr>
        <w:t>And</w:t>
      </w:r>
      <w:r w:rsidRPr="007B2455">
        <w:rPr>
          <w:u w:val="single"/>
        </w:rPr>
        <w:t xml:space="preserve">, in the event of a conflict, it might be confident that a nuclear attack would not lead to a nuclear reprisal given </w:t>
      </w:r>
      <w:r w:rsidRPr="00DA46BD">
        <w:rPr>
          <w:sz w:val="16"/>
        </w:rPr>
        <w:t xml:space="preserve">the possibility </w:t>
      </w:r>
      <w:r w:rsidRPr="007B2455">
        <w:rPr>
          <w:u w:val="single"/>
        </w:rPr>
        <w:t xml:space="preserve">that the United States would have to employ strategic weapons, which could heighten the risk of an uncontrollable conflagration. </w:t>
      </w:r>
      <w:r w:rsidRPr="00DA46BD">
        <w:rPr>
          <w:sz w:val="16"/>
        </w:rPr>
        <w:t>In fact, given that risk</w:t>
      </w:r>
      <w:r w:rsidRPr="007B2455">
        <w:rPr>
          <w:u w:val="single"/>
        </w:rPr>
        <w:t xml:space="preserve">, </w:t>
      </w:r>
      <w:r w:rsidRPr="000032B1">
        <w:rPr>
          <w:highlight w:val="cyan"/>
          <w:u w:val="single"/>
        </w:rPr>
        <w:t>NATO might opt to back down</w:t>
      </w:r>
      <w:r w:rsidRPr="00DA46BD">
        <w:rPr>
          <w:sz w:val="16"/>
        </w:rPr>
        <w:t xml:space="preserve"> rather than absorb additional nuclear strikes or take the chance of triggering a massive nuclear exchange. </w:t>
      </w:r>
    </w:p>
    <w:p w14:paraId="486DD3C9" w14:textId="1489327B" w:rsidR="00161743" w:rsidRDefault="00161743" w:rsidP="005E7507">
      <w:pPr>
        <w:pStyle w:val="Heading2"/>
      </w:pPr>
      <w:r>
        <w:t>mid east</w:t>
      </w:r>
    </w:p>
    <w:p w14:paraId="6E624B8F" w14:textId="3BA78531" w:rsidR="00DA46BD" w:rsidRPr="00DA46BD" w:rsidRDefault="00DA46BD" w:rsidP="00DA46BD">
      <w:pPr>
        <w:pStyle w:val="Heading3"/>
      </w:pPr>
      <w:r>
        <w:t>us action key</w:t>
      </w:r>
    </w:p>
    <w:p w14:paraId="5A255A05" w14:textId="0842922E" w:rsidR="00161743" w:rsidRDefault="00DA46BD" w:rsidP="00161743">
      <w:pPr>
        <w:pStyle w:val="Heading4"/>
      </w:pPr>
      <w:r>
        <w:t xml:space="preserve">US strength key in middle east </w:t>
      </w:r>
      <w:r w:rsidR="00606D7D">
        <w:t xml:space="preserve">to </w:t>
      </w:r>
      <w:r w:rsidR="00870B21">
        <w:t>maintain extended deterrence regime – regional Chinese influence leads to prolif and instability</w:t>
      </w:r>
    </w:p>
    <w:p w14:paraId="65FB4582" w14:textId="52359C7F" w:rsidR="00161743" w:rsidRPr="00EB2C68" w:rsidRDefault="00161743" w:rsidP="00161743">
      <w:r w:rsidRPr="00EB2C68">
        <w:rPr>
          <w:b/>
        </w:rPr>
        <w:t>Montgomery 16</w:t>
      </w:r>
      <w:r>
        <w:t xml:space="preserve"> </w:t>
      </w:r>
      <w:r w:rsidRPr="00EB2C68">
        <w:rPr>
          <w:sz w:val="16"/>
          <w:szCs w:val="16"/>
        </w:rPr>
        <w:t xml:space="preserve">(Evan Braden Montgomery is a senior fellow at the Center for Strategic and Budgetary Assessments (CSBA). "EXTENDED DETERRENCE IN THE SECOND NUCLEAR AGE GEOPOLITICS, PROLIFERATION, AND THE FUTURE OF U.S. SECURITY COMMITMENTS," </w:t>
      </w:r>
      <w:r w:rsidR="00EC203C">
        <w:rPr>
          <w:sz w:val="16"/>
          <w:szCs w:val="16"/>
        </w:rPr>
        <w:t xml:space="preserve">May </w:t>
      </w:r>
      <w:r w:rsidRPr="00EB2C68">
        <w:rPr>
          <w:sz w:val="16"/>
          <w:szCs w:val="16"/>
        </w:rPr>
        <w:t>2016.</w:t>
      </w:r>
      <w:r w:rsidR="005E7507">
        <w:rPr>
          <w:sz w:val="16"/>
          <w:szCs w:val="16"/>
        </w:rPr>
        <w:t xml:space="preserve"> http://csbaonline.org/publications/2016/05/extended-deterrence-in-the-second-nuclear-age/</w:t>
      </w:r>
      <w:r w:rsidRPr="00EB2C68">
        <w:rPr>
          <w:sz w:val="16"/>
          <w:szCs w:val="16"/>
        </w:rPr>
        <w:t xml:space="preserve">) </w:t>
      </w:r>
      <w:r w:rsidRPr="00EB2C68">
        <w:rPr>
          <w:i/>
          <w:sz w:val="16"/>
          <w:szCs w:val="16"/>
        </w:rPr>
        <w:t>jsk</w:t>
      </w:r>
    </w:p>
    <w:p w14:paraId="73A6884E" w14:textId="77777777" w:rsidR="00161743" w:rsidRDefault="00161743" w:rsidP="00161743">
      <w:pPr>
        <w:rPr>
          <w:u w:val="single"/>
        </w:rPr>
      </w:pPr>
      <w:r w:rsidRPr="00606D7D">
        <w:rPr>
          <w:sz w:val="14"/>
        </w:rPr>
        <w:t xml:space="preserve">For instance, </w:t>
      </w:r>
      <w:r w:rsidRPr="00EB2C68">
        <w:rPr>
          <w:u w:val="single"/>
        </w:rPr>
        <w:t>there has been frequent speculation that Saudi Arabia and Pakistan have some type of arrangement that would bring Riyadh under Islamabad’s nuclear umbrella.</w:t>
      </w:r>
      <w:r w:rsidRPr="00606D7D">
        <w:rPr>
          <w:sz w:val="14"/>
        </w:rPr>
        <w:t xml:space="preserve">75 This could entail an announcement by Pakistan that its nuclear arsenal would be used to defend Saudi Arabia from an attack and retaliate against an aggressor; the deployment of Pakistani forces armed with nuclear weapons to Saudi territory; or the development of dual-key nuclear sharing arrangements similar to those that exist between the United States and some of its NATO allies.76 Looking further into the future, </w:t>
      </w:r>
      <w:r w:rsidRPr="00007959">
        <w:rPr>
          <w:u w:val="single"/>
        </w:rPr>
        <w:t xml:space="preserve">other security providers could emerge. </w:t>
      </w:r>
      <w:r w:rsidRPr="00007959">
        <w:rPr>
          <w:highlight w:val="cyan"/>
          <w:u w:val="single"/>
        </w:rPr>
        <w:t>China</w:t>
      </w:r>
      <w:r w:rsidRPr="00EB2C68">
        <w:rPr>
          <w:u w:val="single"/>
        </w:rPr>
        <w:t>,</w:t>
      </w:r>
      <w:r w:rsidRPr="00606D7D">
        <w:rPr>
          <w:sz w:val="14"/>
        </w:rPr>
        <w:t xml:space="preserve"> for example, clearly has aspirations to become a global power; it </w:t>
      </w:r>
      <w:r w:rsidRPr="00007959">
        <w:rPr>
          <w:highlight w:val="cyan"/>
          <w:u w:val="single"/>
        </w:rPr>
        <w:t>is</w:t>
      </w:r>
      <w:r w:rsidRPr="00EB2C68">
        <w:rPr>
          <w:u w:val="single"/>
        </w:rPr>
        <w:t xml:space="preserve"> highly </w:t>
      </w:r>
      <w:r w:rsidRPr="00007959">
        <w:rPr>
          <w:highlight w:val="cyan"/>
          <w:u w:val="single"/>
        </w:rPr>
        <w:t>dependent on oil</w:t>
      </w:r>
      <w:r w:rsidRPr="00EB2C68">
        <w:rPr>
          <w:u w:val="single"/>
        </w:rPr>
        <w:t xml:space="preserve"> from the Middle East</w:t>
      </w:r>
      <w:r w:rsidRPr="00606D7D">
        <w:rPr>
          <w:sz w:val="14"/>
        </w:rPr>
        <w:t xml:space="preserve"> to fuel its growing economy; it </w:t>
      </w:r>
      <w:r w:rsidRPr="00EB2C68">
        <w:rPr>
          <w:u w:val="single"/>
        </w:rPr>
        <w:t xml:space="preserve">is </w:t>
      </w:r>
      <w:r w:rsidRPr="00007959">
        <w:rPr>
          <w:highlight w:val="cyan"/>
          <w:u w:val="single"/>
        </w:rPr>
        <w:t>building a</w:t>
      </w:r>
      <w:r w:rsidRPr="00EB2C68">
        <w:rPr>
          <w:u w:val="single"/>
        </w:rPr>
        <w:t xml:space="preserve"> more survivable </w:t>
      </w:r>
      <w:r w:rsidRPr="00007959">
        <w:rPr>
          <w:highlight w:val="cyan"/>
          <w:u w:val="single"/>
        </w:rPr>
        <w:t>nuclear arsenal</w:t>
      </w:r>
      <w:r w:rsidRPr="00EB2C68">
        <w:rPr>
          <w:u w:val="single"/>
        </w:rPr>
        <w:t xml:space="preserve"> with greater reach; </w:t>
      </w:r>
      <w:r w:rsidRPr="00007959">
        <w:rPr>
          <w:highlight w:val="cyan"/>
          <w:u w:val="single"/>
        </w:rPr>
        <w:t>and</w:t>
      </w:r>
      <w:r w:rsidRPr="00EB2C68">
        <w:rPr>
          <w:u w:val="single"/>
        </w:rPr>
        <w:t xml:space="preserve"> it </w:t>
      </w:r>
      <w:r w:rsidRPr="00007959">
        <w:rPr>
          <w:highlight w:val="cyan"/>
          <w:u w:val="single"/>
        </w:rPr>
        <w:t>might one day</w:t>
      </w:r>
      <w:r w:rsidRPr="00EB2C68">
        <w:rPr>
          <w:u w:val="single"/>
        </w:rPr>
        <w:t xml:space="preserve"> look to </w:t>
      </w:r>
      <w:r w:rsidRPr="00007959">
        <w:rPr>
          <w:highlight w:val="cyan"/>
          <w:u w:val="single"/>
        </w:rPr>
        <w:t>undermine the U.S</w:t>
      </w:r>
      <w:r w:rsidRPr="00EB2C68">
        <w:rPr>
          <w:u w:val="single"/>
        </w:rPr>
        <w:t xml:space="preserve">. position as the most influential outside actor </w:t>
      </w:r>
      <w:r w:rsidRPr="00007959">
        <w:rPr>
          <w:highlight w:val="cyan"/>
          <w:u w:val="single"/>
        </w:rPr>
        <w:t>in the Middle East</w:t>
      </w:r>
      <w:r w:rsidRPr="00EB2C68">
        <w:rPr>
          <w:u w:val="single"/>
        </w:rPr>
        <w:t>.</w:t>
      </w:r>
      <w:r w:rsidRPr="00606D7D">
        <w:rPr>
          <w:sz w:val="14"/>
        </w:rPr>
        <w:t xml:space="preserve"> Although some analysts would argue that </w:t>
      </w:r>
      <w:r w:rsidRPr="00EB2C68">
        <w:rPr>
          <w:u w:val="single"/>
        </w:rPr>
        <w:t xml:space="preserve">these scenarios </w:t>
      </w:r>
      <w:r w:rsidRPr="00606D7D">
        <w:rPr>
          <w:sz w:val="14"/>
        </w:rPr>
        <w:t xml:space="preserve">are not realistic, at least not today, they </w:t>
      </w:r>
      <w:r w:rsidRPr="00EB2C68">
        <w:rPr>
          <w:u w:val="single"/>
        </w:rPr>
        <w:t xml:space="preserve">reflect </w:t>
      </w:r>
      <w:r w:rsidRPr="00606D7D">
        <w:rPr>
          <w:sz w:val="14"/>
        </w:rPr>
        <w:t>two</w:t>
      </w:r>
      <w:r w:rsidRPr="00EB2C68">
        <w:rPr>
          <w:u w:val="single"/>
        </w:rPr>
        <w:t xml:space="preserve"> very real concerns: U.S. </w:t>
      </w:r>
      <w:r w:rsidRPr="00B217E9">
        <w:rPr>
          <w:highlight w:val="cyan"/>
          <w:u w:val="single"/>
        </w:rPr>
        <w:t xml:space="preserve">allies </w:t>
      </w:r>
      <w:r w:rsidRPr="00B217E9">
        <w:rPr>
          <w:u w:val="single"/>
        </w:rPr>
        <w:t>who feel</w:t>
      </w:r>
      <w:r w:rsidRPr="00EB2C68">
        <w:rPr>
          <w:u w:val="single"/>
        </w:rPr>
        <w:t xml:space="preserve"> </w:t>
      </w:r>
      <w:r w:rsidRPr="00606D7D">
        <w:rPr>
          <w:sz w:val="14"/>
        </w:rPr>
        <w:t>seriously</w:t>
      </w:r>
      <w:r w:rsidRPr="00EB2C68">
        <w:rPr>
          <w:u w:val="single"/>
        </w:rPr>
        <w:t xml:space="preserve"> </w:t>
      </w:r>
      <w:r w:rsidRPr="00B217E9">
        <w:rPr>
          <w:highlight w:val="cyan"/>
          <w:u w:val="single"/>
        </w:rPr>
        <w:t>threatened by Iran and insufficiently assured by Washington</w:t>
      </w:r>
      <w:r w:rsidRPr="00EB2C68">
        <w:rPr>
          <w:u w:val="single"/>
        </w:rPr>
        <w:t xml:space="preserve"> might </w:t>
      </w:r>
      <w:r w:rsidRPr="00B217E9">
        <w:rPr>
          <w:highlight w:val="cyan"/>
          <w:u w:val="single"/>
        </w:rPr>
        <w:t>look elsewhere for support</w:t>
      </w:r>
      <w:r w:rsidRPr="00EB2C68">
        <w:rPr>
          <w:u w:val="single"/>
        </w:rPr>
        <w:t xml:space="preserve">; </w:t>
      </w:r>
      <w:r w:rsidRPr="00606D7D">
        <w:rPr>
          <w:sz w:val="14"/>
        </w:rPr>
        <w:t>and</w:t>
      </w:r>
      <w:r w:rsidRPr="00EB2C68">
        <w:rPr>
          <w:u w:val="single"/>
        </w:rPr>
        <w:t xml:space="preserve">, in the “second nuclear age,” </w:t>
      </w:r>
      <w:r w:rsidRPr="00B217E9">
        <w:rPr>
          <w:highlight w:val="cyan"/>
          <w:u w:val="single"/>
        </w:rPr>
        <w:t>the number of potential security providers is increasing</w:t>
      </w:r>
      <w:r w:rsidRPr="00606D7D">
        <w:rPr>
          <w:sz w:val="14"/>
        </w:rPr>
        <w:t xml:space="preserve">.77 Of course, </w:t>
      </w:r>
      <w:r w:rsidRPr="00EB2C68">
        <w:rPr>
          <w:u w:val="single"/>
        </w:rPr>
        <w:t xml:space="preserve">the agreement between the P5+1 </w:t>
      </w:r>
      <w:r w:rsidRPr="00606D7D">
        <w:rPr>
          <w:sz w:val="14"/>
        </w:rPr>
        <w:t>(the five permanent members of the UN Security Council plus Germany)</w:t>
      </w:r>
      <w:r w:rsidRPr="00EB2C68">
        <w:rPr>
          <w:u w:val="single"/>
        </w:rPr>
        <w:t xml:space="preserve"> and Iran</w:t>
      </w:r>
      <w:r w:rsidRPr="00606D7D">
        <w:rPr>
          <w:sz w:val="14"/>
        </w:rPr>
        <w:t xml:space="preserve"> to place limits on the latter’s nuclear program in exchange for sanctions relief has surely dampened these concerns for the time being. Nevertheless, it </w:t>
      </w:r>
      <w:r w:rsidRPr="00EB2C68">
        <w:rPr>
          <w:u w:val="single"/>
        </w:rPr>
        <w:t xml:space="preserve">might not eliminate them over the long run </w:t>
      </w:r>
      <w:r w:rsidRPr="00606D7D">
        <w:rPr>
          <w:sz w:val="14"/>
        </w:rPr>
        <w:t>for a number of reasons:</w:t>
      </w:r>
      <w:r w:rsidRPr="00EB2C68">
        <w:rPr>
          <w:u w:val="single"/>
        </w:rPr>
        <w:t xml:space="preserve"> </w:t>
      </w:r>
      <w:r w:rsidRPr="00B217E9">
        <w:rPr>
          <w:highlight w:val="cyan"/>
          <w:u w:val="single"/>
        </w:rPr>
        <w:t>the agreement legitimizes</w:t>
      </w:r>
      <w:r w:rsidRPr="00EB2C68">
        <w:rPr>
          <w:u w:val="single"/>
        </w:rPr>
        <w:t xml:space="preserve"> Iran’s uranium enrichment program; provides </w:t>
      </w:r>
      <w:r w:rsidRPr="00B217E9">
        <w:rPr>
          <w:highlight w:val="cyan"/>
          <w:u w:val="single"/>
        </w:rPr>
        <w:t>Iran</w:t>
      </w:r>
      <w:r w:rsidRPr="00EB2C68">
        <w:rPr>
          <w:u w:val="single"/>
        </w:rPr>
        <w:t xml:space="preserve"> with the ability to make qualitative improvements in its fuel-cycle technology; gives Iran the time to further harden its nuclear facilities by investing resources in more advanced defenses; </w:t>
      </w:r>
      <w:r w:rsidRPr="00B217E9">
        <w:rPr>
          <w:highlight w:val="cyan"/>
          <w:u w:val="single"/>
        </w:rPr>
        <w:t>and</w:t>
      </w:r>
      <w:r w:rsidRPr="00EB2C68">
        <w:rPr>
          <w:u w:val="single"/>
        </w:rPr>
        <w:t xml:space="preserve">, </w:t>
      </w:r>
      <w:r w:rsidRPr="00606D7D">
        <w:rPr>
          <w:sz w:val="14"/>
        </w:rPr>
        <w:t xml:space="preserve">perhaps most important of all, </w:t>
      </w:r>
      <w:r w:rsidRPr="00B217E9">
        <w:rPr>
          <w:highlight w:val="cyan"/>
          <w:u w:val="single"/>
        </w:rPr>
        <w:t>increases suspicions</w:t>
      </w:r>
      <w:r w:rsidRPr="00606D7D">
        <w:rPr>
          <w:sz w:val="14"/>
        </w:rPr>
        <w:t xml:space="preserve"> on the part of some local allies </w:t>
      </w:r>
      <w:r w:rsidRPr="00B217E9">
        <w:rPr>
          <w:highlight w:val="cyan"/>
          <w:u w:val="single"/>
        </w:rPr>
        <w:t>that the United States plans to pull back</w:t>
      </w:r>
      <w:r w:rsidRPr="00EB2C68">
        <w:rPr>
          <w:u w:val="single"/>
        </w:rPr>
        <w:t xml:space="preserve"> from the region</w:t>
      </w:r>
      <w:r w:rsidRPr="00606D7D">
        <w:rPr>
          <w:sz w:val="14"/>
        </w:rPr>
        <w:t xml:space="preserve"> in order to concentrate its attention elsewhere—and might even be seeking a broader rapprochement with Iran despite Tehran’s hostility toward its neighbors.78 Moreover, </w:t>
      </w:r>
      <w:r w:rsidRPr="00EB2C68">
        <w:rPr>
          <w:u w:val="single"/>
        </w:rPr>
        <w:t xml:space="preserve">U.S. tools to alleviate these suspicions are </w:t>
      </w:r>
      <w:r w:rsidRPr="00606D7D">
        <w:rPr>
          <w:sz w:val="14"/>
        </w:rPr>
        <w:t>somewhat</w:t>
      </w:r>
      <w:r w:rsidRPr="00EB2C68">
        <w:rPr>
          <w:u w:val="single"/>
        </w:rPr>
        <w:t xml:space="preserve"> limited</w:t>
      </w:r>
      <w:r w:rsidRPr="00606D7D">
        <w:rPr>
          <w:sz w:val="14"/>
        </w:rPr>
        <w:t xml:space="preserve">. For instance, while it can engage in massive conventional arms sales to local allies and reiterate its commitment to prevent threats to their sovereignty, </w:t>
      </w:r>
      <w:r w:rsidRPr="00EB2C68">
        <w:rPr>
          <w:u w:val="single"/>
        </w:rPr>
        <w:t>it is highly unlikely that Washington would enter into any formal alliances with its most vulnerable allies in the region</w:t>
      </w:r>
      <w:r w:rsidRPr="00606D7D">
        <w:rPr>
          <w:sz w:val="14"/>
        </w:rPr>
        <w:t xml:space="preserve">, especially </w:t>
      </w:r>
      <w:r w:rsidRPr="00EB2C68">
        <w:rPr>
          <w:u w:val="single"/>
        </w:rPr>
        <w:t xml:space="preserve">given the popular and political resistance </w:t>
      </w:r>
      <w:r w:rsidRPr="00606D7D">
        <w:rPr>
          <w:sz w:val="14"/>
        </w:rPr>
        <w:t>that would likely emerge</w:t>
      </w:r>
      <w:r w:rsidRPr="00EB2C68">
        <w:rPr>
          <w:u w:val="single"/>
        </w:rPr>
        <w:t xml:space="preserve"> within the United States.</w:t>
      </w:r>
      <w:r w:rsidRPr="00606D7D">
        <w:rPr>
          <w:sz w:val="14"/>
        </w:rPr>
        <w:t xml:space="preserve">79 </w:t>
      </w:r>
      <w:r w:rsidRPr="00EB2C68">
        <w:rPr>
          <w:u w:val="single"/>
        </w:rPr>
        <w:t>Why should the United States care about the prospect of other nations extending nuclear deterrence into the Middle East?</w:t>
      </w:r>
      <w:r w:rsidRPr="00606D7D">
        <w:rPr>
          <w:sz w:val="14"/>
        </w:rPr>
        <w:t xml:space="preserve"> Two reasons stand out. The first is that </w:t>
      </w:r>
      <w:r w:rsidRPr="00B217E9">
        <w:rPr>
          <w:u w:val="single"/>
        </w:rPr>
        <w:t>Washington would lose significant leverage over local allies</w:t>
      </w:r>
      <w:r w:rsidRPr="00EB2C68">
        <w:rPr>
          <w:u w:val="single"/>
        </w:rPr>
        <w:t xml:space="preserve"> if they were no longer as dependent on it</w:t>
      </w:r>
      <w:r w:rsidRPr="00606D7D">
        <w:rPr>
          <w:sz w:val="14"/>
        </w:rPr>
        <w:t xml:space="preserve"> to protect their sovereignty, even if they did not fully defect from the U.S. camp. </w:t>
      </w:r>
      <w:r w:rsidRPr="00B217E9">
        <w:rPr>
          <w:highlight w:val="cyan"/>
          <w:u w:val="single"/>
        </w:rPr>
        <w:t>The U.S. would</w:t>
      </w:r>
      <w:r w:rsidRPr="00EB2C68">
        <w:rPr>
          <w:u w:val="single"/>
        </w:rPr>
        <w:t xml:space="preserve"> therefore </w:t>
      </w:r>
      <w:r w:rsidRPr="00B217E9">
        <w:rPr>
          <w:highlight w:val="cyan"/>
          <w:u w:val="single"/>
        </w:rPr>
        <w:t>have a diminished ability to restrain</w:t>
      </w:r>
      <w:r w:rsidRPr="00EB2C68">
        <w:rPr>
          <w:u w:val="single"/>
        </w:rPr>
        <w:t xml:space="preserve"> them from taking </w:t>
      </w:r>
      <w:r w:rsidRPr="00B217E9">
        <w:rPr>
          <w:highlight w:val="cyan"/>
          <w:u w:val="single"/>
        </w:rPr>
        <w:t>destabilizing actions</w:t>
      </w:r>
      <w:r w:rsidRPr="00EB2C68">
        <w:rPr>
          <w:u w:val="single"/>
        </w:rPr>
        <w:t xml:space="preserve"> or to push them in a positive direction</w:t>
      </w:r>
      <w:r w:rsidRPr="00606D7D">
        <w:rPr>
          <w:sz w:val="14"/>
        </w:rPr>
        <w:t xml:space="preserve"> across a range of issues. The second is that Washington could face more serious crises in the future. For instance, </w:t>
      </w:r>
      <w:r w:rsidRPr="00B217E9">
        <w:rPr>
          <w:highlight w:val="cyan"/>
          <w:u w:val="single"/>
        </w:rPr>
        <w:t>if</w:t>
      </w:r>
      <w:r w:rsidRPr="00EB2C68">
        <w:rPr>
          <w:u w:val="single"/>
        </w:rPr>
        <w:t xml:space="preserve"> Pakistan or </w:t>
      </w:r>
      <w:r w:rsidRPr="00B217E9">
        <w:rPr>
          <w:highlight w:val="cyan"/>
          <w:u w:val="single"/>
        </w:rPr>
        <w:t xml:space="preserve">China had security commitments to local nations, then crises in South Asia or East Asia could quickly spread </w:t>
      </w:r>
      <w:r w:rsidRPr="00B217E9">
        <w:rPr>
          <w:u w:val="single"/>
        </w:rPr>
        <w:t>t</w:t>
      </w:r>
      <w:r w:rsidRPr="00EB2C68">
        <w:rPr>
          <w:u w:val="single"/>
        </w:rPr>
        <w:t>o the Middle East. That, in turn, could make escalation management and crisis diplomacy far more difficult.</w:t>
      </w:r>
    </w:p>
    <w:p w14:paraId="323B2930" w14:textId="3B95E509" w:rsidR="00161743" w:rsidRDefault="00606D7D" w:rsidP="005E7507">
      <w:pPr>
        <w:pStyle w:val="Heading2"/>
      </w:pPr>
      <w:r>
        <w:t>a</w:t>
      </w:r>
      <w:r w:rsidR="00161743">
        <w:t>sia</w:t>
      </w:r>
    </w:p>
    <w:p w14:paraId="7A7D745C" w14:textId="07B562C1" w:rsidR="00606D7D" w:rsidRPr="00606D7D" w:rsidRDefault="00606D7D" w:rsidP="00606D7D">
      <w:pPr>
        <w:pStyle w:val="Heading3"/>
      </w:pPr>
      <w:r>
        <w:t>solves prolif</w:t>
      </w:r>
    </w:p>
    <w:p w14:paraId="73C82557" w14:textId="56B370CF" w:rsidR="00161743" w:rsidRDefault="00606D7D" w:rsidP="00161743">
      <w:pPr>
        <w:pStyle w:val="Heading4"/>
      </w:pPr>
      <w:r>
        <w:t xml:space="preserve">US extended deterrence </w:t>
      </w:r>
      <w:r w:rsidR="00B217E9">
        <w:t>key to</w:t>
      </w:r>
      <w:r>
        <w:t xml:space="preserve"> Asia prolif </w:t>
      </w:r>
    </w:p>
    <w:p w14:paraId="604D6707" w14:textId="57AFC745" w:rsidR="00161743" w:rsidRPr="00EB2C68" w:rsidRDefault="00161743" w:rsidP="00161743">
      <w:r w:rsidRPr="00EB2C68">
        <w:rPr>
          <w:b/>
        </w:rPr>
        <w:t>Montgomery 16</w:t>
      </w:r>
      <w:r>
        <w:t xml:space="preserve"> </w:t>
      </w:r>
      <w:r w:rsidRPr="00EB2C68">
        <w:rPr>
          <w:sz w:val="16"/>
          <w:szCs w:val="16"/>
        </w:rPr>
        <w:t xml:space="preserve">(Evan Braden Montgomery is a senior fellow at the Center for Strategic and Budgetary Assessments (CSBA). "EXTENDED DETERRENCE IN THE SECOND NUCLEAR AGE GEOPOLITICS, PROLIFERATION, AND THE FUTURE OF U.S. SECURITY COMMITMENTS," </w:t>
      </w:r>
      <w:r w:rsidR="00EC203C">
        <w:rPr>
          <w:sz w:val="16"/>
          <w:szCs w:val="16"/>
        </w:rPr>
        <w:t xml:space="preserve">May </w:t>
      </w:r>
      <w:r w:rsidRPr="00EB2C68">
        <w:rPr>
          <w:sz w:val="16"/>
          <w:szCs w:val="16"/>
        </w:rPr>
        <w:t>2016.</w:t>
      </w:r>
      <w:r w:rsidR="005E7507">
        <w:rPr>
          <w:sz w:val="16"/>
          <w:szCs w:val="16"/>
        </w:rPr>
        <w:t xml:space="preserve"> http://csbaonline.org/publications/2016/05/extended-deterrence-in-the-second-nuclear-age/</w:t>
      </w:r>
      <w:r w:rsidRPr="00EB2C68">
        <w:rPr>
          <w:sz w:val="16"/>
          <w:szCs w:val="16"/>
        </w:rPr>
        <w:t xml:space="preserve">) </w:t>
      </w:r>
      <w:r w:rsidRPr="00EB2C68">
        <w:rPr>
          <w:i/>
          <w:sz w:val="16"/>
          <w:szCs w:val="16"/>
        </w:rPr>
        <w:t>jsk</w:t>
      </w:r>
    </w:p>
    <w:p w14:paraId="1B53604F" w14:textId="6A46A038" w:rsidR="00161743" w:rsidRDefault="00A9248A" w:rsidP="00161743">
      <w:pPr>
        <w:pStyle w:val="NoSpacing"/>
        <w:rPr>
          <w:sz w:val="16"/>
        </w:rPr>
      </w:pPr>
      <w:r>
        <w:rPr>
          <w:sz w:val="16"/>
        </w:rPr>
        <w:t>-</w:t>
      </w:r>
      <w:r w:rsidR="00161743" w:rsidRPr="00B1085D">
        <w:rPr>
          <w:sz w:val="16"/>
        </w:rPr>
        <w:t xml:space="preserve">What are </w:t>
      </w:r>
      <w:r w:rsidR="00161743" w:rsidRPr="00B1085D">
        <w:rPr>
          <w:u w:val="single"/>
        </w:rPr>
        <w:t>the implications of North Korea’s expanding nuclear capabilities and China’s growing conventional military power for U.S. extended nuclear deterrence</w:t>
      </w:r>
      <w:r w:rsidR="00161743" w:rsidRPr="00B1085D">
        <w:rPr>
          <w:sz w:val="16"/>
        </w:rPr>
        <w:t xml:space="preserve">? One of the chief incentives to provide other nations with security commitments and keep them under the nuclear umbrella is to dissuade them from pursuing nuclear weapons of their own. In other words, </w:t>
      </w:r>
      <w:r w:rsidR="00161743" w:rsidRPr="00B217E9">
        <w:rPr>
          <w:highlight w:val="cyan"/>
          <w:u w:val="single"/>
        </w:rPr>
        <w:t>extended deterrence can be an important non-proliferation tool</w:t>
      </w:r>
      <w:r w:rsidR="00161743" w:rsidRPr="00B1085D">
        <w:rPr>
          <w:u w:val="single"/>
        </w:rPr>
        <w:t>, whether this is the reason that security guarantees are offered in the first place or it becomes the rationale for maintaining them even after threats have declined.</w:t>
      </w:r>
      <w:r w:rsidR="00161743" w:rsidRPr="00B1085D">
        <w:rPr>
          <w:sz w:val="16"/>
        </w:rPr>
        <w:t xml:space="preserve">66 </w:t>
      </w:r>
      <w:r w:rsidR="00161743" w:rsidRPr="00B217E9">
        <w:rPr>
          <w:highlight w:val="cyan"/>
          <w:u w:val="single"/>
        </w:rPr>
        <w:t>This is especially true for</w:t>
      </w:r>
      <w:r w:rsidR="00161743" w:rsidRPr="00B1085D">
        <w:rPr>
          <w:u w:val="single"/>
        </w:rPr>
        <w:t xml:space="preserve"> allies like </w:t>
      </w:r>
      <w:r w:rsidR="00161743" w:rsidRPr="00B217E9">
        <w:rPr>
          <w:highlight w:val="cyan"/>
          <w:u w:val="single"/>
        </w:rPr>
        <w:t>South Korea and Japan,</w:t>
      </w:r>
      <w:r w:rsidR="00161743" w:rsidRPr="00B1085D">
        <w:rPr>
          <w:u w:val="single"/>
        </w:rPr>
        <w:t xml:space="preserve"> </w:t>
      </w:r>
      <w:r w:rsidR="00161743" w:rsidRPr="00B217E9">
        <w:rPr>
          <w:highlight w:val="cyan"/>
          <w:u w:val="single"/>
        </w:rPr>
        <w:t>which</w:t>
      </w:r>
      <w:r w:rsidR="00161743" w:rsidRPr="00B1085D">
        <w:rPr>
          <w:u w:val="single"/>
        </w:rPr>
        <w:t xml:space="preserve"> seemingly </w:t>
      </w:r>
      <w:r w:rsidR="00161743" w:rsidRPr="00B217E9">
        <w:rPr>
          <w:highlight w:val="cyan"/>
          <w:u w:val="single"/>
        </w:rPr>
        <w:t>have the</w:t>
      </w:r>
      <w:r w:rsidR="00161743" w:rsidRPr="00B1085D">
        <w:rPr>
          <w:u w:val="single"/>
        </w:rPr>
        <w:t xml:space="preserve"> financial, material, and human </w:t>
      </w:r>
      <w:r w:rsidR="00161743" w:rsidRPr="00B217E9">
        <w:rPr>
          <w:highlight w:val="cyan"/>
          <w:u w:val="single"/>
        </w:rPr>
        <w:t>resources</w:t>
      </w:r>
      <w:r w:rsidR="00161743" w:rsidRPr="00B1085D">
        <w:rPr>
          <w:u w:val="single"/>
        </w:rPr>
        <w:t xml:space="preserve"> necessary </w:t>
      </w:r>
      <w:r w:rsidR="00161743" w:rsidRPr="00B217E9">
        <w:rPr>
          <w:highlight w:val="cyan"/>
          <w:u w:val="single"/>
        </w:rPr>
        <w:t>to develop nuclear weapons</w:t>
      </w:r>
      <w:r w:rsidR="00161743" w:rsidRPr="00B1085D">
        <w:rPr>
          <w:sz w:val="16"/>
        </w:rPr>
        <w:t xml:space="preserve"> if they choose to do so. Unfortunately, the developments outlined above could increase pressure on each of these nations to reconsider their commitment to nuclear non-proliferation.67 For instance</w:t>
      </w:r>
      <w:r w:rsidR="00161743" w:rsidRPr="00B1085D">
        <w:rPr>
          <w:u w:val="single"/>
        </w:rPr>
        <w:t xml:space="preserve">, if North Korea succeeds in building a nuclear arsenal </w:t>
      </w:r>
      <w:r w:rsidR="00161743" w:rsidRPr="00B1085D">
        <w:rPr>
          <w:sz w:val="16"/>
        </w:rPr>
        <w:t xml:space="preserve">that is large enough and secure enough to withstand an attack and conduct a reprisal, and especially if it gains </w:t>
      </w:r>
      <w:r w:rsidR="00161743" w:rsidRPr="00B1085D">
        <w:rPr>
          <w:u w:val="single"/>
        </w:rPr>
        <w:t xml:space="preserve">the ability to launch nuclear weapons against U.S. territory, then </w:t>
      </w:r>
      <w:r w:rsidR="00161743" w:rsidRPr="00B217E9">
        <w:rPr>
          <w:highlight w:val="cyan"/>
          <w:u w:val="single"/>
        </w:rPr>
        <w:t>policymakers in Seoul</w:t>
      </w:r>
      <w:r w:rsidR="00161743" w:rsidRPr="00B1085D">
        <w:rPr>
          <w:u w:val="single"/>
        </w:rPr>
        <w:t xml:space="preserve"> might </w:t>
      </w:r>
      <w:r w:rsidR="00161743" w:rsidRPr="00B217E9">
        <w:rPr>
          <w:highlight w:val="cyan"/>
          <w:u w:val="single"/>
        </w:rPr>
        <w:t>begin to doubt whether the U</w:t>
      </w:r>
      <w:r w:rsidR="00161743" w:rsidRPr="00B1085D">
        <w:rPr>
          <w:u w:val="single"/>
        </w:rPr>
        <w:t xml:space="preserve">nited </w:t>
      </w:r>
      <w:r w:rsidR="00161743" w:rsidRPr="00B217E9">
        <w:rPr>
          <w:highlight w:val="cyan"/>
          <w:u w:val="single"/>
        </w:rPr>
        <w:t>S</w:t>
      </w:r>
      <w:r w:rsidR="00161743" w:rsidRPr="00B1085D">
        <w:rPr>
          <w:u w:val="single"/>
        </w:rPr>
        <w:t xml:space="preserve">tates </w:t>
      </w:r>
      <w:r w:rsidR="00161743" w:rsidRPr="00B217E9">
        <w:rPr>
          <w:highlight w:val="cyan"/>
          <w:u w:val="single"/>
        </w:rPr>
        <w:t>would really employ nuclear weapons</w:t>
      </w:r>
      <w:r w:rsidR="00161743" w:rsidRPr="00B1085D">
        <w:rPr>
          <w:u w:val="single"/>
        </w:rPr>
        <w:t xml:space="preserve"> on their nation’s behalf.</w:t>
      </w:r>
      <w:r w:rsidR="00161743" w:rsidRPr="00B1085D">
        <w:rPr>
          <w:sz w:val="16"/>
        </w:rPr>
        <w:t xml:space="preserve">68 Alternatively, </w:t>
      </w:r>
      <w:r w:rsidR="00161743" w:rsidRPr="00B1085D">
        <w:rPr>
          <w:u w:val="single"/>
        </w:rPr>
        <w:t>they might consider an independent nuclear capability</w:t>
      </w:r>
      <w:r w:rsidR="00161743" w:rsidRPr="00B1085D">
        <w:rPr>
          <w:sz w:val="16"/>
        </w:rPr>
        <w:t xml:space="preserve"> as a helpful tool when it comes to managing lower-level provocations.69 That is</w:t>
      </w:r>
      <w:r w:rsidR="00161743" w:rsidRPr="00B1085D">
        <w:rPr>
          <w:u w:val="single"/>
        </w:rPr>
        <w:t>, if Pyongyang is willing to sink South Korean naval vessels or launch artillery strikes against inhabited islands</w:t>
      </w:r>
      <w:r w:rsidR="00161743" w:rsidRPr="00B1085D">
        <w:rPr>
          <w:sz w:val="16"/>
        </w:rPr>
        <w:t xml:space="preserve"> because it has an escalation advantage on the Peninsula, </w:t>
      </w:r>
      <w:r w:rsidR="00161743" w:rsidRPr="00B1085D">
        <w:rPr>
          <w:u w:val="single"/>
        </w:rPr>
        <w:t>Seoul might conclude that its own nuclear weapons would provide it with greater freedom</w:t>
      </w:r>
      <w:r w:rsidR="00161743" w:rsidRPr="00B1085D">
        <w:rPr>
          <w:sz w:val="16"/>
        </w:rPr>
        <w:t xml:space="preserve"> to respond in kind—</w:t>
      </w:r>
      <w:r w:rsidR="00161743" w:rsidRPr="00B1085D">
        <w:rPr>
          <w:u w:val="single"/>
        </w:rPr>
        <w:t>and therefore might deter these types of attacks in the first place</w:t>
      </w:r>
      <w:r w:rsidR="00161743" w:rsidRPr="00B1085D">
        <w:rPr>
          <w:sz w:val="16"/>
        </w:rPr>
        <w:t xml:space="preserve">. As for </w:t>
      </w:r>
      <w:r w:rsidR="00161743" w:rsidRPr="00B217E9">
        <w:rPr>
          <w:highlight w:val="cyan"/>
          <w:u w:val="single"/>
        </w:rPr>
        <w:t>Japan</w:t>
      </w:r>
      <w:r w:rsidR="00161743" w:rsidRPr="00B1085D">
        <w:rPr>
          <w:u w:val="single"/>
        </w:rPr>
        <w:t xml:space="preserve">, it </w:t>
      </w:r>
      <w:r w:rsidR="00161743" w:rsidRPr="00B217E9">
        <w:rPr>
          <w:highlight w:val="cyan"/>
          <w:u w:val="single"/>
        </w:rPr>
        <w:t>could eventually face a different calculus</w:t>
      </w:r>
      <w:r w:rsidR="00161743" w:rsidRPr="00B1085D">
        <w:rPr>
          <w:u w:val="single"/>
        </w:rPr>
        <w:t xml:space="preserve">, </w:t>
      </w:r>
      <w:r w:rsidR="00161743" w:rsidRPr="00B1085D">
        <w:rPr>
          <w:sz w:val="16"/>
        </w:rPr>
        <w:t>although it too might confront some of the same challenges with respect to North Korea. Specifically</w:t>
      </w:r>
      <w:r w:rsidR="00161743" w:rsidRPr="00B1085D">
        <w:rPr>
          <w:u w:val="single"/>
        </w:rPr>
        <w:t xml:space="preserve">, </w:t>
      </w:r>
      <w:r w:rsidR="00161743" w:rsidRPr="00B217E9">
        <w:rPr>
          <w:highlight w:val="cyan"/>
          <w:u w:val="single"/>
        </w:rPr>
        <w:t>if it cannot keep pace with China</w:t>
      </w:r>
      <w:r w:rsidR="00161743" w:rsidRPr="00B1085D">
        <w:rPr>
          <w:u w:val="single"/>
        </w:rPr>
        <w:t xml:space="preserve">’s growing military power, and if the United States cannot adapt its own forces and posture quickly enough to provide an effective conventional deterrent, then </w:t>
      </w:r>
      <w:r w:rsidR="00161743" w:rsidRPr="00B217E9">
        <w:rPr>
          <w:highlight w:val="cyan"/>
          <w:u w:val="single"/>
        </w:rPr>
        <w:t>policymakers in Tokyo</w:t>
      </w:r>
      <w:r w:rsidR="00161743" w:rsidRPr="00B1085D">
        <w:rPr>
          <w:u w:val="single"/>
        </w:rPr>
        <w:t xml:space="preserve"> might </w:t>
      </w:r>
      <w:r w:rsidR="00161743" w:rsidRPr="00B217E9">
        <w:rPr>
          <w:highlight w:val="cyan"/>
          <w:u w:val="single"/>
        </w:rPr>
        <w:t>conclude that a</w:t>
      </w:r>
      <w:r w:rsidR="00161743" w:rsidRPr="00B1085D">
        <w:rPr>
          <w:u w:val="single"/>
        </w:rPr>
        <w:t xml:space="preserve"> small </w:t>
      </w:r>
      <w:r w:rsidR="00161743" w:rsidRPr="00B217E9">
        <w:rPr>
          <w:highlight w:val="cyan"/>
          <w:u w:val="single"/>
        </w:rPr>
        <w:t>nuclear deterrent is the only way</w:t>
      </w:r>
      <w:r w:rsidR="00161743" w:rsidRPr="00B1085D">
        <w:rPr>
          <w:u w:val="single"/>
        </w:rPr>
        <w:t xml:space="preserve"> to offset a sharply deteriorating conventional military balance</w:t>
      </w:r>
      <w:r w:rsidR="00161743" w:rsidRPr="00B1085D">
        <w:rPr>
          <w:sz w:val="16"/>
        </w:rPr>
        <w:t xml:space="preserve">.70 Finally, </w:t>
      </w:r>
      <w:r w:rsidR="00161743" w:rsidRPr="00B217E9">
        <w:rPr>
          <w:highlight w:val="cyan"/>
          <w:u w:val="single"/>
        </w:rPr>
        <w:t>these</w:t>
      </w:r>
      <w:r w:rsidR="00161743" w:rsidRPr="00B1085D">
        <w:rPr>
          <w:u w:val="single"/>
        </w:rPr>
        <w:t xml:space="preserve"> two </w:t>
      </w:r>
      <w:r w:rsidR="00161743" w:rsidRPr="00B217E9">
        <w:rPr>
          <w:highlight w:val="cyan"/>
          <w:u w:val="single"/>
        </w:rPr>
        <w:t>trends could interact</w:t>
      </w:r>
      <w:r w:rsidR="00161743" w:rsidRPr="00B1085D">
        <w:rPr>
          <w:u w:val="single"/>
        </w:rPr>
        <w:t xml:space="preserve"> with one another </w:t>
      </w:r>
      <w:r w:rsidR="00161743" w:rsidRPr="00B217E9">
        <w:rPr>
          <w:highlight w:val="cyan"/>
          <w:u w:val="single"/>
        </w:rPr>
        <w:t>in troubling ways</w:t>
      </w:r>
      <w:r w:rsidR="00161743" w:rsidRPr="00B1085D">
        <w:rPr>
          <w:u w:val="single"/>
        </w:rPr>
        <w:t xml:space="preserve">. Given the lingering tensions that exist between South Korea and Japan, should one of these nations take steps toward developing nuclear weapons, the other would face added pressure to emulate its neighbor.71 Moreover, </w:t>
      </w:r>
      <w:r w:rsidR="00161743" w:rsidRPr="00B217E9">
        <w:rPr>
          <w:highlight w:val="cyan"/>
          <w:u w:val="single"/>
        </w:rPr>
        <w:t>if both went nuclear, other U.S. allies might begin to question</w:t>
      </w:r>
      <w:r w:rsidR="00161743" w:rsidRPr="00B1085D">
        <w:rPr>
          <w:u w:val="single"/>
        </w:rPr>
        <w:t xml:space="preserve"> whether </w:t>
      </w:r>
      <w:r w:rsidR="00161743" w:rsidRPr="00B217E9">
        <w:rPr>
          <w:highlight w:val="cyan"/>
          <w:u w:val="single"/>
        </w:rPr>
        <w:t>Washington’s</w:t>
      </w:r>
      <w:r w:rsidR="00161743" w:rsidRPr="00B1085D">
        <w:rPr>
          <w:u w:val="single"/>
        </w:rPr>
        <w:t xml:space="preserve"> extended deterrent guarantees would endure.</w:t>
      </w:r>
      <w:r w:rsidR="00161743" w:rsidRPr="00B1085D">
        <w:rPr>
          <w:sz w:val="16"/>
        </w:rPr>
        <w:t>7</w:t>
      </w:r>
    </w:p>
    <w:p w14:paraId="53DA48C1" w14:textId="2075A803" w:rsidR="004E0C0A" w:rsidRDefault="004E0C0A" w:rsidP="004E0C0A">
      <w:pPr>
        <w:pStyle w:val="Heading3"/>
      </w:pPr>
      <w:r>
        <w:t>asia prolif bad</w:t>
      </w:r>
    </w:p>
    <w:p w14:paraId="7825F85D" w14:textId="3E7B1562" w:rsidR="004E0C0A" w:rsidRDefault="004E0C0A" w:rsidP="004E0C0A">
      <w:pPr>
        <w:pStyle w:val="Heading4"/>
      </w:pPr>
      <w:r>
        <w:t xml:space="preserve">Asia prolif uniquely likely to lead to miscalc – small states, geography, experience </w:t>
      </w:r>
    </w:p>
    <w:p w14:paraId="63B60956" w14:textId="77777777" w:rsidR="004E0C0A" w:rsidRPr="00BF0AA2" w:rsidRDefault="004E0C0A" w:rsidP="004E0C0A">
      <w:r w:rsidRPr="00BF0AA2">
        <w:rPr>
          <w:b/>
        </w:rPr>
        <w:t>Cimbala 15</w:t>
      </w:r>
      <w:r w:rsidRPr="00BF0AA2">
        <w:t xml:space="preserve"> </w:t>
      </w:r>
      <w:r w:rsidRPr="00BF0AA2">
        <w:rPr>
          <w:sz w:val="16"/>
          <w:szCs w:val="16"/>
        </w:rPr>
        <w:t xml:space="preserve">(Dr. Stephen J. Cimbala is Distinguished Professor of Political Science, Penn State Brandywine, an American Studies faculty member and is the author of numerous books and articles in the fields of international security studies, defense policy, nuclear weapons and arms control, intelligence and other fields. "Deterrence in a Multipolar World: Prompt Attacks, Regional Challenges, and US-Russian Deterrence," Air and Space Power Journal, July-Aug 2015. </w:t>
      </w:r>
      <w:hyperlink r:id="rId27" w:history="1">
        <w:r w:rsidRPr="00BF0AA2">
          <w:rPr>
            <w:rStyle w:val="Hyperlink"/>
            <w:sz w:val="16"/>
            <w:szCs w:val="16"/>
          </w:rPr>
          <w:t>www.au.af.mil/au/afri/aspj/digital/pdf/articles/2015-Jul-Aug/F-Cimbala.pdf</w:t>
        </w:r>
      </w:hyperlink>
      <w:r w:rsidRPr="00BF0AA2">
        <w:rPr>
          <w:sz w:val="16"/>
          <w:szCs w:val="16"/>
        </w:rPr>
        <w:t xml:space="preserve">) </w:t>
      </w:r>
      <w:r w:rsidRPr="00BF0AA2">
        <w:rPr>
          <w:i/>
          <w:sz w:val="16"/>
          <w:szCs w:val="16"/>
        </w:rPr>
        <w:t>jsk</w:t>
      </w:r>
    </w:p>
    <w:p w14:paraId="59910454" w14:textId="77777777" w:rsidR="004E0C0A" w:rsidRPr="00640C62" w:rsidRDefault="004E0C0A" w:rsidP="004E0C0A">
      <w:pPr>
        <w:rPr>
          <w:sz w:val="16"/>
        </w:rPr>
      </w:pPr>
      <w:r w:rsidRPr="00640C62">
        <w:rPr>
          <w:u w:val="single"/>
        </w:rPr>
        <w:t xml:space="preserve">If the possibility existed of a mistaken preemption during and immediately after the Cold War between the experienced nuclear forces and command systems of America and Russia, then it may be a matter of even more concern with regard to states with newer and more opaque forces and command systems. Further, the </w:t>
      </w:r>
      <w:r w:rsidRPr="00640C62">
        <w:rPr>
          <w:highlight w:val="cyan"/>
          <w:u w:val="single"/>
        </w:rPr>
        <w:t>Americans and Soviets</w:t>
      </w:r>
      <w:r w:rsidRPr="00640C62">
        <w:rPr>
          <w:u w:val="single"/>
        </w:rPr>
        <w:t xml:space="preserve"> (and then Russians) </w:t>
      </w:r>
      <w:r w:rsidRPr="00640C62">
        <w:rPr>
          <w:highlight w:val="cyan"/>
          <w:u w:val="single"/>
        </w:rPr>
        <w:t>had a great deal of experience getting to know one another</w:t>
      </w:r>
      <w:r w:rsidRPr="00640C62">
        <w:rPr>
          <w:u w:val="single"/>
        </w:rPr>
        <w:t>’s military operational proclivities and doctrinal idiosyncrasies, including those that might influence the decision for or against war.</w:t>
      </w:r>
      <w:r w:rsidRPr="00640C62">
        <w:rPr>
          <w:sz w:val="16"/>
        </w:rPr>
        <w:t xml:space="preserve"> Another consideration relative to nuclear stability in the present century is that the Americans and their NATO allies shared with the Soviets and Russians a commonality of culture and historical experience. </w:t>
      </w:r>
      <w:r w:rsidRPr="007A7048">
        <w:rPr>
          <w:highlight w:val="cyan"/>
          <w:u w:val="single"/>
        </w:rPr>
        <w:t>Future threats</w:t>
      </w:r>
      <w:r w:rsidRPr="00640C62">
        <w:rPr>
          <w:sz w:val="16"/>
        </w:rPr>
        <w:t xml:space="preserve"> to American or Russian security </w:t>
      </w:r>
      <w:r w:rsidRPr="00640C62">
        <w:rPr>
          <w:u w:val="single"/>
        </w:rPr>
        <w:t xml:space="preserve">from WMDs </w:t>
      </w:r>
      <w:r w:rsidRPr="007A7048">
        <w:rPr>
          <w:highlight w:val="cyan"/>
          <w:u w:val="single"/>
        </w:rPr>
        <w:t>may be presented by</w:t>
      </w:r>
      <w:r w:rsidRPr="00640C62">
        <w:rPr>
          <w:u w:val="single"/>
        </w:rPr>
        <w:t xml:space="preserve"> states or nonstate </w:t>
      </w:r>
      <w:r w:rsidRPr="007A7048">
        <w:rPr>
          <w:highlight w:val="cyan"/>
          <w:u w:val="single"/>
        </w:rPr>
        <w:t>actors</w:t>
      </w:r>
      <w:r w:rsidRPr="00640C62">
        <w:rPr>
          <w:u w:val="single"/>
        </w:rPr>
        <w:t xml:space="preserve"> </w:t>
      </w:r>
      <w:r w:rsidRPr="007A7048">
        <w:rPr>
          <w:highlight w:val="cyan"/>
          <w:u w:val="single"/>
        </w:rPr>
        <w:t>motivated by cultural</w:t>
      </w:r>
      <w:r w:rsidRPr="00640C62">
        <w:rPr>
          <w:u w:val="single"/>
        </w:rPr>
        <w:t xml:space="preserve"> and social </w:t>
      </w:r>
      <w:r w:rsidRPr="007A7048">
        <w:rPr>
          <w:highlight w:val="cyan"/>
          <w:u w:val="single"/>
        </w:rPr>
        <w:t>predispositions neither easily understood</w:t>
      </w:r>
      <w:r w:rsidRPr="00640C62">
        <w:rPr>
          <w:u w:val="single"/>
        </w:rPr>
        <w:t xml:space="preserve"> by those in the West </w:t>
      </w:r>
      <w:r w:rsidRPr="007A7048">
        <w:rPr>
          <w:highlight w:val="cyan"/>
          <w:u w:val="single"/>
        </w:rPr>
        <w:t>nor subject to</w:t>
      </w:r>
      <w:r w:rsidRPr="00640C62">
        <w:rPr>
          <w:u w:val="single"/>
        </w:rPr>
        <w:t xml:space="preserve"> favorable </w:t>
      </w:r>
      <w:r w:rsidRPr="007A7048">
        <w:rPr>
          <w:highlight w:val="cyan"/>
          <w:u w:val="single"/>
        </w:rPr>
        <w:t>manipulation</w:t>
      </w:r>
      <w:r w:rsidRPr="00640C62">
        <w:rPr>
          <w:u w:val="single"/>
        </w:rPr>
        <w:t xml:space="preserve"> during a crisis.</w:t>
      </w:r>
      <w:r w:rsidRPr="00640C62">
        <w:rPr>
          <w:sz w:val="16"/>
        </w:rPr>
        <w:t xml:space="preserve"> The spread of nuclear weapons in Asia (including those parts of the Middle East with geostrategic proximity or reach into Asia) presents a complicated mosaic of possibilities in this regard. </w:t>
      </w:r>
      <w:r w:rsidRPr="007A7048">
        <w:rPr>
          <w:highlight w:val="cyan"/>
          <w:u w:val="single"/>
        </w:rPr>
        <w:t>States with</w:t>
      </w:r>
      <w:r w:rsidRPr="00640C62">
        <w:rPr>
          <w:u w:val="single"/>
        </w:rPr>
        <w:t xml:space="preserve"> nuclear </w:t>
      </w:r>
      <w:r w:rsidRPr="007A7048">
        <w:rPr>
          <w:highlight w:val="cyan"/>
          <w:u w:val="single"/>
        </w:rPr>
        <w:t>forces of variable force structure,</w:t>
      </w:r>
      <w:r w:rsidRPr="00640C62">
        <w:rPr>
          <w:u w:val="single"/>
        </w:rPr>
        <w:t xml:space="preserve"> operational experi</w:t>
      </w:r>
      <w:r w:rsidRPr="007A7048">
        <w:rPr>
          <w:highlight w:val="cyan"/>
          <w:u w:val="single"/>
        </w:rPr>
        <w:t>ence, and C2 systems will be thrown into a matrix of complex</w:t>
      </w:r>
      <w:r w:rsidRPr="00640C62">
        <w:rPr>
          <w:u w:val="single"/>
        </w:rPr>
        <w:t xml:space="preserve"> political, social, and cultural </w:t>
      </w:r>
      <w:r w:rsidRPr="007A7048">
        <w:rPr>
          <w:highlight w:val="cyan"/>
          <w:u w:val="single"/>
        </w:rPr>
        <w:t>crosscurrents contributory to</w:t>
      </w:r>
      <w:r w:rsidRPr="00640C62">
        <w:rPr>
          <w:u w:val="single"/>
        </w:rPr>
        <w:t xml:space="preserve"> the possibility of </w:t>
      </w:r>
      <w:r w:rsidRPr="007A7048">
        <w:rPr>
          <w:highlight w:val="cyan"/>
          <w:u w:val="single"/>
        </w:rPr>
        <w:t>war</w:t>
      </w:r>
      <w:r w:rsidRPr="00640C62">
        <w:rPr>
          <w:sz w:val="16"/>
        </w:rPr>
        <w:t xml:space="preserve">. In addition to the existing nuclear powers in Asia, </w:t>
      </w:r>
      <w:r w:rsidRPr="00640C62">
        <w:rPr>
          <w:u w:val="single"/>
        </w:rPr>
        <w:t>others may seek nuclear weapons if they feel threatened</w:t>
      </w:r>
      <w:r w:rsidRPr="00640C62">
        <w:rPr>
          <w:sz w:val="16"/>
        </w:rPr>
        <w:t xml:space="preserve"> by regional rivals or hostile alliances. </w:t>
      </w:r>
      <w:r w:rsidRPr="00640C62">
        <w:rPr>
          <w:u w:val="single"/>
        </w:rPr>
        <w:t>Containment of nuclear proliferation in Asia is a desirable political objective for all of the obvious reasons.</w:t>
      </w:r>
      <w:r w:rsidRPr="00640C62">
        <w:rPr>
          <w:sz w:val="16"/>
        </w:rPr>
        <w:t xml:space="preserve"> Nevertheless, the present century is unlikely to see the nuclear hesitancy or risk aversion that marked the Cold War, in part because the military and political discipline imposed by the Cold War superpowers no longer exists but also because </w:t>
      </w:r>
      <w:r w:rsidRPr="007A7048">
        <w:rPr>
          <w:b/>
          <w:highlight w:val="cyan"/>
          <w:u w:val="single"/>
        </w:rPr>
        <w:t>states in Asia have</w:t>
      </w:r>
      <w:r w:rsidRPr="00640C62">
        <w:rPr>
          <w:b/>
          <w:u w:val="single"/>
        </w:rPr>
        <w:t xml:space="preserve"> new </w:t>
      </w:r>
      <w:r w:rsidRPr="007A7048">
        <w:rPr>
          <w:b/>
          <w:highlight w:val="cyan"/>
          <w:u w:val="single"/>
        </w:rPr>
        <w:t xml:space="preserve">aspirations for </w:t>
      </w:r>
      <w:r w:rsidRPr="007A7048">
        <w:rPr>
          <w:b/>
          <w:u w:val="single"/>
        </w:rPr>
        <w:t>regional</w:t>
      </w:r>
      <w:r w:rsidRPr="00640C62">
        <w:rPr>
          <w:b/>
          <w:u w:val="single"/>
        </w:rPr>
        <w:t xml:space="preserve"> or global </w:t>
      </w:r>
      <w:r w:rsidRPr="007A7048">
        <w:rPr>
          <w:b/>
          <w:highlight w:val="cyan"/>
          <w:u w:val="single"/>
        </w:rPr>
        <w:t>respect</w:t>
      </w:r>
      <w:r w:rsidRPr="00640C62">
        <w:rPr>
          <w:sz w:val="16"/>
        </w:rPr>
        <w:t xml:space="preserve">.22 </w:t>
      </w:r>
      <w:r w:rsidRPr="007A7048">
        <w:rPr>
          <w:highlight w:val="cyan"/>
          <w:u w:val="single"/>
        </w:rPr>
        <w:t>The spread of</w:t>
      </w:r>
      <w:r w:rsidRPr="00640C62">
        <w:rPr>
          <w:u w:val="single"/>
        </w:rPr>
        <w:t xml:space="preserve"> ballistic </w:t>
      </w:r>
      <w:r w:rsidRPr="007A7048">
        <w:rPr>
          <w:highlight w:val="cyan"/>
          <w:u w:val="single"/>
        </w:rPr>
        <w:t>missiles</w:t>
      </w:r>
      <w:r w:rsidRPr="00640C62">
        <w:rPr>
          <w:u w:val="single"/>
        </w:rPr>
        <w:t xml:space="preserve"> and other nuclear-capable delivery systems</w:t>
      </w:r>
      <w:r w:rsidRPr="00640C62">
        <w:rPr>
          <w:sz w:val="16"/>
        </w:rPr>
        <w:t xml:space="preserve"> in Asia—or in the Middle East with reach into Asia—</w:t>
      </w:r>
      <w:r w:rsidRPr="007A7048">
        <w:rPr>
          <w:highlight w:val="cyan"/>
          <w:u w:val="single"/>
        </w:rPr>
        <w:t>is especially dangerous because plausible adversaries live close together and are already engaged</w:t>
      </w:r>
      <w:r w:rsidRPr="00640C62">
        <w:rPr>
          <w:u w:val="single"/>
        </w:rPr>
        <w:t xml:space="preserve"> in ongoing disputes </w:t>
      </w:r>
      <w:r w:rsidRPr="00640C62">
        <w:rPr>
          <w:sz w:val="16"/>
        </w:rPr>
        <w:t xml:space="preserve">about territory or other issues. The Cold War Americans and Soviets required missiles and airborne delivery systems of intercontinental range to strike at one another’s strategic centers of gravity. However, </w:t>
      </w:r>
      <w:r w:rsidRPr="00640C62">
        <w:rPr>
          <w:u w:val="single"/>
        </w:rPr>
        <w:t>short-range ballistic missiles or fighter-bombers suffice for India and Pakistan to launch attacks at one another with potentially “strategic” effects.</w:t>
      </w:r>
      <w:r w:rsidRPr="00640C62">
        <w:rPr>
          <w:sz w:val="16"/>
        </w:rPr>
        <w:t xml:space="preserve"> China shares borders with Russia, North Korea, India, and Pakistan; Russia, with China and North Korea; India, with Pakistan and China; Pakistan, with India and China; and so on. </w:t>
      </w:r>
      <w:r w:rsidRPr="007A7048">
        <w:rPr>
          <w:u w:val="single"/>
        </w:rPr>
        <w:t xml:space="preserve">The </w:t>
      </w:r>
      <w:r w:rsidRPr="007A7048">
        <w:rPr>
          <w:highlight w:val="cyan"/>
          <w:u w:val="single"/>
        </w:rPr>
        <w:t>short flights</w:t>
      </w:r>
      <w:r w:rsidRPr="00640C62">
        <w:rPr>
          <w:u w:val="single"/>
        </w:rPr>
        <w:t xml:space="preserve"> of ballistic missiles between the cities or military forces of contiguous states will </w:t>
      </w:r>
      <w:r w:rsidRPr="007A7048">
        <w:rPr>
          <w:highlight w:val="cyan"/>
          <w:u w:val="single"/>
        </w:rPr>
        <w:t>leave</w:t>
      </w:r>
      <w:r w:rsidRPr="00640C62">
        <w:rPr>
          <w:u w:val="single"/>
        </w:rPr>
        <w:t xml:space="preserve"> very </w:t>
      </w:r>
      <w:r w:rsidRPr="007A7048">
        <w:rPr>
          <w:highlight w:val="cyan"/>
          <w:u w:val="single"/>
        </w:rPr>
        <w:t>little time for warning</w:t>
      </w:r>
      <w:r w:rsidRPr="00640C62">
        <w:rPr>
          <w:u w:val="single"/>
        </w:rPr>
        <w:t xml:space="preserve"> and attack assessment</w:t>
      </w:r>
      <w:r w:rsidRPr="00640C62">
        <w:rPr>
          <w:sz w:val="16"/>
        </w:rPr>
        <w:t xml:space="preserve"> by the defender. </w:t>
      </w:r>
      <w:r w:rsidRPr="007A7048">
        <w:rPr>
          <w:highlight w:val="cyan"/>
          <w:u w:val="single"/>
        </w:rPr>
        <w:t>Conventional</w:t>
      </w:r>
      <w:r w:rsidRPr="00640C62">
        <w:rPr>
          <w:u w:val="single"/>
        </w:rPr>
        <w:t xml:space="preserve">ly armed </w:t>
      </w:r>
      <w:r w:rsidRPr="007A7048">
        <w:rPr>
          <w:highlight w:val="cyan"/>
          <w:u w:val="single"/>
        </w:rPr>
        <w:t>missiles could</w:t>
      </w:r>
      <w:r w:rsidRPr="00640C62">
        <w:rPr>
          <w:u w:val="single"/>
        </w:rPr>
        <w:t xml:space="preserve"> easily </w:t>
      </w:r>
      <w:r w:rsidRPr="007A7048">
        <w:rPr>
          <w:highlight w:val="cyan"/>
          <w:u w:val="single"/>
        </w:rPr>
        <w:t>be mistaken for</w:t>
      </w:r>
      <w:r w:rsidRPr="00640C62">
        <w:rPr>
          <w:u w:val="single"/>
        </w:rPr>
        <w:t xml:space="preserve"> tactical </w:t>
      </w:r>
      <w:r w:rsidRPr="007A7048">
        <w:rPr>
          <w:highlight w:val="cyan"/>
          <w:u w:val="single"/>
        </w:rPr>
        <w:t>nuclear first use</w:t>
      </w:r>
      <w:r w:rsidRPr="00640C62">
        <w:rPr>
          <w:u w:val="single"/>
        </w:rPr>
        <w:t xml:space="preserve">. </w:t>
      </w:r>
      <w:r w:rsidRPr="007A7048">
        <w:rPr>
          <w:highlight w:val="cyan"/>
          <w:u w:val="single"/>
        </w:rPr>
        <w:t>Fighter-bombers</w:t>
      </w:r>
      <w:r w:rsidRPr="00640C62">
        <w:rPr>
          <w:u w:val="single"/>
        </w:rPr>
        <w:t xml:space="preserve"> appearing over the horizon </w:t>
      </w:r>
      <w:r w:rsidRPr="007A7048">
        <w:rPr>
          <w:highlight w:val="cyan"/>
          <w:u w:val="single"/>
        </w:rPr>
        <w:t>could</w:t>
      </w:r>
      <w:r w:rsidRPr="00640C62">
        <w:rPr>
          <w:u w:val="single"/>
        </w:rPr>
        <w:t xml:space="preserve"> just as easily </w:t>
      </w:r>
      <w:r w:rsidRPr="007A7048">
        <w:rPr>
          <w:highlight w:val="cyan"/>
          <w:u w:val="single"/>
        </w:rPr>
        <w:t>be carrying nuclear weapons</w:t>
      </w:r>
      <w:r w:rsidRPr="00640C62">
        <w:rPr>
          <w:u w:val="single"/>
        </w:rPr>
        <w:t xml:space="preserve"> as conventional ordnance.</w:t>
      </w:r>
      <w:r w:rsidRPr="00640C62">
        <w:rPr>
          <w:sz w:val="16"/>
        </w:rPr>
        <w:t xml:space="preserve"> In addition to the challenges posed by shorter flight times and uncertain weapons loads, </w:t>
      </w:r>
      <w:r w:rsidRPr="00640C62">
        <w:rPr>
          <w:u w:val="single"/>
        </w:rPr>
        <w:t xml:space="preserve">potential </w:t>
      </w:r>
      <w:r w:rsidRPr="007A7048">
        <w:rPr>
          <w:highlight w:val="cyan"/>
          <w:u w:val="single"/>
        </w:rPr>
        <w:t>victims of nuclear attack in Asia</w:t>
      </w:r>
      <w:r w:rsidRPr="00640C62">
        <w:rPr>
          <w:u w:val="single"/>
        </w:rPr>
        <w:t xml:space="preserve"> may also </w:t>
      </w:r>
      <w:r w:rsidRPr="007A7048">
        <w:rPr>
          <w:highlight w:val="cyan"/>
          <w:u w:val="single"/>
        </w:rPr>
        <w:t>have forces vulnerable to a first strike and C2 systems that increase decision pressures for rapid</w:t>
      </w:r>
      <w:r w:rsidRPr="00640C62">
        <w:rPr>
          <w:u w:val="single"/>
        </w:rPr>
        <w:t>—and possibly mistaken—</w:t>
      </w:r>
      <w:r w:rsidRPr="007A7048">
        <w:rPr>
          <w:highlight w:val="cyan"/>
          <w:u w:val="single"/>
        </w:rPr>
        <w:t>retaliation</w:t>
      </w:r>
      <w:r w:rsidRPr="00640C62">
        <w:rPr>
          <w:sz w:val="16"/>
        </w:rPr>
        <w:t xml:space="preserve">. This potpourri of possibilities assails conventional wisdom about nuclear deterrence and proliferation on the part of policy makers and academic theorists. For policy makers in the United States and NATO, spreading nuclear and other WMDs in Asia could profoundly </w:t>
      </w:r>
      <w:r w:rsidRPr="007A7048">
        <w:rPr>
          <w:u w:val="single"/>
        </w:rPr>
        <w:t>shift</w:t>
      </w:r>
      <w:r w:rsidRPr="00640C62">
        <w:rPr>
          <w:u w:val="single"/>
        </w:rPr>
        <w:t xml:space="preserve"> the geopolitics of mass destruction from a European center of gravity (in the twentieth century) </w:t>
      </w:r>
      <w:r w:rsidRPr="007A7048">
        <w:rPr>
          <w:u w:val="single"/>
        </w:rPr>
        <w:t>to an Asian</w:t>
      </w:r>
      <w:r w:rsidRPr="00640C62">
        <w:rPr>
          <w:u w:val="single"/>
        </w:rPr>
        <w:t xml:space="preserve"> and/or a Middle Eastern </w:t>
      </w:r>
      <w:r w:rsidRPr="007A7048">
        <w:rPr>
          <w:u w:val="single"/>
        </w:rPr>
        <w:t>center of gravity</w:t>
      </w:r>
      <w:r w:rsidRPr="00640C62">
        <w:rPr>
          <w:u w:val="single"/>
        </w:rPr>
        <w:t xml:space="preserve"> (in the present century).</w:t>
      </w:r>
      <w:r w:rsidRPr="00640C62">
        <w:rPr>
          <w:sz w:val="16"/>
        </w:rPr>
        <w:t xml:space="preserve">23 Such an occurrence </w:t>
      </w:r>
      <w:r w:rsidRPr="00640C62">
        <w:rPr>
          <w:u w:val="single"/>
        </w:rPr>
        <w:t>would profoundly shake up prognostications to the effect that wars of mass destruction are now passé because of the emergence of the “revolution in military affairs</w:t>
      </w:r>
      <w:r w:rsidRPr="00640C62">
        <w:rPr>
          <w:sz w:val="16"/>
        </w:rPr>
        <w:t xml:space="preserve">” and its encouragement of information-based warfare.24 Additionally, the argument has emerged that large-scale war between states or coalitions of states, as opposed to varieties of unconventional warfare and failed states, is exceptional and potentially obsolete.25 </w:t>
      </w:r>
      <w:r w:rsidRPr="007A7048">
        <w:rPr>
          <w:highlight w:val="cyan"/>
          <w:u w:val="single"/>
        </w:rPr>
        <w:t>The spread of WMDs</w:t>
      </w:r>
      <w:r w:rsidRPr="00640C62">
        <w:rPr>
          <w:u w:val="single"/>
        </w:rPr>
        <w:t xml:space="preserve"> and ballistic missiles </w:t>
      </w:r>
      <w:r w:rsidRPr="007A7048">
        <w:rPr>
          <w:highlight w:val="cyan"/>
          <w:u w:val="single"/>
        </w:rPr>
        <w:t>in Asia</w:t>
      </w:r>
      <w:r w:rsidRPr="00640C62">
        <w:rPr>
          <w:u w:val="single"/>
        </w:rPr>
        <w:t xml:space="preserve"> could </w:t>
      </w:r>
      <w:r w:rsidRPr="007A7048">
        <w:rPr>
          <w:highlight w:val="cyan"/>
          <w:u w:val="single"/>
        </w:rPr>
        <w:t>overturn</w:t>
      </w:r>
      <w:r w:rsidRPr="00640C62">
        <w:rPr>
          <w:u w:val="single"/>
        </w:rPr>
        <w:t xml:space="preserve"> these </w:t>
      </w:r>
      <w:r w:rsidRPr="007A7048">
        <w:rPr>
          <w:highlight w:val="cyan"/>
          <w:u w:val="single"/>
        </w:rPr>
        <w:t>expectations for the obsolescence</w:t>
      </w:r>
      <w:r w:rsidRPr="00640C62">
        <w:rPr>
          <w:u w:val="single"/>
        </w:rPr>
        <w:t xml:space="preserve"> or marginalization </w:t>
      </w:r>
      <w:r w:rsidRPr="007A7048">
        <w:rPr>
          <w:highlight w:val="cyan"/>
          <w:u w:val="single"/>
        </w:rPr>
        <w:t>of major interstate warfare</w:t>
      </w:r>
      <w:r w:rsidRPr="00640C62">
        <w:rPr>
          <w:sz w:val="16"/>
        </w:rPr>
        <w:t>. For theorists, the argument that the spread of nuclear weapons might be fully compatible with international stability, and perhaps even supportive of international security, may be less sustainable than hitherto believed.26</w:t>
      </w:r>
    </w:p>
    <w:p w14:paraId="6959362A" w14:textId="48CBADE9" w:rsidR="00944C47" w:rsidRDefault="00944C47" w:rsidP="00EF0C9D">
      <w:pPr>
        <w:pStyle w:val="Heading3"/>
      </w:pPr>
      <w:r>
        <w:t xml:space="preserve">unstable now </w:t>
      </w:r>
    </w:p>
    <w:p w14:paraId="1F5E8629" w14:textId="77777777" w:rsidR="00944C47" w:rsidRDefault="00944C47" w:rsidP="00944C47">
      <w:pPr>
        <w:pStyle w:val="Heading4"/>
      </w:pPr>
      <w:r>
        <w:t>Chinese economic development threatens regional security</w:t>
      </w:r>
    </w:p>
    <w:p w14:paraId="084D9728"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28"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23AC9F37" w14:textId="77777777" w:rsidR="00944C47" w:rsidRPr="003870B6" w:rsidRDefault="00944C47" w:rsidP="00944C47">
      <w:pPr>
        <w:rPr>
          <w:sz w:val="16"/>
        </w:rPr>
      </w:pPr>
      <w:r w:rsidRPr="003870B6">
        <w:rPr>
          <w:sz w:val="16"/>
        </w:rPr>
        <w:t xml:space="preserve">The </w:t>
      </w:r>
      <w:r w:rsidRPr="00B217E9">
        <w:rPr>
          <w:highlight w:val="cyan"/>
          <w:u w:val="single"/>
        </w:rPr>
        <w:t>challenges to extended deterrence</w:t>
      </w:r>
      <w:r w:rsidRPr="003870B6">
        <w:rPr>
          <w:u w:val="single"/>
        </w:rPr>
        <w:t xml:space="preserve"> in Asia </w:t>
      </w:r>
      <w:r w:rsidRPr="00B217E9">
        <w:rPr>
          <w:highlight w:val="cyan"/>
          <w:u w:val="single"/>
        </w:rPr>
        <w:t>arise from a complicated</w:t>
      </w:r>
      <w:r w:rsidRPr="003870B6">
        <w:rPr>
          <w:u w:val="single"/>
        </w:rPr>
        <w:t xml:space="preserve"> security </w:t>
      </w:r>
      <w:r w:rsidRPr="00B217E9">
        <w:rPr>
          <w:highlight w:val="cyan"/>
          <w:u w:val="single"/>
        </w:rPr>
        <w:t>predicament</w:t>
      </w:r>
      <w:r w:rsidRPr="003870B6">
        <w:rPr>
          <w:u w:val="single"/>
        </w:rPr>
        <w:t xml:space="preserve"> in which </w:t>
      </w:r>
      <w:r w:rsidRPr="00B217E9">
        <w:rPr>
          <w:highlight w:val="cyan"/>
          <w:u w:val="single"/>
        </w:rPr>
        <w:t>deterrence of</w:t>
      </w:r>
      <w:r w:rsidRPr="003870B6">
        <w:rPr>
          <w:u w:val="single"/>
        </w:rPr>
        <w:t xml:space="preserve"> particular threats (e.g., </w:t>
      </w:r>
      <w:r w:rsidRPr="00B217E9">
        <w:rPr>
          <w:highlight w:val="cyan"/>
          <w:u w:val="single"/>
        </w:rPr>
        <w:t>North Korea and China) are conflated</w:t>
      </w:r>
      <w:r w:rsidRPr="003870B6">
        <w:rPr>
          <w:u w:val="single"/>
        </w:rPr>
        <w:t xml:space="preserve"> and impact the security perceptions of US allies which, though overlapping, are distinct. </w:t>
      </w:r>
      <w:r w:rsidRPr="003870B6">
        <w:rPr>
          <w:sz w:val="16"/>
        </w:rPr>
        <w:t xml:space="preserve">The ROK is principally concerned about North Korea, is wary of Japan’s intentions, and ambivalent toward China. Japan sees North Korea as a near-term threat, but is increasingly concerned about China. One major reason why there is renewed focus on the viability of extended deterrence is that the security environment in East Asia is more uncertain and more volatile than at any time since the Vietnam War era. Tension on the divided Korean Peninsula, a problem left over from the Cold War era, is the most prominent immediate concern. But </w:t>
      </w:r>
      <w:r w:rsidRPr="00B217E9">
        <w:rPr>
          <w:highlight w:val="cyan"/>
          <w:u w:val="single"/>
        </w:rPr>
        <w:t>the region’s economic success has been accompanied by</w:t>
      </w:r>
      <w:r w:rsidRPr="003870B6">
        <w:rPr>
          <w:u w:val="single"/>
        </w:rPr>
        <w:t xml:space="preserve"> buoyant </w:t>
      </w:r>
      <w:r w:rsidRPr="00B217E9">
        <w:rPr>
          <w:highlight w:val="cyan"/>
          <w:u w:val="single"/>
        </w:rPr>
        <w:t>nationalism</w:t>
      </w:r>
      <w:r w:rsidRPr="003870B6">
        <w:rPr>
          <w:u w:val="single"/>
        </w:rPr>
        <w:t>s, most conspicuously in China,</w:t>
      </w:r>
      <w:r w:rsidRPr="003870B6">
        <w:rPr>
          <w:sz w:val="16"/>
        </w:rPr>
        <w:t xml:space="preserve"> </w:t>
      </w:r>
      <w:r w:rsidRPr="003870B6">
        <w:rPr>
          <w:u w:val="single"/>
        </w:rPr>
        <w:t>playing out in</w:t>
      </w:r>
      <w:r w:rsidRPr="003870B6">
        <w:rPr>
          <w:sz w:val="16"/>
        </w:rPr>
        <w:t xml:space="preserve"> increasingly contentious territorial disputes in </w:t>
      </w:r>
      <w:r w:rsidRPr="003870B6">
        <w:rPr>
          <w:u w:val="single"/>
        </w:rPr>
        <w:t xml:space="preserve">the East and South China seas </w:t>
      </w:r>
      <w:r w:rsidRPr="00B217E9">
        <w:rPr>
          <w:highlight w:val="cyan"/>
          <w:u w:val="single"/>
        </w:rPr>
        <w:t xml:space="preserve">against a backdrop of </w:t>
      </w:r>
      <w:r w:rsidRPr="00B217E9">
        <w:rPr>
          <w:u w:val="single"/>
        </w:rPr>
        <w:t xml:space="preserve">lingering </w:t>
      </w:r>
      <w:r w:rsidRPr="00B217E9">
        <w:rPr>
          <w:highlight w:val="cyan"/>
          <w:u w:val="single"/>
        </w:rPr>
        <w:t>historical grievances</w:t>
      </w:r>
      <w:r w:rsidRPr="003870B6">
        <w:rPr>
          <w:u w:val="single"/>
        </w:rPr>
        <w:t xml:space="preserve">. </w:t>
      </w:r>
      <w:r w:rsidRPr="003870B6">
        <w:rPr>
          <w:sz w:val="16"/>
        </w:rPr>
        <w:t xml:space="preserve">This reality is reflected in </w:t>
      </w:r>
      <w:r w:rsidRPr="00B217E9">
        <w:rPr>
          <w:highlight w:val="cyan"/>
          <w:u w:val="single"/>
        </w:rPr>
        <w:t>a steady increase in Asian military spending</w:t>
      </w:r>
      <w:r w:rsidRPr="003870B6">
        <w:rPr>
          <w:u w:val="single"/>
        </w:rPr>
        <w:t>,</w:t>
      </w:r>
      <w:r w:rsidRPr="003870B6">
        <w:rPr>
          <w:sz w:val="16"/>
        </w:rPr>
        <w:t xml:space="preserve"> which in 2012 reached $287.4 billion, </w:t>
      </w:r>
      <w:r w:rsidRPr="00B217E9">
        <w:rPr>
          <w:highlight w:val="cyan"/>
          <w:u w:val="single"/>
        </w:rPr>
        <w:t>surpassing</w:t>
      </w:r>
      <w:r w:rsidRPr="003870B6">
        <w:rPr>
          <w:u w:val="single"/>
        </w:rPr>
        <w:t xml:space="preserve"> that of </w:t>
      </w:r>
      <w:r w:rsidRPr="00B217E9">
        <w:rPr>
          <w:highlight w:val="cyan"/>
          <w:u w:val="single"/>
        </w:rPr>
        <w:t>Europe</w:t>
      </w:r>
      <w:r w:rsidRPr="003870B6">
        <w:rPr>
          <w:u w:val="single"/>
        </w:rPr>
        <w:t>an nations for the first time</w:t>
      </w:r>
      <w:r w:rsidRPr="003870B6">
        <w:rPr>
          <w:sz w:val="16"/>
        </w:rPr>
        <w:t xml:space="preserve"> in the modern era.6 Ironically, even </w:t>
      </w:r>
      <w:r w:rsidRPr="00B217E9">
        <w:rPr>
          <w:highlight w:val="cyan"/>
          <w:u w:val="single"/>
        </w:rPr>
        <w:t>as Asia</w:t>
      </w:r>
      <w:r w:rsidRPr="003870B6">
        <w:rPr>
          <w:u w:val="single"/>
        </w:rPr>
        <w:t xml:space="preserve"> continues to </w:t>
      </w:r>
      <w:r w:rsidRPr="00B217E9">
        <w:rPr>
          <w:highlight w:val="cyan"/>
          <w:u w:val="single"/>
        </w:rPr>
        <w:t>move toward</w:t>
      </w:r>
      <w:r w:rsidRPr="003870B6">
        <w:rPr>
          <w:u w:val="single"/>
        </w:rPr>
        <w:t xml:space="preserve"> increasing </w:t>
      </w:r>
      <w:r w:rsidRPr="00B217E9">
        <w:rPr>
          <w:highlight w:val="cyan"/>
          <w:u w:val="single"/>
        </w:rPr>
        <w:t>economic integration, security dynamics are moving in the opposite direction</w:t>
      </w:r>
      <w:r w:rsidRPr="003870B6">
        <w:rPr>
          <w:u w:val="single"/>
        </w:rPr>
        <w:t xml:space="preserve">. </w:t>
      </w:r>
    </w:p>
    <w:p w14:paraId="568A6218" w14:textId="118EF49C" w:rsidR="00944C47" w:rsidRDefault="00944C47" w:rsidP="00EF0C9D">
      <w:pPr>
        <w:pStyle w:val="Heading3"/>
      </w:pPr>
      <w:r>
        <w:t>no us cred</w:t>
      </w:r>
    </w:p>
    <w:p w14:paraId="335D9667" w14:textId="77777777" w:rsidR="00944C47" w:rsidRDefault="00944C47" w:rsidP="00944C47">
      <w:pPr>
        <w:pStyle w:val="Heading4"/>
      </w:pPr>
      <w:r>
        <w:t>US credibility is key to the success of extended deterrence but Chinese aggression now undercuts cred</w:t>
      </w:r>
    </w:p>
    <w:p w14:paraId="285FAFE2"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29"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79EB28FF" w14:textId="77777777" w:rsidR="00944C47" w:rsidRPr="003870B6" w:rsidRDefault="00944C47" w:rsidP="00944C47">
      <w:pPr>
        <w:rPr>
          <w:b/>
          <w:u w:val="single"/>
        </w:rPr>
      </w:pPr>
      <w:r w:rsidRPr="00CB73F0">
        <w:rPr>
          <w:u w:val="single"/>
        </w:rPr>
        <w:t xml:space="preserve">The cornerstone of </w:t>
      </w:r>
      <w:r w:rsidRPr="00B217E9">
        <w:rPr>
          <w:highlight w:val="cyan"/>
          <w:u w:val="single"/>
        </w:rPr>
        <w:t>stability in East Asia is</w:t>
      </w:r>
      <w:r w:rsidRPr="00CB73F0">
        <w:rPr>
          <w:u w:val="single"/>
        </w:rPr>
        <w:t xml:space="preserve"> increasingly </w:t>
      </w:r>
      <w:r w:rsidRPr="00B217E9">
        <w:rPr>
          <w:highlight w:val="cyan"/>
          <w:u w:val="single"/>
        </w:rPr>
        <w:t>endangered</w:t>
      </w:r>
      <w:r w:rsidRPr="00CB73F0">
        <w:rPr>
          <w:u w:val="single"/>
        </w:rPr>
        <w:t>.</w:t>
      </w:r>
      <w:r w:rsidRPr="00B217E9">
        <w:rPr>
          <w:sz w:val="14"/>
        </w:rPr>
        <w:t xml:space="preserve"> For nearly seven decades, US security assurances, marked by a firm commitment and a credible presence, have underpinned stability in East Asia. That stability has helped enable a nearly twentyfold rise in the region’s GDP since 1950. As of 2014, East Asia’s GDP stood at approximately $20 trillion as the region has become the fulcrum of the world economy. Extended deterrence remains a cornerstone of regional stability, but accumulating pressures put it in jeopardy. </w:t>
      </w:r>
      <w:r w:rsidRPr="00CB73F0">
        <w:rPr>
          <w:u w:val="single"/>
        </w:rPr>
        <w:t xml:space="preserve">US </w:t>
      </w:r>
      <w:r w:rsidRPr="00B217E9">
        <w:rPr>
          <w:u w:val="single"/>
        </w:rPr>
        <w:t>extended deterrence</w:t>
      </w:r>
      <w:r w:rsidRPr="00CB73F0">
        <w:rPr>
          <w:u w:val="single"/>
        </w:rPr>
        <w:t xml:space="preserve"> in Asia</w:t>
      </w:r>
      <w:r w:rsidRPr="00B217E9">
        <w:rPr>
          <w:sz w:val="14"/>
        </w:rPr>
        <w:t xml:space="preserve">, involving the full spectrum from nuclear to conventional capabilities, </w:t>
      </w:r>
      <w:r w:rsidRPr="00CB73F0">
        <w:rPr>
          <w:u w:val="single"/>
        </w:rPr>
        <w:t>faces an array of new challenges</w:t>
      </w:r>
      <w:r w:rsidRPr="00B217E9">
        <w:rPr>
          <w:sz w:val="14"/>
        </w:rPr>
        <w:t xml:space="preserve">. Indeed, </w:t>
      </w:r>
      <w:r w:rsidRPr="00CB73F0">
        <w:rPr>
          <w:u w:val="single"/>
        </w:rPr>
        <w:t xml:space="preserve">a </w:t>
      </w:r>
      <w:r w:rsidRPr="00B217E9">
        <w:rPr>
          <w:sz w:val="14"/>
        </w:rPr>
        <w:t xml:space="preserve">dynamic, volatile, and </w:t>
      </w:r>
      <w:r w:rsidRPr="00CB73F0">
        <w:rPr>
          <w:u w:val="single"/>
        </w:rPr>
        <w:t>more complex security landscape in the Asia-Pacific</w:t>
      </w:r>
      <w:r w:rsidRPr="00B217E9">
        <w:rPr>
          <w:sz w:val="14"/>
        </w:rPr>
        <w:t xml:space="preserve"> and globally </w:t>
      </w:r>
      <w:r w:rsidRPr="00CB73F0">
        <w:rPr>
          <w:u w:val="single"/>
        </w:rPr>
        <w:t xml:space="preserve">has heightened regional security concerns and given deterrence </w:t>
      </w:r>
      <w:r w:rsidRPr="00B217E9">
        <w:rPr>
          <w:sz w:val="14"/>
        </w:rPr>
        <w:t xml:space="preserve">and strategic stability </w:t>
      </w:r>
      <w:r w:rsidRPr="00CB73F0">
        <w:rPr>
          <w:u w:val="single"/>
        </w:rPr>
        <w:t>a renewed importance</w:t>
      </w:r>
      <w:r w:rsidRPr="00B217E9">
        <w:rPr>
          <w:sz w:val="14"/>
        </w:rPr>
        <w:t xml:space="preserve"> in the period extending to 2025. Sustaining credible deterrence in the twenty-first century is far more complex and multidimensional than it was during the Cold War. </w:t>
      </w:r>
      <w:r w:rsidRPr="00B217E9">
        <w:rPr>
          <w:highlight w:val="cyan"/>
          <w:u w:val="single"/>
        </w:rPr>
        <w:t>Effective extended deterrence</w:t>
      </w:r>
      <w:r w:rsidRPr="00B217E9">
        <w:rPr>
          <w:sz w:val="14"/>
        </w:rPr>
        <w:t xml:space="preserve"> has several components relating to allies, adversaries, and potential adversaries; it </w:t>
      </w:r>
      <w:r w:rsidRPr="00B217E9">
        <w:rPr>
          <w:highlight w:val="cyan"/>
          <w:u w:val="single"/>
        </w:rPr>
        <w:t>consists of deterrence itself, assurance, and</w:t>
      </w:r>
      <w:r w:rsidRPr="00B217E9">
        <w:rPr>
          <w:sz w:val="14"/>
        </w:rPr>
        <w:t xml:space="preserve"> to some extent, </w:t>
      </w:r>
      <w:r w:rsidRPr="00B217E9">
        <w:rPr>
          <w:highlight w:val="cyan"/>
          <w:u w:val="single"/>
        </w:rPr>
        <w:t>reassurance</w:t>
      </w:r>
      <w:r w:rsidRPr="00B217E9">
        <w:rPr>
          <w:sz w:val="14"/>
        </w:rPr>
        <w:t xml:space="preserve">. Extended deterrence is designed to persuade adversaries not to attack US allies by convincing them that any attack would be unsuccessful and/or would be met with retaliation that causes unacceptable damage. In short, </w:t>
      </w:r>
      <w:r w:rsidRPr="00B217E9">
        <w:rPr>
          <w:highlight w:val="cyan"/>
          <w:u w:val="single"/>
        </w:rPr>
        <w:t>credible extended deterrence is about convincing adversaries that the risks of aggression far outweigh</w:t>
      </w:r>
      <w:r w:rsidRPr="00891DEE">
        <w:rPr>
          <w:u w:val="single"/>
        </w:rPr>
        <w:t xml:space="preserve"> any benefit</w:t>
      </w:r>
      <w:r w:rsidRPr="00B217E9">
        <w:rPr>
          <w:sz w:val="14"/>
        </w:rPr>
        <w:t xml:space="preserve">. Assurance is related to, but not identical to, deterrence: it is a policy objective seeking to convince allies of the US commitment and ability to defend them. Just because an adversary is deterred does not entail that an ally is necessarily assured. Allied concerns range from entrapment (getting dragged into a US war) to abandonment. The United States should seek to clearly assure potential adversaries that the intent of US military capabilities and deployments is to protect allies, not to destabilize or threaten the country in question, so long as it abstains from any aggression. During the Cold War, extended deterrence was largely one-dimensional: it was based primarily on the US-USSR nuclear standoff and the resulting balance of terror. It took more than fifteen years and near cataclysmic confrontations in Berlin and in Cuba, but the United States and USSR gradually developed mechanisms for managing strategic competition (e.g., arms control) and through Mutual Assured Destruction (MAD). A stable balance was created, and the US nuclear umbrella covered allies in Europe and East Asia. Moreover, extended deterrence was concentrated at the existential level. Now, US extended deterrence in East Asia is far more complicated both in the particular dynamics of each bilateral alliance and the complexity of threats each faces, the elements of credible deterrence, and the multiple new challenges to it.1 </w:t>
      </w:r>
      <w:r w:rsidRPr="00891DEE">
        <w:rPr>
          <w:u w:val="single"/>
        </w:rPr>
        <w:t>T</w:t>
      </w:r>
      <w:r w:rsidRPr="00B217E9">
        <w:rPr>
          <w:highlight w:val="cyan"/>
          <w:u w:val="single"/>
        </w:rPr>
        <w:t>his means simultaneously deterring North Korea and China while tailoring deterrence to the distinct threat calculus of allies</w:t>
      </w:r>
      <w:r w:rsidRPr="00891DEE">
        <w:rPr>
          <w:u w:val="single"/>
        </w:rPr>
        <w:t xml:space="preserve"> and their below-the-nuclear-threshold deterrence concerns. </w:t>
      </w:r>
      <w:r w:rsidRPr="00B217E9">
        <w:rPr>
          <w:sz w:val="14"/>
        </w:rPr>
        <w:t xml:space="preserve">Unlike in the Cold War, there is far less likelihood of a “Fulda Gap” scenario of large-scale troop formations pouring across a border and initiating a major conflagration, and greater chance of below-thethreshold “gray area” local territorial disputes that US allies view as a test of deterrence.2 Thus, </w:t>
      </w:r>
      <w:r w:rsidRPr="00891DEE">
        <w:rPr>
          <w:u w:val="single"/>
        </w:rPr>
        <w:t>below the nuclear level, extended deterrence also consists of credible conventional and other capabilities and resolve of the United States and its allies</w:t>
      </w:r>
      <w:r w:rsidRPr="00B217E9">
        <w:rPr>
          <w:sz w:val="14"/>
        </w:rPr>
        <w:t xml:space="preserve">. The United States has defense treaties with thirty-two nations worldwide, including twenty-seven collectively in NATO, plus bilateral defense treaties with Japan, the Republic of Korea (hereinafter shortened to ROK), the Philippines, Thailand, and Australia. </w:t>
      </w:r>
      <w:r w:rsidRPr="00891DEE">
        <w:rPr>
          <w:u w:val="single"/>
        </w:rPr>
        <w:t xml:space="preserve">There is some variation in US commitments in East Asia: while </w:t>
      </w:r>
      <w:r w:rsidRPr="00B217E9">
        <w:rPr>
          <w:u w:val="single"/>
        </w:rPr>
        <w:t>the</w:t>
      </w:r>
      <w:r w:rsidRPr="00891DEE">
        <w:rPr>
          <w:u w:val="single"/>
        </w:rPr>
        <w:t xml:space="preserve"> </w:t>
      </w:r>
      <w:r w:rsidRPr="00B217E9">
        <w:rPr>
          <w:u w:val="single"/>
        </w:rPr>
        <w:t>United States is committed to the Philippines</w:t>
      </w:r>
      <w:r w:rsidRPr="00891DEE">
        <w:rPr>
          <w:u w:val="single"/>
        </w:rPr>
        <w:t xml:space="preserve"> </w:t>
      </w:r>
      <w:r w:rsidRPr="00B217E9">
        <w:rPr>
          <w:highlight w:val="cyan"/>
          <w:u w:val="single"/>
        </w:rPr>
        <w:t>under</w:t>
      </w:r>
      <w:r w:rsidRPr="00891DEE">
        <w:rPr>
          <w:u w:val="single"/>
        </w:rPr>
        <w:t xml:space="preserve"> a </w:t>
      </w:r>
      <w:r w:rsidRPr="00B217E9">
        <w:rPr>
          <w:highlight w:val="cyan"/>
          <w:u w:val="single"/>
        </w:rPr>
        <w:t>mutual defense treaty</w:t>
      </w:r>
      <w:r w:rsidRPr="00891DEE">
        <w:rPr>
          <w:u w:val="single"/>
        </w:rPr>
        <w:t xml:space="preserve">, it is </w:t>
      </w:r>
      <w:r w:rsidRPr="00B217E9">
        <w:rPr>
          <w:u w:val="single"/>
        </w:rPr>
        <w:t>also</w:t>
      </w:r>
      <w:r w:rsidRPr="00891DEE">
        <w:rPr>
          <w:u w:val="single"/>
        </w:rPr>
        <w:t xml:space="preserve"> committed to the security of </w:t>
      </w:r>
      <w:r w:rsidRPr="00B217E9">
        <w:rPr>
          <w:u w:val="single"/>
        </w:rPr>
        <w:t>Taiwan</w:t>
      </w:r>
      <w:r w:rsidRPr="00891DEE">
        <w:rPr>
          <w:u w:val="single"/>
        </w:rPr>
        <w:t xml:space="preserve"> under the Taiwan Relations Act (TRA), though in both cases the </w:t>
      </w:r>
      <w:r w:rsidRPr="00B217E9">
        <w:rPr>
          <w:highlight w:val="cyan"/>
          <w:u w:val="single"/>
        </w:rPr>
        <w:t>US commitment is</w:t>
      </w:r>
      <w:r w:rsidRPr="00891DEE">
        <w:rPr>
          <w:u w:val="single"/>
        </w:rPr>
        <w:t xml:space="preserve"> more </w:t>
      </w:r>
      <w:r w:rsidRPr="00B217E9">
        <w:rPr>
          <w:highlight w:val="cyan"/>
          <w:u w:val="single"/>
        </w:rPr>
        <w:t>ambiguous</w:t>
      </w:r>
      <w:r w:rsidRPr="00891DEE">
        <w:rPr>
          <w:u w:val="single"/>
        </w:rPr>
        <w:t>.</w:t>
      </w:r>
      <w:r w:rsidRPr="00B217E9">
        <w:rPr>
          <w:sz w:val="14"/>
        </w:rPr>
        <w:t xml:space="preserve"> Under the TRA, the United States is committed to helping Taiwan defend itself, but there is uncertainty as to how the United States would respond in the event of a ChinaTaiwan conflict. The US position on Taiwan’s status is to oppose any unilateral or coercive action on unification by either side. Almost certainly, any US response would be scenario-driven: a conflict precipitated by Taiwan declaring independence would likely trigger a very different response than a Crimea-type act of unprovoked aggression by China (in which case, the United States would likely come to Taiwan’s defense). In regard to the Philippines, US assurances apply to the main islands under Manila’s sovereign control and Philippines military assets, but it is not clear that they apply to disputed territories. In the case of Australia, extended deterrence applies, but Canberra sees no current or impending threat rising to a level requiring additional US consultation or action. To be sure, there are important security challenges in Southeast Asia. Though ChinaTaiwan relations remain calm, it is possible in the decade ahead that cross-strait tensions could rise to a level where conflict breaks out. Because the locus of current concern about extended nuclear deterrence and possible scenarios to challenge is more acute in Northeast Asia, however, the Task Force chose to focus principally on the cases of Japan and the Republic of Korea. The greatest current challenge to extended deterrence in the Asia-Pacific is in these gray areas of small incursions and provocations, dubbed “tailored coercion,” wherein China and, to a lesser extent, North Korea initiate actions against US allies that are viewed as falling well below the threshold of nuclear deterrence or even a conventional US military response. Through a combination of small civilian and military maritime actions combined in some cases with trade, investment, and diplomatic measures to “create facts” on disputed islets, </w:t>
      </w:r>
      <w:r w:rsidRPr="00B217E9">
        <w:rPr>
          <w:highlight w:val="cyan"/>
          <w:u w:val="single"/>
        </w:rPr>
        <w:t>China is pursuing an irredentist policy, asserting claims</w:t>
      </w:r>
      <w:r w:rsidRPr="00891DEE">
        <w:rPr>
          <w:u w:val="single"/>
        </w:rPr>
        <w:t xml:space="preserve"> that appear </w:t>
      </w:r>
      <w:r w:rsidRPr="00B217E9">
        <w:rPr>
          <w:highlight w:val="cyan"/>
          <w:u w:val="single"/>
        </w:rPr>
        <w:t>inconsistent with the Law of the Sea</w:t>
      </w:r>
      <w:r w:rsidRPr="00891DEE">
        <w:rPr>
          <w:u w:val="single"/>
        </w:rPr>
        <w:t xml:space="preserve"> Treaty </w:t>
      </w:r>
      <w:r w:rsidRPr="00B217E9">
        <w:rPr>
          <w:sz w:val="14"/>
        </w:rPr>
        <w:t xml:space="preserve">that it has signed and ratified. </w:t>
      </w:r>
      <w:r w:rsidRPr="00B217E9">
        <w:rPr>
          <w:highlight w:val="cyan"/>
          <w:u w:val="single"/>
        </w:rPr>
        <w:t>Beijing’s behavior</w:t>
      </w:r>
      <w:r w:rsidRPr="00B217E9">
        <w:rPr>
          <w:sz w:val="14"/>
        </w:rPr>
        <w:t xml:space="preserve"> may seem provocative in isolation, but does not appear to fundamentally undermine the status quo. However, these steps, </w:t>
      </w:r>
      <w:r w:rsidRPr="00891DEE">
        <w:rPr>
          <w:u w:val="single"/>
        </w:rPr>
        <w:t xml:space="preserve">encroaching on interests and territorial claims of other nations (as seen in the South China Sea on Scarborough Shoal against the Philippines or a Chinese state-owned oil firm moving drilling rigs into Vietnamese territorial waters), </w:t>
      </w:r>
      <w:r w:rsidRPr="00B217E9">
        <w:rPr>
          <w:b/>
          <w:highlight w:val="cyan"/>
          <w:u w:val="single"/>
        </w:rPr>
        <w:t>have a cumulative effect of undermining US credibility</w:t>
      </w:r>
      <w:r w:rsidRPr="00B217E9">
        <w:rPr>
          <w:sz w:val="14"/>
        </w:rPr>
        <w:t xml:space="preserve">.3 While there have been intermittent skirmishes in the South China Sea since the 1970s, persistent Chinese assertion of territorial claims has been an ongoing feature of the East Asian security landscape since 2010, reflecting a more capable Chinese military under new leadership. There is widespread fear in the region that occasional inadvertent or accidental naval clashes could escalate into wider conflict. This phenomenon is emblematic of Beijing’s growing strategic and economic weight and an emerging maritime capability, challenging US predominance in the Indo-Pacific region. It is </w:t>
      </w:r>
      <w:r w:rsidRPr="00891DEE">
        <w:rPr>
          <w:u w:val="single"/>
        </w:rPr>
        <w:t>this</w:t>
      </w:r>
      <w:r w:rsidRPr="00B217E9">
        <w:rPr>
          <w:sz w:val="14"/>
        </w:rPr>
        <w:t xml:space="preserve"> pattern of Chinese behavior, an </w:t>
      </w:r>
      <w:r w:rsidRPr="00891DEE">
        <w:rPr>
          <w:u w:val="single"/>
        </w:rPr>
        <w:t>accumulation of small acts</w:t>
      </w:r>
      <w:r w:rsidRPr="00B217E9">
        <w:rPr>
          <w:sz w:val="14"/>
        </w:rPr>
        <w:t xml:space="preserve">, which </w:t>
      </w:r>
      <w:r w:rsidRPr="00891DEE">
        <w:rPr>
          <w:u w:val="single"/>
        </w:rPr>
        <w:t xml:space="preserve">is eroding American credibility, </w:t>
      </w:r>
      <w:r w:rsidRPr="00B217E9">
        <w:rPr>
          <w:highlight w:val="cyan"/>
          <w:u w:val="single"/>
        </w:rPr>
        <w:t>and requires constant US</w:t>
      </w:r>
      <w:r w:rsidRPr="00891DEE">
        <w:rPr>
          <w:u w:val="single"/>
        </w:rPr>
        <w:t xml:space="preserve"> policy </w:t>
      </w:r>
      <w:r w:rsidRPr="00B217E9">
        <w:rPr>
          <w:highlight w:val="cyan"/>
          <w:u w:val="single"/>
        </w:rPr>
        <w:t>attention followed by demonstrable responses of</w:t>
      </w:r>
      <w:r w:rsidRPr="00891DEE">
        <w:rPr>
          <w:u w:val="single"/>
        </w:rPr>
        <w:t xml:space="preserve"> political and military </w:t>
      </w:r>
      <w:r w:rsidRPr="00B217E9">
        <w:rPr>
          <w:highlight w:val="cyan"/>
          <w:u w:val="single"/>
        </w:rPr>
        <w:t>resolve</w:t>
      </w:r>
      <w:r w:rsidRPr="00B217E9">
        <w:rPr>
          <w:sz w:val="14"/>
        </w:rPr>
        <w:t xml:space="preserve">. Moreover, there is the unprecedented context in which these developments must be placed, namely, a world where wealth and power is shifting from West to East and North to South. The reemergence of China, now the world’s second-largest economy (by some measures the largest), is perhaps most emblematic of the unfolding global transition. US-China trade grew to $562 billion in 2013 as China has become the world’s largest trading power. At the same time, this era is one of exponential technological change, with the next two decades likely to see as much if not more technological change than that of the Internet era of the past two decades. The global diffusion of power and emerging disruptive technologies will have significant impact on US extended deterrence. As a senior Japanese official told the Task Force, “emerging technologies will transform extended deterrence.” These developments require a new, twenty-first-century concept of deterrence in Asia at an historical moment when the United States still dominates the global commons (maritime, air, cyber, and space) but finds its dominance increasingly contested, when a wider spectrum of nonmilitary and nonnuclear tools factor into the deterrence equation, and when the force being deterred is an economic partner as well as strategic competitor—but not necessarily an adversary. While US nuclear capability remains at the core of extended deterrence in Asia, in the totality of what constitutes extended deterrence, the role of nonnuclear factors shaping twenty-first-century extended deterrence is increasingly important. The incremental shift of US forces dedicated to the Asia-Pacific under the Obama administration’s Asia policy is an important baseline that will be watched closely in the region in light of China’s growing maritime footprint. In addition to capable conventional forces, the spectrum of nonnuclear elements of credible deterrence range from nonmilitary instruments such as economic sanctions (e.g., as used against North Korea, Iran, and most recently Russia) and the role of economic engagement in assurance, to military instruments that include ballistic missile defense (BMD), the cyber and space domains, and new conventional technologies such as directedenergy weapons (see chart above). Against this backdrop, </w:t>
      </w:r>
      <w:r w:rsidRPr="00891DEE">
        <w:rPr>
          <w:b/>
          <w:u w:val="single"/>
        </w:rPr>
        <w:t xml:space="preserve">US </w:t>
      </w:r>
      <w:r w:rsidRPr="00B217E9">
        <w:rPr>
          <w:b/>
          <w:highlight w:val="cyan"/>
          <w:u w:val="single"/>
        </w:rPr>
        <w:t>credibility</w:t>
      </w:r>
      <w:r w:rsidRPr="00B217E9">
        <w:rPr>
          <w:sz w:val="14"/>
        </w:rPr>
        <w:t xml:space="preserve"> as a global and Pacific power </w:t>
      </w:r>
      <w:r w:rsidRPr="00B217E9">
        <w:rPr>
          <w:highlight w:val="cyan"/>
          <w:u w:val="single"/>
        </w:rPr>
        <w:t>is a sine qua non for extended deterrence</w:t>
      </w:r>
      <w:r w:rsidRPr="00B217E9">
        <w:rPr>
          <w:sz w:val="14"/>
        </w:rPr>
        <w:t xml:space="preserve">. </w:t>
      </w:r>
      <w:r w:rsidRPr="00891DEE">
        <w:rPr>
          <w:u w:val="single"/>
        </w:rPr>
        <w:t>America’s leadership; slow but steady recovery from the 2008 financial crisis; its relative economic vitality, highlighted by the new US role as a leading oil and natural gas producer; the resurgence of its manufacturing base and continued technology innovation; along with a renewed emphasis on the AsiaPacific all have reinforced American credibility in the region</w:t>
      </w:r>
      <w:r w:rsidRPr="00B217E9">
        <w:rPr>
          <w:sz w:val="14"/>
        </w:rPr>
        <w:t>. Over the coming decade, the fate of the Trans-Pacific Partnership (</w:t>
      </w:r>
      <w:r w:rsidRPr="00DA657B">
        <w:rPr>
          <w:highlight w:val="cyan"/>
          <w:u w:val="single"/>
        </w:rPr>
        <w:t>TPP</w:t>
      </w:r>
      <w:r w:rsidRPr="00DA657B">
        <w:rPr>
          <w:sz w:val="14"/>
          <w:highlight w:val="cyan"/>
        </w:rPr>
        <w:t xml:space="preserve">) </w:t>
      </w:r>
      <w:r w:rsidRPr="00DA657B">
        <w:rPr>
          <w:highlight w:val="cyan"/>
          <w:u w:val="single"/>
        </w:rPr>
        <w:t>and</w:t>
      </w:r>
      <w:r w:rsidRPr="00B217E9">
        <w:rPr>
          <w:sz w:val="14"/>
        </w:rPr>
        <w:t xml:space="preserve"> the extent </w:t>
      </w:r>
      <w:r w:rsidRPr="00891DEE">
        <w:rPr>
          <w:u w:val="single"/>
        </w:rPr>
        <w:t xml:space="preserve">US energy </w:t>
      </w:r>
      <w:r w:rsidRPr="00DA657B">
        <w:rPr>
          <w:highlight w:val="cyan"/>
          <w:u w:val="single"/>
        </w:rPr>
        <w:t>exports</w:t>
      </w:r>
      <w:r w:rsidRPr="00B217E9">
        <w:rPr>
          <w:sz w:val="14"/>
        </w:rPr>
        <w:t xml:space="preserve"> to East Asia deepen economic involvement in the region also </w:t>
      </w:r>
      <w:r w:rsidRPr="00DA657B">
        <w:rPr>
          <w:highlight w:val="cyan"/>
          <w:u w:val="single"/>
        </w:rPr>
        <w:t>will shape perceptions of the US</w:t>
      </w:r>
      <w:r w:rsidRPr="00B217E9">
        <w:rPr>
          <w:sz w:val="14"/>
        </w:rPr>
        <w:t xml:space="preserve"> role in the Asia-Pacific. In this regard, </w:t>
      </w:r>
      <w:r w:rsidRPr="00891DEE">
        <w:rPr>
          <w:u w:val="single"/>
        </w:rPr>
        <w:t xml:space="preserve">proactive US </w:t>
      </w:r>
      <w:r w:rsidRPr="00DA657B">
        <w:rPr>
          <w:highlight w:val="cyan"/>
          <w:u w:val="single"/>
        </w:rPr>
        <w:t>participation in</w:t>
      </w:r>
      <w:r w:rsidRPr="00B217E9">
        <w:rPr>
          <w:sz w:val="14"/>
        </w:rPr>
        <w:t xml:space="preserve"> the </w:t>
      </w:r>
      <w:r w:rsidRPr="00891DEE">
        <w:rPr>
          <w:u w:val="single"/>
        </w:rPr>
        <w:t xml:space="preserve">still-evolving regional institutions such as the </w:t>
      </w:r>
      <w:r w:rsidRPr="00DA657B">
        <w:rPr>
          <w:highlight w:val="cyan"/>
          <w:u w:val="single"/>
        </w:rPr>
        <w:t>ASEAN</w:t>
      </w:r>
      <w:r w:rsidRPr="00891DEE">
        <w:rPr>
          <w:u w:val="single"/>
        </w:rPr>
        <w:t xml:space="preserve"> Regional Forum, the ASEAN Defense Ministers Meeting+1, the East Asia Summit, and the Asia-Pacific Economic Cooperation forum</w:t>
      </w:r>
      <w:r w:rsidRPr="00B217E9">
        <w:rPr>
          <w:sz w:val="14"/>
        </w:rPr>
        <w:t xml:space="preserve"> are also viewed as measures of US commitment to the region. These regional fora </w:t>
      </w:r>
      <w:r w:rsidRPr="00DA657B">
        <w:rPr>
          <w:highlight w:val="cyan"/>
          <w:u w:val="single"/>
        </w:rPr>
        <w:t>can play a useful role in strengthening norms</w:t>
      </w:r>
      <w:r w:rsidRPr="00891DEE">
        <w:rPr>
          <w:u w:val="single"/>
        </w:rPr>
        <w:t xml:space="preserve"> and rules as well as shaping nations’ choices.</w:t>
      </w:r>
      <w:r w:rsidRPr="00B217E9">
        <w:rPr>
          <w:sz w:val="14"/>
        </w:rPr>
        <w:t xml:space="preserve"> </w:t>
      </w:r>
      <w:r w:rsidRPr="00DA657B">
        <w:rPr>
          <w:b/>
          <w:highlight w:val="cyan"/>
          <w:u w:val="single"/>
        </w:rPr>
        <w:t>It will make an important difference if the United States</w:t>
      </w:r>
      <w:r w:rsidRPr="00B217E9">
        <w:rPr>
          <w:sz w:val="14"/>
        </w:rPr>
        <w:t xml:space="preserve"> is a contributor to energy security in East Asia with significant natural gas and oil exports and is—and </w:t>
      </w:r>
      <w:r w:rsidRPr="00DA657B">
        <w:rPr>
          <w:b/>
          <w:highlight w:val="cyan"/>
          <w:u w:val="single"/>
        </w:rPr>
        <w:t>is perceived as</w:t>
      </w:r>
      <w:r w:rsidRPr="00B217E9">
        <w:rPr>
          <w:sz w:val="14"/>
        </w:rPr>
        <w:t xml:space="preserve">—becoming more </w:t>
      </w:r>
      <w:r w:rsidRPr="00DA657B">
        <w:rPr>
          <w:b/>
          <w:highlight w:val="cyan"/>
          <w:u w:val="single"/>
        </w:rPr>
        <w:t>tightly woven into the economic and diplomatic fabric of the region</w:t>
      </w:r>
      <w:r w:rsidRPr="003870B6">
        <w:rPr>
          <w:b/>
          <w:u w:val="single"/>
        </w:rPr>
        <w:t xml:space="preserve">. </w:t>
      </w:r>
    </w:p>
    <w:p w14:paraId="6EC5BFD7" w14:textId="77777777" w:rsidR="00944C47" w:rsidRPr="00944C47" w:rsidRDefault="00944C47" w:rsidP="00944C47"/>
    <w:p w14:paraId="327D6B4C" w14:textId="436D6361" w:rsidR="00EF0C9D" w:rsidRDefault="00EF0C9D" w:rsidP="00EF0C9D">
      <w:pPr>
        <w:pStyle w:val="Heading3"/>
      </w:pPr>
      <w:r>
        <w:t>fails - indochina war</w:t>
      </w:r>
    </w:p>
    <w:p w14:paraId="6383E3A8" w14:textId="77777777" w:rsidR="00EF0C9D" w:rsidRDefault="00EF0C9D" w:rsidP="00EF0C9D">
      <w:pPr>
        <w:pStyle w:val="Heading4"/>
      </w:pPr>
      <w:r>
        <w:t>India-China nuke war probable – deterrence fails</w:t>
      </w:r>
    </w:p>
    <w:p w14:paraId="55C19E17" w14:textId="77777777" w:rsidR="00EF0C9D" w:rsidRPr="00D96B67" w:rsidRDefault="00EF0C9D" w:rsidP="00EF0C9D">
      <w:r w:rsidRPr="00D96B67">
        <w:rPr>
          <w:b/>
        </w:rPr>
        <w:t>Chase 16</w:t>
      </w:r>
      <w:r>
        <w:t xml:space="preserve"> </w:t>
      </w:r>
      <w:r w:rsidRPr="00D96B67">
        <w:rPr>
          <w:sz w:val="16"/>
          <w:szCs w:val="16"/>
        </w:rPr>
        <w:t xml:space="preserve">(Michael S. Chase is a senior political scientist at RAND, a professor at the Pardee RAND Graduate School, and an adjunct professor in the China Studies and Strategic Studies Departments at Johns Hopkins University's School of Advanced International Studies (SAIS) in Washington, D.C. Arthur Chan also contributed to this report. "China's Evolving Approach to Integrated Strategic Deterrence," RAND Corporation, 2016. </w:t>
      </w:r>
      <w:hyperlink r:id="rId30" w:history="1">
        <w:r w:rsidRPr="00D96B67">
          <w:rPr>
            <w:rStyle w:val="Hyperlink"/>
            <w:sz w:val="16"/>
            <w:szCs w:val="16"/>
          </w:rPr>
          <w:t>www.rand.org/content/dam/rand/pubs/research_reports/RR1300/RR1366/RAND_RR1366.pdf</w:t>
        </w:r>
      </w:hyperlink>
      <w:r w:rsidRPr="00D96B67">
        <w:rPr>
          <w:sz w:val="16"/>
          <w:szCs w:val="16"/>
        </w:rPr>
        <w:t xml:space="preserve">) </w:t>
      </w:r>
      <w:r w:rsidRPr="00D96B67">
        <w:rPr>
          <w:i/>
          <w:sz w:val="16"/>
          <w:szCs w:val="16"/>
        </w:rPr>
        <w:t>jsk</w:t>
      </w:r>
    </w:p>
    <w:p w14:paraId="7FDAAE12" w14:textId="77777777" w:rsidR="00EF0C9D" w:rsidRPr="00DA46BD" w:rsidRDefault="00EF0C9D" w:rsidP="00EF0C9D">
      <w:pPr>
        <w:rPr>
          <w:sz w:val="14"/>
        </w:rPr>
      </w:pPr>
      <w:r w:rsidRPr="00DA46BD">
        <w:rPr>
          <w:sz w:val="14"/>
        </w:rPr>
        <w:t xml:space="preserve">Chinese thinking about strategic deterrence appears to be evolving as China revises its perceptions of its external security environment and improves its military capabilities. First, China’s assessment of its external security environment may motivate changes in its thinking about the requirements of integrated strategic deterrence. PLA strategists appear to regard the U.S. rebalance to Asia as part of what they often characterize as a broader pattern of U.S. attempts to “contain” China’s growing power and influence. These strategists are concerned about the possibility that improvements in U.S. capabilities—particularly in the areas of missile defense, intelligence, surveillance, and reconnaissance, and conventional prompt global-strike capabilities—could undermine the deterrent credibility of China’s strategic missile force. Additionally, </w:t>
      </w:r>
      <w:r w:rsidRPr="00FD2CB9">
        <w:rPr>
          <w:u w:val="single"/>
        </w:rPr>
        <w:t xml:space="preserve">other actors could begin to figure more prominently in China’s strategic-deterrence calculations </w:t>
      </w:r>
      <w:r w:rsidRPr="00DA46BD">
        <w:rPr>
          <w:sz w:val="14"/>
        </w:rPr>
        <w:t>in the future.</w:t>
      </w:r>
      <w:r w:rsidRPr="00FD2CB9">
        <w:rPr>
          <w:u w:val="single"/>
        </w:rPr>
        <w:t xml:space="preserve"> </w:t>
      </w:r>
      <w:r w:rsidRPr="00DA657B">
        <w:rPr>
          <w:highlight w:val="cyan"/>
          <w:u w:val="single"/>
        </w:rPr>
        <w:t>China currently sees the United States as its main</w:t>
      </w:r>
      <w:r w:rsidRPr="00FD2CB9">
        <w:rPr>
          <w:u w:val="single"/>
        </w:rPr>
        <w:t xml:space="preserve"> potential </w:t>
      </w:r>
      <w:r w:rsidRPr="00DA657B">
        <w:rPr>
          <w:highlight w:val="cyan"/>
          <w:u w:val="single"/>
        </w:rPr>
        <w:t>adversary</w:t>
      </w:r>
      <w:r w:rsidRPr="00FD2CB9">
        <w:rPr>
          <w:u w:val="single"/>
        </w:rPr>
        <w:t xml:space="preserve"> in determining </w:t>
      </w:r>
      <w:r w:rsidRPr="00DA46BD">
        <w:rPr>
          <w:sz w:val="14"/>
        </w:rPr>
        <w:t>its nuclear force structure and othe</w:t>
      </w:r>
      <w:r w:rsidRPr="00FD2CB9">
        <w:rPr>
          <w:u w:val="single"/>
        </w:rPr>
        <w:t xml:space="preserve">r strategic-deterrence requirements. It is possible, </w:t>
      </w:r>
      <w:r w:rsidRPr="00DA46BD">
        <w:rPr>
          <w:sz w:val="14"/>
        </w:rPr>
        <w:t>however,</w:t>
      </w:r>
      <w:r w:rsidRPr="00FD2CB9">
        <w:rPr>
          <w:u w:val="single"/>
        </w:rPr>
        <w:t xml:space="preserve"> that </w:t>
      </w:r>
      <w:r w:rsidRPr="00DA657B">
        <w:rPr>
          <w:highlight w:val="cyan"/>
          <w:u w:val="single"/>
        </w:rPr>
        <w:t>China could become more concerned about</w:t>
      </w:r>
      <w:r w:rsidRPr="00FD2CB9">
        <w:rPr>
          <w:u w:val="single"/>
        </w:rPr>
        <w:t xml:space="preserve"> the nuclear capabilities of </w:t>
      </w:r>
      <w:r w:rsidRPr="00DA657B">
        <w:rPr>
          <w:highlight w:val="cyan"/>
          <w:u w:val="single"/>
        </w:rPr>
        <w:t>India</w:t>
      </w:r>
      <w:r w:rsidRPr="00FD2CB9">
        <w:rPr>
          <w:u w:val="single"/>
        </w:rPr>
        <w:t xml:space="preserve">, which could result in changes such as a larger arsenal of theater nuclear missiles. </w:t>
      </w:r>
      <w:r w:rsidRPr="00DA46BD">
        <w:rPr>
          <w:sz w:val="14"/>
        </w:rPr>
        <w:t>Indeed</w:t>
      </w:r>
      <w:r w:rsidRPr="00FD2CB9">
        <w:rPr>
          <w:u w:val="single"/>
        </w:rPr>
        <w:t xml:space="preserve">, China could consider adopting a different approach to deal with India as a nuclear rival, </w:t>
      </w:r>
      <w:r w:rsidRPr="00DA46BD">
        <w:rPr>
          <w:sz w:val="14"/>
        </w:rPr>
        <w:t xml:space="preserve">one that could diverge from China’s longstanding focus on deploying a secure second-strike capability without matching the numbers of weapons in the arsenals of the nuclear superpowers. </w:t>
      </w:r>
      <w:r w:rsidRPr="00FD2CB9">
        <w:rPr>
          <w:u w:val="single"/>
        </w:rPr>
        <w:t xml:space="preserve">Whereas </w:t>
      </w:r>
      <w:r w:rsidRPr="00DA657B">
        <w:rPr>
          <w:highlight w:val="cyan"/>
          <w:u w:val="single"/>
        </w:rPr>
        <w:t>China accepts an asymmetric</w:t>
      </w:r>
      <w:r w:rsidRPr="00FD2CB9">
        <w:rPr>
          <w:u w:val="single"/>
        </w:rPr>
        <w:t xml:space="preserve"> nuclear </w:t>
      </w:r>
      <w:r w:rsidRPr="00DA657B">
        <w:rPr>
          <w:highlight w:val="cyan"/>
          <w:u w:val="single"/>
        </w:rPr>
        <w:t>relationship with the United States</w:t>
      </w:r>
      <w:r w:rsidRPr="00DA46BD">
        <w:rPr>
          <w:sz w:val="14"/>
        </w:rPr>
        <w:t xml:space="preserve"> and Implications and Conclusions 49 Russia, so long as it can maintain a secure second-strike capability, </w:t>
      </w:r>
      <w:r w:rsidRPr="00FD2CB9">
        <w:rPr>
          <w:u w:val="single"/>
        </w:rPr>
        <w:t xml:space="preserve">it could very well choose a different approach to </w:t>
      </w:r>
      <w:r w:rsidRPr="00DA46BD">
        <w:rPr>
          <w:sz w:val="14"/>
        </w:rPr>
        <w:t>dealing with</w:t>
      </w:r>
      <w:r w:rsidRPr="00FD2CB9">
        <w:rPr>
          <w:u w:val="single"/>
        </w:rPr>
        <w:t xml:space="preserve"> India. </w:t>
      </w:r>
      <w:r w:rsidRPr="00DA46BD">
        <w:rPr>
          <w:sz w:val="14"/>
        </w:rPr>
        <w:t>For example,</w:t>
      </w:r>
      <w:r w:rsidRPr="00FD2CB9">
        <w:rPr>
          <w:u w:val="single"/>
        </w:rPr>
        <w:t xml:space="preserve"> </w:t>
      </w:r>
      <w:r w:rsidRPr="00DA657B">
        <w:rPr>
          <w:highlight w:val="cyan"/>
          <w:u w:val="single"/>
        </w:rPr>
        <w:t>if India increased</w:t>
      </w:r>
      <w:r w:rsidRPr="00FD2CB9">
        <w:rPr>
          <w:u w:val="single"/>
        </w:rPr>
        <w:t xml:space="preserve"> the size of its </w:t>
      </w:r>
      <w:r w:rsidRPr="00DA657B">
        <w:rPr>
          <w:highlight w:val="cyan"/>
          <w:u w:val="single"/>
        </w:rPr>
        <w:t>nuclear forces to a level that rivaled China’s, Beijing might feel a need to build a larger arsenal</w:t>
      </w:r>
      <w:r w:rsidRPr="00FD2CB9">
        <w:rPr>
          <w:u w:val="single"/>
        </w:rPr>
        <w:t xml:space="preserve"> than India’s. </w:t>
      </w:r>
      <w:r w:rsidRPr="00DA46BD">
        <w:rPr>
          <w:sz w:val="14"/>
        </w:rPr>
        <w:t>China may do this</w:t>
      </w:r>
      <w:r w:rsidRPr="00FD2CB9">
        <w:rPr>
          <w:u w:val="single"/>
        </w:rPr>
        <w:t xml:space="preserve"> </w:t>
      </w:r>
      <w:r w:rsidRPr="00DA657B">
        <w:rPr>
          <w:u w:val="single"/>
        </w:rPr>
        <w:t xml:space="preserve">even </w:t>
      </w:r>
      <w:r w:rsidRPr="00DA657B">
        <w:rPr>
          <w:highlight w:val="cyan"/>
          <w:u w:val="single"/>
        </w:rPr>
        <w:t xml:space="preserve">if only because </w:t>
      </w:r>
      <w:r w:rsidRPr="00DA657B">
        <w:rPr>
          <w:u w:val="single"/>
        </w:rPr>
        <w:t>it judged that</w:t>
      </w:r>
      <w:r w:rsidRPr="00DA46BD">
        <w:rPr>
          <w:sz w:val="14"/>
        </w:rPr>
        <w:t>, for reasons of status</w:t>
      </w:r>
      <w:r w:rsidRPr="00FD2CB9">
        <w:rPr>
          <w:u w:val="single"/>
        </w:rPr>
        <w:t xml:space="preserve">, </w:t>
      </w:r>
      <w:r w:rsidRPr="00DA657B">
        <w:rPr>
          <w:highlight w:val="cyan"/>
          <w:u w:val="single"/>
        </w:rPr>
        <w:t>it must avoid the perception</w:t>
      </w:r>
      <w:r w:rsidRPr="00FD2CB9">
        <w:rPr>
          <w:u w:val="single"/>
        </w:rPr>
        <w:t>—whether domestically or internationally—</w:t>
      </w:r>
      <w:r w:rsidRPr="00DA657B">
        <w:rPr>
          <w:highlight w:val="cyan"/>
          <w:u w:val="single"/>
        </w:rPr>
        <w:t>that the two countries are</w:t>
      </w:r>
      <w:r w:rsidRPr="00FD2CB9">
        <w:rPr>
          <w:u w:val="single"/>
        </w:rPr>
        <w:t xml:space="preserve"> on an </w:t>
      </w:r>
      <w:r w:rsidRPr="00DA657B">
        <w:rPr>
          <w:highlight w:val="cyan"/>
          <w:u w:val="single"/>
        </w:rPr>
        <w:t>equal</w:t>
      </w:r>
      <w:r w:rsidRPr="00FD2CB9">
        <w:rPr>
          <w:u w:val="single"/>
        </w:rPr>
        <w:t xml:space="preserve"> footing </w:t>
      </w:r>
      <w:r w:rsidRPr="00DA46BD">
        <w:rPr>
          <w:sz w:val="14"/>
        </w:rPr>
        <w:t xml:space="preserve">as far as military power is concerned. </w:t>
      </w:r>
      <w:r w:rsidRPr="00DA657B">
        <w:rPr>
          <w:highlight w:val="cyan"/>
          <w:u w:val="single"/>
        </w:rPr>
        <w:t>This</w:t>
      </w:r>
      <w:r w:rsidRPr="00FD2CB9">
        <w:rPr>
          <w:u w:val="single"/>
        </w:rPr>
        <w:t xml:space="preserve"> concern about avoiding the appearance of failing to stay ahead of India’s military technology developments </w:t>
      </w:r>
      <w:r w:rsidRPr="00DA657B">
        <w:rPr>
          <w:highlight w:val="cyan"/>
          <w:u w:val="single"/>
        </w:rPr>
        <w:t>could also influence</w:t>
      </w:r>
      <w:r w:rsidRPr="00FD2CB9">
        <w:rPr>
          <w:u w:val="single"/>
        </w:rPr>
        <w:t xml:space="preserve"> China’s thinking about its requirements for the deployment of strategic </w:t>
      </w:r>
      <w:r w:rsidRPr="00DA657B">
        <w:rPr>
          <w:highlight w:val="cyan"/>
          <w:u w:val="single"/>
        </w:rPr>
        <w:t>missile-defense capabilities</w:t>
      </w:r>
      <w:r w:rsidRPr="00DA46BD">
        <w:rPr>
          <w:sz w:val="14"/>
        </w:rPr>
        <w:t>.1</w:t>
      </w:r>
    </w:p>
    <w:p w14:paraId="0354E0F4" w14:textId="05C0C22A" w:rsidR="00EF0C9D" w:rsidRDefault="001D3B2D" w:rsidP="001D3B2D">
      <w:pPr>
        <w:pStyle w:val="Heading3"/>
        <w:rPr>
          <w:lang w:eastAsia="zh-CN"/>
        </w:rPr>
      </w:pPr>
      <w:r>
        <w:rPr>
          <w:lang w:eastAsia="zh-CN"/>
        </w:rPr>
        <w:t>rok – japan relations key</w:t>
      </w:r>
    </w:p>
    <w:p w14:paraId="69D3E6B2" w14:textId="77777777" w:rsidR="001D3B2D" w:rsidRDefault="001D3B2D" w:rsidP="001D3B2D">
      <w:pPr>
        <w:pStyle w:val="Heading4"/>
      </w:pPr>
      <w:r>
        <w:t>ROK – JP relations key to regional stability and credible deterrence</w:t>
      </w:r>
    </w:p>
    <w:p w14:paraId="014623A5" w14:textId="77777777" w:rsidR="001D3B2D" w:rsidRPr="004C6681" w:rsidRDefault="001D3B2D" w:rsidP="001D3B2D">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31"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7AD21068" w14:textId="77777777" w:rsidR="001D3B2D" w:rsidRDefault="001D3B2D" w:rsidP="001D3B2D">
      <w:pPr>
        <w:rPr>
          <w:u w:val="single"/>
        </w:rPr>
      </w:pPr>
      <w:r w:rsidRPr="006A28F4">
        <w:rPr>
          <w:sz w:val="16"/>
        </w:rPr>
        <w:t xml:space="preserve">Finally, there is the question of the possibilities and limits of US-ROK-Japan trilateral defense coordination. </w:t>
      </w:r>
      <w:r w:rsidRPr="00DA657B">
        <w:rPr>
          <w:highlight w:val="cyan"/>
          <w:u w:val="single"/>
        </w:rPr>
        <w:t>Despite the problematic state of ROK-Japan relations</w:t>
      </w:r>
      <w:r w:rsidRPr="006A28F4">
        <w:rPr>
          <w:u w:val="single"/>
        </w:rPr>
        <w:t xml:space="preserve">, aggravated by issues related to Japanese reinterpretation of history and the Dokdo/Takeshima territorial dispute, </w:t>
      </w:r>
      <w:r w:rsidRPr="00DA657B">
        <w:rPr>
          <w:highlight w:val="cyan"/>
          <w:u w:val="single"/>
        </w:rPr>
        <w:t>strategic trilateral cooperation will be increasingly important</w:t>
      </w:r>
      <w:r w:rsidRPr="006A28F4">
        <w:rPr>
          <w:u w:val="single"/>
        </w:rPr>
        <w:t xml:space="preserve"> to maximizing the effectiveness of extended deterrence.</w:t>
      </w:r>
      <w:r w:rsidRPr="006A28F4">
        <w:rPr>
          <w:sz w:val="16"/>
        </w:rPr>
        <w:t xml:space="preserve"> This will be especially important for missile defense architecture, ISR, and cyber defense and cybersecurity. In any case, increased ROK investment in ISR capabilities is critical to enhancing the US-ROK alliance. Over time, however, </w:t>
      </w:r>
      <w:r w:rsidRPr="00DA657B">
        <w:rPr>
          <w:highlight w:val="cyan"/>
          <w:u w:val="single"/>
        </w:rPr>
        <w:t>the absence of</w:t>
      </w:r>
      <w:r w:rsidRPr="006A28F4">
        <w:rPr>
          <w:u w:val="single"/>
        </w:rPr>
        <w:t xml:space="preserve"> such trilateral </w:t>
      </w:r>
      <w:r w:rsidRPr="00DA657B">
        <w:rPr>
          <w:highlight w:val="cyan"/>
          <w:u w:val="single"/>
        </w:rPr>
        <w:t>cooperation will</w:t>
      </w:r>
      <w:r w:rsidRPr="006A28F4">
        <w:rPr>
          <w:u w:val="single"/>
        </w:rPr>
        <w:t xml:space="preserve"> </w:t>
      </w:r>
      <w:r w:rsidRPr="00DA657B">
        <w:rPr>
          <w:highlight w:val="cyan"/>
          <w:u w:val="single"/>
        </w:rPr>
        <w:t>have</w:t>
      </w:r>
      <w:r w:rsidRPr="006A28F4">
        <w:rPr>
          <w:u w:val="single"/>
        </w:rPr>
        <w:t xml:space="preserve"> increased </w:t>
      </w:r>
      <w:r w:rsidRPr="00DA657B">
        <w:rPr>
          <w:highlight w:val="cyan"/>
          <w:u w:val="single"/>
        </w:rPr>
        <w:t>costs for the effectiveness of deterrence</w:t>
      </w:r>
      <w:r w:rsidRPr="006A28F4">
        <w:rPr>
          <w:u w:val="single"/>
        </w:rPr>
        <w:t xml:space="preserve"> and crisis response</w:t>
      </w:r>
      <w:r w:rsidRPr="006A28F4">
        <w:rPr>
          <w:sz w:val="16"/>
        </w:rPr>
        <w:t xml:space="preserve">.33 There is, at the working level, modest ROK-Japan military interchange, but </w:t>
      </w:r>
      <w:r w:rsidRPr="00DA657B">
        <w:rPr>
          <w:highlight w:val="cyan"/>
          <w:u w:val="single"/>
        </w:rPr>
        <w:t>both sides must transcend political obstacles</w:t>
      </w:r>
      <w:r w:rsidRPr="006A28F4">
        <w:rPr>
          <w:u w:val="single"/>
        </w:rPr>
        <w:t xml:space="preserve"> before more robust ROK-Japan military-to-military cooperation such as information-sharing and a critical Acquisition and CrossServicing Agreement is realized. </w:t>
      </w:r>
    </w:p>
    <w:p w14:paraId="5F0A2F46" w14:textId="119788CD" w:rsidR="00600BCD" w:rsidRDefault="003E434A" w:rsidP="005E7507">
      <w:pPr>
        <w:pStyle w:val="Heading2"/>
      </w:pPr>
      <w:r>
        <w:t>c</w:t>
      </w:r>
      <w:r w:rsidR="00600BCD">
        <w:t>hina</w:t>
      </w:r>
    </w:p>
    <w:p w14:paraId="6C366B0B" w14:textId="43D643C0" w:rsidR="005C6A30" w:rsidRDefault="005C6A30" w:rsidP="005C6A30">
      <w:pPr>
        <w:pStyle w:val="Heading3"/>
      </w:pPr>
      <w:r>
        <w:t>threats not real</w:t>
      </w:r>
    </w:p>
    <w:p w14:paraId="1F372E0E" w14:textId="0B022447" w:rsidR="005C6A30" w:rsidRPr="001D0374" w:rsidRDefault="005C6A30" w:rsidP="005C6A30">
      <w:pPr>
        <w:pStyle w:val="Heading4"/>
      </w:pPr>
      <w:r>
        <w:t>Chinese threats not credible—technology—and US forces deter</w:t>
      </w:r>
    </w:p>
    <w:p w14:paraId="22EE9200" w14:textId="77777777" w:rsidR="005C6A30" w:rsidRPr="001D0374" w:rsidRDefault="005C6A30" w:rsidP="005C6A30">
      <w:r w:rsidRPr="001D0374">
        <w:rPr>
          <w:b/>
        </w:rPr>
        <w:t>Gertz 13</w:t>
      </w:r>
      <w:r w:rsidRPr="001D0374">
        <w:t xml:space="preserve"> </w:t>
      </w:r>
      <w:r w:rsidRPr="001D0374">
        <w:rPr>
          <w:sz w:val="16"/>
          <w:szCs w:val="16"/>
        </w:rPr>
        <w:t xml:space="preserve">(Bill Gertz is senior editor of the Washington Free Beacon. Prior to joining the Beacon he was a national security reporter, editor, and columnist for 27 years at the Washington Times. Bill is the author of six books, four of which were national bestsellers. China Nuclear Missile Submarine Threat is Not Credible, November 16, 2013. freebeacon.com/national-security/admiral-china-nuclear-missile-submarine-threat-is-not-credible/) </w:t>
      </w:r>
      <w:r w:rsidRPr="001D0374">
        <w:rPr>
          <w:i/>
          <w:sz w:val="16"/>
          <w:szCs w:val="16"/>
        </w:rPr>
        <w:t>jsk</w:t>
      </w:r>
    </w:p>
    <w:p w14:paraId="3563C558" w14:textId="77777777" w:rsidR="005C6A30" w:rsidRPr="001D0374" w:rsidRDefault="005C6A30" w:rsidP="005C6A30">
      <w:pPr>
        <w:rPr>
          <w:u w:val="single"/>
        </w:rPr>
      </w:pPr>
      <w:r w:rsidRPr="001D0374">
        <w:rPr>
          <w:sz w:val="16"/>
        </w:rPr>
        <w:t xml:space="preserve">SIMI VALLEY, Calif. — </w:t>
      </w:r>
      <w:r w:rsidRPr="00DA657B">
        <w:rPr>
          <w:highlight w:val="cyan"/>
          <w:u w:val="single"/>
        </w:rPr>
        <w:t>China’s</w:t>
      </w:r>
      <w:r w:rsidRPr="00DB40F1">
        <w:rPr>
          <w:u w:val="single"/>
        </w:rPr>
        <w:t xml:space="preserve"> recent </w:t>
      </w:r>
      <w:r w:rsidRPr="00DA657B">
        <w:rPr>
          <w:highlight w:val="cyan"/>
          <w:u w:val="single"/>
        </w:rPr>
        <w:t>threat</w:t>
      </w:r>
      <w:r w:rsidRPr="00DB40F1">
        <w:rPr>
          <w:u w:val="single"/>
        </w:rPr>
        <w:t xml:space="preserve"> to use submarine-launched nuclear missiles to attack U.S. cities </w:t>
      </w:r>
      <w:r w:rsidRPr="00DA657B">
        <w:rPr>
          <w:highlight w:val="cyan"/>
          <w:u w:val="single"/>
        </w:rPr>
        <w:t>lacks credibility</w:t>
      </w:r>
      <w:r w:rsidRPr="001D0374">
        <w:rPr>
          <w:sz w:val="16"/>
        </w:rPr>
        <w:t>, the Navy’s top admiral said on Saturday. “</w:t>
      </w:r>
      <w:r w:rsidRPr="001D0374">
        <w:rPr>
          <w:u w:val="single"/>
        </w:rPr>
        <w:t>For a submarine-launched ballistic missile to be effective it has to be accurate, and you have to be stealthy, and survivable</w:t>
      </w:r>
      <w:r w:rsidRPr="001D0374">
        <w:rPr>
          <w:sz w:val="16"/>
        </w:rPr>
        <w:t xml:space="preserve"> and I’ll leave it at that,” Adm. Jonathan Greenert, chief of naval operations, said when asked about publication in China’s state-run press last month of plans for killing between 5 million and 12 million Americans in a nuclear strikes. Greenert said </w:t>
      </w:r>
      <w:r w:rsidRPr="00DA657B">
        <w:rPr>
          <w:highlight w:val="cyan"/>
          <w:u w:val="single"/>
        </w:rPr>
        <w:t>U.S.</w:t>
      </w:r>
      <w:r w:rsidRPr="001D0374">
        <w:rPr>
          <w:u w:val="single"/>
        </w:rPr>
        <w:t xml:space="preserve"> nuclear-armed missile </w:t>
      </w:r>
      <w:r w:rsidRPr="00DA657B">
        <w:rPr>
          <w:highlight w:val="cyan"/>
          <w:u w:val="single"/>
        </w:rPr>
        <w:t>submarines remain a powerful deterrent despite</w:t>
      </w:r>
      <w:r w:rsidRPr="001D0374">
        <w:rPr>
          <w:u w:val="single"/>
        </w:rPr>
        <w:t xml:space="preserve"> an </w:t>
      </w:r>
      <w:r w:rsidRPr="00DA657B">
        <w:rPr>
          <w:highlight w:val="cyan"/>
          <w:u w:val="single"/>
        </w:rPr>
        <w:t>aging</w:t>
      </w:r>
      <w:r w:rsidRPr="001D0374">
        <w:rPr>
          <w:u w:val="single"/>
        </w:rPr>
        <w:t xml:space="preserve"> U.S. nuclear arsenal </w:t>
      </w:r>
      <w:r w:rsidRPr="00DA657B">
        <w:rPr>
          <w:highlight w:val="cyan"/>
          <w:u w:val="single"/>
        </w:rPr>
        <w:t>and</w:t>
      </w:r>
      <w:r w:rsidRPr="001D0374">
        <w:rPr>
          <w:sz w:val="16"/>
        </w:rPr>
        <w:t xml:space="preserve"> the urgent need to upgrade those forces in the face of sharp defense </w:t>
      </w:r>
      <w:r w:rsidRPr="00DA657B">
        <w:rPr>
          <w:highlight w:val="cyan"/>
          <w:u w:val="single"/>
        </w:rPr>
        <w:t>spending cuts</w:t>
      </w:r>
      <w:r w:rsidRPr="001D0374">
        <w:rPr>
          <w:sz w:val="16"/>
        </w:rPr>
        <w:t xml:space="preserve">. “Our systems are tested frequently, and they meet all the specifications that we’ve established years and years ago,” Greenert said. The four-star admiral said building a new class of U.S. ballistic missile submarines to replace older Ohio-class strategic submarines remains a priority. “As we look ahead, our sea-based strategic deterrent, the new SSBN-X the Ohio-replacement, the D-5 missile, its upgrade and the command and control are a very high, high priority in our budget in any scenario,” Greenert said. Greenert made the comments during the first annual Reagan National Defense Forum at the presidential library at a panel discussing the U.S. rebalance of forces to the Pacific. China’s Global Times newspaper, </w:t>
      </w:r>
      <w:r w:rsidRPr="00DA657B">
        <w:rPr>
          <w:highlight w:val="cyan"/>
          <w:u w:val="single"/>
        </w:rPr>
        <w:t>an official Communist Party</w:t>
      </w:r>
      <w:r w:rsidRPr="001D0374">
        <w:rPr>
          <w:u w:val="single"/>
        </w:rPr>
        <w:t xml:space="preserve"> organ</w:t>
      </w:r>
      <w:r w:rsidRPr="001D0374">
        <w:rPr>
          <w:sz w:val="16"/>
        </w:rPr>
        <w:t xml:space="preserve">, on Oct. 28 published a </w:t>
      </w:r>
      <w:r w:rsidRPr="001D0374">
        <w:rPr>
          <w:u w:val="single"/>
        </w:rPr>
        <w:t>detailed report on China’s submarine-launched nuclear missile capabilities</w:t>
      </w:r>
      <w:r w:rsidRPr="001D0374">
        <w:rPr>
          <w:sz w:val="16"/>
        </w:rPr>
        <w:t xml:space="preserve">. The article included maps and photographs, including damage circles caused by nuclear missile strikes on downtown Los Angeles and a nuclear debris plume spreading from the Pacific Northwest to Chicago. </w:t>
      </w:r>
      <w:r w:rsidRPr="001D0374">
        <w:rPr>
          <w:u w:val="single"/>
        </w:rPr>
        <w:t xml:space="preserve">The </w:t>
      </w:r>
      <w:r w:rsidRPr="00DA657B">
        <w:rPr>
          <w:highlight w:val="cyan"/>
          <w:u w:val="single"/>
        </w:rPr>
        <w:t>report said China’s</w:t>
      </w:r>
      <w:r w:rsidRPr="001D0374">
        <w:rPr>
          <w:u w:val="single"/>
        </w:rPr>
        <w:t xml:space="preserve"> plans for </w:t>
      </w:r>
      <w:r w:rsidRPr="00DA657B">
        <w:rPr>
          <w:highlight w:val="cyan"/>
          <w:u w:val="single"/>
        </w:rPr>
        <w:t>attacks</w:t>
      </w:r>
      <w:r w:rsidRPr="001D0374">
        <w:rPr>
          <w:u w:val="single"/>
        </w:rPr>
        <w:t xml:space="preserve"> on U.S. cities </w:t>
      </w:r>
      <w:r w:rsidRPr="00DA657B">
        <w:rPr>
          <w:highlight w:val="cyan"/>
          <w:u w:val="single"/>
        </w:rPr>
        <w:t>could kill</w:t>
      </w:r>
      <w:r w:rsidRPr="001D0374">
        <w:rPr>
          <w:u w:val="single"/>
        </w:rPr>
        <w:t xml:space="preserve"> between 5 million and </w:t>
      </w:r>
      <w:r w:rsidRPr="00DA657B">
        <w:rPr>
          <w:highlight w:val="cyan"/>
          <w:u w:val="single"/>
        </w:rPr>
        <w:t>12 million Americans</w:t>
      </w:r>
      <w:r w:rsidRPr="001D0374">
        <w:rPr>
          <w:u w:val="single"/>
        </w:rPr>
        <w:t xml:space="preserve">. </w:t>
      </w:r>
      <w:r w:rsidRPr="001D0374">
        <w:rPr>
          <w:sz w:val="16"/>
        </w:rPr>
        <w:t xml:space="preserve">“In general, after a nuclear missile strikes a city, the radioactive dust produced by 20 warheads will be spread by the wind, forming a contaminated area for thousands of kilometers,” the Global Times report said. “The survival probability for people outdoors in a 12,000 to 14,000 kilometer radius is basically zero. Based on the actual level of China’s one million tons TNT equivalent small nuclear warhead technology, the 12 JL-2 nuclear missiles carried by one Type 094 nuclear submarine could cause the destruction of five million to 12 million people, forming a very clear deterrent effect.” The report said main targets would be west coast cities, including Seattle, Los Angeles, San Francisco, and San Diego. Greenert’s comments on the threat were the first by a senior Obama administration official. Earlier, State Department and Pentagon spokesmen declined to comment on the unprecedented threat to conduct nuclear attacks against American civilians. Under current strategic defense guidelines, </w:t>
      </w:r>
      <w:r w:rsidRPr="00DA657B">
        <w:rPr>
          <w:highlight w:val="cyan"/>
          <w:u w:val="single"/>
        </w:rPr>
        <w:t>U.S. forces</w:t>
      </w:r>
      <w:r w:rsidRPr="001D0374">
        <w:rPr>
          <w:u w:val="single"/>
        </w:rPr>
        <w:t xml:space="preserve"> structure in the Asia Pacific </w:t>
      </w:r>
      <w:r w:rsidRPr="00DA657B">
        <w:rPr>
          <w:highlight w:val="cyan"/>
          <w:u w:val="single"/>
        </w:rPr>
        <w:t>are being shifted to Asia</w:t>
      </w:r>
      <w:r w:rsidRPr="001D0374">
        <w:rPr>
          <w:sz w:val="16"/>
        </w:rPr>
        <w:t xml:space="preserve">, Greenert said. The current 50 ships now based in the region will be increased to 60 by the end of the decade and </w:t>
      </w:r>
      <w:r w:rsidRPr="001D0374">
        <w:rPr>
          <w:u w:val="single"/>
        </w:rPr>
        <w:t xml:space="preserve">the </w:t>
      </w:r>
      <w:r w:rsidRPr="00DA657B">
        <w:rPr>
          <w:highlight w:val="cyan"/>
          <w:u w:val="single"/>
        </w:rPr>
        <w:t>Navy also is building</w:t>
      </w:r>
      <w:r w:rsidRPr="001D0374">
        <w:rPr>
          <w:u w:val="single"/>
        </w:rPr>
        <w:t xml:space="preserve"> up </w:t>
      </w:r>
      <w:r w:rsidRPr="00DA657B">
        <w:rPr>
          <w:highlight w:val="cyan"/>
          <w:u w:val="single"/>
        </w:rPr>
        <w:t xml:space="preserve">anti-submarine </w:t>
      </w:r>
      <w:r w:rsidRPr="00DA657B">
        <w:rPr>
          <w:u w:val="single"/>
        </w:rPr>
        <w:t>warfare</w:t>
      </w:r>
      <w:r w:rsidRPr="001D0374">
        <w:rPr>
          <w:u w:val="single"/>
        </w:rPr>
        <w:t xml:space="preserve"> capabilities, </w:t>
      </w:r>
      <w:r w:rsidRPr="00DA657B">
        <w:rPr>
          <w:highlight w:val="cyan"/>
          <w:u w:val="single"/>
        </w:rPr>
        <w:t>electronic</w:t>
      </w:r>
      <w:r w:rsidRPr="001D0374">
        <w:rPr>
          <w:u w:val="single"/>
        </w:rPr>
        <w:t xml:space="preserve"> attack, </w:t>
      </w:r>
      <w:r w:rsidRPr="00DA657B">
        <w:rPr>
          <w:highlight w:val="cyan"/>
          <w:u w:val="single"/>
        </w:rPr>
        <w:t>and cyber</w:t>
      </w:r>
      <w:r w:rsidRPr="001D0374">
        <w:rPr>
          <w:u w:val="single"/>
        </w:rPr>
        <w:t xml:space="preserve"> warfare </w:t>
      </w:r>
      <w:r w:rsidRPr="00DA657B">
        <w:rPr>
          <w:highlight w:val="cyan"/>
          <w:u w:val="single"/>
        </w:rPr>
        <w:t>capabilities</w:t>
      </w:r>
      <w:r w:rsidRPr="001D0374">
        <w:rPr>
          <w:u w:val="single"/>
        </w:rPr>
        <w:t>,</w:t>
      </w:r>
      <w:r w:rsidRPr="001D0374">
        <w:rPr>
          <w:sz w:val="16"/>
        </w:rPr>
        <w:t xml:space="preserve"> Greenert said</w:t>
      </w:r>
      <w:r w:rsidRPr="001D0374">
        <w:rPr>
          <w:u w:val="single"/>
        </w:rPr>
        <w:t>. Navy forces also are being moved throughout the region</w:t>
      </w:r>
      <w:r w:rsidRPr="001D0374">
        <w:rPr>
          <w:sz w:val="16"/>
        </w:rPr>
        <w:t xml:space="preserve"> in what Greenert called “homeporting” </w:t>
      </w:r>
      <w:r w:rsidRPr="001D0374">
        <w:rPr>
          <w:u w:val="single"/>
        </w:rPr>
        <w:t xml:space="preserve">so that </w:t>
      </w:r>
      <w:r w:rsidRPr="00DA657B">
        <w:rPr>
          <w:highlight w:val="cyan"/>
          <w:u w:val="single"/>
        </w:rPr>
        <w:t>60 percent of the Navy’s forces will be in the Pacific</w:t>
      </w:r>
      <w:r w:rsidRPr="001D0374">
        <w:rPr>
          <w:sz w:val="16"/>
        </w:rPr>
        <w:t xml:space="preserve">, and 40 percent in the Middle East and elsewhere. </w:t>
      </w:r>
      <w:r w:rsidRPr="001D0374">
        <w:rPr>
          <w:u w:val="single"/>
        </w:rPr>
        <w:t>Alliances also are being bolstered</w:t>
      </w:r>
      <w:r w:rsidRPr="001D0374">
        <w:rPr>
          <w:sz w:val="16"/>
        </w:rPr>
        <w:t xml:space="preserve"> with closer ties to Japan, South Korea, and Australia as well as among the nations of Southeast Asia. Marine Corps Commandant Gen. James Amos, also spoke at the conference and said the Marine Corps is firmly committed to its forces in the Pacific. “We actually never left the Pacific,” Amos said. “We’re familiar with it. We’ve got skin in this game. … </w:t>
      </w:r>
      <w:r w:rsidRPr="001D0374">
        <w:rPr>
          <w:u w:val="single"/>
        </w:rPr>
        <w:t>We’re all in in the Pacific</w:t>
      </w:r>
      <w:r w:rsidRPr="001D0374">
        <w:rPr>
          <w:sz w:val="16"/>
        </w:rPr>
        <w:t xml:space="preserve">.” The force of 13,500 Marines deployed in the Asia Pacific “west of the international dateline” has been increased to about 21,000 and will reach 22,500 by the end of the decade, Amos said. Still, Amos said the Marines have been limited by defense cuts caused by sequestration but are doing the best they can with the resources available. Duncan Hunter, former chairman of the House Armed Services Committee, said the U.S. rebalance to the Pacific is “anemic” and he urged much greater resources for military forces, including missile defenses, are needed. Shifting an additional 10 ships to the region will not be enough considering China’s large-scale military buildup, Hunter said, urging the government to engage in a large-scale buildup of forces there. “Clearly, unless this nation changes it course, both programmatically what we’re doing with the weapons systems that we have and the resources that we’re putting behind them, China will be the dominant force in the western Pacific in 2025,” Hunter said. Hunter said a major threat remains from China’s new DF-21D anti-ship ballistic missile that can target U.S. aircraft carriers 800 miles from China’s coast with a precision guided high-speed warhead traveling at five kilometers per second. Greenert said the Navy has been dealing with cruise missile threats to carriers since the Cold War, when the Soviet Union deployed submarines with cruise missiles capable sinking carriers. “We’re working on it,” he said of the counter-DF-21D efforts. The Navy has dealt with similar challenges in the past and while the DF-21D is not the same, Greenert said he is confident the missile can be countered. Robert Work, a Navy undersecretary from 2009 to 2013 who helped develop the military’s Navy-Air Force Air Sea Battle Concept, said the Navy also has to develop a new “counter-torpedo torpedo” to deal with advances in torpedo warfare. China announced last week that it tested a new high-speed maneuvering torpedo designed to defeat U.S. electronic and acoustic decoys. Work said that to signal to China, U.S. forces need to “demonstrate” military capabilities in Asia, not simply deploy them in the region. “Right now we’re focused on regional forward presence, but I believe we need to demonstrate our capabilities to maintain access, to maintain freedom of action,” Work said. “And by demonstrating those capabilities and experiments and periodic exercises that is a true deterrent factor.” The Chinese will understand U.S. deterrence as “based upon the assumption of demonstrated capabilities,” he said. Amos said a recent joint military exercise with Japanese forces off the California coast represents a new level of cooperation with Tokyo’s military. However, defense officials said the </w:t>
      </w:r>
      <w:r w:rsidRPr="00DA657B">
        <w:rPr>
          <w:highlight w:val="cyan"/>
          <w:u w:val="single"/>
        </w:rPr>
        <w:t>exercises were moved</w:t>
      </w:r>
      <w:r w:rsidRPr="001D0374">
        <w:rPr>
          <w:u w:val="single"/>
        </w:rPr>
        <w:t xml:space="preserve"> from Asia to the U.S. west coast </w:t>
      </w:r>
      <w:r w:rsidRPr="00DA657B">
        <w:rPr>
          <w:highlight w:val="cyan"/>
          <w:u w:val="single"/>
        </w:rPr>
        <w:t>to avoid upsetting China</w:t>
      </w:r>
      <w:r w:rsidRPr="001D0374">
        <w:rPr>
          <w:u w:val="single"/>
        </w:rPr>
        <w:t>.</w:t>
      </w:r>
    </w:p>
    <w:p w14:paraId="09917D32" w14:textId="704C9CD2" w:rsidR="003E434A" w:rsidRDefault="003E434A" w:rsidP="003E434A">
      <w:pPr>
        <w:pStyle w:val="Heading3"/>
      </w:pPr>
      <w:r>
        <w:t>yes war / threats real</w:t>
      </w:r>
    </w:p>
    <w:p w14:paraId="537B98BD" w14:textId="77777777" w:rsidR="003E434A" w:rsidRDefault="003E434A" w:rsidP="003E434A">
      <w:pPr>
        <w:pStyle w:val="Heading4"/>
      </w:pPr>
      <w:r>
        <w:t>Chinese defense policy uniquely threatens conflict</w:t>
      </w:r>
    </w:p>
    <w:p w14:paraId="479F7163" w14:textId="77777777" w:rsidR="003E434A" w:rsidRPr="008352BB" w:rsidRDefault="003E434A" w:rsidP="003E434A">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32"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3254D4F0" w14:textId="6A79E03E" w:rsidR="003E434A" w:rsidRDefault="003E434A" w:rsidP="003E434A">
      <w:r w:rsidRPr="0003425B">
        <w:rPr>
          <w:highlight w:val="cyan"/>
          <w:u w:val="single"/>
        </w:rPr>
        <w:t>Another factor</w:t>
      </w:r>
      <w:r w:rsidRPr="008866D3">
        <w:rPr>
          <w:u w:val="single"/>
        </w:rPr>
        <w:t xml:space="preserve"> to take into account </w:t>
      </w:r>
      <w:r w:rsidRPr="0003425B">
        <w:rPr>
          <w:highlight w:val="cyan"/>
          <w:u w:val="single"/>
        </w:rPr>
        <w:t>in China’s defense policy is</w:t>
      </w:r>
      <w:r w:rsidRPr="008866D3">
        <w:rPr>
          <w:u w:val="single"/>
        </w:rPr>
        <w:t xml:space="preserve"> a troubling </w:t>
      </w:r>
      <w:r w:rsidRPr="0003425B">
        <w:rPr>
          <w:highlight w:val="cyan"/>
          <w:u w:val="single"/>
        </w:rPr>
        <w:t>confusion</w:t>
      </w:r>
      <w:r w:rsidRPr="008866D3">
        <w:rPr>
          <w:u w:val="single"/>
        </w:rPr>
        <w:t xml:space="preserve"> </w:t>
      </w:r>
      <w:r w:rsidRPr="0003425B">
        <w:rPr>
          <w:highlight w:val="cyan"/>
          <w:u w:val="single"/>
        </w:rPr>
        <w:t>between offensive and defensive actions</w:t>
      </w:r>
      <w:r w:rsidRPr="008866D3">
        <w:rPr>
          <w:u w:val="single"/>
        </w:rPr>
        <w:t>.</w:t>
      </w:r>
      <w:r w:rsidRPr="003E434A">
        <w:rPr>
          <w:sz w:val="16"/>
        </w:rPr>
        <w:t xml:space="preserve"> As stated in a 2010 Pentagon report on China, </w:t>
      </w:r>
      <w:r w:rsidRPr="008866D3">
        <w:rPr>
          <w:u w:val="single"/>
        </w:rPr>
        <w:t xml:space="preserve">offense is sometimes simply synonymous with defense: </w:t>
      </w:r>
      <w:r w:rsidRPr="0003425B">
        <w:rPr>
          <w:highlight w:val="cyan"/>
          <w:u w:val="single"/>
        </w:rPr>
        <w:t>The history of</w:t>
      </w:r>
      <w:r w:rsidRPr="008866D3">
        <w:rPr>
          <w:u w:val="single"/>
        </w:rPr>
        <w:t xml:space="preserve"> modern </w:t>
      </w:r>
      <w:r w:rsidRPr="0003425B">
        <w:rPr>
          <w:highlight w:val="cyan"/>
          <w:u w:val="single"/>
        </w:rPr>
        <w:t>Chinese warfare provides</w:t>
      </w:r>
      <w:r w:rsidRPr="008866D3">
        <w:rPr>
          <w:u w:val="single"/>
        </w:rPr>
        <w:t xml:space="preserve"> numerous case </w:t>
      </w:r>
      <w:r w:rsidRPr="0003425B">
        <w:rPr>
          <w:highlight w:val="cyan"/>
          <w:u w:val="single"/>
        </w:rPr>
        <w:t>studies in which China’s leaders</w:t>
      </w:r>
      <w:r w:rsidRPr="008866D3">
        <w:rPr>
          <w:u w:val="single"/>
        </w:rPr>
        <w:t xml:space="preserve"> have </w:t>
      </w:r>
      <w:r w:rsidRPr="0003425B">
        <w:rPr>
          <w:highlight w:val="cyan"/>
          <w:u w:val="single"/>
        </w:rPr>
        <w:t>claim</w:t>
      </w:r>
      <w:r w:rsidRPr="008866D3">
        <w:rPr>
          <w:u w:val="single"/>
        </w:rPr>
        <w:t xml:space="preserve">ed military </w:t>
      </w:r>
      <w:r w:rsidRPr="0003425B">
        <w:rPr>
          <w:highlight w:val="cyan"/>
          <w:u w:val="single"/>
        </w:rPr>
        <w:t>pre-emption as a</w:t>
      </w:r>
      <w:r w:rsidRPr="008866D3">
        <w:rPr>
          <w:u w:val="single"/>
        </w:rPr>
        <w:t xml:space="preserve"> strategically </w:t>
      </w:r>
      <w:r w:rsidRPr="0003425B">
        <w:rPr>
          <w:highlight w:val="cyan"/>
          <w:u w:val="single"/>
        </w:rPr>
        <w:t>defensive act</w:t>
      </w:r>
      <w:r w:rsidRPr="008866D3">
        <w:rPr>
          <w:u w:val="single"/>
        </w:rPr>
        <w:t xml:space="preserve">. </w:t>
      </w:r>
      <w:r w:rsidRPr="003E434A">
        <w:rPr>
          <w:sz w:val="16"/>
        </w:rPr>
        <w:t xml:space="preserve">For example, China refers to its intervention in the Korean War (1950–1953) as the “War to Resist the United States and Aid Korea.” Similarly, authoritative texts refer to border conflicts against India (1962), the Soviet Union (1969), and Vietnam (1979) as “Self-Defense Counter Attacks.”21 </w:t>
      </w:r>
      <w:r w:rsidRPr="00BD7315">
        <w:rPr>
          <w:u w:val="single"/>
        </w:rPr>
        <w:t>The concept of “</w:t>
      </w:r>
      <w:r w:rsidRPr="00DA657B">
        <w:rPr>
          <w:highlight w:val="cyan"/>
          <w:u w:val="single"/>
        </w:rPr>
        <w:t>active defense,”</w:t>
      </w:r>
      <w:r w:rsidRPr="00BD7315">
        <w:rPr>
          <w:u w:val="single"/>
        </w:rPr>
        <w:t xml:space="preserve"> deriving </w:t>
      </w:r>
      <w:r w:rsidRPr="00DA657B">
        <w:rPr>
          <w:highlight w:val="cyan"/>
          <w:u w:val="single"/>
        </w:rPr>
        <w:t>from Mao</w:t>
      </w:r>
      <w:r w:rsidRPr="00BD7315">
        <w:rPr>
          <w:u w:val="single"/>
        </w:rPr>
        <w:t xml:space="preserve">’s era but integrated only progressively in the overall Chinese strategy, </w:t>
      </w:r>
      <w:r w:rsidRPr="00DA657B">
        <w:rPr>
          <w:highlight w:val="cyan"/>
          <w:u w:val="single"/>
        </w:rPr>
        <w:t>is consistent with this narrative</w:t>
      </w:r>
      <w:r w:rsidRPr="003E434A">
        <w:rPr>
          <w:sz w:val="16"/>
        </w:rPr>
        <w:t xml:space="preserve">. One should also recognize a different understanding of deterrence in China than in the West or Russia: </w:t>
      </w:r>
      <w:r w:rsidRPr="00DA657B">
        <w:rPr>
          <w:highlight w:val="cyan"/>
          <w:u w:val="single"/>
        </w:rPr>
        <w:t>In Chinese, deterrence,</w:t>
      </w:r>
      <w:r w:rsidRPr="00BD7315">
        <w:rPr>
          <w:u w:val="single"/>
        </w:rPr>
        <w:t xml:space="preserve"> closer to compellence, </w:t>
      </w:r>
      <w:r w:rsidRPr="00DA657B">
        <w:rPr>
          <w:highlight w:val="cyan"/>
          <w:u w:val="single"/>
        </w:rPr>
        <w:t>means to coerce someone</w:t>
      </w:r>
      <w:r w:rsidRPr="00BD7315">
        <w:rPr>
          <w:u w:val="single"/>
        </w:rPr>
        <w:t xml:space="preserve"> to do something rather than to dissuade them from doing something. </w:t>
      </w:r>
      <w:r w:rsidRPr="00DA657B">
        <w:rPr>
          <w:highlight w:val="cyan"/>
          <w:u w:val="single"/>
        </w:rPr>
        <w:t>China’s neighbors are aware</w:t>
      </w:r>
      <w:r w:rsidRPr="00BD7315">
        <w:rPr>
          <w:u w:val="single"/>
        </w:rPr>
        <w:t xml:space="preserve"> of this and insist on getting more transparency on China’s nuclear policy, holdings, and intentions.</w:t>
      </w:r>
      <w:r w:rsidRPr="003E434A">
        <w:rPr>
          <w:sz w:val="16"/>
        </w:rPr>
        <w:t xml:space="preserve"> </w:t>
      </w:r>
    </w:p>
    <w:p w14:paraId="55A8321A" w14:textId="378988E0" w:rsidR="003E434A" w:rsidRDefault="003E434A" w:rsidP="003E434A">
      <w:pPr>
        <w:pStyle w:val="Heading4"/>
      </w:pPr>
      <w:r>
        <w:t>China war possible and probable</w:t>
      </w:r>
    </w:p>
    <w:p w14:paraId="3096E10B" w14:textId="77777777" w:rsidR="003E434A" w:rsidRPr="008352BB" w:rsidRDefault="003E434A" w:rsidP="003E434A">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33"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2744356B" w14:textId="77777777" w:rsidR="003E434A" w:rsidRPr="003E434A" w:rsidRDefault="003E434A" w:rsidP="003E434A">
      <w:pPr>
        <w:rPr>
          <w:sz w:val="16"/>
        </w:rPr>
      </w:pPr>
      <w:r w:rsidRPr="00DA657B">
        <w:rPr>
          <w:highlight w:val="cyan"/>
          <w:u w:val="single"/>
        </w:rPr>
        <w:t>The Chinese military is</w:t>
      </w:r>
      <w:r w:rsidRPr="00DA657B">
        <w:rPr>
          <w:sz w:val="16"/>
          <w:highlight w:val="cyan"/>
        </w:rPr>
        <w:t xml:space="preserve"> </w:t>
      </w:r>
      <w:r w:rsidRPr="00DA657B">
        <w:rPr>
          <w:highlight w:val="cyan"/>
          <w:u w:val="single"/>
        </w:rPr>
        <w:t>becoming more arrogant over time</w:t>
      </w:r>
      <w:r w:rsidRPr="003E434A">
        <w:rPr>
          <w:sz w:val="16"/>
        </w:rPr>
        <w:t xml:space="preserve">. A good example was the EP-3 incident in 2001. But an even more telling one, although much less spectacular, took place in March 2011, at a time when Japan was desperately struggling with the aftermath of the earthquake and tsunami and the nuclear consequences of both catastrophes: A Chinese helicopter closely approached a Maritime Self-Defense Force destroyer—it came as close as 90 meters to the ship at a height of 60 meters above the water. Who else would have taken advantage of such a situation and decided on such a dangerous action? </w:t>
      </w:r>
      <w:r w:rsidRPr="00BD7315">
        <w:rPr>
          <w:u w:val="single"/>
        </w:rPr>
        <w:t xml:space="preserve">The fact that there could be limits to </w:t>
      </w:r>
      <w:r w:rsidRPr="00DA657B">
        <w:rPr>
          <w:highlight w:val="cyan"/>
          <w:u w:val="single"/>
        </w:rPr>
        <w:t>China</w:t>
      </w:r>
      <w:r w:rsidRPr="00BD7315">
        <w:rPr>
          <w:u w:val="single"/>
        </w:rPr>
        <w:t>’s power because of international law is often simply ignored.</w:t>
      </w:r>
      <w:r w:rsidRPr="003E434A">
        <w:rPr>
          <w:sz w:val="16"/>
        </w:rPr>
        <w:t xml:space="preserve"> No wonder, since illegal trafficking is part of its numerous activities.35 Granted, </w:t>
      </w:r>
      <w:r w:rsidRPr="00BD7315">
        <w:rPr>
          <w:u w:val="single"/>
        </w:rPr>
        <w:t xml:space="preserve">it </w:t>
      </w:r>
      <w:r w:rsidRPr="00DA657B">
        <w:rPr>
          <w:highlight w:val="cyan"/>
          <w:u w:val="single"/>
        </w:rPr>
        <w:t>created a</w:t>
      </w:r>
      <w:r w:rsidRPr="00BD7315">
        <w:rPr>
          <w:u w:val="single"/>
        </w:rPr>
        <w:t xml:space="preserve"> serious </w:t>
      </w:r>
      <w:r w:rsidRPr="00DA657B">
        <w:rPr>
          <w:highlight w:val="cyan"/>
          <w:u w:val="single"/>
        </w:rPr>
        <w:t>warrior culture</w:t>
      </w:r>
      <w:r w:rsidRPr="00BD7315">
        <w:rPr>
          <w:u w:val="single"/>
        </w:rPr>
        <w:t>, including intense training, that many Western nations do not match. But it also owns and operates factories, shipping and trucking companies</w:t>
      </w:r>
      <w:r w:rsidRPr="003E434A">
        <w:rPr>
          <w:sz w:val="16"/>
        </w:rPr>
        <w:t xml:space="preserve">, and businesses both legitimate and illegitimate. They are in many ways lawless pirates that control most illegal trafficking in the region. Since there is a widespread disregard for rules in China and no real sense of limits when power is at stake, </w:t>
      </w:r>
      <w:r w:rsidRPr="00DA657B">
        <w:rPr>
          <w:b/>
          <w:highlight w:val="cyan"/>
          <w:u w:val="single"/>
        </w:rPr>
        <w:t>Beijing is an excellent candidate for unrestricted warfare</w:t>
      </w:r>
      <w:r w:rsidRPr="008C42B0">
        <w:rPr>
          <w:b/>
          <w:u w:val="single"/>
        </w:rPr>
        <w:t>.</w:t>
      </w:r>
      <w:r w:rsidRPr="003E434A">
        <w:rPr>
          <w:sz w:val="16"/>
        </w:rPr>
        <w:t xml:space="preserve"> </w:t>
      </w:r>
      <w:r w:rsidRPr="00DA657B">
        <w:rPr>
          <w:highlight w:val="cyan"/>
          <w:u w:val="single"/>
        </w:rPr>
        <w:t>In nuclear terms</w:t>
      </w:r>
      <w:r w:rsidRPr="008C42B0">
        <w:rPr>
          <w:u w:val="single"/>
        </w:rPr>
        <w:t xml:space="preserve">, the fear of </w:t>
      </w:r>
      <w:r w:rsidRPr="00DA657B">
        <w:rPr>
          <w:highlight w:val="cyan"/>
          <w:u w:val="single"/>
        </w:rPr>
        <w:t>uncontrolled escalation</w:t>
      </w:r>
      <w:r w:rsidRPr="008C42B0">
        <w:rPr>
          <w:u w:val="single"/>
        </w:rPr>
        <w:t xml:space="preserve"> with China, </w:t>
      </w:r>
      <w:r w:rsidRPr="00DA657B">
        <w:rPr>
          <w:highlight w:val="cyan"/>
          <w:u w:val="single"/>
        </w:rPr>
        <w:t>notably in</w:t>
      </w:r>
      <w:r w:rsidRPr="008C42B0">
        <w:rPr>
          <w:u w:val="single"/>
        </w:rPr>
        <w:t xml:space="preserve"> a </w:t>
      </w:r>
      <w:r w:rsidRPr="00DA657B">
        <w:rPr>
          <w:highlight w:val="cyan"/>
          <w:u w:val="single"/>
        </w:rPr>
        <w:t>Taiwan</w:t>
      </w:r>
      <w:r w:rsidRPr="008C42B0">
        <w:rPr>
          <w:u w:val="single"/>
        </w:rPr>
        <w:t xml:space="preserve"> scenario, </w:t>
      </w:r>
      <w:r w:rsidRPr="00DA657B">
        <w:rPr>
          <w:highlight w:val="cyan"/>
          <w:u w:val="single"/>
        </w:rPr>
        <w:t>is growing</w:t>
      </w:r>
      <w:r w:rsidRPr="008C42B0">
        <w:rPr>
          <w:u w:val="single"/>
        </w:rPr>
        <w:t xml:space="preserve"> in the United States because of </w:t>
      </w:r>
      <w:r w:rsidRPr="00DA657B">
        <w:rPr>
          <w:highlight w:val="cyan"/>
          <w:u w:val="single"/>
        </w:rPr>
        <w:t xml:space="preserve">bad </w:t>
      </w:r>
      <w:r w:rsidRPr="00DA657B">
        <w:rPr>
          <w:u w:val="single"/>
        </w:rPr>
        <w:t xml:space="preserve">strategic </w:t>
      </w:r>
      <w:r w:rsidRPr="00DA657B">
        <w:rPr>
          <w:highlight w:val="cyan"/>
          <w:u w:val="single"/>
        </w:rPr>
        <w:t>communication</w:t>
      </w:r>
      <w:r w:rsidRPr="008C42B0">
        <w:rPr>
          <w:u w:val="single"/>
        </w:rPr>
        <w:t xml:space="preserve">, </w:t>
      </w:r>
      <w:r w:rsidRPr="00DA657B">
        <w:rPr>
          <w:highlight w:val="cyan"/>
          <w:u w:val="single"/>
        </w:rPr>
        <w:t>ignorance</w:t>
      </w:r>
      <w:r w:rsidRPr="008C42B0">
        <w:rPr>
          <w:u w:val="single"/>
        </w:rPr>
        <w:t xml:space="preserve"> about respective thresholds, considerable </w:t>
      </w:r>
      <w:r w:rsidRPr="00DA657B">
        <w:rPr>
          <w:highlight w:val="cyan"/>
          <w:u w:val="single"/>
        </w:rPr>
        <w:t>room for</w:t>
      </w:r>
      <w:r w:rsidRPr="008C42B0">
        <w:rPr>
          <w:u w:val="single"/>
        </w:rPr>
        <w:t xml:space="preserve"> mutual </w:t>
      </w:r>
      <w:r w:rsidRPr="00DA657B">
        <w:rPr>
          <w:highlight w:val="cyan"/>
          <w:u w:val="single"/>
        </w:rPr>
        <w:t>misperception</w:t>
      </w:r>
      <w:r w:rsidRPr="008C42B0">
        <w:rPr>
          <w:u w:val="single"/>
        </w:rPr>
        <w:t xml:space="preserve">, and finally the </w:t>
      </w:r>
      <w:r w:rsidRPr="00DA657B">
        <w:rPr>
          <w:highlight w:val="cyan"/>
          <w:u w:val="single"/>
        </w:rPr>
        <w:t>escalation dominance</w:t>
      </w:r>
      <w:r w:rsidRPr="008C42B0">
        <w:rPr>
          <w:u w:val="single"/>
        </w:rPr>
        <w:t xml:space="preserve"> that appears to be assumed in Beijing whatever the circumstances. </w:t>
      </w:r>
      <w:r w:rsidRPr="003E434A">
        <w:rPr>
          <w:sz w:val="16"/>
        </w:rPr>
        <w:t>As a matter of fact</w:t>
      </w:r>
      <w:r w:rsidRPr="008C42B0">
        <w:rPr>
          <w:u w:val="single"/>
        </w:rPr>
        <w:t>, the so-called active strategy puts no boundaries on the limits of Chinese offensives.</w:t>
      </w:r>
      <w:r w:rsidRPr="003E434A">
        <w:rPr>
          <w:sz w:val="16"/>
        </w:rPr>
        <w:t xml:space="preserve">36 To be sure, Chinese society is changing, but not in the direction expected, since </w:t>
      </w:r>
      <w:r w:rsidRPr="00DA657B">
        <w:rPr>
          <w:highlight w:val="cyan"/>
          <w:u w:val="single"/>
        </w:rPr>
        <w:t>Chinese youth is</w:t>
      </w:r>
      <w:r w:rsidRPr="008C42B0">
        <w:rPr>
          <w:u w:val="single"/>
        </w:rPr>
        <w:t xml:space="preserve">, according to polls, </w:t>
      </w:r>
      <w:r w:rsidRPr="00DA657B">
        <w:rPr>
          <w:highlight w:val="cyan"/>
          <w:u w:val="single"/>
        </w:rPr>
        <w:t>more</w:t>
      </w:r>
      <w:r w:rsidRPr="008C42B0">
        <w:rPr>
          <w:u w:val="single"/>
        </w:rPr>
        <w:t xml:space="preserve"> rather than less </w:t>
      </w:r>
      <w:r w:rsidRPr="00DA657B">
        <w:rPr>
          <w:highlight w:val="cyan"/>
          <w:u w:val="single"/>
        </w:rPr>
        <w:t>nationalistic</w:t>
      </w:r>
      <w:r w:rsidRPr="008C42B0">
        <w:rPr>
          <w:u w:val="single"/>
        </w:rPr>
        <w:t xml:space="preserve"> when compared with the previous generation.</w:t>
      </w:r>
      <w:r w:rsidRPr="003E434A">
        <w:rPr>
          <w:sz w:val="16"/>
        </w:rPr>
        <w:t xml:space="preserve"> </w:t>
      </w:r>
      <w:r w:rsidRPr="00DA657B">
        <w:rPr>
          <w:highlight w:val="cyan"/>
          <w:u w:val="single"/>
        </w:rPr>
        <w:t>The pressure on the</w:t>
      </w:r>
      <w:r w:rsidRPr="00DA657B">
        <w:rPr>
          <w:u w:val="single"/>
        </w:rPr>
        <w:t xml:space="preserve"> </w:t>
      </w:r>
      <w:r w:rsidRPr="00DA657B">
        <w:rPr>
          <w:highlight w:val="cyan"/>
          <w:u w:val="single"/>
        </w:rPr>
        <w:t>C</w:t>
      </w:r>
      <w:r w:rsidRPr="008C42B0">
        <w:rPr>
          <w:u w:val="single"/>
        </w:rPr>
        <w:t xml:space="preserve">hinese </w:t>
      </w:r>
      <w:r w:rsidRPr="00DA657B">
        <w:rPr>
          <w:highlight w:val="cyan"/>
          <w:u w:val="single"/>
        </w:rPr>
        <w:t>C</w:t>
      </w:r>
      <w:r w:rsidRPr="008C42B0">
        <w:rPr>
          <w:u w:val="single"/>
        </w:rPr>
        <w:t xml:space="preserve">ommunist </w:t>
      </w:r>
      <w:r w:rsidRPr="00DA657B">
        <w:rPr>
          <w:highlight w:val="cyan"/>
          <w:u w:val="single"/>
        </w:rPr>
        <w:t>P</w:t>
      </w:r>
      <w:r w:rsidRPr="008C42B0">
        <w:rPr>
          <w:u w:val="single"/>
        </w:rPr>
        <w:t xml:space="preserve">arty </w:t>
      </w:r>
      <w:r w:rsidRPr="00DA657B">
        <w:rPr>
          <w:highlight w:val="cyan"/>
          <w:u w:val="single"/>
        </w:rPr>
        <w:t>to translate economic achievements into</w:t>
      </w:r>
      <w:r w:rsidRPr="008C42B0">
        <w:rPr>
          <w:u w:val="single"/>
        </w:rPr>
        <w:t xml:space="preserve"> greater </w:t>
      </w:r>
      <w:r w:rsidRPr="00DA657B">
        <w:rPr>
          <w:highlight w:val="cyan"/>
          <w:u w:val="single"/>
        </w:rPr>
        <w:t>sway against the West is</w:t>
      </w:r>
      <w:r w:rsidRPr="008C42B0">
        <w:rPr>
          <w:u w:val="single"/>
        </w:rPr>
        <w:t xml:space="preserve"> radically </w:t>
      </w:r>
      <w:r w:rsidRPr="00DA657B">
        <w:rPr>
          <w:highlight w:val="cyan"/>
          <w:u w:val="single"/>
        </w:rPr>
        <w:t>opposed to Western hopes</w:t>
      </w:r>
      <w:r w:rsidRPr="008C42B0">
        <w:rPr>
          <w:u w:val="single"/>
        </w:rPr>
        <w:t xml:space="preserve"> that economic development will lead to more cooperation and partnership.</w:t>
      </w:r>
      <w:r w:rsidRPr="003E434A">
        <w:rPr>
          <w:sz w:val="16"/>
        </w:rPr>
        <w:t xml:space="preserve"> Western nations could do what the Russians have decided to do, which is to ignore the strategic problem posed by China in public statements, but with a double risk: First, it would make it difficult to coordinate Western defense policies regarding Beijing, and second, it would be difficult to justify the investments necessary to face the problem (including in the areas of intelligence, cyberdefense, space, and early warning). </w:t>
      </w:r>
    </w:p>
    <w:p w14:paraId="0B2AADD2" w14:textId="1D81A2F2" w:rsidR="00201289" w:rsidRDefault="003E434A" w:rsidP="00201289">
      <w:pPr>
        <w:pStyle w:val="Heading4"/>
      </w:pPr>
      <w:r>
        <w:t>Threat of US-China war real</w:t>
      </w:r>
      <w:r w:rsidR="002975E5">
        <w:t xml:space="preserve"> – history </w:t>
      </w:r>
    </w:p>
    <w:p w14:paraId="10D404B2" w14:textId="30C4DBA2" w:rsidR="00201289" w:rsidRPr="00201289" w:rsidRDefault="00201289" w:rsidP="00201289">
      <w:r w:rsidRPr="00201289">
        <w:rPr>
          <w:b/>
        </w:rPr>
        <w:t>Forman 14</w:t>
      </w:r>
      <w:r w:rsidRPr="00201289">
        <w:t xml:space="preserve"> </w:t>
      </w:r>
      <w:r w:rsidRPr="00201289">
        <w:rPr>
          <w:sz w:val="16"/>
          <w:szCs w:val="16"/>
        </w:rPr>
        <w:t xml:space="preserve">(Commander David S. Forman, USN, wrote this essay while a student at the National War College. It won the 2014 Secretary of Defense National Security Essay Competition. "Deterrence with China: Avoiding Nuclear Miscalculation," Sept 30 2014. ndupress.ndu.edu/Media/News/NewsArticleView/tabid/7849/Article/577559/jfq-75-deterrence-with-china-avoiding-nuclear-miscalculation.aspx) </w:t>
      </w:r>
      <w:r w:rsidRPr="00201289">
        <w:rPr>
          <w:i/>
          <w:sz w:val="16"/>
          <w:szCs w:val="16"/>
        </w:rPr>
        <w:t>jsk</w:t>
      </w:r>
    </w:p>
    <w:p w14:paraId="480D07B9" w14:textId="12D4FFD0" w:rsidR="002975E5" w:rsidRPr="002975E5" w:rsidRDefault="00FD125C" w:rsidP="00600BCD">
      <w:pPr>
        <w:rPr>
          <w:sz w:val="12"/>
        </w:rPr>
      </w:pPr>
      <w:r>
        <w:rPr>
          <w:u w:val="single"/>
        </w:rPr>
        <w:t xml:space="preserve">Deterrence during Conventional Crisis </w:t>
      </w:r>
      <w:r w:rsidRPr="002975E5">
        <w:rPr>
          <w:sz w:val="12"/>
        </w:rPr>
        <w:t xml:space="preserve">or Conflict </w:t>
      </w:r>
      <w:r w:rsidRPr="00DA657B">
        <w:rPr>
          <w:highlight w:val="cyan"/>
          <w:u w:val="single"/>
        </w:rPr>
        <w:t>Despite</w:t>
      </w:r>
      <w:r w:rsidRPr="00FD125C">
        <w:rPr>
          <w:u w:val="single"/>
        </w:rPr>
        <w:t xml:space="preserve"> overt </w:t>
      </w:r>
      <w:r w:rsidRPr="00DA657B">
        <w:rPr>
          <w:highlight w:val="cyan"/>
          <w:u w:val="single"/>
        </w:rPr>
        <w:t>attempts</w:t>
      </w:r>
      <w:r w:rsidRPr="00FD125C">
        <w:rPr>
          <w:u w:val="single"/>
        </w:rPr>
        <w:t xml:space="preserve"> by the United States </w:t>
      </w:r>
      <w:r w:rsidRPr="00DA657B">
        <w:rPr>
          <w:highlight w:val="cyan"/>
          <w:u w:val="single"/>
        </w:rPr>
        <w:t>to support the peaceful rise of China</w:t>
      </w:r>
      <w:r w:rsidRPr="00FD125C">
        <w:rPr>
          <w:u w:val="single"/>
        </w:rPr>
        <w:t>’s military through cooperation</w:t>
      </w:r>
      <w:r w:rsidRPr="002975E5">
        <w:rPr>
          <w:sz w:val="12"/>
        </w:rPr>
        <w:t xml:space="preserve"> in events such as Rim of the Pacific 2014 </w:t>
      </w:r>
      <w:r w:rsidRPr="00FD125C">
        <w:rPr>
          <w:u w:val="single"/>
        </w:rPr>
        <w:t xml:space="preserve">and humanitarian assistance/disaster response exercises, </w:t>
      </w:r>
      <w:r w:rsidRPr="00DA657B">
        <w:rPr>
          <w:highlight w:val="cyan"/>
          <w:u w:val="single"/>
        </w:rPr>
        <w:t>the United States does not have the only vote</w:t>
      </w:r>
      <w:r w:rsidRPr="00FD125C">
        <w:rPr>
          <w:u w:val="single"/>
        </w:rPr>
        <w:t xml:space="preserve"> when it comes to choosing peac</w:t>
      </w:r>
      <w:r w:rsidRPr="002975E5">
        <w:rPr>
          <w:sz w:val="16"/>
          <w:u w:val="single"/>
        </w:rPr>
        <w:t>e</w:t>
      </w:r>
      <w:r w:rsidRPr="002975E5">
        <w:rPr>
          <w:sz w:val="12"/>
        </w:rPr>
        <w:t xml:space="preserve"> or conflict. There is evidence that </w:t>
      </w:r>
      <w:r w:rsidRPr="00DA657B">
        <w:rPr>
          <w:highlight w:val="cyan"/>
          <w:u w:val="single"/>
        </w:rPr>
        <w:t xml:space="preserve">the Sino-U.S. relationship will be </w:t>
      </w:r>
      <w:r w:rsidRPr="00DA657B">
        <w:rPr>
          <w:u w:val="single"/>
        </w:rPr>
        <w:t xml:space="preserve">predominantly </w:t>
      </w:r>
      <w:r w:rsidRPr="00DA657B">
        <w:rPr>
          <w:highlight w:val="cyan"/>
          <w:u w:val="single"/>
        </w:rPr>
        <w:t>adversarial</w:t>
      </w:r>
      <w:r w:rsidRPr="00FD125C">
        <w:rPr>
          <w:u w:val="single"/>
        </w:rPr>
        <w:t xml:space="preserve">. </w:t>
      </w:r>
      <w:r w:rsidRPr="002975E5">
        <w:rPr>
          <w:sz w:val="12"/>
        </w:rPr>
        <w:t xml:space="preserve">Henry Kissinger recently noted, “Enough material exists in China’s quasi-official press and research institutes to lend some support to the theory that relations are heading for confrontation rather than cooperation.”32 China has rapidly modernized its naval forces over the last decade,33 and David </w:t>
      </w:r>
      <w:r w:rsidRPr="00DA657B">
        <w:rPr>
          <w:highlight w:val="cyan"/>
          <w:u w:val="single"/>
        </w:rPr>
        <w:t>Gompert</w:t>
      </w:r>
      <w:r w:rsidRPr="00DA657B">
        <w:rPr>
          <w:sz w:val="12"/>
          <w:highlight w:val="cyan"/>
        </w:rPr>
        <w:t>’s</w:t>
      </w:r>
      <w:r w:rsidRPr="002975E5">
        <w:rPr>
          <w:sz w:val="12"/>
        </w:rPr>
        <w:t xml:space="preserve"> research at RAND provides evidence of why the Sino-U.S. relationship is especially challenging. He </w:t>
      </w:r>
      <w:r w:rsidRPr="00DA657B">
        <w:rPr>
          <w:highlight w:val="cyan"/>
          <w:u w:val="single"/>
        </w:rPr>
        <w:t>analyzed</w:t>
      </w:r>
      <w:r w:rsidRPr="00FD125C">
        <w:rPr>
          <w:u w:val="single"/>
        </w:rPr>
        <w:t xml:space="preserve"> three historical cases of what happened </w:t>
      </w:r>
      <w:r w:rsidRPr="00DA657B">
        <w:rPr>
          <w:highlight w:val="cyan"/>
          <w:u w:val="single"/>
        </w:rPr>
        <w:t>when developing sea powers challenged existing sea powers</w:t>
      </w:r>
      <w:r w:rsidRPr="00FD125C">
        <w:rPr>
          <w:u w:val="single"/>
        </w:rPr>
        <w:t>:</w:t>
      </w:r>
      <w:r w:rsidRPr="002975E5">
        <w:rPr>
          <w:sz w:val="12"/>
        </w:rPr>
        <w:t xml:space="preserve"> Germany and the United Kingdom in 1914, Japan and the United States in 1941, and the long but steady ascent of the U.S. Navy over the Royal Navy. </w:t>
      </w:r>
      <w:r w:rsidRPr="00FD125C">
        <w:rPr>
          <w:u w:val="single"/>
        </w:rPr>
        <w:t xml:space="preserve">The first </w:t>
      </w:r>
      <w:r w:rsidRPr="00DA657B">
        <w:rPr>
          <w:highlight w:val="cyan"/>
          <w:u w:val="single"/>
        </w:rPr>
        <w:t>two cases ended in war</w:t>
      </w:r>
      <w:r w:rsidRPr="00FD125C">
        <w:rPr>
          <w:u w:val="single"/>
        </w:rPr>
        <w:t xml:space="preserve">, and </w:t>
      </w:r>
      <w:r w:rsidRPr="00DA657B">
        <w:rPr>
          <w:highlight w:val="cyan"/>
          <w:u w:val="single"/>
        </w:rPr>
        <w:t>the third “led to a gradual</w:t>
      </w:r>
      <w:r w:rsidRPr="00FD125C">
        <w:rPr>
          <w:u w:val="single"/>
        </w:rPr>
        <w:t xml:space="preserve"> and largely amicable </w:t>
      </w:r>
      <w:r w:rsidRPr="00DA657B">
        <w:rPr>
          <w:highlight w:val="cyan"/>
          <w:u w:val="single"/>
        </w:rPr>
        <w:t>transfer of</w:t>
      </w:r>
      <w:r w:rsidRPr="00FD125C">
        <w:rPr>
          <w:u w:val="single"/>
        </w:rPr>
        <w:t xml:space="preserve"> first </w:t>
      </w:r>
      <w:r w:rsidRPr="00DA657B">
        <w:rPr>
          <w:highlight w:val="cyan"/>
          <w:u w:val="single"/>
        </w:rPr>
        <w:t>regional and</w:t>
      </w:r>
      <w:r w:rsidRPr="00FD125C">
        <w:rPr>
          <w:u w:val="single"/>
        </w:rPr>
        <w:t xml:space="preserve"> then </w:t>
      </w:r>
      <w:r w:rsidRPr="00DA657B">
        <w:rPr>
          <w:highlight w:val="cyan"/>
          <w:u w:val="single"/>
        </w:rPr>
        <w:t>global predominance</w:t>
      </w:r>
      <w:r w:rsidRPr="00FD125C">
        <w:rPr>
          <w:u w:val="single"/>
        </w:rPr>
        <w:t xml:space="preserve"> from one navy to the other.” 34 </w:t>
      </w:r>
      <w:r w:rsidRPr="002975E5">
        <w:rPr>
          <w:sz w:val="12"/>
        </w:rPr>
        <w:t>But importantly</w:t>
      </w:r>
      <w:r w:rsidRPr="00FD125C">
        <w:rPr>
          <w:u w:val="single"/>
        </w:rPr>
        <w:t xml:space="preserve">, Gompert </w:t>
      </w:r>
      <w:r w:rsidRPr="002975E5">
        <w:rPr>
          <w:sz w:val="12"/>
        </w:rPr>
        <w:t>quickly</w:t>
      </w:r>
      <w:r w:rsidRPr="00FD125C">
        <w:rPr>
          <w:u w:val="single"/>
        </w:rPr>
        <w:t xml:space="preserve"> notes, “</w:t>
      </w:r>
      <w:r w:rsidRPr="00DA657B">
        <w:rPr>
          <w:highlight w:val="cyan"/>
          <w:u w:val="single"/>
        </w:rPr>
        <w:t>the United States is not about to defer to China</w:t>
      </w:r>
      <w:r w:rsidRPr="00FD125C">
        <w:rPr>
          <w:u w:val="single"/>
        </w:rPr>
        <w:t xml:space="preserve"> in East Asia as Britain deferred to America in the Western Hemisphere.</w:t>
      </w:r>
      <w:r w:rsidRPr="002975E5">
        <w:rPr>
          <w:sz w:val="12"/>
        </w:rPr>
        <w:t xml:space="preserve">”35 If the Sino-U.S. relationship develops similarly to Gompert’s first two cases studies, then </w:t>
      </w:r>
      <w:r w:rsidRPr="00DA657B">
        <w:rPr>
          <w:highlight w:val="cyan"/>
          <w:u w:val="single"/>
        </w:rPr>
        <w:t>history’s lessons do not bode well for peace</w:t>
      </w:r>
      <w:r w:rsidRPr="00FD125C">
        <w:rPr>
          <w:u w:val="single"/>
        </w:rPr>
        <w:t xml:space="preserve"> in the Pacific.</w:t>
      </w:r>
      <w:r w:rsidRPr="002975E5">
        <w:rPr>
          <w:sz w:val="12"/>
        </w:rPr>
        <w:t xml:space="preserve"> Assessing the Actual Threat. </w:t>
      </w:r>
      <w:r w:rsidRPr="00DA657B">
        <w:rPr>
          <w:b/>
          <w:highlight w:val="cyan"/>
          <w:u w:val="single"/>
        </w:rPr>
        <w:t>The United States misjudged the precursors of conflict in the past,</w:t>
      </w:r>
      <w:r w:rsidRPr="003E434A">
        <w:rPr>
          <w:b/>
          <w:u w:val="single"/>
        </w:rPr>
        <w:t xml:space="preserve"> and </w:t>
      </w:r>
      <w:r w:rsidRPr="00DA657B">
        <w:rPr>
          <w:b/>
          <w:highlight w:val="cyan"/>
          <w:u w:val="single"/>
        </w:rPr>
        <w:t>the same could happen again</w:t>
      </w:r>
      <w:r w:rsidRPr="002975E5">
        <w:rPr>
          <w:sz w:val="12"/>
        </w:rPr>
        <w:t xml:space="preserve">. Dennis Ross, chief peace negotiator for George H.W. Bush and Bill Clinton, recounts how the United States misjudged Iraq’s 1990 invasion of Kuwait: “Few in the neighborhood or in the administration foresaw the possibility of Iraq actually seizing all of Kuwait. Their assessments were guided by the wrongheaded assumptions about Saddam Hussein.”36 </w:t>
      </w:r>
      <w:r w:rsidRPr="00FD125C">
        <w:rPr>
          <w:u w:val="single"/>
        </w:rPr>
        <w:t xml:space="preserve">China </w:t>
      </w:r>
      <w:r w:rsidRPr="00DA657B">
        <w:rPr>
          <w:highlight w:val="cyan"/>
          <w:u w:val="single"/>
        </w:rPr>
        <w:t>analysts must consider the consequences</w:t>
      </w:r>
      <w:r w:rsidRPr="00FD125C">
        <w:rPr>
          <w:u w:val="single"/>
        </w:rPr>
        <w:t xml:space="preserve"> of similarly wrongheaded assumptions.</w:t>
      </w:r>
      <w:r w:rsidRPr="002975E5">
        <w:rPr>
          <w:sz w:val="12"/>
        </w:rPr>
        <w:t xml:space="preserve"> For example, few analysts predicted China’s decision to declare its November 2013 Air Defense Identification Zone, yet its unilateral action sent shockwaves of concern through the region.37 </w:t>
      </w:r>
    </w:p>
    <w:p w14:paraId="076C01B7" w14:textId="77777777" w:rsidR="003E434A" w:rsidRDefault="003E434A" w:rsidP="003E434A">
      <w:pPr>
        <w:pStyle w:val="Heading4"/>
      </w:pPr>
      <w:r>
        <w:t xml:space="preserve">China nuclear threat real – history </w:t>
      </w:r>
    </w:p>
    <w:p w14:paraId="558A8CFD" w14:textId="77777777" w:rsidR="003E434A" w:rsidRPr="008352BB" w:rsidRDefault="003E434A" w:rsidP="003E434A">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34"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3F4FB900" w14:textId="77777777" w:rsidR="003E434A" w:rsidRPr="003E434A" w:rsidRDefault="003E434A" w:rsidP="003E434A">
      <w:pPr>
        <w:rPr>
          <w:sz w:val="16"/>
        </w:rPr>
      </w:pPr>
      <w:r w:rsidRPr="00825F7E">
        <w:rPr>
          <w:u w:val="single"/>
        </w:rPr>
        <w:t>The Past Contains Significant Experience Related to Asia</w:t>
      </w:r>
      <w:r w:rsidRPr="003E434A">
        <w:rPr>
          <w:sz w:val="16"/>
        </w:rPr>
        <w:t xml:space="preserve">120 This is indeed truer than we might think, since eight crises took place there, leaving aside the Middle East (also called West Asia). Whatever the differences between the Asia of the Cold War and the Asia of today, the crises concerned should be analyzed again with care: They may provide food for thought in the so-called Asian century, notably with regard to Taiwan.121 </w:t>
      </w:r>
      <w:r w:rsidRPr="00310B30">
        <w:rPr>
          <w:highlight w:val="cyan"/>
          <w:u w:val="single"/>
        </w:rPr>
        <w:t>The</w:t>
      </w:r>
      <w:r w:rsidRPr="00825F7E">
        <w:rPr>
          <w:u w:val="single"/>
        </w:rPr>
        <w:t xml:space="preserve"> 1969 </w:t>
      </w:r>
      <w:r w:rsidRPr="00310B30">
        <w:rPr>
          <w:highlight w:val="cyan"/>
          <w:u w:val="single"/>
        </w:rPr>
        <w:t>Soviet-Chinese crisis</w:t>
      </w:r>
      <w:r w:rsidRPr="003E434A">
        <w:rPr>
          <w:sz w:val="16"/>
        </w:rPr>
        <w:t xml:space="preserve"> contains food for thought in more than one area: First, it </w:t>
      </w:r>
      <w:r w:rsidRPr="00310B30">
        <w:rPr>
          <w:sz w:val="16"/>
          <w:highlight w:val="cyan"/>
        </w:rPr>
        <w:t>s</w:t>
      </w:r>
      <w:r w:rsidRPr="00310B30">
        <w:rPr>
          <w:highlight w:val="cyan"/>
          <w:u w:val="single"/>
        </w:rPr>
        <w:t>hows the ability of a nascent</w:t>
      </w:r>
      <w:r w:rsidRPr="00825F7E">
        <w:rPr>
          <w:u w:val="single"/>
        </w:rPr>
        <w:t xml:space="preserve"> nuclear </w:t>
      </w:r>
      <w:r w:rsidRPr="00310B30">
        <w:rPr>
          <w:highlight w:val="cyan"/>
          <w:u w:val="single"/>
        </w:rPr>
        <w:t>power</w:t>
      </w:r>
      <w:r w:rsidRPr="00825F7E">
        <w:rPr>
          <w:u w:val="single"/>
        </w:rPr>
        <w:t xml:space="preserve"> </w:t>
      </w:r>
      <w:r w:rsidRPr="00310B30">
        <w:rPr>
          <w:highlight w:val="cyan"/>
          <w:u w:val="single"/>
        </w:rPr>
        <w:t>to embarrass an established</w:t>
      </w:r>
      <w:r w:rsidRPr="00825F7E">
        <w:rPr>
          <w:u w:val="single"/>
        </w:rPr>
        <w:t xml:space="preserve"> nuclear </w:t>
      </w:r>
      <w:r w:rsidRPr="00310B30">
        <w:rPr>
          <w:highlight w:val="cyan"/>
          <w:u w:val="single"/>
        </w:rPr>
        <w:t>power</w:t>
      </w:r>
      <w:r w:rsidRPr="00825F7E">
        <w:rPr>
          <w:u w:val="single"/>
        </w:rPr>
        <w:t xml:space="preserve">. Second, </w:t>
      </w:r>
      <w:r w:rsidRPr="00310B30">
        <w:rPr>
          <w:highlight w:val="cyan"/>
          <w:u w:val="single"/>
        </w:rPr>
        <w:t>it underlines a</w:t>
      </w:r>
      <w:r w:rsidRPr="00825F7E">
        <w:rPr>
          <w:u w:val="single"/>
        </w:rPr>
        <w:t xml:space="preserve"> rather </w:t>
      </w:r>
      <w:r w:rsidRPr="00310B30">
        <w:rPr>
          <w:highlight w:val="cyan"/>
          <w:u w:val="single"/>
        </w:rPr>
        <w:t>daring Chinese behavior</w:t>
      </w:r>
      <w:r w:rsidRPr="00825F7E">
        <w:rPr>
          <w:u w:val="single"/>
        </w:rPr>
        <w:t xml:space="preserve"> that contrasts sharply with Soviet behavior after the Cuban missile crisis.1</w:t>
      </w:r>
      <w:r w:rsidRPr="003E434A">
        <w:rPr>
          <w:sz w:val="16"/>
        </w:rPr>
        <w:t xml:space="preserve">22 Third, it includes a Soviet-American exchange that should be remembered: When asked by American diplomats whether Chinese nuclear capability could ever come close to that of the Soviet Union, the Soviets answered that in the future this capability could become a serious threat to the Soviet Union. </w:t>
      </w:r>
      <w:r w:rsidRPr="00825F7E">
        <w:rPr>
          <w:u w:val="single"/>
        </w:rPr>
        <w:t xml:space="preserve">They reminded the oblivious Americans that </w:t>
      </w:r>
      <w:r w:rsidRPr="00310B30">
        <w:rPr>
          <w:highlight w:val="cyan"/>
          <w:u w:val="single"/>
        </w:rPr>
        <w:t>there was a time when the United States doubted the ability of the Soviet Union to catch up</w:t>
      </w:r>
      <w:r w:rsidRPr="00825F7E">
        <w:rPr>
          <w:u w:val="single"/>
        </w:rPr>
        <w:t xml:space="preserve"> with it in the nuclear field. </w:t>
      </w:r>
      <w:r w:rsidRPr="00310B30">
        <w:rPr>
          <w:highlight w:val="cyan"/>
          <w:u w:val="single"/>
        </w:rPr>
        <w:t>Washington</w:t>
      </w:r>
      <w:r w:rsidRPr="00825F7E">
        <w:rPr>
          <w:u w:val="single"/>
        </w:rPr>
        <w:t xml:space="preserve">, it seems, </w:t>
      </w:r>
      <w:r w:rsidRPr="00310B30">
        <w:rPr>
          <w:highlight w:val="cyan"/>
          <w:u w:val="single"/>
        </w:rPr>
        <w:t>still doubts</w:t>
      </w:r>
      <w:r w:rsidRPr="00825F7E">
        <w:rPr>
          <w:u w:val="single"/>
        </w:rPr>
        <w:t xml:space="preserve"> the ability of </w:t>
      </w:r>
      <w:r w:rsidRPr="00310B30">
        <w:rPr>
          <w:highlight w:val="cyan"/>
          <w:u w:val="single"/>
        </w:rPr>
        <w:t>China</w:t>
      </w:r>
      <w:r w:rsidRPr="00825F7E">
        <w:rPr>
          <w:u w:val="single"/>
        </w:rPr>
        <w:t xml:space="preserve"> to seriously challenge the United States with nuclear weapons. </w:t>
      </w:r>
      <w:r w:rsidRPr="00310B30">
        <w:rPr>
          <w:b/>
          <w:highlight w:val="cyan"/>
          <w:u w:val="single"/>
        </w:rPr>
        <w:t>This is a dangerous mistake</w:t>
      </w:r>
      <w:r w:rsidRPr="00825F7E">
        <w:rPr>
          <w:u w:val="single"/>
        </w:rPr>
        <w:t>.</w:t>
      </w:r>
      <w:r w:rsidRPr="003E434A">
        <w:rPr>
          <w:sz w:val="16"/>
        </w:rPr>
        <w:t xml:space="preserve"> And fourth, the 1969 crisis yields an interesting question (if not a clear lesson): Had a final agreement been achieved on the Sino-Soviet border in 1969 (as is now the case), and had this been accompanied by an improvement in the bilateral relationship between Moscow and Beijing (as is also now the case), would the U.S. freedom of maneuver have been considered narrowed?123 Finally, </w:t>
      </w:r>
      <w:r w:rsidRPr="00825F7E">
        <w:rPr>
          <w:u w:val="single"/>
        </w:rPr>
        <w:t>it remains true that “</w:t>
      </w:r>
      <w:r w:rsidRPr="00310B30">
        <w:rPr>
          <w:highlight w:val="cyan"/>
          <w:u w:val="single"/>
        </w:rPr>
        <w:t>we live in a world where emergencies are always possible</w:t>
      </w:r>
      <w:r w:rsidRPr="00825F7E">
        <w:rPr>
          <w:u w:val="single"/>
        </w:rPr>
        <w:t>, and our survival may depend upon our capacity to meet emergencies</w:t>
      </w:r>
      <w:r w:rsidRPr="003E434A">
        <w:rPr>
          <w:sz w:val="16"/>
        </w:rPr>
        <w:t>. Let us pray we shall always have this capacity.”124 Do we still have this capacity?</w:t>
      </w:r>
    </w:p>
    <w:p w14:paraId="201223F3" w14:textId="77777777" w:rsidR="00944C47" w:rsidRDefault="00944C47" w:rsidP="00944C47">
      <w:pPr>
        <w:pStyle w:val="Heading4"/>
      </w:pPr>
      <w:r>
        <w:t xml:space="preserve">US China war possible – Military buildup on both side motivates first strike </w:t>
      </w:r>
    </w:p>
    <w:p w14:paraId="72F9E755"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35"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782CA1B6" w14:textId="77777777" w:rsidR="00944C47" w:rsidRDefault="00944C47" w:rsidP="00944C47">
      <w:pPr>
        <w:rPr>
          <w:sz w:val="16"/>
        </w:rPr>
      </w:pPr>
      <w:r w:rsidRPr="00C3102F">
        <w:rPr>
          <w:sz w:val="16"/>
        </w:rPr>
        <w:t xml:space="preserve">The China Factor Deterrence on the Korean Peninsula is rendered still more complicated, as </w:t>
      </w:r>
      <w:r w:rsidRPr="00C3102F">
        <w:rPr>
          <w:u w:val="single"/>
        </w:rPr>
        <w:t xml:space="preserve">elements of </w:t>
      </w:r>
      <w:r w:rsidRPr="00310B30">
        <w:rPr>
          <w:highlight w:val="cyan"/>
          <w:u w:val="single"/>
        </w:rPr>
        <w:t>US extended deterrence</w:t>
      </w:r>
      <w:r w:rsidRPr="00C3102F">
        <w:rPr>
          <w:sz w:val="16"/>
        </w:rPr>
        <w:t>—conventional forces, advanced conventional weapons, and missile defense networks—</w:t>
      </w:r>
      <w:r w:rsidRPr="00310B30">
        <w:rPr>
          <w:highlight w:val="cyan"/>
          <w:u w:val="single"/>
        </w:rPr>
        <w:t>focused on</w:t>
      </w:r>
      <w:r w:rsidRPr="00C3102F">
        <w:rPr>
          <w:u w:val="single"/>
        </w:rPr>
        <w:t xml:space="preserve"> North </w:t>
      </w:r>
      <w:r w:rsidRPr="00310B30">
        <w:rPr>
          <w:highlight w:val="cyan"/>
          <w:u w:val="single"/>
        </w:rPr>
        <w:t>Korea</w:t>
      </w:r>
      <w:r w:rsidRPr="00C3102F">
        <w:rPr>
          <w:sz w:val="16"/>
        </w:rPr>
        <w:t xml:space="preserve"> also </w:t>
      </w:r>
      <w:r w:rsidRPr="00310B30">
        <w:rPr>
          <w:b/>
          <w:highlight w:val="cyan"/>
          <w:u w:val="single"/>
        </w:rPr>
        <w:t>may be viewed by China as threatening strategic stability</w:t>
      </w:r>
      <w:r w:rsidRPr="00C3102F">
        <w:rPr>
          <w:sz w:val="16"/>
        </w:rPr>
        <w:t xml:space="preserve">, thus conflating the North Korean challenge with US-China strategic equilibrium. Similarly, </w:t>
      </w:r>
      <w:r w:rsidRPr="00310B30">
        <w:rPr>
          <w:highlight w:val="cyan"/>
          <w:u w:val="single"/>
        </w:rPr>
        <w:t>Chinese</w:t>
      </w:r>
      <w:r w:rsidRPr="00C3102F">
        <w:rPr>
          <w:sz w:val="16"/>
        </w:rPr>
        <w:t xml:space="preserve"> conventional antiaccess </w:t>
      </w:r>
      <w:r w:rsidRPr="00310B30">
        <w:rPr>
          <w:highlight w:val="cyan"/>
          <w:u w:val="single"/>
        </w:rPr>
        <w:t>capabilities</w:t>
      </w:r>
      <w:r w:rsidRPr="00C3102F">
        <w:rPr>
          <w:sz w:val="16"/>
        </w:rPr>
        <w:t xml:space="preserve"> (e.g., DF- 21 antiship missiles) that may be </w:t>
      </w:r>
      <w:r w:rsidRPr="00310B30">
        <w:rPr>
          <w:highlight w:val="cyan"/>
          <w:u w:val="single"/>
        </w:rPr>
        <w:t>aimed at</w:t>
      </w:r>
      <w:r w:rsidRPr="00C3102F">
        <w:rPr>
          <w:u w:val="single"/>
        </w:rPr>
        <w:t xml:space="preserve"> a </w:t>
      </w:r>
      <w:r w:rsidRPr="00310B30">
        <w:rPr>
          <w:highlight w:val="cyan"/>
          <w:u w:val="single"/>
        </w:rPr>
        <w:t>Taiwan</w:t>
      </w:r>
      <w:r w:rsidRPr="00C3102F">
        <w:rPr>
          <w:u w:val="single"/>
        </w:rPr>
        <w:t xml:space="preserve"> contingency could </w:t>
      </w:r>
      <w:r w:rsidRPr="00310B30">
        <w:rPr>
          <w:highlight w:val="cyan"/>
          <w:u w:val="single"/>
        </w:rPr>
        <w:t>impede US</w:t>
      </w:r>
      <w:r w:rsidRPr="00C3102F">
        <w:rPr>
          <w:u w:val="single"/>
        </w:rPr>
        <w:t xml:space="preserve"> conventional </w:t>
      </w:r>
      <w:r w:rsidRPr="00310B30">
        <w:rPr>
          <w:highlight w:val="cyan"/>
          <w:u w:val="single"/>
        </w:rPr>
        <w:t>forces in the event of</w:t>
      </w:r>
      <w:r w:rsidRPr="00C3102F">
        <w:rPr>
          <w:u w:val="single"/>
        </w:rPr>
        <w:t xml:space="preserve"> North </w:t>
      </w:r>
      <w:r w:rsidRPr="00310B30">
        <w:rPr>
          <w:highlight w:val="cyan"/>
          <w:u w:val="single"/>
        </w:rPr>
        <w:t>Korean aggression</w:t>
      </w:r>
      <w:r w:rsidRPr="00C3102F">
        <w:rPr>
          <w:sz w:val="16"/>
        </w:rPr>
        <w:t xml:space="preserve"> or other scenarios. But the conflation of such threats is only the beginning of the strategic dilemma posed by China, and underscores the very different and vexing nature of twenty-firstcentury deterrence. </w:t>
      </w:r>
      <w:r w:rsidRPr="00C3102F">
        <w:rPr>
          <w:u w:val="single"/>
        </w:rPr>
        <w:t>China is neither adversary nor ally.</w:t>
      </w:r>
      <w:r w:rsidRPr="00C3102F">
        <w:rPr>
          <w:b/>
          <w:u w:val="single"/>
        </w:rPr>
        <w:t xml:space="preserve"> </w:t>
      </w:r>
      <w:r w:rsidRPr="00C3102F">
        <w:rPr>
          <w:sz w:val="16"/>
        </w:rPr>
        <w:t xml:space="preserve">Since 1972, eight presidents have pursued a policy toward China that has featured elements of cooperation and competition. </w:t>
      </w:r>
      <w:r w:rsidRPr="00C3102F">
        <w:rPr>
          <w:u w:val="single"/>
        </w:rPr>
        <w:t>China has become a top trading partner of the United States</w:t>
      </w:r>
      <w:r w:rsidRPr="00C3102F">
        <w:rPr>
          <w:sz w:val="16"/>
        </w:rPr>
        <w:t xml:space="preserve"> (with bilateral trade in 2013 reaching $566 billion)11 as well as of the ROK, Japan, and Taiwan. Indeed, </w:t>
      </w:r>
      <w:r w:rsidRPr="00C3102F">
        <w:rPr>
          <w:u w:val="single"/>
        </w:rPr>
        <w:t>Taipei has</w:t>
      </w:r>
      <w:r w:rsidRPr="00C3102F">
        <w:rPr>
          <w:sz w:val="16"/>
        </w:rPr>
        <w:t xml:space="preserve"> officially invested over $58 billion in China, with unofficial estimates in the $300 billion range.12 </w:t>
      </w:r>
      <w:r w:rsidRPr="00C3102F">
        <w:rPr>
          <w:u w:val="single"/>
        </w:rPr>
        <w:t>China has become a major financier of the US budget deficit</w:t>
      </w:r>
      <w:r w:rsidRPr="00C3102F">
        <w:rPr>
          <w:sz w:val="16"/>
        </w:rPr>
        <w:t xml:space="preserve">, holding $1.3 trillion in US Treasury bonds.13 At the same time, </w:t>
      </w:r>
      <w:r w:rsidRPr="00C3102F">
        <w:rPr>
          <w:u w:val="single"/>
        </w:rPr>
        <w:t>China has been one of the primary beneficiaries of the US-led global order</w:t>
      </w:r>
      <w:r w:rsidRPr="00C3102F">
        <w:rPr>
          <w:sz w:val="16"/>
        </w:rPr>
        <w:t xml:space="preserve">, with its economy growing from $202 billion in 1980 to about $8 trillion by 2013.14 A robust economic relationship notwithstanding, </w:t>
      </w:r>
      <w:r w:rsidRPr="00310B30">
        <w:rPr>
          <w:highlight w:val="cyan"/>
          <w:u w:val="single"/>
        </w:rPr>
        <w:t>China</w:t>
      </w:r>
      <w:r w:rsidRPr="00C3102F">
        <w:rPr>
          <w:sz w:val="16"/>
        </w:rPr>
        <w:t xml:space="preserve"> frequently </w:t>
      </w:r>
      <w:r w:rsidRPr="00310B30">
        <w:rPr>
          <w:highlight w:val="cyan"/>
          <w:u w:val="single"/>
        </w:rPr>
        <w:t>articulates</w:t>
      </w:r>
      <w:r w:rsidRPr="00C3102F">
        <w:rPr>
          <w:sz w:val="16"/>
        </w:rPr>
        <w:t xml:space="preserve"> a view of US policy in adversarial terms, seeing each </w:t>
      </w:r>
      <w:r w:rsidRPr="00310B30">
        <w:rPr>
          <w:highlight w:val="cyan"/>
          <w:u w:val="single"/>
        </w:rPr>
        <w:t>US action</w:t>
      </w:r>
      <w:r w:rsidRPr="00C3102F">
        <w:rPr>
          <w:sz w:val="16"/>
        </w:rPr>
        <w:t xml:space="preserve">, from the Obama administration’s “rebalance” to Asia to the TPP, </w:t>
      </w:r>
      <w:r w:rsidRPr="00310B30">
        <w:rPr>
          <w:highlight w:val="cyan"/>
          <w:u w:val="single"/>
        </w:rPr>
        <w:t>as</w:t>
      </w:r>
      <w:r w:rsidRPr="00C3102F">
        <w:rPr>
          <w:u w:val="single"/>
        </w:rPr>
        <w:t xml:space="preserve"> elements of a US-led </w:t>
      </w:r>
      <w:r w:rsidRPr="00310B30">
        <w:rPr>
          <w:highlight w:val="cyan"/>
          <w:u w:val="single"/>
        </w:rPr>
        <w:t>containment</w:t>
      </w:r>
      <w:r w:rsidRPr="00C3102F">
        <w:rPr>
          <w:u w:val="single"/>
        </w:rPr>
        <w:t xml:space="preserve"> strategy</w:t>
      </w:r>
      <w:r w:rsidRPr="00C3102F">
        <w:rPr>
          <w:sz w:val="16"/>
        </w:rPr>
        <w:t xml:space="preserve">. </w:t>
      </w:r>
      <w:r w:rsidRPr="00310B30">
        <w:rPr>
          <w:highlight w:val="cyan"/>
          <w:u w:val="single"/>
        </w:rPr>
        <w:t>After</w:t>
      </w:r>
      <w:r w:rsidRPr="00C3102F">
        <w:rPr>
          <w:sz w:val="16"/>
        </w:rPr>
        <w:t xml:space="preserve"> nearly two </w:t>
      </w:r>
      <w:r w:rsidRPr="00310B30">
        <w:rPr>
          <w:b/>
          <w:highlight w:val="cyan"/>
          <w:u w:val="single"/>
        </w:rPr>
        <w:t>decades of</w:t>
      </w:r>
      <w:r w:rsidRPr="00C3102F">
        <w:rPr>
          <w:b/>
          <w:u w:val="single"/>
        </w:rPr>
        <w:t xml:space="preserve"> double-digit growth in </w:t>
      </w:r>
      <w:r w:rsidRPr="00310B30">
        <w:rPr>
          <w:b/>
          <w:highlight w:val="cyan"/>
          <w:u w:val="single"/>
        </w:rPr>
        <w:t>defense spending, China’s military</w:t>
      </w:r>
      <w:r w:rsidRPr="00C3102F">
        <w:rPr>
          <w:b/>
          <w:u w:val="single"/>
        </w:rPr>
        <w:t xml:space="preserve"> modernization </w:t>
      </w:r>
      <w:r w:rsidRPr="00310B30">
        <w:rPr>
          <w:b/>
          <w:highlight w:val="cyan"/>
          <w:u w:val="single"/>
        </w:rPr>
        <w:t>has transformed</w:t>
      </w:r>
      <w:r w:rsidRPr="00C3102F">
        <w:rPr>
          <w:b/>
          <w:u w:val="single"/>
        </w:rPr>
        <w:t xml:space="preserve"> its capabilities</w:t>
      </w:r>
      <w:r w:rsidRPr="00C3102F">
        <w:rPr>
          <w:sz w:val="16"/>
        </w:rPr>
        <w:t xml:space="preserve">, with an annual military budget in 2013 officially at $119 billion, but estimated by the Department of Defense at $145 billion.15 </w:t>
      </w:r>
      <w:r w:rsidRPr="00C3102F">
        <w:rPr>
          <w:u w:val="single"/>
        </w:rPr>
        <w:t>As the gap between US and Chinese power has narrowed, competition has become more prominent</w:t>
      </w:r>
      <w:r w:rsidRPr="00C3102F">
        <w:rPr>
          <w:sz w:val="16"/>
        </w:rPr>
        <w:t xml:space="preserve">. Moreover, </w:t>
      </w:r>
      <w:r w:rsidRPr="00C3102F">
        <w:rPr>
          <w:u w:val="single"/>
        </w:rPr>
        <w:t>Beijing’s</w:t>
      </w:r>
      <w:r w:rsidRPr="00C3102F">
        <w:rPr>
          <w:sz w:val="16"/>
        </w:rPr>
        <w:t xml:space="preserve"> military </w:t>
      </w:r>
      <w:r w:rsidRPr="00310B30">
        <w:rPr>
          <w:highlight w:val="cyan"/>
          <w:u w:val="single"/>
        </w:rPr>
        <w:t>build-up has spurred a</w:t>
      </w:r>
      <w:r w:rsidRPr="00C3102F">
        <w:rPr>
          <w:sz w:val="16"/>
        </w:rPr>
        <w:t xml:space="preserve"> mirror-image “</w:t>
      </w:r>
      <w:r w:rsidRPr="00310B30">
        <w:rPr>
          <w:highlight w:val="cyan"/>
          <w:u w:val="single"/>
        </w:rPr>
        <w:t>security dilemma</w:t>
      </w:r>
      <w:r w:rsidRPr="00C3102F">
        <w:rPr>
          <w:sz w:val="16"/>
        </w:rPr>
        <w:t xml:space="preserve">”: military competition that is driven by strategic distrust on both sides. Beijing has pursued an asymmetric strategy designed to create an antiaccess, area-denial (A2AD) capability with the antiship missiles designed to attack US aircraft carriers. Growing </w:t>
      </w:r>
      <w:r w:rsidRPr="00310B30">
        <w:rPr>
          <w:highlight w:val="cyan"/>
          <w:u w:val="single"/>
        </w:rPr>
        <w:t>Chinese capabilities appear aimed at impeding</w:t>
      </w:r>
      <w:r w:rsidRPr="00C3102F">
        <w:rPr>
          <w:sz w:val="16"/>
        </w:rPr>
        <w:t xml:space="preserve"> (if not excluding) </w:t>
      </w:r>
      <w:r w:rsidRPr="00310B30">
        <w:rPr>
          <w:highlight w:val="cyan"/>
          <w:u w:val="single"/>
        </w:rPr>
        <w:t>US</w:t>
      </w:r>
      <w:r w:rsidRPr="00C3102F">
        <w:rPr>
          <w:u w:val="single"/>
        </w:rPr>
        <w:t xml:space="preserve"> maritime </w:t>
      </w:r>
      <w:r w:rsidRPr="00310B30">
        <w:rPr>
          <w:highlight w:val="cyan"/>
          <w:u w:val="single"/>
        </w:rPr>
        <w:t>forces</w:t>
      </w:r>
      <w:r w:rsidRPr="00C3102F">
        <w:rPr>
          <w:sz w:val="16"/>
        </w:rPr>
        <w:t xml:space="preserve"> from the first island chain of nations on China’s periphery. The concern of the United States and its Asian allies is that amid volatile maritime and territorial disputes, </w:t>
      </w:r>
      <w:r w:rsidRPr="00C3102F">
        <w:rPr>
          <w:u w:val="single"/>
        </w:rPr>
        <w:t>China’s substantial and growing military capabilities contest</w:t>
      </w:r>
      <w:r w:rsidRPr="00C3102F">
        <w:rPr>
          <w:sz w:val="16"/>
        </w:rPr>
        <w:t xml:space="preserve"> a historic vital US interest, one integral to extended deterrence: </w:t>
      </w:r>
      <w:r w:rsidRPr="00C3102F">
        <w:rPr>
          <w:u w:val="single"/>
        </w:rPr>
        <w:t>maritime access</w:t>
      </w:r>
      <w:r w:rsidRPr="00C3102F">
        <w:rPr>
          <w:sz w:val="16"/>
        </w:rPr>
        <w:t xml:space="preserve">. This also applies to the relatively new global commons, the space and cyber domains. China has demonstrated an antiship ballistic missile capability, most prominently the DF- 21D, and an array of short- and medium-range theater ballistic missiles as well as land-based cruise missiles. In addition, </w:t>
      </w:r>
      <w:r w:rsidRPr="00310B30">
        <w:rPr>
          <w:highlight w:val="cyan"/>
          <w:u w:val="single"/>
        </w:rPr>
        <w:t>China is</w:t>
      </w:r>
      <w:r w:rsidRPr="00C3102F">
        <w:rPr>
          <w:u w:val="single"/>
        </w:rPr>
        <w:t xml:space="preserve"> well along in modernizing its nuclear</w:t>
      </w:r>
      <w:r w:rsidRPr="00C3102F">
        <w:rPr>
          <w:sz w:val="16"/>
        </w:rPr>
        <w:t xml:space="preserve"> weapons and delivery </w:t>
      </w:r>
      <w:r w:rsidRPr="00C3102F">
        <w:rPr>
          <w:u w:val="single"/>
        </w:rPr>
        <w:t xml:space="preserve">systems, </w:t>
      </w:r>
      <w:r w:rsidRPr="00310B30">
        <w:rPr>
          <w:highlight w:val="cyan"/>
          <w:u w:val="single"/>
        </w:rPr>
        <w:t>enhancing</w:t>
      </w:r>
      <w:r w:rsidRPr="00C3102F">
        <w:rPr>
          <w:u w:val="single"/>
        </w:rPr>
        <w:t xml:space="preserve"> the survivability of </w:t>
      </w:r>
      <w:r w:rsidRPr="00310B30">
        <w:rPr>
          <w:highlight w:val="cyan"/>
          <w:u w:val="single"/>
        </w:rPr>
        <w:t>its second-strike capability</w:t>
      </w:r>
      <w:r w:rsidRPr="00C3102F">
        <w:rPr>
          <w:sz w:val="16"/>
        </w:rPr>
        <w:t xml:space="preserve">. While still modest in number (China is estimated to have fewer than one hundred deliverable ICBMs that can reach the United States), China has diversified its force posture to include mobile ICBMs, multiple independent reentry vehicles (MIRVs), and ballistic missile nuclear submarines, and also has enhanced its nuclear command and control. There is, however, no evidence that China has more than modestly increased its number of nuclear weapons, despite the fact that they possess increasing capabilities for flexible employment and escalation advantage. </w:t>
      </w:r>
      <w:r w:rsidRPr="00C3102F">
        <w:rPr>
          <w:u w:val="single"/>
        </w:rPr>
        <w:t xml:space="preserve">The amalgam of </w:t>
      </w:r>
      <w:r w:rsidRPr="00310B30">
        <w:rPr>
          <w:highlight w:val="cyan"/>
          <w:u w:val="single"/>
        </w:rPr>
        <w:t>Beijing’s</w:t>
      </w:r>
      <w:r w:rsidRPr="00C3102F">
        <w:rPr>
          <w:u w:val="single"/>
        </w:rPr>
        <w:t xml:space="preserve"> conventional and nuclear </w:t>
      </w:r>
      <w:r w:rsidRPr="00310B30">
        <w:rPr>
          <w:highlight w:val="cyan"/>
          <w:u w:val="single"/>
        </w:rPr>
        <w:t>modernization is changing the</w:t>
      </w:r>
      <w:r w:rsidRPr="00C3102F">
        <w:rPr>
          <w:u w:val="single"/>
        </w:rPr>
        <w:t xml:space="preserve"> strategic </w:t>
      </w:r>
      <w:r w:rsidRPr="00310B30">
        <w:rPr>
          <w:highlight w:val="cyan"/>
          <w:u w:val="single"/>
        </w:rPr>
        <w:t>balance</w:t>
      </w:r>
      <w:r w:rsidRPr="00C3102F">
        <w:rPr>
          <w:u w:val="single"/>
        </w:rPr>
        <w:t xml:space="preserve"> in the region.</w:t>
      </w:r>
      <w:r w:rsidRPr="00C3102F">
        <w:rPr>
          <w:sz w:val="16"/>
        </w:rPr>
        <w:t xml:space="preserve"> In the domains of space and cyber, </w:t>
      </w:r>
      <w:r w:rsidRPr="00C3102F">
        <w:rPr>
          <w:u w:val="single"/>
        </w:rPr>
        <w:t>China has developed a full spectrum of antisatellite weapons</w:t>
      </w:r>
      <w:r w:rsidRPr="00C3102F">
        <w:rPr>
          <w:sz w:val="16"/>
        </w:rPr>
        <w:t xml:space="preserve">, demonstrated in a 2007 test that destroyed a defunct satellite and a high-earth orbit prototype missile test in May 2013. China also is developing a directed-energy antisatellite (ASAT) weapon. The PLA’s official and loosely affiliated efforts at cyberhacking, cyberespionage, and intellectual property theft rose to such a level that President Obama voiced concerns publicly and the US Justice Department indicted five PLA officers for cybertheft activities. </w:t>
      </w:r>
      <w:r w:rsidRPr="00310B30">
        <w:rPr>
          <w:highlight w:val="cyan"/>
          <w:u w:val="single"/>
        </w:rPr>
        <w:t>US planners have responded with</w:t>
      </w:r>
      <w:r w:rsidRPr="00C3102F">
        <w:rPr>
          <w:u w:val="single"/>
        </w:rPr>
        <w:t xml:space="preserve"> the concept of AirSea battle (</w:t>
      </w:r>
      <w:r w:rsidRPr="00310B30">
        <w:rPr>
          <w:highlight w:val="cyan"/>
          <w:u w:val="single"/>
        </w:rPr>
        <w:t>ASB</w:t>
      </w:r>
      <w:r w:rsidRPr="00C3102F">
        <w:rPr>
          <w:sz w:val="16"/>
        </w:rPr>
        <w:t>), a joint forces effort designed “to ensure freedom of action in the global commons” that is “intended to assure allies and deter potential adversaries.” A Department of Defense document says, “The ASB Concept’s solution to the A2AD challenge in the global commons is to develop networked, integrated forces capable of attack-in-depth to disrupt, destroy, and defeat adversary forces.”</w:t>
      </w:r>
      <w:r w:rsidRPr="00C3102F">
        <w:rPr>
          <w:u w:val="single"/>
        </w:rPr>
        <w:t xml:space="preserve">16 </w:t>
      </w:r>
      <w:r w:rsidRPr="00310B30">
        <w:rPr>
          <w:highlight w:val="cyan"/>
          <w:u w:val="single"/>
        </w:rPr>
        <w:t>In the event of imminent conflict</w:t>
      </w:r>
      <w:r w:rsidRPr="00C3102F">
        <w:rPr>
          <w:u w:val="single"/>
        </w:rPr>
        <w:t xml:space="preserve"> with China, </w:t>
      </w:r>
      <w:r w:rsidRPr="00310B30">
        <w:rPr>
          <w:highlight w:val="cyan"/>
          <w:u w:val="single"/>
        </w:rPr>
        <w:t xml:space="preserve">this would entail strikes on </w:t>
      </w:r>
      <w:r w:rsidRPr="00310B30">
        <w:rPr>
          <w:u w:val="single"/>
        </w:rPr>
        <w:t>the Chinese mainland</w:t>
      </w:r>
      <w:r w:rsidRPr="00C3102F">
        <w:rPr>
          <w:sz w:val="16"/>
        </w:rPr>
        <w:t xml:space="preserve"> to eliminate its “kill chain” of radars, </w:t>
      </w:r>
      <w:r w:rsidRPr="00310B30">
        <w:rPr>
          <w:highlight w:val="cyan"/>
          <w:u w:val="single"/>
        </w:rPr>
        <w:t>command and control</w:t>
      </w:r>
      <w:r w:rsidRPr="00C3102F">
        <w:rPr>
          <w:u w:val="single"/>
        </w:rPr>
        <w:t xml:space="preserve"> systems, </w:t>
      </w:r>
      <w:r w:rsidRPr="00310B30">
        <w:rPr>
          <w:highlight w:val="cyan"/>
          <w:u w:val="single"/>
        </w:rPr>
        <w:t>missile sites, and weapons</w:t>
      </w:r>
      <w:r w:rsidRPr="00C3102F">
        <w:rPr>
          <w:u w:val="single"/>
        </w:rPr>
        <w:t xml:space="preserve"> themselves</w:t>
      </w:r>
      <w:r w:rsidRPr="00C3102F">
        <w:rPr>
          <w:sz w:val="16"/>
        </w:rPr>
        <w:t xml:space="preserve">; for its part, </w:t>
      </w:r>
      <w:r w:rsidRPr="00310B30">
        <w:rPr>
          <w:highlight w:val="cyan"/>
          <w:u w:val="single"/>
        </w:rPr>
        <w:t>China’s A2AD effort to take out US Aircraft carriers would be similarly applied</w:t>
      </w:r>
      <w:r w:rsidRPr="00C3102F">
        <w:rPr>
          <w:u w:val="single"/>
        </w:rPr>
        <w:t xml:space="preserve"> if Beijing saw conflict as imminent</w:t>
      </w:r>
      <w:r w:rsidRPr="00C3102F">
        <w:rPr>
          <w:sz w:val="16"/>
        </w:rPr>
        <w:t xml:space="preserve">. The </w:t>
      </w:r>
      <w:r w:rsidRPr="00310B30">
        <w:rPr>
          <w:b/>
          <w:highlight w:val="cyan"/>
          <w:u w:val="single"/>
        </w:rPr>
        <w:t>logic of both strategies would be to strike early</w:t>
      </w:r>
      <w:r w:rsidRPr="00C3102F">
        <w:rPr>
          <w:sz w:val="16"/>
        </w:rPr>
        <w:t xml:space="preserve"> in a crisis </w:t>
      </w:r>
      <w:r w:rsidRPr="00310B30">
        <w:rPr>
          <w:sz w:val="16"/>
          <w:highlight w:val="cyan"/>
        </w:rPr>
        <w:t xml:space="preserve">to </w:t>
      </w:r>
      <w:r w:rsidRPr="00310B30">
        <w:rPr>
          <w:highlight w:val="cyan"/>
          <w:u w:val="single"/>
        </w:rPr>
        <w:t>eliminate the adversary’s capacity</w:t>
      </w:r>
      <w:r w:rsidRPr="00C3102F">
        <w:rPr>
          <w:sz w:val="16"/>
        </w:rPr>
        <w:t xml:space="preserve"> before they can do damage. Both concepts are illustrative of the degree to which China’s growing capabilities have led to an escalating, mirror-imaging military competition between two major nuclear powers.17 At the high end of the conflict spectrum, ASB is an important concept to signal to both China and US allies that the United States has answers to A2AD challenges that could undermine extended deterrence. But at the other end of the spectrum, the president needs more options and survivable forces at lower ends of the escalation ladder for proportional responses to less drastic provocations. There is a lively debate over the merits and necessity of ASB. Some believe that it is too escalatory and even unnecessary, while others contend that it is a vital component of an effective and credible US defense posture in the Western Pacific. At the very least, </w:t>
      </w:r>
      <w:r w:rsidRPr="00310B30">
        <w:rPr>
          <w:highlight w:val="cyan"/>
          <w:u w:val="single"/>
        </w:rPr>
        <w:t>China’s</w:t>
      </w:r>
      <w:r w:rsidRPr="00C3102F">
        <w:rPr>
          <w:u w:val="single"/>
        </w:rPr>
        <w:t xml:space="preserve"> military </w:t>
      </w:r>
      <w:r w:rsidRPr="00310B30">
        <w:rPr>
          <w:highlight w:val="cyan"/>
          <w:u w:val="single"/>
        </w:rPr>
        <w:t>buildup</w:t>
      </w:r>
      <w:r w:rsidRPr="00C3102F">
        <w:rPr>
          <w:u w:val="single"/>
        </w:rPr>
        <w:t xml:space="preserve"> and the United States and allied responses to it are </w:t>
      </w:r>
      <w:r w:rsidRPr="00310B30">
        <w:rPr>
          <w:highlight w:val="cyan"/>
          <w:u w:val="single"/>
        </w:rPr>
        <w:t>raising</w:t>
      </w:r>
      <w:r w:rsidRPr="00C3102F">
        <w:rPr>
          <w:sz w:val="16"/>
        </w:rPr>
        <w:t xml:space="preserve"> important and </w:t>
      </w:r>
      <w:r w:rsidRPr="00C3102F">
        <w:rPr>
          <w:u w:val="single"/>
        </w:rPr>
        <w:t xml:space="preserve">unsettling </w:t>
      </w:r>
      <w:r w:rsidRPr="00310B30">
        <w:rPr>
          <w:highlight w:val="cyan"/>
          <w:u w:val="single"/>
        </w:rPr>
        <w:t>concerns about the sufficiency of the US</w:t>
      </w:r>
      <w:r w:rsidRPr="00C3102F">
        <w:rPr>
          <w:u w:val="single"/>
        </w:rPr>
        <w:t xml:space="preserve"> extended </w:t>
      </w:r>
      <w:r w:rsidRPr="00310B30">
        <w:rPr>
          <w:highlight w:val="cyan"/>
          <w:u w:val="single"/>
        </w:rPr>
        <w:t>deterrent</w:t>
      </w:r>
      <w:r w:rsidRPr="00C3102F">
        <w:rPr>
          <w:sz w:val="16"/>
        </w:rPr>
        <w:t>, escalation, and the prospect for spirals of competition. US military strategy and posture for the Asia-Pacific needs to offer credible, tailored options for the spectrum of plausible conflict with China and that take due account of concerns not only for deterrence and assurance, but also for stability and escalation management. In addition to ASB, this study recommends developing counter-A2AD capabilities, including antiair, antiship, unmanned aerial vehicles (UAVs), and cyber, networked with allies and partners (see Game Changers below).</w:t>
      </w:r>
    </w:p>
    <w:p w14:paraId="5BC92C22" w14:textId="74BF6EE1" w:rsidR="003E434A" w:rsidRDefault="003E434A" w:rsidP="003E434A">
      <w:pPr>
        <w:pStyle w:val="Heading3"/>
      </w:pPr>
      <w:r>
        <w:t>miscalc likely</w:t>
      </w:r>
    </w:p>
    <w:p w14:paraId="79AE0070" w14:textId="0FCD8DE4" w:rsidR="002975E5" w:rsidRDefault="002975E5" w:rsidP="002975E5">
      <w:pPr>
        <w:pStyle w:val="Heading4"/>
      </w:pPr>
      <w:r>
        <w:t>US-China conflict is catastrophic and escalates—cultural differences</w:t>
      </w:r>
    </w:p>
    <w:p w14:paraId="2353BFAD" w14:textId="77777777" w:rsidR="002975E5" w:rsidRPr="00201289" w:rsidRDefault="002975E5" w:rsidP="002975E5">
      <w:r w:rsidRPr="00201289">
        <w:rPr>
          <w:b/>
        </w:rPr>
        <w:t>Forman 14</w:t>
      </w:r>
      <w:r w:rsidRPr="00201289">
        <w:t xml:space="preserve"> </w:t>
      </w:r>
      <w:r w:rsidRPr="00201289">
        <w:rPr>
          <w:sz w:val="16"/>
          <w:szCs w:val="16"/>
        </w:rPr>
        <w:t xml:space="preserve">(Commander David S. Forman, USN, wrote this essay while a student at the National War College. It won the 2014 Secretary of Defense National Security Essay Competition. "Deterrence with China: Avoiding Nuclear Miscalculation," Sept 30 2014. ndupress.ndu.edu/Media/News/NewsArticleView/tabid/7849/Article/577559/jfq-75-deterrence-with-china-avoiding-nuclear-miscalculation.aspx) </w:t>
      </w:r>
      <w:r w:rsidRPr="00201289">
        <w:rPr>
          <w:i/>
          <w:sz w:val="16"/>
          <w:szCs w:val="16"/>
        </w:rPr>
        <w:t>jsk</w:t>
      </w:r>
    </w:p>
    <w:p w14:paraId="79197677" w14:textId="2BDA5F5B" w:rsidR="00FD125C" w:rsidRPr="00FD125C" w:rsidRDefault="00FD125C" w:rsidP="00600BCD">
      <w:pPr>
        <w:rPr>
          <w:u w:val="single"/>
        </w:rPr>
      </w:pPr>
      <w:r w:rsidRPr="00201289">
        <w:rPr>
          <w:sz w:val="16"/>
        </w:rPr>
        <w:t xml:space="preserve">The Crisis Before the Storm. </w:t>
      </w:r>
      <w:r w:rsidRPr="00310B30">
        <w:rPr>
          <w:highlight w:val="cyan"/>
          <w:u w:val="single"/>
        </w:rPr>
        <w:t>A Sino-U.S. confrontation would have global consequences</w:t>
      </w:r>
      <w:r w:rsidRPr="00201289">
        <w:rPr>
          <w:u w:val="single"/>
        </w:rPr>
        <w:t xml:space="preserve"> that could cause physical and economic hardship </w:t>
      </w:r>
      <w:r w:rsidRPr="00310B30">
        <w:rPr>
          <w:highlight w:val="cyan"/>
          <w:u w:val="single"/>
        </w:rPr>
        <w:t>for millions</w:t>
      </w:r>
      <w:r w:rsidRPr="00201289">
        <w:rPr>
          <w:u w:val="single"/>
        </w:rPr>
        <w:t xml:space="preserve">.44 Political and military </w:t>
      </w:r>
      <w:r w:rsidRPr="00310B30">
        <w:rPr>
          <w:highlight w:val="cyan"/>
          <w:u w:val="single"/>
        </w:rPr>
        <w:t>leaders would find themselves in crisis mode</w:t>
      </w:r>
      <w:r w:rsidRPr="00201289">
        <w:rPr>
          <w:sz w:val="16"/>
        </w:rPr>
        <w:t>, and understanding this mindset is critical to sustaining nuclear deterrence during a Sino-U.S. crisis or conflict. William Ury and Richard Smoke, from Harvard and Brown universities, respectively, analyze nuclear crises and note, “</w:t>
      </w:r>
      <w:r w:rsidRPr="00201289">
        <w:rPr>
          <w:u w:val="single"/>
        </w:rPr>
        <w:t>Times of crisis call for a special kind of negotiation. There is no time for drawn-out discussion</w:t>
      </w:r>
      <w:r w:rsidRPr="00201289">
        <w:rPr>
          <w:sz w:val="16"/>
        </w:rPr>
        <w:t xml:space="preserve"> or the usual diplomatic dance, and typically the negotiators are under considerable stress.”45 In conventional engagements with modern powers such as China and the United States, large quantities of airplanes, ships, submarines, and cyber and space assets can rapidly come into play. As Ury and Smoke make clear, “</w:t>
      </w:r>
      <w:r w:rsidRPr="00310B30">
        <w:rPr>
          <w:highlight w:val="cyan"/>
          <w:u w:val="single"/>
        </w:rPr>
        <w:t>Decision makers</w:t>
      </w:r>
      <w:r w:rsidRPr="00201289">
        <w:rPr>
          <w:u w:val="single"/>
        </w:rPr>
        <w:t xml:space="preserve"> may </w:t>
      </w:r>
      <w:r w:rsidRPr="00310B30">
        <w:rPr>
          <w:highlight w:val="cyan"/>
          <w:u w:val="single"/>
        </w:rPr>
        <w:t>fail to appreciate</w:t>
      </w:r>
      <w:r w:rsidRPr="00201289">
        <w:rPr>
          <w:u w:val="single"/>
        </w:rPr>
        <w:t xml:space="preserve"> the value of </w:t>
      </w:r>
      <w:r w:rsidRPr="00310B30">
        <w:rPr>
          <w:highlight w:val="cyan"/>
          <w:u w:val="single"/>
        </w:rPr>
        <w:t>time in a crisis</w:t>
      </w:r>
      <w:r w:rsidRPr="00201289">
        <w:rPr>
          <w:u w:val="single"/>
        </w:rPr>
        <w:t xml:space="preserve"> or potential crisis, </w:t>
      </w:r>
      <w:r w:rsidRPr="00310B30">
        <w:rPr>
          <w:highlight w:val="cyan"/>
          <w:u w:val="single"/>
        </w:rPr>
        <w:t>thereby</w:t>
      </w:r>
      <w:r w:rsidRPr="00201289">
        <w:rPr>
          <w:u w:val="single"/>
        </w:rPr>
        <w:t xml:space="preserve"> unintentionally </w:t>
      </w:r>
      <w:r w:rsidRPr="00310B30">
        <w:rPr>
          <w:highlight w:val="cyan"/>
          <w:u w:val="single"/>
        </w:rPr>
        <w:t>allowing the crisis to grow worse</w:t>
      </w:r>
      <w:r w:rsidRPr="00201289">
        <w:rPr>
          <w:u w:val="single"/>
        </w:rPr>
        <w:t xml:space="preserve">.”46 If conflict begins, </w:t>
      </w:r>
      <w:r w:rsidRPr="00310B30">
        <w:rPr>
          <w:highlight w:val="cyan"/>
          <w:u w:val="single"/>
        </w:rPr>
        <w:t>events</w:t>
      </w:r>
      <w:r w:rsidRPr="00201289">
        <w:rPr>
          <w:u w:val="single"/>
        </w:rPr>
        <w:t xml:space="preserve"> may </w:t>
      </w:r>
      <w:r w:rsidRPr="00310B30">
        <w:rPr>
          <w:highlight w:val="cyan"/>
          <w:u w:val="single"/>
        </w:rPr>
        <w:t>transpire at a pace that challenges</w:t>
      </w:r>
      <w:r w:rsidRPr="00201289">
        <w:rPr>
          <w:u w:val="single"/>
        </w:rPr>
        <w:t xml:space="preserve"> the current national security </w:t>
      </w:r>
      <w:r w:rsidRPr="00310B30">
        <w:rPr>
          <w:highlight w:val="cyan"/>
          <w:u w:val="single"/>
        </w:rPr>
        <w:t>decisionmaking</w:t>
      </w:r>
      <w:r w:rsidRPr="00201289">
        <w:rPr>
          <w:u w:val="single"/>
        </w:rPr>
        <w:t xml:space="preserve"> apparatus. If this occurs, </w:t>
      </w:r>
      <w:r w:rsidRPr="00310B30">
        <w:rPr>
          <w:highlight w:val="cyan"/>
          <w:u w:val="single"/>
        </w:rPr>
        <w:t>the risk of miscalculation will increase</w:t>
      </w:r>
      <w:r w:rsidRPr="00201289">
        <w:rPr>
          <w:u w:val="single"/>
        </w:rPr>
        <w:t xml:space="preserve">. </w:t>
      </w:r>
      <w:r w:rsidRPr="00310B30">
        <w:rPr>
          <w:highlight w:val="cyan"/>
          <w:u w:val="single"/>
        </w:rPr>
        <w:t>Natural uncertainties</w:t>
      </w:r>
      <w:r w:rsidRPr="00201289">
        <w:rPr>
          <w:u w:val="single"/>
        </w:rPr>
        <w:t xml:space="preserve"> inherent in any conflict </w:t>
      </w:r>
      <w:r w:rsidRPr="00310B30">
        <w:rPr>
          <w:highlight w:val="cyan"/>
          <w:u w:val="single"/>
        </w:rPr>
        <w:t>would be exacerbated because the U.S. method of</w:t>
      </w:r>
      <w:r w:rsidRPr="00201289">
        <w:rPr>
          <w:u w:val="single"/>
        </w:rPr>
        <w:t xml:space="preserve"> political and military </w:t>
      </w:r>
      <w:r w:rsidRPr="00310B30">
        <w:rPr>
          <w:highlight w:val="cyan"/>
          <w:u w:val="single"/>
        </w:rPr>
        <w:t>communication is so different from China’s.</w:t>
      </w:r>
      <w:r w:rsidRPr="00201289">
        <w:rPr>
          <w:u w:val="single"/>
        </w:rPr>
        <w:t xml:space="preserve"> </w:t>
      </w:r>
      <w:r w:rsidRPr="00201289">
        <w:rPr>
          <w:sz w:val="16"/>
        </w:rPr>
        <w:t>For example, when a Chinese F-8 aircraft collided with a U.S. Navy EP-3 aircraft in April of 2001, the United States struggled to get China to take the collision seriously and questioned if Beijing even knew the collision occurred. The Special Assistant to the U.S. Ambassador to China recounted: “While we in the Embassy were trying without success to reach officials at the Ministry</w:t>
      </w:r>
      <w:r>
        <w:rPr>
          <w:u w:val="single"/>
        </w:rPr>
        <w:t xml:space="preserve"> </w:t>
      </w:r>
      <w:r w:rsidRPr="00201289">
        <w:rPr>
          <w:sz w:val="16"/>
        </w:rPr>
        <w:t>of Foreign Affairs and Ministry of National Defense, the U.S. Pacific Command made the incident public in a brief, neutrally worded press release posted on its Web Site.”47 If a collision between Chinese and U.S. aircraft was posted on a Web site before any official diplomatic or military communication was established, a similar uncertainty should be expected in the future.</w:t>
      </w:r>
    </w:p>
    <w:p w14:paraId="37906927" w14:textId="1314631E" w:rsidR="00161743" w:rsidRDefault="00161743" w:rsidP="00161743">
      <w:pPr>
        <w:pStyle w:val="Heading4"/>
      </w:pPr>
      <w:r>
        <w:t xml:space="preserve">Chinese deterrence policies risk </w:t>
      </w:r>
      <w:r w:rsidR="003E434A">
        <w:t>miscalc</w:t>
      </w:r>
      <w:r w:rsidR="002975E5">
        <w:t xml:space="preserve"> </w:t>
      </w:r>
      <w:r w:rsidR="003E434A">
        <w:t>–</w:t>
      </w:r>
      <w:r w:rsidR="002975E5">
        <w:t xml:space="preserve"> </w:t>
      </w:r>
      <w:r w:rsidR="003E434A">
        <w:t>ambiguous PLA roles</w:t>
      </w:r>
    </w:p>
    <w:p w14:paraId="3A1ED369" w14:textId="77777777" w:rsidR="00161743" w:rsidRPr="00D96B67" w:rsidRDefault="00161743" w:rsidP="00161743">
      <w:r w:rsidRPr="00D96B67">
        <w:rPr>
          <w:b/>
        </w:rPr>
        <w:t>Chase 16</w:t>
      </w:r>
      <w:r>
        <w:t xml:space="preserve"> </w:t>
      </w:r>
      <w:r w:rsidRPr="00D96B67">
        <w:rPr>
          <w:sz w:val="16"/>
          <w:szCs w:val="16"/>
        </w:rPr>
        <w:t xml:space="preserve">(Michael S. Chase is a senior political scientist at RAND, a professor at the Pardee RAND Graduate School, and an adjunct professor in the China Studies and Strategic Studies Departments at Johns Hopkins University's School of Advanced International Studies (SAIS) in Washington, D.C. Arthur Chan also contributed to this report. "China's Evolving Approach to Integrated Strategic Deterrence," RAND Corporation, 2016. </w:t>
      </w:r>
      <w:hyperlink r:id="rId36" w:history="1">
        <w:r w:rsidRPr="00D96B67">
          <w:rPr>
            <w:rStyle w:val="Hyperlink"/>
            <w:sz w:val="16"/>
            <w:szCs w:val="16"/>
          </w:rPr>
          <w:t>www.rand.org/content/dam/rand/pubs/research_reports/RR1300/RR1366/RAND_RR1366.pdf</w:t>
        </w:r>
      </w:hyperlink>
      <w:r w:rsidRPr="00D96B67">
        <w:rPr>
          <w:sz w:val="16"/>
          <w:szCs w:val="16"/>
        </w:rPr>
        <w:t xml:space="preserve">) </w:t>
      </w:r>
      <w:r w:rsidRPr="00D96B67">
        <w:rPr>
          <w:i/>
          <w:sz w:val="16"/>
          <w:szCs w:val="16"/>
        </w:rPr>
        <w:t>jsk</w:t>
      </w:r>
    </w:p>
    <w:p w14:paraId="4BA13F9B" w14:textId="5B60D12C" w:rsidR="00161743" w:rsidRPr="00310B30" w:rsidRDefault="00161743" w:rsidP="00161743">
      <w:pPr>
        <w:rPr>
          <w:sz w:val="16"/>
        </w:rPr>
      </w:pPr>
      <w:r w:rsidRPr="00310B30">
        <w:rPr>
          <w:highlight w:val="cyan"/>
          <w:u w:val="single"/>
        </w:rPr>
        <w:t>China’s</w:t>
      </w:r>
      <w:r w:rsidRPr="00310B30">
        <w:rPr>
          <w:u w:val="single"/>
        </w:rPr>
        <w:t xml:space="preserve"> integrated strategic </w:t>
      </w:r>
      <w:r w:rsidRPr="00310B30">
        <w:rPr>
          <w:highlight w:val="cyan"/>
          <w:u w:val="single"/>
        </w:rPr>
        <w:t>deterrence</w:t>
      </w:r>
      <w:r w:rsidRPr="00310B30">
        <w:rPr>
          <w:u w:val="single"/>
        </w:rPr>
        <w:t xml:space="preserve"> </w:t>
      </w:r>
      <w:r w:rsidRPr="00310B30">
        <w:rPr>
          <w:sz w:val="16"/>
        </w:rPr>
        <w:t>concepts and</w:t>
      </w:r>
      <w:r w:rsidRPr="00310B30">
        <w:rPr>
          <w:u w:val="single"/>
        </w:rPr>
        <w:t xml:space="preserve"> </w:t>
      </w:r>
      <w:r w:rsidRPr="00310B30">
        <w:rPr>
          <w:highlight w:val="cyan"/>
          <w:u w:val="single"/>
        </w:rPr>
        <w:t>capabilities create</w:t>
      </w:r>
      <w:r w:rsidRPr="00310B30">
        <w:rPr>
          <w:u w:val="single"/>
        </w:rPr>
        <w:t xml:space="preserve"> </w:t>
      </w:r>
      <w:r w:rsidRPr="00310B30">
        <w:rPr>
          <w:sz w:val="16"/>
        </w:rPr>
        <w:t>several possible</w:t>
      </w:r>
      <w:r w:rsidRPr="00310B30">
        <w:rPr>
          <w:u w:val="single"/>
        </w:rPr>
        <w:t xml:space="preserve"> </w:t>
      </w:r>
      <w:r w:rsidRPr="00310B30">
        <w:rPr>
          <w:highlight w:val="cyan"/>
          <w:u w:val="single"/>
        </w:rPr>
        <w:t>escalation risks</w:t>
      </w:r>
      <w:r w:rsidRPr="00310B30">
        <w:rPr>
          <w:u w:val="single"/>
        </w:rPr>
        <w:t>.</w:t>
      </w:r>
      <w:r w:rsidRPr="00310B30">
        <w:rPr>
          <w:sz w:val="16"/>
        </w:rPr>
        <w:t xml:space="preserve"> </w:t>
      </w:r>
      <w:r w:rsidRPr="00310B30">
        <w:rPr>
          <w:highlight w:val="cyan"/>
          <w:u w:val="single"/>
        </w:rPr>
        <w:t>One challenge</w:t>
      </w:r>
      <w:r w:rsidRPr="00310B30">
        <w:rPr>
          <w:u w:val="single"/>
        </w:rPr>
        <w:t xml:space="preserve"> </w:t>
      </w:r>
      <w:r w:rsidRPr="00310B30">
        <w:rPr>
          <w:sz w:val="16"/>
        </w:rPr>
        <w:t xml:space="preserve">for escalation management </w:t>
      </w:r>
      <w:r w:rsidRPr="00310B30">
        <w:rPr>
          <w:highlight w:val="cyan"/>
          <w:u w:val="single"/>
        </w:rPr>
        <w:t>derives from</w:t>
      </w:r>
      <w:r w:rsidRPr="00310B30">
        <w:rPr>
          <w:u w:val="single"/>
        </w:rPr>
        <w:t xml:space="preserve"> organizational issues, specifically </w:t>
      </w:r>
      <w:r w:rsidRPr="00310B30">
        <w:rPr>
          <w:highlight w:val="cyan"/>
          <w:u w:val="single"/>
        </w:rPr>
        <w:t>the diffusion of</w:t>
      </w:r>
      <w:r w:rsidRPr="00310B30">
        <w:rPr>
          <w:u w:val="single"/>
        </w:rPr>
        <w:t xml:space="preserve"> various parts of China’s </w:t>
      </w:r>
      <w:r w:rsidRPr="00310B30">
        <w:rPr>
          <w:sz w:val="16"/>
        </w:rPr>
        <w:t>integrated strategic</w:t>
      </w:r>
      <w:r w:rsidRPr="00310B30">
        <w:rPr>
          <w:u w:val="single"/>
        </w:rPr>
        <w:t xml:space="preserve"> </w:t>
      </w:r>
      <w:r w:rsidRPr="00310B30">
        <w:rPr>
          <w:highlight w:val="cyan"/>
          <w:u w:val="single"/>
        </w:rPr>
        <w:t>deterrence</w:t>
      </w:r>
      <w:r w:rsidRPr="00310B30">
        <w:rPr>
          <w:u w:val="single"/>
        </w:rPr>
        <w:t xml:space="preserve"> posture </w:t>
      </w:r>
      <w:r w:rsidRPr="00310B30">
        <w:rPr>
          <w:highlight w:val="cyan"/>
          <w:u w:val="single"/>
        </w:rPr>
        <w:t>across multiple components of the PLA</w:t>
      </w:r>
      <w:r w:rsidRPr="00310B30">
        <w:rPr>
          <w:u w:val="single"/>
        </w:rPr>
        <w:t xml:space="preserve"> </w:t>
      </w:r>
      <w:r w:rsidRPr="00310B30">
        <w:rPr>
          <w:highlight w:val="cyan"/>
          <w:u w:val="single"/>
        </w:rPr>
        <w:t>and the absence of an entity</w:t>
      </w:r>
      <w:r w:rsidRPr="00310B30">
        <w:rPr>
          <w:u w:val="single"/>
        </w:rPr>
        <w:t xml:space="preserve"> such as United States Strategic Command (USSTRATCOM) </w:t>
      </w:r>
      <w:r w:rsidRPr="00310B30">
        <w:rPr>
          <w:highlight w:val="cyan"/>
          <w:u w:val="single"/>
        </w:rPr>
        <w:t>to integrate</w:t>
      </w:r>
      <w:r w:rsidRPr="00310B30">
        <w:rPr>
          <w:u w:val="single"/>
        </w:rPr>
        <w:t xml:space="preserve"> and coordinate </w:t>
      </w:r>
      <w:r w:rsidRPr="00310B30">
        <w:rPr>
          <w:highlight w:val="cyan"/>
          <w:u w:val="single"/>
        </w:rPr>
        <w:t>the employment of</w:t>
      </w:r>
      <w:r w:rsidRPr="00310B30">
        <w:rPr>
          <w:u w:val="single"/>
        </w:rPr>
        <w:t xml:space="preserve"> these </w:t>
      </w:r>
      <w:r w:rsidRPr="00310B30">
        <w:rPr>
          <w:highlight w:val="cyan"/>
          <w:u w:val="single"/>
        </w:rPr>
        <w:t>capabilities</w:t>
      </w:r>
      <w:r w:rsidRPr="00310B30">
        <w:rPr>
          <w:u w:val="single"/>
        </w:rPr>
        <w:t xml:space="preserve">. </w:t>
      </w:r>
      <w:r w:rsidRPr="00310B30">
        <w:rPr>
          <w:sz w:val="16"/>
        </w:rPr>
        <w:t>In particular,</w:t>
      </w:r>
      <w:r w:rsidRPr="00310B30">
        <w:rPr>
          <w:u w:val="single"/>
        </w:rPr>
        <w:t xml:space="preserve"> </w:t>
      </w:r>
      <w:r w:rsidRPr="00310B30">
        <w:rPr>
          <w:highlight w:val="cyan"/>
          <w:u w:val="single"/>
        </w:rPr>
        <w:t>this could be problematic for strategic signaling</w:t>
      </w:r>
      <w:r w:rsidRPr="00310B30">
        <w:rPr>
          <w:u w:val="single"/>
        </w:rPr>
        <w:t xml:space="preserve"> purposes. </w:t>
      </w:r>
      <w:r w:rsidRPr="00310B30">
        <w:rPr>
          <w:sz w:val="16"/>
        </w:rPr>
        <w:t xml:space="preserve">One possibility is for China to coordinate and de-conflict the different aspects of its integrated strategic deterrence at the level of the Central Military Commission, China’s highest level of military leadership. Another possibility is to give the leading role to China’s strategic missile force, the PLA Rocket Force (previously known as PLASAF), which could carry out this function under the direct command of the Central Military Commission and the leadership of the CCP. China’s strategic missile force controls the majority of China’s nuclear weapons and its most potent long-range conventional strike capabilities, and it appears poised to play a central role in counter-space operations and “space deterrence.” China describes the PLA Rocket Force as China’s “core force for strategic deterrence,”5 as it did PLASAF prior to the January 2016 reorganization. As the PLA Rocket Force continues to develop its nuclear, conventional, space, and perhaps information warfare capabilities, it could increasingly be considered a powerful integrated strategic deterrence force in its own right. For example, SMS 2013 highlights the missile force’s role in enabling the PLA to expand its operations into other domains, most notably space. The book suggests that China’s strategic missile force will focus on “developing new types of operations methods” and will thus play an increasingly important role in the space and information domains.6 </w:t>
      </w:r>
      <w:r w:rsidRPr="00310B30">
        <w:rPr>
          <w:u w:val="single"/>
        </w:rPr>
        <w:t xml:space="preserve">The problem of </w:t>
      </w:r>
      <w:r w:rsidRPr="005C3437">
        <w:rPr>
          <w:highlight w:val="cyan"/>
          <w:u w:val="single"/>
        </w:rPr>
        <w:t>ambiguity arises regarding whether</w:t>
      </w:r>
      <w:r w:rsidRPr="00310B30">
        <w:rPr>
          <w:u w:val="single"/>
        </w:rPr>
        <w:t xml:space="preserve"> a particular deterrence </w:t>
      </w:r>
      <w:r w:rsidRPr="005C3437">
        <w:rPr>
          <w:highlight w:val="cyan"/>
          <w:u w:val="single"/>
        </w:rPr>
        <w:t>action is a nuclear or conventional</w:t>
      </w:r>
      <w:r w:rsidRPr="00310B30">
        <w:rPr>
          <w:u w:val="single"/>
        </w:rPr>
        <w:t xml:space="preserve"> signal </w:t>
      </w:r>
      <w:r w:rsidRPr="005C3437">
        <w:rPr>
          <w:highlight w:val="cyan"/>
          <w:u w:val="single"/>
        </w:rPr>
        <w:t xml:space="preserve">because the PLA Rocket </w:t>
      </w:r>
      <w:r w:rsidRPr="00245B9C">
        <w:rPr>
          <w:highlight w:val="cyan"/>
          <w:u w:val="single"/>
        </w:rPr>
        <w:t>Force controls both</w:t>
      </w:r>
      <w:r w:rsidRPr="00310B30">
        <w:rPr>
          <w:u w:val="single"/>
        </w:rPr>
        <w:t xml:space="preserve"> nuclear and conventional ballistic missiles. Moreover, several </w:t>
      </w:r>
      <w:r w:rsidRPr="00245B9C">
        <w:rPr>
          <w:highlight w:val="cyan"/>
          <w:u w:val="single"/>
        </w:rPr>
        <w:t>other parts of the PLA</w:t>
      </w:r>
      <w:r w:rsidRPr="00310B30">
        <w:rPr>
          <w:u w:val="single"/>
        </w:rPr>
        <w:t xml:space="preserve"> spread </w:t>
      </w:r>
      <w:r w:rsidRPr="00245B9C">
        <w:rPr>
          <w:highlight w:val="cyan"/>
          <w:u w:val="single"/>
        </w:rPr>
        <w:t>across multiple services control other</w:t>
      </w:r>
      <w:r w:rsidRPr="00310B30">
        <w:rPr>
          <w:u w:val="single"/>
        </w:rPr>
        <w:t xml:space="preserve"> integrated strategic deterrence </w:t>
      </w:r>
      <w:r w:rsidRPr="00245B9C">
        <w:rPr>
          <w:highlight w:val="cyan"/>
          <w:u w:val="single"/>
        </w:rPr>
        <w:t>capabilities</w:t>
      </w:r>
      <w:r w:rsidRPr="00310B30">
        <w:rPr>
          <w:u w:val="single"/>
        </w:rPr>
        <w:t>.</w:t>
      </w:r>
      <w:r w:rsidRPr="00310B30">
        <w:rPr>
          <w:sz w:val="16"/>
        </w:rPr>
        <w:t xml:space="preserve"> Beyond the PLA Rocket Force, these include, at a minimum, PLAN, PLAAF, and PLA Strategic Support Force. </w:t>
      </w:r>
      <w:r w:rsidRPr="00310B30">
        <w:rPr>
          <w:u w:val="single"/>
        </w:rPr>
        <w:t>As for nuclear weapons, PLA Rocket Force and PLAN currently control nuclear capabilities, and PLAAF may join them if it deploys dual-capable bombers armed with nuclear weapons in the future.</w:t>
      </w:r>
      <w:r w:rsidRPr="00310B30">
        <w:rPr>
          <w:sz w:val="16"/>
        </w:rPr>
        <w:t xml:space="preserve"> PLA Rocket Force, PLAN, and PLAAF all control important capabilities that contribute to conventional deterrence. As for space and cyberspace, prior to the January 2016 reorganization, PLAAF and PLASAF appeared to be contending for influence in military space and counter-space, an area in which the General Staff Department and the General Armaments Department also played important roles. </w:t>
      </w:r>
      <w:r w:rsidRPr="00310B30">
        <w:rPr>
          <w:u w:val="single"/>
        </w:rPr>
        <w:t xml:space="preserve">Similarly, </w:t>
      </w:r>
      <w:r w:rsidRPr="00245B9C">
        <w:rPr>
          <w:highlight w:val="cyan"/>
          <w:u w:val="single"/>
        </w:rPr>
        <w:t>multiple components of the</w:t>
      </w:r>
      <w:r w:rsidRPr="00310B30">
        <w:rPr>
          <w:u w:val="single"/>
        </w:rPr>
        <w:t xml:space="preserve"> </w:t>
      </w:r>
      <w:r w:rsidRPr="00245B9C">
        <w:rPr>
          <w:highlight w:val="cyan"/>
          <w:u w:val="single"/>
        </w:rPr>
        <w:t>PLA</w:t>
      </w:r>
      <w:r w:rsidRPr="00310B30">
        <w:rPr>
          <w:u w:val="single"/>
        </w:rPr>
        <w:t xml:space="preserve"> either </w:t>
      </w:r>
      <w:r w:rsidRPr="00245B9C">
        <w:rPr>
          <w:highlight w:val="cyan"/>
          <w:u w:val="single"/>
        </w:rPr>
        <w:t>play a role in cyber operations</w:t>
      </w:r>
      <w:r w:rsidRPr="00310B30">
        <w:rPr>
          <w:u w:val="single"/>
        </w:rPr>
        <w:t xml:space="preserve"> or may aspire to do so. </w:t>
      </w:r>
      <w:r w:rsidRPr="00245B9C">
        <w:rPr>
          <w:highlight w:val="cyan"/>
          <w:u w:val="single"/>
        </w:rPr>
        <w:t>This raises questions about how China would</w:t>
      </w:r>
      <w:r w:rsidRPr="00310B30">
        <w:rPr>
          <w:u w:val="single"/>
        </w:rPr>
        <w:t xml:space="preserve"> think about actually </w:t>
      </w:r>
      <w:r w:rsidRPr="00245B9C">
        <w:rPr>
          <w:highlight w:val="cyan"/>
          <w:u w:val="single"/>
        </w:rPr>
        <w:t>integrat</w:t>
      </w:r>
      <w:r w:rsidRPr="00310B30">
        <w:rPr>
          <w:u w:val="single"/>
        </w:rPr>
        <w:t>ing disparate</w:t>
      </w:r>
      <w:r w:rsidRPr="00310B30">
        <w:rPr>
          <w:sz w:val="16"/>
        </w:rPr>
        <w:t xml:space="preserve"> Implications and Conclusions 53 </w:t>
      </w:r>
      <w:r w:rsidRPr="00310B30">
        <w:rPr>
          <w:u w:val="single"/>
        </w:rPr>
        <w:t xml:space="preserve">instruments of strategic </w:t>
      </w:r>
      <w:r w:rsidRPr="00245B9C">
        <w:rPr>
          <w:highlight w:val="cyan"/>
          <w:u w:val="single"/>
        </w:rPr>
        <w:t>deterrence</w:t>
      </w:r>
      <w:r w:rsidRPr="00310B30">
        <w:rPr>
          <w:u w:val="single"/>
        </w:rPr>
        <w:t xml:space="preserve">, given that these different parts of the PLA control capabilities such as silo-based and road-mobile ICBMs and long-range conventional missiles; nuclear-powered ballistic missile submarines; ASAT weapons; and information- and electronic- warfare capabilities. Indeed, </w:t>
      </w:r>
      <w:r w:rsidRPr="00245B9C">
        <w:rPr>
          <w:highlight w:val="cyan"/>
          <w:u w:val="single"/>
        </w:rPr>
        <w:t>this diffusion of</w:t>
      </w:r>
      <w:r w:rsidRPr="00310B30">
        <w:rPr>
          <w:u w:val="single"/>
        </w:rPr>
        <w:t xml:space="preserve"> strategic-deterrence </w:t>
      </w:r>
      <w:r w:rsidRPr="00245B9C">
        <w:rPr>
          <w:highlight w:val="cyan"/>
          <w:u w:val="single"/>
        </w:rPr>
        <w:t>capabilities</w:t>
      </w:r>
      <w:r w:rsidRPr="00310B30">
        <w:rPr>
          <w:u w:val="single"/>
        </w:rPr>
        <w:t xml:space="preserve"> across multiple parts of the PLA may make truly integrated employment of these capabilities for signaling purposes challenging and therefore </w:t>
      </w:r>
      <w:r w:rsidRPr="00245B9C">
        <w:rPr>
          <w:highlight w:val="cyan"/>
          <w:u w:val="single"/>
        </w:rPr>
        <w:t>make managing escalation</w:t>
      </w:r>
      <w:r w:rsidRPr="00310B30">
        <w:rPr>
          <w:u w:val="single"/>
        </w:rPr>
        <w:t xml:space="preserve"> as envisioned in PLA publications much more </w:t>
      </w:r>
      <w:r w:rsidRPr="00245B9C">
        <w:rPr>
          <w:highlight w:val="cyan"/>
          <w:u w:val="single"/>
        </w:rPr>
        <w:t>difficult</w:t>
      </w:r>
      <w:r w:rsidRPr="00310B30">
        <w:rPr>
          <w:sz w:val="16"/>
        </w:rPr>
        <w:t xml:space="preserve"> in practice than in theory.</w:t>
      </w:r>
    </w:p>
    <w:p w14:paraId="693ABABF" w14:textId="68E074FF" w:rsidR="003E434A" w:rsidRDefault="00D76E7F" w:rsidP="003E434A">
      <w:pPr>
        <w:pStyle w:val="Heading4"/>
      </w:pPr>
      <w:r>
        <w:t>Regional miscalc likely – lack of transparency</w:t>
      </w:r>
    </w:p>
    <w:p w14:paraId="0D1B1D70" w14:textId="77777777" w:rsidR="003E434A" w:rsidRPr="008352BB" w:rsidRDefault="003E434A" w:rsidP="003E434A">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37"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64450250" w14:textId="24D120D5" w:rsidR="003E434A" w:rsidRDefault="003E434A" w:rsidP="003E434A">
      <w:pPr>
        <w:rPr>
          <w:sz w:val="14"/>
        </w:rPr>
      </w:pPr>
      <w:r w:rsidRPr="00CF4565">
        <w:rPr>
          <w:u w:val="single"/>
        </w:rPr>
        <w:t>Miscalculation and Misperception</w:t>
      </w:r>
      <w:r w:rsidRPr="003E434A">
        <w:rPr>
          <w:sz w:val="14"/>
        </w:rPr>
        <w:t xml:space="preserve"> </w:t>
      </w:r>
      <w:r w:rsidRPr="00CF4565">
        <w:rPr>
          <w:u w:val="single"/>
        </w:rPr>
        <w:t xml:space="preserve">The transmission of signals between contending camps is always difficult. In the case of nuclear crises, strategic communication between adversaries is </w:t>
      </w:r>
      <w:r w:rsidRPr="003E434A">
        <w:rPr>
          <w:sz w:val="14"/>
        </w:rPr>
        <w:t>simply</w:t>
      </w:r>
      <w:r w:rsidRPr="00CF4565">
        <w:rPr>
          <w:u w:val="single"/>
        </w:rPr>
        <w:t xml:space="preserve"> crucial</w:t>
      </w:r>
      <w:r w:rsidRPr="003E434A">
        <w:rPr>
          <w:sz w:val="14"/>
        </w:rPr>
        <w:t xml:space="preserve">. </w:t>
      </w:r>
      <w:r w:rsidRPr="00245B9C">
        <w:rPr>
          <w:highlight w:val="cyan"/>
          <w:u w:val="single"/>
        </w:rPr>
        <w:t>There are numerous examples of miscommunication in past nuclear crises</w:t>
      </w:r>
      <w:r w:rsidRPr="00CF4565">
        <w:rPr>
          <w:u w:val="single"/>
        </w:rPr>
        <w:t xml:space="preserve">. </w:t>
      </w:r>
      <w:r w:rsidRPr="003E434A">
        <w:rPr>
          <w:sz w:val="14"/>
        </w:rPr>
        <w:t>In 1962, for example, Washington conveyed a series of signals to Moscow that should have been sent by Moscow to Soviet submarines but were not actually sent until some days later—only for the information to be flatly ignored. In the contemporary world</w:t>
      </w:r>
      <w:r w:rsidRPr="00CF4565">
        <w:rPr>
          <w:u w:val="single"/>
        </w:rPr>
        <w:t xml:space="preserve">, the potential for bad </w:t>
      </w:r>
      <w:r w:rsidRPr="003E434A">
        <w:rPr>
          <w:sz w:val="14"/>
        </w:rPr>
        <w:t xml:space="preserve">communication </w:t>
      </w:r>
      <w:r w:rsidRPr="00CF4565">
        <w:rPr>
          <w:u w:val="single"/>
        </w:rPr>
        <w:t xml:space="preserve">or </w:t>
      </w:r>
      <w:r w:rsidRPr="003E434A">
        <w:rPr>
          <w:sz w:val="14"/>
        </w:rPr>
        <w:t>even</w:t>
      </w:r>
      <w:r w:rsidRPr="00CF4565">
        <w:rPr>
          <w:u w:val="single"/>
        </w:rPr>
        <w:t xml:space="preserve"> lack of communication should be taken into account, and new problems must be factored in as well, including cyberattacks</w:t>
      </w:r>
      <w:r w:rsidRPr="003E434A">
        <w:rPr>
          <w:sz w:val="14"/>
        </w:rPr>
        <w:t xml:space="preserve"> on command and control systems. A world of </w:t>
      </w:r>
      <w:r w:rsidRPr="00245B9C">
        <w:rPr>
          <w:highlight w:val="cyan"/>
          <w:u w:val="single"/>
        </w:rPr>
        <w:t>deception might ensue from</w:t>
      </w:r>
      <w:r w:rsidRPr="00CF4565">
        <w:rPr>
          <w:u w:val="single"/>
        </w:rPr>
        <w:t xml:space="preserve"> the rise of </w:t>
      </w:r>
      <w:r w:rsidRPr="00245B9C">
        <w:rPr>
          <w:highlight w:val="cyan"/>
          <w:u w:val="single"/>
        </w:rPr>
        <w:t>China, given the importance of this concept in the Chinese defense doctrine. Mobility and concealment are key to their nuclear development</w:t>
      </w:r>
      <w:r w:rsidRPr="003E434A">
        <w:rPr>
          <w:sz w:val="14"/>
        </w:rPr>
        <w:t xml:space="preserve">: Knowing the number of missiles will avail their enemies nothing if they do not know the location of their targets. Only maintaining finetoothed-comb surveillance of all the land areas and the vast oceans, which is pretty impractical, might solve the problem. </w:t>
      </w:r>
      <w:r w:rsidRPr="00245B9C">
        <w:rPr>
          <w:highlight w:val="cyan"/>
          <w:u w:val="single"/>
        </w:rPr>
        <w:t>Some</w:t>
      </w:r>
      <w:r w:rsidRPr="00CF4565">
        <w:rPr>
          <w:u w:val="single"/>
        </w:rPr>
        <w:t xml:space="preserve"> may </w:t>
      </w:r>
      <w:r w:rsidRPr="00245B9C">
        <w:rPr>
          <w:highlight w:val="cyan"/>
          <w:u w:val="single"/>
        </w:rPr>
        <w:t>argue that</w:t>
      </w:r>
      <w:r w:rsidRPr="00CF4565">
        <w:rPr>
          <w:u w:val="single"/>
        </w:rPr>
        <w:t xml:space="preserve"> both </w:t>
      </w:r>
      <w:r w:rsidRPr="00245B9C">
        <w:rPr>
          <w:highlight w:val="cyan"/>
          <w:u w:val="single"/>
        </w:rPr>
        <w:t>deception</w:t>
      </w:r>
      <w:r w:rsidRPr="00CF4565">
        <w:rPr>
          <w:u w:val="single"/>
        </w:rPr>
        <w:t xml:space="preserve"> and concealment give Beijing a sense of confidence that </w:t>
      </w:r>
      <w:r w:rsidRPr="00245B9C">
        <w:rPr>
          <w:highlight w:val="cyan"/>
          <w:u w:val="single"/>
        </w:rPr>
        <w:t>enhances their overall stability, but this is hardly the view of China’s neighbors</w:t>
      </w:r>
      <w:r w:rsidRPr="00CF4565">
        <w:rPr>
          <w:u w:val="single"/>
        </w:rPr>
        <w:t>, perplexed by the continuous lack of transparency</w:t>
      </w:r>
      <w:r w:rsidRPr="003E434A">
        <w:rPr>
          <w:sz w:val="14"/>
        </w:rPr>
        <w:t xml:space="preserve"> concerning both current holdings and future intentions. </w:t>
      </w:r>
      <w:r w:rsidRPr="00245B9C">
        <w:rPr>
          <w:highlight w:val="cyan"/>
          <w:u w:val="single"/>
        </w:rPr>
        <w:t>This is likely to increase the risk of</w:t>
      </w:r>
      <w:r w:rsidRPr="00CF4565">
        <w:rPr>
          <w:u w:val="single"/>
        </w:rPr>
        <w:t xml:space="preserve"> misperception and </w:t>
      </w:r>
      <w:r w:rsidRPr="00245B9C">
        <w:rPr>
          <w:highlight w:val="cyan"/>
          <w:u w:val="single"/>
        </w:rPr>
        <w:t>miscalculation in the future</w:t>
      </w:r>
      <w:r w:rsidRPr="00CF4565">
        <w:rPr>
          <w:u w:val="single"/>
        </w:rPr>
        <w:t>.</w:t>
      </w:r>
      <w:r w:rsidRPr="003E434A">
        <w:rPr>
          <w:sz w:val="14"/>
        </w:rPr>
        <w:t xml:space="preserve"> </w:t>
      </w:r>
      <w:r w:rsidR="00017A25">
        <w:rPr>
          <w:sz w:val="14"/>
        </w:rPr>
        <w:t xml:space="preserve"> </w:t>
      </w:r>
    </w:p>
    <w:p w14:paraId="05E544DA" w14:textId="77777777" w:rsidR="00017A25" w:rsidRPr="003E434A" w:rsidRDefault="00017A25" w:rsidP="003E434A">
      <w:pPr>
        <w:rPr>
          <w:sz w:val="14"/>
        </w:rPr>
      </w:pPr>
    </w:p>
    <w:p w14:paraId="220AA4BD" w14:textId="77777777" w:rsidR="003E434A" w:rsidRDefault="003E434A" w:rsidP="003E434A">
      <w:pPr>
        <w:pStyle w:val="Heading4"/>
      </w:pPr>
      <w:r>
        <w:t>Probability of US-China miscalc high</w:t>
      </w:r>
    </w:p>
    <w:p w14:paraId="0D5E9AE3" w14:textId="77777777" w:rsidR="003E434A" w:rsidRPr="00201289" w:rsidRDefault="003E434A" w:rsidP="003E434A">
      <w:r w:rsidRPr="00201289">
        <w:rPr>
          <w:b/>
        </w:rPr>
        <w:t>Forman 14</w:t>
      </w:r>
      <w:r w:rsidRPr="00201289">
        <w:t xml:space="preserve"> </w:t>
      </w:r>
      <w:r w:rsidRPr="00201289">
        <w:rPr>
          <w:sz w:val="16"/>
          <w:szCs w:val="16"/>
        </w:rPr>
        <w:t xml:space="preserve">(Commander David S. Forman, USN, wrote this essay while a student at the National War College. It won the 2014 Secretary of Defense National Security Essay Competition. "Deterrence with China: Avoiding Nuclear Miscalculation," Sept 30 2014. ndupress.ndu.edu/Media/News/NewsArticleView/tabid/7849/Article/577559/jfq-75-deterrence-with-china-avoiding-nuclear-miscalculation.aspx) </w:t>
      </w:r>
      <w:r w:rsidRPr="00201289">
        <w:rPr>
          <w:i/>
          <w:sz w:val="16"/>
          <w:szCs w:val="16"/>
        </w:rPr>
        <w:t>jsk</w:t>
      </w:r>
    </w:p>
    <w:p w14:paraId="0168C119" w14:textId="77777777" w:rsidR="003E434A" w:rsidRPr="002975E5" w:rsidRDefault="003E434A" w:rsidP="003E434A">
      <w:pPr>
        <w:rPr>
          <w:sz w:val="14"/>
        </w:rPr>
      </w:pPr>
      <w:r w:rsidRPr="00FD125C">
        <w:rPr>
          <w:u w:val="single"/>
        </w:rPr>
        <w:t xml:space="preserve">How Limited Can War Be? Several of </w:t>
      </w:r>
      <w:r w:rsidRPr="003F3577">
        <w:rPr>
          <w:highlight w:val="cyan"/>
          <w:u w:val="single"/>
        </w:rPr>
        <w:t>America’s previous</w:t>
      </w:r>
      <w:r w:rsidRPr="00FD125C">
        <w:rPr>
          <w:u w:val="single"/>
        </w:rPr>
        <w:t xml:space="preserve"> limited </w:t>
      </w:r>
      <w:r w:rsidRPr="003F3577">
        <w:rPr>
          <w:highlight w:val="cyan"/>
          <w:u w:val="single"/>
        </w:rPr>
        <w:t>wars were fought against</w:t>
      </w:r>
      <w:r w:rsidRPr="00FD125C">
        <w:rPr>
          <w:u w:val="single"/>
        </w:rPr>
        <w:t xml:space="preserve"> vastly </w:t>
      </w:r>
      <w:r w:rsidRPr="003F3577">
        <w:rPr>
          <w:highlight w:val="cyan"/>
          <w:u w:val="single"/>
        </w:rPr>
        <w:t>weaker and nonnuclear powers</w:t>
      </w:r>
      <w:r w:rsidRPr="00FD125C">
        <w:rPr>
          <w:u w:val="single"/>
        </w:rPr>
        <w:t xml:space="preserve">. Yet China is not vastly weaker than the United States, and </w:t>
      </w:r>
      <w:r w:rsidRPr="003F3577">
        <w:rPr>
          <w:highlight w:val="cyan"/>
          <w:u w:val="single"/>
        </w:rPr>
        <w:t>the United States would be unwise to assume</w:t>
      </w:r>
      <w:r w:rsidRPr="00FD125C">
        <w:rPr>
          <w:u w:val="single"/>
        </w:rPr>
        <w:t xml:space="preserve"> crisis or </w:t>
      </w:r>
      <w:r w:rsidRPr="003F3577">
        <w:rPr>
          <w:highlight w:val="cyan"/>
          <w:u w:val="single"/>
        </w:rPr>
        <w:t>conflict with China would remain limited</w:t>
      </w:r>
      <w:r w:rsidRPr="00FD125C">
        <w:rPr>
          <w:u w:val="single"/>
        </w:rPr>
        <w:t>.</w:t>
      </w:r>
      <w:r w:rsidRPr="002975E5">
        <w:rPr>
          <w:sz w:val="14"/>
        </w:rPr>
        <w:t xml:space="preserve"> Carl von Clausewitz theorized that war is a “paradoxical trinity—composed of primordial violence, hatred, and enmity,”38 and </w:t>
      </w:r>
      <w:r w:rsidRPr="00FD125C">
        <w:rPr>
          <w:u w:val="single"/>
        </w:rPr>
        <w:t xml:space="preserve">conclusions extrapolated from previous wars cannot completely inform American policymakers in their thinking about the possibility of conflict with China. </w:t>
      </w:r>
      <w:r w:rsidRPr="002975E5">
        <w:rPr>
          <w:sz w:val="14"/>
        </w:rPr>
        <w:t xml:space="preserve">Many current </w:t>
      </w:r>
      <w:r w:rsidRPr="00FD125C">
        <w:rPr>
          <w:u w:val="single"/>
        </w:rPr>
        <w:t>discussions of the likelihood of conventional confrontation leading to nuclear conflict are not logically consistent.</w:t>
      </w:r>
      <w:r w:rsidRPr="002975E5">
        <w:rPr>
          <w:sz w:val="14"/>
        </w:rPr>
        <w:t xml:space="preserve"> Writers often simplify their analyses and presume the use of nuclear weapons is so unlikely it can simply be ignored. As an example, defense policy advisor Michael Pillsbury specifically depicts 16 Chinese fears, 6 of which specifically apply to conventional crisis or conflict scenarios: fear of an island blockade, fear of aircraft carrier strikes, fear of major airstrikes, fear of attacks on strategic missile forces, fear of jamming or precision strikes, and fear of attacks on antisatellite capabilities.39 Yet </w:t>
      </w:r>
      <w:r w:rsidRPr="003F3577">
        <w:rPr>
          <w:highlight w:val="cyan"/>
          <w:u w:val="single"/>
        </w:rPr>
        <w:t xml:space="preserve">despite China’s proximate fears, some analysts propose strategies that directly stimulate </w:t>
      </w:r>
      <w:r w:rsidRPr="003F3577">
        <w:rPr>
          <w:u w:val="single"/>
        </w:rPr>
        <w:t xml:space="preserve">those fears while ignoring </w:t>
      </w:r>
      <w:r w:rsidRPr="003F3577">
        <w:rPr>
          <w:highlight w:val="cyan"/>
          <w:u w:val="single"/>
        </w:rPr>
        <w:t>the nuclear threat</w:t>
      </w:r>
      <w:r w:rsidRPr="003F3577">
        <w:rPr>
          <w:u w:val="single"/>
        </w:rPr>
        <w:t>.</w:t>
      </w:r>
      <w:r w:rsidRPr="003F3577">
        <w:rPr>
          <w:sz w:val="14"/>
        </w:rPr>
        <w:t>40 In the Journal of Strategic Studies, Sean Mirski of Harvard Law School explores how the United States might implement a blockade strategy against China</w:t>
      </w:r>
      <w:r w:rsidRPr="002975E5">
        <w:rPr>
          <w:sz w:val="14"/>
        </w:rPr>
        <w:t xml:space="preserve"> but also admits, “The United States will probably never have to consider implementing a blockade in the context of an unlimited war because such a conflict . . . could only arise subsequent to a total breakdown in nuclear deterrence.”41 Additionally, T.X. Hammes of the National Defense University promotes a distant blockade of China that “establishes a set of concentric rings that denies China the use of the sea inside the first island chain, defends the sea and air space of the first island chain, and dominates the air and maritime space outside the island chain.”42 </w:t>
      </w:r>
      <w:r w:rsidRPr="00FD125C">
        <w:rPr>
          <w:u w:val="single"/>
        </w:rPr>
        <w:t xml:space="preserve">All these </w:t>
      </w:r>
      <w:r w:rsidRPr="003F3577">
        <w:rPr>
          <w:u w:val="single"/>
        </w:rPr>
        <w:t>concepts fail to</w:t>
      </w:r>
      <w:r w:rsidRPr="00FD125C">
        <w:rPr>
          <w:u w:val="single"/>
        </w:rPr>
        <w:t xml:space="preserve"> adequately </w:t>
      </w:r>
      <w:r w:rsidRPr="003F3577">
        <w:rPr>
          <w:u w:val="single"/>
        </w:rPr>
        <w:t>consider that China is a nuclear capable nation with several hundred warships</w:t>
      </w:r>
      <w:r w:rsidRPr="00FD125C">
        <w:rPr>
          <w:u w:val="single"/>
        </w:rPr>
        <w:t xml:space="preserve">. Even </w:t>
      </w:r>
      <w:r w:rsidRPr="003F3577">
        <w:rPr>
          <w:highlight w:val="cyan"/>
          <w:u w:val="single"/>
        </w:rPr>
        <w:t>though not all</w:t>
      </w:r>
      <w:r w:rsidRPr="00FD125C">
        <w:rPr>
          <w:u w:val="single"/>
        </w:rPr>
        <w:t xml:space="preserve"> of those </w:t>
      </w:r>
      <w:r w:rsidRPr="003F3577">
        <w:rPr>
          <w:highlight w:val="cyan"/>
          <w:u w:val="single"/>
        </w:rPr>
        <w:t>warships are</w:t>
      </w:r>
      <w:r w:rsidRPr="00FD125C">
        <w:rPr>
          <w:u w:val="single"/>
        </w:rPr>
        <w:t xml:space="preserve"> extremely </w:t>
      </w:r>
      <w:r w:rsidRPr="003F3577">
        <w:rPr>
          <w:highlight w:val="cyan"/>
          <w:u w:val="single"/>
        </w:rPr>
        <w:t>able or</w:t>
      </w:r>
      <w:r w:rsidRPr="00FD125C">
        <w:rPr>
          <w:u w:val="single"/>
        </w:rPr>
        <w:t xml:space="preserve"> their crews </w:t>
      </w:r>
      <w:r w:rsidRPr="003F3577">
        <w:rPr>
          <w:highlight w:val="cyan"/>
          <w:u w:val="single"/>
        </w:rPr>
        <w:t>proficient, analysts should not assume China would allow the United States to starve China’s economy</w:t>
      </w:r>
      <w:r w:rsidRPr="00FD125C">
        <w:rPr>
          <w:u w:val="single"/>
        </w:rPr>
        <w:t xml:space="preserve"> with a blockade. </w:t>
      </w:r>
      <w:r w:rsidRPr="003F3577">
        <w:rPr>
          <w:highlight w:val="cyan"/>
          <w:u w:val="single"/>
        </w:rPr>
        <w:t>A blockade would</w:t>
      </w:r>
      <w:r w:rsidRPr="00201289">
        <w:rPr>
          <w:u w:val="single"/>
        </w:rPr>
        <w:t xml:space="preserve"> threaten China’s regime and </w:t>
      </w:r>
      <w:r w:rsidRPr="003F3577">
        <w:rPr>
          <w:highlight w:val="cyan"/>
          <w:u w:val="single"/>
        </w:rPr>
        <w:t>easily cause</w:t>
      </w:r>
      <w:r w:rsidRPr="00201289">
        <w:rPr>
          <w:u w:val="single"/>
        </w:rPr>
        <w:t xml:space="preserve"> it to resort to force, and perhaps </w:t>
      </w:r>
      <w:r w:rsidRPr="003F3577">
        <w:rPr>
          <w:highlight w:val="cyan"/>
          <w:u w:val="single"/>
        </w:rPr>
        <w:t>nuclear force.</w:t>
      </w:r>
      <w:r w:rsidRPr="00201289">
        <w:rPr>
          <w:u w:val="single"/>
        </w:rPr>
        <w:t xml:space="preserve"> Precisely because </w:t>
      </w:r>
      <w:r w:rsidRPr="003F3577">
        <w:rPr>
          <w:highlight w:val="cyan"/>
          <w:u w:val="single"/>
        </w:rPr>
        <w:t>some analysts do not understand China’s psychology and assess scenarios devoid of nuclear risk</w:t>
      </w:r>
      <w:r w:rsidRPr="00201289">
        <w:rPr>
          <w:u w:val="single"/>
        </w:rPr>
        <w:t xml:space="preserve">, promoting </w:t>
      </w:r>
      <w:r w:rsidRPr="003F3577">
        <w:rPr>
          <w:highlight w:val="cyan"/>
          <w:u w:val="single"/>
        </w:rPr>
        <w:t>these strategies</w:t>
      </w:r>
      <w:r w:rsidRPr="00201289">
        <w:rPr>
          <w:u w:val="single"/>
        </w:rPr>
        <w:t xml:space="preserve"> may </w:t>
      </w:r>
      <w:r w:rsidRPr="003F3577">
        <w:rPr>
          <w:highlight w:val="cyan"/>
          <w:u w:val="single"/>
        </w:rPr>
        <w:t>increase the likelihood of</w:t>
      </w:r>
      <w:r w:rsidRPr="00201289">
        <w:rPr>
          <w:u w:val="single"/>
        </w:rPr>
        <w:t xml:space="preserve"> nuclear </w:t>
      </w:r>
      <w:r w:rsidRPr="003F3577">
        <w:rPr>
          <w:highlight w:val="cyan"/>
          <w:u w:val="single"/>
        </w:rPr>
        <w:t>miscalculation</w:t>
      </w:r>
      <w:r w:rsidRPr="00201289">
        <w:rPr>
          <w:u w:val="single"/>
        </w:rPr>
        <w:t>.</w:t>
      </w:r>
      <w:r w:rsidRPr="002975E5">
        <w:rPr>
          <w:sz w:val="14"/>
        </w:rPr>
        <w:t xml:space="preserve"> Finally, the </w:t>
      </w:r>
      <w:r w:rsidRPr="003F3577">
        <w:rPr>
          <w:highlight w:val="cyan"/>
          <w:u w:val="single"/>
        </w:rPr>
        <w:t xml:space="preserve">precedent of U.S. actions will determine the </w:t>
      </w:r>
      <w:r w:rsidRPr="003F3577">
        <w:rPr>
          <w:u w:val="single"/>
        </w:rPr>
        <w:t>future</w:t>
      </w:r>
      <w:r w:rsidRPr="00201289">
        <w:rPr>
          <w:u w:val="single"/>
        </w:rPr>
        <w:t xml:space="preserve"> </w:t>
      </w:r>
      <w:r w:rsidRPr="003F3577">
        <w:rPr>
          <w:highlight w:val="cyan"/>
          <w:u w:val="single"/>
        </w:rPr>
        <w:t>validity of</w:t>
      </w:r>
      <w:r w:rsidRPr="00201289">
        <w:rPr>
          <w:u w:val="single"/>
        </w:rPr>
        <w:t xml:space="preserve"> extended nuclear </w:t>
      </w:r>
      <w:r w:rsidRPr="003F3577">
        <w:rPr>
          <w:highlight w:val="cyan"/>
          <w:u w:val="single"/>
        </w:rPr>
        <w:t>deterrence</w:t>
      </w:r>
      <w:r w:rsidRPr="002975E5">
        <w:rPr>
          <w:sz w:val="14"/>
        </w:rPr>
        <w:t xml:space="preserve">, and </w:t>
      </w:r>
      <w:r w:rsidRPr="003F3577">
        <w:rPr>
          <w:highlight w:val="cyan"/>
          <w:u w:val="single"/>
        </w:rPr>
        <w:t>if</w:t>
      </w:r>
      <w:r w:rsidRPr="00201289">
        <w:rPr>
          <w:u w:val="single"/>
        </w:rPr>
        <w:t xml:space="preserve"> U.S. </w:t>
      </w:r>
      <w:r w:rsidRPr="003F3577">
        <w:rPr>
          <w:highlight w:val="cyan"/>
          <w:u w:val="single"/>
        </w:rPr>
        <w:t>commitment is</w:t>
      </w:r>
      <w:r w:rsidRPr="00201289">
        <w:rPr>
          <w:u w:val="single"/>
        </w:rPr>
        <w:t xml:space="preserve"> rapidly </w:t>
      </w:r>
      <w:r w:rsidRPr="003F3577">
        <w:rPr>
          <w:highlight w:val="cyan"/>
          <w:u w:val="single"/>
        </w:rPr>
        <w:t>eclipsed by desires to de-escalate</w:t>
      </w:r>
      <w:r w:rsidRPr="00201289">
        <w:rPr>
          <w:u w:val="single"/>
        </w:rPr>
        <w:t xml:space="preserve">, </w:t>
      </w:r>
      <w:r w:rsidRPr="003F3577">
        <w:rPr>
          <w:highlight w:val="cyan"/>
          <w:u w:val="single"/>
        </w:rPr>
        <w:t>other nations</w:t>
      </w:r>
      <w:r w:rsidRPr="00201289">
        <w:rPr>
          <w:u w:val="single"/>
        </w:rPr>
        <w:t xml:space="preserve"> may find renewed </w:t>
      </w:r>
      <w:r w:rsidRPr="003F3577">
        <w:rPr>
          <w:highlight w:val="cyan"/>
          <w:u w:val="single"/>
        </w:rPr>
        <w:t>desire to</w:t>
      </w:r>
      <w:r w:rsidRPr="00201289">
        <w:rPr>
          <w:u w:val="single"/>
        </w:rPr>
        <w:t xml:space="preserve"> both increase their own conventional weapon capabilities and </w:t>
      </w:r>
      <w:r w:rsidRPr="003F3577">
        <w:rPr>
          <w:highlight w:val="cyan"/>
          <w:u w:val="single"/>
        </w:rPr>
        <w:t>seek their own</w:t>
      </w:r>
      <w:r w:rsidRPr="00201289">
        <w:rPr>
          <w:u w:val="single"/>
        </w:rPr>
        <w:t xml:space="preserve"> nuclear </w:t>
      </w:r>
      <w:r w:rsidRPr="003F3577">
        <w:rPr>
          <w:highlight w:val="cyan"/>
          <w:u w:val="single"/>
        </w:rPr>
        <w:t>arsenal</w:t>
      </w:r>
      <w:r w:rsidRPr="002975E5">
        <w:rPr>
          <w:sz w:val="14"/>
        </w:rPr>
        <w:t xml:space="preserve">. Nations such as </w:t>
      </w:r>
      <w:r w:rsidRPr="00201289">
        <w:rPr>
          <w:u w:val="single"/>
        </w:rPr>
        <w:t>Japan and South Korea may decide America’s extended deterrent guarantees are unreliable and pursue nuclear weapons</w:t>
      </w:r>
      <w:r w:rsidRPr="002975E5">
        <w:rPr>
          <w:sz w:val="14"/>
        </w:rPr>
        <w:t xml:space="preserve"> as security against nuclear attack.43 </w:t>
      </w:r>
      <w:r w:rsidRPr="003F3577">
        <w:rPr>
          <w:highlight w:val="cyan"/>
          <w:u w:val="single"/>
        </w:rPr>
        <w:t>The United States must anticipate how difficult it might be to pursue a limited conflict due to the political pressures to defend other nations</w:t>
      </w:r>
      <w:r w:rsidRPr="002975E5">
        <w:rPr>
          <w:sz w:val="14"/>
        </w:rPr>
        <w:t xml:space="preserve"> in the region and prevent nuclear proliferation. </w:t>
      </w:r>
    </w:p>
    <w:p w14:paraId="031E87A1" w14:textId="505B2806" w:rsidR="00A80332" w:rsidRDefault="005F72F7" w:rsidP="00A80332">
      <w:pPr>
        <w:pStyle w:val="Heading3"/>
      </w:pPr>
      <w:r>
        <w:t>no US cred</w:t>
      </w:r>
    </w:p>
    <w:p w14:paraId="4545D260" w14:textId="77777777" w:rsidR="00A80332" w:rsidRDefault="00A80332" w:rsidP="00A80332">
      <w:pPr>
        <w:pStyle w:val="Heading4"/>
      </w:pPr>
      <w:r>
        <w:t>US nuclear deterrence no longer credible to China – conventional military disparity makes China first strike a possibility</w:t>
      </w:r>
    </w:p>
    <w:p w14:paraId="22A49122" w14:textId="77777777" w:rsidR="00A80332" w:rsidRPr="00201289" w:rsidRDefault="00A80332" w:rsidP="00A80332">
      <w:r w:rsidRPr="00201289">
        <w:rPr>
          <w:b/>
        </w:rPr>
        <w:t>Forman 14</w:t>
      </w:r>
      <w:r w:rsidRPr="00201289">
        <w:t xml:space="preserve"> </w:t>
      </w:r>
      <w:r w:rsidRPr="00201289">
        <w:rPr>
          <w:sz w:val="16"/>
          <w:szCs w:val="16"/>
        </w:rPr>
        <w:t xml:space="preserve">(Commander David S. Forman, USN, wrote this essay while a student at the National War College. It won the 2014 Secretary of Defense National Security Essay Competition. "Deterrence with China: Avoiding Nuclear Miscalculation," Sept 30 2014. ndupress.ndu.edu/Media/News/NewsArticleView/tabid/7849/Article/577559/jfq-75-deterrence-with-china-avoiding-nuclear-miscalculation.aspx) </w:t>
      </w:r>
      <w:r w:rsidRPr="00201289">
        <w:rPr>
          <w:i/>
          <w:sz w:val="16"/>
          <w:szCs w:val="16"/>
        </w:rPr>
        <w:t>jsk</w:t>
      </w:r>
    </w:p>
    <w:p w14:paraId="1E60912E" w14:textId="77777777" w:rsidR="00A80332" w:rsidRDefault="00A80332" w:rsidP="00A80332">
      <w:pPr>
        <w:rPr>
          <w:u w:val="single"/>
        </w:rPr>
      </w:pPr>
      <w:r w:rsidRPr="00870B21">
        <w:rPr>
          <w:sz w:val="16"/>
        </w:rPr>
        <w:t>Though 20th-century China developed in a world largely influenced by the United States, China is now in a position to influence the world toward its own interests.2 China’s growth from a considerably closed society in 1972 to a global near-peer to the United States today is a fundamental difference from the Soviet-U.S. relationship. The history of the nuclear age has yet to see a significantly weaker nuclear power eclipse a dominant nuclear power. The second factor that distinguishes the Sino-U.S. relationship is its maritime nature, and</w:t>
      </w:r>
      <w:r w:rsidRPr="00FD125C">
        <w:rPr>
          <w:u w:val="single"/>
        </w:rPr>
        <w:t xml:space="preserve"> military </w:t>
      </w:r>
      <w:r w:rsidRPr="00CC74D6">
        <w:rPr>
          <w:highlight w:val="cyan"/>
          <w:u w:val="single"/>
        </w:rPr>
        <w:t>tensions at sea differ greatly from tensions on land</w:t>
      </w:r>
      <w:r w:rsidRPr="00FD125C">
        <w:rPr>
          <w:u w:val="single"/>
        </w:rPr>
        <w:t>. Naval assets are continually in motion, and there is no equivalent to trench warfare or prolonged stalemates in the air or on the sea.</w:t>
      </w:r>
      <w:r w:rsidRPr="00870B21">
        <w:rPr>
          <w:sz w:val="16"/>
        </w:rPr>
        <w:t xml:space="preserve"> Also, as evidenced by North Korea’s suspected sinking of the South Korean corvette Cheonan in 2010,3 </w:t>
      </w:r>
      <w:r w:rsidRPr="00CC74D6">
        <w:rPr>
          <w:sz w:val="16"/>
          <w:highlight w:val="cyan"/>
          <w:u w:val="single"/>
        </w:rPr>
        <w:t>the</w:t>
      </w:r>
      <w:r w:rsidRPr="00CC74D6">
        <w:rPr>
          <w:sz w:val="16"/>
          <w:highlight w:val="cyan"/>
        </w:rPr>
        <w:t xml:space="preserve"> </w:t>
      </w:r>
      <w:r w:rsidRPr="00CC74D6">
        <w:rPr>
          <w:highlight w:val="cyan"/>
          <w:u w:val="single"/>
        </w:rPr>
        <w:t xml:space="preserve">sea </w:t>
      </w:r>
      <w:r w:rsidRPr="00CC74D6">
        <w:rPr>
          <w:sz w:val="16"/>
        </w:rPr>
        <w:t>sometimes</w:t>
      </w:r>
      <w:r w:rsidRPr="00CC74D6">
        <w:rPr>
          <w:u w:val="single"/>
        </w:rPr>
        <w:t xml:space="preserve"> </w:t>
      </w:r>
      <w:r w:rsidRPr="00CC74D6">
        <w:rPr>
          <w:highlight w:val="cyan"/>
          <w:u w:val="single"/>
        </w:rPr>
        <w:t>offers</w:t>
      </w:r>
      <w:r w:rsidRPr="00CC74D6">
        <w:rPr>
          <w:u w:val="single"/>
        </w:rPr>
        <w:t xml:space="preserve"> a sense of </w:t>
      </w:r>
      <w:r w:rsidRPr="00CC74D6">
        <w:rPr>
          <w:highlight w:val="cyan"/>
          <w:u w:val="single"/>
        </w:rPr>
        <w:t>plausible deniability that leads to aggression that would not occur on land</w:t>
      </w:r>
      <w:r w:rsidRPr="00CC74D6">
        <w:rPr>
          <w:u w:val="single"/>
        </w:rPr>
        <w:t xml:space="preserve">. </w:t>
      </w:r>
      <w:r w:rsidRPr="00CC74D6">
        <w:rPr>
          <w:sz w:val="16"/>
        </w:rPr>
        <w:t>China’s nuclear arsenal is estimated to be small in comparison</w:t>
      </w:r>
      <w:r w:rsidRPr="00870B21">
        <w:rPr>
          <w:sz w:val="16"/>
        </w:rPr>
        <w:t xml:space="preserve"> to that of the United States, but it is growing.4 Without official reports from China, U.S. estimates are susceptible to large errors, but analysts assess that China holds between 175 and 250 nuclear warheads.5 China has demonstrated land and air launch capabilities, and reliable submarine launch capability is expected in 2014 or 2015.6 Some of China’s missiles are already capable of reaching portions of the United States, and fielding capable ballistic missile submarines (SSBNs) will only improve their capability. </w:t>
      </w:r>
      <w:r w:rsidRPr="00CC74D6">
        <w:rPr>
          <w:highlight w:val="cyan"/>
          <w:u w:val="single"/>
        </w:rPr>
        <w:t>If conflict begins, China and the United States do not currently have the tools to ensure it does not become nuclear</w:t>
      </w:r>
      <w:r w:rsidRPr="00870B21">
        <w:rPr>
          <w:sz w:val="16"/>
        </w:rPr>
        <w:t xml:space="preserve">.7 </w:t>
      </w:r>
      <w:r w:rsidRPr="00FD125C">
        <w:rPr>
          <w:u w:val="single"/>
        </w:rPr>
        <w:t>When policymakers consider the art of nuclear deterrence, many still default to Cold War principles.</w:t>
      </w:r>
      <w:r w:rsidRPr="00870B21">
        <w:rPr>
          <w:sz w:val="16"/>
        </w:rPr>
        <w:t>8</w:t>
      </w:r>
      <w:r w:rsidRPr="00FD125C">
        <w:rPr>
          <w:u w:val="single"/>
        </w:rPr>
        <w:t xml:space="preserve"> </w:t>
      </w:r>
      <w:r w:rsidRPr="00870B21">
        <w:rPr>
          <w:sz w:val="16"/>
        </w:rPr>
        <w:t>Blindly</w:t>
      </w:r>
      <w:r w:rsidRPr="00FD125C">
        <w:rPr>
          <w:u w:val="single"/>
        </w:rPr>
        <w:t xml:space="preserve"> </w:t>
      </w:r>
      <w:r w:rsidRPr="00CC74D6">
        <w:rPr>
          <w:highlight w:val="cyan"/>
          <w:u w:val="single"/>
        </w:rPr>
        <w:t>assuming that two great powers</w:t>
      </w:r>
      <w:r w:rsidRPr="00FD125C">
        <w:rPr>
          <w:u w:val="single"/>
        </w:rPr>
        <w:t xml:space="preserve">, each with expectations of influence and respect, </w:t>
      </w:r>
      <w:r w:rsidRPr="00CC74D6">
        <w:rPr>
          <w:highlight w:val="cyan"/>
          <w:u w:val="single"/>
        </w:rPr>
        <w:t>can avoid conflict</w:t>
      </w:r>
      <w:r w:rsidRPr="00FD125C">
        <w:rPr>
          <w:u w:val="single"/>
        </w:rPr>
        <w:t xml:space="preserve"> is unwise and </w:t>
      </w:r>
      <w:r w:rsidRPr="00CC74D6">
        <w:rPr>
          <w:highlight w:val="cyan"/>
          <w:u w:val="single"/>
        </w:rPr>
        <w:t>increases risks of miscalculation</w:t>
      </w:r>
      <w:r w:rsidRPr="00FD125C">
        <w:rPr>
          <w:u w:val="single"/>
        </w:rPr>
        <w:t xml:space="preserve">. </w:t>
      </w:r>
      <w:r w:rsidRPr="00870B21">
        <w:rPr>
          <w:sz w:val="16"/>
        </w:rPr>
        <w:t xml:space="preserve">Based on the character of the Sino-U.S. relationship, </w:t>
      </w:r>
      <w:r w:rsidRPr="00FD125C">
        <w:rPr>
          <w:u w:val="single"/>
        </w:rPr>
        <w:t xml:space="preserve">nuclear </w:t>
      </w:r>
      <w:r w:rsidRPr="00CC74D6">
        <w:rPr>
          <w:u w:val="single"/>
        </w:rPr>
        <w:t>deterrence cannot be evaluated in a vacuum</w:t>
      </w:r>
      <w:r w:rsidRPr="00FD125C">
        <w:rPr>
          <w:u w:val="single"/>
        </w:rPr>
        <w:t>, but rather along a continuum of peacetime, conventional crisis or conflict, and nuclear war.</w:t>
      </w:r>
      <w:r w:rsidRPr="00870B21">
        <w:rPr>
          <w:sz w:val="16"/>
        </w:rPr>
        <w:t xml:space="preserve"> Deterrence during Peacetime </w:t>
      </w:r>
      <w:r w:rsidRPr="00FD125C">
        <w:rPr>
          <w:u w:val="single"/>
        </w:rPr>
        <w:t>A nation’s primary goal for peacetime deterrence should be to achieve its political objectives without fighting a nuclear war.</w:t>
      </w:r>
      <w:r w:rsidRPr="00870B21">
        <w:rPr>
          <w:sz w:val="16"/>
        </w:rPr>
        <w:t xml:space="preserve">9 Three basic elements help codify peacetime deterrence. </w:t>
      </w:r>
      <w:r w:rsidRPr="00FD125C">
        <w:rPr>
          <w:u w:val="single"/>
        </w:rPr>
        <w:t xml:space="preserve">First is a nation’s nuclear declaratory </w:t>
      </w:r>
      <w:r w:rsidRPr="006C74A4">
        <w:rPr>
          <w:highlight w:val="cyan"/>
          <w:u w:val="single"/>
        </w:rPr>
        <w:t>policy</w:t>
      </w:r>
      <w:r w:rsidRPr="00870B21">
        <w:rPr>
          <w:sz w:val="16"/>
        </w:rPr>
        <w:t xml:space="preserve">, which lays the foundations of a nation’s intentions and is a powerful political tool. </w:t>
      </w:r>
      <w:r w:rsidRPr="00FD125C">
        <w:rPr>
          <w:u w:val="single"/>
        </w:rPr>
        <w:t xml:space="preserve">Second is the demonstrated performance of delivery systems and warheads, referred to as deterrent </w:t>
      </w:r>
      <w:r w:rsidRPr="006C74A4">
        <w:rPr>
          <w:highlight w:val="cyan"/>
          <w:u w:val="single"/>
        </w:rPr>
        <w:t>reliability</w:t>
      </w:r>
      <w:r w:rsidRPr="00FD125C">
        <w:rPr>
          <w:u w:val="single"/>
        </w:rPr>
        <w:t>. Third is a measure of</w:t>
      </w:r>
      <w:r w:rsidRPr="00870B21">
        <w:rPr>
          <w:sz w:val="16"/>
        </w:rPr>
        <w:t xml:space="preserve"> each nation’s ability to achieve military objectives using only its conventional capability (without resorting to nuclear weapons), or </w:t>
      </w:r>
      <w:r w:rsidRPr="006C74A4">
        <w:rPr>
          <w:highlight w:val="cyan"/>
          <w:u w:val="single"/>
        </w:rPr>
        <w:t>nonnuclear stability</w:t>
      </w:r>
      <w:r w:rsidRPr="00870B21">
        <w:rPr>
          <w:sz w:val="16"/>
        </w:rPr>
        <w:t xml:space="preserve">. </w:t>
      </w:r>
      <w:r w:rsidRPr="006C74A4">
        <w:rPr>
          <w:highlight w:val="cyan"/>
          <w:u w:val="single"/>
        </w:rPr>
        <w:t>When</w:t>
      </w:r>
      <w:r w:rsidRPr="00FD125C">
        <w:rPr>
          <w:u w:val="single"/>
        </w:rPr>
        <w:t xml:space="preserve"> each nation can </w:t>
      </w:r>
      <w:r w:rsidRPr="006C74A4">
        <w:rPr>
          <w:highlight w:val="cyan"/>
          <w:u w:val="single"/>
        </w:rPr>
        <w:t>manage</w:t>
      </w:r>
      <w:r w:rsidRPr="00FD125C">
        <w:rPr>
          <w:u w:val="single"/>
        </w:rPr>
        <w:t xml:space="preserve"> these three elements </w:t>
      </w:r>
      <w:r w:rsidRPr="006C74A4">
        <w:rPr>
          <w:highlight w:val="cyan"/>
          <w:u w:val="single"/>
        </w:rPr>
        <w:t>in the correct way</w:t>
      </w:r>
      <w:r w:rsidRPr="00FD125C">
        <w:rPr>
          <w:u w:val="single"/>
        </w:rPr>
        <w:t xml:space="preserve">, the cost-benefit calculations of </w:t>
      </w:r>
      <w:r w:rsidRPr="006C74A4">
        <w:rPr>
          <w:highlight w:val="cyan"/>
          <w:u w:val="single"/>
        </w:rPr>
        <w:t>each side should favor deterrence</w:t>
      </w:r>
      <w:r w:rsidRPr="00FD125C">
        <w:rPr>
          <w:u w:val="single"/>
        </w:rPr>
        <w:t xml:space="preserve"> of a nuclear conflict</w:t>
      </w:r>
      <w:r w:rsidRPr="00870B21">
        <w:rPr>
          <w:sz w:val="16"/>
        </w:rPr>
        <w:t>. Declaratory Policy</w:t>
      </w:r>
      <w:r w:rsidRPr="00FD125C">
        <w:rPr>
          <w:u w:val="single"/>
        </w:rPr>
        <w:t>. From Beijing’s perspective</w:t>
      </w:r>
      <w:r w:rsidRPr="00870B21">
        <w:rPr>
          <w:sz w:val="16"/>
        </w:rPr>
        <w:t xml:space="preserve">, current U.S. nuclear declaratory policy suggests that </w:t>
      </w:r>
      <w:r w:rsidRPr="006C74A4">
        <w:rPr>
          <w:u w:val="single"/>
        </w:rPr>
        <w:t>if Washington determined an “extreme circumstance” existed, it might resort to using its nuclear weapons to strike first</w:t>
      </w:r>
      <w:r w:rsidRPr="00FD125C">
        <w:rPr>
          <w:u w:val="single"/>
        </w:rPr>
        <w:t>.</w:t>
      </w:r>
      <w:r w:rsidRPr="00870B21">
        <w:rPr>
          <w:sz w:val="16"/>
        </w:rPr>
        <w:t xml:space="preserve"> Because China is not a nonnuclear country under the terms of the Non-Proliferation Treaty, the negative security assurance of the 2010 Nuclear Posture Review does not apply to China.10 </w:t>
      </w:r>
      <w:r w:rsidRPr="006C74A4">
        <w:rPr>
          <w:highlight w:val="cyan"/>
          <w:u w:val="single"/>
        </w:rPr>
        <w:t xml:space="preserve">Though U.S. political leaders assess a first strike as next to impossible, </w:t>
      </w:r>
      <w:r w:rsidRPr="006C74A4">
        <w:rPr>
          <w:b/>
          <w:highlight w:val="cyan"/>
          <w:u w:val="single"/>
        </w:rPr>
        <w:t>not all Chinese leaders hold the same view</w:t>
      </w:r>
      <w:r w:rsidRPr="00FD125C">
        <w:rPr>
          <w:u w:val="single"/>
        </w:rPr>
        <w:t>.</w:t>
      </w:r>
      <w:r w:rsidRPr="00870B21">
        <w:rPr>
          <w:sz w:val="16"/>
        </w:rPr>
        <w:t xml:space="preserve">11 Deterrent Reliability. </w:t>
      </w:r>
      <w:r w:rsidRPr="006C74A4">
        <w:rPr>
          <w:highlight w:val="cyan"/>
          <w:u w:val="single"/>
        </w:rPr>
        <w:t>A credible nuclear deterrent is the product of capability and intent.</w:t>
      </w:r>
      <w:r w:rsidRPr="00870B21">
        <w:rPr>
          <w:sz w:val="16"/>
        </w:rPr>
        <w:t xml:space="preserve">12 Intent derives from declaratory policy as mentioned above, and </w:t>
      </w:r>
      <w:r w:rsidRPr="00FD125C">
        <w:rPr>
          <w:u w:val="single"/>
        </w:rPr>
        <w:t>capability is sustained through demonstrated reliability of delivery systems and warheads. The United States expends considerable effort to ensure the reliability of</w:t>
      </w:r>
      <w:r w:rsidRPr="00870B21">
        <w:rPr>
          <w:sz w:val="16"/>
        </w:rPr>
        <w:t xml:space="preserve"> each leg of its nuclear weapon delivery triad, which consists of </w:t>
      </w:r>
      <w:r w:rsidRPr="00FD125C">
        <w:rPr>
          <w:u w:val="single"/>
        </w:rPr>
        <w:t xml:space="preserve">intercontinental ballistic missiles (ICBMs), submarine-launched ballistic missiles (SLBMs), and B-2 and B-52 bombers. </w:t>
      </w:r>
      <w:r w:rsidRPr="00870B21">
        <w:rPr>
          <w:sz w:val="16"/>
        </w:rPr>
        <w:t xml:space="preserve">The U.S. Air Force and U.S. Navy fully test the continuity of launch signals and together launch five unarmed missiles each year. </w:t>
      </w:r>
      <w:r w:rsidRPr="00FD125C">
        <w:rPr>
          <w:u w:val="single"/>
        </w:rPr>
        <w:t xml:space="preserve">The launch record is stellar, and </w:t>
      </w:r>
      <w:r w:rsidRPr="006C74A4">
        <w:rPr>
          <w:highlight w:val="cyan"/>
          <w:u w:val="single"/>
        </w:rPr>
        <w:t>confidence in these delivery systems is</w:t>
      </w:r>
      <w:r w:rsidRPr="00FD125C">
        <w:rPr>
          <w:u w:val="single"/>
        </w:rPr>
        <w:t xml:space="preserve"> extremely </w:t>
      </w:r>
      <w:r w:rsidRPr="006C74A4">
        <w:rPr>
          <w:highlight w:val="cyan"/>
          <w:u w:val="single"/>
        </w:rPr>
        <w:t>high</w:t>
      </w:r>
      <w:r w:rsidRPr="00FD125C">
        <w:rPr>
          <w:u w:val="single"/>
        </w:rPr>
        <w:t xml:space="preserve">.13 Confidence in the </w:t>
      </w:r>
      <w:r w:rsidRPr="006C74A4">
        <w:rPr>
          <w:highlight w:val="cyan"/>
          <w:u w:val="single"/>
        </w:rPr>
        <w:t>warheads is a different story</w:t>
      </w:r>
      <w:r w:rsidRPr="00FD125C">
        <w:rPr>
          <w:u w:val="single"/>
        </w:rPr>
        <w:t>.</w:t>
      </w:r>
      <w:r w:rsidRPr="00870B21">
        <w:rPr>
          <w:sz w:val="16"/>
        </w:rPr>
        <w:t xml:space="preserve"> </w:t>
      </w:r>
      <w:r w:rsidRPr="00FD125C">
        <w:rPr>
          <w:u w:val="single"/>
        </w:rPr>
        <w:t xml:space="preserve">The United States last detonated an actual warhead in 1992. </w:t>
      </w:r>
      <w:r w:rsidRPr="006C74A4">
        <w:rPr>
          <w:highlight w:val="cyan"/>
          <w:u w:val="single"/>
        </w:rPr>
        <w:t>Time is</w:t>
      </w:r>
      <w:r w:rsidRPr="00FD125C">
        <w:rPr>
          <w:u w:val="single"/>
        </w:rPr>
        <w:t xml:space="preserve"> incrementally </w:t>
      </w:r>
      <w:r w:rsidRPr="006C74A4">
        <w:rPr>
          <w:highlight w:val="cyan"/>
          <w:u w:val="single"/>
        </w:rPr>
        <w:t>eroding</w:t>
      </w:r>
      <w:r w:rsidRPr="00FD125C">
        <w:rPr>
          <w:u w:val="single"/>
        </w:rPr>
        <w:t xml:space="preserve"> </w:t>
      </w:r>
      <w:r w:rsidRPr="006C74A4">
        <w:rPr>
          <w:highlight w:val="cyan"/>
          <w:u w:val="single"/>
        </w:rPr>
        <w:t>warhead reliability and, in turn, U.S. nuclear credibility</w:t>
      </w:r>
      <w:r w:rsidRPr="00FD125C">
        <w:rPr>
          <w:u w:val="single"/>
        </w:rPr>
        <w:t>.</w:t>
      </w:r>
      <w:r w:rsidRPr="00870B21">
        <w:rPr>
          <w:sz w:val="16"/>
        </w:rPr>
        <w:t xml:space="preserve"> </w:t>
      </w:r>
      <w:r w:rsidRPr="00FD125C">
        <w:rPr>
          <w:u w:val="single"/>
        </w:rPr>
        <w:t>The Stockpile Stewardship Program (SSP) was created in the mid-1990s to ensure existing warheads were properly maintained,</w:t>
      </w:r>
      <w:r w:rsidRPr="00870B21">
        <w:rPr>
          <w:sz w:val="16"/>
        </w:rPr>
        <w:t xml:space="preserve"> and from a scientific perspective, this program is a success; however, as noted by Dr. Kathleen Bailey from the National Institute for Public Policy, “SSP </w:t>
      </w:r>
      <w:r w:rsidRPr="00FD125C">
        <w:rPr>
          <w:u w:val="single"/>
        </w:rPr>
        <w:t xml:space="preserve">is not intended as, nor is it, a substitute for nuclear testing. There is no way that SSP can ever provide the high level of confidence in reliability </w:t>
      </w:r>
      <w:r w:rsidRPr="00870B21">
        <w:rPr>
          <w:sz w:val="16"/>
        </w:rPr>
        <w:t xml:space="preserve">of the stockpile that can be achieved by nuclear testing.”14 Despite rigorous nonnuclear testing of the stockpile,15 quarterly </w:t>
      </w:r>
      <w:r w:rsidRPr="00FD125C">
        <w:rPr>
          <w:u w:val="single"/>
        </w:rPr>
        <w:t>testing reports from the National Nuclear Security Administration eventually may be insufficient to convince future adversaries, China included, that U.S. warheads are reliable.</w:t>
      </w:r>
      <w:r w:rsidRPr="00870B21">
        <w:rPr>
          <w:sz w:val="16"/>
        </w:rPr>
        <w:t xml:space="preserve">16 Detailed </w:t>
      </w:r>
      <w:r w:rsidRPr="006C74A4">
        <w:rPr>
          <w:highlight w:val="cyan"/>
          <w:u w:val="single"/>
        </w:rPr>
        <w:t>computer simulations provide American scientists with confidence</w:t>
      </w:r>
      <w:r w:rsidRPr="00870B21">
        <w:rPr>
          <w:sz w:val="16"/>
        </w:rPr>
        <w:t xml:space="preserve"> of continued reliability, </w:t>
      </w:r>
      <w:r w:rsidRPr="006C74A4">
        <w:rPr>
          <w:highlight w:val="cyan"/>
          <w:u w:val="single"/>
        </w:rPr>
        <w:t>but the United States is not trying to deter American scientists</w:t>
      </w:r>
      <w:r w:rsidRPr="00FD125C">
        <w:rPr>
          <w:u w:val="single"/>
        </w:rPr>
        <w:t>.</w:t>
      </w:r>
      <w:r w:rsidRPr="00870B21">
        <w:rPr>
          <w:sz w:val="16"/>
        </w:rPr>
        <w:t xml:space="preserve">17 After 21 years, </w:t>
      </w:r>
      <w:r w:rsidRPr="00FD125C">
        <w:rPr>
          <w:u w:val="single"/>
        </w:rPr>
        <w:t>the question is rapidly becoming: do other countries consider U.S. warheads credible?</w:t>
      </w:r>
      <w:r w:rsidRPr="00870B21">
        <w:rPr>
          <w:sz w:val="16"/>
        </w:rPr>
        <w:t xml:space="preserve"> Nonnuclear Stability</w:t>
      </w:r>
      <w:r w:rsidRPr="00870B21">
        <w:rPr>
          <w:b/>
          <w:sz w:val="16"/>
          <w:u w:val="single"/>
        </w:rPr>
        <w:t xml:space="preserve">. </w:t>
      </w:r>
      <w:r w:rsidRPr="006C74A4">
        <w:rPr>
          <w:b/>
          <w:highlight w:val="cyan"/>
          <w:u w:val="single"/>
        </w:rPr>
        <w:t>When nuclear-capable nations are greatly outmatched by an adversary’s nonnuclear capabilities, leaders of the less capable nation are forced to rely more heavily on their nuclear arsenals for security</w:t>
      </w:r>
      <w:r w:rsidRPr="00FD125C">
        <w:rPr>
          <w:u w:val="single"/>
        </w:rPr>
        <w:t>.</w:t>
      </w:r>
      <w:r w:rsidRPr="00870B21">
        <w:rPr>
          <w:sz w:val="16"/>
        </w:rPr>
        <w:t xml:space="preserve"> Retired Russian General Makhmut Gareyev, president of the Academy of Military Sciences in Moscow, stated in 2004, “Basically [our nuclear arsenal] is the only factor which can still ensure our country’s safety. We have nothing else to repel strategic military threats anymore.”</w:t>
      </w:r>
      <w:r w:rsidRPr="00FD125C">
        <w:rPr>
          <w:u w:val="single"/>
        </w:rPr>
        <w:t xml:space="preserve">18 In response to a perceived threat, </w:t>
      </w:r>
      <w:r w:rsidRPr="006C74A4">
        <w:rPr>
          <w:highlight w:val="cyan"/>
          <w:u w:val="single"/>
        </w:rPr>
        <w:t>if a nation’s leaders are forced to choose between relinquishing</w:t>
      </w:r>
      <w:r w:rsidRPr="00FD125C">
        <w:rPr>
          <w:u w:val="single"/>
        </w:rPr>
        <w:t xml:space="preserve"> their own political </w:t>
      </w:r>
      <w:r w:rsidRPr="006C74A4">
        <w:rPr>
          <w:highlight w:val="cyan"/>
          <w:u w:val="single"/>
        </w:rPr>
        <w:t>power and authorizing a nuclear strike</w:t>
      </w:r>
      <w:r w:rsidRPr="00FD125C">
        <w:rPr>
          <w:u w:val="single"/>
        </w:rPr>
        <w:t xml:space="preserve">, then </w:t>
      </w:r>
      <w:r w:rsidRPr="00870B21">
        <w:rPr>
          <w:b/>
          <w:u w:val="single"/>
        </w:rPr>
        <w:t xml:space="preserve">under some circumstances, </w:t>
      </w:r>
      <w:r w:rsidRPr="006C74A4">
        <w:rPr>
          <w:b/>
          <w:highlight w:val="cyan"/>
          <w:u w:val="single"/>
        </w:rPr>
        <w:t>a nuclear strike becomes</w:t>
      </w:r>
      <w:r w:rsidRPr="006C74A4">
        <w:rPr>
          <w:b/>
          <w:u w:val="single"/>
        </w:rPr>
        <w:t xml:space="preserve"> a </w:t>
      </w:r>
      <w:r w:rsidRPr="006C74A4">
        <w:rPr>
          <w:b/>
          <w:highlight w:val="cyan"/>
          <w:u w:val="single"/>
        </w:rPr>
        <w:t>rational</w:t>
      </w:r>
      <w:r w:rsidRPr="006C74A4">
        <w:rPr>
          <w:b/>
          <w:u w:val="single"/>
        </w:rPr>
        <w:t xml:space="preserve"> decision</w:t>
      </w:r>
      <w:r w:rsidRPr="006C74A4">
        <w:rPr>
          <w:b/>
          <w:highlight w:val="cyan"/>
          <w:u w:val="single"/>
        </w:rPr>
        <w:t>.</w:t>
      </w:r>
    </w:p>
    <w:p w14:paraId="79AE64A7" w14:textId="77777777" w:rsidR="00A80332" w:rsidRPr="003E434A" w:rsidRDefault="00A80332" w:rsidP="00A80332">
      <w:pPr>
        <w:rPr>
          <w:sz w:val="16"/>
        </w:rPr>
      </w:pPr>
    </w:p>
    <w:p w14:paraId="3F12EF0B" w14:textId="13C4413E" w:rsidR="00944C47" w:rsidRDefault="00944C47" w:rsidP="00944C47">
      <w:pPr>
        <w:pStyle w:val="Heading3"/>
      </w:pPr>
      <w:r>
        <w:t>no china-taiwan war</w:t>
      </w:r>
    </w:p>
    <w:p w14:paraId="2657F8C2" w14:textId="5A5D0EF0" w:rsidR="00944C47" w:rsidRDefault="00944C47" w:rsidP="00944C47">
      <w:pPr>
        <w:pStyle w:val="Heading4"/>
      </w:pPr>
      <w:r>
        <w:t>No China-Taiwan war – constructive relations and military asymmetries make deterrence successful</w:t>
      </w:r>
    </w:p>
    <w:p w14:paraId="17EF0092"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38"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46F5AF90" w14:textId="5023FF9E" w:rsidR="00944C47" w:rsidRDefault="00944C47" w:rsidP="00944C47">
      <w:pPr>
        <w:rPr>
          <w:sz w:val="16"/>
        </w:rPr>
      </w:pPr>
      <w:r w:rsidRPr="00BA7787">
        <w:rPr>
          <w:sz w:val="16"/>
        </w:rPr>
        <w:t>Taiwan and Deterrence Taiwan’s security situation is unique, but its defense ties to the United States are one element of the deterrence equation. In contrast to much of East Asia</w:t>
      </w:r>
      <w:r w:rsidRPr="00C3102F">
        <w:rPr>
          <w:u w:val="single"/>
        </w:rPr>
        <w:t xml:space="preserve">, </w:t>
      </w:r>
      <w:r w:rsidRPr="006C74A4">
        <w:rPr>
          <w:highlight w:val="cyan"/>
          <w:u w:val="single"/>
        </w:rPr>
        <w:t>tensions between China and Taiwan are at historic lows</w:t>
      </w:r>
      <w:r w:rsidRPr="00BA7787">
        <w:rPr>
          <w:sz w:val="16"/>
        </w:rPr>
        <w:t xml:space="preserve">. </w:t>
      </w:r>
      <w:r w:rsidRPr="00C3102F">
        <w:rPr>
          <w:u w:val="single"/>
        </w:rPr>
        <w:t xml:space="preserve">Increasing </w:t>
      </w:r>
      <w:r w:rsidRPr="006C74A4">
        <w:rPr>
          <w:highlight w:val="cyan"/>
          <w:u w:val="single"/>
        </w:rPr>
        <w:t>economic</w:t>
      </w:r>
      <w:r w:rsidRPr="00BA7787">
        <w:rPr>
          <w:sz w:val="16"/>
        </w:rPr>
        <w:t xml:space="preserve"> and social </w:t>
      </w:r>
      <w:r w:rsidRPr="006C74A4">
        <w:rPr>
          <w:highlight w:val="cyan"/>
          <w:u w:val="single"/>
        </w:rPr>
        <w:t>interaction</w:t>
      </w:r>
      <w:r w:rsidRPr="00BA7787">
        <w:rPr>
          <w:sz w:val="16"/>
        </w:rPr>
        <w:t xml:space="preserve"> over much of the past decade, including an Economic Partnership Framework Agreement, </w:t>
      </w:r>
      <w:r w:rsidRPr="00BA7787">
        <w:rPr>
          <w:u w:val="single"/>
        </w:rPr>
        <w:t>has made China Taiwan’s largest trading partner</w:t>
      </w:r>
      <w:r w:rsidRPr="00BA7787">
        <w:rPr>
          <w:sz w:val="16"/>
        </w:rPr>
        <w:t xml:space="preserve"> and leading destination for foreign direct investment. </w:t>
      </w:r>
      <w:r w:rsidRPr="00BA7787">
        <w:rPr>
          <w:u w:val="single"/>
        </w:rPr>
        <w:t xml:space="preserve">This is another element of deterrence: constructive cross-strait relations </w:t>
      </w:r>
      <w:r w:rsidRPr="006C74A4">
        <w:rPr>
          <w:highlight w:val="cyan"/>
          <w:u w:val="single"/>
        </w:rPr>
        <w:t>raise the stakes of conflict</w:t>
      </w:r>
      <w:r w:rsidRPr="00BA7787">
        <w:rPr>
          <w:u w:val="single"/>
        </w:rPr>
        <w:t xml:space="preserve"> for Beijing</w:t>
      </w:r>
      <w:r w:rsidRPr="00BA7787">
        <w:rPr>
          <w:sz w:val="16"/>
        </w:rPr>
        <w:t xml:space="preserve">.19 However, cross-strait issues are far from settled. Though Taiwan’s economy has become closely tied to China, there is very little support in Taiwan to develop political ties. Recent protests against a trade-in-services agreement suggest a backlash against burgeoning economic interdependence with China. The fate of crossstrait relations after Taiwan’s 2016 presidential elections is uncertain. In any case, amid a relaxed cross-strait security environment, Taiwan’s defense spending has been flat for most of this century, hovering around $10.5 billion. It has sought to sustain its own capabilities as China has developed increasingly sophisticated capabilities, including some 1,400 missiles aimed at Taiwan. Taiwan is still in the process of deciding how to acquire twelve submarines. Submarines and antisubmarine warfare (ASW) capability; hardened facilities and redundant infrastructure; missile defenses; and enhanced intelligence, surveillance, and reconnaissance (ISR) capabilities all make sense for Taiwan. Taipei has deployed early warning radars (EWR) capable of tracking a thousand targets simultaneously. A provision in the 2015 Defense Authorization Act directs the US Missile Defense Agency to explore the idea of integrating Taiwan’s EWR into the US regional sensor network. </w:t>
      </w:r>
      <w:r w:rsidRPr="006C74A4">
        <w:rPr>
          <w:highlight w:val="cyan"/>
          <w:u w:val="single"/>
        </w:rPr>
        <w:t>While the cross-strait military balance has shifted to Beijing, such an asymmetric strategy raises the costs of aggression and contributes to deterrence</w:t>
      </w:r>
      <w:r w:rsidRPr="00BA7787">
        <w:rPr>
          <w:u w:val="single"/>
        </w:rPr>
        <w:t xml:space="preserve">. </w:t>
      </w:r>
      <w:r w:rsidRPr="00BA7787">
        <w:rPr>
          <w:sz w:val="16"/>
        </w:rPr>
        <w:t xml:space="preserve">Taiwan remains a factor shaping the trajectory of USChina relations: whether it becomes predominantly cooperative, predominantly competitive, or stays a mix of both indefinitely remains an open question. As was learned in August 1914, globalization and economic interdependence are not necessarily determining factors shaping behavior in interstate relations. In part an effort to avoid 1914 analogies, recently Beijing has been promoting the idea that the United States and China should forge a “new type of relations among major powers.” While President Obama embraced this aspiration during the 2013 Sunnylands Summit with Chinese President Xi Jinping, the concept lacks any mutually agreed definition at present. </w:t>
      </w:r>
    </w:p>
    <w:p w14:paraId="10121D94" w14:textId="4D0EB6A0" w:rsidR="00944C47" w:rsidRPr="00BA7787" w:rsidRDefault="00944C47" w:rsidP="00944C47">
      <w:pPr>
        <w:pStyle w:val="Heading3"/>
      </w:pPr>
      <w:r>
        <w:t>says no to arms control</w:t>
      </w:r>
    </w:p>
    <w:p w14:paraId="265E7802" w14:textId="77777777" w:rsidR="00944C47" w:rsidRDefault="00944C47" w:rsidP="00944C47">
      <w:pPr>
        <w:pStyle w:val="Heading4"/>
      </w:pPr>
      <w:r>
        <w:t>China says no to arms control—wariness of US superiority, Chinese strategic culture</w:t>
      </w:r>
    </w:p>
    <w:p w14:paraId="112EA757"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39"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45D67A70" w14:textId="77777777" w:rsidR="00944C47" w:rsidRDefault="00944C47" w:rsidP="00944C47">
      <w:pPr>
        <w:rPr>
          <w:u w:val="single"/>
        </w:rPr>
      </w:pPr>
      <w:r w:rsidRPr="00BA7787">
        <w:rPr>
          <w:sz w:val="16"/>
        </w:rPr>
        <w:t xml:space="preserve">One feature of a more cooperative relationship would be a stable, more predictable military balance that tends to foster mutual restraint and manage or ameliorate strategic competition. China has cited US missile defense and conventional missile programs as being destabilizing. The administration’s 2010 Ballistic Missile Defense Review cited the importance of “maintaining strategic stability in the US-China relationship,” and the Nuclear Posture Review called for pursuing high-level dialogues with Russia and China “aimed at promoting more stable, resilient, and transparent strategic relationships.” But the US strategic situation with Moscow contrasts sharply to that of Beijing. Despite an increasingly problematic relationship, due to the legacy of the Cold War the United States has had a strategic framework with Russia based on arms control arrangements, transparency, and predictability, along with consultation mechanisms. There are obvious differences with China, which has a complex, highly interdependent but also competitive economic relationship with the United States. Moreover, unlike Russia, which was a nuclear peer, there is a great asymmetry between the US and Chinese nuclear arsenals. </w:t>
      </w:r>
      <w:r w:rsidRPr="006C74A4">
        <w:rPr>
          <w:highlight w:val="cyan"/>
          <w:u w:val="single"/>
        </w:rPr>
        <w:t>There is no effective structure of arms control with China,</w:t>
      </w:r>
      <w:r w:rsidRPr="00BA7787">
        <w:rPr>
          <w:u w:val="single"/>
        </w:rPr>
        <w:t xml:space="preserve"> and </w:t>
      </w:r>
      <w:r w:rsidRPr="006C74A4">
        <w:rPr>
          <w:highlight w:val="cyan"/>
          <w:u w:val="single"/>
        </w:rPr>
        <w:t>current mechanisms</w:t>
      </w:r>
      <w:r w:rsidRPr="00BA7787">
        <w:rPr>
          <w:u w:val="single"/>
        </w:rPr>
        <w:t xml:space="preserve"> for strategic consultation or crisis management, confidence-building, risk reduction, or transparency measures </w:t>
      </w:r>
      <w:r w:rsidRPr="006C74A4">
        <w:rPr>
          <w:highlight w:val="cyan"/>
          <w:u w:val="single"/>
        </w:rPr>
        <w:t>are inadequate</w:t>
      </w:r>
      <w:r w:rsidRPr="00BA7787">
        <w:rPr>
          <w:sz w:val="16"/>
        </w:rPr>
        <w:t xml:space="preserve"> to the task. </w:t>
      </w:r>
      <w:r w:rsidRPr="00BA7787">
        <w:rPr>
          <w:u w:val="single"/>
        </w:rPr>
        <w:t xml:space="preserve">For nearly two decades, </w:t>
      </w:r>
      <w:r w:rsidRPr="006C74A4">
        <w:rPr>
          <w:highlight w:val="cyan"/>
          <w:u w:val="single"/>
        </w:rPr>
        <w:t>US administrations have sought a strategic dialogue with China, but Beijing has been unwilling to engage and rejects the idea of arms control, citing the huge discrepancy between US and Chinese nuclear forces.</w:t>
      </w:r>
      <w:r w:rsidRPr="00BA7787">
        <w:rPr>
          <w:sz w:val="16"/>
        </w:rPr>
        <w:t xml:space="preserve"> Beijing is also uncomfortable with analogies to the USSR, which implies that China is an adversary. There have been several Track 1.5 strategic dialogues (semiofficial private talks with government officials attending) that have made modest progress over the past decade, and this Task Force has also held dialogues with leading Chinese think tanks.20 However, </w:t>
      </w:r>
      <w:r w:rsidRPr="006C74A4">
        <w:rPr>
          <w:b/>
          <w:highlight w:val="cyan"/>
          <w:u w:val="single"/>
        </w:rPr>
        <w:t>China has a strategic culture in which transparency has been viewed as a weapon of the strong against the weak, and uncertainty and unpredictability are viewed as providing an advantage rather than a liability</w:t>
      </w:r>
      <w:r w:rsidRPr="00BA7787">
        <w:rPr>
          <w:b/>
          <w:u w:val="single"/>
        </w:rPr>
        <w:t>.</w:t>
      </w:r>
      <w:r w:rsidRPr="00BA7787">
        <w:rPr>
          <w:sz w:val="16"/>
        </w:rPr>
        <w:t xml:space="preserve"> For example, despite increased maritime traffic in the East and South China Seas resulting from disputed territorial claims, China has been unwilling to establish formal mechanisms for ship-to-ship communications. </w:t>
      </w:r>
      <w:r w:rsidRPr="006C74A4">
        <w:rPr>
          <w:highlight w:val="cyan"/>
          <w:u w:val="single"/>
        </w:rPr>
        <w:t>For the United States</w:t>
      </w:r>
      <w:r w:rsidRPr="00BA7787">
        <w:rPr>
          <w:u w:val="single"/>
        </w:rPr>
        <w:t xml:space="preserve">, the uncertain size and structure of </w:t>
      </w:r>
      <w:r w:rsidRPr="006C74A4">
        <w:rPr>
          <w:highlight w:val="cyan"/>
          <w:u w:val="single"/>
        </w:rPr>
        <w:t>China’s expanding nuclear force</w:t>
      </w:r>
      <w:r w:rsidRPr="00BA7787">
        <w:rPr>
          <w:u w:val="single"/>
        </w:rPr>
        <w:t xml:space="preserve">, its military doctrine, its disruptive space and cyber activities, and the continued development of its A2AD conventional capabilities </w:t>
      </w:r>
      <w:r w:rsidRPr="006C74A4">
        <w:rPr>
          <w:highlight w:val="cyan"/>
          <w:u w:val="single"/>
        </w:rPr>
        <w:t>are</w:t>
      </w:r>
      <w:r w:rsidRPr="00BA7787">
        <w:rPr>
          <w:u w:val="single"/>
        </w:rPr>
        <w:t xml:space="preserve"> all </w:t>
      </w:r>
      <w:r w:rsidRPr="006C74A4">
        <w:rPr>
          <w:highlight w:val="cyan"/>
          <w:u w:val="single"/>
        </w:rPr>
        <w:t>sources of concern</w:t>
      </w:r>
      <w:r w:rsidRPr="00BA7787">
        <w:rPr>
          <w:u w:val="single"/>
        </w:rPr>
        <w:t xml:space="preserve">. </w:t>
      </w:r>
      <w:r w:rsidRPr="006C74A4">
        <w:rPr>
          <w:highlight w:val="cyan"/>
          <w:u w:val="single"/>
        </w:rPr>
        <w:t>China</w:t>
      </w:r>
      <w:r w:rsidRPr="00BA7787">
        <w:rPr>
          <w:u w:val="single"/>
        </w:rPr>
        <w:t xml:space="preserve"> is modernizing its nuclear forces in ways that suggest it </w:t>
      </w:r>
      <w:r w:rsidRPr="006C74A4">
        <w:rPr>
          <w:highlight w:val="cyan"/>
          <w:u w:val="single"/>
        </w:rPr>
        <w:t>might be developing nuclear</w:t>
      </w:r>
      <w:r w:rsidRPr="00BA7787">
        <w:rPr>
          <w:u w:val="single"/>
        </w:rPr>
        <w:t xml:space="preserve"> war-fighting </w:t>
      </w:r>
      <w:r w:rsidRPr="006C74A4">
        <w:rPr>
          <w:highlight w:val="cyan"/>
          <w:u w:val="single"/>
        </w:rPr>
        <w:t>capabilities</w:t>
      </w:r>
      <w:r w:rsidRPr="00BA7787">
        <w:rPr>
          <w:u w:val="single"/>
        </w:rPr>
        <w:t xml:space="preserve">. </w:t>
      </w:r>
    </w:p>
    <w:p w14:paraId="4A292706" w14:textId="77777777" w:rsidR="00A27F25" w:rsidRPr="00FD2CB9" w:rsidRDefault="00A27F25" w:rsidP="00A27F25">
      <w:pPr>
        <w:pStyle w:val="Heading3"/>
      </w:pPr>
      <w:r>
        <w:t>AT china is rational</w:t>
      </w:r>
    </w:p>
    <w:p w14:paraId="27CAE8EC" w14:textId="77777777" w:rsidR="00A27F25" w:rsidRDefault="00A27F25" w:rsidP="00A27F25">
      <w:pPr>
        <w:pStyle w:val="Heading4"/>
      </w:pPr>
      <w:r>
        <w:t xml:space="preserve">Specifically, Chinese “rationality” is questionable </w:t>
      </w:r>
    </w:p>
    <w:p w14:paraId="2E56741C" w14:textId="77777777" w:rsidR="00A27F25" w:rsidRPr="008352BB" w:rsidRDefault="00A27F25" w:rsidP="00A27F25">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40"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45B12FDC" w14:textId="77777777" w:rsidR="00A27F25" w:rsidRDefault="00A27F25" w:rsidP="00A27F25">
      <w:pPr>
        <w:rPr>
          <w:sz w:val="16"/>
        </w:rPr>
      </w:pPr>
      <w:r w:rsidRPr="003E434A">
        <w:rPr>
          <w:sz w:val="16"/>
        </w:rPr>
        <w:t xml:space="preserve">Adversaries Bent on Gambling </w:t>
      </w:r>
      <w:r w:rsidRPr="006C74A4">
        <w:rPr>
          <w:highlight w:val="cyan"/>
          <w:u w:val="single"/>
        </w:rPr>
        <w:t>For some leaders, the societal damage inflicted by nuclear weapons is not unthinkable</w:t>
      </w:r>
      <w:r w:rsidRPr="00CF4565">
        <w:rPr>
          <w:u w:val="single"/>
        </w:rPr>
        <w:t xml:space="preserve">. </w:t>
      </w:r>
      <w:r w:rsidRPr="003E434A">
        <w:rPr>
          <w:sz w:val="16"/>
        </w:rPr>
        <w:t xml:space="preserve">In the past, </w:t>
      </w:r>
      <w:r w:rsidRPr="00CF4565">
        <w:rPr>
          <w:u w:val="single"/>
        </w:rPr>
        <w:t>at least two spoke openly about it: Mao and Castro.</w:t>
      </w:r>
      <w:r w:rsidRPr="003E434A">
        <w:rPr>
          <w:sz w:val="16"/>
        </w:rPr>
        <w:t xml:space="preserve"> </w:t>
      </w:r>
      <w:r w:rsidRPr="006C74A4">
        <w:rPr>
          <w:highlight w:val="cyan"/>
          <w:u w:val="single"/>
        </w:rPr>
        <w:t>Mao made</w:t>
      </w:r>
      <w:r w:rsidRPr="00CF4565">
        <w:rPr>
          <w:u w:val="single"/>
        </w:rPr>
        <w:t xml:space="preserve"> a number of </w:t>
      </w:r>
      <w:r w:rsidRPr="006C74A4">
        <w:rPr>
          <w:highlight w:val="cyan"/>
          <w:u w:val="single"/>
        </w:rPr>
        <w:t>public statements reflecting a disregard for Chinese casualties</w:t>
      </w:r>
      <w:r w:rsidRPr="00CF4565">
        <w:rPr>
          <w:u w:val="single"/>
        </w:rPr>
        <w:t xml:space="preserve">. His attitude seemed to be that </w:t>
      </w:r>
      <w:r w:rsidRPr="006C74A4">
        <w:rPr>
          <w:highlight w:val="cyan"/>
          <w:u w:val="single"/>
        </w:rPr>
        <w:t>hundreds of millions of Chinese lives would not be a great loss.</w:t>
      </w:r>
      <w:r w:rsidRPr="003E434A">
        <w:rPr>
          <w:sz w:val="16"/>
        </w:rPr>
        <w:t xml:space="preserve"> Interestingly, China was identified by Herman Kahn as a nation of future concern as early as 1960: A number of powers which, unlike the Soviet Union and the United States, may not be so cautious in outlook, will be getting much richer and technically more competent and may yet retain their non status quo outlook. For example, </w:t>
      </w:r>
      <w:r w:rsidRPr="006C74A4">
        <w:rPr>
          <w:highlight w:val="cyan"/>
          <w:u w:val="single"/>
        </w:rPr>
        <w:t>a nation may be wealthy and</w:t>
      </w:r>
      <w:r w:rsidRPr="00CF4565">
        <w:rPr>
          <w:u w:val="single"/>
        </w:rPr>
        <w:t xml:space="preserve"> technically competent enough to </w:t>
      </w:r>
      <w:r w:rsidRPr="006C74A4">
        <w:rPr>
          <w:highlight w:val="cyan"/>
          <w:u w:val="single"/>
        </w:rPr>
        <w:t>have an advanced military</w:t>
      </w:r>
      <w:r w:rsidRPr="00CF4565">
        <w:rPr>
          <w:u w:val="single"/>
        </w:rPr>
        <w:t xml:space="preserve"> technology </w:t>
      </w:r>
      <w:r w:rsidRPr="006C74A4">
        <w:rPr>
          <w:highlight w:val="cyan"/>
          <w:u w:val="single"/>
        </w:rPr>
        <w:t>and yet desperate enough to gamble all</w:t>
      </w:r>
      <w:r w:rsidRPr="00CF4565">
        <w:rPr>
          <w:u w:val="single"/>
        </w:rPr>
        <w:t xml:space="preserve">. Or some of the underdeveloped </w:t>
      </w:r>
      <w:r w:rsidRPr="006C74A4">
        <w:rPr>
          <w:highlight w:val="cyan"/>
          <w:u w:val="single"/>
        </w:rPr>
        <w:t>nations may become rich in</w:t>
      </w:r>
      <w:r w:rsidRPr="00CF4565">
        <w:rPr>
          <w:u w:val="single"/>
        </w:rPr>
        <w:t xml:space="preserve"> the sense of </w:t>
      </w:r>
      <w:r w:rsidRPr="006C74A4">
        <w:rPr>
          <w:highlight w:val="cyan"/>
          <w:u w:val="single"/>
        </w:rPr>
        <w:t>gross national product, but have</w:t>
      </w:r>
      <w:r w:rsidRPr="00CF4565">
        <w:rPr>
          <w:u w:val="single"/>
        </w:rPr>
        <w:t xml:space="preserve"> such </w:t>
      </w:r>
      <w:r w:rsidRPr="006C74A4">
        <w:rPr>
          <w:highlight w:val="cyan"/>
          <w:u w:val="single"/>
        </w:rPr>
        <w:t>a low per capita income</w:t>
      </w:r>
      <w:r w:rsidRPr="00CF4565">
        <w:rPr>
          <w:u w:val="single"/>
        </w:rPr>
        <w:t xml:space="preserve"> or other social anomaly</w:t>
      </w:r>
      <w:r w:rsidRPr="003E434A">
        <w:rPr>
          <w:sz w:val="16"/>
        </w:rPr>
        <w:t xml:space="preserve"> that they retain attitudes more appropriate to a desperate claimant of world’s resources than a responsible “bourgeois” member of international society. </w:t>
      </w:r>
      <w:r w:rsidRPr="006C74A4">
        <w:rPr>
          <w:b/>
          <w:highlight w:val="cyan"/>
          <w:u w:val="single"/>
        </w:rPr>
        <w:t>The outstanding possibility in the next decade or two is China</w:t>
      </w:r>
      <w:r w:rsidRPr="00CF4565">
        <w:rPr>
          <w:u w:val="single"/>
        </w:rPr>
        <w:t xml:space="preserve">.127 </w:t>
      </w:r>
      <w:r w:rsidRPr="006C74A4">
        <w:rPr>
          <w:highlight w:val="cyan"/>
          <w:u w:val="single"/>
        </w:rPr>
        <w:t>China may be</w:t>
      </w:r>
      <w:r w:rsidRPr="00CF4565">
        <w:rPr>
          <w:u w:val="single"/>
        </w:rPr>
        <w:t xml:space="preserve"> as </w:t>
      </w:r>
      <w:r w:rsidRPr="006C74A4">
        <w:rPr>
          <w:highlight w:val="cyan"/>
          <w:u w:val="single"/>
        </w:rPr>
        <w:t>bourgeois</w:t>
      </w:r>
      <w:r w:rsidRPr="00CF4565">
        <w:rPr>
          <w:u w:val="single"/>
        </w:rPr>
        <w:t xml:space="preserve"> as anyone when it comes to nuclear doctrine, </w:t>
      </w:r>
      <w:r w:rsidRPr="006C74A4">
        <w:rPr>
          <w:highlight w:val="cyan"/>
          <w:u w:val="single"/>
        </w:rPr>
        <w:t>but</w:t>
      </w:r>
      <w:r w:rsidRPr="00CF4565">
        <w:rPr>
          <w:u w:val="single"/>
        </w:rPr>
        <w:t xml:space="preserve"> the discrepancy between this reassuring aspect and </w:t>
      </w:r>
      <w:r w:rsidRPr="006C74A4">
        <w:rPr>
          <w:highlight w:val="cyan"/>
          <w:u w:val="single"/>
        </w:rPr>
        <w:t>China’s actual plans and actions may be</w:t>
      </w:r>
      <w:r w:rsidRPr="00CF4565">
        <w:rPr>
          <w:u w:val="single"/>
        </w:rPr>
        <w:t xml:space="preserve"> </w:t>
      </w:r>
      <w:r w:rsidRPr="003E434A">
        <w:rPr>
          <w:sz w:val="16"/>
        </w:rPr>
        <w:t>as</w:t>
      </w:r>
      <w:r w:rsidRPr="00CF4565">
        <w:rPr>
          <w:u w:val="single"/>
        </w:rPr>
        <w:t xml:space="preserve"> </w:t>
      </w:r>
      <w:r w:rsidRPr="006C74A4">
        <w:rPr>
          <w:highlight w:val="cyan"/>
          <w:u w:val="single"/>
        </w:rPr>
        <w:t>significant</w:t>
      </w:r>
      <w:r w:rsidRPr="003E434A">
        <w:rPr>
          <w:sz w:val="16"/>
        </w:rPr>
        <w:t xml:space="preserve"> as the one that existed in the Soviet Union during the Cold War. Regarding a much less significant power</w:t>
      </w:r>
      <w:r w:rsidRPr="00CF4565">
        <w:rPr>
          <w:u w:val="single"/>
        </w:rPr>
        <w:t>, Iran falling into the hands of an increasingly unpredictable military clique is one of the main reasons Tehran should be prevented from acquiring nuclear weapons.</w:t>
      </w:r>
      <w:r w:rsidRPr="003E434A">
        <w:rPr>
          <w:sz w:val="16"/>
        </w:rPr>
        <w:t xml:space="preserve"> And finally, the most dangerous adversary may now be al Qaeda if nuclear weapons fall into its hands, because the barriers preventing use may be the flimsiest (if they exist at all), but there is little evidence so far that the network has made progress in the direction of acquisition.</w:t>
      </w:r>
    </w:p>
    <w:p w14:paraId="7E86D701" w14:textId="4A03E52F" w:rsidR="00944C47" w:rsidRDefault="00944C47" w:rsidP="00944C47">
      <w:pPr>
        <w:pStyle w:val="Heading2"/>
      </w:pPr>
      <w:r>
        <w:t>north korea</w:t>
      </w:r>
    </w:p>
    <w:p w14:paraId="127C1A43" w14:textId="020F3AC6" w:rsidR="00944C47" w:rsidRPr="00944C47" w:rsidRDefault="00944C47" w:rsidP="00944C47">
      <w:pPr>
        <w:pStyle w:val="Heading3"/>
      </w:pPr>
      <w:r>
        <w:t>deterrence solves</w:t>
      </w:r>
    </w:p>
    <w:p w14:paraId="0DE86AEA" w14:textId="77777777" w:rsidR="00944C47" w:rsidRDefault="00944C47" w:rsidP="00944C47">
      <w:pPr>
        <w:pStyle w:val="Heading4"/>
      </w:pPr>
      <w:r>
        <w:t>Deterrence works in North Korea – our ev assumes Pyongyang motivations</w:t>
      </w:r>
    </w:p>
    <w:p w14:paraId="285A4D87"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41"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2B5D0890" w14:textId="77777777" w:rsidR="00944C47" w:rsidRDefault="00944C47" w:rsidP="00944C47">
      <w:pPr>
        <w:rPr>
          <w:sz w:val="16"/>
        </w:rPr>
      </w:pPr>
      <w:r w:rsidRPr="00C3102F">
        <w:rPr>
          <w:sz w:val="16"/>
        </w:rPr>
        <w:t xml:space="preserve">North Korea </w:t>
      </w:r>
      <w:r w:rsidRPr="003870B6">
        <w:rPr>
          <w:u w:val="single"/>
        </w:rPr>
        <w:t>The</w:t>
      </w:r>
      <w:r w:rsidRPr="00C3102F">
        <w:rPr>
          <w:sz w:val="16"/>
        </w:rPr>
        <w:t xml:space="preserve"> emerging security </w:t>
      </w:r>
      <w:r w:rsidRPr="003870B6">
        <w:rPr>
          <w:u w:val="single"/>
        </w:rPr>
        <w:t xml:space="preserve">environment is marked by </w:t>
      </w:r>
      <w:r w:rsidRPr="006C74A4">
        <w:rPr>
          <w:u w:val="single"/>
        </w:rPr>
        <w:t xml:space="preserve">growing </w:t>
      </w:r>
      <w:r w:rsidRPr="006C74A4">
        <w:rPr>
          <w:highlight w:val="cyan"/>
          <w:u w:val="single"/>
        </w:rPr>
        <w:t>North Korean</w:t>
      </w:r>
      <w:r w:rsidRPr="00C3102F">
        <w:rPr>
          <w:sz w:val="16"/>
        </w:rPr>
        <w:t xml:space="preserve"> missile and nuclear </w:t>
      </w:r>
      <w:r w:rsidRPr="003870B6">
        <w:rPr>
          <w:u w:val="single"/>
        </w:rPr>
        <w:t xml:space="preserve">capabilities with </w:t>
      </w:r>
      <w:r w:rsidRPr="00C3102F">
        <w:rPr>
          <w:sz w:val="16"/>
        </w:rPr>
        <w:t xml:space="preserve">potential </w:t>
      </w:r>
      <w:r w:rsidRPr="003870B6">
        <w:rPr>
          <w:u w:val="single"/>
        </w:rPr>
        <w:t>qualitative changes such as</w:t>
      </w:r>
      <w:r w:rsidRPr="00C3102F">
        <w:rPr>
          <w:sz w:val="16"/>
        </w:rPr>
        <w:t xml:space="preserve"> a mobile intercontinental ballistic missile (</w:t>
      </w:r>
      <w:r w:rsidRPr="006C74A4">
        <w:rPr>
          <w:highlight w:val="cyan"/>
          <w:u w:val="single"/>
        </w:rPr>
        <w:t>ICBM</w:t>
      </w:r>
      <w:r w:rsidRPr="006C74A4">
        <w:rPr>
          <w:sz w:val="16"/>
          <w:highlight w:val="cyan"/>
        </w:rPr>
        <w:t xml:space="preserve">), </w:t>
      </w:r>
      <w:r w:rsidRPr="006C74A4">
        <w:rPr>
          <w:highlight w:val="cyan"/>
          <w:u w:val="single"/>
        </w:rPr>
        <w:t>judged</w:t>
      </w:r>
      <w:r w:rsidRPr="00C3102F">
        <w:rPr>
          <w:sz w:val="16"/>
        </w:rPr>
        <w:t xml:space="preserve"> by some analysts </w:t>
      </w:r>
      <w:r w:rsidRPr="006C74A4">
        <w:rPr>
          <w:u w:val="single"/>
        </w:rPr>
        <w:t>as</w:t>
      </w:r>
      <w:r w:rsidRPr="006C74A4">
        <w:rPr>
          <w:highlight w:val="cyan"/>
          <w:u w:val="single"/>
        </w:rPr>
        <w:t xml:space="preserve"> hav</w:t>
      </w:r>
      <w:r w:rsidRPr="006C74A4">
        <w:rPr>
          <w:u w:val="single"/>
        </w:rPr>
        <w:t>ing</w:t>
      </w:r>
      <w:r w:rsidRPr="006C74A4">
        <w:rPr>
          <w:highlight w:val="cyan"/>
          <w:u w:val="single"/>
        </w:rPr>
        <w:t xml:space="preserve"> a</w:t>
      </w:r>
      <w:r w:rsidRPr="003870B6">
        <w:rPr>
          <w:u w:val="single"/>
        </w:rPr>
        <w:t xml:space="preserve"> reasonable </w:t>
      </w:r>
      <w:r w:rsidRPr="006C74A4">
        <w:rPr>
          <w:highlight w:val="cyan"/>
          <w:u w:val="single"/>
        </w:rPr>
        <w:t>probability to be deployed by the end of this decade</w:t>
      </w:r>
      <w:r w:rsidRPr="00C3102F">
        <w:rPr>
          <w:sz w:val="16"/>
        </w:rPr>
        <w:t xml:space="preserve">. The Democratic People’s Republic of Korea (DPRK) has conventional short- and medium-range missiles, including roughly 200 deployed No Dong missiles with a range of about 900 to 1,000 miles.7 </w:t>
      </w:r>
      <w:r w:rsidRPr="006C74A4">
        <w:rPr>
          <w:highlight w:val="cyan"/>
          <w:u w:val="single"/>
        </w:rPr>
        <w:t>Pyongyang</w:t>
      </w:r>
      <w:r w:rsidRPr="003870B6">
        <w:rPr>
          <w:u w:val="single"/>
        </w:rPr>
        <w:t xml:space="preserve"> almost certainly </w:t>
      </w:r>
      <w:r w:rsidRPr="006C74A4">
        <w:rPr>
          <w:highlight w:val="cyan"/>
          <w:u w:val="single"/>
        </w:rPr>
        <w:t>sees these weapons as compensating for its outmoded</w:t>
      </w:r>
      <w:r w:rsidRPr="003870B6">
        <w:rPr>
          <w:u w:val="single"/>
        </w:rPr>
        <w:t xml:space="preserve"> and ill-prepared </w:t>
      </w:r>
      <w:r w:rsidRPr="006C74A4">
        <w:rPr>
          <w:highlight w:val="cyan"/>
          <w:u w:val="single"/>
        </w:rPr>
        <w:t>conventional</w:t>
      </w:r>
      <w:r w:rsidRPr="003870B6">
        <w:rPr>
          <w:u w:val="single"/>
        </w:rPr>
        <w:t xml:space="preserve"> armed </w:t>
      </w:r>
      <w:r w:rsidRPr="006C74A4">
        <w:rPr>
          <w:highlight w:val="cyan"/>
          <w:u w:val="single"/>
        </w:rPr>
        <w:t>forces</w:t>
      </w:r>
      <w:r w:rsidRPr="00C3102F">
        <w:rPr>
          <w:sz w:val="16"/>
        </w:rPr>
        <w:t xml:space="preserve">. The most informed open source estimates of North Korean nuclear capabilities suggest that </w:t>
      </w:r>
      <w:r w:rsidRPr="003870B6">
        <w:rPr>
          <w:u w:val="single"/>
        </w:rPr>
        <w:t>Pyongyang may have enough fissile material</w:t>
      </w:r>
      <w:r w:rsidRPr="00C3102F">
        <w:rPr>
          <w:sz w:val="16"/>
        </w:rPr>
        <w:t xml:space="preserve"> (combined plutonium and weapons-grade enriched uranium) for </w:t>
      </w:r>
      <w:r w:rsidRPr="003870B6">
        <w:rPr>
          <w:u w:val="single"/>
        </w:rPr>
        <w:t>twelve to twentythree weapons</w:t>
      </w:r>
      <w:r w:rsidRPr="00C3102F">
        <w:rPr>
          <w:sz w:val="16"/>
        </w:rPr>
        <w:t xml:space="preserve">.8 The number, size, and location of uranium enrichment facilities that exist in North Korea remain unknown. Most estimates of actual North Korean nuclear weapons range between four and ten.9 Whether North Korea has a reliable, deliverable nuclear weapon also remains uncertain. Given that Pyongyang has been pursuing nuclear weapons for more than four decades, and has claimed to have miniaturized a warhead with its third nuclear test in February 2013, the likelihood it has a deliverable device cannot be dismissed. As David Albright has argued, “North Korea likely has the capability to mount a plutonium-based warhead on the shorter-range Nodong missile, with a range of about 800 km.”10 </w:t>
      </w:r>
      <w:r w:rsidRPr="003870B6">
        <w:rPr>
          <w:u w:val="single"/>
        </w:rPr>
        <w:t>The uncertainty</w:t>
      </w:r>
      <w:r w:rsidRPr="00C3102F">
        <w:rPr>
          <w:sz w:val="16"/>
        </w:rPr>
        <w:t xml:space="preserve"> about the quantity and quality of North Korean nuclear weapons and about functioning delivery systems </w:t>
      </w:r>
      <w:r w:rsidRPr="003870B6">
        <w:rPr>
          <w:u w:val="single"/>
        </w:rPr>
        <w:t>is another factor impacting nuclear strategy</w:t>
      </w:r>
      <w:r w:rsidRPr="00C3102F">
        <w:rPr>
          <w:sz w:val="16"/>
        </w:rPr>
        <w:t xml:space="preserve">. Unlike other new missile powers such as Iran or China, </w:t>
      </w:r>
      <w:r w:rsidRPr="006C74A4">
        <w:rPr>
          <w:highlight w:val="cyan"/>
          <w:u w:val="single"/>
        </w:rPr>
        <w:t>Pyongyang has conducted few tests</w:t>
      </w:r>
      <w:r w:rsidRPr="003870B6">
        <w:rPr>
          <w:u w:val="single"/>
        </w:rPr>
        <w:t xml:space="preserve"> of its long-range missiles, </w:t>
      </w:r>
      <w:r w:rsidRPr="006C74A4">
        <w:rPr>
          <w:highlight w:val="cyan"/>
          <w:u w:val="single"/>
        </w:rPr>
        <w:t>and there is</w:t>
      </w:r>
      <w:r w:rsidRPr="003870B6">
        <w:rPr>
          <w:u w:val="single"/>
        </w:rPr>
        <w:t xml:space="preserve"> some </w:t>
      </w:r>
      <w:r w:rsidRPr="006C74A4">
        <w:rPr>
          <w:highlight w:val="cyan"/>
          <w:u w:val="single"/>
        </w:rPr>
        <w:t xml:space="preserve">doubt about </w:t>
      </w:r>
      <w:r w:rsidRPr="006C74A4">
        <w:rPr>
          <w:u w:val="single"/>
        </w:rPr>
        <w:t>the</w:t>
      </w:r>
      <w:r w:rsidRPr="003870B6">
        <w:rPr>
          <w:u w:val="single"/>
        </w:rPr>
        <w:t xml:space="preserve"> status and </w:t>
      </w:r>
      <w:r w:rsidRPr="006C74A4">
        <w:rPr>
          <w:highlight w:val="cyan"/>
          <w:u w:val="single"/>
        </w:rPr>
        <w:t>reliability</w:t>
      </w:r>
      <w:r w:rsidRPr="003870B6">
        <w:rPr>
          <w:u w:val="single"/>
        </w:rPr>
        <w:t xml:space="preserve"> of its </w:t>
      </w:r>
      <w:r w:rsidRPr="00C3102F">
        <w:rPr>
          <w:sz w:val="16"/>
        </w:rPr>
        <w:t>delivery</w:t>
      </w:r>
      <w:r w:rsidRPr="003870B6">
        <w:rPr>
          <w:u w:val="single"/>
        </w:rPr>
        <w:t xml:space="preserve"> systems</w:t>
      </w:r>
      <w:r w:rsidRPr="00C3102F">
        <w:rPr>
          <w:sz w:val="16"/>
        </w:rPr>
        <w:t xml:space="preserve">. Some technical </w:t>
      </w:r>
      <w:r w:rsidRPr="00C3102F">
        <w:rPr>
          <w:u w:val="single"/>
        </w:rPr>
        <w:t>experts argue that Pyongyang,</w:t>
      </w:r>
      <w:r w:rsidRPr="00C3102F">
        <w:rPr>
          <w:sz w:val="16"/>
        </w:rPr>
        <w:t xml:space="preserve"> despite its occasional ICBM tests, </w:t>
      </w:r>
      <w:r w:rsidRPr="00C3102F">
        <w:rPr>
          <w:u w:val="single"/>
        </w:rPr>
        <w:t>has yet to demonstrate the ability to have a reentry vehicle successfully land or hit a designated target</w:t>
      </w:r>
      <w:r w:rsidRPr="00C3102F">
        <w:rPr>
          <w:sz w:val="16"/>
        </w:rPr>
        <w:t>. Looking ahead to the 2020 to 2025 period, the question remains as to whether Pyongyang can successfully demonstrate the road-mobile Musadan intermediate-range missile (with a maximum range of 3,500 miles) and/or the KN08 mobile ICBM, either of which could complicate deterrence. It is also an open question whether the acquisition of such delivery vehicles would alter the basic equation of deterrence. Washington would need to be more cautious if the US homeland were at risk, and North Korea as well as regional allies would understand that. Yet, at the same time</w:t>
      </w:r>
      <w:r w:rsidRPr="00C3102F">
        <w:rPr>
          <w:b/>
          <w:u w:val="single"/>
        </w:rPr>
        <w:t xml:space="preserve">, </w:t>
      </w:r>
      <w:r w:rsidRPr="006C74A4">
        <w:rPr>
          <w:b/>
          <w:highlight w:val="cyan"/>
          <w:u w:val="single"/>
        </w:rPr>
        <w:t>it is</w:t>
      </w:r>
      <w:r w:rsidRPr="00C3102F">
        <w:rPr>
          <w:b/>
          <w:u w:val="single"/>
        </w:rPr>
        <w:t xml:space="preserve"> still </w:t>
      </w:r>
      <w:r w:rsidRPr="006C74A4">
        <w:rPr>
          <w:b/>
          <w:highlight w:val="cyan"/>
          <w:u w:val="single"/>
        </w:rPr>
        <w:t>very unlikely that North Korea would launch an unprovoked attack. Use of such missiles</w:t>
      </w:r>
      <w:r w:rsidRPr="00C3102F">
        <w:rPr>
          <w:b/>
          <w:u w:val="single"/>
        </w:rPr>
        <w:t xml:space="preserve"> against the ROK, US bases in the ROK or Japan, or US territory all </w:t>
      </w:r>
      <w:r w:rsidRPr="006C74A4">
        <w:rPr>
          <w:b/>
          <w:highlight w:val="cyan"/>
          <w:u w:val="single"/>
        </w:rPr>
        <w:t>would be</w:t>
      </w:r>
      <w:r w:rsidRPr="00C3102F">
        <w:rPr>
          <w:b/>
          <w:u w:val="single"/>
        </w:rPr>
        <w:t xml:space="preserve"> an act of political—if not existential—</w:t>
      </w:r>
      <w:r w:rsidRPr="006C74A4">
        <w:rPr>
          <w:b/>
          <w:highlight w:val="cyan"/>
          <w:u w:val="single"/>
        </w:rPr>
        <w:t>suicide for Pyongyang, who</w:t>
      </w:r>
      <w:r w:rsidRPr="00C3102F">
        <w:rPr>
          <w:b/>
          <w:u w:val="single"/>
        </w:rPr>
        <w:t xml:space="preserve">se demonstrated behavior </w:t>
      </w:r>
      <w:r w:rsidRPr="006C74A4">
        <w:rPr>
          <w:b/>
          <w:highlight w:val="cyan"/>
          <w:u w:val="single"/>
        </w:rPr>
        <w:t>values regime survival above all. It is unlikely that deterrence would fail in North Korea</w:t>
      </w:r>
      <w:r w:rsidRPr="006C74A4">
        <w:rPr>
          <w:sz w:val="16"/>
          <w:highlight w:val="cyan"/>
        </w:rPr>
        <w:t>,</w:t>
      </w:r>
      <w:r w:rsidRPr="00C3102F">
        <w:rPr>
          <w:sz w:val="16"/>
        </w:rPr>
        <w:t xml:space="preserve"> but the risk would be greatest in an extreme scenario. However, there is concern that Pyongyang’s possession of operational nuclear weapons could embolden coercive behavior beyond the levels of provocation seen to date, posing new challenges to the United States and the USROK alliance. </w:t>
      </w:r>
    </w:p>
    <w:p w14:paraId="71803AD0" w14:textId="77777777" w:rsidR="001D3B2D" w:rsidRDefault="001D3B2D" w:rsidP="001D3B2D">
      <w:pPr>
        <w:pStyle w:val="Heading4"/>
      </w:pPr>
      <w:r>
        <w:t xml:space="preserve">US – ROK relations strong now – solves NK aggression </w:t>
      </w:r>
    </w:p>
    <w:p w14:paraId="5F5D3AC4" w14:textId="77777777" w:rsidR="001D3B2D" w:rsidRPr="004C6681" w:rsidRDefault="001D3B2D" w:rsidP="001D3B2D">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42"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16A45F20" w14:textId="77777777" w:rsidR="001D3B2D" w:rsidRPr="006A28F4" w:rsidRDefault="001D3B2D" w:rsidP="001D3B2D">
      <w:pPr>
        <w:rPr>
          <w:sz w:val="16"/>
        </w:rPr>
      </w:pPr>
      <w:r w:rsidRPr="006A28F4">
        <w:rPr>
          <w:sz w:val="16"/>
        </w:rPr>
        <w:t xml:space="preserve">Strengthening the architecture of deterrence on the Korean Peninsula over the coming decade also requires not only factoring in changes in the threat environment, but also determining how the nonnuclear components of deterrence are best utilized and integrated into the structure and content of deterrence. </w:t>
      </w:r>
      <w:r w:rsidRPr="006D171B">
        <w:rPr>
          <w:u w:val="single"/>
        </w:rPr>
        <w:t xml:space="preserve">One challenge to US extended deterrence is how the ROK and Japan perceive and prioritize threats differently. </w:t>
      </w:r>
      <w:r w:rsidRPr="006C74A4">
        <w:rPr>
          <w:highlight w:val="cyan"/>
          <w:u w:val="single"/>
        </w:rPr>
        <w:t>For the ROK, China is</w:t>
      </w:r>
      <w:r w:rsidRPr="006D171B">
        <w:rPr>
          <w:u w:val="single"/>
        </w:rPr>
        <w:t xml:space="preserve"> a </w:t>
      </w:r>
      <w:r w:rsidRPr="006C74A4">
        <w:rPr>
          <w:highlight w:val="cyan"/>
          <w:u w:val="single"/>
        </w:rPr>
        <w:t>secondary</w:t>
      </w:r>
      <w:r w:rsidRPr="006A28F4">
        <w:rPr>
          <w:sz w:val="16"/>
        </w:rPr>
        <w:t xml:space="preserve"> consideration, tangential to its security calculus that is centrally focused on North Korea; </w:t>
      </w:r>
      <w:r w:rsidRPr="006C74A4">
        <w:rPr>
          <w:highlight w:val="cyan"/>
          <w:u w:val="single"/>
        </w:rPr>
        <w:t>for Japan,</w:t>
      </w:r>
      <w:r w:rsidRPr="006D171B">
        <w:rPr>
          <w:u w:val="single"/>
        </w:rPr>
        <w:t xml:space="preserve"> the </w:t>
      </w:r>
      <w:r w:rsidRPr="006C74A4">
        <w:rPr>
          <w:highlight w:val="cyan"/>
          <w:u w:val="single"/>
        </w:rPr>
        <w:t>North Korean</w:t>
      </w:r>
      <w:r w:rsidRPr="006D171B">
        <w:rPr>
          <w:u w:val="single"/>
        </w:rPr>
        <w:t xml:space="preserve"> threat </w:t>
      </w:r>
      <w:r w:rsidRPr="006C74A4">
        <w:rPr>
          <w:highlight w:val="cyan"/>
          <w:u w:val="single"/>
        </w:rPr>
        <w:t>is</w:t>
      </w:r>
      <w:r w:rsidRPr="006D171B">
        <w:rPr>
          <w:u w:val="single"/>
        </w:rPr>
        <w:t xml:space="preserve"> also </w:t>
      </w:r>
      <w:r w:rsidRPr="006C74A4">
        <w:rPr>
          <w:highlight w:val="cyan"/>
          <w:u w:val="single"/>
        </w:rPr>
        <w:t>immediate, but distinct from</w:t>
      </w:r>
      <w:r w:rsidRPr="006D171B">
        <w:rPr>
          <w:u w:val="single"/>
        </w:rPr>
        <w:t xml:space="preserve"> the threat posed by </w:t>
      </w:r>
      <w:r w:rsidRPr="006C74A4">
        <w:rPr>
          <w:highlight w:val="cyan"/>
          <w:u w:val="single"/>
        </w:rPr>
        <w:t>China</w:t>
      </w:r>
      <w:r w:rsidRPr="006C74A4">
        <w:rPr>
          <w:sz w:val="16"/>
          <w:highlight w:val="cyan"/>
        </w:rPr>
        <w:t xml:space="preserve">. </w:t>
      </w:r>
      <w:r w:rsidRPr="006C74A4">
        <w:rPr>
          <w:highlight w:val="cyan"/>
          <w:u w:val="single"/>
        </w:rPr>
        <w:t>Deterring North Korea should be viewed in the context of the overall US-ROK alliance</w:t>
      </w:r>
      <w:r w:rsidRPr="006D171B">
        <w:rPr>
          <w:u w:val="single"/>
        </w:rPr>
        <w:t xml:space="preserve">. </w:t>
      </w:r>
      <w:r w:rsidRPr="006A28F4">
        <w:rPr>
          <w:sz w:val="16"/>
        </w:rPr>
        <w:t xml:space="preserve">The recent forty-fifth ROKUS Security Consultative Meeting (SCM), for example, reaffirmed the 2009 Joint Vision statement which said that both countries are continuing “to build a comprehensive strategic alliance of bilateral, regional, and global scope based on common values and mutual trust.”29 President Obama’s April 2014 Summit with South Korean President Park Geun-hye further solidified the alliance. Deterrence strategy for North Korea needs to address the threats to both the ROK and secondarily, to Japan. In the nonmilitary realm, targeted financial sanctions and diplomacy play a useful role in underscoring that whether or not the DPRK has a nuclear capability, the international community, as reflected in a range of UN sanctions, does not accept DPRK nuclear status. The sanctions inflict some degree of economic pain, complicate its military procurement, and clearly signal that normal economic and political interaction between the DPRK and the international community will remain suspended pending a credible process of denuclearization. Declaratory policy also can be important. </w:t>
      </w:r>
      <w:r w:rsidRPr="006C74A4">
        <w:rPr>
          <w:highlight w:val="cyan"/>
          <w:u w:val="single"/>
        </w:rPr>
        <w:t>Clear and repeated statements</w:t>
      </w:r>
      <w:r w:rsidRPr="006A28F4">
        <w:rPr>
          <w:u w:val="single"/>
        </w:rPr>
        <w:t xml:space="preserve"> by the United States and the ROK help to </w:t>
      </w:r>
      <w:r w:rsidRPr="006C74A4">
        <w:rPr>
          <w:highlight w:val="cyan"/>
          <w:u w:val="single"/>
        </w:rPr>
        <w:t>minimize</w:t>
      </w:r>
      <w:r w:rsidRPr="006A28F4">
        <w:rPr>
          <w:u w:val="single"/>
        </w:rPr>
        <w:t xml:space="preserve"> the prospects of </w:t>
      </w:r>
      <w:r w:rsidRPr="006C74A4">
        <w:rPr>
          <w:highlight w:val="cyan"/>
          <w:u w:val="single"/>
        </w:rPr>
        <w:t>miscalculation by Pyongyang</w:t>
      </w:r>
      <w:r w:rsidRPr="006A28F4">
        <w:rPr>
          <w:u w:val="single"/>
        </w:rPr>
        <w:t xml:space="preserve">: should they launch a missile at the ROK or attack US bases in Japan, they should know unambiguously that </w:t>
      </w:r>
      <w:r w:rsidRPr="00EC203C">
        <w:rPr>
          <w:highlight w:val="cyan"/>
          <w:u w:val="single"/>
        </w:rPr>
        <w:t>the consequence would be</w:t>
      </w:r>
      <w:r w:rsidRPr="006A28F4">
        <w:rPr>
          <w:u w:val="single"/>
        </w:rPr>
        <w:t xml:space="preserve"> swift retaliation and political </w:t>
      </w:r>
      <w:r w:rsidRPr="00EC203C">
        <w:rPr>
          <w:highlight w:val="cyan"/>
          <w:u w:val="single"/>
        </w:rPr>
        <w:t>suicide</w:t>
      </w:r>
      <w:r w:rsidRPr="006A28F4">
        <w:rPr>
          <w:u w:val="single"/>
        </w:rPr>
        <w:t>.</w:t>
      </w:r>
      <w:r w:rsidRPr="006A28F4">
        <w:rPr>
          <w:sz w:val="16"/>
        </w:rPr>
        <w:t xml:space="preserve"> The US-ROK objective in the event of such an attacks would likely be the demise of North Korea and reunification under ROK auspices. These elements of deterrence reinforce the high end, and have been effective in deterring any major aggression from the DPRK. </w:t>
      </w:r>
      <w:r w:rsidRPr="006C74A4">
        <w:rPr>
          <w:b/>
          <w:highlight w:val="cyan"/>
          <w:u w:val="single"/>
        </w:rPr>
        <w:t>Nuclear deterrence would still be credible in the event that North Korea obtains operational ICBM capability</w:t>
      </w:r>
      <w:r w:rsidRPr="006A28F4">
        <w:rPr>
          <w:b/>
          <w:u w:val="single"/>
        </w:rPr>
        <w:t>.</w:t>
      </w:r>
      <w:r w:rsidRPr="006A28F4">
        <w:rPr>
          <w:sz w:val="16"/>
        </w:rPr>
        <w:t xml:space="preserve"> This would not necessarily decouple the United States from the ROK, as the basic equation of aggression equals the end of the regime and the state would hold. But the US nuclear and strategic posture would likely need to be adjusted to address decoupling challenges. Moreover, increasingly capable missile defenses and other advanced conventional weapons strengthen deterrence. The possible exception would be in an extreme desperation scenario of the regime in Pyongyang imploding and deciding to take others down with them. Another deterrence issue is the concern that an operationally nuclear North Korea would view its status as providing it immunity to engage in lower-level provocations. Unlike security cooperation with Japan, there is a clear institutionalized division of labor, with the ROK taking the lead in responding to North Korean provocations. The planned 2015 transfer of the UN Combined Forces Command from US to ROK leadership, known as OPCON, has been postponed by mutual agreement. There is no urgency in such a change, and there is concern in the current security climate that an OPCON transfer might be misperceived by Pyongyang and others as signaling a US retreat</w:t>
      </w:r>
      <w:r w:rsidRPr="006A28F4">
        <w:rPr>
          <w:u w:val="single"/>
        </w:rPr>
        <w:t>. Diplomacy also plays an important role in stabilizing the Korean Peninsula.</w:t>
      </w:r>
      <w:r w:rsidRPr="006A28F4">
        <w:rPr>
          <w:sz w:val="16"/>
        </w:rPr>
        <w:t xml:space="preserve"> Without being seduced by Pyongyang’s “charm offensive,” the warming trend in North-South relations and “Trustpolitik” (building trust through reciprocal actions) reinforces stability, and fosters a climate where North Korean provocations are less likely. The United States can continue working-level contact with North Korea, and reiterate that if Pyongyang demonstrates sincerity to denuclearize based on previous agreements, the door to renewed multilateral diplomacy will remain open. In the possible event of serious economic reform in North Korea, close US-ROK consultation will be important to coordinate appropriate policy responses. </w:t>
      </w:r>
      <w:r w:rsidRPr="00EC203C">
        <w:rPr>
          <w:highlight w:val="cyan"/>
          <w:u w:val="single"/>
        </w:rPr>
        <w:t>The</w:t>
      </w:r>
      <w:r w:rsidRPr="006A28F4">
        <w:rPr>
          <w:u w:val="single"/>
        </w:rPr>
        <w:t xml:space="preserve"> overall </w:t>
      </w:r>
      <w:r w:rsidRPr="00EC203C">
        <w:rPr>
          <w:highlight w:val="cyan"/>
          <w:u w:val="single"/>
        </w:rPr>
        <w:t xml:space="preserve">US-ROK relationship is one of the underpinnings of </w:t>
      </w:r>
      <w:r w:rsidRPr="00EC203C">
        <w:rPr>
          <w:u w:val="single"/>
        </w:rPr>
        <w:t xml:space="preserve">the </w:t>
      </w:r>
      <w:r w:rsidRPr="00EC203C">
        <w:rPr>
          <w:highlight w:val="cyan"/>
          <w:u w:val="single"/>
        </w:rPr>
        <w:t>assurance</w:t>
      </w:r>
      <w:r w:rsidRPr="006A28F4">
        <w:rPr>
          <w:u w:val="single"/>
        </w:rPr>
        <w:t xml:space="preserve"> component of extended deterrence.</w:t>
      </w:r>
      <w:r w:rsidRPr="006A28F4">
        <w:rPr>
          <w:sz w:val="16"/>
        </w:rPr>
        <w:t xml:space="preserve"> The robust bilateral economic relationship and Korea-US Free Trade Agreement, along with social and cultural ties, reinforce a sense of common interest. Korean interest in joining the TPP in the near future deepens that economic bond. In the coming decade, this may be reinforced by the new possibilities opened by US natural gas exports: if Congress lifts the ban on exports, the United States would likely become a significant energy supplier to the ROK, which is one of the world’s leading importers of liquefied natural gas. The total US-ROK relationship notwithstanding, </w:t>
      </w:r>
      <w:r w:rsidRPr="006A28F4">
        <w:rPr>
          <w:u w:val="single"/>
        </w:rPr>
        <w:t>the core of extended deterrence remains the US nuclear umbrella and combined US-ROK conventional force capabilities.</w:t>
      </w:r>
      <w:r w:rsidRPr="006A28F4">
        <w:rPr>
          <w:sz w:val="16"/>
        </w:rPr>
        <w:t xml:space="preserve"> Since 2010, the institutionalization of the Extended Deterrence Policy Committee (EDPC) has enhanced extended</w:t>
      </w:r>
      <w:r w:rsidRPr="006A28F4">
        <w:rPr>
          <w:u w:val="single"/>
        </w:rPr>
        <w:t xml:space="preserve"> </w:t>
      </w:r>
      <w:r w:rsidRPr="006A28F4">
        <w:rPr>
          <w:sz w:val="16"/>
        </w:rPr>
        <w:t>deterrence</w:t>
      </w:r>
      <w:r w:rsidRPr="006A28F4">
        <w:rPr>
          <w:u w:val="single"/>
        </w:rPr>
        <w:t xml:space="preserve">. </w:t>
      </w:r>
      <w:r w:rsidRPr="00EC203C">
        <w:rPr>
          <w:u w:val="single"/>
        </w:rPr>
        <w:t xml:space="preserve">The </w:t>
      </w:r>
      <w:r w:rsidRPr="00EC203C">
        <w:rPr>
          <w:highlight w:val="cyan"/>
          <w:u w:val="single"/>
        </w:rPr>
        <w:t>credibility</w:t>
      </w:r>
      <w:r w:rsidRPr="006A28F4">
        <w:rPr>
          <w:u w:val="single"/>
        </w:rPr>
        <w:t xml:space="preserve"> of US security assurances </w:t>
      </w:r>
      <w:r w:rsidRPr="00EC203C">
        <w:rPr>
          <w:highlight w:val="cyan"/>
          <w:u w:val="single"/>
        </w:rPr>
        <w:t>ultimately rests on the comfort level of</w:t>
      </w:r>
      <w:r w:rsidRPr="006A28F4">
        <w:rPr>
          <w:u w:val="single"/>
        </w:rPr>
        <w:t xml:space="preserve"> those being reassured, </w:t>
      </w:r>
      <w:r w:rsidRPr="00EC203C">
        <w:rPr>
          <w:highlight w:val="cyan"/>
          <w:u w:val="single"/>
        </w:rPr>
        <w:t>the ROK</w:t>
      </w:r>
      <w:r w:rsidRPr="006A28F4">
        <w:rPr>
          <w:u w:val="single"/>
        </w:rPr>
        <w:t>.</w:t>
      </w:r>
      <w:r w:rsidRPr="006A28F4">
        <w:rPr>
          <w:sz w:val="16"/>
        </w:rPr>
        <w:t xml:space="preserve"> At the SCM, US Defense Secretary Chuck Hagel and ROK Minister of National Defense Kim Kwan-Jin endorsed a bilateral “tailored deterrence strategy,” which “establishes a strategic Alliance framework for tailoring deterrence against key North Korean nuclear threat scenarios across armistice and wartime, and strengthens the integration of Alliance capabilities.”30 </w:t>
      </w:r>
      <w:r w:rsidRPr="00EC203C">
        <w:rPr>
          <w:highlight w:val="cyan"/>
          <w:u w:val="single"/>
        </w:rPr>
        <w:t>The EDPC</w:t>
      </w:r>
      <w:r w:rsidRPr="006A28F4">
        <w:rPr>
          <w:sz w:val="16"/>
        </w:rPr>
        <w:t xml:space="preserve">, launched in 2010, </w:t>
      </w:r>
      <w:r w:rsidRPr="006A28F4">
        <w:rPr>
          <w:u w:val="single"/>
        </w:rPr>
        <w:t xml:space="preserve">is an important mechanism to </w:t>
      </w:r>
      <w:r w:rsidRPr="00EC203C">
        <w:rPr>
          <w:highlight w:val="cyan"/>
          <w:u w:val="single"/>
        </w:rPr>
        <w:t>boost cooperation</w:t>
      </w:r>
      <w:r w:rsidRPr="006A28F4">
        <w:rPr>
          <w:u w:val="single"/>
        </w:rPr>
        <w:t>, transparency, and joint planning.</w:t>
      </w:r>
      <w:r w:rsidRPr="006A28F4">
        <w:rPr>
          <w:sz w:val="16"/>
        </w:rPr>
        <w:t xml:space="preserve"> As has also been the case with Japan, the EDPC process </w:t>
      </w:r>
      <w:r w:rsidRPr="00EC203C">
        <w:rPr>
          <w:highlight w:val="cyan"/>
          <w:u w:val="single"/>
        </w:rPr>
        <w:t>has given the ROK a stronger sense of inclusion, and</w:t>
      </w:r>
      <w:r w:rsidRPr="006A28F4">
        <w:rPr>
          <w:u w:val="single"/>
        </w:rPr>
        <w:t xml:space="preserve"> its continued development can </w:t>
      </w:r>
      <w:r w:rsidRPr="00EC203C">
        <w:rPr>
          <w:highlight w:val="cyan"/>
          <w:u w:val="single"/>
        </w:rPr>
        <w:t>reinforce confidence in the US deterrent</w:t>
      </w:r>
      <w:r w:rsidRPr="006A28F4">
        <w:rPr>
          <w:u w:val="single"/>
        </w:rPr>
        <w:t xml:space="preserve"> force and serve as a venue where a range of future deterrence issues can be addressed.</w:t>
      </w:r>
      <w:r w:rsidRPr="006A28F4">
        <w:rPr>
          <w:sz w:val="16"/>
        </w:rPr>
        <w:t xml:space="preserve"> This will be increasingly important in addressing the new complexities of deterrence such as new conventional weapons technologies, missile defenses, cyber, and space. </w:t>
      </w:r>
      <w:r w:rsidRPr="00EC203C">
        <w:rPr>
          <w:highlight w:val="cyan"/>
          <w:u w:val="single"/>
        </w:rPr>
        <w:t>The EDPC also should be a forum for contingency planning</w:t>
      </w:r>
      <w:r w:rsidRPr="006A28F4">
        <w:rPr>
          <w:u w:val="single"/>
        </w:rPr>
        <w:t xml:space="preserve"> in the event of a North Korean implosion or conflict. </w:t>
      </w:r>
      <w:r w:rsidRPr="006A28F4">
        <w:rPr>
          <w:sz w:val="16"/>
        </w:rPr>
        <w:t xml:space="preserve">Tabletop exercises examining different scenarios, for example, could heighten the utility of the EDPC. </w:t>
      </w:r>
    </w:p>
    <w:p w14:paraId="6F1D543E" w14:textId="77777777" w:rsidR="001236CB" w:rsidRDefault="001236CB" w:rsidP="005E7507">
      <w:pPr>
        <w:pStyle w:val="Heading1"/>
      </w:pPr>
    </w:p>
    <w:p w14:paraId="2F2557A0" w14:textId="18B70FC0" w:rsidR="00FC28B9" w:rsidRDefault="00161743" w:rsidP="005E7507">
      <w:pPr>
        <w:pStyle w:val="Heading1"/>
      </w:pPr>
      <w:r>
        <w:t>theory</w:t>
      </w:r>
    </w:p>
    <w:p w14:paraId="4D005217" w14:textId="75E91B88" w:rsidR="00DD5013" w:rsidRDefault="00B060A1" w:rsidP="005E7507">
      <w:pPr>
        <w:pStyle w:val="Heading2"/>
      </w:pPr>
      <w:r>
        <w:t xml:space="preserve">deterrence </w:t>
      </w:r>
      <w:r w:rsidR="00DD5013">
        <w:t>good</w:t>
      </w:r>
    </w:p>
    <w:p w14:paraId="0AD228BF" w14:textId="4FA8913E" w:rsidR="001D3B2D" w:rsidRPr="001D3B2D" w:rsidRDefault="001D3B2D" w:rsidP="001D3B2D">
      <w:pPr>
        <w:pStyle w:val="Heading3"/>
      </w:pPr>
      <w:r>
        <w:t>realism good</w:t>
      </w:r>
    </w:p>
    <w:p w14:paraId="5C9FDD07" w14:textId="614111E3" w:rsidR="001D3B2D" w:rsidRDefault="001D3B2D" w:rsidP="001D3B2D">
      <w:pPr>
        <w:pStyle w:val="Heading4"/>
      </w:pPr>
      <w:r>
        <w:t>Realism is the only appropriate way to approach nuclear policy</w:t>
      </w:r>
      <w:r w:rsidR="00EC203C">
        <w:t>—disarmament is impossible</w:t>
      </w:r>
    </w:p>
    <w:p w14:paraId="7BEF3CF1" w14:textId="77777777" w:rsidR="001D3B2D" w:rsidRPr="002B675C" w:rsidRDefault="001D3B2D" w:rsidP="001D3B2D">
      <w:pPr>
        <w:rPr>
          <w:sz w:val="16"/>
          <w:szCs w:val="16"/>
        </w:rPr>
      </w:pPr>
      <w:r w:rsidRPr="002B675C">
        <w:rPr>
          <w:b/>
        </w:rPr>
        <w:t>Payne 15</w:t>
      </w:r>
      <w:r w:rsidRPr="002B675C">
        <w:t xml:space="preserve"> </w:t>
      </w:r>
      <w:r w:rsidRPr="002B675C">
        <w:rPr>
          <w:sz w:val="16"/>
          <w:szCs w:val="16"/>
        </w:rPr>
        <w:t xml:space="preserve">(Keith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"Framing the nuclear weapons debate," Bulletin of the Atomic Scientists, 22 May 2015. thebulletin.org/framing-nuclear-weapons-debate8335) </w:t>
      </w:r>
      <w:r w:rsidRPr="002B675C">
        <w:rPr>
          <w:i/>
          <w:sz w:val="16"/>
          <w:szCs w:val="16"/>
        </w:rPr>
        <w:t>jsk</w:t>
      </w:r>
    </w:p>
    <w:p w14:paraId="2401DCDE" w14:textId="77777777" w:rsidR="001D3B2D" w:rsidRDefault="001D3B2D" w:rsidP="001D3B2D">
      <w:pPr>
        <w:rPr>
          <w:sz w:val="16"/>
        </w:rPr>
      </w:pPr>
      <w:r w:rsidRPr="002B675C">
        <w:rPr>
          <w:sz w:val="16"/>
        </w:rPr>
        <w:t xml:space="preserve">Whatever the details, this new world order would leave behind the fundamentally anarchic, self-help order of the world as it is now, and its ever-present potential for war. </w:t>
      </w:r>
      <w:r w:rsidRPr="00AA6934">
        <w:rPr>
          <w:u w:val="single"/>
        </w:rPr>
        <w:t>Idealists identify the necessary ingredient for achieving this new world order as</w:t>
      </w:r>
      <w:r w:rsidRPr="002B675C">
        <w:rPr>
          <w:sz w:val="16"/>
        </w:rPr>
        <w:t xml:space="preserve"> including </w:t>
      </w:r>
      <w:r w:rsidRPr="00AA6934">
        <w:rPr>
          <w:u w:val="single"/>
        </w:rPr>
        <w:t>enlightened leaders who believe that nuclear weapons offer no value</w:t>
      </w:r>
      <w:r w:rsidRPr="002B675C">
        <w:rPr>
          <w:sz w:val="16"/>
        </w:rPr>
        <w:t>—only danger. Therefore, the reasoning goes, they would work together globally and cooperatively to eliminate them. This demands political will, vision, faith, and leaders who can “embrace a politics of impossibility,” as the authors of The Path To Zero put it. In the absence of such a transformation, however, realists see no plausible cooperative route to nuclear zero. As the bipartisan US Congressional Strategic Posture Commission reported in 2009: “</w:t>
      </w:r>
      <w:r w:rsidRPr="00EC203C">
        <w:rPr>
          <w:highlight w:val="cyan"/>
          <w:u w:val="single"/>
        </w:rPr>
        <w:t>The conditions that might make possible the global elimination of nuclear weapons are not present</w:t>
      </w:r>
      <w:r w:rsidRPr="002B675C">
        <w:rPr>
          <w:sz w:val="16"/>
        </w:rPr>
        <w:t xml:space="preserve"> today and their creation would require a fundamental transformation of the world political order.” That said, realists do not view sustaining nuclear deterrence as a superior alternative to a new world order that would, in fact, provide confident, enduring security for all. It is painfully obvious that in a new world order where all security concerns are resolved and none can emerge in the future, disarmament would be the preferred alternative. If such a world order were to emerge, movement toward nuclear disarmament would be the easiest decision—akin to giving up chemotherapy when the cancer is already in remission. </w:t>
      </w:r>
      <w:r w:rsidRPr="00EC203C">
        <w:rPr>
          <w:highlight w:val="cyan"/>
          <w:u w:val="single"/>
        </w:rPr>
        <w:t>Envisioning</w:t>
      </w:r>
      <w:r w:rsidRPr="001E4628">
        <w:rPr>
          <w:u w:val="single"/>
        </w:rPr>
        <w:t xml:space="preserve"> such </w:t>
      </w:r>
      <w:r w:rsidRPr="00EC203C">
        <w:rPr>
          <w:highlight w:val="cyan"/>
          <w:u w:val="single"/>
        </w:rPr>
        <w:t>a new world order</w:t>
      </w:r>
      <w:r w:rsidRPr="002B675C">
        <w:rPr>
          <w:sz w:val="16"/>
        </w:rPr>
        <w:t xml:space="preserve">, however, </w:t>
      </w:r>
      <w:r w:rsidRPr="00EC203C">
        <w:rPr>
          <w:highlight w:val="cyan"/>
          <w:u w:val="single"/>
        </w:rPr>
        <w:t>does not make it a “practical alternative”</w:t>
      </w:r>
      <w:r w:rsidRPr="001E4628">
        <w:rPr>
          <w:u w:val="single"/>
        </w:rPr>
        <w:t xml:space="preserve"> to deterrence.</w:t>
      </w:r>
      <w:r w:rsidRPr="002B675C">
        <w:rPr>
          <w:sz w:val="16"/>
        </w:rPr>
        <w:t xml:space="preserve"> Offering that vision as a solution to the fallibility of deterrence is neither brilliant nor clever. </w:t>
      </w:r>
      <w:r w:rsidRPr="00EC203C">
        <w:rPr>
          <w:b/>
          <w:highlight w:val="cyan"/>
          <w:u w:val="single"/>
        </w:rPr>
        <w:t>Doing so only pretends to solve the problem</w:t>
      </w:r>
      <w:r w:rsidRPr="002B675C">
        <w:rPr>
          <w:sz w:val="16"/>
        </w:rPr>
        <w:t xml:space="preserve"> </w:t>
      </w:r>
      <w:r w:rsidRPr="001E4628">
        <w:rPr>
          <w:u w:val="single"/>
        </w:rPr>
        <w:t>by imagining a future international system in which the underlying problems of mistrust and insecurity no longer drive state behavior</w:t>
      </w:r>
      <w:r w:rsidRPr="002B675C">
        <w:rPr>
          <w:sz w:val="16"/>
        </w:rPr>
        <w:t xml:space="preserve"> as described by realists. The idealist solution is analogous to saying that the solution to homelessness is the widespread provision of housing</w:t>
      </w:r>
      <w:r w:rsidRPr="001E4628">
        <w:rPr>
          <w:u w:val="single"/>
        </w:rPr>
        <w:t xml:space="preserve">. </w:t>
      </w:r>
      <w:r w:rsidRPr="00EC203C">
        <w:rPr>
          <w:u w:val="single"/>
        </w:rPr>
        <w:t>Realists</w:t>
      </w:r>
      <w:r w:rsidRPr="001E4628">
        <w:rPr>
          <w:u w:val="single"/>
        </w:rPr>
        <w:t xml:space="preserve"> respond, "We appreciate the vision, but </w:t>
      </w:r>
      <w:r w:rsidRPr="00EC203C">
        <w:rPr>
          <w:u w:val="single"/>
        </w:rPr>
        <w:t xml:space="preserve">have </w:t>
      </w:r>
      <w:r w:rsidRPr="00EC203C">
        <w:rPr>
          <w:b/>
          <w:u w:val="single"/>
        </w:rPr>
        <w:t>no confidence that you can get there</w:t>
      </w:r>
      <w:r w:rsidRPr="001E4628">
        <w:rPr>
          <w:u w:val="single"/>
        </w:rPr>
        <w:t>."</w:t>
      </w:r>
      <w:r w:rsidRPr="002B675C">
        <w:rPr>
          <w:sz w:val="16"/>
        </w:rPr>
        <w:t xml:space="preserve"> In short, realists do not believe that a new world order enabling nuclear </w:t>
      </w:r>
      <w:r w:rsidRPr="00EC203C">
        <w:rPr>
          <w:sz w:val="16"/>
        </w:rPr>
        <w:t>disarmament</w:t>
      </w:r>
      <w:r w:rsidRPr="002B675C">
        <w:rPr>
          <w:sz w:val="16"/>
        </w:rPr>
        <w:t>, as envisaged by idealists, is a plausible solution. As John Mearsheimer observes in The Tragedy of Great Power Politics: “</w:t>
      </w:r>
      <w:r w:rsidRPr="00EC203C">
        <w:rPr>
          <w:highlight w:val="cyan"/>
          <w:u w:val="single"/>
        </w:rPr>
        <w:t xml:space="preserve">Realists </w:t>
      </w:r>
      <w:r w:rsidRPr="00EC203C">
        <w:rPr>
          <w:u w:val="single"/>
        </w:rPr>
        <w:t xml:space="preserve">agree that creating a peaceful world would be desirable, but they </w:t>
      </w:r>
      <w:r w:rsidRPr="00EC203C">
        <w:rPr>
          <w:highlight w:val="cyan"/>
          <w:u w:val="single"/>
        </w:rPr>
        <w:t>see no easy way to escape the harsh world of security</w:t>
      </w:r>
      <w:r w:rsidRPr="007C285D">
        <w:rPr>
          <w:u w:val="single"/>
        </w:rPr>
        <w:t xml:space="preserve"> competition and war</w:t>
      </w:r>
      <w:r w:rsidRPr="002B675C">
        <w:rPr>
          <w:sz w:val="16"/>
        </w:rPr>
        <w:t xml:space="preserve">. Creating a peaceful world is surely an attractive idea, but it is not a practical one.” </w:t>
      </w:r>
      <w:r w:rsidRPr="00EC203C">
        <w:rPr>
          <w:b/>
          <w:highlight w:val="cyan"/>
          <w:u w:val="single"/>
        </w:rPr>
        <w:t>This point is not ideological</w:t>
      </w:r>
      <w:r w:rsidRPr="007C285D">
        <w:rPr>
          <w:b/>
          <w:u w:val="single"/>
        </w:rPr>
        <w:t xml:space="preserve"> </w:t>
      </w:r>
      <w:r w:rsidRPr="002B675C">
        <w:rPr>
          <w:sz w:val="16"/>
        </w:rPr>
        <w:t>or religious</w:t>
      </w:r>
      <w:r w:rsidRPr="007C285D">
        <w:rPr>
          <w:u w:val="single"/>
        </w:rPr>
        <w:t xml:space="preserve">; </w:t>
      </w:r>
      <w:r w:rsidRPr="00EC203C">
        <w:rPr>
          <w:highlight w:val="cyan"/>
          <w:u w:val="single"/>
        </w:rPr>
        <w:t>it is based on</w:t>
      </w:r>
      <w:r w:rsidRPr="007C285D">
        <w:rPr>
          <w:u w:val="single"/>
        </w:rPr>
        <w:t xml:space="preserve"> a review of </w:t>
      </w:r>
      <w:r w:rsidRPr="00EC203C">
        <w:rPr>
          <w:highlight w:val="cyan"/>
          <w:u w:val="single"/>
        </w:rPr>
        <w:t>history</w:t>
      </w:r>
      <w:r w:rsidRPr="007C285D">
        <w:rPr>
          <w:u w:val="single"/>
        </w:rPr>
        <w:t>,</w:t>
      </w:r>
      <w:r w:rsidRPr="002B675C">
        <w:rPr>
          <w:sz w:val="16"/>
        </w:rPr>
        <w:t xml:space="preserve"> ancient and contemporary, </w:t>
      </w:r>
      <w:r w:rsidRPr="007C285D">
        <w:rPr>
          <w:u w:val="single"/>
        </w:rPr>
        <w:t>and the unavoidable conclusion that “</w:t>
      </w:r>
      <w:r w:rsidRPr="00EC203C">
        <w:rPr>
          <w:highlight w:val="cyan"/>
          <w:u w:val="single"/>
        </w:rPr>
        <w:t>calculations about power dominate states’ thinking</w:t>
      </w:r>
      <w:r w:rsidRPr="002B675C">
        <w:rPr>
          <w:sz w:val="16"/>
        </w:rPr>
        <w:t xml:space="preserve">, and that states compete for power among themselves.” Evidence demonstrating the emergence of a more benign new world order is overwhelmed by evidence to the contrary, past and present: </w:t>
      </w:r>
      <w:r w:rsidRPr="00EC203C">
        <w:rPr>
          <w:highlight w:val="cyan"/>
          <w:u w:val="single"/>
        </w:rPr>
        <w:t>the Concert of Europe</w:t>
      </w:r>
      <w:r w:rsidRPr="002B675C">
        <w:rPr>
          <w:sz w:val="16"/>
        </w:rPr>
        <w:t xml:space="preserve"> failed; </w:t>
      </w:r>
      <w:r w:rsidRPr="00EC203C">
        <w:rPr>
          <w:highlight w:val="cyan"/>
          <w:u w:val="single"/>
        </w:rPr>
        <w:t>the League of Nations</w:t>
      </w:r>
      <w:r w:rsidRPr="002B675C">
        <w:rPr>
          <w:sz w:val="16"/>
        </w:rPr>
        <w:t xml:space="preserve"> failed miserably; </w:t>
      </w:r>
      <w:r w:rsidRPr="00EC203C">
        <w:rPr>
          <w:highlight w:val="cyan"/>
          <w:u w:val="single"/>
        </w:rPr>
        <w:t>the United Nations</w:t>
      </w:r>
      <w:r w:rsidRPr="002B675C">
        <w:rPr>
          <w:sz w:val="16"/>
        </w:rPr>
        <w:t xml:space="preserve">, as a reliable collective security institution, </w:t>
      </w:r>
      <w:r w:rsidRPr="007C285D">
        <w:rPr>
          <w:u w:val="single"/>
        </w:rPr>
        <w:t xml:space="preserve">has </w:t>
      </w:r>
      <w:r w:rsidRPr="00EC203C">
        <w:rPr>
          <w:highlight w:val="cyan"/>
          <w:u w:val="single"/>
        </w:rPr>
        <w:t>failed</w:t>
      </w:r>
      <w:r w:rsidRPr="002B675C">
        <w:rPr>
          <w:sz w:val="16"/>
        </w:rPr>
        <w:t xml:space="preserve">; and </w:t>
      </w:r>
      <w:r w:rsidRPr="00EC203C">
        <w:rPr>
          <w:highlight w:val="cyan"/>
          <w:u w:val="single"/>
        </w:rPr>
        <w:t>all</w:t>
      </w:r>
      <w:r w:rsidRPr="007C285D">
        <w:rPr>
          <w:u w:val="single"/>
        </w:rPr>
        <w:t xml:space="preserve"> types of </w:t>
      </w:r>
      <w:r w:rsidRPr="00EC203C">
        <w:rPr>
          <w:highlight w:val="cyan"/>
          <w:u w:val="single"/>
        </w:rPr>
        <w:t>states violate</w:t>
      </w:r>
      <w:r w:rsidRPr="007C285D">
        <w:rPr>
          <w:u w:val="single"/>
        </w:rPr>
        <w:t xml:space="preserve"> established </w:t>
      </w:r>
      <w:r w:rsidRPr="00EC203C">
        <w:rPr>
          <w:highlight w:val="cyan"/>
          <w:u w:val="single"/>
        </w:rPr>
        <w:t>international norms when they perceive the necessity to do so</w:t>
      </w:r>
      <w:r w:rsidRPr="007C285D">
        <w:rPr>
          <w:u w:val="single"/>
        </w:rPr>
        <w:t>.</w:t>
      </w:r>
      <w:r w:rsidRPr="002B675C">
        <w:rPr>
          <w:sz w:val="16"/>
        </w:rPr>
        <w:t xml:space="preserve"> Thucydides would hardly be surprised by the basic nature of the contemporary world order. Where to go from here? The question realists put to idealists is: </w:t>
      </w:r>
      <w:r w:rsidRPr="007C285D">
        <w:rPr>
          <w:u w:val="single"/>
        </w:rPr>
        <w:t>What is more dangerous, the maintenance of nuclear deterrence or its absence in an international system that remains anarchic and conflict-prone—where mistrust abounds</w:t>
      </w:r>
      <w:r w:rsidRPr="002B675C">
        <w:rPr>
          <w:sz w:val="16"/>
        </w:rPr>
        <w:t xml:space="preserve"> and the potential for civilization-destroying war is ever present? Idealists solve the problem by envisaging an alternative new international system that does not exist, and shows no prospect for coming into being. Realists have no such luxury, which is why Thomas Schelling’s comment on the idealist’s solution is a devastating realist critique: “One might hope that major war could not happen in a world without nuclear weapons, but it always did. One can propose that another war on the scale of the 1940s is less to worry about than anything nuclear. But it might give pause to reflect that the world of 1939 was utterly free of nuclear weapons.” Schelling describes </w:t>
      </w:r>
      <w:r w:rsidRPr="002B675C">
        <w:rPr>
          <w:u w:val="single"/>
        </w:rPr>
        <w:t xml:space="preserve">a nuclear weapons-free world in the absence of a new cooperative order as a very dangerous place in which many </w:t>
      </w:r>
      <w:r w:rsidRPr="00EC203C">
        <w:rPr>
          <w:highlight w:val="cyan"/>
          <w:u w:val="single"/>
        </w:rPr>
        <w:t>countries</w:t>
      </w:r>
      <w:r w:rsidRPr="002B675C">
        <w:rPr>
          <w:u w:val="single"/>
        </w:rPr>
        <w:t xml:space="preserve"> </w:t>
      </w:r>
      <w:r w:rsidRPr="00EC203C">
        <w:rPr>
          <w:highlight w:val="cyan"/>
          <w:u w:val="single"/>
        </w:rPr>
        <w:t>“would have hair-trigger mobilization plans</w:t>
      </w:r>
      <w:r w:rsidRPr="002B675C">
        <w:rPr>
          <w:u w:val="single"/>
        </w:rPr>
        <w:t xml:space="preserve"> to rebuild nuclear weapons </w:t>
      </w:r>
      <w:r w:rsidRPr="002B675C">
        <w:rPr>
          <w:sz w:val="16"/>
        </w:rPr>
        <w:t xml:space="preserve">and mobilize or commandeer delivery systems, </w:t>
      </w:r>
      <w:r w:rsidRPr="002B675C">
        <w:rPr>
          <w:u w:val="single"/>
        </w:rPr>
        <w:t>and would have prepared targets to preempt other nations’</w:t>
      </w:r>
      <w:r w:rsidRPr="002B675C">
        <w:rPr>
          <w:sz w:val="16"/>
        </w:rPr>
        <w:t xml:space="preserve"> nuclear facilities, </w:t>
      </w:r>
      <w:r w:rsidRPr="002B675C">
        <w:rPr>
          <w:u w:val="single"/>
        </w:rPr>
        <w:t xml:space="preserve">all in a high-alert status … </w:t>
      </w:r>
      <w:r w:rsidRPr="00EC203C">
        <w:rPr>
          <w:highlight w:val="cyan"/>
          <w:u w:val="single"/>
        </w:rPr>
        <w:t>the urge to preempt would dominate</w:t>
      </w:r>
      <w:r w:rsidRPr="002B675C">
        <w:rPr>
          <w:u w:val="single"/>
        </w:rPr>
        <w:t>;</w:t>
      </w:r>
      <w:r w:rsidRPr="002B675C">
        <w:rPr>
          <w:sz w:val="16"/>
        </w:rPr>
        <w:t xml:space="preserve"> whoever gets the first few weapons will coerce or preempt. It would be a nervous world.” One might add that </w:t>
      </w:r>
      <w:r w:rsidRPr="00EC203C">
        <w:rPr>
          <w:highlight w:val="cyan"/>
          <w:u w:val="single"/>
        </w:rPr>
        <w:t>it would be a nervous world still armed with advanced conventional</w:t>
      </w:r>
      <w:r w:rsidRPr="002B675C">
        <w:rPr>
          <w:sz w:val="16"/>
        </w:rPr>
        <w:t xml:space="preserve">, chemical, and biological </w:t>
      </w:r>
      <w:r w:rsidRPr="00EC203C">
        <w:rPr>
          <w:highlight w:val="cyan"/>
          <w:u w:val="single"/>
        </w:rPr>
        <w:t>weapons</w:t>
      </w:r>
      <w:r w:rsidRPr="002B675C">
        <w:rPr>
          <w:u w:val="single"/>
        </w:rPr>
        <w:t>—making a general war many times more horrific than was World War II</w:t>
      </w:r>
      <w:r w:rsidRPr="002B675C">
        <w:rPr>
          <w:sz w:val="16"/>
        </w:rPr>
        <w:t xml:space="preserve">. </w:t>
      </w:r>
      <w:r w:rsidRPr="00EC203C">
        <w:rPr>
          <w:highlight w:val="cyan"/>
          <w:u w:val="single"/>
        </w:rPr>
        <w:t>The</w:t>
      </w:r>
      <w:r w:rsidRPr="002B675C">
        <w:rPr>
          <w:sz w:val="16"/>
        </w:rPr>
        <w:t xml:space="preserve"> realist </w:t>
      </w:r>
      <w:r w:rsidRPr="00EC203C">
        <w:rPr>
          <w:highlight w:val="cyan"/>
          <w:u w:val="single"/>
        </w:rPr>
        <w:t>alternative is not to pursue nuclear disarmament</w:t>
      </w:r>
      <w:r w:rsidRPr="002B675C">
        <w:rPr>
          <w:u w:val="single"/>
        </w:rPr>
        <w:t xml:space="preserve"> in the vain hope that a new and benign world order somehow will emerge</w:t>
      </w:r>
      <w:r w:rsidRPr="002B675C">
        <w:rPr>
          <w:sz w:val="16"/>
        </w:rPr>
        <w:t xml:space="preserve"> to enable cooperative global disarmament, especially if that pursuit is thought to increase the West’s vulnerability to war and coercion. </w:t>
      </w:r>
      <w:r w:rsidRPr="002B675C">
        <w:rPr>
          <w:u w:val="single"/>
        </w:rPr>
        <w:t xml:space="preserve">Rather, </w:t>
      </w:r>
      <w:r w:rsidRPr="00EC203C">
        <w:rPr>
          <w:highlight w:val="cyan"/>
          <w:u w:val="single"/>
        </w:rPr>
        <w:t>the</w:t>
      </w:r>
      <w:r w:rsidRPr="002B675C">
        <w:rPr>
          <w:sz w:val="16"/>
        </w:rPr>
        <w:t xml:space="preserve"> realist </w:t>
      </w:r>
      <w:r w:rsidRPr="00EC203C">
        <w:rPr>
          <w:highlight w:val="cyan"/>
          <w:u w:val="single"/>
        </w:rPr>
        <w:t>goal is to make deterrence as reliable</w:t>
      </w:r>
      <w:r w:rsidRPr="002B675C">
        <w:rPr>
          <w:u w:val="single"/>
        </w:rPr>
        <w:t xml:space="preserve"> and effective </w:t>
      </w:r>
      <w:r w:rsidRPr="00EC203C">
        <w:rPr>
          <w:highlight w:val="cyan"/>
          <w:u w:val="single"/>
        </w:rPr>
        <w:t>as possible</w:t>
      </w:r>
      <w:r w:rsidRPr="002B675C">
        <w:rPr>
          <w:sz w:val="16"/>
        </w:rPr>
        <w:t xml:space="preserve">—which is first a matter of good intelligence-gathering—while also preparing to the extent possible to limit escalation and destruction in the event deterrence fails. Realists certainly have differing recommendations on how to go about those tasks. But this general approach to the problem is no less plausible a solution than that offered by idealists, and in many prospective scenarios, it is far more plausible. This discussion gets us to the central consideration of the usefulness of nuclear weapons. </w:t>
      </w:r>
      <w:r w:rsidRPr="00EC203C">
        <w:rPr>
          <w:highlight w:val="cyan"/>
          <w:u w:val="single"/>
        </w:rPr>
        <w:t>US nuclear weapons</w:t>
      </w:r>
      <w:r w:rsidRPr="002B675C">
        <w:rPr>
          <w:u w:val="single"/>
        </w:rPr>
        <w:t xml:space="preserve"> can </w:t>
      </w:r>
      <w:r w:rsidRPr="00EC203C">
        <w:rPr>
          <w:highlight w:val="cyan"/>
          <w:u w:val="single"/>
        </w:rPr>
        <w:t>provide a</w:t>
      </w:r>
      <w:r w:rsidRPr="002B675C">
        <w:rPr>
          <w:sz w:val="16"/>
        </w:rPr>
        <w:t xml:space="preserve"> useful and sometimes </w:t>
      </w:r>
      <w:r w:rsidRPr="00EC203C">
        <w:rPr>
          <w:highlight w:val="cyan"/>
          <w:u w:val="single"/>
        </w:rPr>
        <w:t>unique deterrent effect in a</w:t>
      </w:r>
      <w:r w:rsidRPr="002B675C">
        <w:rPr>
          <w:sz w:val="16"/>
        </w:rPr>
        <w:t xml:space="preserve"> self-help international </w:t>
      </w:r>
      <w:r w:rsidRPr="00EC203C">
        <w:rPr>
          <w:highlight w:val="cyan"/>
          <w:u w:val="single"/>
        </w:rPr>
        <w:t>system characterized by mistrust</w:t>
      </w:r>
      <w:r w:rsidRPr="002B675C">
        <w:rPr>
          <w:sz w:val="16"/>
        </w:rPr>
        <w:t xml:space="preserve">, conflicting interests, and the ever-present potential for crises and war. These </w:t>
      </w:r>
      <w:r w:rsidRPr="002B675C">
        <w:rPr>
          <w:u w:val="single"/>
        </w:rPr>
        <w:t>US weapons</w:t>
      </w:r>
      <w:r w:rsidRPr="002B675C">
        <w:rPr>
          <w:sz w:val="16"/>
        </w:rPr>
        <w:t xml:space="preserve"> also help to </w:t>
      </w:r>
      <w:r w:rsidRPr="002B675C">
        <w:rPr>
          <w:u w:val="single"/>
        </w:rPr>
        <w:t>assure</w:t>
      </w:r>
      <w:r w:rsidRPr="002B675C">
        <w:rPr>
          <w:sz w:val="16"/>
        </w:rPr>
        <w:t xml:space="preserve"> some </w:t>
      </w:r>
      <w:r w:rsidRPr="002B675C">
        <w:rPr>
          <w:u w:val="single"/>
        </w:rPr>
        <w:t>allies</w:t>
      </w:r>
      <w:r w:rsidRPr="002B675C">
        <w:rPr>
          <w:sz w:val="16"/>
        </w:rPr>
        <w:t xml:space="preserve"> concerned about their security situations </w:t>
      </w:r>
      <w:r w:rsidRPr="002B675C">
        <w:rPr>
          <w:u w:val="single"/>
        </w:rPr>
        <w:t>who otherwise might consider independent</w:t>
      </w:r>
      <w:r w:rsidRPr="002B675C">
        <w:rPr>
          <w:sz w:val="16"/>
        </w:rPr>
        <w:t xml:space="preserve"> nuclear </w:t>
      </w:r>
      <w:r w:rsidRPr="002B675C">
        <w:rPr>
          <w:u w:val="single"/>
        </w:rPr>
        <w:t>capabilities</w:t>
      </w:r>
      <w:r w:rsidRPr="002B675C">
        <w:rPr>
          <w:sz w:val="16"/>
        </w:rPr>
        <w:t xml:space="preserve">. There is no doubt that the existence of nuclear weapons entails risks, but the comparison of those risks ought not to be with those of a relatively benign, cooperative world order that does not exist and shows no sign of emerging. Instead, those </w:t>
      </w:r>
      <w:r w:rsidRPr="002B675C">
        <w:rPr>
          <w:u w:val="single"/>
        </w:rPr>
        <w:t xml:space="preserve">risks should be compared to the </w:t>
      </w:r>
      <w:r w:rsidRPr="002B675C">
        <w:rPr>
          <w:sz w:val="16"/>
        </w:rPr>
        <w:t>enduring</w:t>
      </w:r>
      <w:r w:rsidRPr="002B675C">
        <w:rPr>
          <w:u w:val="single"/>
        </w:rPr>
        <w:t xml:space="preserve"> international system</w:t>
      </w:r>
      <w:r w:rsidRPr="002B675C">
        <w:rPr>
          <w:sz w:val="16"/>
        </w:rPr>
        <w:t xml:space="preserve"> described by Thucydides, but which is now </w:t>
      </w:r>
      <w:r w:rsidRPr="002B675C">
        <w:rPr>
          <w:u w:val="single"/>
        </w:rPr>
        <w:t>armed with advanced</w:t>
      </w:r>
      <w:r w:rsidRPr="002B675C">
        <w:rPr>
          <w:sz w:val="16"/>
        </w:rPr>
        <w:t xml:space="preserve"> conventional, nuclear, chemical, and biological </w:t>
      </w:r>
      <w:r w:rsidRPr="002B675C">
        <w:rPr>
          <w:u w:val="single"/>
        </w:rPr>
        <w:t>weapons</w:t>
      </w:r>
      <w:r w:rsidRPr="002B675C">
        <w:rPr>
          <w:sz w:val="16"/>
        </w:rPr>
        <w:t xml:space="preserve">. In this system that does exist, the value of nuclear deterrence may be deemed great—much as various medical treatments can simultaneously pose risks to the human body, but also be considered of great value in time of need. If human bodies worked reliably without that need, there would be no recourse to such treatments. </w:t>
      </w:r>
      <w:r w:rsidRPr="002B675C">
        <w:rPr>
          <w:u w:val="single"/>
        </w:rPr>
        <w:t>If the international system was cooperative</w:t>
      </w:r>
      <w:r w:rsidRPr="002B675C">
        <w:rPr>
          <w:sz w:val="16"/>
        </w:rPr>
        <w:t xml:space="preserve"> and reliably free from insecurity, conflict, and war, </w:t>
      </w:r>
      <w:r w:rsidRPr="002B675C">
        <w:rPr>
          <w:u w:val="single"/>
        </w:rPr>
        <w:t>there would be no value in nuclear deterrence</w:t>
      </w:r>
      <w:r w:rsidRPr="002B675C">
        <w:rPr>
          <w:sz w:val="16"/>
        </w:rPr>
        <w:t xml:space="preserve">, and there would likely be no need for nuclear weapons. </w:t>
      </w:r>
      <w:r w:rsidRPr="002B675C">
        <w:rPr>
          <w:b/>
          <w:u w:val="single"/>
        </w:rPr>
        <w:t xml:space="preserve">Until that is so, </w:t>
      </w:r>
      <w:r w:rsidRPr="00EC203C">
        <w:rPr>
          <w:b/>
          <w:highlight w:val="cyan"/>
          <w:u w:val="single"/>
        </w:rPr>
        <w:t>denying the value of nuclear deterrence is a pretense</w:t>
      </w:r>
      <w:r w:rsidRPr="002B675C">
        <w:rPr>
          <w:sz w:val="16"/>
        </w:rPr>
        <w:t xml:space="preserve">. As Winston Churchill said: “Be careful above all things not to let go of the atomic weapons until you are sure, and more than sure, that other means of preserving peace are in your hands.” The emergence of a new, benign world order at this point is nowhere in sight, and </w:t>
      </w:r>
      <w:r w:rsidRPr="002B675C">
        <w:rPr>
          <w:b/>
          <w:u w:val="single"/>
        </w:rPr>
        <w:t>the prospects for the cooperative move to nuclear zero appear to be zero</w:t>
      </w:r>
      <w:r w:rsidRPr="002B675C">
        <w:rPr>
          <w:sz w:val="16"/>
        </w:rPr>
        <w:t>. Realists do not pretend otherwise.</w:t>
      </w:r>
    </w:p>
    <w:p w14:paraId="20E50145" w14:textId="63CB59C4" w:rsidR="00D76E7F" w:rsidRPr="00D76E7F" w:rsidRDefault="00D76E7F" w:rsidP="00D76E7F">
      <w:pPr>
        <w:pStyle w:val="Heading3"/>
      </w:pPr>
      <w:r>
        <w:t>extended deterrence</w:t>
      </w:r>
    </w:p>
    <w:p w14:paraId="1D3A6925" w14:textId="5356034A" w:rsidR="00DD5013" w:rsidRDefault="00DD5013" w:rsidP="00DD5013">
      <w:pPr>
        <w:pStyle w:val="Heading4"/>
      </w:pPr>
      <w:r>
        <w:t xml:space="preserve">extended deterrence </w:t>
      </w:r>
      <w:r w:rsidR="00EC203C">
        <w:t>key to contain</w:t>
      </w:r>
      <w:r w:rsidR="00D76E7F">
        <w:t xml:space="preserve"> </w:t>
      </w:r>
      <w:r w:rsidR="00690FB9">
        <w:t>a laundry list of flashpoints</w:t>
      </w:r>
      <w:r w:rsidR="00EC203C">
        <w:t xml:space="preserve"> </w:t>
      </w:r>
    </w:p>
    <w:p w14:paraId="64E063EA" w14:textId="0B836FEA" w:rsidR="00DD5013" w:rsidRPr="00EB2C68" w:rsidRDefault="00DD5013" w:rsidP="00DD5013">
      <w:r w:rsidRPr="00EB2C68">
        <w:rPr>
          <w:b/>
        </w:rPr>
        <w:t>Montgomery 16</w:t>
      </w:r>
      <w:r>
        <w:t xml:space="preserve"> </w:t>
      </w:r>
      <w:r w:rsidRPr="00EB2C68">
        <w:rPr>
          <w:sz w:val="16"/>
          <w:szCs w:val="16"/>
        </w:rPr>
        <w:t>(Evan Braden Montgomery is a senior fellow at the Center for Strategic and Budgetary Assessments (CSBA). "EXTENDED DETERRENCE IN THE SECOND NUCLEAR AGE GEOPOLITICS, PROLIFERATION, AND THE FUTURE OF U.S. SECURITY COMMITMENTS,"</w:t>
      </w:r>
      <w:r w:rsidR="00EC203C">
        <w:rPr>
          <w:sz w:val="16"/>
          <w:szCs w:val="16"/>
        </w:rPr>
        <w:t xml:space="preserve"> May</w:t>
      </w:r>
      <w:r w:rsidRPr="00EB2C68">
        <w:rPr>
          <w:sz w:val="16"/>
          <w:szCs w:val="16"/>
        </w:rPr>
        <w:t xml:space="preserve"> 2016.</w:t>
      </w:r>
      <w:r w:rsidR="005E7507">
        <w:rPr>
          <w:sz w:val="16"/>
          <w:szCs w:val="16"/>
        </w:rPr>
        <w:t xml:space="preserve"> </w:t>
      </w:r>
      <w:r w:rsidR="005E7507" w:rsidRPr="005E7507">
        <w:rPr>
          <w:sz w:val="16"/>
          <w:szCs w:val="16"/>
        </w:rPr>
        <w:t>http://csbaonline.org/publications/2016/05/extended-deterrence-in-the-second-nuclear-age/</w:t>
      </w:r>
      <w:r w:rsidRPr="00EB2C68">
        <w:rPr>
          <w:sz w:val="16"/>
          <w:szCs w:val="16"/>
        </w:rPr>
        <w:t xml:space="preserve">) </w:t>
      </w:r>
      <w:r w:rsidRPr="00EB2C68">
        <w:rPr>
          <w:i/>
          <w:sz w:val="16"/>
          <w:szCs w:val="16"/>
        </w:rPr>
        <w:t>jsk</w:t>
      </w:r>
    </w:p>
    <w:p w14:paraId="0F66000C" w14:textId="77777777" w:rsidR="00DD5013" w:rsidRDefault="00DD5013" w:rsidP="00DD5013">
      <w:pPr>
        <w:rPr>
          <w:sz w:val="16"/>
        </w:rPr>
      </w:pPr>
      <w:r w:rsidRPr="00EC203C">
        <w:rPr>
          <w:highlight w:val="cyan"/>
          <w:u w:val="single"/>
        </w:rPr>
        <w:t xml:space="preserve">Extended deterrence can </w:t>
      </w:r>
      <w:r w:rsidRPr="00EC203C">
        <w:rPr>
          <w:u w:val="single"/>
        </w:rPr>
        <w:t>help the United States uphold the status quo</w:t>
      </w:r>
      <w:r w:rsidRPr="00FC28B9">
        <w:rPr>
          <w:u w:val="single"/>
        </w:rPr>
        <w:t xml:space="preserve"> in several ways.</w:t>
      </w:r>
      <w:r w:rsidRPr="001E35DD">
        <w:rPr>
          <w:sz w:val="16"/>
        </w:rPr>
        <w:t xml:space="preserve"> Specifically, </w:t>
      </w:r>
      <w:r w:rsidRPr="00FC28B9">
        <w:rPr>
          <w:u w:val="single"/>
        </w:rPr>
        <w:t xml:space="preserve">it can </w:t>
      </w:r>
      <w:r w:rsidRPr="00EC203C">
        <w:rPr>
          <w:highlight w:val="cyan"/>
          <w:u w:val="single"/>
        </w:rPr>
        <w:t>discourage revisionist powers from</w:t>
      </w:r>
      <w:r w:rsidRPr="00FC28B9">
        <w:rPr>
          <w:u w:val="single"/>
        </w:rPr>
        <w:t xml:space="preserve"> provoking crises or </w:t>
      </w:r>
      <w:r w:rsidRPr="00EC203C">
        <w:rPr>
          <w:highlight w:val="cyan"/>
          <w:u w:val="single"/>
        </w:rPr>
        <w:t>launching wars</w:t>
      </w:r>
      <w:r w:rsidRPr="00FC28B9">
        <w:rPr>
          <w:u w:val="single"/>
        </w:rPr>
        <w:t xml:space="preserve"> because there is a high probability that Washington will intervene to deny their aims and punish them for acts of aggression; it can </w:t>
      </w:r>
      <w:r w:rsidRPr="00EC203C">
        <w:rPr>
          <w:highlight w:val="cyan"/>
          <w:u w:val="single"/>
        </w:rPr>
        <w:t>dissuade friendly nations from developing controversial</w:t>
      </w:r>
      <w:r w:rsidRPr="00FC28B9">
        <w:rPr>
          <w:u w:val="single"/>
        </w:rPr>
        <w:t xml:space="preserve"> military </w:t>
      </w:r>
      <w:r w:rsidRPr="00EC203C">
        <w:rPr>
          <w:highlight w:val="cyan"/>
          <w:u w:val="single"/>
        </w:rPr>
        <w:t>capabilities</w:t>
      </w:r>
      <w:r w:rsidRPr="00FC28B9">
        <w:rPr>
          <w:u w:val="single"/>
        </w:rPr>
        <w:t xml:space="preserve"> that might heighten local tensions or trigger regional conflicts because those nations can rely on the United States instead; </w:t>
      </w:r>
      <w:r w:rsidRPr="00EC203C">
        <w:rPr>
          <w:highlight w:val="cyan"/>
          <w:u w:val="single"/>
        </w:rPr>
        <w:t>and</w:t>
      </w:r>
      <w:r w:rsidRPr="00FC28B9">
        <w:rPr>
          <w:u w:val="single"/>
        </w:rPr>
        <w:t xml:space="preserve"> it can </w:t>
      </w:r>
      <w:r w:rsidRPr="00EC203C">
        <w:rPr>
          <w:highlight w:val="cyan"/>
          <w:u w:val="single"/>
        </w:rPr>
        <w:t>offer</w:t>
      </w:r>
      <w:r w:rsidRPr="00FC28B9">
        <w:rPr>
          <w:u w:val="single"/>
        </w:rPr>
        <w:t xml:space="preserve"> a source of </w:t>
      </w:r>
      <w:r w:rsidRPr="00EC203C">
        <w:rPr>
          <w:highlight w:val="cyan"/>
          <w:u w:val="single"/>
        </w:rPr>
        <w:t>leverage over security partners</w:t>
      </w:r>
      <w:r w:rsidRPr="00FC28B9">
        <w:rPr>
          <w:u w:val="single"/>
        </w:rPr>
        <w:t>, one that helps the United States to discourage other courses of action that might prove destabilizing and encourage positive steps on a variety of issues.</w:t>
      </w:r>
      <w:r w:rsidRPr="001E35DD">
        <w:rPr>
          <w:sz w:val="16"/>
        </w:rPr>
        <w:t xml:space="preserve"> Despite its importance, extended deterrence is one of the most challenging aspects of American strategy. </w:t>
      </w:r>
      <w:r w:rsidRPr="00FC28B9">
        <w:rPr>
          <w:u w:val="single"/>
        </w:rPr>
        <w:t>While persuading adversaries that the United States would retaliate for a direct attack is relatively easy, convincing them that it would retaliate for an attack against other nations is a much more difficult proposition. Furthermore, convincing allies that the United States will actually fight on their behalf—even if that means putting its own troops and territory at risk—can be even harder</w:t>
      </w:r>
      <w:r w:rsidRPr="001E35DD">
        <w:rPr>
          <w:sz w:val="16"/>
        </w:rPr>
        <w:t>.4 As Thomas Schelling famously wrote, when it comes to deterrence, “The difference between the national homeland and everything ‘abroad’ is the difference between threats that are inherently credible, even if unspoken, and the threats that have to be made credible.”5 Not surprisingly, efforts to make extended deterrence credible in the eyes of adversaries and allies alike have shaped virtually every aspect of American military power. For instance, the United States has adhered to a conventional military strategy that emphasizes countering threats when and where they emerge rather than depending on local nations to prevent aggression or roll back expansion; it has fielded combined-arms forces capable of resisting distant rivals, even those with quantitative advantages in men and materiel; and it has built a global network of military bases to deploy, operate, and sustain those forces overseas.6 Finally, but equally important, it has relied on its nuclear arsenal for the purpose of extending deterrence to its allies and partners.7 Throughout the Cold War, strategic nuclear weapons provided Washington with the capacity to conduct a devastating reprisal against the Soviet Union if Moscow ever launched a nuclear strike against the U.S. homeland or the Red Army attempted to overrun Europe. At the same time, theater and battlefield nuclear weapons, many of which were permanently stationed on allied territory, could be used to blunt an offensive by numerically superior Warsaw Pact forces if NATO’s conventional units were not up to the task.8 These weapons were also used to “couple” the United States to its vulnerable frontline partners, who had doubts that Washington would truly employ its strategic nuclear forces on their behalf. By raising the prospect of early nuclear use against Soviet troops and territory, the presence of non-strategic weapons signaled a U.S. willingness to escalate in defense of its allies rather than withdrawal to North America in the face of a successful Soviet invasion.9 Over the past twenty-five years, however</w:t>
      </w:r>
      <w:r w:rsidRPr="001E35DD">
        <w:rPr>
          <w:u w:val="single"/>
        </w:rPr>
        <w:t xml:space="preserve">, </w:t>
      </w:r>
      <w:r w:rsidRPr="00EC203C">
        <w:rPr>
          <w:u w:val="single"/>
        </w:rPr>
        <w:t>many</w:t>
      </w:r>
      <w:r w:rsidRPr="001E35DD">
        <w:rPr>
          <w:u w:val="single"/>
        </w:rPr>
        <w:t xml:space="preserve"> of the extended deterrence dilemmas that occupied U.S. policymakers in the past</w:t>
      </w:r>
      <w:r w:rsidRPr="001E35DD">
        <w:rPr>
          <w:sz w:val="16"/>
        </w:rPr>
        <w:t>—especially the dilemmas associated with extended nuclear deterrence—</w:t>
      </w:r>
      <w:r w:rsidRPr="001E35DD">
        <w:rPr>
          <w:u w:val="single"/>
        </w:rPr>
        <w:t>ceased to be a major source of concern.</w:t>
      </w:r>
      <w:r w:rsidRPr="001E35DD">
        <w:rPr>
          <w:sz w:val="16"/>
        </w:rPr>
        <w:t xml:space="preserve"> With Russia in decline and China focused on sustaining its economic rise, treaty allies in Europe and Asia have been relatively safe from serious threats. Meanwhile, as the world’s sole superpower, the United States has enjoyed enormous military advantages over potential rivals and has been able to rely on its conventional forces to discourage aggression. This favorable situation appears to be changing, though, putting extended nuclear deterrence back on the agenda. 9 Although the requirements of deterring adversaries and assuring allies often go hand in hand, the persistent concerns about “decoupling” during the Cold War and U.S. efforts to assuage these fears illustrate how they can clash. Specifically, the military utility and political value of non-strategic nuclear weapons were somewhat at odds in important ways. On the one hand, their contribution to deterrence was premised, at least in part, on the notion that nuclear war could be limited, particularly as the United States shifted from a doctrine of massive retaliation to one of flexible response. That is, the use of theater and battlefield weapons could compensate for NATO’s conventional military disadvantages and allow it to stop a Warsaw Pact invasion without necessarily triggering a strategic nuclear exchange. On the other hand, however, their contribution to assurance was based on the idea that nuclear war might not be controllable. In other words, employment of battlefield and theater nuclear weapons might lead to strategic attacks against U.S. territory, which was precisely why European allies believed that the United States would ultimately “trade New York for Bonn,” in the language of the times. 4 CSBA | EXTENDED DETERRENCE IN THE SECOND NUCLEAR AGE For example, although the unipolar moment appeared to herald the waning of geopolitics and the end of major power security competitions, at least according to some observers, revisionist actors are once again challenging the status quo in multiple regions.10 </w:t>
      </w:r>
      <w:r w:rsidRPr="001E35DD">
        <w:rPr>
          <w:u w:val="single"/>
        </w:rPr>
        <w:t xml:space="preserve">Russia’s invasion of Georgia, annexation of Crimea, and support for rebel groups in eastern Ukraine all indicate that Moscow does not respect the political order of post-Cold War Europe. At the same time, China’s conventional military buildup has shifted the balance of power in Asia, while its “creeping expansion” in the South China Sea could enable Beijing to assert greater control over one of the world’s most vital waterways. And despite the recent agreement to constrain its nuclear program, Iran continues to build offensive missile forces and support violent extremist groups. In short, </w:t>
      </w:r>
      <w:r w:rsidRPr="00EC203C">
        <w:rPr>
          <w:highlight w:val="cyan"/>
          <w:u w:val="single"/>
        </w:rPr>
        <w:t>Russia</w:t>
      </w:r>
      <w:r w:rsidRPr="001E35DD">
        <w:rPr>
          <w:u w:val="single"/>
        </w:rPr>
        <w:t xml:space="preserve">’s piecemeal efforts to restore its lost continental empire, </w:t>
      </w:r>
      <w:r w:rsidRPr="00EC203C">
        <w:rPr>
          <w:highlight w:val="cyan"/>
          <w:u w:val="single"/>
        </w:rPr>
        <w:t>China</w:t>
      </w:r>
      <w:r w:rsidRPr="001E35DD">
        <w:rPr>
          <w:u w:val="single"/>
        </w:rPr>
        <w:t xml:space="preserve">’s military expansion in its near seas and beyond, </w:t>
      </w:r>
      <w:r w:rsidRPr="00EC203C">
        <w:rPr>
          <w:highlight w:val="cyan"/>
          <w:u w:val="single"/>
        </w:rPr>
        <w:t>and Iran</w:t>
      </w:r>
      <w:r w:rsidRPr="001E35DD">
        <w:rPr>
          <w:u w:val="single"/>
        </w:rPr>
        <w:t xml:space="preserve">’s willingness to both create and fill power vacuums throughout its neighborhood all </w:t>
      </w:r>
      <w:r w:rsidRPr="00EC203C">
        <w:rPr>
          <w:highlight w:val="cyan"/>
          <w:u w:val="single"/>
        </w:rPr>
        <w:t>suggest that “geopolitical rivalries have stormed back to center stage</w:t>
      </w:r>
      <w:r w:rsidRPr="001E35DD">
        <w:rPr>
          <w:u w:val="single"/>
        </w:rPr>
        <w:t>.”</w:t>
      </w:r>
      <w:r w:rsidRPr="001E35DD">
        <w:rPr>
          <w:sz w:val="16"/>
        </w:rPr>
        <w:t xml:space="preserve">11 Compounding this trend, </w:t>
      </w:r>
      <w:r w:rsidRPr="001E35DD">
        <w:rPr>
          <w:u w:val="single"/>
        </w:rPr>
        <w:t>the world is now in the midst of what many analysts refer to as a “second nuclear age,”</w:t>
      </w:r>
      <w:r w:rsidRPr="001E35DD">
        <w:rPr>
          <w:sz w:val="16"/>
        </w:rPr>
        <w:t xml:space="preserve"> one that is arguably more complex and potentially more volatile than the bipolar U.S.–Soviet struggle that characterized the Cold War.</w:t>
      </w:r>
      <w:r w:rsidRPr="001E35DD">
        <w:rPr>
          <w:u w:val="single"/>
        </w:rPr>
        <w:t xml:space="preserve">12 </w:t>
      </w:r>
      <w:r w:rsidRPr="00EC203C">
        <w:rPr>
          <w:highlight w:val="cyan"/>
          <w:u w:val="single"/>
        </w:rPr>
        <w:t>Not only does the United States still need to worry about maintaining strategic stability with a nuclear peer</w:t>
      </w:r>
      <w:r w:rsidRPr="001E35DD">
        <w:rPr>
          <w:sz w:val="16"/>
        </w:rPr>
        <w:t xml:space="preserve">, albeit one possessing far fewer weapons than it did in the past, </w:t>
      </w:r>
      <w:r w:rsidRPr="001E35DD">
        <w:rPr>
          <w:u w:val="single"/>
        </w:rPr>
        <w:t xml:space="preserve">but </w:t>
      </w:r>
      <w:r w:rsidRPr="00EC203C">
        <w:rPr>
          <w:highlight w:val="cyan"/>
          <w:u w:val="single"/>
        </w:rPr>
        <w:t>it must also manage</w:t>
      </w:r>
      <w:r w:rsidRPr="001E35DD">
        <w:rPr>
          <w:u w:val="single"/>
        </w:rPr>
        <w:t xml:space="preserve"> a number of </w:t>
      </w:r>
      <w:r w:rsidRPr="00EC203C">
        <w:rPr>
          <w:highlight w:val="cyan"/>
          <w:u w:val="single"/>
        </w:rPr>
        <w:t>other</w:t>
      </w:r>
      <w:r w:rsidRPr="001E35DD">
        <w:rPr>
          <w:u w:val="single"/>
        </w:rPr>
        <w:t xml:space="preserve"> existing and emerging </w:t>
      </w:r>
      <w:r w:rsidRPr="00EC203C">
        <w:rPr>
          <w:highlight w:val="cyan"/>
          <w:u w:val="single"/>
        </w:rPr>
        <w:t>challenges</w:t>
      </w:r>
      <w:r w:rsidRPr="001E35DD">
        <w:rPr>
          <w:u w:val="single"/>
        </w:rPr>
        <w:t xml:space="preserve">: the </w:t>
      </w:r>
      <w:r w:rsidRPr="00EC203C">
        <w:rPr>
          <w:u w:val="single"/>
        </w:rPr>
        <w:t>proliferation</w:t>
      </w:r>
      <w:r w:rsidRPr="001E35DD">
        <w:rPr>
          <w:u w:val="single"/>
        </w:rPr>
        <w:t xml:space="preserve"> of nuclear weapons and delivery systems to fragile nations, the expansion of nuclear arsenals by minor powers and aspiring major powers, and the pursuit of capabilities that are lowering the barriers to nuclear use and eroding the “firebreak” between conventional and nuclear conflict.</w:t>
      </w:r>
      <w:r w:rsidRPr="001E35DD">
        <w:rPr>
          <w:sz w:val="16"/>
        </w:rPr>
        <w:t>13</w:t>
      </w:r>
    </w:p>
    <w:p w14:paraId="369AD78C" w14:textId="77777777" w:rsidR="00EF2D29" w:rsidRDefault="00EF2D29" w:rsidP="00EF2D29">
      <w:pPr>
        <w:pStyle w:val="Heading4"/>
      </w:pPr>
      <w:r>
        <w:t>Extended deterrence measures like NATO’s “nuclear sharing” and the US’ “nuclear umbrella” deter conflict and help promote nonproliferation</w:t>
      </w:r>
    </w:p>
    <w:p w14:paraId="6D4BF0E5" w14:textId="77777777" w:rsidR="00EF2D29" w:rsidRDefault="00EF2D29" w:rsidP="00EF2D29">
      <w:r w:rsidRPr="00E874CE">
        <w:rPr>
          <w:rStyle w:val="Style13ptBold"/>
        </w:rPr>
        <w:t>Ford</w:t>
      </w:r>
      <w:r>
        <w:t xml:space="preserve">, Chief Legislative Counsel for the U.S. Senate Foreign Relations Committee, </w:t>
      </w:r>
      <w:r w:rsidRPr="00E874CE">
        <w:rPr>
          <w:rStyle w:val="Style13ptBold"/>
        </w:rPr>
        <w:t>2011</w:t>
      </w:r>
    </w:p>
    <w:p w14:paraId="156575A2" w14:textId="77777777" w:rsidR="00EF2D29" w:rsidRPr="00EF2D29" w:rsidRDefault="00EF2D29" w:rsidP="00EF2D29">
      <w:pPr>
        <w:rPr>
          <w:sz w:val="16"/>
          <w:szCs w:val="16"/>
          <w:u w:val="single"/>
        </w:rPr>
      </w:pPr>
      <w:r w:rsidRPr="00EF2D29">
        <w:rPr>
          <w:sz w:val="16"/>
          <w:szCs w:val="16"/>
        </w:rPr>
        <w:t>(Christopher Ford, served as Chief Investigative Counsel for the Senate Banking Committee, Republican Chief Counsel for the Senate Appropriations Committee, Senior Fellow at Hudson Institute, U.S. Special Representative for Nuclear Nonproliferation, Principal Deputy Assistant Secretary of State, Minority Counsel and then General Counsel to the Senate Select Committee on Intelligence, and Staff Director of the Senate's Permanent Subcommittee on Investigations, "The Future of Nuclear Deterrence", The New Paradigms Forum, March 24, 2011, http://www.newparadigmsforum.com/NPFtestsite/?p=785, Accessed 6/22/16, JL @ RKS)</w:t>
      </w:r>
    </w:p>
    <w:p w14:paraId="705E85D1" w14:textId="77777777" w:rsidR="00EF2D29" w:rsidRPr="00EF2D29" w:rsidRDefault="00EF2D29" w:rsidP="00EF2D29">
      <w:pPr>
        <w:rPr>
          <w:sz w:val="16"/>
        </w:rPr>
      </w:pPr>
      <w:r w:rsidRPr="00EF2D29">
        <w:rPr>
          <w:sz w:val="16"/>
        </w:rPr>
        <w:t xml:space="preserve">B. Extended Deterrence And then </w:t>
      </w:r>
      <w:r w:rsidRPr="00B86621">
        <w:rPr>
          <w:u w:val="single"/>
        </w:rPr>
        <w:t>there is the</w:t>
      </w:r>
      <w:r w:rsidRPr="00EF2D29">
        <w:rPr>
          <w:sz w:val="16"/>
        </w:rPr>
        <w:t xml:space="preserve"> sub-species of </w:t>
      </w:r>
      <w:r w:rsidRPr="00B86621">
        <w:rPr>
          <w:u w:val="single"/>
        </w:rPr>
        <w:t>nuclear deterrence called “</w:t>
      </w:r>
      <w:r w:rsidRPr="00C0397A">
        <w:rPr>
          <w:highlight w:val="cyan"/>
          <w:u w:val="single"/>
        </w:rPr>
        <w:t>extended” deterrence</w:t>
      </w:r>
      <w:r w:rsidRPr="00EF2D29">
        <w:rPr>
          <w:sz w:val="16"/>
        </w:rPr>
        <w:t xml:space="preserve"> – that is, </w:t>
      </w:r>
      <w:r w:rsidRPr="00B86621">
        <w:rPr>
          <w:u w:val="single"/>
        </w:rPr>
        <w:t>the use of nuclear weapons in the hands of one power to provide security to one of its non-possessing allies.</w:t>
      </w:r>
      <w:r>
        <w:rPr>
          <w:u w:val="single"/>
        </w:rPr>
        <w:t xml:space="preserve"> </w:t>
      </w:r>
      <w:r w:rsidRPr="00B86621">
        <w:rPr>
          <w:u w:val="single"/>
        </w:rPr>
        <w:t>This is most frequently invoked today with regard to East Asia, on the assumption that their secure position under the</w:t>
      </w:r>
      <w:r w:rsidRPr="00EF2D29">
        <w:rPr>
          <w:sz w:val="16"/>
        </w:rPr>
        <w:t xml:space="preserve"> so-called </w:t>
      </w:r>
      <w:r w:rsidRPr="00B86621">
        <w:rPr>
          <w:u w:val="single"/>
        </w:rPr>
        <w:t xml:space="preserve">American “nuclear umbrella” is part of what has </w:t>
      </w:r>
      <w:r w:rsidRPr="00C0397A">
        <w:rPr>
          <w:highlight w:val="cyan"/>
          <w:u w:val="single"/>
        </w:rPr>
        <w:t>kept Japan and South Korea from using their extensive nuclear knowledge</w:t>
      </w:r>
      <w:r w:rsidRPr="00B86621">
        <w:rPr>
          <w:u w:val="single"/>
        </w:rPr>
        <w:t xml:space="preserve"> to develop weapons of their own when confronted with various nuclear and other threats</w:t>
      </w:r>
      <w:r w:rsidRPr="00EF2D29">
        <w:rPr>
          <w:sz w:val="16"/>
        </w:rPr>
        <w:t>, over the years, from the Soviet Union, China, and North Korea. Extended deterrence has also been a fundamental part of NATO’s own history. Such “</w:t>
      </w:r>
      <w:r w:rsidRPr="00B86621">
        <w:rPr>
          <w:u w:val="single"/>
        </w:rPr>
        <w:t>extended” nuclear deterrence is a form of indirect deterrence</w:t>
      </w:r>
      <w:r w:rsidRPr="00EF2D29">
        <w:rPr>
          <w:sz w:val="16"/>
        </w:rPr>
        <w:t xml:space="preserve"> that points, in a sense, in two directions. First and most obviously, </w:t>
      </w:r>
      <w:r w:rsidRPr="00B86621">
        <w:rPr>
          <w:u w:val="single"/>
        </w:rPr>
        <w:t>it aims to deter aggression by third parties</w:t>
      </w:r>
      <w:r w:rsidRPr="00EF2D29">
        <w:rPr>
          <w:sz w:val="16"/>
        </w:rPr>
        <w:t xml:space="preserve">. Second, </w:t>
      </w:r>
      <w:r w:rsidRPr="00B86621">
        <w:rPr>
          <w:u w:val="single"/>
        </w:rPr>
        <w:t>it aims to persuade the non-possessing ally that there is no need for it to develop its own arsenal notwithstanding third-party threats</w:t>
      </w:r>
      <w:r w:rsidRPr="00EF2D29">
        <w:rPr>
          <w:sz w:val="16"/>
        </w:rPr>
        <w:t xml:space="preserve">. </w:t>
      </w:r>
      <w:r w:rsidRPr="00B86621">
        <w:rPr>
          <w:u w:val="single"/>
        </w:rPr>
        <w:t>Thus</w:t>
      </w:r>
      <w:r w:rsidRPr="00EF2D29">
        <w:rPr>
          <w:sz w:val="16"/>
        </w:rPr>
        <w:t xml:space="preserve">, for example, </w:t>
      </w:r>
      <w:r w:rsidRPr="00C0397A">
        <w:rPr>
          <w:highlight w:val="cyan"/>
          <w:u w:val="single"/>
        </w:rPr>
        <w:t>NATO “nuclear sharing” arrangements</w:t>
      </w:r>
      <w:r w:rsidRPr="00EF2D29">
        <w:rPr>
          <w:sz w:val="16"/>
        </w:rPr>
        <w:t xml:space="preserve"> – by which some American weapons are deployed in Europe but kept carefully in U.S. custody, with the understanding that they may be made available for delivery by non-American NATO assets in time of war – </w:t>
      </w:r>
      <w:r w:rsidRPr="00B86621">
        <w:rPr>
          <w:u w:val="single"/>
        </w:rPr>
        <w:t xml:space="preserve">aimed both to </w:t>
      </w:r>
      <w:r w:rsidRPr="00C0397A">
        <w:rPr>
          <w:highlight w:val="cyan"/>
          <w:u w:val="single"/>
        </w:rPr>
        <w:t>deter attacks against NATO and</w:t>
      </w:r>
      <w:r w:rsidRPr="00B86621">
        <w:rPr>
          <w:u w:val="single"/>
        </w:rPr>
        <w:t xml:space="preserve"> to </w:t>
      </w:r>
      <w:r w:rsidRPr="00C0397A">
        <w:rPr>
          <w:highlight w:val="cyan"/>
          <w:u w:val="single"/>
        </w:rPr>
        <w:t>eliminate</w:t>
      </w:r>
      <w:r w:rsidRPr="00B86621">
        <w:rPr>
          <w:u w:val="single"/>
        </w:rPr>
        <w:t xml:space="preserve"> perceived </w:t>
      </w:r>
      <w:r w:rsidRPr="00C0397A">
        <w:rPr>
          <w:highlight w:val="cyan"/>
          <w:u w:val="single"/>
        </w:rPr>
        <w:t>incentives</w:t>
      </w:r>
      <w:r w:rsidRPr="00B86621">
        <w:rPr>
          <w:u w:val="single"/>
        </w:rPr>
        <w:t xml:space="preserve"> for countries such as Germany </w:t>
      </w:r>
      <w:r w:rsidRPr="00C0397A">
        <w:rPr>
          <w:highlight w:val="cyan"/>
          <w:u w:val="single"/>
        </w:rPr>
        <w:t>to develop</w:t>
      </w:r>
      <w:r w:rsidRPr="00B86621">
        <w:rPr>
          <w:u w:val="single"/>
        </w:rPr>
        <w:t xml:space="preserve"> nuclear </w:t>
      </w:r>
      <w:r w:rsidRPr="00C0397A">
        <w:rPr>
          <w:highlight w:val="cyan"/>
          <w:u w:val="single"/>
        </w:rPr>
        <w:t>weapons</w:t>
      </w:r>
      <w:r w:rsidRPr="00B86621">
        <w:rPr>
          <w:u w:val="single"/>
        </w:rPr>
        <w:t>.</w:t>
      </w:r>
      <w:r>
        <w:rPr>
          <w:u w:val="single"/>
        </w:rPr>
        <w:t xml:space="preserve"> </w:t>
      </w:r>
      <w:r w:rsidRPr="00C0397A">
        <w:rPr>
          <w:highlight w:val="cyan"/>
          <w:u w:val="single"/>
        </w:rPr>
        <w:t>Extended deterrence can thus be both a bulwark against aggression and a tool of nonproliferation</w:t>
      </w:r>
      <w:r w:rsidRPr="00EF2D29">
        <w:rPr>
          <w:sz w:val="16"/>
        </w:rPr>
        <w:t xml:space="preserve">. NATO’s own recent internal debates over American nuclear deployments in Europe suggest the existence of an additional sub-variety of extended deterrence. For some NATO governments – principally in countries formerly under Soviet subjugation and which joined the Alliance after the Cold War – these deployments have become part of the political coinage of trans-Atlantic solidarity. </w:t>
      </w:r>
      <w:r w:rsidRPr="00B86621">
        <w:rPr>
          <w:u w:val="single"/>
        </w:rPr>
        <w:t xml:space="preserve">The </w:t>
      </w:r>
      <w:r w:rsidRPr="00C0397A">
        <w:rPr>
          <w:highlight w:val="cyan"/>
          <w:u w:val="single"/>
        </w:rPr>
        <w:t>weapons are</w:t>
      </w:r>
      <w:r w:rsidRPr="00EF2D29">
        <w:rPr>
          <w:sz w:val="16"/>
        </w:rPr>
        <w:t xml:space="preserve">, as it were, </w:t>
      </w:r>
      <w:r w:rsidRPr="00C0397A">
        <w:rPr>
          <w:highlight w:val="cyan"/>
          <w:u w:val="single"/>
        </w:rPr>
        <w:t>a</w:t>
      </w:r>
      <w:r w:rsidRPr="00B86621">
        <w:rPr>
          <w:u w:val="single"/>
        </w:rPr>
        <w:t xml:space="preserve"> graphic </w:t>
      </w:r>
      <w:r w:rsidRPr="00C0397A">
        <w:rPr>
          <w:highlight w:val="cyan"/>
          <w:u w:val="single"/>
        </w:rPr>
        <w:t>illustration of Washington’s</w:t>
      </w:r>
      <w:r w:rsidRPr="00B86621">
        <w:rPr>
          <w:u w:val="single"/>
        </w:rPr>
        <w:t xml:space="preserve"> continuing </w:t>
      </w:r>
      <w:r w:rsidRPr="00C0397A">
        <w:rPr>
          <w:highlight w:val="cyan"/>
          <w:u w:val="single"/>
        </w:rPr>
        <w:t>commitment to stand by its NATO allies even if the very worst sort of crisis should come to pass</w:t>
      </w:r>
      <w:r w:rsidRPr="00C0397A">
        <w:rPr>
          <w:sz w:val="16"/>
          <w:highlight w:val="cyan"/>
        </w:rPr>
        <w:t>.</w:t>
      </w:r>
      <w:r w:rsidRPr="00EF2D29">
        <w:rPr>
          <w:sz w:val="16"/>
        </w:rPr>
        <w:t xml:space="preserve"> As NATO’s 1999 Strategic Concept put it, </w:t>
      </w:r>
      <w:r w:rsidRPr="00B86621">
        <w:rPr>
          <w:u w:val="single"/>
        </w:rPr>
        <w:t>they are an “essential political and military link between the European and the North American members of the Alliance.”</w:t>
      </w:r>
      <w:r w:rsidRPr="00EF2D29">
        <w:rPr>
          <w:sz w:val="16"/>
        </w:rPr>
        <w:t xml:space="preserve"> Even though the U.S. weapons add little in purely military terms, some governments remain leery of severing that particular link. One might perhaps call this oblique extended deterrence. </w:t>
      </w:r>
      <w:r w:rsidRPr="00B86621">
        <w:rPr>
          <w:u w:val="single"/>
        </w:rPr>
        <w:t xml:space="preserve">The </w:t>
      </w:r>
      <w:r w:rsidRPr="00C0397A">
        <w:rPr>
          <w:highlight w:val="cyan"/>
          <w:u w:val="single"/>
        </w:rPr>
        <w:t>U.S. weapons</w:t>
      </w:r>
      <w:r w:rsidRPr="00B86621">
        <w:rPr>
          <w:u w:val="single"/>
        </w:rPr>
        <w:t xml:space="preserve"> may help </w:t>
      </w:r>
      <w:r w:rsidRPr="00C0397A">
        <w:rPr>
          <w:highlight w:val="cyan"/>
          <w:u w:val="single"/>
        </w:rPr>
        <w:t>deter threats</w:t>
      </w:r>
      <w:r w:rsidRPr="00B86621">
        <w:rPr>
          <w:u w:val="single"/>
        </w:rPr>
        <w:t xml:space="preserve"> not by being in any meaningful way usable military assets themselves, but rather </w:t>
      </w:r>
      <w:r w:rsidRPr="00C0397A">
        <w:rPr>
          <w:highlight w:val="cyan"/>
          <w:u w:val="single"/>
        </w:rPr>
        <w:t>by promoting an impression of Alliance cohesion</w:t>
      </w:r>
      <w:r w:rsidRPr="00B86621">
        <w:rPr>
          <w:u w:val="single"/>
        </w:rPr>
        <w:t xml:space="preserve"> symbolized by these deployments</w:t>
      </w:r>
      <w:r w:rsidRPr="00EF2D29">
        <w:rPr>
          <w:sz w:val="16"/>
        </w:rPr>
        <w:t>. This may have little or nothing to do with the weapons themselves. Instead, it is about their ability to evoke, in allies and potential adversaries alike, the idea that NATO will remain a strong military partnership even in extremis. There may be ways to cultivate this impression that do not involve nuclear weaponry, of course, but we should not dismiss such dynamics lightly.</w:t>
      </w:r>
    </w:p>
    <w:p w14:paraId="5B7A252E" w14:textId="539928C7" w:rsidR="008B4E48" w:rsidRPr="00522D81" w:rsidRDefault="00D30079" w:rsidP="008B4E48">
      <w:pPr>
        <w:pStyle w:val="Heading3"/>
      </w:pPr>
      <w:r>
        <w:t>s</w:t>
      </w:r>
      <w:r w:rsidR="008B4E48">
        <w:t>elf-deterrence - no first use</w:t>
      </w:r>
    </w:p>
    <w:p w14:paraId="77F14EA4" w14:textId="77777777" w:rsidR="008B4E48" w:rsidRDefault="008B4E48" w:rsidP="008B4E48">
      <w:pPr>
        <w:pStyle w:val="Heading4"/>
      </w:pPr>
      <w:r>
        <w:t>Self-deterrence solves</w:t>
      </w:r>
    </w:p>
    <w:p w14:paraId="7F62F039" w14:textId="77777777" w:rsidR="008B4E48" w:rsidRPr="00910273" w:rsidRDefault="008B4E48" w:rsidP="008B4E48">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11A6A449" w14:textId="77777777" w:rsidR="008B4E48" w:rsidRDefault="008B4E48" w:rsidP="008B4E48">
      <w:pPr>
        <w:rPr>
          <w:sz w:val="16"/>
        </w:rPr>
      </w:pPr>
      <w:r w:rsidRPr="00522D81">
        <w:rPr>
          <w:sz w:val="16"/>
        </w:rPr>
        <w:t xml:space="preserve">I argue that </w:t>
      </w:r>
      <w:r w:rsidRPr="00522D81">
        <w:rPr>
          <w:highlight w:val="cyan"/>
          <w:u w:val="single"/>
        </w:rPr>
        <w:t>self-deterrence considerations play a far more important role</w:t>
      </w:r>
      <w:r w:rsidRPr="00522D81">
        <w:rPr>
          <w:sz w:val="16"/>
        </w:rPr>
        <w:t xml:space="preserve"> in questions of the use of nuclear weapons as deterrence and compellence against non-nuclear states and terrorist groups than proponents of nuclear use have recognized. </w:t>
      </w:r>
      <w:r w:rsidRPr="00522D81">
        <w:rPr>
          <w:highlight w:val="cyan"/>
          <w:u w:val="single"/>
        </w:rPr>
        <w:t>A nuclear state may not be able to</w:t>
      </w:r>
      <w:r w:rsidRPr="00522D81">
        <w:rPr>
          <w:u w:val="single"/>
        </w:rPr>
        <w:t xml:space="preserve"> mount and </w:t>
      </w:r>
      <w:r w:rsidRPr="00522D81">
        <w:rPr>
          <w:highlight w:val="cyan"/>
          <w:u w:val="single"/>
        </w:rPr>
        <w:t>execute a nuclear</w:t>
      </w:r>
      <w:r w:rsidRPr="00522D81">
        <w:rPr>
          <w:u w:val="single"/>
        </w:rPr>
        <w:t xml:space="preserve"> retaliatory </w:t>
      </w:r>
      <w:r w:rsidRPr="00522D81">
        <w:rPr>
          <w:highlight w:val="cyan"/>
          <w:u w:val="single"/>
        </w:rPr>
        <w:t>strike</w:t>
      </w:r>
      <w:r w:rsidRPr="00522D81">
        <w:rPr>
          <w:u w:val="single"/>
        </w:rPr>
        <w:t xml:space="preserve"> against a non-nuclear state or non-state actor </w:t>
      </w:r>
      <w:r w:rsidRPr="00522D81">
        <w:rPr>
          <w:highlight w:val="cyan"/>
          <w:u w:val="single"/>
        </w:rPr>
        <w:t>for reasons beyond military calculations</w:t>
      </w:r>
      <w:r w:rsidRPr="00522D81">
        <w:rPr>
          <w:u w:val="single"/>
        </w:rPr>
        <w:t>. The nuclear state could be restrained by moral, legal, and other normative considerations.18 This form of restraint can be aptly termed “self-deterrence.”</w:t>
      </w:r>
      <w:r>
        <w:rPr>
          <w:u w:val="single"/>
        </w:rPr>
        <w:t xml:space="preserve"> </w:t>
      </w:r>
      <w:r w:rsidRPr="00522D81">
        <w:rPr>
          <w:u w:val="single"/>
        </w:rPr>
        <w:t xml:space="preserve">There may be multiple </w:t>
      </w:r>
      <w:r w:rsidRPr="00522D81">
        <w:rPr>
          <w:highlight w:val="cyan"/>
          <w:u w:val="single"/>
        </w:rPr>
        <w:t>reasons for self-deterrence</w:t>
      </w:r>
      <w:r w:rsidRPr="00522D81">
        <w:rPr>
          <w:u w:val="single"/>
        </w:rPr>
        <w:t xml:space="preserve">, </w:t>
      </w:r>
      <w:r w:rsidRPr="00522D81">
        <w:rPr>
          <w:highlight w:val="cyan"/>
          <w:u w:val="single"/>
        </w:rPr>
        <w:t>includ</w:t>
      </w:r>
      <w:r w:rsidRPr="00522D81">
        <w:rPr>
          <w:u w:val="single"/>
        </w:rPr>
        <w:t xml:space="preserve">ing </w:t>
      </w:r>
      <w:r w:rsidRPr="00522D81">
        <w:rPr>
          <w:highlight w:val="cyan"/>
          <w:u w:val="single"/>
        </w:rPr>
        <w:t>tactical</w:t>
      </w:r>
      <w:r w:rsidRPr="00522D81">
        <w:rPr>
          <w:u w:val="single"/>
        </w:rPr>
        <w:t xml:space="preserve"> and strategic </w:t>
      </w:r>
      <w:r w:rsidRPr="00522D81">
        <w:rPr>
          <w:highlight w:val="cyan"/>
          <w:u w:val="single"/>
        </w:rPr>
        <w:t>considerations, domestic politics, bureaucratic practices, and</w:t>
      </w:r>
      <w:r w:rsidRPr="00522D81">
        <w:rPr>
          <w:u w:val="single"/>
        </w:rPr>
        <w:t xml:space="preserve"> leaders’ </w:t>
      </w:r>
      <w:r w:rsidRPr="00522D81">
        <w:rPr>
          <w:highlight w:val="cyan"/>
          <w:u w:val="single"/>
        </w:rPr>
        <w:t>psychology</w:t>
      </w:r>
      <w:r w:rsidRPr="00522D81">
        <w:rPr>
          <w:sz w:val="16"/>
        </w:rPr>
        <w:t xml:space="preserve">, especially in terms of risk aversion. However, </w:t>
      </w:r>
      <w:r w:rsidRPr="00522D81">
        <w:rPr>
          <w:highlight w:val="cyan"/>
          <w:u w:val="single"/>
        </w:rPr>
        <w:t>reputational considerations</w:t>
      </w:r>
      <w:r w:rsidRPr="00522D81">
        <w:rPr>
          <w:u w:val="single"/>
        </w:rPr>
        <w:t xml:space="preserve"> appear to be crucial in explaining self-deterrence in light of the historical record, </w:t>
      </w:r>
      <w:r w:rsidRPr="00522D81">
        <w:rPr>
          <w:sz w:val="16"/>
        </w:rPr>
        <w:t xml:space="preserve">especially instances from US nuclear history. These reputational considerations derive largely from three sources: </w:t>
      </w:r>
      <w:r w:rsidRPr="00522D81">
        <w:rPr>
          <w:highlight w:val="cyan"/>
          <w:u w:val="single"/>
        </w:rPr>
        <w:t>the tradition of non-use</w:t>
      </w:r>
      <w:r w:rsidRPr="00522D81">
        <w:rPr>
          <w:sz w:val="16"/>
        </w:rPr>
        <w:t xml:space="preserve"> of nuclear weapons, </w:t>
      </w:r>
      <w:r w:rsidRPr="00522D81">
        <w:rPr>
          <w:highlight w:val="cyan"/>
          <w:u w:val="single"/>
        </w:rPr>
        <w:t>moral restraints, and legal principles</w:t>
      </w:r>
      <w:r w:rsidRPr="00522D81">
        <w:rPr>
          <w:sz w:val="16"/>
        </w:rPr>
        <w:t xml:space="preserve"> regarding the use of nuclear weapons. </w:t>
      </w:r>
      <w:r w:rsidRPr="00522D81">
        <w:rPr>
          <w:highlight w:val="cyan"/>
          <w:u w:val="single"/>
        </w:rPr>
        <w:t>Leaders can be directly and indirectly constrained</w:t>
      </w:r>
      <w:r w:rsidRPr="00522D81">
        <w:rPr>
          <w:sz w:val="16"/>
        </w:rPr>
        <w:t xml:space="preserve"> by these factors</w:t>
      </w:r>
      <w:r w:rsidRPr="00522D81">
        <w:rPr>
          <w:sz w:val="16"/>
          <w:u w:val="single"/>
        </w:rPr>
        <w:t xml:space="preserve">, </w:t>
      </w:r>
      <w:r w:rsidRPr="00522D81">
        <w:rPr>
          <w:highlight w:val="cyan"/>
          <w:u w:val="single"/>
        </w:rPr>
        <w:t>even if they do not</w:t>
      </w:r>
      <w:r w:rsidRPr="00522D81">
        <w:rPr>
          <w:u w:val="single"/>
        </w:rPr>
        <w:t xml:space="preserve"> always publicly </w:t>
      </w:r>
      <w:r w:rsidRPr="00522D81">
        <w:rPr>
          <w:highlight w:val="cyan"/>
          <w:u w:val="single"/>
        </w:rPr>
        <w:t>acknowledge them</w:t>
      </w:r>
      <w:r w:rsidRPr="00522D81">
        <w:rPr>
          <w:sz w:val="16"/>
        </w:rPr>
        <w:t>. Deterrence theory and policy need to take into account this aspect of self-deterrence along with cultural, psychological, and domestic-level constraints that have been presented as challenges to the premises and applicability of deterrence theory.</w:t>
      </w:r>
    </w:p>
    <w:p w14:paraId="40F93573" w14:textId="77777777" w:rsidR="008B4E48" w:rsidRDefault="008B4E48" w:rsidP="008B4E48">
      <w:pPr>
        <w:pStyle w:val="Heading4"/>
      </w:pPr>
      <w:r>
        <w:t xml:space="preserve">Global non-use norm deters nuclear use – international reputation, domestic legitimacy </w:t>
      </w:r>
    </w:p>
    <w:p w14:paraId="338447B5" w14:textId="77777777" w:rsidR="008B4E48" w:rsidRPr="00910273" w:rsidRDefault="008B4E48" w:rsidP="008B4E48">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74BFB6CE" w14:textId="77777777" w:rsidR="008B4E48" w:rsidRDefault="008B4E48" w:rsidP="008B4E48">
      <w:pPr>
        <w:rPr>
          <w:sz w:val="16"/>
        </w:rPr>
      </w:pPr>
      <w:r w:rsidRPr="00430C5B">
        <w:rPr>
          <w:u w:val="single"/>
        </w:rPr>
        <w:t xml:space="preserve">A critical source of </w:t>
      </w:r>
      <w:r w:rsidRPr="00430C5B">
        <w:rPr>
          <w:highlight w:val="cyan"/>
          <w:u w:val="single"/>
        </w:rPr>
        <w:t>self-deterrence has emerged</w:t>
      </w:r>
      <w:r w:rsidRPr="00430C5B">
        <w:rPr>
          <w:u w:val="single"/>
        </w:rPr>
        <w:t xml:space="preserve"> in the international arena </w:t>
      </w:r>
      <w:r w:rsidRPr="00430C5B">
        <w:rPr>
          <w:highlight w:val="cyan"/>
          <w:u w:val="single"/>
        </w:rPr>
        <w:t>from</w:t>
      </w:r>
      <w:r w:rsidRPr="00430C5B">
        <w:rPr>
          <w:u w:val="single"/>
        </w:rPr>
        <w:t xml:space="preserve"> </w:t>
      </w:r>
      <w:r w:rsidRPr="00430C5B">
        <w:rPr>
          <w:sz w:val="16"/>
        </w:rPr>
        <w:t xml:space="preserve">the rise of the tradition of non-use of nuclear weapons in the 1950s and </w:t>
      </w:r>
      <w:r w:rsidRPr="00430C5B">
        <w:rPr>
          <w:u w:val="single"/>
        </w:rPr>
        <w:t xml:space="preserve">the </w:t>
      </w:r>
      <w:r w:rsidRPr="00430C5B">
        <w:rPr>
          <w:highlight w:val="cyan"/>
          <w:u w:val="single"/>
        </w:rPr>
        <w:t>reputational costs</w:t>
      </w:r>
      <w:r w:rsidRPr="00430C5B">
        <w:rPr>
          <w:u w:val="single"/>
        </w:rPr>
        <w:t xml:space="preserve"> involved in breaking this tradition</w:t>
      </w:r>
      <w:r w:rsidRPr="00430C5B">
        <w:rPr>
          <w:sz w:val="16"/>
        </w:rPr>
        <w:t xml:space="preserve">. Some scholars have argued that </w:t>
      </w:r>
      <w:r w:rsidRPr="00430C5B">
        <w:rPr>
          <w:u w:val="single"/>
        </w:rPr>
        <w:t>a nuclear taboo has arisen,</w:t>
      </w:r>
      <w:r w:rsidRPr="00430C5B">
        <w:rPr>
          <w:sz w:val="16"/>
        </w:rPr>
        <w:t xml:space="preserve"> </w:t>
      </w:r>
      <w:r w:rsidRPr="00430C5B">
        <w:rPr>
          <w:u w:val="single"/>
        </w:rPr>
        <w:t>creating a normative stigma against nuclear use</w:t>
      </w:r>
      <w:r w:rsidRPr="00430C5B">
        <w:rPr>
          <w:sz w:val="16"/>
        </w:rPr>
        <w:t xml:space="preserve">.33 Others contend that nuclear non-use is not a stringent, social taboo-like prohibition, equivalent to the taboos against incest or cannibalism. However, in either view, </w:t>
      </w:r>
      <w:r w:rsidRPr="00430C5B">
        <w:rPr>
          <w:highlight w:val="cyan"/>
          <w:u w:val="single"/>
        </w:rPr>
        <w:t>there is</w:t>
      </w:r>
      <w:r w:rsidRPr="00430C5B">
        <w:rPr>
          <w:u w:val="single"/>
        </w:rPr>
        <w:t xml:space="preserve"> </w:t>
      </w:r>
      <w:r w:rsidRPr="00430C5B">
        <w:rPr>
          <w:highlight w:val="cyan"/>
          <w:u w:val="single"/>
        </w:rPr>
        <w:t>consensus</w:t>
      </w:r>
      <w:r w:rsidRPr="00430C5B">
        <w:rPr>
          <w:u w:val="single"/>
        </w:rPr>
        <w:t xml:space="preserve"> on a tradition of non-use</w:t>
      </w:r>
      <w:r w:rsidRPr="00430C5B">
        <w:rPr>
          <w:sz w:val="16"/>
        </w:rPr>
        <w:t xml:space="preserve">—a settled expectation regarding the non-use of nuclear weapons. </w:t>
      </w:r>
      <w:r w:rsidRPr="00430C5B">
        <w:rPr>
          <w:u w:val="single"/>
        </w:rPr>
        <w:t>This tradition</w:t>
      </w:r>
      <w:r w:rsidRPr="00430C5B">
        <w:rPr>
          <w:sz w:val="16"/>
        </w:rPr>
        <w:t xml:space="preserve"> began after Hiroshima and Nagasaki but </w:t>
      </w:r>
      <w:r w:rsidRPr="00430C5B">
        <w:rPr>
          <w:u w:val="single"/>
        </w:rPr>
        <w:t>grew more powerful</w:t>
      </w:r>
      <w:r w:rsidRPr="00430C5B">
        <w:rPr>
          <w:sz w:val="16"/>
        </w:rPr>
        <w:t xml:space="preserve"> </w:t>
      </w:r>
      <w:r w:rsidRPr="00430C5B">
        <w:rPr>
          <w:u w:val="single"/>
        </w:rPr>
        <w:t>with</w:t>
      </w:r>
      <w:r w:rsidRPr="00430C5B">
        <w:rPr>
          <w:sz w:val="16"/>
        </w:rPr>
        <w:t xml:space="preserve"> the atmospheric </w:t>
      </w:r>
      <w:r w:rsidRPr="00430C5B">
        <w:rPr>
          <w:u w:val="single"/>
        </w:rPr>
        <w:t>tests</w:t>
      </w:r>
      <w:r w:rsidRPr="00430C5B">
        <w:rPr>
          <w:sz w:val="16"/>
        </w:rPr>
        <w:t xml:space="preserve"> </w:t>
      </w:r>
      <w:r w:rsidRPr="00430C5B">
        <w:rPr>
          <w:u w:val="single"/>
        </w:rPr>
        <w:t>in the early 1950s that brought home</w:t>
      </w:r>
      <w:r w:rsidRPr="00430C5B">
        <w:rPr>
          <w:sz w:val="16"/>
        </w:rPr>
        <w:t xml:space="preserve"> to leaders of established nuclear states the </w:t>
      </w:r>
      <w:r w:rsidRPr="00430C5B">
        <w:rPr>
          <w:u w:val="single"/>
        </w:rPr>
        <w:t>dangers of nuclear weapons</w:t>
      </w:r>
      <w:r w:rsidRPr="00430C5B">
        <w:rPr>
          <w:sz w:val="16"/>
        </w:rPr>
        <w:t xml:space="preserve">. </w:t>
      </w:r>
      <w:r w:rsidRPr="00430C5B">
        <w:rPr>
          <w:highlight w:val="cyan"/>
          <w:u w:val="single"/>
        </w:rPr>
        <w:t>Leaders and the general public</w:t>
      </w:r>
      <w:r w:rsidRPr="00430C5B">
        <w:rPr>
          <w:u w:val="single"/>
        </w:rPr>
        <w:t xml:space="preserve"> began to </w:t>
      </w:r>
      <w:r w:rsidRPr="009C7947">
        <w:rPr>
          <w:highlight w:val="cyan"/>
          <w:u w:val="single"/>
        </w:rPr>
        <w:t xml:space="preserve">view </w:t>
      </w:r>
      <w:r w:rsidRPr="00430C5B">
        <w:rPr>
          <w:highlight w:val="cyan"/>
          <w:u w:val="single"/>
        </w:rPr>
        <w:t>nuclear weapons as</w:t>
      </w:r>
      <w:r w:rsidRPr="00430C5B">
        <w:rPr>
          <w:u w:val="single"/>
        </w:rPr>
        <w:t xml:space="preserve"> different from conventional weapons and as </w:t>
      </w:r>
      <w:r w:rsidRPr="00430C5B">
        <w:rPr>
          <w:highlight w:val="cyan"/>
          <w:u w:val="single"/>
        </w:rPr>
        <w:t>carrying immense dangers</w:t>
      </w:r>
      <w:r w:rsidRPr="00430C5B">
        <w:rPr>
          <w:sz w:val="16"/>
        </w:rPr>
        <w:t xml:space="preserve">. A tradition in this sense is the time-honoured practice of non-use as a social obligation, followed by nuclear states since 1945. It took several more crises in the 1950s and 1960s to put the tradition on a stronger footing. </w:t>
      </w:r>
      <w:r w:rsidRPr="00430C5B">
        <w:rPr>
          <w:highlight w:val="cyan"/>
          <w:u w:val="single"/>
        </w:rPr>
        <w:t>Although it was</w:t>
      </w:r>
      <w:r w:rsidRPr="00430C5B">
        <w:rPr>
          <w:sz w:val="16"/>
        </w:rPr>
        <w:t xml:space="preserve"> once again </w:t>
      </w:r>
      <w:r w:rsidRPr="00430C5B">
        <w:rPr>
          <w:highlight w:val="cyan"/>
          <w:u w:val="single"/>
        </w:rPr>
        <w:t>challenged</w:t>
      </w:r>
      <w:r w:rsidRPr="00430C5B">
        <w:rPr>
          <w:sz w:val="16"/>
        </w:rPr>
        <w:t xml:space="preserve"> during the post-Cold War era, especially under the George W. Bush administration, </w:t>
      </w:r>
      <w:r w:rsidRPr="00430C5B">
        <w:rPr>
          <w:highlight w:val="cyan"/>
          <w:u w:val="single"/>
        </w:rPr>
        <w:t>it was not broken</w:t>
      </w:r>
      <w:r w:rsidRPr="00430C5B">
        <w:rPr>
          <w:sz w:val="16"/>
        </w:rPr>
        <w:t xml:space="preserve">. </w:t>
      </w:r>
      <w:r w:rsidRPr="00430C5B">
        <w:rPr>
          <w:u w:val="single"/>
        </w:rPr>
        <w:t>The tradition contains an informal norm that arises partially from the material bases of the weapons concerned and the consequences of use</w:t>
      </w:r>
      <w:r w:rsidRPr="00430C5B">
        <w:rPr>
          <w:sz w:val="16"/>
        </w:rPr>
        <w:t xml:space="preserve"> as understood by decision makers. This realization came about in some measure due to the efforts of norm entrepreneurs or reputation generators such as scientists, strategists, peace movements, and non-aligned developing countries, actors that propagated the dangers of nuclear use, its immorality, and the material and non-material ramifications of nuclear war.34 The tradition symbolizes </w:t>
      </w:r>
      <w:r w:rsidRPr="00430C5B">
        <w:rPr>
          <w:u w:val="single"/>
        </w:rPr>
        <w:t>a “habit of non-use” and it can generate self-deterrence</w:t>
      </w:r>
      <w:r w:rsidRPr="00430C5B">
        <w:rPr>
          <w:sz w:val="16"/>
        </w:rPr>
        <w:t xml:space="preserve">.35 </w:t>
      </w:r>
      <w:r w:rsidRPr="00430C5B">
        <w:rPr>
          <w:u w:val="single"/>
        </w:rPr>
        <w:t>The tradition generates reputation costs</w:t>
      </w:r>
      <w:r w:rsidRPr="00430C5B">
        <w:rPr>
          <w:sz w:val="16"/>
        </w:rPr>
        <w:t xml:space="preserve"> for those decision makers who would consider breaking it. </w:t>
      </w:r>
      <w:r w:rsidRPr="00430C5B">
        <w:rPr>
          <w:highlight w:val="cyan"/>
          <w:u w:val="single"/>
        </w:rPr>
        <w:t>Leaders</w:t>
      </w:r>
      <w:r w:rsidRPr="00430C5B">
        <w:rPr>
          <w:u w:val="single"/>
        </w:rPr>
        <w:t xml:space="preserve"> would </w:t>
      </w:r>
      <w:r w:rsidRPr="00430C5B">
        <w:rPr>
          <w:highlight w:val="cyan"/>
          <w:u w:val="single"/>
        </w:rPr>
        <w:t>fear that breaking the tradition</w:t>
      </w:r>
      <w:r w:rsidRPr="00430C5B">
        <w:rPr>
          <w:u w:val="single"/>
        </w:rPr>
        <w:t xml:space="preserve"> of non-use </w:t>
      </w:r>
      <w:r w:rsidRPr="00430C5B">
        <w:rPr>
          <w:highlight w:val="cyan"/>
          <w:u w:val="single"/>
        </w:rPr>
        <w:t>would bring international revulsion</w:t>
      </w:r>
      <w:r w:rsidRPr="00430C5B">
        <w:rPr>
          <w:sz w:val="16"/>
        </w:rPr>
        <w:t xml:space="preserve"> and opprobrium toward them and their country. </w:t>
      </w:r>
      <w:r w:rsidRPr="00430C5B">
        <w:rPr>
          <w:highlight w:val="cyan"/>
          <w:u w:val="single"/>
        </w:rPr>
        <w:t>They would lose their legitimacy and the sympathy of their own citizens</w:t>
      </w:r>
      <w:r w:rsidRPr="00430C5B">
        <w:rPr>
          <w:sz w:val="16"/>
        </w:rPr>
        <w:t xml:space="preserve">, which is often needed, especially if the war is with a smaller regional adversary. Opponents of the war would ensure that their reputation in front of world public opinion would suffer. </w:t>
      </w:r>
      <w:r w:rsidRPr="00430C5B">
        <w:rPr>
          <w:u w:val="single"/>
        </w:rPr>
        <w:t>Historians would judge them in an extremely harsh light</w:t>
      </w:r>
      <w:r w:rsidRPr="00430C5B">
        <w:rPr>
          <w:sz w:val="16"/>
        </w:rPr>
        <w:t xml:space="preserve"> if they broke the tradition for anything other than existential reasons. Some </w:t>
      </w:r>
      <w:r w:rsidRPr="00430C5B">
        <w:rPr>
          <w:u w:val="single"/>
        </w:rPr>
        <w:t xml:space="preserve">key </w:t>
      </w:r>
      <w:r w:rsidRPr="00430C5B">
        <w:rPr>
          <w:highlight w:val="cyan"/>
          <w:u w:val="single"/>
        </w:rPr>
        <w:t>examples from US</w:t>
      </w:r>
      <w:r w:rsidRPr="00430C5B">
        <w:rPr>
          <w:u w:val="single"/>
        </w:rPr>
        <w:t xml:space="preserve"> nuclear </w:t>
      </w:r>
      <w:r w:rsidRPr="00430C5B">
        <w:rPr>
          <w:highlight w:val="cyan"/>
          <w:u w:val="single"/>
        </w:rPr>
        <w:t>history</w:t>
      </w:r>
      <w:r w:rsidRPr="00430C5B">
        <w:rPr>
          <w:u w:val="single"/>
        </w:rPr>
        <w:t xml:space="preserve"> can </w:t>
      </w:r>
      <w:r w:rsidRPr="00430C5B">
        <w:rPr>
          <w:highlight w:val="cyan"/>
          <w:u w:val="single"/>
        </w:rPr>
        <w:t>illustrate this</w:t>
      </w:r>
      <w:r w:rsidRPr="00430C5B">
        <w:rPr>
          <w:u w:val="single"/>
        </w:rPr>
        <w:t xml:space="preserve"> source of self-deterrence</w:t>
      </w:r>
      <w:r w:rsidRPr="00430C5B">
        <w:rPr>
          <w:sz w:val="16"/>
        </w:rPr>
        <w:t xml:space="preserve">. Harry Truman, the first US president who confronted the stark choices of nuclear weapons, stated in his memoirs, “The destruction of Hiroshima and Nagasaki was lesson enough for me. The world could not afford to risk war with atomic weapons.”36 Truman rejected war plans prepared by the Joint Chiefs of Staff between 1946 and 1948 relying on nuclear weapons to prevent the Soviet Union from acquiring nuclear weapons. </w:t>
      </w:r>
      <w:r w:rsidRPr="00430C5B">
        <w:rPr>
          <w:u w:val="single"/>
        </w:rPr>
        <w:t xml:space="preserve">As </w:t>
      </w:r>
      <w:r w:rsidRPr="00430C5B">
        <w:rPr>
          <w:highlight w:val="cyan"/>
          <w:u w:val="single"/>
        </w:rPr>
        <w:t>Truman</w:t>
      </w:r>
      <w:r w:rsidRPr="00430C5B">
        <w:rPr>
          <w:u w:val="single"/>
        </w:rPr>
        <w:t xml:space="preserve"> put it: I don’t think we ought to use this thing unless we absolutely have to. </w:t>
      </w:r>
      <w:r w:rsidRPr="00430C5B">
        <w:rPr>
          <w:sz w:val="16"/>
        </w:rPr>
        <w:t xml:space="preserve">It is a terrible thing to order the use of something … that is so terribly destructive, destructive beyond anything we have ever had. You have got to understand that it isn’t a military weapon … It is used to wipe out women and children and unarmed people, and not for military uses. So we have to treat this differently from rifles and cannon and ordinary things like that.37 Although the tradition was nascent during the Truman era, it is noticeable that reputation costs were among his reasons for not using nuclear weapons against the Soviet Union and in Korea against Chinese forces, despite recommendations by many of his advisers. These </w:t>
      </w:r>
      <w:r w:rsidRPr="00430C5B">
        <w:rPr>
          <w:u w:val="single"/>
        </w:rPr>
        <w:t>reputational costs arose from an increasing global understanding that the weapon was horrendous</w:t>
      </w:r>
      <w:r w:rsidRPr="00430C5B">
        <w:rPr>
          <w:sz w:val="16"/>
        </w:rPr>
        <w:t xml:space="preserve"> in its impact and that Hiroshima and Nagasaki should not be repeated. President Dwight </w:t>
      </w:r>
      <w:r w:rsidRPr="00430C5B">
        <w:rPr>
          <w:highlight w:val="cyan"/>
          <w:u w:val="single"/>
        </w:rPr>
        <w:t>Eisenhower</w:t>
      </w:r>
      <w:r w:rsidRPr="00430C5B">
        <w:rPr>
          <w:u w:val="single"/>
        </w:rPr>
        <w:t>, despite using the nuclear card against China</w:t>
      </w:r>
      <w:r w:rsidRPr="00430C5B">
        <w:rPr>
          <w:sz w:val="16"/>
        </w:rPr>
        <w:t xml:space="preserve"> during the Korean War as well as the Quemoy–Matsu crises, </w:t>
      </w:r>
      <w:r w:rsidRPr="00430C5B">
        <w:rPr>
          <w:u w:val="single"/>
        </w:rPr>
        <w:t>was also reluctant to use nuclear weapons partially due to concerns of reputation</w:t>
      </w:r>
      <w:r w:rsidRPr="00430C5B">
        <w:rPr>
          <w:sz w:val="16"/>
        </w:rPr>
        <w:t xml:space="preserve"> and image. In response to proposals in US and French military circles to use nuclear weapons to relieve French forces at the fortress of Dien Bien Phu in Vietnam in 1954, Eisenhower responded, “You boys must be crazy. We can’t use those awful things against Asians for a second time in less than ten years. My God.”38 The ongoing conflict with China and the USSR would push the Eisenhower administration to ponder nuclear use in limited wars involving the Communist countries. Administration officials debated the feasibility of nuclear use in limited wars at National Security Council (NSC) meetings in 1956. At a meeting in February 1956, in response to Admiral Arthur Radford, who had “called for greater flexibility in the employment of nuclear weapons for small wars,” Eisenhower replied that “the use of nuclear weapons would raise serious political problems in view of the current state of world opinion as to the use of such weapons.”39 President Lyndon Johnson talked about the tradition, for example, in one of his campaign speeches during the 1964 presidential campaign. Johnson fiercely opposed Republican candidate Barry Goldwater’s call for victory in the Cold War using nuclear weapons, especially in Vietnam. In September 1964 </w:t>
      </w:r>
      <w:r>
        <w:rPr>
          <w:highlight w:val="cyan"/>
          <w:u w:val="single"/>
        </w:rPr>
        <w:t>Johns</w:t>
      </w:r>
      <w:r w:rsidRPr="00430C5B">
        <w:rPr>
          <w:highlight w:val="cyan"/>
          <w:u w:val="single"/>
        </w:rPr>
        <w:t>on</w:t>
      </w:r>
      <w:r w:rsidRPr="00430C5B">
        <w:rPr>
          <w:u w:val="single"/>
        </w:rPr>
        <w:t xml:space="preserve"> stated: Make no mistake … there is no such thing as a conventional nuclear weapon. </w:t>
      </w:r>
      <w:r w:rsidRPr="00430C5B">
        <w:rPr>
          <w:sz w:val="16"/>
        </w:rPr>
        <w:t xml:space="preserve">For 19 peril-filled years no nation has loosed the atom against another. To do so now is a political decision of the highest order. And </w:t>
      </w:r>
      <w:r w:rsidRPr="00430C5B">
        <w:rPr>
          <w:u w:val="single"/>
        </w:rPr>
        <w:t>it would lead us down an uncertain path of blows</w:t>
      </w:r>
      <w:r w:rsidRPr="00430C5B">
        <w:rPr>
          <w:sz w:val="16"/>
        </w:rPr>
        <w:t xml:space="preserve"> and counterblows whose outcome none may know. </w:t>
      </w:r>
      <w:r w:rsidRPr="00430C5B">
        <w:rPr>
          <w:highlight w:val="cyan"/>
          <w:u w:val="single"/>
        </w:rPr>
        <w:t>No President</w:t>
      </w:r>
      <w:r w:rsidRPr="00430C5B">
        <w:rPr>
          <w:u w:val="single"/>
        </w:rPr>
        <w:t xml:space="preserve"> of the United States of America </w:t>
      </w:r>
      <w:r w:rsidRPr="00430C5B">
        <w:rPr>
          <w:highlight w:val="cyan"/>
          <w:u w:val="single"/>
        </w:rPr>
        <w:t>can divest</w:t>
      </w:r>
      <w:r w:rsidRPr="00430C5B">
        <w:rPr>
          <w:u w:val="single"/>
        </w:rPr>
        <w:t xml:space="preserve"> himself of the </w:t>
      </w:r>
      <w:r w:rsidRPr="00430C5B">
        <w:rPr>
          <w:highlight w:val="cyan"/>
          <w:u w:val="single"/>
        </w:rPr>
        <w:t>responsibility</w:t>
      </w:r>
      <w:r w:rsidRPr="00430C5B">
        <w:rPr>
          <w:sz w:val="16"/>
        </w:rPr>
        <w:t xml:space="preserve"> for such a decision.40 The Johnson era showed the power of the tradition of non-use more vividly, as the administration refused to use nuclear weapons even when it was facing enormous difficulties in Vietnam. Further, Johnson rejected proposals for a nuclear attack on China to keep it from becoming a nuclear power. The Nixon administration attempted to use nuclear threats to subdue the Vietnamese. The military plan Operation Duck Hook had called for massive bombing of Hanoi, Haiphong, and other key areas in North Vietnam; the mining of harbors and rivers; the bombing of the dike system; a ground invasion of North Vietnam; the destruction—possibly with nuclear devices—of the main North-South passes along the Ho Chi Minh trail; and the bombing of North Vietnam’s railroad links with China. There was a separate, even more secret study dealing with the implications of using tactical nuclear weapons on the rail lines, the main funnel for supplies from the Soviet Union as well as China. In all, twenty-nine major targets in North Vietnam were targeted for destruction in a series of air attacks planned to last four days and be renewed, if necessary, until Hanoi capitulated.41 The plan was eventually shelved for a variety of reasons, of which the fear of adverse global reaction was one. Later, </w:t>
      </w:r>
      <w:r w:rsidRPr="009C7947">
        <w:rPr>
          <w:u w:val="single"/>
        </w:rPr>
        <w:t>Nixon</w:t>
      </w:r>
      <w:r w:rsidRPr="00430C5B">
        <w:rPr>
          <w:u w:val="single"/>
        </w:rPr>
        <w:t xml:space="preserve"> himself stated that if the United States had “chosen to go for a knockout blow</w:t>
      </w:r>
      <w:r w:rsidRPr="00430C5B">
        <w:rPr>
          <w:sz w:val="16"/>
        </w:rPr>
        <w:t xml:space="preserve"> by bombing the dikes or using tactical nuclear weapons, the </w:t>
      </w:r>
      <w:r w:rsidRPr="00430C5B">
        <w:rPr>
          <w:u w:val="single"/>
        </w:rPr>
        <w:t xml:space="preserve">resulting </w:t>
      </w:r>
      <w:r w:rsidRPr="00430C5B">
        <w:rPr>
          <w:highlight w:val="cyan"/>
          <w:u w:val="single"/>
        </w:rPr>
        <w:t>domestic and international uproar wo</w:t>
      </w:r>
      <w:r w:rsidRPr="00430C5B">
        <w:rPr>
          <w:u w:val="single"/>
        </w:rPr>
        <w:t xml:space="preserve">uld have </w:t>
      </w:r>
      <w:r w:rsidRPr="00430C5B">
        <w:rPr>
          <w:highlight w:val="cyan"/>
          <w:u w:val="single"/>
        </w:rPr>
        <w:t>damage</w:t>
      </w:r>
      <w:r w:rsidRPr="00430C5B">
        <w:rPr>
          <w:u w:val="single"/>
        </w:rPr>
        <w:t xml:space="preserve">d our </w:t>
      </w:r>
      <w:r w:rsidRPr="00430C5B">
        <w:rPr>
          <w:highlight w:val="cyan"/>
          <w:u w:val="single"/>
        </w:rPr>
        <w:t>foreign policy on all fronts</w:t>
      </w:r>
      <w:r w:rsidRPr="00430C5B">
        <w:rPr>
          <w:sz w:val="16"/>
        </w:rPr>
        <w:t xml:space="preserve">.”42 At a meeting in May 1972, in response to Nixon’s comment that he did not care about civilian casualties, his National Security Advisor Henry Kissinger stated: “I’m concerned about the civilians because I don’t want the world to be mobilized against you as a butcher.”43 </w:t>
      </w:r>
      <w:r w:rsidRPr="00430C5B">
        <w:rPr>
          <w:highlight w:val="cyan"/>
          <w:u w:val="single"/>
        </w:rPr>
        <w:t>Self-deterrence</w:t>
      </w:r>
      <w:r w:rsidRPr="00430C5B">
        <w:rPr>
          <w:u w:val="single"/>
        </w:rPr>
        <w:t xml:space="preserve"> arising </w:t>
      </w:r>
      <w:r w:rsidRPr="00430C5B">
        <w:rPr>
          <w:highlight w:val="cyan"/>
          <w:u w:val="single"/>
        </w:rPr>
        <w:t>from reputational concerns appears a very powerful check</w:t>
      </w:r>
      <w:r w:rsidRPr="00430C5B">
        <w:rPr>
          <w:u w:val="single"/>
        </w:rPr>
        <w:t xml:space="preserve"> on nuclear use against non-nuclear states, </w:t>
      </w:r>
      <w:r w:rsidRPr="00430C5B">
        <w:rPr>
          <w:highlight w:val="cyan"/>
          <w:u w:val="single"/>
        </w:rPr>
        <w:t>even</w:t>
      </w:r>
      <w:r w:rsidRPr="00430C5B">
        <w:rPr>
          <w:u w:val="single"/>
        </w:rPr>
        <w:t xml:space="preserve"> for a </w:t>
      </w:r>
      <w:r w:rsidRPr="00430C5B">
        <w:rPr>
          <w:highlight w:val="cyan"/>
          <w:u w:val="single"/>
        </w:rPr>
        <w:t>realist such as Kissinger</w:t>
      </w:r>
      <w:r w:rsidRPr="00430C5B">
        <w:rPr>
          <w:u w:val="single"/>
        </w:rPr>
        <w:t xml:space="preserve">. </w:t>
      </w:r>
      <w:r w:rsidRPr="00430C5B">
        <w:rPr>
          <w:sz w:val="16"/>
        </w:rPr>
        <w:t xml:space="preserve">President George H.W. </w:t>
      </w:r>
      <w:r w:rsidRPr="00430C5B">
        <w:rPr>
          <w:u w:val="single"/>
        </w:rPr>
        <w:t>Bush</w:t>
      </w:r>
      <w:r w:rsidRPr="00430C5B">
        <w:rPr>
          <w:sz w:val="16"/>
        </w:rPr>
        <w:t xml:space="preserve">, on the eve of the Persian Gulf War of 1991, </w:t>
      </w:r>
      <w:r w:rsidRPr="00430C5B">
        <w:rPr>
          <w:u w:val="single"/>
        </w:rPr>
        <w:t>decided not to use nuclear weapons against Iraq even if the latter used chemical and biological weapons</w:t>
      </w:r>
      <w:r w:rsidRPr="00430C5B">
        <w:rPr>
          <w:sz w:val="16"/>
        </w:rPr>
        <w:t>. At a meeting with his advisers in Camp David in December 1990, Bush had decided that the United States would not retaliate with nuclear weapons in the event of a chemical or biological attack, but it would go after the regime.44 The threat of regime removal was viewed as a more effective deterrent than nuclear retaliation, although US officials outwardly kept open the possibility of nuclear retaliation in order to gain deterrence value from a policy of “calculated ambiguity.”</w:t>
      </w:r>
    </w:p>
    <w:p w14:paraId="79D4E4AF" w14:textId="77777777" w:rsidR="008B4E48" w:rsidRDefault="008B4E48" w:rsidP="008B4E48">
      <w:pPr>
        <w:pStyle w:val="Heading4"/>
        <w:rPr>
          <w:szCs w:val="26"/>
        </w:rPr>
      </w:pPr>
      <w:r>
        <w:rPr>
          <w:szCs w:val="26"/>
        </w:rPr>
        <w:t>Moral constraint – no first strike</w:t>
      </w:r>
    </w:p>
    <w:p w14:paraId="7756047B" w14:textId="77777777" w:rsidR="008B4E48" w:rsidRPr="00910273" w:rsidRDefault="008B4E48" w:rsidP="008B4E48">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39F6ED14" w14:textId="77777777" w:rsidR="008B4E48" w:rsidRDefault="008B4E48" w:rsidP="008B4E48">
      <w:pPr>
        <w:rPr>
          <w:sz w:val="16"/>
        </w:rPr>
      </w:pPr>
      <w:r w:rsidRPr="009C7947">
        <w:rPr>
          <w:u w:val="single"/>
        </w:rPr>
        <w:t>A second non-military source of self-deterrence is moral constraint</w:t>
      </w:r>
      <w:r w:rsidRPr="009C7947">
        <w:rPr>
          <w:sz w:val="16"/>
        </w:rPr>
        <w:t>. Here the focus is on the near-universal moral revulsion against the use of nuclear weapons that has developed since the attacks on Hiroshima and Nagasaki in 194</w:t>
      </w:r>
      <w:r w:rsidRPr="009C7947">
        <w:rPr>
          <w:rStyle w:val="StyleUnderline"/>
          <w:sz w:val="16"/>
          <w:u w:val="none"/>
        </w:rPr>
        <w:t>5.</w:t>
      </w:r>
      <w:r w:rsidRPr="009C7947">
        <w:rPr>
          <w:sz w:val="16"/>
        </w:rPr>
        <w:t xml:space="preserve"> </w:t>
      </w:r>
      <w:r w:rsidRPr="009C7947">
        <w:rPr>
          <w:rStyle w:val="StyleUnderline"/>
        </w:rPr>
        <w:t>What is the basis of the moral/et</w:t>
      </w:r>
      <w:r w:rsidRPr="009C7947">
        <w:rPr>
          <w:u w:val="single"/>
        </w:rPr>
        <w:t>h</w:t>
      </w:r>
      <w:r w:rsidRPr="009C7947">
        <w:rPr>
          <w:rStyle w:val="StyleUnderline"/>
        </w:rPr>
        <w:t>i</w:t>
      </w:r>
      <w:r w:rsidRPr="009C7947">
        <w:rPr>
          <w:u w:val="single"/>
        </w:rPr>
        <w:t>c</w:t>
      </w:r>
      <w:r w:rsidRPr="009C7947">
        <w:rPr>
          <w:rStyle w:val="StyleUnderline"/>
        </w:rPr>
        <w:t>al</w:t>
      </w:r>
      <w:r w:rsidRPr="009C7947">
        <w:rPr>
          <w:u w:val="single"/>
        </w:rPr>
        <w:t xml:space="preserve"> c</w:t>
      </w:r>
      <w:r w:rsidRPr="009C7947">
        <w:rPr>
          <w:rStyle w:val="StyleUnderline"/>
        </w:rPr>
        <w:t>la</w:t>
      </w:r>
      <w:r w:rsidRPr="009C7947">
        <w:rPr>
          <w:u w:val="single"/>
        </w:rPr>
        <w:t>i</w:t>
      </w:r>
      <w:r w:rsidRPr="009C7947">
        <w:rPr>
          <w:rStyle w:val="StyleUnderline"/>
        </w:rPr>
        <w:t>m</w:t>
      </w:r>
      <w:r w:rsidRPr="009C7947">
        <w:rPr>
          <w:u w:val="single"/>
        </w:rPr>
        <w:t xml:space="preserve"> </w:t>
      </w:r>
      <w:r w:rsidRPr="009C7947">
        <w:rPr>
          <w:rStyle w:val="StyleUnderline"/>
        </w:rPr>
        <w:t>a</w:t>
      </w:r>
      <w:r w:rsidRPr="009C7947">
        <w:rPr>
          <w:u w:val="single"/>
        </w:rPr>
        <w:t>g</w:t>
      </w:r>
      <w:r w:rsidRPr="009C7947">
        <w:rPr>
          <w:rStyle w:val="StyleUnderline"/>
        </w:rPr>
        <w:t>a</w:t>
      </w:r>
      <w:r w:rsidRPr="009C7947">
        <w:rPr>
          <w:u w:val="single"/>
        </w:rPr>
        <w:t>inst nuclear use? Peace groups and religious figures h</w:t>
      </w:r>
      <w:r w:rsidRPr="009C7947">
        <w:rPr>
          <w:rStyle w:val="StyleUnderline"/>
        </w:rPr>
        <w:t xml:space="preserve">ave long argued that </w:t>
      </w:r>
      <w:r w:rsidRPr="009C7947">
        <w:rPr>
          <w:rStyle w:val="StyleUnderline"/>
          <w:highlight w:val="cyan"/>
        </w:rPr>
        <w:t>any nuclear attack would be morally abysmal</w:t>
      </w:r>
      <w:r w:rsidRPr="009C7947">
        <w:rPr>
          <w:rStyle w:val="StyleUnderline"/>
        </w:rPr>
        <w:t xml:space="preserve"> since the impact of such </w:t>
      </w:r>
      <w:r w:rsidRPr="009C7947">
        <w:rPr>
          <w:rStyle w:val="StyleUnderline"/>
          <w:highlight w:val="cyan"/>
        </w:rPr>
        <w:t>an attack</w:t>
      </w:r>
      <w:r w:rsidRPr="009C7947">
        <w:rPr>
          <w:rStyle w:val="StyleUnderline"/>
        </w:rPr>
        <w:t xml:space="preserve"> </w:t>
      </w:r>
      <w:r w:rsidRPr="009C7947">
        <w:rPr>
          <w:rStyle w:val="StyleUnderline"/>
          <w:highlight w:val="cyan"/>
        </w:rPr>
        <w:t>would be</w:t>
      </w:r>
      <w:r w:rsidRPr="009C7947">
        <w:rPr>
          <w:rStyle w:val="StyleUnderline"/>
        </w:rPr>
        <w:t xml:space="preserve"> ca</w:t>
      </w:r>
      <w:r w:rsidRPr="009C7947">
        <w:rPr>
          <w:u w:val="single"/>
        </w:rPr>
        <w:t>tas</w:t>
      </w:r>
      <w:r w:rsidRPr="009C7947">
        <w:rPr>
          <w:rStyle w:val="StyleUnderline"/>
        </w:rPr>
        <w:t>tro</w:t>
      </w:r>
      <w:r w:rsidRPr="009C7947">
        <w:rPr>
          <w:u w:val="single"/>
        </w:rPr>
        <w:t>phi</w:t>
      </w:r>
      <w:r w:rsidRPr="009C7947">
        <w:rPr>
          <w:rStyle w:val="StyleUnderline"/>
        </w:rPr>
        <w:t>c</w:t>
      </w:r>
      <w:r w:rsidRPr="009C7947">
        <w:rPr>
          <w:u w:val="single"/>
        </w:rPr>
        <w:t xml:space="preserve"> and </w:t>
      </w:r>
      <w:r w:rsidRPr="009C7947">
        <w:rPr>
          <w:highlight w:val="cyan"/>
          <w:u w:val="single"/>
        </w:rPr>
        <w:t>disproportionate to</w:t>
      </w:r>
      <w:r w:rsidRPr="009C7947">
        <w:rPr>
          <w:u w:val="single"/>
        </w:rPr>
        <w:t xml:space="preserve"> the value of </w:t>
      </w:r>
      <w:r w:rsidRPr="009C7947">
        <w:rPr>
          <w:highlight w:val="cyan"/>
          <w:u w:val="single"/>
        </w:rPr>
        <w:t>any</w:t>
      </w:r>
      <w:r w:rsidRPr="009C7947">
        <w:rPr>
          <w:u w:val="single"/>
        </w:rPr>
        <w:t xml:space="preserve"> political or military </w:t>
      </w:r>
      <w:r w:rsidRPr="009C7947">
        <w:rPr>
          <w:highlight w:val="cyan"/>
          <w:u w:val="single"/>
        </w:rPr>
        <w:t>objective</w:t>
      </w:r>
      <w:r w:rsidRPr="009C7947">
        <w:rPr>
          <w:u w:val="single"/>
        </w:rPr>
        <w:t>. The moral prohibition against the use of nuclear weapons is absolute, and to some, even the conditional intention to use them is immo</w:t>
      </w:r>
      <w:r w:rsidRPr="009C7947">
        <w:rPr>
          <w:rStyle w:val="StyleUnderline"/>
        </w:rPr>
        <w:t>ral.</w:t>
      </w:r>
      <w:r w:rsidRPr="009C7947">
        <w:rPr>
          <w:sz w:val="16"/>
        </w:rPr>
        <w:t xml:space="preserve">48 </w:t>
      </w:r>
      <w:r w:rsidRPr="009C7947">
        <w:rPr>
          <w:u w:val="single"/>
        </w:rPr>
        <w:t>Just war principles constitute the most important moral bases</w:t>
      </w:r>
      <w:r w:rsidRPr="009C7947">
        <w:rPr>
          <w:sz w:val="16"/>
        </w:rPr>
        <w:t xml:space="preserve"> of nuclear self-deterrence. Nuclear pacifists argue that the use of nuclear weapons could result in a “holocaust of unimaginable fury and horrifying impact”49 and that </w:t>
      </w:r>
      <w:r w:rsidRPr="006426A3">
        <w:rPr>
          <w:highlight w:val="cyan"/>
          <w:u w:val="single"/>
        </w:rPr>
        <w:t>the after-effects would clearly violate all</w:t>
      </w:r>
      <w:r w:rsidRPr="009C7947">
        <w:rPr>
          <w:u w:val="single"/>
        </w:rPr>
        <w:t xml:space="preserve"> key </w:t>
      </w:r>
      <w:r w:rsidRPr="006426A3">
        <w:rPr>
          <w:highlight w:val="cyan"/>
          <w:u w:val="single"/>
        </w:rPr>
        <w:t>just war principles</w:t>
      </w:r>
      <w:r w:rsidRPr="009C7947">
        <w:rPr>
          <w:u w:val="single"/>
        </w:rPr>
        <w:t>, however limited the attack might be.</w:t>
      </w:r>
      <w:r w:rsidRPr="009C7947">
        <w:rPr>
          <w:sz w:val="16"/>
        </w:rPr>
        <w:t xml:space="preserve"> These principles include discrimination or observance of non-combatant immunity, proportionality, and reasonable chance of success. The first forbids the use of weapons against civilian targets, the second restricts retaliatory action to what is proportionate to the harm done by an opponent, and according to the third, for a military action to take place there must exist a reasonable chance of victory without incurring an overly high price in terms of lives and material costs.50 </w:t>
      </w:r>
      <w:r w:rsidRPr="006426A3">
        <w:rPr>
          <w:highlight w:val="cyan"/>
          <w:u w:val="single"/>
        </w:rPr>
        <w:t>Moral principles</w:t>
      </w:r>
      <w:r w:rsidRPr="009C7947">
        <w:rPr>
          <w:sz w:val="16"/>
        </w:rPr>
        <w:t xml:space="preserve">, in this instance, </w:t>
      </w:r>
      <w:r w:rsidRPr="006426A3">
        <w:rPr>
          <w:highlight w:val="cyan"/>
          <w:u w:val="single"/>
        </w:rPr>
        <w:t>could be observed</w:t>
      </w:r>
      <w:r w:rsidRPr="009C7947">
        <w:rPr>
          <w:u w:val="single"/>
        </w:rPr>
        <w:t xml:space="preserve"> on the basis of</w:t>
      </w:r>
      <w:r w:rsidRPr="009C7947">
        <w:rPr>
          <w:sz w:val="16"/>
        </w:rPr>
        <w:t xml:space="preserve"> what Charles Beitz calls </w:t>
      </w:r>
      <w:r w:rsidRPr="009C7947">
        <w:rPr>
          <w:u w:val="single"/>
        </w:rPr>
        <w:t>intuitive imposition requirements, “</w:t>
      </w:r>
      <w:r w:rsidRPr="006426A3">
        <w:rPr>
          <w:highlight w:val="cyan"/>
          <w:u w:val="single"/>
        </w:rPr>
        <w:t>regardless of</w:t>
      </w:r>
      <w:r w:rsidRPr="009C7947">
        <w:rPr>
          <w:u w:val="single"/>
        </w:rPr>
        <w:t xml:space="preserve"> considerations of actual or </w:t>
      </w:r>
      <w:r w:rsidRPr="006426A3">
        <w:rPr>
          <w:highlight w:val="cyan"/>
          <w:u w:val="single"/>
        </w:rPr>
        <w:t>possible</w:t>
      </w:r>
      <w:r w:rsidRPr="009C7947">
        <w:rPr>
          <w:u w:val="single"/>
        </w:rPr>
        <w:t xml:space="preserve"> resulting </w:t>
      </w:r>
      <w:r w:rsidRPr="006426A3">
        <w:rPr>
          <w:highlight w:val="cyan"/>
          <w:u w:val="single"/>
        </w:rPr>
        <w:t>benefit</w:t>
      </w:r>
      <w:r w:rsidRPr="009C7947">
        <w:rPr>
          <w:u w:val="single"/>
        </w:rPr>
        <w:t>”</w:t>
      </w:r>
      <w:r w:rsidRPr="009C7947">
        <w:rPr>
          <w:sz w:val="16"/>
        </w:rPr>
        <w:t xml:space="preserve"> to the actor concerned.51 Cohen and Lee argue that nuclear weapons fail to fit either “other-imposed” (e.g. constraints caused by limited capabilities) or “self-imposed” (prudential and moral) limits on war.52 </w:t>
      </w:r>
      <w:r w:rsidRPr="009C7947">
        <w:rPr>
          <w:u w:val="single"/>
        </w:rPr>
        <w:t>Moral theorists</w:t>
      </w:r>
      <w:r w:rsidRPr="009C7947">
        <w:rPr>
          <w:sz w:val="16"/>
        </w:rPr>
        <w:t xml:space="preserve"> do not claim that states always follow these norms. Rather, they </w:t>
      </w:r>
      <w:r w:rsidRPr="009C7947">
        <w:rPr>
          <w:u w:val="single"/>
        </w:rPr>
        <w:t xml:space="preserve">expect states to be constrained by moral considerations as part of their larger reasons for refraining from nuclear use. </w:t>
      </w:r>
      <w:r w:rsidRPr="009C7947">
        <w:rPr>
          <w:sz w:val="16"/>
        </w:rPr>
        <w:t xml:space="preserve">According to some, most leaders of established nuclear states have over time imbibed these moral norms. For one proponent, </w:t>
      </w:r>
      <w:r w:rsidRPr="006426A3">
        <w:rPr>
          <w:highlight w:val="cyan"/>
          <w:u w:val="single"/>
        </w:rPr>
        <w:t>moral principles are first “embedded in</w:t>
      </w:r>
      <w:r w:rsidRPr="009C7947">
        <w:rPr>
          <w:u w:val="single"/>
        </w:rPr>
        <w:t xml:space="preserve"> specific </w:t>
      </w:r>
      <w:r w:rsidRPr="006426A3">
        <w:rPr>
          <w:highlight w:val="cyan"/>
          <w:u w:val="single"/>
        </w:rPr>
        <w:t>international norms</w:t>
      </w:r>
      <w:r w:rsidRPr="009C7947">
        <w:rPr>
          <w:u w:val="single"/>
        </w:rPr>
        <w:t xml:space="preserve"> governing the use of force” and, at a second stage, “these norms constitute part of the structure of the international system itself </w:t>
      </w:r>
      <w:r w:rsidRPr="006426A3">
        <w:rPr>
          <w:highlight w:val="cyan"/>
          <w:u w:val="single"/>
        </w:rPr>
        <w:t>and thereby become embedded in state interests</w:t>
      </w:r>
      <w:r w:rsidRPr="009C7947">
        <w:rPr>
          <w:u w:val="single"/>
        </w:rPr>
        <w:t>.”</w:t>
      </w:r>
      <w:r w:rsidRPr="009C7947">
        <w:rPr>
          <w:sz w:val="16"/>
        </w:rPr>
        <w:t xml:space="preserve">53 Since moral considerations could generate reputational concerns for the potential user of nuclear weapons, the </w:t>
      </w:r>
      <w:r w:rsidRPr="006426A3">
        <w:rPr>
          <w:highlight w:val="cyan"/>
          <w:u w:val="single"/>
        </w:rPr>
        <w:t>moral calculations may be intertwined with rational self-interest</w:t>
      </w:r>
      <w:r w:rsidRPr="009C7947">
        <w:rPr>
          <w:u w:val="single"/>
        </w:rPr>
        <w:t>.</w:t>
      </w:r>
      <w:r>
        <w:rPr>
          <w:u w:val="single"/>
        </w:rPr>
        <w:t xml:space="preserve"> </w:t>
      </w:r>
      <w:r w:rsidRPr="009C7947">
        <w:rPr>
          <w:sz w:val="16"/>
        </w:rPr>
        <w:t xml:space="preserve">What does nuclear history tell us about the role of morality in generating self-deterrence? Although it is often difficult to pinpoint precisely the role of morality, it seems to have entered in different ways into decision makers’ choices during the nuclear age. Drafted </w:t>
      </w:r>
      <w:r w:rsidRPr="006426A3">
        <w:rPr>
          <w:highlight w:val="cyan"/>
          <w:u w:val="single"/>
        </w:rPr>
        <w:t>in 1950</w:t>
      </w:r>
      <w:r w:rsidRPr="009C7947">
        <w:rPr>
          <w:sz w:val="16"/>
        </w:rPr>
        <w:t xml:space="preserve">, NSC 68 contained passages that referred to moral considerations in rejecting a preventive nuclear war with the Soviet Union during the window of opportunity </w:t>
      </w:r>
      <w:r w:rsidRPr="006426A3">
        <w:rPr>
          <w:b/>
          <w:u w:val="single"/>
        </w:rPr>
        <w:t>when the Soviets were still working on obtaining nuclear capability</w:t>
      </w:r>
      <w:r w:rsidRPr="006426A3">
        <w:rPr>
          <w:b/>
          <w:sz w:val="16"/>
          <w:u w:val="single"/>
        </w:rPr>
        <w:t xml:space="preserve">. It concluded that </w:t>
      </w:r>
      <w:r w:rsidRPr="006426A3">
        <w:rPr>
          <w:b/>
          <w:highlight w:val="cyan"/>
          <w:u w:val="single"/>
        </w:rPr>
        <w:t>preventive war was</w:t>
      </w:r>
      <w:r w:rsidRPr="006426A3">
        <w:rPr>
          <w:b/>
          <w:u w:val="single"/>
        </w:rPr>
        <w:t xml:space="preserve"> “generally </w:t>
      </w:r>
      <w:r w:rsidRPr="006426A3">
        <w:rPr>
          <w:b/>
          <w:highlight w:val="cyan"/>
          <w:u w:val="single"/>
        </w:rPr>
        <w:t>unacceptable</w:t>
      </w:r>
      <w:r w:rsidRPr="006426A3">
        <w:rPr>
          <w:b/>
          <w:u w:val="single"/>
        </w:rPr>
        <w:t xml:space="preserve"> to Americans</w:t>
      </w:r>
      <w:r w:rsidRPr="009C7947">
        <w:rPr>
          <w:sz w:val="16"/>
        </w:rPr>
        <w:t xml:space="preserve">” and that it would be “repugnant” and “morally corrosive.”54 Truman’s stated reasons for non-use of nuclear weapons in Korea pertained to moral reputation and projection of America’s image as a peaceful nation. In his farewell radio address in 1953, Truman declared, Now, once in a while, I get a letter from some impatient person asking, why don’t we get it over with? Why don’t we issue an ultimatum—make all out war, drop the atomic bomb? For most Americans, the answer is quite simple: We are not made that way. </w:t>
      </w:r>
      <w:r w:rsidRPr="006426A3">
        <w:rPr>
          <w:highlight w:val="cyan"/>
          <w:u w:val="single"/>
        </w:rPr>
        <w:t>We are a moral people</w:t>
      </w:r>
      <w:r w:rsidRPr="009C7947">
        <w:rPr>
          <w:u w:val="single"/>
        </w:rPr>
        <w:t xml:space="preserve">. </w:t>
      </w:r>
      <w:r w:rsidRPr="009C7947">
        <w:rPr>
          <w:sz w:val="16"/>
        </w:rPr>
        <w:t xml:space="preserve">Peace is our goal, with justice and freedom. </w:t>
      </w:r>
      <w:r w:rsidRPr="009C7947">
        <w:rPr>
          <w:u w:val="single"/>
        </w:rPr>
        <w:t>We cannot, of our own free will, violate the very principles that we are striving to defend</w:t>
      </w:r>
      <w:r w:rsidRPr="009C7947">
        <w:rPr>
          <w:sz w:val="16"/>
        </w:rPr>
        <w:t xml:space="preserve">.55 Evidence that is now available suggests that Truman was partially constrained by moral considerations, especially in using nuclear weapons a second time in Asia against North Korea and China. It has been argued that both President Eisenhower and Secretary of State Dulles were less constrained morally. Eisenhower mixed military and moral reasons for initiating a preventive war against the Soviet Union.56 To some, only a set of fortuitous circumstances prevented the administration from using nuclear weapons against China in 1953, prior to the armistice agreement that ended the Korean War. President Kennedy and Secretary of Defense McNamara were said to be morally constrained, while President Nixon and National Security Advisor Kissinger were less so in Vietnam.57 Although there are difficulties in isolating the role of moral considerations in decisions to refrain from the nuclear option, these may be subsumed under calculations of reputation and image. In my view, </w:t>
      </w:r>
      <w:r w:rsidRPr="006426A3">
        <w:rPr>
          <w:highlight w:val="cyan"/>
          <w:u w:val="single"/>
        </w:rPr>
        <w:t>morality and reputation have been intertwined</w:t>
      </w:r>
      <w:r w:rsidRPr="009C7947">
        <w:rPr>
          <w:sz w:val="16"/>
        </w:rPr>
        <w:t xml:space="preserve"> in the emergence and persistence of self-deterrence. American leaders such as Truman and Eisenhower, in particular, resisted the temptation to use nuclear weapons because of their fear that their reputations would suffer and that they would be characterized as “immoral beings” who had scant regard for “Asian lives.” </w:t>
      </w:r>
      <w:r w:rsidRPr="009C7947">
        <w:rPr>
          <w:u w:val="single"/>
        </w:rPr>
        <w:t>Any theory of self-deterrence must incorporate the moral restraint leaders face</w:t>
      </w:r>
      <w:r w:rsidRPr="009C7947">
        <w:rPr>
          <w:sz w:val="16"/>
        </w:rPr>
        <w:t xml:space="preserve"> while considering unlimited use of force, especially relying on nuclear weapons.</w:t>
      </w:r>
    </w:p>
    <w:p w14:paraId="50F1DE9F" w14:textId="77777777" w:rsidR="008B4E48" w:rsidRDefault="008B4E48" w:rsidP="008B4E48">
      <w:pPr>
        <w:pStyle w:val="Heading4"/>
      </w:pPr>
      <w:r>
        <w:t>Legal constraint—international norms</w:t>
      </w:r>
    </w:p>
    <w:p w14:paraId="69F6691A" w14:textId="77777777" w:rsidR="008B4E48" w:rsidRPr="00910273" w:rsidRDefault="008B4E48" w:rsidP="008B4E48">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2D2B0781" w14:textId="77777777" w:rsidR="008B4E48" w:rsidRDefault="008B4E48" w:rsidP="008B4E48">
      <w:pPr>
        <w:rPr>
          <w:u w:val="single"/>
        </w:rPr>
      </w:pPr>
      <w:r w:rsidRPr="006426A3">
        <w:rPr>
          <w:u w:val="single"/>
        </w:rPr>
        <w:t>A third normative source for self-deterrence is international law</w:t>
      </w:r>
      <w:r w:rsidRPr="00EF5987">
        <w:rPr>
          <w:sz w:val="16"/>
        </w:rPr>
        <w:t xml:space="preserve">. Some legal scholars contend that the use of nuclear weapons is forbidden by international law, and as such non-use is a legal norm. Although analysts differ on the robustness of legal prohibitions against nuclear attacks, Boyle argues that </w:t>
      </w:r>
      <w:r w:rsidRPr="00EF5987">
        <w:rPr>
          <w:highlight w:val="cyan"/>
          <w:u w:val="single"/>
        </w:rPr>
        <w:t>nuclear use is illegitimate under</w:t>
      </w:r>
      <w:r w:rsidRPr="006426A3">
        <w:rPr>
          <w:u w:val="single"/>
        </w:rPr>
        <w:t xml:space="preserve"> Article V of the UN Charter</w:t>
      </w:r>
      <w:r w:rsidRPr="00EF5987">
        <w:rPr>
          <w:sz w:val="16"/>
        </w:rPr>
        <w:t xml:space="preserve">, which prohibits the use of force except for legitimate self-defence. According to him, the use of nuclear weapons would grossly violate the </w:t>
      </w:r>
      <w:r w:rsidRPr="00EF5987">
        <w:rPr>
          <w:highlight w:val="cyan"/>
          <w:u w:val="single"/>
        </w:rPr>
        <w:t>international laws of</w:t>
      </w:r>
      <w:r w:rsidRPr="006426A3">
        <w:rPr>
          <w:u w:val="single"/>
        </w:rPr>
        <w:t xml:space="preserve"> humanitarian </w:t>
      </w:r>
      <w:r w:rsidRPr="00EF5987">
        <w:rPr>
          <w:highlight w:val="cyan"/>
          <w:u w:val="single"/>
        </w:rPr>
        <w:t>armed conflict and</w:t>
      </w:r>
      <w:r w:rsidRPr="006426A3">
        <w:rPr>
          <w:u w:val="single"/>
        </w:rPr>
        <w:t xml:space="preserve"> the Nuremberg principles that proscribe </w:t>
      </w:r>
      <w:r w:rsidRPr="00EF5987">
        <w:rPr>
          <w:highlight w:val="cyan"/>
          <w:u w:val="single"/>
        </w:rPr>
        <w:t>crimes against humanity</w:t>
      </w:r>
      <w:r w:rsidRPr="00EF5987">
        <w:rPr>
          <w:sz w:val="16"/>
        </w:rPr>
        <w:t>.58 Similarly, Weston concludes that the humanitarian components of the laws of war apply to nuclear weapons and that all potential uses of nuclear weapons violate international law. The pertinent sources of law in this respect are implicit treaty provisions, international customs, general principles, judicial decisions, UN declarations, and initiatives by international groups such as the Red Cross.59 According to one author, “</w:t>
      </w:r>
      <w:r w:rsidRPr="00EF5987">
        <w:rPr>
          <w:highlight w:val="cyan"/>
          <w:u w:val="single"/>
        </w:rPr>
        <w:t>the overall effect of</w:t>
      </w:r>
      <w:r w:rsidRPr="006426A3">
        <w:rPr>
          <w:u w:val="single"/>
        </w:rPr>
        <w:t xml:space="preserve"> contemporary </w:t>
      </w:r>
      <w:r w:rsidRPr="00EF5987">
        <w:rPr>
          <w:highlight w:val="cyan"/>
          <w:u w:val="single"/>
        </w:rPr>
        <w:t>international law is to create a normative environment that</w:t>
      </w:r>
      <w:r w:rsidRPr="006426A3">
        <w:rPr>
          <w:u w:val="single"/>
        </w:rPr>
        <w:t xml:space="preserve"> strongly </w:t>
      </w:r>
      <w:r w:rsidRPr="00EF5987">
        <w:rPr>
          <w:highlight w:val="cyan"/>
          <w:u w:val="single"/>
        </w:rPr>
        <w:t>discourages war</w:t>
      </w:r>
      <w:r w:rsidRPr="006426A3">
        <w:rPr>
          <w:u w:val="single"/>
        </w:rPr>
        <w:t xml:space="preserve"> initiation between law-abiding states</w:t>
      </w:r>
      <w:r w:rsidRPr="00EF5987">
        <w:rPr>
          <w:sz w:val="16"/>
        </w:rPr>
        <w:t xml:space="preserve">.”60 </w:t>
      </w:r>
      <w:r w:rsidRPr="00EF5987">
        <w:rPr>
          <w:highlight w:val="cyan"/>
          <w:u w:val="single"/>
        </w:rPr>
        <w:t>Even if international law cannot prevent war, it</w:t>
      </w:r>
      <w:r w:rsidRPr="006426A3">
        <w:rPr>
          <w:u w:val="single"/>
        </w:rPr>
        <w:t xml:space="preserve"> “provides a framework against which states’ actions are assessed, and </w:t>
      </w:r>
      <w:r w:rsidRPr="00EF5987">
        <w:rPr>
          <w:highlight w:val="cyan"/>
          <w:u w:val="single"/>
        </w:rPr>
        <w:t>imposes a heavy burden of justification</w:t>
      </w:r>
      <w:r w:rsidRPr="00EF5987">
        <w:rPr>
          <w:sz w:val="16"/>
        </w:rPr>
        <w:t xml:space="preserve">.”61 Another legal scholar contends that the circumstances under which nuclear weapons “might legitimately be used are very narrowly circumscribed, especially by the need to strictly observe international humanitarian law,” and that </w:t>
      </w:r>
      <w:r w:rsidRPr="006426A3">
        <w:rPr>
          <w:u w:val="single"/>
        </w:rPr>
        <w:t>“</w:t>
      </w:r>
      <w:r w:rsidRPr="00EF5987">
        <w:rPr>
          <w:highlight w:val="cyan"/>
          <w:u w:val="single"/>
        </w:rPr>
        <w:t>any first use</w:t>
      </w:r>
      <w:r w:rsidRPr="006426A3">
        <w:rPr>
          <w:u w:val="single"/>
        </w:rPr>
        <w:t xml:space="preserve"> of such weapons </w:t>
      </w:r>
      <w:r w:rsidRPr="00EF5987">
        <w:rPr>
          <w:highlight w:val="cyan"/>
          <w:u w:val="single"/>
        </w:rPr>
        <w:t>would</w:t>
      </w:r>
      <w:r w:rsidRPr="006426A3">
        <w:rPr>
          <w:u w:val="single"/>
        </w:rPr>
        <w:t xml:space="preserve"> almost surely </w:t>
      </w:r>
      <w:r w:rsidRPr="00EF5987">
        <w:rPr>
          <w:highlight w:val="cyan"/>
          <w:u w:val="single"/>
        </w:rPr>
        <w:t>be illegitimate</w:t>
      </w:r>
      <w:r w:rsidRPr="006426A3">
        <w:rPr>
          <w:u w:val="single"/>
        </w:rPr>
        <w:t>, as would any retaliatory use</w:t>
      </w:r>
      <w:r w:rsidRPr="00EF5987">
        <w:rPr>
          <w:sz w:val="16"/>
        </w:rPr>
        <w:t xml:space="preserve"> not strictly limited to the extent of the attack it was countering or that violates any of the other international rules as to the threat of use of force.”62 </w:t>
      </w:r>
      <w:r w:rsidRPr="00EF5987">
        <w:rPr>
          <w:highlight w:val="cyan"/>
          <w:u w:val="single"/>
        </w:rPr>
        <w:t>Customary laws</w:t>
      </w:r>
      <w:r w:rsidRPr="006426A3">
        <w:rPr>
          <w:u w:val="single"/>
        </w:rPr>
        <w:t xml:space="preserve"> restricting particular weapons or methods of warfare have been presented as </w:t>
      </w:r>
      <w:r w:rsidRPr="00EF5987">
        <w:rPr>
          <w:highlight w:val="cyan"/>
          <w:u w:val="single"/>
        </w:rPr>
        <w:t>set</w:t>
      </w:r>
      <w:r w:rsidRPr="006426A3">
        <w:rPr>
          <w:u w:val="single"/>
        </w:rPr>
        <w:t xml:space="preserve">ting </w:t>
      </w:r>
      <w:r w:rsidRPr="00EF5987">
        <w:rPr>
          <w:highlight w:val="cyan"/>
          <w:u w:val="single"/>
        </w:rPr>
        <w:t>legal precedents</w:t>
      </w:r>
      <w:r w:rsidRPr="006426A3">
        <w:rPr>
          <w:u w:val="single"/>
        </w:rPr>
        <w:t xml:space="preserve"> against the use of nuclear weapons.</w:t>
      </w:r>
      <w:r w:rsidRPr="00EF5987">
        <w:rPr>
          <w:sz w:val="16"/>
        </w:rPr>
        <w:t xml:space="preserve"> These include the 1868 </w:t>
      </w:r>
      <w:r w:rsidRPr="006426A3">
        <w:rPr>
          <w:u w:val="single"/>
        </w:rPr>
        <w:t>St. Petersburg</w:t>
      </w:r>
      <w:r w:rsidRPr="00EF5987">
        <w:rPr>
          <w:sz w:val="16"/>
        </w:rPr>
        <w:t xml:space="preserve"> Declaration prohibiting the use of certain types of explosive projectiles; the 1899 </w:t>
      </w:r>
      <w:r w:rsidRPr="006426A3">
        <w:rPr>
          <w:u w:val="single"/>
        </w:rPr>
        <w:t>Hague</w:t>
      </w:r>
      <w:r w:rsidRPr="00EF5987">
        <w:rPr>
          <w:sz w:val="16"/>
        </w:rPr>
        <w:t xml:space="preserve"> Declaration prohibiting the use of projectiles for the diffusion of asphyxiating or deleterious gases and the use of dum-dum bullets that expand or flatten in the human body; the 1907 Hague Convention prohibiting the use of poison or poisoned weapons and the laying of unanchored automatic contact mines; the 1925 </w:t>
      </w:r>
      <w:r w:rsidRPr="006426A3">
        <w:rPr>
          <w:u w:val="single"/>
        </w:rPr>
        <w:t>Geneva</w:t>
      </w:r>
      <w:r w:rsidRPr="00EF5987">
        <w:rPr>
          <w:sz w:val="16"/>
        </w:rPr>
        <w:t xml:space="preserve"> Protocol banning the use of asphyxiating, poisonous, or other gases; the 1977 </w:t>
      </w:r>
      <w:r w:rsidRPr="006426A3">
        <w:rPr>
          <w:u w:val="single"/>
        </w:rPr>
        <w:t>Environmental Modification Convention</w:t>
      </w:r>
      <w:r w:rsidRPr="00EF5987">
        <w:rPr>
          <w:sz w:val="16"/>
        </w:rPr>
        <w:t xml:space="preserve"> prohibiting military or any other hostile use of environmental modification techniques as the means of destruction, damage, or injury; and the 1981 </w:t>
      </w:r>
      <w:r w:rsidRPr="006426A3">
        <w:rPr>
          <w:u w:val="single"/>
        </w:rPr>
        <w:t>Inhumane Weapons Convention</w:t>
      </w:r>
      <w:r w:rsidRPr="00EF5987">
        <w:rPr>
          <w:sz w:val="16"/>
        </w:rPr>
        <w:t xml:space="preserve"> banning or restricting the use of certain weapons with excessively injurious or indiscriminate effects.63 Further, a whole host of </w:t>
      </w:r>
      <w:r w:rsidRPr="006426A3">
        <w:rPr>
          <w:u w:val="single"/>
        </w:rPr>
        <w:t>arms control</w:t>
      </w:r>
      <w:r w:rsidRPr="00EF5987">
        <w:rPr>
          <w:sz w:val="16"/>
        </w:rPr>
        <w:t xml:space="preserve"> and disarmament </w:t>
      </w:r>
      <w:r w:rsidRPr="006426A3">
        <w:rPr>
          <w:u w:val="single"/>
        </w:rPr>
        <w:t>agreements</w:t>
      </w:r>
      <w:r w:rsidRPr="00EF5987">
        <w:rPr>
          <w:sz w:val="16"/>
        </w:rPr>
        <w:t xml:space="preserve"> </w:t>
      </w:r>
      <w:r w:rsidRPr="006426A3">
        <w:rPr>
          <w:u w:val="single"/>
        </w:rPr>
        <w:t>are</w:t>
      </w:r>
      <w:r w:rsidRPr="00EF5987">
        <w:rPr>
          <w:sz w:val="16"/>
        </w:rPr>
        <w:t xml:space="preserve"> presented by some legal scholars as equivalent to </w:t>
      </w:r>
      <w:r w:rsidRPr="006426A3">
        <w:rPr>
          <w:u w:val="single"/>
        </w:rPr>
        <w:t>limited but significant restraints on the development, acquisition, deployment, and use of nuclear weapons.</w:t>
      </w:r>
      <w:r w:rsidRPr="00EF5987">
        <w:rPr>
          <w:sz w:val="16"/>
        </w:rPr>
        <w:t xml:space="preserve"> These include the 1959 Antarctic Treaty; the 1963 Partial Test Ban Treaty; the 1967 Tlatelolco and Outer Space treaties; the 1968 Nuclear Non-Proliferation Treaty; the 1971 Seabed Treaty; the 1974 Threshold Test Ban Treaty; the 1976 Peaceful Nuclear Explosions Treaty; the 1979 Moon Agreement; the 1985 Rarotonga Treaty; the 1987 Intermediate Range Nuclear Forces Treaty; and the 1991 Strategic Arms Reduction Treaty. Arguably, </w:t>
      </w:r>
      <w:r w:rsidRPr="006426A3">
        <w:rPr>
          <w:u w:val="single"/>
        </w:rPr>
        <w:t xml:space="preserve">these </w:t>
      </w:r>
      <w:r w:rsidRPr="00EF5987">
        <w:rPr>
          <w:highlight w:val="cyan"/>
          <w:u w:val="single"/>
        </w:rPr>
        <w:t>treaties</w:t>
      </w:r>
      <w:r w:rsidRPr="006426A3">
        <w:rPr>
          <w:u w:val="single"/>
        </w:rPr>
        <w:t xml:space="preserve"> have </w:t>
      </w:r>
      <w:r w:rsidRPr="00EF5987">
        <w:rPr>
          <w:highlight w:val="cyan"/>
          <w:u w:val="single"/>
        </w:rPr>
        <w:t>placed cumulative legal restraints</w:t>
      </w:r>
      <w:r w:rsidRPr="006426A3">
        <w:rPr>
          <w:u w:val="single"/>
        </w:rPr>
        <w:t xml:space="preserve"> on the deployment and use</w:t>
      </w:r>
      <w:r w:rsidRPr="00EF5987">
        <w:rPr>
          <w:sz w:val="16"/>
        </w:rPr>
        <w:t xml:space="preserve"> of nuclear weapons in one context or another. To one advocate of the legal perspective, “the cumulative effect of generally accepted restraint on the use of weapons is such that nuclear war cannot be initiated with obedience to the rules of customary international law” and that even the second (retaliatory) use of nuclear weapons “must be subject to constraints specified in the humanitarian rules of armed conflict relating to belligerent reprisals.”64 From the legal perspective, among all the arms control treaties, the most important in this respect is the NPT. Legal scholars argue that </w:t>
      </w:r>
      <w:r w:rsidRPr="00EF5987">
        <w:rPr>
          <w:highlight w:val="cyan"/>
          <w:u w:val="single"/>
        </w:rPr>
        <w:t>the use of nuclear weapons</w:t>
      </w:r>
      <w:r w:rsidRPr="006426A3">
        <w:rPr>
          <w:u w:val="single"/>
        </w:rPr>
        <w:t xml:space="preserve"> against non-nuclear signatories </w:t>
      </w:r>
      <w:r w:rsidRPr="00EF5987">
        <w:rPr>
          <w:highlight w:val="cyan"/>
          <w:u w:val="single"/>
        </w:rPr>
        <w:t>would violate</w:t>
      </w:r>
      <w:r w:rsidRPr="006426A3">
        <w:rPr>
          <w:u w:val="single"/>
        </w:rPr>
        <w:t xml:space="preserve"> the letter and spirit of </w:t>
      </w:r>
      <w:r w:rsidRPr="00EF5987">
        <w:rPr>
          <w:highlight w:val="cyan"/>
          <w:u w:val="single"/>
        </w:rPr>
        <w:t>the NPT</w:t>
      </w:r>
      <w:r w:rsidRPr="00EF5987">
        <w:rPr>
          <w:sz w:val="16"/>
          <w:highlight w:val="cyan"/>
        </w:rPr>
        <w:t>,</w:t>
      </w:r>
      <w:r w:rsidRPr="00EF5987">
        <w:rPr>
          <w:sz w:val="16"/>
        </w:rPr>
        <w:t xml:space="preserve"> especially the negative security pledges made by nuclear weapon states as part of their bargain while concluding the NPT in 1968 and extending it in perpetuity in 1995. The NPT is the key pillar of the non-proliferation regime, and it contains implicit promises that a non-nuclear state party to the treaty will not be targeted or attacked with nuclear weapons. Arguably, the evolution of the tradition of non-use has been helped by these no use pledges and the partial de-legitimization of nuclear weapons achieved through the nuclear non-proliferation regime. Two declared nuclear weapon states—the Soviet Union and China—unilaterally declared no-first-use policies, the former in 1982 and the latter immediately after its first nuclear explosion in 1964. The United States, Britain, and France have made conditional pledges to the effect that they would not use nuclear weapons against a state party to the NPT or any comparable binding international agreement, except in the case of a non-nuclear state launching an attack on these states or their allies that is carried out in alliance with a nuclear weapon state.65 Although in 1993 Russia withdrew its unqualified no-first-use pledge of 1982, it had adopted a similar posture as Western nuclear powers, especially with respect to the non-use of nuclear weapons against non-nuclear states party to the NPT. The International Court of Justice (ICJ), in its non-binding advisory ruling in 1996, unanimously opined, “any use of nuclear weapons … should be compatible [with] … specific obligations under treaties and other undertakings which expressly deal with nuclear weapons.”66 These obligations include the negative security assurances given by the United States and the other four nuclear weapon states to non-nuclear states party to the NPT, made in 1995 and beforehand.67 Further, Article VI of the NPT calls upon nuclear weapon states to pursue disarmament in earnest, with the purpose of eventually eliminating atomic weapons. During the April 1995 UN conference which extended the treaty indefinitely, these commitments were reiterated by the nuclear weapon states.68 The non-nuclear states gave up their sovereign right to acquire nuclear weapons on the basis of the explicit and implicit commitments by the nuclear states that they would act as responsible guardians and custodians of nuclear arms and would not use these weapons in violation of their commitments. The use of nuclear weapons against states party to the NPT would violate these legal commitments. From a purely legal perspective, since the NPT is near universal in its membership, it has become increasingly difficult for a nuclear weapon state to legally use its weapons against a signatory state. Further, </w:t>
      </w:r>
      <w:r w:rsidRPr="00EF5987">
        <w:rPr>
          <w:u w:val="single"/>
        </w:rPr>
        <w:t xml:space="preserve">the international community has bestowed on </w:t>
      </w:r>
      <w:r w:rsidRPr="00EF5987">
        <w:rPr>
          <w:highlight w:val="cyan"/>
          <w:u w:val="single"/>
        </w:rPr>
        <w:t>the permanent members of the Security Council</w:t>
      </w:r>
      <w:r w:rsidRPr="00EF5987">
        <w:rPr>
          <w:u w:val="single"/>
        </w:rPr>
        <w:t>, through Article 51 of the UN Charter, the responsibility to maintain order, peace, and security</w:t>
      </w:r>
      <w:r w:rsidRPr="00EF5987">
        <w:rPr>
          <w:sz w:val="16"/>
        </w:rPr>
        <w:t xml:space="preserve">. Accordingly, </w:t>
      </w:r>
      <w:r w:rsidRPr="00EF5987">
        <w:rPr>
          <w:u w:val="single"/>
        </w:rPr>
        <w:t xml:space="preserve">these members, as the “legitimate” nuclear powers, </w:t>
      </w:r>
      <w:r w:rsidRPr="00EF5987">
        <w:rPr>
          <w:highlight w:val="cyan"/>
          <w:u w:val="single"/>
        </w:rPr>
        <w:t>have a legal</w:t>
      </w:r>
      <w:r w:rsidRPr="00EF5987">
        <w:rPr>
          <w:u w:val="single"/>
        </w:rPr>
        <w:t xml:space="preserve"> and moral </w:t>
      </w:r>
      <w:r w:rsidRPr="00EF5987">
        <w:rPr>
          <w:highlight w:val="cyan"/>
          <w:u w:val="single"/>
        </w:rPr>
        <w:t>responsibility to make sure that WMD are not used</w:t>
      </w:r>
      <w:r w:rsidRPr="00EF5987">
        <w:rPr>
          <w:u w:val="single"/>
        </w:rPr>
        <w:t xml:space="preserve"> by any state, including by themselves.</w:t>
      </w:r>
    </w:p>
    <w:p w14:paraId="5DF27FB9" w14:textId="77777777" w:rsidR="00F320D7" w:rsidRDefault="00F320D7" w:rsidP="00F320D7">
      <w:pPr>
        <w:pStyle w:val="Heading3"/>
      </w:pPr>
      <w:r>
        <w:t xml:space="preserve">nukes key </w:t>
      </w:r>
    </w:p>
    <w:p w14:paraId="3B1ABD2A" w14:textId="77777777" w:rsidR="00F320D7" w:rsidRDefault="00F320D7" w:rsidP="00F320D7">
      <w:pPr>
        <w:pStyle w:val="Heading4"/>
      </w:pPr>
      <w:r>
        <w:t>Assuming a low level of US nuclear weapons can deter is foolish- the unpredictability of leaders ensures decreasing the nuclear arsenal fails</w:t>
      </w:r>
    </w:p>
    <w:p w14:paraId="0BD7CFC0" w14:textId="77777777" w:rsidR="00F320D7" w:rsidRDefault="00F320D7" w:rsidP="00F320D7">
      <w:r w:rsidRPr="007F6060">
        <w:rPr>
          <w:rStyle w:val="Style13ptBold"/>
        </w:rPr>
        <w:t>Payne et al,</w:t>
      </w:r>
      <w:r>
        <w:t xml:space="preserve"> President of the National Institute for Public Policy, </w:t>
      </w:r>
      <w:r w:rsidRPr="007F6060">
        <w:rPr>
          <w:rStyle w:val="Style13ptBold"/>
        </w:rPr>
        <w:t>2013</w:t>
      </w:r>
    </w:p>
    <w:p w14:paraId="7149A3E8" w14:textId="77777777" w:rsidR="00F320D7" w:rsidRPr="00EF2D29" w:rsidRDefault="00F320D7" w:rsidP="00F320D7">
      <w:pPr>
        <w:rPr>
          <w:sz w:val="16"/>
          <w:szCs w:val="16"/>
        </w:rPr>
      </w:pPr>
      <w:r w:rsidRPr="00EF2D29">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3121ED19" w14:textId="77777777" w:rsidR="00F320D7" w:rsidRDefault="00F320D7" w:rsidP="00F320D7">
      <w:pPr>
        <w:rPr>
          <w:sz w:val="16"/>
        </w:rPr>
      </w:pPr>
      <w:r w:rsidRPr="00C0397A">
        <w:rPr>
          <w:u w:val="single"/>
        </w:rPr>
        <w:t>Despite Minimum Deterrence claims that opponent decision making will follow a predictable, universal script</w:t>
      </w:r>
      <w:r w:rsidRPr="00B35793">
        <w:rPr>
          <w:u w:val="single"/>
        </w:rPr>
        <w:t xml:space="preserve">, the reality is that such claims cannot be made credibly. </w:t>
      </w:r>
      <w:r w:rsidRPr="00C0397A">
        <w:rPr>
          <w:highlight w:val="cyan"/>
          <w:u w:val="single"/>
        </w:rPr>
        <w:t>There are inherent</w:t>
      </w:r>
      <w:r w:rsidRPr="00B35793">
        <w:rPr>
          <w:u w:val="single"/>
        </w:rPr>
        <w:t xml:space="preserve"> and</w:t>
      </w:r>
      <w:r>
        <w:rPr>
          <w:u w:val="single"/>
        </w:rPr>
        <w:t xml:space="preserve"> </w:t>
      </w:r>
      <w:r w:rsidRPr="00B35793">
        <w:rPr>
          <w:u w:val="single"/>
        </w:rPr>
        <w:t xml:space="preserve">often large </w:t>
      </w:r>
      <w:r w:rsidRPr="00C0397A">
        <w:rPr>
          <w:highlight w:val="cyan"/>
          <w:u w:val="single"/>
        </w:rPr>
        <w:t>uncertainties with regard to</w:t>
      </w:r>
      <w:r w:rsidRPr="00B35793">
        <w:rPr>
          <w:u w:val="single"/>
        </w:rPr>
        <w:t xml:space="preserve"> if and </w:t>
      </w:r>
      <w:r w:rsidRPr="00C0397A">
        <w:rPr>
          <w:highlight w:val="cyan"/>
          <w:u w:val="single"/>
        </w:rPr>
        <w:t>how deterrence might work</w:t>
      </w:r>
      <w:r w:rsidRPr="00B35793">
        <w:rPr>
          <w:u w:val="single"/>
        </w:rPr>
        <w:t xml:space="preserve">. </w:t>
      </w:r>
      <w:r w:rsidRPr="00C0397A">
        <w:rPr>
          <w:highlight w:val="cyan"/>
          <w:u w:val="single"/>
        </w:rPr>
        <w:t>Predicting</w:t>
      </w:r>
      <w:r w:rsidRPr="00B35793">
        <w:rPr>
          <w:u w:val="single"/>
        </w:rPr>
        <w:t xml:space="preserve"> accurately</w:t>
      </w:r>
      <w:r>
        <w:rPr>
          <w:u w:val="single"/>
        </w:rPr>
        <w:t xml:space="preserve"> </w:t>
      </w:r>
      <w:r w:rsidRPr="00C0397A">
        <w:rPr>
          <w:highlight w:val="cyan"/>
          <w:u w:val="single"/>
        </w:rPr>
        <w:t>how</w:t>
      </w:r>
      <w:r w:rsidRPr="00B35793">
        <w:rPr>
          <w:u w:val="single"/>
        </w:rPr>
        <w:t xml:space="preserve"> a set of </w:t>
      </w:r>
      <w:r w:rsidRPr="00C0397A">
        <w:rPr>
          <w:highlight w:val="cyan"/>
          <w:u w:val="single"/>
        </w:rPr>
        <w:t>leaders will</w:t>
      </w:r>
      <w:r w:rsidRPr="00B35793">
        <w:rPr>
          <w:u w:val="single"/>
        </w:rPr>
        <w:t xml:space="preserve"> respond at an unknown future date, in unknown circumstances, in a</w:t>
      </w:r>
      <w:r>
        <w:rPr>
          <w:u w:val="single"/>
        </w:rPr>
        <w:t xml:space="preserve"> </w:t>
      </w:r>
      <w:r w:rsidRPr="00B35793">
        <w:rPr>
          <w:u w:val="single"/>
        </w:rPr>
        <w:t xml:space="preserve">contest of wills over unknown stakes, </w:t>
      </w:r>
      <w:r w:rsidRPr="00C0397A">
        <w:rPr>
          <w:highlight w:val="cyan"/>
          <w:u w:val="single"/>
        </w:rPr>
        <w:t xml:space="preserve">is </w:t>
      </w:r>
      <w:r w:rsidRPr="00C0397A">
        <w:rPr>
          <w:u w:val="single"/>
        </w:rPr>
        <w:t xml:space="preserve">well </w:t>
      </w:r>
      <w:r w:rsidRPr="00C0397A">
        <w:rPr>
          <w:highlight w:val="cyan"/>
          <w:u w:val="single"/>
        </w:rPr>
        <w:t>beyond</w:t>
      </w:r>
      <w:r w:rsidRPr="00B35793">
        <w:rPr>
          <w:u w:val="single"/>
        </w:rPr>
        <w:t xml:space="preserve"> any </w:t>
      </w:r>
      <w:r w:rsidRPr="00C0397A">
        <w:rPr>
          <w:highlight w:val="cyan"/>
          <w:u w:val="single"/>
        </w:rPr>
        <w:t>human capacity</w:t>
      </w:r>
      <w:r w:rsidRPr="00EF2D29">
        <w:rPr>
          <w:sz w:val="16"/>
        </w:rPr>
        <w:t xml:space="preserve">. If past experience is any indication of the future, </w:t>
      </w:r>
      <w:r w:rsidRPr="00C0397A">
        <w:rPr>
          <w:highlight w:val="cyan"/>
          <w:u w:val="single"/>
        </w:rPr>
        <w:t>some leaders</w:t>
      </w:r>
      <w:r w:rsidRPr="00B35793">
        <w:rPr>
          <w:u w:val="single"/>
        </w:rPr>
        <w:t xml:space="preserve"> will easily be deterred, while others </w:t>
      </w:r>
      <w:r w:rsidRPr="00C0397A">
        <w:rPr>
          <w:highlight w:val="cyan"/>
          <w:u w:val="single"/>
        </w:rPr>
        <w:t>will be</w:t>
      </w:r>
      <w:r w:rsidRPr="00B35793">
        <w:rPr>
          <w:u w:val="single"/>
        </w:rPr>
        <w:t xml:space="preserve"> too </w:t>
      </w:r>
      <w:r w:rsidRPr="00C0397A">
        <w:rPr>
          <w:highlight w:val="cyan"/>
          <w:u w:val="single"/>
        </w:rPr>
        <w:t>foolish</w:t>
      </w:r>
      <w:r w:rsidRPr="00B35793">
        <w:rPr>
          <w:u w:val="single"/>
        </w:rPr>
        <w:t>,</w:t>
      </w:r>
      <w:r>
        <w:rPr>
          <w:u w:val="single"/>
        </w:rPr>
        <w:t xml:space="preserve"> </w:t>
      </w:r>
      <w:r w:rsidRPr="00B35793">
        <w:rPr>
          <w:u w:val="single"/>
        </w:rPr>
        <w:t xml:space="preserve">uninformed </w:t>
      </w:r>
      <w:r w:rsidRPr="00C0397A">
        <w:rPr>
          <w:u w:val="single"/>
        </w:rPr>
        <w:t>or</w:t>
      </w:r>
      <w:r w:rsidRPr="00B35793">
        <w:rPr>
          <w:u w:val="single"/>
        </w:rPr>
        <w:t xml:space="preserve"> </w:t>
      </w:r>
      <w:r w:rsidRPr="00C0397A">
        <w:rPr>
          <w:highlight w:val="cyan"/>
          <w:u w:val="single"/>
        </w:rPr>
        <w:t>misinformed</w:t>
      </w:r>
      <w:r w:rsidRPr="00B35793">
        <w:rPr>
          <w:u w:val="single"/>
        </w:rPr>
        <w:t xml:space="preserve">, </w:t>
      </w:r>
      <w:r w:rsidRPr="00C0397A">
        <w:rPr>
          <w:highlight w:val="cyan"/>
          <w:u w:val="single"/>
        </w:rPr>
        <w:t>or</w:t>
      </w:r>
      <w:r w:rsidRPr="00B35793">
        <w:rPr>
          <w:u w:val="single"/>
        </w:rPr>
        <w:t xml:space="preserve"> they will be </w:t>
      </w:r>
      <w:r w:rsidRPr="00C0397A">
        <w:rPr>
          <w:highlight w:val="cyan"/>
          <w:u w:val="single"/>
        </w:rPr>
        <w:t>zealots</w:t>
      </w:r>
      <w:r w:rsidRPr="00B35793">
        <w:rPr>
          <w:u w:val="single"/>
        </w:rPr>
        <w:t xml:space="preserve"> committed to a goal even if the cost and risk</w:t>
      </w:r>
      <w:r>
        <w:rPr>
          <w:u w:val="single"/>
        </w:rPr>
        <w:t xml:space="preserve"> </w:t>
      </w:r>
      <w:r w:rsidRPr="00B35793">
        <w:rPr>
          <w:u w:val="single"/>
        </w:rPr>
        <w:t>is exceedingly high</w:t>
      </w:r>
      <w:r w:rsidRPr="00EF2D29">
        <w:rPr>
          <w:sz w:val="16"/>
        </w:rPr>
        <w:t xml:space="preserve">.50 Historical experience demonstrates conclusively that the functioning of deterrence is impossible to predict with the confidence typical of Minimum Deterrence statements (as illustrated on pages 4-5 above). As noted, the fundamental argument for Minimum Deterrence is built on the promise that deterrence will function reliably at very low force levels, i.e., that “not much is required to deter.”51 </w:t>
      </w:r>
      <w:r w:rsidRPr="00B35793">
        <w:rPr>
          <w:u w:val="single"/>
        </w:rPr>
        <w:t xml:space="preserve">Yet </w:t>
      </w:r>
      <w:r w:rsidRPr="00C0397A">
        <w:rPr>
          <w:highlight w:val="cyan"/>
          <w:u w:val="single"/>
        </w:rPr>
        <w:t>the</w:t>
      </w:r>
      <w:r w:rsidRPr="00B35793">
        <w:rPr>
          <w:u w:val="single"/>
        </w:rPr>
        <w:t xml:space="preserve"> great </w:t>
      </w:r>
      <w:r w:rsidRPr="00C0397A">
        <w:rPr>
          <w:highlight w:val="cyan"/>
          <w:u w:val="single"/>
        </w:rPr>
        <w:t>variation in leaders’ perceptions of the world</w:t>
      </w:r>
      <w:r w:rsidRPr="00B35793">
        <w:rPr>
          <w:u w:val="single"/>
        </w:rPr>
        <w:t>, goals, values, motivations,</w:t>
      </w:r>
      <w:r>
        <w:rPr>
          <w:u w:val="single"/>
        </w:rPr>
        <w:t xml:space="preserve"> </w:t>
      </w:r>
      <w:r w:rsidRPr="00B35793">
        <w:rPr>
          <w:u w:val="single"/>
        </w:rPr>
        <w:t>calculations of risks, prudence or recklessness, cultural norms, and modes of decision making</w:t>
      </w:r>
      <w:r>
        <w:rPr>
          <w:u w:val="single"/>
        </w:rPr>
        <w:t xml:space="preserve"> </w:t>
      </w:r>
      <w:r w:rsidRPr="00C0397A">
        <w:rPr>
          <w:highlight w:val="cyan"/>
          <w:u w:val="single"/>
        </w:rPr>
        <w:t>precludes credible promises that deterrence will function predictably at some specified force level.</w:t>
      </w:r>
      <w:r w:rsidRPr="00EF2D29">
        <w:rPr>
          <w:sz w:val="16"/>
        </w:rPr>
        <w:t xml:space="preserve"> The capacity of even the most astute human observers in this regard is woefully limited because </w:t>
      </w:r>
      <w:r w:rsidRPr="00B35793">
        <w:rPr>
          <w:u w:val="single"/>
        </w:rPr>
        <w:t>the factors that can drive a leadership’s decision making often are opaque to external</w:t>
      </w:r>
      <w:r>
        <w:rPr>
          <w:u w:val="single"/>
        </w:rPr>
        <w:t xml:space="preserve"> </w:t>
      </w:r>
      <w:r w:rsidRPr="00B35793">
        <w:rPr>
          <w:u w:val="single"/>
        </w:rPr>
        <w:t>observers—and for a future leadership, they may be entirely obscure.</w:t>
      </w:r>
      <w:r w:rsidRPr="00EF2D29">
        <w:rPr>
          <w:sz w:val="16"/>
        </w:rPr>
        <w:t xml:space="preserve"> In truth, Minimum Deterrence proponents cannot estimate with any reliability even the probability that their promises about deterrence will prove true in practice. The most that may be said in support of Minimum Deterrence promises is that, “if decision makers are ‘sensible,’ peace is the most likely outcome.”52 But, of course, there is no universal definition of what is “sensible.” Many past U.S. opponents have not shared the Western definition; some have acknowledged that fact and been proud of it.53 </w:t>
      </w:r>
      <w:r w:rsidRPr="00C0397A">
        <w:rPr>
          <w:highlight w:val="cyan"/>
          <w:u w:val="single"/>
        </w:rPr>
        <w:t>Studies of human cognition</w:t>
      </w:r>
      <w:r w:rsidRPr="00B35793">
        <w:rPr>
          <w:u w:val="single"/>
        </w:rPr>
        <w:t xml:space="preserve"> and behavior provide </w:t>
      </w:r>
      <w:r w:rsidRPr="00C0397A">
        <w:rPr>
          <w:highlight w:val="cyan"/>
          <w:u w:val="single"/>
        </w:rPr>
        <w:t>evidence</w:t>
      </w:r>
      <w:r w:rsidRPr="00B35793">
        <w:rPr>
          <w:u w:val="single"/>
        </w:rPr>
        <w:t xml:space="preserve"> of great </w:t>
      </w:r>
      <w:r w:rsidRPr="00C0397A">
        <w:rPr>
          <w:highlight w:val="cyan"/>
          <w:u w:val="single"/>
        </w:rPr>
        <w:t xml:space="preserve">variability in </w:t>
      </w:r>
      <w:r w:rsidRPr="00C0397A">
        <w:rPr>
          <w:u w:val="single"/>
        </w:rPr>
        <w:t xml:space="preserve">human </w:t>
      </w:r>
      <w:r w:rsidRPr="00C0397A">
        <w:rPr>
          <w:highlight w:val="cyan"/>
          <w:u w:val="single"/>
        </w:rPr>
        <w:t>decision making</w:t>
      </w:r>
      <w:r w:rsidRPr="00B35793">
        <w:rPr>
          <w:u w:val="single"/>
        </w:rPr>
        <w:t>.</w:t>
      </w:r>
      <w:r w:rsidRPr="00EF2D29">
        <w:rPr>
          <w:sz w:val="16"/>
        </w:rPr>
        <w:t xml:space="preserve"> In particular, many </w:t>
      </w:r>
      <w:r w:rsidRPr="00B35793">
        <w:rPr>
          <w:u w:val="single"/>
        </w:rPr>
        <w:t>factors can contribute to the behavior of humans in high-stakes</w:t>
      </w:r>
      <w:r>
        <w:rPr>
          <w:u w:val="single"/>
        </w:rPr>
        <w:t xml:space="preserve"> </w:t>
      </w:r>
      <w:r w:rsidRPr="00B35793">
        <w:rPr>
          <w:u w:val="single"/>
        </w:rPr>
        <w:t>situations</w:t>
      </w:r>
      <w:r w:rsidRPr="00EF2D29">
        <w:rPr>
          <w:sz w:val="16"/>
        </w:rPr>
        <w:t xml:space="preserve">. Among the human population there exists considerable natural variation in brain function.54 Geneticists have documented the scientific evidence of the diversity of the DNA that controls the development and function of the human brain, and neurologists report empirical evidence of differences in cognitive functioning. In addition, many other factors can affect brain function and cognition. These factors include: genetic diversity; obstacles to cognition (i.e., the process of knowing), including disease, injury, drugs, hormones and emotion; and pathologies that form within groups. And, during periods of tension and stress, there exists the great potential for misperception, miscalculation and miscommunication. Cumulatively, evidence from studies of cognition demonstrates that there is enormous variation in the process of human decision making. </w:t>
      </w:r>
      <w:r w:rsidRPr="00B35793">
        <w:rPr>
          <w:u w:val="single"/>
        </w:rPr>
        <w:t xml:space="preserve">As a result, we should </w:t>
      </w:r>
      <w:r w:rsidRPr="00C0397A">
        <w:rPr>
          <w:highlight w:val="cyan"/>
          <w:u w:val="single"/>
        </w:rPr>
        <w:t>be skeptical of</w:t>
      </w:r>
      <w:r w:rsidRPr="00B35793">
        <w:rPr>
          <w:u w:val="single"/>
        </w:rPr>
        <w:t xml:space="preserve"> any </w:t>
      </w:r>
      <w:r w:rsidRPr="00C0397A">
        <w:rPr>
          <w:highlight w:val="cyan"/>
          <w:u w:val="single"/>
        </w:rPr>
        <w:t>confident claims that adversary decision making will follow any set script</w:t>
      </w:r>
      <w:r w:rsidRPr="00B35793">
        <w:rPr>
          <w:u w:val="single"/>
        </w:rPr>
        <w:t xml:space="preserve"> predictably in response to U.S. deterrence threats</w:t>
      </w:r>
      <w:r w:rsidRPr="00EF2D29">
        <w:rPr>
          <w:sz w:val="16"/>
        </w:rPr>
        <w:t xml:space="preserve">.55 </w:t>
      </w:r>
      <w:r w:rsidRPr="00B35793">
        <w:rPr>
          <w:u w:val="single"/>
        </w:rPr>
        <w:t>The U.S. intelligence community well knows that predictions about foreign decision making and</w:t>
      </w:r>
      <w:r>
        <w:rPr>
          <w:u w:val="single"/>
        </w:rPr>
        <w:t xml:space="preserve"> </w:t>
      </w:r>
      <w:r w:rsidRPr="00B35793">
        <w:rPr>
          <w:u w:val="single"/>
        </w:rPr>
        <w:t>behavior is a risky business</w:t>
      </w:r>
      <w:r w:rsidRPr="00EF2D29">
        <w:rPr>
          <w:sz w:val="16"/>
        </w:rPr>
        <w:t xml:space="preserve">, often because our own cultural blinders prevent us from understanding the world as our opponents understand the world. As George Tenet, former Director of Central Intelligence observed, “What we believe to be implausible often has nothing to do with how a foreign culture might act.”56 The Obama administration’s former Director of Central Intelligence and Defense Secretary, Leon Panetta, noted similarly, “Our biggest problem is always how do we get into the head of somebody… Those are the kinds of things that are obviously very tough for intelligence to predict,”57 and, with reference to North Korea, “who the hell knows what they’re going to do?” 58 Or, as James Clapper, the Director of National Intelligence said more simply, “We are not clairvoyant.”59 As a result, observes Army Maj. Gen. Herbert McMaster, “We have a perfect record in predicting future wars—right? ...And that record is 0 percent.”60 Predicting if and how deterrence will function in any detail is comparably challenging. </w:t>
      </w:r>
      <w:r w:rsidRPr="00C0397A">
        <w:rPr>
          <w:highlight w:val="cyan"/>
          <w:u w:val="single"/>
        </w:rPr>
        <w:t>Minimum Deterrence proponents</w:t>
      </w:r>
      <w:r w:rsidRPr="00B35793">
        <w:rPr>
          <w:u w:val="single"/>
        </w:rPr>
        <w:t xml:space="preserve"> typically </w:t>
      </w:r>
      <w:r w:rsidRPr="00C0397A">
        <w:rPr>
          <w:highlight w:val="cyan"/>
          <w:u w:val="single"/>
        </w:rPr>
        <w:t>make confident</w:t>
      </w:r>
      <w:r w:rsidRPr="00B35793">
        <w:rPr>
          <w:u w:val="single"/>
        </w:rPr>
        <w:t xml:space="preserve"> and near-universal </w:t>
      </w:r>
      <w:r w:rsidRPr="00C0397A">
        <w:rPr>
          <w:highlight w:val="cyan"/>
          <w:u w:val="single"/>
        </w:rPr>
        <w:t>promises about deterrence working without any</w:t>
      </w:r>
      <w:r w:rsidRPr="00B35793">
        <w:rPr>
          <w:u w:val="single"/>
        </w:rPr>
        <w:t xml:space="preserve"> apparent </w:t>
      </w:r>
      <w:r w:rsidRPr="00C0397A">
        <w:rPr>
          <w:highlight w:val="cyan"/>
          <w:u w:val="single"/>
        </w:rPr>
        <w:t>recognition of</w:t>
      </w:r>
      <w:r w:rsidRPr="00B35793">
        <w:rPr>
          <w:u w:val="single"/>
        </w:rPr>
        <w:t xml:space="preserve"> the great </w:t>
      </w:r>
      <w:r w:rsidRPr="00C0397A">
        <w:rPr>
          <w:highlight w:val="cyan"/>
          <w:u w:val="single"/>
        </w:rPr>
        <w:t>variation possible</w:t>
      </w:r>
      <w:r w:rsidRPr="00B35793">
        <w:rPr>
          <w:u w:val="single"/>
        </w:rPr>
        <w:t xml:space="preserve"> in opponent</w:t>
      </w:r>
      <w:r>
        <w:rPr>
          <w:u w:val="single"/>
        </w:rPr>
        <w:t xml:space="preserve"> </w:t>
      </w:r>
      <w:r w:rsidRPr="00B35793">
        <w:rPr>
          <w:u w:val="single"/>
        </w:rPr>
        <w:t>decision making and the resultant fragility of their confident claims about deterrence working at</w:t>
      </w:r>
      <w:r>
        <w:rPr>
          <w:u w:val="single"/>
        </w:rPr>
        <w:t xml:space="preserve"> </w:t>
      </w:r>
      <w:r w:rsidRPr="00B35793">
        <w:rPr>
          <w:u w:val="single"/>
        </w:rPr>
        <w:t>their preferred low force levels. Their analyses also lack any apparent detailed studies of actual</w:t>
      </w:r>
      <w:r>
        <w:rPr>
          <w:u w:val="single"/>
        </w:rPr>
        <w:t xml:space="preserve"> </w:t>
      </w:r>
      <w:r w:rsidRPr="00B35793">
        <w:rPr>
          <w:u w:val="single"/>
        </w:rPr>
        <w:t>leaderships on which to base an understanding of how opponents are likely to make decisions</w:t>
      </w:r>
      <w:r>
        <w:rPr>
          <w:u w:val="single"/>
        </w:rPr>
        <w:t xml:space="preserve"> </w:t>
      </w:r>
      <w:r w:rsidRPr="00B35793">
        <w:rPr>
          <w:u w:val="single"/>
        </w:rPr>
        <w:t>and behave</w:t>
      </w:r>
      <w:r w:rsidRPr="00EF2D29">
        <w:rPr>
          <w:sz w:val="16"/>
        </w:rPr>
        <w:t xml:space="preserve">. They simply assume the universality of the conditions and decision-making norms necessary for deterrence, and thus make confident predictions of its functioning. 61 Yet, historical evidence consistently illustrates the fallacy of that assumption: on important occasions, leaders have not adhered to the presumed universal script. For example, in 1945, following the atomic attack on Hiroshima and in pursuit of his vision of national honor, the Japanese war minister, Korechika Anami, sought the continuation of the war even if it meant the destruction of Japan.62 In 1958, Mao Zedong ordered a massive shelling of the small island of Quemoy for the purpose of eliciting US nuclear threats. He later wrote to Soviet leader Nikita Khrushchev that he, “would be only too happy for China to fight a nuclear war with America alone. ‘For our ultimate victory,’ he offered, ‘for the total eradication of the imperialists, we are willing to endure the first strike. All it is a big pile of people dying.’”63 In 1962, Nikita Khrushchev moved nuclear weapons to Cuba despite his expectation that, as a consequence, “they can attack us and we shall respond. This may end in a big war.”64 During the same crisis and in an expression of ideological fervor, the Cuban leadership demanded that the Soviet Union launch a nuclear attack against the United States despite its recognition that the consequences would be a horrific war and the destruction of Cuba.65 In 1973, to restore national honor, Egypt and Syria launched a massive armored attack against Israel, despite the putative risk of Israeli nuclear retaliation.66 And, in 1982, the Argentinean leadership invaded and occupied the British Falkland Islands, disregarding the risk of possible nuclear escalation involved in attacking a known nuclear power.67 The confident Minimum Deterrence promises about the reliable and predictable functioning of deterrence now and in the future literally ignore this and much more evidence from history that demonstrates the fallacy of the proposition that leaders will predictably follow the presumed decision-making script. 68 </w:t>
      </w:r>
      <w:r w:rsidRPr="00B35793">
        <w:rPr>
          <w:u w:val="single"/>
        </w:rPr>
        <w:t xml:space="preserve">These </w:t>
      </w:r>
      <w:r w:rsidRPr="00C0397A">
        <w:rPr>
          <w:highlight w:val="cyan"/>
          <w:u w:val="single"/>
        </w:rPr>
        <w:t>historical cases</w:t>
      </w:r>
      <w:r w:rsidRPr="00B35793">
        <w:rPr>
          <w:u w:val="single"/>
        </w:rPr>
        <w:t xml:space="preserve"> do not suggest that deterrence is</w:t>
      </w:r>
      <w:r>
        <w:rPr>
          <w:u w:val="single"/>
        </w:rPr>
        <w:t xml:space="preserve"> </w:t>
      </w:r>
      <w:r w:rsidRPr="00B35793">
        <w:rPr>
          <w:u w:val="single"/>
        </w:rPr>
        <w:t>unimportant</w:t>
      </w:r>
      <w:r w:rsidRPr="00EF2D29">
        <w:rPr>
          <w:sz w:val="16"/>
        </w:rPr>
        <w:t xml:space="preserve">—to the contrary, it has prevented war and wartime escalation in the past. </w:t>
      </w:r>
      <w:r w:rsidRPr="00B35793">
        <w:rPr>
          <w:u w:val="single"/>
        </w:rPr>
        <w:t>They do,</w:t>
      </w:r>
      <w:r>
        <w:rPr>
          <w:u w:val="single"/>
        </w:rPr>
        <w:t xml:space="preserve"> </w:t>
      </w:r>
      <w:r w:rsidRPr="00C0397A">
        <w:rPr>
          <w:highlight w:val="cyan"/>
          <w:u w:val="single"/>
        </w:rPr>
        <w:t>suggest</w:t>
      </w:r>
      <w:r w:rsidRPr="00B35793">
        <w:rPr>
          <w:u w:val="single"/>
        </w:rPr>
        <w:t>,</w:t>
      </w:r>
      <w:r w:rsidRPr="00EF2D29">
        <w:rPr>
          <w:sz w:val="16"/>
        </w:rPr>
        <w:t xml:space="preserve"> however, </w:t>
      </w:r>
      <w:r w:rsidRPr="00B35793">
        <w:rPr>
          <w:u w:val="single"/>
        </w:rPr>
        <w:t xml:space="preserve">that implicit Minimum Deterrence </w:t>
      </w:r>
      <w:r w:rsidRPr="00C0397A">
        <w:rPr>
          <w:highlight w:val="cyan"/>
          <w:u w:val="single"/>
        </w:rPr>
        <w:t>claims about decision making</w:t>
      </w:r>
      <w:r w:rsidRPr="00B35793">
        <w:rPr>
          <w:u w:val="single"/>
        </w:rPr>
        <w:t>, and</w:t>
      </w:r>
      <w:r>
        <w:rPr>
          <w:u w:val="single"/>
        </w:rPr>
        <w:t xml:space="preserve"> </w:t>
      </w:r>
      <w:r w:rsidRPr="00B35793">
        <w:rPr>
          <w:u w:val="single"/>
        </w:rPr>
        <w:t xml:space="preserve">corresponding explicit claims about deterrence working at very low U.S. force levels </w:t>
      </w:r>
      <w:r w:rsidRPr="00C0397A">
        <w:rPr>
          <w:highlight w:val="cyan"/>
          <w:u w:val="single"/>
        </w:rPr>
        <w:t>are not credible</w:t>
      </w:r>
      <w:r w:rsidRPr="00EF2D29">
        <w:rPr>
          <w:sz w:val="16"/>
        </w:rPr>
        <w:t>.</w:t>
      </w:r>
    </w:p>
    <w:p w14:paraId="7D91AE9F" w14:textId="77777777" w:rsidR="00F320D7" w:rsidRDefault="00F320D7" w:rsidP="00F320D7">
      <w:pPr>
        <w:pStyle w:val="Heading4"/>
      </w:pPr>
      <w:r>
        <w:t>Nuclear arsenal key to preserve deterrence when challengers don’t see conventional conflict as a threat</w:t>
      </w:r>
    </w:p>
    <w:p w14:paraId="58E50218" w14:textId="77777777" w:rsidR="00F320D7" w:rsidRPr="00A82F1F" w:rsidRDefault="00F320D7" w:rsidP="00F320D7">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648E4821" w14:textId="77777777" w:rsidR="00F320D7" w:rsidRPr="0061445D" w:rsidRDefault="00F320D7" w:rsidP="00F320D7">
      <w:pPr>
        <w:rPr>
          <w:sz w:val="16"/>
        </w:rPr>
      </w:pPr>
      <w:r w:rsidRPr="00B86C75">
        <w:rPr>
          <w:u w:val="single"/>
        </w:rPr>
        <w:t>A Deterrence Role for Nuclear Weapons</w:t>
      </w:r>
      <w:r w:rsidRPr="0061445D">
        <w:rPr>
          <w:sz w:val="16"/>
        </w:rPr>
        <w:t xml:space="preserve"> Some analyses of regional deterrence indicate that </w:t>
      </w:r>
      <w:r w:rsidRPr="00C0397A">
        <w:rPr>
          <w:highlight w:val="cyan"/>
          <w:u w:val="single"/>
        </w:rPr>
        <w:t>conventional threats may be inadequate</w:t>
      </w:r>
      <w:r w:rsidRPr="00B86C75">
        <w:rPr>
          <w:u w:val="single"/>
        </w:rPr>
        <w:t xml:space="preserve"> because </w:t>
      </w:r>
      <w:r w:rsidRPr="00C0397A">
        <w:rPr>
          <w:highlight w:val="cyan"/>
          <w:u w:val="single"/>
        </w:rPr>
        <w:t>a challenger may believe it can withstand</w:t>
      </w:r>
      <w:r w:rsidRPr="00B86C75">
        <w:rPr>
          <w:u w:val="single"/>
        </w:rPr>
        <w:t xml:space="preserve"> even "the most devastating </w:t>
      </w:r>
      <w:r w:rsidRPr="00C0397A">
        <w:rPr>
          <w:highlight w:val="cyan"/>
          <w:u w:val="single"/>
        </w:rPr>
        <w:t>conventional punishment</w:t>
      </w:r>
      <w:r w:rsidRPr="00B86C75">
        <w:rPr>
          <w:u w:val="single"/>
        </w:rPr>
        <w:t>" for an extended period</w:t>
      </w:r>
      <w:r w:rsidRPr="0061445D">
        <w:rPr>
          <w:sz w:val="16"/>
        </w:rPr>
        <w:t xml:space="preserve">." This certainly appears to have been a dynamic behind Iraqi thinking before the Gulf war. When Secretary of State James Baker told Iraqi Foreign Minister Tariq Aziz of the "overwhelming" conventional power that would be "brought to bear" against Iraq, Aziz responded, Mr. Secretary, Iraq is a very ancient nation. We have lived for 6000 years. I have no doubts that you are a very powerful nation. I have no doubts that you have a very strong military machine and you will inflict on us heavy losses. But Iraq will survive and this leadership will decide the future of Iraq."  In contrast, </w:t>
      </w:r>
      <w:r w:rsidRPr="00C0397A">
        <w:rPr>
          <w:highlight w:val="cyan"/>
          <w:u w:val="single"/>
        </w:rPr>
        <w:t>implicit U.S. nuclear threats</w:t>
      </w:r>
      <w:r w:rsidRPr="00B86C75">
        <w:rPr>
          <w:u w:val="single"/>
        </w:rPr>
        <w:t xml:space="preserve"> appear to </w:t>
      </w:r>
      <w:r w:rsidRPr="00C0397A">
        <w:rPr>
          <w:highlight w:val="cyan"/>
          <w:u w:val="single"/>
        </w:rPr>
        <w:t>have</w:t>
      </w:r>
      <w:r w:rsidRPr="00B86C75">
        <w:rPr>
          <w:u w:val="single"/>
        </w:rPr>
        <w:t xml:space="preserve"> had </w:t>
      </w:r>
      <w:r w:rsidRPr="00C0397A">
        <w:rPr>
          <w:highlight w:val="cyan"/>
          <w:u w:val="single"/>
        </w:rPr>
        <w:t>the desired deterrent effect</w:t>
      </w:r>
      <w:r w:rsidRPr="0061445D">
        <w:rPr>
          <w:sz w:val="16"/>
        </w:rPr>
        <w:t xml:space="preserve">. In some cases, nuclear weapons may thus be a key to deter- rence policy success: </w:t>
      </w:r>
      <w:r>
        <w:rPr>
          <w:u w:val="single"/>
        </w:rPr>
        <w:t>the sheer fearsomeness o</w:t>
      </w:r>
      <w:r w:rsidRPr="00B86C75">
        <w:rPr>
          <w:u w:val="single"/>
        </w:rPr>
        <w:t>f nuclear weapons, if appreciated by the challenger, may be a critical component for effective deterrence</w:t>
      </w:r>
      <w:r w:rsidRPr="0061445D">
        <w:rPr>
          <w:sz w:val="16"/>
        </w:rPr>
        <w:t>. This is not to suggest that U.S. deterrence policy can be "ensured" via nuclear threats; it cannot. However, in those cases where the contextual conditions necessary for deter- rence are present and the challenger is risk- and cost-tolerant—but nevertheless malleable by severe threat—</w:t>
      </w:r>
      <w:r w:rsidRPr="00C0397A">
        <w:rPr>
          <w:highlight w:val="cyan"/>
          <w:u w:val="single"/>
        </w:rPr>
        <w:t>nuclear weapons may be decisive</w:t>
      </w:r>
      <w:r w:rsidRPr="00B86C75">
        <w:rPr>
          <w:u w:val="single"/>
        </w:rPr>
        <w:t xml:space="preserve"> in the challenger's decision-making </w:t>
      </w:r>
      <w:r w:rsidRPr="00C0397A">
        <w:rPr>
          <w:highlight w:val="cyan"/>
          <w:u w:val="single"/>
        </w:rPr>
        <w:t>when conventional threats would not be</w:t>
      </w:r>
      <w:r w:rsidRPr="0061445D">
        <w:rPr>
          <w:sz w:val="16"/>
        </w:rPr>
        <w:t xml:space="preserve">. Such occasions may admittedly be infre- quent. But for deterrence to work on those occasions could be of tremendous value. In addition, </w:t>
      </w:r>
      <w:r w:rsidRPr="00B86C75">
        <w:rPr>
          <w:u w:val="single"/>
        </w:rPr>
        <w:t xml:space="preserve">nuclear deterrence threats may be important </w:t>
      </w:r>
      <w:r w:rsidRPr="00C0397A">
        <w:rPr>
          <w:highlight w:val="cyan"/>
          <w:u w:val="single"/>
        </w:rPr>
        <w:t>in regional contingencies where the U.S. commitment is not</w:t>
      </w:r>
      <w:r w:rsidRPr="00B86C75">
        <w:rPr>
          <w:u w:val="single"/>
        </w:rPr>
        <w:t xml:space="preserve"> recognized by the challenger as "</w:t>
      </w:r>
      <w:r w:rsidRPr="00C0397A">
        <w:rPr>
          <w:highlight w:val="cyan"/>
          <w:u w:val="single"/>
        </w:rPr>
        <w:t>intrinsic</w:t>
      </w:r>
      <w:r w:rsidRPr="00B86C75">
        <w:rPr>
          <w:u w:val="single"/>
        </w:rPr>
        <w:t>."</w:t>
      </w:r>
      <w:r w:rsidRPr="0061445D">
        <w:rPr>
          <w:sz w:val="16"/>
        </w:rPr>
        <w:t xml:space="preserve"> As noted above, some empirical analyses of deterrence indicate that "</w:t>
      </w:r>
      <w:r w:rsidRPr="00C0397A">
        <w:rPr>
          <w:highlight w:val="cyan"/>
          <w:u w:val="single"/>
        </w:rPr>
        <w:t>fearsome</w:t>
      </w:r>
      <w:r w:rsidRPr="00B86C75">
        <w:rPr>
          <w:u w:val="single"/>
        </w:rPr>
        <w:t xml:space="preserve">" military </w:t>
      </w:r>
      <w:r w:rsidRPr="00C0397A">
        <w:rPr>
          <w:highlight w:val="cyan"/>
          <w:u w:val="single"/>
        </w:rPr>
        <w:t>capabilities</w:t>
      </w:r>
      <w:r w:rsidRPr="00B86C75">
        <w:rPr>
          <w:u w:val="single"/>
        </w:rPr>
        <w:t xml:space="preserve"> can, to some extent, </w:t>
      </w:r>
      <w:r w:rsidRPr="00C0397A">
        <w:rPr>
          <w:highlight w:val="cyan"/>
          <w:u w:val="single"/>
        </w:rPr>
        <w:t>compensate for questions about</w:t>
      </w:r>
      <w:r w:rsidRPr="00B86C75">
        <w:rPr>
          <w:u w:val="single"/>
        </w:rPr>
        <w:t xml:space="preserve"> a deterrer's </w:t>
      </w:r>
      <w:r w:rsidRPr="00C0397A">
        <w:rPr>
          <w:highlight w:val="cyan"/>
          <w:u w:val="single"/>
        </w:rPr>
        <w:t>resolve</w:t>
      </w:r>
      <w:r w:rsidRPr="00B86C75">
        <w:rPr>
          <w:u w:val="single"/>
        </w:rPr>
        <w:t xml:space="preserve"> to enforce its threat</w:t>
      </w:r>
      <w:r w:rsidRPr="0061445D">
        <w:rPr>
          <w:sz w:val="16"/>
        </w:rPr>
        <w:t xml:space="preserve">" The capacity of nuclear threats to compensate for doubts about U.S. determination may help explain why </w:t>
      </w:r>
      <w:r w:rsidRPr="00B86C75">
        <w:rPr>
          <w:u w:val="single"/>
        </w:rPr>
        <w:t xml:space="preserve">Saddam Hussein, who was very dubious of U S. resolve, nevertheless was deterred from WMD use </w:t>
      </w:r>
      <w:r w:rsidRPr="0061445D">
        <w:rPr>
          <w:sz w:val="16"/>
        </w:rPr>
        <w:t xml:space="preserve">during Desert In short, </w:t>
      </w:r>
      <w:r w:rsidRPr="00B86C75">
        <w:rPr>
          <w:u w:val="single"/>
        </w:rPr>
        <w:t>the presence of nuclear weapons</w:t>
      </w:r>
      <w:r w:rsidRPr="0061445D">
        <w:rPr>
          <w:sz w:val="16"/>
        </w:rPr>
        <w:t xml:space="preserve"> as a key element in U.S. deterrence policy </w:t>
      </w:r>
      <w:r w:rsidRPr="00B86C75">
        <w:rPr>
          <w:u w:val="single"/>
        </w:rPr>
        <w:t xml:space="preserve">may contribute to preventing self-serving conclusions by challengers </w:t>
      </w:r>
      <w:r w:rsidRPr="0061445D">
        <w:rPr>
          <w:sz w:val="16"/>
        </w:rPr>
        <w:t xml:space="preserve">concerning the ultimate costs of pro- voking the United States. Nuclear weapons cannot render deter- rence reliable with any certainty, although such is frequently as- serted by senior U.S. officials. In some cases, however, they may help impress otherwise hardened challengers with the extreme risks involved in extreme provocations. </w:t>
      </w:r>
    </w:p>
    <w:p w14:paraId="2693265B" w14:textId="79201197" w:rsidR="00EF2D29" w:rsidRDefault="00690FB9" w:rsidP="00690FB9">
      <w:pPr>
        <w:pStyle w:val="Heading3"/>
      </w:pPr>
      <w:r>
        <w:t>solves chemical and biological weapons</w:t>
      </w:r>
    </w:p>
    <w:p w14:paraId="737B0CDA" w14:textId="77777777" w:rsidR="00690FB9" w:rsidRDefault="00690FB9" w:rsidP="00690FB9">
      <w:pPr>
        <w:pStyle w:val="Heading4"/>
      </w:pPr>
      <w:r>
        <w:t xml:space="preserve">Nuclear threat deters chemical and biological weapon use </w:t>
      </w:r>
    </w:p>
    <w:p w14:paraId="52A8EB4C" w14:textId="77777777" w:rsidR="00690FB9" w:rsidRPr="00A82F1F" w:rsidRDefault="00690FB9" w:rsidP="00690FB9">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3557B63A" w14:textId="77777777" w:rsidR="00690FB9" w:rsidRPr="00C0397A" w:rsidRDefault="00690FB9" w:rsidP="00690FB9">
      <w:pPr>
        <w:rPr>
          <w:sz w:val="16"/>
        </w:rPr>
      </w:pPr>
      <w:r w:rsidRPr="00C0397A">
        <w:rPr>
          <w:sz w:val="16"/>
        </w:rPr>
        <w:t xml:space="preserve">A puzzling question following the 1991 Gulf war involved deterrence. </w:t>
      </w:r>
      <w:r w:rsidRPr="00C0397A">
        <w:rPr>
          <w:highlight w:val="cyan"/>
          <w:u w:val="single"/>
        </w:rPr>
        <w:t>Why did Saddam Hussein not use</w:t>
      </w:r>
      <w:r w:rsidRPr="00C0397A">
        <w:rPr>
          <w:u w:val="single"/>
        </w:rPr>
        <w:t xml:space="preserve"> the </w:t>
      </w:r>
      <w:r w:rsidRPr="00C0397A">
        <w:rPr>
          <w:highlight w:val="cyan"/>
          <w:u w:val="single"/>
        </w:rPr>
        <w:t>chemical and biological weapons</w:t>
      </w:r>
      <w:r w:rsidRPr="00C0397A">
        <w:rPr>
          <w:sz w:val="16"/>
        </w:rPr>
        <w:t xml:space="preserve"> at his disposal in the infamous Iraqi missile strikes </w:t>
      </w:r>
      <w:r w:rsidRPr="00C0397A">
        <w:rPr>
          <w:u w:val="single"/>
        </w:rPr>
        <w:t>against Israel and Saudi Arabia</w:t>
      </w:r>
      <w:r w:rsidRPr="00C0397A">
        <w:rPr>
          <w:sz w:val="16"/>
        </w:rPr>
        <w:t xml:space="preserve">? Reports by Ambassador Rolf Ekeus of the United Nations Special Commission for the Disarmament of Iraq (UNSCOM) indicate that </w:t>
      </w:r>
      <w:r w:rsidRPr="00C0397A">
        <w:rPr>
          <w:u w:val="single"/>
        </w:rPr>
        <w:t>in addition to the production of highly lethal nerve agents, Saddam Hussein had prepared for use 25 missile warheads and 166 bombs filled with deadly biological agents such as botulinum toxin, anthrax, and aflatoxin</w:t>
      </w:r>
      <w:r w:rsidRPr="00C0397A">
        <w:rPr>
          <w:sz w:val="16"/>
        </w:rPr>
        <w:t xml:space="preserve">.3 </w:t>
      </w:r>
      <w:r w:rsidRPr="00C0397A">
        <w:rPr>
          <w:u w:val="single"/>
        </w:rPr>
        <w:t>Why did Saddam Hussein not use these weapons</w:t>
      </w:r>
      <w:r w:rsidRPr="00C0397A">
        <w:rPr>
          <w:sz w:val="16"/>
        </w:rPr>
        <w:t xml:space="preserve"> of mass destruction? Although Iraqi air power was shut down almost immediately in the war, Iraq launched 88 conventionally armed Scud missiles against targets in Israel and Saudi Arabia. These missile strikes continued until the end of the war. In one attack, pieces Of an Iraqi missile that broke up in flight struck a makeshift U.S. barracks in Dhahran, Saudi Arabia, killing 28 and wounding 100. This single strike accounted for the largest number of U.S. combat casualties in the war. </w:t>
      </w:r>
      <w:r w:rsidRPr="00C0397A">
        <w:rPr>
          <w:u w:val="single"/>
        </w:rPr>
        <w:t xml:space="preserve">In Israel and the United States there was concern that Iraq would use chemical weapons.' </w:t>
      </w:r>
      <w:r w:rsidRPr="00D20F51">
        <w:rPr>
          <w:highlight w:val="cyan"/>
          <w:u w:val="single"/>
        </w:rPr>
        <w:t>The anticipation of such attacks led Israeli citizens to take shelter</w:t>
      </w:r>
      <w:r w:rsidRPr="00C0397A">
        <w:rPr>
          <w:u w:val="single"/>
        </w:rPr>
        <w:t xml:space="preserve"> in specially sealed rooms and to wear gas masks. </w:t>
      </w:r>
      <w:r w:rsidRPr="00C0397A">
        <w:rPr>
          <w:sz w:val="16"/>
        </w:rPr>
        <w:t xml:space="preserve">Although Iraq did not use chemical war- heads, Scud strikes directly inflicted more than 250 Israeli casualties and were indirectly responsible for a dozen deaths, including children, resulting from the improper use Of gas masks.5 U.N. officials have stated that </w:t>
      </w:r>
      <w:r w:rsidRPr="00D20F51">
        <w:rPr>
          <w:highlight w:val="cyan"/>
          <w:u w:val="single"/>
        </w:rPr>
        <w:t>Iraqi bombs and missiles armed with WMD contained enough biological agents to kill hundreds of thousands</w:t>
      </w:r>
      <w:r w:rsidRPr="00C0397A">
        <w:rPr>
          <w:sz w:val="16"/>
        </w:rPr>
        <w:t xml:space="preserve">.6 U.S. officials have confirmed that if Iraq had used anthrax, for example, the military and civilian casualty levels could have been enormous.' </w:t>
      </w:r>
      <w:r w:rsidRPr="00D20F51">
        <w:rPr>
          <w:highlight w:val="cyan"/>
          <w:u w:val="single"/>
        </w:rPr>
        <w:t>Saddam Hussein appears to be neither a philanthropist nor particularly humane</w:t>
      </w:r>
      <w:r w:rsidRPr="00C0397A">
        <w:rPr>
          <w:u w:val="single"/>
        </w:rPr>
        <w:t>.</w:t>
      </w:r>
      <w:r w:rsidRPr="00C0397A">
        <w:rPr>
          <w:sz w:val="16"/>
        </w:rPr>
        <w:t xml:space="preserve"> Why then did he not use the available chemical or biological weapons? </w:t>
      </w:r>
      <w:r w:rsidRPr="00C0397A">
        <w:rPr>
          <w:u w:val="single"/>
        </w:rPr>
        <w:t>Was he deterred by the prospect of nuclear retaliation?</w:t>
      </w:r>
      <w:r w:rsidRPr="00C0397A">
        <w:rPr>
          <w:sz w:val="16"/>
        </w:rPr>
        <w:t xml:space="preserve"> Israeli analysts frequently suggest that the Israeli nuclear threat deterred Iraqi chemical use. In this regard, it should be noted that during a CNN interview on 2 February 1991, U.S. Defense Secretary Dick </w:t>
      </w:r>
      <w:r w:rsidRPr="00D20F51">
        <w:rPr>
          <w:u w:val="single"/>
        </w:rPr>
        <w:t>Cheney was asked about the potential for</w:t>
      </w:r>
      <w:r w:rsidRPr="00C0397A">
        <w:rPr>
          <w:u w:val="single"/>
        </w:rPr>
        <w:t xml:space="preserve"> Israeli nuclear </w:t>
      </w:r>
      <w:r w:rsidRPr="00D20F51">
        <w:rPr>
          <w:u w:val="single"/>
        </w:rPr>
        <w:t>retaliation</w:t>
      </w:r>
      <w:r w:rsidRPr="00C0397A">
        <w:rPr>
          <w:sz w:val="16"/>
        </w:rPr>
        <w:t xml:space="preserve"> to Iraqi chemical strikes. Secretary Cheney observed that this would be a decision that "the Israelis would have to make—but I would think that (Hussein] has to be cautious in terms of how he proceeds in his attacks against Israel." The following day, when asked about Secretary Cheney's statement, </w:t>
      </w:r>
      <w:r w:rsidRPr="00D20F51">
        <w:rPr>
          <w:highlight w:val="cyan"/>
          <w:u w:val="single"/>
        </w:rPr>
        <w:t>Israeli Defense Minister</w:t>
      </w:r>
      <w:r w:rsidRPr="00C0397A">
        <w:rPr>
          <w:sz w:val="16"/>
        </w:rPr>
        <w:t xml:space="preserve"> Moshe Arens </w:t>
      </w:r>
      <w:r w:rsidRPr="00D20F51">
        <w:rPr>
          <w:highlight w:val="cyan"/>
          <w:u w:val="single"/>
        </w:rPr>
        <w:t>replied</w:t>
      </w:r>
      <w:r w:rsidRPr="00C0397A">
        <w:rPr>
          <w:sz w:val="16"/>
        </w:rPr>
        <w:t xml:space="preserve">, "I think he said that </w:t>
      </w:r>
      <w:r w:rsidRPr="00D20F51">
        <w:rPr>
          <w:highlight w:val="cyan"/>
          <w:u w:val="single"/>
        </w:rPr>
        <w:t>Saddam has reasons to worry</w:t>
      </w:r>
      <w:r w:rsidRPr="00C0397A">
        <w:rPr>
          <w:sz w:val="16"/>
        </w:rPr>
        <w:t xml:space="preserve">—yes, he does have reasons to worry. "s This reply, and Secretary Cheney's original statement, in which he did not object to the premise of the question or ex- press disapproval of the possibility of Israeli nuclear retaliation, at least to Israeli analysts, was a key to deterring Iraqi chemical weapons use. 9 </w:t>
      </w:r>
      <w:r w:rsidRPr="00C0397A">
        <w:rPr>
          <w:u w:val="single"/>
        </w:rPr>
        <w:t>The possible direct U.S. role in nuclear deterrence in this case also should be highlighted</w:t>
      </w:r>
      <w:r w:rsidRPr="00C0397A">
        <w:rPr>
          <w:sz w:val="16"/>
        </w:rPr>
        <w:t xml:space="preserve">. On 9 January 1991, </w:t>
      </w:r>
      <w:r w:rsidRPr="00D20F51">
        <w:rPr>
          <w:u w:val="single"/>
        </w:rPr>
        <w:t>Secretary of State</w:t>
      </w:r>
      <w:r w:rsidRPr="00C0397A">
        <w:rPr>
          <w:u w:val="single"/>
        </w:rPr>
        <w:t xml:space="preserve"> James </w:t>
      </w:r>
      <w:r w:rsidRPr="00D20F51">
        <w:rPr>
          <w:highlight w:val="cyan"/>
          <w:u w:val="single"/>
        </w:rPr>
        <w:t>Baker expressed a</w:t>
      </w:r>
      <w:r w:rsidRPr="00C0397A">
        <w:rPr>
          <w:sz w:val="16"/>
        </w:rPr>
        <w:t xml:space="preserve"> relatively </w:t>
      </w:r>
      <w:r w:rsidRPr="00D20F51">
        <w:rPr>
          <w:highlight w:val="cyan"/>
          <w:u w:val="single"/>
        </w:rPr>
        <w:t>clear</w:t>
      </w:r>
      <w:r w:rsidRPr="00C0397A">
        <w:rPr>
          <w:u w:val="single"/>
        </w:rPr>
        <w:t xml:space="preserve"> and severe deterrent </w:t>
      </w:r>
      <w:r w:rsidRPr="00D20F51">
        <w:rPr>
          <w:highlight w:val="cyan"/>
          <w:u w:val="single"/>
        </w:rPr>
        <w:t>threat</w:t>
      </w:r>
      <w:r w:rsidRPr="00C0397A">
        <w:rPr>
          <w:u w:val="single"/>
        </w:rPr>
        <w:t xml:space="preserve"> to Iraqi Foreign Minister Tariq Aziz</w:t>
      </w:r>
      <w:r w:rsidRPr="00C0397A">
        <w:rPr>
          <w:sz w:val="16"/>
        </w:rPr>
        <w:t xml:space="preserve"> in Geneva: "Before we cross to the other side—that is, </w:t>
      </w:r>
      <w:r w:rsidRPr="00D20F51">
        <w:rPr>
          <w:highlight w:val="cyan"/>
          <w:u w:val="single"/>
        </w:rPr>
        <w:t>if</w:t>
      </w:r>
      <w:r w:rsidRPr="00C0397A">
        <w:rPr>
          <w:sz w:val="16"/>
        </w:rPr>
        <w:t xml:space="preserve"> the conflict starts, God forbid, and </w:t>
      </w:r>
      <w:r w:rsidRPr="00D20F51">
        <w:rPr>
          <w:highlight w:val="cyan"/>
          <w:u w:val="single"/>
        </w:rPr>
        <w:t>c</w:t>
      </w:r>
      <w:r w:rsidRPr="00C0397A">
        <w:rPr>
          <w:u w:val="single"/>
        </w:rPr>
        <w:t xml:space="preserve">hemical or </w:t>
      </w:r>
      <w:r w:rsidRPr="00D20F51">
        <w:rPr>
          <w:highlight w:val="cyan"/>
          <w:u w:val="single"/>
        </w:rPr>
        <w:t>b</w:t>
      </w:r>
      <w:r w:rsidRPr="00C0397A">
        <w:rPr>
          <w:u w:val="single"/>
        </w:rPr>
        <w:t xml:space="preserve">iological </w:t>
      </w:r>
      <w:r w:rsidRPr="00D20F51">
        <w:rPr>
          <w:highlight w:val="cyan"/>
          <w:u w:val="single"/>
        </w:rPr>
        <w:t>w</w:t>
      </w:r>
      <w:r w:rsidRPr="00C0397A">
        <w:rPr>
          <w:u w:val="single"/>
        </w:rPr>
        <w:t xml:space="preserve">eapons </w:t>
      </w:r>
      <w:r w:rsidRPr="00D20F51">
        <w:rPr>
          <w:highlight w:val="cyan"/>
          <w:u w:val="single"/>
        </w:rPr>
        <w:t>are used</w:t>
      </w:r>
      <w:r w:rsidRPr="00C0397A">
        <w:rPr>
          <w:u w:val="single"/>
        </w:rPr>
        <w:t xml:space="preserve"> </w:t>
      </w:r>
      <w:r w:rsidRPr="00C0397A">
        <w:rPr>
          <w:sz w:val="16"/>
        </w:rPr>
        <w:t>against our forces</w:t>
      </w:r>
      <w:r w:rsidRPr="00C0397A">
        <w:rPr>
          <w:u w:val="single"/>
        </w:rPr>
        <w:t>— the American people would demand revenge, and we have the means to implement this</w:t>
      </w:r>
      <w:r w:rsidRPr="00C0397A">
        <w:rPr>
          <w:sz w:val="16"/>
        </w:rPr>
        <w:t xml:space="preserve">. President </w:t>
      </w:r>
      <w:r w:rsidRPr="00C0397A">
        <w:rPr>
          <w:u w:val="single"/>
        </w:rPr>
        <w:t>Bush also sent a</w:t>
      </w:r>
      <w:r w:rsidRPr="00C0397A">
        <w:rPr>
          <w:sz w:val="16"/>
        </w:rPr>
        <w:t xml:space="preserve"> strongly worded </w:t>
      </w:r>
      <w:r w:rsidRPr="00C0397A">
        <w:rPr>
          <w:u w:val="single"/>
        </w:rPr>
        <w:t>message</w:t>
      </w:r>
      <w:r w:rsidRPr="00C0397A">
        <w:rPr>
          <w:sz w:val="16"/>
        </w:rPr>
        <w:t xml:space="preserve"> to Saddam Hussein in the form of a letter delivered to Tariq Aziz by Secretary Baker•. "Let me state, too, that </w:t>
      </w:r>
      <w:r w:rsidRPr="00C0397A">
        <w:rPr>
          <w:u w:val="single"/>
        </w:rPr>
        <w:t>the United States will not tolerate the use of chemical or biological weapons</w:t>
      </w:r>
      <w:r w:rsidRPr="00C0397A">
        <w:rPr>
          <w:sz w:val="16"/>
        </w:rPr>
        <w:t xml:space="preserve"> Or the destruction of Kuwait's oil fields and installations. American people would demand the strongest possible response. You and </w:t>
      </w:r>
      <w:r w:rsidRPr="00D20F51">
        <w:rPr>
          <w:highlight w:val="cyan"/>
          <w:u w:val="single"/>
        </w:rPr>
        <w:t>your country will pay a terrible price</w:t>
      </w:r>
      <w:r w:rsidRPr="00C0397A">
        <w:rPr>
          <w:u w:val="single"/>
        </w:rPr>
        <w:t xml:space="preserve"> if you order unconscionable acts of this sort</w:t>
      </w:r>
      <w:r w:rsidRPr="00C0397A">
        <w:rPr>
          <w:sz w:val="16"/>
        </w:rPr>
        <w:t xml:space="preserve">. "H Secretary of Defense Cheney linked U.S. nuclear threats even more explicitly to Iraqi use of WMD: "The other point that needs to be made, and it's one I have made previously, is that he [Hussein) needs to be made aware that </w:t>
      </w:r>
      <w:r w:rsidRPr="00D20F51">
        <w:rPr>
          <w:highlight w:val="cyan"/>
          <w:u w:val="single"/>
        </w:rPr>
        <w:t>the President will have</w:t>
      </w:r>
      <w:r w:rsidRPr="00C0397A">
        <w:rPr>
          <w:u w:val="single"/>
        </w:rPr>
        <w:t xml:space="preserve"> available </w:t>
      </w:r>
      <w:r w:rsidRPr="00D20F51">
        <w:rPr>
          <w:highlight w:val="cyan"/>
          <w:u w:val="single"/>
        </w:rPr>
        <w:t>the full spectrum of capabilities</w:t>
      </w:r>
      <w:r w:rsidRPr="00C0397A">
        <w:rPr>
          <w:sz w:val="16"/>
        </w:rPr>
        <w:t xml:space="preserve">. And were Saddam Hussein foolish enough to use weapons of mass destruction, the U.S. response would be absolutely overwhelming and it would be devastating. He has to take that into consideration, it seems to me, before he embarks upon a course of using those kinds Of cap abilities. These statements by then-ranking U.S. and Israeli officials, while not explicitly threatening nuclear retaliation, certainly imply the possibility for it. </w:t>
      </w:r>
      <w:r w:rsidRPr="00D20F51">
        <w:rPr>
          <w:highlight w:val="cyan"/>
          <w:u w:val="single"/>
        </w:rPr>
        <w:t>Nuclear</w:t>
      </w:r>
      <w:r w:rsidRPr="00C0397A">
        <w:rPr>
          <w:u w:val="single"/>
        </w:rPr>
        <w:t xml:space="preserve"> </w:t>
      </w:r>
      <w:r w:rsidRPr="00D20F51">
        <w:rPr>
          <w:highlight w:val="cyan"/>
          <w:u w:val="single"/>
        </w:rPr>
        <w:t>threats</w:t>
      </w:r>
      <w:r w:rsidRPr="00C0397A">
        <w:rPr>
          <w:u w:val="single"/>
        </w:rPr>
        <w:t xml:space="preserve"> would </w:t>
      </w:r>
      <w:r w:rsidRPr="00D20F51">
        <w:rPr>
          <w:highlight w:val="cyan"/>
          <w:u w:val="single"/>
        </w:rPr>
        <w:t>appear to be</w:t>
      </w:r>
      <w:r w:rsidRPr="00C0397A">
        <w:rPr>
          <w:u w:val="single"/>
        </w:rPr>
        <w:t xml:space="preserve"> a possible </w:t>
      </w:r>
      <w:r w:rsidRPr="00D20F51">
        <w:rPr>
          <w:highlight w:val="cyan"/>
          <w:u w:val="single"/>
        </w:rPr>
        <w:t>explanation for Iraqi restraint</w:t>
      </w:r>
      <w:r w:rsidRPr="00C0397A">
        <w:rPr>
          <w:u w:val="single"/>
        </w:rPr>
        <w:t xml:space="preserve"> with regard to chemical and biological weapons.</w:t>
      </w:r>
      <w:r w:rsidRPr="00C0397A">
        <w:rPr>
          <w:sz w:val="16"/>
        </w:rPr>
        <w:t xml:space="preserve"> Until confirmed by credible Iraqi sources, however, such a conclusion could remain no more than informed specula- tion. Recently, however, apparently </w:t>
      </w:r>
      <w:r w:rsidRPr="00C0397A">
        <w:rPr>
          <w:u w:val="single"/>
        </w:rPr>
        <w:t>authoritative accounts of Iraqi wartime decision-making on this issue have emerged.</w:t>
      </w:r>
      <w:r w:rsidRPr="00C0397A">
        <w:rPr>
          <w:sz w:val="16"/>
        </w:rPr>
        <w:t xml:space="preserve"> In August 1995, </w:t>
      </w:r>
      <w:r w:rsidRPr="00D20F51">
        <w:rPr>
          <w:sz w:val="16"/>
          <w:highlight w:val="cyan"/>
        </w:rPr>
        <w:t xml:space="preserve">Iraqi </w:t>
      </w:r>
      <w:r w:rsidRPr="00D20F51">
        <w:rPr>
          <w:highlight w:val="cyan"/>
          <w:u w:val="single"/>
        </w:rPr>
        <w:t>Foreign Minister</w:t>
      </w:r>
      <w:r w:rsidRPr="00C0397A">
        <w:rPr>
          <w:u w:val="single"/>
        </w:rPr>
        <w:t xml:space="preserve"> Tariq Aziz </w:t>
      </w:r>
      <w:r w:rsidRPr="00D20F51">
        <w:rPr>
          <w:highlight w:val="cyan"/>
          <w:u w:val="single"/>
        </w:rPr>
        <w:t>reported</w:t>
      </w:r>
      <w:r w:rsidRPr="00C0397A">
        <w:rPr>
          <w:u w:val="single"/>
        </w:rPr>
        <w:t xml:space="preserve"> to Ambassador Ekeus </w:t>
      </w:r>
      <w:r w:rsidRPr="00D20F51">
        <w:rPr>
          <w:highlight w:val="cyan"/>
          <w:u w:val="single"/>
        </w:rPr>
        <w:t>that Iraq was deterred from using its WMD</w:t>
      </w:r>
      <w:r w:rsidRPr="00C0397A">
        <w:rPr>
          <w:u w:val="single"/>
        </w:rPr>
        <w:t xml:space="preserve"> because the </w:t>
      </w:r>
      <w:r w:rsidRPr="00D20F51">
        <w:rPr>
          <w:highlight w:val="cyan"/>
          <w:u w:val="single"/>
        </w:rPr>
        <w:t>Iraq</w:t>
      </w:r>
      <w:r w:rsidRPr="00C0397A">
        <w:rPr>
          <w:u w:val="single"/>
        </w:rPr>
        <w:t xml:space="preserve">i leadership had </w:t>
      </w:r>
      <w:r w:rsidRPr="00D20F51">
        <w:rPr>
          <w:highlight w:val="cyan"/>
          <w:u w:val="single"/>
        </w:rPr>
        <w:t>interpreted Washington's threats</w:t>
      </w:r>
      <w:r w:rsidRPr="00C0397A">
        <w:rPr>
          <w:u w:val="single"/>
        </w:rPr>
        <w:t xml:space="preserve"> </w:t>
      </w:r>
      <w:r w:rsidRPr="00C0397A">
        <w:rPr>
          <w:sz w:val="16"/>
        </w:rPr>
        <w:t xml:space="preserve">Of grievous retaliation </w:t>
      </w:r>
      <w:r w:rsidRPr="00D20F51">
        <w:rPr>
          <w:highlight w:val="cyan"/>
          <w:u w:val="single"/>
        </w:rPr>
        <w:t>as</w:t>
      </w:r>
      <w:r w:rsidRPr="00C0397A">
        <w:rPr>
          <w:sz w:val="16"/>
        </w:rPr>
        <w:t xml:space="preserve"> meaning </w:t>
      </w:r>
      <w:r w:rsidRPr="00D20F51">
        <w:rPr>
          <w:highlight w:val="cyan"/>
          <w:u w:val="single"/>
        </w:rPr>
        <w:t>nuclear</w:t>
      </w:r>
      <w:r w:rsidRPr="00C0397A">
        <w:rPr>
          <w:sz w:val="16"/>
        </w:rPr>
        <w:t xml:space="preserve"> retaliation.'3 Tariq </w:t>
      </w:r>
      <w:r w:rsidRPr="00C0397A">
        <w:rPr>
          <w:u w:val="single"/>
        </w:rPr>
        <w:t>Aziz's explanation has been corroborated by a senior Iraqi defector</w:t>
      </w:r>
      <w:r w:rsidRPr="00C0397A">
        <w:rPr>
          <w:sz w:val="16"/>
        </w:rPr>
        <w:t xml:space="preserve">, General Wafic Al Sammarai, </w:t>
      </w:r>
      <w:r w:rsidRPr="00C0397A">
        <w:rPr>
          <w:u w:val="single"/>
        </w:rPr>
        <w:t>former head Of Iraqi military intelligence</w:t>
      </w:r>
      <w:r w:rsidRPr="00C0397A">
        <w:rPr>
          <w:sz w:val="16"/>
        </w:rPr>
        <w:t xml:space="preserve">. General </w:t>
      </w:r>
      <w:r w:rsidRPr="00C0397A">
        <w:rPr>
          <w:u w:val="single"/>
        </w:rPr>
        <w:t xml:space="preserve">Sammarai stated, "Some of the Scud </w:t>
      </w:r>
      <w:r w:rsidRPr="00D20F51">
        <w:rPr>
          <w:highlight w:val="cyan"/>
          <w:u w:val="single"/>
        </w:rPr>
        <w:t>missiles were loaded</w:t>
      </w:r>
      <w:r w:rsidRPr="00C0397A">
        <w:rPr>
          <w:u w:val="single"/>
        </w:rPr>
        <w:t xml:space="preserve"> with chemical warheads, </w:t>
      </w:r>
      <w:r w:rsidRPr="00D20F51">
        <w:rPr>
          <w:highlight w:val="cyan"/>
          <w:u w:val="single"/>
        </w:rPr>
        <w:t>but</w:t>
      </w:r>
      <w:r w:rsidRPr="00C0397A">
        <w:rPr>
          <w:u w:val="single"/>
        </w:rPr>
        <w:t xml:space="preserve"> they were </w:t>
      </w:r>
      <w:r w:rsidRPr="00D20F51">
        <w:rPr>
          <w:highlight w:val="cyan"/>
          <w:u w:val="single"/>
        </w:rPr>
        <w:t>not used</w:t>
      </w:r>
      <w:r w:rsidRPr="00C0397A">
        <w:rPr>
          <w:sz w:val="16"/>
        </w:rPr>
        <w:t xml:space="preserve">. They were kept hidden throughout the war. We didn't use them </w:t>
      </w:r>
      <w:r w:rsidRPr="00D20F51">
        <w:rPr>
          <w:highlight w:val="cyan"/>
          <w:u w:val="single"/>
        </w:rPr>
        <w:t xml:space="preserve">because </w:t>
      </w:r>
      <w:r w:rsidRPr="00D20F51">
        <w:rPr>
          <w:u w:val="single"/>
        </w:rPr>
        <w:t>the other</w:t>
      </w:r>
      <w:r w:rsidRPr="00C0397A">
        <w:rPr>
          <w:u w:val="single"/>
        </w:rPr>
        <w:t xml:space="preserve"> side had a deterrent force</w:t>
      </w:r>
      <w:r w:rsidRPr="00C0397A">
        <w:rPr>
          <w:sz w:val="16"/>
        </w:rPr>
        <w:t xml:space="preserve">."" General Sammarai added, "l do not think Saddam was capable of taking a decision to use chemical weapons or biological weapons, or any other type of weapons against the allied troops, because </w:t>
      </w:r>
      <w:r w:rsidRPr="00D20F51">
        <w:rPr>
          <w:highlight w:val="cyan"/>
          <w:u w:val="single"/>
        </w:rPr>
        <w:t>the warning was</w:t>
      </w:r>
      <w:r w:rsidRPr="00C0397A">
        <w:rPr>
          <w:u w:val="single"/>
        </w:rPr>
        <w:t xml:space="preserve"> quite severe, and quite </w:t>
      </w:r>
      <w:r w:rsidRPr="00D20F51">
        <w:rPr>
          <w:highlight w:val="cyan"/>
          <w:u w:val="single"/>
        </w:rPr>
        <w:t>effective</w:t>
      </w:r>
      <w:r w:rsidRPr="00C0397A">
        <w:rPr>
          <w:sz w:val="16"/>
        </w:rPr>
        <w:t xml:space="preserve">. The allied troops were certain to use nuclear arms and </w:t>
      </w:r>
      <w:r w:rsidRPr="00C0397A">
        <w:rPr>
          <w:u w:val="single"/>
        </w:rPr>
        <w:t>the price will be too dear and too high</w:t>
      </w:r>
      <w:r w:rsidRPr="00C0397A">
        <w:rPr>
          <w:sz w:val="16"/>
        </w:rPr>
        <w:t xml:space="preserve">. " </w:t>
      </w:r>
    </w:p>
    <w:p w14:paraId="3D4F3C72" w14:textId="31B969BE" w:rsidR="00EF2D29" w:rsidRDefault="00EF2D29" w:rsidP="00EF2D29">
      <w:pPr>
        <w:pStyle w:val="Heading3"/>
      </w:pPr>
      <w:r>
        <w:t>solves conventional war</w:t>
      </w:r>
    </w:p>
    <w:p w14:paraId="26E54477" w14:textId="64E19648" w:rsidR="00EF2D29" w:rsidRDefault="00EF2D29" w:rsidP="00EF2D29">
      <w:pPr>
        <w:pStyle w:val="Heading4"/>
      </w:pPr>
      <w:r>
        <w:t>Nuclear weapons deter conventional threats- able to asymmetrically counter more numerous conventional weapons, biological weapons, etc…</w:t>
      </w:r>
    </w:p>
    <w:p w14:paraId="448054D5" w14:textId="77777777" w:rsidR="00EF2D29" w:rsidRDefault="00EF2D29" w:rsidP="00EF2D29">
      <w:r w:rsidRPr="00E874CE">
        <w:rPr>
          <w:rStyle w:val="Style13ptBold"/>
        </w:rPr>
        <w:t>Ford</w:t>
      </w:r>
      <w:r>
        <w:t xml:space="preserve">, Chief Legislative Counsel for the U.S. Senate Foreign Relations Committee, </w:t>
      </w:r>
      <w:r w:rsidRPr="00E874CE">
        <w:rPr>
          <w:rStyle w:val="Style13ptBold"/>
        </w:rPr>
        <w:t>2011</w:t>
      </w:r>
    </w:p>
    <w:p w14:paraId="0A4353C9" w14:textId="77777777" w:rsidR="00EF2D29" w:rsidRPr="00EF2D29" w:rsidRDefault="00EF2D29" w:rsidP="00EF2D29">
      <w:pPr>
        <w:rPr>
          <w:sz w:val="16"/>
          <w:szCs w:val="16"/>
        </w:rPr>
      </w:pPr>
      <w:r w:rsidRPr="00EF2D29">
        <w:rPr>
          <w:sz w:val="16"/>
          <w:szCs w:val="16"/>
        </w:rPr>
        <w:t>(Christopher Ford, served as Chief Investigative Counsel for the Senate Banking Committee, Republican Chief Counsel for the Senate Appropriations Committee, Senior Fellow at Hudson Institute, U.S. Special Representative for Nuclear Nonproliferation, Principal Deputy Assistant Secretary of State, Minority Counsel and then General Counsel to the Senate Select Committee on Intelligence, and Staff Director of the Senate's Permanent Subcommittee on Investigations, "The Future of Nuclear Deterrence", The New Paradigms Forum, March 24, 2011, http://www.newparadigmsforum.com/NPFtestsite/?p=785, Accessed 6/22/16, JL @ RKS)</w:t>
      </w:r>
    </w:p>
    <w:p w14:paraId="53F208C8" w14:textId="77777777" w:rsidR="00EF2D29" w:rsidRPr="00EF2D29" w:rsidRDefault="00EF2D29" w:rsidP="00EF2D29">
      <w:pPr>
        <w:rPr>
          <w:sz w:val="16"/>
        </w:rPr>
      </w:pPr>
      <w:r w:rsidRPr="00EF2D29">
        <w:rPr>
          <w:sz w:val="16"/>
        </w:rPr>
        <w:t xml:space="preserve">A. Deterring Non-Nuclear Threats </w:t>
      </w:r>
      <w:r w:rsidRPr="00D20F51">
        <w:rPr>
          <w:highlight w:val="cyan"/>
          <w:u w:val="single"/>
        </w:rPr>
        <w:t>The most obvious form of nuclear deterrence</w:t>
      </w:r>
      <w:r w:rsidRPr="001476D1">
        <w:rPr>
          <w:u w:val="single"/>
        </w:rPr>
        <w:t xml:space="preserve"> outside the “sole purpose” thesis </w:t>
      </w:r>
      <w:r w:rsidRPr="00D20F51">
        <w:rPr>
          <w:highlight w:val="cyan"/>
          <w:u w:val="single"/>
        </w:rPr>
        <w:t>is</w:t>
      </w:r>
      <w:r w:rsidRPr="001476D1">
        <w:rPr>
          <w:u w:val="single"/>
        </w:rPr>
        <w:t xml:space="preserve"> also the simplest: </w:t>
      </w:r>
      <w:r w:rsidRPr="00D20F51">
        <w:rPr>
          <w:highlight w:val="cyan"/>
          <w:u w:val="single"/>
        </w:rPr>
        <w:t>deterring non-nuclear threats</w:t>
      </w:r>
      <w:r w:rsidRPr="00D20F51">
        <w:rPr>
          <w:sz w:val="16"/>
          <w:highlight w:val="cyan"/>
        </w:rPr>
        <w:t>.</w:t>
      </w:r>
      <w:r w:rsidRPr="00EF2D29">
        <w:rPr>
          <w:sz w:val="16"/>
        </w:rPr>
        <w:t xml:space="preserve"> This should be no surprise to anyone who was in NATO before the end of the Cold War, of course, because it was for decades hoped that our nuclear weapons would deter Warsaw Pact aggression in Europe by means of conventional arms. Before the collapse of the Berlin Wall and the implosion of Soviet Communism, Warsaw Pact forces were feared by NATO leaders because their generals could command troops and armored vehicles in the field in numbers considerably in excess of our own. Afraid of a Red blitzkrieg on the Central Front, </w:t>
      </w:r>
      <w:r w:rsidRPr="001476D1">
        <w:rPr>
          <w:u w:val="single"/>
        </w:rPr>
        <w:t xml:space="preserve">we made clear that </w:t>
      </w:r>
      <w:r w:rsidRPr="00410C90">
        <w:rPr>
          <w:highlight w:val="cyan"/>
          <w:u w:val="single"/>
        </w:rPr>
        <w:t>any</w:t>
      </w:r>
      <w:r w:rsidRPr="001476D1">
        <w:rPr>
          <w:u w:val="single"/>
        </w:rPr>
        <w:t xml:space="preserve"> such </w:t>
      </w:r>
      <w:r w:rsidRPr="00410C90">
        <w:rPr>
          <w:highlight w:val="cyan"/>
          <w:u w:val="single"/>
        </w:rPr>
        <w:t>conventional assault would be met</w:t>
      </w:r>
      <w:r w:rsidRPr="001476D1">
        <w:rPr>
          <w:u w:val="single"/>
        </w:rPr>
        <w:t xml:space="preserve"> not just </w:t>
      </w:r>
      <w:r w:rsidRPr="00410C90">
        <w:rPr>
          <w:highlight w:val="cyan"/>
          <w:u w:val="single"/>
        </w:rPr>
        <w:t>by</w:t>
      </w:r>
      <w:r w:rsidRPr="001476D1">
        <w:rPr>
          <w:u w:val="single"/>
        </w:rPr>
        <w:t xml:space="preserve"> a conventional response, but in fact by the use of </w:t>
      </w:r>
      <w:r w:rsidRPr="00410C90">
        <w:rPr>
          <w:highlight w:val="cyan"/>
          <w:u w:val="single"/>
        </w:rPr>
        <w:t>nuclear weaponry</w:t>
      </w:r>
      <w:r w:rsidRPr="001476D1">
        <w:rPr>
          <w:u w:val="single"/>
        </w:rPr>
        <w:t>.</w:t>
      </w:r>
      <w:r>
        <w:rPr>
          <w:u w:val="single"/>
        </w:rPr>
        <w:t xml:space="preserve"> </w:t>
      </w:r>
      <w:r w:rsidRPr="001476D1">
        <w:rPr>
          <w:u w:val="single"/>
        </w:rPr>
        <w:t>It was</w:t>
      </w:r>
      <w:r w:rsidRPr="00EF2D29">
        <w:rPr>
          <w:sz w:val="16"/>
        </w:rPr>
        <w:t xml:space="preserve">, in other words, </w:t>
      </w:r>
      <w:r w:rsidRPr="001476D1">
        <w:rPr>
          <w:u w:val="single"/>
        </w:rPr>
        <w:t xml:space="preserve">NATO’s hope to use </w:t>
      </w:r>
      <w:r w:rsidRPr="00410C90">
        <w:rPr>
          <w:highlight w:val="cyan"/>
          <w:u w:val="single"/>
        </w:rPr>
        <w:t>nuclear weapons as a sort of “equalizer” in the face of conventional imbalance</w:t>
      </w:r>
      <w:r w:rsidRPr="00410C90">
        <w:rPr>
          <w:sz w:val="16"/>
          <w:highlight w:val="cyan"/>
        </w:rPr>
        <w:t xml:space="preserve">. </w:t>
      </w:r>
      <w:r w:rsidRPr="00410C90">
        <w:rPr>
          <w:u w:val="single"/>
        </w:rPr>
        <w:t>NATO no longer faces that conventional threat</w:t>
      </w:r>
      <w:r w:rsidRPr="00410C90">
        <w:rPr>
          <w:sz w:val="16"/>
        </w:rPr>
        <w:t xml:space="preserve">, of course, </w:t>
      </w:r>
      <w:r w:rsidRPr="00410C90">
        <w:rPr>
          <w:u w:val="single"/>
        </w:rPr>
        <w:t>but this should not blind us to the continu</w:t>
      </w:r>
      <w:r w:rsidRPr="001476D1">
        <w:rPr>
          <w:u w:val="single"/>
        </w:rPr>
        <w:t xml:space="preserve">ing importance of </w:t>
      </w:r>
      <w:r w:rsidRPr="00D20F51">
        <w:rPr>
          <w:u w:val="single"/>
        </w:rPr>
        <w:t>nuclear weapons</w:t>
      </w:r>
      <w:r w:rsidRPr="001476D1">
        <w:rPr>
          <w:u w:val="single"/>
        </w:rPr>
        <w:t xml:space="preserve"> around the world </w:t>
      </w:r>
      <w:r w:rsidRPr="00D20F51">
        <w:rPr>
          <w:u w:val="single"/>
        </w:rPr>
        <w:t>as a means</w:t>
      </w:r>
      <w:r w:rsidRPr="001476D1">
        <w:rPr>
          <w:u w:val="single"/>
        </w:rPr>
        <w:t xml:space="preserve"> by which </w:t>
      </w:r>
      <w:r w:rsidRPr="00D20F51">
        <w:rPr>
          <w:u w:val="single"/>
        </w:rPr>
        <w:t>to deter</w:t>
      </w:r>
      <w:r w:rsidRPr="001476D1">
        <w:rPr>
          <w:u w:val="single"/>
        </w:rPr>
        <w:t xml:space="preserve"> or defeat perceived </w:t>
      </w:r>
      <w:r w:rsidRPr="00D20F51">
        <w:rPr>
          <w:u w:val="single"/>
        </w:rPr>
        <w:t>conventional threats</w:t>
      </w:r>
      <w:r w:rsidRPr="00EF2D29">
        <w:rPr>
          <w:sz w:val="16"/>
        </w:rPr>
        <w:t xml:space="preserve">. Interestingly, in fact, Russia now seems to have picked up where NATO policy left off decades ago. </w:t>
      </w:r>
      <w:r w:rsidRPr="001476D1">
        <w:rPr>
          <w:u w:val="single"/>
        </w:rPr>
        <w:t xml:space="preserve">The Kremlin’s military doctrine today appears to be predicated upon the likelihood of facing foreign adversary forces </w:t>
      </w:r>
      <w:r w:rsidRPr="00EF2D29">
        <w:rPr>
          <w:sz w:val="16"/>
        </w:rPr>
        <w:t xml:space="preserve">– whether from China or, less plausibly, NATO – </w:t>
      </w:r>
      <w:r w:rsidRPr="001476D1">
        <w:rPr>
          <w:u w:val="single"/>
        </w:rPr>
        <w:t>that are more numerous and</w:t>
      </w:r>
      <w:r w:rsidRPr="00EF2D29">
        <w:rPr>
          <w:sz w:val="16"/>
        </w:rPr>
        <w:t xml:space="preserve">/or </w:t>
      </w:r>
      <w:r w:rsidRPr="001476D1">
        <w:rPr>
          <w:u w:val="single"/>
        </w:rPr>
        <w:t>more capable than Russia’s own still somewhat hollow and dysfunctional conventional militar</w:t>
      </w:r>
      <w:r w:rsidRPr="00EF2D29">
        <w:rPr>
          <w:sz w:val="16"/>
        </w:rPr>
        <w:t xml:space="preserve">y. For this reason, Russian doctrine stresses the early use of nuclear weapons. Indeed, </w:t>
      </w:r>
      <w:r w:rsidRPr="00410C90">
        <w:rPr>
          <w:u w:val="single"/>
        </w:rPr>
        <w:t>multiple nuclear weapons possessors</w:t>
      </w:r>
      <w:r w:rsidRPr="001476D1">
        <w:rPr>
          <w:u w:val="single"/>
        </w:rPr>
        <w:t xml:space="preserve"> have at various points </w:t>
      </w:r>
      <w:r w:rsidRPr="00410C90">
        <w:rPr>
          <w:u w:val="single"/>
        </w:rPr>
        <w:t xml:space="preserve">relied upon the assumption that </w:t>
      </w:r>
      <w:r w:rsidRPr="00D20F51">
        <w:rPr>
          <w:highlight w:val="cyan"/>
          <w:u w:val="single"/>
        </w:rPr>
        <w:t>nuclear weaponry is a deterrence-facilitating “equalizer” in the face of conventional imbalance.</w:t>
      </w:r>
      <w:r>
        <w:rPr>
          <w:u w:val="single"/>
        </w:rPr>
        <w:t xml:space="preserve"> </w:t>
      </w:r>
      <w:r w:rsidRPr="001476D1">
        <w:rPr>
          <w:u w:val="single"/>
        </w:rPr>
        <w:t>India embarked upon its nuclear weapons program after having been subjected to a traumatizing Chinese invasion</w:t>
      </w:r>
      <w:r w:rsidRPr="00EF2D29">
        <w:rPr>
          <w:sz w:val="16"/>
        </w:rPr>
        <w:t xml:space="preserve"> in 1962, </w:t>
      </w:r>
      <w:r w:rsidRPr="001476D1">
        <w:rPr>
          <w:u w:val="single"/>
        </w:rPr>
        <w:t>while Pakistan is clearly attached to its nuclear weapons today in part for fear of the large and increasingly well-equipped armed forces India maintains on its border</w:t>
      </w:r>
      <w:r w:rsidRPr="00EF2D29">
        <w:rPr>
          <w:sz w:val="16"/>
        </w:rPr>
        <w:t xml:space="preserve">. Tiny Israel, surrounded by hostile and vastly more populous neighbors, also seems to get deterrent mileage out of the widespread understanding that it also has the capability to respond to a massive conventional attack by unleashing nuclear devastation upon the aggressor. And indeed, despite the many disapproving things it said about nuclear weaponry and nuclear deterrence in its famous 1996 advisory opinion, even the International Court of Justice refused to foreclose the possibility that using nuclear weapons might be an appropriate response if the very existence of a possessor state hung in the balance. Today, </w:t>
      </w:r>
      <w:r w:rsidRPr="001476D1">
        <w:rPr>
          <w:u w:val="single"/>
        </w:rPr>
        <w:t>proliferators also seem inclined to invoke themes of counter-conventional deterrence in trying to justify their nuclear endeavors</w:t>
      </w:r>
      <w:r w:rsidRPr="00EF2D29">
        <w:rPr>
          <w:sz w:val="16"/>
        </w:rPr>
        <w:t xml:space="preserve">. Especially after the withdrawal of the few remaining U.S. nuclear weapons from the Korean Peninsula in 1991, North Korea probably understands itself to face no threat from American nuclear arms. Nevertheless, in offering excuses for its nuclear weapons program, Pyongyang talks incessantly about what it claims to be an ongoing threat of U.S. and South Korean aggression. Iran has yet to admit its pursuit of nuclear weaponry, but also frequently beats the drum of needing to deter “extra-regional aggression” as it carefully lays the groundwork for a potential future announcement. However genuine one might feel any particular claim to be, therefore, </w:t>
      </w:r>
      <w:r w:rsidRPr="001476D1">
        <w:rPr>
          <w:u w:val="single"/>
        </w:rPr>
        <w:t>the notion that nuclear weapons can play a role in deterring conventional attack seems widely accepted</w:t>
      </w:r>
      <w:r w:rsidRPr="00EF2D29">
        <w:rPr>
          <w:sz w:val="16"/>
        </w:rPr>
        <w:t xml:space="preserve">. </w:t>
      </w:r>
      <w:r w:rsidRPr="001476D1">
        <w:rPr>
          <w:u w:val="single"/>
        </w:rPr>
        <w:t xml:space="preserve">It is also worth noting that there seems to remain support for the idea that </w:t>
      </w:r>
      <w:r w:rsidRPr="00410C90">
        <w:rPr>
          <w:highlight w:val="cyan"/>
          <w:u w:val="single"/>
        </w:rPr>
        <w:t>nuclear weapons can “cross-deter” the use of other types of weapons of mass destruction</w:t>
      </w:r>
      <w:r w:rsidRPr="00EF2D29">
        <w:rPr>
          <w:sz w:val="16"/>
        </w:rPr>
        <w:t xml:space="preserve"> (WMD). </w:t>
      </w:r>
      <w:r w:rsidRPr="001476D1">
        <w:rPr>
          <w:u w:val="single"/>
        </w:rPr>
        <w:t>In the United States,</w:t>
      </w:r>
      <w:r w:rsidRPr="00EF2D29">
        <w:rPr>
          <w:sz w:val="16"/>
        </w:rPr>
        <w:t xml:space="preserve"> for example, </w:t>
      </w:r>
      <w:r w:rsidRPr="001476D1">
        <w:rPr>
          <w:u w:val="single"/>
        </w:rPr>
        <w:t>it was reassuringly declared</w:t>
      </w:r>
      <w:r w:rsidRPr="00EF2D29">
        <w:rPr>
          <w:sz w:val="16"/>
        </w:rPr>
        <w:t xml:space="preserve"> – as part of arguments in favor of joining the Biological and Toxin Weapons Convention in the early 1970s – </w:t>
      </w:r>
      <w:r w:rsidRPr="001476D1">
        <w:rPr>
          <w:u w:val="single"/>
        </w:rPr>
        <w:t xml:space="preserve">that </w:t>
      </w:r>
      <w:r w:rsidRPr="00410C90">
        <w:rPr>
          <w:highlight w:val="cyan"/>
          <w:u w:val="single"/>
        </w:rPr>
        <w:t>we should not fear</w:t>
      </w:r>
      <w:r w:rsidRPr="001476D1">
        <w:rPr>
          <w:u w:val="single"/>
        </w:rPr>
        <w:t xml:space="preserve"> terminating offensive </w:t>
      </w:r>
      <w:r w:rsidRPr="00410C90">
        <w:rPr>
          <w:highlight w:val="cyan"/>
          <w:u w:val="single"/>
        </w:rPr>
        <w:t>biological warfare</w:t>
      </w:r>
      <w:r w:rsidRPr="00EF2D29">
        <w:rPr>
          <w:sz w:val="16"/>
        </w:rPr>
        <w:t xml:space="preserve"> (BW) </w:t>
      </w:r>
      <w:r w:rsidRPr="001476D1">
        <w:rPr>
          <w:u w:val="single"/>
        </w:rPr>
        <w:t xml:space="preserve">research and development </w:t>
      </w:r>
      <w:r w:rsidRPr="00410C90">
        <w:rPr>
          <w:highlight w:val="cyan"/>
          <w:u w:val="single"/>
        </w:rPr>
        <w:t>because it would still be possible to use nuclear weapons</w:t>
      </w:r>
      <w:r w:rsidRPr="001476D1">
        <w:rPr>
          <w:u w:val="single"/>
        </w:rPr>
        <w:t xml:space="preserve"> to deter foreign BW use</w:t>
      </w:r>
      <w:r w:rsidRPr="00EF2D29">
        <w:rPr>
          <w:sz w:val="16"/>
        </w:rPr>
        <w:t>. There also seem to have been hints made before both the 1991 and 2003 Iraq campaigns that Saddam Hussein should not take it for granted that we would only respond by conventional means were he to use chemical or biological munitions against our troops. Even today, the Obama Administration’s 2010 Nuclear Posture Review carefully draws attention to the fact that if faced with a sufficiently serious BW threat we reserve the option of revising our nuclear declaratory policy to permit nuclear use in response to biological attack. This, of course, is Washington’s disingenuous way of threatening just such nuclear retaliation without technically uttering the words.</w:t>
      </w:r>
    </w:p>
    <w:p w14:paraId="0747B46E" w14:textId="77777777" w:rsidR="00EF2D29" w:rsidRDefault="00EF2D29" w:rsidP="00EF2D29">
      <w:pPr>
        <w:rPr>
          <w:u w:val="single"/>
        </w:rPr>
      </w:pPr>
    </w:p>
    <w:p w14:paraId="29BC0C9C" w14:textId="580496C9" w:rsidR="001951B5" w:rsidRDefault="001951B5" w:rsidP="001951B5">
      <w:pPr>
        <w:pStyle w:val="Heading3"/>
      </w:pPr>
      <w:r>
        <w:t>solves terror</w:t>
      </w:r>
    </w:p>
    <w:p w14:paraId="2E3C8953" w14:textId="77777777" w:rsidR="001951B5" w:rsidRDefault="001951B5" w:rsidP="001951B5">
      <w:pPr>
        <w:pStyle w:val="Heading4"/>
      </w:pPr>
      <w:r>
        <w:t>US nuclear weapons are key to deter non state terrorists and state sponsors of terrorists from using WMDs- historical data proves</w:t>
      </w:r>
    </w:p>
    <w:p w14:paraId="636D0805" w14:textId="77777777" w:rsidR="001951B5" w:rsidRDefault="001951B5" w:rsidP="001951B5">
      <w:r w:rsidRPr="007F6060">
        <w:rPr>
          <w:rStyle w:val="Style13ptBold"/>
        </w:rPr>
        <w:t>Payne et al,</w:t>
      </w:r>
      <w:r>
        <w:t xml:space="preserve"> President of the National Institute for Public Policy, </w:t>
      </w:r>
      <w:r w:rsidRPr="007F6060">
        <w:rPr>
          <w:rStyle w:val="Style13ptBold"/>
        </w:rPr>
        <w:t>2013</w:t>
      </w:r>
    </w:p>
    <w:p w14:paraId="68D9A3F8" w14:textId="77777777" w:rsidR="001951B5" w:rsidRPr="001951B5" w:rsidRDefault="001951B5" w:rsidP="001951B5">
      <w:pPr>
        <w:rPr>
          <w:sz w:val="16"/>
          <w:szCs w:val="16"/>
        </w:rPr>
      </w:pPr>
      <w:r>
        <w:t>(</w:t>
      </w:r>
      <w:r w:rsidRPr="001951B5">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0074607A" w14:textId="77777777" w:rsidR="001951B5" w:rsidRPr="001951B5" w:rsidRDefault="001951B5" w:rsidP="001951B5">
      <w:pPr>
        <w:rPr>
          <w:sz w:val="16"/>
        </w:rPr>
      </w:pPr>
      <w:r w:rsidRPr="001951B5">
        <w:rPr>
          <w:sz w:val="16"/>
        </w:rPr>
        <w:t xml:space="preserve">The common assertion that nuclear terrorism is the priority threat facing the United States may be true. If so, that priority could shift rapidly and dramatically back to state-based WMD threats against which nuclear deterrence may be uniquely effective. However, </w:t>
      </w:r>
      <w:r w:rsidRPr="007F7503">
        <w:rPr>
          <w:u w:val="single"/>
        </w:rPr>
        <w:t>even if nuclear terrorism</w:t>
      </w:r>
      <w:r>
        <w:rPr>
          <w:u w:val="single"/>
        </w:rPr>
        <w:t xml:space="preserve"> </w:t>
      </w:r>
      <w:r w:rsidRPr="007F7503">
        <w:rPr>
          <w:u w:val="single"/>
        </w:rPr>
        <w:t>is and remains the priority threat, state-based WMD threats remain, as does the corresponding</w:t>
      </w:r>
      <w:r>
        <w:rPr>
          <w:u w:val="single"/>
        </w:rPr>
        <w:t xml:space="preserve"> </w:t>
      </w:r>
      <w:r w:rsidRPr="007F7503">
        <w:rPr>
          <w:u w:val="single"/>
        </w:rPr>
        <w:t>value of U.S. nuclear capabilities for deterrence and the assurance of allies</w:t>
      </w:r>
      <w:r w:rsidRPr="001951B5">
        <w:rPr>
          <w:sz w:val="16"/>
        </w:rPr>
        <w:t xml:space="preserve">. Moreover, </w:t>
      </w:r>
      <w:r w:rsidRPr="00410C90">
        <w:rPr>
          <w:highlight w:val="cyan"/>
          <w:u w:val="single"/>
        </w:rPr>
        <w:t>the claim that U.S. nuclear deterrence is irrelevant to countering</w:t>
      </w:r>
      <w:r w:rsidRPr="007F7503">
        <w:rPr>
          <w:u w:val="single"/>
        </w:rPr>
        <w:t xml:space="preserve"> the threat of </w:t>
      </w:r>
      <w:r w:rsidRPr="00410C90">
        <w:rPr>
          <w:highlight w:val="cyan"/>
          <w:u w:val="single"/>
        </w:rPr>
        <w:t>nuclear terror</w:t>
      </w:r>
      <w:r w:rsidRPr="00410C90">
        <w:rPr>
          <w:u w:val="single"/>
        </w:rPr>
        <w:t>ism</w:t>
      </w:r>
      <w:r w:rsidRPr="001951B5">
        <w:rPr>
          <w:sz w:val="16"/>
        </w:rPr>
        <w:t xml:space="preserve"> almost certainly </w:t>
      </w:r>
      <w:r w:rsidRPr="00410C90">
        <w:rPr>
          <w:highlight w:val="cyan"/>
          <w:u w:val="single"/>
        </w:rPr>
        <w:t>is mistaken</w:t>
      </w:r>
      <w:r w:rsidRPr="007F7503">
        <w:rPr>
          <w:u w:val="single"/>
        </w:rPr>
        <w:t xml:space="preserve">. </w:t>
      </w:r>
      <w:r w:rsidRPr="00410C90">
        <w:rPr>
          <w:highlight w:val="cyan"/>
          <w:u w:val="single"/>
        </w:rPr>
        <w:t>Severe threats</w:t>
      </w:r>
      <w:r w:rsidRPr="007F7503">
        <w:rPr>
          <w:u w:val="single"/>
        </w:rPr>
        <w:t xml:space="preserve">, including nuclear, </w:t>
      </w:r>
      <w:r w:rsidRPr="00410C90">
        <w:rPr>
          <w:highlight w:val="cyan"/>
          <w:u w:val="single"/>
        </w:rPr>
        <w:t>may be needed to communicate to state sponsors of terrorism the</w:t>
      </w:r>
      <w:r w:rsidRPr="007F7503">
        <w:rPr>
          <w:u w:val="single"/>
        </w:rPr>
        <w:t xml:space="preserve"> high </w:t>
      </w:r>
      <w:r w:rsidRPr="00410C90">
        <w:rPr>
          <w:highlight w:val="cyan"/>
          <w:u w:val="single"/>
        </w:rPr>
        <w:t>stakes involved</w:t>
      </w:r>
      <w:r w:rsidRPr="007F7503">
        <w:rPr>
          <w:u w:val="single"/>
        </w:rPr>
        <w:t xml:space="preserve"> if they facilitate in any way</w:t>
      </w:r>
      <w:r>
        <w:rPr>
          <w:u w:val="single"/>
        </w:rPr>
        <w:t xml:space="preserve"> </w:t>
      </w:r>
      <w:r w:rsidRPr="007F7503">
        <w:rPr>
          <w:u w:val="single"/>
        </w:rPr>
        <w:t>a terrorist WMD attack</w:t>
      </w:r>
      <w:r w:rsidRPr="001951B5">
        <w:rPr>
          <w:sz w:val="16"/>
        </w:rPr>
        <w:t xml:space="preserve"> on the United States or its allies. The challenge for deterrence is to exploit the vulnerabilities of each state sponsor to convince those parties that such help would risk a devastating response. </w:t>
      </w:r>
      <w:r w:rsidRPr="00410C90">
        <w:rPr>
          <w:highlight w:val="cyan"/>
          <w:u w:val="single"/>
        </w:rPr>
        <w:t>Case studies of conflicts between states and non-state actors</w:t>
      </w:r>
      <w:r w:rsidRPr="001951B5">
        <w:rPr>
          <w:sz w:val="16"/>
        </w:rPr>
        <w:t xml:space="preserve"> (NSAs) </w:t>
      </w:r>
      <w:r w:rsidRPr="00410C90">
        <w:rPr>
          <w:highlight w:val="cyan"/>
          <w:u w:val="single"/>
        </w:rPr>
        <w:t>demonstrate that offensive threats have produced positive results in changing the calculus of terrorist organizations</w:t>
      </w:r>
      <w:r w:rsidRPr="001951B5">
        <w:rPr>
          <w:sz w:val="16"/>
        </w:rPr>
        <w:t xml:space="preserve"> and their sponsors. The use of severe threats against state sponsors and supporters of terrorist organizations, such as Hezbollah, Hamas, and core al-Qa’ida, should not be discarded. </w:t>
      </w:r>
      <w:r w:rsidRPr="007F7503">
        <w:rPr>
          <w:u w:val="single"/>
        </w:rPr>
        <w:t xml:space="preserve">The use of </w:t>
      </w:r>
      <w:r w:rsidRPr="00410C90">
        <w:rPr>
          <w:highlight w:val="cyan"/>
          <w:u w:val="single"/>
        </w:rPr>
        <w:t>severe threats</w:t>
      </w:r>
      <w:r w:rsidRPr="007F7503">
        <w:rPr>
          <w:u w:val="single"/>
        </w:rPr>
        <w:t xml:space="preserve"> to help deter state sponsors from enabling terrorist</w:t>
      </w:r>
      <w:r>
        <w:rPr>
          <w:u w:val="single"/>
        </w:rPr>
        <w:t xml:space="preserve"> </w:t>
      </w:r>
      <w:r w:rsidRPr="007F7503">
        <w:rPr>
          <w:u w:val="single"/>
        </w:rPr>
        <w:t>nuclear attacks has been recent U.S. policy</w:t>
      </w:r>
      <w:r w:rsidRPr="001951B5">
        <w:rPr>
          <w:sz w:val="16"/>
        </w:rPr>
        <w:t xml:space="preserve">. Such “indirect deterrence” also was used in the past by the Soviet Union and by Israel. </w:t>
      </w:r>
      <w:r w:rsidRPr="007F7503">
        <w:rPr>
          <w:u w:val="single"/>
        </w:rPr>
        <w:t xml:space="preserve">It may be a </w:t>
      </w:r>
      <w:r w:rsidRPr="00410C90">
        <w:rPr>
          <w:highlight w:val="cyan"/>
          <w:u w:val="single"/>
        </w:rPr>
        <w:t>key to deterring NSAs</w:t>
      </w:r>
      <w:r w:rsidRPr="007F7503">
        <w:rPr>
          <w:u w:val="single"/>
        </w:rPr>
        <w:t xml:space="preserve"> in the future, </w:t>
      </w:r>
      <w:r w:rsidRPr="00410C90">
        <w:rPr>
          <w:highlight w:val="cyan"/>
          <w:u w:val="single"/>
        </w:rPr>
        <w:t>and</w:t>
      </w:r>
      <w:r>
        <w:rPr>
          <w:u w:val="single"/>
        </w:rPr>
        <w:t xml:space="preserve"> </w:t>
      </w:r>
      <w:r w:rsidRPr="007F7503">
        <w:rPr>
          <w:u w:val="single"/>
        </w:rPr>
        <w:t>U.S. nuclear capabilities may contribute</w:t>
      </w:r>
      <w:r w:rsidRPr="001951B5">
        <w:rPr>
          <w:sz w:val="16"/>
        </w:rPr>
        <w:t xml:space="preserve">. </w:t>
      </w:r>
      <w:r w:rsidRPr="007F7503">
        <w:rPr>
          <w:u w:val="single"/>
        </w:rPr>
        <w:t>Nuclear weapons</w:t>
      </w:r>
      <w:r w:rsidRPr="001951B5">
        <w:rPr>
          <w:sz w:val="16"/>
        </w:rPr>
        <w:t xml:space="preserve"> are not relevant to deterring all types of threats, but they may </w:t>
      </w:r>
      <w:r w:rsidRPr="007F7503">
        <w:rPr>
          <w:u w:val="single"/>
        </w:rPr>
        <w:t xml:space="preserve">play an important role in </w:t>
      </w:r>
      <w:r w:rsidRPr="00410C90">
        <w:rPr>
          <w:highlight w:val="cyan"/>
          <w:u w:val="single"/>
        </w:rPr>
        <w:t>constraining state supporters</w:t>
      </w:r>
      <w:r w:rsidRPr="007F7503">
        <w:rPr>
          <w:u w:val="single"/>
        </w:rPr>
        <w:t xml:space="preserve"> of terrorism</w:t>
      </w:r>
      <w:r>
        <w:rPr>
          <w:u w:val="single"/>
        </w:rPr>
        <w:t xml:space="preserve"> </w:t>
      </w:r>
      <w:r w:rsidRPr="007F7503">
        <w:rPr>
          <w:u w:val="single"/>
        </w:rPr>
        <w:t>from enabling mass-casualty WMD attacks</w:t>
      </w:r>
      <w:r w:rsidRPr="001951B5">
        <w:rPr>
          <w:sz w:val="16"/>
        </w:rPr>
        <w:t>.</w:t>
      </w:r>
    </w:p>
    <w:p w14:paraId="0BA5D3B5" w14:textId="77777777" w:rsidR="001951B5" w:rsidRDefault="001951B5" w:rsidP="001951B5"/>
    <w:p w14:paraId="03C74B59" w14:textId="22D4E739" w:rsidR="00465E3A" w:rsidRDefault="00465E3A" w:rsidP="00465E3A">
      <w:pPr>
        <w:pStyle w:val="Heading3"/>
      </w:pPr>
      <w:r>
        <w:t>can’t know sufficiency</w:t>
      </w:r>
    </w:p>
    <w:p w14:paraId="0FA24058" w14:textId="77777777" w:rsidR="00465E3A" w:rsidRDefault="00465E3A" w:rsidP="00465E3A">
      <w:pPr>
        <w:pStyle w:val="Heading4"/>
      </w:pPr>
      <w:r>
        <w:t>Predicting the necessary nuclear arsenal for deterrence is impossible- uncertain and dynamic security environment</w:t>
      </w:r>
    </w:p>
    <w:p w14:paraId="5E8B2D7C" w14:textId="77777777" w:rsidR="00465E3A" w:rsidRDefault="00465E3A" w:rsidP="00465E3A">
      <w:r w:rsidRPr="007F6060">
        <w:rPr>
          <w:rStyle w:val="Style13ptBold"/>
        </w:rPr>
        <w:t>Payne et al,</w:t>
      </w:r>
      <w:r>
        <w:t xml:space="preserve"> President of the National Institute for Public Policy, </w:t>
      </w:r>
      <w:r w:rsidRPr="007F6060">
        <w:rPr>
          <w:rStyle w:val="Style13ptBold"/>
        </w:rPr>
        <w:t>2013</w:t>
      </w:r>
    </w:p>
    <w:p w14:paraId="1C5CCCC2" w14:textId="77777777" w:rsidR="00465E3A" w:rsidRPr="00465E3A" w:rsidRDefault="00465E3A" w:rsidP="00465E3A">
      <w:pPr>
        <w:rPr>
          <w:sz w:val="16"/>
          <w:szCs w:val="16"/>
        </w:rPr>
      </w:pPr>
      <w:r w:rsidRPr="00465E3A">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2F27F8BB" w14:textId="77777777" w:rsidR="00465E3A" w:rsidRPr="00465E3A" w:rsidRDefault="00465E3A" w:rsidP="00465E3A">
      <w:pPr>
        <w:rPr>
          <w:sz w:val="16"/>
        </w:rPr>
      </w:pPr>
      <w:r w:rsidRPr="00230435">
        <w:rPr>
          <w:highlight w:val="cyan"/>
          <w:u w:val="single"/>
        </w:rPr>
        <w:t>In</w:t>
      </w:r>
      <w:r w:rsidRPr="007F6060">
        <w:rPr>
          <w:u w:val="single"/>
        </w:rPr>
        <w:t xml:space="preserve"> the contemporary </w:t>
      </w:r>
      <w:r w:rsidRPr="00230435">
        <w:rPr>
          <w:highlight w:val="cyan"/>
          <w:u w:val="single"/>
        </w:rPr>
        <w:t>dynamic and uncertain security environment, prediction of opponent decision making is particularly challenging</w:t>
      </w:r>
      <w:r w:rsidRPr="007F6060">
        <w:rPr>
          <w:u w:val="single"/>
        </w:rPr>
        <w:t xml:space="preserve"> because of the diversity of decision makers and</w:t>
      </w:r>
      <w:r>
        <w:rPr>
          <w:u w:val="single"/>
        </w:rPr>
        <w:t xml:space="preserve"> </w:t>
      </w:r>
      <w:r w:rsidRPr="007F6060">
        <w:rPr>
          <w:u w:val="single"/>
        </w:rPr>
        <w:t>contexts.</w:t>
      </w:r>
      <w:r w:rsidRPr="00465E3A">
        <w:rPr>
          <w:sz w:val="16"/>
        </w:rPr>
        <w:t xml:space="preserve"> In this environment, the flexibility, diversity, resilience, and adaptability of U.S. forces and planning may contribute critically to deterrence by providing a spectrum of U.S. threats to deter a broad range of opponents and types of aggression. </w:t>
      </w:r>
      <w:r w:rsidRPr="007F6060">
        <w:rPr>
          <w:u w:val="single"/>
        </w:rPr>
        <w:t>The value of these qualities may be</w:t>
      </w:r>
      <w:r>
        <w:rPr>
          <w:u w:val="single"/>
        </w:rPr>
        <w:t xml:space="preserve"> </w:t>
      </w:r>
      <w:r w:rsidRPr="007F6060">
        <w:rPr>
          <w:u w:val="single"/>
        </w:rPr>
        <w:t xml:space="preserve">enormous in an era when </w:t>
      </w:r>
      <w:r w:rsidRPr="00230435">
        <w:rPr>
          <w:highlight w:val="cyan"/>
          <w:u w:val="single"/>
        </w:rPr>
        <w:t>a single deterrence failure could be catastrophic</w:t>
      </w:r>
      <w:r w:rsidRPr="00465E3A">
        <w:rPr>
          <w:sz w:val="16"/>
        </w:rPr>
        <w:t xml:space="preserve">. In some cases </w:t>
      </w:r>
      <w:r w:rsidRPr="007F6060">
        <w:rPr>
          <w:u w:val="single"/>
        </w:rPr>
        <w:t>U.S. non-nuclear or even non-military power may be adequate to provide the</w:t>
      </w:r>
      <w:r>
        <w:rPr>
          <w:u w:val="single"/>
        </w:rPr>
        <w:t xml:space="preserve"> </w:t>
      </w:r>
      <w:r w:rsidRPr="007F6060">
        <w:rPr>
          <w:u w:val="single"/>
        </w:rPr>
        <w:t xml:space="preserve">needed deterrent; in other cases, diverse types and significant numbers of </w:t>
      </w:r>
      <w:r w:rsidRPr="00230435">
        <w:rPr>
          <w:highlight w:val="cyan"/>
          <w:u w:val="single"/>
        </w:rPr>
        <w:t xml:space="preserve">U.S. nuclear forces may be necessary for effective deterrence </w:t>
      </w:r>
      <w:r w:rsidRPr="00230435">
        <w:rPr>
          <w:u w:val="single"/>
        </w:rPr>
        <w:t>t</w:t>
      </w:r>
      <w:r w:rsidRPr="007F6060">
        <w:rPr>
          <w:u w:val="single"/>
        </w:rPr>
        <w:t>hreats</w:t>
      </w:r>
      <w:r w:rsidRPr="00465E3A">
        <w:rPr>
          <w:sz w:val="16"/>
        </w:rPr>
        <w:t xml:space="preserve">. For example, an opponent may place highest value on its instruments of state power and its own survival. </w:t>
      </w:r>
      <w:r w:rsidRPr="007F6060">
        <w:rPr>
          <w:u w:val="single"/>
        </w:rPr>
        <w:t>The number and type of</w:t>
      </w:r>
      <w:r>
        <w:rPr>
          <w:u w:val="single"/>
        </w:rPr>
        <w:t xml:space="preserve"> </w:t>
      </w:r>
      <w:r w:rsidRPr="007F6060">
        <w:rPr>
          <w:u w:val="single"/>
        </w:rPr>
        <w:t>U.S. capabilities necessary to threaten such assets credibly could be far beyond that</w:t>
      </w:r>
      <w:r>
        <w:rPr>
          <w:u w:val="single"/>
        </w:rPr>
        <w:t xml:space="preserve"> </w:t>
      </w:r>
      <w:r w:rsidRPr="007F6060">
        <w:rPr>
          <w:u w:val="single"/>
        </w:rPr>
        <w:t xml:space="preserve">recommended </w:t>
      </w:r>
      <w:r w:rsidRPr="00465E3A">
        <w:rPr>
          <w:sz w:val="16"/>
        </w:rPr>
        <w:t xml:space="preserve">by Minimum Deterrence, </w:t>
      </w:r>
      <w:r w:rsidRPr="00913607">
        <w:rPr>
          <w:u w:val="single"/>
        </w:rPr>
        <w:t>especially if that opponent has taken steps to protect</w:t>
      </w:r>
      <w:r>
        <w:rPr>
          <w:u w:val="single"/>
        </w:rPr>
        <w:t xml:space="preserve"> </w:t>
      </w:r>
      <w:r w:rsidRPr="00913607">
        <w:rPr>
          <w:u w:val="single"/>
        </w:rPr>
        <w:t>itself against U.S. deterrence threats</w:t>
      </w:r>
      <w:r w:rsidRPr="00465E3A">
        <w:rPr>
          <w:sz w:val="16"/>
        </w:rPr>
        <w:t>.</w:t>
      </w:r>
    </w:p>
    <w:p w14:paraId="2B7DF800" w14:textId="77777777" w:rsidR="00465E3A" w:rsidRDefault="00465E3A" w:rsidP="00465E3A">
      <w:pPr>
        <w:pStyle w:val="Heading4"/>
      </w:pPr>
      <w:r>
        <w:t>Can’t know how many nukes are key to deter- US faces too many opponents simultaneously</w:t>
      </w:r>
    </w:p>
    <w:p w14:paraId="1A9FD837" w14:textId="77777777" w:rsidR="00465E3A" w:rsidRDefault="00465E3A" w:rsidP="00465E3A">
      <w:r w:rsidRPr="007F6060">
        <w:rPr>
          <w:rStyle w:val="Style13ptBold"/>
        </w:rPr>
        <w:t>Payne et al,</w:t>
      </w:r>
      <w:r>
        <w:t xml:space="preserve"> President of the National Institute for Public Policy, </w:t>
      </w:r>
      <w:r w:rsidRPr="007F6060">
        <w:rPr>
          <w:rStyle w:val="Style13ptBold"/>
        </w:rPr>
        <w:t>2013</w:t>
      </w:r>
    </w:p>
    <w:p w14:paraId="01368303" w14:textId="77777777" w:rsidR="00465E3A" w:rsidRPr="00465E3A" w:rsidRDefault="00465E3A" w:rsidP="00465E3A">
      <w:pPr>
        <w:rPr>
          <w:sz w:val="16"/>
          <w:szCs w:val="16"/>
        </w:rPr>
      </w:pPr>
      <w:r w:rsidRPr="00465E3A">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234CB314" w14:textId="77777777" w:rsidR="00465E3A" w:rsidRPr="00465E3A" w:rsidRDefault="00465E3A" w:rsidP="00465E3A">
      <w:pPr>
        <w:rPr>
          <w:sz w:val="16"/>
        </w:rPr>
      </w:pPr>
      <w:r w:rsidRPr="00465E3A">
        <w:rPr>
          <w:sz w:val="16"/>
        </w:rPr>
        <w:t>Similarly, in the post-Cold War international environment, th</w:t>
      </w:r>
      <w:r w:rsidRPr="007148EE">
        <w:rPr>
          <w:u w:val="single"/>
        </w:rPr>
        <w:t xml:space="preserve">e </w:t>
      </w:r>
      <w:r w:rsidRPr="00230435">
        <w:rPr>
          <w:highlight w:val="cyan"/>
          <w:u w:val="single"/>
        </w:rPr>
        <w:t>United States may need to deter multiple opponents simultaneously</w:t>
      </w:r>
      <w:r w:rsidRPr="007148EE">
        <w:rPr>
          <w:u w:val="single"/>
        </w:rPr>
        <w:t xml:space="preserve">, including </w:t>
      </w:r>
      <w:r w:rsidRPr="00230435">
        <w:rPr>
          <w:highlight w:val="cyan"/>
          <w:u w:val="single"/>
        </w:rPr>
        <w:t>Russia, China, North Korea</w:t>
      </w:r>
      <w:r w:rsidRPr="00465E3A">
        <w:rPr>
          <w:sz w:val="16"/>
        </w:rPr>
        <w:t xml:space="preserve">, and prospectively a nuclear-armed Iran </w:t>
      </w:r>
      <w:r w:rsidRPr="007148EE">
        <w:rPr>
          <w:u w:val="single"/>
        </w:rPr>
        <w:t>and</w:t>
      </w:r>
      <w:r w:rsidRPr="00465E3A">
        <w:rPr>
          <w:sz w:val="16"/>
        </w:rPr>
        <w:t xml:space="preserve"> other </w:t>
      </w:r>
      <w:r w:rsidRPr="00230435">
        <w:rPr>
          <w:highlight w:val="cyan"/>
          <w:u w:val="single"/>
        </w:rPr>
        <w:t>state sponsors of terror</w:t>
      </w:r>
      <w:r w:rsidRPr="007148EE">
        <w:rPr>
          <w:u w:val="single"/>
        </w:rPr>
        <w:t>. This list will evolve and possibly expand</w:t>
      </w:r>
      <w:r>
        <w:rPr>
          <w:u w:val="single"/>
        </w:rPr>
        <w:t xml:space="preserve"> </w:t>
      </w:r>
      <w:r w:rsidRPr="007148EE">
        <w:rPr>
          <w:u w:val="single"/>
        </w:rPr>
        <w:t>over the course of time</w:t>
      </w:r>
      <w:r w:rsidRPr="00465E3A">
        <w:rPr>
          <w:sz w:val="16"/>
        </w:rPr>
        <w:t xml:space="preserve">. Again, </w:t>
      </w:r>
      <w:r w:rsidRPr="00230435">
        <w:rPr>
          <w:highlight w:val="cyan"/>
          <w:u w:val="single"/>
        </w:rPr>
        <w:t>the</w:t>
      </w:r>
      <w:r w:rsidRPr="007148EE">
        <w:rPr>
          <w:u w:val="single"/>
        </w:rPr>
        <w:t xml:space="preserve"> </w:t>
      </w:r>
      <w:r w:rsidRPr="00230435">
        <w:rPr>
          <w:highlight w:val="cyan"/>
          <w:u w:val="single"/>
        </w:rPr>
        <w:t>number</w:t>
      </w:r>
      <w:r w:rsidRPr="007148EE">
        <w:rPr>
          <w:u w:val="single"/>
        </w:rPr>
        <w:t xml:space="preserve"> and diversity </w:t>
      </w:r>
      <w:r w:rsidRPr="00230435">
        <w:rPr>
          <w:highlight w:val="cyan"/>
          <w:u w:val="single"/>
        </w:rPr>
        <w:t>of U.S. nuclear capabilities needed</w:t>
      </w:r>
      <w:r w:rsidRPr="007148EE">
        <w:rPr>
          <w:u w:val="single"/>
        </w:rPr>
        <w:t xml:space="preserve"> to</w:t>
      </w:r>
      <w:r>
        <w:rPr>
          <w:u w:val="single"/>
        </w:rPr>
        <w:t xml:space="preserve"> </w:t>
      </w:r>
      <w:r w:rsidRPr="007148EE">
        <w:rPr>
          <w:u w:val="single"/>
        </w:rPr>
        <w:t xml:space="preserve">hold all of their respective most highly-valued assets at risk for deterrence purposes </w:t>
      </w:r>
      <w:r w:rsidRPr="00230435">
        <w:rPr>
          <w:u w:val="single"/>
        </w:rPr>
        <w:t>could</w:t>
      </w:r>
      <w:r w:rsidRPr="007148EE">
        <w:rPr>
          <w:u w:val="single"/>
        </w:rPr>
        <w:t xml:space="preserve"> easily</w:t>
      </w:r>
      <w:r>
        <w:rPr>
          <w:u w:val="single"/>
        </w:rPr>
        <w:t xml:space="preserve"> </w:t>
      </w:r>
      <w:r w:rsidRPr="00230435">
        <w:rPr>
          <w:highlight w:val="cyan"/>
          <w:u w:val="single"/>
        </w:rPr>
        <w:t>surpass the relatively small</w:t>
      </w:r>
      <w:r w:rsidRPr="007148EE">
        <w:rPr>
          <w:u w:val="single"/>
        </w:rPr>
        <w:t xml:space="preserve">, fixed </w:t>
      </w:r>
      <w:r w:rsidRPr="00230435">
        <w:rPr>
          <w:highlight w:val="cyan"/>
          <w:u w:val="single"/>
        </w:rPr>
        <w:t>arsenals envisaged under Minimum Deterrence</w:t>
      </w:r>
      <w:r w:rsidRPr="007148EE">
        <w:rPr>
          <w:u w:val="single"/>
        </w:rPr>
        <w:t>. Those</w:t>
      </w:r>
      <w:r>
        <w:rPr>
          <w:u w:val="single"/>
        </w:rPr>
        <w:t xml:space="preserve"> </w:t>
      </w:r>
      <w:r w:rsidRPr="007148EE">
        <w:rPr>
          <w:u w:val="single"/>
        </w:rPr>
        <w:t>assets may be as diverse as is the list of opponents</w:t>
      </w:r>
      <w:r w:rsidRPr="00465E3A">
        <w:rPr>
          <w:sz w:val="16"/>
        </w:rPr>
        <w:t xml:space="preserve">, and identifying them almost certainly will include an inherent degree of uncertainty. In this context, </w:t>
      </w:r>
      <w:r w:rsidRPr="00230435">
        <w:rPr>
          <w:highlight w:val="cyan"/>
          <w:u w:val="single"/>
        </w:rPr>
        <w:t>no one can claim</w:t>
      </w:r>
      <w:r w:rsidRPr="007148EE">
        <w:rPr>
          <w:u w:val="single"/>
        </w:rPr>
        <w:t xml:space="preserve"> with any credibility</w:t>
      </w:r>
      <w:r>
        <w:rPr>
          <w:u w:val="single"/>
        </w:rPr>
        <w:t xml:space="preserve"> </w:t>
      </w:r>
      <w:r w:rsidRPr="00230435">
        <w:rPr>
          <w:highlight w:val="cyan"/>
          <w:u w:val="single"/>
        </w:rPr>
        <w:t>to know</w:t>
      </w:r>
      <w:r w:rsidRPr="007148EE">
        <w:rPr>
          <w:u w:val="single"/>
        </w:rPr>
        <w:t xml:space="preserve"> </w:t>
      </w:r>
      <w:r w:rsidRPr="00230435">
        <w:rPr>
          <w:highlight w:val="cyan"/>
          <w:u w:val="single"/>
        </w:rPr>
        <w:t>that some fixed</w:t>
      </w:r>
      <w:r w:rsidRPr="007148EE">
        <w:rPr>
          <w:u w:val="single"/>
        </w:rPr>
        <w:t xml:space="preserve"> and relatively small </w:t>
      </w:r>
      <w:r w:rsidRPr="00230435">
        <w:rPr>
          <w:highlight w:val="cyan"/>
          <w:u w:val="single"/>
        </w:rPr>
        <w:t>set of</w:t>
      </w:r>
      <w:r w:rsidRPr="007148EE">
        <w:rPr>
          <w:u w:val="single"/>
        </w:rPr>
        <w:t xml:space="preserve"> U.S. nuclear </w:t>
      </w:r>
      <w:r w:rsidRPr="00230435">
        <w:rPr>
          <w:highlight w:val="cyan"/>
          <w:u w:val="single"/>
        </w:rPr>
        <w:t>capabilities will be adequate</w:t>
      </w:r>
      <w:r w:rsidRPr="007148EE">
        <w:rPr>
          <w:u w:val="single"/>
        </w:rPr>
        <w:t xml:space="preserve"> to</w:t>
      </w:r>
      <w:r>
        <w:rPr>
          <w:u w:val="single"/>
        </w:rPr>
        <w:t xml:space="preserve"> </w:t>
      </w:r>
      <w:r w:rsidRPr="007148EE">
        <w:rPr>
          <w:u w:val="single"/>
        </w:rPr>
        <w:t>deter, now and in the future, a diverse and dynamic list of opponents</w:t>
      </w:r>
      <w:r w:rsidRPr="00465E3A">
        <w:rPr>
          <w:sz w:val="16"/>
        </w:rPr>
        <w:t>.</w:t>
      </w:r>
    </w:p>
    <w:p w14:paraId="507EC774" w14:textId="77777777" w:rsidR="00465E3A" w:rsidRDefault="00465E3A" w:rsidP="00465E3A">
      <w:pPr>
        <w:rPr>
          <w:rFonts w:asciiTheme="minorHAnsi" w:eastAsiaTheme="minorEastAsia" w:hAnsiTheme="minorHAnsi"/>
          <w:lang w:eastAsia="zh-CN"/>
        </w:rPr>
      </w:pPr>
    </w:p>
    <w:p w14:paraId="3DB33337" w14:textId="6080D54E" w:rsidR="00EF2D29" w:rsidRDefault="00EF2D29" w:rsidP="00F320D7">
      <w:pPr>
        <w:pStyle w:val="Heading3"/>
      </w:pPr>
      <w:r>
        <w:t xml:space="preserve">AT conventional forces </w:t>
      </w:r>
      <w:r w:rsidR="00465E3A">
        <w:t>solve</w:t>
      </w:r>
    </w:p>
    <w:p w14:paraId="08C78094" w14:textId="77777777" w:rsidR="00EF2D29" w:rsidRPr="00EF2D29" w:rsidRDefault="00EF2D29" w:rsidP="00EF2D29">
      <w:pPr>
        <w:pStyle w:val="Heading4"/>
        <w:rPr>
          <w:rStyle w:val="Style13ptBold"/>
          <w:b/>
        </w:rPr>
      </w:pPr>
      <w:r w:rsidRPr="00EF2D29">
        <w:rPr>
          <w:rStyle w:val="Style13ptBold"/>
          <w:b/>
        </w:rPr>
        <w:t>Decreasing US nuclear forces doesn’t reliably deter- irrational leaders will act unpredictably and conventional forces can’t fill in</w:t>
      </w:r>
    </w:p>
    <w:p w14:paraId="689C54A7" w14:textId="77777777" w:rsidR="00EF2D29" w:rsidRDefault="00EF2D29" w:rsidP="00EF2D29">
      <w:r w:rsidRPr="007F6060">
        <w:rPr>
          <w:rStyle w:val="Style13ptBold"/>
        </w:rPr>
        <w:t>Payne et al,</w:t>
      </w:r>
      <w:r>
        <w:t xml:space="preserve"> President of the National Institute for Public Policy, </w:t>
      </w:r>
      <w:r w:rsidRPr="007F6060">
        <w:rPr>
          <w:rStyle w:val="Style13ptBold"/>
        </w:rPr>
        <w:t>2013</w:t>
      </w:r>
    </w:p>
    <w:p w14:paraId="50686EEC" w14:textId="77777777" w:rsidR="00EF2D29" w:rsidRPr="00EF2D29" w:rsidRDefault="00EF2D29" w:rsidP="00EF2D29">
      <w:pPr>
        <w:rPr>
          <w:sz w:val="16"/>
          <w:szCs w:val="16"/>
        </w:rPr>
      </w:pPr>
      <w:r w:rsidRPr="00EF2D29">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51742EEC" w14:textId="635CD351" w:rsidR="00EF2D29" w:rsidRDefault="00EF2D29" w:rsidP="00EF2D29">
      <w:pPr>
        <w:rPr>
          <w:sz w:val="16"/>
        </w:rPr>
      </w:pPr>
      <w:r w:rsidRPr="00EF2D29">
        <w:rPr>
          <w:sz w:val="16"/>
        </w:rPr>
        <w:t xml:space="preserve">Deterrence will function reliably and predictably at low U.S. nuclear force numbers, now and in the future. U.S. conventional forces can substitute in many cases for nuclear forces to meet U.S. deterrence goals </w:t>
      </w:r>
      <w:r w:rsidRPr="00230435">
        <w:rPr>
          <w:highlight w:val="cyan"/>
          <w:u w:val="single"/>
        </w:rPr>
        <w:t>Minimum Deterrence</w:t>
      </w:r>
      <w:r w:rsidRPr="007F6060">
        <w:rPr>
          <w:u w:val="single"/>
        </w:rPr>
        <w:t xml:space="preserve"> makes promises about deterrence working at very low nuclear force levels,</w:t>
      </w:r>
      <w:r>
        <w:rPr>
          <w:u w:val="single"/>
        </w:rPr>
        <w:t xml:space="preserve"> </w:t>
      </w:r>
      <w:r w:rsidRPr="007F6060">
        <w:rPr>
          <w:u w:val="single"/>
        </w:rPr>
        <w:t xml:space="preserve">now and in the future. Such </w:t>
      </w:r>
      <w:r w:rsidRPr="00230435">
        <w:rPr>
          <w:highlight w:val="cyan"/>
          <w:u w:val="single"/>
        </w:rPr>
        <w:t>promises are predicated on the presumption that all rational leaders will reliably</w:t>
      </w:r>
      <w:r w:rsidRPr="007F6060">
        <w:rPr>
          <w:u w:val="single"/>
        </w:rPr>
        <w:t xml:space="preserve"> perceive their situations and </w:t>
      </w:r>
      <w:r w:rsidRPr="00230435">
        <w:rPr>
          <w:highlight w:val="cyan"/>
          <w:u w:val="single"/>
        </w:rPr>
        <w:t>make decisions</w:t>
      </w:r>
      <w:r w:rsidRPr="007F6060">
        <w:rPr>
          <w:u w:val="single"/>
        </w:rPr>
        <w:t xml:space="preserve"> as necessary for deterrence to</w:t>
      </w:r>
      <w:r>
        <w:rPr>
          <w:u w:val="single"/>
        </w:rPr>
        <w:t xml:space="preserve"> </w:t>
      </w:r>
      <w:r w:rsidRPr="007F6060">
        <w:rPr>
          <w:u w:val="single"/>
        </w:rPr>
        <w:t>work predictably</w:t>
      </w:r>
      <w:r w:rsidRPr="00EF2D29">
        <w:rPr>
          <w:sz w:val="16"/>
        </w:rPr>
        <w:t xml:space="preserve"> at Minimum Deterrence force levels. Yet, </w:t>
      </w:r>
      <w:r w:rsidRPr="00230435">
        <w:rPr>
          <w:highlight w:val="cyan"/>
          <w:u w:val="single"/>
        </w:rPr>
        <w:t>historical evidence demonstrates</w:t>
      </w:r>
      <w:r>
        <w:rPr>
          <w:u w:val="single"/>
        </w:rPr>
        <w:t xml:space="preserve"> </w:t>
      </w:r>
      <w:r w:rsidRPr="007F6060">
        <w:rPr>
          <w:u w:val="single"/>
        </w:rPr>
        <w:t xml:space="preserve">conclusively </w:t>
      </w:r>
      <w:r w:rsidRPr="00230435">
        <w:rPr>
          <w:highlight w:val="cyan"/>
          <w:u w:val="single"/>
        </w:rPr>
        <w:t>that such promises</w:t>
      </w:r>
      <w:r w:rsidRPr="007F6060">
        <w:rPr>
          <w:u w:val="single"/>
        </w:rPr>
        <w:t xml:space="preserve"> and presumption </w:t>
      </w:r>
      <w:r w:rsidRPr="00230435">
        <w:rPr>
          <w:highlight w:val="cyan"/>
          <w:u w:val="single"/>
        </w:rPr>
        <w:t>cannot be taken seriously</w:t>
      </w:r>
      <w:r w:rsidRPr="007F6060">
        <w:rPr>
          <w:u w:val="single"/>
        </w:rPr>
        <w:t>, in part because</w:t>
      </w:r>
      <w:r>
        <w:rPr>
          <w:u w:val="single"/>
        </w:rPr>
        <w:t xml:space="preserve"> </w:t>
      </w:r>
      <w:r w:rsidRPr="007F6060">
        <w:rPr>
          <w:u w:val="single"/>
        </w:rPr>
        <w:t>leadership decision making can be highly variable and idiosyncratic. Leaders often do not</w:t>
      </w:r>
      <w:r>
        <w:rPr>
          <w:u w:val="single"/>
        </w:rPr>
        <w:t xml:space="preserve"> </w:t>
      </w:r>
      <w:r w:rsidRPr="007F6060">
        <w:rPr>
          <w:u w:val="single"/>
        </w:rPr>
        <w:t>perceive their situations and make decisions according to the predictable common script</w:t>
      </w:r>
      <w:r>
        <w:rPr>
          <w:u w:val="single"/>
        </w:rPr>
        <w:t xml:space="preserve"> </w:t>
      </w:r>
      <w:r w:rsidRPr="007F6060">
        <w:rPr>
          <w:u w:val="single"/>
        </w:rPr>
        <w:t>presumed</w:t>
      </w:r>
      <w:r w:rsidRPr="00EF2D29">
        <w:rPr>
          <w:sz w:val="16"/>
        </w:rPr>
        <w:t xml:space="preserve"> by Minimum Deterrence. </w:t>
      </w:r>
      <w:r w:rsidRPr="007F6060">
        <w:rPr>
          <w:u w:val="single"/>
        </w:rPr>
        <w:t>They can perceive the world differently, make decisions</w:t>
      </w:r>
      <w:r>
        <w:rPr>
          <w:u w:val="single"/>
        </w:rPr>
        <w:t xml:space="preserve"> </w:t>
      </w:r>
      <w:r w:rsidRPr="007F6060">
        <w:rPr>
          <w:u w:val="single"/>
        </w:rPr>
        <w:t>differently and respond to pressure differently</w:t>
      </w:r>
      <w:r w:rsidRPr="00EF2D29">
        <w:rPr>
          <w:sz w:val="16"/>
        </w:rPr>
        <w:t xml:space="preserve">. </w:t>
      </w:r>
      <w:r w:rsidRPr="007F6060">
        <w:rPr>
          <w:u w:val="single"/>
        </w:rPr>
        <w:t>For this same reason,</w:t>
      </w:r>
      <w:r w:rsidRPr="00EF2D29">
        <w:rPr>
          <w:sz w:val="16"/>
        </w:rPr>
        <w:t xml:space="preserve"> </w:t>
      </w:r>
      <w:r w:rsidRPr="00230435">
        <w:rPr>
          <w:highlight w:val="cyan"/>
          <w:u w:val="single"/>
        </w:rPr>
        <w:t>the promise that</w:t>
      </w:r>
      <w:r w:rsidRPr="007F6060">
        <w:rPr>
          <w:u w:val="single"/>
        </w:rPr>
        <w:t xml:space="preserve"> advanced </w:t>
      </w:r>
      <w:r w:rsidRPr="00230435">
        <w:rPr>
          <w:highlight w:val="cyan"/>
          <w:u w:val="single"/>
        </w:rPr>
        <w:t>conventional forces will substitute</w:t>
      </w:r>
      <w:r w:rsidRPr="007F6060">
        <w:rPr>
          <w:u w:val="single"/>
        </w:rPr>
        <w:t xml:space="preserve"> with</w:t>
      </w:r>
      <w:r>
        <w:rPr>
          <w:u w:val="single"/>
        </w:rPr>
        <w:t xml:space="preserve"> </w:t>
      </w:r>
      <w:r w:rsidRPr="007F6060">
        <w:rPr>
          <w:u w:val="single"/>
        </w:rPr>
        <w:t xml:space="preserve">comparable deterrent effect </w:t>
      </w:r>
      <w:r w:rsidRPr="00230435">
        <w:rPr>
          <w:highlight w:val="cyan"/>
          <w:u w:val="single"/>
        </w:rPr>
        <w:t>is not credible</w:t>
      </w:r>
      <w:r w:rsidRPr="00EF2D29">
        <w:rPr>
          <w:sz w:val="16"/>
        </w:rPr>
        <w:t xml:space="preserve">. </w:t>
      </w:r>
      <w:r w:rsidRPr="007F6060">
        <w:rPr>
          <w:u w:val="single"/>
        </w:rPr>
        <w:t>They may very well provide a useful complement to</w:t>
      </w:r>
      <w:r>
        <w:rPr>
          <w:u w:val="single"/>
        </w:rPr>
        <w:t xml:space="preserve"> </w:t>
      </w:r>
      <w:r w:rsidRPr="007F6060">
        <w:rPr>
          <w:u w:val="single"/>
        </w:rPr>
        <w:t>U.S. capabilities for deterrence and the assurance of allies</w:t>
      </w:r>
      <w:r w:rsidRPr="00EF2D29">
        <w:rPr>
          <w:sz w:val="16"/>
        </w:rPr>
        <w:t xml:space="preserve">, as may theater ballistic missile defenses. </w:t>
      </w:r>
      <w:r w:rsidRPr="007F6060">
        <w:rPr>
          <w:u w:val="single"/>
        </w:rPr>
        <w:t xml:space="preserve">But </w:t>
      </w:r>
      <w:r w:rsidRPr="00230435">
        <w:rPr>
          <w:highlight w:val="cyan"/>
          <w:u w:val="single"/>
        </w:rPr>
        <w:t>there is no basis for the</w:t>
      </w:r>
      <w:r w:rsidRPr="007F6060">
        <w:rPr>
          <w:u w:val="single"/>
        </w:rPr>
        <w:t xml:space="preserve"> confident </w:t>
      </w:r>
      <w:r w:rsidRPr="00230435">
        <w:rPr>
          <w:highlight w:val="cyan"/>
          <w:u w:val="single"/>
        </w:rPr>
        <w:t>generalization that these systems</w:t>
      </w:r>
      <w:r w:rsidRPr="007F6060">
        <w:rPr>
          <w:u w:val="single"/>
        </w:rPr>
        <w:t xml:space="preserve"> can</w:t>
      </w:r>
      <w:r>
        <w:rPr>
          <w:u w:val="single"/>
        </w:rPr>
        <w:t xml:space="preserve"> </w:t>
      </w:r>
      <w:r w:rsidRPr="00230435">
        <w:rPr>
          <w:highlight w:val="cyan"/>
          <w:u w:val="single"/>
        </w:rPr>
        <w:t>substitute reliably for</w:t>
      </w:r>
      <w:r w:rsidRPr="007F6060">
        <w:rPr>
          <w:u w:val="single"/>
        </w:rPr>
        <w:t xml:space="preserve"> U.S. </w:t>
      </w:r>
      <w:r w:rsidRPr="00230435">
        <w:rPr>
          <w:highlight w:val="cyan"/>
          <w:u w:val="single"/>
        </w:rPr>
        <w:t>nuclear forces</w:t>
      </w:r>
      <w:r w:rsidRPr="007F6060">
        <w:rPr>
          <w:u w:val="single"/>
        </w:rPr>
        <w:t xml:space="preserve"> for deterrence purposes, now or in the future</w:t>
      </w:r>
      <w:r w:rsidRPr="00EF2D29">
        <w:rPr>
          <w:sz w:val="16"/>
        </w:rPr>
        <w:t xml:space="preserve">. </w:t>
      </w:r>
      <w:r w:rsidRPr="007F6060">
        <w:rPr>
          <w:u w:val="single"/>
        </w:rPr>
        <w:t>The requirements for deterrence working are highly dependent on the opponent and context of</w:t>
      </w:r>
      <w:r>
        <w:rPr>
          <w:u w:val="single"/>
        </w:rPr>
        <w:t xml:space="preserve"> </w:t>
      </w:r>
      <w:r w:rsidRPr="007F6060">
        <w:rPr>
          <w:u w:val="single"/>
        </w:rPr>
        <w:t>any given contingency</w:t>
      </w:r>
      <w:r w:rsidRPr="00EF2D29">
        <w:rPr>
          <w:sz w:val="16"/>
        </w:rPr>
        <w:t xml:space="preserve">. In some cases it appears that nuclear threats can contribute uniquely to deterrence because they can make the consequences of aggression appear uncontrollable and incalculable to a would-be aggressor. </w:t>
      </w:r>
      <w:r w:rsidRPr="007F6060">
        <w:rPr>
          <w:u w:val="single"/>
        </w:rPr>
        <w:t>We are unlikely to know in advance when such deterrent</w:t>
      </w:r>
      <w:r>
        <w:rPr>
          <w:u w:val="single"/>
        </w:rPr>
        <w:t xml:space="preserve"> </w:t>
      </w:r>
      <w:r w:rsidRPr="007F6060">
        <w:rPr>
          <w:u w:val="single"/>
        </w:rPr>
        <w:t>threats will make the difference between war and peace, but it appears to have done so on</w:t>
      </w:r>
      <w:r>
        <w:rPr>
          <w:u w:val="single"/>
        </w:rPr>
        <w:t xml:space="preserve"> </w:t>
      </w:r>
      <w:r w:rsidRPr="007F6060">
        <w:rPr>
          <w:u w:val="single"/>
        </w:rPr>
        <w:t>occasion in the past</w:t>
      </w:r>
      <w:r w:rsidRPr="00EF2D29">
        <w:rPr>
          <w:sz w:val="16"/>
        </w:rPr>
        <w:t>.</w:t>
      </w:r>
    </w:p>
    <w:p w14:paraId="5CC0F767" w14:textId="77777777" w:rsidR="001951B5" w:rsidRPr="00EF2D29" w:rsidRDefault="001951B5" w:rsidP="00EF2D29">
      <w:pPr>
        <w:rPr>
          <w:sz w:val="16"/>
        </w:rPr>
      </w:pPr>
    </w:p>
    <w:p w14:paraId="63098C24" w14:textId="77777777" w:rsidR="00465E3A" w:rsidRDefault="00465E3A" w:rsidP="00465E3A">
      <w:pPr>
        <w:pStyle w:val="Heading4"/>
      </w:pPr>
      <w:r>
        <w:t>Turn- using conventional forces instead of nuclear as a way for the US to increase nonproliferation fails- causes countries like Russia and China to rely even more on their nuclear weapons</w:t>
      </w:r>
    </w:p>
    <w:p w14:paraId="0052220A" w14:textId="77777777" w:rsidR="00465E3A" w:rsidRDefault="00465E3A" w:rsidP="00465E3A">
      <w:r w:rsidRPr="007F6060">
        <w:rPr>
          <w:rStyle w:val="Style13ptBold"/>
        </w:rPr>
        <w:t>Payne et al,</w:t>
      </w:r>
      <w:r>
        <w:t xml:space="preserve"> President of the National Institute for Public Policy, </w:t>
      </w:r>
      <w:r w:rsidRPr="007F6060">
        <w:rPr>
          <w:rStyle w:val="Style13ptBold"/>
        </w:rPr>
        <w:t>2013</w:t>
      </w:r>
    </w:p>
    <w:p w14:paraId="69F08EC1" w14:textId="77777777" w:rsidR="00465E3A" w:rsidRPr="00465E3A" w:rsidRDefault="00465E3A" w:rsidP="00465E3A">
      <w:pPr>
        <w:rPr>
          <w:sz w:val="16"/>
          <w:szCs w:val="16"/>
        </w:rPr>
      </w:pPr>
      <w:r w:rsidRPr="00465E3A">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4CA17A00" w14:textId="77777777" w:rsidR="00465E3A" w:rsidRPr="00465E3A" w:rsidRDefault="00465E3A" w:rsidP="00465E3A">
      <w:pPr>
        <w:rPr>
          <w:sz w:val="16"/>
        </w:rPr>
      </w:pPr>
      <w:r w:rsidRPr="00465E3A">
        <w:rPr>
          <w:sz w:val="16"/>
        </w:rPr>
        <w:t xml:space="preserve">For example, </w:t>
      </w:r>
      <w:r w:rsidRPr="007613D2">
        <w:rPr>
          <w:u w:val="single"/>
        </w:rPr>
        <w:t>Minimum Deterrence recommends that the United States exploit its conventional</w:t>
      </w:r>
      <w:r>
        <w:rPr>
          <w:u w:val="single"/>
        </w:rPr>
        <w:t xml:space="preserve"> </w:t>
      </w:r>
      <w:r w:rsidRPr="007613D2">
        <w:rPr>
          <w:u w:val="single"/>
        </w:rPr>
        <w:t>force advantages to reduce its own reliance on nuclear weapons and thus inspire others to</w:t>
      </w:r>
      <w:r>
        <w:rPr>
          <w:u w:val="single"/>
        </w:rPr>
        <w:t xml:space="preserve"> </w:t>
      </w:r>
      <w:r w:rsidRPr="007613D2">
        <w:rPr>
          <w:u w:val="single"/>
        </w:rPr>
        <w:t xml:space="preserve">stand back from nuclear weapons </w:t>
      </w:r>
      <w:r w:rsidRPr="00465E3A">
        <w:rPr>
          <w:sz w:val="16"/>
        </w:rPr>
        <w:t xml:space="preserve">and rally against nuclear proliferation. </w:t>
      </w:r>
      <w:r w:rsidRPr="007613D2">
        <w:rPr>
          <w:u w:val="single"/>
        </w:rPr>
        <w:t>However, available</w:t>
      </w:r>
      <w:r w:rsidRPr="00465E3A">
        <w:rPr>
          <w:sz w:val="16"/>
        </w:rPr>
        <w:t xml:space="preserve"> open </w:t>
      </w:r>
      <w:r w:rsidRPr="007613D2">
        <w:rPr>
          <w:u w:val="single"/>
        </w:rPr>
        <w:t xml:space="preserve">evidence demonstrates that some states, particularly including </w:t>
      </w:r>
      <w:r w:rsidRPr="00230435">
        <w:rPr>
          <w:highlight w:val="cyan"/>
          <w:u w:val="single"/>
        </w:rPr>
        <w:t>Russia, China and North Korea, place</w:t>
      </w:r>
      <w:r w:rsidRPr="007613D2">
        <w:rPr>
          <w:u w:val="single"/>
        </w:rPr>
        <w:t xml:space="preserve"> great </w:t>
      </w:r>
      <w:r w:rsidRPr="00230435">
        <w:rPr>
          <w:highlight w:val="cyan"/>
          <w:u w:val="single"/>
        </w:rPr>
        <w:t>emphasis on their nuclear weapons as the only means of defeating U.S. conventional advantages</w:t>
      </w:r>
      <w:r w:rsidRPr="00465E3A">
        <w:rPr>
          <w:sz w:val="16"/>
        </w:rPr>
        <w:t xml:space="preserve">. 8 </w:t>
      </w:r>
      <w:r w:rsidRPr="007613D2">
        <w:rPr>
          <w:u w:val="single"/>
        </w:rPr>
        <w:t xml:space="preserve">Consequently, </w:t>
      </w:r>
      <w:r w:rsidRPr="00230435">
        <w:rPr>
          <w:highlight w:val="cyan"/>
          <w:u w:val="single"/>
        </w:rPr>
        <w:t>the substitution of</w:t>
      </w:r>
      <w:r w:rsidRPr="007613D2">
        <w:rPr>
          <w:u w:val="single"/>
        </w:rPr>
        <w:t xml:space="preserve"> U.S. advanced </w:t>
      </w:r>
      <w:r w:rsidRPr="00230435">
        <w:rPr>
          <w:highlight w:val="cyan"/>
          <w:u w:val="single"/>
        </w:rPr>
        <w:t>conventional capabilities for nuclear</w:t>
      </w:r>
      <w:r w:rsidRPr="007613D2">
        <w:rPr>
          <w:u w:val="single"/>
        </w:rPr>
        <w:t xml:space="preserve"> </w:t>
      </w:r>
      <w:r w:rsidRPr="00465E3A">
        <w:rPr>
          <w:sz w:val="16"/>
        </w:rPr>
        <w:t xml:space="preserve">as recommended by Minimum Deterrence advocates </w:t>
      </w:r>
      <w:r w:rsidRPr="00230435">
        <w:rPr>
          <w:highlight w:val="cyan"/>
          <w:u w:val="single"/>
        </w:rPr>
        <w:t>is</w:t>
      </w:r>
      <w:r w:rsidRPr="007613D2">
        <w:rPr>
          <w:u w:val="single"/>
        </w:rPr>
        <w:t xml:space="preserve"> very </w:t>
      </w:r>
      <w:r w:rsidRPr="00230435">
        <w:rPr>
          <w:highlight w:val="cyan"/>
          <w:u w:val="single"/>
        </w:rPr>
        <w:t>likely</w:t>
      </w:r>
      <w:r w:rsidRPr="007613D2">
        <w:rPr>
          <w:u w:val="single"/>
        </w:rPr>
        <w:t xml:space="preserve"> </w:t>
      </w:r>
      <w:r w:rsidRPr="00230435">
        <w:rPr>
          <w:highlight w:val="cyan"/>
          <w:u w:val="single"/>
        </w:rPr>
        <w:t>to lead these countries to emphasize nuclear forces even more</w:t>
      </w:r>
      <w:r w:rsidRPr="007613D2">
        <w:rPr>
          <w:u w:val="single"/>
        </w:rPr>
        <w:t xml:space="preserve"> rather than follow the U.S. lead</w:t>
      </w:r>
      <w:r>
        <w:rPr>
          <w:u w:val="single"/>
        </w:rPr>
        <w:t xml:space="preserve"> </w:t>
      </w:r>
      <w:r w:rsidRPr="007613D2">
        <w:rPr>
          <w:u w:val="single"/>
        </w:rPr>
        <w:t>toward nuclear disarmament</w:t>
      </w:r>
      <w:r w:rsidRPr="00465E3A">
        <w:rPr>
          <w:sz w:val="16"/>
        </w:rPr>
        <w:t>.</w:t>
      </w:r>
    </w:p>
    <w:p w14:paraId="69D22BD6" w14:textId="77777777" w:rsidR="00465E3A" w:rsidRDefault="00465E3A" w:rsidP="00465E3A"/>
    <w:p w14:paraId="0EA8A54F" w14:textId="77777777" w:rsidR="00465E3A" w:rsidRDefault="00465E3A" w:rsidP="00465E3A">
      <w:pPr>
        <w:pStyle w:val="Heading4"/>
      </w:pPr>
      <w:r>
        <w:t>Conventional forces can’t substitute for US nuclear deterrence- can’t predict how they will be viewed; only maintaining US nuclear capabilities solves deterrence</w:t>
      </w:r>
    </w:p>
    <w:p w14:paraId="76DA92C6" w14:textId="77777777" w:rsidR="00465E3A" w:rsidRDefault="00465E3A" w:rsidP="00465E3A">
      <w:r w:rsidRPr="007F6060">
        <w:rPr>
          <w:rStyle w:val="Style13ptBold"/>
        </w:rPr>
        <w:t>Payne et al,</w:t>
      </w:r>
      <w:r>
        <w:t xml:space="preserve"> President of the National Institute for Public Policy, </w:t>
      </w:r>
      <w:r w:rsidRPr="007F6060">
        <w:rPr>
          <w:rStyle w:val="Style13ptBold"/>
        </w:rPr>
        <w:t>2013</w:t>
      </w:r>
    </w:p>
    <w:p w14:paraId="3A3DB648" w14:textId="77777777" w:rsidR="00465E3A" w:rsidRDefault="00465E3A" w:rsidP="00465E3A">
      <w: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6C86C7D6" w14:textId="77777777" w:rsidR="00465E3A" w:rsidRPr="00465E3A" w:rsidRDefault="00465E3A" w:rsidP="00465E3A">
      <w:pPr>
        <w:rPr>
          <w:sz w:val="16"/>
        </w:rPr>
      </w:pPr>
      <w:r w:rsidRPr="00FA6496">
        <w:rPr>
          <w:u w:val="single"/>
        </w:rPr>
        <w:t>Minimum Deterrence proposals typically emphasize that the United States can and should</w:t>
      </w:r>
      <w:r>
        <w:rPr>
          <w:u w:val="single"/>
        </w:rPr>
        <w:t xml:space="preserve"> </w:t>
      </w:r>
      <w:r w:rsidRPr="00FA6496">
        <w:rPr>
          <w:u w:val="single"/>
        </w:rPr>
        <w:t>substitute advanced conventional forces for nuclear forces</w:t>
      </w:r>
      <w:r w:rsidRPr="00465E3A">
        <w:rPr>
          <w:sz w:val="16"/>
        </w:rPr>
        <w:t xml:space="preserve">. This, they say, will help enable the United States to reduce its nuclear forces to very low levels without jeopardizing deterrence. Minimum Deterrence proponents claim that 10-30 percent of the targets in Russia previously assigned to U.S. nuclear weapons, and 30-50 percent of the targets in China, may now be covered by non-nuclear weapons, and the U.S. nuclear requirements for deterrence are therefore correspondingly lower.108 </w:t>
      </w:r>
      <w:r w:rsidRPr="00230435">
        <w:rPr>
          <w:highlight w:val="cyan"/>
          <w:u w:val="single"/>
        </w:rPr>
        <w:t>Such statements,</w:t>
      </w:r>
      <w:r w:rsidRPr="00FA6496">
        <w:rPr>
          <w:u w:val="single"/>
        </w:rPr>
        <w:t xml:space="preserve"> however, </w:t>
      </w:r>
      <w:r w:rsidRPr="00230435">
        <w:rPr>
          <w:highlight w:val="cyan"/>
          <w:u w:val="single"/>
        </w:rPr>
        <w:t>even if accurate</w:t>
      </w:r>
      <w:r w:rsidRPr="00FA6496">
        <w:rPr>
          <w:u w:val="single"/>
        </w:rPr>
        <w:t xml:space="preserve"> regarding the</w:t>
      </w:r>
      <w:r>
        <w:rPr>
          <w:u w:val="single"/>
        </w:rPr>
        <w:t xml:space="preserve"> </w:t>
      </w:r>
      <w:r w:rsidRPr="00FA6496">
        <w:rPr>
          <w:u w:val="single"/>
        </w:rPr>
        <w:t xml:space="preserve">targets that may now be threatened by advanced conventional forces, may </w:t>
      </w:r>
      <w:r w:rsidRPr="00230435">
        <w:rPr>
          <w:highlight w:val="cyan"/>
          <w:u w:val="single"/>
        </w:rPr>
        <w:t>tell</w:t>
      </w:r>
      <w:r w:rsidRPr="00FA6496">
        <w:rPr>
          <w:u w:val="single"/>
        </w:rPr>
        <w:t xml:space="preserve"> us precious </w:t>
      </w:r>
      <w:r w:rsidRPr="00230435">
        <w:rPr>
          <w:highlight w:val="cyan"/>
          <w:u w:val="single"/>
        </w:rPr>
        <w:t>little about how deterrence will function</w:t>
      </w:r>
      <w:r w:rsidRPr="00FA6496">
        <w:rPr>
          <w:u w:val="single"/>
        </w:rPr>
        <w:t xml:space="preserve"> and the requirements for deterrence. </w:t>
      </w:r>
      <w:r w:rsidRPr="00230435">
        <w:rPr>
          <w:highlight w:val="cyan"/>
          <w:u w:val="single"/>
        </w:rPr>
        <w:t>It is a non sequitur to presume that because conventional weapons are</w:t>
      </w:r>
      <w:r w:rsidRPr="00FA6496">
        <w:rPr>
          <w:u w:val="single"/>
        </w:rPr>
        <w:t xml:space="preserve"> increasingly </w:t>
      </w:r>
      <w:r w:rsidRPr="00230435">
        <w:rPr>
          <w:highlight w:val="cyan"/>
          <w:u w:val="single"/>
        </w:rPr>
        <w:t>lethal they can substitute for</w:t>
      </w:r>
      <w:r>
        <w:rPr>
          <w:u w:val="single"/>
        </w:rPr>
        <w:t xml:space="preserve"> </w:t>
      </w:r>
      <w:r w:rsidRPr="00FA6496">
        <w:rPr>
          <w:u w:val="single"/>
        </w:rPr>
        <w:t xml:space="preserve">nuclear weapons for </w:t>
      </w:r>
      <w:r w:rsidRPr="00230435">
        <w:rPr>
          <w:highlight w:val="cyan"/>
          <w:u w:val="single"/>
        </w:rPr>
        <w:t>deterrence</w:t>
      </w:r>
      <w:r w:rsidRPr="00FA6496">
        <w:rPr>
          <w:u w:val="single"/>
        </w:rPr>
        <w:t xml:space="preserve"> purposes. That linkage will depend on how opponents now and</w:t>
      </w:r>
      <w:r>
        <w:rPr>
          <w:u w:val="single"/>
        </w:rPr>
        <w:t xml:space="preserve"> </w:t>
      </w:r>
      <w:r w:rsidRPr="00FA6496">
        <w:rPr>
          <w:u w:val="single"/>
        </w:rPr>
        <w:t>in the future perceive such forces, understand the consequences if those forces are employed,</w:t>
      </w:r>
      <w:r>
        <w:rPr>
          <w:u w:val="single"/>
        </w:rPr>
        <w:t xml:space="preserve"> </w:t>
      </w:r>
      <w:r w:rsidRPr="00FA6496">
        <w:rPr>
          <w:u w:val="single"/>
        </w:rPr>
        <w:t>and correspondingly calculate their interests. Will opponents be cognizant of technical, military</w:t>
      </w:r>
      <w:r>
        <w:rPr>
          <w:u w:val="single"/>
        </w:rPr>
        <w:t xml:space="preserve"> </w:t>
      </w:r>
      <w:r w:rsidRPr="00FA6496">
        <w:rPr>
          <w:u w:val="single"/>
        </w:rPr>
        <w:t>operational</w:t>
      </w:r>
      <w:r>
        <w:rPr>
          <w:u w:val="single"/>
        </w:rPr>
        <w:t xml:space="preserve"> </w:t>
      </w:r>
      <w:r w:rsidRPr="00FA6496">
        <w:rPr>
          <w:u w:val="single"/>
        </w:rPr>
        <w:t xml:space="preserve">details </w:t>
      </w:r>
      <w:r w:rsidRPr="00465E3A">
        <w:rPr>
          <w:sz w:val="16"/>
        </w:rPr>
        <w:t xml:space="preserve">and, if so, will the fact that U.S. conventional weapons are more lethal than in the past determine their deterrence decision making? </w:t>
      </w:r>
      <w:r w:rsidRPr="00230435">
        <w:rPr>
          <w:highlight w:val="cyan"/>
          <w:u w:val="single"/>
        </w:rPr>
        <w:t>The answer</w:t>
      </w:r>
      <w:r w:rsidRPr="00FA6496">
        <w:rPr>
          <w:u w:val="single"/>
        </w:rPr>
        <w:t xml:space="preserve"> to such questions </w:t>
      </w:r>
      <w:r w:rsidRPr="00230435">
        <w:rPr>
          <w:highlight w:val="cyan"/>
          <w:u w:val="single"/>
        </w:rPr>
        <w:t>are not predictable</w:t>
      </w:r>
      <w:r w:rsidRPr="00FA6496">
        <w:rPr>
          <w:u w:val="single"/>
        </w:rPr>
        <w:t xml:space="preserve"> with confidence even when dealing with well</w:t>
      </w:r>
      <w:r>
        <w:rPr>
          <w:u w:val="single"/>
        </w:rPr>
        <w:t xml:space="preserve"> </w:t>
      </w:r>
      <w:r w:rsidRPr="00FA6496">
        <w:rPr>
          <w:u w:val="single"/>
        </w:rPr>
        <w:t>known</w:t>
      </w:r>
      <w:r>
        <w:rPr>
          <w:u w:val="single"/>
        </w:rPr>
        <w:t xml:space="preserve"> </w:t>
      </w:r>
      <w:r w:rsidRPr="00FA6496">
        <w:rPr>
          <w:u w:val="single"/>
        </w:rPr>
        <w:t>opponents in the present; answers with regard to more obscure leaderships or future</w:t>
      </w:r>
      <w:r>
        <w:rPr>
          <w:u w:val="single"/>
        </w:rPr>
        <w:t xml:space="preserve"> </w:t>
      </w:r>
      <w:r w:rsidRPr="00FA6496">
        <w:rPr>
          <w:u w:val="single"/>
        </w:rPr>
        <w:t>unknown leaderships are even more opaque</w:t>
      </w:r>
      <w:r w:rsidRPr="00465E3A">
        <w:rPr>
          <w:sz w:val="16"/>
        </w:rPr>
        <w:t xml:space="preserve">. On many or some occasions, </w:t>
      </w:r>
      <w:r w:rsidRPr="00FA6496">
        <w:rPr>
          <w:u w:val="single"/>
        </w:rPr>
        <w:t>the technical,</w:t>
      </w:r>
      <w:r>
        <w:rPr>
          <w:u w:val="single"/>
        </w:rPr>
        <w:t xml:space="preserve"> </w:t>
      </w:r>
      <w:r w:rsidRPr="00FA6496">
        <w:rPr>
          <w:u w:val="single"/>
        </w:rPr>
        <w:t xml:space="preserve">military-operational facts regarding </w:t>
      </w:r>
      <w:r w:rsidRPr="00816666">
        <w:rPr>
          <w:highlight w:val="cyan"/>
          <w:u w:val="single"/>
        </w:rPr>
        <w:t>the</w:t>
      </w:r>
      <w:r w:rsidRPr="00FA6496">
        <w:rPr>
          <w:u w:val="single"/>
        </w:rPr>
        <w:t xml:space="preserve"> prospective </w:t>
      </w:r>
      <w:r w:rsidRPr="00816666">
        <w:rPr>
          <w:highlight w:val="cyan"/>
          <w:u w:val="single"/>
        </w:rPr>
        <w:t>lethality of</w:t>
      </w:r>
      <w:r w:rsidRPr="00FA6496">
        <w:rPr>
          <w:u w:val="single"/>
        </w:rPr>
        <w:t xml:space="preserve"> U.S. </w:t>
      </w:r>
      <w:r w:rsidRPr="00816666">
        <w:rPr>
          <w:highlight w:val="cyan"/>
          <w:u w:val="single"/>
        </w:rPr>
        <w:t>conventional weapons may not</w:t>
      </w:r>
      <w:r w:rsidRPr="00FA6496">
        <w:rPr>
          <w:u w:val="single"/>
        </w:rPr>
        <w:t xml:space="preserve"> determine or even </w:t>
      </w:r>
      <w:r w:rsidRPr="00816666">
        <w:rPr>
          <w:highlight w:val="cyan"/>
          <w:u w:val="single"/>
        </w:rPr>
        <w:t>influence an opponent’s decision</w:t>
      </w:r>
      <w:r w:rsidRPr="00FA6496">
        <w:rPr>
          <w:u w:val="single"/>
        </w:rPr>
        <w:t xml:space="preserve"> making. </w:t>
      </w:r>
      <w:r w:rsidRPr="00816666">
        <w:rPr>
          <w:highlight w:val="cyan"/>
          <w:u w:val="single"/>
        </w:rPr>
        <w:t>Opponents</w:t>
      </w:r>
      <w:r w:rsidRPr="00FA6496">
        <w:rPr>
          <w:u w:val="single"/>
        </w:rPr>
        <w:t xml:space="preserve"> in the future may</w:t>
      </w:r>
      <w:r>
        <w:rPr>
          <w:u w:val="single"/>
        </w:rPr>
        <w:t xml:space="preserve"> </w:t>
      </w:r>
      <w:r w:rsidRPr="00816666">
        <w:rPr>
          <w:highlight w:val="cyan"/>
          <w:u w:val="single"/>
        </w:rPr>
        <w:t>believe</w:t>
      </w:r>
      <w:r w:rsidRPr="00465E3A">
        <w:rPr>
          <w:sz w:val="16"/>
        </w:rPr>
        <w:t xml:space="preserve">, as they have in the past, </w:t>
      </w:r>
      <w:r w:rsidRPr="00FA6496">
        <w:rPr>
          <w:u w:val="single"/>
        </w:rPr>
        <w:t xml:space="preserve">that U.S. </w:t>
      </w:r>
      <w:r w:rsidRPr="00816666">
        <w:rPr>
          <w:highlight w:val="cyan"/>
          <w:u w:val="single"/>
        </w:rPr>
        <w:t>nuclear capabilities uniquely threaten</w:t>
      </w:r>
      <w:r w:rsidRPr="00FA6496">
        <w:rPr>
          <w:u w:val="single"/>
        </w:rPr>
        <w:t xml:space="preserve"> uncontrollable</w:t>
      </w:r>
      <w:r>
        <w:rPr>
          <w:u w:val="single"/>
        </w:rPr>
        <w:t xml:space="preserve"> </w:t>
      </w:r>
      <w:r w:rsidRPr="00FA6496">
        <w:rPr>
          <w:u w:val="single"/>
        </w:rPr>
        <w:t xml:space="preserve">and </w:t>
      </w:r>
      <w:r w:rsidRPr="00816666">
        <w:rPr>
          <w:highlight w:val="cyan"/>
          <w:u w:val="single"/>
        </w:rPr>
        <w:t>incalculable consequences</w:t>
      </w:r>
      <w:r w:rsidRPr="00465E3A">
        <w:rPr>
          <w:sz w:val="16"/>
        </w:rPr>
        <w:t xml:space="preserve">. </w:t>
      </w:r>
    </w:p>
    <w:p w14:paraId="09AD5B3A" w14:textId="77777777" w:rsidR="00465E3A" w:rsidRDefault="00465E3A" w:rsidP="00465E3A"/>
    <w:p w14:paraId="5A91648F" w14:textId="77777777" w:rsidR="00465E3A" w:rsidRDefault="00465E3A" w:rsidP="00465E3A">
      <w:pPr>
        <w:pStyle w:val="Heading4"/>
      </w:pPr>
      <w:r>
        <w:t>Conventional forces fail to deter- laundry list of reasons they can’t match US nuclear capabilities</w:t>
      </w:r>
    </w:p>
    <w:p w14:paraId="16CBAD66" w14:textId="77777777" w:rsidR="00465E3A" w:rsidRDefault="00465E3A" w:rsidP="00465E3A">
      <w:r w:rsidRPr="007F6060">
        <w:rPr>
          <w:rStyle w:val="Style13ptBold"/>
        </w:rPr>
        <w:t>Payne et al,</w:t>
      </w:r>
      <w:r>
        <w:t xml:space="preserve"> President of the National Institute for Public Policy, </w:t>
      </w:r>
      <w:r w:rsidRPr="007F6060">
        <w:rPr>
          <w:rStyle w:val="Style13ptBold"/>
        </w:rPr>
        <w:t>2013</w:t>
      </w:r>
    </w:p>
    <w:p w14:paraId="1EC7E7AA" w14:textId="77777777" w:rsidR="00465E3A" w:rsidRDefault="00465E3A" w:rsidP="00465E3A">
      <w: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760F34C7" w14:textId="77777777" w:rsidR="00465E3A" w:rsidRPr="00465E3A" w:rsidRDefault="00465E3A" w:rsidP="00465E3A">
      <w:pPr>
        <w:rPr>
          <w:sz w:val="16"/>
        </w:rPr>
      </w:pPr>
      <w:r w:rsidRPr="00CA28FD">
        <w:rPr>
          <w:u w:val="single"/>
        </w:rPr>
        <w:t>Beyond the uncertainties of opponent perceptions and decision making, there are technical</w:t>
      </w:r>
      <w:r>
        <w:rPr>
          <w:u w:val="single"/>
        </w:rPr>
        <w:t xml:space="preserve"> </w:t>
      </w:r>
      <w:r w:rsidRPr="00CA28FD">
        <w:rPr>
          <w:u w:val="single"/>
        </w:rPr>
        <w:t>reasons why conventional weapons may not be able to substitute for nuclear weapons</w:t>
      </w:r>
      <w:r w:rsidRPr="00465E3A">
        <w:rPr>
          <w:sz w:val="16"/>
        </w:rPr>
        <w:t xml:space="preserve"> for at least some deterrence threat purposes. In 2004, the Defense Science Board (DSB) identified some limitations of advanced conventional payloads potentially pertinent to their role in deterrence.110 For example, </w:t>
      </w:r>
      <w:r w:rsidRPr="00816666">
        <w:rPr>
          <w:highlight w:val="cyan"/>
          <w:u w:val="single"/>
        </w:rPr>
        <w:t xml:space="preserve">conventional forces are not structured to maintain alert levels equivalent to </w:t>
      </w:r>
      <w:r w:rsidRPr="00816666">
        <w:rPr>
          <w:u w:val="single"/>
        </w:rPr>
        <w:t xml:space="preserve">strategic </w:t>
      </w:r>
      <w:r w:rsidRPr="00816666">
        <w:rPr>
          <w:highlight w:val="cyan"/>
          <w:u w:val="single"/>
        </w:rPr>
        <w:t>nuclear forces</w:t>
      </w:r>
      <w:r w:rsidRPr="00465E3A">
        <w:rPr>
          <w:sz w:val="16"/>
        </w:rPr>
        <w:t xml:space="preserve">. </w:t>
      </w:r>
      <w:r w:rsidRPr="00CA28FD">
        <w:rPr>
          <w:u w:val="single"/>
        </w:rPr>
        <w:t xml:space="preserve">In addition, </w:t>
      </w:r>
      <w:r w:rsidRPr="00816666">
        <w:rPr>
          <w:highlight w:val="cyan"/>
          <w:u w:val="single"/>
        </w:rPr>
        <w:t>they</w:t>
      </w:r>
      <w:r w:rsidRPr="00CA28FD">
        <w:rPr>
          <w:u w:val="single"/>
        </w:rPr>
        <w:t xml:space="preserve"> may:</w:t>
      </w:r>
      <w:r>
        <w:rPr>
          <w:u w:val="single"/>
        </w:rPr>
        <w:t xml:space="preserve"> </w:t>
      </w:r>
      <w:r w:rsidRPr="00465E3A">
        <w:rPr>
          <w:sz w:val="16"/>
        </w:rPr>
        <w:t xml:space="preserve">• </w:t>
      </w:r>
      <w:r w:rsidRPr="00816666">
        <w:rPr>
          <w:highlight w:val="cyan"/>
          <w:u w:val="single"/>
        </w:rPr>
        <w:t>lack</w:t>
      </w:r>
      <w:r w:rsidRPr="00CA28FD">
        <w:rPr>
          <w:u w:val="single"/>
        </w:rPr>
        <w:t xml:space="preserve"> sufficient </w:t>
      </w:r>
      <w:r w:rsidRPr="00816666">
        <w:rPr>
          <w:highlight w:val="cyan"/>
          <w:u w:val="single"/>
        </w:rPr>
        <w:t>lethality</w:t>
      </w:r>
      <w:r w:rsidRPr="00CA28FD">
        <w:rPr>
          <w:u w:val="single"/>
        </w:rPr>
        <w:t xml:space="preserve"> to hold some types of targets at risk</w:t>
      </w:r>
      <w:r w:rsidRPr="00465E3A">
        <w:rPr>
          <w:sz w:val="16"/>
        </w:rPr>
        <w:t xml:space="preserve">, including hard and deeply buried targets; • </w:t>
      </w:r>
      <w:r w:rsidRPr="00CA28FD">
        <w:rPr>
          <w:u w:val="single"/>
        </w:rPr>
        <w:t>not function as necessary in the context of limited target information</w:t>
      </w:r>
      <w:r w:rsidRPr="00465E3A">
        <w:rPr>
          <w:sz w:val="16"/>
        </w:rPr>
        <w:t xml:space="preserve"> and/or fewer delivery inaccuracies, e.g., in the absence of support from Global Positioning System satellites; • </w:t>
      </w:r>
      <w:r w:rsidRPr="00816666">
        <w:rPr>
          <w:highlight w:val="cyan"/>
          <w:u w:val="single"/>
        </w:rPr>
        <w:t>have uncertain</w:t>
      </w:r>
      <w:r w:rsidRPr="00CA28FD">
        <w:rPr>
          <w:u w:val="single"/>
        </w:rPr>
        <w:t xml:space="preserve"> system reliability and </w:t>
      </w:r>
      <w:r w:rsidRPr="00816666">
        <w:rPr>
          <w:highlight w:val="cyan"/>
          <w:u w:val="single"/>
        </w:rPr>
        <w:t>survivability</w:t>
      </w:r>
      <w:r w:rsidRPr="00465E3A">
        <w:rPr>
          <w:sz w:val="16"/>
        </w:rPr>
        <w:t xml:space="preserve"> in nuclear and electromagnetic pulse (EMP) environments; • </w:t>
      </w:r>
      <w:r w:rsidRPr="00816666">
        <w:rPr>
          <w:highlight w:val="cyan"/>
          <w:u w:val="single"/>
        </w:rPr>
        <w:t>lack the ability to penetrate heavily defended areas</w:t>
      </w:r>
      <w:r w:rsidRPr="00CA28FD">
        <w:rPr>
          <w:u w:val="single"/>
        </w:rPr>
        <w:t xml:space="preserve"> with a high probability of success</w:t>
      </w:r>
      <w:r w:rsidRPr="00465E3A">
        <w:rPr>
          <w:sz w:val="16"/>
        </w:rPr>
        <w:t xml:space="preserve">; and, • </w:t>
      </w:r>
      <w:r w:rsidRPr="00816666">
        <w:rPr>
          <w:highlight w:val="cyan"/>
          <w:u w:val="single"/>
        </w:rPr>
        <w:t>lack</w:t>
      </w:r>
      <w:r w:rsidRPr="00CA28FD">
        <w:rPr>
          <w:u w:val="single"/>
        </w:rPr>
        <w:t xml:space="preserve"> the </w:t>
      </w:r>
      <w:r w:rsidRPr="00816666">
        <w:rPr>
          <w:highlight w:val="cyan"/>
          <w:u w:val="single"/>
        </w:rPr>
        <w:t>delivery system range</w:t>
      </w:r>
      <w:r w:rsidRPr="00CA28FD">
        <w:rPr>
          <w:u w:val="single"/>
        </w:rPr>
        <w:t xml:space="preserve"> for many targets deep in an adversary’s interior</w:t>
      </w:r>
      <w:r w:rsidRPr="00465E3A">
        <w:rPr>
          <w:sz w:val="16"/>
        </w:rPr>
        <w:t xml:space="preserve">.111 These limitations may explain why only a small fraction of STRATCOM’s nuclear targets reportedly are vulnerable to conventional weapons.112 On those occasions when such technical, military-operational considerations are important to the functioning of deterrence, </w:t>
      </w:r>
      <w:r w:rsidRPr="00CA28FD">
        <w:rPr>
          <w:u w:val="single"/>
        </w:rPr>
        <w:t>these</w:t>
      </w:r>
      <w:r>
        <w:rPr>
          <w:u w:val="single"/>
        </w:rPr>
        <w:t xml:space="preserve"> </w:t>
      </w:r>
      <w:r w:rsidRPr="00816666">
        <w:rPr>
          <w:highlight w:val="cyan"/>
          <w:u w:val="single"/>
        </w:rPr>
        <w:t>limitations</w:t>
      </w:r>
      <w:r w:rsidRPr="00CA28FD">
        <w:rPr>
          <w:u w:val="single"/>
        </w:rPr>
        <w:t xml:space="preserve"> could </w:t>
      </w:r>
      <w:r w:rsidRPr="00816666">
        <w:rPr>
          <w:highlight w:val="cyan"/>
          <w:u w:val="single"/>
        </w:rPr>
        <w:t>reduce the prospects of</w:t>
      </w:r>
      <w:r w:rsidRPr="00CA28FD">
        <w:rPr>
          <w:u w:val="single"/>
        </w:rPr>
        <w:t xml:space="preserve"> U.S. </w:t>
      </w:r>
      <w:r w:rsidRPr="00816666">
        <w:rPr>
          <w:highlight w:val="cyan"/>
          <w:u w:val="single"/>
        </w:rPr>
        <w:t>conventional forces</w:t>
      </w:r>
      <w:r w:rsidRPr="00CA28FD">
        <w:rPr>
          <w:u w:val="single"/>
        </w:rPr>
        <w:t xml:space="preserve"> </w:t>
      </w:r>
      <w:r w:rsidRPr="00816666">
        <w:rPr>
          <w:highlight w:val="cyan"/>
          <w:u w:val="single"/>
        </w:rPr>
        <w:t>providing</w:t>
      </w:r>
      <w:r w:rsidRPr="00CA28FD">
        <w:rPr>
          <w:u w:val="single"/>
        </w:rPr>
        <w:t xml:space="preserve"> the hoped-for</w:t>
      </w:r>
      <w:r>
        <w:rPr>
          <w:u w:val="single"/>
        </w:rPr>
        <w:t xml:space="preserve"> </w:t>
      </w:r>
      <w:r w:rsidRPr="00816666">
        <w:rPr>
          <w:highlight w:val="cyan"/>
          <w:u w:val="single"/>
        </w:rPr>
        <w:t>deterrence effect</w:t>
      </w:r>
      <w:r w:rsidRPr="00465E3A">
        <w:rPr>
          <w:sz w:val="16"/>
        </w:rPr>
        <w:t xml:space="preserve">. </w:t>
      </w:r>
      <w:r w:rsidRPr="00CA28FD">
        <w:rPr>
          <w:u w:val="single"/>
        </w:rPr>
        <w:t xml:space="preserve">The </w:t>
      </w:r>
      <w:r w:rsidRPr="00816666">
        <w:rPr>
          <w:highlight w:val="cyan"/>
          <w:u w:val="single"/>
        </w:rPr>
        <w:t>lethality difference</w:t>
      </w:r>
      <w:r w:rsidRPr="00CA28FD">
        <w:rPr>
          <w:u w:val="single"/>
        </w:rPr>
        <w:t xml:space="preserve"> separating nuclear and conventional weapons </w:t>
      </w:r>
      <w:r w:rsidRPr="00816666">
        <w:rPr>
          <w:highlight w:val="cyan"/>
          <w:u w:val="single"/>
        </w:rPr>
        <w:t>is enormous</w:t>
      </w:r>
      <w:r w:rsidRPr="00465E3A">
        <w:rPr>
          <w:sz w:val="16"/>
        </w:rPr>
        <w:t xml:space="preserve">. Former STRATCOM Commander Admiral Richard Mies, summed this up: “Pound for pound, nuclear weapons were several million times more potent.” 113 </w:t>
      </w:r>
      <w:r w:rsidRPr="00816666">
        <w:rPr>
          <w:highlight w:val="cyan"/>
          <w:u w:val="single"/>
        </w:rPr>
        <w:t>It</w:t>
      </w:r>
      <w:r w:rsidRPr="00CA28FD">
        <w:rPr>
          <w:u w:val="single"/>
        </w:rPr>
        <w:t xml:space="preserve"> reportedly </w:t>
      </w:r>
      <w:r w:rsidRPr="00816666">
        <w:rPr>
          <w:highlight w:val="cyan"/>
          <w:u w:val="single"/>
        </w:rPr>
        <w:t>is technically impossible to completely bridge the gap</w:t>
      </w:r>
      <w:r w:rsidRPr="00CA28FD">
        <w:rPr>
          <w:u w:val="single"/>
        </w:rPr>
        <w:t xml:space="preserve"> between the destructive potential of conventional and nuclear</w:t>
      </w:r>
      <w:r>
        <w:rPr>
          <w:u w:val="single"/>
        </w:rPr>
        <w:t xml:space="preserve"> </w:t>
      </w:r>
      <w:r w:rsidRPr="00CA28FD">
        <w:rPr>
          <w:u w:val="single"/>
        </w:rPr>
        <w:t>weapons</w:t>
      </w:r>
      <w:r w:rsidRPr="00465E3A">
        <w:rPr>
          <w:sz w:val="16"/>
        </w:rPr>
        <w:t xml:space="preserve">, or even to reduce the disparity to a factor of 1,000.114 This limit, if accurate, could be important for deterrence considerations because there are enormous economic and operational challenges associated with increasing by a factor of ten or more the number of weapons needed to hold a susceptible target at risk reliably. For example, in the context of retaliation to even a “small” nuclear attack against the United States, a protracted U.S. conventional air campaign could be impossible. Consequently, conventional U.S. deterrence threats that would depend on such a campaign could rightly be incredible. </w:t>
      </w:r>
      <w:r w:rsidRPr="00CA28FD">
        <w:rPr>
          <w:u w:val="single"/>
        </w:rPr>
        <w:t xml:space="preserve">Even for targets that can in principle be threatened reliably by conventional weapons, </w:t>
      </w:r>
      <w:r w:rsidRPr="00816666">
        <w:rPr>
          <w:highlight w:val="cyan"/>
          <w:u w:val="single"/>
        </w:rPr>
        <w:t>the harder the target, the more difficult it is to hold at risk</w:t>
      </w:r>
      <w:r w:rsidRPr="00465E3A">
        <w:rPr>
          <w:sz w:val="16"/>
        </w:rPr>
        <w:t xml:space="preserve">. This may be significant for deterrence in some situations. For example, the 2005 U.S. National Academy of Sciences report on the Effects of Nuclear Earth-Penetrator and Other Weapons noted that, “Potential adversaries worldwide are using underground facilities to conceal leaders, military and industrial personnel, weapons, equipment, and various other assets….Of the estimated 10,000 HDBTs [hard and deeply buried targets], about 20 percent have a major strategic function…”115 Since the publication of the National Academy Study, it has been reported that China has 5,000-km of deep underground tunnels.116 </w:t>
      </w:r>
      <w:r w:rsidRPr="00816666">
        <w:rPr>
          <w:highlight w:val="cyan"/>
          <w:u w:val="single"/>
        </w:rPr>
        <w:t xml:space="preserve">Nuclear weapons are the only weapons that can threaten facilities deeper than </w:t>
      </w:r>
      <w:r w:rsidRPr="00816666">
        <w:rPr>
          <w:u w:val="single"/>
        </w:rPr>
        <w:t xml:space="preserve">the </w:t>
      </w:r>
      <w:r w:rsidRPr="00816666">
        <w:rPr>
          <w:highlight w:val="cyan"/>
          <w:u w:val="single"/>
        </w:rPr>
        <w:t>limited depth</w:t>
      </w:r>
      <w:r>
        <w:rPr>
          <w:u w:val="single"/>
        </w:rPr>
        <w:t xml:space="preserve"> </w:t>
      </w:r>
      <w:r w:rsidRPr="00F50ACB">
        <w:rPr>
          <w:u w:val="single"/>
        </w:rPr>
        <w:t>that conventional penetrating weapons can reach</w:t>
      </w:r>
      <w:r w:rsidRPr="00465E3A">
        <w:rPr>
          <w:sz w:val="16"/>
        </w:rPr>
        <w:t xml:space="preserve">. During both the Gulf War and NATO’s operations in Yugoslavia, the best available U.S. penetrators reportedly were unable to destroy relatively deep underground facilities.117 In Yugoslavia in 1999, for example, persistent and concerted NATO conventional air strikes failed to destroy a deep tunnel military complex at the Pristina Airport in Kosovo capable of holding numerous aircraft. As a British inspector present at the time reported, “On June 11, hours after NATO halted its bombing and just before the Serb military began withdrawing, 11 Mig-21 fighters emerged from the tunnels and took off for Yugoslavia.” 118 It should be noted that until proven wrong, NATO and the Pentagon reportedly believed that these attacks on the underground Mig-21 aircraft had been effective.119 China’s Underground Great Wall could be even more survivable against attack. 120 Russia also reportedly has underground facilities that could be threatened with destruction only by very capable nuclear weapons. 121 As a 2009 study by the Center of Strategic and Budgetary Assessments concluded, nuclear weapons are the only weapons that can, “with a high degree of reliability,” threaten mobile targets, fixed missile silos, and hard and deeply buried targets.122 Whether such consideration will determine the difference between future deterrence success or failure cannot be predicted with confidence. However, </w:t>
      </w:r>
      <w:r w:rsidRPr="00F50ACB">
        <w:rPr>
          <w:u w:val="single"/>
        </w:rPr>
        <w:t xml:space="preserve">that </w:t>
      </w:r>
      <w:r w:rsidRPr="00816666">
        <w:rPr>
          <w:highlight w:val="cyan"/>
          <w:u w:val="single"/>
        </w:rPr>
        <w:t>there is a risk of deterrence failure</w:t>
      </w:r>
      <w:r w:rsidRPr="00F50ACB">
        <w:rPr>
          <w:u w:val="single"/>
        </w:rPr>
        <w:t xml:space="preserve"> in</w:t>
      </w:r>
      <w:r>
        <w:rPr>
          <w:u w:val="single"/>
        </w:rPr>
        <w:t xml:space="preserve"> </w:t>
      </w:r>
      <w:r w:rsidRPr="00F50ACB">
        <w:rPr>
          <w:u w:val="single"/>
        </w:rPr>
        <w:t>the absence of such capabilities should not be doubted</w:t>
      </w:r>
      <w:r w:rsidRPr="00465E3A">
        <w:rPr>
          <w:sz w:val="16"/>
        </w:rPr>
        <w:t>.</w:t>
      </w:r>
    </w:p>
    <w:p w14:paraId="4068B632" w14:textId="77777777" w:rsidR="00465E3A" w:rsidRDefault="00465E3A" w:rsidP="00465E3A"/>
    <w:p w14:paraId="7138EFBE" w14:textId="398127CC" w:rsidR="00EF2D29" w:rsidRDefault="001951B5" w:rsidP="001951B5">
      <w:pPr>
        <w:pStyle w:val="Heading3"/>
      </w:pPr>
      <w:r>
        <w:t>AT sole purpose theory</w:t>
      </w:r>
    </w:p>
    <w:p w14:paraId="2AE09A8C" w14:textId="77777777" w:rsidR="001951B5" w:rsidRPr="001951B5" w:rsidRDefault="001951B5" w:rsidP="001951B5"/>
    <w:p w14:paraId="4C3D6149" w14:textId="77777777" w:rsidR="001951B5" w:rsidRDefault="001951B5" w:rsidP="001951B5">
      <w:pPr>
        <w:pStyle w:val="Heading4"/>
      </w:pPr>
      <w:r>
        <w:t>Their assumption that nuclear weapons only deter other nuclear weapons is wrong- nuclear weapons are entangled in broader systems of deterrence</w:t>
      </w:r>
    </w:p>
    <w:p w14:paraId="69CA12F8" w14:textId="77777777" w:rsidR="001951B5" w:rsidRDefault="001951B5" w:rsidP="001951B5">
      <w:r w:rsidRPr="00E874CE">
        <w:rPr>
          <w:rStyle w:val="Style13ptBold"/>
        </w:rPr>
        <w:t>Ford</w:t>
      </w:r>
      <w:r>
        <w:t xml:space="preserve">, Chief Legislative Counsel for the U.S. Senate Foreign Relations Committee, </w:t>
      </w:r>
      <w:r w:rsidRPr="00E874CE">
        <w:rPr>
          <w:rStyle w:val="Style13ptBold"/>
        </w:rPr>
        <w:t>2011</w:t>
      </w:r>
    </w:p>
    <w:p w14:paraId="0846B20D" w14:textId="77777777" w:rsidR="001951B5" w:rsidRPr="00EF2D29" w:rsidRDefault="001951B5" w:rsidP="001951B5">
      <w:pPr>
        <w:rPr>
          <w:sz w:val="16"/>
          <w:szCs w:val="16"/>
        </w:rPr>
      </w:pPr>
      <w:r w:rsidRPr="00EF2D29">
        <w:rPr>
          <w:sz w:val="16"/>
          <w:szCs w:val="16"/>
        </w:rPr>
        <w:t>(Christopher Ford, served as Chief Investigative Counsel for the Senate Banking Committee, Republican Chief Counsel for the Senate Appropriations Committee, Senior Fellow at Hudson Institute, U.S. Special Representative for Nuclear Nonproliferation, Principal Deputy Assistant Secretary of State, Minority Counsel and then General Counsel to the Senate Select Committee on Intelligence, and Staff Director of the Senate's Permanent Subcommittee on Investigations, "The Future of Nuclear Deterrence", The New Paradigms Forum, March 24, 2011, http://www.newparadigmsforum.com/NPFtestsite/?p=785, Accessed 6/22/16, JL @ RKS)</w:t>
      </w:r>
    </w:p>
    <w:p w14:paraId="1B295D2A" w14:textId="77777777" w:rsidR="001951B5" w:rsidRPr="00EF2D29" w:rsidRDefault="001951B5" w:rsidP="001951B5">
      <w:pPr>
        <w:rPr>
          <w:sz w:val="16"/>
        </w:rPr>
      </w:pPr>
      <w:r w:rsidRPr="00EF2D29">
        <w:rPr>
          <w:sz w:val="16"/>
        </w:rPr>
        <w:t xml:space="preserve">For our purposes today, therefore, </w:t>
      </w:r>
      <w:r w:rsidRPr="00E874CE">
        <w:rPr>
          <w:u w:val="single"/>
        </w:rPr>
        <w:t>the real question concerns the future of deterrence in its specifically nuclear forms</w:t>
      </w:r>
      <w:r w:rsidRPr="00EF2D29">
        <w:rPr>
          <w:sz w:val="16"/>
        </w:rPr>
        <w:t xml:space="preserve"> – the nuclear species, as it were, of the genus deterrencia. This, in turn, means that we must grapple with ongoing debates about the role that nuclear weapons play in modern security affairs. </w:t>
      </w:r>
      <w:r w:rsidRPr="00816666">
        <w:rPr>
          <w:highlight w:val="cyan"/>
          <w:u w:val="single"/>
        </w:rPr>
        <w:t>Discussions of nuclear deterrence</w:t>
      </w:r>
      <w:r w:rsidRPr="00EF2D29">
        <w:rPr>
          <w:sz w:val="16"/>
        </w:rPr>
        <w:t xml:space="preserve">, in some quarters, </w:t>
      </w:r>
      <w:r w:rsidRPr="00E874CE">
        <w:rPr>
          <w:u w:val="single"/>
        </w:rPr>
        <w:t xml:space="preserve">tend to </w:t>
      </w:r>
      <w:r w:rsidRPr="00816666">
        <w:rPr>
          <w:highlight w:val="cyan"/>
          <w:u w:val="single"/>
        </w:rPr>
        <w:t>presuppose</w:t>
      </w:r>
      <w:r w:rsidRPr="00EF2D29">
        <w:rPr>
          <w:sz w:val="16"/>
        </w:rPr>
        <w:t xml:space="preserve"> what the disarmament community often takes as axiomatic, but which is, in fact, a highly questionable claim – namely, </w:t>
      </w:r>
      <w:r w:rsidRPr="00E874CE">
        <w:rPr>
          <w:u w:val="single"/>
        </w:rPr>
        <w:t xml:space="preserve">that </w:t>
      </w:r>
      <w:r w:rsidRPr="00816666">
        <w:rPr>
          <w:highlight w:val="cyan"/>
          <w:u w:val="single"/>
        </w:rPr>
        <w:t>the only use of nuclear weapons is</w:t>
      </w:r>
      <w:r w:rsidRPr="00E874CE">
        <w:rPr>
          <w:u w:val="single"/>
        </w:rPr>
        <w:t xml:space="preserve"> in fact </w:t>
      </w:r>
      <w:r w:rsidRPr="00816666">
        <w:rPr>
          <w:highlight w:val="cyan"/>
          <w:u w:val="single"/>
        </w:rPr>
        <w:t>for deterring</w:t>
      </w:r>
      <w:r w:rsidRPr="00E874CE">
        <w:rPr>
          <w:u w:val="single"/>
        </w:rPr>
        <w:t xml:space="preserve"> the use of </w:t>
      </w:r>
      <w:r w:rsidRPr="00816666">
        <w:rPr>
          <w:highlight w:val="cyan"/>
          <w:u w:val="single"/>
        </w:rPr>
        <w:t>other nuclear weapons</w:t>
      </w:r>
      <w:r w:rsidRPr="00E874CE">
        <w:rPr>
          <w:u w:val="single"/>
        </w:rPr>
        <w:t xml:space="preserve"> by others</w:t>
      </w:r>
      <w:r w:rsidRPr="00EF2D29">
        <w:rPr>
          <w:sz w:val="16"/>
        </w:rPr>
        <w:t xml:space="preserve">. This is a seductive idea, and this conceptual premise has the added benefit of seeming to offer a kind of “fast-track” to nuclear disarmament. </w:t>
      </w:r>
      <w:r w:rsidRPr="00816666">
        <w:rPr>
          <w:highlight w:val="cyan"/>
          <w:u w:val="single"/>
        </w:rPr>
        <w:t>Through</w:t>
      </w:r>
      <w:r w:rsidRPr="00E874CE">
        <w:rPr>
          <w:u w:val="single"/>
        </w:rPr>
        <w:t xml:space="preserve"> the prism of </w:t>
      </w:r>
      <w:r w:rsidRPr="00816666">
        <w:rPr>
          <w:highlight w:val="cyan"/>
          <w:u w:val="single"/>
        </w:rPr>
        <w:t>the “sole purpose” thesis, nuclear weapons are seen as</w:t>
      </w:r>
      <w:r w:rsidRPr="00E874CE">
        <w:rPr>
          <w:u w:val="single"/>
        </w:rPr>
        <w:t xml:space="preserve"> a kind of analytically isolated, self-supporting, and </w:t>
      </w:r>
      <w:r w:rsidRPr="00816666">
        <w:rPr>
          <w:highlight w:val="cyan"/>
          <w:u w:val="single"/>
        </w:rPr>
        <w:t>self-justifying</w:t>
      </w:r>
      <w:r w:rsidRPr="00E874CE">
        <w:rPr>
          <w:u w:val="single"/>
        </w:rPr>
        <w:t xml:space="preserve"> edifice – a structure that could be eliminated without significantly affecting any other equities.</w:t>
      </w:r>
      <w:r>
        <w:rPr>
          <w:u w:val="single"/>
        </w:rPr>
        <w:t xml:space="preserve"> </w:t>
      </w:r>
      <w:r w:rsidRPr="00E874CE">
        <w:rPr>
          <w:u w:val="single"/>
        </w:rPr>
        <w:t>If all nuclear weapons do is deter the use of other nuclear weapons, they are self-cancelling in the aggregate</w:t>
      </w:r>
      <w:r w:rsidRPr="00EF2D29">
        <w:rPr>
          <w:sz w:val="16"/>
        </w:rPr>
        <w:t xml:space="preserve">, and are really no more use in existence than out of it. Metaphorically speaking, therefore, because nuclear deterrence is assumed not really to “touch” any of the other structures of our lives, it could simply be lifted up and tossed away, in its entirety, at any time. </w:t>
      </w:r>
      <w:r w:rsidRPr="00816666">
        <w:rPr>
          <w:highlight w:val="cyan"/>
          <w:u w:val="single"/>
        </w:rPr>
        <w:t>This</w:t>
      </w:r>
      <w:r w:rsidRPr="00E874CE">
        <w:rPr>
          <w:u w:val="single"/>
        </w:rPr>
        <w:t xml:space="preserve"> conceptual </w:t>
      </w:r>
      <w:r w:rsidRPr="00816666">
        <w:rPr>
          <w:highlight w:val="cyan"/>
          <w:u w:val="single"/>
        </w:rPr>
        <w:t>premise</w:t>
      </w:r>
      <w:r w:rsidRPr="00EF2D29">
        <w:rPr>
          <w:sz w:val="16"/>
        </w:rPr>
        <w:t xml:space="preserve">, however, </w:t>
      </w:r>
      <w:r w:rsidRPr="00816666">
        <w:rPr>
          <w:highlight w:val="cyan"/>
          <w:u w:val="single"/>
        </w:rPr>
        <w:t xml:space="preserve">is </w:t>
      </w:r>
      <w:r w:rsidRPr="00816666">
        <w:rPr>
          <w:u w:val="single"/>
        </w:rPr>
        <w:t xml:space="preserve">very </w:t>
      </w:r>
      <w:r w:rsidRPr="00816666">
        <w:rPr>
          <w:highlight w:val="cyan"/>
          <w:u w:val="single"/>
        </w:rPr>
        <w:t>problematic.</w:t>
      </w:r>
      <w:r>
        <w:rPr>
          <w:u w:val="single"/>
        </w:rPr>
        <w:t xml:space="preserve"> </w:t>
      </w:r>
      <w:r w:rsidRPr="00E874CE">
        <w:rPr>
          <w:u w:val="single"/>
        </w:rPr>
        <w:t>And if it isn’t the case that nuclear weapons only deter other such weapons, the logic of abolition – and of the transcendence of nuclear deterrence – gets more complicated, and more improbable.</w:t>
      </w:r>
      <w:r>
        <w:rPr>
          <w:u w:val="single"/>
        </w:rPr>
        <w:t xml:space="preserve"> </w:t>
      </w:r>
      <w:r w:rsidRPr="00E874CE">
        <w:rPr>
          <w:u w:val="single"/>
        </w:rPr>
        <w:t xml:space="preserve">If </w:t>
      </w:r>
      <w:r w:rsidRPr="00816666">
        <w:rPr>
          <w:highlight w:val="cyan"/>
          <w:u w:val="single"/>
        </w:rPr>
        <w:t>nuclear weapons turn out to be entangled</w:t>
      </w:r>
      <w:r w:rsidRPr="00E874CE">
        <w:rPr>
          <w:u w:val="single"/>
        </w:rPr>
        <w:t xml:space="preserve"> in various ways </w:t>
      </w:r>
      <w:r w:rsidRPr="00816666">
        <w:rPr>
          <w:highlight w:val="cyan"/>
          <w:u w:val="single"/>
        </w:rPr>
        <w:t>with broader security</w:t>
      </w:r>
      <w:r w:rsidRPr="00E874CE">
        <w:rPr>
          <w:u w:val="single"/>
        </w:rPr>
        <w:t xml:space="preserve"> or other </w:t>
      </w:r>
      <w:r w:rsidRPr="00816666">
        <w:rPr>
          <w:highlight w:val="cyan"/>
          <w:u w:val="single"/>
        </w:rPr>
        <w:t>issues</w:t>
      </w:r>
      <w:r w:rsidRPr="00E874CE">
        <w:rPr>
          <w:u w:val="single"/>
        </w:rPr>
        <w:t>, concerns, and institutions, it is much harder to imagine them being surgically excised, and nuclear deterrence so cleanly disposed of</w:t>
      </w:r>
      <w:r w:rsidRPr="00EF2D29">
        <w:rPr>
          <w:sz w:val="16"/>
        </w:rPr>
        <w:t xml:space="preserve">. In that event, </w:t>
      </w:r>
      <w:r w:rsidRPr="00816666">
        <w:rPr>
          <w:highlight w:val="cyan"/>
          <w:u w:val="single"/>
        </w:rPr>
        <w:t>disarmament is</w:t>
      </w:r>
      <w:r w:rsidRPr="00E874CE">
        <w:rPr>
          <w:u w:val="single"/>
        </w:rPr>
        <w:t xml:space="preserve"> not a challenge of simple “elimination” but rather </w:t>
      </w:r>
      <w:r w:rsidRPr="00816666">
        <w:rPr>
          <w:highlight w:val="cyan"/>
          <w:u w:val="single"/>
        </w:rPr>
        <w:t>a</w:t>
      </w:r>
      <w:r w:rsidRPr="00E874CE">
        <w:rPr>
          <w:u w:val="single"/>
        </w:rPr>
        <w:t xml:space="preserve">n ongoing </w:t>
      </w:r>
      <w:r w:rsidRPr="00816666">
        <w:rPr>
          <w:highlight w:val="cyan"/>
          <w:u w:val="single"/>
        </w:rPr>
        <w:t>project of constructing new networks</w:t>
      </w:r>
      <w:r w:rsidRPr="00E874CE">
        <w:rPr>
          <w:u w:val="single"/>
        </w:rPr>
        <w:t xml:space="preserve"> of buttresses, beams, supports, and other compensatory or replacement structures to ensure that valuable things do not also come tumbling down if and when nuclear weapons ever go away</w:t>
      </w:r>
      <w:r w:rsidRPr="00EF2D29">
        <w:rPr>
          <w:sz w:val="16"/>
        </w:rPr>
        <w:t>. The extent to which that can be done is not clear.</w:t>
      </w:r>
    </w:p>
    <w:p w14:paraId="1CE7CFD4" w14:textId="77777777" w:rsidR="001951B5" w:rsidRDefault="001951B5" w:rsidP="001951B5"/>
    <w:p w14:paraId="6A9A37D7" w14:textId="65D7FBF6" w:rsidR="00D76E7F" w:rsidRDefault="00D76E7F" w:rsidP="00D76E7F">
      <w:pPr>
        <w:pStyle w:val="Heading3"/>
      </w:pPr>
      <w:r>
        <w:t>AT fails</w:t>
      </w:r>
      <w:r w:rsidR="00EF2D29">
        <w:t xml:space="preserve"> (general)</w:t>
      </w:r>
    </w:p>
    <w:p w14:paraId="182F3646" w14:textId="4F804C06" w:rsidR="00DD5013" w:rsidRDefault="00D76E7F" w:rsidP="00DD5013">
      <w:pPr>
        <w:pStyle w:val="Heading4"/>
      </w:pPr>
      <w:r>
        <w:t>Deterrence policy inevitable, and worth pursuing even if failure is possible</w:t>
      </w:r>
    </w:p>
    <w:p w14:paraId="6641E455" w14:textId="77777777" w:rsidR="00DD5013" w:rsidRPr="00264DE7" w:rsidRDefault="00DD5013" w:rsidP="00DD5013">
      <w:pPr>
        <w:rPr>
          <w:sz w:val="16"/>
          <w:szCs w:val="16"/>
        </w:rPr>
      </w:pPr>
      <w:r w:rsidRPr="00264DE7">
        <w:rPr>
          <w:b/>
        </w:rPr>
        <w:t>Ruhle 16</w:t>
      </w:r>
      <w:r w:rsidRPr="00264DE7">
        <w:t xml:space="preserve"> </w:t>
      </w:r>
      <w:r w:rsidRPr="00264DE7">
        <w:rPr>
          <w:sz w:val="16"/>
          <w:szCs w:val="16"/>
        </w:rPr>
        <w:t xml:space="preserve">(Michael Ruhle is Head of Energy Security Section at the NATO Emerging Security Challenges Division. "The Comeback of Nuclear Deterrence," Berlin Policy Journal, Jan 19 2016. berlinpolicyjournal.com/the-comeback-of-nuclear-deterrence/) </w:t>
      </w:r>
      <w:r w:rsidRPr="00264DE7">
        <w:rPr>
          <w:i/>
          <w:sz w:val="16"/>
          <w:szCs w:val="16"/>
        </w:rPr>
        <w:t>jsk</w:t>
      </w:r>
    </w:p>
    <w:p w14:paraId="08E186F8" w14:textId="27CCAAA0" w:rsidR="00DD5013" w:rsidRDefault="00DD5013" w:rsidP="00DD5013">
      <w:pPr>
        <w:rPr>
          <w:sz w:val="16"/>
        </w:rPr>
      </w:pPr>
      <w:r w:rsidRPr="00DD5013">
        <w:rPr>
          <w:sz w:val="16"/>
        </w:rPr>
        <w:t xml:space="preserve">Buying Time </w:t>
      </w:r>
      <w:r w:rsidRPr="00264DE7">
        <w:rPr>
          <w:u w:val="single"/>
        </w:rPr>
        <w:t xml:space="preserve">The return of </w:t>
      </w:r>
      <w:r w:rsidRPr="00816666">
        <w:rPr>
          <w:highlight w:val="cyan"/>
          <w:u w:val="single"/>
        </w:rPr>
        <w:t>nuclear deterrence is inevitable</w:t>
      </w:r>
      <w:r w:rsidRPr="00264DE7">
        <w:rPr>
          <w:u w:val="single"/>
        </w:rPr>
        <w:t xml:space="preserve">. In light of what appears like an increasing militarization of international relations, a Western soliloquy about </w:t>
      </w:r>
      <w:r w:rsidRPr="00816666">
        <w:rPr>
          <w:highlight w:val="cyan"/>
          <w:u w:val="single"/>
        </w:rPr>
        <w:t>global nuclear abolition looks increasingly out of touch with reality</w:t>
      </w:r>
      <w:r w:rsidRPr="00264DE7">
        <w:rPr>
          <w:u w:val="single"/>
        </w:rPr>
        <w:t xml:space="preserve">. Complacency, however, is something the West can ill-afford. With more countries obtaining nuclear and other weapons of mass destruction, </w:t>
      </w:r>
      <w:r w:rsidRPr="00816666">
        <w:rPr>
          <w:highlight w:val="cyan"/>
          <w:u w:val="single"/>
        </w:rPr>
        <w:t>deterrence will become increasingly necessary</w:t>
      </w:r>
      <w:r w:rsidRPr="00DD5013">
        <w:rPr>
          <w:sz w:val="16"/>
        </w:rPr>
        <w:t xml:space="preserve">, but also more difficult. </w:t>
      </w:r>
      <w:r w:rsidRPr="00816666">
        <w:rPr>
          <w:highlight w:val="cyan"/>
          <w:u w:val="single"/>
        </w:rPr>
        <w:t>A multi-stakeholder</w:t>
      </w:r>
      <w:r w:rsidRPr="00264DE7">
        <w:rPr>
          <w:u w:val="single"/>
        </w:rPr>
        <w:t xml:space="preserve"> deterrence </w:t>
      </w:r>
      <w:r w:rsidRPr="00816666">
        <w:rPr>
          <w:highlight w:val="cyan"/>
          <w:u w:val="single"/>
        </w:rPr>
        <w:t>system is even more prone to failure</w:t>
      </w:r>
      <w:r w:rsidRPr="00264DE7">
        <w:rPr>
          <w:u w:val="single"/>
        </w:rPr>
        <w:t xml:space="preserve"> than the Cold War nuclear bilateral standoff, which had its own share of near-misses.</w:t>
      </w:r>
      <w:r w:rsidRPr="00DD5013">
        <w:rPr>
          <w:sz w:val="16"/>
        </w:rPr>
        <w:t xml:space="preserve"> For all these reasons, nuclear </w:t>
      </w:r>
      <w:r w:rsidRPr="00816666">
        <w:rPr>
          <w:highlight w:val="cyan"/>
          <w:u w:val="single"/>
        </w:rPr>
        <w:t>deterrence should</w:t>
      </w:r>
      <w:r w:rsidRPr="00816666">
        <w:rPr>
          <w:u w:val="single"/>
        </w:rPr>
        <w:t xml:space="preserve"> be seen as a time-buying strategy</w:t>
      </w:r>
      <w:r w:rsidRPr="00264DE7">
        <w:rPr>
          <w:u w:val="single"/>
        </w:rPr>
        <w:t xml:space="preserve">. It may </w:t>
      </w:r>
      <w:r w:rsidRPr="00816666">
        <w:rPr>
          <w:highlight w:val="cyan"/>
          <w:u w:val="single"/>
        </w:rPr>
        <w:t>provide</w:t>
      </w:r>
      <w:r w:rsidRPr="00264DE7">
        <w:rPr>
          <w:u w:val="single"/>
        </w:rPr>
        <w:t xml:space="preserve"> us with </w:t>
      </w:r>
      <w:r w:rsidRPr="00816666">
        <w:rPr>
          <w:highlight w:val="cyan"/>
          <w:u w:val="single"/>
        </w:rPr>
        <w:t>the time</w:t>
      </w:r>
      <w:r w:rsidRPr="00264DE7">
        <w:rPr>
          <w:u w:val="single"/>
        </w:rPr>
        <w:t xml:space="preserve"> it takes </w:t>
      </w:r>
      <w:r w:rsidRPr="00816666">
        <w:rPr>
          <w:highlight w:val="cyan"/>
          <w:u w:val="single"/>
        </w:rPr>
        <w:t xml:space="preserve">to overcome </w:t>
      </w:r>
      <w:r w:rsidRPr="00816666">
        <w:rPr>
          <w:u w:val="single"/>
        </w:rPr>
        <w:t xml:space="preserve">the </w:t>
      </w:r>
      <w:r w:rsidRPr="00816666">
        <w:rPr>
          <w:highlight w:val="cyan"/>
          <w:u w:val="single"/>
        </w:rPr>
        <w:t xml:space="preserve">political antagonisms </w:t>
      </w:r>
      <w:r w:rsidRPr="00816666">
        <w:rPr>
          <w:u w:val="single"/>
        </w:rPr>
        <w:t>that make nuclear deterrence necessary</w:t>
      </w:r>
      <w:r w:rsidRPr="00264DE7">
        <w:rPr>
          <w:u w:val="single"/>
        </w:rPr>
        <w:t xml:space="preserve"> in the first place.</w:t>
      </w:r>
      <w:r w:rsidRPr="00DD5013">
        <w:rPr>
          <w:sz w:val="16"/>
        </w:rPr>
        <w:t xml:space="preserve"> Paradoxical? Yes, but such is life.</w:t>
      </w:r>
    </w:p>
    <w:p w14:paraId="0EAA0142" w14:textId="51121A41" w:rsidR="00AF728B" w:rsidRDefault="00AF728B" w:rsidP="00AF728B">
      <w:pPr>
        <w:pStyle w:val="Heading4"/>
      </w:pPr>
      <w:r>
        <w:t>Value of deterrence outweighs possibility of failure</w:t>
      </w:r>
    </w:p>
    <w:p w14:paraId="2AFF0ADC" w14:textId="77777777" w:rsidR="00AF728B" w:rsidRPr="00A82F1F" w:rsidRDefault="00AF728B" w:rsidP="00AF728B">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15505126" w14:textId="77777777" w:rsidR="00AF728B" w:rsidRPr="00E26CB1" w:rsidRDefault="00AF728B" w:rsidP="00AF728B">
      <w:pPr>
        <w:rPr>
          <w:sz w:val="16"/>
        </w:rPr>
      </w:pPr>
      <w:r w:rsidRPr="00E26CB1">
        <w:rPr>
          <w:sz w:val="16"/>
        </w:rPr>
        <w:t xml:space="preserve">Acceptance of Assured Vulnerability has been bipartisan, as is the reluctance to question its applicability to the second nuclear age. This reluctance is as evident in military discussions as in civilian. During the Cold War, political conservatives typically favored the War-Fighting approach to nuclear deterrence policies, while liberals embraced some form of Minimum Deterrence or MAD. Yet, all were captives Of the </w:t>
      </w:r>
      <w:r w:rsidRPr="00816666">
        <w:rPr>
          <w:highlight w:val="cyan"/>
          <w:u w:val="single"/>
        </w:rPr>
        <w:t>Assured Vulnerability</w:t>
      </w:r>
      <w:r w:rsidRPr="00214A11">
        <w:rPr>
          <w:u w:val="single"/>
        </w:rPr>
        <w:t xml:space="preserve"> </w:t>
      </w:r>
      <w:r w:rsidRPr="00816666">
        <w:rPr>
          <w:u w:val="single"/>
        </w:rPr>
        <w:t>deterrence</w:t>
      </w:r>
      <w:r w:rsidRPr="00E26CB1">
        <w:rPr>
          <w:sz w:val="16"/>
        </w:rPr>
        <w:t xml:space="preserve"> framework. That framework </w:t>
      </w:r>
      <w:r w:rsidRPr="00816666">
        <w:rPr>
          <w:highlight w:val="cyan"/>
          <w:u w:val="single"/>
        </w:rPr>
        <w:t>will not provide predictably</w:t>
      </w:r>
      <w:r w:rsidRPr="00214A11">
        <w:rPr>
          <w:u w:val="single"/>
        </w:rPr>
        <w:t xml:space="preserve"> </w:t>
      </w:r>
      <w:r w:rsidRPr="00816666">
        <w:rPr>
          <w:highlight w:val="cyan"/>
          <w:u w:val="single"/>
        </w:rPr>
        <w:t>useful guidance</w:t>
      </w:r>
      <w:r w:rsidRPr="00214A11">
        <w:rPr>
          <w:u w:val="single"/>
        </w:rPr>
        <w:t xml:space="preserve"> for the second nuclear age, particularly vis-å-vis rogues and terrorists</w:t>
      </w:r>
      <w:r w:rsidRPr="00E26CB1">
        <w:rPr>
          <w:sz w:val="16"/>
        </w:rPr>
        <w:t xml:space="preserve">. </w:t>
      </w:r>
      <w:r w:rsidRPr="00816666">
        <w:rPr>
          <w:sz w:val="16"/>
          <w:highlight w:val="cyan"/>
        </w:rPr>
        <w:t>Nevertheless</w:t>
      </w:r>
      <w:r w:rsidRPr="00E26CB1">
        <w:rPr>
          <w:sz w:val="16"/>
        </w:rPr>
        <w:t xml:space="preserve">, </w:t>
      </w:r>
      <w:r w:rsidRPr="00816666">
        <w:rPr>
          <w:highlight w:val="cyan"/>
          <w:u w:val="single"/>
        </w:rPr>
        <w:t>deterrence is too valuable a tool to adopt a defeatist attitude</w:t>
      </w:r>
      <w:r w:rsidRPr="00E26CB1">
        <w:rPr>
          <w:sz w:val="16"/>
        </w:rPr>
        <w:t xml:space="preserve">. Sun Tzu undoubtedly was correct in identifying the successful use of threats for deterrence and coercion as the "acme Of skill." </w:t>
      </w:r>
      <w:r w:rsidRPr="00816666">
        <w:rPr>
          <w:highlight w:val="cyan"/>
          <w:u w:val="single"/>
        </w:rPr>
        <w:t>Effective deterrence</w:t>
      </w:r>
      <w:r w:rsidRPr="00214A11">
        <w:rPr>
          <w:u w:val="single"/>
        </w:rPr>
        <w:t xml:space="preserve"> polices are extremely advantageous, </w:t>
      </w:r>
      <w:r w:rsidRPr="00816666">
        <w:rPr>
          <w:highlight w:val="cyan"/>
          <w:u w:val="single"/>
        </w:rPr>
        <w:t>prevent</w:t>
      </w:r>
      <w:r w:rsidRPr="00816666">
        <w:rPr>
          <w:u w:val="single"/>
        </w:rPr>
        <w:t xml:space="preserve">ing </w:t>
      </w:r>
      <w:r w:rsidRPr="00816666">
        <w:rPr>
          <w:highlight w:val="cyan"/>
          <w:u w:val="single"/>
        </w:rPr>
        <w:t>provocations before they occur</w:t>
      </w:r>
      <w:r w:rsidRPr="00214A11">
        <w:rPr>
          <w:u w:val="single"/>
        </w:rPr>
        <w:t xml:space="preserve"> and eliminating the need to wage war</w:t>
      </w:r>
      <w:r w:rsidRPr="00E26CB1">
        <w:rPr>
          <w:sz w:val="16"/>
        </w:rPr>
        <w:t xml:space="preserve"> to force a challenger to behave properly. U.S. policies of nuclear deterrence probably played an important role in moderating Soviet behavior during the Cold War, although it is difficult to prove the proposition in any definitive sense. And </w:t>
      </w:r>
      <w:r w:rsidRPr="00816666">
        <w:rPr>
          <w:highlight w:val="cyan"/>
          <w:u w:val="single"/>
        </w:rPr>
        <w:t>effective policies</w:t>
      </w:r>
      <w:r w:rsidRPr="00D93FC0">
        <w:rPr>
          <w:u w:val="single"/>
        </w:rPr>
        <w:t xml:space="preserve"> of deterrence </w:t>
      </w:r>
      <w:r w:rsidRPr="00816666">
        <w:rPr>
          <w:highlight w:val="cyan"/>
          <w:u w:val="single"/>
        </w:rPr>
        <w:t>will be needed for the second nu- clear age</w:t>
      </w:r>
      <w:r w:rsidRPr="00D93FC0">
        <w:rPr>
          <w:u w:val="single"/>
        </w:rPr>
        <w:t>, as regional challengers, undisciplined by the Cold War blocs, emerge armed with WMD and missiles.</w:t>
      </w:r>
      <w:r w:rsidRPr="00E26CB1">
        <w:rPr>
          <w:sz w:val="16"/>
        </w:rPr>
        <w:t xml:space="preserve"> As noted earlier, Secretary of Defense William Perry rightly observed in 1991 that, "The United States does not want to spend the rest of the decade fighting regional conflicts. The key to avoiding such entanglements is to use its new strength to deter these conflicts rather than fight them. </w:t>
      </w:r>
    </w:p>
    <w:p w14:paraId="6B375172" w14:textId="77777777" w:rsidR="001D3B2D" w:rsidRDefault="001D3B2D" w:rsidP="001D3B2D">
      <w:pPr>
        <w:pStyle w:val="Heading3"/>
      </w:pPr>
      <w:r>
        <w:t>AT fails - rationality</w:t>
      </w:r>
    </w:p>
    <w:p w14:paraId="443C61DF" w14:textId="77777777" w:rsidR="001D3B2D" w:rsidRDefault="001D3B2D" w:rsidP="001D3B2D">
      <w:pPr>
        <w:pStyle w:val="Heading4"/>
      </w:pPr>
      <w:r>
        <w:t xml:space="preserve">AT overconfidence in deterrence // uncertainty and varying definitions of rationality are precisely why deterrence is the only option </w:t>
      </w:r>
    </w:p>
    <w:p w14:paraId="5B8391BC" w14:textId="77777777" w:rsidR="001D3B2D" w:rsidRPr="002B675C" w:rsidRDefault="001D3B2D" w:rsidP="001D3B2D">
      <w:pPr>
        <w:rPr>
          <w:sz w:val="16"/>
          <w:szCs w:val="16"/>
        </w:rPr>
      </w:pPr>
      <w:r w:rsidRPr="002B675C">
        <w:rPr>
          <w:b/>
        </w:rPr>
        <w:t>Payne 15</w:t>
      </w:r>
      <w:r w:rsidRPr="002B675C">
        <w:t xml:space="preserve"> </w:t>
      </w:r>
      <w:r w:rsidRPr="002B675C">
        <w:rPr>
          <w:sz w:val="16"/>
          <w:szCs w:val="16"/>
        </w:rPr>
        <w:t xml:space="preserve">(Keith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"Framing the nuclear weapons debate," Bulletin of the Atomic Scientists, 22 May 2015. thebulletin.org/framing-nuclear-weapons-debate8335) </w:t>
      </w:r>
      <w:r w:rsidRPr="002B675C">
        <w:rPr>
          <w:i/>
          <w:sz w:val="16"/>
          <w:szCs w:val="16"/>
        </w:rPr>
        <w:t>jsk</w:t>
      </w:r>
    </w:p>
    <w:p w14:paraId="617ABE73" w14:textId="77777777" w:rsidR="001D3B2D" w:rsidRDefault="001D3B2D" w:rsidP="001D3B2D">
      <w:pPr>
        <w:rPr>
          <w:u w:val="single"/>
        </w:rPr>
      </w:pPr>
      <w:r w:rsidRPr="002B675C">
        <w:rPr>
          <w:sz w:val="16"/>
        </w:rPr>
        <w:t xml:space="preserve">But this </w:t>
      </w:r>
      <w:r w:rsidRPr="00816666">
        <w:rPr>
          <w:u w:val="single"/>
        </w:rPr>
        <w:t>critique of realists is fundamentally flawed</w:t>
      </w:r>
      <w:r w:rsidRPr="00AA6934">
        <w:rPr>
          <w:u w:val="single"/>
        </w:rPr>
        <w:t>.</w:t>
      </w:r>
      <w:r w:rsidRPr="002B675C">
        <w:rPr>
          <w:sz w:val="16"/>
        </w:rPr>
        <w:t xml:space="preserve"> In actuality, </w:t>
      </w:r>
      <w:r w:rsidRPr="00AA6934">
        <w:rPr>
          <w:u w:val="single"/>
        </w:rPr>
        <w:t xml:space="preserve">consistent </w:t>
      </w:r>
      <w:r w:rsidRPr="00816666">
        <w:rPr>
          <w:u w:val="single"/>
        </w:rPr>
        <w:t>realists do not believe that all leaders will behave according to rational decision-making all the time</w:t>
      </w:r>
      <w:r w:rsidRPr="002B675C">
        <w:rPr>
          <w:sz w:val="16"/>
        </w:rPr>
        <w:t xml:space="preserve">, nor that deterrence is therefore predictably reliable as a consequence. Instead, </w:t>
      </w:r>
      <w:r w:rsidRPr="00816666">
        <w:rPr>
          <w:highlight w:val="cyan"/>
          <w:u w:val="single"/>
        </w:rPr>
        <w:t>realists</w:t>
      </w:r>
      <w:r w:rsidRPr="00AA6934">
        <w:rPr>
          <w:u w:val="single"/>
        </w:rPr>
        <w:t xml:space="preserve"> have for decades </w:t>
      </w:r>
      <w:r w:rsidRPr="00816666">
        <w:rPr>
          <w:highlight w:val="cyan"/>
          <w:u w:val="single"/>
        </w:rPr>
        <w:t>recognize</w:t>
      </w:r>
      <w:r w:rsidRPr="00AA6934">
        <w:rPr>
          <w:u w:val="single"/>
        </w:rPr>
        <w:t xml:space="preserve">d that </w:t>
      </w:r>
      <w:r w:rsidRPr="00816666">
        <w:rPr>
          <w:highlight w:val="cyan"/>
          <w:u w:val="single"/>
        </w:rPr>
        <w:t>deterrence is fallible</w:t>
      </w:r>
      <w:r w:rsidRPr="002B675C">
        <w:rPr>
          <w:sz w:val="16"/>
        </w:rPr>
        <w:t xml:space="preserve"> for a variety of reasons, such as the wide variety in human perception and decision-making, and the considerable variability in interpreting what constitutes rational and reasonable behavior. Since the 1980s, for example, many of my books and articles have emphasized precisely these points and the historical evidence supporting them. Indeed, to claim that one knows that deterrence will function predictably and reliably in practice is fallacious because the contributing factors are so many, divergent, and often opaque. Even the most astute observers will not have complete or enduring answers to the most basic questions of deterrence. For example, </w:t>
      </w:r>
      <w:r w:rsidRPr="00816666">
        <w:rPr>
          <w:highlight w:val="cyan"/>
          <w:u w:val="single"/>
        </w:rPr>
        <w:t>no one can claim to know</w:t>
      </w:r>
      <w:r w:rsidRPr="00AA6934">
        <w:rPr>
          <w:u w:val="single"/>
        </w:rPr>
        <w:t xml:space="preserve"> </w:t>
      </w:r>
      <w:r w:rsidRPr="002B675C">
        <w:rPr>
          <w:sz w:val="16"/>
        </w:rPr>
        <w:t xml:space="preserve">with precision and confidence </w:t>
      </w:r>
      <w:r w:rsidRPr="00816666">
        <w:rPr>
          <w:u w:val="single"/>
        </w:rPr>
        <w:t xml:space="preserve">who are </w:t>
      </w:r>
      <w:r w:rsidRPr="00816666">
        <w:rPr>
          <w:highlight w:val="cyan"/>
          <w:u w:val="single"/>
        </w:rPr>
        <w:t>the leaders</w:t>
      </w:r>
      <w:r w:rsidRPr="00AA6934">
        <w:rPr>
          <w:u w:val="single"/>
        </w:rPr>
        <w:t xml:space="preserve"> to be deterred, </w:t>
      </w:r>
      <w:r w:rsidRPr="00816666">
        <w:rPr>
          <w:highlight w:val="cyan"/>
          <w:u w:val="single"/>
        </w:rPr>
        <w:t>what</w:t>
      </w:r>
      <w:r w:rsidRPr="00AA6934">
        <w:rPr>
          <w:u w:val="single"/>
        </w:rPr>
        <w:t xml:space="preserve"> type of </w:t>
      </w:r>
      <w:r w:rsidRPr="00816666">
        <w:rPr>
          <w:highlight w:val="cyan"/>
          <w:u w:val="single"/>
        </w:rPr>
        <w:t>threat</w:t>
      </w:r>
      <w:r w:rsidRPr="00AA6934">
        <w:rPr>
          <w:u w:val="single"/>
        </w:rPr>
        <w:t xml:space="preserve"> will deter them, and how a deterrent threat can be communicated to them</w:t>
      </w:r>
      <w:r w:rsidRPr="002B675C">
        <w:rPr>
          <w:sz w:val="16"/>
        </w:rPr>
        <w:t xml:space="preserve"> without any distortions that undercut the message. Are they even susceptible to deterrence? How do they measure costs and benefits? How will their worldview or culturally-shaped behaviors and thought patterns affect their decision-making? There are literally dozens of additional, comparable questions that would have to be addressed fully and reliably for deterrence to be so predictable. </w:t>
      </w:r>
      <w:r w:rsidRPr="00816666">
        <w:rPr>
          <w:highlight w:val="cyan"/>
          <w:u w:val="single"/>
        </w:rPr>
        <w:t>To presume that anyone can answer these questions reliably is</w:t>
      </w:r>
      <w:r w:rsidRPr="00AA6934">
        <w:rPr>
          <w:u w:val="single"/>
        </w:rPr>
        <w:t xml:space="preserve"> beyond unrealistic, it is </w:t>
      </w:r>
      <w:r w:rsidRPr="00816666">
        <w:rPr>
          <w:highlight w:val="cyan"/>
          <w:u w:val="single"/>
        </w:rPr>
        <w:t>utopian</w:t>
      </w:r>
      <w:r w:rsidRPr="00AA6934">
        <w:rPr>
          <w:u w:val="single"/>
        </w:rPr>
        <w:t>.</w:t>
      </w:r>
      <w:r w:rsidRPr="002B675C">
        <w:rPr>
          <w:sz w:val="16"/>
        </w:rPr>
        <w:t xml:space="preserve"> This inadequacy of human beings to predict the functioning of deterrence with precision is not a matter of employing better analysts, refining a model, or adjusting a methodology. Instead, it is a consequence of the fundamental limitations on our knowledge with regard to the prediction of human decision-making and behavior. (And to add to the complexity, deterrence involves the decision-making processes of potentially unfamiliar foreign leaderships over unknown stakes in stressful, unfamiliar circumstances.) Ignoring the humans behind the equations. The problems in predicting human behavior were elucidated well by Emanuel Dermann, a physicist-turned-Wall Street “quant.” In his book, Models Behaving Badly, Dermann noted that humans are “agents who value assets based on their ephemeral opinions … In human affairs, history matters, and people are altered by every experience … It’s not only the past that leaves its trace on humans. In physics, effects propagate only forward through time, and the future cannot affect the present. [But] in the social sciences the imagined future can affect the present, and thereby the actual future too.” He also drew attention to the fact that, “There are no isolated social systems on which to carry out the repeated experiments the scientific method requires, and so it is hard to study the regularities that might reveal the putative laws that govern them.” Dermann was writing about decision-making in the field of finance, but his warnings apply equally well to deterrence. He rightly concludes that </w:t>
      </w:r>
      <w:r w:rsidRPr="00816666">
        <w:rPr>
          <w:highlight w:val="cyan"/>
          <w:u w:val="single"/>
        </w:rPr>
        <w:t>those who claim the capability to make</w:t>
      </w:r>
      <w:r w:rsidRPr="00AA6934">
        <w:rPr>
          <w:u w:val="single"/>
        </w:rPr>
        <w:t xml:space="preserve"> </w:t>
      </w:r>
      <w:r w:rsidRPr="00816666">
        <w:rPr>
          <w:highlight w:val="cyan"/>
          <w:u w:val="single"/>
        </w:rPr>
        <w:t>accurate</w:t>
      </w:r>
      <w:r w:rsidRPr="00AA6934">
        <w:rPr>
          <w:u w:val="single"/>
        </w:rPr>
        <w:t xml:space="preserve"> and precise </w:t>
      </w:r>
      <w:r w:rsidRPr="00816666">
        <w:rPr>
          <w:highlight w:val="cyan"/>
          <w:u w:val="single"/>
        </w:rPr>
        <w:t>predictions are pretenders who “whistle in the dark</w:t>
      </w:r>
      <w:r w:rsidRPr="00AA6934">
        <w:rPr>
          <w:u w:val="single"/>
        </w:rPr>
        <w:t xml:space="preserve">” and “ignore the humans behind the equations.” </w:t>
      </w:r>
      <w:r w:rsidRPr="002B675C">
        <w:rPr>
          <w:sz w:val="16"/>
        </w:rPr>
        <w:t xml:space="preserve">These limits and their implications are not ignored by realists as some mistakenly claim. Those I call “consistent” realists fully acknowledge them; to do otherwise is to deny reality. I, for one, gladly accept the label of “realist”—and yet have been identified as “the leading deterrence pessimist of our day.” Perhaps so, but deterrence realist is more appropriate. The point here is that </w:t>
      </w:r>
      <w:r w:rsidRPr="00816666">
        <w:rPr>
          <w:highlight w:val="cyan"/>
          <w:u w:val="single"/>
        </w:rPr>
        <w:t>the</w:t>
      </w:r>
      <w:r w:rsidRPr="00AA6934">
        <w:rPr>
          <w:u w:val="single"/>
        </w:rPr>
        <w:t xml:space="preserve"> </w:t>
      </w:r>
      <w:r w:rsidRPr="00816666">
        <w:rPr>
          <w:highlight w:val="cyan"/>
          <w:u w:val="single"/>
        </w:rPr>
        <w:t>recognition that leaders do not always act rationally</w:t>
      </w:r>
      <w:r w:rsidRPr="002B675C">
        <w:rPr>
          <w:sz w:val="16"/>
        </w:rPr>
        <w:t xml:space="preserve"> or reasonably—and that deterrence consequently is fallible—</w:t>
      </w:r>
      <w:r w:rsidRPr="00816666">
        <w:rPr>
          <w:highlight w:val="cyan"/>
          <w:u w:val="single"/>
        </w:rPr>
        <w:t>is not new</w:t>
      </w:r>
      <w:r w:rsidRPr="002B675C">
        <w:rPr>
          <w:sz w:val="16"/>
        </w:rPr>
        <w:t xml:space="preserve"> or ignored by realists. </w:t>
      </w:r>
      <w:r w:rsidRPr="00816666">
        <w:rPr>
          <w:highlight w:val="cyan"/>
          <w:u w:val="single"/>
        </w:rPr>
        <w:t>Neither does it poke a hole in the</w:t>
      </w:r>
      <w:r w:rsidRPr="00AA6934">
        <w:rPr>
          <w:u w:val="single"/>
        </w:rPr>
        <w:t xml:space="preserve"> realists’ </w:t>
      </w:r>
      <w:r w:rsidRPr="00816666">
        <w:rPr>
          <w:highlight w:val="cyan"/>
          <w:u w:val="single"/>
        </w:rPr>
        <w:t>rationale for</w:t>
      </w:r>
      <w:r w:rsidRPr="00AA6934">
        <w:rPr>
          <w:u w:val="single"/>
        </w:rPr>
        <w:t xml:space="preserve"> nuclear </w:t>
      </w:r>
      <w:r w:rsidRPr="00816666">
        <w:rPr>
          <w:highlight w:val="cyan"/>
          <w:u w:val="single"/>
        </w:rPr>
        <w:t>deterrence</w:t>
      </w:r>
      <w:r w:rsidRPr="00AA6934">
        <w:rPr>
          <w:u w:val="single"/>
        </w:rPr>
        <w:t xml:space="preserve">. </w:t>
      </w:r>
    </w:p>
    <w:p w14:paraId="73FDEB6D" w14:textId="33E84A8A" w:rsidR="00C55515" w:rsidRDefault="00C55515" w:rsidP="00C55515">
      <w:pPr>
        <w:pStyle w:val="Heading3"/>
      </w:pPr>
      <w:r>
        <w:t>AT ilaw solves</w:t>
      </w:r>
    </w:p>
    <w:p w14:paraId="6F3D9780" w14:textId="77777777" w:rsidR="00C55515" w:rsidRDefault="00C55515" w:rsidP="00C55515">
      <w:pPr>
        <w:pStyle w:val="Heading4"/>
      </w:pPr>
      <w:r>
        <w:t>Ilaw doesn’t check escalation</w:t>
      </w:r>
    </w:p>
    <w:p w14:paraId="28EA00B6" w14:textId="77777777" w:rsidR="00C55515" w:rsidRPr="00910273" w:rsidRDefault="00C55515" w:rsidP="00C55515">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342A1FA8" w14:textId="77777777" w:rsidR="00C55515" w:rsidRDefault="00C55515" w:rsidP="00C55515">
      <w:pPr>
        <w:rPr>
          <w:sz w:val="16"/>
        </w:rPr>
      </w:pPr>
      <w:r w:rsidRPr="00EF5987">
        <w:rPr>
          <w:sz w:val="16"/>
        </w:rPr>
        <w:t xml:space="preserve">These arguments for nuclear restraint can be criticized because </w:t>
      </w:r>
      <w:r w:rsidRPr="00EF5987">
        <w:rPr>
          <w:highlight w:val="cyan"/>
          <w:u w:val="single"/>
        </w:rPr>
        <w:t>there are no strict legal prohibitions against nuclear use</w:t>
      </w:r>
      <w:r w:rsidRPr="00EF5987">
        <w:rPr>
          <w:sz w:val="16"/>
          <w:highlight w:val="cyan"/>
        </w:rPr>
        <w:t xml:space="preserve">. </w:t>
      </w:r>
      <w:r w:rsidRPr="00EF5987">
        <w:rPr>
          <w:highlight w:val="cyan"/>
          <w:u w:val="single"/>
        </w:rPr>
        <w:t>The ICJ</w:t>
      </w:r>
      <w:r w:rsidRPr="00EF5987">
        <w:rPr>
          <w:u w:val="single"/>
        </w:rPr>
        <w:t xml:space="preserve">, in its July 1996 verdict, </w:t>
      </w:r>
      <w:r w:rsidRPr="00EF5987">
        <w:rPr>
          <w:highlight w:val="cyan"/>
          <w:u w:val="single"/>
        </w:rPr>
        <w:t>opined that neither customary nor conventional international law explicitly prohibits the use of nuclear weapons</w:t>
      </w:r>
      <w:r w:rsidRPr="00EF5987">
        <w:rPr>
          <w:sz w:val="16"/>
          <w:highlight w:val="cyan"/>
        </w:rPr>
        <w:t>,</w:t>
      </w:r>
      <w:r w:rsidRPr="00EF5987">
        <w:rPr>
          <w:sz w:val="16"/>
        </w:rPr>
        <w:t xml:space="preserve"> although nuclear use could be considered to be a violation of international humanitarian law under most circumstances. </w:t>
      </w:r>
      <w:r w:rsidRPr="00EF5987">
        <w:rPr>
          <w:highlight w:val="cyan"/>
          <w:u w:val="single"/>
        </w:rPr>
        <w:t>The court was also unable to judge whether</w:t>
      </w:r>
      <w:r w:rsidRPr="006426A3">
        <w:rPr>
          <w:u w:val="single"/>
        </w:rPr>
        <w:t xml:space="preserve"> the threat or use of nuclear </w:t>
      </w:r>
      <w:r w:rsidRPr="00EF5987">
        <w:rPr>
          <w:highlight w:val="cyan"/>
          <w:u w:val="single"/>
        </w:rPr>
        <w:t>weapons would be lawful</w:t>
      </w:r>
      <w:r w:rsidRPr="006426A3">
        <w:rPr>
          <w:u w:val="single"/>
        </w:rPr>
        <w:t xml:space="preserve"> or unlawful </w:t>
      </w:r>
      <w:r w:rsidRPr="00EF5987">
        <w:rPr>
          <w:highlight w:val="cyan"/>
          <w:u w:val="single"/>
        </w:rPr>
        <w:t>in</w:t>
      </w:r>
      <w:r w:rsidRPr="006426A3">
        <w:rPr>
          <w:u w:val="single"/>
        </w:rPr>
        <w:t xml:space="preserve"> an extreme circumstance of </w:t>
      </w:r>
      <w:r w:rsidRPr="00EF5987">
        <w:rPr>
          <w:highlight w:val="cyan"/>
          <w:u w:val="single"/>
        </w:rPr>
        <w:t>self-defence</w:t>
      </w:r>
      <w:r w:rsidRPr="00EF5987">
        <w:rPr>
          <w:sz w:val="16"/>
          <w:highlight w:val="cyan"/>
        </w:rPr>
        <w:t>.</w:t>
      </w:r>
      <w:r w:rsidRPr="00EF5987">
        <w:rPr>
          <w:sz w:val="16"/>
        </w:rPr>
        <w:t xml:space="preserve">69 </w:t>
      </w:r>
      <w:r w:rsidRPr="00EF5987">
        <w:rPr>
          <w:highlight w:val="cyan"/>
          <w:u w:val="single"/>
        </w:rPr>
        <w:t>The court did not clarify what constitutes</w:t>
      </w:r>
      <w:r w:rsidRPr="00EF5987">
        <w:rPr>
          <w:u w:val="single"/>
        </w:rPr>
        <w:t xml:space="preserve"> an extreme circumstance of </w:t>
      </w:r>
      <w:r w:rsidRPr="00EF5987">
        <w:rPr>
          <w:highlight w:val="cyan"/>
          <w:u w:val="single"/>
        </w:rPr>
        <w:t>self-defence</w:t>
      </w:r>
      <w:r w:rsidRPr="00EF5987">
        <w:rPr>
          <w:u w:val="single"/>
        </w:rPr>
        <w:t xml:space="preserve">, </w:t>
      </w:r>
      <w:r w:rsidRPr="00EF5987">
        <w:rPr>
          <w:highlight w:val="cyan"/>
          <w:u w:val="single"/>
        </w:rPr>
        <w:t>thereby leaving</w:t>
      </w:r>
      <w:r w:rsidRPr="00EF5987">
        <w:rPr>
          <w:u w:val="single"/>
        </w:rPr>
        <w:t xml:space="preserve"> its </w:t>
      </w:r>
      <w:r w:rsidRPr="00EF5987">
        <w:rPr>
          <w:highlight w:val="cyan"/>
          <w:u w:val="single"/>
        </w:rPr>
        <w:t>judgment open to interpretation</w:t>
      </w:r>
      <w:r w:rsidRPr="00EF5987">
        <w:rPr>
          <w:u w:val="single"/>
        </w:rPr>
        <w:t xml:space="preserve"> by national leadership during times of crisis</w:t>
      </w:r>
      <w:r w:rsidRPr="00EF5987">
        <w:rPr>
          <w:sz w:val="16"/>
        </w:rPr>
        <w:t xml:space="preserve">. Moreover, </w:t>
      </w:r>
      <w:r w:rsidRPr="00EF5987">
        <w:rPr>
          <w:u w:val="single"/>
        </w:rPr>
        <w:t>the NPT does not offer an explicit non-use pledge</w:t>
      </w:r>
      <w:r w:rsidRPr="00EF5987">
        <w:rPr>
          <w:sz w:val="16"/>
        </w:rPr>
        <w:t xml:space="preserve">, a matter of great debate in recent years involving the United States and some NATO member states. </w:t>
      </w:r>
      <w:r w:rsidRPr="00EF5987">
        <w:rPr>
          <w:u w:val="single"/>
        </w:rPr>
        <w:t xml:space="preserve">Washington argues that </w:t>
      </w:r>
      <w:r w:rsidRPr="00EF5987">
        <w:rPr>
          <w:highlight w:val="cyan"/>
          <w:u w:val="single"/>
        </w:rPr>
        <w:t>the pledge of no-first use</w:t>
      </w:r>
      <w:r w:rsidRPr="00EF5987">
        <w:rPr>
          <w:u w:val="single"/>
        </w:rPr>
        <w:t xml:space="preserve"> against non-nuclear states </w:t>
      </w:r>
      <w:r w:rsidRPr="00EF5987">
        <w:rPr>
          <w:highlight w:val="cyan"/>
          <w:u w:val="single"/>
        </w:rPr>
        <w:t>is a “political” and not a “legal” commitment</w:t>
      </w:r>
      <w:r w:rsidRPr="00EF5987">
        <w:rPr>
          <w:sz w:val="16"/>
        </w:rPr>
        <w:t xml:space="preserve">, implying that under some circumstances it could break the political commitment that it has made. </w:t>
      </w:r>
      <w:r w:rsidRPr="00EF5987">
        <w:rPr>
          <w:u w:val="single"/>
        </w:rPr>
        <w:t xml:space="preserve">Unlike moral constraints, examples from </w:t>
      </w:r>
      <w:r w:rsidRPr="00EF5987">
        <w:rPr>
          <w:highlight w:val="cyan"/>
          <w:u w:val="single"/>
        </w:rPr>
        <w:t>US nuclear history</w:t>
      </w:r>
      <w:r w:rsidRPr="00EF5987">
        <w:rPr>
          <w:u w:val="single"/>
        </w:rPr>
        <w:t xml:space="preserve"> based on publicly available materials </w:t>
      </w:r>
      <w:r w:rsidRPr="00EF5987">
        <w:rPr>
          <w:highlight w:val="cyan"/>
          <w:u w:val="single"/>
        </w:rPr>
        <w:t>do not provide</w:t>
      </w:r>
      <w:r w:rsidRPr="00EF5987">
        <w:rPr>
          <w:u w:val="single"/>
        </w:rPr>
        <w:t xml:space="preserve"> much direct </w:t>
      </w:r>
      <w:r w:rsidRPr="00EF5987">
        <w:rPr>
          <w:highlight w:val="cyan"/>
          <w:u w:val="single"/>
        </w:rPr>
        <w:t>evidence for legal considerations</w:t>
      </w:r>
      <w:r w:rsidRPr="00EF5987">
        <w:rPr>
          <w:sz w:val="16"/>
        </w:rPr>
        <w:t xml:space="preserve"> as the stated reasons for decision makers’ reluctance to use nuclear weapons. It should also be mentioned that </w:t>
      </w:r>
      <w:r w:rsidRPr="00EF5987">
        <w:rPr>
          <w:highlight w:val="cyan"/>
          <w:u w:val="single"/>
        </w:rPr>
        <w:t>many</w:t>
      </w:r>
      <w:r w:rsidRPr="00EF5987">
        <w:rPr>
          <w:u w:val="single"/>
        </w:rPr>
        <w:t xml:space="preserve"> of these </w:t>
      </w:r>
      <w:r w:rsidRPr="00EF5987">
        <w:rPr>
          <w:highlight w:val="cyan"/>
          <w:u w:val="single"/>
        </w:rPr>
        <w:t>legal instruments</w:t>
      </w:r>
      <w:r w:rsidRPr="00EF5987">
        <w:rPr>
          <w:u w:val="single"/>
        </w:rPr>
        <w:t xml:space="preserve"> or precedents </w:t>
      </w:r>
      <w:r w:rsidRPr="00EF5987">
        <w:rPr>
          <w:highlight w:val="cyan"/>
          <w:u w:val="single"/>
        </w:rPr>
        <w:t>did not exist</w:t>
      </w:r>
      <w:r w:rsidRPr="00EF5987">
        <w:rPr>
          <w:u w:val="single"/>
        </w:rPr>
        <w:t xml:space="preserve"> in the 1950s, the decade </w:t>
      </w:r>
      <w:r w:rsidRPr="00EF5987">
        <w:rPr>
          <w:highlight w:val="cyan"/>
          <w:u w:val="single"/>
        </w:rPr>
        <w:t>when the United States contemplated nuclear use most often</w:t>
      </w:r>
      <w:r w:rsidRPr="00EF5987">
        <w:rPr>
          <w:sz w:val="16"/>
          <w:highlight w:val="cyan"/>
        </w:rPr>
        <w:t>.</w:t>
      </w:r>
      <w:r w:rsidRPr="00EF5987">
        <w:rPr>
          <w:sz w:val="16"/>
        </w:rPr>
        <w:t xml:space="preserve"> It appears that </w:t>
      </w:r>
      <w:r w:rsidRPr="00EF5987">
        <w:rPr>
          <w:u w:val="single"/>
        </w:rPr>
        <w:t>leaders are reluctant to cite legal reasons for nuclear non-use</w:t>
      </w:r>
      <w:r w:rsidRPr="00EF5987">
        <w:rPr>
          <w:sz w:val="16"/>
        </w:rPr>
        <w:t>, similar to the use of force, but they seem more concerned about moral repercussions, at least in their statements. However, one can discern by the reluctance of the nuclear powers, especially the United States, to offer unconditional no-first-use guarantees that they perceive these pledges as having an effect on the US’s ability to use nuclear weapons for deterrence as well as compellence purposes. Unequivocal legal guarantees could force them to actively gain legal backing for nuclear use and constrain their option even further. This suggests that legal constraints may be indirectly affecting choices in the nuclear realm and thereby be a source of self-deterrence.</w:t>
      </w:r>
    </w:p>
    <w:p w14:paraId="71BA8062" w14:textId="5EB542BA" w:rsidR="001951B5" w:rsidRDefault="001951B5" w:rsidP="001D3B2D">
      <w:pPr>
        <w:pStyle w:val="Heading3"/>
      </w:pPr>
      <w:r>
        <w:t>AT bad (general)</w:t>
      </w:r>
    </w:p>
    <w:p w14:paraId="6C1E29B1" w14:textId="77777777" w:rsidR="001951B5" w:rsidRPr="00344364" w:rsidRDefault="001951B5" w:rsidP="001951B5">
      <w:pPr>
        <w:pStyle w:val="Heading4"/>
      </w:pPr>
      <w:r>
        <w:t>More nuclear weapons doesn’t mean higher risk of war, accidents, or theft- historical ev disproves their authors’ hype</w:t>
      </w:r>
    </w:p>
    <w:p w14:paraId="5C326A87" w14:textId="77777777" w:rsidR="001951B5" w:rsidRDefault="001951B5" w:rsidP="001951B5">
      <w:r w:rsidRPr="007F6060">
        <w:rPr>
          <w:rStyle w:val="Style13ptBold"/>
        </w:rPr>
        <w:t>Payne et al,</w:t>
      </w:r>
      <w:r>
        <w:t xml:space="preserve"> President of the National Institute for Public Policy, </w:t>
      </w:r>
      <w:r w:rsidRPr="007F6060">
        <w:rPr>
          <w:rStyle w:val="Style13ptBold"/>
        </w:rPr>
        <w:t>2013</w:t>
      </w:r>
    </w:p>
    <w:p w14:paraId="152DA75F" w14:textId="77777777" w:rsidR="001951B5" w:rsidRPr="001951B5" w:rsidRDefault="001951B5" w:rsidP="001951B5">
      <w:pPr>
        <w:rPr>
          <w:sz w:val="16"/>
          <w:szCs w:val="16"/>
        </w:rPr>
      </w:pPr>
      <w:r w:rsidRPr="001951B5">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137A9153" w14:textId="77777777" w:rsidR="001951B5" w:rsidRPr="001951B5" w:rsidRDefault="001951B5" w:rsidP="001951B5">
      <w:pPr>
        <w:rPr>
          <w:sz w:val="16"/>
        </w:rPr>
      </w:pPr>
      <w:r w:rsidRPr="00344364">
        <w:rPr>
          <w:u w:val="single"/>
        </w:rPr>
        <w:t>Advocacy of a Minimum Deterrence force often reflects the belief that the number of nuclear</w:t>
      </w:r>
      <w:r>
        <w:rPr>
          <w:u w:val="single"/>
        </w:rPr>
        <w:t xml:space="preserve"> </w:t>
      </w:r>
      <w:r w:rsidRPr="00344364">
        <w:rPr>
          <w:u w:val="single"/>
        </w:rPr>
        <w:t>weapons is a principal determinant of the risks of nuclear war, accidents and theft. Thus,</w:t>
      </w:r>
      <w:r>
        <w:rPr>
          <w:u w:val="single"/>
        </w:rPr>
        <w:t xml:space="preserve"> </w:t>
      </w:r>
      <w:r w:rsidRPr="00344364">
        <w:rPr>
          <w:u w:val="single"/>
        </w:rPr>
        <w:t>weapon reductions</w:t>
      </w:r>
      <w:r w:rsidRPr="001951B5">
        <w:rPr>
          <w:sz w:val="16"/>
        </w:rPr>
        <w:t xml:space="preserve">, especially to a Minimum Deterrence level, </w:t>
      </w:r>
      <w:r w:rsidRPr="00344364">
        <w:rPr>
          <w:u w:val="single"/>
        </w:rPr>
        <w:t>is said to lessen these risks</w:t>
      </w:r>
      <w:r w:rsidRPr="001951B5">
        <w:rPr>
          <w:sz w:val="16"/>
        </w:rPr>
        <w:t xml:space="preserve">. </w:t>
      </w:r>
      <w:r w:rsidRPr="00344364">
        <w:rPr>
          <w:u w:val="single"/>
        </w:rPr>
        <w:t xml:space="preserve">Nuclear accidents, crises, thefts and false alarms can be serious potential dangers. Yet, </w:t>
      </w:r>
      <w:r w:rsidRPr="00816666">
        <w:rPr>
          <w:highlight w:val="cyan"/>
          <w:u w:val="single"/>
        </w:rPr>
        <w:t xml:space="preserve">the asserted relationship between nuclear numbers and nuclear dangers is not borne out by </w:t>
      </w:r>
      <w:r w:rsidRPr="00816666">
        <w:rPr>
          <w:u w:val="single"/>
        </w:rPr>
        <w:t xml:space="preserve">historical </w:t>
      </w:r>
      <w:r w:rsidRPr="00816666">
        <w:rPr>
          <w:highlight w:val="cyan"/>
          <w:u w:val="single"/>
        </w:rPr>
        <w:t>data</w:t>
      </w:r>
      <w:r w:rsidRPr="001951B5">
        <w:rPr>
          <w:sz w:val="16"/>
        </w:rPr>
        <w:t xml:space="preserve"> from the decades of the U.S.-Soviet Cold War. </w:t>
      </w:r>
      <w:r w:rsidRPr="00344364">
        <w:rPr>
          <w:u w:val="single"/>
        </w:rPr>
        <w:t>The Cold War experience offers</w:t>
      </w:r>
      <w:r>
        <w:rPr>
          <w:u w:val="single"/>
        </w:rPr>
        <w:t xml:space="preserve"> </w:t>
      </w:r>
      <w:r w:rsidRPr="00344364">
        <w:rPr>
          <w:u w:val="single"/>
        </w:rPr>
        <w:t xml:space="preserve">evidence that such </w:t>
      </w:r>
      <w:r w:rsidRPr="00816666">
        <w:rPr>
          <w:highlight w:val="cyan"/>
          <w:u w:val="single"/>
        </w:rPr>
        <w:t>occurrences are not caused by increases in the numbers of nuclear weapons and would not be diminished by decreases</w:t>
      </w:r>
      <w:r w:rsidRPr="001951B5">
        <w:rPr>
          <w:sz w:val="16"/>
        </w:rPr>
        <w:t xml:space="preserve"> to the Minimum Deterrence level. </w:t>
      </w:r>
      <w:r w:rsidRPr="00344364">
        <w:rPr>
          <w:u w:val="single"/>
        </w:rPr>
        <w:t>Those</w:t>
      </w:r>
      <w:r>
        <w:rPr>
          <w:u w:val="single"/>
        </w:rPr>
        <w:t xml:space="preserve"> </w:t>
      </w:r>
      <w:r w:rsidRPr="00344364">
        <w:rPr>
          <w:u w:val="single"/>
        </w:rPr>
        <w:t>who claim otherwise have yet to describe the causal links between weapon numbers and these</w:t>
      </w:r>
      <w:r>
        <w:rPr>
          <w:u w:val="single"/>
        </w:rPr>
        <w:t xml:space="preserve"> </w:t>
      </w:r>
      <w:r w:rsidRPr="00344364">
        <w:rPr>
          <w:u w:val="single"/>
        </w:rPr>
        <w:t>risks or to provide evidence contrary to the available historical evidence</w:t>
      </w:r>
      <w:r w:rsidRPr="001951B5">
        <w:rPr>
          <w:sz w:val="16"/>
        </w:rPr>
        <w:t>. The problems they identify are potentially serious, but their solution does not appear to address those problems.</w:t>
      </w:r>
    </w:p>
    <w:p w14:paraId="35B9645B" w14:textId="6BB0A2D7" w:rsidR="001D3B2D" w:rsidRDefault="001D3B2D" w:rsidP="00465E3A">
      <w:pPr>
        <w:pStyle w:val="Heading3"/>
      </w:pPr>
      <w:r>
        <w:t xml:space="preserve">AT </w:t>
      </w:r>
      <w:r w:rsidR="005C6A30">
        <w:t>disarmament</w:t>
      </w:r>
      <w:r>
        <w:t xml:space="preserve"> – fails </w:t>
      </w:r>
    </w:p>
    <w:p w14:paraId="7DCC7007" w14:textId="77777777" w:rsidR="005C6A30" w:rsidRPr="0014495A" w:rsidRDefault="005C6A30" w:rsidP="005C6A30">
      <w:pPr>
        <w:pStyle w:val="Heading4"/>
      </w:pPr>
      <w:r>
        <w:t xml:space="preserve">there’s no way to know the threshold of “sufficiency” for deterrence which means err on the side of caution--bipartisan consensus </w:t>
      </w:r>
    </w:p>
    <w:p w14:paraId="26F2B9C0" w14:textId="77777777" w:rsidR="005C6A30" w:rsidRPr="0014495A" w:rsidRDefault="005C6A30" w:rsidP="005C6A30">
      <w:r w:rsidRPr="0014495A">
        <w:rPr>
          <w:b/>
        </w:rPr>
        <w:t>Payne 16</w:t>
      </w:r>
      <w:r w:rsidRPr="0014495A">
        <w:t xml:space="preserve"> </w:t>
      </w:r>
      <w:r w:rsidRPr="0014495A">
        <w:rPr>
          <w:sz w:val="16"/>
          <w:szCs w:val="16"/>
        </w:rPr>
        <w:t xml:space="preserve">(Keith B. Payne is the president of National Institute for Public Policy, director of the Graduate School of Defense and Strategic Studies at Missouri State University and a former deputy assistant secretary of defense. "Why do US Nuclear Force Numbers Matter for Deterrence?" March 9, 2016. National Institute for Public Policy Information Series. </w:t>
      </w:r>
      <w:hyperlink r:id="rId43" w:history="1">
        <w:r w:rsidRPr="0014495A">
          <w:rPr>
            <w:rStyle w:val="Hyperlink"/>
            <w:sz w:val="16"/>
            <w:szCs w:val="16"/>
          </w:rPr>
          <w:t>www.nipp.org/2016/04/05/payne-keith-b-why-do-us-nuclear-force-numbers-matter-for-deterrence/</w:t>
        </w:r>
      </w:hyperlink>
      <w:r w:rsidRPr="0014495A">
        <w:rPr>
          <w:sz w:val="16"/>
          <w:szCs w:val="16"/>
        </w:rPr>
        <w:t xml:space="preserve">) </w:t>
      </w:r>
      <w:r w:rsidRPr="0014495A">
        <w:rPr>
          <w:i/>
          <w:sz w:val="16"/>
          <w:szCs w:val="16"/>
        </w:rPr>
        <w:t>jsk</w:t>
      </w:r>
    </w:p>
    <w:p w14:paraId="48CCC24E" w14:textId="77777777" w:rsidR="005C6A30" w:rsidRDefault="005C6A30" w:rsidP="005C6A30">
      <w:pPr>
        <w:rPr>
          <w:sz w:val="16"/>
        </w:rPr>
      </w:pPr>
      <w:r w:rsidRPr="00E22FA9">
        <w:rPr>
          <w:u w:val="single"/>
        </w:rPr>
        <w:t>First</w:t>
      </w:r>
      <w:r w:rsidRPr="0014495A">
        <w:rPr>
          <w:sz w:val="16"/>
        </w:rPr>
        <w:t xml:space="preserve">, as illustrated above, there are many claims regarding the number of nuclear weapons adequate for deterrence. The problem with all such claims is that </w:t>
      </w:r>
      <w:r w:rsidRPr="00E22FA9">
        <w:rPr>
          <w:u w:val="single"/>
        </w:rPr>
        <w:t xml:space="preserve">no </w:t>
      </w:r>
      <w:r w:rsidRPr="007214DD">
        <w:rPr>
          <w:highlight w:val="cyan"/>
          <w:u w:val="single"/>
        </w:rPr>
        <w:t>one knows with precision the minimal</w:t>
      </w:r>
      <w:r w:rsidRPr="00E22FA9">
        <w:rPr>
          <w:u w:val="single"/>
        </w:rPr>
        <w:t xml:space="preserve"> US nuclear </w:t>
      </w:r>
      <w:r w:rsidRPr="007214DD">
        <w:rPr>
          <w:highlight w:val="cyan"/>
          <w:u w:val="single"/>
        </w:rPr>
        <w:t>capability necessary</w:t>
      </w:r>
      <w:r w:rsidRPr="00E22FA9">
        <w:rPr>
          <w:u w:val="single"/>
        </w:rPr>
        <w:t xml:space="preserve"> to deter attack</w:t>
      </w:r>
      <w:r w:rsidRPr="0014495A">
        <w:rPr>
          <w:sz w:val="16"/>
        </w:rPr>
        <w:t xml:space="preserve">, now or in the future. </w:t>
      </w:r>
      <w:r w:rsidRPr="00E22FA9">
        <w:rPr>
          <w:u w:val="single"/>
        </w:rPr>
        <w:t>Omniscience would be required</w:t>
      </w:r>
      <w:r w:rsidRPr="0014495A">
        <w:rPr>
          <w:sz w:val="16"/>
        </w:rPr>
        <w:t xml:space="preserve"> to predict how many and what types of weapons will deter across a spectrum of circumstances and opposing leaderships. And, </w:t>
      </w:r>
      <w:r w:rsidRPr="00E22FA9">
        <w:rPr>
          <w:u w:val="single"/>
        </w:rPr>
        <w:t xml:space="preserve">if </w:t>
      </w:r>
      <w:r w:rsidRPr="007214DD">
        <w:rPr>
          <w:highlight w:val="cyan"/>
          <w:u w:val="single"/>
        </w:rPr>
        <w:t>that number</w:t>
      </w:r>
      <w:r w:rsidRPr="00E22FA9">
        <w:rPr>
          <w:u w:val="single"/>
        </w:rPr>
        <w:t xml:space="preserve"> somehow could be known, it </w:t>
      </w:r>
      <w:r w:rsidRPr="007214DD">
        <w:rPr>
          <w:highlight w:val="cyan"/>
          <w:u w:val="single"/>
        </w:rPr>
        <w:t>would</w:t>
      </w:r>
      <w:r w:rsidRPr="00E22FA9">
        <w:rPr>
          <w:u w:val="single"/>
        </w:rPr>
        <w:t xml:space="preserve"> likely </w:t>
      </w:r>
      <w:r w:rsidRPr="007214DD">
        <w:rPr>
          <w:highlight w:val="cyan"/>
          <w:u w:val="single"/>
        </w:rPr>
        <w:t>change</w:t>
      </w:r>
      <w:r w:rsidRPr="00E22FA9">
        <w:rPr>
          <w:u w:val="single"/>
        </w:rPr>
        <w:t xml:space="preserve"> rapidly</w:t>
      </w:r>
      <w:r w:rsidRPr="0014495A">
        <w:rPr>
          <w:sz w:val="16"/>
        </w:rPr>
        <w:t xml:space="preserve"> with shifting circumstances. That is, </w:t>
      </w:r>
      <w:r w:rsidRPr="00E22FA9">
        <w:rPr>
          <w:u w:val="single"/>
        </w:rPr>
        <w:t>the US requirement</w:t>
      </w:r>
      <w:r w:rsidRPr="0014495A">
        <w:rPr>
          <w:sz w:val="16"/>
        </w:rPr>
        <w:t xml:space="preserve"> for effective deterrence is not some known, set number of weapons or capability; it </w:t>
      </w:r>
      <w:r w:rsidRPr="00E22FA9">
        <w:rPr>
          <w:u w:val="single"/>
        </w:rPr>
        <w:t xml:space="preserve">will change </w:t>
      </w:r>
      <w:r w:rsidRPr="007214DD">
        <w:rPr>
          <w:highlight w:val="cyan"/>
          <w:u w:val="single"/>
        </w:rPr>
        <w:t>depending on</w:t>
      </w:r>
      <w:r w:rsidRPr="0014495A">
        <w:rPr>
          <w:sz w:val="16"/>
        </w:rPr>
        <w:t xml:space="preserve"> the opponent, the time, and the </w:t>
      </w:r>
      <w:r w:rsidRPr="007214DD">
        <w:rPr>
          <w:highlight w:val="cyan"/>
          <w:u w:val="single"/>
        </w:rPr>
        <w:t>context</w:t>
      </w:r>
      <w:r w:rsidRPr="0014495A">
        <w:rPr>
          <w:sz w:val="16"/>
        </w:rPr>
        <w:t xml:space="preserve">. Developments in circumstances that can shift deterrence requirements may be technical, political, operational, or even personal to a given leadership. For example, the possibility that a US nuclear system could experience an unexpected reliability problem that would disable or degrade many US weapons may best be mitigated by having a level of diversity and overlapping capabilities in the deterrent arsenal. This factor alone could lead US requirements beyond the typical minimal definitions of adequacy. We do not want to plan only for a minimal US deterrent because no one knows what that capabilities is, and because </w:t>
      </w:r>
      <w:r w:rsidRPr="00E22FA9">
        <w:rPr>
          <w:u w:val="single"/>
        </w:rPr>
        <w:t xml:space="preserve">the goal of preventing nuclear war is so crucial that </w:t>
      </w:r>
      <w:r w:rsidRPr="007214DD">
        <w:rPr>
          <w:highlight w:val="cyan"/>
          <w:u w:val="single"/>
        </w:rPr>
        <w:t>it is better to hedge with flexible</w:t>
      </w:r>
      <w:r w:rsidRPr="007214DD">
        <w:rPr>
          <w:sz w:val="16"/>
          <w:highlight w:val="cyan"/>
        </w:rPr>
        <w:t>,</w:t>
      </w:r>
      <w:r w:rsidRPr="0014495A">
        <w:rPr>
          <w:sz w:val="16"/>
        </w:rPr>
        <w:t xml:space="preserve"> diverse and overlapping </w:t>
      </w:r>
      <w:r w:rsidRPr="007214DD">
        <w:rPr>
          <w:highlight w:val="cyan"/>
          <w:u w:val="single"/>
        </w:rPr>
        <w:t>capabilities rather than risk</w:t>
      </w:r>
      <w:r w:rsidRPr="00E22FA9">
        <w:rPr>
          <w:u w:val="single"/>
        </w:rPr>
        <w:t xml:space="preserve"> the </w:t>
      </w:r>
      <w:r w:rsidRPr="007214DD">
        <w:rPr>
          <w:highlight w:val="cyan"/>
          <w:u w:val="single"/>
        </w:rPr>
        <w:t>failure</w:t>
      </w:r>
      <w:r w:rsidRPr="00E22FA9">
        <w:rPr>
          <w:u w:val="single"/>
        </w:rPr>
        <w:t xml:space="preserve"> of deterrence</w:t>
      </w:r>
      <w:r w:rsidRPr="0014495A">
        <w:rPr>
          <w:sz w:val="16"/>
        </w:rPr>
        <w:t xml:space="preserve"> due to a reliability problem, or otherwise having too few or the wrong types of nuclear forces needed to deter. Consequently, </w:t>
      </w:r>
      <w:r w:rsidRPr="007214DD">
        <w:rPr>
          <w:highlight w:val="cyan"/>
          <w:u w:val="single"/>
        </w:rPr>
        <w:t>every</w:t>
      </w:r>
      <w:r w:rsidRPr="00E22FA9">
        <w:rPr>
          <w:u w:val="single"/>
        </w:rPr>
        <w:t xml:space="preserve"> Republican and Democratic </w:t>
      </w:r>
      <w:r w:rsidRPr="007214DD">
        <w:rPr>
          <w:highlight w:val="cyan"/>
          <w:u w:val="single"/>
        </w:rPr>
        <w:t>administration for five decades has concluded that</w:t>
      </w:r>
      <w:r w:rsidRPr="00E22FA9">
        <w:rPr>
          <w:u w:val="single"/>
        </w:rPr>
        <w:t xml:space="preserve"> US nuclear deterrence </w:t>
      </w:r>
      <w:r w:rsidRPr="007214DD">
        <w:rPr>
          <w:highlight w:val="cyan"/>
          <w:u w:val="single"/>
        </w:rPr>
        <w:t>forces should be</w:t>
      </w:r>
      <w:r w:rsidRPr="0014495A">
        <w:rPr>
          <w:sz w:val="16"/>
        </w:rPr>
        <w:t xml:space="preserve"> diverse, </w:t>
      </w:r>
      <w:r w:rsidRPr="007214DD">
        <w:rPr>
          <w:highlight w:val="cyan"/>
          <w:u w:val="single"/>
        </w:rPr>
        <w:t>flexible</w:t>
      </w:r>
      <w:r w:rsidRPr="0014495A">
        <w:rPr>
          <w:sz w:val="16"/>
        </w:rPr>
        <w:t xml:space="preserve"> and overlapping </w:t>
      </w:r>
      <w:r w:rsidRPr="00E22FA9">
        <w:rPr>
          <w:u w:val="single"/>
        </w:rPr>
        <w:t xml:space="preserve">to help ensure that the US always possesses the capabilities necessary to deter attack </w:t>
      </w:r>
      <w:r w:rsidRPr="0014495A">
        <w:rPr>
          <w:sz w:val="16"/>
        </w:rPr>
        <w:t xml:space="preserve">across a wide spectrum of threats and circumstances. </w:t>
      </w:r>
    </w:p>
    <w:p w14:paraId="1DE14534" w14:textId="0A992E28" w:rsidR="001D3B2D" w:rsidRDefault="001D3B2D" w:rsidP="001D3B2D">
      <w:pPr>
        <w:pStyle w:val="Heading4"/>
      </w:pPr>
      <w:r>
        <w:t xml:space="preserve">uncertainty means disarmament fails </w:t>
      </w:r>
    </w:p>
    <w:p w14:paraId="66288D6B" w14:textId="77777777" w:rsidR="001D3B2D" w:rsidRPr="002B675C" w:rsidRDefault="001D3B2D" w:rsidP="001D3B2D">
      <w:pPr>
        <w:rPr>
          <w:sz w:val="16"/>
          <w:szCs w:val="16"/>
        </w:rPr>
      </w:pPr>
      <w:r w:rsidRPr="002B675C">
        <w:rPr>
          <w:b/>
        </w:rPr>
        <w:t>Payne 15</w:t>
      </w:r>
      <w:r w:rsidRPr="002B675C">
        <w:t xml:space="preserve"> </w:t>
      </w:r>
      <w:r w:rsidRPr="002B675C">
        <w:rPr>
          <w:sz w:val="16"/>
          <w:szCs w:val="16"/>
        </w:rPr>
        <w:t xml:space="preserve">(Keith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"Framing the nuclear weapons debate," Bulletin of the Atomic Scientists, 22 May 2015. thebulletin.org/framing-nuclear-weapons-debate8335) </w:t>
      </w:r>
      <w:r w:rsidRPr="002B675C">
        <w:rPr>
          <w:i/>
          <w:sz w:val="16"/>
          <w:szCs w:val="16"/>
        </w:rPr>
        <w:t>jsk</w:t>
      </w:r>
    </w:p>
    <w:p w14:paraId="3CC61E2F" w14:textId="77777777" w:rsidR="001D3B2D" w:rsidRPr="002B675C" w:rsidRDefault="001D3B2D" w:rsidP="001D3B2D">
      <w:pPr>
        <w:rPr>
          <w:sz w:val="16"/>
        </w:rPr>
      </w:pPr>
      <w:r w:rsidRPr="002B675C">
        <w:rPr>
          <w:sz w:val="16"/>
        </w:rPr>
        <w:t xml:space="preserve">Those who often claim the utopian capability to confidently predict when nuclear deterrence will work often do so as part of their narrative in favor of deep US nuclear force reductions. There are literally hundreds of examples of such claims. (For typical examples, consider the following statements: “Deterrence today would remain stable even if retaliation against only 10 cities were assured.” And “No current or conceivable future threat requires the United States to maintain more than a few hundred survivable warheads.”) Of course, the </w:t>
      </w:r>
      <w:r w:rsidRPr="007214DD">
        <w:rPr>
          <w:highlight w:val="cyan"/>
          <w:u w:val="single"/>
        </w:rPr>
        <w:t>authors</w:t>
      </w:r>
      <w:r w:rsidRPr="002B675C">
        <w:rPr>
          <w:sz w:val="16"/>
        </w:rPr>
        <w:t xml:space="preserve"> of such statements </w:t>
      </w:r>
      <w:r w:rsidRPr="007214DD">
        <w:rPr>
          <w:highlight w:val="cyan"/>
          <w:u w:val="single"/>
        </w:rPr>
        <w:t>do not know that 10 or “a few hundred” weapons will be adequate</w:t>
      </w:r>
      <w:r w:rsidRPr="002B675C">
        <w:rPr>
          <w:sz w:val="16"/>
        </w:rPr>
        <w:t xml:space="preserve"> for deterrence, now or in the future. Such knowledge cannot exist absent omniscience, because leadership perceptions, decision-making, and behavior are so variable. To take just one potentially pertinent factor among the hundreds in the functioning of deterrence, </w:t>
      </w:r>
      <w:r w:rsidRPr="007214DD">
        <w:rPr>
          <w:highlight w:val="cyan"/>
          <w:u w:val="single"/>
        </w:rPr>
        <w:t>a given number of weapons does not equate to a predictable deterrent effect</w:t>
      </w:r>
      <w:r w:rsidRPr="00AA6934">
        <w:rPr>
          <w:u w:val="single"/>
        </w:rPr>
        <w:t>, regardless of whether that number is very low or high</w:t>
      </w:r>
      <w:r w:rsidRPr="002B675C">
        <w:rPr>
          <w:sz w:val="16"/>
        </w:rPr>
        <w:t xml:space="preserve">. Confident claims that deterrence will work reliably at some proffered lowest number of nuclear weapons may help make an argument sound prudent, but such predictions are, as Dermann suggests, whistling in the dark. </w:t>
      </w:r>
      <w:r w:rsidRPr="003707D7">
        <w:rPr>
          <w:highlight w:val="cyan"/>
          <w:u w:val="single"/>
        </w:rPr>
        <w:t>Those who promise the predictable working of deterrence</w:t>
      </w:r>
      <w:r w:rsidRPr="00AA6934">
        <w:rPr>
          <w:u w:val="single"/>
        </w:rPr>
        <w:t xml:space="preserve"> almost invariably </w:t>
      </w:r>
      <w:r w:rsidRPr="003707D7">
        <w:rPr>
          <w:highlight w:val="cyan"/>
          <w:u w:val="single"/>
        </w:rPr>
        <w:t>are</w:t>
      </w:r>
      <w:r w:rsidRPr="00AA6934">
        <w:rPr>
          <w:u w:val="single"/>
        </w:rPr>
        <w:t xml:space="preserve"> found among those </w:t>
      </w:r>
      <w:r w:rsidRPr="003707D7">
        <w:rPr>
          <w:highlight w:val="cyan"/>
          <w:u w:val="single"/>
        </w:rPr>
        <w:t>arguing</w:t>
      </w:r>
      <w:r w:rsidRPr="00AA6934">
        <w:rPr>
          <w:u w:val="single"/>
        </w:rPr>
        <w:t xml:space="preserve"> in this way </w:t>
      </w:r>
      <w:r w:rsidRPr="003707D7">
        <w:rPr>
          <w:highlight w:val="cyan"/>
          <w:u w:val="single"/>
        </w:rPr>
        <w:t>for “Minimum Deterrence</w:t>
      </w:r>
      <w:r w:rsidRPr="00AA6934">
        <w:rPr>
          <w:u w:val="single"/>
        </w:rPr>
        <w:t>.”</w:t>
      </w:r>
      <w:r w:rsidRPr="002B675C">
        <w:rPr>
          <w:sz w:val="16"/>
        </w:rPr>
        <w:t xml:space="preserve"> A new world order? In fact, the fallibility of deterrence creates a challenge for both idealists and realists. If nuclear deterrence is fallible, is not the continuing possession of nuclear weapons dangerous? Shouldn’t all reasonable leaders agree that the safest alternative is nuclear disarmament? Isn’t zero the only practical alternative? The usual idealist answer is “yes,” and so idealists correspondingly posit a fundamental change in the international order that enables nuclear disarmament, such as the establishment of a global collective security organization or the emergence of effective global norms in favor of benign forms of conflict resolution. (See for example, The Path to Zero and At the Nuclear Precipice.) </w:t>
      </w:r>
    </w:p>
    <w:p w14:paraId="564F2AD1" w14:textId="77777777" w:rsidR="005C6A30" w:rsidRDefault="005C6A30" w:rsidP="005C6A30">
      <w:pPr>
        <w:pStyle w:val="Heading4"/>
      </w:pPr>
      <w:r>
        <w:t>Forces key—first-strike survival, escalation minimization</w:t>
      </w:r>
    </w:p>
    <w:p w14:paraId="362A7E1A" w14:textId="77777777" w:rsidR="005C6A30" w:rsidRPr="0014495A" w:rsidRDefault="005C6A30" w:rsidP="005C6A30">
      <w:r w:rsidRPr="0014495A">
        <w:rPr>
          <w:b/>
        </w:rPr>
        <w:t>Payne 16</w:t>
      </w:r>
      <w:r w:rsidRPr="0014495A">
        <w:t xml:space="preserve"> </w:t>
      </w:r>
      <w:r w:rsidRPr="0014495A">
        <w:rPr>
          <w:sz w:val="16"/>
          <w:szCs w:val="16"/>
        </w:rPr>
        <w:t xml:space="preserve">(Keith B. Payne is the president of National Institute for Public Policy, director of the Graduate School of Defense and Strategic Studies at Missouri State University and a former deputy assistant secretary of defense. "Why do US Nuclear Force Numbers Matter for Deterrence?" March 9, 2016. National Institute for Public Policy Information Series. </w:t>
      </w:r>
      <w:hyperlink r:id="rId44" w:history="1">
        <w:r w:rsidRPr="0014495A">
          <w:rPr>
            <w:rStyle w:val="Hyperlink"/>
            <w:sz w:val="16"/>
            <w:szCs w:val="16"/>
          </w:rPr>
          <w:t>www.nipp.org/2016/04/05/payne-keith-b-why-do-us-nuclear-force-numbers-matter-for-deterrence/</w:t>
        </w:r>
      </w:hyperlink>
      <w:r w:rsidRPr="0014495A">
        <w:rPr>
          <w:sz w:val="16"/>
          <w:szCs w:val="16"/>
        </w:rPr>
        <w:t xml:space="preserve">) </w:t>
      </w:r>
      <w:r w:rsidRPr="0014495A">
        <w:rPr>
          <w:i/>
          <w:sz w:val="16"/>
          <w:szCs w:val="16"/>
        </w:rPr>
        <w:t>jsk</w:t>
      </w:r>
    </w:p>
    <w:p w14:paraId="17346DAF" w14:textId="77777777" w:rsidR="005C6A30" w:rsidRDefault="005C6A30" w:rsidP="005C6A30">
      <w:pPr>
        <w:rPr>
          <w:sz w:val="16"/>
        </w:rPr>
      </w:pPr>
      <w:r w:rsidRPr="00E22FA9">
        <w:rPr>
          <w:u w:val="single"/>
        </w:rPr>
        <w:t>Second</w:t>
      </w:r>
      <w:r w:rsidRPr="0014495A">
        <w:rPr>
          <w:sz w:val="16"/>
        </w:rPr>
        <w:t xml:space="preserve">, to pose a retaliatory deterrent threat, </w:t>
      </w:r>
      <w:r w:rsidRPr="003707D7">
        <w:rPr>
          <w:u w:val="single"/>
        </w:rPr>
        <w:t>US nuclear forces must be able to survive an opponent’s “first-strike</w:t>
      </w:r>
      <w:r w:rsidRPr="001B035F">
        <w:rPr>
          <w:u w:val="single"/>
        </w:rPr>
        <w:t>”</w:t>
      </w:r>
      <w:r w:rsidRPr="0014495A">
        <w:rPr>
          <w:sz w:val="16"/>
        </w:rPr>
        <w:t xml:space="preserve"> attack on those US forces themselves. US </w:t>
      </w:r>
      <w:r w:rsidRPr="003707D7">
        <w:rPr>
          <w:highlight w:val="cyan"/>
          <w:u w:val="single"/>
        </w:rPr>
        <w:t>forces vulnerable to a first strike would be useless</w:t>
      </w:r>
      <w:r w:rsidRPr="0014495A">
        <w:rPr>
          <w:sz w:val="16"/>
        </w:rPr>
        <w:t xml:space="preserve"> as a retaliatory deterrent threat. Consequently, </w:t>
      </w:r>
      <w:r w:rsidRPr="001B035F">
        <w:rPr>
          <w:u w:val="single"/>
        </w:rPr>
        <w:t>the US deterrent must be sufficiently large</w:t>
      </w:r>
      <w:r w:rsidRPr="0014495A">
        <w:rPr>
          <w:sz w:val="16"/>
        </w:rPr>
        <w:t xml:space="preserve"> and diverse to survive a nuclear first strike by a determined foe under all conditions. This requirements has led to a 50-year consensus in favor of ensuring that the United States possesses a sufficient number of nuclear weapons to survive an attack and a diverse nuclear triad of carriers for those weapons, i.e., nuclear bombers, sea-based missiles (SLBMs) and land-based missiles (ICBMs). The diversity of this overlapping triad of nuclear systems, with their different operations and locations, helps to ensure that under all conditions an opponent could not anticipate destroying the US retaliatory nuclear deterrent in a first strike. This is one of the rationales for and great values of the US nuclear triad that again takes US nuclear capabilities beyond the numbers typically associated with a minimal deterrent. Third, as noted above, </w:t>
      </w:r>
      <w:r w:rsidRPr="003707D7">
        <w:rPr>
          <w:highlight w:val="cyan"/>
          <w:u w:val="single"/>
        </w:rPr>
        <w:t>intentionally planning to destroy societal</w:t>
      </w:r>
      <w:r w:rsidRPr="0014495A">
        <w:rPr>
          <w:sz w:val="16"/>
        </w:rPr>
        <w:t xml:space="preserve"> or urban-industrial </w:t>
      </w:r>
      <w:r w:rsidRPr="003707D7">
        <w:rPr>
          <w:highlight w:val="cyan"/>
          <w:u w:val="single"/>
        </w:rPr>
        <w:t>centers establishes a minimal set of deterrence requirements</w:t>
      </w:r>
      <w:r w:rsidRPr="001B035F">
        <w:rPr>
          <w:u w:val="single"/>
        </w:rPr>
        <w:t xml:space="preserve"> </w:t>
      </w:r>
      <w:r w:rsidRPr="0014495A">
        <w:rPr>
          <w:sz w:val="16"/>
        </w:rPr>
        <w:t xml:space="preserve">for US nuclear capabilities, i.e., it makes for “easy” nuclear deterrence requirements. </w:t>
      </w:r>
      <w:r w:rsidRPr="003707D7">
        <w:rPr>
          <w:highlight w:val="cyan"/>
          <w:u w:val="single"/>
        </w:rPr>
        <w:t>But</w:t>
      </w:r>
      <w:r w:rsidRPr="001B035F">
        <w:rPr>
          <w:u w:val="single"/>
        </w:rPr>
        <w:t xml:space="preserve">, it </w:t>
      </w:r>
      <w:r w:rsidRPr="003707D7">
        <w:rPr>
          <w:highlight w:val="cyan"/>
          <w:u w:val="single"/>
        </w:rPr>
        <w:t>also</w:t>
      </w:r>
      <w:r w:rsidRPr="001B035F">
        <w:rPr>
          <w:u w:val="single"/>
        </w:rPr>
        <w:t xml:space="preserve"> </w:t>
      </w:r>
      <w:r w:rsidRPr="003707D7">
        <w:rPr>
          <w:highlight w:val="cyan"/>
          <w:u w:val="single"/>
        </w:rPr>
        <w:t>involves the</w:t>
      </w:r>
      <w:r w:rsidRPr="001B035F">
        <w:rPr>
          <w:u w:val="single"/>
        </w:rPr>
        <w:t xml:space="preserve"> intentional </w:t>
      </w:r>
      <w:r w:rsidRPr="003707D7">
        <w:rPr>
          <w:highlight w:val="cyan"/>
          <w:u w:val="single"/>
        </w:rPr>
        <w:t>planning to kill innocents</w:t>
      </w:r>
      <w:r w:rsidRPr="0014495A">
        <w:rPr>
          <w:sz w:val="16"/>
        </w:rPr>
        <w:t xml:space="preserve"> and non-combatants on a massive scale. </w:t>
      </w:r>
      <w:r w:rsidRPr="001B035F">
        <w:rPr>
          <w:u w:val="single"/>
        </w:rPr>
        <w:t xml:space="preserve">Thus, </w:t>
      </w:r>
      <w:r w:rsidRPr="003707D7">
        <w:rPr>
          <w:highlight w:val="cyan"/>
          <w:u w:val="single"/>
        </w:rPr>
        <w:t>it is</w:t>
      </w:r>
      <w:r w:rsidRPr="001B035F">
        <w:rPr>
          <w:u w:val="single"/>
        </w:rPr>
        <w:t xml:space="preserve"> widely considered </w:t>
      </w:r>
      <w:r w:rsidRPr="003707D7">
        <w:rPr>
          <w:highlight w:val="cyan"/>
          <w:u w:val="single"/>
        </w:rPr>
        <w:t>immoral</w:t>
      </w:r>
      <w:r w:rsidRPr="001B035F">
        <w:rPr>
          <w:u w:val="single"/>
        </w:rPr>
        <w:t>, a potential violation of international law</w:t>
      </w:r>
      <w:r w:rsidRPr="0014495A">
        <w:rPr>
          <w:sz w:val="16"/>
        </w:rPr>
        <w:t xml:space="preserve">, and inconsistent with the Just War tradition. Instead, the US should strive for deterrence capabilities that are not limited to, and do not depend on threatening opponents with societal destruction. The US nuclear deterrent must have the diverse US nuclear capabilities necessary to pose a threat to a variety of other types of targets and indeed to avoid to the extent possible an opponent’s societal centers—thereby potentially reducing the destruction of an opponent’s innocent non-combatants. </w:t>
      </w:r>
      <w:r w:rsidRPr="001B035F">
        <w:rPr>
          <w:u w:val="single"/>
        </w:rPr>
        <w:t>This deterrence standard imposes US force requirements that are</w:t>
      </w:r>
      <w:r w:rsidRPr="0014495A">
        <w:rPr>
          <w:sz w:val="16"/>
        </w:rPr>
        <w:t xml:space="preserve"> likely more </w:t>
      </w:r>
      <w:r w:rsidRPr="001B035F">
        <w:rPr>
          <w:u w:val="single"/>
        </w:rPr>
        <w:t>diverse</w:t>
      </w:r>
      <w:r w:rsidRPr="0014495A">
        <w:rPr>
          <w:sz w:val="16"/>
        </w:rPr>
        <w:t xml:space="preserve"> qualitatively and larger quantitatively than typically is deemed adequate to meet the “easy” minimal deterrence standard of threatening the destruction of an opponent’s population and societal assets. It should be noted here that this particular point stings advocates of minimal US nuclear capabilities. They clearly want to avoid being charged with advocacy of an approach to deterrence that so offends all humanitarian concepts. Consequently, they often claim in response that the types and scale of US nuclear capabilities and the targeting plans underlying US deterrent threats essentially make no real difference in the prospective level of societal destruction in a nuclear war, i.e., they claim that a minimal deterrent is no more guilty of violating humanitarian norms than any other approach to nuclear deterrence. </w:t>
      </w:r>
      <w:r w:rsidRPr="003707D7">
        <w:rPr>
          <w:highlight w:val="cyan"/>
          <w:u w:val="single"/>
        </w:rPr>
        <w:t>There is,</w:t>
      </w:r>
      <w:r w:rsidRPr="0014495A">
        <w:rPr>
          <w:sz w:val="16"/>
        </w:rPr>
        <w:t xml:space="preserve"> however, </w:t>
      </w:r>
      <w:r w:rsidRPr="003707D7">
        <w:rPr>
          <w:highlight w:val="cyan"/>
          <w:u w:val="single"/>
        </w:rPr>
        <w:t>no doubt</w:t>
      </w:r>
      <w:r w:rsidRPr="001B035F">
        <w:rPr>
          <w:u w:val="single"/>
        </w:rPr>
        <w:t xml:space="preserve"> </w:t>
      </w:r>
      <w:r w:rsidRPr="0014495A">
        <w:rPr>
          <w:sz w:val="16"/>
        </w:rPr>
        <w:t xml:space="preserve">whatsoever </w:t>
      </w:r>
      <w:r w:rsidRPr="003707D7">
        <w:rPr>
          <w:highlight w:val="cyan"/>
          <w:u w:val="single"/>
        </w:rPr>
        <w:t>that</w:t>
      </w:r>
      <w:r w:rsidRPr="001B035F">
        <w:rPr>
          <w:u w:val="single"/>
        </w:rPr>
        <w:t xml:space="preserve"> the types of </w:t>
      </w:r>
      <w:r w:rsidRPr="003707D7">
        <w:rPr>
          <w:highlight w:val="cyan"/>
          <w:u w:val="single"/>
        </w:rPr>
        <w:t>nuclear weapons</w:t>
      </w:r>
      <w:r w:rsidRPr="001B035F">
        <w:rPr>
          <w:u w:val="single"/>
        </w:rPr>
        <w:t xml:space="preserve"> and the targeting plans</w:t>
      </w:r>
      <w:r w:rsidRPr="0014495A">
        <w:rPr>
          <w:sz w:val="16"/>
        </w:rPr>
        <w:t xml:space="preserve"> followed </w:t>
      </w:r>
      <w:r w:rsidRPr="001B035F">
        <w:rPr>
          <w:u w:val="single"/>
        </w:rPr>
        <w:t xml:space="preserve">can </w:t>
      </w:r>
      <w:r w:rsidRPr="003707D7">
        <w:rPr>
          <w:highlight w:val="cyan"/>
          <w:u w:val="single"/>
        </w:rPr>
        <w:t>dramatically affect the levels of destruction</w:t>
      </w:r>
      <w:r w:rsidRPr="001B035F">
        <w:rPr>
          <w:u w:val="single"/>
        </w:rPr>
        <w:t xml:space="preserve"> and casualties</w:t>
      </w:r>
      <w:r w:rsidRPr="0014495A">
        <w:rPr>
          <w:sz w:val="16"/>
        </w:rPr>
        <w:t>—with the weapons and targeting plans advocated by minimalists unsurprisingly causing the greatest levels of societal destruction. Many careful studies over decades have reached this conclusion. The United States should not help to ensure that any use of nuclear weapons leads to unmitigated levels of societal destruction by adopting an approach to deterrence that is “easy” simply because societal targets are so vulnerable to nuclear weapons that few are needed to threaten them.</w:t>
      </w:r>
    </w:p>
    <w:p w14:paraId="63E3E521" w14:textId="029CD900" w:rsidR="00465E3A" w:rsidRDefault="00465E3A" w:rsidP="00465E3A">
      <w:pPr>
        <w:pStyle w:val="Heading3"/>
      </w:pPr>
      <w:r>
        <w:t xml:space="preserve">AT </w:t>
      </w:r>
      <w:r w:rsidR="005C6A30">
        <w:t>disarmament</w:t>
      </w:r>
      <w:r>
        <w:t xml:space="preserve"> – </w:t>
      </w:r>
      <w:r w:rsidR="005C6A30">
        <w:t>bad</w:t>
      </w:r>
      <w:r>
        <w:t xml:space="preserve"> </w:t>
      </w:r>
    </w:p>
    <w:p w14:paraId="06CED36F" w14:textId="77777777" w:rsidR="005C6A30" w:rsidRDefault="005C6A30" w:rsidP="005C6A30">
      <w:pPr>
        <w:pStyle w:val="Heading4"/>
      </w:pPr>
      <w:r>
        <w:t>Minimum deterrence provides no safeguards to failure—increases probability of escalation if conflict did occur</w:t>
      </w:r>
    </w:p>
    <w:p w14:paraId="4791EB31" w14:textId="77777777" w:rsidR="005C6A30" w:rsidRPr="0014495A" w:rsidRDefault="005C6A30" w:rsidP="005C6A30">
      <w:r w:rsidRPr="0014495A">
        <w:rPr>
          <w:b/>
        </w:rPr>
        <w:t>Payne 16</w:t>
      </w:r>
      <w:r w:rsidRPr="0014495A">
        <w:t xml:space="preserve"> </w:t>
      </w:r>
      <w:r w:rsidRPr="0014495A">
        <w:rPr>
          <w:sz w:val="16"/>
          <w:szCs w:val="16"/>
        </w:rPr>
        <w:t xml:space="preserve">(Keith B. Payne is the president of National Institute for Public Policy, director of the Graduate School of Defense and Strategic Studies at Missouri State University and a former deputy assistant secretary of defense. "Why do US Nuclear Force Numbers Matter for Deterrence?" March 9, 2016. National Institute for Public Policy Information Series. </w:t>
      </w:r>
      <w:hyperlink r:id="rId45" w:history="1">
        <w:r w:rsidRPr="0014495A">
          <w:rPr>
            <w:rStyle w:val="Hyperlink"/>
            <w:sz w:val="16"/>
            <w:szCs w:val="16"/>
          </w:rPr>
          <w:t>www.nipp.org/2016/04/05/payne-keith-b-why-do-us-nuclear-force-numbers-matter-for-deterrence/</w:t>
        </w:r>
      </w:hyperlink>
      <w:r w:rsidRPr="0014495A">
        <w:rPr>
          <w:sz w:val="16"/>
          <w:szCs w:val="16"/>
        </w:rPr>
        <w:t xml:space="preserve">) </w:t>
      </w:r>
      <w:r w:rsidRPr="0014495A">
        <w:rPr>
          <w:i/>
          <w:sz w:val="16"/>
          <w:szCs w:val="16"/>
        </w:rPr>
        <w:t>jsk</w:t>
      </w:r>
    </w:p>
    <w:p w14:paraId="43F89489" w14:textId="77777777" w:rsidR="005C6A30" w:rsidRDefault="005C6A30" w:rsidP="005C6A30">
      <w:pPr>
        <w:rPr>
          <w:sz w:val="16"/>
        </w:rPr>
      </w:pPr>
      <w:r w:rsidRPr="0014495A">
        <w:rPr>
          <w:sz w:val="16"/>
        </w:rPr>
        <w:t xml:space="preserve">Fifth, the </w:t>
      </w:r>
      <w:r w:rsidRPr="003707D7">
        <w:rPr>
          <w:highlight w:val="cyan"/>
          <w:u w:val="single"/>
        </w:rPr>
        <w:t>minimum deterrence</w:t>
      </w:r>
      <w:r w:rsidRPr="0014495A">
        <w:rPr>
          <w:sz w:val="16"/>
        </w:rPr>
        <w:t xml:space="preserve"> approach to sizing US nuclear forces </w:t>
      </w:r>
      <w:r w:rsidRPr="003707D7">
        <w:rPr>
          <w:highlight w:val="cyan"/>
          <w:u w:val="single"/>
        </w:rPr>
        <w:t>provides little</w:t>
      </w:r>
      <w:r w:rsidRPr="0014495A">
        <w:rPr>
          <w:sz w:val="16"/>
        </w:rPr>
        <w:t xml:space="preserve">, if any </w:t>
      </w:r>
      <w:r w:rsidRPr="003707D7">
        <w:rPr>
          <w:highlight w:val="cyan"/>
          <w:u w:val="single"/>
        </w:rPr>
        <w:t>provision</w:t>
      </w:r>
      <w:r w:rsidRPr="003707D7">
        <w:rPr>
          <w:sz w:val="16"/>
          <w:highlight w:val="cyan"/>
        </w:rPr>
        <w:t xml:space="preserve"> for</w:t>
      </w:r>
      <w:r w:rsidRPr="0014495A">
        <w:rPr>
          <w:sz w:val="16"/>
        </w:rPr>
        <w:t xml:space="preserve"> the </w:t>
      </w:r>
      <w:r w:rsidRPr="003707D7">
        <w:rPr>
          <w:highlight w:val="cyan"/>
          <w:u w:val="single"/>
        </w:rPr>
        <w:t>failure</w:t>
      </w:r>
      <w:r w:rsidRPr="0014495A">
        <w:rPr>
          <w:sz w:val="16"/>
        </w:rPr>
        <w:t xml:space="preserve"> of deterrence, i.e., in most plausible contingencies, it would provide a President the most miserable options possible were the United States or allies to suffer a nuclear attack. In the event of a nuclear attack, a President certainly would want the scope and size of any US response to help discourage any further nuclear escalation by the opponent. Yet, </w:t>
      </w:r>
      <w:r w:rsidRPr="003707D7">
        <w:rPr>
          <w:highlight w:val="cyan"/>
          <w:u w:val="single"/>
        </w:rPr>
        <w:t>retaliating</w:t>
      </w:r>
      <w:r w:rsidRPr="001B035F">
        <w:rPr>
          <w:u w:val="single"/>
        </w:rPr>
        <w:t xml:space="preserve"> against</w:t>
      </w:r>
      <w:r w:rsidRPr="0014495A">
        <w:rPr>
          <w:sz w:val="16"/>
        </w:rPr>
        <w:t xml:space="preserve">, say, many Russian or Chinese </w:t>
      </w:r>
      <w:r w:rsidRPr="001B035F">
        <w:rPr>
          <w:u w:val="single"/>
        </w:rPr>
        <w:t>societal targets</w:t>
      </w:r>
      <w:r w:rsidRPr="0014495A">
        <w:rPr>
          <w:sz w:val="16"/>
        </w:rPr>
        <w:t xml:space="preserve">, per minimum deterrence notions, </w:t>
      </w:r>
      <w:r w:rsidRPr="003707D7">
        <w:rPr>
          <w:highlight w:val="cyan"/>
          <w:u w:val="single"/>
        </w:rPr>
        <w:t>would</w:t>
      </w:r>
      <w:r w:rsidRPr="001B035F">
        <w:rPr>
          <w:u w:val="single"/>
        </w:rPr>
        <w:t xml:space="preserve"> be likely to </w:t>
      </w:r>
      <w:r w:rsidRPr="003707D7">
        <w:rPr>
          <w:highlight w:val="cyan"/>
          <w:u w:val="single"/>
        </w:rPr>
        <w:t>undo whatever</w:t>
      </w:r>
      <w:r w:rsidRPr="001B035F">
        <w:rPr>
          <w:u w:val="single"/>
        </w:rPr>
        <w:t xml:space="preserve"> targeting </w:t>
      </w:r>
      <w:r w:rsidRPr="003707D7">
        <w:rPr>
          <w:highlight w:val="cyan"/>
          <w:u w:val="single"/>
        </w:rPr>
        <w:t>restraint Moscow or Beijing might have practiced</w:t>
      </w:r>
      <w:r w:rsidRPr="0014495A">
        <w:rPr>
          <w:sz w:val="16"/>
        </w:rPr>
        <w:t xml:space="preserve"> in the initial attack, and do little or nothing the protect the United States from further attack. Then-Secretary of Defense Robert McNamara emphasized precisely this point in 1962: “In the event of war, the use of such a force against the cities of a major nuclear power would be tantamount to suicide.” There is almost no conceivable circumstance in which US retaliation against numerous societal targets in the event of an initial Russian or Chinese attack could help to restore deterrence and limit the carnage</w:t>
      </w:r>
      <w:r w:rsidRPr="001B035F">
        <w:rPr>
          <w:u w:val="single"/>
        </w:rPr>
        <w:t>. The President, instead, would want flexible and diverse US nuclear retaliatory options</w:t>
      </w:r>
      <w:r w:rsidRPr="0014495A">
        <w:rPr>
          <w:sz w:val="16"/>
        </w:rPr>
        <w:t xml:space="preserve"> to have available a response best suited to the crisis and to limiting further escalation and levels of destruction. The hope that escalation can be limited in the event of war may be a faint hope, but the United States should not by the narrowness of its capabilities and rigidity of its planning be limited to a response that would likely ensure that nuclear escalation proceeds unabated. Again, the US deterrence goal should be, and has been, to have flexible and diverse response options, not the very narrow types of responses imposed by a minimum deterrence approach to sizing US forces. </w:t>
      </w:r>
      <w:r w:rsidRPr="003707D7">
        <w:rPr>
          <w:highlight w:val="cyan"/>
          <w:u w:val="single"/>
        </w:rPr>
        <w:t>This</w:t>
      </w:r>
      <w:r w:rsidRPr="001B035F">
        <w:rPr>
          <w:u w:val="single"/>
        </w:rPr>
        <w:t xml:space="preserve"> point </w:t>
      </w:r>
      <w:r w:rsidRPr="003707D7">
        <w:rPr>
          <w:highlight w:val="cyan"/>
          <w:u w:val="single"/>
        </w:rPr>
        <w:t>is not</w:t>
      </w:r>
      <w:r w:rsidRPr="001B035F">
        <w:rPr>
          <w:u w:val="single"/>
        </w:rPr>
        <w:t xml:space="preserve"> a rejection of deterrence or </w:t>
      </w:r>
      <w:r w:rsidRPr="003707D7">
        <w:rPr>
          <w:highlight w:val="cyan"/>
          <w:u w:val="single"/>
        </w:rPr>
        <w:t>a call for a</w:t>
      </w:r>
      <w:r w:rsidRPr="001B035F">
        <w:rPr>
          <w:u w:val="single"/>
        </w:rPr>
        <w:t xml:space="preserve"> US “</w:t>
      </w:r>
      <w:r w:rsidRPr="003707D7">
        <w:rPr>
          <w:highlight w:val="cyan"/>
          <w:u w:val="single"/>
        </w:rPr>
        <w:t>nuclear</w:t>
      </w:r>
      <w:r w:rsidRPr="001B035F">
        <w:rPr>
          <w:u w:val="single"/>
        </w:rPr>
        <w:t xml:space="preserve"> war-</w:t>
      </w:r>
      <w:r w:rsidRPr="003707D7">
        <w:rPr>
          <w:highlight w:val="cyan"/>
          <w:u w:val="single"/>
        </w:rPr>
        <w:t>fighting” policy; it is a call for diverse</w:t>
      </w:r>
      <w:r w:rsidRPr="001B035F">
        <w:rPr>
          <w:u w:val="single"/>
        </w:rPr>
        <w:t xml:space="preserve"> US </w:t>
      </w:r>
      <w:r w:rsidRPr="003707D7">
        <w:rPr>
          <w:highlight w:val="cyan"/>
          <w:u w:val="single"/>
        </w:rPr>
        <w:t>capabilities</w:t>
      </w:r>
      <w:r w:rsidRPr="001B035F">
        <w:rPr>
          <w:u w:val="single"/>
        </w:rPr>
        <w:t xml:space="preserve"> that make available to the President a variety of options best suited for reestablishing deterrence and limiting nuclear escalation in the event deterrent fails.</w:t>
      </w:r>
      <w:r w:rsidRPr="0014495A">
        <w:rPr>
          <w:sz w:val="16"/>
        </w:rPr>
        <w:t xml:space="preserve"> Once again, this goal can require a US arsenal beyond the number and types of weapons deemed adequate for minimum deterrence. </w:t>
      </w:r>
    </w:p>
    <w:p w14:paraId="2880DD39" w14:textId="3FA01FC7" w:rsidR="00944C47" w:rsidRDefault="00944C47" w:rsidP="005C6A30">
      <w:pPr>
        <w:pStyle w:val="Heading4"/>
      </w:pPr>
      <w:r>
        <w:t>Strong US nuclear program key to credible deterrence, preventing regional prolif</w:t>
      </w:r>
    </w:p>
    <w:p w14:paraId="72B3AC32"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46"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71E1E7DB" w14:textId="77777777" w:rsidR="00944C47" w:rsidRPr="003870B6" w:rsidRDefault="00944C47" w:rsidP="00944C47">
      <w:pPr>
        <w:rPr>
          <w:sz w:val="16"/>
        </w:rPr>
      </w:pPr>
      <w:r w:rsidRPr="003870B6">
        <w:rPr>
          <w:sz w:val="16"/>
        </w:rPr>
        <w:t xml:space="preserve">Nuclear Futures </w:t>
      </w:r>
      <w:r w:rsidRPr="003870B6">
        <w:rPr>
          <w:u w:val="single"/>
        </w:rPr>
        <w:t>The</w:t>
      </w:r>
      <w:r w:rsidRPr="003870B6">
        <w:rPr>
          <w:sz w:val="16"/>
        </w:rPr>
        <w:t xml:space="preserve"> broader </w:t>
      </w:r>
      <w:r w:rsidRPr="003870B6">
        <w:rPr>
          <w:u w:val="single"/>
        </w:rPr>
        <w:t>nuclear context remains the most fundamental factor shaping perceptions of US extended</w:t>
      </w:r>
      <w:r w:rsidRPr="003870B6">
        <w:rPr>
          <w:sz w:val="16"/>
        </w:rPr>
        <w:t xml:space="preserve"> </w:t>
      </w:r>
      <w:r w:rsidRPr="003870B6">
        <w:rPr>
          <w:u w:val="single"/>
        </w:rPr>
        <w:t>deterrence</w:t>
      </w:r>
      <w:r w:rsidRPr="003870B6">
        <w:rPr>
          <w:sz w:val="16"/>
        </w:rPr>
        <w:t xml:space="preserve">. The </w:t>
      </w:r>
      <w:r w:rsidRPr="003707D7">
        <w:rPr>
          <w:highlight w:val="cyan"/>
          <w:u w:val="single"/>
        </w:rPr>
        <w:t>Obama</w:t>
      </w:r>
      <w:r w:rsidRPr="003870B6">
        <w:rPr>
          <w:sz w:val="16"/>
        </w:rPr>
        <w:t xml:space="preserve"> administration </w:t>
      </w:r>
      <w:r w:rsidRPr="003707D7">
        <w:rPr>
          <w:highlight w:val="cyan"/>
          <w:u w:val="single"/>
        </w:rPr>
        <w:t>has sought to balance</w:t>
      </w:r>
      <w:r w:rsidRPr="003870B6">
        <w:rPr>
          <w:sz w:val="16"/>
        </w:rPr>
        <w:t xml:space="preserve"> its stated goal of moving toward </w:t>
      </w:r>
      <w:r w:rsidRPr="003707D7">
        <w:rPr>
          <w:highlight w:val="cyan"/>
          <w:u w:val="single"/>
        </w:rPr>
        <w:t>zero nuclear weapons and the credibility of the</w:t>
      </w:r>
      <w:r w:rsidRPr="003707D7">
        <w:rPr>
          <w:u w:val="single"/>
        </w:rPr>
        <w:t xml:space="preserve"> </w:t>
      </w:r>
      <w:r w:rsidRPr="003707D7">
        <w:rPr>
          <w:highlight w:val="cyan"/>
          <w:u w:val="single"/>
        </w:rPr>
        <w:t xml:space="preserve">US </w:t>
      </w:r>
      <w:r w:rsidRPr="003707D7">
        <w:rPr>
          <w:u w:val="single"/>
        </w:rPr>
        <w:t xml:space="preserve">security </w:t>
      </w:r>
      <w:r w:rsidRPr="003707D7">
        <w:rPr>
          <w:highlight w:val="cyan"/>
          <w:u w:val="single"/>
        </w:rPr>
        <w:t>guarantee</w:t>
      </w:r>
      <w:r w:rsidRPr="003870B6">
        <w:rPr>
          <w:u w:val="single"/>
        </w:rPr>
        <w:t>.</w:t>
      </w:r>
      <w:r w:rsidRPr="003870B6">
        <w:rPr>
          <w:sz w:val="16"/>
        </w:rPr>
        <w:t xml:space="preserve"> This is emphatically stated in the White House Nuclear Employment Strategy, based on its 2010 Nuclear Posture Review: “The United States will maintain a credible nuclear deterrence capable of convincing any potential adversary that the adverse consequences of attacking the United States or our allies and partners far outweigh any potential benefit they may seek to gain from such an attack. US policy is to achieve a credible deterrent, with the lowest possible number of nuclear weapons, consistent with our current and future security requirements.”4 In light of perceived growing threats, </w:t>
      </w:r>
      <w:r w:rsidRPr="003707D7">
        <w:rPr>
          <w:highlight w:val="cyan"/>
          <w:u w:val="single"/>
        </w:rPr>
        <w:t>the</w:t>
      </w:r>
      <w:r w:rsidRPr="003870B6">
        <w:rPr>
          <w:u w:val="single"/>
        </w:rPr>
        <w:t xml:space="preserve"> stated </w:t>
      </w:r>
      <w:r w:rsidRPr="003707D7">
        <w:rPr>
          <w:highlight w:val="cyan"/>
          <w:u w:val="single"/>
        </w:rPr>
        <w:t>long-term</w:t>
      </w:r>
      <w:r w:rsidRPr="003870B6">
        <w:rPr>
          <w:u w:val="single"/>
        </w:rPr>
        <w:t xml:space="preserve"> US </w:t>
      </w:r>
      <w:r w:rsidRPr="003707D7">
        <w:rPr>
          <w:highlight w:val="cyan"/>
          <w:u w:val="single"/>
        </w:rPr>
        <w:t>objective</w:t>
      </w:r>
      <w:r w:rsidRPr="003870B6">
        <w:rPr>
          <w:sz w:val="16"/>
        </w:rPr>
        <w:t xml:space="preserve"> of zero nuclear weapons and possible pursuit of further reductions beyond those already proposed </w:t>
      </w:r>
      <w:r w:rsidRPr="003707D7">
        <w:rPr>
          <w:highlight w:val="cyan"/>
          <w:u w:val="single"/>
        </w:rPr>
        <w:t>fosters</w:t>
      </w:r>
      <w:r w:rsidRPr="003870B6">
        <w:rPr>
          <w:sz w:val="16"/>
        </w:rPr>
        <w:t xml:space="preserve"> some </w:t>
      </w:r>
      <w:r w:rsidRPr="003707D7">
        <w:rPr>
          <w:highlight w:val="cyan"/>
          <w:u w:val="single"/>
        </w:rPr>
        <w:t>unease in both the ROK and Japan</w:t>
      </w:r>
      <w:r w:rsidRPr="003870B6">
        <w:rPr>
          <w:u w:val="single"/>
        </w:rPr>
        <w:t>.</w:t>
      </w:r>
      <w:r w:rsidRPr="003870B6">
        <w:rPr>
          <w:sz w:val="16"/>
        </w:rPr>
        <w:t xml:space="preserve"> The US 2010 Nuclear Posture Review addressed many of the concerns raised by allies, but some apprehension still lingers in the region. The United States and Russia continue to reduce nuclear arsenals, as evidenced in the New START treaty, which will reduce deployed warheads on both sides to 1,550. There is little discomfort with the force levels agreed to in the current accord</w:t>
      </w:r>
      <w:r w:rsidRPr="003870B6">
        <w:rPr>
          <w:u w:val="single"/>
        </w:rPr>
        <w:t>. Given that Asian nuclear weapons states (</w:t>
      </w:r>
      <w:r w:rsidRPr="003707D7">
        <w:rPr>
          <w:highlight w:val="cyan"/>
          <w:u w:val="single"/>
        </w:rPr>
        <w:t>China, India, and Pakistan) are building up,</w:t>
      </w:r>
      <w:r w:rsidRPr="003870B6">
        <w:rPr>
          <w:u w:val="single"/>
        </w:rPr>
        <w:t xml:space="preserve"> and potential proliferating states, particularly </w:t>
      </w:r>
      <w:r w:rsidRPr="003707D7">
        <w:rPr>
          <w:highlight w:val="cyan"/>
          <w:u w:val="single"/>
        </w:rPr>
        <w:t>North Korea and Iran, are part of the strategic equation,</w:t>
      </w:r>
      <w:r w:rsidRPr="003870B6">
        <w:rPr>
          <w:u w:val="single"/>
        </w:rPr>
        <w:t xml:space="preserve"> it is not a safe assumption that further US nuclear reductions would create a safer world.</w:t>
      </w:r>
      <w:r w:rsidRPr="003870B6">
        <w:rPr>
          <w:sz w:val="16"/>
        </w:rPr>
        <w:t xml:space="preserve"> </w:t>
      </w:r>
      <w:r w:rsidRPr="003707D7">
        <w:rPr>
          <w:b/>
          <w:highlight w:val="cyan"/>
          <w:u w:val="single"/>
        </w:rPr>
        <w:t>Below a still uncertain number, less may not be better</w:t>
      </w:r>
      <w:r w:rsidRPr="003870B6">
        <w:rPr>
          <w:b/>
          <w:u w:val="single"/>
        </w:rPr>
        <w:t>.</w:t>
      </w:r>
      <w:r w:rsidRPr="003870B6">
        <w:rPr>
          <w:sz w:val="16"/>
        </w:rPr>
        <w:t xml:space="preserve"> As Henry Kissinger and Brent Scowcroft have written, “</w:t>
      </w:r>
      <w:r w:rsidRPr="003707D7">
        <w:rPr>
          <w:highlight w:val="cyan"/>
          <w:u w:val="single"/>
        </w:rPr>
        <w:t>Strategic stability is not inherent with low numbers of weapons</w:t>
      </w:r>
      <w:r w:rsidRPr="003870B6">
        <w:rPr>
          <w:u w:val="single"/>
        </w:rPr>
        <w:t>;</w:t>
      </w:r>
      <w:r w:rsidRPr="003870B6">
        <w:rPr>
          <w:sz w:val="16"/>
        </w:rPr>
        <w:t xml:space="preserve"> indeed, excessively </w:t>
      </w:r>
      <w:r w:rsidRPr="003707D7">
        <w:rPr>
          <w:highlight w:val="cyan"/>
          <w:u w:val="single"/>
        </w:rPr>
        <w:t>low numbers</w:t>
      </w:r>
      <w:r w:rsidRPr="003870B6">
        <w:rPr>
          <w:u w:val="single"/>
        </w:rPr>
        <w:t xml:space="preserve"> could </w:t>
      </w:r>
      <w:r w:rsidRPr="003707D7">
        <w:rPr>
          <w:highlight w:val="cyan"/>
          <w:u w:val="single"/>
        </w:rPr>
        <w:t>lead to a situation in which surprise attacks are conceivable</w:t>
      </w:r>
      <w:r w:rsidRPr="003870B6">
        <w:rPr>
          <w:sz w:val="16"/>
        </w:rPr>
        <w:t xml:space="preserve">.”5 Allied nuclear anxieties are discernible. </w:t>
      </w:r>
      <w:r w:rsidRPr="003707D7">
        <w:rPr>
          <w:u w:val="single"/>
        </w:rPr>
        <w:t>Polls</w:t>
      </w:r>
      <w:r w:rsidRPr="003870B6">
        <w:rPr>
          <w:u w:val="single"/>
        </w:rPr>
        <w:t xml:space="preserve"> </w:t>
      </w:r>
      <w:r w:rsidRPr="003870B6">
        <w:rPr>
          <w:sz w:val="16"/>
        </w:rPr>
        <w:t>in the ROK</w:t>
      </w:r>
      <w:r w:rsidRPr="003870B6">
        <w:rPr>
          <w:u w:val="single"/>
        </w:rPr>
        <w:t xml:space="preserve"> taken after North Korea’s third nuclear test in </w:t>
      </w:r>
      <w:r w:rsidRPr="003870B6">
        <w:rPr>
          <w:sz w:val="16"/>
        </w:rPr>
        <w:t xml:space="preserve">February </w:t>
      </w:r>
      <w:r w:rsidRPr="003870B6">
        <w:rPr>
          <w:u w:val="single"/>
        </w:rPr>
        <w:t>2013</w:t>
      </w:r>
      <w:r w:rsidRPr="003870B6">
        <w:rPr>
          <w:sz w:val="16"/>
        </w:rPr>
        <w:t xml:space="preserve"> </w:t>
      </w:r>
      <w:r w:rsidRPr="003870B6">
        <w:rPr>
          <w:b/>
          <w:u w:val="single"/>
        </w:rPr>
        <w:t>suggest that nearly two-thirds of South Koreans think the ROK should develop its own nuclear weapons</w:t>
      </w:r>
      <w:r w:rsidRPr="003870B6">
        <w:rPr>
          <w:sz w:val="16"/>
        </w:rPr>
        <w:t xml:space="preserve">. </w:t>
      </w:r>
      <w:r w:rsidRPr="003870B6">
        <w:rPr>
          <w:u w:val="single"/>
        </w:rPr>
        <w:t xml:space="preserve">South Korean President </w:t>
      </w:r>
      <w:r w:rsidRPr="003707D7">
        <w:rPr>
          <w:highlight w:val="cyan"/>
          <w:u w:val="single"/>
        </w:rPr>
        <w:t>Park</w:t>
      </w:r>
      <w:r w:rsidRPr="003870B6">
        <w:rPr>
          <w:u w:val="single"/>
        </w:rPr>
        <w:t xml:space="preserve"> </w:t>
      </w:r>
      <w:r w:rsidRPr="003870B6">
        <w:rPr>
          <w:sz w:val="16"/>
        </w:rPr>
        <w:t xml:space="preserve">Geun-hye </w:t>
      </w:r>
      <w:r w:rsidRPr="003707D7">
        <w:rPr>
          <w:highlight w:val="cyan"/>
          <w:u w:val="single"/>
        </w:rPr>
        <w:t>warned of a “nuclear domino</w:t>
      </w:r>
      <w:r w:rsidRPr="003870B6">
        <w:rPr>
          <w:u w:val="single"/>
        </w:rPr>
        <w:t xml:space="preserve">” effect in the region if Pyongyang conducts a fourth </w:t>
      </w:r>
      <w:r w:rsidRPr="003870B6">
        <w:rPr>
          <w:sz w:val="16"/>
        </w:rPr>
        <w:t xml:space="preserve">nuclear test. In Japan, there are continuing debates among experts about nuclear weapons, while </w:t>
      </w:r>
      <w:r w:rsidRPr="003870B6">
        <w:rPr>
          <w:u w:val="single"/>
        </w:rPr>
        <w:t xml:space="preserve">some see </w:t>
      </w:r>
      <w:r w:rsidRPr="003707D7">
        <w:rPr>
          <w:u w:val="single"/>
        </w:rPr>
        <w:t>Japan’s</w:t>
      </w:r>
      <w:r w:rsidRPr="003870B6">
        <w:rPr>
          <w:u w:val="single"/>
        </w:rPr>
        <w:t xml:space="preserve"> civil nuclear power program and fuel cycle as making </w:t>
      </w:r>
      <w:r w:rsidRPr="003707D7">
        <w:rPr>
          <w:u w:val="single"/>
        </w:rPr>
        <w:t>Tokyo a latent</w:t>
      </w:r>
      <w:r w:rsidRPr="003870B6">
        <w:rPr>
          <w:sz w:val="16"/>
        </w:rPr>
        <w:t xml:space="preserve"> or virtual </w:t>
      </w:r>
      <w:r w:rsidRPr="003870B6">
        <w:rPr>
          <w:u w:val="single"/>
        </w:rPr>
        <w:t>nuclear state</w:t>
      </w:r>
      <w:r w:rsidRPr="003870B6">
        <w:rPr>
          <w:sz w:val="16"/>
        </w:rPr>
        <w:t xml:space="preserve">. </w:t>
      </w:r>
    </w:p>
    <w:p w14:paraId="38DA05E5" w14:textId="77777777" w:rsidR="00465E3A" w:rsidRDefault="00465E3A" w:rsidP="00465E3A">
      <w:pPr>
        <w:pStyle w:val="Heading4"/>
      </w:pPr>
      <w:r>
        <w:t>Turn- decreasing the US nuclear arsenal hurts nonproliferation efforts- removes the US’ ability to leverage other countries</w:t>
      </w:r>
    </w:p>
    <w:p w14:paraId="1F20F30B" w14:textId="77777777" w:rsidR="00465E3A" w:rsidRDefault="00465E3A" w:rsidP="00465E3A">
      <w:r w:rsidRPr="007F6060">
        <w:rPr>
          <w:rStyle w:val="Style13ptBold"/>
        </w:rPr>
        <w:t>Payne et al,</w:t>
      </w:r>
      <w:r>
        <w:t xml:space="preserve"> President of the National Institute for Public Policy, </w:t>
      </w:r>
      <w:r w:rsidRPr="007F6060">
        <w:rPr>
          <w:rStyle w:val="Style13ptBold"/>
        </w:rPr>
        <w:t>2013</w:t>
      </w:r>
    </w:p>
    <w:p w14:paraId="4E18A019" w14:textId="77777777" w:rsidR="00465E3A" w:rsidRPr="001951B5" w:rsidRDefault="00465E3A" w:rsidP="00465E3A">
      <w:pPr>
        <w:rPr>
          <w:sz w:val="16"/>
          <w:szCs w:val="16"/>
        </w:rPr>
      </w:pPr>
      <w:r w:rsidRPr="001951B5">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21C2B447" w14:textId="77777777" w:rsidR="00465E3A" w:rsidRPr="001951B5" w:rsidRDefault="00465E3A" w:rsidP="00465E3A">
      <w:pPr>
        <w:rPr>
          <w:sz w:val="16"/>
        </w:rPr>
      </w:pPr>
      <w:r w:rsidRPr="00DB52EF">
        <w:rPr>
          <w:u w:val="single"/>
        </w:rPr>
        <w:t>Minimum deterrence proponents assert that lowering reliance on nuclear weapons and adopting</w:t>
      </w:r>
      <w:r>
        <w:rPr>
          <w:u w:val="single"/>
        </w:rPr>
        <w:t xml:space="preserve"> </w:t>
      </w:r>
      <w:r w:rsidRPr="00DB52EF">
        <w:rPr>
          <w:u w:val="single"/>
        </w:rPr>
        <w:t>very low force levels would encourage</w:t>
      </w:r>
      <w:r w:rsidRPr="001951B5">
        <w:rPr>
          <w:sz w:val="16"/>
        </w:rPr>
        <w:t>—or even be essential to—</w:t>
      </w:r>
      <w:r w:rsidRPr="00DB52EF">
        <w:rPr>
          <w:u w:val="single"/>
        </w:rPr>
        <w:t>nuclear non-proliferation and</w:t>
      </w:r>
      <w:r>
        <w:rPr>
          <w:u w:val="single"/>
        </w:rPr>
        <w:t xml:space="preserve"> </w:t>
      </w:r>
      <w:r w:rsidRPr="00DB52EF">
        <w:rPr>
          <w:u w:val="single"/>
        </w:rPr>
        <w:t xml:space="preserve">further negotiated nuclear arms reductions. These </w:t>
      </w:r>
      <w:r w:rsidRPr="003707D7">
        <w:rPr>
          <w:highlight w:val="cyan"/>
          <w:u w:val="single"/>
        </w:rPr>
        <w:t>claims assume the existence of a strong</w:t>
      </w:r>
      <w:r w:rsidRPr="00DB52EF">
        <w:rPr>
          <w:u w:val="single"/>
        </w:rPr>
        <w:t>,</w:t>
      </w:r>
      <w:r>
        <w:rPr>
          <w:u w:val="single"/>
        </w:rPr>
        <w:t xml:space="preserve"> </w:t>
      </w:r>
      <w:r w:rsidRPr="00DB52EF">
        <w:rPr>
          <w:u w:val="single"/>
        </w:rPr>
        <w:t xml:space="preserve">and specific, </w:t>
      </w:r>
      <w:r w:rsidRPr="003707D7">
        <w:rPr>
          <w:highlight w:val="cyan"/>
          <w:u w:val="single"/>
        </w:rPr>
        <w:t>cause-and-effect relationship between the U.S. nuclear force</w:t>
      </w:r>
      <w:r w:rsidRPr="00DB52EF">
        <w:rPr>
          <w:u w:val="single"/>
        </w:rPr>
        <w:t xml:space="preserve"> posture </w:t>
      </w:r>
      <w:r w:rsidRPr="003707D7">
        <w:rPr>
          <w:highlight w:val="cyan"/>
          <w:u w:val="single"/>
        </w:rPr>
        <w:t>and other countries’</w:t>
      </w:r>
      <w:r w:rsidRPr="00DB52EF">
        <w:rPr>
          <w:u w:val="single"/>
        </w:rPr>
        <w:t xml:space="preserve"> strategic </w:t>
      </w:r>
      <w:r w:rsidRPr="003707D7">
        <w:rPr>
          <w:highlight w:val="cyan"/>
          <w:u w:val="single"/>
        </w:rPr>
        <w:t>choices</w:t>
      </w:r>
      <w:r w:rsidRPr="001951B5">
        <w:rPr>
          <w:sz w:val="16"/>
        </w:rPr>
        <w:t xml:space="preserve"> on nuclear weaponry. In this purported relationship, other countries’ interest in acquiring or keeping nuclear weapons is directly proportional to the size of the American arsenal. In other words, it is assumed that others will lose interest in possessing nuclear weapons, and become more willing to cooperate with us against proliferation, if and as we reduce or abandon our arsenal. By adopting Minimum Deterrence, the United States purportedly will lead the way to progressively deeper negotiated reductions ending in eventual global nuclear disarmament, and persuade actual and potential proliferators to change their ways. </w:t>
      </w:r>
      <w:r w:rsidRPr="003707D7">
        <w:rPr>
          <w:highlight w:val="cyan"/>
          <w:u w:val="single"/>
        </w:rPr>
        <w:t>In reality, there is no sign of</w:t>
      </w:r>
      <w:r w:rsidRPr="00DB52EF">
        <w:rPr>
          <w:u w:val="single"/>
        </w:rPr>
        <w:t xml:space="preserve"> </w:t>
      </w:r>
      <w:r w:rsidRPr="003707D7">
        <w:rPr>
          <w:highlight w:val="cyan"/>
          <w:u w:val="single"/>
        </w:rPr>
        <w:t>any such</w:t>
      </w:r>
      <w:r w:rsidRPr="00DB52EF">
        <w:rPr>
          <w:u w:val="single"/>
        </w:rPr>
        <w:t xml:space="preserve"> beneficial impact or </w:t>
      </w:r>
      <w:r w:rsidRPr="003707D7">
        <w:rPr>
          <w:highlight w:val="cyan"/>
          <w:u w:val="single"/>
        </w:rPr>
        <w:t>relationship</w:t>
      </w:r>
      <w:r w:rsidRPr="00DB52EF">
        <w:rPr>
          <w:u w:val="single"/>
        </w:rPr>
        <w:t xml:space="preserve"> to date, and little, if any,</w:t>
      </w:r>
      <w:r>
        <w:rPr>
          <w:u w:val="single"/>
        </w:rPr>
        <w:t xml:space="preserve"> </w:t>
      </w:r>
      <w:r w:rsidRPr="00DB52EF">
        <w:rPr>
          <w:u w:val="single"/>
        </w:rPr>
        <w:t>basis for expecting that U.S. nuclear reductions will have these effects in the future. Indeed, if</w:t>
      </w:r>
      <w:r>
        <w:rPr>
          <w:u w:val="single"/>
        </w:rPr>
        <w:t xml:space="preserve"> </w:t>
      </w:r>
      <w:r w:rsidRPr="00DB52EF">
        <w:rPr>
          <w:u w:val="single"/>
        </w:rPr>
        <w:t xml:space="preserve">anything, just the opposite is true. </w:t>
      </w:r>
      <w:r w:rsidRPr="003707D7">
        <w:rPr>
          <w:highlight w:val="cyan"/>
          <w:u w:val="single"/>
        </w:rPr>
        <w:t>Further</w:t>
      </w:r>
      <w:r w:rsidRPr="00DB52EF">
        <w:rPr>
          <w:u w:val="single"/>
        </w:rPr>
        <w:t xml:space="preserve"> deep </w:t>
      </w:r>
      <w:r w:rsidRPr="003707D7">
        <w:rPr>
          <w:highlight w:val="cyan"/>
          <w:u w:val="single"/>
        </w:rPr>
        <w:t>reductions</w:t>
      </w:r>
      <w:r w:rsidRPr="001951B5">
        <w:rPr>
          <w:sz w:val="16"/>
        </w:rPr>
        <w:t xml:space="preserve"> as recommended by Minimum Deterrence </w:t>
      </w:r>
      <w:r w:rsidRPr="00DB52EF">
        <w:rPr>
          <w:u w:val="single"/>
        </w:rPr>
        <w:t xml:space="preserve">would likely </w:t>
      </w:r>
      <w:r w:rsidRPr="003707D7">
        <w:rPr>
          <w:highlight w:val="cyan"/>
          <w:u w:val="single"/>
        </w:rPr>
        <w:t>eliminate</w:t>
      </w:r>
      <w:r w:rsidRPr="00DB52EF">
        <w:rPr>
          <w:u w:val="single"/>
        </w:rPr>
        <w:t xml:space="preserve"> whatever </w:t>
      </w:r>
      <w:r w:rsidRPr="003707D7">
        <w:rPr>
          <w:highlight w:val="cyan"/>
          <w:u w:val="single"/>
        </w:rPr>
        <w:t>leverage</w:t>
      </w:r>
      <w:r w:rsidRPr="00DB52EF">
        <w:rPr>
          <w:u w:val="single"/>
        </w:rPr>
        <w:t xml:space="preserve"> </w:t>
      </w:r>
      <w:r w:rsidRPr="003707D7">
        <w:rPr>
          <w:highlight w:val="cyan"/>
          <w:u w:val="single"/>
        </w:rPr>
        <w:t>the U.S. might</w:t>
      </w:r>
      <w:r w:rsidRPr="00DB52EF">
        <w:rPr>
          <w:u w:val="single"/>
        </w:rPr>
        <w:t xml:space="preserve"> now </w:t>
      </w:r>
      <w:r w:rsidRPr="003707D7">
        <w:rPr>
          <w:highlight w:val="cyan"/>
          <w:u w:val="single"/>
        </w:rPr>
        <w:t>retain to motivate Russian or Chinese nuclear reductions</w:t>
      </w:r>
      <w:r w:rsidRPr="00DB52EF">
        <w:rPr>
          <w:u w:val="single"/>
        </w:rPr>
        <w:t>.</w:t>
      </w:r>
      <w:r w:rsidRPr="001951B5">
        <w:rPr>
          <w:sz w:val="16"/>
        </w:rPr>
        <w:t xml:space="preserve"> And, contrary to the beliefs of Minimum Deterrence advocates, </w:t>
      </w:r>
      <w:r w:rsidRPr="00DB52EF">
        <w:rPr>
          <w:u w:val="single"/>
        </w:rPr>
        <w:t xml:space="preserve">experience to date tells us that </w:t>
      </w:r>
      <w:r w:rsidRPr="003707D7">
        <w:rPr>
          <w:highlight w:val="cyan"/>
          <w:u w:val="single"/>
        </w:rPr>
        <w:t>U.S. nuclear reductions are unlikely to</w:t>
      </w:r>
      <w:r w:rsidRPr="00DB52EF">
        <w:rPr>
          <w:u w:val="single"/>
        </w:rPr>
        <w:t xml:space="preserve"> </w:t>
      </w:r>
      <w:r w:rsidRPr="003707D7">
        <w:rPr>
          <w:highlight w:val="cyan"/>
          <w:u w:val="single"/>
        </w:rPr>
        <w:t>inspire disarmament</w:t>
      </w:r>
      <w:r w:rsidRPr="00DB52EF">
        <w:rPr>
          <w:u w:val="single"/>
        </w:rPr>
        <w:t xml:space="preserve"> or non-proliferation rectitude </w:t>
      </w:r>
      <w:r w:rsidRPr="003707D7">
        <w:rPr>
          <w:highlight w:val="cyan"/>
          <w:u w:val="single"/>
        </w:rPr>
        <w:t>in others</w:t>
      </w:r>
      <w:r w:rsidRPr="001951B5">
        <w:rPr>
          <w:sz w:val="16"/>
        </w:rPr>
        <w:t>. After two decades of dramatic post-Cold War U.S. nuclear reductions and four years of pro-disarmament U.S. nuclear policy, the case for future diplomatic, arms control and non-proliferation benefits of Minimum Deterrence remains exceedingly dubious. So far, “</w:t>
      </w:r>
      <w:r w:rsidRPr="00DB52EF">
        <w:rPr>
          <w:u w:val="single"/>
        </w:rPr>
        <w:t>minimalist” approaches have proven essentially fruitless in these</w:t>
      </w:r>
      <w:r>
        <w:rPr>
          <w:u w:val="single"/>
        </w:rPr>
        <w:t xml:space="preserve"> </w:t>
      </w:r>
      <w:r w:rsidRPr="00DB52EF">
        <w:rPr>
          <w:u w:val="single"/>
        </w:rPr>
        <w:t>regards, and there is no apparent reason to expect that this will change in the future</w:t>
      </w:r>
      <w:r w:rsidRPr="001951B5">
        <w:rPr>
          <w:sz w:val="16"/>
        </w:rPr>
        <w:t>.</w:t>
      </w:r>
    </w:p>
    <w:p w14:paraId="458ACF6D" w14:textId="77777777" w:rsidR="00465E3A" w:rsidRDefault="00465E3A" w:rsidP="00465E3A"/>
    <w:p w14:paraId="794454F2" w14:textId="77777777" w:rsidR="00465E3A" w:rsidRDefault="00465E3A" w:rsidP="00465E3A">
      <w:pPr>
        <w:pStyle w:val="Heading4"/>
      </w:pPr>
      <w:r>
        <w:t>Turn- US nuclear reduction encourages other countries to proliferate- ability to easily deter the US</w:t>
      </w:r>
    </w:p>
    <w:p w14:paraId="4D7BCBA3" w14:textId="77777777" w:rsidR="00465E3A" w:rsidRDefault="00465E3A" w:rsidP="00465E3A">
      <w:r w:rsidRPr="007F6060">
        <w:rPr>
          <w:rStyle w:val="Style13ptBold"/>
        </w:rPr>
        <w:t>Payne et al,</w:t>
      </w:r>
      <w:r>
        <w:t xml:space="preserve"> President of the National Institute for Public Policy, </w:t>
      </w:r>
      <w:r w:rsidRPr="007F6060">
        <w:rPr>
          <w:rStyle w:val="Style13ptBold"/>
        </w:rPr>
        <w:t>2013</w:t>
      </w:r>
    </w:p>
    <w:p w14:paraId="214012A5" w14:textId="77777777" w:rsidR="00465E3A" w:rsidRPr="001951B5" w:rsidRDefault="00465E3A" w:rsidP="00465E3A">
      <w:pPr>
        <w:rPr>
          <w:sz w:val="16"/>
          <w:szCs w:val="16"/>
        </w:rPr>
      </w:pPr>
      <w:r w:rsidRPr="001951B5">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6/23/16, JL @ RKS)</w:t>
      </w:r>
    </w:p>
    <w:p w14:paraId="32180308" w14:textId="77777777" w:rsidR="00465E3A" w:rsidRPr="001951B5" w:rsidRDefault="00465E3A" w:rsidP="00465E3A">
      <w:pPr>
        <w:rPr>
          <w:sz w:val="16"/>
        </w:rPr>
      </w:pPr>
      <w:r w:rsidRPr="001951B5">
        <w:rPr>
          <w:sz w:val="16"/>
        </w:rPr>
        <w:t xml:space="preserve">Political Realities. </w:t>
      </w:r>
      <w:r w:rsidRPr="00C221A0">
        <w:rPr>
          <w:u w:val="single"/>
        </w:rPr>
        <w:t>Debates about the legal standing of a supposed disarmament/nonproliferation</w:t>
      </w:r>
      <w:r>
        <w:rPr>
          <w:u w:val="single"/>
        </w:rPr>
        <w:t xml:space="preserve"> </w:t>
      </w:r>
      <w:r w:rsidRPr="00C221A0">
        <w:rPr>
          <w:u w:val="single"/>
        </w:rPr>
        <w:t>bargain in the NPT are less important than the political environment: the amount</w:t>
      </w:r>
      <w:r>
        <w:rPr>
          <w:u w:val="single"/>
        </w:rPr>
        <w:t xml:space="preserve"> </w:t>
      </w:r>
      <w:r w:rsidRPr="00C221A0">
        <w:rPr>
          <w:u w:val="single"/>
        </w:rPr>
        <w:t>and importance of the pressure placed</w:t>
      </w:r>
      <w:r w:rsidRPr="001951B5">
        <w:rPr>
          <w:sz w:val="16"/>
        </w:rPr>
        <w:t xml:space="preserve">, respectively, </w:t>
      </w:r>
      <w:r w:rsidRPr="00C221A0">
        <w:rPr>
          <w:u w:val="single"/>
        </w:rPr>
        <w:t>on nuclear weapons states to reduce their</w:t>
      </w:r>
      <w:r>
        <w:rPr>
          <w:u w:val="single"/>
        </w:rPr>
        <w:t xml:space="preserve"> </w:t>
      </w:r>
      <w:r w:rsidRPr="00C221A0">
        <w:rPr>
          <w:u w:val="single"/>
        </w:rPr>
        <w:t>arsenals and on non-nuclear weapons states to remain in compliance</w:t>
      </w:r>
      <w:r w:rsidRPr="001951B5">
        <w:rPr>
          <w:sz w:val="16"/>
        </w:rPr>
        <w:t xml:space="preserve">. It has escaped general notice that, by claiming that the nuclear-weapon states have an unconditional obligation to disarm, the 2010 NPT Review Conference dropped the idea of a Treaty bargain, and in essence argued that there is no relationship between nuclear reductions and non-proliferation. In that one regard, at least, they were right. </w:t>
      </w:r>
      <w:r w:rsidRPr="00C221A0">
        <w:rPr>
          <w:u w:val="single"/>
        </w:rPr>
        <w:t>It is sometimes claimed that fear of U.S. nuclear weapons lies behind the ambition of countries</w:t>
      </w:r>
      <w:r>
        <w:rPr>
          <w:u w:val="single"/>
        </w:rPr>
        <w:t xml:space="preserve"> </w:t>
      </w:r>
      <w:r w:rsidRPr="001951B5">
        <w:rPr>
          <w:sz w:val="16"/>
        </w:rPr>
        <w:t xml:space="preserve">like Iran or North Korea </w:t>
      </w:r>
      <w:r w:rsidRPr="00C221A0">
        <w:rPr>
          <w:u w:val="single"/>
        </w:rPr>
        <w:t>to acquire nuclear weaponry—and that American nuclear reductions will</w:t>
      </w:r>
      <w:r>
        <w:rPr>
          <w:u w:val="single"/>
        </w:rPr>
        <w:t xml:space="preserve"> </w:t>
      </w:r>
      <w:r w:rsidRPr="00C221A0">
        <w:rPr>
          <w:u w:val="single"/>
        </w:rPr>
        <w:t>therefore help to reduce proliferation pressures. In reality</w:t>
      </w:r>
      <w:r w:rsidRPr="001951B5">
        <w:rPr>
          <w:sz w:val="16"/>
        </w:rPr>
        <w:t xml:space="preserve">, however, </w:t>
      </w:r>
      <w:r w:rsidRPr="003707D7">
        <w:rPr>
          <w:highlight w:val="cyan"/>
          <w:u w:val="single"/>
        </w:rPr>
        <w:t>there is no evidence that U.S.</w:t>
      </w:r>
      <w:r w:rsidRPr="00C221A0">
        <w:rPr>
          <w:u w:val="single"/>
        </w:rPr>
        <w:t xml:space="preserve"> nuclear </w:t>
      </w:r>
      <w:r w:rsidRPr="003707D7">
        <w:rPr>
          <w:highlight w:val="cyan"/>
          <w:u w:val="single"/>
        </w:rPr>
        <w:t>reductions</w:t>
      </w:r>
      <w:r w:rsidRPr="00C221A0">
        <w:rPr>
          <w:u w:val="single"/>
        </w:rPr>
        <w:t xml:space="preserve"> help to </w:t>
      </w:r>
      <w:r w:rsidRPr="003707D7">
        <w:rPr>
          <w:highlight w:val="cyan"/>
          <w:u w:val="single"/>
        </w:rPr>
        <w:t>encourage non-proliferation</w:t>
      </w:r>
      <w:r w:rsidRPr="00C221A0">
        <w:rPr>
          <w:u w:val="single"/>
        </w:rPr>
        <w:t xml:space="preserve">. If anything, just </w:t>
      </w:r>
      <w:r w:rsidRPr="003707D7">
        <w:rPr>
          <w:highlight w:val="cyan"/>
          <w:u w:val="single"/>
        </w:rPr>
        <w:t>the opposite is true</w:t>
      </w:r>
      <w:r w:rsidRPr="001951B5">
        <w:rPr>
          <w:sz w:val="16"/>
        </w:rPr>
        <w:t xml:space="preserve">. </w:t>
      </w:r>
      <w:r w:rsidRPr="00084539">
        <w:rPr>
          <w:u w:val="single"/>
        </w:rPr>
        <w:t xml:space="preserve">First, </w:t>
      </w:r>
      <w:r w:rsidRPr="003707D7">
        <w:rPr>
          <w:highlight w:val="cyan"/>
          <w:u w:val="single"/>
        </w:rPr>
        <w:t>U.S. validation of</w:t>
      </w:r>
      <w:r w:rsidRPr="001951B5">
        <w:rPr>
          <w:sz w:val="16"/>
        </w:rPr>
        <w:t xml:space="preserve"> the basic premise of Minimum Deterrence—namely, </w:t>
      </w:r>
      <w:r w:rsidRPr="003707D7">
        <w:rPr>
          <w:highlight w:val="cyan"/>
          <w:u w:val="single"/>
        </w:rPr>
        <w:t>the notion that</w:t>
      </w:r>
      <w:r w:rsidRPr="00084539">
        <w:rPr>
          <w:u w:val="single"/>
        </w:rPr>
        <w:t xml:space="preserve"> even</w:t>
      </w:r>
      <w:r>
        <w:rPr>
          <w:u w:val="single"/>
        </w:rPr>
        <w:t xml:space="preserve"> </w:t>
      </w:r>
      <w:r w:rsidRPr="00084539">
        <w:rPr>
          <w:u w:val="single"/>
        </w:rPr>
        <w:t xml:space="preserve">the greatest of </w:t>
      </w:r>
      <w:r w:rsidRPr="003707D7">
        <w:rPr>
          <w:highlight w:val="cyan"/>
          <w:u w:val="single"/>
        </w:rPr>
        <w:t>powers can be deterred by a very small</w:t>
      </w:r>
      <w:r w:rsidRPr="00084539">
        <w:rPr>
          <w:u w:val="single"/>
        </w:rPr>
        <w:t xml:space="preserve"> nuclear </w:t>
      </w:r>
      <w:r w:rsidRPr="003707D7">
        <w:rPr>
          <w:highlight w:val="cyan"/>
          <w:u w:val="single"/>
        </w:rPr>
        <w:t>force</w:t>
      </w:r>
      <w:r w:rsidRPr="00084539">
        <w:rPr>
          <w:u w:val="single"/>
        </w:rPr>
        <w:t>—</w:t>
      </w:r>
      <w:r w:rsidRPr="003707D7">
        <w:rPr>
          <w:highlight w:val="cyan"/>
          <w:u w:val="single"/>
        </w:rPr>
        <w:t>might</w:t>
      </w:r>
      <w:r w:rsidRPr="00084539">
        <w:rPr>
          <w:u w:val="single"/>
        </w:rPr>
        <w:t xml:space="preserve"> actually </w:t>
      </w:r>
      <w:r w:rsidRPr="003707D7">
        <w:rPr>
          <w:highlight w:val="cyan"/>
          <w:u w:val="single"/>
        </w:rPr>
        <w:t>encourage proliferation</w:t>
      </w:r>
      <w:r w:rsidRPr="00084539">
        <w:rPr>
          <w:u w:val="single"/>
        </w:rPr>
        <w:t xml:space="preserve">, for </w:t>
      </w:r>
      <w:r w:rsidRPr="003707D7">
        <w:rPr>
          <w:highlight w:val="cyan"/>
          <w:u w:val="single"/>
        </w:rPr>
        <w:t>this is</w:t>
      </w:r>
      <w:r w:rsidRPr="00084539">
        <w:rPr>
          <w:u w:val="single"/>
        </w:rPr>
        <w:t xml:space="preserve"> just </w:t>
      </w:r>
      <w:r w:rsidRPr="003707D7">
        <w:rPr>
          <w:highlight w:val="cyan"/>
          <w:u w:val="single"/>
        </w:rPr>
        <w:t>what</w:t>
      </w:r>
      <w:r w:rsidRPr="00084539">
        <w:rPr>
          <w:u w:val="single"/>
        </w:rPr>
        <w:t xml:space="preserve"> such </w:t>
      </w:r>
      <w:r w:rsidRPr="003707D7">
        <w:rPr>
          <w:highlight w:val="cyan"/>
          <w:u w:val="single"/>
        </w:rPr>
        <w:t>regimes seek to do to the United States</w:t>
      </w:r>
      <w:r w:rsidRPr="001951B5">
        <w:rPr>
          <w:sz w:val="16"/>
        </w:rPr>
        <w:t xml:space="preserve">, even while lacking the means to acquire a large arsenal. Since the fall of the Berlin Wall in 1989, for instance, the United States has reduced the size of its nuclear arsenal by some 75 percent.266 This same period, however, has coincided with the acceleration of the North Korean and Iranian nuclear programs, as well as the emergence of both India and Pakistan as weapons possessors. North Korea, moreover, began developing its arsenal in the early 1990s, just after U.S. tactical nuclear weapons had been removed from South Korea. </w:t>
      </w:r>
      <w:r w:rsidRPr="00084539">
        <w:rPr>
          <w:u w:val="single"/>
        </w:rPr>
        <w:t>Further, to the extent that fear of American military power features in the proliferation incentives</w:t>
      </w:r>
      <w:r>
        <w:rPr>
          <w:u w:val="single"/>
        </w:rPr>
        <w:t xml:space="preserve"> </w:t>
      </w:r>
      <w:r w:rsidRPr="00084539">
        <w:rPr>
          <w:u w:val="single"/>
        </w:rPr>
        <w:t>perceived by the ruling regimes in countries</w:t>
      </w:r>
      <w:r w:rsidRPr="001951B5">
        <w:rPr>
          <w:sz w:val="16"/>
        </w:rPr>
        <w:t xml:space="preserve"> such as North Korea and Iran, </w:t>
      </w:r>
      <w:r w:rsidRPr="00084539">
        <w:rPr>
          <w:u w:val="single"/>
        </w:rPr>
        <w:t>U.S. conventional</w:t>
      </w:r>
      <w:r>
        <w:rPr>
          <w:u w:val="single"/>
        </w:rPr>
        <w:t xml:space="preserve"> </w:t>
      </w:r>
      <w:r w:rsidRPr="00084539">
        <w:rPr>
          <w:u w:val="single"/>
        </w:rPr>
        <w:t xml:space="preserve">power likely has much more impact than nuclear capabilities. If this is so, </w:t>
      </w:r>
      <w:r w:rsidRPr="003707D7">
        <w:rPr>
          <w:highlight w:val="cyan"/>
          <w:u w:val="single"/>
        </w:rPr>
        <w:t>Washington’s</w:t>
      </w:r>
      <w:r>
        <w:rPr>
          <w:u w:val="single"/>
        </w:rPr>
        <w:t xml:space="preserve"> </w:t>
      </w:r>
      <w:r w:rsidRPr="001951B5">
        <w:rPr>
          <w:sz w:val="16"/>
        </w:rPr>
        <w:t xml:space="preserve">adoption of a Minimum Deterrence </w:t>
      </w:r>
      <w:r w:rsidRPr="003707D7">
        <w:rPr>
          <w:highlight w:val="cyan"/>
          <w:u w:val="single"/>
        </w:rPr>
        <w:t>posture</w:t>
      </w:r>
      <w:r w:rsidRPr="00084539">
        <w:rPr>
          <w:u w:val="single"/>
        </w:rPr>
        <w:t xml:space="preserve"> might actually </w:t>
      </w:r>
      <w:r w:rsidRPr="003707D7">
        <w:rPr>
          <w:highlight w:val="cyan"/>
          <w:u w:val="single"/>
        </w:rPr>
        <w:t>make proliferation more attractive, if</w:t>
      </w:r>
      <w:r>
        <w:rPr>
          <w:u w:val="single"/>
        </w:rPr>
        <w:t xml:space="preserve"> </w:t>
      </w:r>
      <w:r w:rsidRPr="003707D7">
        <w:rPr>
          <w:highlight w:val="cyan"/>
          <w:u w:val="single"/>
        </w:rPr>
        <w:t>American policies</w:t>
      </w:r>
      <w:r w:rsidRPr="00084539">
        <w:rPr>
          <w:u w:val="single"/>
        </w:rPr>
        <w:t xml:space="preserve"> of “reducing reliance upon nuclear weaponry” </w:t>
      </w:r>
      <w:r w:rsidRPr="003707D7">
        <w:rPr>
          <w:highlight w:val="cyan"/>
          <w:u w:val="single"/>
        </w:rPr>
        <w:t>continue to stress</w:t>
      </w:r>
      <w:r w:rsidRPr="00084539">
        <w:rPr>
          <w:u w:val="single"/>
        </w:rPr>
        <w:t xml:space="preserve"> the military</w:t>
      </w:r>
      <w:r>
        <w:rPr>
          <w:u w:val="single"/>
        </w:rPr>
        <w:t xml:space="preserve"> </w:t>
      </w:r>
      <w:r w:rsidRPr="00084539">
        <w:rPr>
          <w:u w:val="single"/>
        </w:rPr>
        <w:t xml:space="preserve">value of </w:t>
      </w:r>
      <w:r w:rsidRPr="003707D7">
        <w:rPr>
          <w:highlight w:val="cyan"/>
          <w:u w:val="single"/>
        </w:rPr>
        <w:t>our advanced conventional weaponry</w:t>
      </w:r>
      <w:r w:rsidRPr="001951B5">
        <w:rPr>
          <w:sz w:val="16"/>
        </w:rPr>
        <w:t xml:space="preserve">. </w:t>
      </w:r>
      <w:r w:rsidRPr="00084539">
        <w:rPr>
          <w:u w:val="single"/>
        </w:rPr>
        <w:t xml:space="preserve">States like </w:t>
      </w:r>
      <w:r w:rsidRPr="003707D7">
        <w:rPr>
          <w:highlight w:val="cyan"/>
          <w:u w:val="single"/>
        </w:rPr>
        <w:t>Iran and North Korea know</w:t>
      </w:r>
      <w:r w:rsidRPr="00084539">
        <w:rPr>
          <w:u w:val="single"/>
        </w:rPr>
        <w:t xml:space="preserve"> that </w:t>
      </w:r>
      <w:r w:rsidRPr="003707D7">
        <w:rPr>
          <w:highlight w:val="cyan"/>
          <w:u w:val="single"/>
        </w:rPr>
        <w:t>they could never defeat the United States in a conventional conflict</w:t>
      </w:r>
      <w:r w:rsidRPr="00084539">
        <w:rPr>
          <w:u w:val="single"/>
        </w:rPr>
        <w:t>, but may logically believe that</w:t>
      </w:r>
      <w:r>
        <w:rPr>
          <w:u w:val="single"/>
        </w:rPr>
        <w:t xml:space="preserve"> </w:t>
      </w:r>
      <w:r w:rsidRPr="00084539">
        <w:rPr>
          <w:u w:val="single"/>
        </w:rPr>
        <w:t>they can deter U.S. action against them through possession of even a small nuclear arsenal</w:t>
      </w:r>
      <w:r w:rsidRPr="001951B5">
        <w:rPr>
          <w:sz w:val="16"/>
        </w:rPr>
        <w:t xml:space="preserve">. </w:t>
      </w:r>
      <w:r w:rsidRPr="00084539">
        <w:rPr>
          <w:u w:val="single"/>
        </w:rPr>
        <w:t>Such a belief might only be strengthened if U.S. nuclear forces fell</w:t>
      </w:r>
      <w:r w:rsidRPr="001951B5">
        <w:rPr>
          <w:sz w:val="16"/>
        </w:rPr>
        <w:t xml:space="preserve"> to Minimum Deterrence levels.</w:t>
      </w:r>
    </w:p>
    <w:p w14:paraId="5E39217F" w14:textId="77777777" w:rsidR="00465E3A" w:rsidRDefault="00465E3A" w:rsidP="00465E3A"/>
    <w:p w14:paraId="50C6EBF0" w14:textId="77777777" w:rsidR="00465E3A" w:rsidRDefault="00465E3A" w:rsidP="00465E3A">
      <w:pPr>
        <w:pStyle w:val="Heading4"/>
      </w:pPr>
      <w:r>
        <w:t>Turn- decreasing US nuclear weapons undercuts security commitments- makes allies like Japan and South Korea proliferate</w:t>
      </w:r>
    </w:p>
    <w:p w14:paraId="7A56381E" w14:textId="77777777" w:rsidR="00465E3A" w:rsidRDefault="00465E3A" w:rsidP="00465E3A">
      <w:r w:rsidRPr="007F6060">
        <w:rPr>
          <w:rStyle w:val="Style13ptBold"/>
        </w:rPr>
        <w:t>Payne et al,</w:t>
      </w:r>
      <w:r>
        <w:t xml:space="preserve"> President of the National Institute for Public Policy, </w:t>
      </w:r>
      <w:r w:rsidRPr="007F6060">
        <w:rPr>
          <w:rStyle w:val="Style13ptBold"/>
        </w:rPr>
        <w:t>2013</w:t>
      </w:r>
    </w:p>
    <w:p w14:paraId="58B3C03F" w14:textId="77777777" w:rsidR="00465E3A" w:rsidRPr="00465E3A" w:rsidRDefault="00465E3A" w:rsidP="00465E3A">
      <w:pPr>
        <w:rPr>
          <w:sz w:val="16"/>
          <w:szCs w:val="16"/>
        </w:rPr>
      </w:pPr>
      <w:r w:rsidRPr="00465E3A">
        <w:rPr>
          <w:sz w:val="16"/>
          <w:szCs w:val="16"/>
        </w:rP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6/23/16, JL @ RKS)</w:t>
      </w:r>
    </w:p>
    <w:p w14:paraId="02E319B7" w14:textId="77777777" w:rsidR="00465E3A" w:rsidRDefault="00465E3A" w:rsidP="00465E3A">
      <w:pPr>
        <w:rPr>
          <w:u w:val="single"/>
        </w:rPr>
      </w:pPr>
      <w:r w:rsidRPr="00465E3A">
        <w:rPr>
          <w:sz w:val="16"/>
        </w:rPr>
        <w:t xml:space="preserve">Second, </w:t>
      </w:r>
      <w:r w:rsidRPr="00084539">
        <w:rPr>
          <w:u w:val="single"/>
        </w:rPr>
        <w:t xml:space="preserve">many </w:t>
      </w:r>
      <w:r w:rsidRPr="003707D7">
        <w:rPr>
          <w:highlight w:val="cyan"/>
          <w:u w:val="single"/>
        </w:rPr>
        <w:t>U.S.</w:t>
      </w:r>
      <w:r w:rsidRPr="00084539">
        <w:rPr>
          <w:u w:val="single"/>
        </w:rPr>
        <w:t xml:space="preserve"> friends and </w:t>
      </w:r>
      <w:r w:rsidRPr="003707D7">
        <w:rPr>
          <w:highlight w:val="cyan"/>
          <w:u w:val="single"/>
        </w:rPr>
        <w:t>allies were dissuaded from acquiring nuclear weapons because of</w:t>
      </w:r>
      <w:r w:rsidRPr="00084539">
        <w:rPr>
          <w:u w:val="single"/>
        </w:rPr>
        <w:t xml:space="preserve"> the security assurance provided by </w:t>
      </w:r>
      <w:r w:rsidRPr="003707D7">
        <w:rPr>
          <w:highlight w:val="cyan"/>
          <w:u w:val="single"/>
        </w:rPr>
        <w:t>U.S. extended</w:t>
      </w:r>
      <w:r w:rsidRPr="00084539">
        <w:rPr>
          <w:u w:val="single"/>
        </w:rPr>
        <w:t xml:space="preserve"> nuclear </w:t>
      </w:r>
      <w:r w:rsidRPr="003707D7">
        <w:rPr>
          <w:highlight w:val="cyan"/>
          <w:u w:val="single"/>
        </w:rPr>
        <w:t>deterrence</w:t>
      </w:r>
      <w:r w:rsidRPr="00465E3A">
        <w:rPr>
          <w:sz w:val="16"/>
        </w:rPr>
        <w:t xml:space="preserve">. Some, like Germany, now would be unlikely to “go nuclear” even if that confidence was lost. Others, most notably </w:t>
      </w:r>
      <w:r w:rsidRPr="003707D7">
        <w:rPr>
          <w:highlight w:val="cyan"/>
          <w:u w:val="single"/>
        </w:rPr>
        <w:t>Japan and South Korea</w:t>
      </w:r>
      <w:r w:rsidRPr="00084539">
        <w:rPr>
          <w:u w:val="single"/>
        </w:rPr>
        <w:t xml:space="preserve">, might </w:t>
      </w:r>
      <w:r w:rsidRPr="003707D7">
        <w:rPr>
          <w:highlight w:val="cyan"/>
          <w:u w:val="single"/>
        </w:rPr>
        <w:t>react very differently to reduced confidence in the United States umbrella</w:t>
      </w:r>
      <w:r w:rsidRPr="00084539">
        <w:rPr>
          <w:u w:val="single"/>
        </w:rPr>
        <w:t>, as France did</w:t>
      </w:r>
      <w:r w:rsidRPr="00465E3A">
        <w:rPr>
          <w:sz w:val="16"/>
        </w:rPr>
        <w:t xml:space="preserve"> decades ago. </w:t>
      </w:r>
      <w:r w:rsidRPr="00035421">
        <w:rPr>
          <w:u w:val="single"/>
        </w:rPr>
        <w:t>Faced with escalating North Korean nuclear threats and the prospect of continuing U.S. nuclear reductions,</w:t>
      </w:r>
      <w:r w:rsidRPr="00465E3A">
        <w:rPr>
          <w:sz w:val="16"/>
        </w:rPr>
        <w:t xml:space="preserve"> for example, </w:t>
      </w:r>
      <w:r w:rsidRPr="00035421">
        <w:rPr>
          <w:u w:val="single"/>
        </w:rPr>
        <w:t xml:space="preserve">some </w:t>
      </w:r>
      <w:r w:rsidRPr="003707D7">
        <w:rPr>
          <w:highlight w:val="cyan"/>
          <w:u w:val="single"/>
        </w:rPr>
        <w:t>South Korean politicians have publicly expressed the need to develop indigenous nuclear weaponry</w:t>
      </w:r>
      <w:r w:rsidRPr="00035421">
        <w:rPr>
          <w:u w:val="single"/>
        </w:rPr>
        <w:t xml:space="preserve"> in order to “maintain a balance of terror that confronts nuclear with nuclear</w:t>
      </w:r>
      <w:r w:rsidRPr="00465E3A">
        <w:rPr>
          <w:sz w:val="16"/>
        </w:rPr>
        <w:t xml:space="preserve">.”267 (A poll taken in August 2011 revealed that some 62 percent of South Koreans now support nuclear weapons development.) 268 It was also reported in the Japanese press as early as 2007 that </w:t>
      </w:r>
      <w:r w:rsidRPr="00035421">
        <w:rPr>
          <w:u w:val="single"/>
        </w:rPr>
        <w:t xml:space="preserve">some </w:t>
      </w:r>
      <w:r w:rsidRPr="003707D7">
        <w:rPr>
          <w:highlight w:val="cyan"/>
          <w:u w:val="single"/>
        </w:rPr>
        <w:t>Japanese</w:t>
      </w:r>
      <w:r w:rsidRPr="00035421">
        <w:rPr>
          <w:u w:val="single"/>
        </w:rPr>
        <w:t xml:space="preserve"> defense </w:t>
      </w:r>
      <w:r w:rsidRPr="003707D7">
        <w:rPr>
          <w:highlight w:val="cyan"/>
          <w:u w:val="single"/>
        </w:rPr>
        <w:t>officials had similar misgivings</w:t>
      </w:r>
      <w:r w:rsidRPr="00035421">
        <w:rPr>
          <w:u w:val="single"/>
        </w:rPr>
        <w:t xml:space="preserve"> about U.S. nuclear cuts</w:t>
      </w:r>
      <w:r w:rsidRPr="00465E3A">
        <w:rPr>
          <w:sz w:val="16"/>
        </w:rPr>
        <w:t xml:space="preserve">,269 which have recently been said to be pushing “some in Japan” into “discussing indigenous nuclear development … partly due to a lack of confidence in the U.S. extended deterrence.”270 </w:t>
      </w:r>
      <w:r w:rsidRPr="00084539">
        <w:rPr>
          <w:u w:val="single"/>
        </w:rPr>
        <w:t>Concern that U.S. nuclear reductions could help create a possible “tipping point” for further</w:t>
      </w:r>
      <w:r>
        <w:rPr>
          <w:u w:val="single"/>
        </w:rPr>
        <w:t xml:space="preserve"> </w:t>
      </w:r>
      <w:r w:rsidRPr="00084539">
        <w:rPr>
          <w:u w:val="single"/>
        </w:rPr>
        <w:t>nuclear proliferation has been expressed by former U.S. Secretary of Defense</w:t>
      </w:r>
      <w:r w:rsidRPr="00465E3A">
        <w:rPr>
          <w:sz w:val="16"/>
        </w:rPr>
        <w:t xml:space="preserve"> James </w:t>
      </w:r>
      <w:r w:rsidRPr="00084539">
        <w:rPr>
          <w:u w:val="single"/>
        </w:rPr>
        <w:t>Schlesinger</w:t>
      </w:r>
      <w:r w:rsidRPr="00465E3A">
        <w:rPr>
          <w:sz w:val="16"/>
        </w:rPr>
        <w:t>, 271 as well as the U.S. State Department’s International Security Advisory Board, which warned that “</w:t>
      </w:r>
      <w:r w:rsidRPr="003707D7">
        <w:rPr>
          <w:highlight w:val="cyan"/>
          <w:u w:val="single"/>
        </w:rPr>
        <w:t>a lessening of the</w:t>
      </w:r>
      <w:r w:rsidRPr="00084539">
        <w:rPr>
          <w:u w:val="single"/>
        </w:rPr>
        <w:t xml:space="preserve"> U.S. </w:t>
      </w:r>
      <w:r w:rsidRPr="003707D7">
        <w:rPr>
          <w:highlight w:val="cyan"/>
          <w:u w:val="single"/>
        </w:rPr>
        <w:t>nuclear umbrella could</w:t>
      </w:r>
      <w:r w:rsidRPr="00084539">
        <w:rPr>
          <w:u w:val="single"/>
        </w:rPr>
        <w:t xml:space="preserve"> very well </w:t>
      </w:r>
      <w:r w:rsidRPr="003707D7">
        <w:rPr>
          <w:highlight w:val="cyan"/>
          <w:u w:val="single"/>
        </w:rPr>
        <w:t>trigger a cascade [of proliferation] in East Asia and the Middle East</w:t>
      </w:r>
      <w:r w:rsidRPr="00465E3A">
        <w:rPr>
          <w:sz w:val="16"/>
        </w:rPr>
        <w:t xml:space="preserve">.”272 Ironically, </w:t>
      </w:r>
      <w:r w:rsidRPr="00084539">
        <w:rPr>
          <w:u w:val="single"/>
        </w:rPr>
        <w:t>the sort of deep reductions</w:t>
      </w:r>
      <w:r w:rsidRPr="00465E3A">
        <w:rPr>
          <w:sz w:val="16"/>
        </w:rPr>
        <w:t xml:space="preserve"> proposed by Minimum Deterrence enthusiasts </w:t>
      </w:r>
      <w:r w:rsidRPr="00084539">
        <w:rPr>
          <w:u w:val="single"/>
        </w:rPr>
        <w:t>might indeed actually contribute to nuclear</w:t>
      </w:r>
      <w:r>
        <w:rPr>
          <w:u w:val="single"/>
        </w:rPr>
        <w:t xml:space="preserve"> </w:t>
      </w:r>
      <w:r w:rsidRPr="00084539">
        <w:rPr>
          <w:u w:val="single"/>
        </w:rPr>
        <w:t>proliferation.</w:t>
      </w:r>
    </w:p>
    <w:p w14:paraId="6D2CB9F2" w14:textId="6E7C8509" w:rsidR="006517CD" w:rsidRPr="00DD5013" w:rsidRDefault="006517CD" w:rsidP="005E7507">
      <w:pPr>
        <w:pStyle w:val="Heading2"/>
      </w:pPr>
      <w:r>
        <w:t>implementation</w:t>
      </w:r>
    </w:p>
    <w:p w14:paraId="76803223" w14:textId="77777777" w:rsidR="00EF0C9D" w:rsidRPr="00D76E7F" w:rsidRDefault="00EF0C9D" w:rsidP="00EF0C9D">
      <w:pPr>
        <w:pStyle w:val="Heading3"/>
      </w:pPr>
      <w:r>
        <w:t>dialogue key</w:t>
      </w:r>
    </w:p>
    <w:p w14:paraId="2F105AFB" w14:textId="77777777" w:rsidR="00EF0C9D" w:rsidRDefault="00EF0C9D" w:rsidP="00EF0C9D">
      <w:pPr>
        <w:pStyle w:val="Heading4"/>
      </w:pPr>
      <w:r>
        <w:t>Dialogue key to deterrence regimes</w:t>
      </w:r>
    </w:p>
    <w:p w14:paraId="217F292D" w14:textId="77777777" w:rsidR="00EF0C9D" w:rsidRPr="00264DE7" w:rsidRDefault="00EF0C9D" w:rsidP="00EF0C9D">
      <w:pPr>
        <w:rPr>
          <w:sz w:val="16"/>
          <w:szCs w:val="16"/>
        </w:rPr>
      </w:pPr>
      <w:r w:rsidRPr="00264DE7">
        <w:rPr>
          <w:b/>
        </w:rPr>
        <w:t>Ruhle 16</w:t>
      </w:r>
      <w:r w:rsidRPr="00264DE7">
        <w:t xml:space="preserve"> </w:t>
      </w:r>
      <w:r w:rsidRPr="00264DE7">
        <w:rPr>
          <w:sz w:val="16"/>
          <w:szCs w:val="16"/>
        </w:rPr>
        <w:t xml:space="preserve">(Michael Ruhle is Head of Energy Security Section at the NATO Emerging Security Challenges Division. "The Comeback of Nuclear Deterrence," Berlin Policy Journal, Jan 19 2016. berlinpolicyjournal.com/the-comeback-of-nuclear-deterrence/) </w:t>
      </w:r>
      <w:r w:rsidRPr="00264DE7">
        <w:rPr>
          <w:i/>
          <w:sz w:val="16"/>
          <w:szCs w:val="16"/>
        </w:rPr>
        <w:t>jsk</w:t>
      </w:r>
    </w:p>
    <w:p w14:paraId="265B5C98" w14:textId="77777777" w:rsidR="00EF0C9D" w:rsidRDefault="00EF0C9D" w:rsidP="00EF0C9D">
      <w:pPr>
        <w:rPr>
          <w:sz w:val="16"/>
        </w:rPr>
      </w:pPr>
      <w:r w:rsidRPr="00DD5013">
        <w:rPr>
          <w:sz w:val="16"/>
        </w:rPr>
        <w:t xml:space="preserve">Talk Isn’t Cheap </w:t>
      </w:r>
      <w:r w:rsidRPr="003707D7">
        <w:rPr>
          <w:b/>
          <w:highlight w:val="cyan"/>
          <w:u w:val="single"/>
        </w:rPr>
        <w:t>Deterrence is not a substitute for dialogue</w:t>
      </w:r>
      <w:r w:rsidRPr="00264DE7">
        <w:rPr>
          <w:b/>
          <w:u w:val="single"/>
        </w:rPr>
        <w:t xml:space="preserve"> with an adversary.</w:t>
      </w:r>
      <w:r w:rsidRPr="00DD5013">
        <w:rPr>
          <w:sz w:val="16"/>
        </w:rPr>
        <w:t xml:space="preserve"> Quite the contrary. </w:t>
      </w:r>
      <w:r w:rsidRPr="003707D7">
        <w:rPr>
          <w:highlight w:val="cyan"/>
          <w:u w:val="single"/>
        </w:rPr>
        <w:t xml:space="preserve">Without communication </w:t>
      </w:r>
      <w:r w:rsidRPr="003707D7">
        <w:rPr>
          <w:u w:val="single"/>
        </w:rPr>
        <w:t>between the antagonists</w:t>
      </w:r>
      <w:r w:rsidRPr="003707D7">
        <w:rPr>
          <w:highlight w:val="cyan"/>
          <w:u w:val="single"/>
        </w:rPr>
        <w:t>, deterrence will not be the solution, but</w:t>
      </w:r>
      <w:r w:rsidRPr="00264DE7">
        <w:rPr>
          <w:u w:val="single"/>
        </w:rPr>
        <w:t xml:space="preserve"> rather </w:t>
      </w:r>
      <w:r w:rsidRPr="003707D7">
        <w:rPr>
          <w:highlight w:val="cyan"/>
          <w:u w:val="single"/>
        </w:rPr>
        <w:t>become the problem.</w:t>
      </w:r>
      <w:r w:rsidRPr="00264DE7">
        <w:rPr>
          <w:u w:val="single"/>
        </w:rPr>
        <w:t xml:space="preserve"> To avoid misunderstandings and miscalculations </w:t>
      </w:r>
      <w:r w:rsidRPr="003707D7">
        <w:rPr>
          <w:highlight w:val="cyan"/>
          <w:u w:val="single"/>
        </w:rPr>
        <w:t>a stable deterrence regime requires</w:t>
      </w:r>
      <w:r w:rsidRPr="00264DE7">
        <w:rPr>
          <w:u w:val="single"/>
        </w:rPr>
        <w:t xml:space="preserve"> a degree of </w:t>
      </w:r>
      <w:r w:rsidRPr="003707D7">
        <w:rPr>
          <w:highlight w:val="cyan"/>
          <w:u w:val="single"/>
        </w:rPr>
        <w:t>transparency and predictability</w:t>
      </w:r>
      <w:r w:rsidRPr="00264DE7">
        <w:rPr>
          <w:u w:val="single"/>
        </w:rPr>
        <w:t>.</w:t>
      </w:r>
      <w:r w:rsidRPr="00DD5013">
        <w:rPr>
          <w:sz w:val="16"/>
        </w:rPr>
        <w:t xml:space="preserve"> Put differently: deterrence requires rules and recognized “red lines”, however tacit. Herein lies the true value of arms control: </w:t>
      </w:r>
      <w:r w:rsidRPr="00264DE7">
        <w:rPr>
          <w:u w:val="single"/>
        </w:rPr>
        <w:t>while arms control talks have not delivered all that much “control</w:t>
      </w:r>
      <w:r w:rsidRPr="003707D7">
        <w:rPr>
          <w:highlight w:val="cyan"/>
          <w:u w:val="single"/>
        </w:rPr>
        <w:t>”, it is the talks themselves that really mattered</w:t>
      </w:r>
      <w:r w:rsidRPr="00264DE7">
        <w:rPr>
          <w:u w:val="single"/>
        </w:rPr>
        <w:t xml:space="preserve">. </w:t>
      </w:r>
      <w:r w:rsidRPr="00DD5013">
        <w:rPr>
          <w:sz w:val="16"/>
        </w:rPr>
        <w:t xml:space="preserve">They created a channel for a conversation on security matters of mutual concern that may have been far more important than the technical bean counting. Deterrence Is About </w:t>
      </w:r>
    </w:p>
    <w:p w14:paraId="0D62F04D" w14:textId="77777777" w:rsidR="008C627B" w:rsidRDefault="008C627B" w:rsidP="008C627B">
      <w:pPr>
        <w:pStyle w:val="Heading4"/>
      </w:pPr>
      <w:r>
        <w:t>Communication key—relying on self-deterrence fails</w:t>
      </w:r>
    </w:p>
    <w:p w14:paraId="27A973E5" w14:textId="77777777" w:rsidR="008C627B" w:rsidRPr="00A82F1F" w:rsidRDefault="008C627B" w:rsidP="008C627B">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2ACFDB54" w14:textId="77777777" w:rsidR="008C627B" w:rsidRDefault="008C627B" w:rsidP="008C627B">
      <w:pPr>
        <w:rPr>
          <w:u w:val="single"/>
        </w:rPr>
      </w:pPr>
      <w:r w:rsidRPr="004E04C2">
        <w:rPr>
          <w:sz w:val="16"/>
        </w:rPr>
        <w:t xml:space="preserve">Know Your Opponent The initial step in identifying how we might be able to increase the reliability of deterrence policy is to harken back to Sun Tzu's fun- damental admonition to "know your enemy. "t </w:t>
      </w:r>
      <w:r w:rsidRPr="003707D7">
        <w:rPr>
          <w:highlight w:val="cyan"/>
          <w:u w:val="single"/>
        </w:rPr>
        <w:t>The United States must ascertain whether the challenger</w:t>
      </w:r>
      <w:r w:rsidRPr="004E04C2">
        <w:rPr>
          <w:sz w:val="16"/>
        </w:rPr>
        <w:t xml:space="preserve"> in question </w:t>
      </w:r>
      <w:r w:rsidRPr="003707D7">
        <w:rPr>
          <w:highlight w:val="cyan"/>
          <w:u w:val="single"/>
        </w:rPr>
        <w:t>can be subjected to</w:t>
      </w:r>
      <w:r w:rsidRPr="00E95AE2">
        <w:rPr>
          <w:u w:val="single"/>
        </w:rPr>
        <w:t xml:space="preserve"> U.S. </w:t>
      </w:r>
      <w:r w:rsidRPr="003707D7">
        <w:rPr>
          <w:highlight w:val="cyan"/>
          <w:u w:val="single"/>
        </w:rPr>
        <w:t>deterrence</w:t>
      </w:r>
      <w:r w:rsidRPr="00E95AE2">
        <w:rPr>
          <w:u w:val="single"/>
        </w:rPr>
        <w:t xml:space="preserve"> threats and, if so, what type of threats</w:t>
      </w:r>
      <w:r w:rsidRPr="004E04C2">
        <w:rPr>
          <w:sz w:val="16"/>
        </w:rPr>
        <w:t xml:space="preserve">, given the challenger's character, motivation, determination, and political context. Beyond guidance at a high level of abstraction (U.S. threats should be credible, threaten what the opponent values, and so forth), </w:t>
      </w:r>
      <w:r w:rsidRPr="003707D7">
        <w:rPr>
          <w:u w:val="single"/>
        </w:rPr>
        <w:t>answers to these questions cannot be generalized</w:t>
      </w:r>
      <w:r w:rsidRPr="004E04C2">
        <w:rPr>
          <w:sz w:val="16"/>
        </w:rPr>
        <w:t xml:space="preserve">. Rather, they will be shaped by the unique circumstances, the con- text, and the stakes involved. This initial need to identify whether the opponent can be subjected to U S. deterrent pressure and what threats are most likely to be effective presupposes other required information. For example, U S. </w:t>
      </w:r>
      <w:r w:rsidRPr="003707D7">
        <w:rPr>
          <w:highlight w:val="cyan"/>
          <w:u w:val="single"/>
        </w:rPr>
        <w:t>leaders must identify how to communicate</w:t>
      </w:r>
      <w:r w:rsidRPr="00E95AE2">
        <w:rPr>
          <w:u w:val="single"/>
        </w:rPr>
        <w:t xml:space="preserve"> to the opposing leader</w:t>
      </w:r>
      <w:r>
        <w:rPr>
          <w:u w:val="single"/>
        </w:rPr>
        <w:t xml:space="preserve">ship </w:t>
      </w:r>
      <w:r w:rsidRPr="003707D7">
        <w:rPr>
          <w:highlight w:val="cyan"/>
          <w:u w:val="single"/>
        </w:rPr>
        <w:t>with the least distortion</w:t>
      </w:r>
      <w:r>
        <w:rPr>
          <w:u w:val="single"/>
        </w:rPr>
        <w:t xml:space="preserve"> o</w:t>
      </w:r>
      <w:r w:rsidRPr="00E95AE2">
        <w:rPr>
          <w:u w:val="single"/>
        </w:rPr>
        <w:t>f the message</w:t>
      </w:r>
      <w:r w:rsidRPr="004E04C2">
        <w:rPr>
          <w:sz w:val="16"/>
        </w:rPr>
        <w:t xml:space="preserve">. The infor- mation must convey, at least in general terms, the existence of a deterrence threat, the conditions under which that threat will be withheld or executed (what is acceptable or unacceptable behav- ior), and the high degree of U.S. commitment involved. </w:t>
      </w:r>
      <w:r w:rsidRPr="003707D7">
        <w:rPr>
          <w:highlight w:val="cyan"/>
          <w:u w:val="single"/>
        </w:rPr>
        <w:t>This</w:t>
      </w:r>
      <w:r w:rsidRPr="004E04C2">
        <w:rPr>
          <w:sz w:val="16"/>
        </w:rPr>
        <w:t xml:space="preserve"> latter </w:t>
      </w:r>
      <w:r w:rsidRPr="003707D7">
        <w:rPr>
          <w:highlight w:val="cyan"/>
          <w:u w:val="single"/>
        </w:rPr>
        <w:t>information can affect</w:t>
      </w:r>
      <w:r w:rsidRPr="00E95AE2">
        <w:rPr>
          <w:u w:val="single"/>
        </w:rPr>
        <w:t xml:space="preserve"> the level of </w:t>
      </w:r>
      <w:r w:rsidRPr="003707D7">
        <w:rPr>
          <w:highlight w:val="cyan"/>
          <w:u w:val="single"/>
        </w:rPr>
        <w:t>credibility</w:t>
      </w:r>
      <w:r w:rsidRPr="00E95AE2">
        <w:rPr>
          <w:u w:val="single"/>
        </w:rPr>
        <w:t xml:space="preserve"> that an opponent at- tributes to a deterrent </w:t>
      </w:r>
      <w:r w:rsidRPr="004E04C2">
        <w:rPr>
          <w:sz w:val="16"/>
        </w:rPr>
        <w:t xml:space="preserve">threat and, therefore, the effectiveness of the threat. Deterrence policies in the second nuclear age may involve psychological operations vis-a-vis the challenger that are intended to establish a particular set of beliefs by the challenger concerning the U. S. deterrence commitment. Conveying information may be possible through a mixture of actions and declarations, but the optimal channels are likely to vary with the particular leaders and context. How messages are presented, when, and by whom can shape the opponent's re- sponse. For example, in some political cultures, greater signifi- cance would likely be placed on a message delivered by a close relative of the U.S. president than if it were delivered by a local U.S. official or even a senior official from Washington. And, as Alexander George has noted, in some cultures leaders respond "very negatively indeed" to direct threats. In short, </w:t>
      </w:r>
      <w:r w:rsidRPr="003707D7">
        <w:rPr>
          <w:u w:val="single"/>
        </w:rPr>
        <w:t>an initial step in understanding</w:t>
      </w:r>
      <w:r w:rsidRPr="00E95AE2">
        <w:rPr>
          <w:u w:val="single"/>
        </w:rPr>
        <w:t xml:space="preserve"> how to deter is to ascertain whether the chal- lenger can be subject to U .S. pressure</w:t>
      </w:r>
      <w:r w:rsidRPr="004E04C2">
        <w:rPr>
          <w:sz w:val="16"/>
        </w:rPr>
        <w:t xml:space="preserve">, if so, what type Of pressure, and how to communicate with the leadership in question—with an appreciation Of the factors that will shape the challenger's re- ception of information and subsequent decision-making. Communication may not need to be precise; in some cases both parties may seek a level of ambiguity in these areas. For ex- ample, U.S. leaders may avoid specifying the precise provocation that would lead to execution Of the deterrent threat, in the hope that the threat will be effective over a wider range of provocations than they would, in fact, wish to specify. Ambiguity may be use- ful: NATO's Flexible Response and U.S. declarations about "launch (Of ICBMs) under attack" included some intended ambi- guity because it was thought to enhance the deterrent effect. A common refrain in U.S. discussions is that such ambiguity is use- ful for deterrence. It should be recognized, however, that ambigu- ity may also have the unhelpful effect of encouraging a risk-prone opponent to see an exploitable softness in commitment. The chal- lenge for the United States, again, is one of information: to discern in which cases ambiguity would be helpful or disadvantageous, depending on the character Of the challenger and the context. </w:t>
      </w:r>
      <w:r w:rsidRPr="003707D7">
        <w:rPr>
          <w:highlight w:val="cyan"/>
          <w:u w:val="single"/>
        </w:rPr>
        <w:t>For</w:t>
      </w:r>
      <w:r w:rsidRPr="00E95AE2">
        <w:rPr>
          <w:u w:val="single"/>
        </w:rPr>
        <w:t xml:space="preserve"> U .S. </w:t>
      </w:r>
      <w:r w:rsidRPr="003707D7">
        <w:rPr>
          <w:highlight w:val="cyan"/>
          <w:u w:val="single"/>
        </w:rPr>
        <w:t>deterrence</w:t>
      </w:r>
      <w:r w:rsidRPr="00E95AE2">
        <w:rPr>
          <w:u w:val="single"/>
        </w:rPr>
        <w:t xml:space="preserve"> policies </w:t>
      </w:r>
      <w:r w:rsidRPr="003707D7">
        <w:rPr>
          <w:highlight w:val="cyan"/>
          <w:u w:val="single"/>
        </w:rPr>
        <w:t>to "work"</w:t>
      </w:r>
      <w:r w:rsidRPr="00E95AE2">
        <w:rPr>
          <w:u w:val="single"/>
        </w:rPr>
        <w:t xml:space="preserve"> by design </w:t>
      </w:r>
      <w:r w:rsidRPr="003707D7">
        <w:rPr>
          <w:highlight w:val="cyan"/>
          <w:u w:val="single"/>
        </w:rPr>
        <w:t>requires</w:t>
      </w:r>
      <w:r w:rsidRPr="00E95AE2">
        <w:rPr>
          <w:u w:val="single"/>
        </w:rPr>
        <w:t xml:space="preserve"> con- siderable </w:t>
      </w:r>
      <w:r w:rsidRPr="003707D7">
        <w:rPr>
          <w:highlight w:val="cyan"/>
          <w:u w:val="single"/>
        </w:rPr>
        <w:t>familiarity with the challenger</w:t>
      </w:r>
      <w:r w:rsidRPr="00E95AE2">
        <w:rPr>
          <w:u w:val="single"/>
        </w:rPr>
        <w:t xml:space="preserve"> and rationality on the part of a challenger</w:t>
      </w:r>
      <w:r w:rsidRPr="004E04C2">
        <w:rPr>
          <w:sz w:val="16"/>
        </w:rPr>
        <w:t xml:space="preserve"> who is not so highly motivated as to be "beyond deterrence" in practice. In short, U.S. leaders will need to know the degree to which any particular challenger and context meet these requirements and how and what to communicate with that particular challenger. Effective deterrence policies will, of course, also require a threat that is sufficiently credible to be decisive in the particular opponent's cost-benefit calculations. There may be cases in which a challenger is deterred in the absence of informed U S. policy. A challenger may be deterred, for example, by its own internally generated estimate Of the risks in- volved in provoking the United States, independent of any U.S. deterrence policy. Such occasions, however, represent a chal- lenger's </w:t>
      </w:r>
      <w:r w:rsidRPr="003707D7">
        <w:rPr>
          <w:highlight w:val="cyan"/>
          <w:u w:val="single"/>
        </w:rPr>
        <w:t>self-deterrence</w:t>
      </w:r>
      <w:r w:rsidRPr="004E04C2">
        <w:rPr>
          <w:sz w:val="16"/>
        </w:rPr>
        <w:t xml:space="preserve">, not the success of U.S. policy, and they </w:t>
      </w:r>
      <w:r w:rsidRPr="003707D7">
        <w:rPr>
          <w:highlight w:val="cyan"/>
          <w:u w:val="single"/>
        </w:rPr>
        <w:t>cannot serve as the basis for</w:t>
      </w:r>
      <w:r w:rsidRPr="003707D7">
        <w:rPr>
          <w:u w:val="single"/>
        </w:rPr>
        <w:t xml:space="preserve"> a </w:t>
      </w:r>
      <w:r w:rsidRPr="003707D7">
        <w:rPr>
          <w:highlight w:val="cyan"/>
          <w:u w:val="single"/>
        </w:rPr>
        <w:t>policy</w:t>
      </w:r>
      <w:r w:rsidRPr="00E95AE2">
        <w:rPr>
          <w:u w:val="single"/>
        </w:rPr>
        <w:t xml:space="preserve"> of any reliability or predictability. </w:t>
      </w:r>
    </w:p>
    <w:p w14:paraId="3EB7A1EC" w14:textId="3BBE8B04" w:rsidR="00D76E7F" w:rsidRPr="00373549" w:rsidRDefault="00D76E7F" w:rsidP="00D76E7F">
      <w:pPr>
        <w:pStyle w:val="Heading3"/>
      </w:pPr>
      <w:r>
        <w:t>leadership personality key</w:t>
      </w:r>
    </w:p>
    <w:p w14:paraId="5C7F09B5" w14:textId="77777777" w:rsidR="006517CD" w:rsidRDefault="006517CD" w:rsidP="006517CD">
      <w:pPr>
        <w:pStyle w:val="Heading4"/>
      </w:pPr>
      <w:r>
        <w:t xml:space="preserve">Leaders’ actual and perceived personalities play a key role in nuclear decisionmaking </w:t>
      </w:r>
    </w:p>
    <w:p w14:paraId="10A45F0A" w14:textId="77777777" w:rsidR="006517CD" w:rsidRPr="008352BB" w:rsidRDefault="006517CD" w:rsidP="006517CD">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47"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0CDEC6E5" w14:textId="6956E084" w:rsidR="006517CD" w:rsidRDefault="006517CD" w:rsidP="006517CD">
      <w:pPr>
        <w:rPr>
          <w:b/>
          <w:u w:val="single"/>
        </w:rPr>
      </w:pPr>
      <w:r w:rsidRPr="001D7679">
        <w:rPr>
          <w:highlight w:val="cyan"/>
          <w:u w:val="single"/>
        </w:rPr>
        <w:t>Leadership Lies at the</w:t>
      </w:r>
      <w:r w:rsidRPr="00D76E7F">
        <w:rPr>
          <w:u w:val="single"/>
        </w:rPr>
        <w:t xml:space="preserve"> Very </w:t>
      </w:r>
      <w:r w:rsidRPr="001D7679">
        <w:rPr>
          <w:highlight w:val="cyan"/>
          <w:u w:val="single"/>
        </w:rPr>
        <w:t>Core of Deterrence</w:t>
      </w:r>
      <w:r w:rsidRPr="00D76E7F">
        <w:rPr>
          <w:sz w:val="16"/>
        </w:rPr>
        <w:t xml:space="preserve"> To follow up on the previous section, </w:t>
      </w:r>
      <w:r w:rsidRPr="00373549">
        <w:rPr>
          <w:u w:val="single"/>
        </w:rPr>
        <w:t xml:space="preserve">impressive </w:t>
      </w:r>
      <w:r w:rsidRPr="001D7679">
        <w:rPr>
          <w:highlight w:val="cyan"/>
          <w:u w:val="single"/>
        </w:rPr>
        <w:t xml:space="preserve">military power cannot compensate </w:t>
      </w:r>
      <w:r w:rsidRPr="001D7679">
        <w:rPr>
          <w:u w:val="single"/>
        </w:rPr>
        <w:t>for hesitant leaders</w:t>
      </w:r>
      <w:r w:rsidRPr="00373549">
        <w:rPr>
          <w:u w:val="single"/>
        </w:rPr>
        <w:t>.</w:t>
      </w:r>
      <w:r w:rsidRPr="00D76E7F">
        <w:rPr>
          <w:sz w:val="16"/>
        </w:rPr>
        <w:t xml:space="preserve"> It appears that </w:t>
      </w:r>
      <w:r w:rsidRPr="00373549">
        <w:rPr>
          <w:u w:val="single"/>
        </w:rPr>
        <w:t xml:space="preserve">the </w:t>
      </w:r>
      <w:r w:rsidRPr="001D7679">
        <w:rPr>
          <w:highlight w:val="cyan"/>
          <w:u w:val="single"/>
        </w:rPr>
        <w:t>personalities</w:t>
      </w:r>
      <w:r w:rsidRPr="00373549">
        <w:rPr>
          <w:u w:val="single"/>
        </w:rPr>
        <w:t xml:space="preserve"> of leaders have </w:t>
      </w:r>
      <w:r w:rsidRPr="001D7679">
        <w:rPr>
          <w:highlight w:val="cyan"/>
          <w:u w:val="single"/>
        </w:rPr>
        <w:t>play</w:t>
      </w:r>
      <w:r w:rsidRPr="00373549">
        <w:rPr>
          <w:u w:val="single"/>
        </w:rPr>
        <w:t xml:space="preserve">ed </w:t>
      </w:r>
      <w:r w:rsidRPr="001D7679">
        <w:rPr>
          <w:highlight w:val="cyan"/>
          <w:u w:val="single"/>
        </w:rPr>
        <w:t>the most significant role</w:t>
      </w:r>
      <w:r w:rsidRPr="00373549">
        <w:rPr>
          <w:u w:val="single"/>
        </w:rPr>
        <w:t xml:space="preserve"> during nuclear crises. Leadership may not be sufficient to ensure deterrence, but it is undoubtedly necessary.</w:t>
      </w:r>
      <w:r w:rsidRPr="00D76E7F">
        <w:rPr>
          <w:sz w:val="16"/>
        </w:rPr>
        <w:t xml:space="preserve"> The Chinese, for example, took the 1953 nuclear threat seriously, but they ignored the ambiguous signal made by Washington in 1950. </w:t>
      </w:r>
      <w:r w:rsidRPr="00373549">
        <w:rPr>
          <w:u w:val="single"/>
        </w:rPr>
        <w:t>In 1950 they had learned from the Soviets that Washington had no intention of seriously threatening Beijing with a nuclear attack, while in 1953, Eisenhower looked credible enough for them to back down.</w:t>
      </w:r>
      <w:r w:rsidRPr="00D76E7F">
        <w:rPr>
          <w:sz w:val="16"/>
        </w:rPr>
        <w:t xml:space="preserve"> Another example comes from the Cuban missile crisis. </w:t>
      </w:r>
      <w:r w:rsidRPr="00373549">
        <w:rPr>
          <w:u w:val="single"/>
        </w:rPr>
        <w:t>In 1962, after a first meeting</w:t>
      </w:r>
      <w:r w:rsidRPr="00D76E7F">
        <w:rPr>
          <w:sz w:val="16"/>
        </w:rPr>
        <w:t xml:space="preserve"> a year earlier between Nikita Khrushchev and John F. Kennedy had </w:t>
      </w:r>
      <w:r w:rsidRPr="00373549">
        <w:rPr>
          <w:u w:val="single"/>
        </w:rPr>
        <w:t xml:space="preserve">revealed weaknesses of the new U.S. President in his relations with Moscow, </w:t>
      </w:r>
      <w:r w:rsidRPr="001D7679">
        <w:rPr>
          <w:highlight w:val="cyan"/>
          <w:u w:val="single"/>
        </w:rPr>
        <w:t>the Soviet Union thought it could engage in gambling</w:t>
      </w:r>
      <w:r w:rsidRPr="00373549">
        <w:rPr>
          <w:u w:val="single"/>
        </w:rPr>
        <w:t>. It was far from expecting Kennedy to issue this clear warning to Moscow:</w:t>
      </w:r>
      <w:r w:rsidRPr="00D76E7F">
        <w:rPr>
          <w:sz w:val="16"/>
        </w:rPr>
        <w:t xml:space="preserve"> “It shall be the policy of this nation to regard any nuclear missile launched from Cuba against any nation in the Western Hemisphere as an attack by the Soviet Union on the United States requiring a full retaliatory response upon the Soviet Union.”112 </w:t>
      </w:r>
      <w:r w:rsidRPr="00373549">
        <w:rPr>
          <w:u w:val="single"/>
        </w:rPr>
        <w:t xml:space="preserve">As the crisis developed, the quality of the American team was recognized by the Soviet leadership, but that </w:t>
      </w:r>
      <w:r w:rsidRPr="001D7679">
        <w:rPr>
          <w:highlight w:val="cyan"/>
          <w:u w:val="single"/>
        </w:rPr>
        <w:t>initial perceived lack of credibility of Kennedy was part of the Soviet equation</w:t>
      </w:r>
      <w:r w:rsidRPr="00373549">
        <w:rPr>
          <w:u w:val="single"/>
        </w:rPr>
        <w:t xml:space="preserve">. The importance of leadership also means that </w:t>
      </w:r>
      <w:r w:rsidRPr="001D7679">
        <w:rPr>
          <w:highlight w:val="cyan"/>
          <w:u w:val="single"/>
        </w:rPr>
        <w:t>documents</w:t>
      </w:r>
      <w:r w:rsidRPr="00D76E7F">
        <w:rPr>
          <w:sz w:val="16"/>
        </w:rPr>
        <w:t>—for example, the conclusion of agreements to prevent nuclear war—</w:t>
      </w:r>
      <w:r w:rsidRPr="001D7679">
        <w:rPr>
          <w:highlight w:val="cyan"/>
          <w:u w:val="single"/>
        </w:rPr>
        <w:t>will be less significant than</w:t>
      </w:r>
      <w:r w:rsidRPr="00373549">
        <w:rPr>
          <w:u w:val="single"/>
        </w:rPr>
        <w:t xml:space="preserve"> determined </w:t>
      </w:r>
      <w:r w:rsidRPr="001D7679">
        <w:rPr>
          <w:highlight w:val="cyan"/>
          <w:u w:val="single"/>
        </w:rPr>
        <w:t>diplomacy during a crisis</w:t>
      </w:r>
      <w:r w:rsidRPr="00373549">
        <w:rPr>
          <w:u w:val="single"/>
        </w:rPr>
        <w:t xml:space="preserve">.113 It finally means that </w:t>
      </w:r>
      <w:r w:rsidRPr="001D7679">
        <w:rPr>
          <w:b/>
          <w:highlight w:val="cyan"/>
          <w:u w:val="single"/>
        </w:rPr>
        <w:t>it is dangerous to disregard the importance of personalities in the nuclear decision-making process.</w:t>
      </w:r>
    </w:p>
    <w:p w14:paraId="03FC4AC8" w14:textId="7459B875" w:rsidR="00D76E7F" w:rsidRDefault="00D76E7F" w:rsidP="00D76E7F">
      <w:pPr>
        <w:pStyle w:val="Heading3"/>
      </w:pPr>
      <w:r>
        <w:t>strong actions key</w:t>
      </w:r>
    </w:p>
    <w:p w14:paraId="62D935F9" w14:textId="1B18081F" w:rsidR="006517CD" w:rsidRDefault="006517CD" w:rsidP="006517CD">
      <w:pPr>
        <w:pStyle w:val="Heading4"/>
      </w:pPr>
      <w:r>
        <w:t>Strong actions key</w:t>
      </w:r>
    </w:p>
    <w:p w14:paraId="41F87304" w14:textId="77777777" w:rsidR="006517CD" w:rsidRPr="008352BB" w:rsidRDefault="006517CD" w:rsidP="006517CD">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48"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736126F5" w14:textId="2538449E" w:rsidR="006517CD" w:rsidRPr="001D7679" w:rsidRDefault="006517CD" w:rsidP="006517CD">
      <w:pPr>
        <w:rPr>
          <w:sz w:val="14"/>
        </w:rPr>
      </w:pPr>
      <w:r w:rsidRPr="001D7679">
        <w:rPr>
          <w:sz w:val="14"/>
        </w:rPr>
        <w:t xml:space="preserve">On the Whole, </w:t>
      </w:r>
      <w:r w:rsidRPr="001D7679">
        <w:rPr>
          <w:highlight w:val="cyan"/>
          <w:u w:val="single"/>
        </w:rPr>
        <w:t>Blatant Moves</w:t>
      </w:r>
      <w:r w:rsidRPr="00825F7E">
        <w:rPr>
          <w:u w:val="single"/>
        </w:rPr>
        <w:t xml:space="preserve"> or Threats, When Credible, </w:t>
      </w:r>
      <w:r w:rsidRPr="001D7679">
        <w:rPr>
          <w:highlight w:val="cyan"/>
          <w:u w:val="single"/>
        </w:rPr>
        <w:t>Were More Successful Than Uncertainty</w:t>
      </w:r>
      <w:r w:rsidRPr="001D7679">
        <w:rPr>
          <w:sz w:val="14"/>
        </w:rPr>
        <w:t xml:space="preserve"> Eisenhower and Kennedy were more effective than Nixon. </w:t>
      </w:r>
      <w:r w:rsidRPr="00825F7E">
        <w:rPr>
          <w:u w:val="single"/>
        </w:rPr>
        <w:t xml:space="preserve">Uncertainty may instill caution in the opponent’s mind and lead him to ponder decisions. </w:t>
      </w:r>
      <w:r w:rsidRPr="001D7679">
        <w:rPr>
          <w:b/>
          <w:highlight w:val="cyan"/>
          <w:u w:val="single"/>
        </w:rPr>
        <w:t>Blatant threats,</w:t>
      </w:r>
      <w:r w:rsidRPr="00825F7E">
        <w:rPr>
          <w:b/>
          <w:u w:val="single"/>
        </w:rPr>
        <w:t xml:space="preserve"> if calibrated and credible, </w:t>
      </w:r>
      <w:r w:rsidRPr="001D7679">
        <w:rPr>
          <w:b/>
          <w:highlight w:val="cyan"/>
          <w:u w:val="single"/>
        </w:rPr>
        <w:t>oblige the opponent to take sides</w:t>
      </w:r>
      <w:r w:rsidRPr="00825F7E">
        <w:rPr>
          <w:u w:val="single"/>
        </w:rPr>
        <w:t xml:space="preserve"> in a gamble known to be highly dangerous.</w:t>
      </w:r>
      <w:r w:rsidRPr="001D7679">
        <w:rPr>
          <w:sz w:val="14"/>
        </w:rPr>
        <w:t xml:space="preserve"> Experience shows that </w:t>
      </w:r>
      <w:r w:rsidRPr="001D7679">
        <w:rPr>
          <w:highlight w:val="cyan"/>
          <w:u w:val="single"/>
        </w:rPr>
        <w:t>retreat is likely</w:t>
      </w:r>
      <w:r w:rsidRPr="00825F7E">
        <w:rPr>
          <w:u w:val="single"/>
        </w:rPr>
        <w:t xml:space="preserve">. </w:t>
      </w:r>
      <w:r w:rsidRPr="001D7679">
        <w:rPr>
          <w:sz w:val="14"/>
        </w:rPr>
        <w:t>However, it is debatable whether such a consequence would always be the case, notably in the 21st century: Blatant threats can enrage incautious minds</w:t>
      </w:r>
      <w:r w:rsidRPr="00825F7E">
        <w:rPr>
          <w:u w:val="single"/>
        </w:rPr>
        <w:t xml:space="preserve"> </w:t>
      </w:r>
      <w:r w:rsidRPr="001D7679">
        <w:rPr>
          <w:sz w:val="14"/>
        </w:rPr>
        <w:t>or leaders with no experience of major wars</w:t>
      </w:r>
      <w:r w:rsidRPr="00825F7E">
        <w:rPr>
          <w:u w:val="single"/>
        </w:rPr>
        <w:t>.</w:t>
      </w:r>
      <w:r w:rsidRPr="001D7679">
        <w:rPr>
          <w:sz w:val="14"/>
        </w:rPr>
        <w:t xml:space="preserve"> It is now clear from declassified documents that </w:t>
      </w:r>
      <w:r w:rsidRPr="00825F7E">
        <w:rPr>
          <w:u w:val="single"/>
        </w:rPr>
        <w:t xml:space="preserve">Soviet </w:t>
      </w:r>
      <w:r w:rsidRPr="001D7679">
        <w:rPr>
          <w:highlight w:val="cyan"/>
          <w:u w:val="single"/>
        </w:rPr>
        <w:t>leaders</w:t>
      </w:r>
      <w:r w:rsidRPr="001D7679">
        <w:rPr>
          <w:sz w:val="14"/>
        </w:rPr>
        <w:t xml:space="preserve"> and the Soviet military high command both </w:t>
      </w:r>
      <w:r w:rsidRPr="001D7679">
        <w:rPr>
          <w:highlight w:val="cyan"/>
          <w:u w:val="single"/>
        </w:rPr>
        <w:t>understood the devastating consequences of nuclear war</w:t>
      </w:r>
      <w:r w:rsidRPr="00825F7E">
        <w:rPr>
          <w:u w:val="single"/>
        </w:rPr>
        <w:t xml:space="preserve"> </w:t>
      </w:r>
      <w:r w:rsidRPr="001D7679">
        <w:rPr>
          <w:highlight w:val="cyan"/>
          <w:u w:val="single"/>
        </w:rPr>
        <w:t>and</w:t>
      </w:r>
      <w:r w:rsidRPr="00825F7E">
        <w:rPr>
          <w:u w:val="single"/>
        </w:rPr>
        <w:t xml:space="preserve">, on the whole, </w:t>
      </w:r>
      <w:r w:rsidRPr="001D7679">
        <w:rPr>
          <w:highlight w:val="cyan"/>
          <w:u w:val="single"/>
        </w:rPr>
        <w:t>thought</w:t>
      </w:r>
      <w:r w:rsidRPr="00825F7E">
        <w:rPr>
          <w:u w:val="single"/>
        </w:rPr>
        <w:t xml:space="preserve"> the </w:t>
      </w:r>
      <w:r w:rsidRPr="001D7679">
        <w:rPr>
          <w:highlight w:val="cyan"/>
          <w:u w:val="single"/>
        </w:rPr>
        <w:t>use</w:t>
      </w:r>
      <w:r w:rsidRPr="00825F7E">
        <w:rPr>
          <w:u w:val="single"/>
        </w:rPr>
        <w:t xml:space="preserve"> of nuclear weapons </w:t>
      </w:r>
      <w:r w:rsidRPr="001D7679">
        <w:rPr>
          <w:highlight w:val="cyan"/>
          <w:u w:val="single"/>
        </w:rPr>
        <w:t>should be avoided</w:t>
      </w:r>
      <w:r w:rsidRPr="00825F7E">
        <w:rPr>
          <w:u w:val="single"/>
        </w:rPr>
        <w:t xml:space="preserve">. </w:t>
      </w:r>
      <w:r w:rsidRPr="001D7679">
        <w:rPr>
          <w:sz w:val="14"/>
        </w:rPr>
        <w:t xml:space="preserve">Who can be sure this belief is present in the same way in Ahmadinejad’s or Kim Jong Un’s mind? </w:t>
      </w:r>
    </w:p>
    <w:p w14:paraId="2BD1B008" w14:textId="304097D3" w:rsidR="008C627B" w:rsidRDefault="008C627B" w:rsidP="008C627B">
      <w:pPr>
        <w:pStyle w:val="Heading3"/>
      </w:pPr>
      <w:r>
        <w:t>understanding countries key</w:t>
      </w:r>
    </w:p>
    <w:p w14:paraId="67804151" w14:textId="3DFCF1B6" w:rsidR="008C627B" w:rsidRDefault="008C627B" w:rsidP="008C627B">
      <w:pPr>
        <w:pStyle w:val="Heading4"/>
      </w:pPr>
      <w:r>
        <w:t>Understanding target countries’ motivations prerequisite to effective deterrence policy</w:t>
      </w:r>
    </w:p>
    <w:p w14:paraId="3E569D6A" w14:textId="77777777" w:rsidR="008C627B" w:rsidRPr="00A82F1F" w:rsidRDefault="008C627B" w:rsidP="008C627B">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1BE1AEF2" w14:textId="4814CAB6" w:rsidR="008C627B" w:rsidRDefault="008C627B" w:rsidP="008C627B">
      <w:pPr>
        <w:rPr>
          <w:sz w:val="16"/>
        </w:rPr>
      </w:pPr>
      <w:r w:rsidRPr="001D7679">
        <w:rPr>
          <w:b/>
          <w:highlight w:val="cyan"/>
          <w:u w:val="single"/>
        </w:rPr>
        <w:t>Deterrence policies</w:t>
      </w:r>
      <w:r w:rsidRPr="00EB754C">
        <w:rPr>
          <w:b/>
          <w:u w:val="single"/>
        </w:rPr>
        <w:t xml:space="preserve"> also </w:t>
      </w:r>
      <w:r w:rsidRPr="001D7679">
        <w:rPr>
          <w:b/>
          <w:highlight w:val="cyan"/>
          <w:u w:val="single"/>
        </w:rPr>
        <w:t>can fail as a result of</w:t>
      </w:r>
      <w:r w:rsidRPr="00EB754C">
        <w:rPr>
          <w:b/>
          <w:u w:val="single"/>
        </w:rPr>
        <w:t xml:space="preserve"> miscalculations, misperceptions, and </w:t>
      </w:r>
      <w:r w:rsidRPr="001D7679">
        <w:rPr>
          <w:b/>
          <w:highlight w:val="cyan"/>
          <w:u w:val="single"/>
        </w:rPr>
        <w:t>mistakes</w:t>
      </w:r>
      <w:r w:rsidRPr="00EB754C">
        <w:rPr>
          <w:b/>
          <w:u w:val="single"/>
        </w:rPr>
        <w:t xml:space="preserve"> by deterrers and/or challengers who are fully capable of rational choice</w:t>
      </w:r>
      <w:r w:rsidRPr="004E04C2">
        <w:rPr>
          <w:sz w:val="16"/>
        </w:rPr>
        <w:t xml:space="preserve">. A variety of factors can lead to this failing, but a fundamental problem is ignorance of the opponent, particularly of the opponent's value hierarchy. </w:t>
      </w:r>
      <w:r w:rsidRPr="001D7679">
        <w:rPr>
          <w:highlight w:val="cyan"/>
          <w:u w:val="single"/>
        </w:rPr>
        <w:t>Understanding</w:t>
      </w:r>
      <w:r w:rsidRPr="004E04C2">
        <w:rPr>
          <w:sz w:val="16"/>
        </w:rPr>
        <w:t xml:space="preserve"> what the opponent values, and particularly </w:t>
      </w:r>
      <w:r w:rsidRPr="001D7679">
        <w:rPr>
          <w:highlight w:val="cyan"/>
          <w:u w:val="single"/>
        </w:rPr>
        <w:t>how the opponent prioritizes values, is critical to identifying how it is likely to evaluate costs and benefits</w:t>
      </w:r>
      <w:r w:rsidRPr="004E04C2">
        <w:rPr>
          <w:sz w:val="16"/>
        </w:rPr>
        <w:t xml:space="preserve"> in a given situation, and the cost it will and will not be prepared to accept in pursuit of its goal. Understanding the opponent's value hierarchy, therefore, is critical to anticipating its likely determination and behavior under various deterrence conditions—particularly when that which the opponent values is under threat. As Craig and George state, </w:t>
      </w:r>
      <w:r w:rsidRPr="00EB754C">
        <w:rPr>
          <w:u w:val="single"/>
        </w:rPr>
        <w:t xml:space="preserve">"It is often difficult to determine one's own national interests, let alone those of an opponent; but </w:t>
      </w:r>
      <w:r w:rsidRPr="001D7679">
        <w:rPr>
          <w:highlight w:val="cyan"/>
          <w:u w:val="single"/>
        </w:rPr>
        <w:t>failure to do so can result in the disintegration Of</w:t>
      </w:r>
      <w:r w:rsidRPr="00EB754C">
        <w:rPr>
          <w:u w:val="single"/>
        </w:rPr>
        <w:t xml:space="preserve"> even the best </w:t>
      </w:r>
      <w:r w:rsidRPr="001D7679">
        <w:rPr>
          <w:highlight w:val="cyan"/>
          <w:u w:val="single"/>
        </w:rPr>
        <w:t>deterrence</w:t>
      </w:r>
      <w:r w:rsidRPr="00EB754C">
        <w:rPr>
          <w:u w:val="single"/>
        </w:rPr>
        <w:t xml:space="preserve"> strategy</w:t>
      </w:r>
      <w:r w:rsidRPr="004E04C2">
        <w:rPr>
          <w:sz w:val="16"/>
        </w:rPr>
        <w:t xml:space="preserve">. "74 A challenger may, for example, have goals that are unknown or considered "irrational" by the deterrer, and may be very highly motivated toward these goals. Yet, in establishing a reliable deterrence policy </w:t>
      </w:r>
      <w:r w:rsidRPr="001D7679">
        <w:rPr>
          <w:highlight w:val="cyan"/>
          <w:u w:val="single"/>
        </w:rPr>
        <w:t>the deterrer must take the challenger's goals</w:t>
      </w:r>
      <w:r w:rsidRPr="00EB754C">
        <w:rPr>
          <w:u w:val="single"/>
        </w:rPr>
        <w:t>,</w:t>
      </w:r>
      <w:r w:rsidRPr="004E04C2">
        <w:rPr>
          <w:sz w:val="16"/>
        </w:rPr>
        <w:t xml:space="preserve"> high level of motivation, and determination </w:t>
      </w:r>
      <w:r w:rsidRPr="00EB754C">
        <w:rPr>
          <w:u w:val="single"/>
        </w:rPr>
        <w:t xml:space="preserve">into </w:t>
      </w:r>
      <w:r w:rsidRPr="001D7679">
        <w:rPr>
          <w:highlight w:val="cyan"/>
          <w:u w:val="single"/>
        </w:rPr>
        <w:t>account</w:t>
      </w:r>
      <w:r w:rsidRPr="004E04C2">
        <w:rPr>
          <w:sz w:val="16"/>
        </w:rPr>
        <w:t xml:space="preserve">. In fact, empirical studies of deterrence typically conclude that an understanding Of these factors is extremely important in determining whether deterrence threats will succeed Or fail." Unfortunately, as noted above, identifying a challenger's goals and the value it places on a disputed goal may be very difficult. </w:t>
      </w:r>
      <w:r w:rsidRPr="00EB754C">
        <w:rPr>
          <w:u w:val="single"/>
        </w:rPr>
        <w:t>Such a large margin of error may be involved that the behavior expected of the opponent is grossly out of line with reality</w:t>
      </w:r>
      <w:r w:rsidRPr="004E04C2">
        <w:rPr>
          <w:sz w:val="16"/>
        </w:rPr>
        <w:t xml:space="preserve">. This is particularly likely to be the case when the challenger's value hier- archy and goals are extreme by the deterrer's standards. </w:t>
      </w:r>
      <w:r w:rsidRPr="00EB754C">
        <w:rPr>
          <w:u w:val="single"/>
        </w:rPr>
        <w:t>Historically, highly motivated challengers are not uncommon</w:t>
      </w:r>
      <w:r w:rsidRPr="004E04C2">
        <w:rPr>
          <w:sz w:val="16"/>
        </w:rPr>
        <w:t>, even in the United States: as American revolutionary Josiah Quincy (1744—75) proclaimed in Observations on the Boston port Bill (the first of the British "Intolerable Acts"): "Blandishments will not fascinate us, nor will threats of a 'halter' intimidate, for, under God, we are determined that wheresoever, whensoever, or how- soever we shall be called to make our exit, we will die free men. "</w:t>
      </w:r>
    </w:p>
    <w:p w14:paraId="60B17DD5" w14:textId="741E7342" w:rsidR="00AF728B" w:rsidRDefault="0038104E" w:rsidP="00AF728B">
      <w:pPr>
        <w:pStyle w:val="Heading3"/>
      </w:pPr>
      <w:r>
        <w:t xml:space="preserve">credibility key </w:t>
      </w:r>
    </w:p>
    <w:p w14:paraId="4967DA0A" w14:textId="77777777" w:rsidR="00AC2415" w:rsidRDefault="00AC2415" w:rsidP="00AC2415">
      <w:pPr>
        <w:pStyle w:val="Heading4"/>
      </w:pPr>
      <w:r>
        <w:t xml:space="preserve">Completely accurate predictions of foreign state behavior are impossible—the question of credibility needs to frame decision calculus </w:t>
      </w:r>
    </w:p>
    <w:p w14:paraId="30249510" w14:textId="77777777" w:rsidR="00AC2415" w:rsidRPr="0014495A" w:rsidRDefault="00AC2415" w:rsidP="00AC2415">
      <w:r w:rsidRPr="0014495A">
        <w:rPr>
          <w:b/>
        </w:rPr>
        <w:t>Payne 16</w:t>
      </w:r>
      <w:r w:rsidRPr="0014495A">
        <w:t xml:space="preserve"> </w:t>
      </w:r>
      <w:r w:rsidRPr="0014495A">
        <w:rPr>
          <w:sz w:val="16"/>
          <w:szCs w:val="16"/>
        </w:rPr>
        <w:t xml:space="preserve">(Keith B. Payne is the president of National Institute for Public Policy, director of the Graduate School of Defense and Strategic Studies at Missouri State University and a former deputy assistant secretary of defense. "Why do US Nuclear Force Numbers Matter for Deterrence?" March 9, 2016. National Institute for Public Policy Information Series. </w:t>
      </w:r>
      <w:hyperlink r:id="rId49" w:history="1">
        <w:r w:rsidRPr="0014495A">
          <w:rPr>
            <w:rStyle w:val="Hyperlink"/>
            <w:sz w:val="16"/>
            <w:szCs w:val="16"/>
          </w:rPr>
          <w:t>www.nipp.org/2016/04/05/payne-keith-b-why-do-us-nuclear-force-numbers-matter-for-deterrence/</w:t>
        </w:r>
      </w:hyperlink>
      <w:r w:rsidRPr="0014495A">
        <w:rPr>
          <w:sz w:val="16"/>
          <w:szCs w:val="16"/>
        </w:rPr>
        <w:t xml:space="preserve">) </w:t>
      </w:r>
      <w:r w:rsidRPr="0014495A">
        <w:rPr>
          <w:i/>
          <w:sz w:val="16"/>
          <w:szCs w:val="16"/>
        </w:rPr>
        <w:t>jsk</w:t>
      </w:r>
    </w:p>
    <w:p w14:paraId="6D535331" w14:textId="77777777" w:rsidR="001D7679" w:rsidRPr="00410C90" w:rsidRDefault="001D7679" w:rsidP="001D7679">
      <w:pPr>
        <w:rPr>
          <w:sz w:val="16"/>
        </w:rPr>
      </w:pPr>
      <w:r w:rsidRPr="00410C90">
        <w:rPr>
          <w:u w:val="single"/>
        </w:rPr>
        <w:t>It must be acknowledged that there is considerable speculation regarding “how much is enough?”</w:t>
      </w:r>
      <w:r w:rsidRPr="00410C90">
        <w:rPr>
          <w:sz w:val="16"/>
        </w:rPr>
        <w:t xml:space="preserve"> in both the minimum-deterrence approach to US nuclear forces sizing and the decades-long US approach that instead seeks flexible, diverse, and overlapping capabilities. But, </w:t>
      </w:r>
      <w:r w:rsidRPr="00410C90">
        <w:rPr>
          <w:u w:val="single"/>
        </w:rPr>
        <w:t>while both approaches involve speculation, the now-traditional US approach to deterrence is by far the more prudent</w:t>
      </w:r>
      <w:r w:rsidRPr="00410C90">
        <w:rPr>
          <w:sz w:val="16"/>
        </w:rPr>
        <w:t xml:space="preserve"> in an area that begs for prudence. Why so? Because </w:t>
      </w:r>
      <w:r w:rsidRPr="00410C90">
        <w:rPr>
          <w:highlight w:val="cyan"/>
          <w:u w:val="single"/>
        </w:rPr>
        <w:t>deterrence</w:t>
      </w:r>
      <w:r w:rsidRPr="00410C90">
        <w:rPr>
          <w:u w:val="single"/>
        </w:rPr>
        <w:t xml:space="preserve"> is an art that </w:t>
      </w:r>
      <w:r w:rsidRPr="00410C90">
        <w:rPr>
          <w:highlight w:val="cyan"/>
          <w:u w:val="single"/>
        </w:rPr>
        <w:t>includes</w:t>
      </w:r>
      <w:r w:rsidRPr="00410C90">
        <w:rPr>
          <w:u w:val="single"/>
        </w:rPr>
        <w:t xml:space="preserve"> numerous </w:t>
      </w:r>
      <w:r w:rsidRPr="00410C90">
        <w:rPr>
          <w:highlight w:val="cyan"/>
          <w:u w:val="single"/>
        </w:rPr>
        <w:t>moving parts with</w:t>
      </w:r>
      <w:r w:rsidRPr="00410C90">
        <w:rPr>
          <w:u w:val="single"/>
        </w:rPr>
        <w:t xml:space="preserve"> some inherent and </w:t>
      </w:r>
      <w:r w:rsidRPr="00410C90">
        <w:rPr>
          <w:highlight w:val="cyan"/>
          <w:u w:val="single"/>
        </w:rPr>
        <w:t>irreducible uncertainties.</w:t>
      </w:r>
      <w:r w:rsidRPr="00410C90">
        <w:rPr>
          <w:sz w:val="16"/>
        </w:rPr>
        <w:t xml:space="preserve"> “</w:t>
      </w:r>
      <w:r w:rsidRPr="00410C90">
        <w:rPr>
          <w:b/>
          <w:highlight w:val="cyan"/>
          <w:u w:val="single"/>
        </w:rPr>
        <w:t xml:space="preserve">How much is enough” </w:t>
      </w:r>
      <w:r w:rsidRPr="00410C90">
        <w:rPr>
          <w:b/>
          <w:u w:val="single"/>
        </w:rPr>
        <w:t xml:space="preserve">for deterrence </w:t>
      </w:r>
      <w:r w:rsidRPr="00410C90">
        <w:rPr>
          <w:b/>
          <w:highlight w:val="cyan"/>
          <w:u w:val="single"/>
        </w:rPr>
        <w:t>is not</w:t>
      </w:r>
      <w:r w:rsidRPr="00410C90">
        <w:rPr>
          <w:b/>
          <w:u w:val="single"/>
        </w:rPr>
        <w:t xml:space="preserve"> fully </w:t>
      </w:r>
      <w:r w:rsidRPr="00410C90">
        <w:rPr>
          <w:b/>
          <w:highlight w:val="cyan"/>
          <w:u w:val="single"/>
        </w:rPr>
        <w:t>predictable</w:t>
      </w:r>
      <w:r w:rsidRPr="00410C90">
        <w:rPr>
          <w:sz w:val="16"/>
        </w:rPr>
        <w:t xml:space="preserve"> </w:t>
      </w:r>
      <w:r w:rsidRPr="00410C90">
        <w:rPr>
          <w:u w:val="single"/>
        </w:rPr>
        <w:t>because we have an inherently limited capacity to predict reliably and precisely how prospective foreign leaders will think and act in crises</w:t>
      </w:r>
      <w:r w:rsidRPr="00410C90">
        <w:rPr>
          <w:sz w:val="16"/>
        </w:rPr>
        <w:t xml:space="preserve">. Given the great variety of international threats and the equally great variation in the perceptions, values and decision-making modes of foreign leaderships, </w:t>
      </w:r>
      <w:r w:rsidRPr="00410C90">
        <w:rPr>
          <w:u w:val="single"/>
        </w:rPr>
        <w:t xml:space="preserve">no one knows with any level of confidence that a small, minimum deterrence-oriented US arsenal will deter </w:t>
      </w:r>
      <w:r w:rsidRPr="00410C90">
        <w:rPr>
          <w:sz w:val="16"/>
        </w:rPr>
        <w:t xml:space="preserve">on any given occasion, much less universally for all plausible occasions now and in the future. Given this reality, the most imprudent approach to deterrence is to have an “easy” small and narrow set of US deterrence threat options based on the presumptions that opponents will be deterred by nuclear threats to their societies and that the United States can make such threats credibly. </w:t>
      </w:r>
      <w:r w:rsidRPr="00410C90">
        <w:rPr>
          <w:u w:val="single"/>
        </w:rPr>
        <w:t xml:space="preserve">The </w:t>
      </w:r>
      <w:r w:rsidRPr="00410C90">
        <w:rPr>
          <w:highlight w:val="cyan"/>
          <w:u w:val="single"/>
        </w:rPr>
        <w:t>effective</w:t>
      </w:r>
      <w:r w:rsidRPr="00410C90">
        <w:rPr>
          <w:u w:val="single"/>
        </w:rPr>
        <w:t xml:space="preserve"> functioning of </w:t>
      </w:r>
      <w:r w:rsidRPr="00410C90">
        <w:rPr>
          <w:highlight w:val="cyan"/>
          <w:u w:val="single"/>
        </w:rPr>
        <w:t xml:space="preserve">deterrence is too important </w:t>
      </w:r>
      <w:r w:rsidRPr="00410C90">
        <w:rPr>
          <w:u w:val="single"/>
        </w:rPr>
        <w:t>to depend on the assumption that the US will face only opponents who are susceptible to minimum deterrent threats</w:t>
      </w:r>
      <w:r w:rsidRPr="00410C90">
        <w:rPr>
          <w:sz w:val="16"/>
        </w:rPr>
        <w:t xml:space="preserve">. The US goal must be for deterrence to work in all cases, which again suggests the value of diverse, flexible and overlapping capabilities that are adaptable for deterrence purposes across a wide variety of potential circumstances. In addition, US </w:t>
      </w:r>
      <w:r w:rsidRPr="00410C90">
        <w:rPr>
          <w:highlight w:val="cyan"/>
          <w:u w:val="single"/>
        </w:rPr>
        <w:t>planning must recognize the possibility that deterrence will fail</w:t>
      </w:r>
      <w:r w:rsidRPr="00410C90">
        <w:rPr>
          <w:sz w:val="16"/>
        </w:rPr>
        <w:t xml:space="preserve">. Yet, as noted above, minimum deterrence makes no useful provision for the failure of deterrence. Indeed, it likely maximizes the prospects for uncontrolled societal destruction if deterrence fails. The functioning of deterrence is not foolproof and thus making no provision for its failure is grossly imprudent. In summary, while all approaches to determining “how much is enough” for deterrence involve speculation about how opponents will think and act, for the United States, the possession of flexible, diverse and overlapping capabilities is the most prudent approach. </w:t>
      </w:r>
      <w:r w:rsidRPr="00410C90">
        <w:rPr>
          <w:u w:val="single"/>
        </w:rPr>
        <w:t xml:space="preserve">This is </w:t>
      </w:r>
      <w:r w:rsidRPr="00410C90">
        <w:rPr>
          <w:highlight w:val="cyan"/>
          <w:u w:val="single"/>
        </w:rPr>
        <w:t>particularly</w:t>
      </w:r>
      <w:r w:rsidRPr="00410C90">
        <w:rPr>
          <w:u w:val="single"/>
        </w:rPr>
        <w:t xml:space="preserve"> so </w:t>
      </w:r>
      <w:r w:rsidRPr="00410C90">
        <w:rPr>
          <w:highlight w:val="cyan"/>
          <w:u w:val="single"/>
        </w:rPr>
        <w:t>in the</w:t>
      </w:r>
      <w:r w:rsidRPr="00410C90">
        <w:rPr>
          <w:u w:val="single"/>
        </w:rPr>
        <w:t xml:space="preserve"> contemporary threat </w:t>
      </w:r>
      <w:r w:rsidRPr="00410C90">
        <w:rPr>
          <w:highlight w:val="cyan"/>
          <w:u w:val="single"/>
        </w:rPr>
        <w:t>environment characterized by an expansionist</w:t>
      </w:r>
      <w:r w:rsidRPr="00410C90">
        <w:rPr>
          <w:u w:val="single"/>
        </w:rPr>
        <w:t xml:space="preserve">, revanchist and hostile </w:t>
      </w:r>
      <w:r w:rsidRPr="00410C90">
        <w:rPr>
          <w:highlight w:val="cyan"/>
          <w:u w:val="single"/>
        </w:rPr>
        <w:t>Russia</w:t>
      </w:r>
      <w:r w:rsidRPr="00410C90">
        <w:rPr>
          <w:u w:val="single"/>
        </w:rPr>
        <w:t xml:space="preserve"> </w:t>
      </w:r>
      <w:r w:rsidRPr="00410C90">
        <w:rPr>
          <w:sz w:val="16"/>
        </w:rPr>
        <w:t xml:space="preserve">that is adding to its nuclear arsenal and making explicit nuclear first-use threats, </w:t>
      </w:r>
      <w:r w:rsidRPr="00410C90">
        <w:rPr>
          <w:highlight w:val="cyan"/>
          <w:u w:val="single"/>
        </w:rPr>
        <w:t>and</w:t>
      </w:r>
      <w:r w:rsidRPr="00410C90">
        <w:rPr>
          <w:u w:val="single"/>
        </w:rPr>
        <w:t xml:space="preserve"> also by </w:t>
      </w:r>
      <w:r w:rsidRPr="00410C90">
        <w:rPr>
          <w:highlight w:val="cyan"/>
          <w:u w:val="single"/>
        </w:rPr>
        <w:t>an</w:t>
      </w:r>
      <w:r w:rsidRPr="00410C90">
        <w:rPr>
          <w:u w:val="single"/>
        </w:rPr>
        <w:t xml:space="preserve"> increasingly </w:t>
      </w:r>
      <w:r w:rsidRPr="00410C90">
        <w:rPr>
          <w:highlight w:val="cyan"/>
          <w:u w:val="single"/>
        </w:rPr>
        <w:t>aggressive</w:t>
      </w:r>
      <w:r w:rsidRPr="00410C90">
        <w:rPr>
          <w:u w:val="single"/>
        </w:rPr>
        <w:t xml:space="preserve">, expansionist </w:t>
      </w:r>
      <w:r w:rsidRPr="00410C90">
        <w:rPr>
          <w:highlight w:val="cyan"/>
          <w:u w:val="single"/>
        </w:rPr>
        <w:t>China</w:t>
      </w:r>
      <w:r w:rsidRPr="00410C90">
        <w:rPr>
          <w:u w:val="single"/>
        </w:rPr>
        <w:t xml:space="preserve"> that also is adding to its nuclear capabilities</w:t>
      </w:r>
      <w:r w:rsidRPr="00410C90">
        <w:rPr>
          <w:sz w:val="16"/>
        </w:rPr>
        <w:t xml:space="preserve">. Advocates of a minimal US nuclear deterrent continue to call for revising US nuclear deterrence policies and targeting plans per the minimum deterrence adequacy standard to facilitate lower US nuclear force requirements. They actually argue against diverse and flexible US forces, typically because those attributes suggest the requirement for retaining larger US force numbers than they prefer. But, </w:t>
      </w:r>
      <w:r w:rsidRPr="00410C90">
        <w:rPr>
          <w:u w:val="single"/>
        </w:rPr>
        <w:t xml:space="preserve">given the stark reality of increasing nuclear threats to the United States and allies, </w:t>
      </w:r>
      <w:r w:rsidRPr="00230435">
        <w:rPr>
          <w:highlight w:val="cyan"/>
          <w:u w:val="single"/>
        </w:rPr>
        <w:t>US deterrence policies should not be determined by how well they meet “easy” standards</w:t>
      </w:r>
      <w:r w:rsidRPr="00410C90">
        <w:rPr>
          <w:sz w:val="16"/>
        </w:rPr>
        <w:t xml:space="preserve"> and provide a rationale for eliminating US nuclear capabilities; US deterrence policies serve purposes other than rationalizing the elimination of US nuclear forces.  The </w:t>
      </w:r>
      <w:r w:rsidRPr="00410C90">
        <w:rPr>
          <w:b/>
          <w:u w:val="single"/>
        </w:rPr>
        <w:t xml:space="preserve">adequacy of </w:t>
      </w:r>
      <w:r w:rsidRPr="00410C90">
        <w:rPr>
          <w:b/>
          <w:highlight w:val="cyan"/>
          <w:u w:val="single"/>
        </w:rPr>
        <w:t>US nuclear forces</w:t>
      </w:r>
      <w:r w:rsidRPr="00410C90">
        <w:rPr>
          <w:b/>
          <w:u w:val="single"/>
        </w:rPr>
        <w:t xml:space="preserve"> and policies </w:t>
      </w:r>
      <w:r w:rsidRPr="00410C90">
        <w:rPr>
          <w:b/>
          <w:highlight w:val="cyan"/>
          <w:u w:val="single"/>
        </w:rPr>
        <w:t>should be determined primarily by</w:t>
      </w:r>
      <w:r w:rsidRPr="00410C90">
        <w:rPr>
          <w:b/>
          <w:u w:val="single"/>
        </w:rPr>
        <w:t xml:space="preserve"> the requirements for deterring enemies and </w:t>
      </w:r>
      <w:r w:rsidRPr="00230435">
        <w:rPr>
          <w:b/>
          <w:highlight w:val="cyan"/>
          <w:u w:val="single"/>
        </w:rPr>
        <w:t xml:space="preserve">assuring US allies in the most prudent manner </w:t>
      </w:r>
      <w:r w:rsidRPr="00230435">
        <w:rPr>
          <w:b/>
          <w:u w:val="single"/>
        </w:rPr>
        <w:t>possible</w:t>
      </w:r>
      <w:r w:rsidRPr="00410C90">
        <w:rPr>
          <w:b/>
          <w:u w:val="single"/>
        </w:rPr>
        <w:t>.</w:t>
      </w:r>
      <w:r w:rsidRPr="00410C90">
        <w:rPr>
          <w:sz w:val="16"/>
        </w:rPr>
        <w:t xml:space="preserve">  Consequently, the reasons described here for rejecting a minimalist US nuclear deterrent force continue to be sound.</w:t>
      </w:r>
    </w:p>
    <w:p w14:paraId="70754637" w14:textId="77777777" w:rsidR="00AC2415" w:rsidRPr="00AC2415" w:rsidRDefault="00AC2415" w:rsidP="00AC2415"/>
    <w:p w14:paraId="3B585D70" w14:textId="77777777" w:rsidR="00AF728B" w:rsidRDefault="00AF728B" w:rsidP="00AF728B">
      <w:pPr>
        <w:pStyle w:val="Heading4"/>
      </w:pPr>
      <w:r>
        <w:t>Nukes can be effective for deterrence but credibility is key</w:t>
      </w:r>
    </w:p>
    <w:p w14:paraId="48056E26" w14:textId="77777777" w:rsidR="00AF728B" w:rsidRPr="00A82F1F" w:rsidRDefault="00AF728B" w:rsidP="00AF728B">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135F8731" w14:textId="77777777" w:rsidR="00AF728B" w:rsidRPr="00E26CB1" w:rsidRDefault="00AF728B" w:rsidP="00AF728B">
      <w:pPr>
        <w:rPr>
          <w:sz w:val="16"/>
        </w:rPr>
      </w:pPr>
      <w:r w:rsidRPr="00E26CB1">
        <w:rPr>
          <w:sz w:val="16"/>
        </w:rPr>
        <w:t xml:space="preserve">In addition, </w:t>
      </w:r>
      <w:r w:rsidRPr="001D7679">
        <w:rPr>
          <w:highlight w:val="cyan"/>
          <w:u w:val="single"/>
        </w:rPr>
        <w:t>because of</w:t>
      </w:r>
      <w:r w:rsidRPr="00D93FC0">
        <w:rPr>
          <w:u w:val="single"/>
        </w:rPr>
        <w:t xml:space="preserve"> the </w:t>
      </w:r>
      <w:r w:rsidRPr="001D7679">
        <w:rPr>
          <w:highlight w:val="cyan"/>
          <w:u w:val="single"/>
        </w:rPr>
        <w:t>potential difficulties of establishing credible deterrence</w:t>
      </w:r>
      <w:r w:rsidRPr="00D93FC0">
        <w:rPr>
          <w:u w:val="single"/>
        </w:rPr>
        <w:t xml:space="preserve"> threats </w:t>
      </w:r>
      <w:r w:rsidRPr="001D7679">
        <w:rPr>
          <w:highlight w:val="cyan"/>
          <w:u w:val="single"/>
        </w:rPr>
        <w:t>and</w:t>
      </w:r>
      <w:r w:rsidRPr="00D93FC0">
        <w:rPr>
          <w:u w:val="single"/>
        </w:rPr>
        <w:t xml:space="preserve"> the possibility of </w:t>
      </w:r>
      <w:r w:rsidRPr="001D7679">
        <w:rPr>
          <w:highlight w:val="cyan"/>
          <w:u w:val="single"/>
        </w:rPr>
        <w:t>confronting highly motivated challengers</w:t>
      </w:r>
      <w:r w:rsidRPr="00D93FC0">
        <w:rPr>
          <w:u w:val="single"/>
        </w:rPr>
        <w:t xml:space="preserve">, </w:t>
      </w:r>
      <w:r w:rsidRPr="001D7679">
        <w:rPr>
          <w:highlight w:val="cyan"/>
          <w:u w:val="single"/>
        </w:rPr>
        <w:t>nuclear threats should not be aban- doned</w:t>
      </w:r>
      <w:r w:rsidRPr="00D93FC0">
        <w:rPr>
          <w:u w:val="single"/>
        </w:rPr>
        <w:t xml:space="preserve"> </w:t>
      </w:r>
      <w:r w:rsidRPr="00E26CB1">
        <w:rPr>
          <w:sz w:val="16"/>
        </w:rPr>
        <w:t xml:space="preserve">for regional deterrence duties. </w:t>
      </w:r>
      <w:r w:rsidRPr="00D93FC0">
        <w:rPr>
          <w:u w:val="single"/>
        </w:rPr>
        <w:t>The U.S. drive to sweep them into the background</w:t>
      </w:r>
      <w:r w:rsidRPr="00E26CB1">
        <w:rPr>
          <w:sz w:val="16"/>
        </w:rPr>
        <w:t xml:space="preserve"> for nonproliferation purposes </w:t>
      </w:r>
      <w:r w:rsidRPr="00D93FC0">
        <w:rPr>
          <w:u w:val="single"/>
        </w:rPr>
        <w:t>should be moderated by their potential importance</w:t>
      </w:r>
      <w:r w:rsidRPr="00E26CB1">
        <w:rPr>
          <w:sz w:val="16"/>
        </w:rPr>
        <w:t xml:space="preserve"> for deterrence, as again was demonstrated during the Gulf war. </w:t>
      </w:r>
      <w:r w:rsidRPr="001D7679">
        <w:rPr>
          <w:highlight w:val="cyan"/>
          <w:u w:val="single"/>
        </w:rPr>
        <w:t>Nuclear threats</w:t>
      </w:r>
      <w:r w:rsidRPr="00E26CB1">
        <w:rPr>
          <w:sz w:val="16"/>
        </w:rPr>
        <w:t xml:space="preserve"> cannot ensure that our deterrence policies will be conclusive, but on oc- casion they </w:t>
      </w:r>
      <w:r w:rsidRPr="00D93FC0">
        <w:rPr>
          <w:u w:val="single"/>
        </w:rPr>
        <w:t xml:space="preserve">may </w:t>
      </w:r>
      <w:r w:rsidRPr="001D7679">
        <w:rPr>
          <w:highlight w:val="cyan"/>
          <w:u w:val="single"/>
        </w:rPr>
        <w:t>make the difference</w:t>
      </w:r>
      <w:r w:rsidRPr="00E26CB1">
        <w:rPr>
          <w:sz w:val="16"/>
        </w:rPr>
        <w:t xml:space="preserve"> between success and failure. The number of nuclear weapons helpful for regional deterrence missions probably is relatively small (rogue states simply have far fewer targets Of any type than did the Soviet Union). But </w:t>
      </w:r>
      <w:r w:rsidRPr="001D7679">
        <w:rPr>
          <w:highlight w:val="cyan"/>
          <w:u w:val="single"/>
        </w:rPr>
        <w:t>rogue leaders will have to believe that the possibility for</w:t>
      </w:r>
      <w:r w:rsidRPr="00D93FC0">
        <w:rPr>
          <w:u w:val="single"/>
        </w:rPr>
        <w:t xml:space="preserve"> U .S. </w:t>
      </w:r>
      <w:r w:rsidRPr="001D7679">
        <w:rPr>
          <w:highlight w:val="cyan"/>
          <w:u w:val="single"/>
        </w:rPr>
        <w:t>nuclear use is real</w:t>
      </w:r>
      <w:r w:rsidRPr="00E26CB1">
        <w:rPr>
          <w:sz w:val="16"/>
        </w:rPr>
        <w:t xml:space="preserve">. In this regard, </w:t>
      </w:r>
      <w:r w:rsidRPr="001D7679">
        <w:rPr>
          <w:highlight w:val="cyan"/>
          <w:u w:val="single"/>
        </w:rPr>
        <w:t>perceptions</w:t>
      </w:r>
      <w:r w:rsidRPr="00E26CB1">
        <w:rPr>
          <w:sz w:val="16"/>
        </w:rPr>
        <w:t xml:space="preserve"> of U.S. determination and the types of nuclear weapons available </w:t>
      </w:r>
      <w:r w:rsidRPr="00D93FC0">
        <w:rPr>
          <w:u w:val="single"/>
        </w:rPr>
        <w:t xml:space="preserve">may be </w:t>
      </w:r>
      <w:r w:rsidRPr="001D7679">
        <w:rPr>
          <w:highlight w:val="cyan"/>
          <w:u w:val="single"/>
        </w:rPr>
        <w:t>key</w:t>
      </w:r>
      <w:r w:rsidRPr="00E26CB1">
        <w:rPr>
          <w:sz w:val="16"/>
        </w:rPr>
        <w:t xml:space="preserve">. There is ample and fertile ground here for informed psychological operations. </w:t>
      </w:r>
    </w:p>
    <w:p w14:paraId="52D21F0B" w14:textId="77777777" w:rsidR="00AF728B" w:rsidRPr="00D93FC0" w:rsidRDefault="00AF728B" w:rsidP="00AF728B"/>
    <w:p w14:paraId="41C254FD" w14:textId="77777777" w:rsidR="00AF728B" w:rsidRDefault="00AF728B" w:rsidP="00AF728B">
      <w:pPr>
        <w:pStyle w:val="Heading4"/>
      </w:pPr>
      <w:r>
        <w:t xml:space="preserve">Historical commitment prerequisite to credible deterrence </w:t>
      </w:r>
    </w:p>
    <w:p w14:paraId="5743504A" w14:textId="77777777" w:rsidR="00AF728B" w:rsidRPr="00A82F1F" w:rsidRDefault="00AF728B" w:rsidP="00AF728B">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4C6C13AE" w14:textId="77777777" w:rsidR="00AF728B" w:rsidRDefault="00AF728B" w:rsidP="00AF728B">
      <w:pPr>
        <w:rPr>
          <w:u w:val="single"/>
        </w:rPr>
      </w:pPr>
      <w:r w:rsidRPr="00B86C75">
        <w:rPr>
          <w:u w:val="single"/>
        </w:rPr>
        <w:t xml:space="preserve">Because </w:t>
      </w:r>
      <w:r w:rsidRPr="001D7679">
        <w:rPr>
          <w:highlight w:val="cyan"/>
          <w:u w:val="single"/>
        </w:rPr>
        <w:t>the United States</w:t>
      </w:r>
      <w:r w:rsidRPr="00B86C75">
        <w:rPr>
          <w:u w:val="single"/>
        </w:rPr>
        <w:t xml:space="preserve"> has eschewed the possession and use of chemical and biological weapons, we </w:t>
      </w:r>
      <w:r w:rsidRPr="001D7679">
        <w:rPr>
          <w:highlight w:val="cyan"/>
          <w:u w:val="single"/>
        </w:rPr>
        <w:t>will be limited to conventional or nuclear threats</w:t>
      </w:r>
      <w:r w:rsidRPr="000146E7">
        <w:rPr>
          <w:sz w:val="16"/>
        </w:rPr>
        <w:t xml:space="preserve"> in our future deterrence policies</w:t>
      </w:r>
      <w:r w:rsidRPr="003746F2">
        <w:rPr>
          <w:u w:val="single"/>
        </w:rPr>
        <w:t xml:space="preserve">. </w:t>
      </w:r>
      <w:r w:rsidRPr="001D7679">
        <w:rPr>
          <w:u w:val="single"/>
        </w:rPr>
        <w:t>If a regional challenger armed with biological or chemical weapons judges a US. conventional threat as insufficient</w:t>
      </w:r>
      <w:r w:rsidRPr="001D7679">
        <w:rPr>
          <w:sz w:val="16"/>
        </w:rPr>
        <w:t xml:space="preserve"> to be decisive in its decision-making, </w:t>
      </w:r>
      <w:r w:rsidRPr="001D7679">
        <w:rPr>
          <w:u w:val="single"/>
        </w:rPr>
        <w:t>and</w:t>
      </w:r>
      <w:r w:rsidRPr="001D7679">
        <w:rPr>
          <w:sz w:val="16"/>
        </w:rPr>
        <w:t xml:space="preserve"> if it considers the U.S. regional </w:t>
      </w:r>
      <w:r w:rsidRPr="001D7679">
        <w:rPr>
          <w:u w:val="single"/>
        </w:rPr>
        <w:t>nuclear threat to be incredible</w:t>
      </w:r>
      <w:r w:rsidRPr="001D7679">
        <w:rPr>
          <w:sz w:val="16"/>
        </w:rPr>
        <w:t>—believing the numerous U S. expressions to that effect—</w:t>
      </w:r>
      <w:r w:rsidRPr="001D7679">
        <w:rPr>
          <w:u w:val="single"/>
        </w:rPr>
        <w:t>then a reliable U.S. deterrent may not be possible</w:t>
      </w:r>
      <w:r w:rsidRPr="000146E7">
        <w:rPr>
          <w:sz w:val="16"/>
        </w:rPr>
        <w:t xml:space="preserve">. Clearly there is some friction here between the long-standing taboo against regional nuclear use and the possible U.S. need for credible nuclear threats in support of regional deterrence policies in the second nuclear age. Because </w:t>
      </w:r>
      <w:r w:rsidRPr="003746F2">
        <w:rPr>
          <w:u w:val="single"/>
        </w:rPr>
        <w:t xml:space="preserve">forward-deployed nuclear weapons may not be readily available for some regional crises, </w:t>
      </w:r>
      <w:r w:rsidRPr="001D7679">
        <w:rPr>
          <w:highlight w:val="cyan"/>
          <w:u w:val="single"/>
        </w:rPr>
        <w:t>home-based strategic</w:t>
      </w:r>
      <w:r w:rsidRPr="003746F2">
        <w:rPr>
          <w:u w:val="single"/>
        </w:rPr>
        <w:t xml:space="preserve"> nuclear </w:t>
      </w:r>
      <w:r w:rsidRPr="001D7679">
        <w:rPr>
          <w:highlight w:val="cyan"/>
          <w:u w:val="single"/>
        </w:rPr>
        <w:t>forces may be important for regional deterrence</w:t>
      </w:r>
      <w:r w:rsidRPr="003746F2">
        <w:rPr>
          <w:u w:val="single"/>
        </w:rPr>
        <w:t>.</w:t>
      </w:r>
      <w:r w:rsidRPr="000146E7">
        <w:rPr>
          <w:sz w:val="16"/>
        </w:rPr>
        <w:t xml:space="preserve"> Those U.S. strategic delivery systems that appear to be most compatible with the degree of flexibility and force projection that we may need to support regional deterrence policies include most prominently strategic bombers capable of delivering a variety of weapons, whether nuclear or conventional. Strategic bombers can threaten to destroy a wide range of targets, including deep underground facilities, and can deliver with great accuracy one or multiple weapons of varying yields. The recent apparent U.S. move toward a minimalist purchase of twenty-one B-2 heavy strategic bombers may be a mistake in terms of future deterrence needs, as it probably is insufficient to sustain an operational force in support of multiple regional war-fighting contingencies. Again, </w:t>
      </w:r>
      <w:r w:rsidRPr="001D7679">
        <w:rPr>
          <w:highlight w:val="cyan"/>
          <w:u w:val="single"/>
        </w:rPr>
        <w:t>this is not to argue for more strategic nuclear forces overall</w:t>
      </w:r>
      <w:r w:rsidRPr="000146E7">
        <w:rPr>
          <w:sz w:val="16"/>
        </w:rPr>
        <w:t xml:space="preserve">. Indeed, we may be able to gain whatever value strategic nuclear forces can contribute to regional deterrence at much reduced force levels. </w:t>
      </w:r>
      <w:r w:rsidRPr="003746F2">
        <w:rPr>
          <w:u w:val="single"/>
        </w:rPr>
        <w:t>Those forces intended for regional deterrence</w:t>
      </w:r>
      <w:r w:rsidRPr="000146E7">
        <w:rPr>
          <w:sz w:val="16"/>
        </w:rPr>
        <w:t xml:space="preserve"> duties, however, </w:t>
      </w:r>
      <w:r w:rsidRPr="003746F2">
        <w:rPr>
          <w:u w:val="single"/>
        </w:rPr>
        <w:t>should offer</w:t>
      </w:r>
      <w:r w:rsidRPr="000146E7">
        <w:rPr>
          <w:sz w:val="16"/>
        </w:rPr>
        <w:t xml:space="preserve"> the </w:t>
      </w:r>
      <w:r w:rsidRPr="003746F2">
        <w:rPr>
          <w:u w:val="single"/>
        </w:rPr>
        <w:t>flexibility</w:t>
      </w:r>
      <w:r w:rsidRPr="000146E7">
        <w:rPr>
          <w:sz w:val="16"/>
        </w:rPr>
        <w:t xml:space="preserve"> needed for a great variety of potential opponents and circumstances and be compatible with our own values. The possible role for nuclear weapons in compensating for an apparent weakness of resolve points to one of the primary problems likely to confront U.S. deterrence policies in the second nu- clear age: how to inspire the challenger to attribute resolve to U .S. deterrence commitments for nonintrinsic interests. </w:t>
      </w:r>
      <w:r w:rsidRPr="001D7679">
        <w:rPr>
          <w:highlight w:val="cyan"/>
          <w:u w:val="single"/>
        </w:rPr>
        <w:t>Nuclear weapons may</w:t>
      </w:r>
      <w:r w:rsidRPr="003746F2">
        <w:rPr>
          <w:u w:val="single"/>
        </w:rPr>
        <w:t xml:space="preserve"> assist in </w:t>
      </w:r>
      <w:r w:rsidRPr="001D7679">
        <w:rPr>
          <w:highlight w:val="cyan"/>
          <w:u w:val="single"/>
        </w:rPr>
        <w:t>presenting a fearsome threat, but empirical studies</w:t>
      </w:r>
      <w:r w:rsidRPr="003746F2">
        <w:rPr>
          <w:u w:val="single"/>
        </w:rPr>
        <w:t xml:space="preserve"> typically </w:t>
      </w:r>
      <w:r w:rsidRPr="001D7679">
        <w:rPr>
          <w:highlight w:val="cyan"/>
          <w:u w:val="single"/>
        </w:rPr>
        <w:t>point to the requirement for a historical record of commitmen</w:t>
      </w:r>
      <w:r w:rsidRPr="003746F2">
        <w:rPr>
          <w:u w:val="single"/>
        </w:rPr>
        <w:t>t to a state</w:t>
      </w:r>
      <w:r w:rsidRPr="000146E7">
        <w:rPr>
          <w:sz w:val="16"/>
        </w:rPr>
        <w:t xml:space="preserve"> if threats on its behalf are to be judged as credible by challengers. As Gordon Craig and Alexander George note in this regard, </w:t>
      </w:r>
      <w:r w:rsidRPr="003746F2">
        <w:rPr>
          <w:u w:val="single"/>
        </w:rPr>
        <w:t>"</w:t>
      </w:r>
      <w:r w:rsidRPr="001D7679">
        <w:rPr>
          <w:highlight w:val="cyan"/>
          <w:u w:val="single"/>
        </w:rPr>
        <w:t>Deterrence is not simply a matter of announcing a commitment</w:t>
      </w:r>
      <w:r w:rsidRPr="000146E7">
        <w:rPr>
          <w:sz w:val="16"/>
        </w:rPr>
        <w:t xml:space="preserve"> and backing it with threats. The </w:t>
      </w:r>
      <w:r w:rsidRPr="001D7679">
        <w:rPr>
          <w:highlight w:val="cyan"/>
          <w:u w:val="single"/>
        </w:rPr>
        <w:t>validity</w:t>
      </w:r>
      <w:r w:rsidRPr="000146E7">
        <w:rPr>
          <w:sz w:val="16"/>
        </w:rPr>
        <w:t xml:space="preserve"> of a given commitment </w:t>
      </w:r>
      <w:r w:rsidRPr="001D7679">
        <w:rPr>
          <w:highlight w:val="cyan"/>
          <w:u w:val="single"/>
        </w:rPr>
        <w:t>is directly related to</w:t>
      </w:r>
      <w:r w:rsidRPr="003746F2">
        <w:rPr>
          <w:u w:val="single"/>
        </w:rPr>
        <w:t xml:space="preserve"> its possessing </w:t>
      </w:r>
      <w:r w:rsidRPr="001D7679">
        <w:rPr>
          <w:highlight w:val="cyan"/>
          <w:u w:val="single"/>
        </w:rPr>
        <w:t>a demon- strable</w:t>
      </w:r>
      <w:r w:rsidRPr="003746F2">
        <w:rPr>
          <w:u w:val="single"/>
        </w:rPr>
        <w:t xml:space="preserve"> </w:t>
      </w:r>
      <w:r w:rsidRPr="000146E7">
        <w:rPr>
          <w:sz w:val="16"/>
        </w:rPr>
        <w:t xml:space="preserve">or reasonable </w:t>
      </w:r>
      <w:r w:rsidRPr="001D7679">
        <w:rPr>
          <w:highlight w:val="cyan"/>
          <w:u w:val="single"/>
        </w:rPr>
        <w:t>relationship to</w:t>
      </w:r>
      <w:r w:rsidRPr="000146E7">
        <w:rPr>
          <w:sz w:val="16"/>
        </w:rPr>
        <w:t xml:space="preserve"> the makers real </w:t>
      </w:r>
      <w:r w:rsidRPr="001D7679">
        <w:rPr>
          <w:highlight w:val="cyan"/>
          <w:u w:val="single"/>
        </w:rPr>
        <w:t>national in- terests</w:t>
      </w:r>
      <w:r w:rsidRPr="003746F2">
        <w:rPr>
          <w:u w:val="single"/>
        </w:rPr>
        <w:t xml:space="preserve">. </w:t>
      </w:r>
    </w:p>
    <w:p w14:paraId="04936F34" w14:textId="77777777" w:rsidR="00944C47" w:rsidRDefault="00944C47" w:rsidP="00944C47">
      <w:pPr>
        <w:pStyle w:val="Heading4"/>
      </w:pPr>
      <w:r>
        <w:t>US credibility is key to the success of extended deterrence but Chinese aggression now undercuts cred</w:t>
      </w:r>
    </w:p>
    <w:p w14:paraId="271DC4B5"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50"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442507F1" w14:textId="77777777" w:rsidR="005143AC" w:rsidRPr="003870B6" w:rsidRDefault="005143AC" w:rsidP="005143AC">
      <w:pPr>
        <w:rPr>
          <w:b/>
          <w:u w:val="single"/>
        </w:rPr>
      </w:pPr>
      <w:r w:rsidRPr="00CB73F0">
        <w:rPr>
          <w:u w:val="single"/>
        </w:rPr>
        <w:t xml:space="preserve">The cornerstone of </w:t>
      </w:r>
      <w:r w:rsidRPr="00B217E9">
        <w:rPr>
          <w:highlight w:val="cyan"/>
          <w:u w:val="single"/>
        </w:rPr>
        <w:t>stability in East Asia is</w:t>
      </w:r>
      <w:r w:rsidRPr="00CB73F0">
        <w:rPr>
          <w:u w:val="single"/>
        </w:rPr>
        <w:t xml:space="preserve"> increasingly </w:t>
      </w:r>
      <w:r w:rsidRPr="00B217E9">
        <w:rPr>
          <w:highlight w:val="cyan"/>
          <w:u w:val="single"/>
        </w:rPr>
        <w:t>endangered</w:t>
      </w:r>
      <w:r w:rsidRPr="00CB73F0">
        <w:rPr>
          <w:u w:val="single"/>
        </w:rPr>
        <w:t>.</w:t>
      </w:r>
      <w:r w:rsidRPr="00B217E9">
        <w:rPr>
          <w:sz w:val="14"/>
        </w:rPr>
        <w:t xml:space="preserve"> For nearly seven decades, US security assurances, marked by a firm commitment and a credible presence, have underpinned stability in East Asia. That stability has helped enable a nearly twentyfold rise in the region’s GDP since 1950. As of 2014, East Asia’s GDP stood at approximately $20 trillion as the region has become the fulcrum of the world economy. Extended deterrence remains a cornerstone of regional stability, but accumulating pressures put it in jeopardy. </w:t>
      </w:r>
      <w:r w:rsidRPr="00CB73F0">
        <w:rPr>
          <w:u w:val="single"/>
        </w:rPr>
        <w:t xml:space="preserve">US </w:t>
      </w:r>
      <w:r w:rsidRPr="00B217E9">
        <w:rPr>
          <w:u w:val="single"/>
        </w:rPr>
        <w:t>extended deterrence</w:t>
      </w:r>
      <w:r w:rsidRPr="00CB73F0">
        <w:rPr>
          <w:u w:val="single"/>
        </w:rPr>
        <w:t xml:space="preserve"> in Asia</w:t>
      </w:r>
      <w:r w:rsidRPr="00B217E9">
        <w:rPr>
          <w:sz w:val="14"/>
        </w:rPr>
        <w:t xml:space="preserve">, involving the full spectrum from nuclear to conventional capabilities, </w:t>
      </w:r>
      <w:r w:rsidRPr="00CB73F0">
        <w:rPr>
          <w:u w:val="single"/>
        </w:rPr>
        <w:t>faces an array of new challenges</w:t>
      </w:r>
      <w:r w:rsidRPr="00B217E9">
        <w:rPr>
          <w:sz w:val="14"/>
        </w:rPr>
        <w:t xml:space="preserve">. Indeed, </w:t>
      </w:r>
      <w:r w:rsidRPr="00CB73F0">
        <w:rPr>
          <w:u w:val="single"/>
        </w:rPr>
        <w:t xml:space="preserve">a </w:t>
      </w:r>
      <w:r w:rsidRPr="00B217E9">
        <w:rPr>
          <w:sz w:val="14"/>
        </w:rPr>
        <w:t xml:space="preserve">dynamic, volatile, and </w:t>
      </w:r>
      <w:r w:rsidRPr="00CB73F0">
        <w:rPr>
          <w:u w:val="single"/>
        </w:rPr>
        <w:t>more complex security landscape in the Asia-Pacific</w:t>
      </w:r>
      <w:r w:rsidRPr="00B217E9">
        <w:rPr>
          <w:sz w:val="14"/>
        </w:rPr>
        <w:t xml:space="preserve"> and globally </w:t>
      </w:r>
      <w:r w:rsidRPr="00CB73F0">
        <w:rPr>
          <w:u w:val="single"/>
        </w:rPr>
        <w:t xml:space="preserve">has heightened regional security concerns and given deterrence </w:t>
      </w:r>
      <w:r w:rsidRPr="00B217E9">
        <w:rPr>
          <w:sz w:val="14"/>
        </w:rPr>
        <w:t xml:space="preserve">and strategic stability </w:t>
      </w:r>
      <w:r w:rsidRPr="00CB73F0">
        <w:rPr>
          <w:u w:val="single"/>
        </w:rPr>
        <w:t>a renewed importance</w:t>
      </w:r>
      <w:r w:rsidRPr="00B217E9">
        <w:rPr>
          <w:sz w:val="14"/>
        </w:rPr>
        <w:t xml:space="preserve"> in the period extending to 2025. Sustaining credible deterrence in the twenty-first century is far more complex and multidimensional than it was during the Cold War. </w:t>
      </w:r>
      <w:r w:rsidRPr="00B217E9">
        <w:rPr>
          <w:highlight w:val="cyan"/>
          <w:u w:val="single"/>
        </w:rPr>
        <w:t>Effective extended deterrence</w:t>
      </w:r>
      <w:r w:rsidRPr="00B217E9">
        <w:rPr>
          <w:sz w:val="14"/>
        </w:rPr>
        <w:t xml:space="preserve"> has several components relating to allies, adversaries, and potential adversaries; it </w:t>
      </w:r>
      <w:r w:rsidRPr="00B217E9">
        <w:rPr>
          <w:highlight w:val="cyan"/>
          <w:u w:val="single"/>
        </w:rPr>
        <w:t>consists of deterrence itself, assurance, and</w:t>
      </w:r>
      <w:r w:rsidRPr="00B217E9">
        <w:rPr>
          <w:sz w:val="14"/>
        </w:rPr>
        <w:t xml:space="preserve"> to some extent, </w:t>
      </w:r>
      <w:r w:rsidRPr="00B217E9">
        <w:rPr>
          <w:highlight w:val="cyan"/>
          <w:u w:val="single"/>
        </w:rPr>
        <w:t>reassurance</w:t>
      </w:r>
      <w:r w:rsidRPr="00B217E9">
        <w:rPr>
          <w:sz w:val="14"/>
        </w:rPr>
        <w:t xml:space="preserve">. Extended deterrence is designed to persuade adversaries not to attack US allies by convincing them that any attack would be unsuccessful and/or would be met with retaliation that causes unacceptable damage. In short, </w:t>
      </w:r>
      <w:r w:rsidRPr="00B217E9">
        <w:rPr>
          <w:highlight w:val="cyan"/>
          <w:u w:val="single"/>
        </w:rPr>
        <w:t>credible extended deterrence is about convincing adversaries that the risks of aggression far outweigh</w:t>
      </w:r>
      <w:r w:rsidRPr="00891DEE">
        <w:rPr>
          <w:u w:val="single"/>
        </w:rPr>
        <w:t xml:space="preserve"> any benefit</w:t>
      </w:r>
      <w:r w:rsidRPr="00B217E9">
        <w:rPr>
          <w:sz w:val="14"/>
        </w:rPr>
        <w:t xml:space="preserve">. Assurance is related to, but not identical to, deterrence: it is a policy objective seeking to convince allies of the US commitment and ability to defend them. Just because an adversary is deterred does not entail that an ally is necessarily assured. Allied concerns range from entrapment (getting dragged into a US war) to abandonment. The United States should seek to clearly assure potential adversaries that the intent of US military capabilities and deployments is to protect allies, not to destabilize or threaten the country in question, so long as it abstains from any aggression. During the Cold War, extended deterrence was largely one-dimensional: it was based primarily on the US-USSR nuclear standoff and the resulting balance of terror. It took more than fifteen years and near cataclysmic confrontations in Berlin and in Cuba, but the United States and USSR gradually developed mechanisms for managing strategic competition (e.g., arms control) and through Mutual Assured Destruction (MAD). A stable balance was created, and the US nuclear umbrella covered allies in Europe and East Asia. Moreover, extended deterrence was concentrated at the existential level. Now, US extended deterrence in East Asia is far more complicated both in the particular dynamics of each bilateral alliance and the complexity of threats each faces, the elements of credible deterrence, and the multiple new challenges to it.1 </w:t>
      </w:r>
      <w:r w:rsidRPr="00891DEE">
        <w:rPr>
          <w:u w:val="single"/>
        </w:rPr>
        <w:t>T</w:t>
      </w:r>
      <w:r w:rsidRPr="00B217E9">
        <w:rPr>
          <w:highlight w:val="cyan"/>
          <w:u w:val="single"/>
        </w:rPr>
        <w:t>his means simultaneously deterring North Korea and China while tailoring deterrence to the distinct threat calculus of allies</w:t>
      </w:r>
      <w:r w:rsidRPr="00891DEE">
        <w:rPr>
          <w:u w:val="single"/>
        </w:rPr>
        <w:t xml:space="preserve"> and their below-the-nuclear-threshold deterrence concerns. </w:t>
      </w:r>
      <w:r w:rsidRPr="00B217E9">
        <w:rPr>
          <w:sz w:val="14"/>
        </w:rPr>
        <w:t xml:space="preserve">Unlike in the Cold War, there is far less likelihood of a “Fulda Gap” scenario of large-scale troop formations pouring across a border and initiating a major conflagration, and greater chance of below-thethreshold “gray area” local territorial disputes that US allies view as a test of deterrence.2 Thus, </w:t>
      </w:r>
      <w:r w:rsidRPr="00891DEE">
        <w:rPr>
          <w:u w:val="single"/>
        </w:rPr>
        <w:t>below the nuclear level, extended deterrence also consists of credible conventional and other capabilities and resolve of the United States and its allies</w:t>
      </w:r>
      <w:r w:rsidRPr="00B217E9">
        <w:rPr>
          <w:sz w:val="14"/>
        </w:rPr>
        <w:t xml:space="preserve">. The United States has defense treaties with thirty-two nations worldwide, including twenty-seven collectively in NATO, plus bilateral defense treaties with Japan, the Republic of Korea (hereinafter shortened to ROK), the Philippines, Thailand, and Australia. </w:t>
      </w:r>
      <w:r w:rsidRPr="00891DEE">
        <w:rPr>
          <w:u w:val="single"/>
        </w:rPr>
        <w:t xml:space="preserve">There is some variation in US commitments in East Asia: while </w:t>
      </w:r>
      <w:r w:rsidRPr="00B217E9">
        <w:rPr>
          <w:u w:val="single"/>
        </w:rPr>
        <w:t>the</w:t>
      </w:r>
      <w:r w:rsidRPr="00891DEE">
        <w:rPr>
          <w:u w:val="single"/>
        </w:rPr>
        <w:t xml:space="preserve"> </w:t>
      </w:r>
      <w:r w:rsidRPr="00B217E9">
        <w:rPr>
          <w:u w:val="single"/>
        </w:rPr>
        <w:t>United States is committed to the Philippines</w:t>
      </w:r>
      <w:r w:rsidRPr="00891DEE">
        <w:rPr>
          <w:u w:val="single"/>
        </w:rPr>
        <w:t xml:space="preserve"> </w:t>
      </w:r>
      <w:r w:rsidRPr="00B217E9">
        <w:rPr>
          <w:highlight w:val="cyan"/>
          <w:u w:val="single"/>
        </w:rPr>
        <w:t>under</w:t>
      </w:r>
      <w:r w:rsidRPr="00891DEE">
        <w:rPr>
          <w:u w:val="single"/>
        </w:rPr>
        <w:t xml:space="preserve"> a </w:t>
      </w:r>
      <w:r w:rsidRPr="00B217E9">
        <w:rPr>
          <w:highlight w:val="cyan"/>
          <w:u w:val="single"/>
        </w:rPr>
        <w:t>mutual defense treaty</w:t>
      </w:r>
      <w:r w:rsidRPr="00891DEE">
        <w:rPr>
          <w:u w:val="single"/>
        </w:rPr>
        <w:t xml:space="preserve">, it is </w:t>
      </w:r>
      <w:r w:rsidRPr="00B217E9">
        <w:rPr>
          <w:u w:val="single"/>
        </w:rPr>
        <w:t>also</w:t>
      </w:r>
      <w:r w:rsidRPr="00891DEE">
        <w:rPr>
          <w:u w:val="single"/>
        </w:rPr>
        <w:t xml:space="preserve"> committed to the security of </w:t>
      </w:r>
      <w:r w:rsidRPr="00B217E9">
        <w:rPr>
          <w:u w:val="single"/>
        </w:rPr>
        <w:t>Taiwan</w:t>
      </w:r>
      <w:r w:rsidRPr="00891DEE">
        <w:rPr>
          <w:u w:val="single"/>
        </w:rPr>
        <w:t xml:space="preserve"> under the Taiwan Relations Act (TRA), though in both cases the </w:t>
      </w:r>
      <w:r w:rsidRPr="00B217E9">
        <w:rPr>
          <w:highlight w:val="cyan"/>
          <w:u w:val="single"/>
        </w:rPr>
        <w:t>US commitment is</w:t>
      </w:r>
      <w:r w:rsidRPr="00891DEE">
        <w:rPr>
          <w:u w:val="single"/>
        </w:rPr>
        <w:t xml:space="preserve"> more </w:t>
      </w:r>
      <w:r w:rsidRPr="00B217E9">
        <w:rPr>
          <w:highlight w:val="cyan"/>
          <w:u w:val="single"/>
        </w:rPr>
        <w:t>ambiguous</w:t>
      </w:r>
      <w:r w:rsidRPr="00891DEE">
        <w:rPr>
          <w:u w:val="single"/>
        </w:rPr>
        <w:t>.</w:t>
      </w:r>
      <w:r w:rsidRPr="00B217E9">
        <w:rPr>
          <w:sz w:val="14"/>
        </w:rPr>
        <w:t xml:space="preserve"> Under the TRA, the United States is committed to helping Taiwan defend itself, but there is uncertainty as to how the United States would respond in the event of a ChinaTaiwan conflict. The US position on Taiwan’s status is to oppose any unilateral or coercive action on unification by either side. Almost certainly, any US response would be scenario-driven: a conflict precipitated by Taiwan declaring independence would likely trigger a very different response than a Crimea-type act of unprovoked aggression by China (in which case, the United States would likely come to Taiwan’s defense). In regard to the Philippines, US assurances apply to the main islands under Manila’s sovereign control and Philippines military assets, but it is not clear that they apply to disputed territories. In the case of Australia, extended deterrence applies, but Canberra sees no current or impending threat rising to a level requiring additional US consultation or action. To be sure, there are important security challenges in Southeast Asia. Though ChinaTaiwan relations remain calm, it is possible in the decade ahead that cross-strait tensions could rise to a level where conflict breaks out. Because the locus of current concern about extended nuclear deterrence and possible scenarios to challenge is more acute in Northeast Asia, however, the Task Force chose to focus principally on the cases of Japan and the Republic of Korea. The greatest current challenge to extended deterrence in the Asia-Pacific is in these gray areas of small incursions and provocations, dubbed “tailored coercion,” wherein China and, to a lesser extent, North Korea initiate actions against US allies that are viewed as falling well below the threshold of nuclear deterrence or even a conventional US military response. Through a combination of small civilian and military maritime actions combined in some cases with trade, investment, and diplomatic measures to “create facts” on disputed islets, </w:t>
      </w:r>
      <w:r w:rsidRPr="00B217E9">
        <w:rPr>
          <w:highlight w:val="cyan"/>
          <w:u w:val="single"/>
        </w:rPr>
        <w:t>China is pursuing an irredentist policy, asserting claims</w:t>
      </w:r>
      <w:r w:rsidRPr="00891DEE">
        <w:rPr>
          <w:u w:val="single"/>
        </w:rPr>
        <w:t xml:space="preserve"> that appear </w:t>
      </w:r>
      <w:r w:rsidRPr="00B217E9">
        <w:rPr>
          <w:highlight w:val="cyan"/>
          <w:u w:val="single"/>
        </w:rPr>
        <w:t>inconsistent with the Law of the Sea</w:t>
      </w:r>
      <w:r w:rsidRPr="00891DEE">
        <w:rPr>
          <w:u w:val="single"/>
        </w:rPr>
        <w:t xml:space="preserve"> Treaty </w:t>
      </w:r>
      <w:r w:rsidRPr="00B217E9">
        <w:rPr>
          <w:sz w:val="14"/>
        </w:rPr>
        <w:t xml:space="preserve">that it has signed and ratified. </w:t>
      </w:r>
      <w:r w:rsidRPr="00B217E9">
        <w:rPr>
          <w:highlight w:val="cyan"/>
          <w:u w:val="single"/>
        </w:rPr>
        <w:t>Beijing’s behavior</w:t>
      </w:r>
      <w:r w:rsidRPr="00B217E9">
        <w:rPr>
          <w:sz w:val="14"/>
        </w:rPr>
        <w:t xml:space="preserve"> may seem provocative in isolation, but does not appear to fundamentally undermine the status quo. However, these steps, </w:t>
      </w:r>
      <w:r w:rsidRPr="00891DEE">
        <w:rPr>
          <w:u w:val="single"/>
        </w:rPr>
        <w:t xml:space="preserve">encroaching on interests and territorial claims of other nations (as seen in the South China Sea on Scarborough Shoal against the Philippines or a Chinese state-owned oil firm moving drilling rigs into Vietnamese territorial waters), </w:t>
      </w:r>
      <w:r w:rsidRPr="00B217E9">
        <w:rPr>
          <w:b/>
          <w:highlight w:val="cyan"/>
          <w:u w:val="single"/>
        </w:rPr>
        <w:t>have a cumulative effect of undermining US credibility</w:t>
      </w:r>
      <w:r w:rsidRPr="00B217E9">
        <w:rPr>
          <w:sz w:val="14"/>
        </w:rPr>
        <w:t xml:space="preserve">.3 While there have been intermittent skirmishes in the South China Sea since the 1970s, persistent Chinese assertion of territorial claims has been an ongoing feature of the East Asian security landscape since 2010, reflecting a more capable Chinese military under new leadership. There is widespread fear in the region that occasional inadvertent or accidental naval clashes could escalate into wider conflict. This phenomenon is emblematic of Beijing’s growing strategic and economic weight and an emerging maritime capability, challenging US predominance in the Indo-Pacific region. It is </w:t>
      </w:r>
      <w:r w:rsidRPr="00891DEE">
        <w:rPr>
          <w:u w:val="single"/>
        </w:rPr>
        <w:t>this</w:t>
      </w:r>
      <w:r w:rsidRPr="00B217E9">
        <w:rPr>
          <w:sz w:val="14"/>
        </w:rPr>
        <w:t xml:space="preserve"> pattern of Chinese behavior, an </w:t>
      </w:r>
      <w:r w:rsidRPr="00891DEE">
        <w:rPr>
          <w:u w:val="single"/>
        </w:rPr>
        <w:t>accumulation of small acts</w:t>
      </w:r>
      <w:r w:rsidRPr="00B217E9">
        <w:rPr>
          <w:sz w:val="14"/>
        </w:rPr>
        <w:t xml:space="preserve">, which </w:t>
      </w:r>
      <w:r w:rsidRPr="00891DEE">
        <w:rPr>
          <w:u w:val="single"/>
        </w:rPr>
        <w:t xml:space="preserve">is eroding American credibility, </w:t>
      </w:r>
      <w:r w:rsidRPr="00B217E9">
        <w:rPr>
          <w:highlight w:val="cyan"/>
          <w:u w:val="single"/>
        </w:rPr>
        <w:t>and requires constant US</w:t>
      </w:r>
      <w:r w:rsidRPr="00891DEE">
        <w:rPr>
          <w:u w:val="single"/>
        </w:rPr>
        <w:t xml:space="preserve"> policy </w:t>
      </w:r>
      <w:r w:rsidRPr="00B217E9">
        <w:rPr>
          <w:highlight w:val="cyan"/>
          <w:u w:val="single"/>
        </w:rPr>
        <w:t>attention followed by demonstrable responses of</w:t>
      </w:r>
      <w:r w:rsidRPr="00891DEE">
        <w:rPr>
          <w:u w:val="single"/>
        </w:rPr>
        <w:t xml:space="preserve"> political and military </w:t>
      </w:r>
      <w:r w:rsidRPr="00B217E9">
        <w:rPr>
          <w:highlight w:val="cyan"/>
          <w:u w:val="single"/>
        </w:rPr>
        <w:t>resolve</w:t>
      </w:r>
      <w:r w:rsidRPr="00B217E9">
        <w:rPr>
          <w:sz w:val="14"/>
        </w:rPr>
        <w:t xml:space="preserve">. Moreover, there is the unprecedented context in which these developments must be placed, namely, a world where wealth and power is shifting from West to East and North to South. The reemergence of China, now the world’s second-largest economy (by some measures the largest), is perhaps most emblematic of the unfolding global transition. US-China trade grew to $562 billion in 2013 as China has become the world’s largest trading power. At the same time, this era is one of exponential technological change, with the next two decades likely to see as much if not more technological change than that of the Internet era of the past two decades. The global diffusion of power and emerging disruptive technologies will have significant impact on US extended deterrence. As a senior Japanese official told the Task Force, “emerging technologies will transform extended deterrence.” These developments require a new, twenty-first-century concept of deterrence in Asia at an historical moment when the United States still dominates the global commons (maritime, air, cyber, and space) but finds its dominance increasingly contested, when a wider spectrum of nonmilitary and nonnuclear tools factor into the deterrence equation, and when the force being deterred is an economic partner as well as strategic competitor—but not necessarily an adversary. While US nuclear capability remains at the core of extended deterrence in Asia, in the totality of what constitutes extended deterrence, the role of nonnuclear factors shaping twenty-first-century extended deterrence is increasingly important. The incremental shift of US forces dedicated to the Asia-Pacific under the Obama administration’s Asia policy is an important baseline that will be watched closely in the region in light of China’s growing maritime footprint. In addition to capable conventional forces, the spectrum of nonnuclear elements of credible deterrence range from nonmilitary instruments such as economic sanctions (e.g., as used against North Korea, Iran, and most recently Russia) and the role of economic engagement in assurance, to military instruments that include ballistic missile defense (BMD), the cyber and space domains, and new conventional technologies such as directedenergy weapons (see chart above). Against this backdrop, </w:t>
      </w:r>
      <w:r w:rsidRPr="00891DEE">
        <w:rPr>
          <w:b/>
          <w:u w:val="single"/>
        </w:rPr>
        <w:t xml:space="preserve">US </w:t>
      </w:r>
      <w:r w:rsidRPr="00B217E9">
        <w:rPr>
          <w:b/>
          <w:highlight w:val="cyan"/>
          <w:u w:val="single"/>
        </w:rPr>
        <w:t>credibility</w:t>
      </w:r>
      <w:r w:rsidRPr="00B217E9">
        <w:rPr>
          <w:sz w:val="14"/>
        </w:rPr>
        <w:t xml:space="preserve"> as a global and Pacific power </w:t>
      </w:r>
      <w:r w:rsidRPr="00B217E9">
        <w:rPr>
          <w:highlight w:val="cyan"/>
          <w:u w:val="single"/>
        </w:rPr>
        <w:t>is a sine qua non for extended deterrence</w:t>
      </w:r>
      <w:r w:rsidRPr="00B217E9">
        <w:rPr>
          <w:sz w:val="14"/>
        </w:rPr>
        <w:t xml:space="preserve">. </w:t>
      </w:r>
      <w:r w:rsidRPr="00891DEE">
        <w:rPr>
          <w:u w:val="single"/>
        </w:rPr>
        <w:t>America’s leadership; slow but steady recovery from the 2008 financial crisis; its relative economic vitality, highlighted by the new US role as a leading oil and natural gas producer; the resurgence of its manufacturing base and continued technology innovation; along with a renewed emphasis on the AsiaPacific all have reinforced American credibility in the region</w:t>
      </w:r>
      <w:r w:rsidRPr="00B217E9">
        <w:rPr>
          <w:sz w:val="14"/>
        </w:rPr>
        <w:t>. Over the coming decade, the fate of the Trans-Pacific Partnership (</w:t>
      </w:r>
      <w:r w:rsidRPr="00DA657B">
        <w:rPr>
          <w:highlight w:val="cyan"/>
          <w:u w:val="single"/>
        </w:rPr>
        <w:t>TPP</w:t>
      </w:r>
      <w:r w:rsidRPr="00DA657B">
        <w:rPr>
          <w:sz w:val="14"/>
          <w:highlight w:val="cyan"/>
        </w:rPr>
        <w:t xml:space="preserve">) </w:t>
      </w:r>
      <w:r w:rsidRPr="00DA657B">
        <w:rPr>
          <w:highlight w:val="cyan"/>
          <w:u w:val="single"/>
        </w:rPr>
        <w:t>and</w:t>
      </w:r>
      <w:r w:rsidRPr="00B217E9">
        <w:rPr>
          <w:sz w:val="14"/>
        </w:rPr>
        <w:t xml:space="preserve"> the extent </w:t>
      </w:r>
      <w:r w:rsidRPr="00891DEE">
        <w:rPr>
          <w:u w:val="single"/>
        </w:rPr>
        <w:t xml:space="preserve">US energy </w:t>
      </w:r>
      <w:r w:rsidRPr="00DA657B">
        <w:rPr>
          <w:highlight w:val="cyan"/>
          <w:u w:val="single"/>
        </w:rPr>
        <w:t>exports</w:t>
      </w:r>
      <w:r w:rsidRPr="00B217E9">
        <w:rPr>
          <w:sz w:val="14"/>
        </w:rPr>
        <w:t xml:space="preserve"> to East Asia deepen economic involvement in the region also </w:t>
      </w:r>
      <w:r w:rsidRPr="00DA657B">
        <w:rPr>
          <w:highlight w:val="cyan"/>
          <w:u w:val="single"/>
        </w:rPr>
        <w:t>will shape perceptions of the US</w:t>
      </w:r>
      <w:r w:rsidRPr="00B217E9">
        <w:rPr>
          <w:sz w:val="14"/>
        </w:rPr>
        <w:t xml:space="preserve"> role in the Asia-Pacific. In this regard, </w:t>
      </w:r>
      <w:r w:rsidRPr="00891DEE">
        <w:rPr>
          <w:u w:val="single"/>
        </w:rPr>
        <w:t xml:space="preserve">proactive US </w:t>
      </w:r>
      <w:r w:rsidRPr="00DA657B">
        <w:rPr>
          <w:highlight w:val="cyan"/>
          <w:u w:val="single"/>
        </w:rPr>
        <w:t>participation in</w:t>
      </w:r>
      <w:r w:rsidRPr="00B217E9">
        <w:rPr>
          <w:sz w:val="14"/>
        </w:rPr>
        <w:t xml:space="preserve"> the </w:t>
      </w:r>
      <w:r w:rsidRPr="00891DEE">
        <w:rPr>
          <w:u w:val="single"/>
        </w:rPr>
        <w:t xml:space="preserve">still-evolving regional institutions such as the </w:t>
      </w:r>
      <w:r w:rsidRPr="00DA657B">
        <w:rPr>
          <w:highlight w:val="cyan"/>
          <w:u w:val="single"/>
        </w:rPr>
        <w:t>ASEAN</w:t>
      </w:r>
      <w:r w:rsidRPr="00891DEE">
        <w:rPr>
          <w:u w:val="single"/>
        </w:rPr>
        <w:t xml:space="preserve"> Regional Forum, the ASEAN Defense Ministers Meeting+1, the East Asia Summit, and the Asia-Pacific Economic Cooperation forum</w:t>
      </w:r>
      <w:r w:rsidRPr="00B217E9">
        <w:rPr>
          <w:sz w:val="14"/>
        </w:rPr>
        <w:t xml:space="preserve"> are also viewed as measures of US commitment to the region. These regional fora </w:t>
      </w:r>
      <w:r w:rsidRPr="00DA657B">
        <w:rPr>
          <w:highlight w:val="cyan"/>
          <w:u w:val="single"/>
        </w:rPr>
        <w:t>can play a useful role in strengthening norms</w:t>
      </w:r>
      <w:r w:rsidRPr="00891DEE">
        <w:rPr>
          <w:u w:val="single"/>
        </w:rPr>
        <w:t xml:space="preserve"> and rules as well as shaping nations’ choices.</w:t>
      </w:r>
      <w:r w:rsidRPr="00B217E9">
        <w:rPr>
          <w:sz w:val="14"/>
        </w:rPr>
        <w:t xml:space="preserve"> </w:t>
      </w:r>
      <w:r w:rsidRPr="00DA657B">
        <w:rPr>
          <w:b/>
          <w:highlight w:val="cyan"/>
          <w:u w:val="single"/>
        </w:rPr>
        <w:t>It will make an important difference if the United States</w:t>
      </w:r>
      <w:r w:rsidRPr="00B217E9">
        <w:rPr>
          <w:sz w:val="14"/>
        </w:rPr>
        <w:t xml:space="preserve"> is a contributor to energy security in East Asia with significant natural gas and oil exports and is—and </w:t>
      </w:r>
      <w:r w:rsidRPr="00DA657B">
        <w:rPr>
          <w:b/>
          <w:highlight w:val="cyan"/>
          <w:u w:val="single"/>
        </w:rPr>
        <w:t>is perceived as</w:t>
      </w:r>
      <w:r w:rsidRPr="00B217E9">
        <w:rPr>
          <w:sz w:val="14"/>
        </w:rPr>
        <w:t xml:space="preserve">—becoming more </w:t>
      </w:r>
      <w:r w:rsidRPr="00DA657B">
        <w:rPr>
          <w:b/>
          <w:highlight w:val="cyan"/>
          <w:u w:val="single"/>
        </w:rPr>
        <w:t>tightly woven into the economic and diplomatic fabric of the region</w:t>
      </w:r>
      <w:r w:rsidRPr="003870B6">
        <w:rPr>
          <w:b/>
          <w:u w:val="single"/>
        </w:rPr>
        <w:t xml:space="preserve">. </w:t>
      </w:r>
    </w:p>
    <w:p w14:paraId="3AC12B2C" w14:textId="77777777" w:rsidR="00944C47" w:rsidRDefault="00944C47" w:rsidP="00944C47">
      <w:pPr>
        <w:pStyle w:val="Heading4"/>
      </w:pPr>
      <w:r>
        <w:t>Strong US nuclear program key to credible deterrence, preventing regional prolif</w:t>
      </w:r>
    </w:p>
    <w:p w14:paraId="1FA209C8" w14:textId="77777777" w:rsidR="00944C47" w:rsidRPr="004C6681" w:rsidRDefault="00944C47" w:rsidP="00944C47">
      <w:pPr>
        <w:rPr>
          <w:i/>
          <w:sz w:val="16"/>
          <w:szCs w:val="16"/>
        </w:rPr>
      </w:pPr>
      <w:r w:rsidRPr="00CB73F0">
        <w:rPr>
          <w:b/>
        </w:rPr>
        <w:t>Manning 14</w:t>
      </w:r>
      <w:r w:rsidRPr="00CB73F0">
        <w:t xml:space="preserve"> </w:t>
      </w:r>
      <w:r w:rsidRPr="004C6681">
        <w:rPr>
          <w:sz w:val="16"/>
          <w:szCs w:val="16"/>
        </w:rPr>
        <w:t xml:space="preserve">(Robert A. Manning is a Senior Fellow with the Brent Scowcroft Center on International Security and its Strategic Foresight Initiative at the Atlantic Council. "US Extended Deterrence in Asia to 2025," Atlantic Council, October 2014. </w:t>
      </w:r>
      <w:hyperlink r:id="rId51" w:history="1">
        <w:r w:rsidRPr="004C6681">
          <w:rPr>
            <w:rStyle w:val="Hyperlink"/>
            <w:sz w:val="16"/>
            <w:szCs w:val="16"/>
          </w:rPr>
          <w:t>https://www.ciaonet.org/attachments/26625/uploads</w:t>
        </w:r>
      </w:hyperlink>
      <w:r w:rsidRPr="004C6681">
        <w:rPr>
          <w:sz w:val="16"/>
          <w:szCs w:val="16"/>
        </w:rPr>
        <w:t xml:space="preserve">) </w:t>
      </w:r>
      <w:r w:rsidRPr="004C6681">
        <w:rPr>
          <w:i/>
          <w:sz w:val="16"/>
          <w:szCs w:val="16"/>
        </w:rPr>
        <w:t>jsk</w:t>
      </w:r>
    </w:p>
    <w:p w14:paraId="3467B269" w14:textId="77777777" w:rsidR="005143AC" w:rsidRPr="003870B6" w:rsidRDefault="005143AC" w:rsidP="005143AC">
      <w:pPr>
        <w:rPr>
          <w:sz w:val="16"/>
        </w:rPr>
      </w:pPr>
      <w:r w:rsidRPr="003870B6">
        <w:rPr>
          <w:sz w:val="16"/>
        </w:rPr>
        <w:t xml:space="preserve">Nuclear Futures </w:t>
      </w:r>
      <w:r w:rsidRPr="003870B6">
        <w:rPr>
          <w:u w:val="single"/>
        </w:rPr>
        <w:t>The</w:t>
      </w:r>
      <w:r w:rsidRPr="003870B6">
        <w:rPr>
          <w:sz w:val="16"/>
        </w:rPr>
        <w:t xml:space="preserve"> broader </w:t>
      </w:r>
      <w:r w:rsidRPr="003870B6">
        <w:rPr>
          <w:u w:val="single"/>
        </w:rPr>
        <w:t>nuclear context remains the most fundamental factor shaping perceptions of US extended</w:t>
      </w:r>
      <w:r w:rsidRPr="003870B6">
        <w:rPr>
          <w:sz w:val="16"/>
        </w:rPr>
        <w:t xml:space="preserve"> </w:t>
      </w:r>
      <w:r w:rsidRPr="003870B6">
        <w:rPr>
          <w:u w:val="single"/>
        </w:rPr>
        <w:t>deterrence</w:t>
      </w:r>
      <w:r w:rsidRPr="003870B6">
        <w:rPr>
          <w:sz w:val="16"/>
        </w:rPr>
        <w:t xml:space="preserve">. The </w:t>
      </w:r>
      <w:r w:rsidRPr="003707D7">
        <w:rPr>
          <w:highlight w:val="cyan"/>
          <w:u w:val="single"/>
        </w:rPr>
        <w:t>Obama</w:t>
      </w:r>
      <w:r w:rsidRPr="003870B6">
        <w:rPr>
          <w:sz w:val="16"/>
        </w:rPr>
        <w:t xml:space="preserve"> administration </w:t>
      </w:r>
      <w:r w:rsidRPr="003707D7">
        <w:rPr>
          <w:highlight w:val="cyan"/>
          <w:u w:val="single"/>
        </w:rPr>
        <w:t>has sought to balance</w:t>
      </w:r>
      <w:r w:rsidRPr="003870B6">
        <w:rPr>
          <w:sz w:val="16"/>
        </w:rPr>
        <w:t xml:space="preserve"> its stated goal of moving toward </w:t>
      </w:r>
      <w:r w:rsidRPr="003707D7">
        <w:rPr>
          <w:highlight w:val="cyan"/>
          <w:u w:val="single"/>
        </w:rPr>
        <w:t>zero nuclear weapons and the credibility of the</w:t>
      </w:r>
      <w:r w:rsidRPr="003707D7">
        <w:rPr>
          <w:u w:val="single"/>
        </w:rPr>
        <w:t xml:space="preserve"> </w:t>
      </w:r>
      <w:r w:rsidRPr="003707D7">
        <w:rPr>
          <w:highlight w:val="cyan"/>
          <w:u w:val="single"/>
        </w:rPr>
        <w:t xml:space="preserve">US </w:t>
      </w:r>
      <w:r w:rsidRPr="003707D7">
        <w:rPr>
          <w:u w:val="single"/>
        </w:rPr>
        <w:t xml:space="preserve">security </w:t>
      </w:r>
      <w:r w:rsidRPr="003707D7">
        <w:rPr>
          <w:highlight w:val="cyan"/>
          <w:u w:val="single"/>
        </w:rPr>
        <w:t>guarantee</w:t>
      </w:r>
      <w:r w:rsidRPr="003870B6">
        <w:rPr>
          <w:u w:val="single"/>
        </w:rPr>
        <w:t>.</w:t>
      </w:r>
      <w:r w:rsidRPr="003870B6">
        <w:rPr>
          <w:sz w:val="16"/>
        </w:rPr>
        <w:t xml:space="preserve"> This is emphatically stated in the White House Nuclear Employment Strategy, based on its 2010 Nuclear Posture Review: “The United States will maintain a credible nuclear deterrence capable of convincing any potential adversary that the adverse consequences of attacking the United States or our allies and partners far outweigh any potential benefit they may seek to gain from such an attack. US policy is to achieve a credible deterrent, with the lowest possible number of nuclear weapons, consistent with our current and future security requirements.”4 In light of perceived growing threats, </w:t>
      </w:r>
      <w:r w:rsidRPr="003707D7">
        <w:rPr>
          <w:highlight w:val="cyan"/>
          <w:u w:val="single"/>
        </w:rPr>
        <w:t>the</w:t>
      </w:r>
      <w:r w:rsidRPr="003870B6">
        <w:rPr>
          <w:u w:val="single"/>
        </w:rPr>
        <w:t xml:space="preserve"> stated </w:t>
      </w:r>
      <w:r w:rsidRPr="003707D7">
        <w:rPr>
          <w:highlight w:val="cyan"/>
          <w:u w:val="single"/>
        </w:rPr>
        <w:t>long-term</w:t>
      </w:r>
      <w:r w:rsidRPr="003870B6">
        <w:rPr>
          <w:u w:val="single"/>
        </w:rPr>
        <w:t xml:space="preserve"> US </w:t>
      </w:r>
      <w:r w:rsidRPr="003707D7">
        <w:rPr>
          <w:highlight w:val="cyan"/>
          <w:u w:val="single"/>
        </w:rPr>
        <w:t>objective</w:t>
      </w:r>
      <w:r w:rsidRPr="003870B6">
        <w:rPr>
          <w:sz w:val="16"/>
        </w:rPr>
        <w:t xml:space="preserve"> of zero nuclear weapons and possible pursuit of further reductions beyond those already proposed </w:t>
      </w:r>
      <w:r w:rsidRPr="003707D7">
        <w:rPr>
          <w:highlight w:val="cyan"/>
          <w:u w:val="single"/>
        </w:rPr>
        <w:t>fosters</w:t>
      </w:r>
      <w:r w:rsidRPr="003870B6">
        <w:rPr>
          <w:sz w:val="16"/>
        </w:rPr>
        <w:t xml:space="preserve"> some </w:t>
      </w:r>
      <w:r w:rsidRPr="003707D7">
        <w:rPr>
          <w:highlight w:val="cyan"/>
          <w:u w:val="single"/>
        </w:rPr>
        <w:t>unease in both the ROK and Japan</w:t>
      </w:r>
      <w:r w:rsidRPr="003870B6">
        <w:rPr>
          <w:u w:val="single"/>
        </w:rPr>
        <w:t>.</w:t>
      </w:r>
      <w:r w:rsidRPr="003870B6">
        <w:rPr>
          <w:sz w:val="16"/>
        </w:rPr>
        <w:t xml:space="preserve"> The US 2010 Nuclear Posture Review addressed many of the concerns raised by allies, but some apprehension still lingers in the region. The United States and Russia continue to reduce nuclear arsenals, as evidenced in the New START treaty, which will reduce deployed warheads on both sides to 1,550. There is little discomfort with the force levels agreed to in the current accord</w:t>
      </w:r>
      <w:r w:rsidRPr="003870B6">
        <w:rPr>
          <w:u w:val="single"/>
        </w:rPr>
        <w:t>. Given that Asian nuclear weapons states (</w:t>
      </w:r>
      <w:r w:rsidRPr="003707D7">
        <w:rPr>
          <w:highlight w:val="cyan"/>
          <w:u w:val="single"/>
        </w:rPr>
        <w:t>China, India, and Pakistan) are building up,</w:t>
      </w:r>
      <w:r w:rsidRPr="003870B6">
        <w:rPr>
          <w:u w:val="single"/>
        </w:rPr>
        <w:t xml:space="preserve"> and potential proliferating states, particularly </w:t>
      </w:r>
      <w:r w:rsidRPr="003707D7">
        <w:rPr>
          <w:highlight w:val="cyan"/>
          <w:u w:val="single"/>
        </w:rPr>
        <w:t>North Korea and Iran, are part of the strategic equation,</w:t>
      </w:r>
      <w:r w:rsidRPr="003870B6">
        <w:rPr>
          <w:u w:val="single"/>
        </w:rPr>
        <w:t xml:space="preserve"> it is not a safe assumption that further US nuclear reductions would create a safer world.</w:t>
      </w:r>
      <w:r w:rsidRPr="003870B6">
        <w:rPr>
          <w:sz w:val="16"/>
        </w:rPr>
        <w:t xml:space="preserve"> </w:t>
      </w:r>
      <w:r w:rsidRPr="003707D7">
        <w:rPr>
          <w:b/>
          <w:highlight w:val="cyan"/>
          <w:u w:val="single"/>
        </w:rPr>
        <w:t>Below a still uncertain number, less may not be better</w:t>
      </w:r>
      <w:r w:rsidRPr="003870B6">
        <w:rPr>
          <w:b/>
          <w:u w:val="single"/>
        </w:rPr>
        <w:t>.</w:t>
      </w:r>
      <w:r w:rsidRPr="003870B6">
        <w:rPr>
          <w:sz w:val="16"/>
        </w:rPr>
        <w:t xml:space="preserve"> As Henry Kissinger and Brent Scowcroft have written, “</w:t>
      </w:r>
      <w:r w:rsidRPr="003707D7">
        <w:rPr>
          <w:highlight w:val="cyan"/>
          <w:u w:val="single"/>
        </w:rPr>
        <w:t>Strategic stability is not inherent with low numbers of weapons</w:t>
      </w:r>
      <w:r w:rsidRPr="003870B6">
        <w:rPr>
          <w:u w:val="single"/>
        </w:rPr>
        <w:t>;</w:t>
      </w:r>
      <w:r w:rsidRPr="003870B6">
        <w:rPr>
          <w:sz w:val="16"/>
        </w:rPr>
        <w:t xml:space="preserve"> indeed, excessively </w:t>
      </w:r>
      <w:r w:rsidRPr="003707D7">
        <w:rPr>
          <w:highlight w:val="cyan"/>
          <w:u w:val="single"/>
        </w:rPr>
        <w:t>low numbers</w:t>
      </w:r>
      <w:r w:rsidRPr="003870B6">
        <w:rPr>
          <w:u w:val="single"/>
        </w:rPr>
        <w:t xml:space="preserve"> could </w:t>
      </w:r>
      <w:r w:rsidRPr="003707D7">
        <w:rPr>
          <w:highlight w:val="cyan"/>
          <w:u w:val="single"/>
        </w:rPr>
        <w:t>lead to a situation in which surprise attacks are conceivable</w:t>
      </w:r>
      <w:r w:rsidRPr="003870B6">
        <w:rPr>
          <w:sz w:val="16"/>
        </w:rPr>
        <w:t xml:space="preserve">.”5 Allied nuclear anxieties are discernible. </w:t>
      </w:r>
      <w:r w:rsidRPr="003707D7">
        <w:rPr>
          <w:u w:val="single"/>
        </w:rPr>
        <w:t>Polls</w:t>
      </w:r>
      <w:r w:rsidRPr="003870B6">
        <w:rPr>
          <w:u w:val="single"/>
        </w:rPr>
        <w:t xml:space="preserve"> </w:t>
      </w:r>
      <w:r w:rsidRPr="003870B6">
        <w:rPr>
          <w:sz w:val="16"/>
        </w:rPr>
        <w:t>in the ROK</w:t>
      </w:r>
      <w:r w:rsidRPr="003870B6">
        <w:rPr>
          <w:u w:val="single"/>
        </w:rPr>
        <w:t xml:space="preserve"> taken after North Korea’s third nuclear test in </w:t>
      </w:r>
      <w:r w:rsidRPr="003870B6">
        <w:rPr>
          <w:sz w:val="16"/>
        </w:rPr>
        <w:t xml:space="preserve">February </w:t>
      </w:r>
      <w:r w:rsidRPr="003870B6">
        <w:rPr>
          <w:u w:val="single"/>
        </w:rPr>
        <w:t>2013</w:t>
      </w:r>
      <w:r w:rsidRPr="003870B6">
        <w:rPr>
          <w:sz w:val="16"/>
        </w:rPr>
        <w:t xml:space="preserve"> </w:t>
      </w:r>
      <w:r w:rsidRPr="003870B6">
        <w:rPr>
          <w:b/>
          <w:u w:val="single"/>
        </w:rPr>
        <w:t>suggest that nearly two-thirds of South Koreans think the ROK should develop its own nuclear weapons</w:t>
      </w:r>
      <w:r w:rsidRPr="003870B6">
        <w:rPr>
          <w:sz w:val="16"/>
        </w:rPr>
        <w:t xml:space="preserve">. </w:t>
      </w:r>
      <w:r w:rsidRPr="003870B6">
        <w:rPr>
          <w:u w:val="single"/>
        </w:rPr>
        <w:t xml:space="preserve">South Korean President </w:t>
      </w:r>
      <w:r w:rsidRPr="003707D7">
        <w:rPr>
          <w:highlight w:val="cyan"/>
          <w:u w:val="single"/>
        </w:rPr>
        <w:t>Park</w:t>
      </w:r>
      <w:r w:rsidRPr="003870B6">
        <w:rPr>
          <w:u w:val="single"/>
        </w:rPr>
        <w:t xml:space="preserve"> </w:t>
      </w:r>
      <w:r w:rsidRPr="003870B6">
        <w:rPr>
          <w:sz w:val="16"/>
        </w:rPr>
        <w:t xml:space="preserve">Geun-hye </w:t>
      </w:r>
      <w:r w:rsidRPr="003707D7">
        <w:rPr>
          <w:highlight w:val="cyan"/>
          <w:u w:val="single"/>
        </w:rPr>
        <w:t>warned of a “nuclear domino</w:t>
      </w:r>
      <w:r w:rsidRPr="003870B6">
        <w:rPr>
          <w:u w:val="single"/>
        </w:rPr>
        <w:t xml:space="preserve">” effect in the region if Pyongyang conducts a fourth </w:t>
      </w:r>
      <w:r w:rsidRPr="003870B6">
        <w:rPr>
          <w:sz w:val="16"/>
        </w:rPr>
        <w:t xml:space="preserve">nuclear test. In Japan, there are continuing debates among experts about nuclear weapons, while </w:t>
      </w:r>
      <w:r w:rsidRPr="003870B6">
        <w:rPr>
          <w:u w:val="single"/>
        </w:rPr>
        <w:t xml:space="preserve">some see </w:t>
      </w:r>
      <w:r w:rsidRPr="003707D7">
        <w:rPr>
          <w:u w:val="single"/>
        </w:rPr>
        <w:t>Japan’s</w:t>
      </w:r>
      <w:r w:rsidRPr="003870B6">
        <w:rPr>
          <w:u w:val="single"/>
        </w:rPr>
        <w:t xml:space="preserve"> civil nuclear power program and fuel cycle as making </w:t>
      </w:r>
      <w:r w:rsidRPr="003707D7">
        <w:rPr>
          <w:u w:val="single"/>
        </w:rPr>
        <w:t>Tokyo a latent</w:t>
      </w:r>
      <w:r w:rsidRPr="003870B6">
        <w:rPr>
          <w:sz w:val="16"/>
        </w:rPr>
        <w:t xml:space="preserve"> or virtual </w:t>
      </w:r>
      <w:r w:rsidRPr="003870B6">
        <w:rPr>
          <w:u w:val="single"/>
        </w:rPr>
        <w:t>nuclear state</w:t>
      </w:r>
      <w:r w:rsidRPr="003870B6">
        <w:rPr>
          <w:sz w:val="16"/>
        </w:rPr>
        <w:t xml:space="preserve">. </w:t>
      </w:r>
    </w:p>
    <w:p w14:paraId="4B3F9896" w14:textId="4EA4094C" w:rsidR="0038104E" w:rsidRDefault="0038104E" w:rsidP="0038104E">
      <w:pPr>
        <w:pStyle w:val="Heading3"/>
      </w:pPr>
      <w:r>
        <w:t>credibility not key</w:t>
      </w:r>
    </w:p>
    <w:p w14:paraId="0A2F36A2" w14:textId="00795F09" w:rsidR="004E0C0A" w:rsidRDefault="004E0C0A" w:rsidP="004E0C0A">
      <w:pPr>
        <w:pStyle w:val="Heading4"/>
      </w:pPr>
      <w:r>
        <w:t>Credibility not key – newest and most comprehensive research</w:t>
      </w:r>
    </w:p>
    <w:p w14:paraId="504FA64D" w14:textId="77777777" w:rsidR="004E0C0A" w:rsidRPr="00910273" w:rsidRDefault="004E0C0A" w:rsidP="004E0C0A">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1AABB812" w14:textId="77777777" w:rsidR="004E0C0A" w:rsidRDefault="004E0C0A" w:rsidP="004E0C0A">
      <w:pPr>
        <w:rPr>
          <w:sz w:val="16"/>
        </w:rPr>
      </w:pPr>
      <w:r w:rsidRPr="00910273">
        <w:rPr>
          <w:sz w:val="16"/>
        </w:rPr>
        <w:t xml:space="preserve">Deterrence theory relies heavily on reputation. The credibility of a deterrer’s threat, </w:t>
      </w:r>
      <w:r w:rsidRPr="00910273">
        <w:rPr>
          <w:u w:val="single"/>
        </w:rPr>
        <w:t>it is argued</w:t>
      </w:r>
      <w:r w:rsidRPr="00910273">
        <w:rPr>
          <w:sz w:val="16"/>
        </w:rPr>
        <w:t xml:space="preserve">, lies in the state’s reputation for the use of force against its adversaries in the past. Along with sufficient capability, </w:t>
      </w:r>
      <w:r w:rsidRPr="00910273">
        <w:rPr>
          <w:u w:val="single"/>
        </w:rPr>
        <w:t>credibility is necessary to achieve positive deterrence</w:t>
      </w:r>
      <w:r w:rsidRPr="00910273">
        <w:rPr>
          <w:sz w:val="16"/>
        </w:rPr>
        <w:t xml:space="preserve"> outcomes, and credibility comes from reputation for resolve. Further, deterrent effect and reputation are interdependent: as Thomas Schelling explains, past behaviour is key to the assessment of future behaviour. This is especially important when challengers are assessing the credibility of threats issued by a status quo power. Furthermore, a state is better able to achieve deterrence by sending costly signals; otherwise a challenger will not take its threats seriously.1 </w:t>
      </w:r>
      <w:r w:rsidRPr="00910273">
        <w:rPr>
          <w:u w:val="single"/>
        </w:rPr>
        <w:t xml:space="preserve">This </w:t>
      </w:r>
      <w:r w:rsidRPr="00910273">
        <w:rPr>
          <w:highlight w:val="cyan"/>
          <w:u w:val="single"/>
        </w:rPr>
        <w:t>theory of reputation has been contested by newer research</w:t>
      </w:r>
      <w:r w:rsidRPr="00910273">
        <w:rPr>
          <w:u w:val="single"/>
        </w:rPr>
        <w:t xml:space="preserve"> on deterrence, which shows that </w:t>
      </w:r>
      <w:r w:rsidRPr="00910273">
        <w:rPr>
          <w:highlight w:val="cyan"/>
          <w:u w:val="single"/>
        </w:rPr>
        <w:t>there is no consensus</w:t>
      </w:r>
      <w:r w:rsidRPr="00910273">
        <w:rPr>
          <w:u w:val="single"/>
        </w:rPr>
        <w:t xml:space="preserve"> on reputation</w:t>
      </w:r>
      <w:r w:rsidRPr="00910273">
        <w:rPr>
          <w:sz w:val="16"/>
        </w:rPr>
        <w:t xml:space="preserve"> in the literature. For instance, Jonathan </w:t>
      </w:r>
      <w:r w:rsidRPr="00910273">
        <w:rPr>
          <w:highlight w:val="cyan"/>
          <w:u w:val="single"/>
        </w:rPr>
        <w:t>Mercer finds no relationship between past reputation and future expectations</w:t>
      </w:r>
      <w:r w:rsidRPr="00910273">
        <w:rPr>
          <w:u w:val="single"/>
        </w:rPr>
        <w:t xml:space="preserve"> of other states</w:t>
      </w:r>
      <w:r w:rsidRPr="00910273">
        <w:rPr>
          <w:sz w:val="16"/>
        </w:rPr>
        <w:t xml:space="preserve">.2 Daryl </w:t>
      </w:r>
      <w:r w:rsidRPr="00910273">
        <w:rPr>
          <w:highlight w:val="cyan"/>
          <w:u w:val="single"/>
        </w:rPr>
        <w:t>Press argues that backing down</w:t>
      </w:r>
      <w:r w:rsidRPr="00910273">
        <w:rPr>
          <w:u w:val="single"/>
        </w:rPr>
        <w:t xml:space="preserve"> in a crisis </w:t>
      </w:r>
      <w:r w:rsidRPr="00910273">
        <w:rPr>
          <w:highlight w:val="cyan"/>
          <w:u w:val="single"/>
        </w:rPr>
        <w:t>does not affect</w:t>
      </w:r>
      <w:r w:rsidRPr="00910273">
        <w:rPr>
          <w:u w:val="single"/>
        </w:rPr>
        <w:t xml:space="preserve"> the </w:t>
      </w:r>
      <w:r w:rsidRPr="00910273">
        <w:rPr>
          <w:highlight w:val="cyan"/>
          <w:u w:val="single"/>
        </w:rPr>
        <w:t>future credibility</w:t>
      </w:r>
      <w:r w:rsidRPr="00910273">
        <w:rPr>
          <w:u w:val="single"/>
        </w:rPr>
        <w:t xml:space="preserve"> of the United States</w:t>
      </w:r>
      <w:r w:rsidRPr="00910273">
        <w:rPr>
          <w:sz w:val="16"/>
        </w:rPr>
        <w:t xml:space="preserve"> as deterrence theory and America’s foreign policy positions assume.3 This author is not convinced because </w:t>
      </w:r>
      <w:r w:rsidRPr="00910273">
        <w:rPr>
          <w:highlight w:val="cyan"/>
          <w:u w:val="single"/>
        </w:rPr>
        <w:t>works on nuclear deterrence rely</w:t>
      </w:r>
      <w:r w:rsidRPr="00910273">
        <w:rPr>
          <w:u w:val="single"/>
        </w:rPr>
        <w:t xml:space="preserve"> heavily </w:t>
      </w:r>
      <w:r w:rsidRPr="00910273">
        <w:rPr>
          <w:highlight w:val="cyan"/>
          <w:u w:val="single"/>
        </w:rPr>
        <w:t>on</w:t>
      </w:r>
      <w:r w:rsidRPr="00910273">
        <w:rPr>
          <w:u w:val="single"/>
        </w:rPr>
        <w:t xml:space="preserve"> examples drawn from the history of </w:t>
      </w:r>
      <w:r w:rsidRPr="00910273">
        <w:rPr>
          <w:highlight w:val="cyan"/>
          <w:u w:val="single"/>
        </w:rPr>
        <w:t>conventional deterrence</w:t>
      </w:r>
      <w:r w:rsidRPr="00910273">
        <w:rPr>
          <w:u w:val="single"/>
        </w:rPr>
        <w:t>. There are few instances of nuclear deterrence</w:t>
      </w:r>
      <w:r w:rsidRPr="00910273">
        <w:rPr>
          <w:sz w:val="16"/>
        </w:rPr>
        <w:t xml:space="preserve"> and compellence beyond the general deterrence that prevailed between the superpowers during the Cold War era. I argue that </w:t>
      </w:r>
      <w:r w:rsidRPr="00910273">
        <w:rPr>
          <w:highlight w:val="cyan"/>
          <w:u w:val="single"/>
        </w:rPr>
        <w:t>the</w:t>
      </w:r>
      <w:r w:rsidRPr="00910273">
        <w:rPr>
          <w:u w:val="single"/>
        </w:rPr>
        <w:t xml:space="preserve"> limited </w:t>
      </w:r>
      <w:r w:rsidRPr="00910273">
        <w:rPr>
          <w:highlight w:val="cyan"/>
          <w:u w:val="single"/>
        </w:rPr>
        <w:t>examples of</w:t>
      </w:r>
      <w:r w:rsidRPr="00910273">
        <w:rPr>
          <w:u w:val="single"/>
        </w:rPr>
        <w:t xml:space="preserve"> threats of </w:t>
      </w:r>
      <w:r w:rsidRPr="00910273">
        <w:rPr>
          <w:highlight w:val="cyan"/>
          <w:u w:val="single"/>
        </w:rPr>
        <w:t>nuclear</w:t>
      </w:r>
      <w:r w:rsidRPr="00910273">
        <w:rPr>
          <w:u w:val="single"/>
        </w:rPr>
        <w:t xml:space="preserve"> use for </w:t>
      </w:r>
      <w:r w:rsidRPr="00910273">
        <w:rPr>
          <w:highlight w:val="cyan"/>
          <w:u w:val="single"/>
        </w:rPr>
        <w:t>deterrence</w:t>
      </w:r>
      <w:r w:rsidRPr="00910273">
        <w:rPr>
          <w:u w:val="single"/>
        </w:rPr>
        <w:t xml:space="preserve"> </w:t>
      </w:r>
      <w:r w:rsidRPr="00910273">
        <w:rPr>
          <w:sz w:val="16"/>
        </w:rPr>
        <w:t xml:space="preserve">and compellence </w:t>
      </w:r>
      <w:r w:rsidRPr="00910273">
        <w:rPr>
          <w:highlight w:val="cyan"/>
          <w:u w:val="single"/>
        </w:rPr>
        <w:t>reveal</w:t>
      </w:r>
      <w:r w:rsidRPr="00910273">
        <w:rPr>
          <w:u w:val="single"/>
        </w:rPr>
        <w:t xml:space="preserve"> that</w:t>
      </w:r>
      <w:r w:rsidRPr="00910273">
        <w:rPr>
          <w:sz w:val="16"/>
        </w:rPr>
        <w:t xml:space="preserve"> a different kind of reputation plays a more prominent role than theorists have recognized thus far. This is especially the case with deterrence and compellent threats against non-nuclear adversaries. In fact, </w:t>
      </w:r>
      <w:r w:rsidRPr="00910273">
        <w:rPr>
          <w:highlight w:val="cyan"/>
          <w:u w:val="single"/>
        </w:rPr>
        <w:t>two types of reputation seem to be at work</w:t>
      </w:r>
      <w:r w:rsidRPr="00910273">
        <w:rPr>
          <w:u w:val="single"/>
        </w:rPr>
        <w:t xml:space="preserve"> in the nuclear context: the reputation for </w:t>
      </w:r>
      <w:r w:rsidRPr="00910273">
        <w:rPr>
          <w:highlight w:val="cyan"/>
          <w:u w:val="single"/>
        </w:rPr>
        <w:t>potential use</w:t>
      </w:r>
      <w:r w:rsidRPr="00910273">
        <w:rPr>
          <w:u w:val="single"/>
        </w:rPr>
        <w:t xml:space="preserve"> </w:t>
      </w:r>
      <w:r w:rsidRPr="00910273">
        <w:rPr>
          <w:highlight w:val="cyan"/>
          <w:u w:val="single"/>
        </w:rPr>
        <w:t>and</w:t>
      </w:r>
      <w:r w:rsidRPr="00910273">
        <w:rPr>
          <w:u w:val="single"/>
        </w:rPr>
        <w:t xml:space="preserve"> the reputation for </w:t>
      </w:r>
      <w:r w:rsidRPr="00910273">
        <w:rPr>
          <w:highlight w:val="cyan"/>
          <w:u w:val="single"/>
        </w:rPr>
        <w:t>non-use</w:t>
      </w:r>
      <w:r w:rsidRPr="00910273">
        <w:rPr>
          <w:sz w:val="16"/>
          <w:highlight w:val="cyan"/>
        </w:rPr>
        <w:t>.</w:t>
      </w:r>
      <w:r w:rsidRPr="00910273">
        <w:rPr>
          <w:sz w:val="16"/>
        </w:rPr>
        <w:t xml:space="preserve"> The latter is more prevalent in nuclear than conventional deterrence contexts. The reputation for non-use generates self-deterrence, with important consequences for the value of nuclear weapons as tools for deterrence and compellence. This article deals with reputation for non-use and its implications for deterrence and compellence. I offer an introductory discussion of this important phenomenon, long-neglected in the literature.</w:t>
      </w:r>
    </w:p>
    <w:p w14:paraId="15050329" w14:textId="0DE710B6" w:rsidR="001653D9" w:rsidRPr="00EF2D29" w:rsidRDefault="0038104E" w:rsidP="001653D9">
      <w:pPr>
        <w:pStyle w:val="Heading3"/>
      </w:pPr>
      <w:r>
        <w:t>--</w:t>
      </w:r>
      <w:r w:rsidR="001653D9">
        <w:t xml:space="preserve">AT no credibility </w:t>
      </w:r>
    </w:p>
    <w:p w14:paraId="7C56F091" w14:textId="77777777" w:rsidR="001653D9" w:rsidRDefault="001653D9" w:rsidP="001653D9">
      <w:pPr>
        <w:pStyle w:val="Heading4"/>
      </w:pPr>
      <w:r>
        <w:t xml:space="preserve">Flexible capability for rapid conventional deployment solves any perceived lack of resolve </w:t>
      </w:r>
    </w:p>
    <w:p w14:paraId="2E57DF1E" w14:textId="77777777" w:rsidR="001653D9" w:rsidRPr="00A82F1F" w:rsidRDefault="001653D9" w:rsidP="001653D9">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7C173FDC" w14:textId="77777777" w:rsidR="001653D9" w:rsidRPr="0061445D" w:rsidRDefault="001653D9" w:rsidP="001653D9">
      <w:pPr>
        <w:rPr>
          <w:sz w:val="16"/>
        </w:rPr>
      </w:pPr>
      <w:r w:rsidRPr="00230435">
        <w:rPr>
          <w:highlight w:val="cyan"/>
          <w:u w:val="single"/>
        </w:rPr>
        <w:t>The U.S. capability for rapid</w:t>
      </w:r>
      <w:r w:rsidRPr="00955C00">
        <w:rPr>
          <w:u w:val="single"/>
        </w:rPr>
        <w:t xml:space="preserve"> and decisive </w:t>
      </w:r>
      <w:r w:rsidRPr="00230435">
        <w:rPr>
          <w:highlight w:val="cyan"/>
          <w:u w:val="single"/>
        </w:rPr>
        <w:t>force projection could</w:t>
      </w:r>
      <w:r w:rsidRPr="00955C00">
        <w:rPr>
          <w:u w:val="single"/>
        </w:rPr>
        <w:t xml:space="preserve"> </w:t>
      </w:r>
      <w:r w:rsidRPr="0061445D">
        <w:rPr>
          <w:sz w:val="16"/>
        </w:rPr>
        <w:t xml:space="preserve">also help </w:t>
      </w:r>
      <w:r w:rsidRPr="00230435">
        <w:rPr>
          <w:highlight w:val="cyan"/>
          <w:u w:val="single"/>
        </w:rPr>
        <w:t>dispel a challenger's expectation that it might ex- ploit</w:t>
      </w:r>
      <w:r w:rsidRPr="0061445D">
        <w:rPr>
          <w:sz w:val="16"/>
        </w:rPr>
        <w:t xml:space="preserve"> a widely perceived U.S. political weakness: </w:t>
      </w:r>
      <w:r w:rsidRPr="00230435">
        <w:rPr>
          <w:highlight w:val="cyan"/>
          <w:u w:val="single"/>
        </w:rPr>
        <w:t>the</w:t>
      </w:r>
      <w:r w:rsidRPr="00955C00">
        <w:rPr>
          <w:u w:val="single"/>
        </w:rPr>
        <w:t xml:space="preserve"> widespread </w:t>
      </w:r>
      <w:r w:rsidRPr="00230435">
        <w:rPr>
          <w:highlight w:val="cyan"/>
          <w:u w:val="single"/>
        </w:rPr>
        <w:t>view of unwillingness</w:t>
      </w:r>
      <w:r w:rsidRPr="00955C00">
        <w:rPr>
          <w:u w:val="single"/>
        </w:rPr>
        <w:t xml:space="preserve"> on the part of the American public and the Congress </w:t>
      </w:r>
      <w:r w:rsidRPr="00230435">
        <w:rPr>
          <w:highlight w:val="cyan"/>
          <w:u w:val="single"/>
        </w:rPr>
        <w:t>to support prolonged military intervention</w:t>
      </w:r>
      <w:r w:rsidRPr="0061445D">
        <w:rPr>
          <w:sz w:val="16"/>
        </w:rPr>
        <w:t xml:space="preserve"> and accept high levels of casualties. Recall that </w:t>
      </w:r>
      <w:r w:rsidRPr="00955C00">
        <w:rPr>
          <w:u w:val="single"/>
        </w:rPr>
        <w:t xml:space="preserve">the expectation of </w:t>
      </w:r>
      <w:r w:rsidRPr="00230435">
        <w:rPr>
          <w:highlight w:val="cyan"/>
          <w:u w:val="single"/>
        </w:rPr>
        <w:t>this</w:t>
      </w:r>
      <w:r w:rsidRPr="00955C00">
        <w:rPr>
          <w:u w:val="single"/>
        </w:rPr>
        <w:t xml:space="preserve"> U.S. political vulnerability </w:t>
      </w:r>
      <w:r w:rsidRPr="00230435">
        <w:rPr>
          <w:highlight w:val="cyan"/>
          <w:u w:val="single"/>
        </w:rPr>
        <w:t xml:space="preserve">helped move the Japanese </w:t>
      </w:r>
      <w:r w:rsidRPr="00230435">
        <w:rPr>
          <w:u w:val="single"/>
        </w:rPr>
        <w:t xml:space="preserve">in 1941 </w:t>
      </w:r>
      <w:r w:rsidRPr="00230435">
        <w:rPr>
          <w:highlight w:val="cyan"/>
          <w:u w:val="single"/>
        </w:rPr>
        <w:t>and Saddam Hussein</w:t>
      </w:r>
      <w:r w:rsidRPr="00955C00">
        <w:rPr>
          <w:u w:val="single"/>
        </w:rPr>
        <w:t xml:space="preserve"> in 1990</w:t>
      </w:r>
      <w:r w:rsidRPr="0061445D">
        <w:rPr>
          <w:sz w:val="16"/>
        </w:rPr>
        <w:t xml:space="preserve"> toward provocation. While different polling evidence can be interpreted as validating or contesting the accuracy of this </w:t>
      </w:r>
      <w:r w:rsidRPr="00955C00">
        <w:rPr>
          <w:u w:val="single"/>
        </w:rPr>
        <w:t xml:space="preserve">widespread </w:t>
      </w:r>
      <w:r w:rsidRPr="00230435">
        <w:rPr>
          <w:highlight w:val="cyan"/>
          <w:u w:val="single"/>
        </w:rPr>
        <w:t>perception of U.S. political vulnerability</w:t>
      </w:r>
      <w:r w:rsidRPr="0061445D">
        <w:rPr>
          <w:sz w:val="16"/>
        </w:rPr>
        <w:t xml:space="preserve">,15 challengers' expectation of its effect on U.S. decision-mak- ing undoubtedly </w:t>
      </w:r>
      <w:r w:rsidRPr="00955C00">
        <w:rPr>
          <w:u w:val="single"/>
        </w:rPr>
        <w:t>has been a past trigger for provocation of the United States, and consequently it has be</w:t>
      </w:r>
      <w:r>
        <w:rPr>
          <w:u w:val="single"/>
        </w:rPr>
        <w:t>en a dynamic for the failure o</w:t>
      </w:r>
      <w:r w:rsidRPr="00955C00">
        <w:rPr>
          <w:u w:val="single"/>
        </w:rPr>
        <w:t>f the U.S. capacity to deter</w:t>
      </w:r>
      <w:r w:rsidRPr="0061445D">
        <w:rPr>
          <w:sz w:val="16"/>
        </w:rPr>
        <w:t xml:space="preserve"> and coerce. </w:t>
      </w:r>
      <w:r w:rsidRPr="00230435">
        <w:rPr>
          <w:highlight w:val="cyan"/>
          <w:u w:val="single"/>
        </w:rPr>
        <w:t>The</w:t>
      </w:r>
      <w:r w:rsidRPr="0061445D">
        <w:rPr>
          <w:sz w:val="16"/>
        </w:rPr>
        <w:t xml:space="preserve"> manifest U.S. </w:t>
      </w:r>
      <w:r w:rsidRPr="00230435">
        <w:rPr>
          <w:highlight w:val="cyan"/>
          <w:u w:val="single"/>
        </w:rPr>
        <w:t>capability to project forces</w:t>
      </w:r>
      <w:r w:rsidRPr="00955C00">
        <w:rPr>
          <w:u w:val="single"/>
        </w:rPr>
        <w:t xml:space="preserve"> swiftly and decisively could help </w:t>
      </w:r>
      <w:r w:rsidRPr="00230435">
        <w:rPr>
          <w:highlight w:val="cyan"/>
          <w:u w:val="single"/>
        </w:rPr>
        <w:t>dispel the notion that this is</w:t>
      </w:r>
      <w:r w:rsidRPr="00955C00">
        <w:rPr>
          <w:u w:val="single"/>
        </w:rPr>
        <w:t xml:space="preserve"> </w:t>
      </w:r>
      <w:r w:rsidRPr="0061445D">
        <w:rPr>
          <w:sz w:val="16"/>
        </w:rPr>
        <w:t>an</w:t>
      </w:r>
      <w:r w:rsidRPr="00955C00">
        <w:rPr>
          <w:u w:val="single"/>
        </w:rPr>
        <w:t xml:space="preserve"> </w:t>
      </w:r>
      <w:r w:rsidRPr="00230435">
        <w:rPr>
          <w:highlight w:val="cyan"/>
          <w:u w:val="single"/>
        </w:rPr>
        <w:t>exploitable</w:t>
      </w:r>
      <w:r w:rsidRPr="0061445D">
        <w:rPr>
          <w:sz w:val="16"/>
        </w:rPr>
        <w:t xml:space="preserve"> vulnerability.</w:t>
      </w:r>
    </w:p>
    <w:p w14:paraId="7F12C46D" w14:textId="63004B34" w:rsidR="002A3FCA" w:rsidRDefault="002A3FCA" w:rsidP="002A3FCA">
      <w:pPr>
        <w:pStyle w:val="Heading3"/>
      </w:pPr>
      <w:r>
        <w:t>specificity key</w:t>
      </w:r>
    </w:p>
    <w:p w14:paraId="565A7B65" w14:textId="77777777" w:rsidR="002A3FCA" w:rsidRDefault="002A3FCA" w:rsidP="002A3FCA">
      <w:pPr>
        <w:pStyle w:val="Heading4"/>
      </w:pPr>
      <w:r>
        <w:t>Deterrence cannot be applied as a blanket strategy – tailored methods key</w:t>
      </w:r>
    </w:p>
    <w:p w14:paraId="683CB6FE" w14:textId="77777777" w:rsidR="002A3FCA" w:rsidRPr="00A82F1F" w:rsidRDefault="002A3FCA" w:rsidP="002A3FCA">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7C451E4A" w14:textId="77777777" w:rsidR="002A3FCA" w:rsidRPr="0061445D" w:rsidRDefault="002A3FCA" w:rsidP="002A3FCA">
      <w:pPr>
        <w:rPr>
          <w:sz w:val="16"/>
        </w:rPr>
      </w:pPr>
      <w:r w:rsidRPr="0061445D">
        <w:rPr>
          <w:sz w:val="16"/>
        </w:rPr>
        <w:t xml:space="preserve">It is not possible to establish a generic formula for predictably deterring a rogue challenger, however fearsome U.S. leaders consider their threat to be. </w:t>
      </w:r>
      <w:r w:rsidRPr="00E95AE2">
        <w:rPr>
          <w:u w:val="single"/>
        </w:rPr>
        <w:t xml:space="preserve">In attempting to establish policies that are as reliable as possible, </w:t>
      </w:r>
      <w:r w:rsidRPr="005143AC">
        <w:rPr>
          <w:highlight w:val="cyan"/>
          <w:u w:val="single"/>
        </w:rPr>
        <w:t>we must avoid likening deterrence policies to</w:t>
      </w:r>
      <w:r w:rsidRPr="00E95AE2">
        <w:rPr>
          <w:u w:val="single"/>
        </w:rPr>
        <w:t xml:space="preserve"> men's </w:t>
      </w:r>
      <w:r w:rsidRPr="005143AC">
        <w:rPr>
          <w:highlight w:val="cyan"/>
          <w:u w:val="single"/>
        </w:rPr>
        <w:t xml:space="preserve">socks; </w:t>
      </w:r>
      <w:r w:rsidRPr="005143AC">
        <w:rPr>
          <w:b/>
          <w:highlight w:val="cyan"/>
          <w:u w:val="single"/>
        </w:rPr>
        <w:t>one size will not fit all</w:t>
      </w:r>
      <w:r w:rsidRPr="00E95AE2">
        <w:rPr>
          <w:u w:val="single"/>
        </w:rPr>
        <w:t>.</w:t>
      </w:r>
      <w:r w:rsidRPr="0061445D">
        <w:rPr>
          <w:sz w:val="16"/>
        </w:rPr>
        <w:t xml:space="preserve"> The differences in leaderships, decision-making processes, risk tolerances, threat perceptions, goals, values, and determination, and simply the potential for idiosyncratic behavior, must limit the reliability of any generic formula for deterrence. </w:t>
      </w:r>
      <w:r w:rsidRPr="005143AC">
        <w:rPr>
          <w:highlight w:val="cyan"/>
          <w:u w:val="single"/>
        </w:rPr>
        <w:t>With</w:t>
      </w:r>
      <w:r w:rsidRPr="00E95AE2">
        <w:rPr>
          <w:u w:val="single"/>
        </w:rPr>
        <w:t xml:space="preserve"> substantial </w:t>
      </w:r>
      <w:r w:rsidRPr="005143AC">
        <w:rPr>
          <w:highlight w:val="cyan"/>
          <w:u w:val="single"/>
        </w:rPr>
        <w:t>intelligence</w:t>
      </w:r>
      <w:r w:rsidRPr="00E95AE2">
        <w:rPr>
          <w:u w:val="single"/>
        </w:rPr>
        <w:t xml:space="preserve"> about the particular opponent and context to guide U.S. actions, however, </w:t>
      </w:r>
      <w:r w:rsidRPr="005143AC">
        <w:rPr>
          <w:highlight w:val="cyan"/>
          <w:u w:val="single"/>
        </w:rPr>
        <w:t>we should be able to improve the</w:t>
      </w:r>
      <w:r w:rsidRPr="00E95AE2">
        <w:rPr>
          <w:u w:val="single"/>
        </w:rPr>
        <w:t xml:space="preserve"> effectiveness and </w:t>
      </w:r>
      <w:r w:rsidRPr="005143AC">
        <w:rPr>
          <w:highlight w:val="cyan"/>
          <w:u w:val="single"/>
        </w:rPr>
        <w:t>reliability of deterrence</w:t>
      </w:r>
      <w:r w:rsidRPr="00E95AE2">
        <w:rPr>
          <w:u w:val="single"/>
        </w:rPr>
        <w:t xml:space="preserve"> policies</w:t>
      </w:r>
      <w:r w:rsidRPr="0061445D">
        <w:rPr>
          <w:sz w:val="16"/>
        </w:rPr>
        <w:t xml:space="preserve">. In the absence of the types of substantive information identified above, there can be little confident basis for making informed recommendations regarding the manner in which to deter any particular foe from a specific act. A recommendation that follows from this requirement for sub- stantial information is clear: </w:t>
      </w:r>
      <w:r w:rsidRPr="005143AC">
        <w:rPr>
          <w:highlight w:val="cyan"/>
          <w:u w:val="single"/>
        </w:rPr>
        <w:t>profiles of challengers</w:t>
      </w:r>
      <w:r w:rsidRPr="00E95AE2">
        <w:rPr>
          <w:u w:val="single"/>
        </w:rPr>
        <w:t xml:space="preserve">, both for key individuals and for the systems within which they operate, </w:t>
      </w:r>
      <w:r w:rsidRPr="005143AC">
        <w:rPr>
          <w:highlight w:val="cyan"/>
          <w:u w:val="single"/>
        </w:rPr>
        <w:t>should be invaluable</w:t>
      </w:r>
      <w:r w:rsidRPr="00E95AE2">
        <w:rPr>
          <w:u w:val="single"/>
        </w:rPr>
        <w:t xml:space="preserve"> in orchestrating deterrence policies.</w:t>
      </w:r>
      <w:r w:rsidRPr="0061445D">
        <w:rPr>
          <w:sz w:val="16"/>
        </w:rPr>
        <w:t xml:space="preserve"> These profiles should be tailored to the type of information pertinent to the needs of the deterrer; that is, identifying and weighting the factors that are inputs to and shapers of a particular challenger's decision- making. Those factors could be as diverse as the character of an individual leader, the domestic political and economic conditions, the religious beliefs of a particular leadership group, or the type of regime. Clearly, </w:t>
      </w:r>
      <w:r w:rsidRPr="005143AC">
        <w:rPr>
          <w:highlight w:val="cyan"/>
          <w:u w:val="single"/>
        </w:rPr>
        <w:t>a multidisciplinary approach</w:t>
      </w:r>
      <w:r w:rsidRPr="00E95AE2">
        <w:rPr>
          <w:u w:val="single"/>
        </w:rPr>
        <w:t xml:space="preserve"> to such profiles </w:t>
      </w:r>
      <w:r w:rsidRPr="005143AC">
        <w:rPr>
          <w:highlight w:val="cyan"/>
          <w:u w:val="single"/>
        </w:rPr>
        <w:t>would be necessary</w:t>
      </w:r>
      <w:r w:rsidRPr="0061445D">
        <w:rPr>
          <w:sz w:val="16"/>
        </w:rPr>
        <w:t xml:space="preserve">; included should be psychologists, cultural anthro- pologists, historians, political scientists, economists, regional area specialists, and military specialists. The more comprehensive and accurate the characterization of the challenger, the better prepared should U policymakers be to tailor deterrence policy to the op- ponent and context. Tailoring deterrence policies according to detailed and multi- disciplinary analysis of the opponent may seem to be simply common sense. But the </w:t>
      </w:r>
      <w:r w:rsidRPr="005143AC">
        <w:rPr>
          <w:highlight w:val="cyan"/>
          <w:u w:val="single"/>
        </w:rPr>
        <w:t>Assured Vulnerability</w:t>
      </w:r>
      <w:r w:rsidRPr="0061445D">
        <w:rPr>
          <w:sz w:val="16"/>
        </w:rPr>
        <w:t xml:space="preserve"> approach largely </w:t>
      </w:r>
      <w:r w:rsidRPr="005143AC">
        <w:rPr>
          <w:highlight w:val="cyan"/>
          <w:u w:val="single"/>
        </w:rPr>
        <w:t>ignores this</w:t>
      </w:r>
      <w:r w:rsidRPr="00E95AE2">
        <w:rPr>
          <w:u w:val="single"/>
        </w:rPr>
        <w:t xml:space="preserve"> common sense</w:t>
      </w:r>
      <w:r w:rsidRPr="0061445D">
        <w:rPr>
          <w:sz w:val="16"/>
        </w:rPr>
        <w:t xml:space="preserve">. Recall that it focuses almost entirely on the character Of a U.S. nuclear threat as the determinant of deterrence effectiveness. The challenger is assumed to be well informed, rational, and sensible, and to attribute sufficient credibility to the U S. commitment. The critical contextual factors are treated as a given and entirely favorable to our strategic deterrence policies working—and not to require investigation. </w:t>
      </w:r>
    </w:p>
    <w:p w14:paraId="7EC71A18" w14:textId="11370F66" w:rsidR="001F7065" w:rsidRDefault="001F7065" w:rsidP="001F7065">
      <w:pPr>
        <w:pStyle w:val="Heading3"/>
      </w:pPr>
      <w:r>
        <w:t>BMD</w:t>
      </w:r>
      <w:r w:rsidR="004E0C0A">
        <w:t xml:space="preserve"> solves</w:t>
      </w:r>
    </w:p>
    <w:p w14:paraId="76D99700" w14:textId="77777777" w:rsidR="001F7065" w:rsidRDefault="001F7065" w:rsidP="001F7065">
      <w:pPr>
        <w:pStyle w:val="Heading4"/>
      </w:pPr>
      <w:r>
        <w:t>BMD boosts the credibility of deterrence and acts as a safety net in case deterrence fails</w:t>
      </w:r>
    </w:p>
    <w:p w14:paraId="1482D882" w14:textId="77777777" w:rsidR="001F7065" w:rsidRPr="00A82F1F" w:rsidRDefault="001F7065" w:rsidP="001F7065">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7AB8BBD4" w14:textId="77777777" w:rsidR="001F7065" w:rsidRPr="001B5754" w:rsidRDefault="001F7065" w:rsidP="001F7065">
      <w:pPr>
        <w:rPr>
          <w:sz w:val="16"/>
        </w:rPr>
      </w:pPr>
      <w:r w:rsidRPr="001B5754">
        <w:rPr>
          <w:sz w:val="16"/>
        </w:rPr>
        <w:t xml:space="preserve">Missile Defense This assessment of </w:t>
      </w:r>
      <w:r w:rsidRPr="003746F2">
        <w:rPr>
          <w:u w:val="single"/>
        </w:rPr>
        <w:t>deterrence in the second nuclear age has sev- eral important implications</w:t>
      </w:r>
      <w:r w:rsidRPr="001B5754">
        <w:rPr>
          <w:sz w:val="16"/>
        </w:rPr>
        <w:t xml:space="preserve"> for ballistic missile defense (</w:t>
      </w:r>
      <w:r w:rsidRPr="003746F2">
        <w:rPr>
          <w:u w:val="single"/>
        </w:rPr>
        <w:t>BMD</w:t>
      </w:r>
      <w:r w:rsidRPr="001B5754">
        <w:rPr>
          <w:sz w:val="16"/>
        </w:rPr>
        <w:t xml:space="preserve">), both theater missile defense (TMD) and national missile defense (NMD)—the former being defense against short- and medium- range offensive missiles, the latter, defense of the United States against long-range missiles. Given </w:t>
      </w:r>
      <w:r w:rsidRPr="003746F2">
        <w:rPr>
          <w:u w:val="single"/>
        </w:rPr>
        <w:t xml:space="preserve">the </w:t>
      </w:r>
      <w:r w:rsidRPr="004E0C0A">
        <w:rPr>
          <w:highlight w:val="cyan"/>
          <w:u w:val="single"/>
        </w:rPr>
        <w:t>proliferation</w:t>
      </w:r>
      <w:r w:rsidRPr="003746F2">
        <w:rPr>
          <w:u w:val="single"/>
        </w:rPr>
        <w:t xml:space="preserve"> of missiles and WMD</w:t>
      </w:r>
      <w:r w:rsidRPr="001B5754">
        <w:rPr>
          <w:sz w:val="16"/>
        </w:rPr>
        <w:t xml:space="preserve">, both the need to deny regional challengers their deterrent, as discussed in Chapter 2, and the recognition that deterrence policies may fail, </w:t>
      </w:r>
      <w:r w:rsidRPr="004E0C0A">
        <w:rPr>
          <w:highlight w:val="cyan"/>
          <w:u w:val="single"/>
        </w:rPr>
        <w:t xml:space="preserve">suggest </w:t>
      </w:r>
      <w:r w:rsidRPr="004E0C0A">
        <w:rPr>
          <w:u w:val="single"/>
        </w:rPr>
        <w:t>important</w:t>
      </w:r>
      <w:r>
        <w:rPr>
          <w:u w:val="single"/>
        </w:rPr>
        <w:t xml:space="preserve"> </w:t>
      </w:r>
      <w:r w:rsidRPr="004E0C0A">
        <w:rPr>
          <w:highlight w:val="cyan"/>
          <w:u w:val="single"/>
        </w:rPr>
        <w:t>new roles for missile defense</w:t>
      </w:r>
      <w:r w:rsidRPr="004E0C0A">
        <w:rPr>
          <w:sz w:val="16"/>
          <w:highlight w:val="cyan"/>
        </w:rPr>
        <w:t>.</w:t>
      </w:r>
      <w:r w:rsidRPr="001B5754">
        <w:rPr>
          <w:sz w:val="16"/>
        </w:rPr>
        <w:t xml:space="preserve"> This new importance is in sharp contrast to the view of BMD under Assured Vulnerability, which typically led to an assessment Of NMD as being unnecessary and "destabilizing." For several reasons BMD in the second nuclear age will be viewed more sympathetically, even as essential. First, and most obvious, </w:t>
      </w:r>
      <w:r w:rsidRPr="003746F2">
        <w:rPr>
          <w:u w:val="single"/>
        </w:rPr>
        <w:t>if deterrence fails</w:t>
      </w:r>
      <w:r w:rsidRPr="001B5754">
        <w:rPr>
          <w:sz w:val="16"/>
        </w:rPr>
        <w:t xml:space="preserve"> or does not apply in a future crisis, </w:t>
      </w:r>
      <w:r w:rsidRPr="004E0C0A">
        <w:rPr>
          <w:highlight w:val="cyan"/>
          <w:u w:val="single"/>
        </w:rPr>
        <w:t>BMD</w:t>
      </w:r>
      <w:r w:rsidRPr="001B5754">
        <w:rPr>
          <w:sz w:val="16"/>
        </w:rPr>
        <w:t xml:space="preserve">, if effective, </w:t>
      </w:r>
      <w:r w:rsidRPr="003746F2">
        <w:rPr>
          <w:u w:val="single"/>
        </w:rPr>
        <w:t xml:space="preserve">would </w:t>
      </w:r>
      <w:r w:rsidRPr="004E0C0A">
        <w:rPr>
          <w:highlight w:val="cyan"/>
          <w:u w:val="single"/>
        </w:rPr>
        <w:t>provide</w:t>
      </w:r>
      <w:r w:rsidRPr="003746F2">
        <w:rPr>
          <w:u w:val="single"/>
        </w:rPr>
        <w:t xml:space="preserve"> unique </w:t>
      </w:r>
      <w:r w:rsidRPr="004E0C0A">
        <w:rPr>
          <w:highlight w:val="cyan"/>
          <w:u w:val="single"/>
        </w:rPr>
        <w:t>protection for population centers and military forces</w:t>
      </w:r>
      <w:r w:rsidRPr="001B5754">
        <w:rPr>
          <w:sz w:val="16"/>
        </w:rPr>
        <w:t xml:space="preserve"> against WMD-armed ballistic missiles. </w:t>
      </w:r>
      <w:r w:rsidRPr="003746F2">
        <w:rPr>
          <w:u w:val="single"/>
        </w:rPr>
        <w:t>This "safety net"</w:t>
      </w:r>
      <w:r w:rsidRPr="001B5754">
        <w:rPr>
          <w:sz w:val="16"/>
        </w:rPr>
        <w:t xml:space="preserve"> against deterrence failure </w:t>
      </w:r>
      <w:r w:rsidRPr="003746F2">
        <w:rPr>
          <w:u w:val="single"/>
        </w:rPr>
        <w:t>would be extremely important</w:t>
      </w:r>
      <w:r w:rsidRPr="001B5754">
        <w:rPr>
          <w:sz w:val="16"/>
        </w:rPr>
        <w:t xml:space="preserve"> in some scenarios, such as </w:t>
      </w:r>
      <w:r w:rsidRPr="003746F2">
        <w:rPr>
          <w:u w:val="single"/>
        </w:rPr>
        <w:t>when a challenger is armed with a relatively small arsenal of missiles.</w:t>
      </w:r>
      <w:r w:rsidRPr="001B5754">
        <w:rPr>
          <w:sz w:val="16"/>
        </w:rPr>
        <w:t xml:space="preserve"> BMD, in this case, might provide protection for urban areas that otherwise would be •vul- nerable to devastating WMD-armed missile strikes. It should be noted in this regard that the U.S. and South Korea agreed to the delivery of Patriot missile defenses to Seoul within days of a direct threat from North Korean diplomat Park Young-su: "Seoul is not very far from here. Seoul will turn into a sea of fire."31 Clearly, if the effectiveness of deterrence is suspect, defensive capabilities necessary to survive its failure are key</w:t>
      </w:r>
      <w:r w:rsidRPr="003746F2">
        <w:rPr>
          <w:u w:val="single"/>
        </w:rPr>
        <w:t>.</w:t>
      </w:r>
      <w:r w:rsidRPr="001B5754">
        <w:rPr>
          <w:sz w:val="16"/>
        </w:rPr>
        <w:t xml:space="preserve"> </w:t>
      </w:r>
      <w:r w:rsidRPr="004E0C0A">
        <w:rPr>
          <w:highlight w:val="cyan"/>
          <w:u w:val="single"/>
        </w:rPr>
        <w:t>A</w:t>
      </w:r>
      <w:r w:rsidRPr="003746F2">
        <w:rPr>
          <w:u w:val="single"/>
        </w:rPr>
        <w:t xml:space="preserve"> defensive </w:t>
      </w:r>
      <w:r w:rsidRPr="004E0C0A">
        <w:rPr>
          <w:highlight w:val="cyan"/>
          <w:u w:val="single"/>
        </w:rPr>
        <w:t>safety net is particularly</w:t>
      </w:r>
      <w:r w:rsidRPr="003746F2">
        <w:rPr>
          <w:u w:val="single"/>
        </w:rPr>
        <w:t xml:space="preserve"> important in circum- stances in which information </w:t>
      </w:r>
      <w:r w:rsidRPr="001B5754">
        <w:rPr>
          <w:sz w:val="16"/>
        </w:rPr>
        <w:t xml:space="preserve">about a regional challenger's missile and WMD capability is </w:t>
      </w:r>
      <w:r w:rsidRPr="003746F2">
        <w:rPr>
          <w:u w:val="single"/>
        </w:rPr>
        <w:t>unclear</w:t>
      </w:r>
      <w:r w:rsidRPr="001B5754">
        <w:rPr>
          <w:sz w:val="16"/>
        </w:rPr>
        <w:t xml:space="preserve"> and in which there is significant uncertainty about how and when WMD might be used against the United States or its allies. For example, recent revelations suggest that even </w:t>
      </w:r>
      <w:r w:rsidRPr="003746F2">
        <w:rPr>
          <w:u w:val="single"/>
        </w:rPr>
        <w:t xml:space="preserve">multi-year, highly intrusive </w:t>
      </w:r>
      <w:r w:rsidRPr="004E0C0A">
        <w:rPr>
          <w:highlight w:val="cyan"/>
          <w:u w:val="single"/>
        </w:rPr>
        <w:t>UN inspections</w:t>
      </w:r>
      <w:r w:rsidRPr="001B5754">
        <w:rPr>
          <w:sz w:val="16"/>
        </w:rPr>
        <w:t xml:space="preserve"> following the Gulf war </w:t>
      </w:r>
      <w:r w:rsidRPr="004E0C0A">
        <w:rPr>
          <w:highlight w:val="cyan"/>
          <w:u w:val="single"/>
        </w:rPr>
        <w:t>were unable to detect</w:t>
      </w:r>
      <w:r w:rsidRPr="003746F2">
        <w:rPr>
          <w:u w:val="single"/>
        </w:rPr>
        <w:t xml:space="preserve"> large portions Of </w:t>
      </w:r>
      <w:r w:rsidRPr="004E0C0A">
        <w:rPr>
          <w:highlight w:val="cyan"/>
          <w:u w:val="single"/>
        </w:rPr>
        <w:t>the Iraqi WMD</w:t>
      </w:r>
      <w:r w:rsidRPr="003746F2">
        <w:rPr>
          <w:u w:val="single"/>
        </w:rPr>
        <w:t xml:space="preserve"> program, including</w:t>
      </w:r>
      <w:r w:rsidRPr="001B5754">
        <w:rPr>
          <w:sz w:val="16"/>
        </w:rPr>
        <w:t xml:space="preserve"> a weaponized </w:t>
      </w:r>
      <w:r w:rsidRPr="003746F2">
        <w:rPr>
          <w:u w:val="single"/>
        </w:rPr>
        <w:t>biological warfare capability</w:t>
      </w:r>
      <w:r w:rsidRPr="001B5754">
        <w:rPr>
          <w:sz w:val="16"/>
        </w:rPr>
        <w:t xml:space="preserve"> that was deployed in the field at air bases and missile sites during the war.32 In the context Of ambiguity about an opponent's capabilities, intentions, and deterrence effectiveness, missile defenses may provide a level of protection for urban areas that cannot othenvise be achieved. Missile defense may also provide potentially important politi- cal, economic, and military benefits vis-å-vis WMD-armed chal- lengers. </w:t>
      </w:r>
      <w:r w:rsidRPr="004E0C0A">
        <w:rPr>
          <w:highlight w:val="cyan"/>
          <w:u w:val="single"/>
        </w:rPr>
        <w:t>The availability of missile defenses may be critical to</w:t>
      </w:r>
      <w:r w:rsidRPr="001B5754">
        <w:rPr>
          <w:sz w:val="16"/>
        </w:rPr>
        <w:t xml:space="preserve"> U.S. and allied </w:t>
      </w:r>
      <w:r w:rsidRPr="004E0C0A">
        <w:rPr>
          <w:highlight w:val="cyan"/>
          <w:u w:val="single"/>
        </w:rPr>
        <w:t>decision-making</w:t>
      </w:r>
      <w:r w:rsidRPr="001B5754">
        <w:rPr>
          <w:sz w:val="16"/>
        </w:rPr>
        <w:t xml:space="preserve"> in regional crises </w:t>
      </w:r>
      <w:r w:rsidRPr="003746F2">
        <w:rPr>
          <w:u w:val="single"/>
        </w:rPr>
        <w:t>where</w:t>
      </w:r>
      <w:r w:rsidRPr="001B5754">
        <w:rPr>
          <w:sz w:val="16"/>
        </w:rPr>
        <w:t xml:space="preserve">, for example, </w:t>
      </w:r>
      <w:r w:rsidRPr="003746F2">
        <w:rPr>
          <w:u w:val="single"/>
        </w:rPr>
        <w:t>a challenger's anticipation of U.S. force projection may be neces- sary for deterrence</w:t>
      </w:r>
      <w:r w:rsidRPr="001B5754">
        <w:rPr>
          <w:sz w:val="16"/>
        </w:rPr>
        <w:t xml:space="preserve"> or for war-fighting following the failure of de- terrence. Without relevant defensive capabilities, the risk of signif- icant American and allied casualties resulting from projecting force abroad could be too high for any president to accept. In this environment, </w:t>
      </w:r>
      <w:r w:rsidRPr="004E0C0A">
        <w:rPr>
          <w:b/>
          <w:highlight w:val="cyan"/>
          <w:u w:val="single"/>
        </w:rPr>
        <w:t xml:space="preserve">missile defense may increase </w:t>
      </w:r>
      <w:r w:rsidRPr="004E0C0A">
        <w:rPr>
          <w:b/>
          <w:u w:val="single"/>
        </w:rPr>
        <w:t xml:space="preserve">the </w:t>
      </w:r>
      <w:r w:rsidRPr="004E0C0A">
        <w:rPr>
          <w:b/>
          <w:highlight w:val="cyan"/>
          <w:u w:val="single"/>
        </w:rPr>
        <w:t>credibility</w:t>
      </w:r>
      <w:r w:rsidRPr="003746F2">
        <w:rPr>
          <w:b/>
          <w:u w:val="single"/>
        </w:rPr>
        <w:t xml:space="preserve"> of the U .S. force projection threat </w:t>
      </w:r>
      <w:r w:rsidRPr="004E0C0A">
        <w:rPr>
          <w:b/>
          <w:highlight w:val="cyan"/>
          <w:u w:val="single"/>
        </w:rPr>
        <w:t>by reducing the challenger's capacity to threaten U .S. expeditionary forces</w:t>
      </w:r>
      <w:r w:rsidRPr="003746F2">
        <w:rPr>
          <w:b/>
          <w:u w:val="single"/>
        </w:rPr>
        <w:t xml:space="preserve"> with WMD</w:t>
      </w:r>
      <w:r w:rsidRPr="001B5754">
        <w:rPr>
          <w:sz w:val="16"/>
        </w:rPr>
        <w:t xml:space="preserve">. As another example, a challenger's WMD-armed ballistic mis;iles could threaten a variety of U.S. force projection assets, including ground maneuver forces, aircraft facilities, seaports and harbors, merchant shipping, power and water plants, and fleet op- eration areas.33 </w:t>
      </w:r>
      <w:r w:rsidRPr="003746F2">
        <w:rPr>
          <w:u w:val="single"/>
        </w:rPr>
        <w:t>If rogue challengers judge that because of U.S. missile defense they are less able to threaten such U.S. expedi- tionary force assets</w:t>
      </w:r>
      <w:r w:rsidRPr="001B5754">
        <w:rPr>
          <w:sz w:val="16"/>
        </w:rPr>
        <w:t xml:space="preserve"> or in the future are less able to threaten U.S. territory, then </w:t>
      </w:r>
      <w:r w:rsidRPr="003746F2">
        <w:rPr>
          <w:u w:val="single"/>
        </w:rPr>
        <w:t xml:space="preserve">the deterrent and coercive value of their WMD may be reduced and </w:t>
      </w:r>
      <w:r w:rsidRPr="004E0C0A">
        <w:rPr>
          <w:highlight w:val="cyan"/>
          <w:u w:val="single"/>
        </w:rPr>
        <w:t>challengers may be less inclined to provoke</w:t>
      </w:r>
      <w:r w:rsidRPr="001B5754">
        <w:rPr>
          <w:sz w:val="16"/>
        </w:rPr>
        <w:t xml:space="preserve"> U.S. force projection </w:t>
      </w:r>
      <w:r w:rsidRPr="003746F2">
        <w:rPr>
          <w:u w:val="single"/>
        </w:rPr>
        <w:t>threats</w:t>
      </w:r>
      <w:r w:rsidRPr="001B5754">
        <w:rPr>
          <w:sz w:val="16"/>
        </w:rPr>
        <w:t xml:space="preserve">. This role for missile defense was illustrated when the U.S. Patriot battalion sent to South Korea in 1994 was positioned for the protection of deployed U.S. forces and the port of Pusan." </w:t>
      </w:r>
    </w:p>
    <w:p w14:paraId="1C0AB498" w14:textId="77777777" w:rsidR="001F7065" w:rsidRDefault="001F7065" w:rsidP="001F7065">
      <w:pPr>
        <w:pStyle w:val="Heading4"/>
      </w:pPr>
      <w:r>
        <w:t>BMD mitigates escalation—makes the continuation of normal civilian life possible</w:t>
      </w:r>
    </w:p>
    <w:p w14:paraId="61BEF95E" w14:textId="77777777" w:rsidR="001F7065" w:rsidRPr="00A82F1F" w:rsidRDefault="001F7065" w:rsidP="001F7065">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7671764B" w14:textId="77777777" w:rsidR="001F7065" w:rsidRPr="001B5754" w:rsidRDefault="001F7065" w:rsidP="001F7065">
      <w:pPr>
        <w:rPr>
          <w:sz w:val="16"/>
        </w:rPr>
      </w:pPr>
      <w:r w:rsidRPr="00250C78">
        <w:rPr>
          <w:u w:val="single"/>
        </w:rPr>
        <w:t>The economic impact of "militarily useless" missiles, when used as terror weapons against civilian centers, can be serious.</w:t>
      </w:r>
      <w:r w:rsidRPr="001B5754">
        <w:rPr>
          <w:sz w:val="16"/>
        </w:rPr>
        <w:t xml:space="preserve"> If confidence in deterrence cannot be high, here again is a potentially important need for defense. During the "War of the Cities," for example, Iraqi missile attacks essentially shut down the Iranian war economy as workers sought refuge. Israel faced a similar problem during the early days of the Gulf war as civilians fre- quently were confined to, or close by, their shelters in anticipation Of Iraqi Scuds armed with chemical warheads. As Israeli Defense Minister Moshe Arens observed at the time, "</w:t>
      </w:r>
      <w:r w:rsidRPr="00250C78">
        <w:rPr>
          <w:u w:val="single"/>
        </w:rPr>
        <w:t xml:space="preserve">As long as the mis- sile threat hangs over Israel, our entire economy is in low gear. We must return to normalcy and put away the gas masks."" </w:t>
      </w:r>
      <w:r w:rsidRPr="004E0C0A">
        <w:rPr>
          <w:highlight w:val="cyan"/>
          <w:u w:val="single"/>
        </w:rPr>
        <w:t>BMD protection</w:t>
      </w:r>
      <w:r w:rsidRPr="00250C78">
        <w:rPr>
          <w:u w:val="single"/>
        </w:rPr>
        <w:t xml:space="preserve"> for civilian centers </w:t>
      </w:r>
      <w:r w:rsidRPr="004E0C0A">
        <w:rPr>
          <w:highlight w:val="cyan"/>
          <w:u w:val="single"/>
        </w:rPr>
        <w:t>could</w:t>
      </w:r>
      <w:r w:rsidRPr="00250C78">
        <w:rPr>
          <w:u w:val="single"/>
        </w:rPr>
        <w:t xml:space="preserve"> help address this problem and thereby help </w:t>
      </w:r>
      <w:r w:rsidRPr="004E0C0A">
        <w:rPr>
          <w:highlight w:val="cyan"/>
          <w:u w:val="single"/>
        </w:rPr>
        <w:t>preserve U.S.</w:t>
      </w:r>
      <w:r w:rsidRPr="00250C78">
        <w:rPr>
          <w:u w:val="single"/>
        </w:rPr>
        <w:t xml:space="preserve"> and allied </w:t>
      </w:r>
      <w:r w:rsidRPr="004E0C0A">
        <w:rPr>
          <w:highlight w:val="cyan"/>
          <w:u w:val="single"/>
        </w:rPr>
        <w:t>capabilities and resolve to engage regional challengers</w:t>
      </w:r>
      <w:r w:rsidRPr="00250C78">
        <w:rPr>
          <w:u w:val="single"/>
        </w:rPr>
        <w:t xml:space="preserve"> armed with WMD and missiles.</w:t>
      </w:r>
      <w:r w:rsidRPr="001B5754">
        <w:rPr>
          <w:sz w:val="16"/>
        </w:rPr>
        <w:t xml:space="preserve"> Although it is far from certain, </w:t>
      </w:r>
      <w:r w:rsidRPr="00250C78">
        <w:rPr>
          <w:u w:val="single"/>
        </w:rPr>
        <w:t>the presence of missile defenses</w:t>
      </w:r>
      <w:r w:rsidRPr="001B5754">
        <w:rPr>
          <w:sz w:val="16"/>
        </w:rPr>
        <w:t xml:space="preserve"> might </w:t>
      </w:r>
      <w:r w:rsidRPr="004E0C0A">
        <w:rPr>
          <w:highlight w:val="cyan"/>
          <w:u w:val="single"/>
        </w:rPr>
        <w:t>contribute to regional stability</w:t>
      </w:r>
      <w:r w:rsidRPr="00250C78">
        <w:rPr>
          <w:u w:val="single"/>
        </w:rPr>
        <w:t xml:space="preserve"> by offering assurances to parties concerned about surprise attacks.</w:t>
      </w:r>
      <w:r w:rsidRPr="001B5754">
        <w:rPr>
          <w:sz w:val="16"/>
        </w:rPr>
        <w:t xml:space="preserve"> In a regional crisis, the threat posed by an opponent's missiles could encourage preven- tive or preemptive strikes—which could in turn provoke escala- tion. In this case, </w:t>
      </w:r>
      <w:r w:rsidRPr="004E0C0A">
        <w:rPr>
          <w:highlight w:val="cyan"/>
          <w:u w:val="single"/>
        </w:rPr>
        <w:t>missile defenses</w:t>
      </w:r>
      <w:r w:rsidRPr="00250C78">
        <w:rPr>
          <w:u w:val="single"/>
        </w:rPr>
        <w:t xml:space="preserve"> could help </w:t>
      </w:r>
      <w:r w:rsidRPr="004E0C0A">
        <w:rPr>
          <w:highlight w:val="cyan"/>
          <w:u w:val="single"/>
        </w:rPr>
        <w:t xml:space="preserve">moderate the incen- tives for </w:t>
      </w:r>
      <w:r w:rsidRPr="004E0C0A">
        <w:rPr>
          <w:u w:val="single"/>
        </w:rPr>
        <w:t xml:space="preserve">precipitating </w:t>
      </w:r>
      <w:r w:rsidRPr="004E0C0A">
        <w:rPr>
          <w:highlight w:val="cyan"/>
          <w:u w:val="single"/>
        </w:rPr>
        <w:t>escalation</w:t>
      </w:r>
      <w:r w:rsidRPr="00250C78">
        <w:rPr>
          <w:u w:val="single"/>
        </w:rPr>
        <w:t xml:space="preserve">. </w:t>
      </w:r>
      <w:r w:rsidRPr="001B5754">
        <w:rPr>
          <w:sz w:val="16"/>
        </w:rPr>
        <w:t xml:space="preserve">In this scenario, active defenses may extend decision-making time and reduce the impact Of not preempting early, helping to keep a lid on conflicts. </w:t>
      </w:r>
      <w:r w:rsidRPr="00250C78">
        <w:rPr>
          <w:u w:val="single"/>
        </w:rPr>
        <w:t xml:space="preserve">Similarly, missile defense </w:t>
      </w:r>
      <w:r w:rsidRPr="004E0C0A">
        <w:rPr>
          <w:highlight w:val="cyan"/>
          <w:u w:val="single"/>
        </w:rPr>
        <w:t>offers</w:t>
      </w:r>
      <w:r w:rsidRPr="00250C78">
        <w:rPr>
          <w:u w:val="single"/>
        </w:rPr>
        <w:t xml:space="preserve"> </w:t>
      </w:r>
      <w:r w:rsidRPr="001B5754">
        <w:rPr>
          <w:sz w:val="16"/>
        </w:rPr>
        <w:t xml:space="preserve">what may be a more desirable </w:t>
      </w:r>
      <w:r w:rsidRPr="004E0C0A">
        <w:rPr>
          <w:highlight w:val="cyan"/>
          <w:u w:val="single"/>
        </w:rPr>
        <w:t>alternative to offensive retaliation</w:t>
      </w:r>
      <w:r w:rsidRPr="001B5754">
        <w:rPr>
          <w:sz w:val="16"/>
        </w:rPr>
        <w:t xml:space="preserve"> for cases in which the latter could pose too great a risk. The clearest example involves Israel during the Gulf war. U -S. Patriot batteries, although not wholly ef- fective, provided the "cover" essential to forestalling Israeli reprisals against Iraq, reprisals that likely would have under- mined the political cohesion of the Coalition. In this case missile defense provided a level Of reassurance to the Israeli population and political leadership that ultimately was important to the out- come of the conflict. </w:t>
      </w:r>
    </w:p>
    <w:p w14:paraId="79D411B4" w14:textId="473722CC" w:rsidR="001F7065" w:rsidRDefault="001F7065" w:rsidP="001F7065">
      <w:pPr>
        <w:pStyle w:val="Heading4"/>
      </w:pPr>
      <w:r>
        <w:t xml:space="preserve">BMD solves prolif </w:t>
      </w:r>
    </w:p>
    <w:p w14:paraId="661D8564" w14:textId="77777777" w:rsidR="004E0C0A" w:rsidRPr="00A82F1F" w:rsidRDefault="004E0C0A" w:rsidP="004E0C0A">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57B82D56" w14:textId="77777777" w:rsidR="001F7065" w:rsidRPr="001B5754" w:rsidRDefault="001F7065" w:rsidP="001F7065">
      <w:pPr>
        <w:rPr>
          <w:sz w:val="16"/>
        </w:rPr>
      </w:pPr>
      <w:r w:rsidRPr="001B5754">
        <w:rPr>
          <w:sz w:val="16"/>
        </w:rPr>
        <w:t xml:space="preserve">Finally, rather than undermining traditional diplomatic arms control efforts, </w:t>
      </w:r>
      <w:r w:rsidRPr="00250C78">
        <w:rPr>
          <w:u w:val="single"/>
        </w:rPr>
        <w:t xml:space="preserve">effective </w:t>
      </w:r>
      <w:r w:rsidRPr="004E0C0A">
        <w:rPr>
          <w:highlight w:val="cyan"/>
          <w:u w:val="single"/>
        </w:rPr>
        <w:t>missile defense may contribute to nonpro- liferation</w:t>
      </w:r>
      <w:r w:rsidRPr="00250C78">
        <w:rPr>
          <w:u w:val="single"/>
        </w:rPr>
        <w:t xml:space="preserve"> measures</w:t>
      </w:r>
      <w:r w:rsidRPr="001B5754">
        <w:rPr>
          <w:sz w:val="16"/>
        </w:rPr>
        <w:t xml:space="preserve">. Because </w:t>
      </w:r>
      <w:r w:rsidRPr="00250C78">
        <w:rPr>
          <w:u w:val="single"/>
        </w:rPr>
        <w:t xml:space="preserve">missile defense </w:t>
      </w:r>
      <w:r w:rsidRPr="004E0C0A">
        <w:rPr>
          <w:highlight w:val="cyan"/>
          <w:u w:val="single"/>
        </w:rPr>
        <w:t>will</w:t>
      </w:r>
      <w:r w:rsidRPr="001B5754">
        <w:rPr>
          <w:sz w:val="16"/>
        </w:rPr>
        <w:t xml:space="preserve"> constitute a unique means of protecting against some of the threats posed by proliferation, it could </w:t>
      </w:r>
      <w:r w:rsidRPr="004E0C0A">
        <w:rPr>
          <w:highlight w:val="cyan"/>
          <w:u w:val="single"/>
        </w:rPr>
        <w:t>undermine the</w:t>
      </w:r>
      <w:r w:rsidRPr="00250C78">
        <w:rPr>
          <w:u w:val="single"/>
        </w:rPr>
        <w:t xml:space="preserve"> military and political </w:t>
      </w:r>
      <w:r w:rsidRPr="004E0C0A">
        <w:rPr>
          <w:highlight w:val="cyan"/>
          <w:u w:val="single"/>
        </w:rPr>
        <w:t>value that many</w:t>
      </w:r>
      <w:r w:rsidRPr="00250C78">
        <w:rPr>
          <w:u w:val="single"/>
        </w:rPr>
        <w:t xml:space="preserve"> regional rogues now </w:t>
      </w:r>
      <w:r w:rsidRPr="004E0C0A">
        <w:rPr>
          <w:highlight w:val="cyan"/>
          <w:u w:val="single"/>
        </w:rPr>
        <w:t>attribute to missiles</w:t>
      </w:r>
      <w:r w:rsidRPr="00250C78">
        <w:rPr>
          <w:u w:val="single"/>
        </w:rPr>
        <w:t xml:space="preserve">, </w:t>
      </w:r>
      <w:r w:rsidRPr="004E0C0A">
        <w:rPr>
          <w:highlight w:val="cyan"/>
          <w:u w:val="single"/>
        </w:rPr>
        <w:t>reducing the incentives to acquire</w:t>
      </w:r>
      <w:r w:rsidRPr="00250C78">
        <w:rPr>
          <w:u w:val="single"/>
        </w:rPr>
        <w:t xml:space="preserve">, market, or maintain </w:t>
      </w:r>
      <w:r w:rsidRPr="004E0C0A">
        <w:rPr>
          <w:highlight w:val="cyan"/>
          <w:u w:val="single"/>
        </w:rPr>
        <w:t>missiles</w:t>
      </w:r>
      <w:r w:rsidRPr="001B5754">
        <w:rPr>
          <w:sz w:val="16"/>
        </w:rPr>
        <w:t xml:space="preserve">. In this way, </w:t>
      </w:r>
      <w:r w:rsidRPr="00250C78">
        <w:rPr>
          <w:u w:val="single"/>
        </w:rPr>
        <w:t xml:space="preserve">missile </w:t>
      </w:r>
      <w:r w:rsidRPr="004E0C0A">
        <w:rPr>
          <w:highlight w:val="cyan"/>
          <w:u w:val="single"/>
        </w:rPr>
        <w:t>defenses</w:t>
      </w:r>
      <w:r w:rsidRPr="001B5754">
        <w:rPr>
          <w:sz w:val="16"/>
        </w:rPr>
        <w:t xml:space="preserve"> may </w:t>
      </w:r>
      <w:r w:rsidRPr="00250C78">
        <w:rPr>
          <w:u w:val="single"/>
        </w:rPr>
        <w:t xml:space="preserve">help reduce </w:t>
      </w:r>
      <w:r w:rsidRPr="001B5754">
        <w:rPr>
          <w:sz w:val="16"/>
        </w:rPr>
        <w:t>the</w:t>
      </w:r>
      <w:r w:rsidRPr="00250C78">
        <w:rPr>
          <w:u w:val="single"/>
        </w:rPr>
        <w:t xml:space="preserve"> deman</w:t>
      </w:r>
      <w:r w:rsidRPr="001B5754">
        <w:rPr>
          <w:sz w:val="16"/>
        </w:rPr>
        <w:t xml:space="preserve">d for missiles </w:t>
      </w:r>
      <w:r w:rsidRPr="00250C78">
        <w:rPr>
          <w:u w:val="single"/>
        </w:rPr>
        <w:t xml:space="preserve">and </w:t>
      </w:r>
      <w:r w:rsidRPr="004E0C0A">
        <w:rPr>
          <w:highlight w:val="cyan"/>
          <w:u w:val="single"/>
        </w:rPr>
        <w:t>complement</w:t>
      </w:r>
      <w:r w:rsidRPr="00250C78">
        <w:rPr>
          <w:u w:val="single"/>
        </w:rPr>
        <w:t xml:space="preserve"> traditional </w:t>
      </w:r>
      <w:r w:rsidRPr="004E0C0A">
        <w:rPr>
          <w:highlight w:val="cyan"/>
          <w:u w:val="single"/>
        </w:rPr>
        <w:t>diplomatic efforts</w:t>
      </w:r>
      <w:r w:rsidRPr="001B5754">
        <w:rPr>
          <w:sz w:val="16"/>
        </w:rPr>
        <w:t xml:space="preserve"> to control the supply side of the missile proliferation equation. There is some historical precedent for suggesting this positive relationship between missile defense and diplomatic nonproliferation efforts. For example, in the late 1980s a Middle Eastern country proposed to the U.S. that a "missile-free zone" be estab- lished in the Middle East, based on cooperation by the potential parties with the United States in the area of missile defense." In 1994 the Russian Federation proposed an international ban on all theater-range missiles, in the context Of cooperation on missile de- fense.3' The rationale for integrating missile defense with diplo- matic efforts to limit regional missile arsenals is that </w:t>
      </w:r>
      <w:r w:rsidRPr="004E0C0A">
        <w:rPr>
          <w:highlight w:val="cyan"/>
          <w:u w:val="single"/>
        </w:rPr>
        <w:t>missile de- fenses</w:t>
      </w:r>
      <w:r w:rsidRPr="00250C78">
        <w:rPr>
          <w:u w:val="single"/>
        </w:rPr>
        <w:t xml:space="preserve"> </w:t>
      </w:r>
      <w:r w:rsidRPr="001B5754">
        <w:rPr>
          <w:sz w:val="16"/>
        </w:rPr>
        <w:t xml:space="preserve">could </w:t>
      </w:r>
      <w:r w:rsidRPr="00250C78">
        <w:rPr>
          <w:u w:val="single"/>
        </w:rPr>
        <w:t>reduce the perceived value Of offensive missiles, making them easier to give up</w:t>
      </w:r>
      <w:r w:rsidRPr="001B5754">
        <w:rPr>
          <w:sz w:val="16"/>
        </w:rPr>
        <w:t xml:space="preserve"> under such efforts; defenses would</w:t>
      </w:r>
      <w:r w:rsidRPr="00250C78">
        <w:rPr>
          <w:u w:val="single"/>
        </w:rPr>
        <w:t xml:space="preserve"> </w:t>
      </w:r>
      <w:r w:rsidRPr="004E0C0A">
        <w:rPr>
          <w:highlight w:val="cyan"/>
          <w:u w:val="single"/>
        </w:rPr>
        <w:t>provide protection</w:t>
      </w:r>
      <w:r w:rsidRPr="001B5754">
        <w:rPr>
          <w:sz w:val="16"/>
        </w:rPr>
        <w:t xml:space="preserve"> for parties to the agreement </w:t>
      </w:r>
      <w:r w:rsidRPr="00250C78">
        <w:rPr>
          <w:u w:val="single"/>
        </w:rPr>
        <w:t>against nonsignatories</w:t>
      </w:r>
      <w:r w:rsidRPr="001B5754">
        <w:rPr>
          <w:sz w:val="16"/>
        </w:rPr>
        <w:t xml:space="preserve"> and the possibility of cheating. In short, </w:t>
      </w:r>
      <w:r w:rsidRPr="00250C78">
        <w:rPr>
          <w:u w:val="single"/>
        </w:rPr>
        <w:t>missile de- fense could both reduce the incentives to acquire</w:t>
      </w:r>
      <w:r w:rsidRPr="001B5754">
        <w:rPr>
          <w:sz w:val="16"/>
        </w:rPr>
        <w:t xml:space="preserve"> Or maintain mis</w:t>
      </w:r>
      <w:r w:rsidRPr="00250C78">
        <w:rPr>
          <w:u w:val="single"/>
        </w:rPr>
        <w:t>siles and help provide the confidence governments would need to participate in a general agreement</w:t>
      </w:r>
      <w:r w:rsidRPr="001B5754">
        <w:rPr>
          <w:sz w:val="16"/>
        </w:rPr>
        <w:t xml:space="preserve"> to give up the missile option. </w:t>
      </w:r>
    </w:p>
    <w:p w14:paraId="7E0E63D6" w14:textId="77777777" w:rsidR="001F7065" w:rsidRPr="001F7065" w:rsidRDefault="001F7065" w:rsidP="001F7065"/>
    <w:p w14:paraId="5B713683" w14:textId="10E102D5" w:rsidR="001F7065" w:rsidRDefault="0038104E" w:rsidP="001F7065">
      <w:pPr>
        <w:pStyle w:val="Heading3"/>
      </w:pPr>
      <w:r>
        <w:t>--</w:t>
      </w:r>
      <w:r w:rsidR="004E0C0A">
        <w:t>AT</w:t>
      </w:r>
      <w:r w:rsidR="001F7065">
        <w:t xml:space="preserve"> </w:t>
      </w:r>
      <w:r w:rsidR="004E0C0A">
        <w:t>BMD</w:t>
      </w:r>
      <w:r w:rsidR="001F7065">
        <w:t xml:space="preserve"> solves </w:t>
      </w:r>
    </w:p>
    <w:p w14:paraId="21451F6D" w14:textId="77777777" w:rsidR="001F7065" w:rsidRDefault="001F7065" w:rsidP="001F7065">
      <w:pPr>
        <w:pStyle w:val="Heading4"/>
      </w:pPr>
      <w:r>
        <w:t>missile defense doesn’t solve deterrence</w:t>
      </w:r>
    </w:p>
    <w:p w14:paraId="73D35849" w14:textId="77777777" w:rsidR="001F7065" w:rsidRPr="00BC12FB" w:rsidRDefault="001F7065" w:rsidP="001F7065">
      <w:pPr>
        <w:pStyle w:val="NoSpacing"/>
      </w:pPr>
      <w:r w:rsidRPr="00BC12FB">
        <w:rPr>
          <w:b/>
        </w:rPr>
        <w:t>Fruhling 16</w:t>
      </w:r>
      <w:r w:rsidRPr="00BC12FB">
        <w:t xml:space="preserve"> (Dr. Stephan Fruhling, PhD, is a senior lecturer at the Australian National University's Strategic and Defense Studies Centre. "Managing escalation: missile defence, strategy and US alliances," International Affairs, 2016. </w:t>
      </w:r>
      <w:hyperlink r:id="rId52" w:history="1">
        <w:r w:rsidRPr="006036C2">
          <w:rPr>
            <w:rStyle w:val="Hyperlink"/>
            <w:sz w:val="16"/>
          </w:rPr>
          <w:t>https://www.chathamhouse.org/sites/files/chathamhouse/publications/ia/INTA92_1_05_Fruehling.pdf</w:t>
        </w:r>
      </w:hyperlink>
      <w:r>
        <w:t xml:space="preserve">) </w:t>
      </w:r>
      <w:r>
        <w:rPr>
          <w:i/>
        </w:rPr>
        <w:t>jsk</w:t>
      </w:r>
    </w:p>
    <w:p w14:paraId="0DEED17F" w14:textId="77777777" w:rsidR="001F7065" w:rsidRDefault="001F7065" w:rsidP="001F7065">
      <w:pPr>
        <w:rPr>
          <w:sz w:val="16"/>
        </w:rPr>
      </w:pPr>
      <w:r w:rsidRPr="00BC12FB">
        <w:rPr>
          <w:sz w:val="16"/>
        </w:rPr>
        <w:t xml:space="preserve">The extension of missile defence screens to defend the US homeland and the territory of US allies in Europe and Asia is an unequivocal positive for the West. Even if they are limited, they provide options to control escalation in conflicts with both rogue states and major powers that were not available before. Yet </w:t>
      </w:r>
      <w:r w:rsidRPr="00BC12FB">
        <w:rPr>
          <w:highlight w:val="cyan"/>
          <w:u w:val="single"/>
        </w:rPr>
        <w:t>agreeing on the benefit of missile defence in principle is not the same as</w:t>
      </w:r>
      <w:r w:rsidRPr="00CD1E2C">
        <w:rPr>
          <w:u w:val="single"/>
        </w:rPr>
        <w:t xml:space="preserve"> </w:t>
      </w:r>
      <w:r w:rsidRPr="00BC12FB">
        <w:rPr>
          <w:highlight w:val="cyan"/>
          <w:u w:val="single"/>
        </w:rPr>
        <w:t>seeing eye to eye on</w:t>
      </w:r>
      <w:r w:rsidRPr="00CD1E2C">
        <w:rPr>
          <w:u w:val="single"/>
        </w:rPr>
        <w:t xml:space="preserve"> where and how it should relate to </w:t>
      </w:r>
      <w:r w:rsidRPr="00BC12FB">
        <w:rPr>
          <w:highlight w:val="cyan"/>
          <w:u w:val="single"/>
        </w:rPr>
        <w:t>the use of</w:t>
      </w:r>
      <w:r w:rsidRPr="00CD1E2C">
        <w:rPr>
          <w:u w:val="single"/>
        </w:rPr>
        <w:t xml:space="preserve"> other conventional or </w:t>
      </w:r>
      <w:r w:rsidRPr="00BC12FB">
        <w:rPr>
          <w:highlight w:val="cyan"/>
          <w:u w:val="single"/>
        </w:rPr>
        <w:t>nuclear forces in an overall strategy</w:t>
      </w:r>
      <w:r w:rsidRPr="00BC12FB">
        <w:rPr>
          <w:sz w:val="16"/>
        </w:rPr>
        <w:t xml:space="preserve">: </w:t>
      </w:r>
      <w:r w:rsidRPr="00BC12FB">
        <w:rPr>
          <w:highlight w:val="cyan"/>
          <w:u w:val="single"/>
        </w:rPr>
        <w:t>abstract political agreement and detailed technical cooperation</w:t>
      </w:r>
      <w:r w:rsidRPr="00BC12FB">
        <w:rPr>
          <w:sz w:val="16"/>
        </w:rPr>
        <w:t xml:space="preserve"> can still </w:t>
      </w:r>
      <w:r w:rsidRPr="00BC12FB">
        <w:rPr>
          <w:highlight w:val="cyan"/>
          <w:u w:val="single"/>
        </w:rPr>
        <w:t>hide significant strategic differences</w:t>
      </w:r>
      <w:r w:rsidRPr="00BC12FB">
        <w:rPr>
          <w:sz w:val="16"/>
        </w:rPr>
        <w:t xml:space="preserve"> between the allies. </w:t>
      </w:r>
      <w:r w:rsidRPr="00CD1E2C">
        <w:rPr>
          <w:u w:val="single"/>
        </w:rPr>
        <w:t>The introduction of missile defence capabilities into US alliances does not</w:t>
      </w:r>
      <w:r w:rsidRPr="00BC12FB">
        <w:rPr>
          <w:sz w:val="16"/>
        </w:rPr>
        <w:t xml:space="preserve"> cause the difficulties of managing extended deterrence; but neither does it necessarily </w:t>
      </w:r>
      <w:r w:rsidRPr="00CD1E2C">
        <w:rPr>
          <w:u w:val="single"/>
        </w:rPr>
        <w:t>make them any easier to resolve</w:t>
      </w:r>
      <w:r w:rsidRPr="00BC12FB">
        <w:rPr>
          <w:sz w:val="16"/>
        </w:rPr>
        <w:t xml:space="preserve">, because </w:t>
      </w:r>
      <w:r w:rsidRPr="00BC12FB">
        <w:rPr>
          <w:highlight w:val="cyan"/>
          <w:u w:val="single"/>
        </w:rPr>
        <w:t>the relative cost and benefit from escalation will still differ</w:t>
      </w:r>
      <w:r w:rsidRPr="00BC12FB">
        <w:rPr>
          <w:sz w:val="16"/>
        </w:rPr>
        <w:t xml:space="preserve"> among allies. On the one hand, it is unlikely that the consequences of any such disagreement between the allies will become as grave as NATO’s Cold War disagreements on nuclear escalation could have been.34 But, on the other hand, </w:t>
      </w:r>
      <w:r w:rsidRPr="00BC12FB">
        <w:rPr>
          <w:u w:val="single"/>
        </w:rPr>
        <w:t>it is</w:t>
      </w:r>
      <w:r w:rsidRPr="00BC12FB">
        <w:rPr>
          <w:sz w:val="16"/>
        </w:rPr>
        <w:t xml:space="preserve"> far more </w:t>
      </w:r>
      <w:r w:rsidRPr="00BC12FB">
        <w:rPr>
          <w:u w:val="single"/>
        </w:rPr>
        <w:t>likely that</w:t>
      </w:r>
      <w:r w:rsidRPr="00BC12FB">
        <w:rPr>
          <w:sz w:val="16"/>
        </w:rPr>
        <w:t xml:space="preserve"> </w:t>
      </w:r>
      <w:r w:rsidRPr="00BC12FB">
        <w:rPr>
          <w:u w:val="single"/>
        </w:rPr>
        <w:t xml:space="preserve">NATO—or </w:t>
      </w:r>
      <w:r w:rsidRPr="00BC12FB">
        <w:rPr>
          <w:highlight w:val="cyan"/>
          <w:u w:val="single"/>
        </w:rPr>
        <w:t>the United States</w:t>
      </w:r>
      <w:r w:rsidRPr="00BC12FB">
        <w:rPr>
          <w:sz w:val="16"/>
        </w:rPr>
        <w:t xml:space="preserve"> and its Asian allies—</w:t>
      </w:r>
      <w:r w:rsidRPr="00BC12FB">
        <w:rPr>
          <w:highlight w:val="cyan"/>
          <w:u w:val="single"/>
        </w:rPr>
        <w:t>will</w:t>
      </w:r>
      <w:r w:rsidRPr="00BC12FB">
        <w:rPr>
          <w:u w:val="single"/>
        </w:rPr>
        <w:t xml:space="preserve"> one day </w:t>
      </w:r>
      <w:r w:rsidRPr="00BC12FB">
        <w:rPr>
          <w:highlight w:val="cyan"/>
          <w:u w:val="single"/>
        </w:rPr>
        <w:t>have to face the practical implications</w:t>
      </w:r>
      <w:r w:rsidRPr="00BC12FB">
        <w:rPr>
          <w:u w:val="single"/>
        </w:rPr>
        <w:t xml:space="preserve"> of such disagreements</w:t>
      </w:r>
      <w:r w:rsidRPr="00BC12FB">
        <w:rPr>
          <w:sz w:val="16"/>
        </w:rPr>
        <w:t xml:space="preserve">. </w:t>
      </w:r>
      <w:r w:rsidRPr="00BC12FB">
        <w:rPr>
          <w:highlight w:val="cyan"/>
          <w:u w:val="single"/>
        </w:rPr>
        <w:t>Decisions</w:t>
      </w:r>
      <w:r w:rsidRPr="00BC12FB">
        <w:rPr>
          <w:u w:val="single"/>
        </w:rPr>
        <w:t xml:space="preserve"> on missile defence deployment, positioning and rules of engagement </w:t>
      </w:r>
      <w:r w:rsidRPr="00BC12FB">
        <w:rPr>
          <w:highlight w:val="cyan"/>
          <w:u w:val="single"/>
        </w:rPr>
        <w:t>need to be addressed at the onset</w:t>
      </w:r>
      <w:r w:rsidRPr="00BC12FB">
        <w:rPr>
          <w:u w:val="single"/>
        </w:rPr>
        <w:t xml:space="preserve"> of a regional crisis, </w:t>
      </w:r>
      <w:r w:rsidRPr="00BC12FB">
        <w:rPr>
          <w:highlight w:val="cyan"/>
          <w:u w:val="single"/>
        </w:rPr>
        <w:t>not once the unthinkable has happened</w:t>
      </w:r>
      <w:r w:rsidRPr="00BC12FB">
        <w:rPr>
          <w:u w:val="single"/>
        </w:rPr>
        <w:t xml:space="preserve">. </w:t>
      </w:r>
      <w:r w:rsidRPr="00BC12FB">
        <w:rPr>
          <w:sz w:val="16"/>
        </w:rPr>
        <w:t xml:space="preserve">The United States and its allies in Asia and Europe should therefore consider the following steps to reinforce common security, reduce disagreement in crisis situations and strengthen deterrence through missile defence cooperation. The guidance in NATO’s Deterrence and Defence Posture Review on the role of missile defence is a useful clarification of the strategic concept, but it is less specific than a military strategy that could guide NATO operational planning for deliberate escalation. The Nuclear Planning Group (NPG) was created during the Cold War to analyse and negotiate the political aspects of managing nuclear escalation. Often considered a leftover from the Cold War, and somewhat hampered by France’s continued abstention from participation, the NPG has now been given new energy thanks to the decision to study the implications of Russian nuclear doctrine for NATO’s nuclear posture. Such a study should also include consideration of the role that missile defence might play as part of NATO’s adaptation, especially in so far as the provision in the NATO–Russia Founding Act that NATO does not see ‘any need to change any aspect of NATO’s nuclear posture or nuclear policy’ remains relevant.35 NATO might, for example, consider making its decision not to direct its permanent missile defence capability against Russia conditional on Russian adherence to the Intermediate-Range Nuclear Forces (INF) treaty: aside from the political leverage such a declaration would provide, the SM-3 interceptors that currently form the basis of this capability would also technically be a relevant system to defend against a new intermediate-range ballistic (although not cruise) missile capability that Russia might field. </w:t>
      </w:r>
      <w:r w:rsidRPr="00BC12FB">
        <w:rPr>
          <w:u w:val="single"/>
        </w:rPr>
        <w:t xml:space="preserve">This does not, </w:t>
      </w:r>
      <w:r w:rsidRPr="00BC12FB">
        <w:rPr>
          <w:sz w:val="16"/>
        </w:rPr>
        <w:t>however</w:t>
      </w:r>
      <w:r w:rsidRPr="00BC12FB">
        <w:rPr>
          <w:u w:val="single"/>
        </w:rPr>
        <w:t xml:space="preserve">, mean that missile defence cooperation can be considered a substitute for current nuclear sharing arrangements. </w:t>
      </w:r>
      <w:r w:rsidRPr="00BC12FB">
        <w:rPr>
          <w:sz w:val="16"/>
        </w:rPr>
        <w:t xml:space="preserve">Missile defence is a capability of first, not last, resort. Nuclear sharing mitigates the inherent asymmetry in the alliance that arises from the Nuclear Non-Proliferation Treaty. In contrast, missile defence has little bearing on the fact that some NATO members forswore the acquisition of nuclear weapons. </w:t>
      </w:r>
      <w:r w:rsidRPr="00BC12FB">
        <w:rPr>
          <w:highlight w:val="cyan"/>
          <w:u w:val="single"/>
        </w:rPr>
        <w:t>Pretending that it carries a significance similar to</w:t>
      </w:r>
      <w:r w:rsidRPr="00BC12FB">
        <w:rPr>
          <w:u w:val="single"/>
        </w:rPr>
        <w:t xml:space="preserve"> that of </w:t>
      </w:r>
      <w:r w:rsidRPr="00BC12FB">
        <w:rPr>
          <w:highlight w:val="cyan"/>
          <w:u w:val="single"/>
        </w:rPr>
        <w:t>nuclear cooperation would reinforce</w:t>
      </w:r>
      <w:r w:rsidRPr="00BC12FB">
        <w:rPr>
          <w:u w:val="single"/>
        </w:rPr>
        <w:t>,</w:t>
      </w:r>
      <w:r w:rsidRPr="00BC12FB">
        <w:rPr>
          <w:sz w:val="16"/>
        </w:rPr>
        <w:t xml:space="preserve"> not reduce, European </w:t>
      </w:r>
      <w:r w:rsidRPr="00BC12FB">
        <w:rPr>
          <w:highlight w:val="cyan"/>
          <w:u w:val="single"/>
        </w:rPr>
        <w:t xml:space="preserve">dependence on US </w:t>
      </w:r>
      <w:r w:rsidRPr="00BC12FB">
        <w:rPr>
          <w:u w:val="single"/>
        </w:rPr>
        <w:t>missile</w:t>
      </w:r>
      <w:r w:rsidRPr="00BC12FB">
        <w:rPr>
          <w:sz w:val="16"/>
        </w:rPr>
        <w:t xml:space="preserve"> defence </w:t>
      </w:r>
      <w:r w:rsidRPr="00BC12FB">
        <w:rPr>
          <w:highlight w:val="cyan"/>
          <w:u w:val="single"/>
        </w:rPr>
        <w:t>capabilities</w:t>
      </w:r>
      <w:r w:rsidRPr="00BC12FB">
        <w:rPr>
          <w:sz w:val="16"/>
        </w:rPr>
        <w:t xml:space="preserve">. </w:t>
      </w:r>
      <w:r w:rsidRPr="00BC12FB">
        <w:rPr>
          <w:u w:val="single"/>
        </w:rPr>
        <w:t xml:space="preserve">It would also make it more, </w:t>
      </w:r>
      <w:r w:rsidRPr="00BC12FB">
        <w:rPr>
          <w:sz w:val="16"/>
        </w:rPr>
        <w:t xml:space="preserve">not less, </w:t>
      </w:r>
      <w:r w:rsidRPr="00BC12FB">
        <w:rPr>
          <w:u w:val="single"/>
        </w:rPr>
        <w:t>complicated to work through the actual strategic implications of deploying missile defence capabilities</w:t>
      </w:r>
      <w:r w:rsidRPr="00BC12FB">
        <w:rPr>
          <w:sz w:val="16"/>
        </w:rPr>
        <w:t xml:space="preserve"> for common defence operations.</w:t>
      </w:r>
    </w:p>
    <w:p w14:paraId="56E1D86C" w14:textId="1649EBEC" w:rsidR="00D76E7F" w:rsidRDefault="00D76E7F" w:rsidP="00AF728B">
      <w:pPr>
        <w:pStyle w:val="Heading3"/>
      </w:pPr>
      <w:r>
        <w:t>AT eliminate nukes</w:t>
      </w:r>
    </w:p>
    <w:p w14:paraId="31388D4A" w14:textId="77777777" w:rsidR="00D76E7F" w:rsidRDefault="00D76E7F" w:rsidP="00D76E7F">
      <w:pPr>
        <w:pStyle w:val="Heading4"/>
      </w:pPr>
      <w:r>
        <w:t xml:space="preserve">Some nukes inev - arms control good and key to </w:t>
      </w:r>
      <w:r>
        <w:rPr>
          <w:i/>
        </w:rPr>
        <w:t xml:space="preserve">effective </w:t>
      </w:r>
      <w:r>
        <w:t xml:space="preserve">deterrence </w:t>
      </w:r>
    </w:p>
    <w:p w14:paraId="6191127E" w14:textId="77777777" w:rsidR="00D76E7F" w:rsidRPr="008352BB" w:rsidRDefault="00D76E7F" w:rsidP="00D76E7F">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53"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157F57F9" w14:textId="77777777" w:rsidR="00D76E7F" w:rsidRDefault="00D76E7F" w:rsidP="00D76E7F">
      <w:pPr>
        <w:rPr>
          <w:u w:val="single"/>
        </w:rPr>
      </w:pPr>
      <w:r w:rsidRPr="006517CD">
        <w:rPr>
          <w:sz w:val="16"/>
        </w:rPr>
        <w:t>5. Elimination In 1997, Paul Nitze, “</w:t>
      </w:r>
      <w:r w:rsidRPr="00B90C89">
        <w:rPr>
          <w:u w:val="single"/>
        </w:rPr>
        <w:t>the man who brought us the Cold War,”</w:t>
      </w:r>
      <w:r w:rsidRPr="006517CD">
        <w:rPr>
          <w:sz w:val="16"/>
        </w:rPr>
        <w:t xml:space="preserve"> as his obituary would later characterize him,117 </w:t>
      </w:r>
      <w:r w:rsidRPr="00B90C89">
        <w:rPr>
          <w:u w:val="single"/>
        </w:rPr>
        <w:t>wrote a famous piece in the Washington Quarterly.</w:t>
      </w:r>
      <w:r w:rsidRPr="006517CD">
        <w:rPr>
          <w:sz w:val="16"/>
        </w:rPr>
        <w:t xml:space="preserve"> The title of the article was surprising coming from someone who contributed to NSC68, the Gaither Report, and the Committee on the Present Danger, all major documents of the Cold War. The title was, </w:t>
      </w:r>
      <w:r w:rsidRPr="00B90C89">
        <w:rPr>
          <w:u w:val="single"/>
        </w:rPr>
        <w:t xml:space="preserve">“Is It Time to Junk Our Nukes?”118 Nitze’s main </w:t>
      </w:r>
      <w:r w:rsidRPr="005143AC">
        <w:rPr>
          <w:highlight w:val="cyan"/>
          <w:u w:val="single"/>
        </w:rPr>
        <w:t>idea</w:t>
      </w:r>
      <w:r w:rsidRPr="00B90C89">
        <w:rPr>
          <w:u w:val="single"/>
        </w:rPr>
        <w:t xml:space="preserve"> was </w:t>
      </w:r>
      <w:r w:rsidRPr="005143AC">
        <w:rPr>
          <w:highlight w:val="cyan"/>
          <w:u w:val="single"/>
        </w:rPr>
        <w:t>that</w:t>
      </w:r>
      <w:r w:rsidRPr="00B90C89">
        <w:rPr>
          <w:u w:val="single"/>
        </w:rPr>
        <w:t xml:space="preserve"> the strategic </w:t>
      </w:r>
      <w:r w:rsidRPr="005143AC">
        <w:rPr>
          <w:highlight w:val="cyan"/>
          <w:u w:val="single"/>
        </w:rPr>
        <w:t>nuclear deterrent should be converted to conventional weapons</w:t>
      </w:r>
      <w:r w:rsidRPr="00B90C89">
        <w:rPr>
          <w:u w:val="single"/>
        </w:rPr>
        <w:t>.</w:t>
      </w:r>
      <w:r w:rsidRPr="006517CD">
        <w:rPr>
          <w:sz w:val="16"/>
        </w:rPr>
        <w:t xml:space="preserve"> He was joined in 2007 by Henry Kissinger, George Schultz, and William Perry, all advocating the abolition of nuclear weapons. This goal gradually became at least a rhetorical endeavor: In a major speech in Prague on April 5, 2009, President Obama expressed “America’s commitment to seek the peace and security of a world without nuclear weapons.”119 </w:t>
      </w:r>
      <w:r w:rsidRPr="00B90C89">
        <w:rPr>
          <w:u w:val="single"/>
        </w:rPr>
        <w:t>The reasons advanced in favor of elimination are many. First, the world has been lucky for some decades, but despite the best efforts of leaders, nuclear war (due to accident, technical malfunction, etc.) cannot be avoided for perpetuity; second, maintaining nuclear arsenals encourages proliferation; third, deterrence rests on the threat to kill innocent civilians; and, last but not least, nuclear weapons contribute more to insecurity than to security.</w:t>
      </w:r>
      <w:r w:rsidRPr="006517CD">
        <w:rPr>
          <w:sz w:val="16"/>
        </w:rPr>
        <w:t xml:space="preserve"> Those are potent arguments. However</w:t>
      </w:r>
      <w:r w:rsidRPr="00B90C89">
        <w:rPr>
          <w:b/>
          <w:u w:val="single"/>
        </w:rPr>
        <w:t xml:space="preserve">, </w:t>
      </w:r>
      <w:r w:rsidRPr="005143AC">
        <w:rPr>
          <w:b/>
          <w:highlight w:val="cyan"/>
          <w:u w:val="single"/>
        </w:rPr>
        <w:t xml:space="preserve">there is as much sophistry in this </w:t>
      </w:r>
      <w:r w:rsidRPr="005143AC">
        <w:rPr>
          <w:b/>
          <w:u w:val="single"/>
        </w:rPr>
        <w:t xml:space="preserve">argumentation </w:t>
      </w:r>
      <w:r w:rsidRPr="005143AC">
        <w:rPr>
          <w:b/>
          <w:highlight w:val="cyan"/>
          <w:u w:val="single"/>
        </w:rPr>
        <w:t>as there is in</w:t>
      </w:r>
      <w:r w:rsidRPr="00B90C89">
        <w:rPr>
          <w:b/>
          <w:u w:val="single"/>
        </w:rPr>
        <w:t xml:space="preserve"> the </w:t>
      </w:r>
      <w:r w:rsidRPr="005143AC">
        <w:rPr>
          <w:b/>
          <w:highlight w:val="cyan"/>
          <w:u w:val="single"/>
        </w:rPr>
        <w:t>deterrence</w:t>
      </w:r>
      <w:r w:rsidRPr="00B90C89">
        <w:rPr>
          <w:b/>
          <w:u w:val="single"/>
        </w:rPr>
        <w:t xml:space="preserve"> theory</w:t>
      </w:r>
      <w:r w:rsidRPr="006517CD">
        <w:rPr>
          <w:sz w:val="16"/>
        </w:rPr>
        <w:t xml:space="preserve"> that is currently under attack. To start with, </w:t>
      </w:r>
      <w:r w:rsidRPr="005143AC">
        <w:rPr>
          <w:u w:val="single"/>
        </w:rPr>
        <w:t>having nuclear weapons does not mean using them</w:t>
      </w:r>
      <w:r w:rsidRPr="006517CD">
        <w:rPr>
          <w:sz w:val="16"/>
        </w:rPr>
        <w:t xml:space="preserve">, as the long period between 1945 and 2011 shows, and </w:t>
      </w:r>
      <w:r w:rsidRPr="00B90C89">
        <w:rPr>
          <w:u w:val="single"/>
        </w:rPr>
        <w:t>threatening to use nuclear weapons ought not to carry the same moral stigma as actually using them</w:t>
      </w:r>
      <w:r w:rsidRPr="006517CD">
        <w:rPr>
          <w:sz w:val="16"/>
        </w:rPr>
        <w:t xml:space="preserve">. After all, a threat causes no death and may cause an aggressor to think twice; </w:t>
      </w:r>
      <w:r w:rsidRPr="005143AC">
        <w:rPr>
          <w:u w:val="single"/>
        </w:rPr>
        <w:t>without the threat of use, actual use would be much more likely</w:t>
      </w:r>
      <w:r w:rsidRPr="00B90C89">
        <w:rPr>
          <w:u w:val="single"/>
        </w:rPr>
        <w:t>.</w:t>
      </w:r>
      <w:r w:rsidRPr="006517CD">
        <w:rPr>
          <w:sz w:val="16"/>
        </w:rPr>
        <w:t xml:space="preserve"> </w:t>
      </w:r>
      <w:r w:rsidRPr="005143AC">
        <w:rPr>
          <w:highlight w:val="cyan"/>
          <w:u w:val="single"/>
        </w:rPr>
        <w:t xml:space="preserve">Eliminating nuclear weapons would </w:t>
      </w:r>
      <w:r w:rsidRPr="005143AC">
        <w:rPr>
          <w:u w:val="single"/>
        </w:rPr>
        <w:t xml:space="preserve">not improve nonproliferation policy, but it would </w:t>
      </w:r>
      <w:r w:rsidRPr="005143AC">
        <w:rPr>
          <w:highlight w:val="cyan"/>
          <w:u w:val="single"/>
        </w:rPr>
        <w:t>give countries like North Korea and Iran</w:t>
      </w:r>
      <w:r w:rsidRPr="00B90C89">
        <w:rPr>
          <w:u w:val="single"/>
        </w:rPr>
        <w:t xml:space="preserve"> a dangerous </w:t>
      </w:r>
      <w:r w:rsidRPr="005143AC">
        <w:rPr>
          <w:highlight w:val="cyan"/>
          <w:u w:val="single"/>
        </w:rPr>
        <w:t>blackmailing power</w:t>
      </w:r>
      <w:r w:rsidRPr="00B90C89">
        <w:rPr>
          <w:u w:val="single"/>
        </w:rPr>
        <w:t>.</w:t>
      </w:r>
      <w:r w:rsidRPr="006517CD">
        <w:rPr>
          <w:sz w:val="16"/>
        </w:rPr>
        <w:t xml:space="preserve"> Political hostility is not induced by the unease created by nuclear weapons, but only the alleviation of political hostility could allow nuclear arsenals to be dismantled. Finally, </w:t>
      </w:r>
      <w:r w:rsidRPr="005143AC">
        <w:rPr>
          <w:u w:val="single"/>
        </w:rPr>
        <w:t>it is far from clear that a world without nuclear weapons would be more peaceful</w:t>
      </w:r>
      <w:r w:rsidRPr="00B90C89">
        <w:rPr>
          <w:u w:val="single"/>
        </w:rPr>
        <w:t xml:space="preserve">. </w:t>
      </w:r>
      <w:r w:rsidRPr="005143AC">
        <w:rPr>
          <w:highlight w:val="cyan"/>
          <w:u w:val="single"/>
        </w:rPr>
        <w:t>Two world wars were started without nuclear weapons</w:t>
      </w:r>
      <w:r w:rsidRPr="00B90C89">
        <w:rPr>
          <w:u w:val="single"/>
        </w:rPr>
        <w:t xml:space="preserve"> and they were invented to end the second of them</w:t>
      </w:r>
      <w:r w:rsidRPr="006517CD">
        <w:rPr>
          <w:sz w:val="16"/>
        </w:rPr>
        <w:t xml:space="preserve">, after 60 million people had died. With the advent of nuclear weapons, the belief was not that all wars had become unthinkable but that future wars would be less unrestrained. </w:t>
      </w:r>
      <w:r w:rsidRPr="005143AC">
        <w:rPr>
          <w:highlight w:val="cyan"/>
          <w:u w:val="single"/>
        </w:rPr>
        <w:t>Those proposing elimination</w:t>
      </w:r>
      <w:r w:rsidRPr="005143AC">
        <w:rPr>
          <w:u w:val="single"/>
        </w:rPr>
        <w:t xml:space="preserve"> should explain why wars would be less unrestrained without nuclear weapons. They </w:t>
      </w:r>
      <w:r w:rsidRPr="005143AC">
        <w:rPr>
          <w:highlight w:val="cyan"/>
          <w:u w:val="single"/>
        </w:rPr>
        <w:t xml:space="preserve">should address the question of Chinese and Russian </w:t>
      </w:r>
      <w:r w:rsidRPr="005143AC">
        <w:rPr>
          <w:u w:val="single"/>
        </w:rPr>
        <w:t xml:space="preserve">nuclear </w:t>
      </w:r>
      <w:r w:rsidRPr="005143AC">
        <w:rPr>
          <w:highlight w:val="cyan"/>
          <w:u w:val="single"/>
        </w:rPr>
        <w:t>forces</w:t>
      </w:r>
      <w:r w:rsidRPr="006517CD">
        <w:rPr>
          <w:sz w:val="16"/>
        </w:rPr>
        <w:t xml:space="preserve">, both countries having increased the salience of nuclear weapons, China as a rising power and Russia as a fading one. They should recognize that </w:t>
      </w:r>
      <w:r w:rsidRPr="005143AC">
        <w:rPr>
          <w:highlight w:val="cyan"/>
          <w:u w:val="single"/>
        </w:rPr>
        <w:t>hiding</w:t>
      </w:r>
      <w:r w:rsidRPr="00B90C89">
        <w:rPr>
          <w:u w:val="single"/>
        </w:rPr>
        <w:t xml:space="preserve"> nuclear </w:t>
      </w:r>
      <w:r w:rsidRPr="005143AC">
        <w:rPr>
          <w:highlight w:val="cyan"/>
          <w:u w:val="single"/>
        </w:rPr>
        <w:t>stocks would be more difficult for democracies</w:t>
      </w:r>
      <w:r w:rsidRPr="00B90C89">
        <w:rPr>
          <w:u w:val="single"/>
        </w:rPr>
        <w:t xml:space="preserve"> than for autocracies </w:t>
      </w:r>
      <w:r w:rsidRPr="006517CD">
        <w:rPr>
          <w:sz w:val="16"/>
        </w:rPr>
        <w:t>and that</w:t>
      </w:r>
      <w:r w:rsidRPr="00B90C89">
        <w:rPr>
          <w:u w:val="single"/>
        </w:rPr>
        <w:t xml:space="preserve">, even if current stocks were genuinely eliminated, </w:t>
      </w:r>
      <w:r w:rsidRPr="005143AC">
        <w:rPr>
          <w:highlight w:val="cyan"/>
          <w:u w:val="single"/>
        </w:rPr>
        <w:t>new stocks could be produced during</w:t>
      </w:r>
      <w:r w:rsidRPr="00B90C89">
        <w:rPr>
          <w:u w:val="single"/>
        </w:rPr>
        <w:t xml:space="preserve"> the course of </w:t>
      </w:r>
      <w:r w:rsidRPr="005143AC">
        <w:rPr>
          <w:highlight w:val="cyan"/>
          <w:u w:val="single"/>
        </w:rPr>
        <w:t>a conflict</w:t>
      </w:r>
      <w:r w:rsidRPr="00B90C89">
        <w:rPr>
          <w:u w:val="single"/>
        </w:rPr>
        <w:t>. Finally, cities would have to be targeted again at some point in the reduction process</w:t>
      </w:r>
      <w:r w:rsidRPr="006517CD">
        <w:rPr>
          <w:sz w:val="16"/>
        </w:rPr>
        <w:t xml:space="preserve">, due to a lack of weapons dedicated to counterforce. As a result, despite opposition to elimination and arms control such as that expressed by Alva Myrdal,120 </w:t>
      </w:r>
      <w:r w:rsidRPr="005143AC">
        <w:rPr>
          <w:highlight w:val="cyan"/>
          <w:u w:val="single"/>
        </w:rPr>
        <w:t>arms control is the only sensible way</w:t>
      </w:r>
      <w:r w:rsidRPr="005143AC">
        <w:rPr>
          <w:u w:val="single"/>
        </w:rPr>
        <w:t xml:space="preserve"> of dealing</w:t>
      </w:r>
      <w:r w:rsidRPr="00B90C89">
        <w:rPr>
          <w:u w:val="single"/>
        </w:rPr>
        <w:t xml:space="preserve"> with meaningful and verifiable reductions.</w:t>
      </w:r>
      <w:r w:rsidRPr="006517CD">
        <w:rPr>
          <w:sz w:val="16"/>
        </w:rPr>
        <w:t xml:space="preserve"> And as a matter of fact, for all the rhetoric on elimination, this is most probably the path Washington will follow. The 2010 NPR remained close to the conservative conclusions of the Perry-Schlesinger Strategic Posture Commission. </w:t>
      </w:r>
      <w:r w:rsidRPr="00B90C89">
        <w:rPr>
          <w:u w:val="single"/>
        </w:rPr>
        <w:t>There will be no unilateral disarmament, the U.S. deterrent will remain “safe, secure, and effective” as long as nuclear weapons remain, and extended deterrence will be strengthened.</w:t>
      </w:r>
    </w:p>
    <w:p w14:paraId="7B4FC730" w14:textId="1BCB1D17" w:rsidR="00DD5013" w:rsidRDefault="006517CD" w:rsidP="005E7507">
      <w:pPr>
        <w:pStyle w:val="Heading2"/>
      </w:pPr>
      <w:r>
        <w:t xml:space="preserve">theory </w:t>
      </w:r>
      <w:r w:rsidR="00DD5013">
        <w:t>wrong</w:t>
      </w:r>
      <w:r w:rsidR="00EF0C9D">
        <w:t>/fails</w:t>
      </w:r>
    </w:p>
    <w:p w14:paraId="354369C7" w14:textId="31560FFC" w:rsidR="00690FB9" w:rsidRDefault="00690FB9" w:rsidP="00690FB9">
      <w:pPr>
        <w:pStyle w:val="Heading3"/>
      </w:pPr>
      <w:r>
        <w:t>nukes not key</w:t>
      </w:r>
    </w:p>
    <w:p w14:paraId="763DC91D" w14:textId="77777777" w:rsidR="00690FB9" w:rsidRDefault="00690FB9" w:rsidP="00690FB9">
      <w:pPr>
        <w:pStyle w:val="Heading4"/>
      </w:pPr>
      <w:r>
        <w:t>The potential to build nuclear weapons solves deterrence- dissuades countries from attacking while getting rid of physical nukes</w:t>
      </w:r>
    </w:p>
    <w:p w14:paraId="3B5944DD" w14:textId="77777777" w:rsidR="00690FB9" w:rsidRDefault="00690FB9" w:rsidP="00690FB9">
      <w:r w:rsidRPr="00E874CE">
        <w:rPr>
          <w:rStyle w:val="Style13ptBold"/>
        </w:rPr>
        <w:t>Ford</w:t>
      </w:r>
      <w:r>
        <w:t xml:space="preserve">, Chief Legislative Counsel for the U.S. Senate Foreign Relations Committee, </w:t>
      </w:r>
      <w:r w:rsidRPr="00E874CE">
        <w:rPr>
          <w:rStyle w:val="Style13ptBold"/>
        </w:rPr>
        <w:t>2011</w:t>
      </w:r>
    </w:p>
    <w:p w14:paraId="6AB39857" w14:textId="77777777" w:rsidR="00690FB9" w:rsidRPr="00690FB9" w:rsidRDefault="00690FB9" w:rsidP="00690FB9">
      <w:pPr>
        <w:rPr>
          <w:sz w:val="16"/>
          <w:szCs w:val="16"/>
        </w:rPr>
      </w:pPr>
      <w:r w:rsidRPr="00690FB9">
        <w:rPr>
          <w:sz w:val="16"/>
          <w:szCs w:val="16"/>
        </w:rPr>
        <w:t>(Christopher Ford, served as Chief Investigative Counsel for the Senate Banking Committee, Republican Chief Counsel for the Senate Appropriations Committee, Senior Fellow at Hudson Institute, U.S. Special Representative for Nuclear Nonproliferation, Principal Deputy Assistant Secretary of State, Minority Counsel and then General Counsel to the Senate Select Committee on Intelligence, and Staff Director of the Senate's Permanent Subcommittee on Investigations, "The Future of Nuclear Deterrence", The New Paradigms Forum, March 24, 2011, http://www.newparadigmsforum.com/NPFtestsite/?p=785, Accessed 6/22/16, JL @ RKS)</w:t>
      </w:r>
    </w:p>
    <w:p w14:paraId="06E83B71" w14:textId="77777777" w:rsidR="00690FB9" w:rsidRPr="00690FB9" w:rsidRDefault="00690FB9" w:rsidP="00690FB9">
      <w:pPr>
        <w:rPr>
          <w:sz w:val="16"/>
        </w:rPr>
      </w:pPr>
      <w:r w:rsidRPr="00690FB9">
        <w:rPr>
          <w:sz w:val="16"/>
        </w:rPr>
        <w:t>And then there is “latent” or “</w:t>
      </w:r>
      <w:r w:rsidRPr="0008646F">
        <w:rPr>
          <w:u w:val="single"/>
        </w:rPr>
        <w:t>virtual” nuclear deterrence</w:t>
      </w:r>
      <w:r w:rsidRPr="00690FB9">
        <w:rPr>
          <w:sz w:val="16"/>
        </w:rPr>
        <w:t xml:space="preserve"> – a sort of proto-deterrence that partakes of the potency of nuclear weapons not at geographic but at temporal distance. </w:t>
      </w:r>
      <w:r w:rsidRPr="00EC32F7">
        <w:rPr>
          <w:highlight w:val="cyan"/>
          <w:u w:val="single"/>
        </w:rPr>
        <w:t>A country’s potential to build nuclear weapons in the future</w:t>
      </w:r>
      <w:r w:rsidRPr="0008646F">
        <w:rPr>
          <w:u w:val="single"/>
        </w:rPr>
        <w:t xml:space="preserve"> </w:t>
      </w:r>
      <w:r w:rsidRPr="00EC32F7">
        <w:rPr>
          <w:highlight w:val="cyan"/>
          <w:u w:val="single"/>
        </w:rPr>
        <w:t xml:space="preserve">can itself </w:t>
      </w:r>
      <w:r w:rsidRPr="00EC32F7">
        <w:rPr>
          <w:u w:val="single"/>
        </w:rPr>
        <w:t>be a factor</w:t>
      </w:r>
      <w:r w:rsidRPr="0008646F">
        <w:rPr>
          <w:u w:val="single"/>
        </w:rPr>
        <w:t xml:space="preserve"> in how states relate to each other now, and can</w:t>
      </w:r>
      <w:r w:rsidRPr="00690FB9">
        <w:rPr>
          <w:sz w:val="16"/>
        </w:rPr>
        <w:t xml:space="preserve"> sometimes </w:t>
      </w:r>
      <w:r w:rsidRPr="00EC32F7">
        <w:rPr>
          <w:highlight w:val="cyan"/>
          <w:u w:val="single"/>
        </w:rPr>
        <w:t>provide</w:t>
      </w:r>
      <w:r w:rsidRPr="0008646F">
        <w:rPr>
          <w:u w:val="single"/>
        </w:rPr>
        <w:t xml:space="preserve"> its own sort of </w:t>
      </w:r>
      <w:r w:rsidRPr="00EC32F7">
        <w:rPr>
          <w:highlight w:val="cyan"/>
          <w:u w:val="single"/>
        </w:rPr>
        <w:t>deterrent value</w:t>
      </w:r>
      <w:r w:rsidRPr="00690FB9">
        <w:rPr>
          <w:sz w:val="16"/>
        </w:rPr>
        <w:t xml:space="preserve">. As part of its scheme for the international control of nuclear energy, the Acheson-Lilienthal Report of 1946 envisioned that states with internationally-run nuclear facilities on their territory would be deterred from seizing such assets and building their own atomic weapons by the prospect that if they did so, other countries would do likewise. </w:t>
      </w:r>
      <w:r w:rsidRPr="0008646F">
        <w:rPr>
          <w:u w:val="single"/>
        </w:rPr>
        <w:t>To some extent</w:t>
      </w:r>
      <w:r w:rsidRPr="00690FB9">
        <w:rPr>
          <w:sz w:val="16"/>
        </w:rPr>
        <w:t xml:space="preserve">, in other words, </w:t>
      </w:r>
      <w:r w:rsidRPr="00EC32F7">
        <w:rPr>
          <w:highlight w:val="cyan"/>
          <w:u w:val="single"/>
        </w:rPr>
        <w:t>present deterrence could exist on the basis of future weapons</w:t>
      </w:r>
      <w:r w:rsidRPr="00690FB9">
        <w:rPr>
          <w:sz w:val="16"/>
        </w:rPr>
        <w:t xml:space="preserve">. In more recent years, a number of scholars have offered variations on this theme, promoting concepts of “weaponless deterrence,” “virtual deterrence,” or “countervailing reconstitution.” More concretely, </w:t>
      </w:r>
      <w:r w:rsidRPr="0008646F">
        <w:rPr>
          <w:u w:val="single"/>
        </w:rPr>
        <w:t xml:space="preserve">it has been official U.S. policy for some years that augmenting </w:t>
      </w:r>
      <w:r w:rsidRPr="00EC32F7">
        <w:rPr>
          <w:highlight w:val="cyan"/>
          <w:u w:val="single"/>
        </w:rPr>
        <w:t>the</w:t>
      </w:r>
      <w:r w:rsidRPr="0008646F">
        <w:rPr>
          <w:u w:val="single"/>
        </w:rPr>
        <w:t xml:space="preserve"> productive capacity of our nuclear infrastructure</w:t>
      </w:r>
      <w:r w:rsidRPr="00690FB9">
        <w:rPr>
          <w:sz w:val="16"/>
        </w:rPr>
        <w:t xml:space="preserve"> – that is, </w:t>
      </w:r>
      <w:r w:rsidRPr="0008646F">
        <w:rPr>
          <w:u w:val="single"/>
        </w:rPr>
        <w:t xml:space="preserve">its </w:t>
      </w:r>
      <w:r w:rsidRPr="00EC32F7">
        <w:rPr>
          <w:highlight w:val="cyan"/>
          <w:u w:val="single"/>
        </w:rPr>
        <w:t>ability to produce nuclear weapons on demand</w:t>
      </w:r>
      <w:r w:rsidRPr="00EC32F7">
        <w:rPr>
          <w:sz w:val="16"/>
          <w:highlight w:val="cyan"/>
        </w:rPr>
        <w:t xml:space="preserve"> – </w:t>
      </w:r>
      <w:r w:rsidRPr="00EC32F7">
        <w:rPr>
          <w:highlight w:val="cyan"/>
          <w:u w:val="single"/>
        </w:rPr>
        <w:t>is allowing us to reduce the</w:t>
      </w:r>
      <w:r w:rsidRPr="0008646F">
        <w:rPr>
          <w:u w:val="single"/>
        </w:rPr>
        <w:t xml:space="preserve"> non-deployed </w:t>
      </w:r>
      <w:r w:rsidRPr="00EC32F7">
        <w:rPr>
          <w:highlight w:val="cyan"/>
          <w:u w:val="single"/>
        </w:rPr>
        <w:t>reserve of weapons</w:t>
      </w:r>
      <w:r w:rsidRPr="0008646F">
        <w:rPr>
          <w:u w:val="single"/>
        </w:rPr>
        <w:t xml:space="preserve"> we have hitherto kept as a “strategic hedge.”</w:t>
      </w:r>
      <w:r>
        <w:rPr>
          <w:u w:val="single"/>
        </w:rPr>
        <w:t xml:space="preserve"> </w:t>
      </w:r>
      <w:r w:rsidRPr="0008646F">
        <w:rPr>
          <w:u w:val="single"/>
        </w:rPr>
        <w:t>This is a notion of deterrence with potential nuclear weapons rather than existing ones</w:t>
      </w:r>
      <w:r w:rsidRPr="00690FB9">
        <w:rPr>
          <w:sz w:val="16"/>
        </w:rPr>
        <w:t>. Some hint of such “</w:t>
      </w:r>
      <w:r w:rsidRPr="00EC32F7">
        <w:rPr>
          <w:highlight w:val="cyan"/>
          <w:u w:val="single"/>
        </w:rPr>
        <w:t>virtual” deterrence dynamics</w:t>
      </w:r>
      <w:r w:rsidRPr="0008646F">
        <w:rPr>
          <w:u w:val="single"/>
        </w:rPr>
        <w:t xml:space="preserve"> may also be seen in the way a nuclear proliferator’s weapons potential </w:t>
      </w:r>
      <w:r w:rsidRPr="00EC32F7">
        <w:rPr>
          <w:highlight w:val="cyan"/>
          <w:u w:val="single"/>
        </w:rPr>
        <w:t>can</w:t>
      </w:r>
      <w:r w:rsidRPr="0008646F">
        <w:rPr>
          <w:u w:val="single"/>
        </w:rPr>
        <w:t xml:space="preserve"> </w:t>
      </w:r>
      <w:r w:rsidRPr="00EC32F7">
        <w:rPr>
          <w:highlight w:val="cyan"/>
          <w:u w:val="single"/>
        </w:rPr>
        <w:t>affect geopolitics</w:t>
      </w:r>
      <w:r w:rsidRPr="0008646F">
        <w:rPr>
          <w:u w:val="single"/>
        </w:rPr>
        <w:t xml:space="preserve"> well </w:t>
      </w:r>
      <w:r w:rsidRPr="00EC32F7">
        <w:rPr>
          <w:highlight w:val="cyan"/>
          <w:u w:val="single"/>
        </w:rPr>
        <w:t>before</w:t>
      </w:r>
      <w:r w:rsidRPr="0008646F">
        <w:rPr>
          <w:u w:val="single"/>
        </w:rPr>
        <w:t xml:space="preserve"> the point at which he is known to have produced an </w:t>
      </w:r>
      <w:r w:rsidRPr="00EC32F7">
        <w:rPr>
          <w:highlight w:val="cyan"/>
          <w:u w:val="single"/>
        </w:rPr>
        <w:t>actual nuclear weapon</w:t>
      </w:r>
      <w:r w:rsidRPr="00EC32F7">
        <w:rPr>
          <w:sz w:val="16"/>
          <w:highlight w:val="cyan"/>
        </w:rPr>
        <w:t>s</w:t>
      </w:r>
      <w:r w:rsidRPr="00690FB9">
        <w:rPr>
          <w:sz w:val="16"/>
        </w:rPr>
        <w:t xml:space="preserve">. North Korea obtained considerable benefits during the 1990s by bargaining against – and carefully preserving – the potential of its plutonium-production reactor and reprocessing plant to churn out nuclear weapons material. Today, Iran’s international diplomatic interlocutors have offered it generous concessions in return merely for halting its move toward nuclear weaponry, albeit to no avail. </w:t>
      </w:r>
      <w:r w:rsidRPr="00EC32F7">
        <w:rPr>
          <w:highlight w:val="cyan"/>
          <w:u w:val="single"/>
        </w:rPr>
        <w:t>The</w:t>
      </w:r>
      <w:r w:rsidRPr="0008646F">
        <w:rPr>
          <w:u w:val="single"/>
        </w:rPr>
        <w:t xml:space="preserve"> present bargaining </w:t>
      </w:r>
      <w:r w:rsidRPr="00EC32F7">
        <w:rPr>
          <w:highlight w:val="cyan"/>
          <w:u w:val="single"/>
        </w:rPr>
        <w:t>value of future weapons is visible</w:t>
      </w:r>
      <w:r w:rsidRPr="0008646F">
        <w:rPr>
          <w:u w:val="single"/>
        </w:rPr>
        <w:t xml:space="preserve"> in the </w:t>
      </w:r>
      <w:r w:rsidRPr="00EC32F7">
        <w:rPr>
          <w:highlight w:val="cyan"/>
          <w:u w:val="single"/>
        </w:rPr>
        <w:t>how</w:t>
      </w:r>
      <w:r w:rsidRPr="0008646F">
        <w:rPr>
          <w:u w:val="single"/>
        </w:rPr>
        <w:t xml:space="preserve"> carefully </w:t>
      </w:r>
      <w:r w:rsidRPr="00EC32F7">
        <w:rPr>
          <w:highlight w:val="cyan"/>
          <w:u w:val="single"/>
        </w:rPr>
        <w:t>the United States seeks to reassure</w:t>
      </w:r>
      <w:r w:rsidRPr="0008646F">
        <w:rPr>
          <w:u w:val="single"/>
        </w:rPr>
        <w:t xml:space="preserve"> threatened </w:t>
      </w:r>
      <w:r w:rsidRPr="00EC32F7">
        <w:rPr>
          <w:highlight w:val="cyan"/>
          <w:u w:val="single"/>
        </w:rPr>
        <w:t>allies</w:t>
      </w:r>
      <w:r w:rsidRPr="0008646F">
        <w:rPr>
          <w:u w:val="single"/>
        </w:rPr>
        <w:t xml:space="preserve"> that their needs can be met through its own “nuclear umbrella,” and without any need for independent development</w:t>
      </w:r>
      <w:r w:rsidRPr="00690FB9">
        <w:rPr>
          <w:sz w:val="16"/>
        </w:rPr>
        <w:t xml:space="preserve">. When South Korea gave up its nuclear weapons program in the mid-1970s, for instance, President Park Chung Hee did so on the strength of U.S. assurances that Washington’s commitment to protecting Seoul would not waver. </w:t>
      </w:r>
      <w:r w:rsidRPr="0008646F">
        <w:rPr>
          <w:u w:val="single"/>
        </w:rPr>
        <w:t>Immediately after North Korea’s first nuclear test in 2006, U.S. Secretary of State</w:t>
      </w:r>
      <w:r w:rsidRPr="00690FB9">
        <w:rPr>
          <w:sz w:val="16"/>
        </w:rPr>
        <w:t xml:space="preserve"> Condoleeza </w:t>
      </w:r>
      <w:r w:rsidRPr="0008646F">
        <w:rPr>
          <w:u w:val="single"/>
        </w:rPr>
        <w:t>Rice rushed to Tokyo to reassure Japanese leaders of the strength of our commitment to stand by Japan</w:t>
      </w:r>
      <w:r w:rsidRPr="00690FB9">
        <w:rPr>
          <w:sz w:val="16"/>
        </w:rPr>
        <w:t>. (Officials in Tokyo thereupon made clear that in light of these reassurances, they saw no need for any Japanese capability.)</w:t>
      </w:r>
    </w:p>
    <w:p w14:paraId="5E206C09" w14:textId="77777777" w:rsidR="008C627B" w:rsidRDefault="008C627B" w:rsidP="008C627B">
      <w:pPr>
        <w:pStyle w:val="Heading4"/>
      </w:pPr>
      <w:r>
        <w:t>Nukes not key to regional deterrence—conventional power projection sufficient, especially given regimes’ decision calculus</w:t>
      </w:r>
    </w:p>
    <w:p w14:paraId="1CDD8511" w14:textId="77777777" w:rsidR="008C627B" w:rsidRPr="00A82F1F" w:rsidRDefault="008C627B" w:rsidP="008C627B">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7946A7F3" w14:textId="77777777" w:rsidR="008C627B" w:rsidRPr="0061445D" w:rsidRDefault="008C627B" w:rsidP="008C627B">
      <w:pPr>
        <w:rPr>
          <w:sz w:val="14"/>
        </w:rPr>
      </w:pPr>
      <w:r w:rsidRPr="0061445D">
        <w:rPr>
          <w:sz w:val="14"/>
        </w:rPr>
        <w:t xml:space="preserve">Some empirical studies suggest that U.S. regional deterrence policies in the second nuclear age will, in general, be better served by denial threats because of the types Of regimes likely to be involved in the challenge.' The analysis of regional deterrence by Watman and Wilkening, for example, leads them to conclude that the type of </w:t>
      </w:r>
      <w:r w:rsidRPr="00E95AE2">
        <w:rPr>
          <w:u w:val="single"/>
        </w:rPr>
        <w:t xml:space="preserve">severe </w:t>
      </w:r>
      <w:r w:rsidRPr="00EC32F7">
        <w:rPr>
          <w:highlight w:val="cyan"/>
          <w:u w:val="single"/>
        </w:rPr>
        <w:t>nuclear threats</w:t>
      </w:r>
      <w:r w:rsidRPr="0061445D">
        <w:rPr>
          <w:sz w:val="14"/>
        </w:rPr>
        <w:t xml:space="preserve"> to Soviet society that dominated U.S. Cold War deterrence declarations </w:t>
      </w:r>
      <w:r w:rsidRPr="00EC32F7">
        <w:rPr>
          <w:highlight w:val="cyan"/>
          <w:u w:val="single"/>
        </w:rPr>
        <w:t>may be inappropriate for regional deterrence</w:t>
      </w:r>
      <w:r w:rsidRPr="00E95AE2">
        <w:rPr>
          <w:u w:val="single"/>
        </w:rPr>
        <w:t xml:space="preserve"> because "</w:t>
      </w:r>
      <w:r w:rsidRPr="00EC32F7">
        <w:rPr>
          <w:highlight w:val="cyan"/>
          <w:u w:val="single"/>
        </w:rPr>
        <w:t>for many</w:t>
      </w:r>
      <w:r w:rsidRPr="00E95AE2">
        <w:rPr>
          <w:u w:val="single"/>
        </w:rPr>
        <w:t xml:space="preserve"> </w:t>
      </w:r>
      <w:r w:rsidRPr="0061445D">
        <w:rPr>
          <w:sz w:val="14"/>
        </w:rPr>
        <w:t>Third World</w:t>
      </w:r>
      <w:r w:rsidRPr="00E95AE2">
        <w:rPr>
          <w:u w:val="single"/>
        </w:rPr>
        <w:t xml:space="preserve"> </w:t>
      </w:r>
      <w:r w:rsidRPr="00EC32F7">
        <w:rPr>
          <w:highlight w:val="cyan"/>
          <w:u w:val="single"/>
        </w:rPr>
        <w:t>regimes, there may be little</w:t>
      </w:r>
      <w:r w:rsidRPr="00E95AE2">
        <w:rPr>
          <w:u w:val="single"/>
        </w:rPr>
        <w:t xml:space="preserve"> analogous </w:t>
      </w:r>
      <w:r w:rsidRPr="00EC32F7">
        <w:rPr>
          <w:highlight w:val="cyan"/>
          <w:u w:val="single"/>
        </w:rPr>
        <w:t>sense of responsibility</w:t>
      </w:r>
      <w:r w:rsidRPr="00E95AE2">
        <w:rPr>
          <w:u w:val="single"/>
        </w:rPr>
        <w:t xml:space="preserve"> or duty </w:t>
      </w:r>
      <w:r w:rsidRPr="00EC32F7">
        <w:rPr>
          <w:highlight w:val="cyan"/>
          <w:u w:val="single"/>
        </w:rPr>
        <w:t>toward the population</w:t>
      </w:r>
      <w:r w:rsidRPr="00E95AE2">
        <w:rPr>
          <w:u w:val="single"/>
        </w:rPr>
        <w:t xml:space="preserve"> and its welfare. At best, the population and civilian economy are instrumental goods for such regimes. </w:t>
      </w:r>
      <w:r w:rsidRPr="0061445D">
        <w:rPr>
          <w:sz w:val="14"/>
        </w:rPr>
        <w:t xml:space="preserve">They are val- ued and protected only insofar as they are important to accom- plishing the goals of the regime or individual leaders. More often, </w:t>
      </w:r>
      <w:r w:rsidRPr="00E95AE2">
        <w:rPr>
          <w:u w:val="single"/>
        </w:rPr>
        <w:t>the population and civilian economy are viewed with suspicion</w:t>
      </w:r>
      <w:r w:rsidRPr="0061445D">
        <w:rPr>
          <w:sz w:val="14"/>
        </w:rPr>
        <w:t xml:space="preserve"> , a necessary evil unavoidable in the process Of holding national power. "9 While holding up Soviet Cold War leaders as benign and caring seems quite a stretch, there obviously are cases, such as with Saddam Hussein or the regime in Pyongyang, where a rogue's instrumental view of its general population would likely affect any cost-benefit calculations and related decision-making. That is, </w:t>
      </w:r>
      <w:r w:rsidRPr="009B5BFB">
        <w:rPr>
          <w:u w:val="single"/>
        </w:rPr>
        <w:t xml:space="preserve">a </w:t>
      </w:r>
      <w:r w:rsidRPr="00EC32F7">
        <w:rPr>
          <w:highlight w:val="cyan"/>
          <w:u w:val="single"/>
        </w:rPr>
        <w:t>threat of</w:t>
      </w:r>
      <w:r w:rsidRPr="009B5BFB">
        <w:rPr>
          <w:u w:val="single"/>
        </w:rPr>
        <w:t xml:space="preserve"> even </w:t>
      </w:r>
      <w:r w:rsidRPr="00EC32F7">
        <w:rPr>
          <w:highlight w:val="cyan"/>
          <w:u w:val="single"/>
        </w:rPr>
        <w:t>massive societal damage may not be</w:t>
      </w:r>
      <w:r w:rsidRPr="009B5BFB">
        <w:rPr>
          <w:u w:val="single"/>
        </w:rPr>
        <w:t xml:space="preserve"> an </w:t>
      </w:r>
      <w:r w:rsidRPr="00EC32F7">
        <w:rPr>
          <w:highlight w:val="cyan"/>
          <w:u w:val="single"/>
        </w:rPr>
        <w:t>effective</w:t>
      </w:r>
      <w:r w:rsidRPr="009B5BFB">
        <w:rPr>
          <w:u w:val="single"/>
        </w:rPr>
        <w:t xml:space="preserve"> basis for</w:t>
      </w:r>
      <w:r w:rsidRPr="0061445D">
        <w:rPr>
          <w:sz w:val="14"/>
        </w:rPr>
        <w:t xml:space="preserve"> deterrence for such a leadership. Punitive deterrence threats may not only be ill-suited for determining the challenger's decision-making in these cases; their actual execution following the failure of deterrence would likely serve little or no immediately useful purpose. </w:t>
      </w:r>
      <w:r w:rsidRPr="009B5BFB">
        <w:rPr>
          <w:u w:val="single"/>
        </w:rPr>
        <w:t>As the United States continues to move its nuclear forces to the "background"</w:t>
      </w:r>
      <w:r w:rsidRPr="0061445D">
        <w:rPr>
          <w:sz w:val="14"/>
        </w:rPr>
        <w:t xml:space="preserve"> and to draw down U.S. conventional forces de- ploy-ed abroad, it must be prepared to construct deterrence poli- cies that are less reliant on conventional or nuclear forces sta- tioned overseas. Because U.S. forward-based conventional and nuclear forces are rapidly being withdrawn, and because U.S. strategic nuclear threats are likely to be judged by U.S. officials as inappropriate for regional deterrence in many possible cases (discussed below), </w:t>
      </w:r>
      <w:r w:rsidRPr="009B5BFB">
        <w:rPr>
          <w:u w:val="single"/>
        </w:rPr>
        <w:t>U.S. regional deterrence policies may have to be built largely on the threats that can be posed by U.S. force pro- jection capabilities.</w:t>
      </w:r>
      <w:r w:rsidRPr="0061445D">
        <w:rPr>
          <w:sz w:val="14"/>
        </w:rPr>
        <w:t xml:space="preserve"> Again, unless a challenger's profile suggests otherwise, deterrence may be established on a regional rogue's fear that its aggression could lead to a rapid response by U.S. and allied expeditionary forces capable Of defeating its military and frustrating its objectives—once again, deterrence by denial. </w:t>
      </w:r>
      <w:r w:rsidRPr="00EC32F7">
        <w:rPr>
          <w:highlight w:val="cyan"/>
          <w:u w:val="single"/>
        </w:rPr>
        <w:t>The</w:t>
      </w:r>
      <w:r w:rsidRPr="009B5BFB">
        <w:rPr>
          <w:u w:val="single"/>
        </w:rPr>
        <w:t xml:space="preserve"> U S. </w:t>
      </w:r>
      <w:r w:rsidRPr="00EC32F7">
        <w:rPr>
          <w:highlight w:val="cyan"/>
          <w:u w:val="single"/>
        </w:rPr>
        <w:t>capability to project force</w:t>
      </w:r>
      <w:r w:rsidRPr="0061445D">
        <w:rPr>
          <w:sz w:val="14"/>
        </w:rPr>
        <w:t xml:space="preserve"> and frustrate an aggressor’s theory of military victory in a region </w:t>
      </w:r>
      <w:r w:rsidRPr="00EC32F7">
        <w:rPr>
          <w:highlight w:val="cyan"/>
          <w:u w:val="single"/>
        </w:rPr>
        <w:t>could make regional aggression</w:t>
      </w:r>
      <w:r w:rsidRPr="009B5BFB">
        <w:rPr>
          <w:u w:val="single"/>
        </w:rPr>
        <w:t xml:space="preserve"> by local bullies an </w:t>
      </w:r>
      <w:r w:rsidRPr="00EC32F7">
        <w:rPr>
          <w:highlight w:val="cyan"/>
          <w:u w:val="single"/>
        </w:rPr>
        <w:t>unattractive</w:t>
      </w:r>
      <w:r w:rsidRPr="009B5BFB">
        <w:rPr>
          <w:u w:val="single"/>
        </w:rPr>
        <w:t xml:space="preserve"> option</w:t>
      </w:r>
      <w:r w:rsidRPr="0061445D">
        <w:rPr>
          <w:sz w:val="14"/>
        </w:rPr>
        <w:t xml:space="preserve">. In this case, the threat upon which deterrence policies could be built would involve the same forces that would be employed in the event deterrence failed: U .S. expeditionary forces for regional war-fighting. </w:t>
      </w:r>
    </w:p>
    <w:p w14:paraId="32CC8FAD" w14:textId="77777777" w:rsidR="00E757D9" w:rsidRDefault="00E757D9" w:rsidP="00E757D9">
      <w:pPr>
        <w:pStyle w:val="Heading4"/>
      </w:pPr>
      <w:r>
        <w:t xml:space="preserve">No need for nukes – ineffective </w:t>
      </w:r>
    </w:p>
    <w:p w14:paraId="6CB0B5CA" w14:textId="77777777" w:rsidR="00E757D9" w:rsidRDefault="00E757D9" w:rsidP="00E757D9">
      <w:pPr>
        <w:rPr>
          <w:i/>
          <w:sz w:val="16"/>
          <w:szCs w:val="16"/>
        </w:rPr>
      </w:pPr>
      <w:r w:rsidRPr="00DD0ECF">
        <w:rPr>
          <w:b/>
        </w:rPr>
        <w:t>Wilson 15</w:t>
      </w:r>
      <w:r w:rsidRPr="00DD0ECF">
        <w:t xml:space="preserve"> </w:t>
      </w:r>
      <w:r w:rsidRPr="00DD0ECF">
        <w:rPr>
          <w:sz w:val="16"/>
          <w:szCs w:val="16"/>
        </w:rPr>
        <w:t xml:space="preserve">(Ward Hayes Wilson is a Senior Fellow and director of the Rethinking Nuclear Weapons project at the British American Security Information Council (BASIC), a think tank focusing on nuclear disarmament based in London and Washington, D.C. "How nuclear realists falsely frame the nuclear weapons debate," Bulletin of the Atomic Scientists, 7 May 2015. thebulletin.org/how-nuclear-realists-falsely-frame-nuclear-weapons-debate8306) </w:t>
      </w:r>
      <w:r w:rsidRPr="00DD0ECF">
        <w:rPr>
          <w:i/>
          <w:sz w:val="16"/>
          <w:szCs w:val="16"/>
        </w:rPr>
        <w:t>jsk</w:t>
      </w:r>
    </w:p>
    <w:p w14:paraId="523AED55" w14:textId="77777777" w:rsidR="00E757D9" w:rsidRPr="00944C47" w:rsidRDefault="00E757D9" w:rsidP="00E757D9">
      <w:pPr>
        <w:rPr>
          <w:u w:val="single"/>
        </w:rPr>
      </w:pPr>
      <w:r w:rsidRPr="009D07CC">
        <w:rPr>
          <w:sz w:val="16"/>
        </w:rPr>
        <w:t xml:space="preserve">Nuclear romantics. Far from being realists, </w:t>
      </w:r>
      <w:r w:rsidRPr="00EC32F7">
        <w:rPr>
          <w:highlight w:val="cyan"/>
          <w:u w:val="single"/>
        </w:rPr>
        <w:t>proponents of nuclear weapons</w:t>
      </w:r>
      <w:r w:rsidRPr="009D07CC">
        <w:rPr>
          <w:sz w:val="16"/>
        </w:rPr>
        <w:t xml:space="preserve"> seem to be “nuclear romantics.” In their enthusiasm for technology, they </w:t>
      </w:r>
      <w:r w:rsidRPr="00804448">
        <w:rPr>
          <w:u w:val="single"/>
        </w:rPr>
        <w:t xml:space="preserve">have </w:t>
      </w:r>
      <w:r w:rsidRPr="00EC32F7">
        <w:rPr>
          <w:highlight w:val="cyan"/>
          <w:u w:val="single"/>
        </w:rPr>
        <w:t>exaggerate</w:t>
      </w:r>
      <w:r w:rsidRPr="00804448">
        <w:rPr>
          <w:u w:val="single"/>
        </w:rPr>
        <w:t>d the weapons’ significance in world affairs</w:t>
      </w:r>
      <w:r w:rsidRPr="009D07CC">
        <w:rPr>
          <w:sz w:val="16"/>
        </w:rPr>
        <w:t xml:space="preserve">, and they have imbued them with quasi-magical powers (which mostly go by the name “nuclear deterrence”). When there is a conflict between the weapons they so admire and the facts, the facts are elbowed roughly aside. They are impressed with nuclear weapons and afraid of them, and they have been superbly good at arguing their case. But their claim that they are realists does not stand up to scrutiny. Realism is pessimistic, even about the powers of technology. Realism doesn’t believe that human nature can be easily remade. And realism believes in facts on the ground. The entire framework of the nuclear weapons debate is wrong. Both sides have practical, down-to-earth arguments to make. (And both sides also have their share of loopy, unrealistic proponents.) There are pragmatic arguments for nuclear weapons, but there are also sensible, prudent, and pragmatic arguments against nuclear weapons. What is needed is a debate that respects pragmatic arguments on both sides. </w:t>
      </w:r>
      <w:r w:rsidRPr="00804448">
        <w:rPr>
          <w:u w:val="single"/>
        </w:rPr>
        <w:t xml:space="preserve">The pragmatic case against </w:t>
      </w:r>
      <w:r w:rsidRPr="00EC32F7">
        <w:rPr>
          <w:u w:val="single"/>
        </w:rPr>
        <w:t>nuclear weapons</w:t>
      </w:r>
      <w:r w:rsidRPr="00804448">
        <w:rPr>
          <w:u w:val="single"/>
        </w:rPr>
        <w:t xml:space="preserve"> is relatively easy to make</w:t>
      </w:r>
      <w:r w:rsidRPr="009D07CC">
        <w:rPr>
          <w:sz w:val="16"/>
        </w:rPr>
        <w:t xml:space="preserve">. </w:t>
      </w:r>
      <w:r w:rsidRPr="00804448">
        <w:rPr>
          <w:u w:val="single"/>
        </w:rPr>
        <w:t xml:space="preserve">They </w:t>
      </w:r>
      <w:r w:rsidRPr="00EC32F7">
        <w:rPr>
          <w:u w:val="single"/>
        </w:rPr>
        <w:t>are large, clumsy</w:t>
      </w:r>
      <w:r w:rsidRPr="00804448">
        <w:rPr>
          <w:u w:val="single"/>
        </w:rPr>
        <w:t xml:space="preserve"> weapons</w:t>
      </w:r>
      <w:r w:rsidRPr="009D07CC">
        <w:rPr>
          <w:sz w:val="16"/>
        </w:rPr>
        <w:t xml:space="preserve">—more like a bull in a china shop than a sniper’s rifle. For example, </w:t>
      </w:r>
      <w:r w:rsidRPr="00804448">
        <w:rPr>
          <w:u w:val="single"/>
        </w:rPr>
        <w:t>physicists</w:t>
      </w:r>
      <w:r w:rsidRPr="009D07CC">
        <w:rPr>
          <w:sz w:val="16"/>
        </w:rPr>
        <w:t xml:space="preserve"> Frank von Hippel and Sidney Drell in 1976 </w:t>
      </w:r>
      <w:r w:rsidRPr="00804448">
        <w:rPr>
          <w:u w:val="single"/>
        </w:rPr>
        <w:t>tried to construct a limited</w:t>
      </w:r>
      <w:r w:rsidRPr="009D07CC">
        <w:rPr>
          <w:sz w:val="16"/>
        </w:rPr>
        <w:t xml:space="preserve"> nuclear weapons </w:t>
      </w:r>
      <w:r w:rsidRPr="00804448">
        <w:rPr>
          <w:u w:val="single"/>
        </w:rPr>
        <w:t>attack</w:t>
      </w:r>
      <w:r w:rsidRPr="009D07CC">
        <w:rPr>
          <w:sz w:val="16"/>
        </w:rPr>
        <w:t xml:space="preserve"> on the United States, carefully </w:t>
      </w:r>
      <w:r w:rsidRPr="00804448">
        <w:rPr>
          <w:u w:val="single"/>
        </w:rPr>
        <w:t>restricted to nuclear targets</w:t>
      </w:r>
      <w:r w:rsidRPr="009D07CC">
        <w:rPr>
          <w:sz w:val="16"/>
        </w:rPr>
        <w:t xml:space="preserve">: submarine bases, missile silos, and bomber bases. The result? </w:t>
      </w:r>
      <w:r w:rsidRPr="00804448">
        <w:rPr>
          <w:u w:val="single"/>
        </w:rPr>
        <w:t>Twenty million people die (mostly from fallout blown far downwind</w:t>
      </w:r>
      <w:r w:rsidRPr="009D07CC">
        <w:rPr>
          <w:sz w:val="16"/>
        </w:rPr>
        <w:t xml:space="preserve">). </w:t>
      </w:r>
      <w:r w:rsidRPr="00EC32F7">
        <w:rPr>
          <w:highlight w:val="cyan"/>
          <w:u w:val="single"/>
        </w:rPr>
        <w:t>Even when you try to use nuclear weapons in a carefully limited way, huge numbers die</w:t>
      </w:r>
      <w:r w:rsidRPr="00804448">
        <w:rPr>
          <w:u w:val="single"/>
        </w:rPr>
        <w:t xml:space="preserve">. </w:t>
      </w:r>
      <w:r w:rsidRPr="009D07CC">
        <w:rPr>
          <w:sz w:val="16"/>
        </w:rPr>
        <w:t xml:space="preserve">If you want to destroy a target in a city you have to destroy three quarters of the city to do it. How does that make sense? </w:t>
      </w:r>
      <w:r w:rsidRPr="00804448">
        <w:rPr>
          <w:u w:val="single"/>
        </w:rPr>
        <w:t>The</w:t>
      </w:r>
      <w:r w:rsidRPr="009D07CC">
        <w:rPr>
          <w:sz w:val="16"/>
        </w:rPr>
        <w:t xml:space="preserve"> crooked </w:t>
      </w:r>
      <w:r w:rsidRPr="00804448">
        <w:rPr>
          <w:u w:val="single"/>
        </w:rPr>
        <w:t>line</w:t>
      </w:r>
      <w:r w:rsidRPr="009D07CC">
        <w:rPr>
          <w:sz w:val="16"/>
        </w:rPr>
        <w:t xml:space="preserve"> drawn across the map of this debate </w:t>
      </w:r>
      <w:r w:rsidRPr="00804448">
        <w:rPr>
          <w:u w:val="single"/>
        </w:rPr>
        <w:t>claiming to divide realist from idealist is dangerously misleading</w:t>
      </w:r>
      <w:r w:rsidRPr="009D07CC">
        <w:rPr>
          <w:sz w:val="16"/>
        </w:rPr>
        <w:t xml:space="preserve">. </w:t>
      </w:r>
      <w:r w:rsidRPr="00EC32F7">
        <w:rPr>
          <w:u w:val="single"/>
        </w:rPr>
        <w:t>This should</w:t>
      </w:r>
      <w:r w:rsidRPr="009D07CC">
        <w:rPr>
          <w:sz w:val="16"/>
        </w:rPr>
        <w:t xml:space="preserve"> not be a debate about the realism (or not) of the debaters. It should </w:t>
      </w:r>
      <w:r w:rsidRPr="00EC32F7">
        <w:rPr>
          <w:u w:val="single"/>
        </w:rPr>
        <w:t>be a debate about the utility of nuclear weapons</w:t>
      </w:r>
      <w:r w:rsidRPr="009D07CC">
        <w:rPr>
          <w:sz w:val="16"/>
        </w:rPr>
        <w:t xml:space="preserve">. But for 60 years the question of utility has been elided. If we had framed the debate as being about utility, we would have quickly discarded a whole series of fallacious issues, beginning with the “bigness is decisive” canard. </w:t>
      </w:r>
      <w:r w:rsidRPr="00EC32F7">
        <w:rPr>
          <w:highlight w:val="cyan"/>
          <w:u w:val="single"/>
        </w:rPr>
        <w:t>Bigness is not the yardstick against which to judge</w:t>
      </w:r>
      <w:r w:rsidRPr="00804448">
        <w:rPr>
          <w:u w:val="single"/>
        </w:rPr>
        <w:t xml:space="preserve"> nuclear </w:t>
      </w:r>
      <w:r w:rsidRPr="00EC32F7">
        <w:rPr>
          <w:highlight w:val="cyan"/>
          <w:u w:val="single"/>
        </w:rPr>
        <w:t>weapons. Utility is the yardstick</w:t>
      </w:r>
      <w:r w:rsidRPr="009D07CC">
        <w:rPr>
          <w:sz w:val="16"/>
        </w:rPr>
        <w:t xml:space="preserve">. Bigness is not the same as utility, otherwise workmen would ask their assistants, “Did you bring the biggest tool for the job?” rather than whether they brought the right one for the job. </w:t>
      </w:r>
      <w:r w:rsidRPr="00804448">
        <w:rPr>
          <w:u w:val="single"/>
        </w:rPr>
        <w:t>Utility is about the appropriateness of means to ends. Imagine trying to fix a watch with a sledgehammer</w:t>
      </w:r>
      <w:r w:rsidRPr="009D07CC">
        <w:rPr>
          <w:sz w:val="16"/>
        </w:rPr>
        <w:t xml:space="preserve">, and you get a rough idea of what it would be like to try to fight a war with nuclear weapons. The utility of nuclear weapons is the key to deciding whether they should go or should stay. </w:t>
      </w:r>
      <w:r w:rsidRPr="00804448">
        <w:rPr>
          <w:u w:val="single"/>
        </w:rPr>
        <w:t>Are nuclear weapons ever the right tool for the job</w:t>
      </w:r>
      <w:r w:rsidRPr="009D07CC">
        <w:rPr>
          <w:sz w:val="16"/>
        </w:rPr>
        <w:t xml:space="preserve">? That is the question we should be discussing. The fact is </w:t>
      </w:r>
      <w:r w:rsidRPr="00EC32F7">
        <w:rPr>
          <w:highlight w:val="cyan"/>
          <w:u w:val="single"/>
        </w:rPr>
        <w:t>the entire trend of warfare is away from big weapons</w:t>
      </w:r>
      <w:r w:rsidRPr="009D07CC">
        <w:rPr>
          <w:sz w:val="16"/>
        </w:rPr>
        <w:t xml:space="preserve">. Both conventional and nuclear weapons follow this trend. For nuclear weapons </w:t>
      </w:r>
      <w:r w:rsidRPr="00804448">
        <w:rPr>
          <w:u w:val="single"/>
        </w:rPr>
        <w:t>it is possible</w:t>
      </w:r>
      <w:r w:rsidRPr="009D07CC">
        <w:rPr>
          <w:sz w:val="16"/>
        </w:rPr>
        <w:t xml:space="preserve">, after all, </w:t>
      </w:r>
      <w:r w:rsidRPr="00804448">
        <w:rPr>
          <w:u w:val="single"/>
        </w:rPr>
        <w:t>to build hydrogen bombs as big as you want</w:t>
      </w:r>
      <w:r w:rsidRPr="009D07CC">
        <w:rPr>
          <w:sz w:val="16"/>
        </w:rPr>
        <w:t xml:space="preserve">. Add more hydrogen and there is no theoretical limit to the size of the explosion you can create. But no nation has been building bigger and bigger, more and more destructive weapons. Over the last 50 years, the yield of nuclear warheads has consistently shrunk. The trend is perhaps even more evident in conventional weapons. </w:t>
      </w:r>
      <w:r w:rsidRPr="00EC32F7">
        <w:rPr>
          <w:highlight w:val="cyan"/>
          <w:u w:val="single"/>
        </w:rPr>
        <w:t>Smaller</w:t>
      </w:r>
      <w:r w:rsidRPr="00804448">
        <w:rPr>
          <w:u w:val="single"/>
        </w:rPr>
        <w:t xml:space="preserve">, smarter, </w:t>
      </w:r>
      <w:r w:rsidRPr="00EC32F7">
        <w:rPr>
          <w:highlight w:val="cyan"/>
          <w:u w:val="single"/>
        </w:rPr>
        <w:t>more accurate weapons are increasingly used</w:t>
      </w:r>
      <w:r w:rsidRPr="00804448">
        <w:rPr>
          <w:u w:val="single"/>
        </w:rPr>
        <w:t xml:space="preserve"> in warfare</w:t>
      </w:r>
      <w:r w:rsidRPr="009D07CC">
        <w:rPr>
          <w:sz w:val="16"/>
        </w:rPr>
        <w:t>. Smart bombs, drones with small missiles—</w:t>
      </w:r>
      <w:r w:rsidRPr="00EC32F7">
        <w:rPr>
          <w:highlight w:val="cyan"/>
          <w:u w:val="single"/>
        </w:rPr>
        <w:t>there is an unmistakable evolution toward weapons that kill the fewest number of bystanders</w:t>
      </w:r>
      <w:r w:rsidRPr="00804448">
        <w:rPr>
          <w:u w:val="single"/>
        </w:rPr>
        <w:t xml:space="preserve"> possible. The future of weapons is small, smart, accurate weapons, not big, blundering weapons that cause out-sized destruction.</w:t>
      </w:r>
      <w:r>
        <w:rPr>
          <w:u w:val="single"/>
        </w:rPr>
        <w:t xml:space="preserve"> </w:t>
      </w:r>
      <w:r w:rsidRPr="009D07CC">
        <w:rPr>
          <w:sz w:val="16"/>
        </w:rPr>
        <w:t xml:space="preserve">It may be that </w:t>
      </w:r>
      <w:r w:rsidRPr="00804448">
        <w:rPr>
          <w:u w:val="single"/>
        </w:rPr>
        <w:t>the remarkable record of 70 years without any use of nuclear weapons</w:t>
      </w:r>
      <w:r w:rsidRPr="009D07CC">
        <w:rPr>
          <w:sz w:val="16"/>
        </w:rPr>
        <w:t xml:space="preserve"> </w:t>
      </w:r>
      <w:r w:rsidRPr="00804448">
        <w:rPr>
          <w:u w:val="single"/>
        </w:rPr>
        <w:t>is</w:t>
      </w:r>
      <w:r w:rsidRPr="009D07CC">
        <w:rPr>
          <w:sz w:val="16"/>
        </w:rPr>
        <w:t xml:space="preserve"> evidence of their awesome, horrifying nature. Or it may be </w:t>
      </w:r>
      <w:r w:rsidRPr="00804448">
        <w:rPr>
          <w:u w:val="single"/>
        </w:rPr>
        <w:t>evidence that they are just not very good weapons.</w:t>
      </w:r>
    </w:p>
    <w:p w14:paraId="7C8CD08C" w14:textId="33C4F927" w:rsidR="00C55515" w:rsidRDefault="00C55515" w:rsidP="00C55515">
      <w:pPr>
        <w:pStyle w:val="Heading4"/>
      </w:pPr>
      <w:r>
        <w:t>Ineffective</w:t>
      </w:r>
    </w:p>
    <w:p w14:paraId="4129866B" w14:textId="77777777" w:rsidR="00C55515" w:rsidRPr="00910273" w:rsidRDefault="00C55515" w:rsidP="00C55515">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71167E93" w14:textId="77777777" w:rsidR="00C55515" w:rsidRDefault="00C55515" w:rsidP="00C55515">
      <w:pPr>
        <w:rPr>
          <w:u w:val="single"/>
        </w:rPr>
      </w:pPr>
      <w:r w:rsidRPr="009C7947">
        <w:rPr>
          <w:sz w:val="16"/>
        </w:rPr>
        <w:t xml:space="preserve">Brigadier General Buster C. Glosson told Joint Chiefs of Staff (JCS) Chairman Colin Powell, “We both know there is one sure way to get the temperature hot enough,” referring to thermonuclear weapons. “Yeah,” the chairman replied, “but we don’t talk about that.”45 </w:t>
      </w:r>
      <w:r w:rsidRPr="009C7947">
        <w:rPr>
          <w:u w:val="single"/>
        </w:rPr>
        <w:t xml:space="preserve">Powell also mentions in his memoirs that Defense Secretary Dick </w:t>
      </w:r>
      <w:r w:rsidRPr="009C7947">
        <w:rPr>
          <w:highlight w:val="cyan"/>
          <w:u w:val="single"/>
        </w:rPr>
        <w:t>Cheney asked</w:t>
      </w:r>
      <w:r w:rsidRPr="009C7947">
        <w:rPr>
          <w:u w:val="single"/>
        </w:rPr>
        <w:t xml:space="preserve"> him </w:t>
      </w:r>
      <w:r w:rsidRPr="009C7947">
        <w:rPr>
          <w:highlight w:val="cyan"/>
          <w:u w:val="single"/>
        </w:rPr>
        <w:t>about the nuclear option</w:t>
      </w:r>
      <w:r w:rsidRPr="009C7947">
        <w:rPr>
          <w:sz w:val="16"/>
        </w:rPr>
        <w:t xml:space="preserve">, to which he replied, “Let’s not even think about nukes … you know we’re not going to let that genie loose…” Cheney said, “Of course not… But take a look to be thorough and just out of curiosity.” </w:t>
      </w:r>
      <w:r w:rsidRPr="009C7947">
        <w:rPr>
          <w:highlight w:val="cyan"/>
          <w:u w:val="single"/>
        </w:rPr>
        <w:t>Powell formed a</w:t>
      </w:r>
      <w:r w:rsidRPr="009C7947">
        <w:rPr>
          <w:u w:val="single"/>
        </w:rPr>
        <w:t xml:space="preserve"> small </w:t>
      </w:r>
      <w:r w:rsidRPr="009C7947">
        <w:rPr>
          <w:highlight w:val="cyan"/>
          <w:u w:val="single"/>
        </w:rPr>
        <w:t>group to study</w:t>
      </w:r>
      <w:r w:rsidRPr="009C7947">
        <w:rPr>
          <w:u w:val="single"/>
        </w:rPr>
        <w:t xml:space="preserve"> the </w:t>
      </w:r>
      <w:r w:rsidRPr="009C7947">
        <w:rPr>
          <w:highlight w:val="cyan"/>
          <w:u w:val="single"/>
        </w:rPr>
        <w:t>nuclear options</w:t>
      </w:r>
      <w:r w:rsidRPr="009C7947">
        <w:rPr>
          <w:u w:val="single"/>
        </w:rPr>
        <w:t xml:space="preserve"> and “</w:t>
      </w:r>
      <w:r w:rsidRPr="009C7947">
        <w:rPr>
          <w:highlight w:val="cyan"/>
          <w:u w:val="single"/>
        </w:rPr>
        <w:t>the results unnerved” him</w:t>
      </w:r>
      <w:r w:rsidRPr="009C7947">
        <w:rPr>
          <w:u w:val="single"/>
        </w:rPr>
        <w:t>:</w:t>
      </w:r>
      <w:r>
        <w:rPr>
          <w:u w:val="single"/>
        </w:rPr>
        <w:t xml:space="preserve"> </w:t>
      </w:r>
      <w:r w:rsidRPr="009C7947">
        <w:rPr>
          <w:highlight w:val="cyan"/>
          <w:u w:val="single"/>
        </w:rPr>
        <w:t>To do serious damage to just one armored division</w:t>
      </w:r>
      <w:r w:rsidRPr="009C7947">
        <w:rPr>
          <w:u w:val="single"/>
        </w:rPr>
        <w:t xml:space="preserve"> dispersed in the desert </w:t>
      </w:r>
      <w:r w:rsidRPr="009C7947">
        <w:rPr>
          <w:highlight w:val="cyan"/>
          <w:u w:val="single"/>
        </w:rPr>
        <w:t>would require a considerable number of</w:t>
      </w:r>
      <w:r w:rsidRPr="009C7947">
        <w:rPr>
          <w:u w:val="single"/>
        </w:rPr>
        <w:t xml:space="preserve"> small tactical </w:t>
      </w:r>
      <w:r w:rsidRPr="009C7947">
        <w:rPr>
          <w:highlight w:val="cyan"/>
          <w:u w:val="single"/>
        </w:rPr>
        <w:t>nuclear weapons</w:t>
      </w:r>
      <w:r w:rsidRPr="009C7947">
        <w:rPr>
          <w:u w:val="single"/>
        </w:rPr>
        <w:t xml:space="preserve">. </w:t>
      </w:r>
      <w:r w:rsidRPr="009C7947">
        <w:rPr>
          <w:sz w:val="16"/>
        </w:rPr>
        <w:t xml:space="preserve">I showed this analysis to Cheney and then had it destroyed. </w:t>
      </w:r>
      <w:r w:rsidRPr="009C7947">
        <w:rPr>
          <w:highlight w:val="cyan"/>
          <w:u w:val="single"/>
        </w:rPr>
        <w:t>If I had</w:t>
      </w:r>
      <w:r w:rsidRPr="009C7947">
        <w:rPr>
          <w:u w:val="single"/>
        </w:rPr>
        <w:t xml:space="preserve"> had any </w:t>
      </w:r>
      <w:r w:rsidRPr="009C7947">
        <w:rPr>
          <w:highlight w:val="cyan"/>
          <w:u w:val="single"/>
        </w:rPr>
        <w:t>doubts</w:t>
      </w:r>
      <w:r w:rsidRPr="009C7947">
        <w:rPr>
          <w:u w:val="single"/>
        </w:rPr>
        <w:t xml:space="preserve"> before </w:t>
      </w:r>
      <w:r w:rsidRPr="009C7947">
        <w:rPr>
          <w:highlight w:val="cyan"/>
          <w:u w:val="single"/>
        </w:rPr>
        <w:t>about the practicality of nukes</w:t>
      </w:r>
      <w:r w:rsidRPr="009C7947">
        <w:rPr>
          <w:u w:val="single"/>
        </w:rPr>
        <w:t xml:space="preserve"> on the field of battle, </w:t>
      </w:r>
      <w:r w:rsidRPr="009C7947">
        <w:rPr>
          <w:highlight w:val="cyan"/>
          <w:u w:val="single"/>
        </w:rPr>
        <w:t xml:space="preserve">this </w:t>
      </w:r>
      <w:r w:rsidRPr="009C7947">
        <w:rPr>
          <w:u w:val="single"/>
        </w:rPr>
        <w:t xml:space="preserve">report </w:t>
      </w:r>
      <w:r w:rsidRPr="009C7947">
        <w:rPr>
          <w:highlight w:val="cyan"/>
          <w:u w:val="single"/>
        </w:rPr>
        <w:t>clinched them</w:t>
      </w:r>
      <w:r w:rsidRPr="009C7947">
        <w:rPr>
          <w:u w:val="single"/>
        </w:rPr>
        <w:t>.46</w:t>
      </w:r>
    </w:p>
    <w:p w14:paraId="7512EA73" w14:textId="0F6A57E7" w:rsidR="00C24829" w:rsidRDefault="00C24829" w:rsidP="00E757D9">
      <w:pPr>
        <w:pStyle w:val="Heading3"/>
      </w:pPr>
      <w:r>
        <w:t>rational actors</w:t>
      </w:r>
    </w:p>
    <w:p w14:paraId="502E7B64" w14:textId="77777777" w:rsidR="00C24829" w:rsidRDefault="00C24829" w:rsidP="00C24829">
      <w:pPr>
        <w:pStyle w:val="Heading4"/>
      </w:pPr>
      <w:r>
        <w:t>Conventional “rational actor theory” fails to account for any non-American culture</w:t>
      </w:r>
    </w:p>
    <w:p w14:paraId="22408AA4" w14:textId="77777777" w:rsidR="00C24829" w:rsidRPr="008352BB" w:rsidRDefault="00C24829" w:rsidP="00C24829">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54"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21136ADB" w14:textId="77777777" w:rsidR="00C24829" w:rsidRPr="006517CD" w:rsidRDefault="00C24829" w:rsidP="00C24829">
      <w:pPr>
        <w:rPr>
          <w:sz w:val="16"/>
        </w:rPr>
      </w:pPr>
      <w:r w:rsidRPr="006517CD">
        <w:rPr>
          <w:sz w:val="16"/>
        </w:rPr>
        <w:t xml:space="preserve">4. Rationality in </w:t>
      </w:r>
      <w:r w:rsidRPr="00EB2FCA">
        <w:rPr>
          <w:u w:val="single"/>
        </w:rPr>
        <w:t>Deterrence A frequent criticism of the classical nuclear deterrence literature is the excessive rationality of the reasoning</w:t>
      </w:r>
      <w:r w:rsidRPr="006517CD">
        <w:rPr>
          <w:sz w:val="16"/>
        </w:rPr>
        <w:t xml:space="preserve"> (which is extravagant even if related to experience), particularly at the beginning of the nuclear era. Comforting </w:t>
      </w:r>
      <w:r w:rsidRPr="00EC32F7">
        <w:rPr>
          <w:highlight w:val="cyan"/>
          <w:u w:val="single"/>
        </w:rPr>
        <w:t>theory was preferred to inconvenient history</w:t>
      </w:r>
      <w:r w:rsidRPr="00EB2FCA">
        <w:rPr>
          <w:u w:val="single"/>
        </w:rPr>
        <w:t>.</w:t>
      </w:r>
      <w:r w:rsidRPr="006517CD">
        <w:rPr>
          <w:sz w:val="16"/>
        </w:rPr>
        <w:t xml:space="preserve"> These </w:t>
      </w:r>
      <w:r w:rsidRPr="00EB2FCA">
        <w:rPr>
          <w:u w:val="single"/>
        </w:rPr>
        <w:t>theories were not tested in real war</w:t>
      </w:r>
      <w:r w:rsidRPr="006517CD">
        <w:rPr>
          <w:sz w:val="16"/>
        </w:rPr>
        <w:t xml:space="preserve">, and nuclear crises were not studied systematically by most thinkers. Such “complications” were often swatted away to get a more elegant doctrine. But </w:t>
      </w:r>
      <w:r w:rsidRPr="00EC32F7">
        <w:rPr>
          <w:highlight w:val="cyan"/>
          <w:u w:val="single"/>
        </w:rPr>
        <w:t>the world is not ruled by strategic rationalists</w:t>
      </w:r>
      <w:r w:rsidRPr="00EB2FCA">
        <w:rPr>
          <w:u w:val="single"/>
        </w:rPr>
        <w:t xml:space="preserve"> or by people interested in elegance</w:t>
      </w:r>
      <w:r w:rsidRPr="006517CD">
        <w:rPr>
          <w:sz w:val="16"/>
        </w:rPr>
        <w:t xml:space="preserve">, so it is likely that all the sophistication introduced over the years to </w:t>
      </w:r>
      <w:r w:rsidRPr="00EB2FCA">
        <w:rPr>
          <w:u w:val="single"/>
        </w:rPr>
        <w:t>produce a more aesthetically refined deterrence doctrine was not only confusing but unnecessary:</w:t>
      </w:r>
      <w:r w:rsidRPr="006517CD">
        <w:rPr>
          <w:sz w:val="16"/>
        </w:rPr>
        <w:t xml:space="preserve"> Politicians may be deterred solely by some undifferentiated prospect of nuclear war. This has been the conviction of France, for example, since its acquisition of nuclear weapons in 1960. To be fair, even the main proponents of rational strategy recognized that war may not be the most rational situation and that rationality is not always a plus in war. Many of the attributes of rationality . . . are strategic disabilities in certain conflict situations. . . . It is not true . . . that in the face of a threat, it is invariably an advantage to be rational. . . . It is not invariably an advantage, in the face of a threat, to have a communication system in good order, to have complete information, or to be in full command of one’s actions or of one’s own assets.115 However, </w:t>
      </w:r>
      <w:r w:rsidRPr="00EC32F7">
        <w:rPr>
          <w:highlight w:val="cyan"/>
          <w:u w:val="single"/>
        </w:rPr>
        <w:t>rationality was</w:t>
      </w:r>
      <w:r w:rsidRPr="00B90C89">
        <w:rPr>
          <w:u w:val="single"/>
        </w:rPr>
        <w:t xml:space="preserve"> often </w:t>
      </w:r>
      <w:r w:rsidRPr="00EC32F7">
        <w:rPr>
          <w:highlight w:val="cyan"/>
          <w:u w:val="single"/>
        </w:rPr>
        <w:t>described in narrow terms, without any reference to cultures other than</w:t>
      </w:r>
      <w:r w:rsidRPr="00B90C89">
        <w:rPr>
          <w:u w:val="single"/>
        </w:rPr>
        <w:t xml:space="preserve"> the </w:t>
      </w:r>
      <w:r w:rsidRPr="00EC32F7">
        <w:rPr>
          <w:highlight w:val="cyan"/>
          <w:u w:val="single"/>
        </w:rPr>
        <w:t>America</w:t>
      </w:r>
      <w:r w:rsidRPr="00B90C89">
        <w:rPr>
          <w:u w:val="single"/>
        </w:rPr>
        <w:t>n culture. The Soviets were not understood. Nor were the Europeans</w:t>
      </w:r>
      <w:r w:rsidRPr="006517CD">
        <w:rPr>
          <w:sz w:val="16"/>
        </w:rPr>
        <w:t xml:space="preserve"> (few apart from Kissinger made any significant reference to them). </w:t>
      </w:r>
      <w:r w:rsidRPr="00B90C89">
        <w:rPr>
          <w:u w:val="single"/>
        </w:rPr>
        <w:t>The tendency to think about deterrence in a peacetime situation was another limitation</w:t>
      </w:r>
      <w:r w:rsidRPr="006517CD">
        <w:rPr>
          <w:sz w:val="16"/>
        </w:rPr>
        <w:t xml:space="preserve">, particularly well understood by Herman Kahn: </w:t>
      </w:r>
      <w:r w:rsidRPr="00EC32F7">
        <w:rPr>
          <w:highlight w:val="cyan"/>
          <w:u w:val="single"/>
        </w:rPr>
        <w:t>It is difficult</w:t>
      </w:r>
      <w:r w:rsidRPr="00B90C89">
        <w:rPr>
          <w:u w:val="single"/>
        </w:rPr>
        <w:t xml:space="preserve"> for us in the West, with our abhorrence of force and the widely prevalent view of automatic mutual homicide</w:t>
      </w:r>
      <w:r w:rsidRPr="00EC32F7">
        <w:rPr>
          <w:highlight w:val="cyan"/>
          <w:u w:val="single"/>
        </w:rPr>
        <w:t>, to believe that a</w:t>
      </w:r>
      <w:r w:rsidRPr="00B90C89">
        <w:rPr>
          <w:u w:val="single"/>
        </w:rPr>
        <w:t xml:space="preserve"> situation could occur in which a perfectly sane but </w:t>
      </w:r>
      <w:r w:rsidRPr="00EC32F7">
        <w:rPr>
          <w:highlight w:val="cyan"/>
          <w:u w:val="single"/>
        </w:rPr>
        <w:t>calculating</w:t>
      </w:r>
      <w:r w:rsidRPr="00B90C89">
        <w:rPr>
          <w:u w:val="single"/>
        </w:rPr>
        <w:t xml:space="preserve">, decisive or ruthless </w:t>
      </w:r>
      <w:r w:rsidRPr="00EC32F7">
        <w:rPr>
          <w:highlight w:val="cyan"/>
          <w:u w:val="single"/>
        </w:rPr>
        <w:t>decision maker could rationally decide that he is better off going to war</w:t>
      </w:r>
      <w:r w:rsidRPr="00B90C89">
        <w:rPr>
          <w:u w:val="single"/>
        </w:rPr>
        <w:t xml:space="preserve"> than not going to war.</w:t>
      </w:r>
      <w:r w:rsidRPr="006517CD">
        <w:rPr>
          <w:sz w:val="16"/>
        </w:rPr>
        <w:t xml:space="preserve"> In particular, </w:t>
      </w:r>
      <w:r w:rsidRPr="00B90C89">
        <w:rPr>
          <w:u w:val="single"/>
        </w:rPr>
        <w:t>we do not believe that any such calculation could make full allowance for uncertainties</w:t>
      </w:r>
      <w:r w:rsidRPr="006517CD">
        <w:rPr>
          <w:sz w:val="16"/>
        </w:rPr>
        <w:t xml:space="preserve"> and still be correct. Yet, sober studies indicate that this widely prevalent belief could be wrong.11</w:t>
      </w:r>
    </w:p>
    <w:p w14:paraId="71B92D91" w14:textId="7E7BB6FB" w:rsidR="00C24829" w:rsidRDefault="00E757D9" w:rsidP="00C24829">
      <w:pPr>
        <w:pStyle w:val="Heading4"/>
      </w:pPr>
      <w:r>
        <w:t>Even if s</w:t>
      </w:r>
      <w:r w:rsidR="00C24829">
        <w:t>tates act “rationally</w:t>
      </w:r>
      <w:r>
        <w:t>,</w:t>
      </w:r>
      <w:r w:rsidR="00C24829">
        <w:t xml:space="preserve">” </w:t>
      </w:r>
      <w:r>
        <w:t>it’s</w:t>
      </w:r>
      <w:r w:rsidR="00C24829">
        <w:t xml:space="preserve"> contingent on cultural and societal factors </w:t>
      </w:r>
    </w:p>
    <w:p w14:paraId="6816142D" w14:textId="77777777" w:rsidR="00C24829" w:rsidRPr="008352BB" w:rsidRDefault="00C24829" w:rsidP="00C24829">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55"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3210EFF8" w14:textId="77777777" w:rsidR="00C24829" w:rsidRPr="00D76E7F" w:rsidRDefault="00C24829" w:rsidP="00C24829">
      <w:pPr>
        <w:rPr>
          <w:sz w:val="16"/>
        </w:rPr>
      </w:pPr>
      <w:r w:rsidRPr="00EC32F7">
        <w:rPr>
          <w:highlight w:val="cyan"/>
          <w:u w:val="single"/>
        </w:rPr>
        <w:t>D</w:t>
      </w:r>
      <w:r w:rsidRPr="00EC32F7">
        <w:rPr>
          <w:b/>
          <w:highlight w:val="cyan"/>
          <w:u w:val="single"/>
        </w:rPr>
        <w:t>ifferent Approaches to “Rationality” Should Be Acknowledged</w:t>
      </w:r>
      <w:r w:rsidRPr="00373549">
        <w:rPr>
          <w:b/>
          <w:u w:val="single"/>
        </w:rPr>
        <w:t xml:space="preserve"> </w:t>
      </w:r>
      <w:r w:rsidRPr="00373549">
        <w:rPr>
          <w:u w:val="single"/>
        </w:rPr>
        <w:t xml:space="preserve">This is </w:t>
      </w:r>
      <w:r w:rsidRPr="00EC32F7">
        <w:rPr>
          <w:highlight w:val="cyan"/>
          <w:u w:val="single"/>
        </w:rPr>
        <w:t>a clear lesson from</w:t>
      </w:r>
      <w:r w:rsidRPr="00373549">
        <w:rPr>
          <w:u w:val="single"/>
        </w:rPr>
        <w:t xml:space="preserve"> at least </w:t>
      </w:r>
      <w:r w:rsidRPr="00EC32F7">
        <w:rPr>
          <w:highlight w:val="cyan"/>
          <w:u w:val="single"/>
        </w:rPr>
        <w:t>the</w:t>
      </w:r>
      <w:r w:rsidRPr="00373549">
        <w:rPr>
          <w:u w:val="single"/>
        </w:rPr>
        <w:t xml:space="preserve"> 1973 </w:t>
      </w:r>
      <w:r w:rsidRPr="00EC32F7">
        <w:rPr>
          <w:highlight w:val="cyan"/>
          <w:u w:val="single"/>
        </w:rPr>
        <w:t>Yom Kippur War</w:t>
      </w:r>
      <w:r w:rsidRPr="00373549">
        <w:rPr>
          <w:u w:val="single"/>
        </w:rPr>
        <w:t xml:space="preserve">. </w:t>
      </w:r>
      <w:r w:rsidRPr="00D76E7F">
        <w:rPr>
          <w:sz w:val="16"/>
        </w:rPr>
        <w:t>As Henry Kissinger later recognized, “</w:t>
      </w:r>
      <w:r w:rsidRPr="00EC32F7">
        <w:rPr>
          <w:highlight w:val="cyan"/>
          <w:u w:val="single"/>
        </w:rPr>
        <w:t>Our definition of rationality did not take seriously the notion of</w:t>
      </w:r>
      <w:r w:rsidRPr="00373549">
        <w:rPr>
          <w:u w:val="single"/>
        </w:rPr>
        <w:t xml:space="preserve"> Egypt and Syria starting </w:t>
      </w:r>
      <w:r w:rsidRPr="00EC32F7">
        <w:rPr>
          <w:highlight w:val="cyan"/>
          <w:u w:val="single"/>
        </w:rPr>
        <w:t>an unwinnable war to restore self respect</w:t>
      </w:r>
      <w:r w:rsidRPr="00373549">
        <w:rPr>
          <w:u w:val="single"/>
        </w:rPr>
        <w:t>.</w:t>
      </w:r>
      <w:r w:rsidRPr="00D76E7F">
        <w:rPr>
          <w:sz w:val="16"/>
        </w:rPr>
        <w:t xml:space="preserve">”115 Actually, </w:t>
      </w:r>
      <w:r w:rsidRPr="00373549">
        <w:rPr>
          <w:u w:val="single"/>
        </w:rPr>
        <w:t>in Anwar Sadat’s calculation, restoring Egyptian self-respect had a very high value,</w:t>
      </w:r>
      <w:r w:rsidRPr="00D76E7F">
        <w:rPr>
          <w:sz w:val="16"/>
        </w:rPr>
        <w:t xml:space="preserve"> and this perception was correct, particularly if he had in mind a future peace treaty with Israel. </w:t>
      </w:r>
      <w:r w:rsidRPr="00373549">
        <w:rPr>
          <w:u w:val="single"/>
        </w:rPr>
        <w:t>On the Israeli side, the idea that Egypt would start a war to restore self-respect without a respectable air force made no sense.</w:t>
      </w:r>
      <w:r w:rsidRPr="00D76E7F">
        <w:rPr>
          <w:sz w:val="16"/>
        </w:rPr>
        <w:t xml:space="preserve"> </w:t>
      </w:r>
      <w:r w:rsidRPr="00373549">
        <w:rPr>
          <w:u w:val="single"/>
        </w:rPr>
        <w:t>This is a good example of dangerous misperceptions leading to war.</w:t>
      </w:r>
      <w:r w:rsidRPr="00D76E7F">
        <w:rPr>
          <w:sz w:val="16"/>
        </w:rPr>
        <w:t xml:space="preserve"> Since the end of the Cold War, worse examples (i.e., more difficult to explain in rational terms) have occurred: </w:t>
      </w:r>
      <w:r w:rsidRPr="00373549">
        <w:rPr>
          <w:u w:val="single"/>
        </w:rPr>
        <w:t>Saddam Hussein started one unwinnable war in 1991 and provoked a devastating military invasion of his territory in 200</w:t>
      </w:r>
      <w:r w:rsidRPr="00D76E7F">
        <w:rPr>
          <w:sz w:val="16"/>
        </w:rPr>
        <w:t>3—resulting in the end of both his regime and his own life—</w:t>
      </w:r>
      <w:r w:rsidRPr="00373549">
        <w:rPr>
          <w:u w:val="single"/>
        </w:rPr>
        <w:t xml:space="preserve">while Slobodan Milosevic started another unwinnable war in 1999. As strategic thinkers have acknowledged since antiquity, in matters of war and peace, </w:t>
      </w:r>
      <w:r w:rsidRPr="00EC32F7">
        <w:rPr>
          <w:highlight w:val="cyan"/>
          <w:u w:val="single"/>
        </w:rPr>
        <w:t>passions are at least as powerful as reason</w:t>
      </w:r>
      <w:r w:rsidRPr="00373549">
        <w:rPr>
          <w:u w:val="single"/>
        </w:rPr>
        <w:t xml:space="preserve"> and calculation.</w:t>
      </w:r>
      <w:r>
        <w:rPr>
          <w:u w:val="single"/>
        </w:rPr>
        <w:t xml:space="preserve"> </w:t>
      </w:r>
      <w:r w:rsidRPr="00373549">
        <w:rPr>
          <w:u w:val="single"/>
        </w:rPr>
        <w:t>Prudence Should Prevent Unnecessary Risk-Taking</w:t>
      </w:r>
      <w:r w:rsidRPr="00D76E7F">
        <w:rPr>
          <w:sz w:val="16"/>
        </w:rPr>
        <w:t xml:space="preserve"> This is a mere corollary to the previous point. </w:t>
      </w:r>
      <w:r w:rsidRPr="00373549">
        <w:rPr>
          <w:u w:val="single"/>
        </w:rPr>
        <w:t>The postwar period shows a reckless pattern, with Washington issuing nuclear threats for issues that did not warrant them</w:t>
      </w:r>
      <w:r w:rsidRPr="00D76E7F">
        <w:rPr>
          <w:sz w:val="16"/>
        </w:rPr>
        <w:t xml:space="preserve"> (Greece in 1946 is a good example). </w:t>
      </w:r>
      <w:r w:rsidRPr="00EC32F7">
        <w:rPr>
          <w:highlight w:val="cyan"/>
          <w:u w:val="single"/>
        </w:rPr>
        <w:t>Short of extreme circumstances, it is absurd to provoke opponents</w:t>
      </w:r>
      <w:r w:rsidRPr="00D76E7F">
        <w:rPr>
          <w:sz w:val="16"/>
        </w:rPr>
        <w:t xml:space="preserve"> with nuclear coercion and blackmail</w:t>
      </w:r>
      <w:r w:rsidRPr="00373549">
        <w:rPr>
          <w:u w:val="single"/>
        </w:rPr>
        <w:t>. The 1970 and 1973 nuclear crises may appear</w:t>
      </w:r>
      <w:r w:rsidRPr="00D76E7F">
        <w:rPr>
          <w:sz w:val="16"/>
        </w:rPr>
        <w:t xml:space="preserve"> to future historians not as a skillful political use of nuclear weapons by Washington, but rather </w:t>
      </w:r>
      <w:r w:rsidRPr="00373549">
        <w:rPr>
          <w:u w:val="single"/>
        </w:rPr>
        <w:t>as a reckless manipulation of risk by Richard Nixon.</w:t>
      </w:r>
      <w:r w:rsidRPr="00D76E7F">
        <w:rPr>
          <w:sz w:val="16"/>
        </w:rPr>
        <w:t xml:space="preserve">116 Today, Western powers may find themselves on the opposite side of the spectrum, finding it difficult to even imagine under which circumstances it would be necessary and indeed wise to issue a nuclear threat, while other nuclear weapon states assert blunt nuclear doctrines matched by military maneuvers. One example is the </w:t>
      </w:r>
      <w:r w:rsidRPr="00373549">
        <w:rPr>
          <w:u w:val="single"/>
        </w:rPr>
        <w:t>September 2009 RussoBelarusian military exercises simulating nuclear use against Poland: unnecessary and irresponsible. They should have been denounced as such by Washington, European capitals, and NATO.</w:t>
      </w:r>
      <w:r w:rsidRPr="00D76E7F">
        <w:rPr>
          <w:sz w:val="16"/>
        </w:rPr>
        <w:t xml:space="preserve"> They have not been, even after Poland’s request. Why?</w:t>
      </w:r>
    </w:p>
    <w:p w14:paraId="4ED2CCF7" w14:textId="77777777" w:rsidR="00C24829" w:rsidRDefault="00C24829" w:rsidP="00C24829">
      <w:pPr>
        <w:pStyle w:val="Heading4"/>
      </w:pPr>
      <w:r>
        <w:t xml:space="preserve">Understanding global strategic cultures key to effective deterrence </w:t>
      </w:r>
    </w:p>
    <w:p w14:paraId="080E11B3" w14:textId="77777777" w:rsidR="00C24829" w:rsidRPr="00264DE7" w:rsidRDefault="00C24829" w:rsidP="00C24829">
      <w:pPr>
        <w:rPr>
          <w:sz w:val="16"/>
          <w:szCs w:val="16"/>
        </w:rPr>
      </w:pPr>
      <w:r w:rsidRPr="00264DE7">
        <w:rPr>
          <w:b/>
        </w:rPr>
        <w:t>Ruhle 16</w:t>
      </w:r>
      <w:r w:rsidRPr="00264DE7">
        <w:t xml:space="preserve"> </w:t>
      </w:r>
      <w:r w:rsidRPr="00264DE7">
        <w:rPr>
          <w:sz w:val="16"/>
          <w:szCs w:val="16"/>
        </w:rPr>
        <w:t xml:space="preserve">(Michael Ruhle is Head of Energy Security Section at the NATO Emerging Security Challenges Division. "The Comeback of Nuclear Deterrence," Berlin Policy Journal, Jan 19 2016. berlinpolicyjournal.com/the-comeback-of-nuclear-deterrence/) </w:t>
      </w:r>
      <w:r w:rsidRPr="00264DE7">
        <w:rPr>
          <w:i/>
          <w:sz w:val="16"/>
          <w:szCs w:val="16"/>
        </w:rPr>
        <w:t>jsk</w:t>
      </w:r>
    </w:p>
    <w:p w14:paraId="1EC9BE12" w14:textId="570AC05F" w:rsidR="00C24829" w:rsidRPr="00E757D9" w:rsidRDefault="00C24829" w:rsidP="00C24829">
      <w:pPr>
        <w:rPr>
          <w:sz w:val="14"/>
        </w:rPr>
      </w:pPr>
      <w:r w:rsidRPr="00E757D9">
        <w:rPr>
          <w:sz w:val="14"/>
        </w:rPr>
        <w:t xml:space="preserve">We’re Only Human A </w:t>
      </w:r>
      <w:r w:rsidRPr="00960B6E">
        <w:rPr>
          <w:u w:val="single"/>
        </w:rPr>
        <w:t xml:space="preserve">stable deterrence regime requires all actors to adhere to a “rational” cost-benefit calculus. </w:t>
      </w:r>
      <w:r w:rsidRPr="00E757D9">
        <w:rPr>
          <w:sz w:val="14"/>
        </w:rPr>
        <w:t>Thus, nuclear</w:t>
      </w:r>
      <w:r w:rsidRPr="00960B6E">
        <w:rPr>
          <w:u w:val="single"/>
        </w:rPr>
        <w:t xml:space="preserve"> </w:t>
      </w:r>
      <w:r w:rsidRPr="00D10DEE">
        <w:rPr>
          <w:highlight w:val="cyan"/>
          <w:u w:val="single"/>
        </w:rPr>
        <w:t>deterrence cannot work against actors that are “irrational” to begin with</w:t>
      </w:r>
      <w:r w:rsidRPr="00E757D9">
        <w:rPr>
          <w:sz w:val="14"/>
        </w:rPr>
        <w:t>, e.g. fanatical martyrs.</w:t>
      </w:r>
      <w:r w:rsidRPr="00960B6E">
        <w:rPr>
          <w:u w:val="single"/>
        </w:rPr>
        <w:t xml:space="preserve"> Deterrence may </w:t>
      </w:r>
      <w:r w:rsidRPr="00E757D9">
        <w:rPr>
          <w:sz w:val="14"/>
        </w:rPr>
        <w:t>also</w:t>
      </w:r>
      <w:r w:rsidRPr="00960B6E">
        <w:rPr>
          <w:u w:val="single"/>
        </w:rPr>
        <w:t xml:space="preserve"> fail when rationality evaporates </w:t>
      </w:r>
      <w:r w:rsidRPr="00E757D9">
        <w:rPr>
          <w:sz w:val="14"/>
        </w:rPr>
        <w:t>in a crisis;</w:t>
      </w:r>
      <w:r w:rsidRPr="00960B6E">
        <w:rPr>
          <w:u w:val="single"/>
        </w:rPr>
        <w:t xml:space="preserve"> certain </w:t>
      </w:r>
      <w:r w:rsidRPr="00D10DEE">
        <w:rPr>
          <w:highlight w:val="cyan"/>
          <w:u w:val="single"/>
        </w:rPr>
        <w:t>ideologies</w:t>
      </w:r>
      <w:r w:rsidRPr="00960B6E">
        <w:rPr>
          <w:u w:val="single"/>
        </w:rPr>
        <w:t xml:space="preserve"> </w:t>
      </w:r>
      <w:r w:rsidRPr="00E757D9">
        <w:rPr>
          <w:sz w:val="14"/>
        </w:rPr>
        <w:t>or strains of nationalism, for example</w:t>
      </w:r>
      <w:r w:rsidRPr="00960B6E">
        <w:rPr>
          <w:u w:val="single"/>
        </w:rPr>
        <w:t xml:space="preserve">, </w:t>
      </w:r>
      <w:r w:rsidRPr="00D10DEE">
        <w:rPr>
          <w:highlight w:val="cyan"/>
          <w:u w:val="single"/>
        </w:rPr>
        <w:t>may</w:t>
      </w:r>
      <w:r w:rsidRPr="00960B6E">
        <w:rPr>
          <w:u w:val="single"/>
        </w:rPr>
        <w:t xml:space="preserve"> </w:t>
      </w:r>
      <w:r w:rsidRPr="00E757D9">
        <w:rPr>
          <w:sz w:val="14"/>
        </w:rPr>
        <w:t>produce the kind of myopia that</w:t>
      </w:r>
      <w:r w:rsidRPr="00960B6E">
        <w:rPr>
          <w:u w:val="single"/>
        </w:rPr>
        <w:t xml:space="preserve"> </w:t>
      </w:r>
      <w:r w:rsidRPr="00D10DEE">
        <w:rPr>
          <w:highlight w:val="cyan"/>
          <w:u w:val="single"/>
        </w:rPr>
        <w:t>make</w:t>
      </w:r>
      <w:r w:rsidRPr="00D10DEE">
        <w:rPr>
          <w:sz w:val="14"/>
          <w:highlight w:val="cyan"/>
        </w:rPr>
        <w:t>s</w:t>
      </w:r>
      <w:r w:rsidRPr="00D10DEE">
        <w:rPr>
          <w:highlight w:val="cyan"/>
          <w:u w:val="single"/>
        </w:rPr>
        <w:t xml:space="preserve"> leaders adopt risky</w:t>
      </w:r>
      <w:r w:rsidRPr="00960B6E">
        <w:rPr>
          <w:u w:val="single"/>
        </w:rPr>
        <w:t xml:space="preserve"> offensive </w:t>
      </w:r>
      <w:r w:rsidRPr="00D10DEE">
        <w:rPr>
          <w:highlight w:val="cyan"/>
          <w:u w:val="single"/>
        </w:rPr>
        <w:t>strategies</w:t>
      </w:r>
      <w:r w:rsidRPr="00960B6E">
        <w:rPr>
          <w:u w:val="single"/>
        </w:rPr>
        <w:t>.</w:t>
      </w:r>
      <w:r w:rsidRPr="00E757D9">
        <w:rPr>
          <w:sz w:val="14"/>
        </w:rPr>
        <w:t xml:space="preserve"> But</w:t>
      </w:r>
      <w:r w:rsidRPr="00960B6E">
        <w:rPr>
          <w:u w:val="single"/>
        </w:rPr>
        <w:t xml:space="preserve"> the </w:t>
      </w:r>
      <w:r w:rsidRPr="00E757D9">
        <w:rPr>
          <w:sz w:val="14"/>
        </w:rPr>
        <w:t>more important</w:t>
      </w:r>
      <w:r w:rsidRPr="00960B6E">
        <w:rPr>
          <w:u w:val="single"/>
        </w:rPr>
        <w:t xml:space="preserve"> scenario in which rationality could disappear is </w:t>
      </w:r>
      <w:r w:rsidRPr="00E757D9">
        <w:rPr>
          <w:sz w:val="14"/>
        </w:rPr>
        <w:t>essentially</w:t>
      </w:r>
      <w:r w:rsidRPr="00960B6E">
        <w:rPr>
          <w:u w:val="single"/>
        </w:rPr>
        <w:t xml:space="preserve"> defensive. </w:t>
      </w:r>
      <w:r w:rsidRPr="00E757D9">
        <w:rPr>
          <w:sz w:val="14"/>
        </w:rPr>
        <w:t>Since</w:t>
      </w:r>
      <w:r w:rsidRPr="00960B6E">
        <w:rPr>
          <w:u w:val="single"/>
        </w:rPr>
        <w:t xml:space="preserve"> humans will always give priority to avoiding losses rather than to acquiring gains, the fear of losing something valuable will make leaders take far greater risks than the opportunity to change the status quo in their favor.</w:t>
      </w:r>
      <w:r w:rsidRPr="00E757D9">
        <w:rPr>
          <w:sz w:val="14"/>
        </w:rPr>
        <w:t xml:space="preserve"> Hence, </w:t>
      </w:r>
      <w:r w:rsidRPr="00960B6E">
        <w:rPr>
          <w:u w:val="single"/>
        </w:rPr>
        <w:t>as much as one would want to have the upper hand in a crisis, one should still avoid pushing a nuclear adversary into a corner.</w:t>
      </w:r>
      <w:r w:rsidRPr="00E757D9">
        <w:rPr>
          <w:sz w:val="14"/>
        </w:rPr>
        <w:t xml:space="preserve"> Know Your Adversary’s Culture </w:t>
      </w:r>
      <w:r w:rsidRPr="00D10DEE">
        <w:rPr>
          <w:highlight w:val="cyan"/>
          <w:u w:val="single"/>
        </w:rPr>
        <w:t>Deterrence may be</w:t>
      </w:r>
      <w:r w:rsidRPr="00960B6E">
        <w:rPr>
          <w:u w:val="single"/>
        </w:rPr>
        <w:t xml:space="preserve"> </w:t>
      </w:r>
      <w:r w:rsidRPr="00E757D9">
        <w:rPr>
          <w:sz w:val="14"/>
        </w:rPr>
        <w:t>a</w:t>
      </w:r>
      <w:r w:rsidRPr="00960B6E">
        <w:rPr>
          <w:u w:val="single"/>
        </w:rPr>
        <w:t xml:space="preserve"> </w:t>
      </w:r>
      <w:r w:rsidRPr="00D10DEE">
        <w:rPr>
          <w:highlight w:val="cyan"/>
          <w:u w:val="single"/>
        </w:rPr>
        <w:t>universal</w:t>
      </w:r>
      <w:r w:rsidRPr="00960B6E">
        <w:rPr>
          <w:u w:val="single"/>
        </w:rPr>
        <w:t xml:space="preserve"> </w:t>
      </w:r>
      <w:r w:rsidRPr="00E757D9">
        <w:rPr>
          <w:sz w:val="14"/>
        </w:rPr>
        <w:t>concept</w:t>
      </w:r>
      <w:r w:rsidRPr="00960B6E">
        <w:rPr>
          <w:u w:val="single"/>
        </w:rPr>
        <w:t xml:space="preserve">, </w:t>
      </w:r>
      <w:r w:rsidRPr="00D10DEE">
        <w:rPr>
          <w:highlight w:val="cyan"/>
          <w:u w:val="single"/>
        </w:rPr>
        <w:t>but</w:t>
      </w:r>
      <w:r w:rsidRPr="00960B6E">
        <w:rPr>
          <w:u w:val="single"/>
        </w:rPr>
        <w:t xml:space="preserve"> its </w:t>
      </w:r>
      <w:r w:rsidRPr="00E757D9">
        <w:rPr>
          <w:sz w:val="14"/>
        </w:rPr>
        <w:t>practical</w:t>
      </w:r>
      <w:r w:rsidRPr="00960B6E">
        <w:rPr>
          <w:u w:val="single"/>
        </w:rPr>
        <w:t xml:space="preserve"> </w:t>
      </w:r>
      <w:r w:rsidRPr="00D10DEE">
        <w:rPr>
          <w:highlight w:val="cyan"/>
          <w:u w:val="single"/>
        </w:rPr>
        <w:t>application may</w:t>
      </w:r>
      <w:r w:rsidRPr="00960B6E">
        <w:rPr>
          <w:u w:val="single"/>
        </w:rPr>
        <w:t xml:space="preserve"> </w:t>
      </w:r>
      <w:r w:rsidRPr="00E757D9">
        <w:rPr>
          <w:sz w:val="14"/>
        </w:rPr>
        <w:t>well</w:t>
      </w:r>
      <w:r w:rsidRPr="00960B6E">
        <w:rPr>
          <w:u w:val="single"/>
        </w:rPr>
        <w:t xml:space="preserve"> be </w:t>
      </w:r>
      <w:r w:rsidRPr="00D10DEE">
        <w:rPr>
          <w:highlight w:val="cyan"/>
          <w:u w:val="single"/>
        </w:rPr>
        <w:t>culture-specific</w:t>
      </w:r>
      <w:r w:rsidRPr="00960B6E">
        <w:rPr>
          <w:u w:val="single"/>
        </w:rPr>
        <w:t>.</w:t>
      </w:r>
      <w:r w:rsidRPr="00E757D9">
        <w:rPr>
          <w:sz w:val="14"/>
        </w:rPr>
        <w:t xml:space="preserve"> For example, </w:t>
      </w:r>
      <w:r w:rsidRPr="00960B6E">
        <w:rPr>
          <w:u w:val="single"/>
        </w:rPr>
        <w:t xml:space="preserve">a culture that attaches great value to sacrifice </w:t>
      </w:r>
      <w:r w:rsidRPr="00E757D9">
        <w:rPr>
          <w:sz w:val="14"/>
        </w:rPr>
        <w:t>or even martyrdom</w:t>
      </w:r>
      <w:r w:rsidRPr="00960B6E">
        <w:rPr>
          <w:u w:val="single"/>
        </w:rPr>
        <w:t xml:space="preserve"> will be much harder to deter </w:t>
      </w:r>
      <w:r w:rsidRPr="00E757D9">
        <w:rPr>
          <w:sz w:val="14"/>
        </w:rPr>
        <w:t>with the specter of military punishment</w:t>
      </w:r>
      <w:r w:rsidRPr="00960B6E">
        <w:rPr>
          <w:u w:val="single"/>
        </w:rPr>
        <w:t xml:space="preserve"> than a “post-heroic” society. </w:t>
      </w:r>
      <w:r w:rsidRPr="00D10DEE">
        <w:rPr>
          <w:b/>
          <w:highlight w:val="cyan"/>
          <w:u w:val="single"/>
        </w:rPr>
        <w:t>This is not to say that certain states are “un-deterrable</w:t>
      </w:r>
      <w:r w:rsidRPr="00D76E7F">
        <w:rPr>
          <w:b/>
          <w:u w:val="single"/>
        </w:rPr>
        <w:t>”</w:t>
      </w:r>
      <w:r w:rsidRPr="00960B6E">
        <w:rPr>
          <w:u w:val="single"/>
        </w:rPr>
        <w:t xml:space="preserve">, but </w:t>
      </w:r>
      <w:r w:rsidRPr="00D10DEE">
        <w:rPr>
          <w:highlight w:val="cyan"/>
          <w:u w:val="single"/>
        </w:rPr>
        <w:t>their cost-benefit calculus might be so different as to render</w:t>
      </w:r>
      <w:r w:rsidRPr="00960B6E">
        <w:rPr>
          <w:u w:val="single"/>
        </w:rPr>
        <w:t xml:space="preserve"> </w:t>
      </w:r>
      <w:r w:rsidRPr="00E757D9">
        <w:rPr>
          <w:sz w:val="14"/>
        </w:rPr>
        <w:t>the defender’s</w:t>
      </w:r>
      <w:r w:rsidRPr="00960B6E">
        <w:rPr>
          <w:u w:val="single"/>
        </w:rPr>
        <w:t xml:space="preserve"> deterrence </w:t>
      </w:r>
      <w:r w:rsidRPr="00D10DEE">
        <w:rPr>
          <w:highlight w:val="cyan"/>
          <w:u w:val="single"/>
        </w:rPr>
        <w:t>messages ineffective</w:t>
      </w:r>
      <w:r w:rsidRPr="00960B6E">
        <w:rPr>
          <w:u w:val="single"/>
        </w:rPr>
        <w:t>.</w:t>
      </w:r>
      <w:r w:rsidRPr="00E757D9">
        <w:rPr>
          <w:sz w:val="14"/>
        </w:rPr>
        <w:t xml:space="preserve"> Hence, </w:t>
      </w:r>
      <w:r w:rsidRPr="00960B6E">
        <w:rPr>
          <w:u w:val="single"/>
        </w:rPr>
        <w:t xml:space="preserve">if you want your adversary to understand </w:t>
      </w:r>
      <w:r w:rsidRPr="00E757D9">
        <w:rPr>
          <w:sz w:val="14"/>
        </w:rPr>
        <w:t>your</w:t>
      </w:r>
      <w:r w:rsidRPr="00960B6E">
        <w:rPr>
          <w:u w:val="single"/>
        </w:rPr>
        <w:t xml:space="preserve"> deterrence </w:t>
      </w:r>
      <w:r w:rsidRPr="00E757D9">
        <w:rPr>
          <w:sz w:val="14"/>
        </w:rPr>
        <w:t>message</w:t>
      </w:r>
      <w:r w:rsidRPr="00960B6E">
        <w:rPr>
          <w:u w:val="single"/>
        </w:rPr>
        <w:t xml:space="preserve"> correctly, </w:t>
      </w:r>
      <w:r w:rsidRPr="00D10DEE">
        <w:rPr>
          <w:highlight w:val="cyan"/>
          <w:u w:val="single"/>
        </w:rPr>
        <w:t>you need</w:t>
      </w:r>
      <w:r w:rsidRPr="00960B6E">
        <w:rPr>
          <w:u w:val="single"/>
        </w:rPr>
        <w:t xml:space="preserve"> to have </w:t>
      </w:r>
      <w:r w:rsidRPr="00D10DEE">
        <w:rPr>
          <w:highlight w:val="cyan"/>
          <w:u w:val="single"/>
        </w:rPr>
        <w:t>a</w:t>
      </w:r>
      <w:r w:rsidRPr="00960B6E">
        <w:rPr>
          <w:u w:val="single"/>
        </w:rPr>
        <w:t xml:space="preserve"> </w:t>
      </w:r>
      <w:r w:rsidRPr="00E757D9">
        <w:rPr>
          <w:sz w:val="14"/>
        </w:rPr>
        <w:t>fairly</w:t>
      </w:r>
      <w:r w:rsidRPr="00960B6E">
        <w:rPr>
          <w:u w:val="single"/>
        </w:rPr>
        <w:t xml:space="preserve"> </w:t>
      </w:r>
      <w:r w:rsidRPr="00D10DEE">
        <w:rPr>
          <w:highlight w:val="cyan"/>
          <w:u w:val="single"/>
        </w:rPr>
        <w:t>good grasp of their “strategic culture”</w:t>
      </w:r>
      <w:r w:rsidRPr="00960B6E">
        <w:rPr>
          <w:u w:val="single"/>
        </w:rPr>
        <w:t>:</w:t>
      </w:r>
      <w:r w:rsidRPr="00E757D9">
        <w:rPr>
          <w:sz w:val="14"/>
        </w:rPr>
        <w:t xml:space="preserve"> historical experiences, values, core beliefs, military traditions, and, last but not least, language. Despite your best efforts, you will never get it perfectly right – but you might not get it quite so wrong. </w:t>
      </w:r>
    </w:p>
    <w:p w14:paraId="38024655" w14:textId="77777777" w:rsidR="00E26CB1" w:rsidRDefault="00E26CB1" w:rsidP="00E26CB1">
      <w:pPr>
        <w:pStyle w:val="Heading4"/>
      </w:pPr>
      <w:r>
        <w:t xml:space="preserve">Be skeptical of their extreme confidence—western conceptions of rational actors are flawed   </w:t>
      </w:r>
    </w:p>
    <w:p w14:paraId="4A50F37C" w14:textId="77777777" w:rsidR="00E26CB1" w:rsidRPr="00A82F1F" w:rsidRDefault="00E26CB1" w:rsidP="00E26CB1">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1E99B643" w14:textId="77777777" w:rsidR="00E26CB1" w:rsidRPr="007079F1" w:rsidRDefault="00E26CB1" w:rsidP="00E26CB1">
      <w:pPr>
        <w:rPr>
          <w:sz w:val="16"/>
        </w:rPr>
      </w:pPr>
      <w:r w:rsidRPr="007079F1">
        <w:rPr>
          <w:sz w:val="16"/>
        </w:rPr>
        <w:t xml:space="preserve">The Risk of Overconfidence </w:t>
      </w:r>
      <w:r w:rsidRPr="00D10DEE">
        <w:rPr>
          <w:highlight w:val="cyan"/>
          <w:u w:val="single"/>
        </w:rPr>
        <w:t>The high degree of confidence that officials</w:t>
      </w:r>
      <w:r w:rsidRPr="007079F1">
        <w:rPr>
          <w:sz w:val="16"/>
        </w:rPr>
        <w:t xml:space="preserve"> and commentators </w:t>
      </w:r>
      <w:r w:rsidRPr="00D10DEE">
        <w:rPr>
          <w:highlight w:val="cyan"/>
          <w:u w:val="single"/>
        </w:rPr>
        <w:t>have in their Cold War-inspired knowledge</w:t>
      </w:r>
      <w:r w:rsidRPr="00963A9D">
        <w:rPr>
          <w:u w:val="single"/>
        </w:rPr>
        <w:t xml:space="preserve"> of how to deter </w:t>
      </w:r>
      <w:r w:rsidRPr="00D10DEE">
        <w:rPr>
          <w:b/>
          <w:highlight w:val="cyan"/>
          <w:u w:val="single"/>
        </w:rPr>
        <w:t>poses a risk to national security</w:t>
      </w:r>
      <w:r w:rsidRPr="00963A9D">
        <w:rPr>
          <w:u w:val="single"/>
        </w:rPr>
        <w:t xml:space="preserve"> in the second nuclear age.</w:t>
      </w:r>
      <w:r w:rsidRPr="007079F1">
        <w:rPr>
          <w:sz w:val="16"/>
        </w:rPr>
        <w:t xml:space="preserve"> Indeed, there are several reasons why it presents the potential for real danger. U.S. Cold War nuclear </w:t>
      </w:r>
      <w:r w:rsidRPr="00963A9D">
        <w:rPr>
          <w:u w:val="single"/>
        </w:rPr>
        <w:t>deterrence policy included general expectations that opponents would behave sensibly and that their behavior would be affected strongly and predictably by the character of the strategic nuclear balance.</w:t>
      </w:r>
      <w:r w:rsidRPr="007079F1">
        <w:rPr>
          <w:sz w:val="16"/>
        </w:rPr>
        <w:t xml:space="preserve"> This expectation is, in part, consistent with deterrence theory, which is predicated on the assumption of an opponent rationally weighing the potential costs and benefits of its behavior. Yet, </w:t>
      </w:r>
      <w:r w:rsidRPr="00963A9D">
        <w:rPr>
          <w:u w:val="single"/>
        </w:rPr>
        <w:t>"</w:t>
      </w:r>
      <w:r w:rsidRPr="00D10DEE">
        <w:rPr>
          <w:highlight w:val="cyan"/>
          <w:u w:val="single"/>
        </w:rPr>
        <w:t>sensible" behavior</w:t>
      </w:r>
      <w:r w:rsidRPr="00963A9D">
        <w:rPr>
          <w:u w:val="single"/>
        </w:rPr>
        <w:t xml:space="preserve"> frequently </w:t>
      </w:r>
      <w:r w:rsidRPr="00D10DEE">
        <w:rPr>
          <w:highlight w:val="cyan"/>
          <w:u w:val="single"/>
        </w:rPr>
        <w:t>is in the eye of the beholder</w:t>
      </w:r>
      <w:r w:rsidRPr="00963A9D">
        <w:rPr>
          <w:u w:val="single"/>
        </w:rPr>
        <w:t xml:space="preserve"> and dependent on the character of the opponent and the context of the engagement.</w:t>
      </w:r>
      <w:r w:rsidRPr="007079F1">
        <w:rPr>
          <w:sz w:val="16"/>
        </w:rPr>
        <w:t xml:space="preserve"> It is difficult to step outside one's own frame of reference to understand that others may have very different interpretations of what is sensible and reasonable and may calculate costs and gains differently. The assumption of a reasonable opponent can lead to mistaken expectations of the opponent's behavior and costly surprises. I </w:t>
      </w:r>
      <w:r w:rsidRPr="00963A9D">
        <w:rPr>
          <w:u w:val="single"/>
        </w:rPr>
        <w:t>distinguish here between being "rational" and being "sensible" or "reasonable."</w:t>
      </w:r>
      <w:r w:rsidRPr="007079F1">
        <w:rPr>
          <w:sz w:val="16"/>
        </w:rPr>
        <w:t xml:space="preserve"> </w:t>
      </w:r>
      <w:r w:rsidRPr="00D10DEE">
        <w:rPr>
          <w:highlight w:val="cyan"/>
          <w:u w:val="single"/>
        </w:rPr>
        <w:t>Rational refers to a method of decision-making</w:t>
      </w:r>
      <w:r w:rsidRPr="007079F1">
        <w:rPr>
          <w:sz w:val="16"/>
        </w:rPr>
        <w:t xml:space="preserve">: taking in information, prioritizing values, conceptualizing various options, and choosing the course of action that maximizes value. In contrast, </w:t>
      </w:r>
      <w:r w:rsidRPr="00D10DEE">
        <w:rPr>
          <w:highlight w:val="cyan"/>
          <w:u w:val="single"/>
        </w:rPr>
        <w:t>sensible refers to</w:t>
      </w:r>
      <w:r w:rsidRPr="00963A9D">
        <w:rPr>
          <w:u w:val="single"/>
        </w:rPr>
        <w:t xml:space="preserve"> whether one is perceived as </w:t>
      </w:r>
      <w:r w:rsidRPr="00D10DEE">
        <w:rPr>
          <w:highlight w:val="cyan"/>
          <w:u w:val="single"/>
        </w:rPr>
        <w:t>behaving in ways</w:t>
      </w:r>
      <w:r w:rsidRPr="00963A9D">
        <w:rPr>
          <w:u w:val="single"/>
        </w:rPr>
        <w:t xml:space="preserve"> that are </w:t>
      </w:r>
      <w:r w:rsidRPr="00D10DEE">
        <w:rPr>
          <w:highlight w:val="cyan"/>
          <w:u w:val="single"/>
        </w:rPr>
        <w:t>understandable to the observer</w:t>
      </w:r>
      <w:r w:rsidRPr="007079F1">
        <w:rPr>
          <w:sz w:val="16"/>
        </w:rPr>
        <w:t>, and may therefore be anticipated. This may involve having goals, a value hierarchy, and behavior patterns that, if not shared, are familiar to the observers</w:t>
      </w:r>
      <w:r w:rsidRPr="00963A9D">
        <w:rPr>
          <w:u w:val="single"/>
        </w:rPr>
        <w:t xml:space="preserve">. </w:t>
      </w:r>
      <w:r w:rsidRPr="00D10DEE">
        <w:rPr>
          <w:highlight w:val="cyan"/>
          <w:u w:val="single"/>
        </w:rPr>
        <w:t>One can be</w:t>
      </w:r>
      <w:r w:rsidRPr="00963A9D">
        <w:rPr>
          <w:u w:val="single"/>
        </w:rPr>
        <w:t xml:space="preserve"> quite </w:t>
      </w:r>
      <w:r w:rsidRPr="00D10DEE">
        <w:rPr>
          <w:highlight w:val="cyan"/>
          <w:u w:val="single"/>
        </w:rPr>
        <w:t>rational</w:t>
      </w:r>
      <w:r w:rsidRPr="00963A9D">
        <w:rPr>
          <w:u w:val="single"/>
        </w:rPr>
        <w:t xml:space="preserve"> within one's own decision-making framework, </w:t>
      </w:r>
      <w:r w:rsidRPr="00D10DEE">
        <w:rPr>
          <w:highlight w:val="cyan"/>
          <w:u w:val="single"/>
        </w:rPr>
        <w:t>yet</w:t>
      </w:r>
      <w:r w:rsidRPr="00963A9D">
        <w:rPr>
          <w:u w:val="single"/>
        </w:rPr>
        <w:t xml:space="preserve"> grossly </w:t>
      </w:r>
      <w:r w:rsidRPr="00D10DEE">
        <w:rPr>
          <w:highlight w:val="cyan"/>
          <w:u w:val="single"/>
        </w:rPr>
        <w:t>outside the observer's understanding</w:t>
      </w:r>
      <w:r w:rsidRPr="00963A9D">
        <w:rPr>
          <w:u w:val="single"/>
        </w:rPr>
        <w:t xml:space="preserve"> or norm. One can be quite rational within one's own framework of values, but be viewed as unreasonable and not sensible by an opponent.</w:t>
      </w:r>
      <w:r w:rsidRPr="007079F1">
        <w:rPr>
          <w:sz w:val="16"/>
        </w:rPr>
        <w:t xml:space="preserve"> Saddam Hussein, for example, probably is a rational decision-maker, but in 1990—91 he was far from sensible or reasonable by Washington's standards because he was surprisingly risk-tolerant. I find this contrast helpful for distinguishing between behavior that is rational but nonetheless surprising, and "sensible" behavior that can easily be anticipated because it fits within a familiar frame of reference</w:t>
      </w:r>
      <w:r w:rsidRPr="00963A9D">
        <w:rPr>
          <w:u w:val="single"/>
        </w:rPr>
        <w:t xml:space="preserve">. </w:t>
      </w:r>
      <w:r w:rsidRPr="00D10DEE">
        <w:rPr>
          <w:highlight w:val="cyan"/>
          <w:u w:val="single"/>
        </w:rPr>
        <w:t>Western leaders</w:t>
      </w:r>
      <w:r w:rsidRPr="007079F1">
        <w:rPr>
          <w:sz w:val="16"/>
        </w:rPr>
        <w:t xml:space="preserve">, working from a deterrence framework and banking on their opponents being generically sensible and rational, </w:t>
      </w:r>
      <w:r w:rsidRPr="00D10DEE">
        <w:rPr>
          <w:highlight w:val="cyan"/>
          <w:u w:val="single"/>
        </w:rPr>
        <w:t>have been surprised in the past</w:t>
      </w:r>
      <w:r w:rsidRPr="00963A9D">
        <w:rPr>
          <w:u w:val="single"/>
        </w:rPr>
        <w:t xml:space="preserve"> by opponents who held to an alternative interpretation </w:t>
      </w:r>
      <w:r>
        <w:rPr>
          <w:u w:val="single"/>
        </w:rPr>
        <w:t>o</w:t>
      </w:r>
      <w:r w:rsidRPr="00963A9D">
        <w:rPr>
          <w:u w:val="single"/>
        </w:rPr>
        <w:t>f sensible behavior.</w:t>
      </w:r>
      <w:r w:rsidRPr="007079F1">
        <w:rPr>
          <w:sz w:val="16"/>
        </w:rPr>
        <w:t xml:space="preserve"> These opponents were not deterred from provocation, even though Western officials thought they should be. The opponents' behavior, while not strictly irrational, was unexpected because it was outside the bounds of what was considered sensible by Western leaders, who misjudged their opponents, were surprised by their aggression, and paid the price of their own mistaken expectations. </w:t>
      </w:r>
    </w:p>
    <w:p w14:paraId="1A15D85C" w14:textId="77777777" w:rsidR="00E757D9" w:rsidRDefault="00E757D9" w:rsidP="00E757D9">
      <w:pPr>
        <w:pStyle w:val="Heading4"/>
      </w:pPr>
      <w:r>
        <w:t xml:space="preserve">Rational actor theory is wrong </w:t>
      </w:r>
    </w:p>
    <w:p w14:paraId="5319F7D2" w14:textId="77777777" w:rsidR="00E757D9" w:rsidRDefault="00E757D9" w:rsidP="00E757D9">
      <w:pPr>
        <w:rPr>
          <w:i/>
          <w:sz w:val="16"/>
          <w:szCs w:val="16"/>
        </w:rPr>
      </w:pPr>
      <w:r w:rsidRPr="00DD0ECF">
        <w:rPr>
          <w:b/>
        </w:rPr>
        <w:t>Wilson 15</w:t>
      </w:r>
      <w:r w:rsidRPr="00DD0ECF">
        <w:t xml:space="preserve"> </w:t>
      </w:r>
      <w:r w:rsidRPr="00DD0ECF">
        <w:rPr>
          <w:sz w:val="16"/>
          <w:szCs w:val="16"/>
        </w:rPr>
        <w:t xml:space="preserve">(Ward Hayes Wilson is a Senior Fellow and director of the Rethinking Nuclear Weapons project at the British American Security Information Council (BASIC), a think tank focusing on nuclear disarmament based in London and Washington, D.C. "How nuclear realists falsely frame the nuclear weapons debate," Bulletin of the Atomic Scientists, 7 May 2015. thebulletin.org/how-nuclear-realists-falsely-frame-nuclear-weapons-debate8306) </w:t>
      </w:r>
      <w:r w:rsidRPr="00DD0ECF">
        <w:rPr>
          <w:i/>
          <w:sz w:val="16"/>
          <w:szCs w:val="16"/>
        </w:rPr>
        <w:t>jsk</w:t>
      </w:r>
    </w:p>
    <w:p w14:paraId="2645082F" w14:textId="77777777" w:rsidR="00E757D9" w:rsidRPr="00901AD5" w:rsidRDefault="00E757D9" w:rsidP="00E757D9">
      <w:pPr>
        <w:rPr>
          <w:u w:val="single"/>
        </w:rPr>
      </w:pPr>
      <w:r w:rsidRPr="009D07CC">
        <w:rPr>
          <w:sz w:val="16"/>
        </w:rPr>
        <w:t xml:space="preserve">Realists v. idealists. Realism is what we do; idealism is what we ought to do. Realism is about the way the world is; idealism is about the way the world could be. </w:t>
      </w:r>
      <w:r w:rsidRPr="00D10DEE">
        <w:rPr>
          <w:highlight w:val="cyan"/>
          <w:u w:val="single"/>
        </w:rPr>
        <w:t>Realism is</w:t>
      </w:r>
      <w:r w:rsidRPr="00927016">
        <w:rPr>
          <w:u w:val="single"/>
        </w:rPr>
        <w:t xml:space="preserve"> regretfully </w:t>
      </w:r>
      <w:r w:rsidRPr="00D10DEE">
        <w:rPr>
          <w:highlight w:val="cyan"/>
          <w:u w:val="single"/>
        </w:rPr>
        <w:t>pessimistic</w:t>
      </w:r>
      <w:r w:rsidRPr="00927016">
        <w:rPr>
          <w:u w:val="single"/>
        </w:rPr>
        <w:t>.</w:t>
      </w:r>
      <w:r w:rsidRPr="009D07CC">
        <w:rPr>
          <w:sz w:val="16"/>
        </w:rPr>
        <w:t xml:space="preserve"> It grieves that the structure of the world requires that there be poor who suffer, but it acknowledges, as Ralph Waldo Emerson wrote, that “the order of things is as good as the character of the population admits.” Idealism is indefatigably hopeful. It imagines a better, more equitable future and is certain we can attain it. Realism looks to the past, hoping to preserve the traditions and institutions that have provided us with the safety and comfort we currently have; idealism scorns the shortcomings of the current system and boldly looks to the future. Both are essential. </w:t>
      </w:r>
      <w:r w:rsidRPr="00927016">
        <w:rPr>
          <w:u w:val="single"/>
        </w:rPr>
        <w:t>Realism preserves past good; idealism propels us toward a better future.</w:t>
      </w:r>
      <w:r w:rsidRPr="009D07CC">
        <w:rPr>
          <w:sz w:val="16"/>
        </w:rPr>
        <w:t xml:space="preserve"> And it is important to be able to distinguish between the two. As Goethe reminded us, “Love is an ideal thing, marriage a real thing; a confusion of the real with the ideal never goes unpunished.” There is nothing so dangerous as a believer convinced that he’s a realist. He sees the features of the world through the distorting lens of hope and faith, but proceeds with the arrogant confidence of a man who believes he cannot put a foot wrong because he sees the minute details of the world in the harsh light of reality. If you value your life, don’t go mountain climbing with a believer who thinks he’s a realist. Disconcertingly, however, that is exactly what we are doing. </w:t>
      </w:r>
      <w:r w:rsidRPr="00927016">
        <w:rPr>
          <w:u w:val="single"/>
        </w:rPr>
        <w:t xml:space="preserve">We have put our fate in the hands of people who claim to be </w:t>
      </w:r>
      <w:r w:rsidRPr="00D10DEE">
        <w:rPr>
          <w:highlight w:val="cyan"/>
          <w:u w:val="single"/>
        </w:rPr>
        <w:t>realists</w:t>
      </w:r>
      <w:r w:rsidRPr="00927016">
        <w:rPr>
          <w:u w:val="single"/>
        </w:rPr>
        <w:t xml:space="preserve"> but who show all the symptoms of faith-inspired belief</w:t>
      </w:r>
      <w:r w:rsidRPr="009D07CC">
        <w:rPr>
          <w:sz w:val="16"/>
        </w:rPr>
        <w:t xml:space="preserve">. Nuclear weapons “realists” parade their toughness and insist that only they can bravely face the dark realities. But for all their self-proclaimed hard-headedness, they are not </w:t>
      </w:r>
      <w:r w:rsidRPr="00927016">
        <w:rPr>
          <w:u w:val="single"/>
        </w:rPr>
        <w:t>realists</w:t>
      </w:r>
      <w:r w:rsidRPr="009D07CC">
        <w:rPr>
          <w:sz w:val="16"/>
        </w:rPr>
        <w:t xml:space="preserve">. At least, not according to any known definition of that word. They </w:t>
      </w:r>
      <w:r w:rsidRPr="00D10DEE">
        <w:rPr>
          <w:highlight w:val="cyan"/>
          <w:u w:val="single"/>
        </w:rPr>
        <w:t xml:space="preserve">believe in </w:t>
      </w:r>
      <w:r w:rsidRPr="00D10DEE">
        <w:rPr>
          <w:u w:val="single"/>
        </w:rPr>
        <w:t xml:space="preserve">an Enlightenment version of human nature—a </w:t>
      </w:r>
      <w:r w:rsidRPr="00D10DEE">
        <w:rPr>
          <w:highlight w:val="cyan"/>
          <w:u w:val="single"/>
        </w:rPr>
        <w:t>complete rationality</w:t>
      </w:r>
      <w:r w:rsidRPr="009D07CC">
        <w:rPr>
          <w:sz w:val="16"/>
        </w:rPr>
        <w:t xml:space="preserve">—that seemed like a stretch even in Rousseau’s time. They shut their eyes and willfully ignore plain facts that contradict their faith. They believe unquestioningly in our ability to turn away from a dark and bloody past of thousands of years of war toward a shining, pacific future. In fact, they argue that we have already arrived at this Jerusalem. They are zealots who are sure they can’t put a foot wrong. If we follow them, we risk plunging headlong off the cliff. Irrationality and deterrence. Hegel famously claimed that, “What is rational is real, and what is real is rational.” Nuclear weapons proponents are all good Hegelians. </w:t>
      </w:r>
      <w:r w:rsidRPr="00927016">
        <w:rPr>
          <w:u w:val="single"/>
        </w:rPr>
        <w:t xml:space="preserve">Their whole conception of </w:t>
      </w:r>
      <w:r w:rsidRPr="00D10DEE">
        <w:rPr>
          <w:highlight w:val="cyan"/>
          <w:u w:val="single"/>
        </w:rPr>
        <w:t>nuclear deterrence is based on rationality</w:t>
      </w:r>
      <w:r w:rsidRPr="009D07CC">
        <w:rPr>
          <w:sz w:val="16"/>
        </w:rPr>
        <w:t xml:space="preserve">. When a crisis occurs and leaders consider going to war, they will—according to nuclear deterrence theory—make a rational calculation of the costs and benefits and then decide what to do. In that moment of crisis and danger, in other words, they will be rational. </w:t>
      </w:r>
      <w:r w:rsidRPr="00D10DEE">
        <w:rPr>
          <w:highlight w:val="cyan"/>
          <w:u w:val="single"/>
        </w:rPr>
        <w:t>The evidence that leaders will</w:t>
      </w:r>
      <w:r w:rsidRPr="00901AD5">
        <w:rPr>
          <w:u w:val="single"/>
        </w:rPr>
        <w:t xml:space="preserve"> likely </w:t>
      </w:r>
      <w:r w:rsidRPr="00D10DEE">
        <w:rPr>
          <w:highlight w:val="cyan"/>
          <w:u w:val="single"/>
        </w:rPr>
        <w:t>not be entirely rational</w:t>
      </w:r>
      <w:r w:rsidRPr="00901AD5">
        <w:rPr>
          <w:u w:val="single"/>
        </w:rPr>
        <w:t xml:space="preserve"> in a crisis </w:t>
      </w:r>
      <w:r w:rsidRPr="00D10DEE">
        <w:rPr>
          <w:highlight w:val="cyan"/>
          <w:u w:val="single"/>
        </w:rPr>
        <w:t>is plentiful</w:t>
      </w:r>
      <w:r w:rsidRPr="00901AD5">
        <w:rPr>
          <w:u w:val="single"/>
        </w:rPr>
        <w:t xml:space="preserve"> and worn smooth with repetition.</w:t>
      </w:r>
      <w:r w:rsidRPr="009D07CC">
        <w:rPr>
          <w:sz w:val="16"/>
        </w:rPr>
        <w:t xml:space="preserve"> Any objective observer would have to admit that the case against complete rationality is strong and persuasive. The interesting question is: Why have nuclear “realists” clung to rationality so long? Why do they continue to insist that it is the cornerstone of nuclear deterrence, when </w:t>
      </w:r>
      <w:r w:rsidRPr="00D10DEE">
        <w:rPr>
          <w:u w:val="single"/>
        </w:rPr>
        <w:t>humans are</w:t>
      </w:r>
      <w:r w:rsidRPr="00901AD5">
        <w:rPr>
          <w:u w:val="single"/>
        </w:rPr>
        <w:t xml:space="preserve"> so </w:t>
      </w:r>
      <w:r w:rsidRPr="00D10DEE">
        <w:rPr>
          <w:u w:val="single"/>
        </w:rPr>
        <w:t>obviously not</w:t>
      </w:r>
      <w:r w:rsidRPr="00901AD5">
        <w:rPr>
          <w:u w:val="single"/>
        </w:rPr>
        <w:t xml:space="preserve"> that </w:t>
      </w:r>
      <w:r w:rsidRPr="00D10DEE">
        <w:rPr>
          <w:u w:val="single"/>
        </w:rPr>
        <w:t>rational</w:t>
      </w:r>
      <w:r w:rsidRPr="009D07CC">
        <w:rPr>
          <w:sz w:val="16"/>
        </w:rPr>
        <w:t xml:space="preserve">? </w:t>
      </w:r>
      <w:r w:rsidRPr="00901AD5">
        <w:rPr>
          <w:u w:val="single"/>
        </w:rPr>
        <w:t>Why is “rational choice” still hotly propounded in nuclear deterrence debates</w:t>
      </w:r>
      <w:r w:rsidRPr="009D07CC">
        <w:rPr>
          <w:sz w:val="16"/>
        </w:rPr>
        <w:t>? (</w:t>
      </w:r>
      <w:r w:rsidRPr="00D10DEE">
        <w:rPr>
          <w:highlight w:val="cyan"/>
          <w:u w:val="single"/>
        </w:rPr>
        <w:t>Even</w:t>
      </w:r>
      <w:r w:rsidRPr="00901AD5">
        <w:rPr>
          <w:u w:val="single"/>
        </w:rPr>
        <w:t xml:space="preserve"> drearily practical </w:t>
      </w:r>
      <w:r w:rsidRPr="00D10DEE">
        <w:rPr>
          <w:highlight w:val="cyan"/>
          <w:u w:val="single"/>
        </w:rPr>
        <w:t>economists and lawyers are giving up on rational actor theories</w:t>
      </w:r>
      <w:r w:rsidRPr="00901AD5">
        <w:rPr>
          <w:u w:val="single"/>
        </w:rPr>
        <w:t>.</w:t>
      </w:r>
      <w:r w:rsidRPr="009D07CC">
        <w:rPr>
          <w:sz w:val="16"/>
        </w:rPr>
        <w:t xml:space="preserve">) It might have been possible to believe in nuclear deterrence theory in the late 1600s when Voltaire wrote and the Enlightenment was still arcing toward its greatest influence. But serious scholars have known for hundreds of years—and the process of discovery has accelerated in the last two decades—that </w:t>
      </w:r>
      <w:r w:rsidRPr="00901AD5">
        <w:rPr>
          <w:u w:val="single"/>
        </w:rPr>
        <w:t>undivided human rationality is a chimera.</w:t>
      </w:r>
      <w:r w:rsidRPr="009D07CC">
        <w:rPr>
          <w:sz w:val="16"/>
        </w:rPr>
        <w:t xml:space="preserve"> The </w:t>
      </w:r>
      <w:r w:rsidRPr="00901AD5">
        <w:rPr>
          <w:u w:val="single"/>
        </w:rPr>
        <w:t>evidence that humans are</w:t>
      </w:r>
      <w:r w:rsidRPr="009D07CC">
        <w:rPr>
          <w:sz w:val="16"/>
        </w:rPr>
        <w:t xml:space="preserve"> completely rational, or even mostly </w:t>
      </w:r>
      <w:r w:rsidRPr="00901AD5">
        <w:rPr>
          <w:u w:val="single"/>
        </w:rPr>
        <w:t>rational, simply doesn’t exist</w:t>
      </w:r>
      <w:r w:rsidRPr="009D07CC">
        <w:rPr>
          <w:sz w:val="16"/>
        </w:rPr>
        <w:t xml:space="preserve">. (One Harvard scholar, Daniel M. Wegner, has even written a book, The Illusion of Conscious Will, challenging the idea that we are rational at all. He argues that what we are good at is not thinking rationally but rationalizing. We have an emotion, it impels us to action, and then, in retrospect, we make up a plausible rational reason for what we did. He supports his case with considerable evidence. I am not persuaded. But the fact that such a large and factually supported case could be assembled ought to be a warning sign to those who would argue that human beings are all rational in a crisis.) </w:t>
      </w:r>
      <w:r w:rsidRPr="00D10DEE">
        <w:rPr>
          <w:highlight w:val="cyan"/>
          <w:u w:val="single"/>
        </w:rPr>
        <w:t>Science has shown that we are largely ruled by emotion</w:t>
      </w:r>
      <w:r w:rsidRPr="009D07CC">
        <w:rPr>
          <w:sz w:val="16"/>
        </w:rPr>
        <w:t xml:space="preserve">, instinct, urge, and desire. Certainly human beings can be rational. But </w:t>
      </w:r>
      <w:r w:rsidRPr="00D10DEE">
        <w:rPr>
          <w:highlight w:val="cyan"/>
          <w:u w:val="single"/>
        </w:rPr>
        <w:t>the conclusion that leaders in a crisis will</w:t>
      </w:r>
      <w:r w:rsidRPr="009D07CC">
        <w:rPr>
          <w:sz w:val="16"/>
        </w:rPr>
        <w:t xml:space="preserve"> always </w:t>
      </w:r>
      <w:r w:rsidRPr="00D10DEE">
        <w:rPr>
          <w:highlight w:val="cyan"/>
          <w:u w:val="single"/>
        </w:rPr>
        <w:t>decide on a rational basis</w:t>
      </w:r>
      <w:r w:rsidRPr="00901AD5">
        <w:rPr>
          <w:u w:val="single"/>
        </w:rPr>
        <w:t xml:space="preserve"> simply </w:t>
      </w:r>
      <w:r w:rsidRPr="00D10DEE">
        <w:rPr>
          <w:highlight w:val="cyan"/>
          <w:u w:val="single"/>
        </w:rPr>
        <w:t>cannot be true</w:t>
      </w:r>
      <w:r w:rsidRPr="00901AD5">
        <w:rPr>
          <w:u w:val="single"/>
        </w:rPr>
        <w:t xml:space="preserve"> </w:t>
      </w:r>
      <w:r w:rsidRPr="009D07CC">
        <w:rPr>
          <w:sz w:val="16"/>
        </w:rPr>
        <w:t xml:space="preserve">based on the evidence. </w:t>
      </w:r>
      <w:r w:rsidRPr="00901AD5">
        <w:rPr>
          <w:u w:val="single"/>
        </w:rPr>
        <w:t>Believing that we can rely on rationality in a nuclear crisis—that nuclear deterrence will always work—is one of the strongest and clearest indicators that nuclear weapons “realists” are not true realists.</w:t>
      </w:r>
    </w:p>
    <w:p w14:paraId="5282E02A" w14:textId="4E4EFC66" w:rsidR="00C24829" w:rsidRDefault="00C24829" w:rsidP="00C24829">
      <w:pPr>
        <w:pStyle w:val="Heading3"/>
      </w:pPr>
      <w:r>
        <w:t xml:space="preserve">theory doesn’t </w:t>
      </w:r>
      <w:r w:rsidR="008C627B">
        <w:t>apply</w:t>
      </w:r>
    </w:p>
    <w:p w14:paraId="4735AB5F" w14:textId="77777777" w:rsidR="002A3FCA" w:rsidRPr="002A3FCA" w:rsidRDefault="002A3FCA" w:rsidP="002A3FCA"/>
    <w:p w14:paraId="614220B5" w14:textId="77777777" w:rsidR="00F320D7" w:rsidRDefault="00F320D7" w:rsidP="00F320D7">
      <w:pPr>
        <w:pStyle w:val="Heading4"/>
      </w:pPr>
      <w:r>
        <w:t>Policy cannot depend solely on theory</w:t>
      </w:r>
    </w:p>
    <w:p w14:paraId="40EDB65E" w14:textId="77777777" w:rsidR="00F320D7" w:rsidRPr="00A82F1F" w:rsidRDefault="00F320D7" w:rsidP="00F320D7">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7A79FC3A" w14:textId="7B198CAF" w:rsidR="00F320D7" w:rsidRDefault="00F320D7" w:rsidP="00F320D7">
      <w:pPr>
        <w:rPr>
          <w:sz w:val="16"/>
        </w:rPr>
      </w:pPr>
      <w:r>
        <w:rPr>
          <w:sz w:val="16"/>
        </w:rPr>
        <w:t>S</w:t>
      </w:r>
      <w:r w:rsidRPr="004E04C2">
        <w:rPr>
          <w:sz w:val="16"/>
        </w:rPr>
        <w:t xml:space="preserve">uch force exchange analyses have long been employed to draw conclusions about the "stabilizing" or "destabilizing" effect of changes in the U -S. strategic force posture. That is, conclusions were offered concerning a change in the strategic force balance would affect the stability Of the U.S.-Soviet deterrence relationship. </w:t>
      </w:r>
      <w:r w:rsidRPr="00C3522B">
        <w:rPr>
          <w:u w:val="single"/>
        </w:rPr>
        <w:t>The assumption</w:t>
      </w:r>
      <w:r w:rsidRPr="004E04C2">
        <w:rPr>
          <w:sz w:val="16"/>
        </w:rPr>
        <w:t xml:space="preserve"> in such analysis, typically left unstated, </w:t>
      </w:r>
      <w:r w:rsidRPr="00C3522B">
        <w:rPr>
          <w:u w:val="single"/>
        </w:rPr>
        <w:t xml:space="preserve">was that political leaders would </w:t>
      </w:r>
      <w:r w:rsidRPr="004E04C2">
        <w:rPr>
          <w:sz w:val="16"/>
        </w:rPr>
        <w:t xml:space="preserve">behave as the strategic equivalent of Adam Smith's "economic man." Leaders are assumed to be ready, willing, and able to engage in well-informed and rational cost-benefit calculations and to make their decisions accordingly. They are assumed to </w:t>
      </w:r>
      <w:r w:rsidRPr="00C3522B">
        <w:rPr>
          <w:u w:val="single"/>
        </w:rPr>
        <w:t>be knowledgeable</w:t>
      </w:r>
      <w:r w:rsidRPr="004E04C2">
        <w:rPr>
          <w:sz w:val="16"/>
        </w:rPr>
        <w:t xml:space="preserve">, cognizant of opponents' political interests, values, intentions, and military capabilities, able to absorb information, </w:t>
      </w:r>
      <w:r w:rsidRPr="00C3522B">
        <w:rPr>
          <w:u w:val="single"/>
        </w:rPr>
        <w:t>and able to implement benefit-maximizing</w:t>
      </w:r>
      <w:r w:rsidRPr="004E04C2">
        <w:rPr>
          <w:sz w:val="16"/>
        </w:rPr>
        <w:t xml:space="preserve">/cost-minimizing </w:t>
      </w:r>
      <w:r w:rsidRPr="00C3522B">
        <w:rPr>
          <w:u w:val="single"/>
        </w:rPr>
        <w:t>decisions</w:t>
      </w:r>
      <w:r w:rsidRPr="004E04C2">
        <w:rPr>
          <w:sz w:val="16"/>
        </w:rPr>
        <w:t xml:space="preserve"> under great stress. </w:t>
      </w:r>
      <w:r w:rsidRPr="00C3522B">
        <w:rPr>
          <w:u w:val="single"/>
        </w:rPr>
        <w:t xml:space="preserve">This </w:t>
      </w:r>
      <w:r w:rsidRPr="00D10DEE">
        <w:rPr>
          <w:highlight w:val="cyan"/>
          <w:u w:val="single"/>
        </w:rPr>
        <w:t>assumption</w:t>
      </w:r>
      <w:r w:rsidRPr="004E04C2">
        <w:rPr>
          <w:sz w:val="16"/>
        </w:rPr>
        <w:t xml:space="preserve"> that a political leader will be a rational, informed "strategic man" </w:t>
      </w:r>
      <w:r w:rsidRPr="00D10DEE">
        <w:rPr>
          <w:b/>
          <w:highlight w:val="cyan"/>
          <w:u w:val="single"/>
        </w:rPr>
        <w:t>is a convenience</w:t>
      </w:r>
      <w:r w:rsidRPr="004E04C2">
        <w:rPr>
          <w:sz w:val="16"/>
        </w:rPr>
        <w:t xml:space="preserve">; it allows conclusions to be drawn about the probability of war based almost exclusively on that which is relatively easy to do: compare strategic force capabilities and model strategic force exchanges. </w:t>
      </w:r>
      <w:r w:rsidRPr="00D10DEE">
        <w:rPr>
          <w:b/>
          <w:u w:val="single"/>
        </w:rPr>
        <w:t>To base deterrence policy recommendations</w:t>
      </w:r>
      <w:r w:rsidRPr="00C3522B">
        <w:rPr>
          <w:b/>
          <w:u w:val="single"/>
        </w:rPr>
        <w:t xml:space="preserve"> on this convenient </w:t>
      </w:r>
      <w:r w:rsidRPr="00D10DEE">
        <w:rPr>
          <w:b/>
          <w:u w:val="single"/>
        </w:rPr>
        <w:t>assumption</w:t>
      </w:r>
      <w:r w:rsidRPr="00C3522B">
        <w:rPr>
          <w:b/>
          <w:u w:val="single"/>
        </w:rPr>
        <w:t xml:space="preserve">, however, </w:t>
      </w:r>
      <w:r w:rsidRPr="00D10DEE">
        <w:rPr>
          <w:b/>
          <w:u w:val="single"/>
        </w:rPr>
        <w:t xml:space="preserve">was to mistakenly regard </w:t>
      </w:r>
      <w:r w:rsidRPr="00D10DEE">
        <w:rPr>
          <w:b/>
          <w:highlight w:val="cyan"/>
          <w:u w:val="single"/>
        </w:rPr>
        <w:t xml:space="preserve">abstract theory </w:t>
      </w:r>
      <w:r w:rsidRPr="00D10DEE">
        <w:rPr>
          <w:b/>
          <w:u w:val="single"/>
        </w:rPr>
        <w:t>as an adequate guide for specific policy application</w:t>
      </w:r>
      <w:r w:rsidRPr="00C3522B">
        <w:rPr>
          <w:b/>
          <w:u w:val="single"/>
        </w:rPr>
        <w:t xml:space="preserve">. </w:t>
      </w:r>
      <w:r w:rsidRPr="004E04C2">
        <w:rPr>
          <w:sz w:val="16"/>
        </w:rPr>
        <w:t xml:space="preserve">Despite its convenience, </w:t>
      </w:r>
      <w:r w:rsidRPr="00D10DEE">
        <w:rPr>
          <w:b/>
          <w:u w:val="single"/>
        </w:rPr>
        <w:t>this</w:t>
      </w:r>
      <w:r w:rsidRPr="00C3522B">
        <w:rPr>
          <w:b/>
          <w:u w:val="single"/>
        </w:rPr>
        <w:t xml:space="preserve"> approach </w:t>
      </w:r>
      <w:r w:rsidRPr="00D10DEE">
        <w:rPr>
          <w:b/>
          <w:highlight w:val="cyan"/>
          <w:u w:val="single"/>
        </w:rPr>
        <w:t>cannot serve as the basis for specific policy application</w:t>
      </w:r>
      <w:r w:rsidRPr="00C3522B">
        <w:rPr>
          <w:b/>
          <w:u w:val="single"/>
        </w:rPr>
        <w:t xml:space="preserve">. </w:t>
      </w:r>
      <w:r w:rsidRPr="00D10DEE">
        <w:rPr>
          <w:highlight w:val="cyan"/>
          <w:u w:val="single"/>
        </w:rPr>
        <w:t>It does not incorporate</w:t>
      </w:r>
      <w:r w:rsidRPr="00C3522B">
        <w:rPr>
          <w:u w:val="single"/>
        </w:rPr>
        <w:t xml:space="preserve"> any </w:t>
      </w:r>
      <w:r w:rsidRPr="004E04C2">
        <w:rPr>
          <w:sz w:val="16"/>
        </w:rPr>
        <w:t xml:space="preserve">of the key </w:t>
      </w:r>
      <w:r w:rsidRPr="00D10DEE">
        <w:rPr>
          <w:highlight w:val="cyan"/>
          <w:u w:val="single"/>
        </w:rPr>
        <w:t>contextual factors</w:t>
      </w:r>
      <w:r w:rsidRPr="00C3522B">
        <w:rPr>
          <w:u w:val="single"/>
        </w:rPr>
        <w:t>—the possibility for mistakes, misperceptions, ignorance</w:t>
      </w:r>
      <w:r w:rsidRPr="004E04C2">
        <w:rPr>
          <w:sz w:val="16"/>
        </w:rPr>
        <w:t>, under- or unrecognized motivation, will, and values— and does not take into account how these factors can shape the challenger's decision-making.» Alexander George's Observation about the attribution of rationality to the challenger in coercive strategies is equally valid for policies of deterrence: "</w:t>
      </w:r>
      <w:r w:rsidRPr="00D10DEE">
        <w:rPr>
          <w:highlight w:val="cyan"/>
          <w:u w:val="single"/>
        </w:rPr>
        <w:t>The assumption of rationality does not suffice</w:t>
      </w:r>
      <w:r w:rsidRPr="00C3522B">
        <w:rPr>
          <w:u w:val="single"/>
        </w:rPr>
        <w:t xml:space="preserve"> to make a confident prediction as to what an opponent will do</w:t>
      </w:r>
      <w:r w:rsidRPr="004E04C2">
        <w:rPr>
          <w:sz w:val="16"/>
        </w:rPr>
        <w:t xml:space="preserve"> when subjected, as Saddam Hussein was, to an ultimatum..... The assumption of rationality on which the strategy Of coercive diplomacy relies must somehow take into account psychological, cultural, and political variables that can affect the opponent's response to an ultimatum. </w:t>
      </w:r>
    </w:p>
    <w:p w14:paraId="5EE3B573" w14:textId="77777777" w:rsidR="002A3FCA" w:rsidRDefault="002A3FCA" w:rsidP="002A3FCA">
      <w:pPr>
        <w:pStyle w:val="Heading4"/>
      </w:pPr>
      <w:r>
        <w:t xml:space="preserve">Even if they win deterrence is good in theory, they can’t predict its effectiveness in policy </w:t>
      </w:r>
    </w:p>
    <w:p w14:paraId="60B4DF88" w14:textId="77777777" w:rsidR="002A3FCA" w:rsidRPr="00A82F1F" w:rsidRDefault="002A3FCA" w:rsidP="002A3FCA">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15F04DAF" w14:textId="77777777" w:rsidR="002A3FCA" w:rsidRPr="00E26CB1" w:rsidRDefault="002A3FCA" w:rsidP="002A3FCA">
      <w:pPr>
        <w:rPr>
          <w:sz w:val="16"/>
        </w:rPr>
      </w:pPr>
      <w:r w:rsidRPr="00E26CB1">
        <w:rPr>
          <w:sz w:val="16"/>
        </w:rPr>
        <w:t xml:space="preserve">Nevertheless, </w:t>
      </w:r>
      <w:r w:rsidRPr="00D10DEE">
        <w:rPr>
          <w:highlight w:val="cyan"/>
          <w:u w:val="single"/>
        </w:rPr>
        <w:t>in the absence of "knowing the opponent" and tailoring deterrence policies</w:t>
      </w:r>
      <w:r w:rsidRPr="00D93FC0">
        <w:rPr>
          <w:u w:val="single"/>
        </w:rPr>
        <w:t xml:space="preserve"> to fit the specific case, </w:t>
      </w:r>
      <w:r w:rsidRPr="00D10DEE">
        <w:rPr>
          <w:highlight w:val="cyan"/>
          <w:u w:val="single"/>
        </w:rPr>
        <w:t>regional deter- rence</w:t>
      </w:r>
      <w:r w:rsidRPr="00E26CB1">
        <w:rPr>
          <w:sz w:val="16"/>
        </w:rPr>
        <w:t xml:space="preserve"> in the second nuclear age </w:t>
      </w:r>
      <w:r w:rsidRPr="00D10DEE">
        <w:rPr>
          <w:highlight w:val="cyan"/>
          <w:u w:val="single"/>
        </w:rPr>
        <w:t>will be too unpredictable</w:t>
      </w:r>
      <w:r w:rsidRPr="00E26CB1">
        <w:rPr>
          <w:sz w:val="16"/>
        </w:rPr>
        <w:t xml:space="preserve"> for us </w:t>
      </w:r>
      <w:r w:rsidRPr="00D93FC0">
        <w:rPr>
          <w:u w:val="single"/>
        </w:rPr>
        <w:t xml:space="preserve">to assume </w:t>
      </w:r>
      <w:r w:rsidRPr="00E26CB1">
        <w:rPr>
          <w:sz w:val="16"/>
        </w:rPr>
        <w:t xml:space="preserve">its </w:t>
      </w:r>
      <w:r w:rsidRPr="00D93FC0">
        <w:rPr>
          <w:u w:val="single"/>
        </w:rPr>
        <w:t>effectiveness</w:t>
      </w:r>
      <w:r w:rsidRPr="00E26CB1">
        <w:rPr>
          <w:sz w:val="16"/>
        </w:rPr>
        <w:t xml:space="preserve">. </w:t>
      </w:r>
      <w:r w:rsidRPr="00D93FC0">
        <w:rPr>
          <w:u w:val="single"/>
        </w:rPr>
        <w:t>Even when information</w:t>
      </w:r>
      <w:r w:rsidRPr="00E26CB1">
        <w:rPr>
          <w:sz w:val="16"/>
        </w:rPr>
        <w:t xml:space="preserve"> about the challenger </w:t>
      </w:r>
      <w:r w:rsidRPr="00D93FC0">
        <w:rPr>
          <w:u w:val="single"/>
        </w:rPr>
        <w:t>is available</w:t>
      </w:r>
      <w:r w:rsidRPr="00E26CB1">
        <w:rPr>
          <w:sz w:val="16"/>
        </w:rPr>
        <w:t xml:space="preserve"> and efforts are made to tailor deterrence to the occasion, </w:t>
      </w:r>
      <w:r w:rsidRPr="00D93FC0">
        <w:rPr>
          <w:u w:val="single"/>
        </w:rPr>
        <w:t xml:space="preserve">its effectiveness will not be "ensured" or "conclusive." </w:t>
      </w:r>
      <w:r w:rsidRPr="00E26CB1">
        <w:rPr>
          <w:sz w:val="16"/>
        </w:rPr>
        <w:t xml:space="preserve">U.S. leaders, in sharp contrast to past practice, will need to take seriously </w:t>
      </w:r>
      <w:r w:rsidRPr="00D93FC0">
        <w:rPr>
          <w:u w:val="single"/>
        </w:rPr>
        <w:t>the potential for deterrence failure.</w:t>
      </w:r>
      <w:r w:rsidRPr="00E26CB1">
        <w:rPr>
          <w:sz w:val="16"/>
        </w:rPr>
        <w:t xml:space="preserve"> This potential will likely be considerably more pronounced in U.S. relations with re- gional rogues, but it </w:t>
      </w:r>
      <w:r w:rsidRPr="00D93FC0">
        <w:rPr>
          <w:u w:val="single"/>
        </w:rPr>
        <w:t xml:space="preserve">is an irreducible risk </w:t>
      </w:r>
      <w:r w:rsidRPr="00E26CB1">
        <w:rPr>
          <w:sz w:val="16"/>
        </w:rPr>
        <w:t xml:space="preserve">in any attempt to trans- late deterrence theory into deterrence policy. Repeated claims by senior officials and commentators to the contrary, in the absence of substantial intelligence and "tailoring," </w:t>
      </w:r>
      <w:r w:rsidRPr="00D93FC0">
        <w:rPr>
          <w:u w:val="single"/>
        </w:rPr>
        <w:t>confident promises about deterrence working predictably should be recognized as hubris</w:t>
      </w:r>
      <w:r w:rsidRPr="00E26CB1">
        <w:rPr>
          <w:sz w:val="16"/>
        </w:rPr>
        <w:t xml:space="preserve">. </w:t>
      </w:r>
      <w:r w:rsidRPr="00D10DEE">
        <w:rPr>
          <w:highlight w:val="cyan"/>
          <w:u w:val="single"/>
        </w:rPr>
        <w:t xml:space="preserve">Deterrence theory can explain how leaders </w:t>
      </w:r>
      <w:r w:rsidRPr="00D10DEE">
        <w:rPr>
          <w:b/>
          <w:highlight w:val="cyan"/>
          <w:u w:val="single"/>
        </w:rPr>
        <w:t>should</w:t>
      </w:r>
      <w:r w:rsidRPr="00D10DEE">
        <w:rPr>
          <w:highlight w:val="cyan"/>
          <w:u w:val="single"/>
        </w:rPr>
        <w:t xml:space="preserve"> behave</w:t>
      </w:r>
      <w:r w:rsidRPr="00E26CB1">
        <w:rPr>
          <w:sz w:val="16"/>
        </w:rPr>
        <w:t xml:space="preserve">, as- suming the challenger's rationality and a variety of additional contextual conditions. Deterrence </w:t>
      </w:r>
      <w:r w:rsidRPr="00D10DEE">
        <w:rPr>
          <w:b/>
          <w:highlight w:val="cyan"/>
          <w:u w:val="single"/>
        </w:rPr>
        <w:t>policies</w:t>
      </w:r>
      <w:r w:rsidRPr="00D93FC0">
        <w:rPr>
          <w:b/>
          <w:u w:val="single"/>
        </w:rPr>
        <w:t>,</w:t>
      </w:r>
      <w:r w:rsidRPr="00E26CB1">
        <w:rPr>
          <w:sz w:val="16"/>
        </w:rPr>
        <w:t xml:space="preserve"> however, </w:t>
      </w:r>
      <w:r w:rsidRPr="00D10DEE">
        <w:rPr>
          <w:highlight w:val="cyan"/>
          <w:u w:val="single"/>
        </w:rPr>
        <w:t>cannot pro- vide the basis for confident prediction</w:t>
      </w:r>
      <w:r w:rsidRPr="00D93FC0">
        <w:rPr>
          <w:u w:val="single"/>
        </w:rPr>
        <w:t xml:space="preserve"> about how a particular challenger will behave </w:t>
      </w:r>
      <w:r w:rsidRPr="00D10DEE">
        <w:rPr>
          <w:highlight w:val="cyan"/>
          <w:u w:val="single"/>
        </w:rPr>
        <w:t>because Of the</w:t>
      </w:r>
      <w:r w:rsidRPr="00E26CB1">
        <w:rPr>
          <w:sz w:val="16"/>
        </w:rPr>
        <w:t xml:space="preserve"> stark </w:t>
      </w:r>
      <w:r w:rsidRPr="00D10DEE">
        <w:rPr>
          <w:highlight w:val="cyan"/>
          <w:u w:val="single"/>
        </w:rPr>
        <w:t>gap separating</w:t>
      </w:r>
      <w:r w:rsidRPr="00E26CB1">
        <w:rPr>
          <w:sz w:val="16"/>
        </w:rPr>
        <w:t xml:space="preserve"> deter- rence </w:t>
      </w:r>
      <w:r w:rsidRPr="00D10DEE">
        <w:rPr>
          <w:highlight w:val="cyan"/>
          <w:u w:val="single"/>
        </w:rPr>
        <w:t>theory</w:t>
      </w:r>
      <w:r w:rsidRPr="00E26CB1">
        <w:rPr>
          <w:sz w:val="16"/>
        </w:rPr>
        <w:t xml:space="preserve"> assumptions concerning decision-making </w:t>
      </w:r>
      <w:r w:rsidRPr="00D10DEE">
        <w:rPr>
          <w:highlight w:val="cyan"/>
          <w:u w:val="single"/>
        </w:rPr>
        <w:t>and the manner in which leaders</w:t>
      </w:r>
      <w:r w:rsidRPr="00E26CB1">
        <w:rPr>
          <w:sz w:val="16"/>
        </w:rPr>
        <w:t xml:space="preserve"> sometimes </w:t>
      </w:r>
      <w:r w:rsidRPr="00D10DEE">
        <w:rPr>
          <w:highlight w:val="cyan"/>
          <w:u w:val="single"/>
        </w:rPr>
        <w:t>actually make decisions</w:t>
      </w:r>
      <w:r w:rsidRPr="00D93FC0">
        <w:rPr>
          <w:u w:val="single"/>
        </w:rPr>
        <w:t>.</w:t>
      </w:r>
      <w:r w:rsidRPr="00E26CB1">
        <w:rPr>
          <w:sz w:val="16"/>
        </w:rPr>
        <w:t xml:space="preserve"> The now-traditional deterrence framework of the Cold War dis- counted the various factors that can degrade rational and well in- formed decision-making, including the potential for ignorance, miscalculation, misjudgment, and irrationality. Yet, historical case studies typically demonstrate that such factors can and in fact have affected decision-making, particularly under conditions Of crisis and stress. </w:t>
      </w:r>
    </w:p>
    <w:p w14:paraId="1E3713AE" w14:textId="561424D0" w:rsidR="00F320D7" w:rsidRPr="004E04C2" w:rsidRDefault="00F320D7" w:rsidP="002A3FCA">
      <w:pPr>
        <w:pStyle w:val="Heading3"/>
      </w:pPr>
      <w:r>
        <w:t>-- crisis</w:t>
      </w:r>
    </w:p>
    <w:p w14:paraId="23DA8786" w14:textId="34CE333C" w:rsidR="006517CD" w:rsidRDefault="00F320D7" w:rsidP="00F320D7">
      <w:pPr>
        <w:pStyle w:val="Heading4"/>
      </w:pPr>
      <w:r>
        <w:t xml:space="preserve"> </w:t>
      </w:r>
      <w:r w:rsidR="006517CD">
        <w:t xml:space="preserve">State leaders don’t follow theories in times of </w:t>
      </w:r>
      <w:r w:rsidR="00C24829">
        <w:t>crisis</w:t>
      </w:r>
    </w:p>
    <w:p w14:paraId="118DF0AE" w14:textId="77777777" w:rsidR="006517CD" w:rsidRPr="008352BB" w:rsidRDefault="006517CD" w:rsidP="006517CD">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56"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0D570441" w14:textId="77777777" w:rsidR="006517CD" w:rsidRDefault="006517CD" w:rsidP="006517CD">
      <w:pPr>
        <w:rPr>
          <w:u w:val="single"/>
        </w:rPr>
      </w:pPr>
      <w:r w:rsidRPr="00CF4565">
        <w:rPr>
          <w:u w:val="single"/>
        </w:rPr>
        <w:t>The role of the nuclear factor in international crises since 1946 is all too commonly underestimated</w:t>
      </w:r>
      <w:r w:rsidRPr="00C24829">
        <w:rPr>
          <w:sz w:val="16"/>
        </w:rPr>
        <w:t xml:space="preserve">, even among the community of specialists. A reexamination of the period since World War II made possible by many </w:t>
      </w:r>
      <w:r w:rsidRPr="00CF4565">
        <w:rPr>
          <w:u w:val="single"/>
        </w:rPr>
        <w:t>declassified documents, especially from the United States, shows just how mistaken that perception is. Tentative steps</w:t>
      </w:r>
      <w:r w:rsidRPr="00C24829">
        <w:rPr>
          <w:sz w:val="16"/>
        </w:rPr>
        <w:t>— sometimes cunning, sometimes blundering, now subtle and then blustering—</w:t>
      </w:r>
      <w:r w:rsidRPr="00CF4565">
        <w:rPr>
          <w:u w:val="single"/>
        </w:rPr>
        <w:t>to translate nuclear capabilities into effective deterrence</w:t>
      </w:r>
      <w:r w:rsidRPr="00C24829">
        <w:rPr>
          <w:sz w:val="16"/>
        </w:rPr>
        <w:t xml:space="preserve">, compellence, or blackmail </w:t>
      </w:r>
      <w:r w:rsidRPr="00CF4565">
        <w:rPr>
          <w:u w:val="single"/>
        </w:rPr>
        <w:t>are in fact present in a variety of crises that hold a series of lessons for international security in the 21st century</w:t>
      </w:r>
      <w:r w:rsidRPr="00C24829">
        <w:rPr>
          <w:sz w:val="16"/>
        </w:rPr>
        <w:t>. Granted</w:t>
      </w:r>
      <w:r w:rsidRPr="00CF4565">
        <w:rPr>
          <w:u w:val="single"/>
        </w:rPr>
        <w:t>, nuclear deterrence does not operate only when crises occur. It does reinforce caution and moderation even in peacetime</w:t>
      </w:r>
      <w:r w:rsidRPr="00C24829">
        <w:rPr>
          <w:sz w:val="16"/>
        </w:rPr>
        <w:t xml:space="preserve">. The interest in </w:t>
      </w:r>
      <w:r w:rsidRPr="00D10DEE">
        <w:rPr>
          <w:highlight w:val="cyan"/>
          <w:u w:val="single"/>
        </w:rPr>
        <w:t>crises</w:t>
      </w:r>
      <w:r w:rsidRPr="00CF4565">
        <w:rPr>
          <w:u w:val="single"/>
        </w:rPr>
        <w:t>,</w:t>
      </w:r>
      <w:r w:rsidRPr="00C24829">
        <w:rPr>
          <w:sz w:val="16"/>
        </w:rPr>
        <w:t xml:space="preserve"> though, stems from the fact that they </w:t>
      </w:r>
      <w:r w:rsidRPr="00D10DEE">
        <w:rPr>
          <w:highlight w:val="cyan"/>
          <w:u w:val="single"/>
        </w:rPr>
        <w:t>test deterrence</w:t>
      </w:r>
      <w:r w:rsidRPr="00CF4565">
        <w:rPr>
          <w:u w:val="single"/>
        </w:rPr>
        <w:t xml:space="preserve"> in a situation of tension, since they can be described as twilight regions between peace and war</w:t>
      </w:r>
      <w:r w:rsidRPr="00C24829">
        <w:rPr>
          <w:sz w:val="16"/>
        </w:rPr>
        <w:t xml:space="preserve">,2 with stakes of such magnitude in nuclear matters that </w:t>
      </w:r>
      <w:r w:rsidRPr="00D10DEE">
        <w:rPr>
          <w:highlight w:val="cyan"/>
          <w:u w:val="single"/>
        </w:rPr>
        <w:t>mistakes in this twilight can be devastating</w:t>
      </w:r>
      <w:r w:rsidRPr="00C24829">
        <w:rPr>
          <w:sz w:val="16"/>
        </w:rPr>
        <w:t xml:space="preserve">. </w:t>
      </w:r>
      <w:r w:rsidRPr="00CF4565">
        <w:rPr>
          <w:u w:val="single"/>
        </w:rPr>
        <w:t>The aim during a crisis is to prevent not only war but also significant political losses. Both are failures of deterrence, but while the first constitutes the “unthinkable” that must be prevented at (almost) any cost, the second has the ability to modify the strategic balance in ways that could lead to crises in the future</w:t>
      </w:r>
      <w:r w:rsidRPr="00C24829">
        <w:rPr>
          <w:sz w:val="16"/>
        </w:rPr>
        <w:t xml:space="preserve"> that are more damaging than the previous ones if credibility has been badly damaged. </w:t>
      </w:r>
      <w:r w:rsidRPr="00CF4565">
        <w:rPr>
          <w:u w:val="single"/>
        </w:rPr>
        <w:t>During the Cold War,</w:t>
      </w:r>
      <w:r w:rsidRPr="00C24829">
        <w:rPr>
          <w:sz w:val="16"/>
        </w:rPr>
        <w:t xml:space="preserve"> behavior in the course of crises varied considerably. Some politicians tried to instill cautionary uncertainty in the minds of their adversaries while operating under the same uncertainty themselves (e.g., Truman and Nixon). Others made rather blatant threats (e.g., Eisenhower and Kennedy). In all instances, </w:t>
      </w:r>
      <w:r w:rsidRPr="00D10DEE">
        <w:rPr>
          <w:sz w:val="16"/>
          <w:highlight w:val="cyan"/>
        </w:rPr>
        <w:t xml:space="preserve">politicians </w:t>
      </w:r>
      <w:r w:rsidRPr="00D10DEE">
        <w:rPr>
          <w:highlight w:val="cyan"/>
          <w:u w:val="single"/>
        </w:rPr>
        <w:t>never followed</w:t>
      </w:r>
      <w:r w:rsidRPr="00CF4565">
        <w:rPr>
          <w:u w:val="single"/>
        </w:rPr>
        <w:t xml:space="preserve"> a script or even </w:t>
      </w:r>
      <w:r w:rsidRPr="00D10DEE">
        <w:rPr>
          <w:highlight w:val="cyan"/>
          <w:u w:val="single"/>
        </w:rPr>
        <w:t>prescriptions from</w:t>
      </w:r>
      <w:r w:rsidRPr="00CF4565">
        <w:rPr>
          <w:u w:val="single"/>
        </w:rPr>
        <w:t xml:space="preserve"> strategic </w:t>
      </w:r>
      <w:r w:rsidRPr="00D10DEE">
        <w:rPr>
          <w:highlight w:val="cyan"/>
          <w:u w:val="single"/>
        </w:rPr>
        <w:t>experts</w:t>
      </w:r>
      <w:r w:rsidRPr="00CF4565">
        <w:rPr>
          <w:u w:val="single"/>
        </w:rPr>
        <w:t xml:space="preserve">, and </w:t>
      </w:r>
      <w:r w:rsidRPr="00D10DEE">
        <w:rPr>
          <w:highlight w:val="cyan"/>
          <w:u w:val="single"/>
        </w:rPr>
        <w:t>there is little evidence that lessons</w:t>
      </w:r>
      <w:r w:rsidRPr="00CF4565">
        <w:rPr>
          <w:u w:val="single"/>
        </w:rPr>
        <w:t xml:space="preserve"> drawn </w:t>
      </w:r>
      <w:r w:rsidRPr="00D10DEE">
        <w:rPr>
          <w:highlight w:val="cyan"/>
          <w:u w:val="single"/>
        </w:rPr>
        <w:t>from crises played a role in the development of the</w:t>
      </w:r>
      <w:r w:rsidRPr="00CF4565">
        <w:rPr>
          <w:u w:val="single"/>
        </w:rPr>
        <w:t xml:space="preserve"> nuclear </w:t>
      </w:r>
      <w:r w:rsidRPr="00D10DEE">
        <w:rPr>
          <w:highlight w:val="cyan"/>
          <w:u w:val="single"/>
        </w:rPr>
        <w:t>doctrine</w:t>
      </w:r>
      <w:r w:rsidRPr="00CF4565">
        <w:rPr>
          <w:u w:val="single"/>
        </w:rPr>
        <w:t>.</w:t>
      </w:r>
      <w:r w:rsidRPr="00C24829">
        <w:rPr>
          <w:sz w:val="16"/>
        </w:rPr>
        <w:t xml:space="preserve"> Few references to crises (with the notable exception of the Cuban missile crisis3) are made in the most important documents and books on nuclear weapons written by major American nuclear strategists.4 </w:t>
      </w:r>
      <w:r w:rsidRPr="00CF4565">
        <w:rPr>
          <w:u w:val="single"/>
        </w:rPr>
        <w:t xml:space="preserve">This may be because </w:t>
      </w:r>
      <w:r w:rsidRPr="00D10DEE">
        <w:rPr>
          <w:highlight w:val="cyan"/>
          <w:u w:val="single"/>
        </w:rPr>
        <w:t>decisions</w:t>
      </w:r>
      <w:r w:rsidRPr="00CF4565">
        <w:rPr>
          <w:u w:val="single"/>
        </w:rPr>
        <w:t xml:space="preserve"> made </w:t>
      </w:r>
      <w:r w:rsidRPr="00D10DEE">
        <w:rPr>
          <w:highlight w:val="cyan"/>
          <w:u w:val="single"/>
        </w:rPr>
        <w:t>in emergency situations “do not make good</w:t>
      </w:r>
      <w:r w:rsidRPr="00CF4565">
        <w:rPr>
          <w:u w:val="single"/>
        </w:rPr>
        <w:t xml:space="preserve"> permanent </w:t>
      </w:r>
      <w:r w:rsidRPr="00D10DEE">
        <w:rPr>
          <w:highlight w:val="cyan"/>
          <w:u w:val="single"/>
        </w:rPr>
        <w:t>policies</w:t>
      </w:r>
      <w:r w:rsidRPr="00C24829">
        <w:rPr>
          <w:sz w:val="16"/>
        </w:rPr>
        <w:t xml:space="preserve">.”5 It may also be because nuclear doctrine was developed in a rather abstract way (as Raymond Aron has contended all along). However, almost all past crises contain interesting lessons. For example, once one crisis had concluded, the following confrontation was influenced by its outcome; the Cuban missile crisis, for example, is directly linked to the 1961 Berlin crisis, an attempt by Moscow to restore balance between the two superpowers.6 Some crises demonstrated how </w:t>
      </w:r>
      <w:r w:rsidRPr="00373549">
        <w:rPr>
          <w:u w:val="single"/>
        </w:rPr>
        <w:t>ev</w:t>
      </w:r>
      <w:r w:rsidRPr="00D10DEE">
        <w:rPr>
          <w:highlight w:val="cyan"/>
          <w:u w:val="single"/>
        </w:rPr>
        <w:t>ents could unravel even though leaders had agreed to contain them</w:t>
      </w:r>
      <w:r w:rsidRPr="00C24829">
        <w:rPr>
          <w:sz w:val="16"/>
        </w:rPr>
        <w:t xml:space="preserve"> (e.g., Black Saturday). Crises during the Cold War also showed that, </w:t>
      </w:r>
      <w:r w:rsidRPr="00373549">
        <w:rPr>
          <w:u w:val="single"/>
        </w:rPr>
        <w:t>if provoked, the United States had the capability to increase its military resources very rapidly:</w:t>
      </w:r>
      <w:r w:rsidRPr="00C24829">
        <w:rPr>
          <w:sz w:val="16"/>
        </w:rPr>
        <w:t xml:space="preserve"> In June 1950, the debate concerning the U.S. defense budget centered on whether it should be $14 billion, $15 billion, or $16 billion. Then came North Korea’s invasion of South Korea, and Congress authorized $60 billion. </w:t>
      </w:r>
      <w:r w:rsidRPr="00373549">
        <w:rPr>
          <w:u w:val="single"/>
        </w:rPr>
        <w:t>The U.S. domestic scene played an important role in at least one nuclear crisis</w:t>
      </w:r>
      <w:r w:rsidRPr="00C24829">
        <w:rPr>
          <w:sz w:val="16"/>
        </w:rPr>
        <w:t xml:space="preserve">, in 1973 when Richard Nixon was embroiled in the Watergate scandal. The President’s need to look tough with the Soviet Union led him to overdramatize the crisis at a time when it was not that serious. The Soviets were only asking for a joint implementation of a cease-fire that had been broken by Israel. Finally, </w:t>
      </w:r>
      <w:r w:rsidRPr="00D10DEE">
        <w:rPr>
          <w:b/>
          <w:highlight w:val="cyan"/>
          <w:u w:val="single"/>
        </w:rPr>
        <w:t xml:space="preserve">there is little evidence of what leaders in Moscow or Beijing were thinking during </w:t>
      </w:r>
      <w:r w:rsidRPr="00D10DEE">
        <w:rPr>
          <w:b/>
          <w:u w:val="single"/>
        </w:rPr>
        <w:t xml:space="preserve">the </w:t>
      </w:r>
      <w:r w:rsidRPr="00D10DEE">
        <w:rPr>
          <w:b/>
          <w:highlight w:val="cyan"/>
          <w:u w:val="single"/>
        </w:rPr>
        <w:t>nuclear crises</w:t>
      </w:r>
      <w:r w:rsidRPr="00C24829">
        <w:rPr>
          <w:sz w:val="16"/>
        </w:rPr>
        <w:t xml:space="preserve"> (with the principal exception of the Cuban missile crisis, about which substantial information has been gathered from Moscow and Cuba since the end of the Cold War). But </w:t>
      </w:r>
      <w:r w:rsidRPr="00373549">
        <w:rPr>
          <w:u w:val="single"/>
        </w:rPr>
        <w:t>there are indications that the Chinese used the crises over Quemoy and Matsu to get Soviet cooperation on their nuclear military program. It also appears that the 1969 Chinese-Soviet border clashes encouraged China to decide on a rapprochement with Washington.</w:t>
      </w:r>
    </w:p>
    <w:p w14:paraId="1EC4C32A" w14:textId="77777777" w:rsidR="006517CD" w:rsidRDefault="006517CD" w:rsidP="006517CD">
      <w:pPr>
        <w:pStyle w:val="Heading4"/>
      </w:pPr>
      <w:r>
        <w:t xml:space="preserve">The subtleties of deterrence theory play little role in times of crisis </w:t>
      </w:r>
    </w:p>
    <w:p w14:paraId="7D7FF4FA" w14:textId="77777777" w:rsidR="006517CD" w:rsidRPr="008352BB" w:rsidRDefault="006517CD" w:rsidP="006517CD">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57"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30E6090B" w14:textId="77777777" w:rsidR="006517CD" w:rsidRPr="00C24829" w:rsidRDefault="006517CD" w:rsidP="006517CD">
      <w:pPr>
        <w:rPr>
          <w:sz w:val="16"/>
        </w:rPr>
      </w:pPr>
      <w:r w:rsidRPr="00C24829">
        <w:rPr>
          <w:sz w:val="16"/>
        </w:rPr>
        <w:t xml:space="preserve">Subtleties of </w:t>
      </w:r>
      <w:r w:rsidRPr="00D10DEE">
        <w:rPr>
          <w:highlight w:val="cyan"/>
          <w:u w:val="single"/>
        </w:rPr>
        <w:t>Deterrence Theory Play Little Role in Times of Crisis</w:t>
      </w:r>
      <w:r w:rsidRPr="00C24829">
        <w:rPr>
          <w:sz w:val="16"/>
        </w:rPr>
        <w:t xml:space="preserve"> The Soviets did not accept the concept that nuclear forces had a deterrence role before the late 1960s, and </w:t>
      </w:r>
      <w:r w:rsidRPr="00D10DEE">
        <w:rPr>
          <w:highlight w:val="cyan"/>
          <w:u w:val="single"/>
        </w:rPr>
        <w:t>Soviet studies</w:t>
      </w:r>
      <w:r w:rsidRPr="00373549">
        <w:rPr>
          <w:u w:val="single"/>
        </w:rPr>
        <w:t xml:space="preserve"> on deterrence </w:t>
      </w:r>
      <w:r w:rsidRPr="00D10DEE">
        <w:rPr>
          <w:highlight w:val="cyan"/>
          <w:u w:val="single"/>
        </w:rPr>
        <w:t>never reached the level of sophistication of their American counterparts</w:t>
      </w:r>
      <w:r w:rsidRPr="00373549">
        <w:rPr>
          <w:u w:val="single"/>
        </w:rPr>
        <w:t xml:space="preserve">. </w:t>
      </w:r>
      <w:r w:rsidRPr="00C24829">
        <w:rPr>
          <w:sz w:val="16"/>
        </w:rPr>
        <w:t xml:space="preserve">But </w:t>
      </w:r>
      <w:r w:rsidRPr="00CB75CF">
        <w:rPr>
          <w:u w:val="single"/>
        </w:rPr>
        <w:t xml:space="preserve">in the United States, where deterrence was part of the nuclear doctrine much earlier, it seems clear that politicians never followed a script during crises. </w:t>
      </w:r>
      <w:r w:rsidRPr="00C24829">
        <w:rPr>
          <w:sz w:val="16"/>
        </w:rPr>
        <w:t xml:space="preserve">As James Schlesinger once said, “Doctrines control the minds of men only in periods of non-emergency. They do not necessarily control the minds of men during periods of emergency. </w:t>
      </w:r>
      <w:r w:rsidRPr="00D10DEE">
        <w:rPr>
          <w:u w:val="single"/>
        </w:rPr>
        <w:t>In the moment of truth</w:t>
      </w:r>
      <w:r w:rsidRPr="00825F7E">
        <w:rPr>
          <w:u w:val="single"/>
        </w:rPr>
        <w:t xml:space="preserve">, when the possibility of major devastation occurs, </w:t>
      </w:r>
      <w:r w:rsidRPr="00D10DEE">
        <w:rPr>
          <w:u w:val="single"/>
        </w:rPr>
        <w:t>one is likely to discover sudden changes in doctrine</w:t>
      </w:r>
      <w:r w:rsidRPr="00C24829">
        <w:rPr>
          <w:sz w:val="16"/>
        </w:rPr>
        <w:t>.”118 In particular</w:t>
      </w:r>
      <w:r w:rsidRPr="00825F7E">
        <w:rPr>
          <w:u w:val="single"/>
        </w:rPr>
        <w:t xml:space="preserve">, </w:t>
      </w:r>
      <w:r w:rsidRPr="00D10DEE">
        <w:rPr>
          <w:highlight w:val="cyan"/>
          <w:u w:val="single"/>
        </w:rPr>
        <w:t>in actual crises</w:t>
      </w:r>
      <w:r w:rsidRPr="00825F7E">
        <w:rPr>
          <w:u w:val="single"/>
        </w:rPr>
        <w:t xml:space="preserve"> political </w:t>
      </w:r>
      <w:r w:rsidRPr="00D10DEE">
        <w:rPr>
          <w:highlight w:val="cyan"/>
          <w:u w:val="single"/>
        </w:rPr>
        <w:t>leaders did not calculate probability</w:t>
      </w:r>
      <w:r w:rsidRPr="00825F7E">
        <w:rPr>
          <w:u w:val="single"/>
        </w:rPr>
        <w:t>, as certain theories said they should.</w:t>
      </w:r>
      <w:r w:rsidRPr="00C24829">
        <w:rPr>
          <w:sz w:val="16"/>
        </w:rPr>
        <w:t xml:space="preserve"> President Kennedy, for example, said he thought the chances of war during the Cuban missile crisis were at least one in three, a belief that placed an incredibly high value on prevailing, according to Robert Jervis119 (and to any sensible mind, for that matter). But </w:t>
      </w:r>
      <w:r w:rsidRPr="00D10DEE">
        <w:rPr>
          <w:highlight w:val="cyan"/>
          <w:u w:val="single"/>
        </w:rPr>
        <w:t>the</w:t>
      </w:r>
      <w:r w:rsidRPr="00825F7E">
        <w:rPr>
          <w:u w:val="single"/>
        </w:rPr>
        <w:t xml:space="preserve"> important </w:t>
      </w:r>
      <w:r w:rsidRPr="00D10DEE">
        <w:rPr>
          <w:highlight w:val="cyan"/>
          <w:u w:val="single"/>
        </w:rPr>
        <w:t>point is not whether the President was fully aware of what the theory</w:t>
      </w:r>
      <w:r w:rsidRPr="00825F7E">
        <w:rPr>
          <w:u w:val="single"/>
        </w:rPr>
        <w:t xml:space="preserve"> of probability actually </w:t>
      </w:r>
      <w:r w:rsidRPr="00D10DEE">
        <w:rPr>
          <w:highlight w:val="cyan"/>
          <w:u w:val="single"/>
        </w:rPr>
        <w:t>contained</w:t>
      </w:r>
      <w:r w:rsidRPr="00825F7E">
        <w:rPr>
          <w:u w:val="single"/>
        </w:rPr>
        <w:t xml:space="preserve">. It is that he prevailed. Game </w:t>
      </w:r>
      <w:r w:rsidRPr="00D10DEE">
        <w:rPr>
          <w:highlight w:val="cyan"/>
          <w:u w:val="single"/>
        </w:rPr>
        <w:t>theory</w:t>
      </w:r>
      <w:r w:rsidRPr="00825F7E">
        <w:rPr>
          <w:u w:val="single"/>
        </w:rPr>
        <w:t xml:space="preserve">, Kahn’s escalation steps, and the like </w:t>
      </w:r>
      <w:r w:rsidRPr="00D10DEE">
        <w:rPr>
          <w:highlight w:val="cyan"/>
          <w:u w:val="single"/>
        </w:rPr>
        <w:t>were not part of</w:t>
      </w:r>
      <w:r w:rsidRPr="00825F7E">
        <w:rPr>
          <w:u w:val="single"/>
        </w:rPr>
        <w:t xml:space="preserve"> the picture in </w:t>
      </w:r>
      <w:r w:rsidRPr="00D10DEE">
        <w:rPr>
          <w:highlight w:val="cyan"/>
          <w:u w:val="single"/>
        </w:rPr>
        <w:t>the Situation Room</w:t>
      </w:r>
      <w:r w:rsidRPr="00825F7E">
        <w:rPr>
          <w:u w:val="single"/>
        </w:rPr>
        <w:t xml:space="preserve">. Strategic Thinkers Nonetheless Had a Far-Reaching Effect on Defense Policy The remarkable work done over decades on nuclear strategy played a major role in defining Western policy. It was part of an intellectual effort to understand the new world arising from the nuclear era, and it tried to answer the most difficult questions. </w:t>
      </w:r>
      <w:r w:rsidRPr="00C24829">
        <w:rPr>
          <w:sz w:val="16"/>
        </w:rPr>
        <w:t xml:space="preserve">The work was necessary, and it was most probably an important element that reduced the danger of a nuclear war. Those who cared most about details (like Albert Wohlstetter) as opposed to general concepts were the most important in building the intellectual foundations of the nuclear age. </w:t>
      </w:r>
      <w:r w:rsidRPr="00825F7E">
        <w:rPr>
          <w:u w:val="single"/>
        </w:rPr>
        <w:t xml:space="preserve">Without careful analysis of missile accuracy, missile range, bomb yields, strategic bases, and targeting, there was no possibility of making a serious contribution to defense policy. </w:t>
      </w:r>
      <w:r w:rsidRPr="00C24829">
        <w:rPr>
          <w:sz w:val="16"/>
        </w:rPr>
        <w:t>Survive an attack and strike back, the two main elements of deterrence, were anything but automatic and easy. China understands this today: It protects its forces and is building a credible second-strike capability.</w:t>
      </w:r>
    </w:p>
    <w:p w14:paraId="3F80A7D9" w14:textId="423188D4" w:rsidR="00EF2D29" w:rsidRPr="00EF2D29" w:rsidRDefault="00F320D7" w:rsidP="00EF2D29">
      <w:pPr>
        <w:pStyle w:val="Heading3"/>
      </w:pPr>
      <w:r>
        <w:t xml:space="preserve">-- </w:t>
      </w:r>
      <w:r w:rsidR="00EF2D29">
        <w:t>small states</w:t>
      </w:r>
    </w:p>
    <w:p w14:paraId="45B405A0" w14:textId="77777777" w:rsidR="00EF2D29" w:rsidRDefault="00EF2D29" w:rsidP="00EF2D29">
      <w:pPr>
        <w:pStyle w:val="Heading4"/>
      </w:pPr>
      <w:r>
        <w:t xml:space="preserve">Deterrence theory doesn’t apply to small states </w:t>
      </w:r>
    </w:p>
    <w:p w14:paraId="2648A424" w14:textId="77777777" w:rsidR="00EF2D29" w:rsidRPr="008352BB" w:rsidRDefault="00EF2D29" w:rsidP="00EF2D29">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58"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0C068A56" w14:textId="77777777" w:rsidR="0026677D" w:rsidRDefault="00EF2D29" w:rsidP="00EF2D29">
      <w:pPr>
        <w:rPr>
          <w:sz w:val="16"/>
        </w:rPr>
      </w:pPr>
      <w:r w:rsidRPr="005E7507">
        <w:rPr>
          <w:sz w:val="16"/>
        </w:rPr>
        <w:t xml:space="preserve">Some Thoughts Concerning Small States and International Security </w:t>
      </w:r>
      <w:r w:rsidRPr="00DD31F9">
        <w:rPr>
          <w:u w:val="single"/>
        </w:rPr>
        <w:t>The Cold War superpowers were essentially cautious: Neither wished to start a war, knowing that it could escalate into a nuclear war.</w:t>
      </w:r>
      <w:r w:rsidRPr="005E7507">
        <w:rPr>
          <w:sz w:val="16"/>
        </w:rPr>
        <w:t xml:space="preserve">59 </w:t>
      </w:r>
      <w:r w:rsidRPr="00D10DEE">
        <w:rPr>
          <w:u w:val="single"/>
        </w:rPr>
        <w:t>Post–Cold War decision makers</w:t>
      </w:r>
      <w:r w:rsidRPr="005E7507">
        <w:rPr>
          <w:sz w:val="16"/>
        </w:rPr>
        <w:t xml:space="preserve"> (Slobodan Milosevic, Saddam Hussein, Kim Jong Il, Mahmoud Ahmadinejad) </w:t>
      </w:r>
      <w:r w:rsidRPr="002C5A54">
        <w:rPr>
          <w:u w:val="single"/>
        </w:rPr>
        <w:t xml:space="preserve">have often </w:t>
      </w:r>
      <w:r w:rsidRPr="00D10DEE">
        <w:rPr>
          <w:u w:val="single"/>
        </w:rPr>
        <w:t>appeared</w:t>
      </w:r>
      <w:r w:rsidRPr="002C5A54">
        <w:rPr>
          <w:u w:val="single"/>
        </w:rPr>
        <w:t xml:space="preserve"> </w:t>
      </w:r>
      <w:r w:rsidRPr="00D10DEE">
        <w:rPr>
          <w:u w:val="single"/>
        </w:rPr>
        <w:t>insensitive</w:t>
      </w:r>
      <w:r w:rsidRPr="002C5A54">
        <w:rPr>
          <w:u w:val="single"/>
        </w:rPr>
        <w:t xml:space="preserve"> to all but the most obvious shifts in probabilities. </w:t>
      </w:r>
      <w:r w:rsidRPr="005E7507">
        <w:rPr>
          <w:sz w:val="16"/>
        </w:rPr>
        <w:t xml:space="preserve">The careful and detailed manipulations that were developed during the Cold War to prevent nuclear war may become insufficient with them. </w:t>
      </w:r>
      <w:r w:rsidRPr="00D10DEE">
        <w:rPr>
          <w:u w:val="single"/>
        </w:rPr>
        <w:t>Strong statements</w:t>
      </w:r>
      <w:r w:rsidRPr="002C5A54">
        <w:rPr>
          <w:u w:val="single"/>
        </w:rPr>
        <w:t xml:space="preserve">, troop maneuvers, demonstrations of resolve, signals of commitments designed to increase the perceived danger of war slightly but noticeably—all </w:t>
      </w:r>
      <w:r w:rsidRPr="00D10DEE">
        <w:rPr>
          <w:u w:val="single"/>
        </w:rPr>
        <w:t>risk being ignored</w:t>
      </w:r>
      <w:r w:rsidRPr="005E7507">
        <w:rPr>
          <w:sz w:val="16"/>
        </w:rPr>
        <w:t xml:space="preserve">. This may be particularly true if poor diplomacy has convinced potential adversaries that Western powers do not implement simple threats, like transferring a dossier to the U.N. Security Council (North Korea in June 1993, Iran in November 2003), applying and implementing meaningful sanctions (North Korea after the 2006 ballistic missile tests), or asking the IAEA to challenge a nation refusing to provide information and access to suspected sites (Syria since September 2007). </w:t>
      </w:r>
      <w:r w:rsidRPr="00D10DEE">
        <w:rPr>
          <w:highlight w:val="cyan"/>
          <w:u w:val="single"/>
        </w:rPr>
        <w:t>The idea that some finely calculated plan will prevail in a crisis</w:t>
      </w:r>
      <w:r w:rsidRPr="002C5A54">
        <w:rPr>
          <w:u w:val="single"/>
        </w:rPr>
        <w:t xml:space="preserve">, taking into account gains and losses, </w:t>
      </w:r>
      <w:r w:rsidRPr="00D10DEE">
        <w:rPr>
          <w:highlight w:val="cyan"/>
          <w:u w:val="single"/>
        </w:rPr>
        <w:t>has never been convincing</w:t>
      </w:r>
      <w:r w:rsidRPr="002C5A54">
        <w:rPr>
          <w:u w:val="single"/>
        </w:rPr>
        <w:t xml:space="preserve"> to observers of the international scene. </w:t>
      </w:r>
      <w:r w:rsidRPr="00D10DEE">
        <w:rPr>
          <w:highlight w:val="cyan"/>
          <w:u w:val="single"/>
        </w:rPr>
        <w:t>With small powers, it has</w:t>
      </w:r>
      <w:r w:rsidRPr="002C5A54">
        <w:rPr>
          <w:u w:val="single"/>
        </w:rPr>
        <w:t xml:space="preserve"> probably </w:t>
      </w:r>
      <w:r w:rsidRPr="00D10DEE">
        <w:rPr>
          <w:highlight w:val="cyan"/>
          <w:u w:val="single"/>
        </w:rPr>
        <w:t>become more irrelevant than ever</w:t>
      </w:r>
      <w:r w:rsidRPr="00D10DEE">
        <w:rPr>
          <w:sz w:val="16"/>
          <w:highlight w:val="cyan"/>
        </w:rPr>
        <w:t>,</w:t>
      </w:r>
      <w:r w:rsidRPr="005E7507">
        <w:rPr>
          <w:sz w:val="16"/>
        </w:rPr>
        <w:t xml:space="preserve"> not only because </w:t>
      </w:r>
      <w:r w:rsidRPr="002C5A54">
        <w:rPr>
          <w:u w:val="single"/>
        </w:rPr>
        <w:t>they are not well understood in the West</w:t>
      </w:r>
      <w:r w:rsidRPr="005E7507">
        <w:rPr>
          <w:sz w:val="16"/>
        </w:rPr>
        <w:t xml:space="preserve"> but </w:t>
      </w:r>
      <w:r w:rsidRPr="002C5A54">
        <w:rPr>
          <w:u w:val="single"/>
        </w:rPr>
        <w:t xml:space="preserve">because their domestic policies possess an intrinsic ability to surprise us: </w:t>
      </w:r>
      <w:r w:rsidRPr="00D10DEE">
        <w:rPr>
          <w:highlight w:val="cyan"/>
          <w:u w:val="single"/>
        </w:rPr>
        <w:t>Governments that respect no limits</w:t>
      </w:r>
      <w:r w:rsidRPr="002C5A54">
        <w:rPr>
          <w:u w:val="single"/>
        </w:rPr>
        <w:t xml:space="preserve"> in the exercise of power </w:t>
      </w:r>
      <w:r w:rsidRPr="00D10DEE">
        <w:rPr>
          <w:highlight w:val="cyan"/>
          <w:u w:val="single"/>
        </w:rPr>
        <w:t>domestically</w:t>
      </w:r>
      <w:r w:rsidRPr="005E7507">
        <w:rPr>
          <w:sz w:val="16"/>
        </w:rPr>
        <w:t xml:space="preserve">, maintaining states of emergency for decades with extraordinary executive, legislative, and judicial powers, </w:t>
      </w:r>
      <w:r w:rsidRPr="00D10DEE">
        <w:rPr>
          <w:highlight w:val="cyan"/>
          <w:u w:val="single"/>
        </w:rPr>
        <w:t>are not likely to act according to our views</w:t>
      </w:r>
      <w:r w:rsidRPr="002C5A54">
        <w:rPr>
          <w:u w:val="single"/>
        </w:rPr>
        <w:t>.</w:t>
      </w:r>
      <w:r w:rsidRPr="005E7507">
        <w:rPr>
          <w:sz w:val="16"/>
        </w:rPr>
        <w:t xml:space="preserve"> </w:t>
      </w:r>
      <w:r w:rsidRPr="002C5A54">
        <w:rPr>
          <w:u w:val="single"/>
        </w:rPr>
        <w:t>The Soviets</w:t>
      </w:r>
      <w:r w:rsidRPr="005E7507">
        <w:rPr>
          <w:sz w:val="16"/>
        </w:rPr>
        <w:t xml:space="preserve"> did surprise us more than once, and their leadership was totalitarian, but they </w:t>
      </w:r>
      <w:r w:rsidRPr="002C5A54">
        <w:rPr>
          <w:u w:val="single"/>
        </w:rPr>
        <w:t>were seldom reckless on the international scene when nuclear crises occurred.</w:t>
      </w:r>
      <w:r w:rsidRPr="005E7507">
        <w:rPr>
          <w:sz w:val="16"/>
        </w:rPr>
        <w:t xml:space="preserve"> More cost-tolerant and more willing gamblers do not think along traditional Western lines, where </w:t>
      </w:r>
      <w:r w:rsidRPr="002C5A54">
        <w:rPr>
          <w:b/>
          <w:u w:val="single"/>
        </w:rPr>
        <w:t>“</w:t>
      </w:r>
      <w:r w:rsidRPr="00D10DEE">
        <w:rPr>
          <w:b/>
          <w:highlight w:val="cyan"/>
          <w:u w:val="single"/>
        </w:rPr>
        <w:t>realism” is</w:t>
      </w:r>
      <w:r w:rsidRPr="002C5A54">
        <w:rPr>
          <w:b/>
          <w:u w:val="single"/>
        </w:rPr>
        <w:t xml:space="preserve"> often </w:t>
      </w:r>
      <w:r w:rsidRPr="00D10DEE">
        <w:rPr>
          <w:b/>
          <w:highlight w:val="cyan"/>
          <w:u w:val="single"/>
        </w:rPr>
        <w:t>biased by</w:t>
      </w:r>
      <w:r w:rsidRPr="002C5A54">
        <w:rPr>
          <w:b/>
          <w:u w:val="single"/>
        </w:rPr>
        <w:t xml:space="preserve"> a sense of </w:t>
      </w:r>
      <w:r w:rsidRPr="00D10DEE">
        <w:rPr>
          <w:b/>
          <w:highlight w:val="cyan"/>
          <w:u w:val="single"/>
        </w:rPr>
        <w:t>familiarity that has nothing to do with the world of the adversary</w:t>
      </w:r>
      <w:r w:rsidRPr="002C5A54">
        <w:rPr>
          <w:b/>
          <w:u w:val="single"/>
        </w:rPr>
        <w:t>.</w:t>
      </w:r>
      <w:r w:rsidRPr="005E7507">
        <w:rPr>
          <w:sz w:val="16"/>
        </w:rPr>
        <w:t xml:space="preserve"> The thresholds that should not be crossed to avoid confrontation are poorly known when small powers are concerned. This information is essential to prevent escalation. Who in Islamabad, Tehran, or Pyongyang—or Damascus for that matter—has a clear view concerning those thresholds is difficult to tell. </w:t>
      </w:r>
      <w:r w:rsidRPr="002C5A54">
        <w:rPr>
          <w:u w:val="single"/>
        </w:rPr>
        <w:t>Who recognizes the importance of communicating them to potential adversaries in order to avoid miscalculation is equally unknown</w:t>
      </w:r>
      <w:r w:rsidRPr="005E7507">
        <w:rPr>
          <w:sz w:val="16"/>
        </w:rPr>
        <w:t xml:space="preserve">. In the absence of such knowledge, the tendency to be overcautious is understandable. Such was the approach in New Delhi, for example, after the 2008 Mumbai attacks: absolute restraint. However, </w:t>
      </w:r>
      <w:r w:rsidRPr="00D10DEE">
        <w:rPr>
          <w:highlight w:val="cyan"/>
          <w:u w:val="single"/>
        </w:rPr>
        <w:t>caution may be misinterpreted as a sign of weakness</w:t>
      </w:r>
      <w:r w:rsidRPr="002C5A54">
        <w:rPr>
          <w:u w:val="single"/>
        </w:rPr>
        <w:t xml:space="preserve"> by military or paramilitary elite groups</w:t>
      </w:r>
      <w:r w:rsidRPr="005E7507">
        <w:rPr>
          <w:sz w:val="16"/>
        </w:rPr>
        <w:t xml:space="preserve"> unable to understand the reasoning behind a civilian democratic government whose main goals are peace and economic development. </w:t>
      </w:r>
      <w:r w:rsidRPr="002C5A54">
        <w:rPr>
          <w:u w:val="single"/>
        </w:rPr>
        <w:t>The age of small powers also means that the nations concerned often believe they do not have a fair share in a given international system. They may do whatever they can to change it.</w:t>
      </w:r>
      <w:r w:rsidRPr="005E7507">
        <w:rPr>
          <w:sz w:val="16"/>
        </w:rPr>
        <w:t xml:space="preserve"> Peaceful means—including violent diplomacy, the North Korean way— may be employed. Nonpeaceful means can hardly be excluded. </w:t>
      </w:r>
      <w:r w:rsidRPr="00D10DEE">
        <w:rPr>
          <w:b/>
          <w:highlight w:val="cyan"/>
          <w:u w:val="single"/>
        </w:rPr>
        <w:t xml:space="preserve">Deterrence theory favors status quo powers, not powers unhappy with </w:t>
      </w:r>
      <w:r w:rsidRPr="00D10DEE">
        <w:rPr>
          <w:b/>
          <w:u w:val="single"/>
        </w:rPr>
        <w:t>the</w:t>
      </w:r>
      <w:r w:rsidRPr="002C5A54">
        <w:rPr>
          <w:b/>
          <w:u w:val="single"/>
        </w:rPr>
        <w:t xml:space="preserve"> limitations put on them by </w:t>
      </w:r>
      <w:r w:rsidRPr="00D10DEE">
        <w:rPr>
          <w:b/>
          <w:highlight w:val="cyan"/>
          <w:u w:val="single"/>
        </w:rPr>
        <w:t>the existing distribution of power</w:t>
      </w:r>
      <w:r w:rsidRPr="005E7507">
        <w:rPr>
          <w:sz w:val="16"/>
        </w:rPr>
        <w:t xml:space="preserve"> and superior weapons in the hands of others. In this respect, recent years have shown dangerous examples of successful asymmetric strategies (for example, the 2006 Lebanon War between Israel and Hezbollah). </w:t>
      </w:r>
      <w:r w:rsidRPr="00D10DEE">
        <w:rPr>
          <w:b/>
          <w:highlight w:val="cyan"/>
          <w:u w:val="single"/>
        </w:rPr>
        <w:t>Rationality may be neither necessary nor sufficient</w:t>
      </w:r>
      <w:r w:rsidRPr="002C5A54">
        <w:rPr>
          <w:b/>
          <w:u w:val="single"/>
        </w:rPr>
        <w:t xml:space="preserve"> for deterrence to work.</w:t>
      </w:r>
      <w:r w:rsidRPr="005E7507">
        <w:rPr>
          <w:sz w:val="16"/>
        </w:rPr>
        <w:t xml:space="preserve"> It should in principle discourage attacks on more powerful conventional and/or nuclear adversaries. To restore pride, to impose a favorable image of the military in the domestic context, to humiliate a neighbor with harassment and war of attrition, to encourage demands of revenge abroad in order to avoid challenge at home—all of these goals can be found at one time or another in past nuclear crises. </w:t>
      </w:r>
    </w:p>
    <w:p w14:paraId="7DB5FA3E" w14:textId="6D9EBA85" w:rsidR="0026677D" w:rsidRDefault="005537B3" w:rsidP="0026677D">
      <w:pPr>
        <w:pStyle w:val="Heading4"/>
      </w:pPr>
      <w:r>
        <w:t>Declining US credibility lends small states confidence</w:t>
      </w:r>
    </w:p>
    <w:p w14:paraId="5C0E5C86" w14:textId="77777777" w:rsidR="005537B3" w:rsidRDefault="0026677D" w:rsidP="00EF2D29">
      <w:pPr>
        <w:rPr>
          <w:i/>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59"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4BCDCAD3" w14:textId="105305B3" w:rsidR="00EF2D29" w:rsidRPr="005E7507" w:rsidRDefault="00EF2D29" w:rsidP="00EF2D29">
      <w:pPr>
        <w:rPr>
          <w:sz w:val="16"/>
        </w:rPr>
      </w:pPr>
      <w:r w:rsidRPr="005E7507">
        <w:rPr>
          <w:sz w:val="16"/>
        </w:rPr>
        <w:t xml:space="preserve">More of the same can be expected with small powers. Related strategies were successfully managed to control escalation during the Cold War. Such </w:t>
      </w:r>
      <w:r w:rsidRPr="002C5A54">
        <w:rPr>
          <w:u w:val="single"/>
        </w:rPr>
        <w:t>control is likely to become harder in the future.</w:t>
      </w:r>
      <w:r w:rsidRPr="005E7507">
        <w:rPr>
          <w:sz w:val="16"/>
        </w:rPr>
        <w:t xml:space="preserve"> </w:t>
      </w:r>
      <w:r w:rsidRPr="00D10DEE">
        <w:rPr>
          <w:u w:val="single"/>
        </w:rPr>
        <w:t>The Middle East, South Asia, and East Asia</w:t>
      </w:r>
      <w:r w:rsidRPr="005E7507">
        <w:rPr>
          <w:sz w:val="16"/>
        </w:rPr>
        <w:t xml:space="preserve"> are equally vulnerable to military provocation or accident. </w:t>
      </w:r>
      <w:r w:rsidRPr="00D10DEE">
        <w:rPr>
          <w:highlight w:val="cyan"/>
          <w:u w:val="single"/>
        </w:rPr>
        <w:t>North Korea, Syria, Pakistan, and Iran</w:t>
      </w:r>
      <w:r w:rsidRPr="002C5A54">
        <w:rPr>
          <w:u w:val="single"/>
        </w:rPr>
        <w:t xml:space="preserve"> have defense cooperation</w:t>
      </w:r>
      <w:r w:rsidRPr="005E7507">
        <w:rPr>
          <w:sz w:val="16"/>
        </w:rPr>
        <w:t xml:space="preserve">, while capitals learn from each other on the conduct of diplomatic strategy, illicit trafficking, and underground networks. All test the resolve of their neighbors, of Washington, of European nations, and of the U.N. </w:t>
      </w:r>
      <w:r w:rsidRPr="002C5A54">
        <w:rPr>
          <w:u w:val="single"/>
        </w:rPr>
        <w:t xml:space="preserve">They </w:t>
      </w:r>
      <w:r w:rsidRPr="00D10DEE">
        <w:rPr>
          <w:highlight w:val="cyan"/>
          <w:u w:val="single"/>
        </w:rPr>
        <w:t>know they can raise the stakes with</w:t>
      </w:r>
      <w:r w:rsidRPr="002C5A54">
        <w:rPr>
          <w:u w:val="single"/>
        </w:rPr>
        <w:t xml:space="preserve"> relative </w:t>
      </w:r>
      <w:r w:rsidRPr="00D10DEE">
        <w:rPr>
          <w:highlight w:val="cyan"/>
          <w:u w:val="single"/>
        </w:rPr>
        <w:t>impunity</w:t>
      </w:r>
      <w:r w:rsidRPr="002C5A54">
        <w:rPr>
          <w:u w:val="single"/>
        </w:rPr>
        <w:t xml:space="preserve">, and </w:t>
      </w:r>
      <w:r w:rsidRPr="00D10DEE">
        <w:rPr>
          <w:highlight w:val="cyan"/>
          <w:u w:val="single"/>
        </w:rPr>
        <w:t>they illustrate the weakness of major powers in the face of risk-taking players</w:t>
      </w:r>
      <w:r w:rsidRPr="002C5A54">
        <w:rPr>
          <w:u w:val="single"/>
        </w:rPr>
        <w:t>.</w:t>
      </w:r>
      <w:r w:rsidRPr="005E7507">
        <w:rPr>
          <w:sz w:val="16"/>
        </w:rPr>
        <w:t xml:space="preserve"> Their outsmarting of the international community when pressing ahead with nuclear programs is already having major implications for regional and international security. The potential for escalation in Gulf waters, on the PakistanIndia Line of Control, and in the troubled waters of East Asia is increasing. The age of small powers means that </w:t>
      </w:r>
      <w:r w:rsidRPr="002C5A54">
        <w:rPr>
          <w:u w:val="single"/>
        </w:rPr>
        <w:t>U.S. allies are under increased pressure from reckless neighbors. Hence the renewal of interest in extended deterrence</w:t>
      </w:r>
      <w:r w:rsidRPr="005E7507">
        <w:rPr>
          <w:sz w:val="16"/>
        </w:rPr>
        <w:t xml:space="preserve">, conventional and nuclear. As Secretary of Defense Gates acknowledged in October 2008: “The nuclear weapons programs of North Korea and Iran have made our nuclear guarantees to allies such as Turkey, South Korea and Japan take on renewed importance.”60 Japan is a case in point: For the time being, U.S. extended deterrence rests almost exclusively on declaratory policy. This may change since Japan and the United States began regular consultations on nuclear deterrence in 2010 that include information sharing on operational details.61 U.S. encouragement of defense and strategic cooperation between Japan and South Korea and between Japan and Australia may be part of a 21st-century extended deterrence in East Asia as well. Concerning the current “neither confirm nor deny” policy on the possession and transportation of nuclear weapons by the U.S. military, it will probably be maintained. </w:t>
      </w:r>
      <w:r w:rsidRPr="008866D3">
        <w:rPr>
          <w:u w:val="single"/>
        </w:rPr>
        <w:t>It is counterintuitive to believe that deterring small nuclear powers is harder than deterring big ones, given the difference in offensive scale, the possibility of a disarming first strike, and the relative effectiveness of defense against small attacks</w:t>
      </w:r>
      <w:r w:rsidRPr="005E7507">
        <w:rPr>
          <w:sz w:val="16"/>
        </w:rPr>
        <w:t xml:space="preserve">. This is why London, for example, continues using the old “Moscow criteria”—with the view that no bigger nuclear challenge will emerge. </w:t>
      </w:r>
      <w:r w:rsidRPr="005537B3">
        <w:rPr>
          <w:highlight w:val="cyan"/>
          <w:u w:val="single"/>
        </w:rPr>
        <w:t>The problem</w:t>
      </w:r>
      <w:r w:rsidRPr="008866D3">
        <w:rPr>
          <w:u w:val="single"/>
        </w:rPr>
        <w:t xml:space="preserve">, though, </w:t>
      </w:r>
      <w:r w:rsidRPr="005537B3">
        <w:rPr>
          <w:highlight w:val="cyan"/>
          <w:u w:val="single"/>
        </w:rPr>
        <w:t>is not one of scale but of tactics,</w:t>
      </w:r>
      <w:r w:rsidRPr="008866D3">
        <w:rPr>
          <w:u w:val="single"/>
        </w:rPr>
        <w:t xml:space="preserve"> assertiveness, the will to subvert a status quo, and resilience. </w:t>
      </w:r>
      <w:r w:rsidRPr="005E7507">
        <w:rPr>
          <w:sz w:val="16"/>
        </w:rPr>
        <w:t xml:space="preserve">In the case of Iran, the issue is complicated by the presence of a “deep” state—or rather of a “state behind the state”62—the record of rogue operators, and the lack of professionalism of the Pasdaran, reportedly in charge of the missile program. Iranian nuclear capabilities may become able to deter us, whatever their (small) size. </w:t>
      </w:r>
      <w:r w:rsidRPr="008866D3">
        <w:rPr>
          <w:u w:val="single"/>
        </w:rPr>
        <w:t>In the case of North Korea, 2010</w:t>
      </w:r>
      <w:r w:rsidRPr="005E7507">
        <w:rPr>
          <w:sz w:val="16"/>
        </w:rPr>
        <w:t xml:space="preserve"> provided a telling example of the difficulty of altering Pyongyang’s calculus: </w:t>
      </w:r>
      <w:r w:rsidRPr="005537B3">
        <w:rPr>
          <w:highlight w:val="cyan"/>
          <w:u w:val="single"/>
        </w:rPr>
        <w:t>After the sinking of the Cheonan</w:t>
      </w:r>
      <w:r w:rsidRPr="008866D3">
        <w:rPr>
          <w:u w:val="single"/>
        </w:rPr>
        <w:t>,</w:t>
      </w:r>
      <w:r w:rsidRPr="005E7507">
        <w:rPr>
          <w:sz w:val="16"/>
        </w:rPr>
        <w:t xml:space="preserve"> followed by U.S.-South Korean maneuvers, the </w:t>
      </w:r>
      <w:r w:rsidRPr="005537B3">
        <w:rPr>
          <w:highlight w:val="cyan"/>
          <w:u w:val="single"/>
        </w:rPr>
        <w:t>North Korean leadership created a further escalation</w:t>
      </w:r>
      <w:r w:rsidRPr="005E7507">
        <w:rPr>
          <w:sz w:val="16"/>
        </w:rPr>
        <w:t xml:space="preserve"> with the shelling of Yeonpyeong Island, meaning that </w:t>
      </w:r>
      <w:r w:rsidRPr="005537B3">
        <w:rPr>
          <w:highlight w:val="cyan"/>
          <w:u w:val="single"/>
        </w:rPr>
        <w:t xml:space="preserve">the reaction </w:t>
      </w:r>
      <w:r w:rsidRPr="005537B3">
        <w:rPr>
          <w:u w:val="single"/>
        </w:rPr>
        <w:t xml:space="preserve">to the sinking </w:t>
      </w:r>
      <w:r w:rsidRPr="005537B3">
        <w:rPr>
          <w:highlight w:val="cyan"/>
          <w:u w:val="single"/>
        </w:rPr>
        <w:t xml:space="preserve">was insufficient </w:t>
      </w:r>
      <w:r w:rsidRPr="005537B3">
        <w:rPr>
          <w:u w:val="single"/>
        </w:rPr>
        <w:t>in prompting North Korea to reconsider</w:t>
      </w:r>
      <w:r w:rsidRPr="008866D3">
        <w:rPr>
          <w:u w:val="single"/>
        </w:rPr>
        <w:t xml:space="preserve"> its perceived benefits.</w:t>
      </w:r>
      <w:r w:rsidRPr="005E7507">
        <w:rPr>
          <w:sz w:val="16"/>
        </w:rPr>
        <w:t xml:space="preserve"> Finally, during the Cold War, regional powers were—or were thought to be— mere proxies playing the only game in town, which was the superpower game. Today, in a historical reversal, </w:t>
      </w:r>
      <w:r w:rsidRPr="005537B3">
        <w:rPr>
          <w:highlight w:val="cyan"/>
          <w:u w:val="single"/>
        </w:rPr>
        <w:t>regional powers</w:t>
      </w:r>
      <w:r w:rsidRPr="008866D3">
        <w:rPr>
          <w:u w:val="single"/>
        </w:rPr>
        <w:t xml:space="preserve"> (Iran, North Korea, Syria, and Pakistan) and terrorist organizations (Hezbollah) seem to </w:t>
      </w:r>
      <w:r w:rsidRPr="005537B3">
        <w:rPr>
          <w:highlight w:val="cyan"/>
          <w:u w:val="single"/>
        </w:rPr>
        <w:t>have</w:t>
      </w:r>
      <w:r w:rsidRPr="008866D3">
        <w:rPr>
          <w:u w:val="single"/>
        </w:rPr>
        <w:t xml:space="preserve"> conquered </w:t>
      </w:r>
      <w:r w:rsidRPr="005537B3">
        <w:rPr>
          <w:highlight w:val="cyan"/>
          <w:u w:val="single"/>
        </w:rPr>
        <w:t xml:space="preserve">room for </w:t>
      </w:r>
      <w:r w:rsidRPr="005537B3">
        <w:rPr>
          <w:u w:val="single"/>
        </w:rPr>
        <w:t xml:space="preserve">strategic </w:t>
      </w:r>
      <w:r w:rsidRPr="005537B3">
        <w:rPr>
          <w:highlight w:val="cyan"/>
          <w:u w:val="single"/>
        </w:rPr>
        <w:t>maneuvers of their own</w:t>
      </w:r>
      <w:r w:rsidRPr="005E7507">
        <w:rPr>
          <w:sz w:val="16"/>
        </w:rPr>
        <w:t xml:space="preserve">. Big powers leave them a curious freedom of action even when they consider their activities “unacceptable.”63 Worse, in the case of Russia and China, they protect them either from serious U.N. Security Council sanctions or from implementation of sanctions they themselves voted for. Still worse, they help them with their nuclear programs (China helping Pakistan is the most obvious case that comes to mind). Small states are as good observers of big powers as they are of each other. In the Iranian case, </w:t>
      </w:r>
      <w:r w:rsidRPr="008866D3">
        <w:rPr>
          <w:u w:val="single"/>
        </w:rPr>
        <w:t>bet</w:t>
      </w:r>
      <w:r w:rsidRPr="005537B3">
        <w:rPr>
          <w:highlight w:val="cyan"/>
          <w:u w:val="single"/>
        </w:rPr>
        <w:t>ween September 2009 and March 2010 Washington repeated more than ten times</w:t>
      </w:r>
      <w:r w:rsidRPr="008866D3">
        <w:rPr>
          <w:u w:val="single"/>
        </w:rPr>
        <w:t>—in different ways—</w:t>
      </w:r>
      <w:r w:rsidRPr="005537B3">
        <w:rPr>
          <w:highlight w:val="cyan"/>
          <w:u w:val="single"/>
        </w:rPr>
        <w:t>that</w:t>
      </w:r>
      <w:r w:rsidRPr="008866D3">
        <w:rPr>
          <w:u w:val="single"/>
        </w:rPr>
        <w:t xml:space="preserve"> its </w:t>
      </w:r>
      <w:r w:rsidRPr="005537B3">
        <w:rPr>
          <w:highlight w:val="cyan"/>
          <w:u w:val="single"/>
        </w:rPr>
        <w:t>patience had limits</w:t>
      </w:r>
      <w:r w:rsidRPr="008866D3">
        <w:rPr>
          <w:u w:val="single"/>
        </w:rPr>
        <w:t xml:space="preserve">. </w:t>
      </w:r>
      <w:r w:rsidRPr="005537B3">
        <w:rPr>
          <w:highlight w:val="cyan"/>
          <w:u w:val="single"/>
        </w:rPr>
        <w:t>After so many warn- ings, how credible is the</w:t>
      </w:r>
      <w:r w:rsidRPr="008866D3">
        <w:rPr>
          <w:u w:val="single"/>
        </w:rPr>
        <w:t xml:space="preserve"> statement that “the </w:t>
      </w:r>
      <w:r w:rsidRPr="005537B3">
        <w:rPr>
          <w:highlight w:val="cyan"/>
          <w:u w:val="single"/>
        </w:rPr>
        <w:t>United States</w:t>
      </w:r>
      <w:r w:rsidRPr="008866D3">
        <w:rPr>
          <w:u w:val="single"/>
        </w:rPr>
        <w:t xml:space="preserve"> is determined to prevent Iran from acquiring nuclear weapons, period</w:t>
      </w:r>
      <w:r w:rsidRPr="005E7507">
        <w:rPr>
          <w:sz w:val="16"/>
        </w:rPr>
        <w:t>”?64 The same applies to North Korea, since Washington has proven unable to call an act of war (the sinking of the Cheonan and the shelling of Yeonpyeong Island) an act of war, preferring to call it a “military provocation.” How many dead sailors—or army personnel on Yeonpyeong Island— would it take to get the name right? Concerning Pakistan, Washington needs it in Afghanistan—where it gets little help from Islamabad’s military—but Washington cannot afford to be wrong on the possible resumption of black market nuclear business by some of A. Q. Khan’s associates, on the security of Pakistan’s nuclear arsenal, or on the possibility of a second Mumbai. That Islamabad considers the investigation on Khan’s network now closed65 and that it has reportedly taken all appropriate steps to safeguard its nuclear stockpile are not sufficiently reassuring. Pakistan’s nuclear personnel reliability must still improve, and since Pakistan’s fissile material and warhead stockpiles are expanding (Pakistan now being the fifth nuclear power with no intention of stopping production of fissile materials), the general trend is toward less rather than more security. While in the 20th century it rested with great powers whether a local conflict would develop into a general war—one in which all the great powers took part—</w:t>
      </w:r>
      <w:r w:rsidRPr="005537B3">
        <w:rPr>
          <w:highlight w:val="cyan"/>
          <w:u w:val="single"/>
        </w:rPr>
        <w:t>small powers</w:t>
      </w:r>
      <w:r w:rsidRPr="008866D3">
        <w:rPr>
          <w:u w:val="single"/>
        </w:rPr>
        <w:t xml:space="preserve"> are now in the process of </w:t>
      </w:r>
      <w:r w:rsidRPr="005537B3">
        <w:rPr>
          <w:highlight w:val="cyan"/>
          <w:u w:val="single"/>
        </w:rPr>
        <w:t>blur</w:t>
      </w:r>
      <w:r w:rsidRPr="008866D3">
        <w:rPr>
          <w:u w:val="single"/>
        </w:rPr>
        <w:t xml:space="preserve">ring </w:t>
      </w:r>
      <w:r w:rsidRPr="005537B3">
        <w:rPr>
          <w:highlight w:val="cyan"/>
          <w:u w:val="single"/>
        </w:rPr>
        <w:t>the border between regional and major wars</w:t>
      </w:r>
      <w:r w:rsidRPr="008866D3">
        <w:rPr>
          <w:u w:val="single"/>
        </w:rPr>
        <w:t xml:space="preserve"> </w:t>
      </w:r>
      <w:r w:rsidRPr="005537B3">
        <w:rPr>
          <w:highlight w:val="cyan"/>
          <w:u w:val="single"/>
        </w:rPr>
        <w:t>due to</w:t>
      </w:r>
      <w:r w:rsidRPr="008866D3">
        <w:rPr>
          <w:u w:val="single"/>
        </w:rPr>
        <w:t xml:space="preserve"> their means of destruction as well as </w:t>
      </w:r>
      <w:r w:rsidRPr="005537B3">
        <w:rPr>
          <w:highlight w:val="cyan"/>
          <w:u w:val="single"/>
        </w:rPr>
        <w:t>the</w:t>
      </w:r>
      <w:r w:rsidRPr="008866D3">
        <w:rPr>
          <w:u w:val="single"/>
        </w:rPr>
        <w:t xml:space="preserve"> perceived </w:t>
      </w:r>
      <w:r w:rsidRPr="005537B3">
        <w:rPr>
          <w:highlight w:val="cyan"/>
          <w:u w:val="single"/>
        </w:rPr>
        <w:t>weakening of Western</w:t>
      </w:r>
      <w:r w:rsidRPr="008866D3">
        <w:rPr>
          <w:u w:val="single"/>
        </w:rPr>
        <w:t xml:space="preserve"> influence and </w:t>
      </w:r>
      <w:r w:rsidRPr="005537B3">
        <w:rPr>
          <w:highlight w:val="cyan"/>
          <w:u w:val="single"/>
        </w:rPr>
        <w:t>deterrence</w:t>
      </w:r>
      <w:r w:rsidRPr="008866D3">
        <w:rPr>
          <w:u w:val="single"/>
        </w:rPr>
        <w:t>.</w:t>
      </w:r>
      <w:r w:rsidRPr="005E7507">
        <w:rPr>
          <w:sz w:val="16"/>
        </w:rPr>
        <w:t xml:space="preserve"> Their common opposition to the West, leading them to form “coalitions of the unwilling,” is a major element of the new strategic scene. </w:t>
      </w:r>
      <w:r w:rsidRPr="005537B3">
        <w:rPr>
          <w:highlight w:val="cyan"/>
          <w:u w:val="single"/>
        </w:rPr>
        <w:t>Even a small arsenal</w:t>
      </w:r>
      <w:r w:rsidRPr="008866D3">
        <w:rPr>
          <w:u w:val="single"/>
        </w:rPr>
        <w:t xml:space="preserve"> of nuclear weapons—or, for that matter, of biological weapons—can </w:t>
      </w:r>
      <w:r w:rsidRPr="005537B3">
        <w:rPr>
          <w:highlight w:val="cyan"/>
          <w:u w:val="single"/>
        </w:rPr>
        <w:t xml:space="preserve">give small powers </w:t>
      </w:r>
      <w:r w:rsidRPr="005537B3">
        <w:rPr>
          <w:u w:val="single"/>
        </w:rPr>
        <w:t xml:space="preserve">a </w:t>
      </w:r>
      <w:r w:rsidRPr="005537B3">
        <w:rPr>
          <w:highlight w:val="cyan"/>
          <w:u w:val="single"/>
        </w:rPr>
        <w:t>disproportionate leverage</w:t>
      </w:r>
      <w:r w:rsidRPr="008866D3">
        <w:rPr>
          <w:u w:val="single"/>
        </w:rPr>
        <w:t xml:space="preserve"> on the distribution of power in peacetime, while in wartime they may be winning the competition in risk-taking that is called escalation in the nuclear literature. </w:t>
      </w:r>
      <w:r w:rsidRPr="005E7507">
        <w:rPr>
          <w:sz w:val="16"/>
        </w:rPr>
        <w:t>In addition, as Henry Kissinger underlines in his most recent book, “as proliferation accelerates, the calculus of deterrence grows increasingly abstract. It becomes ever more difficult to decide who is deterring whom and by what calculations.”66 A wise conclusion from this judgment is that a far more active nuclear nonproliferation policy is needed to prevent leaders from having to face this exceedingly dangerous conundrum.</w:t>
      </w:r>
    </w:p>
    <w:p w14:paraId="073A5821" w14:textId="76F8C56A" w:rsidR="00EF2D29" w:rsidRDefault="00F320D7" w:rsidP="00EF2D29">
      <w:pPr>
        <w:pStyle w:val="Heading3"/>
      </w:pPr>
      <w:r>
        <w:t xml:space="preserve">-- </w:t>
      </w:r>
      <w:r w:rsidR="00EF2D29">
        <w:t>unpredictability</w:t>
      </w:r>
    </w:p>
    <w:p w14:paraId="64539E5C" w14:textId="77777777" w:rsidR="00EF2D29" w:rsidRDefault="00EF2D29" w:rsidP="00EF2D29">
      <w:pPr>
        <w:pStyle w:val="Heading4"/>
      </w:pPr>
      <w:r>
        <w:t>Unpredictability limits the usefulness of deterrence theory</w:t>
      </w:r>
    </w:p>
    <w:p w14:paraId="76EF2E59" w14:textId="77777777" w:rsidR="00EF2D29" w:rsidRPr="008352BB" w:rsidRDefault="00EF2D29" w:rsidP="00EF2D29">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60"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50D200FF" w14:textId="77777777" w:rsidR="00EF2D29" w:rsidRPr="006517CD" w:rsidRDefault="00EF2D29" w:rsidP="00EF2D29">
      <w:pPr>
        <w:rPr>
          <w:sz w:val="16"/>
        </w:rPr>
      </w:pPr>
      <w:r w:rsidRPr="006517CD">
        <w:rPr>
          <w:sz w:val="16"/>
        </w:rPr>
        <w:t xml:space="preserve">Uncertainty: A Concept for Our Time </w:t>
      </w:r>
      <w:r w:rsidRPr="005537B3">
        <w:rPr>
          <w:highlight w:val="cyan"/>
          <w:u w:val="single"/>
        </w:rPr>
        <w:t>There is</w:t>
      </w:r>
      <w:r w:rsidRPr="005537B3">
        <w:rPr>
          <w:u w:val="single"/>
        </w:rPr>
        <w:t xml:space="preserve"> an </w:t>
      </w:r>
      <w:r w:rsidRPr="005537B3">
        <w:rPr>
          <w:highlight w:val="cyan"/>
          <w:u w:val="single"/>
        </w:rPr>
        <w:t xml:space="preserve">unavoidable </w:t>
      </w:r>
      <w:r w:rsidRPr="005537B3">
        <w:rPr>
          <w:u w:val="single"/>
        </w:rPr>
        <w:t xml:space="preserve">level of </w:t>
      </w:r>
      <w:r w:rsidRPr="005537B3">
        <w:rPr>
          <w:highlight w:val="cyan"/>
          <w:u w:val="single"/>
        </w:rPr>
        <w:t>uncertainty</w:t>
      </w:r>
      <w:r w:rsidRPr="000A4906">
        <w:rPr>
          <w:u w:val="single"/>
        </w:rPr>
        <w:t xml:space="preserve"> inherent </w:t>
      </w:r>
      <w:r w:rsidRPr="005537B3">
        <w:rPr>
          <w:highlight w:val="cyan"/>
          <w:u w:val="single"/>
        </w:rPr>
        <w:t>in</w:t>
      </w:r>
      <w:r w:rsidRPr="000A4906">
        <w:rPr>
          <w:u w:val="single"/>
        </w:rPr>
        <w:t xml:space="preserve"> strategies of </w:t>
      </w:r>
      <w:r w:rsidRPr="005537B3">
        <w:rPr>
          <w:highlight w:val="cyan"/>
          <w:u w:val="single"/>
        </w:rPr>
        <w:t>deterrence</w:t>
      </w:r>
      <w:r w:rsidRPr="000A4906">
        <w:rPr>
          <w:u w:val="single"/>
        </w:rPr>
        <w:t>;</w:t>
      </w:r>
      <w:r w:rsidRPr="006517CD">
        <w:rPr>
          <w:sz w:val="16"/>
        </w:rPr>
        <w:t xml:space="preserve"> as Keith Payne says, “</w:t>
      </w:r>
      <w:r w:rsidRPr="000A4906">
        <w:rPr>
          <w:u w:val="single"/>
        </w:rPr>
        <w:t>Predicting how a foreign leadership will interpret and respond to threats is an uncertain business for the most astute observer.</w:t>
      </w:r>
      <w:r w:rsidRPr="006517CD">
        <w:rPr>
          <w:sz w:val="16"/>
        </w:rPr>
        <w:t xml:space="preserve">”84 </w:t>
      </w:r>
      <w:r w:rsidRPr="000A4906">
        <w:rPr>
          <w:u w:val="single"/>
        </w:rPr>
        <w:t>The question is whether uncertainty strengthens or weakens deterrence.</w:t>
      </w:r>
      <w:r w:rsidRPr="006517CD">
        <w:rPr>
          <w:sz w:val="16"/>
        </w:rPr>
        <w:t xml:space="preserve"> This was hotly debated during the Cold War. </w:t>
      </w:r>
      <w:r w:rsidRPr="00EB2FCA">
        <w:rPr>
          <w:u w:val="single"/>
        </w:rPr>
        <w:t xml:space="preserve">The principle behind ambiguity is that </w:t>
      </w:r>
      <w:r w:rsidRPr="000A4906">
        <w:rPr>
          <w:u w:val="single"/>
        </w:rPr>
        <w:t>deterrence works best if the adversary is confounded by uncertainties in enemy response, which frustrate attack and contingency planning</w:t>
      </w:r>
      <w:r w:rsidRPr="006517CD">
        <w:rPr>
          <w:sz w:val="16"/>
        </w:rPr>
        <w:t xml:space="preserve">. Thomas Schelling thought uncertainty did in essence strengthen deterrence: The idea is that an adversary uncertain about how their enemy might respond to a certain action will think twice about taking that action. (Uncertainty was thought to be one element of the added value of the French and British nuclear deterrents: a further layer of uncertainty brought about by third parties.) Herman </w:t>
      </w:r>
      <w:r w:rsidRPr="00EB2FCA">
        <w:rPr>
          <w:u w:val="single"/>
        </w:rPr>
        <w:t>Kahn believed the opposite: that</w:t>
      </w:r>
      <w:r w:rsidRPr="006517CD">
        <w:rPr>
          <w:sz w:val="16"/>
        </w:rPr>
        <w:t xml:space="preserve"> </w:t>
      </w:r>
      <w:r w:rsidRPr="005537B3">
        <w:rPr>
          <w:highlight w:val="cyan"/>
          <w:u w:val="single"/>
        </w:rPr>
        <w:t xml:space="preserve">deterrence works best when the opponent </w:t>
      </w:r>
      <w:r w:rsidRPr="005537B3">
        <w:rPr>
          <w:u w:val="single"/>
        </w:rPr>
        <w:t xml:space="preserve">fully </w:t>
      </w:r>
      <w:r w:rsidRPr="005537B3">
        <w:rPr>
          <w:highlight w:val="cyan"/>
          <w:u w:val="single"/>
        </w:rPr>
        <w:t xml:space="preserve">understands the </w:t>
      </w:r>
      <w:r w:rsidRPr="005537B3">
        <w:rPr>
          <w:u w:val="single"/>
        </w:rPr>
        <w:t xml:space="preserve">unavoidable </w:t>
      </w:r>
      <w:r w:rsidRPr="005537B3">
        <w:rPr>
          <w:highlight w:val="cyan"/>
          <w:u w:val="single"/>
        </w:rPr>
        <w:t xml:space="preserve">consequences </w:t>
      </w:r>
      <w:r w:rsidRPr="005537B3">
        <w:rPr>
          <w:u w:val="single"/>
        </w:rPr>
        <w:t>of an attack.</w:t>
      </w:r>
      <w:r w:rsidRPr="00EB2FCA">
        <w:rPr>
          <w:u w:val="single"/>
        </w:rPr>
        <w:t xml:space="preserve"> </w:t>
      </w:r>
      <w:r w:rsidRPr="006517CD">
        <w:rPr>
          <w:sz w:val="16"/>
        </w:rPr>
        <w:t xml:space="preserve">Both positions have obvious merit. However, a choice should be made between these mutually exclusive principles. Thomas Schelling acknowledged the presence of uncertainty in the various dimensions of international relations: “Not everybody is always in his right mind. </w:t>
      </w:r>
      <w:r w:rsidRPr="00EB2FCA">
        <w:rPr>
          <w:u w:val="single"/>
        </w:rPr>
        <w:t>Not all the frontiers and thresholds are precisely defined, fully reliable, and known</w:t>
      </w:r>
      <w:r w:rsidRPr="006517CD">
        <w:rPr>
          <w:sz w:val="16"/>
        </w:rPr>
        <w:t xml:space="preserve"> to be so beyond the least temptation to test them out, to explore for loopholes, or to take a chance that they might be disconnected this time.”85 In The Great American Gamble, Keith Payne concurs that strategic decisions are often baffling.86 Who could have guessed that Tokyo would be crazy enough to attack America in December 1941? Not Dean Acheson, who said shortly before December 7, 1941: “No rational Japanese could believe an attack on us could result in anything but disaster for his country.”87 (Such was the intuition of the emperor as well, but General Hideki Tojo insisted that there was “no alternative but war.”88) Why did Napoleon, one of the most impressive generals in history, decide to stay in Moscow in 1812 losing precious time, a decision that would lead him and his army to disaster? </w:t>
      </w:r>
      <w:r w:rsidRPr="005537B3">
        <w:rPr>
          <w:highlight w:val="cyan"/>
          <w:u w:val="single"/>
        </w:rPr>
        <w:t>The danger of unpredictable decision making is particularly high under stress, with unintended consequences</w:t>
      </w:r>
      <w:r w:rsidRPr="00EB2FCA">
        <w:rPr>
          <w:u w:val="single"/>
        </w:rPr>
        <w:t>. The power of ideology should also be taken into account: Fidel Castro</w:t>
      </w:r>
      <w:r w:rsidRPr="006517CD">
        <w:rPr>
          <w:sz w:val="16"/>
        </w:rPr>
        <w:t xml:space="preserve"> urging the Soviets to his own destruction in 1962 for the triumph of socialism over capitalism, for example, or the Soviet conviction that the United States was an unremitting aggressor, one of the causes of significant misperceptions, including during the 1983 </w:t>
      </w:r>
      <w:r w:rsidRPr="00EB2FCA">
        <w:rPr>
          <w:u w:val="single"/>
        </w:rPr>
        <w:t>Able Archer</w:t>
      </w:r>
      <w:r w:rsidRPr="006517CD">
        <w:rPr>
          <w:sz w:val="16"/>
        </w:rPr>
        <w:t xml:space="preserve"> exercise (or the idea that Washington could be successfully deceived by the Kremlin in 1962). In Herman Kahn’s view, </w:t>
      </w:r>
      <w:r w:rsidRPr="005537B3">
        <w:rPr>
          <w:highlight w:val="cyan"/>
          <w:u w:val="single"/>
        </w:rPr>
        <w:t>uncertainty can push a gambling opponent in the direction of war</w:t>
      </w:r>
      <w:r w:rsidRPr="00EB2FCA">
        <w:rPr>
          <w:u w:val="single"/>
        </w:rPr>
        <w:t>.</w:t>
      </w:r>
      <w:r w:rsidRPr="006517CD">
        <w:rPr>
          <w:sz w:val="16"/>
        </w:rPr>
        <w:t xml:space="preserve"> It may also push in the same direction a proud opponent, one refusing to enter into the gamble. What Schelling calls “the threat that leaves something to chance”89 assumes that the adversary is not highly motivated and that the possibility of disaster will dissuade him from pushing his luck in the gamble of confrontation. </w:t>
      </w:r>
      <w:r w:rsidRPr="005537B3">
        <w:rPr>
          <w:highlight w:val="cyan"/>
          <w:u w:val="single"/>
        </w:rPr>
        <w:t>Ambiguity does not deter universally.</w:t>
      </w:r>
      <w:r w:rsidRPr="00EB2FCA">
        <w:rPr>
          <w:u w:val="single"/>
        </w:rPr>
        <w:t xml:space="preserve"> It </w:t>
      </w:r>
      <w:r w:rsidRPr="005537B3">
        <w:rPr>
          <w:highlight w:val="cyan"/>
          <w:u w:val="single"/>
        </w:rPr>
        <w:t>may raise doubts about</w:t>
      </w:r>
      <w:r w:rsidRPr="00EB2FCA">
        <w:rPr>
          <w:u w:val="single"/>
        </w:rPr>
        <w:t xml:space="preserve"> the </w:t>
      </w:r>
      <w:r w:rsidRPr="005537B3">
        <w:rPr>
          <w:highlight w:val="cyan"/>
          <w:u w:val="single"/>
        </w:rPr>
        <w:t>resolve</w:t>
      </w:r>
      <w:r w:rsidRPr="00EB2FCA">
        <w:rPr>
          <w:u w:val="single"/>
        </w:rPr>
        <w:t xml:space="preserve"> of the opponent. It may even i</w:t>
      </w:r>
      <w:r w:rsidRPr="005537B3">
        <w:rPr>
          <w:highlight w:val="cyan"/>
          <w:u w:val="single"/>
        </w:rPr>
        <w:t>ncite provocation</w:t>
      </w:r>
      <w:r w:rsidRPr="00EB2FCA">
        <w:rPr>
          <w:u w:val="single"/>
        </w:rPr>
        <w:t>. In particular, clarity may be safer with some potential adversaries.</w:t>
      </w:r>
      <w:r w:rsidRPr="006517CD">
        <w:rPr>
          <w:sz w:val="16"/>
        </w:rPr>
        <w:t xml:space="preserve"> Peter Rodman has observed that with regard to Taiwan, for example, the United States must make “its deterrent . . . as unambiguous as possible to ensure that China does not get the wrong message.”90 </w:t>
      </w:r>
      <w:r w:rsidRPr="00EB2FCA">
        <w:rPr>
          <w:u w:val="single"/>
        </w:rPr>
        <w:t xml:space="preserve">In a world where strategic surprises are expected to become the norm rather than the exception, </w:t>
      </w:r>
      <w:r w:rsidRPr="005537B3">
        <w:rPr>
          <w:highlight w:val="cyan"/>
          <w:u w:val="single"/>
        </w:rPr>
        <w:t>uncertainty may prove more disturbing for the West</w:t>
      </w:r>
      <w:r w:rsidRPr="00EB2FCA">
        <w:rPr>
          <w:u w:val="single"/>
        </w:rPr>
        <w:t xml:space="preserve"> </w:t>
      </w:r>
      <w:r w:rsidRPr="006517CD">
        <w:rPr>
          <w:sz w:val="16"/>
        </w:rPr>
        <w:t>than for its potential adversaries—particularly if they are convinced that Western societies are increasingly unwilling to fight</w:t>
      </w:r>
      <w:r w:rsidRPr="002E4169">
        <w:rPr>
          <w:u w:val="single"/>
        </w:rPr>
        <w:t>. Manipulation of risk, a concept often associated with uncertainty, also appears to be better understood (and practiced) today by North Korean and Iranian leaders</w:t>
      </w:r>
      <w:r w:rsidRPr="006517CD">
        <w:rPr>
          <w:sz w:val="16"/>
        </w:rPr>
        <w:t xml:space="preserve"> than by Western powers.</w:t>
      </w:r>
    </w:p>
    <w:p w14:paraId="72CFF7D2" w14:textId="378FBDA8" w:rsidR="00465E3A" w:rsidRPr="00035421" w:rsidRDefault="008C627B" w:rsidP="00E757D9">
      <w:pPr>
        <w:pStyle w:val="Heading3"/>
      </w:pPr>
      <w:r>
        <w:t xml:space="preserve">AT </w:t>
      </w:r>
      <w:r w:rsidR="00AF728B">
        <w:t xml:space="preserve">no </w:t>
      </w:r>
      <w:r w:rsidR="00075F55">
        <w:t>motivation</w:t>
      </w:r>
    </w:p>
    <w:p w14:paraId="5528CE45" w14:textId="77777777" w:rsidR="008C627B" w:rsidRDefault="008C627B" w:rsidP="008C627B">
      <w:pPr>
        <w:pStyle w:val="Heading4"/>
      </w:pPr>
      <w:r>
        <w:t>The destructiveness of nuclear weapons insufficient to deter—air raids were regarded in the 1930s with similar degrees of apprehension but were used in WWII anyway</w:t>
      </w:r>
    </w:p>
    <w:p w14:paraId="197E124C" w14:textId="77777777" w:rsidR="008C627B" w:rsidRPr="00A82F1F" w:rsidRDefault="008C627B" w:rsidP="008C627B">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1490B04C" w14:textId="77777777" w:rsidR="008C627B" w:rsidRPr="004E04C2" w:rsidRDefault="008C627B" w:rsidP="008C627B">
      <w:pPr>
        <w:rPr>
          <w:sz w:val="16"/>
        </w:rPr>
      </w:pPr>
      <w:r w:rsidRPr="004E04C2">
        <w:rPr>
          <w:sz w:val="16"/>
        </w:rPr>
        <w:t>In more recent cases, leaders have expected conventional war to involve the type of destruction we now associate with nuclear war. For example, as mentioned earlier</w:t>
      </w:r>
      <w:r w:rsidRPr="00EB754C">
        <w:rPr>
          <w:u w:val="single"/>
        </w:rPr>
        <w:t xml:space="preserve">, </w:t>
      </w:r>
      <w:r w:rsidRPr="005537B3">
        <w:rPr>
          <w:highlight w:val="cyan"/>
          <w:u w:val="single"/>
        </w:rPr>
        <w:t>in the 1930s the British</w:t>
      </w:r>
      <w:r w:rsidRPr="00EB754C">
        <w:rPr>
          <w:u w:val="single"/>
        </w:rPr>
        <w:t xml:space="preserve"> </w:t>
      </w:r>
      <w:r w:rsidRPr="004E04C2">
        <w:rPr>
          <w:sz w:val="16"/>
        </w:rPr>
        <w:t xml:space="preserve">political elite </w:t>
      </w:r>
      <w:r w:rsidRPr="005537B3">
        <w:rPr>
          <w:highlight w:val="cyan"/>
          <w:u w:val="single"/>
        </w:rPr>
        <w:t>anticipated that air warfare would be similar to what we now anticipate of nuclear warfare</w:t>
      </w:r>
      <w:r w:rsidRPr="004E04C2">
        <w:rPr>
          <w:sz w:val="16"/>
        </w:rPr>
        <w:t xml:space="preserve">. A comment very instructive in this regard comes from </w:t>
      </w:r>
      <w:r w:rsidRPr="00EB754C">
        <w:rPr>
          <w:u w:val="single"/>
        </w:rPr>
        <w:t>former British Prime Minister</w:t>
      </w:r>
      <w:r w:rsidRPr="004E04C2">
        <w:rPr>
          <w:sz w:val="16"/>
        </w:rPr>
        <w:t xml:space="preserve"> Harold Macmillan's memoirs: "Among other deterrents of war in 1938, expert advice had indicated that </w:t>
      </w:r>
      <w:r w:rsidRPr="00EB754C">
        <w:rPr>
          <w:u w:val="single"/>
        </w:rPr>
        <w:t>bombing of London</w:t>
      </w:r>
      <w:r w:rsidRPr="004E04C2">
        <w:rPr>
          <w:sz w:val="16"/>
        </w:rPr>
        <w:t xml:space="preserve"> and the great cities </w:t>
      </w:r>
      <w:r>
        <w:rPr>
          <w:u w:val="single"/>
        </w:rPr>
        <w:t>would lead to casualties of the order of hundreds of thou</w:t>
      </w:r>
      <w:r w:rsidRPr="00EB754C">
        <w:rPr>
          <w:u w:val="single"/>
        </w:rPr>
        <w:t xml:space="preserve">sands </w:t>
      </w:r>
      <w:r>
        <w:rPr>
          <w:u w:val="single"/>
        </w:rPr>
        <w:t>o</w:t>
      </w:r>
      <w:r w:rsidRPr="00EB754C">
        <w:rPr>
          <w:u w:val="single"/>
        </w:rPr>
        <w:t>r even millions within a few weeks</w:t>
      </w:r>
      <w:r w:rsidRPr="004E04C2">
        <w:rPr>
          <w:sz w:val="16"/>
        </w:rPr>
        <w:t xml:space="preserve">. We thought of air warfare in 1939 rather as people think of nuclear warfare today."" Indeed, </w:t>
      </w:r>
      <w:r w:rsidRPr="00EB754C">
        <w:rPr>
          <w:u w:val="single"/>
        </w:rPr>
        <w:t xml:space="preserve">a concept of </w:t>
      </w:r>
      <w:r w:rsidRPr="005537B3">
        <w:rPr>
          <w:highlight w:val="cyan"/>
          <w:u w:val="single"/>
        </w:rPr>
        <w:t>mutual deterrence emerged in British writings</w:t>
      </w:r>
      <w:r w:rsidRPr="00EB754C">
        <w:rPr>
          <w:u w:val="single"/>
        </w:rPr>
        <w:t xml:space="preserve"> during the 1930s</w:t>
      </w:r>
      <w:r w:rsidRPr="004E04C2">
        <w:rPr>
          <w:sz w:val="16"/>
        </w:rPr>
        <w:t xml:space="preserve"> that is strikingly similar to current concepts of mutual nuclear deterrence. </w:t>
      </w:r>
      <w:r w:rsidRPr="005537B3">
        <w:rPr>
          <w:highlight w:val="cyan"/>
          <w:u w:val="single"/>
        </w:rPr>
        <w:t>The notion</w:t>
      </w:r>
      <w:r w:rsidRPr="004E04C2">
        <w:rPr>
          <w:sz w:val="16"/>
        </w:rPr>
        <w:t xml:space="preserve">, of course, </w:t>
      </w:r>
      <w:r w:rsidRPr="005537B3">
        <w:rPr>
          <w:highlight w:val="cyan"/>
          <w:u w:val="single"/>
        </w:rPr>
        <w:t>was that mutual expectations of</w:t>
      </w:r>
      <w:r w:rsidRPr="004E04C2">
        <w:rPr>
          <w:sz w:val="16"/>
        </w:rPr>
        <w:t xml:space="preserve"> the destruction resulting from then-mod- ern air power, "</w:t>
      </w:r>
      <w:r w:rsidRPr="00EB754C">
        <w:rPr>
          <w:u w:val="single"/>
        </w:rPr>
        <w:t xml:space="preserve">a </w:t>
      </w:r>
      <w:r w:rsidRPr="005537B3">
        <w:rPr>
          <w:highlight w:val="cyan"/>
          <w:u w:val="single"/>
        </w:rPr>
        <w:t>horror</w:t>
      </w:r>
      <w:r w:rsidRPr="00EB754C">
        <w:rPr>
          <w:u w:val="single"/>
        </w:rPr>
        <w:t xml:space="preserve"> unparalleled in the grim annals of war," </w:t>
      </w:r>
      <w:r w:rsidRPr="005537B3">
        <w:rPr>
          <w:highlight w:val="cyan"/>
          <w:u w:val="single"/>
        </w:rPr>
        <w:t>would</w:t>
      </w:r>
      <w:r w:rsidRPr="00EB754C">
        <w:rPr>
          <w:u w:val="single"/>
        </w:rPr>
        <w:t xml:space="preserve"> serve to </w:t>
      </w:r>
      <w:r w:rsidRPr="005537B3">
        <w:rPr>
          <w:highlight w:val="cyan"/>
          <w:u w:val="single"/>
        </w:rPr>
        <w:t>deter</w:t>
      </w:r>
      <w:r w:rsidRPr="00EB754C">
        <w:rPr>
          <w:u w:val="single"/>
        </w:rPr>
        <w:t xml:space="preserve"> war.</w:t>
      </w:r>
      <w:r w:rsidRPr="004E04C2">
        <w:rPr>
          <w:sz w:val="16"/>
        </w:rPr>
        <w:t xml:space="preserve"> As a British 1938 text on air power demonstrates, the mutual potential for air attack was thought to hold the prospect for mutual deterrence. The very magnitude of the disaster that is possible may prove to be a restraining influence. Because the riposte is certain, because it cannot be parried, a belligerent will think twice and again before he initiates a mode of warfare the final outcome of which is incalculable. The deterrence influence may, indeed, be greater than that. It may tend to prevent not only raids on cities but resort to war in any shape or form... Clearly, the expectation of rapid and widespread devastation is not new to the nuclear age, nor is the hope that mutual deterrence would result from that expectation. The expectation that nuclear threats, manipulated as necessary, can render deterrence "conclusive" toward a sensible opponent is similar to the view popularized in Britain just prior to World War I by Norman Angell's The Great Illusion: then-modern economic conditions and interdependence should make war un- thinkable for sensible leaders because the economic cost, even to the victor, would not be worth the price of war .44 Angel's thesis undoubtedly was at least partially true for most of the players in World War I. For Britain, a "victor," the cost of World War I was in fact enormous. Nevertheless, the fact that war should generally have been anticipated as too costly did not keep the peace in 1914. British leaders ultimately judged war to be preferable to the type of peace expected in the absence of war. The modern nuclear-based variant of Angell's position suggests that </w:t>
      </w:r>
      <w:r w:rsidRPr="00EB754C">
        <w:rPr>
          <w:u w:val="single"/>
        </w:rPr>
        <w:t>nuclear threats should establish a basic floor of reliability for deterrence policies because the threat is so severe</w:t>
      </w:r>
      <w:r w:rsidRPr="004E04C2">
        <w:rPr>
          <w:sz w:val="16"/>
        </w:rPr>
        <w:t xml:space="preserve">. As Robert Jervis notes concerning the anticipated effect of nuclear threats, "if decisionmakers are •sensible,' peace is the most likely outcome. " 45 One would hope Jervis's thesis to be valid. Yet, </w:t>
      </w:r>
      <w:r w:rsidRPr="005537B3">
        <w:rPr>
          <w:highlight w:val="cyan"/>
          <w:u w:val="single"/>
        </w:rPr>
        <w:t>the introduction of nuclear weapons has not brought an end to</w:t>
      </w:r>
      <w:r w:rsidRPr="00EB754C">
        <w:rPr>
          <w:u w:val="single"/>
        </w:rPr>
        <w:t xml:space="preserve"> the capacity of leaders to have po</w:t>
      </w:r>
      <w:r w:rsidRPr="005537B3">
        <w:rPr>
          <w:highlight w:val="cyan"/>
          <w:u w:val="single"/>
        </w:rPr>
        <w:t>or judgment</w:t>
      </w:r>
      <w:r w:rsidRPr="00EB754C">
        <w:rPr>
          <w:u w:val="single"/>
        </w:rPr>
        <w:t>,</w:t>
      </w:r>
      <w:r w:rsidRPr="004E04C2">
        <w:rPr>
          <w:sz w:val="16"/>
        </w:rPr>
        <w:t xml:space="preserve"> to base their actions on faulty as- sumptions, or to make mistakes—to not be "sensible" as defined by their opponent. Neither have nuclear weapons necessarily in- creased the degree of mutual understanding, knowledge, empa- thy, rationality, and reasonableness with which leaders approach issues Of war, peace, and brinksmanship: leaders in the past have either incorrectly anticipated nuclearlike levels of destruction, or they have correctly anticipated the possibility that they and their society could be destroyed utterly. </w:t>
      </w:r>
      <w:r w:rsidRPr="005537B3">
        <w:rPr>
          <w:b/>
          <w:highlight w:val="cyan"/>
          <w:u w:val="single"/>
        </w:rPr>
        <w:t>Whether leaders' expectations of vast destruction proved to be accurate or exaggerated, in neither case did such expectations render deterrence reliable</w:t>
      </w:r>
      <w:r w:rsidRPr="00EB754C">
        <w:rPr>
          <w:b/>
          <w:u w:val="single"/>
        </w:rPr>
        <w:t>.</w:t>
      </w:r>
      <w:r w:rsidRPr="004E04C2">
        <w:rPr>
          <w:sz w:val="16"/>
        </w:rPr>
        <w:t xml:space="preserve"> In short</w:t>
      </w:r>
      <w:r w:rsidRPr="005537B3">
        <w:rPr>
          <w:sz w:val="16"/>
          <w:highlight w:val="cyan"/>
        </w:rPr>
        <w:t xml:space="preserve">, </w:t>
      </w:r>
      <w:r w:rsidRPr="005537B3">
        <w:rPr>
          <w:highlight w:val="cyan"/>
          <w:u w:val="single"/>
        </w:rPr>
        <w:t>there is</w:t>
      </w:r>
      <w:r w:rsidRPr="00EB754C">
        <w:rPr>
          <w:u w:val="single"/>
        </w:rPr>
        <w:t xml:space="preserve"> ample </w:t>
      </w:r>
      <w:r w:rsidRPr="005537B3">
        <w:rPr>
          <w:highlight w:val="cyan"/>
          <w:u w:val="single"/>
        </w:rPr>
        <w:t>reason to doubt</w:t>
      </w:r>
      <w:r w:rsidRPr="004E04C2">
        <w:rPr>
          <w:sz w:val="16"/>
        </w:rPr>
        <w:t xml:space="preserve"> the widespread notion </w:t>
      </w:r>
      <w:r w:rsidRPr="005537B3">
        <w:rPr>
          <w:highlight w:val="cyan"/>
          <w:u w:val="single"/>
        </w:rPr>
        <w:t>that,</w:t>
      </w:r>
      <w:r w:rsidRPr="00EB754C">
        <w:rPr>
          <w:u w:val="single"/>
        </w:rPr>
        <w:t xml:space="preserve"> in contrast to the past, </w:t>
      </w:r>
      <w:r w:rsidRPr="005537B3">
        <w:rPr>
          <w:highlight w:val="cyan"/>
          <w:u w:val="single"/>
        </w:rPr>
        <w:t>nuclear weapons "have changed everything</w:t>
      </w:r>
      <w:r w:rsidRPr="00EB754C">
        <w:rPr>
          <w:u w:val="single"/>
        </w:rPr>
        <w:t>, "</w:t>
      </w:r>
      <w:r w:rsidRPr="004E04C2">
        <w:rPr>
          <w:sz w:val="16"/>
        </w:rPr>
        <w:t xml:space="preserve"> permitting confidence that deterrence policies can now be made "conclusive.”</w:t>
      </w:r>
    </w:p>
    <w:p w14:paraId="19A90EB1" w14:textId="07527CBC" w:rsidR="00EF2D29" w:rsidRPr="00D76E7F" w:rsidRDefault="008C627B" w:rsidP="00EF0C9D">
      <w:pPr>
        <w:pStyle w:val="Heading3"/>
      </w:pPr>
      <w:r>
        <w:t xml:space="preserve">-- </w:t>
      </w:r>
      <w:r w:rsidR="00EF2D29">
        <w:t>MAD</w:t>
      </w:r>
    </w:p>
    <w:p w14:paraId="05A5692E" w14:textId="48938A96" w:rsidR="00EF2D29" w:rsidRDefault="00EF2D29" w:rsidP="00EF2D29">
      <w:pPr>
        <w:pStyle w:val="Heading4"/>
      </w:pPr>
      <w:r>
        <w:t>Mutually Assured Destruction is an outdated theory and was never accurate in the first place</w:t>
      </w:r>
      <w:r w:rsidR="005537B3">
        <w:t>—also uniquely destabilizing</w:t>
      </w:r>
    </w:p>
    <w:p w14:paraId="35C0CB20" w14:textId="77777777" w:rsidR="00EF2D29" w:rsidRPr="008352BB" w:rsidRDefault="00EF2D29" w:rsidP="00EF2D29">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61"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403D540E" w14:textId="77777777" w:rsidR="00EF2D29" w:rsidRPr="006517CD" w:rsidRDefault="00EF2D29" w:rsidP="00EF2D29">
      <w:pPr>
        <w:rPr>
          <w:sz w:val="16"/>
        </w:rPr>
      </w:pPr>
      <w:r w:rsidRPr="006517CD">
        <w:rPr>
          <w:sz w:val="16"/>
        </w:rPr>
        <w:t xml:space="preserve">Mutual Assured Destruction: An Old-Fashioned Concept </w:t>
      </w:r>
      <w:r w:rsidRPr="00FB3A3F">
        <w:rPr>
          <w:u w:val="single"/>
        </w:rPr>
        <w:t>The idea of mutual assured destruction (</w:t>
      </w:r>
      <w:r w:rsidRPr="005537B3">
        <w:rPr>
          <w:highlight w:val="cyan"/>
          <w:u w:val="single"/>
        </w:rPr>
        <w:t>MAD) is</w:t>
      </w:r>
      <w:r w:rsidRPr="00FB3A3F">
        <w:rPr>
          <w:u w:val="single"/>
        </w:rPr>
        <w:t xml:space="preserve"> thought to be </w:t>
      </w:r>
      <w:r w:rsidRPr="005537B3">
        <w:rPr>
          <w:highlight w:val="cyan"/>
          <w:u w:val="single"/>
        </w:rPr>
        <w:t>a legacy of World War II</w:t>
      </w:r>
      <w:r w:rsidRPr="006517CD">
        <w:rPr>
          <w:sz w:val="16"/>
        </w:rPr>
        <w:t xml:space="preserve">, the first war “in which people began to take </w:t>
      </w:r>
      <w:r w:rsidRPr="00FB3A3F">
        <w:rPr>
          <w:u w:val="single"/>
        </w:rPr>
        <w:t xml:space="preserve">seriously the possibility that the outbreak of world war would touch off an orgy of immediate—almost instantaneous annihilation.”52 Absent the reality of 60 million dead, it may indeed have been more difficult to think in terms of destroying the ten largest cities in the United States and the USSR. In the 1950s, </w:t>
      </w:r>
      <w:r w:rsidRPr="005537B3">
        <w:rPr>
          <w:highlight w:val="cyan"/>
          <w:u w:val="single"/>
        </w:rPr>
        <w:t>the formula was a “balance of terror</w:t>
      </w:r>
      <w:r w:rsidRPr="00FB3A3F">
        <w:rPr>
          <w:u w:val="single"/>
        </w:rPr>
        <w:t xml:space="preserve">.” </w:t>
      </w:r>
      <w:r w:rsidRPr="006517CD">
        <w:rPr>
          <w:sz w:val="16"/>
        </w:rPr>
        <w:t xml:space="preserve">The concept of MAD first appeared in 1964, after the Cuban missile crisis.53 It meant a position in which attack by either side would result in mutual annihilation because of the retaliatory capability of the opponent. The acronym MAD was subject to many criticisms (Robert McNamara was one of the most famous critics) as the concept was thought by many to be “no more insane and a lot more sensible than many other strategic formulations.”54 </w:t>
      </w:r>
      <w:r w:rsidRPr="005537B3">
        <w:rPr>
          <w:highlight w:val="cyan"/>
          <w:u w:val="single"/>
        </w:rPr>
        <w:t>MAD never made sense</w:t>
      </w:r>
      <w:r w:rsidRPr="00FB3A3F">
        <w:rPr>
          <w:u w:val="single"/>
        </w:rPr>
        <w:t xml:space="preserve"> to some of the most important American thinkers.</w:t>
      </w:r>
      <w:r w:rsidRPr="006517CD">
        <w:rPr>
          <w:sz w:val="16"/>
        </w:rPr>
        <w:t xml:space="preserve"> Albert Wohlstetter, for example, who wrote a piece called “How Mad Is MAD?” said it only made murder “respectable” and never liked the idea.55 52 Kahn, 1960, p. 375. Kahn stresses that both British and French airpower experts “talked often and convincingly of the knock out blow,” in which the side with the superior air force would win the war in a few days or weeks. 53 The first formulation of MAD was expressed much earlier by Robert Oppenheimer in 1953: “We may anticipate a way of affairs in which the two Great Powers will each be in a position to put an end to the civilization and life of the other, though not without risking its own. We may be likened to two scorpions in a bottle, each capable of killing the other, but only at the risk of his own life.” At the time of the Johnson administration, the </w:t>
      </w:r>
      <w:r w:rsidRPr="00FB3A3F">
        <w:rPr>
          <w:u w:val="single"/>
        </w:rPr>
        <w:t xml:space="preserve">concept of finite deterrence heralded MAD’s decline. </w:t>
      </w:r>
      <w:r w:rsidRPr="006517CD">
        <w:rPr>
          <w:sz w:val="16"/>
        </w:rPr>
        <w:t xml:space="preserve">The idea that the United States should respond with nuclear weapons to any aggression anywhere was no longer a tenable policy. The wish to exclude population centers originated in the 1960s; the ability to get counterforce, as opposed to countervalue, weapon systems was decisive in undermining MAD. But, forces being more costly to attack than cities, the move was not followed by other nuclear weapon states, with the exception of the USSR.56 </w:t>
      </w:r>
      <w:r w:rsidRPr="005537B3">
        <w:rPr>
          <w:highlight w:val="cyan"/>
          <w:u w:val="single"/>
        </w:rPr>
        <w:t>Moscow</w:t>
      </w:r>
      <w:r w:rsidRPr="00AE34A2">
        <w:rPr>
          <w:u w:val="single"/>
        </w:rPr>
        <w:t xml:space="preserve"> not only could not accept the idea, present in mutual deterrence, that it had to be deterred, it also </w:t>
      </w:r>
      <w:r w:rsidRPr="005537B3">
        <w:rPr>
          <w:highlight w:val="cyan"/>
          <w:u w:val="single"/>
        </w:rPr>
        <w:t>thought</w:t>
      </w:r>
      <w:r w:rsidRPr="00AE34A2">
        <w:rPr>
          <w:u w:val="single"/>
        </w:rPr>
        <w:t xml:space="preserve"> that </w:t>
      </w:r>
      <w:r w:rsidRPr="005537B3">
        <w:rPr>
          <w:highlight w:val="cyan"/>
          <w:u w:val="single"/>
        </w:rPr>
        <w:t>Washington was using MAD to build more forces in the name of stability</w:t>
      </w:r>
      <w:r w:rsidRPr="00AE34A2">
        <w:rPr>
          <w:u w:val="single"/>
        </w:rPr>
        <w:t>.</w:t>
      </w:r>
      <w:r w:rsidRPr="006517CD">
        <w:rPr>
          <w:sz w:val="16"/>
        </w:rPr>
        <w:t xml:space="preserve"> A month after Kennedy’s election, a U.S.-Soviet meeting took place, and the Soviet delegation was concerned about the “missile gap” debate and a consequent U.S. buildup. Arthur Schlesinger recalls in his memoirs that, as the U.S. negotiator, Walt Rostow insisted that any Kennedy rearmament would be designed to improve the stability of the deterrent, and the Soviet Union should recognize that as the interest of peace. . . . </w:t>
      </w:r>
      <w:r w:rsidRPr="000A4906">
        <w:rPr>
          <w:u w:val="single"/>
        </w:rPr>
        <w:t>Kuznetsov, innocent of the higher calculus of deterrence as recently developed in the United States, brusquely dismissed this explanation.57 The differences in views on MAD between Washington and Moscow were even more startling after the end of the Cold War.</w:t>
      </w:r>
      <w:r w:rsidRPr="006517CD">
        <w:rPr>
          <w:sz w:val="16"/>
        </w:rPr>
        <w:t xml:space="preserve"> </w:t>
      </w:r>
      <w:r w:rsidRPr="00ED460C">
        <w:rPr>
          <w:highlight w:val="cyan"/>
          <w:u w:val="single"/>
        </w:rPr>
        <w:t>During</w:t>
      </w:r>
      <w:r w:rsidRPr="000A4906">
        <w:rPr>
          <w:u w:val="single"/>
        </w:rPr>
        <w:t xml:space="preserve"> the </w:t>
      </w:r>
      <w:r w:rsidRPr="00ED460C">
        <w:rPr>
          <w:highlight w:val="cyan"/>
          <w:u w:val="single"/>
        </w:rPr>
        <w:t>discussions that led to U.S. withdrawal from the</w:t>
      </w:r>
      <w:r w:rsidRPr="000A4906">
        <w:rPr>
          <w:u w:val="single"/>
        </w:rPr>
        <w:t xml:space="preserve"> Antiballistic Missile (</w:t>
      </w:r>
      <w:r w:rsidRPr="00ED460C">
        <w:rPr>
          <w:highlight w:val="cyan"/>
          <w:u w:val="single"/>
        </w:rPr>
        <w:t>ABM) Treaty</w:t>
      </w:r>
      <w:r w:rsidRPr="000A4906">
        <w:rPr>
          <w:u w:val="single"/>
        </w:rPr>
        <w:t xml:space="preserve">, the lack of need for </w:t>
      </w:r>
      <w:r w:rsidRPr="00ED460C">
        <w:rPr>
          <w:highlight w:val="cyan"/>
          <w:u w:val="single"/>
        </w:rPr>
        <w:t>MAD</w:t>
      </w:r>
      <w:r w:rsidRPr="000A4906">
        <w:rPr>
          <w:u w:val="single"/>
        </w:rPr>
        <w:t xml:space="preserve"> with the USSR </w:t>
      </w:r>
      <w:r w:rsidRPr="00ED460C">
        <w:rPr>
          <w:highlight w:val="cyan"/>
          <w:u w:val="single"/>
        </w:rPr>
        <w:t>was</w:t>
      </w:r>
      <w:r w:rsidRPr="000A4906">
        <w:rPr>
          <w:u w:val="single"/>
        </w:rPr>
        <w:t xml:space="preserve"> reportedly </w:t>
      </w:r>
      <w:r w:rsidRPr="00ED460C">
        <w:rPr>
          <w:highlight w:val="cyan"/>
          <w:u w:val="single"/>
        </w:rPr>
        <w:t>a justification</w:t>
      </w:r>
      <w:r w:rsidRPr="000A4906">
        <w:rPr>
          <w:u w:val="single"/>
        </w:rPr>
        <w:t xml:space="preserve"> in Washington for scrapping an agreement based on MAD. </w:t>
      </w:r>
      <w:r w:rsidRPr="00ED460C">
        <w:rPr>
          <w:highlight w:val="cyan"/>
          <w:u w:val="single"/>
        </w:rPr>
        <w:t>But the Soviets did not see it in the same light</w:t>
      </w:r>
      <w:r w:rsidRPr="000A4906">
        <w:rPr>
          <w:u w:val="single"/>
        </w:rPr>
        <w:t xml:space="preserve">: They thought it was an excuse more than a justification. </w:t>
      </w:r>
      <w:r w:rsidRPr="006517CD">
        <w:rPr>
          <w:sz w:val="16"/>
        </w:rPr>
        <w:t xml:space="preserve">Twenty years after the end of the confrontation with the United States, Moscow still presents the overcoming of U.S.-Russian MAD as a U.S. vital interest, while Russia still ascribes top priority to the preservation of the status quo. MAD seems to be a matter of status for Russia. </w:t>
      </w:r>
      <w:r w:rsidRPr="00ED460C">
        <w:rPr>
          <w:highlight w:val="cyan"/>
          <w:u w:val="single"/>
        </w:rPr>
        <w:t>China is not far from expressing the same view</w:t>
      </w:r>
      <w:r w:rsidRPr="000A4906">
        <w:rPr>
          <w:u w:val="single"/>
        </w:rPr>
        <w:t>. It appears willing to get this “recognition” from the United States,</w:t>
      </w:r>
      <w:r w:rsidRPr="006517CD">
        <w:rPr>
          <w:sz w:val="16"/>
        </w:rPr>
        <w:t xml:space="preserve"> something Washington wishes to prevent in order to avoid getting into the kind of relationship with Beijing in the 21st century that it had with Moscow in the 20th. </w:t>
      </w:r>
      <w:r w:rsidRPr="00ED460C">
        <w:rPr>
          <w:highlight w:val="cyan"/>
          <w:u w:val="single"/>
        </w:rPr>
        <w:t>This could also encourage China to significantly develop its nuclear arsenal</w:t>
      </w:r>
      <w:r w:rsidRPr="000A4906">
        <w:rPr>
          <w:u w:val="single"/>
        </w:rPr>
        <w:t>, an option that remains open with Beijing’s current stockpile of fissile material, its “minimum deterrent” policy notwithstanding.</w:t>
      </w:r>
      <w:r w:rsidRPr="006517CD">
        <w:rPr>
          <w:sz w:val="16"/>
        </w:rPr>
        <w:t xml:space="preserve"> </w:t>
      </w:r>
      <w:r w:rsidRPr="00ED460C">
        <w:rPr>
          <w:highlight w:val="cyan"/>
          <w:u w:val="single"/>
        </w:rPr>
        <w:t>If it was good for stability during the Cold War, the argument goes in China, why should it be destabilizing now</w:t>
      </w:r>
      <w:r w:rsidRPr="000A4906">
        <w:rPr>
          <w:u w:val="single"/>
        </w:rPr>
        <w:t>?</w:t>
      </w:r>
      <w:r w:rsidRPr="006517CD">
        <w:rPr>
          <w:sz w:val="16"/>
        </w:rPr>
        <w:t xml:space="preserve">58 56 An arms race in counterforce weapons started between the two superpowers in the 1980s. 57 Arthur Schlesinger, A Thousand Days: John F. Kennedy in the White House, Boston: Houghton Mifflin, 1965, p. 769. Who would blame Kuznetsov? </w:t>
      </w:r>
      <w:r w:rsidRPr="000A4906">
        <w:rPr>
          <w:u w:val="single"/>
        </w:rPr>
        <w:t xml:space="preserve">58 Some analysts consider </w:t>
      </w:r>
      <w:r w:rsidRPr="00ED460C">
        <w:rPr>
          <w:highlight w:val="cyan"/>
          <w:u w:val="single"/>
        </w:rPr>
        <w:t>MAD</w:t>
      </w:r>
      <w:r w:rsidRPr="000A4906">
        <w:rPr>
          <w:u w:val="single"/>
        </w:rPr>
        <w:t xml:space="preserve"> to still be consistent with 2010 NPR treatment of Russia and China, but the fact of the matter is that the acronym </w:t>
      </w:r>
      <w:r w:rsidRPr="00ED460C">
        <w:rPr>
          <w:highlight w:val="cyan"/>
          <w:u w:val="single"/>
        </w:rPr>
        <w:t>has disappeared</w:t>
      </w:r>
      <w:r w:rsidRPr="000A4906">
        <w:rPr>
          <w:u w:val="single"/>
        </w:rPr>
        <w:t>.</w:t>
      </w:r>
      <w:r w:rsidRPr="006517CD">
        <w:rPr>
          <w:sz w:val="16"/>
        </w:rPr>
        <w:t xml:space="preserve"> </w:t>
      </w:r>
    </w:p>
    <w:p w14:paraId="0BCE773A" w14:textId="77777777" w:rsidR="00EF2D29" w:rsidRDefault="00EF2D29" w:rsidP="00EF2D29">
      <w:pPr>
        <w:pStyle w:val="Heading4"/>
      </w:pPr>
      <w:r>
        <w:t>MAD theory not credible – no wars of extermination</w:t>
      </w:r>
    </w:p>
    <w:p w14:paraId="0AC0B341" w14:textId="77777777" w:rsidR="00EF2D29" w:rsidRPr="00F539E0" w:rsidRDefault="00EF2D29" w:rsidP="00EF2D29">
      <w:r w:rsidRPr="00134106">
        <w:rPr>
          <w:b/>
        </w:rPr>
        <w:t>Wilson 8</w:t>
      </w:r>
      <w:r>
        <w:t xml:space="preserve"> </w:t>
      </w:r>
      <w:r w:rsidRPr="00134106">
        <w:rPr>
          <w:sz w:val="16"/>
          <w:szCs w:val="16"/>
        </w:rPr>
        <w:t xml:space="preserve">(Ward Hayes Wilson is a Senior Fellow and director of the Rethinking Nuclear Weapons project at the British American Security Information Council (BASIC), a think tank focusing on nuclear disarmament based in London and Washington, D.C. "The Myth of Nuclear Deterrence," Nonproliferation Review, Vol 15 No 3, November 2008. </w:t>
      </w:r>
      <w:hyperlink r:id="rId62" w:history="1">
        <w:r w:rsidRPr="00134106">
          <w:rPr>
            <w:rStyle w:val="Hyperlink"/>
            <w:sz w:val="16"/>
            <w:szCs w:val="16"/>
          </w:rPr>
          <w:t>https://www.nonproliferation.org/wp-content/uploads/npr/153_wilson.pdf</w:t>
        </w:r>
      </w:hyperlink>
      <w:r w:rsidRPr="00134106">
        <w:rPr>
          <w:sz w:val="16"/>
          <w:szCs w:val="16"/>
        </w:rPr>
        <w:t xml:space="preserve">) </w:t>
      </w:r>
      <w:r w:rsidRPr="00134106">
        <w:rPr>
          <w:i/>
          <w:sz w:val="16"/>
          <w:szCs w:val="16"/>
        </w:rPr>
        <w:t>jsk</w:t>
      </w:r>
    </w:p>
    <w:p w14:paraId="1DA98D85" w14:textId="77777777" w:rsidR="00EF2D29" w:rsidRPr="00134106" w:rsidRDefault="00EF2D29" w:rsidP="00EF2D29">
      <w:pPr>
        <w:rPr>
          <w:sz w:val="16"/>
        </w:rPr>
      </w:pPr>
      <w:r w:rsidRPr="006F2905">
        <w:rPr>
          <w:u w:val="single"/>
        </w:rPr>
        <w:t xml:space="preserve">Extermination Attacks </w:t>
      </w:r>
      <w:r w:rsidRPr="00ED460C">
        <w:rPr>
          <w:u w:val="single"/>
        </w:rPr>
        <w:t>Because we seem inclined to think about nuclear weapons in apocalyptic terms, nuclear attacks that destroy an entire country have always been part of the vocabulary of nuclear war</w:t>
      </w:r>
      <w:r w:rsidRPr="006F2905">
        <w:rPr>
          <w:u w:val="single"/>
        </w:rPr>
        <w:t xml:space="preserve"> and nuclear threats. </w:t>
      </w:r>
      <w:r w:rsidRPr="00134106">
        <w:rPr>
          <w:sz w:val="16"/>
        </w:rPr>
        <w:t xml:space="preserve">These extermination attacks are sometimes pointed to as the fundamental threat that makes nuclear deterrence effective. </w:t>
      </w:r>
      <w:r w:rsidRPr="00ED460C">
        <w:rPr>
          <w:highlight w:val="cyan"/>
          <w:u w:val="single"/>
        </w:rPr>
        <w:t xml:space="preserve">One of the salient weaknesses of nuclear deterrence has always been its implicit reliance on threats of extermination </w:t>
      </w:r>
      <w:r w:rsidRPr="00ED460C">
        <w:rPr>
          <w:u w:val="single"/>
        </w:rPr>
        <w:t>attacks</w:t>
      </w:r>
      <w:r w:rsidRPr="006F2905">
        <w:rPr>
          <w:u w:val="single"/>
        </w:rPr>
        <w:t xml:space="preserve">. </w:t>
      </w:r>
      <w:r w:rsidRPr="00ED460C">
        <w:rPr>
          <w:highlight w:val="cyan"/>
          <w:u w:val="single"/>
        </w:rPr>
        <w:t>Extermination attacks are not very credible.</w:t>
      </w:r>
      <w:r w:rsidRPr="006F2905">
        <w:rPr>
          <w:u w:val="single"/>
        </w:rPr>
        <w:t xml:space="preserve"> Not because such an attack is outside the scope of human nature, outside the capabilities of nuclear weapons, or because of the power of moral feeling to prevent horrible acts. They are not very credible </w:t>
      </w:r>
      <w:r w:rsidRPr="00ED460C">
        <w:rPr>
          <w:highlight w:val="cyan"/>
          <w:u w:val="single"/>
        </w:rPr>
        <w:t>based on the historical evidence</w:t>
      </w:r>
      <w:r w:rsidRPr="006F2905">
        <w:rPr>
          <w:u w:val="single"/>
        </w:rPr>
        <w:t xml:space="preserve">. </w:t>
      </w:r>
      <w:r w:rsidRPr="00134106">
        <w:rPr>
          <w:sz w:val="16"/>
        </w:rPr>
        <w:t xml:space="preserve">A moderately thorough review of the history of warfare across some </w:t>
      </w:r>
      <w:r w:rsidRPr="00ED460C">
        <w:rPr>
          <w:highlight w:val="cyan"/>
          <w:u w:val="single"/>
        </w:rPr>
        <w:t>3,000 years reveals one instance of a war of extermination</w:t>
      </w:r>
      <w:r w:rsidRPr="006F2905">
        <w:rPr>
          <w:u w:val="single"/>
        </w:rPr>
        <w:t>.</w:t>
      </w:r>
      <w:r w:rsidRPr="00134106">
        <w:rPr>
          <w:sz w:val="16"/>
        </w:rPr>
        <w:t xml:space="preserve"> This is a strikingly small number. Even comets streaking past Earth are more frequent. It is difficult to argue that a human action that has only occurred once in 3,000 years is likely to recur. Wars of extermination are often confused with genocide. There have been a relatively large number of instances of genocide. Most genocide, however, involves internal rather than external killing. It is an act carried out by one group against another within their own country. The Holocaust, Cambodia’s killing fields, Rwanda*these are all instances of internal slaughter.29 </w:t>
      </w:r>
      <w:r w:rsidRPr="00F539E0">
        <w:rPr>
          <w:u w:val="single"/>
        </w:rPr>
        <w:t xml:space="preserve">To qualify as a war of extermination, the event we’re seeking must be a war and must aim at the total destruction and slaughter of the adversary. By these criteria, the </w:t>
      </w:r>
      <w:r w:rsidRPr="00ED460C">
        <w:rPr>
          <w:highlight w:val="cyan"/>
          <w:u w:val="single"/>
        </w:rPr>
        <w:t>sole war of extermination is</w:t>
      </w:r>
      <w:r w:rsidRPr="00F539E0">
        <w:rPr>
          <w:u w:val="single"/>
        </w:rPr>
        <w:t xml:space="preserve"> the war waged by the Romans against their age-old enemy, the Carthaginians, </w:t>
      </w:r>
      <w:r w:rsidRPr="00ED460C">
        <w:rPr>
          <w:highlight w:val="cyan"/>
          <w:u w:val="single"/>
        </w:rPr>
        <w:t>the Third Punic War</w:t>
      </w:r>
      <w:r w:rsidRPr="00134106">
        <w:rPr>
          <w:sz w:val="16"/>
        </w:rPr>
        <w:t xml:space="preserve">.30 As the only instance of such a war, the Third Punic War is important evidence for understanding the conditions required for a war of extermination. </w:t>
      </w:r>
      <w:r w:rsidRPr="00F539E0">
        <w:rPr>
          <w:u w:val="single"/>
        </w:rPr>
        <w:t xml:space="preserve">The </w:t>
      </w:r>
      <w:r w:rsidRPr="00ED460C">
        <w:rPr>
          <w:highlight w:val="cyan"/>
          <w:u w:val="single"/>
        </w:rPr>
        <w:t>Romans and Carthaginians had fought</w:t>
      </w:r>
      <w:r w:rsidRPr="00F539E0">
        <w:rPr>
          <w:u w:val="single"/>
        </w:rPr>
        <w:t xml:space="preserve"> a series of wars that stretched </w:t>
      </w:r>
      <w:r w:rsidRPr="00ED460C">
        <w:rPr>
          <w:highlight w:val="cyan"/>
          <w:u w:val="single"/>
        </w:rPr>
        <w:t>over more than a hundred years</w:t>
      </w:r>
      <w:r w:rsidRPr="00F539E0">
        <w:rPr>
          <w:u w:val="single"/>
        </w:rPr>
        <w:t xml:space="preserve">. </w:t>
      </w:r>
      <w:r w:rsidRPr="00134106">
        <w:rPr>
          <w:sz w:val="16"/>
        </w:rPr>
        <w:t xml:space="preserve">It was a titanic struggle </w:t>
      </w:r>
      <w:r w:rsidRPr="00ED460C">
        <w:rPr>
          <w:highlight w:val="cyan"/>
          <w:u w:val="single"/>
        </w:rPr>
        <w:t>including forty-three years of fighting</w:t>
      </w:r>
      <w:r w:rsidRPr="00F539E0">
        <w:rPr>
          <w:u w:val="single"/>
        </w:rPr>
        <w:t xml:space="preserve">. </w:t>
      </w:r>
      <w:r w:rsidRPr="00134106">
        <w:rPr>
          <w:sz w:val="16"/>
        </w:rPr>
        <w:t xml:space="preserve">Both sides inflicted grievous hurt, but the </w:t>
      </w:r>
      <w:r w:rsidRPr="00F539E0">
        <w:rPr>
          <w:u w:val="single"/>
        </w:rPr>
        <w:t>Romans were particularly devastated by</w:t>
      </w:r>
      <w:r w:rsidRPr="00134106">
        <w:rPr>
          <w:sz w:val="16"/>
        </w:rPr>
        <w:t xml:space="preserve"> the fourteen-year campaign of Carthaginian general Hannibal Barca during </w:t>
      </w:r>
      <w:r w:rsidRPr="00F539E0">
        <w:rPr>
          <w:u w:val="single"/>
        </w:rPr>
        <w:t>the Second Punic War</w:t>
      </w:r>
      <w:r w:rsidRPr="00134106">
        <w:rPr>
          <w:sz w:val="16"/>
        </w:rPr>
        <w:t xml:space="preserve"> (218!201 BCE). Hannibal invaded Italy, peeled off Roman allies, destroyed towns and crops, and in a series of battles slaughtered several Roman armies whole. </w:t>
      </w:r>
      <w:r w:rsidRPr="00F539E0">
        <w:rPr>
          <w:u w:val="single"/>
        </w:rPr>
        <w:t xml:space="preserve">Roman </w:t>
      </w:r>
      <w:r w:rsidRPr="00ED460C">
        <w:rPr>
          <w:highlight w:val="cyan"/>
          <w:u w:val="single"/>
        </w:rPr>
        <w:t>losses</w:t>
      </w:r>
      <w:r w:rsidRPr="00F539E0">
        <w:rPr>
          <w:u w:val="single"/>
        </w:rPr>
        <w:t xml:space="preserve"> overall were great, and </w:t>
      </w:r>
      <w:r w:rsidRPr="00ED460C">
        <w:rPr>
          <w:highlight w:val="cyan"/>
          <w:u w:val="single"/>
        </w:rPr>
        <w:t>left an indelible impression</w:t>
      </w:r>
      <w:r w:rsidRPr="00F539E0">
        <w:rPr>
          <w:u w:val="single"/>
        </w:rPr>
        <w:t>.</w:t>
      </w:r>
      <w:r w:rsidRPr="00134106">
        <w:rPr>
          <w:sz w:val="16"/>
        </w:rPr>
        <w:t xml:space="preserve"> To understand the magnitude of the cost of the Second Punic War, </w:t>
      </w:r>
      <w:r w:rsidRPr="00F539E0">
        <w:rPr>
          <w:u w:val="single"/>
        </w:rPr>
        <w:t>compare the losses the French suffered in World War I.</w:t>
      </w:r>
      <w:r w:rsidRPr="00134106">
        <w:rPr>
          <w:sz w:val="16"/>
        </w:rPr>
        <w:t xml:space="preserve"> We consider World War I to have been one of the costliest in modern times. We talk about the French having been ‘‘bled white’’ and having lost ‘‘an entire generation.’’ </w:t>
      </w:r>
      <w:r w:rsidRPr="00F539E0">
        <w:rPr>
          <w:u w:val="single"/>
        </w:rPr>
        <w:t>France’s losses in World War I were roughly 1,380,000 soldiers, or 4.2 percent of its entire population.</w:t>
      </w:r>
      <w:r w:rsidRPr="00134106">
        <w:rPr>
          <w:sz w:val="16"/>
        </w:rPr>
        <w:t xml:space="preserve"> </w:t>
      </w:r>
      <w:r w:rsidRPr="00F539E0">
        <w:rPr>
          <w:u w:val="single"/>
        </w:rPr>
        <w:t xml:space="preserve">The Romans, </w:t>
      </w:r>
      <w:r w:rsidRPr="00134106">
        <w:rPr>
          <w:sz w:val="16"/>
        </w:rPr>
        <w:t xml:space="preserve">by contrast, </w:t>
      </w:r>
      <w:r w:rsidRPr="00F539E0">
        <w:rPr>
          <w:u w:val="single"/>
        </w:rPr>
        <w:t>lost an estimated 5 percent of their population</w:t>
      </w:r>
      <w:r w:rsidRPr="00134106">
        <w:rPr>
          <w:sz w:val="16"/>
        </w:rPr>
        <w:t xml:space="preserve">, which would have been about one out of every six men of fighting age.31 </w:t>
      </w:r>
      <w:r w:rsidRPr="00ED460C">
        <w:rPr>
          <w:highlight w:val="cyan"/>
          <w:u w:val="single"/>
        </w:rPr>
        <w:t>The Romans had a special animus toward the Carthaginians, shaped by years of war and a great deal of death</w:t>
      </w:r>
      <w:r w:rsidRPr="00F539E0">
        <w:rPr>
          <w:u w:val="single"/>
        </w:rPr>
        <w:t xml:space="preserve"> and defeat.</w:t>
      </w:r>
      <w:r w:rsidRPr="00134106">
        <w:rPr>
          <w:sz w:val="16"/>
        </w:rPr>
        <w:t xml:space="preserve"> It is difficult to generalize from one case, but this example suggests </w:t>
      </w:r>
      <w:r w:rsidRPr="00F539E0">
        <w:rPr>
          <w:u w:val="single"/>
        </w:rPr>
        <w:t xml:space="preserve">that </w:t>
      </w:r>
      <w:r w:rsidRPr="00ED460C">
        <w:rPr>
          <w:highlight w:val="cyan"/>
          <w:u w:val="single"/>
        </w:rPr>
        <w:t>massive harm and long-standing conflict are necessary precursors</w:t>
      </w:r>
      <w:r w:rsidRPr="00F539E0">
        <w:rPr>
          <w:u w:val="single"/>
        </w:rPr>
        <w:t xml:space="preserve"> to a war of extermination</w:t>
      </w:r>
      <w:r w:rsidRPr="00134106">
        <w:rPr>
          <w:sz w:val="16"/>
        </w:rPr>
        <w:t xml:space="preserve">. There have been many hate-filled, ideological, and religious wars in the history of mankind: France and Britain during the Hundred Years War, or the wars between Muslim nations and Europeans that included the Crusades, for example. Many times the passions of mankind have led to long and brutal conflicts. But of wars of extermination there is only one. </w:t>
      </w:r>
      <w:r w:rsidRPr="00F539E0">
        <w:rPr>
          <w:u w:val="single"/>
        </w:rPr>
        <w:t xml:space="preserve">Given the rarity of the event and the severity of the circumstances that seem to have led to the decision, </w:t>
      </w:r>
      <w:r w:rsidRPr="00ED460C">
        <w:rPr>
          <w:highlight w:val="cyan"/>
          <w:u w:val="single"/>
        </w:rPr>
        <w:t>it is hard to make a case that</w:t>
      </w:r>
      <w:r w:rsidRPr="00F539E0">
        <w:rPr>
          <w:u w:val="single"/>
        </w:rPr>
        <w:t xml:space="preserve"> wars of extermination are common or  that </w:t>
      </w:r>
      <w:r w:rsidRPr="00ED460C">
        <w:rPr>
          <w:highlight w:val="cyan"/>
          <w:u w:val="single"/>
        </w:rPr>
        <w:t xml:space="preserve">threats to launch a war of extermination are </w:t>
      </w:r>
      <w:r w:rsidRPr="00ED460C">
        <w:rPr>
          <w:u w:val="single"/>
        </w:rPr>
        <w:t xml:space="preserve">very </w:t>
      </w:r>
      <w:r w:rsidRPr="00ED460C">
        <w:rPr>
          <w:highlight w:val="cyan"/>
          <w:u w:val="single"/>
        </w:rPr>
        <w:t>credible.</w:t>
      </w:r>
      <w:r w:rsidRPr="00ED460C">
        <w:rPr>
          <w:sz w:val="16"/>
        </w:rPr>
        <w:t>32</w:t>
      </w:r>
    </w:p>
    <w:p w14:paraId="4D642055" w14:textId="492AFCF0" w:rsidR="00EF2D29" w:rsidRDefault="008C627B" w:rsidP="00EF2D29">
      <w:pPr>
        <w:pStyle w:val="Heading3"/>
      </w:pPr>
      <w:r>
        <w:t xml:space="preserve">-- </w:t>
      </w:r>
      <w:r w:rsidR="00EF2D29">
        <w:t xml:space="preserve">civilians </w:t>
      </w:r>
    </w:p>
    <w:p w14:paraId="15393B84" w14:textId="77777777" w:rsidR="00EF2D29" w:rsidRPr="00134106" w:rsidRDefault="00EF2D29" w:rsidP="00EF2D29">
      <w:pPr>
        <w:pStyle w:val="Heading4"/>
      </w:pPr>
      <w:r>
        <w:t>Civilian casualties don’t affect military decision calculus</w:t>
      </w:r>
    </w:p>
    <w:p w14:paraId="4FACFA3D" w14:textId="77777777" w:rsidR="00EF2D29" w:rsidRPr="00134106" w:rsidRDefault="00EF2D29" w:rsidP="00EF2D29">
      <w:r w:rsidRPr="00134106">
        <w:rPr>
          <w:b/>
        </w:rPr>
        <w:t>Wilson 8</w:t>
      </w:r>
      <w:r>
        <w:t xml:space="preserve"> </w:t>
      </w:r>
      <w:r w:rsidRPr="00134106">
        <w:rPr>
          <w:sz w:val="16"/>
          <w:szCs w:val="16"/>
        </w:rPr>
        <w:t xml:space="preserve">(Ward Hayes Wilson is a Senior Fellow and director of the Rethinking Nuclear Weapons project at the British American Security Information Council (BASIC), a think tank focusing on nuclear disarmament based in London and Washington, D.C. "The Myth of Nuclear Deterrence," Nonproliferation Review, Vol 15 No 3, November 2008. </w:t>
      </w:r>
      <w:hyperlink r:id="rId63" w:history="1">
        <w:r w:rsidRPr="00134106">
          <w:rPr>
            <w:rStyle w:val="Hyperlink"/>
            <w:sz w:val="16"/>
            <w:szCs w:val="16"/>
          </w:rPr>
          <w:t>https://www.nonproliferation.org/wp-content/uploads/npr/153_wilson.pdf</w:t>
        </w:r>
      </w:hyperlink>
      <w:r w:rsidRPr="00134106">
        <w:rPr>
          <w:sz w:val="16"/>
          <w:szCs w:val="16"/>
        </w:rPr>
        <w:t xml:space="preserve">) </w:t>
      </w:r>
      <w:r w:rsidRPr="00134106">
        <w:rPr>
          <w:i/>
          <w:sz w:val="16"/>
          <w:szCs w:val="16"/>
        </w:rPr>
        <w:t>jsk</w:t>
      </w:r>
    </w:p>
    <w:p w14:paraId="3A08D459" w14:textId="77777777" w:rsidR="00EF2D29" w:rsidRDefault="00EF2D29" w:rsidP="00EF2D29">
      <w:pPr>
        <w:rPr>
          <w:u w:val="single"/>
        </w:rPr>
      </w:pPr>
      <w:r w:rsidRPr="00C24829">
        <w:rPr>
          <w:sz w:val="14"/>
        </w:rPr>
        <w:t>Killing Civilians Perhaps no historical episode better illustrates the position of civilians in war than the siege of Alesia in September 52 BCE. A number of Gaulic tribes under the leader Vercingetorix had revolted against Roman rule in the previous year. After a campaign of both successes and defeats, some 80,000 warriors gathered at a hill fort at the foot of the Jura mountains, along with a substantial number of women, children, and other noncombatants. Julius Caesar, at the head of a Roman army, surrounded the fort, examined the strength of its defenses, and decided that rather than making a frontal assault he would starve the Gauls out. In three weeks he had built a fortified wall around the entire hilltop, a masterful work of circumvallation. Before long much of the food had been consumed inside the fort, and the Gaulic tribal leaders met to discuss their options. One leader suggested (our Roman sources claim) that all the noncombatants be slain so that there would be more food for the soldiers. Vercingetorix instead decreed that the women, children, old, and infirm be sent out toward the Roman lines. Perhaps the Romans would let them through and they could go on their way. Perhaps the Romans would make them slaves (not a kind fate, but at least they would not starve to death). Instead, when they applied at the encircling fortification, Caesar refused to let them through. Discomfited, they returned to the gates of the hill fort only to find these now had been barred against them as well. Eventually</w:t>
      </w:r>
      <w:r w:rsidRPr="00F539E0">
        <w:rPr>
          <w:u w:val="single"/>
        </w:rPr>
        <w:t xml:space="preserve"> most of the noncombatants starved to death in full view of the two competing armies.</w:t>
      </w:r>
      <w:r w:rsidRPr="00C24829">
        <w:rPr>
          <w:sz w:val="14"/>
        </w:rPr>
        <w:t xml:space="preserve"> </w:t>
      </w:r>
      <w:r w:rsidRPr="00ED460C">
        <w:rPr>
          <w:highlight w:val="cyan"/>
          <w:u w:val="single"/>
        </w:rPr>
        <w:t>Military necessity</w:t>
      </w:r>
      <w:r w:rsidRPr="00F539E0">
        <w:rPr>
          <w:u w:val="single"/>
        </w:rPr>
        <w:t xml:space="preserve"> </w:t>
      </w:r>
      <w:r w:rsidRPr="00C24829">
        <w:rPr>
          <w:sz w:val="14"/>
        </w:rPr>
        <w:t>is an unrelenting necessity that</w:t>
      </w:r>
      <w:r w:rsidRPr="00F539E0">
        <w:rPr>
          <w:u w:val="single"/>
        </w:rPr>
        <w:t xml:space="preserve"> </w:t>
      </w:r>
      <w:r w:rsidRPr="00ED460C">
        <w:rPr>
          <w:highlight w:val="cyan"/>
          <w:u w:val="single"/>
        </w:rPr>
        <w:t>knows little charity. Civilians are rarely spared when they stand in the way of victory</w:t>
      </w:r>
      <w:r w:rsidRPr="00F539E0">
        <w:rPr>
          <w:u w:val="single"/>
        </w:rPr>
        <w:t xml:space="preserve"> </w:t>
      </w:r>
      <w:r w:rsidRPr="00C24829">
        <w:rPr>
          <w:sz w:val="14"/>
        </w:rPr>
        <w:t>or defeat. And</w:t>
      </w:r>
      <w:r w:rsidRPr="00F539E0">
        <w:rPr>
          <w:u w:val="single"/>
        </w:rPr>
        <w:t xml:space="preserve"> this fixes the place of </w:t>
      </w:r>
      <w:r w:rsidRPr="00ED460C">
        <w:rPr>
          <w:highlight w:val="cyan"/>
          <w:u w:val="single"/>
        </w:rPr>
        <w:t>civilians</w:t>
      </w:r>
      <w:r w:rsidRPr="00F539E0">
        <w:rPr>
          <w:u w:val="single"/>
        </w:rPr>
        <w:t xml:space="preserve"> in war </w:t>
      </w:r>
      <w:r w:rsidRPr="00C24829">
        <w:rPr>
          <w:sz w:val="14"/>
        </w:rPr>
        <w:t>pretty exactly: for the most part,</w:t>
      </w:r>
      <w:r w:rsidRPr="00F539E0">
        <w:rPr>
          <w:u w:val="single"/>
        </w:rPr>
        <w:t xml:space="preserve"> they </w:t>
      </w:r>
      <w:r w:rsidRPr="00ED460C">
        <w:rPr>
          <w:highlight w:val="cyan"/>
          <w:u w:val="single"/>
        </w:rPr>
        <w:t>don’t matter</w:t>
      </w:r>
      <w:r w:rsidRPr="00F539E0">
        <w:rPr>
          <w:u w:val="single"/>
        </w:rPr>
        <w:t xml:space="preserve">. Few military leaders hesitate to kill civilians if there is some justifiable military goal </w:t>
      </w:r>
      <w:r w:rsidRPr="00C24829">
        <w:rPr>
          <w:sz w:val="14"/>
        </w:rPr>
        <w:t xml:space="preserve">428 WARD WILSON </w:t>
      </w:r>
      <w:r w:rsidRPr="00F539E0">
        <w:rPr>
          <w:u w:val="single"/>
        </w:rPr>
        <w:t xml:space="preserve">in prospect. </w:t>
      </w:r>
      <w:r w:rsidRPr="00C24829">
        <w:rPr>
          <w:sz w:val="14"/>
        </w:rPr>
        <w:t>The unimportance of civilians is so well established that</w:t>
      </w:r>
      <w:r w:rsidRPr="00F539E0">
        <w:rPr>
          <w:u w:val="single"/>
        </w:rPr>
        <w:t xml:space="preserve"> </w:t>
      </w:r>
      <w:r w:rsidRPr="00ED460C">
        <w:rPr>
          <w:highlight w:val="cyan"/>
          <w:u w:val="single"/>
        </w:rPr>
        <w:t>Just War doctrine takes account of the right of military forces to kill civilians</w:t>
      </w:r>
      <w:r w:rsidRPr="00F539E0">
        <w:rPr>
          <w:u w:val="single"/>
        </w:rPr>
        <w:t xml:space="preserve"> who are in the way of justified military action. </w:t>
      </w:r>
      <w:r w:rsidRPr="00C24829">
        <w:rPr>
          <w:sz w:val="14"/>
        </w:rPr>
        <w:t>It is true that</w:t>
      </w:r>
      <w:r w:rsidRPr="00F539E0">
        <w:rPr>
          <w:u w:val="single"/>
        </w:rPr>
        <w:t xml:space="preserve"> as the number of civilians killed rises, so the moral objections to killing them also gain strength. But </w:t>
      </w:r>
      <w:r w:rsidRPr="00C24829">
        <w:rPr>
          <w:sz w:val="14"/>
        </w:rPr>
        <w:t>as we shall see,</w:t>
      </w:r>
      <w:r w:rsidRPr="00F539E0">
        <w:rPr>
          <w:u w:val="single"/>
        </w:rPr>
        <w:t xml:space="preserve"> the </w:t>
      </w:r>
      <w:r w:rsidRPr="00ED460C">
        <w:rPr>
          <w:highlight w:val="cyan"/>
          <w:u w:val="single"/>
        </w:rPr>
        <w:t>numbers can rise extraordinarily high without</w:t>
      </w:r>
      <w:r w:rsidRPr="00F539E0">
        <w:rPr>
          <w:u w:val="single"/>
        </w:rPr>
        <w:t xml:space="preserve"> </w:t>
      </w:r>
      <w:r w:rsidRPr="00C24829">
        <w:rPr>
          <w:sz w:val="14"/>
        </w:rPr>
        <w:t>the</w:t>
      </w:r>
      <w:r w:rsidRPr="00F539E0">
        <w:rPr>
          <w:u w:val="single"/>
        </w:rPr>
        <w:t xml:space="preserve"> </w:t>
      </w:r>
      <w:r w:rsidRPr="00ED460C">
        <w:rPr>
          <w:highlight w:val="cyan"/>
          <w:u w:val="single"/>
        </w:rPr>
        <w:t>moral objections</w:t>
      </w:r>
      <w:r w:rsidRPr="00F539E0">
        <w:rPr>
          <w:u w:val="single"/>
        </w:rPr>
        <w:t xml:space="preserve"> overwhelming necessity. During World War II, </w:t>
      </w:r>
      <w:r w:rsidRPr="00C24829">
        <w:rPr>
          <w:sz w:val="14"/>
        </w:rPr>
        <w:t>for example, an estimated</w:t>
      </w:r>
      <w:r w:rsidRPr="00F539E0">
        <w:rPr>
          <w:u w:val="single"/>
        </w:rPr>
        <w:t xml:space="preserve"> 50 to 70 million people died. </w:t>
      </w:r>
      <w:r w:rsidRPr="00C24829">
        <w:rPr>
          <w:sz w:val="14"/>
        </w:rPr>
        <w:t xml:space="preserve">Of these, </w:t>
      </w:r>
      <w:r w:rsidRPr="00F539E0">
        <w:rPr>
          <w:u w:val="single"/>
        </w:rPr>
        <w:t>an estimated 47 million were civilians. Some nations, Russia and China in particular, suffered huge civilian losses. Yet neither capitulated in order to staunch this civilian suffering.</w:t>
      </w:r>
      <w:r w:rsidRPr="00C24829">
        <w:rPr>
          <w:sz w:val="14"/>
        </w:rPr>
        <w:t xml:space="preserve"> We sometimes imagine that the destruction in World War II was so great because of the technology being employed. Yet soldiers working with far less sophisticated tools have, in fact, achieved far more appalling results. During the Thirty Years War, something like 20 percent of the civilians in Germany lost their lives. Yet the war went on. Sadly, the </w:t>
      </w:r>
      <w:r w:rsidRPr="00F539E0">
        <w:rPr>
          <w:u w:val="single"/>
        </w:rPr>
        <w:t xml:space="preserve">evidence supports the notion that </w:t>
      </w:r>
      <w:r w:rsidRPr="00ED460C">
        <w:rPr>
          <w:highlight w:val="cyan"/>
          <w:u w:val="single"/>
        </w:rPr>
        <w:t>there is a very high tolerance for civilian suffering</w:t>
      </w:r>
      <w:r w:rsidRPr="00F539E0">
        <w:rPr>
          <w:u w:val="single"/>
        </w:rPr>
        <w:t xml:space="preserve"> in war. </w:t>
      </w:r>
      <w:r w:rsidRPr="00C24829">
        <w:rPr>
          <w:sz w:val="14"/>
        </w:rPr>
        <w:t xml:space="preserve">The Paraguayan War*a war fought between Paraguay, Brazil, and Uruguay from 1865 to 1870*provides even more staggering statistics. </w:t>
      </w:r>
      <w:r w:rsidRPr="00F539E0">
        <w:rPr>
          <w:u w:val="single"/>
        </w:rPr>
        <w:t xml:space="preserve">Some </w:t>
      </w:r>
      <w:r w:rsidRPr="00ED460C">
        <w:rPr>
          <w:highlight w:val="cyan"/>
          <w:u w:val="single"/>
        </w:rPr>
        <w:t>58 percent of the civilians in Paraguay were killed in five years</w:t>
      </w:r>
      <w:r w:rsidRPr="00C24829">
        <w:rPr>
          <w:sz w:val="14"/>
        </w:rPr>
        <w:t>.28 This means that</w:t>
      </w:r>
      <w:r w:rsidRPr="00F539E0">
        <w:rPr>
          <w:u w:val="single"/>
        </w:rPr>
        <w:t xml:space="preserve"> at some point in the conflict half of Paraguay’s civilians had been killed, but th</w:t>
      </w:r>
      <w:r w:rsidRPr="00ED460C">
        <w:rPr>
          <w:highlight w:val="cyan"/>
          <w:u w:val="single"/>
        </w:rPr>
        <w:t>e war’s leaders still felt that the pursuit of their military goals was more important</w:t>
      </w:r>
      <w:r w:rsidRPr="00F539E0">
        <w:rPr>
          <w:u w:val="single"/>
        </w:rPr>
        <w:t xml:space="preserve"> than ending the conflict. They made this same calculation again when 55 percent had been killed. And so on. </w:t>
      </w:r>
      <w:r w:rsidRPr="00ED460C">
        <w:rPr>
          <w:highlight w:val="cyan"/>
          <w:u w:val="single"/>
        </w:rPr>
        <w:t>It is difficult to argue</w:t>
      </w:r>
      <w:r w:rsidRPr="00F539E0">
        <w:rPr>
          <w:u w:val="single"/>
        </w:rPr>
        <w:t xml:space="preserve">, from history, </w:t>
      </w:r>
      <w:r w:rsidRPr="00ED460C">
        <w:rPr>
          <w:highlight w:val="cyan"/>
          <w:u w:val="single"/>
        </w:rPr>
        <w:t>that military leaders, in wartime, put a high value on civilian lives.</w:t>
      </w:r>
    </w:p>
    <w:p w14:paraId="6CA921ED" w14:textId="1B756C54" w:rsidR="00EF2D29" w:rsidRDefault="00EF2D29" w:rsidP="00EF2D29">
      <w:pPr>
        <w:pStyle w:val="Heading3"/>
      </w:pPr>
      <w:r>
        <w:t>AT empirics</w:t>
      </w:r>
      <w:r w:rsidR="00E26CB1">
        <w:t xml:space="preserve"> </w:t>
      </w:r>
    </w:p>
    <w:p w14:paraId="2F878473" w14:textId="77777777" w:rsidR="00EF2D29" w:rsidRPr="00EF2D29" w:rsidRDefault="00EF2D29" w:rsidP="00EF2D29">
      <w:pPr>
        <w:pStyle w:val="Heading4"/>
      </w:pPr>
      <w:r>
        <w:t>Empirics go [aff/neg/whatever u are] – deterrence hasn’t prevented conflict and in some cases has caused escalation</w:t>
      </w:r>
    </w:p>
    <w:p w14:paraId="7CF0F349" w14:textId="77777777" w:rsidR="00EF2D29" w:rsidRPr="00F539E0" w:rsidRDefault="00EF2D29" w:rsidP="00EF2D29">
      <w:r w:rsidRPr="00134106">
        <w:rPr>
          <w:b/>
        </w:rPr>
        <w:t>Wilson 8</w:t>
      </w:r>
      <w:r>
        <w:t xml:space="preserve"> </w:t>
      </w:r>
      <w:r w:rsidRPr="00134106">
        <w:rPr>
          <w:sz w:val="16"/>
          <w:szCs w:val="16"/>
        </w:rPr>
        <w:t xml:space="preserve">(Ward Hayes Wilson is a Senior Fellow and director of the Rethinking Nuclear Weapons project at the British American Security Information Council (BASIC), a think tank focusing on nuclear disarmament based in London and Washington, D.C. "The Myth of Nuclear Deterrence," Nonproliferation Review, Vol 15 No 3, November 2008. </w:t>
      </w:r>
      <w:hyperlink r:id="rId64" w:history="1">
        <w:r w:rsidRPr="00134106">
          <w:rPr>
            <w:rStyle w:val="Hyperlink"/>
            <w:sz w:val="16"/>
            <w:szCs w:val="16"/>
          </w:rPr>
          <w:t>https://www.nonproliferation.org/wp-content/uploads/npr/153_wilson.pdf</w:t>
        </w:r>
      </w:hyperlink>
      <w:r w:rsidRPr="00134106">
        <w:rPr>
          <w:sz w:val="16"/>
          <w:szCs w:val="16"/>
        </w:rPr>
        <w:t xml:space="preserve">) </w:t>
      </w:r>
      <w:r w:rsidRPr="00134106">
        <w:rPr>
          <w:i/>
          <w:sz w:val="16"/>
          <w:szCs w:val="16"/>
        </w:rPr>
        <w:t>jsk</w:t>
      </w:r>
    </w:p>
    <w:p w14:paraId="42B22A9C" w14:textId="02C98A31" w:rsidR="00EF2D29" w:rsidRDefault="00EF2D29" w:rsidP="00EF2D29">
      <w:pPr>
        <w:rPr>
          <w:u w:val="single"/>
        </w:rPr>
      </w:pPr>
      <w:r w:rsidRPr="00134106">
        <w:rPr>
          <w:sz w:val="16"/>
        </w:rPr>
        <w:t xml:space="preserve">The Uncertain Track Record of Nuclear Deterrence </w:t>
      </w:r>
      <w:r w:rsidRPr="00ED460C">
        <w:rPr>
          <w:highlight w:val="cyan"/>
          <w:u w:val="single"/>
        </w:rPr>
        <w:t>Some</w:t>
      </w:r>
      <w:r w:rsidRPr="00F539E0">
        <w:rPr>
          <w:u w:val="single"/>
        </w:rPr>
        <w:t xml:space="preserve"> people try to make the case for nuclear deterrence not by explaining its theoretical basis but by simply pointing to its track record. They </w:t>
      </w:r>
      <w:r w:rsidRPr="00ED460C">
        <w:rPr>
          <w:highlight w:val="cyan"/>
          <w:u w:val="single"/>
        </w:rPr>
        <w:t>assert that nuclear deterrence prevented nuclear attacks for</w:t>
      </w:r>
      <w:r w:rsidRPr="00F539E0">
        <w:rPr>
          <w:u w:val="single"/>
        </w:rPr>
        <w:t xml:space="preserve"> the </w:t>
      </w:r>
      <w:r w:rsidRPr="00ED460C">
        <w:rPr>
          <w:highlight w:val="cyan"/>
          <w:u w:val="single"/>
        </w:rPr>
        <w:t>thirty years</w:t>
      </w:r>
      <w:r w:rsidRPr="00F539E0">
        <w:rPr>
          <w:u w:val="single"/>
        </w:rPr>
        <w:t xml:space="preserve"> from 1950 to 1980 and claim that that is proof enough of its efficacy. </w:t>
      </w:r>
      <w:r w:rsidRPr="00134106">
        <w:rPr>
          <w:sz w:val="16"/>
        </w:rPr>
        <w:t xml:space="preserve">There are problems with this, however. </w:t>
      </w:r>
      <w:r w:rsidRPr="00F539E0">
        <w:rPr>
          <w:u w:val="single"/>
        </w:rPr>
        <w:t xml:space="preserve">In order to answer the question, ‘‘did deterrence work?’’ </w:t>
      </w:r>
      <w:r w:rsidRPr="00ED460C">
        <w:rPr>
          <w:highlight w:val="cyan"/>
          <w:u w:val="single"/>
        </w:rPr>
        <w:t>you must first be able to know whether your opponent</w:t>
      </w:r>
      <w:r w:rsidRPr="00F539E0">
        <w:rPr>
          <w:u w:val="single"/>
        </w:rPr>
        <w:t xml:space="preserve"> had a fully formed </w:t>
      </w:r>
      <w:r w:rsidRPr="00ED460C">
        <w:rPr>
          <w:highlight w:val="cyan"/>
          <w:u w:val="single"/>
        </w:rPr>
        <w:t xml:space="preserve">intention </w:t>
      </w:r>
      <w:r w:rsidRPr="00ED460C">
        <w:rPr>
          <w:u w:val="single"/>
        </w:rPr>
        <w:t>t</w:t>
      </w:r>
      <w:r w:rsidRPr="00F539E0">
        <w:rPr>
          <w:u w:val="single"/>
        </w:rPr>
        <w:t xml:space="preserve">o attack </w:t>
      </w:r>
      <w:r w:rsidRPr="00ED460C">
        <w:rPr>
          <w:highlight w:val="cyan"/>
          <w:u w:val="single"/>
        </w:rPr>
        <w:t>and then refrained</w:t>
      </w:r>
      <w:r w:rsidRPr="00F539E0">
        <w:rPr>
          <w:u w:val="single"/>
        </w:rPr>
        <w:t xml:space="preserve"> from doing so </w:t>
      </w:r>
      <w:r w:rsidRPr="00ED460C">
        <w:rPr>
          <w:highlight w:val="cyan"/>
          <w:u w:val="single"/>
        </w:rPr>
        <w:t>because of your threat</w:t>
      </w:r>
      <w:r w:rsidRPr="00F539E0">
        <w:rPr>
          <w:u w:val="single"/>
        </w:rPr>
        <w:t xml:space="preserve">. </w:t>
      </w:r>
      <w:r w:rsidRPr="00ED460C">
        <w:rPr>
          <w:highlight w:val="cyan"/>
          <w:u w:val="single"/>
        </w:rPr>
        <w:t>Questions of intention,</w:t>
      </w:r>
      <w:r w:rsidRPr="00F539E0">
        <w:rPr>
          <w:u w:val="single"/>
        </w:rPr>
        <w:t xml:space="preserve"> particularly the intention of world leaders*who are typically reluctant to admit being thwarted in almost any circumstances*</w:t>
      </w:r>
      <w:r w:rsidRPr="00ED460C">
        <w:rPr>
          <w:highlight w:val="cyan"/>
          <w:u w:val="single"/>
        </w:rPr>
        <w:t>are</w:t>
      </w:r>
      <w:r w:rsidRPr="00134106">
        <w:rPr>
          <w:sz w:val="16"/>
        </w:rPr>
        <w:t xml:space="preserve"> rarely documented, and when documentary evidence is present</w:t>
      </w:r>
      <w:r w:rsidRPr="00F539E0">
        <w:rPr>
          <w:u w:val="single"/>
        </w:rPr>
        <w:t xml:space="preserve">, </w:t>
      </w:r>
      <w:r w:rsidRPr="00ED460C">
        <w:rPr>
          <w:highlight w:val="cyan"/>
          <w:u w:val="single"/>
        </w:rPr>
        <w:t>difficult to judge</w:t>
      </w:r>
      <w:r w:rsidRPr="00134106">
        <w:rPr>
          <w:sz w:val="16"/>
        </w:rPr>
        <w:t>. As George and Smoke note, ‘‘</w:t>
      </w:r>
      <w:r w:rsidRPr="00F539E0">
        <w:rPr>
          <w:u w:val="single"/>
        </w:rPr>
        <w:t xml:space="preserve">It is difficult . . . to identify cases of deterrence success reliably in the absence of better data on the policy calculations of potential initiators who were presumably deterred. </w:t>
      </w:r>
      <w:r w:rsidRPr="00134106">
        <w:rPr>
          <w:sz w:val="16"/>
        </w:rPr>
        <w:t xml:space="preserve">Instances of apparently successful deterrence . . . may be spurious.’’39 </w:t>
      </w:r>
      <w:r w:rsidRPr="00ED460C">
        <w:rPr>
          <w:highlight w:val="cyan"/>
          <w:u w:val="single"/>
        </w:rPr>
        <w:t>There are</w:t>
      </w:r>
      <w:r w:rsidRPr="00CE208D">
        <w:rPr>
          <w:u w:val="single"/>
        </w:rPr>
        <w:t xml:space="preserve"> also a number of </w:t>
      </w:r>
      <w:r w:rsidRPr="00ED460C">
        <w:rPr>
          <w:highlight w:val="cyan"/>
          <w:u w:val="single"/>
        </w:rPr>
        <w:t>other</w:t>
      </w:r>
      <w:r w:rsidRPr="00CE208D">
        <w:rPr>
          <w:u w:val="single"/>
        </w:rPr>
        <w:t xml:space="preserve"> plausible </w:t>
      </w:r>
      <w:r w:rsidRPr="00ED460C">
        <w:rPr>
          <w:highlight w:val="cyan"/>
          <w:u w:val="single"/>
        </w:rPr>
        <w:t>explanations for the absence of war</w:t>
      </w:r>
      <w:r w:rsidRPr="00134106">
        <w:rPr>
          <w:sz w:val="16"/>
        </w:rPr>
        <w:t xml:space="preserve"> during this period. Most major wars are followed by periods, sometimes quite long 432 WARD WILSON periods, of relative peace. The hundred years following the Napoleonic wars were for the most part ones of peace in Europe. The period following the Thirty Years War also was strikingly pacific. </w:t>
      </w:r>
      <w:r w:rsidRPr="00CE208D">
        <w:rPr>
          <w:u w:val="single"/>
        </w:rPr>
        <w:t>Why does it make sense to attribute the peace following the Thirty Years War and the Napoleonic Wars to ‘‘</w:t>
      </w:r>
      <w:r w:rsidRPr="00ED460C">
        <w:rPr>
          <w:highlight w:val="cyan"/>
          <w:u w:val="single"/>
        </w:rPr>
        <w:t xml:space="preserve">war weariness,’’ ‘‘economic exhaustion,’’ or ‘‘domestic political distraction,’’ </w:t>
      </w:r>
      <w:r w:rsidRPr="00ED460C">
        <w:rPr>
          <w:u w:val="single"/>
        </w:rPr>
        <w:t>but the peace after World</w:t>
      </w:r>
      <w:r w:rsidRPr="00CE208D">
        <w:rPr>
          <w:u w:val="single"/>
        </w:rPr>
        <w:t xml:space="preserve"> War II to nuclear deterrence? Consider, for example, the case of chemical weapons following World War I. The conditions necessary for deterrence with these weapons of mass destruction were present.</w:t>
      </w:r>
      <w:r w:rsidRPr="00134106">
        <w:rPr>
          <w:sz w:val="16"/>
        </w:rPr>
        <w:t xml:space="preserve"> </w:t>
      </w:r>
      <w:r w:rsidRPr="00CE208D">
        <w:rPr>
          <w:u w:val="single"/>
        </w:rPr>
        <w:t>In the early 1920s, Germany, England, France, Italy, Russia, the United States, and others possessed the means</w:t>
      </w:r>
      <w:r w:rsidRPr="00134106">
        <w:rPr>
          <w:sz w:val="16"/>
        </w:rPr>
        <w:t xml:space="preserve"> necessary (industrial capacity to mass produce the chemical agents, bombers with sufficient range and carrying capacity, naval ships capable of firing large shells over long ranges) </w:t>
      </w:r>
      <w:r w:rsidRPr="00CE208D">
        <w:rPr>
          <w:u w:val="single"/>
        </w:rPr>
        <w:t xml:space="preserve">to use </w:t>
      </w:r>
      <w:r w:rsidRPr="00ED460C">
        <w:rPr>
          <w:highlight w:val="cyan"/>
          <w:u w:val="single"/>
        </w:rPr>
        <w:t>chemical weapons</w:t>
      </w:r>
      <w:r w:rsidRPr="00CE208D">
        <w:rPr>
          <w:u w:val="single"/>
        </w:rPr>
        <w:t xml:space="preserve"> against the densely populated coastal and interior urban centers of their enemies.40 Such attacks, properly planned and executed, </w:t>
      </w:r>
      <w:r w:rsidRPr="00ED460C">
        <w:rPr>
          <w:highlight w:val="cyan"/>
          <w:u w:val="single"/>
        </w:rPr>
        <w:t>could have killed hundreds of thousands.</w:t>
      </w:r>
      <w:r w:rsidRPr="00CE208D">
        <w:rPr>
          <w:u w:val="single"/>
        </w:rPr>
        <w:t xml:space="preserve"> </w:t>
      </w:r>
      <w:r w:rsidRPr="00134106">
        <w:rPr>
          <w:sz w:val="16"/>
        </w:rPr>
        <w:t xml:space="preserve">They would certainly have ranked on a par with the most deadly city attacks in World War II. Yet </w:t>
      </w:r>
      <w:r w:rsidRPr="00ED460C">
        <w:rPr>
          <w:highlight w:val="cyan"/>
          <w:u w:val="single"/>
        </w:rPr>
        <w:t xml:space="preserve">no standard histories of the post!World War I era ascribe </w:t>
      </w:r>
      <w:r w:rsidRPr="0034029E">
        <w:rPr>
          <w:u w:val="single"/>
        </w:rPr>
        <w:t xml:space="preserve">the </w:t>
      </w:r>
      <w:r w:rsidRPr="00ED460C">
        <w:rPr>
          <w:highlight w:val="cyan"/>
          <w:u w:val="single"/>
        </w:rPr>
        <w:t xml:space="preserve">peace </w:t>
      </w:r>
      <w:r w:rsidRPr="0034029E">
        <w:rPr>
          <w:u w:val="single"/>
        </w:rPr>
        <w:t>that was maintained during those years</w:t>
      </w:r>
      <w:r w:rsidRPr="00ED460C">
        <w:rPr>
          <w:highlight w:val="cyan"/>
          <w:u w:val="single"/>
        </w:rPr>
        <w:t xml:space="preserve"> to a ‘‘delicate balance’’ of </w:t>
      </w:r>
      <w:r w:rsidRPr="0034029E">
        <w:rPr>
          <w:u w:val="single"/>
        </w:rPr>
        <w:t xml:space="preserve">deadly </w:t>
      </w:r>
      <w:r w:rsidRPr="0034029E">
        <w:rPr>
          <w:highlight w:val="cyan"/>
          <w:u w:val="single"/>
        </w:rPr>
        <w:t>w</w:t>
      </w:r>
      <w:r w:rsidRPr="0034029E">
        <w:rPr>
          <w:u w:val="single"/>
        </w:rPr>
        <w:t>eapons of</w:t>
      </w:r>
      <w:r w:rsidRPr="00ED460C">
        <w:rPr>
          <w:highlight w:val="cyan"/>
          <w:u w:val="single"/>
        </w:rPr>
        <w:t xml:space="preserve"> m</w:t>
      </w:r>
      <w:r w:rsidRPr="0034029E">
        <w:rPr>
          <w:u w:val="single"/>
        </w:rPr>
        <w:t xml:space="preserve">ass </w:t>
      </w:r>
      <w:r w:rsidRPr="0034029E">
        <w:rPr>
          <w:highlight w:val="cyan"/>
          <w:u w:val="single"/>
        </w:rPr>
        <w:t>d</w:t>
      </w:r>
      <w:r w:rsidRPr="0034029E">
        <w:rPr>
          <w:u w:val="single"/>
        </w:rPr>
        <w:t>estruction.</w:t>
      </w:r>
      <w:r w:rsidRPr="00CE208D">
        <w:rPr>
          <w:u w:val="single"/>
        </w:rPr>
        <w:t xml:space="preserve"> </w:t>
      </w:r>
      <w:r w:rsidRPr="00134106">
        <w:rPr>
          <w:sz w:val="16"/>
        </w:rPr>
        <w:t>We do not rush to give deterrence the credit for the peace of those years</w:t>
      </w:r>
      <w:r w:rsidRPr="00CE208D">
        <w:rPr>
          <w:u w:val="single"/>
        </w:rPr>
        <w:t>. If nuclear weapons are seen as preventing war from 1950 to 1980, why is it that chemical weapons are not seen as having prevented war for the seven years from 1918 to 1925?</w:t>
      </w:r>
      <w:r w:rsidRPr="00134106">
        <w:rPr>
          <w:sz w:val="16"/>
        </w:rPr>
        <w:t xml:space="preserve">41 Locating the reason why an action or phenomenon did not occur, </w:t>
      </w:r>
      <w:r w:rsidRPr="0034029E">
        <w:rPr>
          <w:highlight w:val="cyan"/>
          <w:u w:val="single"/>
        </w:rPr>
        <w:t>finding the cause of an absence, is always problematic.</w:t>
      </w:r>
      <w:r w:rsidRPr="00CE208D">
        <w:rPr>
          <w:u w:val="single"/>
        </w:rPr>
        <w:t xml:space="preserve"> </w:t>
      </w:r>
      <w:r w:rsidRPr="00134106">
        <w:rPr>
          <w:sz w:val="16"/>
        </w:rPr>
        <w:t xml:space="preserve">For example, I believe firmly that the garlic I wear around my neck has prevented vampire attacks. The proof, I say, is that no vampires have, as yet, attacked me. Yet objective observers might still be skeptical. The problem with the claim about deterrence is that </w:t>
      </w:r>
      <w:r w:rsidRPr="00CE208D">
        <w:rPr>
          <w:u w:val="single"/>
        </w:rPr>
        <w:t xml:space="preserve">although there were contingency plans on both sides, </w:t>
      </w:r>
      <w:r w:rsidRPr="0034029E">
        <w:rPr>
          <w:highlight w:val="cyan"/>
          <w:u w:val="single"/>
        </w:rPr>
        <w:t>there is little evidence that either the United States or the Soviet Union was ever on the brink of launching an aggressive war</w:t>
      </w:r>
      <w:r w:rsidRPr="00CE208D">
        <w:rPr>
          <w:u w:val="single"/>
        </w:rPr>
        <w:t xml:space="preserve"> against the other.</w:t>
      </w:r>
      <w:r w:rsidRPr="00134106">
        <w:rPr>
          <w:sz w:val="16"/>
        </w:rPr>
        <w:t xml:space="preserve"> There is certainly no evidence of such an action that was planned, agreed to, and then thwarted by the threat of nuclear counterattack.42 How is it possible to assert that deterrence prevented war without clear evidence that war was ever imminent? It might be argued that while there is no particular war that was abandoned because of deterrence, deterrence did engender a general mutual restraint both in normal diplomatic relations and during the numerous crises of the Cold War</w:t>
      </w:r>
      <w:r w:rsidRPr="00CE208D">
        <w:rPr>
          <w:u w:val="single"/>
        </w:rPr>
        <w:t xml:space="preserve">. </w:t>
      </w:r>
      <w:r w:rsidRPr="0034029E">
        <w:rPr>
          <w:highlight w:val="cyan"/>
          <w:u w:val="single"/>
        </w:rPr>
        <w:t>It is true that the large nuclear arsenals</w:t>
      </w:r>
      <w:r w:rsidRPr="00CE208D">
        <w:rPr>
          <w:u w:val="single"/>
        </w:rPr>
        <w:t xml:space="preserve"> in the United States and the Soviet Union </w:t>
      </w:r>
      <w:r w:rsidRPr="0034029E">
        <w:rPr>
          <w:highlight w:val="cyan"/>
          <w:u w:val="single"/>
        </w:rPr>
        <w:t>induced caution</w:t>
      </w:r>
      <w:r w:rsidRPr="00CE208D">
        <w:rPr>
          <w:u w:val="single"/>
        </w:rPr>
        <w:t xml:space="preserve"> during this period.</w:t>
      </w:r>
      <w:r w:rsidRPr="00134106">
        <w:rPr>
          <w:sz w:val="16"/>
        </w:rPr>
        <w:t xml:space="preserve"> Numerous memoirs of leaders on both sides attest to this fact. But </w:t>
      </w:r>
      <w:r w:rsidRPr="0034029E">
        <w:rPr>
          <w:highlight w:val="cyan"/>
          <w:u w:val="single"/>
        </w:rPr>
        <w:t>this is not evidence that deterrence worked</w:t>
      </w:r>
      <w:r w:rsidRPr="00CE208D">
        <w:rPr>
          <w:u w:val="single"/>
        </w:rPr>
        <w:t>. The mutual caution of the Cold War is evidence that nuclear weapons are dangerous, not that they are effective weapons of war or useful for threatening.</w:t>
      </w:r>
      <w:r w:rsidRPr="00134106">
        <w:rPr>
          <w:sz w:val="16"/>
        </w:rPr>
        <w:t xml:space="preserve"> To understand this, imagine a counterfactual involving biological weapons. No one argues that biological weapons are ideal weapons. They are blunt instruments, clumsy and difficult to employ effectively. Targeting with precision is a particular problem, as the wind has an unfortunate tendency to blow in unexpected directions, and the biological agents can, under certain circumstances, blow back on your own troops or population. No one argues that biological weapons are decisive weapons of war, crucial for security. They argue instead that biological weapons are dangerous, clumsy weapons that are best banned. THE MYTH OF NUCLEAR DETERRENCE 433 Imagine, however, that following World War II the United States and Soviet Union had been armed with large arsenals of biological weapons mounted on missiles kept on hair-trigger alert. Is it difficult to believe that such arsenals would have induced caution on both sides? Yet we would not take this caution as proof that biological weapons were any less clumsy, difficult to aim, or difficult to control. We would not take this caution as proof that biological weapons are actually more militarily effective than we had previously thought. In the same way, nuclear weapons are dangerous (and induce caution) without being particularly effective. The caution on both sides during the Cold War is not proof of the deterrent value of nuclear weapons. </w:t>
      </w:r>
      <w:r w:rsidRPr="0034029E">
        <w:rPr>
          <w:highlight w:val="cyan"/>
          <w:u w:val="single"/>
        </w:rPr>
        <w:t xml:space="preserve">Although </w:t>
      </w:r>
      <w:r w:rsidRPr="0034029E">
        <w:rPr>
          <w:u w:val="single"/>
        </w:rPr>
        <w:t xml:space="preserve">the </w:t>
      </w:r>
      <w:r w:rsidRPr="0034029E">
        <w:rPr>
          <w:highlight w:val="cyan"/>
          <w:u w:val="single"/>
        </w:rPr>
        <w:t>successes</w:t>
      </w:r>
      <w:r w:rsidRPr="00CE208D">
        <w:rPr>
          <w:u w:val="single"/>
        </w:rPr>
        <w:t xml:space="preserve"> of nuclear deterrence over the thirty years from 1950 to 1980 </w:t>
      </w:r>
      <w:r w:rsidRPr="0034029E">
        <w:rPr>
          <w:highlight w:val="cyan"/>
          <w:u w:val="single"/>
        </w:rPr>
        <w:t>are speculative</w:t>
      </w:r>
      <w:r w:rsidRPr="00CE208D">
        <w:rPr>
          <w:u w:val="single"/>
        </w:rPr>
        <w:t xml:space="preserve">, its </w:t>
      </w:r>
      <w:r w:rsidRPr="0034029E">
        <w:rPr>
          <w:highlight w:val="cyan"/>
          <w:u w:val="single"/>
        </w:rPr>
        <w:t>failures are not</w:t>
      </w:r>
      <w:r w:rsidRPr="00CE208D">
        <w:rPr>
          <w:u w:val="single"/>
        </w:rPr>
        <w:t xml:space="preserve">. </w:t>
      </w:r>
      <w:r w:rsidRPr="00134106">
        <w:rPr>
          <w:sz w:val="16"/>
        </w:rPr>
        <w:t xml:space="preserve">Despite expectations to the contrary, </w:t>
      </w:r>
      <w:r w:rsidRPr="0034029E">
        <w:rPr>
          <w:highlight w:val="cyan"/>
          <w:u w:val="single"/>
        </w:rPr>
        <w:t>the U.S. nuclear monopoly</w:t>
      </w:r>
      <w:r w:rsidRPr="00CE208D">
        <w:rPr>
          <w:u w:val="single"/>
        </w:rPr>
        <w:t xml:space="preserve"> in the four years after World War II </w:t>
      </w:r>
      <w:r w:rsidRPr="0034029E">
        <w:rPr>
          <w:highlight w:val="cyan"/>
          <w:u w:val="single"/>
        </w:rPr>
        <w:t>did not yield</w:t>
      </w:r>
      <w:r w:rsidRPr="00CE208D">
        <w:rPr>
          <w:u w:val="single"/>
        </w:rPr>
        <w:t xml:space="preserve"> significantly greater </w:t>
      </w:r>
      <w:r w:rsidRPr="0034029E">
        <w:rPr>
          <w:highlight w:val="cyan"/>
          <w:u w:val="single"/>
        </w:rPr>
        <w:t>diplomatic influence</w:t>
      </w:r>
      <w:r w:rsidRPr="00CE208D">
        <w:rPr>
          <w:u w:val="single"/>
        </w:rPr>
        <w:t>.</w:t>
      </w:r>
      <w:r w:rsidRPr="00134106">
        <w:rPr>
          <w:sz w:val="16"/>
        </w:rPr>
        <w:t xml:space="preserve">43 Far from being cowed, the Soviets were very tough in post-war negotiations, culminating in the 1948 showdown over access to Berlin. </w:t>
      </w:r>
      <w:r w:rsidRPr="00CE208D">
        <w:rPr>
          <w:u w:val="single"/>
        </w:rPr>
        <w:t xml:space="preserve">Nuclear </w:t>
      </w:r>
      <w:r w:rsidRPr="0034029E">
        <w:rPr>
          <w:u w:val="single"/>
        </w:rPr>
        <w:t>weapons also failed</w:t>
      </w:r>
      <w:r w:rsidRPr="00CE208D">
        <w:rPr>
          <w:u w:val="single"/>
        </w:rPr>
        <w:t xml:space="preserve"> to give their possessors a decisive military advantage </w:t>
      </w:r>
      <w:r w:rsidRPr="0034029E">
        <w:rPr>
          <w:u w:val="single"/>
        </w:rPr>
        <w:t>in war</w:t>
      </w:r>
      <w:r w:rsidRPr="00CE208D">
        <w:rPr>
          <w:u w:val="single"/>
        </w:rPr>
        <w:t>.</w:t>
      </w:r>
      <w:r w:rsidRPr="00134106">
        <w:rPr>
          <w:sz w:val="16"/>
        </w:rPr>
        <w:t xml:space="preserve"> The United States was fought to a draw in Korea and subsequently lost a war fought in Vietnam, despite possessing the ‘‘ultimate weapon.’’ The Soviet Union found that its nuclear arsenal could not prevent failure in its own guerrilla war in Afghanistan. Since Vietnam, the United States has fought in the Persian Gulf, Kosovo, Afghanistan, and Iraq.44 </w:t>
      </w:r>
      <w:r w:rsidRPr="0034029E">
        <w:rPr>
          <w:highlight w:val="cyan"/>
          <w:u w:val="single"/>
        </w:rPr>
        <w:t>In no</w:t>
      </w:r>
      <w:r w:rsidRPr="00CE208D">
        <w:rPr>
          <w:u w:val="single"/>
        </w:rPr>
        <w:t xml:space="preserve">ne of these </w:t>
      </w:r>
      <w:r w:rsidRPr="0034029E">
        <w:rPr>
          <w:highlight w:val="cyan"/>
          <w:u w:val="single"/>
        </w:rPr>
        <w:t>wars were</w:t>
      </w:r>
      <w:r w:rsidRPr="00CE208D">
        <w:rPr>
          <w:u w:val="single"/>
        </w:rPr>
        <w:t xml:space="preserve"> its </w:t>
      </w:r>
      <w:r w:rsidRPr="0034029E">
        <w:rPr>
          <w:highlight w:val="cyan"/>
          <w:u w:val="single"/>
        </w:rPr>
        <w:t>opponents intimidated</w:t>
      </w:r>
      <w:r w:rsidRPr="00CE208D">
        <w:rPr>
          <w:u w:val="single"/>
        </w:rPr>
        <w:t xml:space="preserve"> into surrendering, nor could a practical use for nuclear weapons be devised.</w:t>
      </w:r>
      <w:r w:rsidRPr="00134106">
        <w:rPr>
          <w:sz w:val="16"/>
        </w:rPr>
        <w:t xml:space="preserve"> Against these failures are often offered a range of explanations. The enemy had an ally who possessed nuclear weapons, the war was not sufficiently central to the interests of the nuclear power to justify using weapons of last resort, and so on. These explanations, however, cannot account for the striking failure of deterrence in both the Yom Kippur War and the Falkland Islands War. Twice, during the Cold War, countries that had nuclear weapons were attacked*were made war on*by nations that did not have nuclear weapons. In both cases the threat of a nuclear retaliation failed to deter. How can these failures be accounted for? One of the benefits of deterrence is that it is supposed to protect against conventional assault. Yet in both these cases nuclear weapons failed to provide this protection. The case of Israel is particularly striking. </w:t>
      </w:r>
      <w:r w:rsidRPr="00CE208D">
        <w:rPr>
          <w:u w:val="single"/>
        </w:rPr>
        <w:t xml:space="preserve">Given the deep animus between Israel, on the one hand, and Egypt and Syria, on the other, the repeated statements by various Arab spokesmen that Israel had no right to exist, and the resulting probability that Israel would interpret any attack as a threat to its very existence, the danger of a nuclear attack by Israel would seem to be far greater </w:t>
      </w:r>
      <w:r w:rsidRPr="00134106">
        <w:rPr>
          <w:sz w:val="16"/>
        </w:rPr>
        <w:t xml:space="preserve">than in any instance of Cold War confrontation. Yet </w:t>
      </w:r>
      <w:r w:rsidRPr="0034029E">
        <w:rPr>
          <w:highlight w:val="cyan"/>
          <w:u w:val="single"/>
        </w:rPr>
        <w:t>nuclear weapons failed Israel</w:t>
      </w:r>
      <w:r w:rsidRPr="00CE208D">
        <w:rPr>
          <w:u w:val="single"/>
        </w:rPr>
        <w:t xml:space="preserve">. They </w:t>
      </w:r>
      <w:r w:rsidRPr="0034029E">
        <w:rPr>
          <w:u w:val="single"/>
        </w:rPr>
        <w:t>did not deter</w:t>
      </w:r>
      <w:r w:rsidRPr="00CE208D">
        <w:rPr>
          <w:u w:val="single"/>
        </w:rPr>
        <w:t xml:space="preserve">. In fact, they failed </w:t>
      </w:r>
      <w:r w:rsidRPr="0034029E">
        <w:rPr>
          <w:highlight w:val="cyan"/>
          <w:u w:val="single"/>
        </w:rPr>
        <w:t>twice</w:t>
      </w:r>
      <w:r w:rsidRPr="00134106">
        <w:rPr>
          <w:sz w:val="16"/>
        </w:rPr>
        <w:t xml:space="preserve">: neither Anwar Sadat, the leader of Egypt, nor Hafez al-Assad, the leader of Syria, was deterred.45 There is positive evidence that nuclear threats do not prevent conventional attacks, even in circumstances where nuclear deterrence ought to work robustly (extermination a possibility, implacable foes). Similarly the evidence provides little support for the notion that nuclear weapons provide diplomatic leverage. </w:t>
      </w:r>
      <w:r w:rsidRPr="00CE208D">
        <w:rPr>
          <w:u w:val="single"/>
        </w:rPr>
        <w:t>The only use for nuclear deterrence with no clear-cut failures (thankfully) is the claim that nuclear deterrence wards off nuclear</w:t>
      </w:r>
      <w:r w:rsidRPr="00134106">
        <w:rPr>
          <w:sz w:val="16"/>
        </w:rPr>
        <w:t xml:space="preserve"> 434 WARD WILSON attacks. </w:t>
      </w:r>
      <w:r w:rsidRPr="00CE208D">
        <w:rPr>
          <w:u w:val="single"/>
        </w:rPr>
        <w:t>Although the practical record does not indict this form of deterrence, the general theoretical objections to it still apply.</w:t>
      </w:r>
    </w:p>
    <w:p w14:paraId="08C72BB5" w14:textId="723C8AF3" w:rsidR="00E26CB1" w:rsidRDefault="00E26CB1" w:rsidP="00E26CB1">
      <w:pPr>
        <w:pStyle w:val="Heading3"/>
        <w:ind w:left="720"/>
      </w:pPr>
      <w:r w:rsidRPr="00E26CB1">
        <w:rPr>
          <w:b w:val="0"/>
        </w:rPr>
        <w:t>-</w:t>
      </w:r>
      <w:r>
        <w:t>- cold war</w:t>
      </w:r>
    </w:p>
    <w:p w14:paraId="55AD4CBD" w14:textId="77777777" w:rsidR="00E26CB1" w:rsidRDefault="00E26CB1" w:rsidP="00E26CB1">
      <w:pPr>
        <w:pStyle w:val="Heading4"/>
      </w:pPr>
      <w:r>
        <w:t>Cold war doesn’t prove deterrence true</w:t>
      </w:r>
    </w:p>
    <w:p w14:paraId="7465D4C9" w14:textId="77777777" w:rsidR="00E26CB1" w:rsidRPr="00A82F1F" w:rsidRDefault="00E26CB1" w:rsidP="00E26CB1">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01A112F7" w14:textId="77777777" w:rsidR="00E26CB1" w:rsidRPr="007079F1" w:rsidRDefault="00E26CB1" w:rsidP="00E26CB1">
      <w:pPr>
        <w:rPr>
          <w:sz w:val="16"/>
        </w:rPr>
      </w:pPr>
      <w:r w:rsidRPr="007079F1">
        <w:rPr>
          <w:sz w:val="16"/>
        </w:rPr>
        <w:t xml:space="preserve">This reluctance to consider deterrence anew appears to reflect a general comfort with those existing concepts and policies considered by many to be a proven success. After all, </w:t>
      </w:r>
      <w:r w:rsidRPr="00963A9D">
        <w:rPr>
          <w:u w:val="single"/>
        </w:rPr>
        <w:t>did not U.S. deterrence policies work vis-å-vis the Soviet Union throughout the Cold War</w:t>
      </w:r>
      <w:r w:rsidRPr="007079F1">
        <w:rPr>
          <w:sz w:val="16"/>
        </w:rPr>
        <w:t xml:space="preserve">? We know that the U.S. intention was to deter conflict; we know that there was no direct conflict with the Soviet Union. </w:t>
      </w:r>
      <w:r w:rsidRPr="0034029E">
        <w:rPr>
          <w:highlight w:val="cyan"/>
          <w:u w:val="single"/>
        </w:rPr>
        <w:t>It is easy</w:t>
      </w:r>
      <w:r w:rsidRPr="007079F1">
        <w:rPr>
          <w:sz w:val="16"/>
        </w:rPr>
        <w:t xml:space="preserve">, therefore, </w:t>
      </w:r>
      <w:r w:rsidRPr="0034029E">
        <w:rPr>
          <w:highlight w:val="cyan"/>
          <w:u w:val="single"/>
        </w:rPr>
        <w:t xml:space="preserve">to conclude, that </w:t>
      </w:r>
      <w:r w:rsidRPr="0034029E">
        <w:rPr>
          <w:u w:val="single"/>
        </w:rPr>
        <w:t xml:space="preserve">U.S. nuclear </w:t>
      </w:r>
      <w:r w:rsidRPr="0034029E">
        <w:rPr>
          <w:highlight w:val="cyan"/>
          <w:u w:val="single"/>
        </w:rPr>
        <w:t xml:space="preserve">deterrence </w:t>
      </w:r>
      <w:r w:rsidRPr="0034029E">
        <w:rPr>
          <w:u w:val="single"/>
        </w:rPr>
        <w:t xml:space="preserve">policies </w:t>
      </w:r>
      <w:r w:rsidRPr="0034029E">
        <w:rPr>
          <w:highlight w:val="cyan"/>
          <w:u w:val="single"/>
        </w:rPr>
        <w:t>must have worked</w:t>
      </w:r>
      <w:r w:rsidRPr="00963A9D">
        <w:rPr>
          <w:u w:val="single"/>
        </w:rPr>
        <w:t xml:space="preserve"> and that our understanding of how to deter must be substantial.</w:t>
      </w:r>
      <w:r w:rsidRPr="007079F1">
        <w:rPr>
          <w:sz w:val="16"/>
        </w:rPr>
        <w:t xml:space="preserve"> The problem in linking claims of past deterrence success to expectations for the future, however, in addition to the new opponents and changed circumstances of the second nuclear age, is that </w:t>
      </w:r>
      <w:r w:rsidRPr="00963A9D">
        <w:rPr>
          <w:u w:val="single"/>
        </w:rPr>
        <w:t xml:space="preserve">reasons other than nuclear deterrence may explain the absence </w:t>
      </w:r>
      <w:r>
        <w:rPr>
          <w:u w:val="single"/>
        </w:rPr>
        <w:t>o</w:t>
      </w:r>
      <w:r w:rsidRPr="00963A9D">
        <w:rPr>
          <w:u w:val="single"/>
        </w:rPr>
        <w:t>f a Soviet attack during the Cold War.</w:t>
      </w:r>
      <w:r w:rsidRPr="007079F1">
        <w:rPr>
          <w:sz w:val="16"/>
        </w:rPr>
        <w:t xml:space="preserve"> </w:t>
      </w:r>
      <w:r w:rsidRPr="0034029E">
        <w:rPr>
          <w:highlight w:val="cyan"/>
          <w:u w:val="single"/>
        </w:rPr>
        <w:t>The absence of an attack does not prove</w:t>
      </w:r>
      <w:r w:rsidRPr="007079F1">
        <w:rPr>
          <w:sz w:val="16"/>
        </w:rPr>
        <w:t xml:space="preserve"> that </w:t>
      </w:r>
      <w:r w:rsidRPr="0034029E">
        <w:rPr>
          <w:highlight w:val="cyan"/>
          <w:u w:val="single"/>
        </w:rPr>
        <w:t>Soviet leaders</w:t>
      </w:r>
      <w:r w:rsidRPr="007079F1">
        <w:rPr>
          <w:sz w:val="16"/>
        </w:rPr>
        <w:t xml:space="preserve"> would have pursued a provocation but </w:t>
      </w:r>
      <w:r w:rsidRPr="0034029E">
        <w:rPr>
          <w:highlight w:val="cyan"/>
          <w:u w:val="single"/>
        </w:rPr>
        <w:t>were deterred</w:t>
      </w:r>
      <w:r w:rsidRPr="007079F1">
        <w:rPr>
          <w:sz w:val="16"/>
        </w:rPr>
        <w:t xml:space="preserve"> from doing so after weighing the U.S. nuclear retaliatory threat. Their apparent </w:t>
      </w:r>
      <w:r w:rsidRPr="0034029E">
        <w:rPr>
          <w:highlight w:val="cyan"/>
          <w:u w:val="single"/>
        </w:rPr>
        <w:t>restraint may have reflected</w:t>
      </w:r>
      <w:r w:rsidRPr="007079F1">
        <w:rPr>
          <w:sz w:val="16"/>
        </w:rPr>
        <w:t xml:space="preserve"> any number of possible causes: a </w:t>
      </w:r>
      <w:r w:rsidRPr="0034029E">
        <w:rPr>
          <w:highlight w:val="cyan"/>
          <w:u w:val="single"/>
        </w:rPr>
        <w:t>lack of confidence</w:t>
      </w:r>
      <w:r w:rsidRPr="00963A9D">
        <w:rPr>
          <w:u w:val="single"/>
        </w:rPr>
        <w:t xml:space="preserve"> in Soviet forces</w:t>
      </w:r>
      <w:r w:rsidRPr="007079F1">
        <w:rPr>
          <w:sz w:val="16"/>
        </w:rPr>
        <w:t xml:space="preserve">, a </w:t>
      </w:r>
      <w:r w:rsidRPr="0034029E">
        <w:rPr>
          <w:highlight w:val="cyan"/>
          <w:u w:val="single"/>
        </w:rPr>
        <w:t>general cautiousness</w:t>
      </w:r>
      <w:r w:rsidRPr="007079F1">
        <w:rPr>
          <w:sz w:val="16"/>
        </w:rPr>
        <w:t xml:space="preserve"> with regard to war </w:t>
      </w:r>
      <w:r w:rsidRPr="00963A9D">
        <w:rPr>
          <w:u w:val="single"/>
        </w:rPr>
        <w:t>following</w:t>
      </w:r>
      <w:r w:rsidRPr="007079F1">
        <w:rPr>
          <w:sz w:val="16"/>
        </w:rPr>
        <w:t xml:space="preserve"> the destruction of </w:t>
      </w:r>
      <w:r w:rsidRPr="00963A9D">
        <w:rPr>
          <w:u w:val="single"/>
        </w:rPr>
        <w:t>World War II</w:t>
      </w:r>
      <w:r w:rsidRPr="007079F1">
        <w:rPr>
          <w:sz w:val="16"/>
        </w:rPr>
        <w:t xml:space="preserve">, </w:t>
      </w:r>
      <w:r w:rsidRPr="00963A9D">
        <w:rPr>
          <w:u w:val="single"/>
        </w:rPr>
        <w:t>or</w:t>
      </w:r>
      <w:r w:rsidRPr="007079F1">
        <w:rPr>
          <w:sz w:val="16"/>
        </w:rPr>
        <w:t xml:space="preserve"> simply little </w:t>
      </w:r>
      <w:r w:rsidRPr="0034029E">
        <w:rPr>
          <w:highlight w:val="cyan"/>
          <w:u w:val="single"/>
        </w:rPr>
        <w:t>desire to challenge the U</w:t>
      </w:r>
      <w:r w:rsidRPr="00963A9D">
        <w:rPr>
          <w:u w:val="single"/>
        </w:rPr>
        <w:t>.S. directly.</w:t>
      </w:r>
      <w:r w:rsidRPr="007079F1">
        <w:rPr>
          <w:sz w:val="16"/>
        </w:rPr>
        <w:t xml:space="preserve">2 </w:t>
      </w:r>
      <w:r w:rsidRPr="0034029E">
        <w:rPr>
          <w:highlight w:val="cyan"/>
          <w:u w:val="single"/>
        </w:rPr>
        <w:t>Demonstrating that U.S. policies</w:t>
      </w:r>
      <w:r w:rsidRPr="00963A9D">
        <w:rPr>
          <w:u w:val="single"/>
        </w:rPr>
        <w:t xml:space="preserve"> of nuclear deterrence </w:t>
      </w:r>
      <w:r w:rsidRPr="0034029E">
        <w:rPr>
          <w:highlight w:val="cyan"/>
          <w:u w:val="single"/>
        </w:rPr>
        <w:t>were effective</w:t>
      </w:r>
      <w:r w:rsidRPr="007079F1">
        <w:rPr>
          <w:sz w:val="16"/>
        </w:rPr>
        <w:t xml:space="preserve"> in preventing Soviet attack throughout the Cold War </w:t>
      </w:r>
      <w:r w:rsidRPr="0034029E">
        <w:rPr>
          <w:highlight w:val="cyan"/>
          <w:u w:val="single"/>
        </w:rPr>
        <w:t>is impossible</w:t>
      </w:r>
      <w:r>
        <w:rPr>
          <w:u w:val="single"/>
        </w:rPr>
        <w:t xml:space="preserve"> in the absence o</w:t>
      </w:r>
      <w:r w:rsidRPr="00963A9D">
        <w:rPr>
          <w:u w:val="single"/>
        </w:rPr>
        <w:t>f credi</w:t>
      </w:r>
      <w:r>
        <w:rPr>
          <w:u w:val="single"/>
        </w:rPr>
        <w:t>ble evidence about Soviet inten</w:t>
      </w:r>
      <w:r w:rsidRPr="00963A9D">
        <w:rPr>
          <w:u w:val="single"/>
        </w:rPr>
        <w:t>tions</w:t>
      </w:r>
      <w:r w:rsidRPr="007079F1">
        <w:rPr>
          <w:sz w:val="16"/>
        </w:rPr>
        <w:t xml:space="preserve"> and decisions during the period.' Intuitively, it seems very likely that U.S. nuclear deterrence policies did contribute abundantly to the prevention of Soviet aggression both in general and on specific occasions. However, </w:t>
      </w:r>
      <w:r w:rsidRPr="0034029E">
        <w:rPr>
          <w:highlight w:val="cyan"/>
          <w:u w:val="single"/>
        </w:rPr>
        <w:t>absent</w:t>
      </w:r>
      <w:r w:rsidRPr="00963A9D">
        <w:rPr>
          <w:u w:val="single"/>
        </w:rPr>
        <w:t xml:space="preserve"> unprecedented and </w:t>
      </w:r>
      <w:r w:rsidRPr="0034029E">
        <w:rPr>
          <w:highlight w:val="cyan"/>
          <w:u w:val="single"/>
        </w:rPr>
        <w:t>credible access to the minds of past Soviet leaders</w:t>
      </w:r>
      <w:r w:rsidRPr="00963A9D">
        <w:rPr>
          <w:u w:val="single"/>
        </w:rPr>
        <w:t>—in most cases now difficult—the actual value and role Of U.S. Cold War deterrence policies will continue to be an open question</w:t>
      </w:r>
      <w:r w:rsidRPr="007079F1">
        <w:rPr>
          <w:sz w:val="16"/>
        </w:rPr>
        <w:t xml:space="preserve">.' Even as some snippets of Soviet Cold War decision-making become visible,' it is implausible to anticipate that a sufficient base of evidence soon will be available to demonstrate that it was in fact U.S. nuclear deterrence policies that prevented Soviet attack throughout the Cold War. The past Soviet penchant to adjust history to comport with political expediency may complicate this problem for future research. There is no doubt that policies of deterrence can "work." It is, however, difficult to produce evidence "proving" that a policy of deterrence led an opponent to reject some provocation that it otherwise would have undertaken. Opposing </w:t>
      </w:r>
      <w:r w:rsidRPr="00963A9D">
        <w:rPr>
          <w:u w:val="single"/>
        </w:rPr>
        <w:t xml:space="preserve">leaders </w:t>
      </w:r>
      <w:r w:rsidRPr="007079F1">
        <w:rPr>
          <w:sz w:val="16"/>
        </w:rPr>
        <w:t xml:space="preserve">frequently </w:t>
      </w:r>
      <w:r w:rsidRPr="00963A9D">
        <w:rPr>
          <w:u w:val="single"/>
        </w:rPr>
        <w:t>are not generous in explaining</w:t>
      </w:r>
      <w:r w:rsidRPr="007079F1">
        <w:rPr>
          <w:sz w:val="16"/>
        </w:rPr>
        <w:t xml:space="preserve"> or documenting </w:t>
      </w:r>
      <w:r w:rsidRPr="00963A9D">
        <w:rPr>
          <w:u w:val="single"/>
        </w:rPr>
        <w:t>why they did not attack</w:t>
      </w:r>
      <w:r w:rsidRPr="007079F1">
        <w:rPr>
          <w:sz w:val="16"/>
        </w:rPr>
        <w:t xml:space="preserve"> on any given occasion when they otherwise were planning to do so. </w:t>
      </w:r>
      <w:r w:rsidRPr="00963A9D">
        <w:rPr>
          <w:u w:val="single"/>
        </w:rPr>
        <w:t xml:space="preserve">Unfortunately, the </w:t>
      </w:r>
      <w:r w:rsidRPr="007079F1">
        <w:rPr>
          <w:sz w:val="16"/>
        </w:rPr>
        <w:t xml:space="preserve">relative </w:t>
      </w:r>
      <w:r w:rsidRPr="00963A9D">
        <w:rPr>
          <w:u w:val="single"/>
        </w:rPr>
        <w:t>lack of evidence</w:t>
      </w:r>
      <w:r w:rsidRPr="007079F1">
        <w:rPr>
          <w:sz w:val="16"/>
        </w:rPr>
        <w:t xml:space="preserve"> on this matter </w:t>
      </w:r>
      <w:r w:rsidRPr="00963A9D">
        <w:rPr>
          <w:u w:val="single"/>
        </w:rPr>
        <w:t>is no impediment to</w:t>
      </w:r>
      <w:r w:rsidRPr="007079F1">
        <w:rPr>
          <w:sz w:val="16"/>
        </w:rPr>
        <w:t xml:space="preserve"> those, including </w:t>
      </w:r>
      <w:r w:rsidRPr="00963A9D">
        <w:rPr>
          <w:u w:val="single"/>
        </w:rPr>
        <w:t>senior U.S.</w:t>
      </w:r>
      <w:r w:rsidRPr="007079F1">
        <w:rPr>
          <w:sz w:val="16"/>
        </w:rPr>
        <w:t xml:space="preserve"> government and military </w:t>
      </w:r>
      <w:r w:rsidRPr="00963A9D">
        <w:rPr>
          <w:u w:val="single"/>
        </w:rPr>
        <w:t>leaders, who claim, with apparent certainty, that the U.S. effectively deterred Soviet attack</w:t>
      </w:r>
      <w:r w:rsidRPr="007079F1">
        <w:rPr>
          <w:sz w:val="16"/>
        </w:rPr>
        <w:t xml:space="preserve"> throughout the Cold War. The Department Of Defense's 1996 annual report claims, for example, that following the Second World War, "the United States concen- trated on the second line of defense—deterrence. Over the next 40- plus years, deterrence worked and World War III was averted</w:t>
      </w:r>
      <w:r w:rsidRPr="0034029E">
        <w:rPr>
          <w:sz w:val="16"/>
          <w:highlight w:val="cyan"/>
        </w:rPr>
        <w:t xml:space="preserve">. </w:t>
      </w:r>
      <w:r w:rsidRPr="0034029E">
        <w:rPr>
          <w:highlight w:val="cyan"/>
          <w:u w:val="single"/>
        </w:rPr>
        <w:t>It is comforting to</w:t>
      </w:r>
      <w:r w:rsidRPr="007079F1">
        <w:rPr>
          <w:sz w:val="16"/>
        </w:rPr>
        <w:t xml:space="preserve"> so </w:t>
      </w:r>
      <w:r w:rsidRPr="0034029E">
        <w:rPr>
          <w:highlight w:val="cyan"/>
          <w:u w:val="single"/>
        </w:rPr>
        <w:t>conclude that the Soviet Union was deterred</w:t>
      </w:r>
      <w:r w:rsidRPr="007079F1">
        <w:rPr>
          <w:sz w:val="16"/>
        </w:rPr>
        <w:t xml:space="preserve"> by our carefully crafted and elaborate policies of deterrence. Such a conclusion suggests great sophistication in our formulation and implementation of nuclear deterrence policy, that America 's "best and brightest" knew what they were doing with regard to deterrence and nuclear weapons, and that they and their successors will be able to design future policies with confidence based on past success. </w:t>
      </w:r>
      <w:r w:rsidRPr="0034029E">
        <w:rPr>
          <w:highlight w:val="cyan"/>
          <w:u w:val="single"/>
        </w:rPr>
        <w:t xml:space="preserve">Much less comforting is the possibility that </w:t>
      </w:r>
      <w:r w:rsidRPr="0034029E">
        <w:rPr>
          <w:u w:val="single"/>
        </w:rPr>
        <w:t>our knowledge</w:t>
      </w:r>
      <w:r w:rsidRPr="00963A9D">
        <w:rPr>
          <w:u w:val="single"/>
        </w:rPr>
        <w:t xml:space="preserve"> of how to deter in practice is limited</w:t>
      </w:r>
      <w:r w:rsidRPr="007079F1">
        <w:rPr>
          <w:sz w:val="16"/>
        </w:rPr>
        <w:t xml:space="preserve">, that </w:t>
      </w:r>
      <w:r w:rsidRPr="00963A9D">
        <w:rPr>
          <w:u w:val="single"/>
        </w:rPr>
        <w:t xml:space="preserve">our </w:t>
      </w:r>
      <w:r w:rsidRPr="0034029E">
        <w:rPr>
          <w:highlight w:val="cyan"/>
          <w:u w:val="single"/>
        </w:rPr>
        <w:t>past policies are suspect</w:t>
      </w:r>
      <w:r w:rsidRPr="007079F1">
        <w:rPr>
          <w:sz w:val="16"/>
        </w:rPr>
        <w:t xml:space="preserve"> for the future, and that there is much about deter- ring in the second nuclear age that is, and is likely to remain, un- derstood only dimly. </w:t>
      </w:r>
    </w:p>
    <w:p w14:paraId="00F6B077" w14:textId="77777777" w:rsidR="00E26CB1" w:rsidRDefault="00E26CB1" w:rsidP="00E26CB1">
      <w:pPr>
        <w:pStyle w:val="Heading4"/>
      </w:pPr>
      <w:r>
        <w:t xml:space="preserve">Modern-day deterrence cannot be approached the same way as the cold war </w:t>
      </w:r>
    </w:p>
    <w:p w14:paraId="12DC7364" w14:textId="77777777" w:rsidR="00E26CB1" w:rsidRPr="00A82F1F" w:rsidRDefault="00E26CB1" w:rsidP="00E26CB1">
      <w:r w:rsidRPr="00A82F1F">
        <w:rPr>
          <w:b/>
        </w:rPr>
        <w:t>Payne 15</w:t>
      </w:r>
      <w:r>
        <w:t xml:space="preserve"> </w:t>
      </w:r>
      <w:r w:rsidRPr="00A82F1F">
        <w:rPr>
          <w:sz w:val="16"/>
          <w:szCs w:val="16"/>
        </w:rPr>
        <w:t xml:space="preserve">(Dr. Keith B. Payne is president of the National Institute for Public Policy, and professor and department head at the Graduate School of Defense and Strategic Studies at Missouri State University (Washington campus). He is a former deputy assistant secretary of defense and served on the bipartisan Congressional Strategic Posture Commission (Perry-Schlesinger Commission). </w:t>
      </w:r>
      <w:r w:rsidRPr="00A82F1F">
        <w:rPr>
          <w:i/>
          <w:sz w:val="16"/>
          <w:szCs w:val="16"/>
        </w:rPr>
        <w:t>Deterrence in the Second Nuclear Age</w:t>
      </w:r>
      <w:r w:rsidRPr="00A82F1F">
        <w:rPr>
          <w:sz w:val="16"/>
          <w:szCs w:val="16"/>
        </w:rPr>
        <w:t>, 2015. Available on Muse</w:t>
      </w:r>
      <w:r>
        <w:rPr>
          <w:sz w:val="16"/>
          <w:szCs w:val="16"/>
        </w:rPr>
        <w:t>, accessed via the Wake Forest library system</w:t>
      </w:r>
      <w:r w:rsidRPr="00A82F1F">
        <w:rPr>
          <w:sz w:val="16"/>
          <w:szCs w:val="16"/>
        </w:rPr>
        <w:t xml:space="preserve">.) </w:t>
      </w:r>
      <w:r w:rsidRPr="00A82F1F">
        <w:rPr>
          <w:i/>
          <w:sz w:val="16"/>
          <w:szCs w:val="16"/>
        </w:rPr>
        <w:t>jsk</w:t>
      </w:r>
    </w:p>
    <w:p w14:paraId="2E43729C" w14:textId="77777777" w:rsidR="00E26CB1" w:rsidRPr="00A82F1F" w:rsidRDefault="00E26CB1" w:rsidP="00E26CB1">
      <w:pPr>
        <w:rPr>
          <w:u w:val="single"/>
        </w:rPr>
      </w:pPr>
      <w:r w:rsidRPr="00A82F1F">
        <w:rPr>
          <w:u w:val="single"/>
        </w:rPr>
        <w:t xml:space="preserve">Cold War nuclear deterrence policies were expected to prevent Soviet conventional and nuclear aggression against the United States and </w:t>
      </w:r>
      <w:r w:rsidRPr="007079F1">
        <w:rPr>
          <w:sz w:val="16"/>
        </w:rPr>
        <w:t>its key</w:t>
      </w:r>
      <w:r w:rsidRPr="00A82F1F">
        <w:rPr>
          <w:u w:val="single"/>
        </w:rPr>
        <w:t xml:space="preserve"> allies.</w:t>
      </w:r>
      <w:r w:rsidRPr="007079F1">
        <w:rPr>
          <w:sz w:val="16"/>
        </w:rPr>
        <w:t xml:space="preserve"> Deterrence in the second nuclear age will, on occasion, involve the goal of preventing WMD strikes against the United States and its allies, even as a U.S.-led coalition is en- gaged in hostilities on the challenger's territory. </w:t>
      </w:r>
      <w:r w:rsidRPr="00597044">
        <w:rPr>
          <w:u w:val="single"/>
        </w:rPr>
        <w:t>Deterrence</w:t>
      </w:r>
      <w:r w:rsidRPr="007079F1">
        <w:rPr>
          <w:sz w:val="16"/>
        </w:rPr>
        <w:t xml:space="preserve">, in this case, </w:t>
      </w:r>
      <w:r w:rsidRPr="00A82F1F">
        <w:rPr>
          <w:u w:val="single"/>
        </w:rPr>
        <w:t xml:space="preserve">will not merely have to prevent an opponent from initiating or escalating conflict </w:t>
      </w:r>
      <w:r w:rsidRPr="007079F1">
        <w:rPr>
          <w:sz w:val="16"/>
        </w:rPr>
        <w:t xml:space="preserve">against the United States and its allies during a crisis, as was expected of Cold War deterrence policies. </w:t>
      </w:r>
      <w:r w:rsidRPr="00A82F1F">
        <w:rPr>
          <w:u w:val="single"/>
        </w:rPr>
        <w:t xml:space="preserve">It also will have to deter a challenger's strikes while U.S. and allied forces are conducting successful military operations on the challenger's home soil. The </w:t>
      </w:r>
      <w:r w:rsidRPr="00597044">
        <w:rPr>
          <w:highlight w:val="cyan"/>
          <w:u w:val="single"/>
        </w:rPr>
        <w:t>opposing leadership</w:t>
      </w:r>
      <w:r w:rsidRPr="007079F1">
        <w:rPr>
          <w:sz w:val="16"/>
        </w:rPr>
        <w:t xml:space="preserve"> in such a case </w:t>
      </w:r>
      <w:r w:rsidRPr="00597044">
        <w:rPr>
          <w:highlight w:val="cyan"/>
          <w:u w:val="single"/>
        </w:rPr>
        <w:t>could be des- perate</w:t>
      </w:r>
      <w:r w:rsidRPr="00A82F1F">
        <w:rPr>
          <w:u w:val="single"/>
        </w:rPr>
        <w:t xml:space="preserve">, witnessing the destruction of its military and </w:t>
      </w:r>
      <w:r w:rsidRPr="00597044">
        <w:rPr>
          <w:highlight w:val="cyan"/>
          <w:u w:val="single"/>
        </w:rPr>
        <w:t>fearing for its own survival</w:t>
      </w:r>
      <w:r w:rsidRPr="00A82F1F">
        <w:rPr>
          <w:u w:val="single"/>
        </w:rPr>
        <w:t>.</w:t>
      </w:r>
      <w:r w:rsidRPr="007079F1">
        <w:rPr>
          <w:sz w:val="16"/>
        </w:rPr>
        <w:t xml:space="preserve"> In these circumstances the stakes involved for the challenger's leadership could not be higher. </w:t>
      </w:r>
      <w:r w:rsidRPr="00A82F1F">
        <w:rPr>
          <w:u w:val="single"/>
        </w:rPr>
        <w:t xml:space="preserve">This </w:t>
      </w:r>
      <w:r w:rsidRPr="00597044">
        <w:rPr>
          <w:highlight w:val="cyan"/>
          <w:u w:val="single"/>
        </w:rPr>
        <w:t>deterrence</w:t>
      </w:r>
      <w:r w:rsidRPr="00A82F1F">
        <w:rPr>
          <w:u w:val="single"/>
        </w:rPr>
        <w:t xml:space="preserve"> mission </w:t>
      </w:r>
      <w:r w:rsidRPr="00597044">
        <w:rPr>
          <w:highlight w:val="cyan"/>
          <w:u w:val="single"/>
        </w:rPr>
        <w:t>is not</w:t>
      </w:r>
      <w:r w:rsidRPr="00A82F1F">
        <w:rPr>
          <w:u w:val="single"/>
        </w:rPr>
        <w:t xml:space="preserve"> simply a </w:t>
      </w:r>
      <w:r w:rsidRPr="00597044">
        <w:rPr>
          <w:highlight w:val="cyan"/>
          <w:u w:val="single"/>
        </w:rPr>
        <w:t>replay of the Cold War</w:t>
      </w:r>
      <w:r w:rsidRPr="007079F1">
        <w:rPr>
          <w:sz w:val="16"/>
        </w:rPr>
        <w:t xml:space="preserve"> need for "intra-war deterrence." Because </w:t>
      </w:r>
      <w:r w:rsidRPr="00A82F1F">
        <w:rPr>
          <w:u w:val="single"/>
        </w:rPr>
        <w:t>actually waging full- scale war against the Soviet Union would have been so dangerous</w:t>
      </w:r>
      <w:r w:rsidRPr="007079F1">
        <w:rPr>
          <w:sz w:val="16"/>
        </w:rPr>
        <w:t>, if deterrence initially failed, U</w:t>
      </w:r>
      <w:r w:rsidRPr="00A82F1F">
        <w:rPr>
          <w:u w:val="single"/>
        </w:rPr>
        <w:t>.S. plans included attempts to continue manipulating limited nuclear threats</w:t>
      </w:r>
      <w:r w:rsidRPr="007079F1">
        <w:rPr>
          <w:sz w:val="16"/>
        </w:rPr>
        <w:t xml:space="preserve"> during the war </w:t>
      </w:r>
      <w:r w:rsidRPr="00A82F1F">
        <w:rPr>
          <w:u w:val="single"/>
        </w:rPr>
        <w:t>so as to reestablish</w:t>
      </w:r>
      <w:r w:rsidRPr="007079F1">
        <w:rPr>
          <w:sz w:val="16"/>
        </w:rPr>
        <w:t xml:space="preserve"> deterrence—</w:t>
      </w:r>
      <w:r w:rsidRPr="00A82F1F">
        <w:rPr>
          <w:u w:val="single"/>
        </w:rPr>
        <w:t>intra-war deterrence.</w:t>
      </w:r>
      <w:r w:rsidRPr="007079F1">
        <w:rPr>
          <w:sz w:val="16"/>
        </w:rPr>
        <w:t xml:space="preserve"> In contrast, </w:t>
      </w:r>
      <w:r w:rsidRPr="00A82F1F">
        <w:rPr>
          <w:u w:val="single"/>
        </w:rPr>
        <w:t>in future regional conflicts,</w:t>
      </w:r>
      <w:r w:rsidRPr="007079F1">
        <w:rPr>
          <w:sz w:val="16"/>
        </w:rPr>
        <w:t xml:space="preserve"> U.S. forces could be on a foe's territory, </w:t>
      </w:r>
      <w:r w:rsidRPr="00A82F1F">
        <w:rPr>
          <w:u w:val="single"/>
        </w:rPr>
        <w:t>physically destroying the opponent's military and challenging a desperate opposing leadership's very survival</w:t>
      </w:r>
      <w:r w:rsidRPr="007079F1">
        <w:rPr>
          <w:sz w:val="16"/>
        </w:rPr>
        <w:t xml:space="preserve">, while the United States would simultaneously be attempting to deter that leader- ship's WMD use. The distinction here between deterring Soviet initiation or escalation of attack and deterring a rogue challenger's use of its WMD is significant. In the first case, U.S. and NATO deterrence policies were expected to cause Soviet leaders to choose to stand down rather than initiate or—if deterrence failed initially—escalate a conflict. Yet, these policies were expected to work in the absence of U.S. forces simultaneously being on Warsaw Pact or Soviet territory destroying the Soviet military establishment and challenging the leadership's political survival. Indeed, U.S. intra-war deterrence threats were intended specifically to communicate limitation to prevent Soviet acts of desperation, and, for the same reason, NATO policies specifically rejected the notion of taking Warsaw Pact territory, eschewing even the appearance that NATO prepared for cross-border operations to do so. </w:t>
      </w:r>
      <w:r w:rsidRPr="00597044">
        <w:rPr>
          <w:highlight w:val="cyan"/>
          <w:u w:val="single"/>
        </w:rPr>
        <w:t>Expecting a regional power not to use its deterrent capabilities in response to an impending defeat</w:t>
      </w:r>
      <w:r w:rsidRPr="00A82F1F">
        <w:rPr>
          <w:u w:val="single"/>
        </w:rPr>
        <w:t xml:space="preserve"> at the hands of U.S. expeditionary forces </w:t>
      </w:r>
      <w:r w:rsidRPr="00597044">
        <w:rPr>
          <w:highlight w:val="cyan"/>
          <w:u w:val="single"/>
        </w:rPr>
        <w:t>would be akin to having expected Soviet leaders not to use their strategic weapons as NATO forces closed in on Moscow</w:t>
      </w:r>
      <w:r w:rsidRPr="00A82F1F">
        <w:rPr>
          <w:u w:val="single"/>
        </w:rPr>
        <w:t xml:space="preserve">. Soviet leaders might have chosen not to do so, but the deterrence of leaders in such desperate circumstances can hardly be assumed. </w:t>
      </w:r>
    </w:p>
    <w:p w14:paraId="6DE959D6" w14:textId="2F2628EA" w:rsidR="00C55515" w:rsidRDefault="00C55515" w:rsidP="00C55515">
      <w:pPr>
        <w:pStyle w:val="Heading4"/>
      </w:pPr>
      <w:r>
        <w:t xml:space="preserve">Cold war deterrence theory doesn’t apply </w:t>
      </w:r>
    </w:p>
    <w:p w14:paraId="2C285BC8" w14:textId="77777777" w:rsidR="00C55515" w:rsidRPr="00BF0AA2" w:rsidRDefault="00C55515" w:rsidP="00C55515">
      <w:r w:rsidRPr="00BF0AA2">
        <w:rPr>
          <w:b/>
        </w:rPr>
        <w:t>Cimbala 15</w:t>
      </w:r>
      <w:r w:rsidRPr="00BF0AA2">
        <w:t xml:space="preserve"> </w:t>
      </w:r>
      <w:r w:rsidRPr="00BF0AA2">
        <w:rPr>
          <w:sz w:val="16"/>
          <w:szCs w:val="16"/>
        </w:rPr>
        <w:t xml:space="preserve">(Dr. Stephen J. Cimbala is Distinguished Professor of Political Science, Penn State Brandywine, an American Studies faculty member and is the author of numerous books and articles in the fields of international security studies, defense policy, nuclear weapons and arms control, intelligence and other fields. "Deterrence in a Multipolar World: Prompt Attacks, Regional Challenges, and US-Russian Deterrence," Air and Space Power Journal, July-Aug 2015. </w:t>
      </w:r>
      <w:hyperlink r:id="rId65" w:history="1">
        <w:r w:rsidRPr="00BF0AA2">
          <w:rPr>
            <w:rStyle w:val="Hyperlink"/>
            <w:sz w:val="16"/>
            <w:szCs w:val="16"/>
          </w:rPr>
          <w:t>www.au.af.mil/au/afri/aspj/digital/pdf/articles/2015-Jul-Aug/F-Cimbala.pdf</w:t>
        </w:r>
      </w:hyperlink>
      <w:r w:rsidRPr="00BF0AA2">
        <w:rPr>
          <w:sz w:val="16"/>
          <w:szCs w:val="16"/>
        </w:rPr>
        <w:t xml:space="preserve">) </w:t>
      </w:r>
      <w:r w:rsidRPr="00BF0AA2">
        <w:rPr>
          <w:i/>
          <w:sz w:val="16"/>
          <w:szCs w:val="16"/>
        </w:rPr>
        <w:t>jsk</w:t>
      </w:r>
    </w:p>
    <w:p w14:paraId="2355D702" w14:textId="77777777" w:rsidR="00C55515" w:rsidRPr="00E46924" w:rsidRDefault="00C55515" w:rsidP="00C55515">
      <w:pPr>
        <w:rPr>
          <w:sz w:val="16"/>
        </w:rPr>
      </w:pPr>
      <w:r w:rsidRPr="007A7048">
        <w:rPr>
          <w:u w:val="singl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46924">
        <w:rPr>
          <w:sz w:val="16"/>
        </w:rPr>
        <w:t xml:space="preserve">. First, nuclear weapons may make states more risk averse as opposed to risk acceptant with regard to brandishing military power in support of foreign-policy objectives. Second, if states’ nuclear forces can survive a second strike, they contribute to reduced fears of surprise attack. Third, the motives of states with respect to the existing international order are crucial. Revisionists will seek to use nuclear weapons to overturn the existing balance of power. States oriented toward the status quo will use nuclear forces to support the existing distribution of power and, therefore, slow and peaceful change, as opposed to sudden and radical power transitions. </w:t>
      </w:r>
      <w:r w:rsidRPr="007A7048">
        <w:rPr>
          <w:u w:val="single"/>
        </w:rPr>
        <w:t xml:space="preserve">These </w:t>
      </w:r>
      <w:r w:rsidRPr="00E46924">
        <w:rPr>
          <w:highlight w:val="cyan"/>
          <w:u w:val="single"/>
        </w:rPr>
        <w:t>arguments for a less alarmist view of nuclear proliferation take comfort from</w:t>
      </w:r>
      <w:r w:rsidRPr="007A7048">
        <w:rPr>
          <w:u w:val="single"/>
        </w:rPr>
        <w:t xml:space="preserve"> the history of nuclear policy in </w:t>
      </w:r>
      <w:r w:rsidRPr="00E46924">
        <w:rPr>
          <w:highlight w:val="cyan"/>
          <w:u w:val="single"/>
        </w:rPr>
        <w:t>the “first nuclear age</w:t>
      </w:r>
      <w:r w:rsidRPr="007A7048">
        <w:rPr>
          <w:u w:val="single"/>
        </w:rPr>
        <w:t xml:space="preserve">,” roughly corresponding to </w:t>
      </w:r>
      <w:r w:rsidRPr="00E46924">
        <w:rPr>
          <w:u w:val="single"/>
        </w:rPr>
        <w:t>the Cold War</w:t>
      </w:r>
      <w:r w:rsidRPr="007A7048">
        <w:rPr>
          <w:u w:val="single"/>
        </w:rPr>
        <w:t>.</w:t>
      </w:r>
      <w:r w:rsidRPr="00E46924">
        <w:rPr>
          <w:sz w:val="16"/>
        </w:rPr>
        <w:t xml:space="preserve">27 Pessimists who predicted that some 30 or more states might have nuclear weapons by the end of the century were proved wrong. However, </w:t>
      </w:r>
      <w:r w:rsidRPr="007A7048">
        <w:rPr>
          <w:u w:val="single"/>
        </w:rPr>
        <w:t xml:space="preserve">the </w:t>
      </w:r>
      <w:r w:rsidRPr="00E46924">
        <w:rPr>
          <w:highlight w:val="cyan"/>
          <w:u w:val="single"/>
        </w:rPr>
        <w:t>Cold War is a dubious precedent for</w:t>
      </w:r>
      <w:r w:rsidRPr="007A7048">
        <w:rPr>
          <w:u w:val="single"/>
        </w:rPr>
        <w:t xml:space="preserve"> controlling the spread of </w:t>
      </w:r>
      <w:r w:rsidRPr="00E46924">
        <w:rPr>
          <w:highlight w:val="cyan"/>
          <w:u w:val="single"/>
        </w:rPr>
        <w:t>nuclear weapons outside Europe</w:t>
      </w:r>
      <w:r w:rsidRPr="007A7048">
        <w:rPr>
          <w:u w:val="single"/>
        </w:rPr>
        <w:t xml:space="preserve">. </w:t>
      </w:r>
      <w:r w:rsidRPr="00E46924">
        <w:rPr>
          <w:sz w:val="16"/>
        </w:rPr>
        <w:t xml:space="preserve">The military and security agenda of the Cold War was dominated by the United States and the Soviet Union—especially with regard to nuclear weapons. </w:t>
      </w:r>
      <w:r w:rsidRPr="00E46924">
        <w:rPr>
          <w:u w:val="single"/>
        </w:rPr>
        <w:t xml:space="preserve">Ideas about </w:t>
      </w:r>
      <w:r w:rsidRPr="00E46924">
        <w:rPr>
          <w:highlight w:val="cyan"/>
          <w:u w:val="single"/>
        </w:rPr>
        <w:t>mutual deterrence based on second-strike capability and</w:t>
      </w:r>
      <w:r w:rsidRPr="00E46924">
        <w:rPr>
          <w:u w:val="single"/>
        </w:rPr>
        <w:t xml:space="preserve"> the deterrence “</w:t>
      </w:r>
      <w:r w:rsidRPr="00E46924">
        <w:rPr>
          <w:highlight w:val="cyan"/>
          <w:u w:val="single"/>
        </w:rPr>
        <w:t>rationality</w:t>
      </w:r>
      <w:r w:rsidRPr="00E46924">
        <w:rPr>
          <w:u w:val="single"/>
        </w:rPr>
        <w:t xml:space="preserve">” according to American or allied Western concepts </w:t>
      </w:r>
      <w:r w:rsidRPr="00E46924">
        <w:rPr>
          <w:highlight w:val="cyan"/>
          <w:u w:val="single"/>
        </w:rPr>
        <w:t xml:space="preserve">might be inaccurate guides </w:t>
      </w:r>
      <w:r w:rsidRPr="00E46924">
        <w:rPr>
          <w:u w:val="single"/>
        </w:rPr>
        <w:t xml:space="preserve">to the avoidance of war </w:t>
      </w:r>
      <w:r w:rsidRPr="00E46924">
        <w:rPr>
          <w:highlight w:val="cyan"/>
          <w:u w:val="single"/>
        </w:rPr>
        <w:t>elsewhere</w:t>
      </w:r>
      <w:r w:rsidRPr="00E46924">
        <w:rPr>
          <w:sz w:val="16"/>
        </w:rPr>
        <w:t xml:space="preserve">.28 Furthermore, </w:t>
      </w:r>
      <w:r w:rsidRPr="00E46924">
        <w:rPr>
          <w:highlight w:val="cyan"/>
          <w:u w:val="single"/>
        </w:rPr>
        <w:t>powers favoring</w:t>
      </w:r>
      <w:r w:rsidRPr="00E46924">
        <w:rPr>
          <w:u w:val="single"/>
        </w:rPr>
        <w:t xml:space="preserve"> nuclear </w:t>
      </w:r>
      <w:r w:rsidRPr="00E46924">
        <w:rPr>
          <w:highlight w:val="cyan"/>
          <w:u w:val="single"/>
        </w:rPr>
        <w:t>containment</w:t>
      </w:r>
      <w:r w:rsidRPr="00E46924">
        <w:rPr>
          <w:u w:val="single"/>
        </w:rPr>
        <w:t xml:space="preserve"> in general may </w:t>
      </w:r>
      <w:r w:rsidRPr="00E46924">
        <w:rPr>
          <w:highlight w:val="cyan"/>
          <w:u w:val="single"/>
        </w:rPr>
        <w:t xml:space="preserve">fall short </w:t>
      </w:r>
      <w:r w:rsidRPr="00E46924">
        <w:rPr>
          <w:u w:val="single"/>
        </w:rPr>
        <w:t>of disagreement in specific political cases.</w:t>
      </w:r>
      <w:r w:rsidRPr="00E46924">
        <w:rPr>
          <w:sz w:val="16"/>
        </w:rPr>
        <w:t xml:space="preserve"> Patrick M. Morgan has observed “insufficient agreement among states on how serious it [nuclear proliferation] is and on what to do about it.”29 </w:t>
      </w:r>
    </w:p>
    <w:p w14:paraId="5D83D928" w14:textId="34E9567B" w:rsidR="00C55515" w:rsidRDefault="00C55515" w:rsidP="00C55515">
      <w:pPr>
        <w:pStyle w:val="Heading3"/>
      </w:pPr>
      <w:r>
        <w:t>-- payne indict</w:t>
      </w:r>
    </w:p>
    <w:p w14:paraId="262EB863" w14:textId="77777777" w:rsidR="00C55515" w:rsidRDefault="00C55515" w:rsidP="00C55515">
      <w:pPr>
        <w:pStyle w:val="Heading4"/>
      </w:pPr>
      <w:r>
        <w:t>empirics don’t prove &amp; their author’s method is wrong</w:t>
      </w:r>
    </w:p>
    <w:p w14:paraId="6964742C" w14:textId="77777777" w:rsidR="00C55515" w:rsidRPr="00910273" w:rsidRDefault="00C55515" w:rsidP="00C55515">
      <w:pPr>
        <w:rPr>
          <w:sz w:val="16"/>
          <w:szCs w:val="16"/>
        </w:rPr>
      </w:pPr>
      <w:r w:rsidRPr="00910273">
        <w:rPr>
          <w:b/>
        </w:rPr>
        <w:t>Paul 16</w:t>
      </w:r>
      <w:r w:rsidRPr="00910273">
        <w:t xml:space="preserve"> </w:t>
      </w:r>
      <w:r w:rsidRPr="00910273">
        <w:rPr>
          <w:sz w:val="16"/>
          <w:szCs w:val="16"/>
        </w:rPr>
        <w:t xml:space="preserve">(Dr. T.V. Paul is James McGill Professor of International Relations in the department of Political Science at McGill University. Paul specializes and teaches courses in international relations, especially international security, regional security and South Asia. "Self-deterrence: Nuclear weapons and the enduring credibility challenge," International Journal, March 2016, vol. 71 no. 1 pp. 20-40. ijx.sagepub.com/content/71/1/20.full) </w:t>
      </w:r>
      <w:r w:rsidRPr="00910273">
        <w:rPr>
          <w:i/>
          <w:sz w:val="16"/>
          <w:szCs w:val="16"/>
        </w:rPr>
        <w:t>jsk</w:t>
      </w:r>
    </w:p>
    <w:p w14:paraId="4DC99D64" w14:textId="77777777" w:rsidR="00C55515" w:rsidRDefault="00C55515" w:rsidP="00C55515">
      <w:pPr>
        <w:rPr>
          <w:sz w:val="16"/>
        </w:rPr>
      </w:pPr>
      <w:r w:rsidRPr="00522D81">
        <w:rPr>
          <w:sz w:val="16"/>
        </w:rPr>
        <w:t xml:space="preserve">A </w:t>
      </w:r>
      <w:r w:rsidRPr="00522D81">
        <w:rPr>
          <w:u w:val="single"/>
        </w:rPr>
        <w:t xml:space="preserve">number of influential </w:t>
      </w:r>
      <w:r w:rsidRPr="00522D81">
        <w:rPr>
          <w:highlight w:val="cyan"/>
          <w:u w:val="single"/>
        </w:rPr>
        <w:t>US scholars continue to argue for</w:t>
      </w:r>
      <w:r w:rsidRPr="00522D81">
        <w:rPr>
          <w:u w:val="single"/>
        </w:rPr>
        <w:t xml:space="preserve"> usable nuclear weapons and </w:t>
      </w:r>
      <w:r w:rsidRPr="00522D81">
        <w:rPr>
          <w:highlight w:val="cyan"/>
          <w:u w:val="single"/>
        </w:rPr>
        <w:t>large-scale</w:t>
      </w:r>
      <w:r w:rsidRPr="00522D81">
        <w:rPr>
          <w:u w:val="single"/>
        </w:rPr>
        <w:t xml:space="preserve"> nuclear </w:t>
      </w:r>
      <w:r w:rsidRPr="00522D81">
        <w:rPr>
          <w:highlight w:val="cyan"/>
          <w:u w:val="single"/>
        </w:rPr>
        <w:t>possession</w:t>
      </w:r>
      <w:r w:rsidRPr="00522D81">
        <w:rPr>
          <w:u w:val="single"/>
        </w:rPr>
        <w:t xml:space="preserve">, often </w:t>
      </w:r>
      <w:r w:rsidRPr="00522D81">
        <w:rPr>
          <w:highlight w:val="cyan"/>
          <w:u w:val="single"/>
        </w:rPr>
        <w:t>ignor</w:t>
      </w:r>
      <w:r w:rsidRPr="00522D81">
        <w:rPr>
          <w:u w:val="single"/>
        </w:rPr>
        <w:t xml:space="preserve">ing the </w:t>
      </w:r>
      <w:r w:rsidRPr="00522D81">
        <w:rPr>
          <w:highlight w:val="cyan"/>
          <w:u w:val="single"/>
        </w:rPr>
        <w:t>constraints</w:t>
      </w:r>
      <w:r w:rsidRPr="00522D81">
        <w:rPr>
          <w:u w:val="single"/>
        </w:rPr>
        <w:t xml:space="preserve"> identified in this article</w:t>
      </w:r>
      <w:r w:rsidRPr="00522D81">
        <w:rPr>
          <w:sz w:val="16"/>
        </w:rPr>
        <w:t xml:space="preserve">. For instance, </w:t>
      </w:r>
      <w:r w:rsidRPr="00522D81">
        <w:rPr>
          <w:u w:val="single"/>
        </w:rPr>
        <w:t>Lieber and Press contend that the US will inevitably have to fight</w:t>
      </w:r>
      <w:r w:rsidRPr="00522D81">
        <w:rPr>
          <w:sz w:val="16"/>
        </w:rPr>
        <w:t xml:space="preserve"> against an adversary that has nuclear weapons and that it will therefore be imperative for the US to possess the right tools to ensure limited escalation.14 </w:t>
      </w:r>
      <w:r w:rsidRPr="00522D81">
        <w:rPr>
          <w:u w:val="single"/>
        </w:rPr>
        <w:t xml:space="preserve">Kroening argues </w:t>
      </w:r>
      <w:r w:rsidRPr="00522D81">
        <w:rPr>
          <w:highlight w:val="cyan"/>
          <w:u w:val="single"/>
        </w:rPr>
        <w:t>that nuclear superiority can be translated to successful crisis outcomes</w:t>
      </w:r>
      <w:r w:rsidRPr="00522D81">
        <w:rPr>
          <w:sz w:val="16"/>
        </w:rPr>
        <w:t xml:space="preserve"> for the possessor. </w:t>
      </w:r>
      <w:r w:rsidRPr="00522D81">
        <w:rPr>
          <w:u w:val="single"/>
        </w:rPr>
        <w:t>This claim,</w:t>
      </w:r>
      <w:r w:rsidRPr="00522D81">
        <w:rPr>
          <w:sz w:val="16"/>
        </w:rPr>
        <w:t xml:space="preserve"> however, </w:t>
      </w:r>
      <w:r w:rsidRPr="00522D81">
        <w:rPr>
          <w:highlight w:val="cyan"/>
          <w:u w:val="single"/>
        </w:rPr>
        <w:t>is difficult to verify</w:t>
      </w:r>
      <w:r w:rsidRPr="00522D81">
        <w:rPr>
          <w:sz w:val="16"/>
        </w:rPr>
        <w:t xml:space="preserve"> using mathematical models, as he does, and </w:t>
      </w:r>
      <w:r w:rsidRPr="00522D81">
        <w:rPr>
          <w:u w:val="single"/>
        </w:rPr>
        <w:t>without</w:t>
      </w:r>
      <w:r w:rsidRPr="00522D81">
        <w:rPr>
          <w:sz w:val="16"/>
        </w:rPr>
        <w:t xml:space="preserve"> in-depth qualitative </w:t>
      </w:r>
      <w:r w:rsidRPr="00522D81">
        <w:rPr>
          <w:u w:val="single"/>
        </w:rPr>
        <w:t>case studies.</w:t>
      </w:r>
      <w:r w:rsidRPr="00522D81">
        <w:rPr>
          <w:sz w:val="16"/>
        </w:rPr>
        <w:t xml:space="preserve">15 </w:t>
      </w:r>
      <w:r w:rsidRPr="00522D81">
        <w:rPr>
          <w:u w:val="single"/>
        </w:rPr>
        <w:t>Heinrichs argues</w:t>
      </w:r>
      <w:r w:rsidRPr="00522D81">
        <w:rPr>
          <w:sz w:val="16"/>
        </w:rPr>
        <w:t xml:space="preserve"> that by lowering nuclear numbers </w:t>
      </w:r>
      <w:r w:rsidRPr="00522D81">
        <w:rPr>
          <w:u w:val="single"/>
        </w:rPr>
        <w:t>the US is giving reasons for other states to use them</w:t>
      </w:r>
      <w:r w:rsidRPr="00522D81">
        <w:rPr>
          <w:sz w:val="16"/>
        </w:rPr>
        <w:t xml:space="preserve"> against the US in the battlefield.16 </w:t>
      </w:r>
      <w:r w:rsidRPr="00522D81">
        <w:rPr>
          <w:highlight w:val="cyan"/>
          <w:u w:val="single"/>
        </w:rPr>
        <w:t>Payne</w:t>
      </w:r>
      <w:r w:rsidRPr="00522D81">
        <w:rPr>
          <w:u w:val="single"/>
        </w:rPr>
        <w:t xml:space="preserve"> argues that targeting smaller regional adversaries and non-state actors might work</w:t>
      </w:r>
      <w:r w:rsidRPr="00522D81">
        <w:rPr>
          <w:sz w:val="16"/>
        </w:rPr>
        <w:t xml:space="preserve">, as happened in the case of Saddam Hussein’s decision not to escalate to chemical weapons use.17 He </w:t>
      </w:r>
      <w:r w:rsidRPr="00522D81">
        <w:rPr>
          <w:highlight w:val="cyan"/>
          <w:u w:val="single"/>
        </w:rPr>
        <w:t>ignores the fact that Saddam did break</w:t>
      </w:r>
      <w:r w:rsidRPr="00522D81">
        <w:rPr>
          <w:u w:val="single"/>
        </w:rPr>
        <w:t xml:space="preserve"> some of the </w:t>
      </w:r>
      <w:r w:rsidRPr="00522D81">
        <w:rPr>
          <w:highlight w:val="cyan"/>
          <w:u w:val="single"/>
        </w:rPr>
        <w:t>thresholds, such as burning Kuwaiti oil fields</w:t>
      </w:r>
      <w:r w:rsidRPr="00522D81">
        <w:rPr>
          <w:u w:val="single"/>
        </w:rPr>
        <w:t xml:space="preserve">, </w:t>
      </w:r>
      <w:r w:rsidRPr="00522D81">
        <w:rPr>
          <w:highlight w:val="cyan"/>
          <w:u w:val="single"/>
        </w:rPr>
        <w:t>and</w:t>
      </w:r>
      <w:r w:rsidRPr="00522D81">
        <w:rPr>
          <w:u w:val="single"/>
        </w:rPr>
        <w:t xml:space="preserve"> had </w:t>
      </w:r>
      <w:r w:rsidRPr="00522D81">
        <w:rPr>
          <w:highlight w:val="cyan"/>
          <w:u w:val="single"/>
        </w:rPr>
        <w:t>ordered his commanders to use chemical weapons if Baghdad fell</w:t>
      </w:r>
      <w:r w:rsidRPr="00522D81">
        <w:rPr>
          <w:u w:val="single"/>
        </w:rPr>
        <w:t>.</w:t>
      </w:r>
      <w:r w:rsidRPr="00522D81">
        <w:rPr>
          <w:sz w:val="16"/>
        </w:rPr>
        <w:t xml:space="preserve"> Despite the introduction of conventional prompt strike capabilities that can accurately detect and destroy opponents’ command, control, and communication centres, nuclear weapons are still a dominant part of the strategies of nuclear states, including the United States.</w:t>
      </w:r>
    </w:p>
    <w:p w14:paraId="2197578C" w14:textId="76A78339" w:rsidR="00A27F25" w:rsidRPr="00E757D9" w:rsidRDefault="00A27F25" w:rsidP="00C55515">
      <w:pPr>
        <w:pStyle w:val="Heading3"/>
      </w:pPr>
      <w:r>
        <w:t>AT realism</w:t>
      </w:r>
    </w:p>
    <w:p w14:paraId="46065C4B" w14:textId="77777777" w:rsidR="00A27F25" w:rsidRDefault="00A27F25" w:rsidP="00A27F25">
      <w:pPr>
        <w:pStyle w:val="Heading4"/>
      </w:pPr>
      <w:r>
        <w:t>Realism is a non-sequitur—it’s just a question of whether nukes are useful</w:t>
      </w:r>
    </w:p>
    <w:p w14:paraId="7D0F7931" w14:textId="77777777" w:rsidR="00A27F25" w:rsidRDefault="00A27F25" w:rsidP="00A27F25">
      <w:pPr>
        <w:rPr>
          <w:i/>
          <w:sz w:val="16"/>
          <w:szCs w:val="16"/>
        </w:rPr>
      </w:pPr>
      <w:r w:rsidRPr="00DD0ECF">
        <w:rPr>
          <w:b/>
        </w:rPr>
        <w:t>Wilson 15</w:t>
      </w:r>
      <w:r w:rsidRPr="00DD0ECF">
        <w:t xml:space="preserve"> </w:t>
      </w:r>
      <w:r w:rsidRPr="00DD0ECF">
        <w:rPr>
          <w:sz w:val="16"/>
          <w:szCs w:val="16"/>
        </w:rPr>
        <w:t xml:space="preserve">(Ward Hayes Wilson is a Senior Fellow and director of the Rethinking Nuclear Weapons project at the British American Security Information Council (BASIC), a think tank focusing on nuclear disarmament based in London and Washington, D.C. "How nuclear realists falsely frame the nuclear weapons debate," Bulletin of the Atomic Scientists, 7 May 2015. thebulletin.org/how-nuclear-realists-falsely-frame-nuclear-weapons-debate8306) </w:t>
      </w:r>
      <w:r w:rsidRPr="00DD0ECF">
        <w:rPr>
          <w:i/>
          <w:sz w:val="16"/>
          <w:szCs w:val="16"/>
        </w:rPr>
        <w:t>jsk</w:t>
      </w:r>
    </w:p>
    <w:p w14:paraId="55A945BC" w14:textId="77777777" w:rsidR="00A27F25" w:rsidRPr="00927016" w:rsidRDefault="00A27F25" w:rsidP="00A27F25">
      <w:pPr>
        <w:rPr>
          <w:u w:val="single"/>
        </w:rPr>
      </w:pPr>
      <w:r w:rsidRPr="009D07CC">
        <w:rPr>
          <w:sz w:val="16"/>
        </w:rPr>
        <w:t>There has never been as much dissatisfaction with the international framework governing nuclear weapons (</w:t>
      </w:r>
      <w:r w:rsidRPr="00597044">
        <w:rPr>
          <w:highlight w:val="cyan"/>
          <w:u w:val="single"/>
        </w:rPr>
        <w:t>the Non-Proliferation Treaty)</w:t>
      </w:r>
      <w:r w:rsidRPr="009D07CC">
        <w:rPr>
          <w:sz w:val="16"/>
        </w:rPr>
        <w:t xml:space="preserve"> as there is today. The treaty </w:t>
      </w:r>
      <w:r w:rsidRPr="00927016">
        <w:rPr>
          <w:u w:val="single"/>
        </w:rPr>
        <w:t>is being reviewed and debated at the United Nations</w:t>
      </w:r>
      <w:r w:rsidRPr="009D07CC">
        <w:rPr>
          <w:sz w:val="16"/>
        </w:rPr>
        <w:t xml:space="preserve"> in New York this month, and for the first time in 35 years </w:t>
      </w:r>
      <w:r w:rsidRPr="00927016">
        <w:rPr>
          <w:u w:val="single"/>
        </w:rPr>
        <w:t>there are serious concerns that it might tear apart</w:t>
      </w:r>
      <w:r w:rsidRPr="009D07CC">
        <w:rPr>
          <w:sz w:val="16"/>
        </w:rPr>
        <w:t xml:space="preserve"> at the seams. Increasingly, </w:t>
      </w:r>
      <w:r w:rsidRPr="00927016">
        <w:rPr>
          <w:u w:val="single"/>
        </w:rPr>
        <w:t>there are those who feel strongly that the world would be safer without nuclear weapons</w:t>
      </w:r>
      <w:r w:rsidRPr="009D07CC">
        <w:rPr>
          <w:sz w:val="16"/>
        </w:rPr>
        <w:t xml:space="preserve">, and that the nuclear-armed states (whose promise to work seriously toward disarmament in Article VI of the treaty is one of the tender spots creating anger and resentment) are not fulfilling their obligations. </w:t>
      </w:r>
      <w:r w:rsidRPr="00927016">
        <w:rPr>
          <w:u w:val="single"/>
        </w:rPr>
        <w:t xml:space="preserve">The potential unraveling of the Non-Proliferation Treaty </w:t>
      </w:r>
      <w:r w:rsidRPr="00597044">
        <w:rPr>
          <w:highlight w:val="cyan"/>
          <w:u w:val="single"/>
        </w:rPr>
        <w:t>is causing a</w:t>
      </w:r>
      <w:r w:rsidRPr="009D07CC">
        <w:rPr>
          <w:sz w:val="16"/>
        </w:rPr>
        <w:t xml:space="preserve"> careful </w:t>
      </w:r>
      <w:r w:rsidRPr="00597044">
        <w:rPr>
          <w:sz w:val="16"/>
          <w:highlight w:val="cyan"/>
        </w:rPr>
        <w:t>reexa</w:t>
      </w:r>
      <w:r w:rsidRPr="00597044">
        <w:rPr>
          <w:highlight w:val="cyan"/>
          <w:u w:val="single"/>
        </w:rPr>
        <w:t>mination of the assumptions that underlie the entire nuclear weapons debate</w:t>
      </w:r>
      <w:r w:rsidRPr="00927016">
        <w:rPr>
          <w:u w:val="single"/>
        </w:rPr>
        <w:t>.</w:t>
      </w:r>
      <w:r w:rsidRPr="009D07CC">
        <w:rPr>
          <w:sz w:val="16"/>
        </w:rPr>
        <w:t xml:space="preserve"> And like a captain who waits too long to put his boat into dry dock to look for rot under the waterline, the results have been shocking. Much of </w:t>
      </w:r>
      <w:r w:rsidRPr="00597044">
        <w:rPr>
          <w:highlight w:val="cyan"/>
          <w:u w:val="single"/>
        </w:rPr>
        <w:t>the intellectual structure supporting the rationale for nuclear weapons is made up of anachronistic ideas from the Cold War. Much of what we thought</w:t>
      </w:r>
      <w:r w:rsidRPr="00927016">
        <w:rPr>
          <w:u w:val="single"/>
        </w:rPr>
        <w:t xml:space="preserve"> we knew </w:t>
      </w:r>
      <w:r w:rsidRPr="00597044">
        <w:rPr>
          <w:highlight w:val="cyan"/>
          <w:u w:val="single"/>
        </w:rPr>
        <w:t>has turned out to be wrong</w:t>
      </w:r>
      <w:r w:rsidRPr="009D07CC">
        <w:rPr>
          <w:sz w:val="16"/>
        </w:rPr>
        <w:t xml:space="preserve"> or inadequate. This has led to some sharp, interesting exchanges. Rather than being a stale debate that occasions stifled yawns, the debate about nuclear weapons is suddenly full of surprising new developments. Perhaps the most interesting new thinking involves </w:t>
      </w:r>
      <w:r w:rsidRPr="00597044">
        <w:rPr>
          <w:highlight w:val="cyan"/>
          <w:u w:val="single"/>
        </w:rPr>
        <w:t>the</w:t>
      </w:r>
      <w:r w:rsidRPr="00927016">
        <w:rPr>
          <w:u w:val="single"/>
        </w:rPr>
        <w:t xml:space="preserve"> familiar </w:t>
      </w:r>
      <w:r w:rsidRPr="00597044">
        <w:rPr>
          <w:highlight w:val="cyan"/>
          <w:u w:val="single"/>
        </w:rPr>
        <w:t>framing of the debate as a contest between realists and</w:t>
      </w:r>
      <w:r w:rsidRPr="00927016">
        <w:rPr>
          <w:u w:val="single"/>
        </w:rPr>
        <w:t xml:space="preserve"> </w:t>
      </w:r>
      <w:r w:rsidRPr="00597044">
        <w:rPr>
          <w:highlight w:val="cyan"/>
          <w:u w:val="single"/>
        </w:rPr>
        <w:t>idealists</w:t>
      </w:r>
      <w:r w:rsidRPr="009D07CC">
        <w:rPr>
          <w:sz w:val="16"/>
        </w:rPr>
        <w:t xml:space="preserve">. It turns out this division </w:t>
      </w:r>
      <w:r w:rsidRPr="00597044">
        <w:rPr>
          <w:highlight w:val="cyan"/>
          <w:u w:val="single"/>
        </w:rPr>
        <w:t>was not</w:t>
      </w:r>
      <w:r w:rsidRPr="00927016">
        <w:rPr>
          <w:u w:val="single"/>
        </w:rPr>
        <w:t xml:space="preserve"> really a distinction created </w:t>
      </w:r>
      <w:r w:rsidRPr="00597044">
        <w:rPr>
          <w:highlight w:val="cyan"/>
          <w:u w:val="single"/>
        </w:rPr>
        <w:t>for intellectual clarity but</w:t>
      </w:r>
      <w:r w:rsidRPr="009D07CC">
        <w:rPr>
          <w:sz w:val="16"/>
        </w:rPr>
        <w:t xml:space="preserve"> a sort of </w:t>
      </w:r>
      <w:r w:rsidRPr="00597044">
        <w:rPr>
          <w:highlight w:val="cyan"/>
          <w:u w:val="single"/>
        </w:rPr>
        <w:t xml:space="preserve">gerrymandering </w:t>
      </w:r>
      <w:r w:rsidRPr="00597044">
        <w:rPr>
          <w:u w:val="single"/>
        </w:rPr>
        <w:t xml:space="preserve">that </w:t>
      </w:r>
      <w:r w:rsidRPr="00597044">
        <w:rPr>
          <w:highlight w:val="cyan"/>
          <w:u w:val="single"/>
        </w:rPr>
        <w:t>aimed to fix the outcome of the debate</w:t>
      </w:r>
      <w:r w:rsidRPr="009D07CC">
        <w:rPr>
          <w:sz w:val="16"/>
        </w:rPr>
        <w:t xml:space="preserve">. This gerrymandering has been so successful, with one side in the debate losing so consistently, that most people now hesitate to be associated with the losers. In the United States, where this framing is most prevalent and shapes the debate most strongly, enthusiastic support for disarmament (except in the most far-off, one-day, maybe-someday terms) is tantamount to professional suicide. Politicians, for example, rightly see that in the current environment taking an anti-nuclear position is a quick way to be branded as starry-eyed, inexperienced, and unrealistic. Carl Bildt famously said in the summer of 2013, when he was Foreign Minister of Sweden, that states questioning the importance of nuclear weapons are “not serious.” Opinion shapers and thought leaders draw back as well. Journalists, particularly, like to think of themselves as hard-boiled, worldly cynics. Because opposition to nuclear weapons has been cast as “idealism,” journalists who take disarmament arguments seriously risk their credibility with colleagues. Even anti-nuclear activists are likely to see themselves as Don Quixotes, tilting valiantly at targets they know they cannot dislodge, but bound by honor to keep on with the hopeless fight. Yet the emerging arguments paint this presumed dichotomy—between the hard-headed and the hopeful-hearted—as no more than clever salesmanship on the part of nuclear weapons believers. It works for them to claim that they are “realists” and to cast the debate as “realists v. idealists.” </w:t>
      </w:r>
      <w:r w:rsidRPr="00927016">
        <w:rPr>
          <w:u w:val="single"/>
        </w:rPr>
        <w:t>But the position carved out by most nuclear weapons “realists” is so unrealistic it would be laughable</w:t>
      </w:r>
      <w:r w:rsidRPr="009D07CC">
        <w:rPr>
          <w:sz w:val="16"/>
        </w:rPr>
        <w:t xml:space="preserve"> ... if the matter were not so serious. </w:t>
      </w:r>
      <w:r w:rsidRPr="00597044">
        <w:rPr>
          <w:b/>
          <w:highlight w:val="cyan"/>
          <w:u w:val="single"/>
        </w:rPr>
        <w:t>The framework of the debate is wrong. This should be a discussion about whether nuclear weapons are useful</w:t>
      </w:r>
      <w:r w:rsidRPr="009D07CC">
        <w:rPr>
          <w:sz w:val="16"/>
        </w:rPr>
        <w:t xml:space="preserve">. The clever (but false) framing of this as a contest about who is a “realist” and who an “idealist” has helped one side regularly win the debate, but it has also biased the discourse, obscured important facts, and dangerously misled governments for 70 years. Grave misconceptions have been fostered. Important failures overlooked. </w:t>
      </w:r>
      <w:r w:rsidRPr="00597044">
        <w:rPr>
          <w:highlight w:val="cyan"/>
          <w:u w:val="single"/>
        </w:rPr>
        <w:t>Continuing with this false framing risks wholesale destruction.</w:t>
      </w:r>
    </w:p>
    <w:p w14:paraId="4ACA3C38" w14:textId="77777777" w:rsidR="00465E3A" w:rsidRDefault="00465E3A" w:rsidP="00465E3A">
      <w:pPr>
        <w:pStyle w:val="Heading3"/>
      </w:pPr>
      <w:r>
        <w:t>AT more weapons good</w:t>
      </w:r>
    </w:p>
    <w:p w14:paraId="4B75175F" w14:textId="77777777" w:rsidR="00465E3A" w:rsidRDefault="00465E3A" w:rsidP="00465E3A">
      <w:pPr>
        <w:pStyle w:val="Heading4"/>
      </w:pPr>
      <w:r>
        <w:t xml:space="preserve">Nuclear superiority not key to deterrence – history </w:t>
      </w:r>
    </w:p>
    <w:p w14:paraId="660E67FC" w14:textId="77777777" w:rsidR="00465E3A" w:rsidRPr="008352BB" w:rsidRDefault="00465E3A" w:rsidP="00465E3A">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66"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51B80B88" w14:textId="136B3B55" w:rsidR="00465E3A" w:rsidRDefault="00465E3A" w:rsidP="00465E3A">
      <w:pPr>
        <w:rPr>
          <w:sz w:val="16"/>
        </w:rPr>
      </w:pPr>
      <w:r w:rsidRPr="00D76E7F">
        <w:rPr>
          <w:sz w:val="16"/>
        </w:rPr>
        <w:t>What Lessons Can Be Drawn from These Crises</w:t>
      </w:r>
      <w:r w:rsidRPr="00373549">
        <w:rPr>
          <w:u w:val="single"/>
        </w:rPr>
        <w:t xml:space="preserve">? </w:t>
      </w:r>
      <w:r w:rsidRPr="00597044">
        <w:rPr>
          <w:highlight w:val="cyan"/>
          <w:u w:val="single"/>
        </w:rPr>
        <w:t>Superiority Is Not the Decisive Factor</w:t>
      </w:r>
      <w:r w:rsidRPr="00373549">
        <w:rPr>
          <w:u w:val="single"/>
        </w:rPr>
        <w:t xml:space="preserve"> At a time </w:t>
      </w:r>
      <w:r w:rsidRPr="00597044">
        <w:rPr>
          <w:highlight w:val="cyan"/>
          <w:u w:val="single"/>
        </w:rPr>
        <w:t>when the United States had a clear</w:t>
      </w:r>
      <w:r w:rsidRPr="00373549">
        <w:rPr>
          <w:u w:val="single"/>
        </w:rPr>
        <w:t xml:space="preserve"> nuclear m</w:t>
      </w:r>
      <w:r w:rsidRPr="00597044">
        <w:rPr>
          <w:highlight w:val="cyan"/>
          <w:u w:val="single"/>
        </w:rPr>
        <w:t>onopoly, it did not prevent the Soviet Union from solidifying its control over Eastern Europe.</w:t>
      </w:r>
      <w:r w:rsidRPr="00D76E7F">
        <w:rPr>
          <w:sz w:val="16"/>
        </w:rPr>
        <w:t xml:space="preserve">107 </w:t>
      </w:r>
      <w:r w:rsidRPr="00373549">
        <w:rPr>
          <w:u w:val="single"/>
        </w:rPr>
        <w:t xml:space="preserve">In 1950, when Moscow had just completed its first nuclear test (RDS-1, or Joe-1, August 29, 1949108) and when Beijing had no nuclear capability, </w:t>
      </w:r>
      <w:r w:rsidRPr="00597044">
        <w:rPr>
          <w:highlight w:val="cyan"/>
          <w:u w:val="single"/>
        </w:rPr>
        <w:t>the Chinese were not prevented from entering the Korean War</w:t>
      </w:r>
      <w:r w:rsidRPr="00D76E7F">
        <w:rPr>
          <w:sz w:val="16"/>
        </w:rPr>
        <w:t xml:space="preserve">.109 During more risky times, when the Soviet Union was building its nuclear arsenal, Washington came out on top in most crises: Korea in 1953, when negotiations were concluded; Quemoy and Matsu in 1954 and 1958; Berlin in 1958–1959 and 1961; and the Cuban missile crisis in 1962. </w:t>
      </w:r>
      <w:r w:rsidRPr="00373549">
        <w:rPr>
          <w:u w:val="single"/>
        </w:rPr>
        <w:t xml:space="preserve">In 1969, </w:t>
      </w:r>
      <w:r w:rsidRPr="00597044">
        <w:rPr>
          <w:highlight w:val="cyan"/>
          <w:u w:val="single"/>
        </w:rPr>
        <w:t>China challenged</w:t>
      </w:r>
      <w:r w:rsidRPr="00373549">
        <w:rPr>
          <w:u w:val="single"/>
        </w:rPr>
        <w:t xml:space="preserve"> not only Soviet interests but </w:t>
      </w:r>
      <w:r w:rsidRPr="00597044">
        <w:rPr>
          <w:highlight w:val="cyan"/>
          <w:u w:val="single"/>
        </w:rPr>
        <w:t>Soviet soil</w:t>
      </w:r>
      <w:r w:rsidRPr="00373549">
        <w:rPr>
          <w:u w:val="single"/>
        </w:rPr>
        <w:t xml:space="preserve"> at a time </w:t>
      </w:r>
      <w:r w:rsidRPr="00597044">
        <w:rPr>
          <w:highlight w:val="cyan"/>
          <w:u w:val="single"/>
        </w:rPr>
        <w:t>when the Chinese nuclear arsenal was nascent</w:t>
      </w:r>
      <w:r w:rsidRPr="00373549">
        <w:rPr>
          <w:u w:val="single"/>
        </w:rPr>
        <w:t xml:space="preserve"> and the Soviet arsenal huge. </w:t>
      </w:r>
      <w:r w:rsidRPr="00597044">
        <w:rPr>
          <w:highlight w:val="cyan"/>
          <w:u w:val="single"/>
        </w:rPr>
        <w:t xml:space="preserve">Weapons </w:t>
      </w:r>
      <w:r w:rsidRPr="00597044">
        <w:rPr>
          <w:u w:val="single"/>
        </w:rPr>
        <w:t>were not the decisive element</w:t>
      </w:r>
      <w:r w:rsidRPr="00373549">
        <w:rPr>
          <w:u w:val="single"/>
        </w:rPr>
        <w:t>.</w:t>
      </w:r>
      <w:r w:rsidRPr="00D76E7F">
        <w:rPr>
          <w:sz w:val="16"/>
        </w:rPr>
        <w:t>110</w:t>
      </w:r>
      <w:r w:rsidRPr="00373549">
        <w:rPr>
          <w:u w:val="single"/>
        </w:rPr>
        <w:t xml:space="preserve"> </w:t>
      </w:r>
      <w:r w:rsidRPr="00597044">
        <w:rPr>
          <w:u w:val="single"/>
        </w:rPr>
        <w:t xml:space="preserve">They </w:t>
      </w:r>
      <w:r w:rsidRPr="00597044">
        <w:rPr>
          <w:highlight w:val="cyan"/>
          <w:u w:val="single"/>
        </w:rPr>
        <w:t>are not decisive</w:t>
      </w:r>
      <w:r w:rsidRPr="00597044">
        <w:rPr>
          <w:u w:val="single"/>
        </w:rPr>
        <w:t xml:space="preserve"> today, either</w:t>
      </w:r>
      <w:r w:rsidRPr="00373549">
        <w:rPr>
          <w:u w:val="single"/>
        </w:rPr>
        <w:t>.</w:t>
      </w:r>
      <w:r w:rsidRPr="00D76E7F">
        <w:rPr>
          <w:sz w:val="16"/>
        </w:rPr>
        <w:t>111</w:t>
      </w:r>
    </w:p>
    <w:p w14:paraId="2C4D6E7A" w14:textId="2E7A3E6F" w:rsidR="00B060A1" w:rsidRDefault="00B060A1" w:rsidP="00B060A1">
      <w:pPr>
        <w:pStyle w:val="Heading4"/>
      </w:pPr>
      <w:r>
        <w:t>Military strength alone is insufficient to deter</w:t>
      </w:r>
    </w:p>
    <w:p w14:paraId="31940D72" w14:textId="77777777" w:rsidR="00B060A1" w:rsidRPr="00264DE7" w:rsidRDefault="00B060A1" w:rsidP="00B060A1">
      <w:pPr>
        <w:rPr>
          <w:sz w:val="16"/>
          <w:szCs w:val="16"/>
        </w:rPr>
      </w:pPr>
      <w:r w:rsidRPr="00264DE7">
        <w:rPr>
          <w:b/>
        </w:rPr>
        <w:t>Ruhle 16</w:t>
      </w:r>
      <w:r w:rsidRPr="00264DE7">
        <w:t xml:space="preserve"> </w:t>
      </w:r>
      <w:r w:rsidRPr="00264DE7">
        <w:rPr>
          <w:sz w:val="16"/>
          <w:szCs w:val="16"/>
        </w:rPr>
        <w:t xml:space="preserve">(Michael Ruhle is Head of Energy Security Section at the NATO Emerging Security Challenges Division. "The Comeback of Nuclear Deterrence," Berlin Policy Journal, Jan 19 2016. berlinpolicyjournal.com/the-comeback-of-nuclear-deterrence/) </w:t>
      </w:r>
      <w:r w:rsidRPr="00264DE7">
        <w:rPr>
          <w:i/>
          <w:sz w:val="16"/>
          <w:szCs w:val="16"/>
        </w:rPr>
        <w:t>jsk</w:t>
      </w:r>
    </w:p>
    <w:p w14:paraId="17D4A110" w14:textId="4779A41C" w:rsidR="00B060A1" w:rsidRDefault="00B060A1" w:rsidP="00B060A1">
      <w:pPr>
        <w:rPr>
          <w:sz w:val="16"/>
        </w:rPr>
      </w:pPr>
      <w:r w:rsidRPr="00D76E7F">
        <w:rPr>
          <w:sz w:val="16"/>
        </w:rPr>
        <w:t xml:space="preserve">It’s About Interests </w:t>
      </w:r>
      <w:r w:rsidRPr="00960B6E">
        <w:rPr>
          <w:u w:val="single"/>
        </w:rPr>
        <w:t xml:space="preserve">Many people equate deterrence with military strength. But </w:t>
      </w:r>
      <w:r w:rsidRPr="00597044">
        <w:rPr>
          <w:highlight w:val="cyan"/>
          <w:u w:val="single"/>
        </w:rPr>
        <w:t>simply piling up military hardware will not do the trick: an aggressor may still attack based on a calculation of</w:t>
      </w:r>
      <w:r w:rsidRPr="00960B6E">
        <w:rPr>
          <w:u w:val="single"/>
        </w:rPr>
        <w:t xml:space="preserve"> your interests and </w:t>
      </w:r>
      <w:r w:rsidRPr="00597044">
        <w:rPr>
          <w:highlight w:val="cyan"/>
          <w:u w:val="single"/>
        </w:rPr>
        <w:t>will</w:t>
      </w:r>
      <w:r w:rsidRPr="00960B6E">
        <w:rPr>
          <w:u w:val="single"/>
        </w:rPr>
        <w:t xml:space="preserve"> rather than your capabilities.</w:t>
      </w:r>
      <w:r w:rsidRPr="00D76E7F">
        <w:rPr>
          <w:sz w:val="16"/>
        </w:rPr>
        <w:t xml:space="preserve"> If it looks your interest in defending a certain objective (e.g. an ally) is low, your opponent will not be deterred. Yes, your nuclear weapons can obliterate theirs, but your opponent can be reasonably certain that you will not employ them except when vital interests are at stake. In short, </w:t>
      </w:r>
      <w:r w:rsidRPr="00960B6E">
        <w:rPr>
          <w:u w:val="single"/>
        </w:rPr>
        <w:t xml:space="preserve">while the risk of things getting out of hand may induce a general sense of restraint in international affairs, in a crisis </w:t>
      </w:r>
      <w:r w:rsidRPr="00597044">
        <w:rPr>
          <w:highlight w:val="cyan"/>
          <w:u w:val="single"/>
        </w:rPr>
        <w:t>nuclear deterrence will only work at the “high end”.</w:t>
      </w:r>
      <w:r w:rsidRPr="00D76E7F">
        <w:rPr>
          <w:sz w:val="16"/>
        </w:rPr>
        <w:t xml:space="preserve"> That’s why </w:t>
      </w:r>
      <w:r w:rsidRPr="00960B6E">
        <w:rPr>
          <w:u w:val="single"/>
        </w:rPr>
        <w:t xml:space="preserve">allies of nuclear powers constantly need to be reassured by their protector that it considers their security as truly vital. </w:t>
      </w:r>
      <w:r w:rsidRPr="00D76E7F">
        <w:rPr>
          <w:sz w:val="16"/>
        </w:rPr>
        <w:t xml:space="preserve">Or, as former British Defense Secretary Denis Healy aptly noted, </w:t>
      </w:r>
      <w:r w:rsidRPr="00597044">
        <w:rPr>
          <w:highlight w:val="cyan"/>
          <w:u w:val="single"/>
        </w:rPr>
        <w:t>during the Cold War it took only 5% credibility to deter the Soviet Union, but 95% to assure your own allies.</w:t>
      </w:r>
      <w:r w:rsidRPr="00D76E7F">
        <w:rPr>
          <w:sz w:val="16"/>
        </w:rPr>
        <w:t xml:space="preserve"> </w:t>
      </w:r>
    </w:p>
    <w:p w14:paraId="1C35F88B" w14:textId="77777777" w:rsidR="00A27F25" w:rsidRDefault="00A27F25" w:rsidP="00A27F25">
      <w:pPr>
        <w:pStyle w:val="Heading3"/>
      </w:pPr>
      <w:r>
        <w:t>AT solves prolif</w:t>
      </w:r>
    </w:p>
    <w:p w14:paraId="5D8CA165" w14:textId="77777777" w:rsidR="00A27F25" w:rsidRDefault="00A27F25" w:rsidP="00A27F25">
      <w:pPr>
        <w:pStyle w:val="Heading4"/>
      </w:pPr>
      <w:r>
        <w:t>P5 nuclear arsenals have no effect on the proliferation of other states- unpredictable behavior and motivations</w:t>
      </w:r>
    </w:p>
    <w:p w14:paraId="771882AB" w14:textId="77777777" w:rsidR="00A27F25" w:rsidRDefault="00A27F25" w:rsidP="00A27F25">
      <w:r w:rsidRPr="007F6060">
        <w:rPr>
          <w:rStyle w:val="Style13ptBold"/>
        </w:rPr>
        <w:t>Payne et al,</w:t>
      </w:r>
      <w:r>
        <w:t xml:space="preserve"> President of the National Institute for Public Policy, </w:t>
      </w:r>
      <w:r w:rsidRPr="007F6060">
        <w:rPr>
          <w:rStyle w:val="Style13ptBold"/>
        </w:rPr>
        <w:t>2013</w:t>
      </w:r>
    </w:p>
    <w:p w14:paraId="0259D84E" w14:textId="77777777" w:rsidR="00A27F25" w:rsidRPr="00084539" w:rsidRDefault="00A27F25" w:rsidP="00A27F25">
      <w: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6/23/16, JL @ RKS)</w:t>
      </w:r>
    </w:p>
    <w:p w14:paraId="4BCBD751" w14:textId="77777777" w:rsidR="00A27F25" w:rsidRPr="00465E3A" w:rsidRDefault="00A27F25" w:rsidP="00A27F25">
      <w:pPr>
        <w:rPr>
          <w:sz w:val="16"/>
        </w:rPr>
      </w:pPr>
      <w:r w:rsidRPr="00084539">
        <w:rPr>
          <w:u w:val="single"/>
        </w:rPr>
        <w:t>The nuclear arsenals</w:t>
      </w:r>
      <w:r w:rsidRPr="00465E3A">
        <w:rPr>
          <w:sz w:val="16"/>
        </w:rPr>
        <w:t xml:space="preserve"> (or reductions thereof) </w:t>
      </w:r>
      <w:r w:rsidRPr="00084539">
        <w:rPr>
          <w:u w:val="single"/>
        </w:rPr>
        <w:t xml:space="preserve">of </w:t>
      </w:r>
      <w:r w:rsidRPr="00256F2B">
        <w:rPr>
          <w:highlight w:val="cyan"/>
          <w:u w:val="single"/>
        </w:rPr>
        <w:t>the five recognized nuclear powers</w:t>
      </w:r>
      <w:r w:rsidRPr="00465E3A">
        <w:rPr>
          <w:sz w:val="16"/>
        </w:rPr>
        <w:t xml:space="preserve"> (P-5) </w:t>
      </w:r>
      <w:r w:rsidRPr="00084539">
        <w:rPr>
          <w:u w:val="single"/>
        </w:rPr>
        <w:t>seem</w:t>
      </w:r>
      <w:r>
        <w:rPr>
          <w:u w:val="single"/>
        </w:rPr>
        <w:t xml:space="preserve"> </w:t>
      </w:r>
      <w:r w:rsidRPr="00084539">
        <w:rPr>
          <w:u w:val="single"/>
        </w:rPr>
        <w:t xml:space="preserve">to </w:t>
      </w:r>
      <w:r w:rsidRPr="00256F2B">
        <w:rPr>
          <w:highlight w:val="cyan"/>
          <w:u w:val="single"/>
        </w:rPr>
        <w:t>have</w:t>
      </w:r>
      <w:r w:rsidRPr="00084539">
        <w:rPr>
          <w:u w:val="single"/>
        </w:rPr>
        <w:t xml:space="preserve"> had </w:t>
      </w:r>
      <w:r w:rsidRPr="00256F2B">
        <w:rPr>
          <w:highlight w:val="cyan"/>
          <w:u w:val="single"/>
        </w:rPr>
        <w:t>little impact on the decisions of states to abandon nuclear weapons ambitions</w:t>
      </w:r>
      <w:r w:rsidRPr="00465E3A">
        <w:rPr>
          <w:sz w:val="16"/>
        </w:rPr>
        <w:t xml:space="preserve">. South Africa acquired, and then destroyed, its nuclear weapons for domestic and regional reasons. </w:t>
      </w:r>
      <w:r w:rsidRPr="00084539">
        <w:rPr>
          <w:u w:val="single"/>
        </w:rPr>
        <w:t xml:space="preserve">Military dictatorships in </w:t>
      </w:r>
      <w:r w:rsidRPr="00597044">
        <w:rPr>
          <w:highlight w:val="cyan"/>
          <w:u w:val="single"/>
        </w:rPr>
        <w:t>Brazil and Argentina</w:t>
      </w:r>
      <w:r w:rsidRPr="00084539">
        <w:rPr>
          <w:u w:val="single"/>
        </w:rPr>
        <w:t xml:space="preserve"> nurtured secret nuclear weapons</w:t>
      </w:r>
      <w:r>
        <w:rPr>
          <w:u w:val="single"/>
        </w:rPr>
        <w:t xml:space="preserve"> </w:t>
      </w:r>
      <w:r w:rsidRPr="00084539">
        <w:rPr>
          <w:u w:val="single"/>
        </w:rPr>
        <w:t xml:space="preserve">programs, but they were abandoned as the two countries </w:t>
      </w:r>
      <w:r w:rsidRPr="00597044">
        <w:rPr>
          <w:highlight w:val="cyan"/>
          <w:u w:val="single"/>
        </w:rPr>
        <w:t xml:space="preserve">moved to </w:t>
      </w:r>
      <w:r w:rsidRPr="00597044">
        <w:rPr>
          <w:u w:val="single"/>
        </w:rPr>
        <w:t xml:space="preserve">more </w:t>
      </w:r>
      <w:r w:rsidRPr="00597044">
        <w:rPr>
          <w:highlight w:val="cyan"/>
          <w:u w:val="single"/>
        </w:rPr>
        <w:t>democratic rule</w:t>
      </w:r>
      <w:r w:rsidRPr="00084539">
        <w:rPr>
          <w:u w:val="single"/>
        </w:rPr>
        <w:t xml:space="preserve">. </w:t>
      </w:r>
      <w:r w:rsidRPr="00597044">
        <w:rPr>
          <w:highlight w:val="cyan"/>
          <w:u w:val="single"/>
        </w:rPr>
        <w:t>Libya</w:t>
      </w:r>
      <w:r>
        <w:rPr>
          <w:u w:val="single"/>
        </w:rPr>
        <w:t xml:space="preserve"> </w:t>
      </w:r>
      <w:r w:rsidRPr="00084539">
        <w:rPr>
          <w:u w:val="single"/>
        </w:rPr>
        <w:t>did not abandon its nuclear program because of nuclear-weapon state reductions, but out of</w:t>
      </w:r>
      <w:r>
        <w:rPr>
          <w:u w:val="single"/>
        </w:rPr>
        <w:t xml:space="preserve"> </w:t>
      </w:r>
      <w:r w:rsidRPr="00597044">
        <w:rPr>
          <w:highlight w:val="cyan"/>
          <w:u w:val="single"/>
        </w:rPr>
        <w:t>fear</w:t>
      </w:r>
      <w:r w:rsidRPr="00084539">
        <w:rPr>
          <w:u w:val="single"/>
        </w:rPr>
        <w:t xml:space="preserve"> that </w:t>
      </w:r>
      <w:r w:rsidRPr="00597044">
        <w:rPr>
          <w:highlight w:val="cyan"/>
          <w:u w:val="single"/>
        </w:rPr>
        <w:t>it could be the next Iraq</w:t>
      </w:r>
      <w:r w:rsidRPr="00465E3A">
        <w:rPr>
          <w:sz w:val="16"/>
        </w:rPr>
        <w:t xml:space="preserve">.273 Iraq pursued, and Iran continues to pursue, nuclear weapons for regional dominance. </w:t>
      </w:r>
      <w:r w:rsidRPr="00084539">
        <w:rPr>
          <w:u w:val="single"/>
        </w:rPr>
        <w:t xml:space="preserve">The nuclear decisions of </w:t>
      </w:r>
      <w:r w:rsidRPr="00597044">
        <w:rPr>
          <w:highlight w:val="cyan"/>
          <w:u w:val="single"/>
        </w:rPr>
        <w:t>India and Pakistan were influenced</w:t>
      </w:r>
      <w:r w:rsidRPr="00084539">
        <w:rPr>
          <w:u w:val="single"/>
        </w:rPr>
        <w:t xml:space="preserve"> to some extent </w:t>
      </w:r>
      <w:r w:rsidRPr="00597044">
        <w:rPr>
          <w:highlight w:val="cyan"/>
          <w:u w:val="single"/>
        </w:rPr>
        <w:t>by</w:t>
      </w:r>
      <w:r w:rsidRPr="00084539">
        <w:rPr>
          <w:u w:val="single"/>
        </w:rPr>
        <w:t xml:space="preserve"> their</w:t>
      </w:r>
      <w:r w:rsidRPr="00465E3A">
        <w:rPr>
          <w:sz w:val="16"/>
        </w:rPr>
        <w:t xml:space="preserve"> respective, and very different, </w:t>
      </w:r>
      <w:r w:rsidRPr="00084539">
        <w:rPr>
          <w:u w:val="single"/>
        </w:rPr>
        <w:t>relations with China</w:t>
      </w:r>
      <w:r w:rsidRPr="00465E3A">
        <w:rPr>
          <w:sz w:val="16"/>
        </w:rPr>
        <w:t xml:space="preserve">; </w:t>
      </w:r>
      <w:r w:rsidRPr="00084539">
        <w:rPr>
          <w:u w:val="single"/>
        </w:rPr>
        <w:t>however, the major motivating factors were their</w:t>
      </w:r>
      <w:r>
        <w:rPr>
          <w:u w:val="single"/>
        </w:rPr>
        <w:t xml:space="preserve"> </w:t>
      </w:r>
      <w:r w:rsidRPr="00084539">
        <w:rPr>
          <w:u w:val="single"/>
        </w:rPr>
        <w:t xml:space="preserve">bilateral, and </w:t>
      </w:r>
      <w:r w:rsidRPr="00597044">
        <w:rPr>
          <w:highlight w:val="cyan"/>
          <w:u w:val="single"/>
        </w:rPr>
        <w:t>trilateral, regional tensions</w:t>
      </w:r>
      <w:r w:rsidRPr="00465E3A">
        <w:rPr>
          <w:sz w:val="16"/>
        </w:rPr>
        <w:t xml:space="preserve">. Ultimately, </w:t>
      </w:r>
      <w:r w:rsidRPr="00597044">
        <w:rPr>
          <w:highlight w:val="cyan"/>
          <w:u w:val="single"/>
        </w:rPr>
        <w:t>Ukraine, Belarus and Kazakhstan</w:t>
      </w:r>
      <w:r w:rsidRPr="00084539">
        <w:rPr>
          <w:u w:val="single"/>
        </w:rPr>
        <w:t xml:space="preserve"> willingly</w:t>
      </w:r>
      <w:r>
        <w:rPr>
          <w:u w:val="single"/>
        </w:rPr>
        <w:t xml:space="preserve"> </w:t>
      </w:r>
      <w:r w:rsidRPr="00597044">
        <w:rPr>
          <w:highlight w:val="cyan"/>
          <w:u w:val="single"/>
        </w:rPr>
        <w:t>abandoned</w:t>
      </w:r>
      <w:r w:rsidRPr="00084539">
        <w:rPr>
          <w:u w:val="single"/>
        </w:rPr>
        <w:t xml:space="preserve"> their nuclear </w:t>
      </w:r>
      <w:r w:rsidRPr="00597044">
        <w:rPr>
          <w:highlight w:val="cyan"/>
          <w:u w:val="single"/>
        </w:rPr>
        <w:t>capabilities</w:t>
      </w:r>
      <w:r w:rsidRPr="00084539">
        <w:rPr>
          <w:u w:val="single"/>
        </w:rPr>
        <w:t>. Two key factors were Russia’s agreement to destroy the</w:t>
      </w:r>
      <w:r>
        <w:rPr>
          <w:u w:val="single"/>
        </w:rPr>
        <w:t xml:space="preserve"> </w:t>
      </w:r>
      <w:r w:rsidRPr="00084539">
        <w:rPr>
          <w:u w:val="single"/>
        </w:rPr>
        <w:t>nuclear warheads removed from their territories as a condition of their denuclearization</w:t>
      </w:r>
      <w:r>
        <w:rPr>
          <w:u w:val="single"/>
        </w:rPr>
        <w:t xml:space="preserve"> </w:t>
      </w:r>
      <w:r w:rsidRPr="00084539">
        <w:rPr>
          <w:u w:val="single"/>
        </w:rPr>
        <w:t xml:space="preserve">decisions and the understanding that non-nuclear status was essential </w:t>
      </w:r>
      <w:r w:rsidRPr="00597044">
        <w:rPr>
          <w:highlight w:val="cyan"/>
          <w:u w:val="single"/>
        </w:rPr>
        <w:t>to a good relationship with</w:t>
      </w:r>
      <w:r w:rsidRPr="00084539">
        <w:rPr>
          <w:u w:val="single"/>
        </w:rPr>
        <w:t xml:space="preserve"> the United States and </w:t>
      </w:r>
      <w:r w:rsidRPr="00597044">
        <w:rPr>
          <w:highlight w:val="cyan"/>
          <w:u w:val="single"/>
        </w:rPr>
        <w:t>NATO</w:t>
      </w:r>
      <w:r w:rsidRPr="00465E3A">
        <w:rPr>
          <w:sz w:val="16"/>
        </w:rPr>
        <w:t>.</w:t>
      </w:r>
    </w:p>
    <w:p w14:paraId="661013FF" w14:textId="77777777" w:rsidR="00A27F25" w:rsidRDefault="00A27F25" w:rsidP="00A27F25">
      <w:pPr>
        <w:pStyle w:val="Heading4"/>
      </w:pPr>
      <w:r>
        <w:t>Turn- US nuclear arsenal size has no influence over other states’ proliferation- if anything, decreasing it would spur allies to proliferate</w:t>
      </w:r>
    </w:p>
    <w:p w14:paraId="11DBF8C1" w14:textId="77777777" w:rsidR="00A27F25" w:rsidRDefault="00A27F25" w:rsidP="00A27F25">
      <w:r w:rsidRPr="00E94BEC">
        <w:rPr>
          <w:rStyle w:val="Style13ptBold"/>
        </w:rPr>
        <w:t>Kroenig</w:t>
      </w:r>
      <w:r>
        <w:t xml:space="preserve">, Department of Government and School of Foreign Service at Georgetown University, </w:t>
      </w:r>
      <w:r w:rsidRPr="00E94BEC">
        <w:rPr>
          <w:rStyle w:val="Style13ptBold"/>
        </w:rPr>
        <w:t>2016</w:t>
      </w:r>
    </w:p>
    <w:p w14:paraId="3EE2B2CB" w14:textId="77777777" w:rsidR="00A27F25" w:rsidRPr="001951B5" w:rsidRDefault="00A27F25" w:rsidP="00A27F25">
      <w:pPr>
        <w:rPr>
          <w:sz w:val="16"/>
          <w:szCs w:val="16"/>
        </w:rPr>
      </w:pPr>
      <w:r w:rsidRPr="001951B5">
        <w:rPr>
          <w:sz w:val="16"/>
          <w:szCs w:val="16"/>
        </w:rPr>
        <w:t>(Matthew Kroenig, "US nuclear weapons and non-proliferation: Is there a link?", Journal of Peace Research Vol. 53(2), 2016, Sage Journals, Accessed 6/23/16, JL @ RKS)</w:t>
      </w:r>
    </w:p>
    <w:p w14:paraId="4C366E54" w14:textId="77777777" w:rsidR="00256F2B" w:rsidRPr="00E94BEC" w:rsidRDefault="00256F2B" w:rsidP="00256F2B">
      <w:r w:rsidRPr="00E94BEC">
        <w:rPr>
          <w:u w:val="single"/>
        </w:rPr>
        <w:t>When considering this wide range of pressing matters,</w:t>
      </w:r>
      <w:r>
        <w:rPr>
          <w:u w:val="single"/>
        </w:rPr>
        <w:t xml:space="preserve"> </w:t>
      </w:r>
      <w:r w:rsidRPr="00256F2B">
        <w:rPr>
          <w:highlight w:val="cyan"/>
          <w:u w:val="single"/>
        </w:rPr>
        <w:t>it is hard to imagine</w:t>
      </w:r>
      <w:r w:rsidRPr="00E94BEC">
        <w:rPr>
          <w:u w:val="single"/>
        </w:rPr>
        <w:t xml:space="preserve"> that </w:t>
      </w:r>
      <w:r w:rsidRPr="00256F2B">
        <w:rPr>
          <w:highlight w:val="cyan"/>
          <w:u w:val="single"/>
        </w:rPr>
        <w:t>leaders would stop to assess US nuclear policy</w:t>
      </w:r>
      <w:r w:rsidRPr="00E94BEC">
        <w:rPr>
          <w:u w:val="single"/>
        </w:rPr>
        <w:t xml:space="preserve"> or the size of the US nuclear arsenal</w:t>
      </w:r>
      <w:r w:rsidRPr="001951B5">
        <w:rPr>
          <w:sz w:val="16"/>
        </w:rPr>
        <w:t xml:space="preserve">. Further, </w:t>
      </w:r>
      <w:r w:rsidRPr="00E94BEC">
        <w:rPr>
          <w:u w:val="single"/>
        </w:rPr>
        <w:t>even if they did, it seems unlikely that these</w:t>
      </w:r>
      <w:r>
        <w:rPr>
          <w:u w:val="single"/>
        </w:rPr>
        <w:t xml:space="preserve"> </w:t>
      </w:r>
      <w:r w:rsidRPr="00E94BEC">
        <w:rPr>
          <w:u w:val="single"/>
        </w:rPr>
        <w:t>factors be among the most important considerations.</w:t>
      </w:r>
      <w:r>
        <w:rPr>
          <w:u w:val="single"/>
        </w:rPr>
        <w:t xml:space="preserve"> </w:t>
      </w:r>
      <w:r w:rsidRPr="00E94BEC">
        <w:rPr>
          <w:u w:val="single"/>
        </w:rPr>
        <w:t>Would a leader be more likely to build nuclear weapons</w:t>
      </w:r>
      <w:r>
        <w:rPr>
          <w:u w:val="single"/>
        </w:rPr>
        <w:t xml:space="preserve"> </w:t>
      </w:r>
      <w:r w:rsidRPr="00E94BEC">
        <w:rPr>
          <w:u w:val="single"/>
        </w:rPr>
        <w:t>if the United States possessed 1,550</w:t>
      </w:r>
      <w:r w:rsidRPr="001951B5">
        <w:rPr>
          <w:sz w:val="16"/>
        </w:rPr>
        <w:t xml:space="preserve"> strategic, deployed </w:t>
      </w:r>
      <w:r w:rsidRPr="00E94BEC">
        <w:rPr>
          <w:u w:val="single"/>
        </w:rPr>
        <w:t>nuclear warheads</w:t>
      </w:r>
      <w:r w:rsidRPr="001951B5">
        <w:rPr>
          <w:sz w:val="16"/>
        </w:rPr>
        <w:t xml:space="preserve"> as agreed to in the 2010 New START Treaty signed with Russia </w:t>
      </w:r>
      <w:r w:rsidRPr="00E94BEC">
        <w:rPr>
          <w:u w:val="single"/>
        </w:rPr>
        <w:t>than if the US government</w:t>
      </w:r>
      <w:r>
        <w:rPr>
          <w:u w:val="single"/>
        </w:rPr>
        <w:t xml:space="preserve"> </w:t>
      </w:r>
      <w:r w:rsidRPr="00E94BEC">
        <w:rPr>
          <w:u w:val="single"/>
        </w:rPr>
        <w:t>possessed only 1,000 nuclear warheads</w:t>
      </w:r>
      <w:r w:rsidRPr="001951B5">
        <w:rPr>
          <w:sz w:val="16"/>
        </w:rPr>
        <w:t xml:space="preserve"> as President Obama proposed in the summer of 2013? One would be hard pressed to answer this question in the affirmative. To be sure, </w:t>
      </w:r>
      <w:r w:rsidRPr="00256F2B">
        <w:rPr>
          <w:highlight w:val="cyan"/>
          <w:u w:val="single"/>
        </w:rPr>
        <w:t>states might consider the size of the US nuclear arsenal</w:t>
      </w:r>
      <w:r w:rsidRPr="00E94BEC">
        <w:rPr>
          <w:u w:val="single"/>
        </w:rPr>
        <w:t xml:space="preserve"> to the degree that they expect nuclear war</w:t>
      </w:r>
      <w:r>
        <w:rPr>
          <w:u w:val="single"/>
        </w:rPr>
        <w:t xml:space="preserve"> </w:t>
      </w:r>
      <w:r w:rsidRPr="00E94BEC">
        <w:rPr>
          <w:u w:val="single"/>
        </w:rPr>
        <w:t xml:space="preserve">with the United States, </w:t>
      </w:r>
      <w:r w:rsidRPr="00256F2B">
        <w:rPr>
          <w:highlight w:val="cyan"/>
          <w:u w:val="single"/>
        </w:rPr>
        <w:t>but for the vast majority of states</w:t>
      </w:r>
      <w:r>
        <w:rPr>
          <w:u w:val="single"/>
        </w:rPr>
        <w:t xml:space="preserve"> </w:t>
      </w:r>
      <w:r w:rsidRPr="00E94BEC">
        <w:rPr>
          <w:u w:val="single"/>
        </w:rPr>
        <w:t xml:space="preserve">in the international system, </w:t>
      </w:r>
      <w:r w:rsidRPr="00256F2B">
        <w:rPr>
          <w:highlight w:val="cyan"/>
          <w:u w:val="single"/>
        </w:rPr>
        <w:t>threat perceptions are</w:t>
      </w:r>
      <w:r w:rsidRPr="00E94BEC">
        <w:rPr>
          <w:u w:val="single"/>
        </w:rPr>
        <w:t xml:space="preserve"> much</w:t>
      </w:r>
      <w:r>
        <w:rPr>
          <w:u w:val="single"/>
        </w:rPr>
        <w:t xml:space="preserve"> </w:t>
      </w:r>
      <w:r w:rsidRPr="00E94BEC">
        <w:rPr>
          <w:u w:val="single"/>
        </w:rPr>
        <w:t xml:space="preserve">more likely to be </w:t>
      </w:r>
      <w:r w:rsidRPr="00256F2B">
        <w:rPr>
          <w:highlight w:val="cyan"/>
          <w:u w:val="single"/>
        </w:rPr>
        <w:t>determined by</w:t>
      </w:r>
      <w:r w:rsidRPr="00E94BEC">
        <w:rPr>
          <w:u w:val="single"/>
        </w:rPr>
        <w:t xml:space="preserve"> the capabilities of</w:t>
      </w:r>
      <w:r>
        <w:rPr>
          <w:u w:val="single"/>
        </w:rPr>
        <w:t xml:space="preserve"> </w:t>
      </w:r>
      <w:r w:rsidRPr="00256F2B">
        <w:rPr>
          <w:highlight w:val="cyan"/>
          <w:u w:val="single"/>
        </w:rPr>
        <w:t>regional rivals</w:t>
      </w:r>
      <w:r w:rsidRPr="001951B5">
        <w:rPr>
          <w:sz w:val="16"/>
        </w:rPr>
        <w:t xml:space="preserve"> (Sagan, 1996/97). Moreover, </w:t>
      </w:r>
      <w:r w:rsidRPr="00E94BEC">
        <w:rPr>
          <w:u w:val="single"/>
        </w:rPr>
        <w:t xml:space="preserve">even </w:t>
      </w:r>
      <w:r w:rsidRPr="00256F2B">
        <w:rPr>
          <w:highlight w:val="cyan"/>
          <w:u w:val="single"/>
        </w:rPr>
        <w:t>states directly threatened by the United States are</w:t>
      </w:r>
      <w:r w:rsidRPr="00E94BEC">
        <w:rPr>
          <w:u w:val="single"/>
        </w:rPr>
        <w:t xml:space="preserve"> </w:t>
      </w:r>
      <w:r w:rsidRPr="00256F2B">
        <w:rPr>
          <w:highlight w:val="cyan"/>
          <w:u w:val="single"/>
        </w:rPr>
        <w:t>more likely to confront</w:t>
      </w:r>
      <w:r w:rsidRPr="001951B5">
        <w:rPr>
          <w:sz w:val="16"/>
        </w:rPr>
        <w:t xml:space="preserve">, and therefore fear, </w:t>
      </w:r>
      <w:r w:rsidRPr="00256F2B">
        <w:rPr>
          <w:highlight w:val="cyan"/>
          <w:u w:val="single"/>
        </w:rPr>
        <w:t>the USA’s conventional</w:t>
      </w:r>
      <w:r w:rsidRPr="00E94BEC">
        <w:rPr>
          <w:u w:val="single"/>
        </w:rPr>
        <w:t>,</w:t>
      </w:r>
      <w:r>
        <w:rPr>
          <w:u w:val="single"/>
        </w:rPr>
        <w:t xml:space="preserve"> </w:t>
      </w:r>
      <w:r w:rsidRPr="00E94BEC">
        <w:rPr>
          <w:u w:val="single"/>
        </w:rPr>
        <w:t xml:space="preserve">as opposed to its nuclear, </w:t>
      </w:r>
      <w:r w:rsidRPr="00256F2B">
        <w:rPr>
          <w:highlight w:val="cyan"/>
          <w:u w:val="single"/>
        </w:rPr>
        <w:t>capabilities</w:t>
      </w:r>
      <w:r w:rsidRPr="001951B5">
        <w:rPr>
          <w:sz w:val="16"/>
        </w:rPr>
        <w:t xml:space="preserve"> (Chyba, 2008). In addition, </w:t>
      </w:r>
      <w:r w:rsidRPr="00E94BEC">
        <w:rPr>
          <w:u w:val="single"/>
        </w:rPr>
        <w:t>for non-nuclear weapon states, the fact that the</w:t>
      </w:r>
      <w:r>
        <w:rPr>
          <w:u w:val="single"/>
        </w:rPr>
        <w:t xml:space="preserve"> </w:t>
      </w:r>
      <w:r w:rsidRPr="00E94BEC">
        <w:rPr>
          <w:u w:val="single"/>
        </w:rPr>
        <w:t>USA possesses nuclear weapons at all might be threatening</w:t>
      </w:r>
      <w:r>
        <w:rPr>
          <w:u w:val="single"/>
        </w:rPr>
        <w:t xml:space="preserve"> </w:t>
      </w:r>
      <w:r w:rsidRPr="00E94BEC">
        <w:rPr>
          <w:u w:val="single"/>
        </w:rPr>
        <w:t>regardless of the precise size of the US arsenal</w:t>
      </w:r>
      <w:r w:rsidRPr="001951B5">
        <w:rPr>
          <w:sz w:val="16"/>
        </w:rPr>
        <w:t xml:space="preserve">. Furthermore, </w:t>
      </w:r>
      <w:r w:rsidRPr="00E94BEC">
        <w:rPr>
          <w:u w:val="single"/>
        </w:rPr>
        <w:t>there are other states for which a large</w:t>
      </w:r>
      <w:r>
        <w:rPr>
          <w:u w:val="single"/>
        </w:rPr>
        <w:t xml:space="preserve"> </w:t>
      </w:r>
      <w:r w:rsidRPr="00E94BEC">
        <w:rPr>
          <w:u w:val="single"/>
        </w:rPr>
        <w:t>US nuclear arsenal might conceivably be a source of</w:t>
      </w:r>
      <w:r>
        <w:rPr>
          <w:u w:val="single"/>
        </w:rPr>
        <w:t xml:space="preserve"> </w:t>
      </w:r>
      <w:r w:rsidRPr="00E94BEC">
        <w:rPr>
          <w:u w:val="single"/>
        </w:rPr>
        <w:t xml:space="preserve">reassurance. </w:t>
      </w:r>
      <w:r w:rsidRPr="001951B5">
        <w:rPr>
          <w:sz w:val="16"/>
        </w:rPr>
        <w:t xml:space="preserve">In a series of multi- and bilateral treaties, including the North Atlantic Treaty Organization (NATO) charter, the US government commits itself to come to the defense of its allies in the event of armed attack. </w:t>
      </w:r>
      <w:r w:rsidRPr="00256F2B">
        <w:rPr>
          <w:highlight w:val="cyan"/>
          <w:u w:val="single"/>
        </w:rPr>
        <w:t>If allied states question the credibility of the US security guarantee, they could be tempted to pursue independent nuclear capabilities.</w:t>
      </w:r>
      <w:r w:rsidRPr="00E94BEC">
        <w:rPr>
          <w:u w:val="single"/>
        </w:rPr>
        <w:t xml:space="preserve"> The maintenance of a</w:t>
      </w:r>
      <w:r>
        <w:rPr>
          <w:u w:val="single"/>
        </w:rPr>
        <w:t xml:space="preserve"> </w:t>
      </w:r>
      <w:r w:rsidRPr="00E94BEC">
        <w:rPr>
          <w:u w:val="single"/>
        </w:rPr>
        <w:t>large US nuclear arsenal might reassure the USA’s security</w:t>
      </w:r>
      <w:r>
        <w:rPr>
          <w:u w:val="single"/>
        </w:rPr>
        <w:t xml:space="preserve"> </w:t>
      </w:r>
      <w:r w:rsidRPr="00E94BEC">
        <w:rPr>
          <w:u w:val="single"/>
        </w:rPr>
        <w:t>partners and</w:t>
      </w:r>
      <w:r w:rsidRPr="001951B5">
        <w:rPr>
          <w:sz w:val="16"/>
        </w:rPr>
        <w:t xml:space="preserve">, therefore, </w:t>
      </w:r>
      <w:r w:rsidRPr="00E94BEC">
        <w:rPr>
          <w:u w:val="single"/>
        </w:rPr>
        <w:t>prevent proliferation</w:t>
      </w:r>
      <w:r w:rsidRPr="001951B5">
        <w:rPr>
          <w:sz w:val="16"/>
        </w:rPr>
        <w:t>. Yet, there is also reason to doubt that nuclear arsenal size significantly shapes extended deterrence, as existing studies point to the importance of conventional military capabilities and the strength of the patron’s commitment to prote´ge´ security (Danilovic, 2001), not patron arsenal size. In sum, according to this theoretical perspective, we might expect US nuclear posture to be peripheral, if not irrelevant, to states’ proliferation decisions.</w:t>
      </w:r>
      <w:r w:rsidRPr="00E94BEC">
        <w:t xml:space="preserve"> </w:t>
      </w:r>
    </w:p>
    <w:p w14:paraId="726FB46D" w14:textId="77777777" w:rsidR="00A27F25" w:rsidRDefault="00A27F25" w:rsidP="00A27F25"/>
    <w:p w14:paraId="20999E84" w14:textId="7AF912C8" w:rsidR="00E757D9" w:rsidRPr="00D76E7F" w:rsidRDefault="00E757D9" w:rsidP="00E757D9">
      <w:pPr>
        <w:pStyle w:val="Heading3"/>
      </w:pPr>
      <w:r>
        <w:t xml:space="preserve">AT solves war – general </w:t>
      </w:r>
    </w:p>
    <w:p w14:paraId="7C50DBBD" w14:textId="77777777" w:rsidR="00E757D9" w:rsidRDefault="00E757D9" w:rsidP="00E757D9">
      <w:pPr>
        <w:pStyle w:val="Heading4"/>
      </w:pPr>
      <w:r>
        <w:t>Nuclear possession can’t change martial human nature</w:t>
      </w:r>
    </w:p>
    <w:p w14:paraId="450AE4B6" w14:textId="77777777" w:rsidR="00E757D9" w:rsidRDefault="00E757D9" w:rsidP="00E757D9">
      <w:pPr>
        <w:rPr>
          <w:i/>
          <w:sz w:val="16"/>
          <w:szCs w:val="16"/>
        </w:rPr>
      </w:pPr>
      <w:r w:rsidRPr="00DD0ECF">
        <w:rPr>
          <w:b/>
        </w:rPr>
        <w:t>Wilson 15</w:t>
      </w:r>
      <w:r w:rsidRPr="00DD0ECF">
        <w:t xml:space="preserve"> </w:t>
      </w:r>
      <w:r w:rsidRPr="00DD0ECF">
        <w:rPr>
          <w:sz w:val="16"/>
          <w:szCs w:val="16"/>
        </w:rPr>
        <w:t xml:space="preserve">(Ward Hayes Wilson is a Senior Fellow and director of the Rethinking Nuclear Weapons project at the British American Security Information Council (BASIC), a think tank focusing on nuclear disarmament based in London and Washington, D.C. "How nuclear realists falsely frame the nuclear weapons debate," Bulletin of the Atomic Scientists, 7 May 2015. thebulletin.org/how-nuclear-realists-falsely-frame-nuclear-weapons-debate8306) </w:t>
      </w:r>
      <w:r w:rsidRPr="00DD0ECF">
        <w:rPr>
          <w:i/>
          <w:sz w:val="16"/>
          <w:szCs w:val="16"/>
        </w:rPr>
        <w:t>jsk</w:t>
      </w:r>
    </w:p>
    <w:p w14:paraId="4DF4E81E" w14:textId="77777777" w:rsidR="00E757D9" w:rsidRPr="009D07CC" w:rsidRDefault="00E757D9" w:rsidP="00E757D9">
      <w:pPr>
        <w:rPr>
          <w:sz w:val="16"/>
        </w:rPr>
      </w:pPr>
      <w:r w:rsidRPr="009D07CC">
        <w:rPr>
          <w:sz w:val="16"/>
        </w:rPr>
        <w:t xml:space="preserve">Our new, pacific nature. Of all their claims, </w:t>
      </w:r>
      <w:r w:rsidRPr="00901AD5">
        <w:rPr>
          <w:u w:val="single"/>
        </w:rPr>
        <w:t>the nuclear "realists'" assertion that nuclear deterrence will prevent war is the most damning evidence that they are not interested in reality.</w:t>
      </w:r>
      <w:r w:rsidRPr="009D07CC">
        <w:rPr>
          <w:sz w:val="16"/>
        </w:rPr>
        <w:t xml:space="preserve"> Even a cursory inspection of what Winston Churchill once called “the dark lamentable catalog of human crime” shows that </w:t>
      </w:r>
      <w:r w:rsidRPr="00256F2B">
        <w:rPr>
          <w:highlight w:val="cyan"/>
          <w:u w:val="single"/>
        </w:rPr>
        <w:t>human beings have been fighting wars</w:t>
      </w:r>
      <w:r w:rsidRPr="00901AD5">
        <w:rPr>
          <w:u w:val="single"/>
        </w:rPr>
        <w:t xml:space="preserve"> with stubborn persistence </w:t>
      </w:r>
      <w:r w:rsidRPr="00256F2B">
        <w:rPr>
          <w:highlight w:val="cyan"/>
          <w:u w:val="single"/>
        </w:rPr>
        <w:t>for at least 6,000 years</w:t>
      </w:r>
      <w:r w:rsidRPr="009D07CC">
        <w:rPr>
          <w:sz w:val="16"/>
        </w:rPr>
        <w:t xml:space="preserve">. There is not an era of history or a region of the world that has not been visited by war with disheartening regularity. There are sometimes pauses and gaps, but war always returns. It is a savagery that only sleeps. </w:t>
      </w:r>
      <w:r w:rsidRPr="00901AD5">
        <w:rPr>
          <w:u w:val="single"/>
        </w:rPr>
        <w:t>If humans were to stop fighting wars it would</w:t>
      </w:r>
      <w:r w:rsidRPr="009D07CC">
        <w:rPr>
          <w:sz w:val="16"/>
        </w:rPr>
        <w:t xml:space="preserve"> be epochal, </w:t>
      </w:r>
      <w:r w:rsidRPr="00901AD5">
        <w:rPr>
          <w:u w:val="single"/>
        </w:rPr>
        <w:t>a revolution</w:t>
      </w:r>
      <w:r w:rsidRPr="009D07CC">
        <w:rPr>
          <w:sz w:val="16"/>
        </w:rPr>
        <w:t xml:space="preserve"> in human nature. Losing our taste for war would be like renouncing our predisposition for religion—it would mean that a trait that had been an integral part of human nature had somehow been forsaken. What advocates of nuclear weapons are claiming, therefore, </w:t>
      </w:r>
      <w:r w:rsidRPr="00804448">
        <w:rPr>
          <w:u w:val="single"/>
        </w:rPr>
        <w:t xml:space="preserve">when </w:t>
      </w:r>
      <w:r w:rsidRPr="00256F2B">
        <w:rPr>
          <w:highlight w:val="cyan"/>
          <w:u w:val="single"/>
        </w:rPr>
        <w:t>they say</w:t>
      </w:r>
      <w:r w:rsidRPr="00804448">
        <w:rPr>
          <w:u w:val="single"/>
        </w:rPr>
        <w:t xml:space="preserve"> that human beings will no longer fight major wars because of </w:t>
      </w:r>
      <w:r w:rsidRPr="00256F2B">
        <w:rPr>
          <w:highlight w:val="cyan"/>
          <w:u w:val="single"/>
        </w:rPr>
        <w:t>nuclear weapons</w:t>
      </w:r>
      <w:r w:rsidRPr="00804448">
        <w:rPr>
          <w:u w:val="single"/>
        </w:rPr>
        <w:t xml:space="preserve">, is that these weapons </w:t>
      </w:r>
      <w:r w:rsidRPr="00256F2B">
        <w:rPr>
          <w:highlight w:val="cyan"/>
          <w:u w:val="single"/>
        </w:rPr>
        <w:t>have</w:t>
      </w:r>
      <w:r w:rsidRPr="00804448">
        <w:rPr>
          <w:u w:val="single"/>
        </w:rPr>
        <w:t xml:space="preserve"> radically </w:t>
      </w:r>
      <w:r w:rsidRPr="00256F2B">
        <w:rPr>
          <w:highlight w:val="cyan"/>
          <w:u w:val="single"/>
        </w:rPr>
        <w:t>altered human nature</w:t>
      </w:r>
      <w:r w:rsidRPr="009D07CC">
        <w:rPr>
          <w:sz w:val="16"/>
        </w:rPr>
        <w:t xml:space="preserve">. Nuclear weapons, according to nuclear “realists,” have somehow permanently suppressed the heretofore unquenchable desire for war. It’s a remarkable claim. First, </w:t>
      </w:r>
      <w:r w:rsidRPr="00804448">
        <w:rPr>
          <w:u w:val="single"/>
        </w:rPr>
        <w:t>technology rarely changes human nature</w:t>
      </w:r>
      <w:r w:rsidRPr="009D07CC">
        <w:rPr>
          <w:sz w:val="16"/>
        </w:rPr>
        <w:t xml:space="preserve">. Even the slickest, newest technology—take cell phones, for example—have yet to change the nature of love, our kinship relationships, or our tendency to coalesce into tribes. Second, </w:t>
      </w:r>
      <w:r w:rsidRPr="00256F2B">
        <w:rPr>
          <w:highlight w:val="cyan"/>
          <w:u w:val="single"/>
        </w:rPr>
        <w:t>even when technology does</w:t>
      </w:r>
      <w:r w:rsidRPr="00804448">
        <w:rPr>
          <w:u w:val="single"/>
        </w:rPr>
        <w:t xml:space="preserve"> seem to </w:t>
      </w:r>
      <w:r w:rsidRPr="00256F2B">
        <w:rPr>
          <w:highlight w:val="cyan"/>
          <w:u w:val="single"/>
        </w:rPr>
        <w:t>have</w:t>
      </w:r>
      <w:r w:rsidRPr="00804448">
        <w:rPr>
          <w:u w:val="single"/>
        </w:rPr>
        <w:t xml:space="preserve"> had </w:t>
      </w:r>
      <w:r w:rsidRPr="00256F2B">
        <w:rPr>
          <w:highlight w:val="cyan"/>
          <w:u w:val="single"/>
        </w:rPr>
        <w:t>an impact</w:t>
      </w:r>
      <w:r w:rsidRPr="009D07CC">
        <w:rPr>
          <w:sz w:val="16"/>
        </w:rPr>
        <w:t xml:space="preserve"> (harnessing fire or simple farming, for instance</w:t>
      </w:r>
      <w:r w:rsidRPr="00804448">
        <w:rPr>
          <w:u w:val="single"/>
        </w:rPr>
        <w:t xml:space="preserve">), </w:t>
      </w:r>
      <w:r w:rsidRPr="00256F2B">
        <w:rPr>
          <w:highlight w:val="cyan"/>
          <w:u w:val="single"/>
        </w:rPr>
        <w:t>it has taken</w:t>
      </w:r>
      <w:r w:rsidRPr="00804448">
        <w:rPr>
          <w:u w:val="single"/>
        </w:rPr>
        <w:t xml:space="preserve"> hundreds or </w:t>
      </w:r>
      <w:r w:rsidRPr="00256F2B">
        <w:rPr>
          <w:highlight w:val="cyan"/>
          <w:u w:val="single"/>
        </w:rPr>
        <w:t>thousands of years</w:t>
      </w:r>
      <w:r w:rsidRPr="00804448">
        <w:rPr>
          <w:u w:val="single"/>
        </w:rPr>
        <w:t xml:space="preserve"> for that impact to be fully felt.</w:t>
      </w:r>
      <w:r w:rsidRPr="009D07CC">
        <w:rPr>
          <w:sz w:val="16"/>
        </w:rPr>
        <w:t xml:space="preserve"> Nuclear weapons have only been with us for 70 years. It seems highly unlikely, based on the evidence of human history, that nuclear weapons could have changed our nature so completely in so little time. But the most important problem with this claim is the way it denies the pessimism that is supposed to characterize realism. Genuine realists quote Hobbes with relish: Life is “solitary, poor, nasty, brutish, and short.” It is idealists who optimistically say that if we can but change our hearts we can change the world. In the 1960s there was a simple, short book about love called Jonathan Livingston Seagull. Many read it, and many were deeply moved and inspired by it to change their lives. They, and other young people inspired by other books, believed that a new society could be created, a utopian world community that would value peace and love. We would all hold hands and sing. It all seems pretty naive in retrospect. But the claim that nuclear “realists” are making is just like the claim that those hippies made. </w:t>
      </w:r>
      <w:r w:rsidRPr="00804448">
        <w:rPr>
          <w:u w:val="single"/>
        </w:rPr>
        <w:t xml:space="preserve">The realists say that the urge to make war has been overcome. </w:t>
      </w:r>
      <w:r w:rsidRPr="009D07CC">
        <w:rPr>
          <w:sz w:val="16"/>
        </w:rPr>
        <w:t xml:space="preserve">They say we can now live in peace forever. They say this utopia has already arrived—just, without the singing. Nuclear believers don’t claim that it is a sweet and inspiring book that has changed human nature; they claim it is a tool—a piece of technology—that has brought about the magic transformation. The underlying transformation is the same: Human nature has been fundamentally altered, and what was a constant is now forever gone. But </w:t>
      </w:r>
      <w:r w:rsidRPr="00256F2B">
        <w:rPr>
          <w:highlight w:val="cyan"/>
          <w:u w:val="single"/>
        </w:rPr>
        <w:t>nuclear weapons have not magically transformed our warlike natures</w:t>
      </w:r>
      <w:r w:rsidRPr="00804448">
        <w:rPr>
          <w:u w:val="single"/>
        </w:rPr>
        <w:t xml:space="preserve"> into passivity and goodness</w:t>
      </w:r>
      <w:r w:rsidRPr="009D07CC">
        <w:rPr>
          <w:sz w:val="16"/>
        </w:rPr>
        <w:t xml:space="preserve">. </w:t>
      </w:r>
      <w:r w:rsidRPr="00256F2B">
        <w:rPr>
          <w:highlight w:val="cyan"/>
          <w:u w:val="single"/>
        </w:rPr>
        <w:t>Unbridled war</w:t>
      </w:r>
      <w:r w:rsidRPr="009D07CC">
        <w:rPr>
          <w:sz w:val="16"/>
        </w:rPr>
        <w:t>, fought with savage abandon</w:t>
      </w:r>
      <w:r w:rsidRPr="00804448">
        <w:rPr>
          <w:u w:val="single"/>
        </w:rPr>
        <w:t xml:space="preserve">, </w:t>
      </w:r>
      <w:r w:rsidRPr="00256F2B">
        <w:rPr>
          <w:highlight w:val="cyan"/>
          <w:u w:val="single"/>
        </w:rPr>
        <w:t>is</w:t>
      </w:r>
      <w:r w:rsidRPr="00804448">
        <w:rPr>
          <w:u w:val="single"/>
        </w:rPr>
        <w:t xml:space="preserve"> </w:t>
      </w:r>
      <w:r w:rsidRPr="009D07CC">
        <w:rPr>
          <w:sz w:val="16"/>
        </w:rPr>
        <w:t>still likely, perhaps even</w:t>
      </w:r>
      <w:r w:rsidRPr="00804448">
        <w:rPr>
          <w:u w:val="single"/>
        </w:rPr>
        <w:t xml:space="preserve"> </w:t>
      </w:r>
      <w:r w:rsidRPr="00256F2B">
        <w:rPr>
          <w:highlight w:val="cyan"/>
          <w:u w:val="single"/>
        </w:rPr>
        <w:t>inevitable</w:t>
      </w:r>
      <w:r w:rsidRPr="009D07CC">
        <w:rPr>
          <w:sz w:val="16"/>
        </w:rPr>
        <w:t xml:space="preserve">. </w:t>
      </w:r>
      <w:r w:rsidRPr="00804448">
        <w:rPr>
          <w:u w:val="single"/>
        </w:rPr>
        <w:t xml:space="preserve">The belief that large-scale war has been banished is nothing more than dangerous fantasy. </w:t>
      </w:r>
      <w:r w:rsidRPr="009D07CC">
        <w:rPr>
          <w:sz w:val="16"/>
        </w:rPr>
        <w:t xml:space="preserve">All the evidence of </w:t>
      </w:r>
      <w:r w:rsidRPr="00804448">
        <w:rPr>
          <w:u w:val="single"/>
        </w:rPr>
        <w:t xml:space="preserve">history, </w:t>
      </w:r>
      <w:r w:rsidRPr="009D07CC">
        <w:rPr>
          <w:sz w:val="16"/>
        </w:rPr>
        <w:t xml:space="preserve">and everything we know about ourselves, </w:t>
      </w:r>
      <w:r w:rsidRPr="00804448">
        <w:rPr>
          <w:u w:val="single"/>
        </w:rPr>
        <w:t>tells us that our warlike natures cannot change overnight.</w:t>
      </w:r>
      <w:r w:rsidRPr="009D07CC">
        <w:rPr>
          <w:sz w:val="16"/>
        </w:rPr>
        <w:t xml:space="preserve"> (That is the sound of realism talking.)</w:t>
      </w:r>
    </w:p>
    <w:p w14:paraId="13CFF743" w14:textId="4A035B58" w:rsidR="00B060A1" w:rsidRDefault="00E757D9" w:rsidP="00E757D9">
      <w:pPr>
        <w:pStyle w:val="Heading3"/>
      </w:pPr>
      <w:r>
        <w:t xml:space="preserve">AT solves </w:t>
      </w:r>
      <w:r w:rsidR="00A27F25">
        <w:t xml:space="preserve">war – conventional </w:t>
      </w:r>
    </w:p>
    <w:p w14:paraId="55C347AB" w14:textId="77777777" w:rsidR="00E757D9" w:rsidRDefault="00E757D9" w:rsidP="00E757D9">
      <w:pPr>
        <w:pStyle w:val="Heading4"/>
      </w:pPr>
      <w:r>
        <w:t>Nukes can’t deter conventional war – Individual acts of cold war aggression prove</w:t>
      </w:r>
    </w:p>
    <w:p w14:paraId="3FA15A51" w14:textId="77777777" w:rsidR="00E757D9" w:rsidRDefault="00E757D9" w:rsidP="00E757D9">
      <w:pPr>
        <w:rPr>
          <w:i/>
          <w:sz w:val="16"/>
          <w:szCs w:val="16"/>
        </w:rPr>
      </w:pPr>
      <w:r w:rsidRPr="00DD0ECF">
        <w:rPr>
          <w:b/>
        </w:rPr>
        <w:t>Wilson 15</w:t>
      </w:r>
      <w:r w:rsidRPr="00DD0ECF">
        <w:t xml:space="preserve"> </w:t>
      </w:r>
      <w:r w:rsidRPr="00DD0ECF">
        <w:rPr>
          <w:sz w:val="16"/>
          <w:szCs w:val="16"/>
        </w:rPr>
        <w:t xml:space="preserve">(Ward Hayes Wilson is a Senior Fellow and director of the Rethinking Nuclear Weapons project at the British American Security Information Council (BASIC), a think tank focusing on nuclear disarmament based in London and Washington, D.C. "How nuclear realists falsely frame the nuclear weapons debate," Bulletin of the Atomic Scientists, 7 May 2015. thebulletin.org/how-nuclear-realists-falsely-frame-nuclear-weapons-debate8306) </w:t>
      </w:r>
      <w:r w:rsidRPr="00DD0ECF">
        <w:rPr>
          <w:i/>
          <w:sz w:val="16"/>
          <w:szCs w:val="16"/>
        </w:rPr>
        <w:t>jsk</w:t>
      </w:r>
    </w:p>
    <w:p w14:paraId="2C129E2F" w14:textId="77777777" w:rsidR="00E757D9" w:rsidRPr="009D07CC" w:rsidRDefault="00E757D9" w:rsidP="00E757D9">
      <w:pPr>
        <w:rPr>
          <w:sz w:val="16"/>
        </w:rPr>
      </w:pPr>
      <w:r w:rsidRPr="009D07CC">
        <w:rPr>
          <w:sz w:val="16"/>
        </w:rPr>
        <w:t xml:space="preserve">The record of </w:t>
      </w:r>
      <w:r w:rsidRPr="00256F2B">
        <w:rPr>
          <w:highlight w:val="cyan"/>
          <w:u w:val="single"/>
        </w:rPr>
        <w:t>nuclear deterrence in Cold War crises is an important proving ground for whether nuclear deterrence can be safe and reliable.</w:t>
      </w:r>
      <w:r w:rsidRPr="009D07CC">
        <w:rPr>
          <w:sz w:val="16"/>
        </w:rPr>
        <w:t xml:space="preserve"> To be fair, it is true that nuclear believers refer to this record as a whole as proof that deterrence works. But they seem curiously reluctant to debate the individual facts. This is surprising, because the facts contain a goldmine of debatable points. Consider: From a certain perspective, one could make the case that the facts of the Cold War crises show that nuclear deterrence has failed quite often. </w:t>
      </w:r>
      <w:r w:rsidRPr="00256F2B">
        <w:rPr>
          <w:highlight w:val="cyan"/>
          <w:u w:val="single"/>
        </w:rPr>
        <w:t>Stalin blockades Berlin</w:t>
      </w:r>
      <w:r w:rsidRPr="00901AD5">
        <w:rPr>
          <w:u w:val="single"/>
        </w:rPr>
        <w:t xml:space="preserve"> in 1948. </w:t>
      </w:r>
      <w:r w:rsidRPr="009D07CC">
        <w:rPr>
          <w:sz w:val="16"/>
        </w:rPr>
        <w:t>Why didn’t the US nuclear monopoly persuade him to forego such a risky move?</w:t>
      </w:r>
      <w:r w:rsidRPr="00901AD5">
        <w:rPr>
          <w:u w:val="single"/>
        </w:rPr>
        <w:t xml:space="preserve"> </w:t>
      </w:r>
      <w:r w:rsidRPr="00256F2B">
        <w:rPr>
          <w:highlight w:val="cyan"/>
          <w:u w:val="single"/>
        </w:rPr>
        <w:t>China comes into the Korean war</w:t>
      </w:r>
      <w:r w:rsidRPr="00901AD5">
        <w:rPr>
          <w:u w:val="single"/>
        </w:rPr>
        <w:t xml:space="preserve"> on the side of the North Koreans. </w:t>
      </w:r>
      <w:r w:rsidRPr="009D07CC">
        <w:rPr>
          <w:sz w:val="16"/>
        </w:rPr>
        <w:t xml:space="preserve">Why didn’t the US shifting of nuclear-capable bombers to Guam, a move that was deliberately leaked to the press, deter China from going to war? President </w:t>
      </w:r>
      <w:r w:rsidRPr="00256F2B">
        <w:rPr>
          <w:highlight w:val="cyan"/>
          <w:u w:val="single"/>
        </w:rPr>
        <w:t>Kennedy blockades Cuba</w:t>
      </w:r>
      <w:r w:rsidRPr="009D07CC">
        <w:rPr>
          <w:sz w:val="16"/>
        </w:rPr>
        <w:t xml:space="preserve"> in October 1962 during the Cuban Missile Crisis. </w:t>
      </w:r>
      <w:r w:rsidRPr="00901AD5">
        <w:rPr>
          <w:u w:val="single"/>
        </w:rPr>
        <w:t>He knows that</w:t>
      </w:r>
      <w:r w:rsidRPr="009D07CC">
        <w:rPr>
          <w:sz w:val="16"/>
        </w:rPr>
        <w:t xml:space="preserve"> if he does, </w:t>
      </w:r>
      <w:r w:rsidRPr="00901AD5">
        <w:rPr>
          <w:u w:val="single"/>
        </w:rPr>
        <w:t>he runs the risk of nuclear war</w:t>
      </w:r>
      <w:r w:rsidRPr="009D07CC">
        <w:rPr>
          <w:sz w:val="16"/>
        </w:rPr>
        <w:t xml:space="preserve">. Why didn’t the danger of nuclear war restrain him? </w:t>
      </w:r>
      <w:r w:rsidRPr="00256F2B">
        <w:rPr>
          <w:highlight w:val="cyan"/>
          <w:u w:val="single"/>
        </w:rPr>
        <w:t>Egypt and Syria attack Israel</w:t>
      </w:r>
      <w:r w:rsidRPr="00901AD5">
        <w:rPr>
          <w:u w:val="single"/>
        </w:rPr>
        <w:t>i forces</w:t>
      </w:r>
      <w:r w:rsidRPr="009D07CC">
        <w:rPr>
          <w:sz w:val="16"/>
        </w:rPr>
        <w:t xml:space="preserve"> in the occupied territories </w:t>
      </w:r>
      <w:r w:rsidRPr="00901AD5">
        <w:rPr>
          <w:u w:val="single"/>
        </w:rPr>
        <w:t>in 1973</w:t>
      </w:r>
      <w:r w:rsidRPr="009D07CC">
        <w:rPr>
          <w:sz w:val="16"/>
        </w:rPr>
        <w:t xml:space="preserve">. Why didn’t Israel’s nuclear weapons deter them from launching a war? </w:t>
      </w:r>
      <w:r w:rsidRPr="00256F2B">
        <w:rPr>
          <w:highlight w:val="cyan"/>
          <w:u w:val="single"/>
        </w:rPr>
        <w:t>Argentina attacks the Falkland</w:t>
      </w:r>
      <w:r w:rsidRPr="00901AD5">
        <w:rPr>
          <w:u w:val="single"/>
        </w:rPr>
        <w:t xml:space="preserve"> Islands</w:t>
      </w:r>
      <w:r w:rsidRPr="009D07CC">
        <w:rPr>
          <w:sz w:val="16"/>
        </w:rPr>
        <w:t xml:space="preserve"> (which they call the Malvinas) in 1982. </w:t>
      </w:r>
      <w:r w:rsidRPr="00256F2B">
        <w:rPr>
          <w:highlight w:val="cyan"/>
          <w:u w:val="single"/>
        </w:rPr>
        <w:t>Why didn’t</w:t>
      </w:r>
      <w:r w:rsidRPr="00901AD5">
        <w:rPr>
          <w:u w:val="single"/>
        </w:rPr>
        <w:t xml:space="preserve"> </w:t>
      </w:r>
      <w:r w:rsidRPr="009D07CC">
        <w:rPr>
          <w:sz w:val="16"/>
        </w:rPr>
        <w:t>British</w:t>
      </w:r>
      <w:r w:rsidRPr="00901AD5">
        <w:rPr>
          <w:u w:val="single"/>
        </w:rPr>
        <w:t xml:space="preserve"> </w:t>
      </w:r>
      <w:r w:rsidRPr="00256F2B">
        <w:rPr>
          <w:highlight w:val="cyan"/>
          <w:u w:val="single"/>
        </w:rPr>
        <w:t>nuclear weapons contain this aggression</w:t>
      </w:r>
      <w:r w:rsidRPr="00901AD5">
        <w:rPr>
          <w:u w:val="single"/>
        </w:rPr>
        <w:t>?</w:t>
      </w:r>
      <w:r w:rsidRPr="009D07CC">
        <w:rPr>
          <w:sz w:val="16"/>
        </w:rPr>
        <w:t xml:space="preserve"> And so on. </w:t>
      </w:r>
      <w:r w:rsidRPr="00901AD5">
        <w:rPr>
          <w:u w:val="single"/>
        </w:rPr>
        <w:t>The point is not that these incidents are proven failures of nuclear deterrence</w:t>
      </w:r>
      <w:r w:rsidRPr="009D07CC">
        <w:rPr>
          <w:sz w:val="16"/>
        </w:rPr>
        <w:t xml:space="preserve">. Each one would have to be examined and weighed individually. The point is that </w:t>
      </w:r>
      <w:r w:rsidRPr="00901AD5">
        <w:rPr>
          <w:u w:val="single"/>
        </w:rPr>
        <w:t>these</w:t>
      </w:r>
      <w:r w:rsidRPr="009D07CC">
        <w:rPr>
          <w:sz w:val="16"/>
        </w:rPr>
        <w:t xml:space="preserve"> troubling </w:t>
      </w:r>
      <w:r w:rsidRPr="00901AD5">
        <w:rPr>
          <w:u w:val="single"/>
        </w:rPr>
        <w:t>incidents are rarely examined</w:t>
      </w:r>
      <w:r w:rsidRPr="009D07CC">
        <w:rPr>
          <w:sz w:val="16"/>
        </w:rPr>
        <w:t xml:space="preserve"> or debated. Nuclear “realists” haven’t carefully checked, rechecked, and dismissed these arguments; they don’t seem to have looked into them carefully at all. There is a vast </w:t>
      </w:r>
      <w:r w:rsidRPr="00901AD5">
        <w:rPr>
          <w:u w:val="single"/>
        </w:rPr>
        <w:t>literature on the Cuban Missile Crisis</w:t>
      </w:r>
      <w:r w:rsidRPr="009D07CC">
        <w:rPr>
          <w:sz w:val="16"/>
        </w:rPr>
        <w:t xml:space="preserve">, for example, but almost </w:t>
      </w:r>
      <w:r w:rsidRPr="00901AD5">
        <w:rPr>
          <w:u w:val="single"/>
        </w:rPr>
        <w:t>none of it deals with why the risk of nuclear war didn’t deter Kennedy</w:t>
      </w:r>
      <w:r w:rsidRPr="009D07CC">
        <w:rPr>
          <w:sz w:val="16"/>
        </w:rPr>
        <w:t xml:space="preserve"> from blockading Cuba. No one writes her thesis exploring the “Falkland Islands Deterrence Failure.” Open the works of the distinguished historian of the Cold War, John Lewis Gaddis, for example, and you will find the question of the failure of deterrence rarely mentioned, much less carefully reviewed and discussed. Rather than delving into the stream of facts to investigate, nuclear “realists” shy away like cats from water. </w:t>
      </w:r>
      <w:r w:rsidRPr="00256F2B">
        <w:rPr>
          <w:highlight w:val="cyan"/>
          <w:u w:val="single"/>
        </w:rPr>
        <w:t xml:space="preserve">The lack of real discussion about potential </w:t>
      </w:r>
      <w:r w:rsidRPr="00256F2B">
        <w:rPr>
          <w:u w:val="single"/>
        </w:rPr>
        <w:t xml:space="preserve">nuclear </w:t>
      </w:r>
      <w:r w:rsidRPr="00256F2B">
        <w:rPr>
          <w:highlight w:val="cyan"/>
          <w:u w:val="single"/>
        </w:rPr>
        <w:t>deterrence failures makes it seem as if</w:t>
      </w:r>
      <w:r w:rsidRPr="00901AD5">
        <w:rPr>
          <w:u w:val="single"/>
        </w:rPr>
        <w:t xml:space="preserve"> nuclear </w:t>
      </w:r>
      <w:r w:rsidRPr="00256F2B">
        <w:rPr>
          <w:highlight w:val="cyan"/>
          <w:u w:val="single"/>
        </w:rPr>
        <w:t>deterrence is</w:t>
      </w:r>
      <w:r w:rsidRPr="009D07CC">
        <w:rPr>
          <w:sz w:val="16"/>
        </w:rPr>
        <w:t xml:space="preserve"> not a phenomenon to be carefully and objectively explored, but </w:t>
      </w:r>
      <w:r w:rsidRPr="00256F2B">
        <w:rPr>
          <w:highlight w:val="cyan"/>
          <w:u w:val="single"/>
        </w:rPr>
        <w:t>a faith</w:t>
      </w:r>
      <w:r w:rsidRPr="00901AD5">
        <w:rPr>
          <w:u w:val="single"/>
        </w:rPr>
        <w:t xml:space="preserve"> to be defended and sustained</w:t>
      </w:r>
      <w:r w:rsidRPr="009D07CC">
        <w:rPr>
          <w:sz w:val="16"/>
        </w:rPr>
        <w:t xml:space="preserve">. Genuine realists don’t turn a blind eye to facts—that is an idealist’s sin. </w:t>
      </w:r>
    </w:p>
    <w:p w14:paraId="74539FA7" w14:textId="0BF54B22" w:rsidR="00DD5013" w:rsidRDefault="00B060A1" w:rsidP="005E7507">
      <w:pPr>
        <w:pStyle w:val="Heading2"/>
      </w:pPr>
      <w:r>
        <w:t xml:space="preserve">deterrence </w:t>
      </w:r>
      <w:r w:rsidR="00C24829">
        <w:t>b</w:t>
      </w:r>
      <w:r w:rsidR="00DD5013">
        <w:t>ad</w:t>
      </w:r>
      <w:r w:rsidR="00C24829">
        <w:t xml:space="preserve"> </w:t>
      </w:r>
    </w:p>
    <w:p w14:paraId="710F1959" w14:textId="19987601" w:rsidR="00EF2D29" w:rsidRPr="00EF2D29" w:rsidRDefault="00EF2D29" w:rsidP="00EF2D29">
      <w:pPr>
        <w:pStyle w:val="Heading3"/>
      </w:pPr>
      <w:r>
        <w:t>general - miscalc</w:t>
      </w:r>
    </w:p>
    <w:p w14:paraId="58DB439A" w14:textId="77777777" w:rsidR="003F3577" w:rsidRDefault="003F3577" w:rsidP="003F3577">
      <w:pPr>
        <w:pStyle w:val="Heading4"/>
      </w:pPr>
      <w:r>
        <w:t>Deterrence theory wrong - arms buildup makes miscalc inev</w:t>
      </w:r>
    </w:p>
    <w:p w14:paraId="6EBD5903" w14:textId="77777777" w:rsidR="003F3577" w:rsidRPr="00F86314" w:rsidRDefault="003F3577" w:rsidP="003F3577">
      <w:r w:rsidRPr="00F86314">
        <w:rPr>
          <w:b/>
        </w:rPr>
        <w:t>Boyd 16</w:t>
      </w:r>
      <w:r>
        <w:t xml:space="preserve"> </w:t>
      </w:r>
      <w:r w:rsidRPr="00F86314">
        <w:rPr>
          <w:sz w:val="16"/>
          <w:szCs w:val="16"/>
        </w:rPr>
        <w:t xml:space="preserve">(Dallas Boyd is a National security professional with expertise in nuclear weapons policy, nuclear counterterrorism policy, deterrence theory, and adversary decision-making. "Revealed Preference and the Minimum Requirements of Nuclear Deterrence," Strategic Studies Quarterly, Spring 2016. </w:t>
      </w:r>
      <w:hyperlink r:id="rId67" w:history="1">
        <w:r w:rsidRPr="00F86314">
          <w:rPr>
            <w:rStyle w:val="Hyperlink"/>
            <w:sz w:val="16"/>
            <w:szCs w:val="16"/>
          </w:rPr>
          <w:t>www.au.af.mil/au/ssq/digital/pdf/Spring16/Boyd.pdf</w:t>
        </w:r>
      </w:hyperlink>
      <w:r w:rsidRPr="00F86314">
        <w:rPr>
          <w:sz w:val="16"/>
          <w:szCs w:val="16"/>
        </w:rPr>
        <w:t>)</w:t>
      </w:r>
      <w:r>
        <w:t xml:space="preserve"> </w:t>
      </w:r>
      <w:r w:rsidRPr="00F86314">
        <w:rPr>
          <w:i/>
          <w:sz w:val="16"/>
          <w:szCs w:val="16"/>
        </w:rPr>
        <w:t>jsk</w:t>
      </w:r>
    </w:p>
    <w:p w14:paraId="710CC1C5" w14:textId="77777777" w:rsidR="003F3577" w:rsidRDefault="003F3577" w:rsidP="003F3577">
      <w:pPr>
        <w:rPr>
          <w:u w:val="single"/>
        </w:rPr>
      </w:pPr>
      <w:r w:rsidRPr="00017A25">
        <w:rPr>
          <w:sz w:val="14"/>
        </w:rPr>
        <w:t xml:space="preserve">Ultimately, this analysis rests on inferences about the true risk tolerance of US leaders and the confidence of their adversaries in both resisting nuclear coercion and retaliating after a nuclear strike. Because neither of these variables can be established conclusively before a crisis occurs, there is room for disagreement about their potential implications. </w:t>
      </w:r>
      <w:r w:rsidRPr="003F413C">
        <w:rPr>
          <w:u w:val="single"/>
        </w:rPr>
        <w:t xml:space="preserve">What should be uncontroversial, </w:t>
      </w:r>
      <w:r w:rsidRPr="00017A25">
        <w:rPr>
          <w:sz w:val="14"/>
        </w:rPr>
        <w:t>however</w:t>
      </w:r>
      <w:r w:rsidRPr="003F413C">
        <w:rPr>
          <w:u w:val="single"/>
        </w:rPr>
        <w:t xml:space="preserve">, is that widely </w:t>
      </w:r>
      <w:r w:rsidRPr="00245B9C">
        <w:rPr>
          <w:highlight w:val="cyan"/>
          <w:u w:val="single"/>
        </w:rPr>
        <w:t>divergent</w:t>
      </w:r>
      <w:r w:rsidRPr="003F413C">
        <w:rPr>
          <w:u w:val="single"/>
        </w:rPr>
        <w:t xml:space="preserve"> </w:t>
      </w:r>
      <w:r w:rsidRPr="00245B9C">
        <w:rPr>
          <w:highlight w:val="cyan"/>
          <w:u w:val="single"/>
        </w:rPr>
        <w:t>perceptions of capability and resolve</w:t>
      </w:r>
      <w:r w:rsidRPr="003F413C">
        <w:rPr>
          <w:u w:val="single"/>
        </w:rPr>
        <w:t xml:space="preserve"> in a crisis </w:t>
      </w:r>
      <w:r w:rsidRPr="00245B9C">
        <w:rPr>
          <w:highlight w:val="cyan"/>
          <w:u w:val="single"/>
        </w:rPr>
        <w:t>may lead to catastrophic misjudgments</w:t>
      </w:r>
      <w:r w:rsidRPr="003F413C">
        <w:rPr>
          <w:u w:val="single"/>
        </w:rPr>
        <w:t>.</w:t>
      </w:r>
      <w:r w:rsidRPr="00017A25">
        <w:rPr>
          <w:sz w:val="14"/>
        </w:rPr>
        <w:t>61 Additionally</w:t>
      </w:r>
      <w:r w:rsidRPr="003F413C">
        <w:rPr>
          <w:u w:val="single"/>
        </w:rPr>
        <w:t xml:space="preserve">, there should be no doubt that such divergences exist. </w:t>
      </w:r>
      <w:r w:rsidRPr="00017A25">
        <w:rPr>
          <w:sz w:val="14"/>
        </w:rPr>
        <w:t xml:space="preserve">Consider the </w:t>
      </w:r>
      <w:r w:rsidRPr="00245B9C">
        <w:rPr>
          <w:highlight w:val="cyan"/>
          <w:u w:val="single"/>
        </w:rPr>
        <w:t>multiple levels of perception</w:t>
      </w:r>
      <w:r w:rsidRPr="003F413C">
        <w:rPr>
          <w:u w:val="single"/>
        </w:rPr>
        <w:t xml:space="preserve"> that </w:t>
      </w:r>
      <w:r w:rsidRPr="00245B9C">
        <w:rPr>
          <w:highlight w:val="cyan"/>
          <w:u w:val="single"/>
        </w:rPr>
        <w:t>would be operative if the United States attempted nuclear coercion</w:t>
      </w:r>
      <w:r w:rsidRPr="003F413C">
        <w:rPr>
          <w:u w:val="single"/>
        </w:rPr>
        <w:t>—much less a first strike</w:t>
      </w:r>
      <w:r w:rsidRPr="00017A25">
        <w:rPr>
          <w:sz w:val="16"/>
          <w:u w:val="single"/>
        </w:rPr>
        <w:t xml:space="preserve">. </w:t>
      </w:r>
      <w:r w:rsidRPr="00245B9C">
        <w:rPr>
          <w:highlight w:val="cyan"/>
          <w:u w:val="single"/>
        </w:rPr>
        <w:t>First</w:t>
      </w:r>
      <w:r w:rsidRPr="00017A25">
        <w:rPr>
          <w:u w:val="single"/>
        </w:rPr>
        <w:t xml:space="preserve"> would be</w:t>
      </w:r>
      <w:r w:rsidRPr="003F413C">
        <w:rPr>
          <w:u w:val="single"/>
        </w:rPr>
        <w:t xml:space="preserve"> </w:t>
      </w:r>
      <w:r w:rsidRPr="00245B9C">
        <w:rPr>
          <w:highlight w:val="cyan"/>
          <w:u w:val="single"/>
        </w:rPr>
        <w:t>US</w:t>
      </w:r>
      <w:r w:rsidRPr="003F413C">
        <w:rPr>
          <w:u w:val="single"/>
        </w:rPr>
        <w:t xml:space="preserve"> leaders’ </w:t>
      </w:r>
      <w:r w:rsidRPr="00245B9C">
        <w:rPr>
          <w:highlight w:val="cyan"/>
          <w:u w:val="single"/>
        </w:rPr>
        <w:t>confidence in</w:t>
      </w:r>
      <w:r w:rsidRPr="003F413C">
        <w:rPr>
          <w:u w:val="single"/>
        </w:rPr>
        <w:t xml:space="preserve"> their </w:t>
      </w:r>
      <w:r w:rsidRPr="00245B9C">
        <w:rPr>
          <w:highlight w:val="cyan"/>
          <w:u w:val="single"/>
        </w:rPr>
        <w:t>counterforce</w:t>
      </w:r>
      <w:r w:rsidRPr="003F413C">
        <w:rPr>
          <w:u w:val="single"/>
        </w:rPr>
        <w:t xml:space="preserve"> capabilities, </w:t>
      </w:r>
      <w:r w:rsidRPr="00017A25">
        <w:rPr>
          <w:sz w:val="14"/>
        </w:rPr>
        <w:t>followed by</w:t>
      </w:r>
      <w:r w:rsidRPr="003F413C">
        <w:rPr>
          <w:u w:val="single"/>
        </w:rPr>
        <w:t xml:space="preserve"> </w:t>
      </w:r>
      <w:r w:rsidRPr="00245B9C">
        <w:rPr>
          <w:highlight w:val="cyan"/>
          <w:u w:val="single"/>
        </w:rPr>
        <w:t>the enemy’s estimation of them</w:t>
      </w:r>
      <w:r w:rsidRPr="003F413C">
        <w:rPr>
          <w:u w:val="single"/>
        </w:rPr>
        <w:t xml:space="preserve">. </w:t>
      </w:r>
      <w:r w:rsidRPr="00017A25">
        <w:rPr>
          <w:sz w:val="14"/>
        </w:rPr>
        <w:t xml:space="preserve">Next would be </w:t>
      </w:r>
      <w:r w:rsidRPr="00245B9C">
        <w:rPr>
          <w:highlight w:val="cyan"/>
          <w:u w:val="single"/>
        </w:rPr>
        <w:t>the enemy’s confidence in its ability to retaliate</w:t>
      </w:r>
      <w:r w:rsidRPr="003F413C">
        <w:rPr>
          <w:u w:val="single"/>
        </w:rPr>
        <w:t xml:space="preserve"> after absorbing a counterforce strike </w:t>
      </w:r>
      <w:r w:rsidRPr="00245B9C">
        <w:rPr>
          <w:highlight w:val="cyan"/>
          <w:u w:val="single"/>
        </w:rPr>
        <w:t>and the United States’ assessment</w:t>
      </w:r>
      <w:r w:rsidRPr="003F413C">
        <w:rPr>
          <w:u w:val="single"/>
        </w:rPr>
        <w:t xml:space="preserve"> of this probability.</w:t>
      </w:r>
      <w:r w:rsidRPr="00017A25">
        <w:rPr>
          <w:sz w:val="14"/>
        </w:rPr>
        <w:t xml:space="preserve"> Beneath these firstorder judgments are even more subjective evaluations: </w:t>
      </w:r>
      <w:r w:rsidRPr="00245B9C">
        <w:rPr>
          <w:highlight w:val="cyan"/>
          <w:u w:val="single"/>
        </w:rPr>
        <w:t>American leaders’ perception of the enemy’s perception</w:t>
      </w:r>
      <w:r w:rsidRPr="003F413C">
        <w:rPr>
          <w:u w:val="single"/>
        </w:rPr>
        <w:t xml:space="preserve"> of US first-strike capabilities, </w:t>
      </w:r>
      <w:r w:rsidRPr="00245B9C">
        <w:rPr>
          <w:highlight w:val="cyan"/>
          <w:u w:val="single"/>
        </w:rPr>
        <w:t>the enemy’s perception of US leaders’ perception</w:t>
      </w:r>
      <w:r w:rsidRPr="003F413C">
        <w:rPr>
          <w:u w:val="single"/>
        </w:rPr>
        <w:t xml:space="preserve"> of its retaliatory capability, </w:t>
      </w:r>
      <w:r w:rsidRPr="00245B9C">
        <w:rPr>
          <w:highlight w:val="cyan"/>
          <w:u w:val="single"/>
        </w:rPr>
        <w:t>and so on.</w:t>
      </w:r>
      <w:r w:rsidRPr="003F413C">
        <w:rPr>
          <w:u w:val="single"/>
        </w:rPr>
        <w:t xml:space="preserve"> </w:t>
      </w:r>
      <w:r w:rsidRPr="00245B9C">
        <w:rPr>
          <w:highlight w:val="cyan"/>
          <w:u w:val="single"/>
        </w:rPr>
        <w:t>Mistaken assumptions in any</w:t>
      </w:r>
      <w:r w:rsidRPr="003F413C">
        <w:rPr>
          <w:u w:val="single"/>
        </w:rPr>
        <w:t xml:space="preserve"> one </w:t>
      </w:r>
      <w:r w:rsidRPr="00245B9C">
        <w:rPr>
          <w:highlight w:val="cyan"/>
          <w:u w:val="single"/>
        </w:rPr>
        <w:t>of these dimensions could result in grave errors.</w:t>
      </w:r>
      <w:r w:rsidRPr="003F413C">
        <w:rPr>
          <w:u w:val="single"/>
        </w:rPr>
        <w:t xml:space="preserve"> </w:t>
      </w:r>
      <w:r w:rsidRPr="00017A25">
        <w:rPr>
          <w:sz w:val="14"/>
        </w:rPr>
        <w:t xml:space="preserve">For example, </w:t>
      </w:r>
      <w:r w:rsidRPr="003F413C">
        <w:rPr>
          <w:u w:val="single"/>
        </w:rPr>
        <w:t xml:space="preserve">if US leaders are so enamored of their first-strike capabilities that they perceive little risk of retaliation, </w:t>
      </w:r>
      <w:r w:rsidRPr="00245B9C">
        <w:rPr>
          <w:highlight w:val="cyan"/>
          <w:u w:val="single"/>
        </w:rPr>
        <w:t>the threshold for</w:t>
      </w:r>
      <w:r w:rsidRPr="003F413C">
        <w:rPr>
          <w:u w:val="single"/>
        </w:rPr>
        <w:t xml:space="preserve"> launching </w:t>
      </w:r>
      <w:r w:rsidRPr="00245B9C">
        <w:rPr>
          <w:highlight w:val="cyan"/>
          <w:u w:val="single"/>
        </w:rPr>
        <w:t>a preemptive attack</w:t>
      </w:r>
      <w:r w:rsidRPr="00017A25">
        <w:rPr>
          <w:sz w:val="14"/>
        </w:rPr>
        <w:t>—or merely engaging in nuclear coercion—</w:t>
      </w:r>
      <w:r w:rsidRPr="00245B9C">
        <w:rPr>
          <w:highlight w:val="cyan"/>
          <w:u w:val="single"/>
        </w:rPr>
        <w:t>might be dangerously low</w:t>
      </w:r>
      <w:r w:rsidRPr="00017A25">
        <w:rPr>
          <w:sz w:val="14"/>
        </w:rPr>
        <w:t>. Indeed, this prospect has not escaped foreign strategists. Chinese analysts Li Bin and Nie Hongyi have noted that</w:t>
      </w:r>
      <w:r w:rsidRPr="003F413C">
        <w:rPr>
          <w:u w:val="single"/>
        </w:rPr>
        <w:t xml:space="preserve"> </w:t>
      </w:r>
      <w:r w:rsidRPr="00245B9C">
        <w:rPr>
          <w:highlight w:val="cyan"/>
          <w:u w:val="single"/>
        </w:rPr>
        <w:t>the limitations of US</w:t>
      </w:r>
      <w:r w:rsidRPr="003F413C">
        <w:rPr>
          <w:u w:val="single"/>
        </w:rPr>
        <w:t xml:space="preserve"> offensive </w:t>
      </w:r>
      <w:r w:rsidRPr="00245B9C">
        <w:rPr>
          <w:highlight w:val="cyan"/>
          <w:u w:val="single"/>
        </w:rPr>
        <w:t>forces</w:t>
      </w:r>
      <w:r w:rsidRPr="003F413C">
        <w:rPr>
          <w:u w:val="single"/>
        </w:rPr>
        <w:t xml:space="preserve"> </w:t>
      </w:r>
      <w:r w:rsidRPr="00245B9C">
        <w:rPr>
          <w:highlight w:val="cyan"/>
          <w:u w:val="single"/>
        </w:rPr>
        <w:t>are “not clear</w:t>
      </w:r>
      <w:r w:rsidRPr="003F413C">
        <w:rPr>
          <w:u w:val="single"/>
        </w:rPr>
        <w:t xml:space="preserve"> enough” </w:t>
      </w:r>
      <w:r w:rsidRPr="00245B9C">
        <w:rPr>
          <w:highlight w:val="cyan"/>
          <w:u w:val="single"/>
        </w:rPr>
        <w:t>to American leaders, creating the possibility</w:t>
      </w:r>
      <w:r w:rsidRPr="003F413C">
        <w:rPr>
          <w:u w:val="single"/>
        </w:rPr>
        <w:t xml:space="preserve"> that </w:t>
      </w:r>
      <w:r w:rsidRPr="00245B9C">
        <w:rPr>
          <w:highlight w:val="cyan"/>
          <w:u w:val="single"/>
        </w:rPr>
        <w:t>they</w:t>
      </w:r>
      <w:r w:rsidRPr="003F413C">
        <w:rPr>
          <w:u w:val="single"/>
        </w:rPr>
        <w:t xml:space="preserve"> “may think </w:t>
      </w:r>
      <w:r w:rsidRPr="00245B9C">
        <w:rPr>
          <w:highlight w:val="cyan"/>
          <w:u w:val="single"/>
        </w:rPr>
        <w:t>they have” the capability to neutralize China</w:t>
      </w:r>
      <w:r w:rsidRPr="003F413C">
        <w:rPr>
          <w:u w:val="single"/>
        </w:rPr>
        <w:t>’s retaliatory forces</w:t>
      </w:r>
      <w:r w:rsidRPr="00017A25">
        <w:rPr>
          <w:sz w:val="14"/>
        </w:rPr>
        <w:t xml:space="preserve">. According to Li and Nie, the </w:t>
      </w:r>
      <w:r w:rsidRPr="003F413C">
        <w:rPr>
          <w:u w:val="single"/>
        </w:rPr>
        <w:t>Americans’ “</w:t>
      </w:r>
      <w:r w:rsidRPr="00245B9C">
        <w:rPr>
          <w:highlight w:val="cyan"/>
          <w:u w:val="single"/>
        </w:rPr>
        <w:t>blind confidence” might give rise to</w:t>
      </w:r>
      <w:r w:rsidRPr="003F413C">
        <w:rPr>
          <w:u w:val="single"/>
        </w:rPr>
        <w:t xml:space="preserve"> attempts at nuclear </w:t>
      </w:r>
      <w:r w:rsidRPr="00245B9C">
        <w:rPr>
          <w:highlight w:val="cyan"/>
          <w:u w:val="single"/>
        </w:rPr>
        <w:t>saber rattling or worse</w:t>
      </w:r>
      <w:r w:rsidRPr="003F413C">
        <w:rPr>
          <w:u w:val="single"/>
        </w:rPr>
        <w:t>.</w:t>
      </w:r>
      <w:r w:rsidRPr="00017A25">
        <w:rPr>
          <w:sz w:val="14"/>
        </w:rPr>
        <w:t xml:space="preserve">62 </w:t>
      </w:r>
      <w:r w:rsidRPr="003F413C">
        <w:rPr>
          <w:u w:val="single"/>
        </w:rPr>
        <w:t xml:space="preserve">Compounding this danger is the possibility that </w:t>
      </w:r>
      <w:r w:rsidRPr="00245B9C">
        <w:rPr>
          <w:highlight w:val="cyan"/>
          <w:u w:val="single"/>
        </w:rPr>
        <w:t>a state subjected to American coercion may believe just as strongly in its own capacity</w:t>
      </w:r>
      <w:r w:rsidRPr="003F413C">
        <w:rPr>
          <w:u w:val="single"/>
        </w:rPr>
        <w:t xml:space="preserve"> to retaliate. </w:t>
      </w:r>
      <w:r w:rsidRPr="00017A25">
        <w:rPr>
          <w:sz w:val="14"/>
        </w:rPr>
        <w:t xml:space="preserve">Moreover, </w:t>
      </w:r>
      <w:r w:rsidRPr="003F413C">
        <w:rPr>
          <w:u w:val="single"/>
        </w:rPr>
        <w:t xml:space="preserve">if either side believes that the other privately shares its own assessment, </w:t>
      </w:r>
      <w:r w:rsidRPr="00245B9C">
        <w:rPr>
          <w:highlight w:val="cyan"/>
          <w:u w:val="single"/>
        </w:rPr>
        <w:t>they may fatally misjudge the robustness of deterrence</w:t>
      </w:r>
      <w:r w:rsidRPr="00017A25">
        <w:rPr>
          <w:sz w:val="14"/>
        </w:rPr>
        <w:t xml:space="preserve">. In particular, </w:t>
      </w:r>
      <w:r w:rsidRPr="00245B9C">
        <w:rPr>
          <w:highlight w:val="cyan"/>
          <w:u w:val="single"/>
        </w:rPr>
        <w:t>foreign leaders may</w:t>
      </w:r>
      <w:r w:rsidRPr="003F413C">
        <w:rPr>
          <w:u w:val="single"/>
        </w:rPr>
        <w:t xml:space="preserve"> take at face value US rhetoric on nuclear terrorism and </w:t>
      </w:r>
      <w:r w:rsidRPr="00245B9C">
        <w:rPr>
          <w:highlight w:val="cyan"/>
          <w:u w:val="single"/>
        </w:rPr>
        <w:t>conclude that the ability to deliver a single bomb is sufficient to deter</w:t>
      </w:r>
      <w:r w:rsidRPr="003F413C">
        <w:rPr>
          <w:u w:val="single"/>
        </w:rPr>
        <w:t xml:space="preserve"> the United States. In this circumstance, they may discount the gravity of American threats even if they are quite sincere</w:t>
      </w:r>
      <w:r w:rsidRPr="00017A25">
        <w:rPr>
          <w:sz w:val="14"/>
        </w:rPr>
        <w:t xml:space="preserve">. Strategic Studies Quarterly ♦ Spring 2016 Dallas Boyd [ 64 ] Because US offensive capabilities are the chief source of these potential risks, </w:t>
      </w:r>
      <w:r w:rsidRPr="00245B9C">
        <w:rPr>
          <w:highlight w:val="cyan"/>
          <w:u w:val="single"/>
        </w:rPr>
        <w:t>the responsibility</w:t>
      </w:r>
      <w:r w:rsidRPr="003F413C">
        <w:rPr>
          <w:u w:val="single"/>
        </w:rPr>
        <w:t xml:space="preserve"> arguably </w:t>
      </w:r>
      <w:r w:rsidRPr="00245B9C">
        <w:rPr>
          <w:highlight w:val="cyan"/>
          <w:u w:val="single"/>
        </w:rPr>
        <w:t>falls to the United States</w:t>
      </w:r>
      <w:r w:rsidRPr="003F413C">
        <w:rPr>
          <w:u w:val="single"/>
        </w:rPr>
        <w:t xml:space="preserve"> to minimize them.</w:t>
      </w:r>
      <w:r w:rsidRPr="00017A25">
        <w:rPr>
          <w:sz w:val="14"/>
        </w:rPr>
        <w:t xml:space="preserve"> One doctrinal option is simply to limit offensive nuclear forces exclusively to damage-limitation roles, that is, reducing the brunt of an enemy attack when it is not merely likely but imminent or under way. Striking first in this scenario requires no great tolerance for risk, because some level of damage is inevitable, and preemption merely reduces that damage as much as possible. However, this option would leave counterforce capabilities intact, offering no assurance that American leaders would forswear preemptive attacks in less than dire circumstances. </w:t>
      </w:r>
      <w:r w:rsidRPr="00245B9C">
        <w:rPr>
          <w:highlight w:val="cyan"/>
          <w:u w:val="single"/>
        </w:rPr>
        <w:t>The most effective means of preventing nuclear aggression—and the terrible risks entailed—is to dismantle counterforce capabilities altogether.</w:t>
      </w:r>
    </w:p>
    <w:p w14:paraId="75EFA98A" w14:textId="3FB93ACD" w:rsidR="00EF2D29" w:rsidRDefault="00EF2D29" w:rsidP="00EF2D29">
      <w:pPr>
        <w:pStyle w:val="Heading3"/>
      </w:pPr>
      <w:r>
        <w:t>self-deterrence - miscalc</w:t>
      </w:r>
    </w:p>
    <w:p w14:paraId="3D330D75" w14:textId="77777777" w:rsidR="006517CD" w:rsidRDefault="006517CD" w:rsidP="006517CD">
      <w:pPr>
        <w:pStyle w:val="Heading4"/>
      </w:pPr>
      <w:r>
        <w:t xml:space="preserve">Self-deterrence motivates prolif and increases the likelihood of miscalc </w:t>
      </w:r>
    </w:p>
    <w:p w14:paraId="6A9826CE" w14:textId="77777777" w:rsidR="006517CD" w:rsidRPr="008352BB" w:rsidRDefault="006517CD" w:rsidP="006517CD">
      <w:pPr>
        <w:rPr>
          <w:sz w:val="16"/>
          <w:szCs w:val="16"/>
        </w:rPr>
      </w:pPr>
      <w:r w:rsidRPr="008352BB">
        <w:rPr>
          <w:b/>
        </w:rPr>
        <w:t>Delpech 12</w:t>
      </w:r>
      <w:r>
        <w:t xml:space="preserve"> </w:t>
      </w:r>
      <w:r w:rsidRPr="008352BB">
        <w:rPr>
          <w:sz w:val="16"/>
          <w:szCs w:val="16"/>
        </w:rPr>
        <w:t xml:space="preserve">(Therese Delpech Thérèse Delpech was a French international relations expert and prolific public intellectual. "Nuclear Deterrence in the 21st Century: Lessons from the Cold War for a New Era of Strategic Piracy," published posthumously by the RAND corporation. </w:t>
      </w:r>
      <w:hyperlink r:id="rId68" w:history="1">
        <w:r w:rsidRPr="008352BB">
          <w:rPr>
            <w:rStyle w:val="Hyperlink"/>
            <w:sz w:val="16"/>
            <w:szCs w:val="16"/>
          </w:rPr>
          <w:t>www.rand.org/content/dam/rand/pubs/monographs/2012/RAND_MG1103.pdf</w:t>
        </w:r>
      </w:hyperlink>
      <w:r w:rsidRPr="008352BB">
        <w:rPr>
          <w:sz w:val="16"/>
          <w:szCs w:val="16"/>
        </w:rPr>
        <w:t xml:space="preserve">) </w:t>
      </w:r>
      <w:r w:rsidRPr="008352BB">
        <w:rPr>
          <w:i/>
          <w:sz w:val="16"/>
          <w:szCs w:val="16"/>
        </w:rPr>
        <w:t>jsk</w:t>
      </w:r>
    </w:p>
    <w:p w14:paraId="6A159CDA" w14:textId="67856E0B" w:rsidR="006517CD" w:rsidRDefault="006517CD" w:rsidP="006517CD">
      <w:pPr>
        <w:rPr>
          <w:b/>
          <w:u w:val="single"/>
        </w:rPr>
      </w:pPr>
      <w:r w:rsidRPr="00FB3A3F">
        <w:rPr>
          <w:u w:val="single"/>
        </w:rPr>
        <w:t>Self-Deterrence: The Best—and Worst—of Worlds</w:t>
      </w:r>
      <w:r w:rsidRPr="006517CD">
        <w:rPr>
          <w:sz w:val="16"/>
        </w:rPr>
        <w:t xml:space="preserve"> </w:t>
      </w:r>
      <w:r w:rsidRPr="00FB3A3F">
        <w:rPr>
          <w:u w:val="single"/>
        </w:rPr>
        <w:t>The meaning of self-deterrence during the confrontation with the Soviet Union was related to retaliatory threats lacking credibility when there were risks to homeland survival.</w:t>
      </w:r>
      <w:r w:rsidRPr="006517CD">
        <w:rPr>
          <w:sz w:val="16"/>
        </w:rPr>
        <w:t xml:space="preserve"> However, since this risk was real on both sides, there ensued a situation in which both adversaries recognized nuclear war as the catastrophic outcome of a confrontation. </w:t>
      </w:r>
      <w:r w:rsidRPr="00256F2B">
        <w:rPr>
          <w:highlight w:val="cyan"/>
          <w:u w:val="single"/>
        </w:rPr>
        <w:t>Self-deterrence on both sides is very close to</w:t>
      </w:r>
      <w:r w:rsidRPr="00FB3A3F">
        <w:rPr>
          <w:u w:val="single"/>
        </w:rPr>
        <w:t xml:space="preserve"> a successful </w:t>
      </w:r>
      <w:r w:rsidRPr="00256F2B">
        <w:rPr>
          <w:highlight w:val="cyan"/>
          <w:u w:val="single"/>
        </w:rPr>
        <w:t>bilateral deterrence. Each side exercises caution, maturity, and responsibility</w:t>
      </w:r>
      <w:r w:rsidRPr="00FB3A3F">
        <w:rPr>
          <w:u w:val="single"/>
        </w:rPr>
        <w:t xml:space="preserve"> in order to avoid any crisis escalation leading to nuclear exchange. </w:t>
      </w:r>
      <w:r w:rsidRPr="006517CD">
        <w:rPr>
          <w:sz w:val="16"/>
        </w:rPr>
        <w:t xml:space="preserve">A very different version of self-deterrence surfaced after the end of the Cold War. With the emerging specter of rogue nuclear adversaries, it appeared more likely that Western nations would be the ones being deterred, their nuclear superiority notwithstanding. The following question is often asked: Would the coalition have waged Operation Desert Storm or Operation Iraqi Freedom had Saddam Hussein had a nuclear capability? Most often, the answer is probably not, meaning that </w:t>
      </w:r>
      <w:r w:rsidRPr="00FB3A3F">
        <w:rPr>
          <w:u w:val="single"/>
        </w:rPr>
        <w:t>big arsenals can be defanged by dictators with a handful of nuclear weapons.</w:t>
      </w:r>
      <w:r w:rsidRPr="006517CD">
        <w:rPr>
          <w:sz w:val="16"/>
        </w:rPr>
        <w:t xml:space="preserve"> If such is the case, </w:t>
      </w:r>
      <w:r w:rsidRPr="00256F2B">
        <w:rPr>
          <w:highlight w:val="cyan"/>
          <w:u w:val="single"/>
        </w:rPr>
        <w:t>it is a major incentive for potential adversaries to acquire nuclear weapons</w:t>
      </w:r>
      <w:r w:rsidRPr="00FB3A3F">
        <w:rPr>
          <w:u w:val="single"/>
        </w:rPr>
        <w:t xml:space="preserve">. </w:t>
      </w:r>
      <w:r w:rsidRPr="006517CD">
        <w:rPr>
          <w:sz w:val="16"/>
        </w:rPr>
        <w:t xml:space="preserve">And it should be a major reason to fight the arrival of new nuclear powers on the world scene with all available means (diplomacy, sanctions, special operations, and military action). </w:t>
      </w:r>
      <w:r w:rsidRPr="00256F2B">
        <w:rPr>
          <w:highlight w:val="cyan"/>
          <w:u w:val="single"/>
        </w:rPr>
        <w:t>An even more worrisome meaning of self-deterrence is the</w:t>
      </w:r>
      <w:r w:rsidRPr="00FB3A3F">
        <w:rPr>
          <w:u w:val="single"/>
        </w:rPr>
        <w:t xml:space="preserve"> reticence, or the </w:t>
      </w:r>
      <w:r w:rsidRPr="00256F2B">
        <w:rPr>
          <w:highlight w:val="cyan"/>
          <w:u w:val="single"/>
        </w:rPr>
        <w:t>refusal, to exert nuclear deterrence in any event</w:t>
      </w:r>
      <w:r w:rsidRPr="00FB3A3F">
        <w:rPr>
          <w:u w:val="single"/>
        </w:rPr>
        <w:t>, either due to fear of the consequences or because the abhorrence of possible nuclear use is stronger than the perceived need to retaliate in case of an attack. This would be a most dangerous</w:t>
      </w:r>
      <w:r w:rsidRPr="006517CD">
        <w:rPr>
          <w:sz w:val="16"/>
        </w:rPr>
        <w:t xml:space="preserve"> stance: </w:t>
      </w:r>
      <w:r w:rsidRPr="00256F2B">
        <w:rPr>
          <w:b/>
          <w:highlight w:val="cyan"/>
          <w:u w:val="single"/>
        </w:rPr>
        <w:t>Without the threat of use, use may become more likely</w:t>
      </w:r>
      <w:r w:rsidRPr="00FB3A3F">
        <w:rPr>
          <w:b/>
          <w:u w:val="single"/>
        </w:rPr>
        <w:t>.</w:t>
      </w:r>
      <w:r w:rsidRPr="006517CD">
        <w:rPr>
          <w:sz w:val="16"/>
        </w:rPr>
        <w:t xml:space="preserve">51 In principle, </w:t>
      </w:r>
      <w:r w:rsidRPr="00FB3A3F">
        <w:rPr>
          <w:u w:val="single"/>
        </w:rPr>
        <w:t>even many advocates of aboli- tion recognize the need to retaliate in kind in case of a nuclear attack against one’s territory (central deterrence) or the territory of an ally (extended deterrence). Few would suggest that the West unilaterally give up its arsenals while others retain theirs</w:t>
      </w:r>
      <w:r w:rsidRPr="006517CD">
        <w:rPr>
          <w:sz w:val="16"/>
        </w:rPr>
        <w:t xml:space="preserve">, which is also a change from the unilateralism that held sway in some Western quarters during the Cold War. The only durable use for nuclear weapons is thought to be to prevent their use by others. In societies where domestic debates have a role in the political process, it would be extremely difficult to justify any other position. But </w:t>
      </w:r>
      <w:r w:rsidRPr="00256F2B">
        <w:rPr>
          <w:highlight w:val="cyan"/>
          <w:u w:val="single"/>
        </w:rPr>
        <w:t>there are a number of gray zones</w:t>
      </w:r>
      <w:r w:rsidRPr="00FB3A3F">
        <w:rPr>
          <w:u w:val="single"/>
        </w:rPr>
        <w:t>—level of actual damage, unclear attribution, citizens as hostages of a dictatorial regime—</w:t>
      </w:r>
      <w:r w:rsidRPr="00256F2B">
        <w:rPr>
          <w:highlight w:val="cyan"/>
          <w:u w:val="single"/>
        </w:rPr>
        <w:t>that could be easily exploited by an astute adversary</w:t>
      </w:r>
      <w:r w:rsidRPr="006517CD">
        <w:rPr>
          <w:sz w:val="16"/>
        </w:rPr>
        <w:t xml:space="preserve"> in the current context. </w:t>
      </w:r>
      <w:r w:rsidRPr="00256F2B">
        <w:rPr>
          <w:b/>
          <w:highlight w:val="cyan"/>
          <w:u w:val="single"/>
        </w:rPr>
        <w:t>Self-deterrence encourages</w:t>
      </w:r>
      <w:r w:rsidRPr="00FB3A3F">
        <w:rPr>
          <w:b/>
          <w:u w:val="single"/>
        </w:rPr>
        <w:t xml:space="preserve"> the </w:t>
      </w:r>
      <w:r w:rsidRPr="00256F2B">
        <w:rPr>
          <w:b/>
          <w:highlight w:val="cyan"/>
          <w:u w:val="single"/>
        </w:rPr>
        <w:t>proliferation</w:t>
      </w:r>
      <w:r w:rsidRPr="00FB3A3F">
        <w:rPr>
          <w:b/>
          <w:u w:val="single"/>
        </w:rPr>
        <w:t xml:space="preserve"> of WMDs. </w:t>
      </w:r>
      <w:r w:rsidRPr="00256F2B">
        <w:rPr>
          <w:b/>
          <w:highlight w:val="cyan"/>
          <w:u w:val="single"/>
        </w:rPr>
        <w:t>And</w:t>
      </w:r>
      <w:r w:rsidRPr="00FB3A3F">
        <w:rPr>
          <w:b/>
          <w:u w:val="single"/>
        </w:rPr>
        <w:t xml:space="preserve"> it </w:t>
      </w:r>
      <w:r w:rsidRPr="00256F2B">
        <w:rPr>
          <w:b/>
          <w:highlight w:val="cyan"/>
          <w:u w:val="single"/>
        </w:rPr>
        <w:t>may be</w:t>
      </w:r>
      <w:r w:rsidRPr="00FB3A3F">
        <w:rPr>
          <w:b/>
          <w:u w:val="single"/>
        </w:rPr>
        <w:t xml:space="preserve">come </w:t>
      </w:r>
      <w:r w:rsidRPr="00256F2B">
        <w:rPr>
          <w:b/>
          <w:highlight w:val="cyan"/>
          <w:u w:val="single"/>
        </w:rPr>
        <w:t>an invitation to</w:t>
      </w:r>
      <w:r w:rsidRPr="00FB3A3F">
        <w:rPr>
          <w:b/>
          <w:u w:val="single"/>
        </w:rPr>
        <w:t xml:space="preserve"> actually </w:t>
      </w:r>
      <w:r w:rsidRPr="00256F2B">
        <w:rPr>
          <w:b/>
          <w:highlight w:val="cyan"/>
          <w:u w:val="single"/>
        </w:rPr>
        <w:t>use them.</w:t>
      </w:r>
      <w:r w:rsidRPr="00FB3A3F">
        <w:rPr>
          <w:b/>
          <w:u w:val="single"/>
        </w:rPr>
        <w:t xml:space="preserve"> </w:t>
      </w:r>
    </w:p>
    <w:p w14:paraId="04DB9C34" w14:textId="2DBA4284" w:rsidR="001951B5" w:rsidRDefault="001951B5" w:rsidP="001951B5">
      <w:pPr>
        <w:pStyle w:val="Heading3"/>
      </w:pPr>
      <w:r>
        <w:t>US arsenal - prolif</w:t>
      </w:r>
    </w:p>
    <w:p w14:paraId="2D5CAD18" w14:textId="4556E371" w:rsidR="001951B5" w:rsidRDefault="00256F2B" w:rsidP="001951B5">
      <w:pPr>
        <w:pStyle w:val="Heading4"/>
      </w:pPr>
      <w:r>
        <w:t>Zz</w:t>
      </w:r>
      <w:r w:rsidR="008B4E48">
        <w:t>z</w:t>
      </w:r>
      <w:r>
        <w:t xml:space="preserve"> </w:t>
      </w:r>
      <w:r w:rsidR="001951B5">
        <w:t>Turn- US nuclear arsenal size has no influence over other states’ proliferation- if anything, decreasing it would spur allies to proliferate</w:t>
      </w:r>
    </w:p>
    <w:p w14:paraId="57694DCE" w14:textId="77777777" w:rsidR="001951B5" w:rsidRDefault="001951B5" w:rsidP="001951B5">
      <w:r w:rsidRPr="00E94BEC">
        <w:rPr>
          <w:rStyle w:val="Style13ptBold"/>
        </w:rPr>
        <w:t>Kroenig</w:t>
      </w:r>
      <w:r>
        <w:t xml:space="preserve">, Department of Government and School of Foreign Service at Georgetown University, </w:t>
      </w:r>
      <w:r w:rsidRPr="00E94BEC">
        <w:rPr>
          <w:rStyle w:val="Style13ptBold"/>
        </w:rPr>
        <w:t>2016</w:t>
      </w:r>
    </w:p>
    <w:p w14:paraId="7DDABABD" w14:textId="77777777" w:rsidR="001951B5" w:rsidRPr="001951B5" w:rsidRDefault="001951B5" w:rsidP="001951B5">
      <w:pPr>
        <w:rPr>
          <w:sz w:val="16"/>
          <w:szCs w:val="16"/>
        </w:rPr>
      </w:pPr>
      <w:r w:rsidRPr="001951B5">
        <w:rPr>
          <w:sz w:val="16"/>
          <w:szCs w:val="16"/>
        </w:rPr>
        <w:t>(Matthew Kroenig, "US nuclear weapons and non-proliferation: Is there a link?", Journal of Peace Research Vol. 53(2), 2016, Sage Journals, Accessed 6/23/16, JL @ RKS)</w:t>
      </w:r>
    </w:p>
    <w:p w14:paraId="2C11D38D" w14:textId="711DA88B" w:rsidR="001951B5" w:rsidRPr="00E94BEC" w:rsidRDefault="001951B5" w:rsidP="001951B5">
      <w:r w:rsidRPr="00E94BEC">
        <w:rPr>
          <w:u w:val="single"/>
        </w:rPr>
        <w:t>When considering this wide range of pressing matters,</w:t>
      </w:r>
      <w:r>
        <w:rPr>
          <w:u w:val="single"/>
        </w:rPr>
        <w:t xml:space="preserve"> </w:t>
      </w:r>
      <w:r w:rsidRPr="00256F2B">
        <w:rPr>
          <w:highlight w:val="cyan"/>
          <w:u w:val="single"/>
        </w:rPr>
        <w:t>it is hard to imagine</w:t>
      </w:r>
      <w:r w:rsidRPr="00E94BEC">
        <w:rPr>
          <w:u w:val="single"/>
        </w:rPr>
        <w:t xml:space="preserve"> that </w:t>
      </w:r>
      <w:r w:rsidRPr="00256F2B">
        <w:rPr>
          <w:highlight w:val="cyan"/>
          <w:u w:val="single"/>
        </w:rPr>
        <w:t>leaders would stop to assess US nuclear policy</w:t>
      </w:r>
      <w:r w:rsidRPr="00E94BEC">
        <w:rPr>
          <w:u w:val="single"/>
        </w:rPr>
        <w:t xml:space="preserve"> or the size of the US nuclear arsenal</w:t>
      </w:r>
      <w:r w:rsidRPr="001951B5">
        <w:rPr>
          <w:sz w:val="16"/>
        </w:rPr>
        <w:t xml:space="preserve">. Further, </w:t>
      </w:r>
      <w:r w:rsidRPr="00E94BEC">
        <w:rPr>
          <w:u w:val="single"/>
        </w:rPr>
        <w:t>even if they did, it seems unlikely that these</w:t>
      </w:r>
      <w:r>
        <w:rPr>
          <w:u w:val="single"/>
        </w:rPr>
        <w:t xml:space="preserve"> </w:t>
      </w:r>
      <w:r w:rsidRPr="00E94BEC">
        <w:rPr>
          <w:u w:val="single"/>
        </w:rPr>
        <w:t>factors be among the most important considerations.</w:t>
      </w:r>
      <w:r>
        <w:rPr>
          <w:u w:val="single"/>
        </w:rPr>
        <w:t xml:space="preserve"> </w:t>
      </w:r>
      <w:r w:rsidRPr="00E94BEC">
        <w:rPr>
          <w:u w:val="single"/>
        </w:rPr>
        <w:t>Would a leader be more likely to build nuclear weapons</w:t>
      </w:r>
      <w:r>
        <w:rPr>
          <w:u w:val="single"/>
        </w:rPr>
        <w:t xml:space="preserve"> </w:t>
      </w:r>
      <w:r w:rsidRPr="00E94BEC">
        <w:rPr>
          <w:u w:val="single"/>
        </w:rPr>
        <w:t>if the United States possessed 1,550</w:t>
      </w:r>
      <w:r w:rsidRPr="001951B5">
        <w:rPr>
          <w:sz w:val="16"/>
        </w:rPr>
        <w:t xml:space="preserve"> strategic, deployed </w:t>
      </w:r>
      <w:r w:rsidRPr="00E94BEC">
        <w:rPr>
          <w:u w:val="single"/>
        </w:rPr>
        <w:t>nuclear warheads</w:t>
      </w:r>
      <w:r w:rsidRPr="001951B5">
        <w:rPr>
          <w:sz w:val="16"/>
        </w:rPr>
        <w:t xml:space="preserve"> as agreed to in the 2010 New START Treaty signed with Russia </w:t>
      </w:r>
      <w:r w:rsidRPr="00E94BEC">
        <w:rPr>
          <w:u w:val="single"/>
        </w:rPr>
        <w:t>than if the US government</w:t>
      </w:r>
      <w:r>
        <w:rPr>
          <w:u w:val="single"/>
        </w:rPr>
        <w:t xml:space="preserve"> </w:t>
      </w:r>
      <w:r w:rsidRPr="00E94BEC">
        <w:rPr>
          <w:u w:val="single"/>
        </w:rPr>
        <w:t>possessed only 1,000 nuclear warheads</w:t>
      </w:r>
      <w:r w:rsidRPr="001951B5">
        <w:rPr>
          <w:sz w:val="16"/>
        </w:rPr>
        <w:t xml:space="preserve"> as President Obama proposed in the summer of 2013? One would be hard pressed to answer this question in the affirmative. To be sure, </w:t>
      </w:r>
      <w:r w:rsidRPr="00256F2B">
        <w:rPr>
          <w:highlight w:val="cyan"/>
          <w:u w:val="single"/>
        </w:rPr>
        <w:t>states might consider the size of the US nuclear arsenal</w:t>
      </w:r>
      <w:r w:rsidRPr="00E94BEC">
        <w:rPr>
          <w:u w:val="single"/>
        </w:rPr>
        <w:t xml:space="preserve"> to the degree that they expect nuclear war</w:t>
      </w:r>
      <w:r>
        <w:rPr>
          <w:u w:val="single"/>
        </w:rPr>
        <w:t xml:space="preserve"> </w:t>
      </w:r>
      <w:r w:rsidRPr="00E94BEC">
        <w:rPr>
          <w:u w:val="single"/>
        </w:rPr>
        <w:t xml:space="preserve">with the United States, </w:t>
      </w:r>
      <w:r w:rsidRPr="00256F2B">
        <w:rPr>
          <w:highlight w:val="cyan"/>
          <w:u w:val="single"/>
        </w:rPr>
        <w:t>but for the vast majority of states</w:t>
      </w:r>
      <w:r>
        <w:rPr>
          <w:u w:val="single"/>
        </w:rPr>
        <w:t xml:space="preserve"> </w:t>
      </w:r>
      <w:r w:rsidRPr="00E94BEC">
        <w:rPr>
          <w:u w:val="single"/>
        </w:rPr>
        <w:t xml:space="preserve">in the international system, </w:t>
      </w:r>
      <w:r w:rsidRPr="00256F2B">
        <w:rPr>
          <w:highlight w:val="cyan"/>
          <w:u w:val="single"/>
        </w:rPr>
        <w:t>threat perceptions are</w:t>
      </w:r>
      <w:r w:rsidRPr="00E94BEC">
        <w:rPr>
          <w:u w:val="single"/>
        </w:rPr>
        <w:t xml:space="preserve"> much</w:t>
      </w:r>
      <w:r>
        <w:rPr>
          <w:u w:val="single"/>
        </w:rPr>
        <w:t xml:space="preserve"> </w:t>
      </w:r>
      <w:r w:rsidRPr="00E94BEC">
        <w:rPr>
          <w:u w:val="single"/>
        </w:rPr>
        <w:t xml:space="preserve">more likely to be </w:t>
      </w:r>
      <w:r w:rsidRPr="00256F2B">
        <w:rPr>
          <w:highlight w:val="cyan"/>
          <w:u w:val="single"/>
        </w:rPr>
        <w:t>determined by</w:t>
      </w:r>
      <w:r w:rsidRPr="00E94BEC">
        <w:rPr>
          <w:u w:val="single"/>
        </w:rPr>
        <w:t xml:space="preserve"> the capabilities of</w:t>
      </w:r>
      <w:r>
        <w:rPr>
          <w:u w:val="single"/>
        </w:rPr>
        <w:t xml:space="preserve"> </w:t>
      </w:r>
      <w:r w:rsidRPr="00256F2B">
        <w:rPr>
          <w:highlight w:val="cyan"/>
          <w:u w:val="single"/>
        </w:rPr>
        <w:t>regional rivals</w:t>
      </w:r>
      <w:r w:rsidRPr="001951B5">
        <w:rPr>
          <w:sz w:val="16"/>
        </w:rPr>
        <w:t xml:space="preserve"> (Sagan, 1996/97). Moreover, </w:t>
      </w:r>
      <w:r w:rsidRPr="00E94BEC">
        <w:rPr>
          <w:u w:val="single"/>
        </w:rPr>
        <w:t xml:space="preserve">even </w:t>
      </w:r>
      <w:r w:rsidRPr="00256F2B">
        <w:rPr>
          <w:highlight w:val="cyan"/>
          <w:u w:val="single"/>
        </w:rPr>
        <w:t>states directly threatened by the United States are</w:t>
      </w:r>
      <w:r w:rsidRPr="00E94BEC">
        <w:rPr>
          <w:u w:val="single"/>
        </w:rPr>
        <w:t xml:space="preserve"> </w:t>
      </w:r>
      <w:r w:rsidRPr="00256F2B">
        <w:rPr>
          <w:highlight w:val="cyan"/>
          <w:u w:val="single"/>
        </w:rPr>
        <w:t>more likely to confront</w:t>
      </w:r>
      <w:r w:rsidRPr="001951B5">
        <w:rPr>
          <w:sz w:val="16"/>
        </w:rPr>
        <w:t xml:space="preserve">, and therefore fear, </w:t>
      </w:r>
      <w:r w:rsidRPr="00256F2B">
        <w:rPr>
          <w:highlight w:val="cyan"/>
          <w:u w:val="single"/>
        </w:rPr>
        <w:t>the USA’s conventional</w:t>
      </w:r>
      <w:r w:rsidRPr="00E94BEC">
        <w:rPr>
          <w:u w:val="single"/>
        </w:rPr>
        <w:t>,</w:t>
      </w:r>
      <w:r>
        <w:rPr>
          <w:u w:val="single"/>
        </w:rPr>
        <w:t xml:space="preserve"> </w:t>
      </w:r>
      <w:r w:rsidRPr="00E94BEC">
        <w:rPr>
          <w:u w:val="single"/>
        </w:rPr>
        <w:t xml:space="preserve">as opposed to its nuclear, </w:t>
      </w:r>
      <w:r w:rsidRPr="00256F2B">
        <w:rPr>
          <w:highlight w:val="cyan"/>
          <w:u w:val="single"/>
        </w:rPr>
        <w:t>capabilities</w:t>
      </w:r>
      <w:r w:rsidRPr="001951B5">
        <w:rPr>
          <w:sz w:val="16"/>
        </w:rPr>
        <w:t xml:space="preserve"> (Chyba, 2008). In addition, </w:t>
      </w:r>
      <w:r w:rsidRPr="00E94BEC">
        <w:rPr>
          <w:u w:val="single"/>
        </w:rPr>
        <w:t>for non-nuclear weapon states, the fact that the</w:t>
      </w:r>
      <w:r>
        <w:rPr>
          <w:u w:val="single"/>
        </w:rPr>
        <w:t xml:space="preserve"> </w:t>
      </w:r>
      <w:r w:rsidRPr="00E94BEC">
        <w:rPr>
          <w:u w:val="single"/>
        </w:rPr>
        <w:t>USA possesses nuclear weapons at all might be threatening</w:t>
      </w:r>
      <w:r>
        <w:rPr>
          <w:u w:val="single"/>
        </w:rPr>
        <w:t xml:space="preserve"> </w:t>
      </w:r>
      <w:r w:rsidRPr="00E94BEC">
        <w:rPr>
          <w:u w:val="single"/>
        </w:rPr>
        <w:t>regardless of the precise size of the US arsenal</w:t>
      </w:r>
      <w:r w:rsidRPr="001951B5">
        <w:rPr>
          <w:sz w:val="16"/>
        </w:rPr>
        <w:t xml:space="preserve">. Furthermore, </w:t>
      </w:r>
      <w:r w:rsidRPr="00E94BEC">
        <w:rPr>
          <w:u w:val="single"/>
        </w:rPr>
        <w:t>there are other states for which a large</w:t>
      </w:r>
      <w:r>
        <w:rPr>
          <w:u w:val="single"/>
        </w:rPr>
        <w:t xml:space="preserve"> </w:t>
      </w:r>
      <w:r w:rsidRPr="00E94BEC">
        <w:rPr>
          <w:u w:val="single"/>
        </w:rPr>
        <w:t>US nuclear arsenal might conceivably be a source of</w:t>
      </w:r>
      <w:r>
        <w:rPr>
          <w:u w:val="single"/>
        </w:rPr>
        <w:t xml:space="preserve"> </w:t>
      </w:r>
      <w:r w:rsidRPr="00E94BEC">
        <w:rPr>
          <w:u w:val="single"/>
        </w:rPr>
        <w:t xml:space="preserve">reassurance. </w:t>
      </w:r>
      <w:r w:rsidRPr="001951B5">
        <w:rPr>
          <w:sz w:val="16"/>
        </w:rPr>
        <w:t xml:space="preserve">In a series of multi- and bilateral treaties, including the North Atlantic Treaty Organization (NATO) charter, the US government commits itself to come to the defense of its allies in the event of armed attack. </w:t>
      </w:r>
      <w:r w:rsidRPr="00256F2B">
        <w:rPr>
          <w:highlight w:val="cyan"/>
          <w:u w:val="single"/>
        </w:rPr>
        <w:t>If allied states question the credibility of the US security guarantee, they could be tempted to pursue independent nuclear capabilities.</w:t>
      </w:r>
      <w:r w:rsidRPr="00E94BEC">
        <w:rPr>
          <w:u w:val="single"/>
        </w:rPr>
        <w:t xml:space="preserve"> The maintenance of a</w:t>
      </w:r>
      <w:r>
        <w:rPr>
          <w:u w:val="single"/>
        </w:rPr>
        <w:t xml:space="preserve"> </w:t>
      </w:r>
      <w:r w:rsidRPr="00E94BEC">
        <w:rPr>
          <w:u w:val="single"/>
        </w:rPr>
        <w:t>large US nuclear arsenal might reassure the USA’s security</w:t>
      </w:r>
      <w:r>
        <w:rPr>
          <w:u w:val="single"/>
        </w:rPr>
        <w:t xml:space="preserve"> </w:t>
      </w:r>
      <w:r w:rsidRPr="00E94BEC">
        <w:rPr>
          <w:u w:val="single"/>
        </w:rPr>
        <w:t>partners and</w:t>
      </w:r>
      <w:r w:rsidRPr="001951B5">
        <w:rPr>
          <w:sz w:val="16"/>
        </w:rPr>
        <w:t xml:space="preserve">, therefore, </w:t>
      </w:r>
      <w:r w:rsidRPr="00E94BEC">
        <w:rPr>
          <w:u w:val="single"/>
        </w:rPr>
        <w:t>prevent proliferation</w:t>
      </w:r>
      <w:r w:rsidRPr="001951B5">
        <w:rPr>
          <w:sz w:val="16"/>
        </w:rPr>
        <w:t>. Yet, there is also reason to doubt that nuclear arsenal size significantly shapes extended deterrence, as existing studies point to the importance of conventional military capabilities and the strength of the patron’s commitment to prote´ge´ security (Danilovic, 2001), not patron arsenal size. In sum, according to this theoretical perspective, we might expect US nuclear posture to be peripheral, if not irrelevant, to states’ proliferation decisions.</w:t>
      </w:r>
      <w:r w:rsidR="000C37E3" w:rsidRPr="00E94BEC">
        <w:t xml:space="preserve"> </w:t>
      </w:r>
    </w:p>
    <w:sectPr w:rsidR="001951B5" w:rsidRPr="00E94B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0771C" w14:textId="77777777" w:rsidR="00EF4183" w:rsidRDefault="00EF4183" w:rsidP="00EE06FC">
      <w:pPr>
        <w:spacing w:after="0" w:line="240" w:lineRule="auto"/>
      </w:pPr>
      <w:r>
        <w:separator/>
      </w:r>
    </w:p>
  </w:endnote>
  <w:endnote w:type="continuationSeparator" w:id="0">
    <w:p w14:paraId="33E0F932" w14:textId="77777777" w:rsidR="00EF4183" w:rsidRDefault="00EF4183" w:rsidP="00EE0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0000000000000000000"/>
    <w:charset w:val="86"/>
    <w:family w:val="roman"/>
    <w:notTrueType/>
    <w:pitch w:val="default"/>
  </w:font>
  <w:font w:name="Courier New">
    <w:panose1 w:val="02070309020205020404"/>
    <w:charset w:val="00"/>
    <w:family w:val="auto"/>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A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238AE8" w14:textId="77777777" w:rsidR="00EF4183" w:rsidRDefault="00EF4183" w:rsidP="00EE06FC">
      <w:pPr>
        <w:spacing w:after="0" w:line="240" w:lineRule="auto"/>
      </w:pPr>
      <w:r>
        <w:separator/>
      </w:r>
    </w:p>
  </w:footnote>
  <w:footnote w:type="continuationSeparator" w:id="0">
    <w:p w14:paraId="50E37856" w14:textId="77777777" w:rsidR="00EF4183" w:rsidRDefault="00EF4183" w:rsidP="00EE0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C14765"/>
    <w:multiLevelType w:val="hybridMultilevel"/>
    <w:tmpl w:val="3F643698"/>
    <w:lvl w:ilvl="0" w:tplc="EE62C4AA">
      <w:start w:val="20"/>
      <w:numFmt w:val="bullet"/>
      <w:lvlText w:val=""/>
      <w:lvlJc w:val="left"/>
      <w:pPr>
        <w:ind w:left="1080" w:hanging="360"/>
      </w:pPr>
      <w:rPr>
        <w:rFonts w:ascii="Wingdings" w:eastAsiaTheme="majorEastAsia" w:hAnsi="Wingdings"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9E2443A"/>
    <w:multiLevelType w:val="hybridMultilevel"/>
    <w:tmpl w:val="069253BC"/>
    <w:lvl w:ilvl="0" w:tplc="9FC61A36">
      <w:start w:val="20"/>
      <w:numFmt w:val="bullet"/>
      <w:lvlText w:val="-"/>
      <w:lvlJc w:val="left"/>
      <w:pPr>
        <w:ind w:left="720" w:hanging="360"/>
      </w:pPr>
      <w:rPr>
        <w:rFonts w:ascii="Cambria Math" w:eastAsiaTheme="majorEastAsia" w:hAnsi="Cambria Math"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66242360"/>
  </w:docVars>
  <w:rsids>
    <w:rsidRoot w:val="00ED6437"/>
    <w:rsid w:val="000032B1"/>
    <w:rsid w:val="00007959"/>
    <w:rsid w:val="000146E7"/>
    <w:rsid w:val="00014B6F"/>
    <w:rsid w:val="00015AD6"/>
    <w:rsid w:val="00017A25"/>
    <w:rsid w:val="0003425B"/>
    <w:rsid w:val="00050CEB"/>
    <w:rsid w:val="00075F55"/>
    <w:rsid w:val="000A4906"/>
    <w:rsid w:val="000B4288"/>
    <w:rsid w:val="000C3695"/>
    <w:rsid w:val="000C37E3"/>
    <w:rsid w:val="000D4C1B"/>
    <w:rsid w:val="000E4984"/>
    <w:rsid w:val="000F5730"/>
    <w:rsid w:val="00102780"/>
    <w:rsid w:val="00102D8C"/>
    <w:rsid w:val="00104117"/>
    <w:rsid w:val="00112ABC"/>
    <w:rsid w:val="00117E50"/>
    <w:rsid w:val="001236CB"/>
    <w:rsid w:val="00134106"/>
    <w:rsid w:val="0014495A"/>
    <w:rsid w:val="0015240A"/>
    <w:rsid w:val="00161743"/>
    <w:rsid w:val="001653D9"/>
    <w:rsid w:val="001951B5"/>
    <w:rsid w:val="001B035F"/>
    <w:rsid w:val="001B5754"/>
    <w:rsid w:val="001C6E66"/>
    <w:rsid w:val="001D0374"/>
    <w:rsid w:val="001D3B2D"/>
    <w:rsid w:val="001D7679"/>
    <w:rsid w:val="001E35DD"/>
    <w:rsid w:val="001E4628"/>
    <w:rsid w:val="001F7065"/>
    <w:rsid w:val="00201289"/>
    <w:rsid w:val="002155C3"/>
    <w:rsid w:val="002169C8"/>
    <w:rsid w:val="00230435"/>
    <w:rsid w:val="00245B9C"/>
    <w:rsid w:val="00256F2B"/>
    <w:rsid w:val="00264DE7"/>
    <w:rsid w:val="0026677D"/>
    <w:rsid w:val="0028064F"/>
    <w:rsid w:val="002975E5"/>
    <w:rsid w:val="002A17F7"/>
    <w:rsid w:val="002A3FCA"/>
    <w:rsid w:val="002A7251"/>
    <w:rsid w:val="002B1BDB"/>
    <w:rsid w:val="002B675C"/>
    <w:rsid w:val="002B6916"/>
    <w:rsid w:val="002C027E"/>
    <w:rsid w:val="002C5A54"/>
    <w:rsid w:val="002E415A"/>
    <w:rsid w:val="002E4169"/>
    <w:rsid w:val="002F33D1"/>
    <w:rsid w:val="002F712E"/>
    <w:rsid w:val="00303CE7"/>
    <w:rsid w:val="00310B30"/>
    <w:rsid w:val="0034029E"/>
    <w:rsid w:val="003707D7"/>
    <w:rsid w:val="00373549"/>
    <w:rsid w:val="0038104E"/>
    <w:rsid w:val="003870B6"/>
    <w:rsid w:val="003B411C"/>
    <w:rsid w:val="003E434A"/>
    <w:rsid w:val="003E75D2"/>
    <w:rsid w:val="003F2D8C"/>
    <w:rsid w:val="003F3577"/>
    <w:rsid w:val="003F413C"/>
    <w:rsid w:val="00410C90"/>
    <w:rsid w:val="00414E08"/>
    <w:rsid w:val="00422DF3"/>
    <w:rsid w:val="004258C1"/>
    <w:rsid w:val="00430C5B"/>
    <w:rsid w:val="00441CF4"/>
    <w:rsid w:val="00443446"/>
    <w:rsid w:val="00465E3A"/>
    <w:rsid w:val="00484EE6"/>
    <w:rsid w:val="004A4AB0"/>
    <w:rsid w:val="004A678C"/>
    <w:rsid w:val="004C6681"/>
    <w:rsid w:val="004E04C2"/>
    <w:rsid w:val="004E0C0A"/>
    <w:rsid w:val="004E7860"/>
    <w:rsid w:val="005143AC"/>
    <w:rsid w:val="00520548"/>
    <w:rsid w:val="00522D81"/>
    <w:rsid w:val="00532879"/>
    <w:rsid w:val="005537B3"/>
    <w:rsid w:val="00597044"/>
    <w:rsid w:val="005C2BCD"/>
    <w:rsid w:val="005C2F4F"/>
    <w:rsid w:val="005C3437"/>
    <w:rsid w:val="005C6A30"/>
    <w:rsid w:val="005E1895"/>
    <w:rsid w:val="005E7507"/>
    <w:rsid w:val="005F2E91"/>
    <w:rsid w:val="005F72F7"/>
    <w:rsid w:val="00600BCD"/>
    <w:rsid w:val="00606D7D"/>
    <w:rsid w:val="0060728A"/>
    <w:rsid w:val="006114B6"/>
    <w:rsid w:val="0061445D"/>
    <w:rsid w:val="00640C62"/>
    <w:rsid w:val="006426A3"/>
    <w:rsid w:val="006517CD"/>
    <w:rsid w:val="00651C65"/>
    <w:rsid w:val="00653E7A"/>
    <w:rsid w:val="0068664C"/>
    <w:rsid w:val="00690FB9"/>
    <w:rsid w:val="006A28F4"/>
    <w:rsid w:val="006C2003"/>
    <w:rsid w:val="006C74A4"/>
    <w:rsid w:val="006D0428"/>
    <w:rsid w:val="006D171B"/>
    <w:rsid w:val="006D2FAE"/>
    <w:rsid w:val="006D3C0B"/>
    <w:rsid w:val="006F2905"/>
    <w:rsid w:val="006F6AF9"/>
    <w:rsid w:val="007079F1"/>
    <w:rsid w:val="0071118B"/>
    <w:rsid w:val="00716059"/>
    <w:rsid w:val="007214DD"/>
    <w:rsid w:val="00737F83"/>
    <w:rsid w:val="00742C87"/>
    <w:rsid w:val="007A7048"/>
    <w:rsid w:val="007B2455"/>
    <w:rsid w:val="007C285D"/>
    <w:rsid w:val="00804448"/>
    <w:rsid w:val="00816666"/>
    <w:rsid w:val="00825F7E"/>
    <w:rsid w:val="00834C72"/>
    <w:rsid w:val="00834CE7"/>
    <w:rsid w:val="008352BB"/>
    <w:rsid w:val="0086323D"/>
    <w:rsid w:val="00870B21"/>
    <w:rsid w:val="00871258"/>
    <w:rsid w:val="008752D3"/>
    <w:rsid w:val="008866D3"/>
    <w:rsid w:val="00891DEE"/>
    <w:rsid w:val="008A4A97"/>
    <w:rsid w:val="008A6BD6"/>
    <w:rsid w:val="008B4E48"/>
    <w:rsid w:val="008C42B0"/>
    <w:rsid w:val="008C627B"/>
    <w:rsid w:val="008D6525"/>
    <w:rsid w:val="00901AD5"/>
    <w:rsid w:val="00910273"/>
    <w:rsid w:val="00927016"/>
    <w:rsid w:val="00942CCB"/>
    <w:rsid w:val="00944C47"/>
    <w:rsid w:val="00955C00"/>
    <w:rsid w:val="00960B6E"/>
    <w:rsid w:val="00963A9D"/>
    <w:rsid w:val="009B4CA2"/>
    <w:rsid w:val="009B5BFB"/>
    <w:rsid w:val="009C7947"/>
    <w:rsid w:val="009D07CC"/>
    <w:rsid w:val="009F44C9"/>
    <w:rsid w:val="00A27F25"/>
    <w:rsid w:val="00A31AF3"/>
    <w:rsid w:val="00A469F7"/>
    <w:rsid w:val="00A54541"/>
    <w:rsid w:val="00A76C58"/>
    <w:rsid w:val="00A80332"/>
    <w:rsid w:val="00A82F1F"/>
    <w:rsid w:val="00A9248A"/>
    <w:rsid w:val="00AA5B5B"/>
    <w:rsid w:val="00AA6934"/>
    <w:rsid w:val="00AC2415"/>
    <w:rsid w:val="00AE34A2"/>
    <w:rsid w:val="00AF728B"/>
    <w:rsid w:val="00B021B9"/>
    <w:rsid w:val="00B02EBB"/>
    <w:rsid w:val="00B060A1"/>
    <w:rsid w:val="00B1085D"/>
    <w:rsid w:val="00B217E9"/>
    <w:rsid w:val="00B2586E"/>
    <w:rsid w:val="00B81722"/>
    <w:rsid w:val="00B90C89"/>
    <w:rsid w:val="00BA0AB2"/>
    <w:rsid w:val="00BA7787"/>
    <w:rsid w:val="00BC12FB"/>
    <w:rsid w:val="00BC2732"/>
    <w:rsid w:val="00BC493A"/>
    <w:rsid w:val="00BD1A36"/>
    <w:rsid w:val="00BD1FC8"/>
    <w:rsid w:val="00BD7315"/>
    <w:rsid w:val="00BF0AA2"/>
    <w:rsid w:val="00C0397A"/>
    <w:rsid w:val="00C17B65"/>
    <w:rsid w:val="00C24829"/>
    <w:rsid w:val="00C27260"/>
    <w:rsid w:val="00C3102F"/>
    <w:rsid w:val="00C3522B"/>
    <w:rsid w:val="00C40B8B"/>
    <w:rsid w:val="00C45294"/>
    <w:rsid w:val="00C55515"/>
    <w:rsid w:val="00C91EB4"/>
    <w:rsid w:val="00CB73F0"/>
    <w:rsid w:val="00CB75CF"/>
    <w:rsid w:val="00CC74D6"/>
    <w:rsid w:val="00CD1E2C"/>
    <w:rsid w:val="00CE208D"/>
    <w:rsid w:val="00CF4565"/>
    <w:rsid w:val="00D10DEE"/>
    <w:rsid w:val="00D20F51"/>
    <w:rsid w:val="00D23F07"/>
    <w:rsid w:val="00D30079"/>
    <w:rsid w:val="00D51F23"/>
    <w:rsid w:val="00D5309E"/>
    <w:rsid w:val="00D76E7F"/>
    <w:rsid w:val="00D8016E"/>
    <w:rsid w:val="00D812AF"/>
    <w:rsid w:val="00D8395F"/>
    <w:rsid w:val="00D855C6"/>
    <w:rsid w:val="00D96B67"/>
    <w:rsid w:val="00DA46BD"/>
    <w:rsid w:val="00DA657B"/>
    <w:rsid w:val="00DB40F1"/>
    <w:rsid w:val="00DC391D"/>
    <w:rsid w:val="00DD042C"/>
    <w:rsid w:val="00DD0ECF"/>
    <w:rsid w:val="00DD2C61"/>
    <w:rsid w:val="00DD31F9"/>
    <w:rsid w:val="00DD5013"/>
    <w:rsid w:val="00E0028F"/>
    <w:rsid w:val="00E066E4"/>
    <w:rsid w:val="00E109EA"/>
    <w:rsid w:val="00E22FA9"/>
    <w:rsid w:val="00E26CB1"/>
    <w:rsid w:val="00E32905"/>
    <w:rsid w:val="00E46924"/>
    <w:rsid w:val="00E757D9"/>
    <w:rsid w:val="00E95AE2"/>
    <w:rsid w:val="00EB2C68"/>
    <w:rsid w:val="00EB2FCA"/>
    <w:rsid w:val="00EB754C"/>
    <w:rsid w:val="00EC203C"/>
    <w:rsid w:val="00EC32F7"/>
    <w:rsid w:val="00EC34CB"/>
    <w:rsid w:val="00ED0605"/>
    <w:rsid w:val="00ED460C"/>
    <w:rsid w:val="00ED6437"/>
    <w:rsid w:val="00EE06FC"/>
    <w:rsid w:val="00EF0C9D"/>
    <w:rsid w:val="00EF2D29"/>
    <w:rsid w:val="00EF4183"/>
    <w:rsid w:val="00EF5987"/>
    <w:rsid w:val="00F320D7"/>
    <w:rsid w:val="00F44D94"/>
    <w:rsid w:val="00F539E0"/>
    <w:rsid w:val="00F61C6A"/>
    <w:rsid w:val="00F71B47"/>
    <w:rsid w:val="00F86314"/>
    <w:rsid w:val="00FA5C6D"/>
    <w:rsid w:val="00FB1A20"/>
    <w:rsid w:val="00FB3A3F"/>
    <w:rsid w:val="00FB6041"/>
    <w:rsid w:val="00FC28B9"/>
    <w:rsid w:val="00FD125C"/>
    <w:rsid w:val="00FD2CB9"/>
    <w:rsid w:val="00FE4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15EE"/>
  <w15:docId w15:val="{57BC40CF-9354-4B1A-84CB-313CDD94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DC391D"/>
    <w:rPr>
      <w:rFonts w:ascii="Cambria Math" w:eastAsiaTheme="minorHAnsi" w:hAnsi="Cambria Math"/>
      <w:lang w:eastAsia="en-US"/>
    </w:rPr>
  </w:style>
  <w:style w:type="paragraph" w:styleId="Heading1">
    <w:name w:val="heading 1"/>
    <w:aliases w:val="Pocket"/>
    <w:basedOn w:val="Normal"/>
    <w:next w:val="Normal"/>
    <w:link w:val="Heading1Char"/>
    <w:qFormat/>
    <w:rsid w:val="00DC39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C39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C39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C39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C39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391D"/>
  </w:style>
  <w:style w:type="character" w:customStyle="1" w:styleId="Heading1Char">
    <w:name w:val="Heading 1 Char"/>
    <w:aliases w:val="Pocket Char"/>
    <w:basedOn w:val="DefaultParagraphFont"/>
    <w:link w:val="Heading1"/>
    <w:rsid w:val="00DC391D"/>
    <w:rPr>
      <w:rFonts w:ascii="Cambria Math" w:eastAsiaTheme="majorEastAsia" w:hAnsi="Cambria Math" w:cstheme="majorBidi"/>
      <w:b/>
      <w:sz w:val="52"/>
      <w:szCs w:val="32"/>
      <w:lang w:eastAsia="en-US"/>
    </w:rPr>
  </w:style>
  <w:style w:type="character" w:customStyle="1" w:styleId="Heading2Char">
    <w:name w:val="Heading 2 Char"/>
    <w:aliases w:val="Hat Char"/>
    <w:basedOn w:val="DefaultParagraphFont"/>
    <w:link w:val="Heading2"/>
    <w:uiPriority w:val="1"/>
    <w:rsid w:val="00DC391D"/>
    <w:rPr>
      <w:rFonts w:ascii="Cambria Math" w:eastAsiaTheme="majorEastAsia" w:hAnsi="Cambria Math"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DC391D"/>
    <w:rPr>
      <w:rFonts w:ascii="Cambria Math" w:eastAsiaTheme="majorEastAsia" w:hAnsi="Cambria Math" w:cstheme="majorBidi"/>
      <w:b/>
      <w:sz w:val="32"/>
      <w:szCs w:val="24"/>
      <w:u w:val="single"/>
      <w:lang w:eastAsia="en-US"/>
    </w:rPr>
  </w:style>
  <w:style w:type="character" w:customStyle="1" w:styleId="Heading4Char">
    <w:name w:val="Heading 4 Char"/>
    <w:aliases w:val="Tag Char"/>
    <w:basedOn w:val="DefaultParagraphFont"/>
    <w:link w:val="Heading4"/>
    <w:uiPriority w:val="3"/>
    <w:rsid w:val="00DC391D"/>
    <w:rPr>
      <w:rFonts w:ascii="Cambria Math" w:eastAsiaTheme="majorEastAsia" w:hAnsi="Cambria Math" w:cstheme="majorBidi"/>
      <w:b/>
      <w:iCs/>
      <w:sz w:val="26"/>
      <w:lang w:eastAsia="en-US"/>
    </w:rPr>
  </w:style>
  <w:style w:type="character" w:styleId="Emphasis">
    <w:name w:val="Emphasis"/>
    <w:basedOn w:val="DefaultParagraphFont"/>
    <w:uiPriority w:val="7"/>
    <w:qFormat/>
    <w:rsid w:val="00DC391D"/>
    <w:rPr>
      <w:rFonts w:ascii="Cambria Math" w:hAnsi="Cambria Math"/>
      <w:b/>
      <w:i w:val="0"/>
      <w:iCs/>
      <w:sz w:val="22"/>
      <w:u w:val="single"/>
      <w:bdr w:val="none" w:sz="0" w:space="0" w:color="auto"/>
    </w:rPr>
  </w:style>
  <w:style w:type="character" w:customStyle="1" w:styleId="Style13ptBold">
    <w:name w:val="Style 13 pt Bold"/>
    <w:aliases w:val="Cite"/>
    <w:basedOn w:val="DefaultParagraphFont"/>
    <w:uiPriority w:val="5"/>
    <w:qFormat/>
    <w:rsid w:val="00DC391D"/>
    <w:rPr>
      <w:b/>
      <w:bCs/>
      <w:sz w:val="26"/>
      <w:u w:val="none"/>
    </w:rPr>
  </w:style>
  <w:style w:type="character" w:customStyle="1" w:styleId="StyleUnderline">
    <w:name w:val="Style Underline"/>
    <w:aliases w:val="Underline"/>
    <w:basedOn w:val="DefaultParagraphFont"/>
    <w:uiPriority w:val="6"/>
    <w:qFormat/>
    <w:rsid w:val="00DC391D"/>
    <w:rPr>
      <w:b w:val="0"/>
      <w:sz w:val="22"/>
      <w:u w:val="single"/>
    </w:rPr>
  </w:style>
  <w:style w:type="character" w:styleId="Hyperlink">
    <w:name w:val="Hyperlink"/>
    <w:basedOn w:val="DefaultParagraphFont"/>
    <w:uiPriority w:val="99"/>
    <w:unhideWhenUsed/>
    <w:rsid w:val="00DC391D"/>
    <w:rPr>
      <w:color w:val="auto"/>
      <w:u w:val="none"/>
    </w:rPr>
  </w:style>
  <w:style w:type="character" w:styleId="FollowedHyperlink">
    <w:name w:val="FollowedHyperlink"/>
    <w:basedOn w:val="DefaultParagraphFont"/>
    <w:uiPriority w:val="99"/>
    <w:semiHidden/>
    <w:unhideWhenUsed/>
    <w:rsid w:val="00DC391D"/>
    <w:rPr>
      <w:color w:val="auto"/>
      <w:u w:val="none"/>
    </w:rPr>
  </w:style>
  <w:style w:type="paragraph" w:styleId="NoSpacing">
    <w:name w:val="No Spacing"/>
    <w:uiPriority w:val="1"/>
    <w:qFormat/>
    <w:rsid w:val="001E35DD"/>
    <w:pPr>
      <w:spacing w:after="0" w:line="240" w:lineRule="auto"/>
    </w:pPr>
    <w:rPr>
      <w:rFonts w:ascii="Cambria Math" w:eastAsiaTheme="minorHAnsi" w:hAnsi="Cambria Math"/>
      <w:lang w:eastAsia="en-US"/>
    </w:rPr>
  </w:style>
  <w:style w:type="paragraph" w:styleId="ListParagraph">
    <w:name w:val="List Paragraph"/>
    <w:basedOn w:val="Normal"/>
    <w:uiPriority w:val="34"/>
    <w:qFormat/>
    <w:rsid w:val="001951B5"/>
    <w:pPr>
      <w:ind w:left="720"/>
      <w:contextualSpacing/>
    </w:pPr>
  </w:style>
  <w:style w:type="paragraph" w:styleId="NormalWeb">
    <w:name w:val="Normal (Web)"/>
    <w:basedOn w:val="Normal"/>
    <w:uiPriority w:val="99"/>
    <w:semiHidden/>
    <w:unhideWhenUsed/>
    <w:rsid w:val="00050CEB"/>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050CEB"/>
  </w:style>
  <w:style w:type="paragraph" w:styleId="Header">
    <w:name w:val="header"/>
    <w:basedOn w:val="Normal"/>
    <w:link w:val="HeaderChar"/>
    <w:uiPriority w:val="99"/>
    <w:unhideWhenUsed/>
    <w:rsid w:val="00EE0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6FC"/>
    <w:rPr>
      <w:rFonts w:ascii="Cambria Math" w:eastAsiaTheme="minorHAnsi" w:hAnsi="Cambria Math"/>
      <w:lang w:eastAsia="en-US"/>
    </w:rPr>
  </w:style>
  <w:style w:type="paragraph" w:styleId="Footer">
    <w:name w:val="footer"/>
    <w:basedOn w:val="Normal"/>
    <w:link w:val="FooterChar"/>
    <w:uiPriority w:val="99"/>
    <w:unhideWhenUsed/>
    <w:rsid w:val="00EE0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6FC"/>
    <w:rPr>
      <w:rFonts w:ascii="Cambria Math" w:eastAsiaTheme="minorHAnsi" w:hAnsi="Cambria Math"/>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65758">
      <w:bodyDiv w:val="1"/>
      <w:marLeft w:val="0"/>
      <w:marRight w:val="0"/>
      <w:marTop w:val="0"/>
      <w:marBottom w:val="0"/>
      <w:divBdr>
        <w:top w:val="none" w:sz="0" w:space="0" w:color="auto"/>
        <w:left w:val="none" w:sz="0" w:space="0" w:color="auto"/>
        <w:bottom w:val="none" w:sz="0" w:space="0" w:color="auto"/>
        <w:right w:val="none" w:sz="0" w:space="0" w:color="auto"/>
      </w:divBdr>
    </w:div>
    <w:div w:id="736443895">
      <w:bodyDiv w:val="1"/>
      <w:marLeft w:val="0"/>
      <w:marRight w:val="0"/>
      <w:marTop w:val="0"/>
      <w:marBottom w:val="0"/>
      <w:divBdr>
        <w:top w:val="none" w:sz="0" w:space="0" w:color="auto"/>
        <w:left w:val="none" w:sz="0" w:space="0" w:color="auto"/>
        <w:bottom w:val="none" w:sz="0" w:space="0" w:color="auto"/>
        <w:right w:val="none" w:sz="0" w:space="0" w:color="auto"/>
      </w:divBdr>
    </w:div>
    <w:div w:id="742800533">
      <w:bodyDiv w:val="1"/>
      <w:marLeft w:val="0"/>
      <w:marRight w:val="0"/>
      <w:marTop w:val="0"/>
      <w:marBottom w:val="0"/>
      <w:divBdr>
        <w:top w:val="none" w:sz="0" w:space="0" w:color="auto"/>
        <w:left w:val="none" w:sz="0" w:space="0" w:color="auto"/>
        <w:bottom w:val="none" w:sz="0" w:space="0" w:color="auto"/>
        <w:right w:val="none" w:sz="0" w:space="0" w:color="auto"/>
      </w:divBdr>
      <w:divsChild>
        <w:div w:id="873151917">
          <w:marLeft w:val="0"/>
          <w:marRight w:val="0"/>
          <w:marTop w:val="150"/>
          <w:marBottom w:val="150"/>
          <w:divBdr>
            <w:top w:val="none" w:sz="0" w:space="0" w:color="auto"/>
            <w:left w:val="single" w:sz="36" w:space="0" w:color="E5EAEA"/>
            <w:bottom w:val="none" w:sz="0" w:space="0" w:color="auto"/>
            <w:right w:val="none" w:sz="0" w:space="0" w:color="auto"/>
          </w:divBdr>
          <w:divsChild>
            <w:div w:id="2104179075">
              <w:marLeft w:val="0"/>
              <w:marRight w:val="0"/>
              <w:marTop w:val="0"/>
              <w:marBottom w:val="0"/>
              <w:divBdr>
                <w:top w:val="none" w:sz="0" w:space="0" w:color="auto"/>
                <w:left w:val="none" w:sz="0" w:space="0" w:color="auto"/>
                <w:bottom w:val="none" w:sz="0" w:space="0" w:color="auto"/>
                <w:right w:val="none" w:sz="0" w:space="0" w:color="auto"/>
              </w:divBdr>
            </w:div>
            <w:div w:id="1706828847">
              <w:marLeft w:val="0"/>
              <w:marRight w:val="0"/>
              <w:marTop w:val="0"/>
              <w:marBottom w:val="0"/>
              <w:divBdr>
                <w:top w:val="none" w:sz="0" w:space="0" w:color="auto"/>
                <w:left w:val="none" w:sz="0" w:space="0" w:color="auto"/>
                <w:bottom w:val="none" w:sz="0" w:space="0" w:color="auto"/>
                <w:right w:val="none" w:sz="0" w:space="0" w:color="auto"/>
              </w:divBdr>
              <w:divsChild>
                <w:div w:id="15814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76597">
      <w:bodyDiv w:val="1"/>
      <w:marLeft w:val="0"/>
      <w:marRight w:val="0"/>
      <w:marTop w:val="0"/>
      <w:marBottom w:val="0"/>
      <w:divBdr>
        <w:top w:val="none" w:sz="0" w:space="0" w:color="auto"/>
        <w:left w:val="none" w:sz="0" w:space="0" w:color="auto"/>
        <w:bottom w:val="none" w:sz="0" w:space="0" w:color="auto"/>
        <w:right w:val="none" w:sz="0" w:space="0" w:color="auto"/>
      </w:divBdr>
    </w:div>
    <w:div w:id="1528565343">
      <w:bodyDiv w:val="1"/>
      <w:marLeft w:val="0"/>
      <w:marRight w:val="0"/>
      <w:marTop w:val="0"/>
      <w:marBottom w:val="0"/>
      <w:divBdr>
        <w:top w:val="none" w:sz="0" w:space="0" w:color="auto"/>
        <w:left w:val="none" w:sz="0" w:space="0" w:color="auto"/>
        <w:bottom w:val="none" w:sz="0" w:space="0" w:color="auto"/>
        <w:right w:val="none" w:sz="0" w:space="0" w:color="auto"/>
      </w:divBdr>
    </w:div>
    <w:div w:id="2067219382">
      <w:bodyDiv w:val="1"/>
      <w:marLeft w:val="0"/>
      <w:marRight w:val="0"/>
      <w:marTop w:val="0"/>
      <w:marBottom w:val="0"/>
      <w:divBdr>
        <w:top w:val="none" w:sz="0" w:space="0" w:color="auto"/>
        <w:left w:val="none" w:sz="0" w:space="0" w:color="auto"/>
        <w:bottom w:val="none" w:sz="0" w:space="0" w:color="auto"/>
        <w:right w:val="none" w:sz="0" w:space="0" w:color="auto"/>
      </w:divBdr>
      <w:divsChild>
        <w:div w:id="1641570861">
          <w:marLeft w:val="135"/>
          <w:marRight w:val="135"/>
          <w:marTop w:val="0"/>
          <w:marBottom w:val="90"/>
          <w:divBdr>
            <w:top w:val="none" w:sz="0" w:space="0" w:color="auto"/>
            <w:left w:val="none" w:sz="0" w:space="0" w:color="auto"/>
            <w:bottom w:val="none" w:sz="0" w:space="0" w:color="auto"/>
            <w:right w:val="none" w:sz="0" w:space="0" w:color="auto"/>
          </w:divBdr>
        </w:div>
        <w:div w:id="1928463316">
          <w:marLeft w:val="135"/>
          <w:marRight w:val="135"/>
          <w:marTop w:val="0"/>
          <w:marBottom w:val="90"/>
          <w:divBdr>
            <w:top w:val="none" w:sz="0" w:space="0" w:color="auto"/>
            <w:left w:val="none" w:sz="0" w:space="0" w:color="auto"/>
            <w:bottom w:val="none" w:sz="0" w:space="0" w:color="auto"/>
            <w:right w:val="none" w:sz="0" w:space="0" w:color="auto"/>
          </w:divBdr>
        </w:div>
        <w:div w:id="1952543211">
          <w:marLeft w:val="135"/>
          <w:marRight w:val="135"/>
          <w:marTop w:val="0"/>
          <w:marBottom w:val="9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usinessinsider.com/us-place-thaad-south-korea-2016-7" TargetMode="External"/><Relationship Id="rId18" Type="http://schemas.openxmlformats.org/officeDocument/2006/relationships/hyperlink" Target="http://www.css.ethz.ch/en/services/digital-library/articles/article.html/a66ee8ab-55de-4c58-9d3f-d44acaa5fc4e" TargetMode="External"/><Relationship Id="rId26" Type="http://schemas.openxmlformats.org/officeDocument/2006/relationships/hyperlink" Target="http://www.nipp.org/wp-content/uploads/2016/03/IS-403.pdf" TargetMode="External"/><Relationship Id="rId39" Type="http://schemas.openxmlformats.org/officeDocument/2006/relationships/hyperlink" Target="https://www.ciaonet.org/attachments/26625/uploads" TargetMode="External"/><Relationship Id="rId21" Type="http://schemas.openxmlformats.org/officeDocument/2006/relationships/hyperlink" Target="http://www.reuters.com/article/us-nato-summit-defence-idUSKCN0ZO21J" TargetMode="External"/><Relationship Id="rId34" Type="http://schemas.openxmlformats.org/officeDocument/2006/relationships/hyperlink" Target="http://www.rand.org/content/dam/rand/pubs/monographs/2012/RAND_MG1103.pdf" TargetMode="External"/><Relationship Id="rId42" Type="http://schemas.openxmlformats.org/officeDocument/2006/relationships/hyperlink" Target="https://www.ciaonet.org/attachments/26625/uploads" TargetMode="External"/><Relationship Id="rId47" Type="http://schemas.openxmlformats.org/officeDocument/2006/relationships/hyperlink" Target="http://www.rand.org/content/dam/rand/pubs/monographs/2012/RAND_MG1103.pdf" TargetMode="External"/><Relationship Id="rId50" Type="http://schemas.openxmlformats.org/officeDocument/2006/relationships/hyperlink" Target="https://www.ciaonet.org/attachments/26625/uploads" TargetMode="External"/><Relationship Id="rId55" Type="http://schemas.openxmlformats.org/officeDocument/2006/relationships/hyperlink" Target="http://www.rand.org/content/dam/rand/pubs/monographs/2012/RAND_MG1103.pdf" TargetMode="External"/><Relationship Id="rId63" Type="http://schemas.openxmlformats.org/officeDocument/2006/relationships/hyperlink" Target="https://www.nonproliferation.org/wp-content/uploads/npr/153_wilson.pdf" TargetMode="External"/><Relationship Id="rId68" Type="http://schemas.openxmlformats.org/officeDocument/2006/relationships/hyperlink" Target="http://www.rand.org/content/dam/rand/pubs/monographs/2012/RAND_MG1103.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nipp.org/2016/04/05/payne-keith-b-why-do-us-nuclear-force-numbers-matter-for-deterrence/" TargetMode="External"/><Relationship Id="rId29" Type="http://schemas.openxmlformats.org/officeDocument/2006/relationships/hyperlink" Target="https://www.ciaonet.org/attachments/26625/uploa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rookings.edu/~/media/research/files/papers/2010/6/nuclear-deterrence/06_nuclear_deterrence.pdf" TargetMode="External"/><Relationship Id="rId24" Type="http://schemas.openxmlformats.org/officeDocument/2006/relationships/hyperlink" Target="https://www.ciaonet.org/attachments/26625/uploads" TargetMode="External"/><Relationship Id="rId32" Type="http://schemas.openxmlformats.org/officeDocument/2006/relationships/hyperlink" Target="http://www.rand.org/content/dam/rand/pubs/monographs/2012/RAND_MG1103.pdf" TargetMode="External"/><Relationship Id="rId37" Type="http://schemas.openxmlformats.org/officeDocument/2006/relationships/hyperlink" Target="http://www.rand.org/content/dam/rand/pubs/monographs/2012/RAND_MG1103.pdf" TargetMode="External"/><Relationship Id="rId40" Type="http://schemas.openxmlformats.org/officeDocument/2006/relationships/hyperlink" Target="http://www.rand.org/content/dam/rand/pubs/monographs/2012/RAND_MG1103.pdf" TargetMode="External"/><Relationship Id="rId45" Type="http://schemas.openxmlformats.org/officeDocument/2006/relationships/hyperlink" Target="http://www.nipp.org/2016/04/05/payne-keith-b-why-do-us-nuclear-force-numbers-matter-for-deterrence/" TargetMode="External"/><Relationship Id="rId53" Type="http://schemas.openxmlformats.org/officeDocument/2006/relationships/hyperlink" Target="http://www.rand.org/content/dam/rand/pubs/monographs/2012/RAND_MG1103.pdf" TargetMode="External"/><Relationship Id="rId58" Type="http://schemas.openxmlformats.org/officeDocument/2006/relationships/hyperlink" Target="http://www.rand.org/content/dam/rand/pubs/monographs/2012/RAND_MG1103.pdf" TargetMode="External"/><Relationship Id="rId66" Type="http://schemas.openxmlformats.org/officeDocument/2006/relationships/hyperlink" Target="http://www.rand.org/content/dam/rand/pubs/monographs/2012/RAND_MG1103.pdf" TargetMode="External"/><Relationship Id="rId5" Type="http://schemas.openxmlformats.org/officeDocument/2006/relationships/webSettings" Target="webSettings.xml"/><Relationship Id="rId15" Type="http://schemas.openxmlformats.org/officeDocument/2006/relationships/hyperlink" Target="http://www.nipp.org/2016/04/05/payne-keith-b-why-do-us-nuclear-force-numbers-matter-for-deterrence/" TargetMode="External"/><Relationship Id="rId23" Type="http://schemas.openxmlformats.org/officeDocument/2006/relationships/hyperlink" Target="https://www.ciaonet.org/attachments/26625/uploads" TargetMode="External"/><Relationship Id="rId28" Type="http://schemas.openxmlformats.org/officeDocument/2006/relationships/hyperlink" Target="https://www.ciaonet.org/attachments/26625/uploads" TargetMode="External"/><Relationship Id="rId36" Type="http://schemas.openxmlformats.org/officeDocument/2006/relationships/hyperlink" Target="http://www.rand.org/content/dam/rand/pubs/research_reports/RR1300/RR1366/RAND_RR1366.pdf" TargetMode="External"/><Relationship Id="rId49" Type="http://schemas.openxmlformats.org/officeDocument/2006/relationships/hyperlink" Target="http://www.nipp.org/2016/04/05/payne-keith-b-why-do-us-nuclear-force-numbers-matter-for-deterrence/" TargetMode="External"/><Relationship Id="rId57" Type="http://schemas.openxmlformats.org/officeDocument/2006/relationships/hyperlink" Target="http://www.rand.org/content/dam/rand/pubs/monographs/2012/RAND_MG1103.pdf" TargetMode="External"/><Relationship Id="rId61" Type="http://schemas.openxmlformats.org/officeDocument/2006/relationships/hyperlink" Target="http://www.rand.org/content/dam/rand/pubs/monographs/2012/RAND_MG1103.pdf" TargetMode="External"/><Relationship Id="rId10" Type="http://schemas.openxmlformats.org/officeDocument/2006/relationships/hyperlink" Target="http://onlinelibrary.wiley.com/doi/10.1111/issj.12017/full" TargetMode="External"/><Relationship Id="rId19" Type="http://schemas.openxmlformats.org/officeDocument/2006/relationships/hyperlink" Target="http://www.realcleardefense.com/articles/2015/07/01/time_to_get_serious_about_nuclear_deterrence_108157.html" TargetMode="External"/><Relationship Id="rId31" Type="http://schemas.openxmlformats.org/officeDocument/2006/relationships/hyperlink" Target="https://www.ciaonet.org/attachments/26625/uploads" TargetMode="External"/><Relationship Id="rId44" Type="http://schemas.openxmlformats.org/officeDocument/2006/relationships/hyperlink" Target="http://www.nipp.org/2016/04/05/payne-keith-b-why-do-us-nuclear-force-numbers-matter-for-deterrence/" TargetMode="External"/><Relationship Id="rId52" Type="http://schemas.openxmlformats.org/officeDocument/2006/relationships/hyperlink" Target="https://www.chathamhouse.org/sites/files/chathamhouse/publications/ia/INTA92_1_05_Fruehling.pdf" TargetMode="External"/><Relationship Id="rId60" Type="http://schemas.openxmlformats.org/officeDocument/2006/relationships/hyperlink" Target="http://www.rand.org/content/dam/rand/pubs/monographs/2012/RAND_MG1103.pdf" TargetMode="External"/><Relationship Id="rId65" Type="http://schemas.openxmlformats.org/officeDocument/2006/relationships/hyperlink" Target="http://www.au.af.mil/au/afri/aspj/digital/pdf/articles/2015-Jul-Aug/F-Cimbala.pdf" TargetMode="External"/><Relationship Id="rId4" Type="http://schemas.openxmlformats.org/officeDocument/2006/relationships/settings" Target="settings.xml"/><Relationship Id="rId9" Type="http://schemas.openxmlformats.org/officeDocument/2006/relationships/hyperlink" Target="http://www.lowyinstitute.org/files/disarmingdoubt_web.pdf" TargetMode="External"/><Relationship Id="rId14" Type="http://schemas.openxmlformats.org/officeDocument/2006/relationships/hyperlink" Target="http://www.css.ethz.ch/en/services/digital-library/articles/article.html/a66ee8ab-55de-4c58-9d3f-d44acaa5fc4e" TargetMode="External"/><Relationship Id="rId22" Type="http://schemas.openxmlformats.org/officeDocument/2006/relationships/hyperlink" Target="http://www.ecns.cn/2016/07-15/218378.shtml" TargetMode="External"/><Relationship Id="rId27" Type="http://schemas.openxmlformats.org/officeDocument/2006/relationships/hyperlink" Target="http://www.au.af.mil/au/afri/aspj/digital/pdf/articles/2015-Jul-Aug/F-Cimbala.pdf" TargetMode="External"/><Relationship Id="rId30" Type="http://schemas.openxmlformats.org/officeDocument/2006/relationships/hyperlink" Target="http://www.rand.org/content/dam/rand/pubs/research_reports/RR1300/RR1366/RAND_RR1366.pdf" TargetMode="External"/><Relationship Id="rId35" Type="http://schemas.openxmlformats.org/officeDocument/2006/relationships/hyperlink" Target="https://www.ciaonet.org/attachments/26625/uploads" TargetMode="External"/><Relationship Id="rId43" Type="http://schemas.openxmlformats.org/officeDocument/2006/relationships/hyperlink" Target="http://www.nipp.org/2016/04/05/payne-keith-b-why-do-us-nuclear-force-numbers-matter-for-deterrence/" TargetMode="External"/><Relationship Id="rId48" Type="http://schemas.openxmlformats.org/officeDocument/2006/relationships/hyperlink" Target="http://www.rand.org/content/dam/rand/pubs/monographs/2012/RAND_MG1103.pdf" TargetMode="External"/><Relationship Id="rId56" Type="http://schemas.openxmlformats.org/officeDocument/2006/relationships/hyperlink" Target="http://www.rand.org/content/dam/rand/pubs/monographs/2012/RAND_MG1103.pdf" TargetMode="External"/><Relationship Id="rId64" Type="http://schemas.openxmlformats.org/officeDocument/2006/relationships/hyperlink" Target="https://www.nonproliferation.org/wp-content/uploads/npr/153_wilson.pdf" TargetMode="External"/><Relationship Id="rId69" Type="http://schemas.openxmlformats.org/officeDocument/2006/relationships/fontTable" Target="fontTable.xml"/><Relationship Id="rId8" Type="http://schemas.openxmlformats.org/officeDocument/2006/relationships/hyperlink" Target="mailto:jeska.dai@gmail.com" TargetMode="External"/><Relationship Id="rId51" Type="http://schemas.openxmlformats.org/officeDocument/2006/relationships/hyperlink" Target="https://www.ciaonet.org/attachments/26625/uploads" TargetMode="External"/><Relationship Id="rId3" Type="http://schemas.openxmlformats.org/officeDocument/2006/relationships/styles" Target="styles.xml"/><Relationship Id="rId12" Type="http://schemas.openxmlformats.org/officeDocument/2006/relationships/hyperlink" Target="http://www.washingtontimes.com/news/2016/jul/8/russia-china-angered-us-anti-missile-system-skorea/" TargetMode="External"/><Relationship Id="rId17" Type="http://schemas.openxmlformats.org/officeDocument/2006/relationships/hyperlink" Target="https://www.ciaonet.org/attachments/26625/uploads" TargetMode="External"/><Relationship Id="rId25" Type="http://schemas.openxmlformats.org/officeDocument/2006/relationships/hyperlink" Target="https://www.linkedin.com/pulse/when-nuclear-deterrence-fails-india-pakistan-timothy-ruppert" TargetMode="External"/><Relationship Id="rId33" Type="http://schemas.openxmlformats.org/officeDocument/2006/relationships/hyperlink" Target="http://www.rand.org/content/dam/rand/pubs/monographs/2012/RAND_MG1103.pdf" TargetMode="External"/><Relationship Id="rId38" Type="http://schemas.openxmlformats.org/officeDocument/2006/relationships/hyperlink" Target="https://www.ciaonet.org/attachments/26625/uploads" TargetMode="External"/><Relationship Id="rId46" Type="http://schemas.openxmlformats.org/officeDocument/2006/relationships/hyperlink" Target="https://www.ciaonet.org/attachments/26625/uploads" TargetMode="External"/><Relationship Id="rId59" Type="http://schemas.openxmlformats.org/officeDocument/2006/relationships/hyperlink" Target="http://www.rand.org/content/dam/rand/pubs/monographs/2012/RAND_MG1103.pdf" TargetMode="External"/><Relationship Id="rId67" Type="http://schemas.openxmlformats.org/officeDocument/2006/relationships/hyperlink" Target="http://www.au.af.mil/au/ssq/digital/pdf/Spring16/Boyd.pdf" TargetMode="External"/><Relationship Id="rId20" Type="http://schemas.openxmlformats.org/officeDocument/2006/relationships/hyperlink" Target="http://www.americanthinker.com/articles/2016/03/two_nations_suffering_the_loss_of_us_nuclear_deterrence.html" TargetMode="External"/><Relationship Id="rId41" Type="http://schemas.openxmlformats.org/officeDocument/2006/relationships/hyperlink" Target="https://www.ciaonet.org/attachments/26625/uploads" TargetMode="External"/><Relationship Id="rId54" Type="http://schemas.openxmlformats.org/officeDocument/2006/relationships/hyperlink" Target="http://www.rand.org/content/dam/rand/pubs/monographs/2012/RAND_MG1103.pdf" TargetMode="External"/><Relationship Id="rId62" Type="http://schemas.openxmlformats.org/officeDocument/2006/relationships/hyperlink" Target="https://www.nonproliferation.org/wp-content/uploads/npr/153_wilson.pdf"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i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9CC6E-6842-4666-B05E-2785BBF1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3242</TotalTime>
  <Pages>158</Pages>
  <Words>84248</Words>
  <Characters>459158</Characters>
  <Application>Microsoft Office Word</Application>
  <DocSecurity>0</DocSecurity>
  <Lines>4291</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dc:creator>
  <cp:keywords/>
  <dc:description/>
  <cp:lastModifiedBy>Jessica ...</cp:lastModifiedBy>
  <cp:revision>23</cp:revision>
  <dcterms:created xsi:type="dcterms:W3CDTF">2016-07-05T21:16:00Z</dcterms:created>
  <dcterms:modified xsi:type="dcterms:W3CDTF">2016-07-17T21:32:00Z</dcterms:modified>
</cp:coreProperties>
</file>