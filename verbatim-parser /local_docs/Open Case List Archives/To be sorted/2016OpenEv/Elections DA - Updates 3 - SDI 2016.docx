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0402BA" w14:textId="21342616" w:rsidR="00674836" w:rsidRDefault="00674836" w:rsidP="007237A4">
      <w:pPr>
        <w:pStyle w:val="Heading1"/>
      </w:pPr>
      <w:bookmarkStart w:id="0" w:name="_GoBack"/>
      <w:bookmarkEnd w:id="0"/>
      <w:proofErr w:type="spellStart"/>
      <w:r>
        <w:t>Neg</w:t>
      </w:r>
      <w:proofErr w:type="spellEnd"/>
    </w:p>
    <w:p w14:paraId="7A3AEED5" w14:textId="41E94FC0" w:rsidR="00674836" w:rsidRDefault="00674836" w:rsidP="007237A4">
      <w:pPr>
        <w:pStyle w:val="Heading2"/>
      </w:pPr>
      <w:r>
        <w:t xml:space="preserve">Uniqueness </w:t>
      </w:r>
    </w:p>
    <w:p w14:paraId="5602C45D" w14:textId="433418F9" w:rsidR="007237A4" w:rsidRPr="007237A4" w:rsidRDefault="007237A4" w:rsidP="00013C65">
      <w:pPr>
        <w:pStyle w:val="Heading3"/>
      </w:pPr>
      <w:r>
        <w:t>General</w:t>
      </w:r>
    </w:p>
    <w:p w14:paraId="464DAEDA" w14:textId="52BF6DDC" w:rsidR="002F0869" w:rsidRDefault="002F0869" w:rsidP="00EB717C">
      <w:pPr>
        <w:pStyle w:val="Heading4"/>
      </w:pPr>
      <w:r>
        <w:t>Trump will l</w:t>
      </w:r>
      <w:r w:rsidR="00EB717C">
        <w:t>ose</w:t>
      </w:r>
      <w:r>
        <w:t xml:space="preserve"> there’s </w:t>
      </w:r>
      <w:r w:rsidR="00B148F7">
        <w:t xml:space="preserve">a </w:t>
      </w:r>
      <w:r>
        <w:t>laundry list (</w:t>
      </w:r>
      <w:r w:rsidR="00EB717C">
        <w:t>racism, independents, danger to separation of powers, Trump University, pull of support from Paul Ryan, electoral college</w:t>
      </w:r>
      <w:r>
        <w:t>)</w:t>
      </w:r>
    </w:p>
    <w:p w14:paraId="3E7C7BCF" w14:textId="422327F6" w:rsidR="002F0869" w:rsidRPr="002F0869" w:rsidRDefault="002F0869" w:rsidP="002F0869">
      <w:proofErr w:type="spellStart"/>
      <w:r w:rsidRPr="002F0869">
        <w:rPr>
          <w:rStyle w:val="StyleStyleBold12pt"/>
        </w:rPr>
        <w:t>Budowsky</w:t>
      </w:r>
      <w:proofErr w:type="spellEnd"/>
      <w:r w:rsidRPr="002F0869">
        <w:rPr>
          <w:rStyle w:val="StyleStyleBold12pt"/>
        </w:rPr>
        <w:t>, 6/7</w:t>
      </w:r>
      <w:r>
        <w:t xml:space="preserve"> (Brent, formerly served as policy aide to Sen. Lloyd Bentsen (D-Tex) and Legislative Director to Rep. Bill Alexander D-Ark.), then Chief Deputy Majority Whip. He holds a law degree from Catholic University, and an LL.M. degree from the London School of Economics and writes a weekly column for The Hill, 06/07/16, “Hillary Clinton Will Win by a Landslide Against Donald Trump,” The Observer, http://observer.com/2016/06/hillary-clinton-will-win-by-a-landslide-against-donald-trump</w:t>
      </w:r>
      <w:proofErr w:type="gramStart"/>
      <w:r>
        <w:t>/ )</w:t>
      </w:r>
      <w:proofErr w:type="gramEnd"/>
    </w:p>
    <w:p w14:paraId="27250B22" w14:textId="2EDC6CDC" w:rsidR="00EB717C" w:rsidRPr="002F0869" w:rsidRDefault="00EB717C" w:rsidP="00EB717C">
      <w:pPr>
        <w:rPr>
          <w:rStyle w:val="StyleBoldUnderline"/>
        </w:rPr>
      </w:pPr>
      <w:r>
        <w:t xml:space="preserve">I try to minimize election predictions—especially long before the voting on </w:t>
      </w:r>
      <w:proofErr w:type="gramStart"/>
      <w:r>
        <w:t>election day—</w:t>
      </w:r>
      <w:proofErr w:type="gramEnd"/>
      <w:r w:rsidRPr="00EB717C">
        <w:rPr>
          <w:rStyle w:val="Emphasis"/>
        </w:rPr>
        <w:t>but I consider this prediction one of the easiest I have ever made</w:t>
      </w:r>
      <w:r>
        <w:t>.</w:t>
      </w:r>
      <w:r w:rsidR="002F0869">
        <w:t xml:space="preserve"> </w:t>
      </w:r>
      <w:r w:rsidRPr="00EB717C">
        <w:rPr>
          <w:rStyle w:val="Emphasis"/>
        </w:rPr>
        <w:t>Hillary Clinton will win by a landslide against Donald Trump</w:t>
      </w:r>
      <w:r w:rsidRPr="00EB717C">
        <w:rPr>
          <w:rStyle w:val="StyleBoldUnderline"/>
        </w:rPr>
        <w:t>. I expect her to win 46 states</w:t>
      </w:r>
      <w:r>
        <w:t xml:space="preserve">, and if I am wrong, </w:t>
      </w:r>
      <w:r w:rsidRPr="00EB717C">
        <w:rPr>
          <w:rStyle w:val="StyleBoldUnderline"/>
        </w:rPr>
        <w:t>it is equally likely she will win more than 46 states in November, rather than less.</w:t>
      </w:r>
      <w:r w:rsidR="002F0869">
        <w:rPr>
          <w:rStyle w:val="StyleBoldUnderline"/>
        </w:rPr>
        <w:t xml:space="preserve"> </w:t>
      </w:r>
      <w:r>
        <w:t xml:space="preserve">FBI Director </w:t>
      </w:r>
      <w:r w:rsidRPr="00EB717C">
        <w:rPr>
          <w:rStyle w:val="StyleBoldUnderline"/>
        </w:rPr>
        <w:t xml:space="preserve">James </w:t>
      </w:r>
      <w:proofErr w:type="spellStart"/>
      <w:r w:rsidRPr="00EB717C">
        <w:rPr>
          <w:rStyle w:val="StyleBoldUnderline"/>
        </w:rPr>
        <w:t>Comey</w:t>
      </w:r>
      <w:proofErr w:type="spellEnd"/>
      <w:r w:rsidRPr="00EB717C">
        <w:rPr>
          <w:rStyle w:val="StyleBoldUnderline"/>
        </w:rPr>
        <w:t xml:space="preserve"> will announce that he is not recommending a criminal prosecution in the Clinton email case, which will give her a tremendous boost. To understand the full magnitude of Clinton’s coming victory consider the news over the last week, which is a sneak preview of the future.</w:t>
      </w:r>
      <w:r w:rsidR="002F0869">
        <w:rPr>
          <w:rStyle w:val="StyleBoldUnderline"/>
        </w:rPr>
        <w:t xml:space="preserve"> </w:t>
      </w:r>
      <w:r>
        <w:t xml:space="preserve">After Trump attacked the judge in the case against him about Trump University, falsely saying the judge is a “Mexican” in terms that even some conservatives and Republicans condemned as racist, </w:t>
      </w:r>
      <w:r w:rsidRPr="00EB717C">
        <w:rPr>
          <w:rStyle w:val="StyleBoldUnderline"/>
        </w:rPr>
        <w:t>virtually every senior Republican across the landscape of the national GOP harshly criticized Trump’s attacking the judge.</w:t>
      </w:r>
      <w:r w:rsidR="002F0869">
        <w:t xml:space="preserve"> </w:t>
      </w:r>
      <w:r>
        <w:t xml:space="preserve">At one point the lead story on the front page of The New York Times quoted prominent authorities on justice and law, including several who are staunch Republicans and conservatives, </w:t>
      </w:r>
      <w:r w:rsidRPr="00EB717C">
        <w:t>worrying</w:t>
      </w:r>
      <w:r w:rsidRPr="00EB717C">
        <w:rPr>
          <w:rStyle w:val="StyleBoldUnderline"/>
        </w:rPr>
        <w:t xml:space="preserve"> </w:t>
      </w:r>
      <w:r w:rsidRPr="00EB717C">
        <w:t>that</w:t>
      </w:r>
      <w:r w:rsidRPr="00EB717C">
        <w:rPr>
          <w:rStyle w:val="StyleBoldUnderline"/>
        </w:rPr>
        <w:t xml:space="preserve"> the election Trump could literally pose a threat to the rule of law and the constitutional separation of powers.</w:t>
      </w:r>
      <w:r w:rsidR="002F0869">
        <w:t xml:space="preserve"> </w:t>
      </w:r>
      <w:r w:rsidRPr="00EB717C">
        <w:rPr>
          <w:rStyle w:val="Emphasis"/>
        </w:rPr>
        <w:t xml:space="preserve">Clinton responded with outrage and with a strong and sustained political attack against Trump that was universally bannered in the media, which rallied Democrats and appealed to independents </w:t>
      </w:r>
      <w:proofErr w:type="gramStart"/>
      <w:r w:rsidRPr="00EB717C">
        <w:rPr>
          <w:rStyle w:val="Emphasis"/>
        </w:rPr>
        <w:t>who</w:t>
      </w:r>
      <w:proofErr w:type="gramEnd"/>
      <w:r w:rsidRPr="00EB717C">
        <w:rPr>
          <w:rStyle w:val="Emphasis"/>
        </w:rPr>
        <w:t xml:space="preserve"> will be crucial in November</w:t>
      </w:r>
      <w:r>
        <w:t>.</w:t>
      </w:r>
      <w:r w:rsidR="002F0869">
        <w:t xml:space="preserve"> </w:t>
      </w:r>
      <w:r>
        <w:t>While Clinton was on the offensive over Trump’s attacks on the judge and Trump University, the news was full of interviews with former customers of Trump University who claimed they were defrauded and former employees who publicly charged that they were put under pressure to engage in unethical business practices and decided to resign.</w:t>
      </w:r>
      <w:r w:rsidR="002F0869">
        <w:t xml:space="preserve"> </w:t>
      </w:r>
      <w:r>
        <w:t>I am not judging which party should or will prevail in the Trump University case. That is for the court to decide based on the evidence. The Trump camp has produced favorable reviews by other customers of Trump University, and at some point, probably after the election, the court will decide the ultimate outcome of the case, as other courts will decide the outcome of similar cases.</w:t>
      </w:r>
      <w:r w:rsidR="002F0869">
        <w:t xml:space="preserve"> </w:t>
      </w:r>
      <w:r w:rsidRPr="00EB717C">
        <w:rPr>
          <w:rStyle w:val="StyleBoldUnderline"/>
        </w:rPr>
        <w:t>Whether Trump University did anything wrong</w:t>
      </w:r>
      <w:r>
        <w:t>—and I am offering no opinion about this—</w:t>
      </w:r>
      <w:r w:rsidRPr="00EB717C">
        <w:rPr>
          <w:rStyle w:val="StyleBoldUnderline"/>
        </w:rPr>
        <w:t>the political problem for Trump and Republicans will be that between now and election day there will be more stories in all media about Trump University customers and employees charging fraud.</w:t>
      </w:r>
      <w:r w:rsidR="002F0869">
        <w:rPr>
          <w:rStyle w:val="StyleBoldUnderline"/>
        </w:rPr>
        <w:t xml:space="preserve"> </w:t>
      </w:r>
      <w:r>
        <w:t xml:space="preserve">While Clinton has at times taken some heat from reporters who believe she has not made herself as open and accessible to them as they would like, </w:t>
      </w:r>
      <w:r w:rsidRPr="00EB717C">
        <w:rPr>
          <w:rStyle w:val="StyleBoldUnderline"/>
        </w:rPr>
        <w:t>Trump’s all-out attacks against the media</w:t>
      </w:r>
      <w:r>
        <w:t>—which were reminiscent of a former vice president named Spiro Agnew—</w:t>
      </w:r>
      <w:r w:rsidRPr="00EB717C">
        <w:rPr>
          <w:rStyle w:val="StyleBoldUnderline"/>
        </w:rPr>
        <w:t>were offensive to virtually all professional members of the media.</w:t>
      </w:r>
      <w:r w:rsidR="002F0869">
        <w:rPr>
          <w:rStyle w:val="StyleBoldUnderline"/>
        </w:rPr>
        <w:t xml:space="preserve"> </w:t>
      </w:r>
      <w:r w:rsidRPr="00EB717C">
        <w:rPr>
          <w:rStyle w:val="StyleBoldUnderline"/>
        </w:rPr>
        <w:t>Republican House Speaker Paul Ryan was highly embarrassed when</w:t>
      </w:r>
      <w:r>
        <w:t xml:space="preserve">, after announcing his support for Trump, </w:t>
      </w:r>
      <w:r w:rsidRPr="00EB717C">
        <w:rPr>
          <w:rStyle w:val="StyleBoldUnderline"/>
        </w:rPr>
        <w:t>he was forced to spend the next several days harshly criticizing the GOP nominee he had just announced his support for.</w:t>
      </w:r>
      <w:r w:rsidR="002F0869">
        <w:rPr>
          <w:rStyle w:val="StyleBoldUnderline"/>
        </w:rPr>
        <w:t xml:space="preserve"> </w:t>
      </w:r>
      <w:r w:rsidRPr="00EB717C">
        <w:rPr>
          <w:rStyle w:val="StyleBoldUnderline"/>
        </w:rPr>
        <w:t>Republican Senate Majority Leader Mitch McConnell</w:t>
      </w:r>
      <w:r>
        <w:t xml:space="preserve">, whose GOP majority is threatened by strong prospects of a Democratic takeover, </w:t>
      </w:r>
      <w:r w:rsidRPr="00EB717C">
        <w:rPr>
          <w:rStyle w:val="StyleBoldUnderline"/>
        </w:rPr>
        <w:t>was forced to criticize Trump repeatedly over the weekend as his Senate Republican candidates were forced by local media to either defend Trump, or in most cases, join senior Republicans in deploring his comments.</w:t>
      </w:r>
      <w:r w:rsidR="002F0869">
        <w:rPr>
          <w:rStyle w:val="StyleBoldUnderline"/>
        </w:rPr>
        <w:t xml:space="preserve"> </w:t>
      </w:r>
      <w:r>
        <w:t>Clinton continued her attack throughout this period while the free media, reporting on events, gave her ammunition for her offensive while Republicans were running for cover as Trump kept doubling down on his name-calling.</w:t>
      </w:r>
      <w:r w:rsidR="002F0869">
        <w:t xml:space="preserve"> </w:t>
      </w:r>
      <w:r w:rsidRPr="00EB717C">
        <w:rPr>
          <w:rStyle w:val="Emphasis"/>
        </w:rPr>
        <w:t>There are several main factors contributing to the high likelihood of a Clinton landslide in November.</w:t>
      </w:r>
      <w:r w:rsidR="002F0869">
        <w:rPr>
          <w:rStyle w:val="Emphasis"/>
        </w:rPr>
        <w:t xml:space="preserve"> </w:t>
      </w:r>
      <w:r w:rsidRPr="00EB717C">
        <w:rPr>
          <w:rStyle w:val="StyleBoldUnderline"/>
        </w:rPr>
        <w:t xml:space="preserve">The former first lady, United States senator and secretary of state </w:t>
      </w:r>
      <w:proofErr w:type="gramStart"/>
      <w:r w:rsidRPr="00EB717C">
        <w:rPr>
          <w:rStyle w:val="StyleBoldUnderline"/>
        </w:rPr>
        <w:t>begins</w:t>
      </w:r>
      <w:proofErr w:type="gramEnd"/>
      <w:r w:rsidRPr="00EB717C">
        <w:rPr>
          <w:rStyle w:val="StyleBoldUnderline"/>
        </w:rPr>
        <w:t xml:space="preserve"> with a huge advantage in qualifications for the presidency</w:t>
      </w:r>
      <w:r>
        <w:t xml:space="preserve">. </w:t>
      </w:r>
      <w:r w:rsidRPr="00EB717C">
        <w:rPr>
          <w:rStyle w:val="Emphasis"/>
        </w:rPr>
        <w:t>She has a worldwide stature and credibility at home and internationally as a highly qualified candidate for the presidency.</w:t>
      </w:r>
      <w:r w:rsidR="002F0869">
        <w:t xml:space="preserve"> </w:t>
      </w:r>
      <w:r>
        <w:t>At the very moment Trump achieved the status of presumptive nominee, which guaranteed a much higher degree of scrutiny and a much greater need for him to establish his presidential-</w:t>
      </w:r>
      <w:proofErr w:type="spellStart"/>
      <w:r>
        <w:t>calibre</w:t>
      </w:r>
      <w:proofErr w:type="spellEnd"/>
      <w:r>
        <w:t xml:space="preserve"> bona fides, he continued his practice of insulting and berating many Republicans as well as Democrats and then began insulting and berating many in the media who will be reporting on whether Trump is qualified to be president, or not!</w:t>
      </w:r>
      <w:r w:rsidR="002F0869">
        <w:t xml:space="preserve"> </w:t>
      </w:r>
      <w:r>
        <w:t xml:space="preserve">As a result, </w:t>
      </w:r>
      <w:r w:rsidRPr="00EB717C">
        <w:rPr>
          <w:rStyle w:val="StyleBoldUnderline"/>
        </w:rPr>
        <w:t>the enormous advantage Clinton possesses in presidential qualifications and stature in the eyes of voters and the press grew even wider with every new insult Trump offers, and doubles down on, day after day.</w:t>
      </w:r>
      <w:r w:rsidR="002F0869">
        <w:rPr>
          <w:rStyle w:val="StyleBoldUnderline"/>
        </w:rPr>
        <w:t xml:space="preserve"> </w:t>
      </w:r>
      <w:r w:rsidRPr="00EB717C">
        <w:rPr>
          <w:rStyle w:val="StyleBoldUnderline"/>
        </w:rPr>
        <w:t xml:space="preserve">Another huge advantage Clinton and Democrats possess is the mathematics of the </w:t>
      </w:r>
      <w:proofErr w:type="gramStart"/>
      <w:r w:rsidRPr="00EB717C">
        <w:rPr>
          <w:rStyle w:val="StyleBoldUnderline"/>
        </w:rPr>
        <w:t>electoral college</w:t>
      </w:r>
      <w:proofErr w:type="gramEnd"/>
      <w:r>
        <w:t xml:space="preserve">. Usually Republicans have the advantage in midterm elections because they are likely to achieve a stronger turnout than Democrats, </w:t>
      </w:r>
      <w:r w:rsidRPr="00EB717C">
        <w:rPr>
          <w:rStyle w:val="StyleBoldUnderline"/>
        </w:rPr>
        <w:t xml:space="preserve">while Democrats have the advantage in presidential elections because their turnout will be higher and, even more, because the state-by-state breakdown of </w:t>
      </w:r>
      <w:proofErr w:type="gramStart"/>
      <w:r w:rsidRPr="00EB717C">
        <w:rPr>
          <w:rStyle w:val="StyleBoldUnderline"/>
        </w:rPr>
        <w:t>electoral college</w:t>
      </w:r>
      <w:proofErr w:type="gramEnd"/>
      <w:r w:rsidRPr="00EB717C">
        <w:rPr>
          <w:rStyle w:val="StyleBoldUnderline"/>
        </w:rPr>
        <w:t xml:space="preserve"> math gives Democrats the edge.</w:t>
      </w:r>
      <w:r w:rsidR="002F0869">
        <w:t xml:space="preserve"> </w:t>
      </w:r>
      <w:r>
        <w:t xml:space="preserve">Because of the insulting and divisive style of the Trump campaign, </w:t>
      </w:r>
      <w:r w:rsidRPr="002F0869">
        <w:rPr>
          <w:rStyle w:val="StyleBoldUnderline"/>
        </w:rPr>
        <w:t>the Democratic electoral advantage will be even greater than previous presidential elections</w:t>
      </w:r>
      <w:r>
        <w:t xml:space="preserve">. </w:t>
      </w:r>
      <w:r w:rsidRPr="002F0869">
        <w:rPr>
          <w:rStyle w:val="StyleBoldUnderline"/>
        </w:rPr>
        <w:t>The prospect of a Trump presidency will galvanize Democratic voters to come out in huge numbers, generate a wave of anti-Trump Hispanic voters that could win key states for Democrats in both the presidential and senate elections and alienate and alarm many female, independent and younger voters.</w:t>
      </w:r>
      <w:r w:rsidR="002F0869">
        <w:rPr>
          <w:rStyle w:val="StyleBoldUnderline"/>
        </w:rPr>
        <w:t xml:space="preserve"> </w:t>
      </w:r>
      <w:r>
        <w:t xml:space="preserve">During the last week voters witnessed Clinton launching and escalating her attack, </w:t>
      </w:r>
      <w:r w:rsidRPr="002F0869">
        <w:rPr>
          <w:rStyle w:val="StyleBoldUnderline"/>
        </w:rPr>
        <w:t>Trump put on the defensive and repeating his controversial insults against the judge and the media, while leading Republicans either ran for cover or ran to the television cameras to denounce the latest insult from Trump.</w:t>
      </w:r>
    </w:p>
    <w:p w14:paraId="3C4F3D37" w14:textId="77777777" w:rsidR="002F0869" w:rsidRDefault="002F0869" w:rsidP="00EB717C"/>
    <w:p w14:paraId="46EC40D2" w14:textId="54B0994F" w:rsidR="002F0869" w:rsidRDefault="002F0869" w:rsidP="002F0869">
      <w:pPr>
        <w:pStyle w:val="Heading4"/>
      </w:pPr>
      <w:r>
        <w:t>Trump has already lost a major demographic: educated white Americans who will refuse to vote for him and swing the election for Hillary</w:t>
      </w:r>
    </w:p>
    <w:p w14:paraId="31182DB7" w14:textId="66B25C09" w:rsidR="00A06CD8" w:rsidRPr="00A06CD8" w:rsidRDefault="00A06CD8" w:rsidP="00A06CD8">
      <w:r w:rsidRPr="00A06CD8">
        <w:rPr>
          <w:rStyle w:val="StyleStyleBold12pt"/>
        </w:rPr>
        <w:t>AP, 7/11</w:t>
      </w:r>
      <w:r>
        <w:t xml:space="preserve"> (The Associated Press, JULY 11, 2016, “Trump Is Losing to Hillary Among One Crucial Group of White Voters,” http://fortune.com/2016/07/11/donald-trump-educated-white-voters/)</w:t>
      </w:r>
    </w:p>
    <w:p w14:paraId="6914E303" w14:textId="5D1DAE46" w:rsidR="002F0869" w:rsidRDefault="002F0869" w:rsidP="00EB717C">
      <w:r>
        <w:t xml:space="preserve">Wanda </w:t>
      </w:r>
      <w:r w:rsidRPr="002F0869">
        <w:rPr>
          <w:rStyle w:val="StyleBoldUnderline"/>
        </w:rPr>
        <w:t>Melton has voted for every Republican presidential nominee since</w:t>
      </w:r>
      <w:r>
        <w:t xml:space="preserve"> Ronald </w:t>
      </w:r>
      <w:r w:rsidRPr="002F0869">
        <w:rPr>
          <w:rStyle w:val="StyleBoldUnderline"/>
        </w:rPr>
        <w:t>Reagan</w:t>
      </w:r>
      <w:r>
        <w:t xml:space="preserve"> in 1980, </w:t>
      </w:r>
      <w:r w:rsidRPr="002F0869">
        <w:rPr>
          <w:rStyle w:val="StyleBoldUnderline"/>
        </w:rPr>
        <w:t>but now</w:t>
      </w:r>
      <w:r>
        <w:t xml:space="preserve"> the Georgia grandmother </w:t>
      </w:r>
      <w:r w:rsidRPr="002F0869">
        <w:rPr>
          <w:rStyle w:val="StyleBoldUnderline"/>
        </w:rPr>
        <w:t>plans to cross over to support Democrat Hillary Clinton.</w:t>
      </w:r>
      <w:r w:rsidR="00A06CD8">
        <w:rPr>
          <w:rStyle w:val="StyleBoldUnderline"/>
        </w:rPr>
        <w:t xml:space="preserve"> </w:t>
      </w:r>
      <w:r>
        <w:t>“I’m not a real fan of Hillary,” Melton says from her office in Atlanta. “But I think it would just be awful to have Donald Trump.” She adds: “I cannot in good conscience let that happen.”</w:t>
      </w:r>
      <w:r w:rsidR="00A06CD8">
        <w:t xml:space="preserve"> </w:t>
      </w:r>
      <w:r w:rsidRPr="002F0869">
        <w:rPr>
          <w:rStyle w:val="StyleBoldUnderline"/>
        </w:rPr>
        <w:t>Melton is among a particular group of voters, whites with college degrees, who are resistant to Trump</w:t>
      </w:r>
      <w:r>
        <w:t xml:space="preserve">. </w:t>
      </w:r>
      <w:r w:rsidRPr="002F0869">
        <w:rPr>
          <w:rStyle w:val="StyleBoldUnderline"/>
        </w:rPr>
        <w:t xml:space="preserve">Their skepticism comes as an ominous warning as Trump struggles to rebuild even the losing coalition that </w:t>
      </w:r>
      <w:r w:rsidRPr="002F0869">
        <w:t>Mitt</w:t>
      </w:r>
      <w:r w:rsidRPr="002F0869">
        <w:rPr>
          <w:rStyle w:val="StyleBoldUnderline"/>
        </w:rPr>
        <w:t xml:space="preserve"> Romney managed four years ago.</w:t>
      </w:r>
      <w:r w:rsidR="00A06CD8">
        <w:rPr>
          <w:rStyle w:val="StyleBoldUnderline"/>
        </w:rPr>
        <w:t xml:space="preserve"> </w:t>
      </w:r>
      <w:r w:rsidRPr="002F0869">
        <w:rPr>
          <w:rStyle w:val="StyleBoldUnderline"/>
        </w:rPr>
        <w:t>College-educated whites made up more than one-third of the electorate in 2012</w:t>
      </w:r>
      <w:r>
        <w:t xml:space="preserve">. </w:t>
      </w:r>
      <w:r w:rsidRPr="002F0869">
        <w:rPr>
          <w:rStyle w:val="Emphasis"/>
        </w:rPr>
        <w:t>Polls suggest Trump trails Clinton with those voters, especially women.</w:t>
      </w:r>
      <w:r w:rsidR="00A06CD8">
        <w:t xml:space="preserve"> </w:t>
      </w:r>
      <w:r>
        <w:t xml:space="preserve">“Donald </w:t>
      </w:r>
      <w:r w:rsidRPr="002F0869">
        <w:rPr>
          <w:rStyle w:val="Emphasis"/>
        </w:rPr>
        <w:t>Trump simply cannot afford to lose ground in any segment of the electorate</w:t>
      </w:r>
      <w:r>
        <w:t xml:space="preserve">” that supported Romney, said Florida pollster Fernand </w:t>
      </w:r>
      <w:proofErr w:type="spellStart"/>
      <w:r>
        <w:t>Amandi</w:t>
      </w:r>
      <w:proofErr w:type="spellEnd"/>
      <w:r>
        <w:t>. Romney’s strength with that group, for example, made for a close race in Florida, where President Barack Obama won by less than 75,000 votes out of more than 8.4 million cast.</w:t>
      </w:r>
      <w:r w:rsidR="00A06CD8">
        <w:t xml:space="preserve"> </w:t>
      </w:r>
      <w:r w:rsidRPr="002F0869">
        <w:rPr>
          <w:rStyle w:val="StyleBoldUnderline"/>
        </w:rPr>
        <w:t>Some Republicans worry that Trump’s</w:t>
      </w:r>
      <w:r>
        <w:t xml:space="preserve"> approach — his unvarnished, sometimes uncouth demeanor and his nationalist and populist arguments — </w:t>
      </w:r>
      <w:r w:rsidRPr="002F0869">
        <w:rPr>
          <w:rStyle w:val="StyleBoldUnderline"/>
        </w:rPr>
        <w:t>guarantees his defeat, because the same outsider appeal that attracts many working class and even college-educated white men alienates other voters with a college degree.</w:t>
      </w:r>
      <w:r w:rsidR="00A06CD8">
        <w:rPr>
          <w:rStyle w:val="StyleBoldUnderline"/>
        </w:rPr>
        <w:t xml:space="preserve"> </w:t>
      </w:r>
      <w:r>
        <w:t>Ann Robinson, 64, is a lifelong Republican in Trump’s home state of New York, a Democratic stronghold that the real estate tycoon cites as an example of where he can “expand the map.” Robinson sneers at the proposition and says she’ll vote for Clinton.</w:t>
      </w:r>
      <w:r w:rsidR="00A06CD8">
        <w:t xml:space="preserve"> </w:t>
      </w:r>
      <w:r>
        <w:t>“It’s just not a reasonable movement,” she says of Trump’s populist pitch. “I’m not sure he can actually be their savior. She has so much more experience. Trump has nothing.”</w:t>
      </w:r>
      <w:r w:rsidR="00A06CD8">
        <w:t xml:space="preserve"> </w:t>
      </w:r>
      <w:r>
        <w:t>Mary Darling, 59, is an Illinois Republican who said she won’t vote for Trump or Clinton. “If they could just soften his edges, people would flock to him, but that’s just not going to happen,” she said.</w:t>
      </w:r>
      <w:r w:rsidR="00A06CD8">
        <w:t xml:space="preserve"> </w:t>
      </w:r>
      <w:r>
        <w:t>Lew Oliver, chairman of the Orange County Republican Party in Florida, says he’s prepared for an uphill fight in no small part because of Trump’s struggle among more educated voters. “The fundamentals aren’t in our favor, and some of his comments aren’t helping,” Oliver said.</w:t>
      </w:r>
      <w:r w:rsidR="00A06CD8">
        <w:t xml:space="preserve"> </w:t>
      </w:r>
      <w:r>
        <w:t>Romney drew support from 56 percent of white voters with college degrees, according to 2012 exit polls. Obama notched just 42 percent, but still cruised to a second term.</w:t>
      </w:r>
      <w:r w:rsidR="00A06CD8">
        <w:t xml:space="preserve"> </w:t>
      </w:r>
      <w:r>
        <w:t xml:space="preserve">A Washington Post-ABC News poll taken in June </w:t>
      </w:r>
      <w:r w:rsidRPr="00A06CD8">
        <w:rPr>
          <w:rStyle w:val="StyleBoldUnderline"/>
        </w:rPr>
        <w:t>found Clinton leading Trump among college-educated whites 50 percent to 42 percent.</w:t>
      </w:r>
      <w:r w:rsidR="00A06CD8">
        <w:rPr>
          <w:rStyle w:val="StyleBoldUnderline"/>
        </w:rPr>
        <w:t xml:space="preserve"> </w:t>
      </w:r>
      <w:r w:rsidRPr="00A06CD8">
        <w:rPr>
          <w:rStyle w:val="StyleBoldUnderline"/>
        </w:rPr>
        <w:t>Polling from the nonpartisan Pew Research Center pointed to particularly stark numbers among white women with at least a bachelor’s degree.</w:t>
      </w:r>
      <w:r>
        <w:t xml:space="preserve"> At this point in 2008 and 2012, that group of voters was almost evenly divided between Obama and the Republican nominee. This June, </w:t>
      </w:r>
      <w:r w:rsidRPr="00A06CD8">
        <w:rPr>
          <w:rStyle w:val="StyleBoldUnderline"/>
        </w:rPr>
        <w:t>Pew found Clinton with a 62-31 advantage.</w:t>
      </w:r>
      <w:r>
        <w:t xml:space="preserve"> Conversely, Pew found Trump still leads, albeit by a slightly narrower margin than did Romney at this point, among white women with less than a bachelor’s degree.</w:t>
      </w:r>
      <w:r w:rsidR="00A06CD8">
        <w:t xml:space="preserve"> </w:t>
      </w:r>
      <w:r w:rsidRPr="00A06CD8">
        <w:rPr>
          <w:rStyle w:val="StyleBoldUnderline"/>
        </w:rPr>
        <w:t>Should Trump fail to even replicate Romney’s coalition, he has little hope of flipping many of the most contested states that Obama won twice, particularly Florida, Colorado and Virginia.</w:t>
      </w:r>
      <w:r>
        <w:t xml:space="preserve"> Trump’s struggles among college whites have Democrats eyeing North Carolina, which Obama won in 2008 before it reverted back to Republicans, and even GOP-leaning Arizona and Georgia.</w:t>
      </w:r>
      <w:r w:rsidR="00A06CD8">
        <w:t xml:space="preserve"> </w:t>
      </w:r>
      <w:r w:rsidRPr="00A06CD8">
        <w:rPr>
          <w:rStyle w:val="StyleBoldUnderline"/>
        </w:rPr>
        <w:t>The education gap for Trump isn’t new.</w:t>
      </w:r>
      <w:r w:rsidR="00A06CD8">
        <w:rPr>
          <w:rStyle w:val="StyleBoldUnderline"/>
        </w:rPr>
        <w:t xml:space="preserve"> </w:t>
      </w:r>
      <w:r>
        <w:t>Exit polls in the Republican primaries found him faring better among less educated groups. Trump particularly struggled with better educated Republicans when Florida Sen. Marco Rubio, R-Fla., was in the presidential race.</w:t>
      </w:r>
      <w:r w:rsidR="00A06CD8">
        <w:t xml:space="preserve"> </w:t>
      </w:r>
      <w:r>
        <w:t xml:space="preserve">Republican pollster Greg </w:t>
      </w:r>
      <w:proofErr w:type="spellStart"/>
      <w:r>
        <w:t>Strimple</w:t>
      </w:r>
      <w:proofErr w:type="spellEnd"/>
      <w:r>
        <w:t xml:space="preserve"> of Idaho says the gap is understandable. Voters without a college education, he said, are more likely to be struggling financially, to feel alienated from the political class that Trump rails against. They are more likely to find solace in his promise to stop illegal immigration.</w:t>
      </w:r>
      <w:r w:rsidR="00A06CD8">
        <w:t xml:space="preserve"> </w:t>
      </w:r>
      <w:r w:rsidRPr="00A06CD8">
        <w:rPr>
          <w:rStyle w:val="StyleBoldUnderline"/>
        </w:rPr>
        <w:t>College educated voters “may have had relatively stagnant incomes, but they can still look at their 401(k</w:t>
      </w:r>
      <w:proofErr w:type="gramStart"/>
      <w:r w:rsidRPr="00A06CD8">
        <w:rPr>
          <w:rStyle w:val="StyleBoldUnderline"/>
        </w:rPr>
        <w:t>)s</w:t>
      </w:r>
      <w:proofErr w:type="gramEnd"/>
      <w:r w:rsidRPr="00A06CD8">
        <w:rPr>
          <w:rStyle w:val="StyleBoldUnderline"/>
        </w:rPr>
        <w:t xml:space="preserve"> and think about the future,”</w:t>
      </w:r>
      <w:r>
        <w:t xml:space="preserve"> </w:t>
      </w:r>
      <w:proofErr w:type="spellStart"/>
      <w:r>
        <w:t>Strimple</w:t>
      </w:r>
      <w:proofErr w:type="spellEnd"/>
      <w:r>
        <w:t xml:space="preserve"> said. “</w:t>
      </w:r>
      <w:r w:rsidRPr="00A06CD8">
        <w:rPr>
          <w:rStyle w:val="StyleBoldUnderline"/>
        </w:rPr>
        <w:t>They’re free to care more about things like tone.”</w:t>
      </w:r>
      <w:r w:rsidR="00A06CD8">
        <w:rPr>
          <w:rStyle w:val="StyleBoldUnderline"/>
        </w:rPr>
        <w:t xml:space="preserve"> </w:t>
      </w:r>
      <w:r w:rsidRPr="00A06CD8">
        <w:rPr>
          <w:rStyle w:val="StyleBoldUnderline"/>
        </w:rPr>
        <w:t>Clinton’s campaign sees the persuadable portion of the electorate as being made up largely of women, many with college degrees</w:t>
      </w:r>
      <w:r>
        <w:t>. It has tried to reach them by hammering Trump as “dangerous” and “temperamentally unfit” for the job, while her initial general election advertising blitz focuses on her achievements in public life.</w:t>
      </w:r>
    </w:p>
    <w:p w14:paraId="23C7824C" w14:textId="09CC033D" w:rsidR="005516EC" w:rsidRDefault="005516EC" w:rsidP="005516EC">
      <w:pPr>
        <w:pStyle w:val="Heading4"/>
      </w:pPr>
      <w:r>
        <w:t xml:space="preserve">Hillary will win the white house—absent drastic events the economic election model is the best way to predict election winners—better than </w:t>
      </w:r>
      <w:proofErr w:type="spellStart"/>
      <w:r>
        <w:t>aff</w:t>
      </w:r>
      <w:proofErr w:type="spellEnd"/>
      <w:r>
        <w:t xml:space="preserve"> polls and pundits </w:t>
      </w:r>
    </w:p>
    <w:p w14:paraId="646F8E5E" w14:textId="0171D07B" w:rsidR="005516EC" w:rsidRPr="005516EC" w:rsidRDefault="005516EC" w:rsidP="005516EC">
      <w:r w:rsidRPr="005516EC">
        <w:rPr>
          <w:rStyle w:val="StyleStyleBold12pt"/>
        </w:rPr>
        <w:t>Needham, 7/1</w:t>
      </w:r>
      <w:r>
        <w:t xml:space="preserve"> (Vicki, consultant and reporter, 07/01/16, “Election model: Clinton will win easily,” The Hill, http://thehill.com/policy/finance/economy/prediction-hillary-clinton-easily-wins-beats-donald-trump-moodys-presidential-election-model)</w:t>
      </w:r>
    </w:p>
    <w:p w14:paraId="274A657E" w14:textId="0E19A9F8" w:rsidR="005516EC" w:rsidRDefault="005516EC" w:rsidP="00EB717C">
      <w:pPr>
        <w:rPr>
          <w:rStyle w:val="StyleBoldUnderline"/>
        </w:rPr>
      </w:pPr>
      <w:r w:rsidRPr="005516EC">
        <w:rPr>
          <w:rStyle w:val="StyleBoldUnderline"/>
        </w:rPr>
        <w:t>Democratic chances of winning the White House remain strong, according to a closely followed economic election model.</w:t>
      </w:r>
      <w:r>
        <w:rPr>
          <w:rStyle w:val="StyleBoldUnderline"/>
        </w:rPr>
        <w:t xml:space="preserve"> </w:t>
      </w:r>
      <w:r w:rsidRPr="005516EC">
        <w:rPr>
          <w:rStyle w:val="StyleBoldUnderline"/>
        </w:rPr>
        <w:t>Moody’s Analytics is forecasting that Hillary Clinton</w:t>
      </w:r>
      <w:r>
        <w:t xml:space="preserve">, the presumptive Democratic nominee, </w:t>
      </w:r>
      <w:r w:rsidRPr="005516EC">
        <w:rPr>
          <w:rStyle w:val="StyleBoldUnderline"/>
        </w:rPr>
        <w:t>will easily win the presidency in November over Republican Donald Trump, the June forecast predicts.</w:t>
      </w:r>
      <w:r>
        <w:rPr>
          <w:rStyle w:val="StyleBoldUnderline"/>
        </w:rPr>
        <w:t xml:space="preserve"> </w:t>
      </w:r>
      <w:r w:rsidRPr="005516EC">
        <w:rPr>
          <w:rStyle w:val="StyleBoldUnderline"/>
        </w:rPr>
        <w:t>The latest model shows for the fourth straight month that the Democratic nominee will win 332 electoral votes, compared with 206 for the Republican nominee.</w:t>
      </w:r>
      <w:r>
        <w:t xml:space="preserve"> The model chooses a party, not a candidate, to win. </w:t>
      </w:r>
      <w:r w:rsidRPr="005516EC">
        <w:rPr>
          <w:rStyle w:val="StyleBoldUnderline"/>
        </w:rPr>
        <w:t xml:space="preserve">“The closer we come to </w:t>
      </w:r>
      <w:proofErr w:type="gramStart"/>
      <w:r w:rsidRPr="005516EC">
        <w:rPr>
          <w:rStyle w:val="StyleBoldUnderline"/>
        </w:rPr>
        <w:t>election day</w:t>
      </w:r>
      <w:proofErr w:type="gramEnd"/>
      <w:r w:rsidRPr="005516EC">
        <w:rPr>
          <w:rStyle w:val="StyleBoldUnderline"/>
        </w:rPr>
        <w:t>, the more that two-year change is based in history and less on our economic forecasts,”</w:t>
      </w:r>
      <w:r>
        <w:t xml:space="preserve"> said Dan White, a Moody’s economist who oversees the monthly model. “</w:t>
      </w:r>
      <w:r w:rsidRPr="005516EC">
        <w:rPr>
          <w:rStyle w:val="Emphasis"/>
        </w:rPr>
        <w:t xml:space="preserve">With just over four months left to </w:t>
      </w:r>
      <w:proofErr w:type="gramStart"/>
      <w:r w:rsidRPr="005516EC">
        <w:rPr>
          <w:rStyle w:val="Emphasis"/>
        </w:rPr>
        <w:t>election day</w:t>
      </w:r>
      <w:proofErr w:type="gramEnd"/>
      <w:r w:rsidRPr="005516EC">
        <w:rPr>
          <w:rStyle w:val="Emphasis"/>
        </w:rPr>
        <w:t>, the chances of an economic forecast error distorting the results are fading</w:t>
      </w:r>
      <w:r>
        <w:t>,” he said. “</w:t>
      </w:r>
      <w:r w:rsidRPr="005516EC">
        <w:rPr>
          <w:rStyle w:val="StyleBoldUnderline"/>
        </w:rPr>
        <w:t>This ups the confidence level in the model’s results, though forecast risks are always present, especially when it comes to politics</w:t>
      </w:r>
      <w:r>
        <w:t xml:space="preserve">.” Moody's bases its forecast on a two-year change of the economic variables, from the third quarter of 2014 to the third quarter of this year. </w:t>
      </w:r>
      <w:r w:rsidRPr="005516EC">
        <w:rPr>
          <w:rStyle w:val="StyleBoldUnderline"/>
        </w:rPr>
        <w:t>A slight increase in gasoline prices modestly improved Republican chances, but that shift was offset in part by higher incomes, house prices and President Obama’s rising approval rating.</w:t>
      </w:r>
      <w:r>
        <w:rPr>
          <w:rStyle w:val="StyleBoldUnderline"/>
        </w:rPr>
        <w:t xml:space="preserve"> </w:t>
      </w:r>
      <w:r w:rsidRPr="005516EC">
        <w:rPr>
          <w:rStyle w:val="StyleBoldUnderline"/>
        </w:rPr>
        <w:t>The latest Gallup poll shows the president’s approval at 52 percent, up a point from last month.</w:t>
      </w:r>
      <w:r>
        <w:rPr>
          <w:rStyle w:val="StyleBoldUnderline"/>
        </w:rPr>
        <w:t xml:space="preserve"> </w:t>
      </w:r>
      <w:r>
        <w:t xml:space="preserve">Separately, a FiveThirtyEight election forecast gives Clinton a 79.2 percent chance of winning to Trump's 20.7. In that forecast, Clinton would win 48.8 percent of the vote to Trump's 42. </w:t>
      </w:r>
      <w:r w:rsidRPr="005516EC">
        <w:rPr>
          <w:rStyle w:val="StyleBoldUnderline"/>
        </w:rPr>
        <w:t>The former secretary of State is holding leads across most major polls.</w:t>
      </w:r>
      <w:r>
        <w:rPr>
          <w:rStyle w:val="StyleBoldUnderline"/>
        </w:rPr>
        <w:t xml:space="preserve"> </w:t>
      </w:r>
      <w:r>
        <w:t xml:space="preserve">Clinton leads Trump by 6 points, 47 to 41 percent, in a New York Times/CBS News poll. A new Washington Post-ABC News poll saw Clinton widen her lead to 51 to 39 percent from 46 to 44 in May. In the latest Wall Street Journal/NBC News poll, Clinton holds a 46 to 41 percent advantage, though the race is essentially tied when third-party candidates are included. Fox News has the Democrat up 44-38 percent over Trump in a head-to-head matchup. </w:t>
      </w:r>
      <w:r w:rsidRPr="005516EC">
        <w:rPr>
          <w:rStyle w:val="StyleBoldUnderline"/>
        </w:rPr>
        <w:t>Moody’s model awards Electoral College votes to each party based on state-by-state outcomes</w:t>
      </w:r>
      <w:r>
        <w:t xml:space="preserve">. </w:t>
      </w:r>
      <w:r w:rsidRPr="005516EC">
        <w:rPr>
          <w:rStyle w:val="StyleBoldUnderline"/>
        </w:rPr>
        <w:t>Two states, Maine and Nebraska, allow electoral votes to be split by congressional district.</w:t>
      </w:r>
      <w:r>
        <w:rPr>
          <w:rStyle w:val="StyleBoldUnderline"/>
        </w:rPr>
        <w:t xml:space="preserve"> </w:t>
      </w:r>
      <w:r w:rsidRPr="005516EC">
        <w:rPr>
          <w:rStyle w:val="StyleBoldUnderline"/>
        </w:rPr>
        <w:t>The model, which has predicted every election correctly since it was created in 1980, has forecasted a Democratic victory since the release of its first run in July 2015</w:t>
      </w:r>
      <w:r>
        <w:t xml:space="preserve">. </w:t>
      </w:r>
      <w:r w:rsidRPr="005516EC">
        <w:rPr>
          <w:rStyle w:val="StyleBoldUnderline"/>
        </w:rPr>
        <w:t>The most important economic variable is income growth by state, including job and wage growth, hours worked and the quality of the jobs being created in the two years leading up to an election. The model also factors in home and gasoline prices on a state level, as well as presidential approval numbers.</w:t>
      </w:r>
    </w:p>
    <w:p w14:paraId="6D2F741B" w14:textId="77777777" w:rsidR="00BE2124" w:rsidRDefault="00BE2124" w:rsidP="00EB717C">
      <w:pPr>
        <w:rPr>
          <w:rStyle w:val="StyleBoldUnderline"/>
        </w:rPr>
      </w:pPr>
    </w:p>
    <w:p w14:paraId="103137D3" w14:textId="56A0AD91" w:rsidR="00BE2124" w:rsidRDefault="00BE2124" w:rsidP="00BE2124">
      <w:pPr>
        <w:pStyle w:val="Heading4"/>
      </w:pPr>
      <w:r w:rsidRPr="00BE2124">
        <w:t>Empirics prove: Clinton will win the election because of Obama’s job approval ratings. Demographics support this hypothesis</w:t>
      </w:r>
    </w:p>
    <w:p w14:paraId="1BB6D0C4" w14:textId="08858BBC" w:rsidR="00BE2124" w:rsidRPr="00BE2124" w:rsidRDefault="00BE2124" w:rsidP="00BE2124">
      <w:proofErr w:type="spellStart"/>
      <w:r w:rsidRPr="00BE2124">
        <w:rPr>
          <w:rStyle w:val="StyleStyleBold12pt"/>
        </w:rPr>
        <w:t>Sosnik</w:t>
      </w:r>
      <w:proofErr w:type="spellEnd"/>
      <w:r w:rsidRPr="00BE2124">
        <w:rPr>
          <w:rStyle w:val="StyleStyleBold12pt"/>
        </w:rPr>
        <w:t>, 6/29</w:t>
      </w:r>
      <w:r>
        <w:t xml:space="preserve"> (Doug, Democratic political strategist, was a senior adviser to President Bill Clinton from 1994 to 2000, June 29 2016, “The 2016 election is already decided. History says Hillary Clinton wins,” The Washington Post, https://www.washingtonpost.com/opinions/the-2016-election-is-already-decided-history-says-hillary-clinton-wins/2016/06/28/8c6e682e-3d49-11e6-80bc-d06711fd2125_story.html)</w:t>
      </w:r>
    </w:p>
    <w:p w14:paraId="589D4431" w14:textId="556FF71A" w:rsidR="00013C65" w:rsidRDefault="00BE2124" w:rsidP="00BE2124">
      <w:r w:rsidRPr="00BE2124">
        <w:t xml:space="preserve">If history is any guide, </w:t>
      </w:r>
      <w:r w:rsidRPr="00BE2124">
        <w:rPr>
          <w:rStyle w:val="Emphasis"/>
        </w:rPr>
        <w:t>the outcome of this year’s presidential election has already been decided.</w:t>
      </w:r>
      <w:r>
        <w:rPr>
          <w:rStyle w:val="Emphasis"/>
        </w:rPr>
        <w:t xml:space="preserve"> </w:t>
      </w:r>
      <w:r w:rsidRPr="00BE2124">
        <w:rPr>
          <w:rStyle w:val="StyleBoldUnderline"/>
        </w:rPr>
        <w:t>With the exception of 2000, the result of every presidential election since, and including, 1980 has been determined before the general election even officially began</w:t>
      </w:r>
      <w:r w:rsidRPr="00BE2124">
        <w:t>. In fact, most of these elections were effectively decided by this point in the cycle.</w:t>
      </w:r>
      <w:r>
        <w:t xml:space="preserve"> </w:t>
      </w:r>
      <w:r w:rsidRPr="00BE2124">
        <w:rPr>
          <w:rStyle w:val="StyleBoldUnderline"/>
        </w:rPr>
        <w:t xml:space="preserve">There is no reason to think that this year, as crazy as it has been, will be different. Spoiler alert: </w:t>
      </w:r>
      <w:r w:rsidRPr="00BE2124">
        <w:rPr>
          <w:rStyle w:val="Emphasis"/>
        </w:rPr>
        <w:t>Hillary Clinton wins</w:t>
      </w:r>
      <w:r w:rsidRPr="00BE2124">
        <w:rPr>
          <w:rStyle w:val="StyleBoldUnderline"/>
        </w:rPr>
        <w:t>.</w:t>
      </w:r>
      <w:r>
        <w:rPr>
          <w:rStyle w:val="StyleBoldUnderline"/>
        </w:rPr>
        <w:t xml:space="preserve"> </w:t>
      </w:r>
      <w:r w:rsidRPr="00BE2124">
        <w:rPr>
          <w:rStyle w:val="StyleBoldUnderline"/>
        </w:rPr>
        <w:t>The single best predictor of the electoral outcome is the job approval of the incumbent president — even one who’s not on the ballot</w:t>
      </w:r>
      <w:r>
        <w:t xml:space="preserve">. </w:t>
      </w:r>
      <w:r w:rsidRPr="00BE2124">
        <w:rPr>
          <w:rStyle w:val="StyleBoldUnderline"/>
        </w:rPr>
        <w:t>In four of the five elections since 1980 when the incumbent president’s job approval was at or above 50 percent, that party held the White House.</w:t>
      </w:r>
      <w:r>
        <w:t xml:space="preserve"> The outlier was 2000, when President Bill Clinton enjoyed a 57 percent job approval rating in October yet Al Gore “lost” to George W. Bush. </w:t>
      </w:r>
      <w:r w:rsidRPr="00BE2124">
        <w:rPr>
          <w:rStyle w:val="StyleBoldUnderline"/>
        </w:rPr>
        <w:t>In the three elections when the incumbent’s job approval fell below 40 percent in the final year of his term, the party suffered overwhelming defeats.</w:t>
      </w:r>
      <w:r>
        <w:rPr>
          <w:rStyle w:val="StyleBoldUnderline"/>
        </w:rPr>
        <w:t xml:space="preserve"> </w:t>
      </w:r>
      <w:r>
        <w:t xml:space="preserve">Some might argue that Jimmy Carter’s experience in 1980 disproves my point about races being decided by this point, but it doesn’t. True, Carter was leading in national polls in a three-way race (remember John Anderson?) until mid-October. </w:t>
      </w:r>
      <w:r w:rsidRPr="00BE2124">
        <w:rPr>
          <w:rStyle w:val="StyleBoldUnderline"/>
        </w:rPr>
        <w:t>But by June 1980, Carter’s job approval had dropped to 31 percent — and it never significantly improved during the remainder of the campaign.</w:t>
      </w:r>
      <w:r>
        <w:t xml:space="preserve"> The nature of a three-way race masked the core of public dissatisfaction with Carter and prolonged until the end of the election the consolidation of the nearly 70 percent anti-Carter vote, which ultimately resulted in Ronald Reagan’s landslide win. By the beginning of the summer of 1980, with 2 out of 3 Americans disapproving of Carter’s performance in office, there was little doubt that the country would not give him four more years. </w:t>
      </w:r>
      <w:r w:rsidRPr="00BE2124">
        <w:rPr>
          <w:rStyle w:val="StyleBoldUnderline"/>
        </w:rPr>
        <w:t>Three big election moments remain: the selection of the vice presidential nominees, the party conventions and the fall debates</w:t>
      </w:r>
      <w:r>
        <w:t xml:space="preserve">. Breathless coverage notwithstanding, none of these has had a measurable impact in changing the outcome of a presidential election in at least 40 years. The last time a vice presidential selection may have altered the outcome was in 1960, when John F. Kennedy’s choice of Lyndon B. Johnson assured Democrats of carrying Texas. The last time a party’s convention may have changed the outcome was in 1968, when the Democrats suffered four days of rioting in the streets of Chicago. And the last time a debate may have affected the outcome was in 1976, when Gerald Ford mistakenly asserted that “there is no Soviet domination of Eastern Europe,” effectively ending his surge against Carter. </w:t>
      </w:r>
      <w:r w:rsidRPr="00BE2124">
        <w:rPr>
          <w:rStyle w:val="StyleBoldUnderline"/>
        </w:rPr>
        <w:t>All indications are that the 2016 campaign is likely to continue this pattern.</w:t>
      </w:r>
      <w:r>
        <w:rPr>
          <w:rStyle w:val="StyleBoldUnderline"/>
        </w:rPr>
        <w:t xml:space="preserve"> </w:t>
      </w:r>
      <w:r w:rsidRPr="00BE2124">
        <w:rPr>
          <w:rStyle w:val="StyleBoldUnderline"/>
        </w:rPr>
        <w:t>President Obama’s job approval rating now sits above 50 percent. Significant structural advantages have also favored Democrats since 1992. The party’s candidate has carried 18 states plus</w:t>
      </w:r>
      <w:r>
        <w:t xml:space="preserve"> the </w:t>
      </w:r>
      <w:r w:rsidRPr="00BE2124">
        <w:rPr>
          <w:rStyle w:val="StyleBoldUnderline"/>
        </w:rPr>
        <w:t>D</w:t>
      </w:r>
      <w:r>
        <w:t xml:space="preserve">istrict of </w:t>
      </w:r>
      <w:r w:rsidRPr="00BE2124">
        <w:rPr>
          <w:rStyle w:val="StyleBoldUnderline"/>
        </w:rPr>
        <w:t>C</w:t>
      </w:r>
      <w:r>
        <w:t xml:space="preserve">olumbia — </w:t>
      </w:r>
      <w:r w:rsidRPr="00BE2124">
        <w:rPr>
          <w:rStyle w:val="StyleBoldUnderline"/>
        </w:rPr>
        <w:t>totaling 242 electoral votes — in every election since 1992</w:t>
      </w:r>
      <w:r>
        <w:t xml:space="preserve">. Now </w:t>
      </w:r>
      <w:r w:rsidRPr="00BE2124">
        <w:rPr>
          <w:rStyle w:val="StyleBoldUnderline"/>
        </w:rPr>
        <w:t>New Mexico and its five electoral votes</w:t>
      </w:r>
      <w:r>
        <w:t xml:space="preserve">, which Bush won in 2004, </w:t>
      </w:r>
      <w:r w:rsidRPr="00BE2124">
        <w:rPr>
          <w:rStyle w:val="StyleBoldUnderline"/>
        </w:rPr>
        <w:t>are considered safely Democratic. If those states remain solid for Clinton, that leaves her only 23 votes short of the 270 necessary for victory.</w:t>
      </w:r>
      <w:r>
        <w:rPr>
          <w:rStyle w:val="StyleBoldUnderline"/>
        </w:rPr>
        <w:t xml:space="preserve"> </w:t>
      </w:r>
      <w:r w:rsidRPr="00BE2124">
        <w:rPr>
          <w:rStyle w:val="StyleBoldUnderline"/>
        </w:rPr>
        <w:t>Demographic trends since 1992 only reinforce this advantage for Democrats</w:t>
      </w:r>
      <w:r>
        <w:t xml:space="preserve">. In addition, </w:t>
      </w:r>
      <w:r w:rsidRPr="00BE2124">
        <w:rPr>
          <w:rStyle w:val="Emphasis"/>
        </w:rPr>
        <w:t>Clinton enjoys a significant financial and organizational advantage over</w:t>
      </w:r>
      <w:r>
        <w:t xml:space="preserve"> presumptive Republican nominee Donald </w:t>
      </w:r>
      <w:r w:rsidRPr="00BE2124">
        <w:rPr>
          <w:rStyle w:val="Emphasis"/>
        </w:rPr>
        <w:t>Trump</w:t>
      </w:r>
      <w:r>
        <w:t xml:space="preserve">. In the past month, the Clinton campaign has run $23 million worth of ads in eight swing states without any time purchased by the Trump campaign to counter her attacks. Clinton has also maintained a stable campaign team at the top while building a national campaign staff of about 700 people. </w:t>
      </w:r>
      <w:r w:rsidRPr="00BE2124">
        <w:rPr>
          <w:rStyle w:val="StyleBoldUnderline"/>
        </w:rPr>
        <w:t>The Trump campaign, on the other hand, has had constant leadership turmoil with a staff of fewer than 100 people.</w:t>
      </w:r>
      <w:r>
        <w:rPr>
          <w:rStyle w:val="StyleBoldUnderline"/>
        </w:rPr>
        <w:t xml:space="preserve"> </w:t>
      </w:r>
      <w:proofErr w:type="gramStart"/>
      <w:r>
        <w:t>Lastly, and perhaps most important, never before has a party nominated a candidate as unpopular as Trump is.</w:t>
      </w:r>
      <w:proofErr w:type="gramEnd"/>
      <w:r>
        <w:t xml:space="preserve"> True, </w:t>
      </w:r>
      <w:r w:rsidRPr="00BE2124">
        <w:rPr>
          <w:rStyle w:val="StyleBoldUnderline"/>
        </w:rPr>
        <w:t xml:space="preserve">Clinton’s negatives are high — but </w:t>
      </w:r>
      <w:proofErr w:type="spellStart"/>
      <w:r w:rsidRPr="00BE2124">
        <w:rPr>
          <w:rStyle w:val="StyleBoldUnderline"/>
        </w:rPr>
        <w:t>Trump’s</w:t>
      </w:r>
      <w:proofErr w:type="spellEnd"/>
      <w:r w:rsidRPr="00BE2124">
        <w:rPr>
          <w:rStyle w:val="StyleBoldUnderline"/>
        </w:rPr>
        <w:t xml:space="preserve"> are even higher, reaching 70 percent with more than half having a very negative view.</w:t>
      </w:r>
      <w:r>
        <w:rPr>
          <w:rStyle w:val="StyleBoldUnderline"/>
        </w:rPr>
        <w:t xml:space="preserve"> </w:t>
      </w:r>
      <w:r>
        <w:t xml:space="preserve">And Trump’s party isn’t helping him. According to a recent Bloomberg poll, just one-third of Americans have a favorable view of the Republican Party. </w:t>
      </w:r>
      <w:r w:rsidRPr="00BE2124">
        <w:rPr>
          <w:rStyle w:val="StyleBoldUnderline"/>
        </w:rPr>
        <w:t>Some 28 percent of self-identified Republicans have an unfavorable view of their own party.</w:t>
      </w:r>
      <w:r>
        <w:rPr>
          <w:rStyle w:val="StyleBoldUnderline"/>
        </w:rPr>
        <w:t xml:space="preserve"> </w:t>
      </w:r>
      <w:r w:rsidRPr="00BE2124">
        <w:rPr>
          <w:rStyle w:val="StyleBoldUnderline"/>
        </w:rPr>
        <w:t>Americans view their vote for president differently than for any other office</w:t>
      </w:r>
      <w:r>
        <w:t xml:space="preserve">. Ultimately, </w:t>
      </w:r>
      <w:r w:rsidRPr="00BE2124">
        <w:rPr>
          <w:rStyle w:val="Emphasis"/>
        </w:rPr>
        <w:t>this is a decision as much emotional and instinctual as it is intellectual. And once voters have made that choice, it is very difficult to dislodge</w:t>
      </w:r>
      <w:r>
        <w:t xml:space="preserve">. </w:t>
      </w:r>
      <w:r w:rsidRPr="00BE2124">
        <w:rPr>
          <w:rStyle w:val="StyleBoldUnderline"/>
        </w:rPr>
        <w:t>Voters have gotten to know Trump over the past year. They have pretty much made up their minds about how they feel. It is very unlikely anything that happens in the remaining 131 days of this campaign is going to change that</w:t>
      </w:r>
      <w:r>
        <w:t>.</w:t>
      </w:r>
    </w:p>
    <w:p w14:paraId="5EBF9019" w14:textId="4646A746" w:rsidR="00013C65" w:rsidRDefault="00013C65" w:rsidP="00013C65">
      <w:pPr>
        <w:pStyle w:val="Heading4"/>
      </w:pPr>
      <w:r>
        <w:t xml:space="preserve">Trump is </w:t>
      </w:r>
      <w:r w:rsidR="00B148F7">
        <w:t>losing</w:t>
      </w:r>
    </w:p>
    <w:p w14:paraId="7607F462" w14:textId="77777777" w:rsidR="00013C65" w:rsidRPr="0053231C" w:rsidRDefault="00013C65" w:rsidP="00013C65">
      <w:pPr>
        <w:rPr>
          <w:rStyle w:val="StyleStyleBold12pt"/>
        </w:rPr>
      </w:pPr>
      <w:r w:rsidRPr="0053231C">
        <w:rPr>
          <w:rStyle w:val="StyleStyleBold12pt"/>
        </w:rPr>
        <w:t>Silver</w:t>
      </w:r>
      <w:r>
        <w:rPr>
          <w:rStyle w:val="StyleStyleBold12pt"/>
        </w:rPr>
        <w:t xml:space="preserve"> 6-29-16 </w:t>
      </w:r>
      <w:r w:rsidRPr="0053231C">
        <w:t>(</w:t>
      </w:r>
      <w:r>
        <w:t xml:space="preserve">Nate Silver, 6-29-16, </w:t>
      </w:r>
      <w:r w:rsidRPr="002D7F41">
        <w:t xml:space="preserve">Donald Trump Has A 20 Percent Chance </w:t>
      </w:r>
      <w:proofErr w:type="gramStart"/>
      <w:r w:rsidRPr="002D7F41">
        <w:t>Of</w:t>
      </w:r>
      <w:proofErr w:type="gramEnd"/>
      <w:r w:rsidRPr="002D7F41">
        <w:t xml:space="preserve"> Becoming President</w:t>
      </w:r>
      <w:r>
        <w:t xml:space="preserve">, </w:t>
      </w:r>
      <w:hyperlink r:id="rId8" w:history="1">
        <w:r w:rsidRPr="00831F3C">
          <w:rPr>
            <w:rStyle w:val="Hyperlink"/>
          </w:rPr>
          <w:t>http://fivethirtyeight.com/features/donald-trump-has-a-20-percent-chance-of-becoming-president/</w:t>
        </w:r>
      </w:hyperlink>
      <w:r>
        <w:t xml:space="preserve">, </w:t>
      </w:r>
      <w:r w:rsidRPr="002D7F41">
        <w:t>American statistician and writer who analyzes elections. He is currentl</w:t>
      </w:r>
      <w:r>
        <w:t xml:space="preserve">y the editor-in-chief of </w:t>
      </w:r>
      <w:r w:rsidRPr="002D7F41">
        <w:t>FiveThirtyEight blog and a Special Correspondent for ABC News.</w:t>
      </w:r>
      <w:r>
        <w:t xml:space="preserve"> </w:t>
      </w:r>
      <w:r w:rsidRPr="00131860">
        <w:t xml:space="preserve">Silver successfully called the outcomes in 49 of the 50 states in the 2008 U.S. Presidential </w:t>
      </w:r>
      <w:proofErr w:type="gramStart"/>
      <w:r w:rsidRPr="00131860">
        <w:t>election,</w:t>
      </w:r>
      <w:proofErr w:type="gramEnd"/>
      <w:r w:rsidRPr="00131860">
        <w:t xml:space="preserve"> he was named one of The World's 100 Most Influential People</w:t>
      </w:r>
      <w:r w:rsidRPr="0053231C">
        <w:t>)</w:t>
      </w:r>
    </w:p>
    <w:p w14:paraId="2A37439F" w14:textId="77777777" w:rsidR="00013C65" w:rsidRPr="00B132F9" w:rsidRDefault="00013C65" w:rsidP="00013C65">
      <w:pPr>
        <w:rPr>
          <w:rStyle w:val="StyleBoldUnderline"/>
        </w:rPr>
      </w:pPr>
      <w:r w:rsidRPr="00B132F9">
        <w:rPr>
          <w:rStyle w:val="StyleBoldUnderline"/>
        </w:rPr>
        <w:t xml:space="preserve">If Trump is “unpredictable,” </w:t>
      </w:r>
      <w:r w:rsidRPr="00497249">
        <w:t>a phrase we heard used to describe him so often during the primaries,</w:t>
      </w:r>
      <w:r w:rsidRPr="00B132F9">
        <w:rPr>
          <w:rStyle w:val="StyleBoldUnderline"/>
        </w:rPr>
        <w:t xml:space="preserve"> does that mean his chances of defeating Hillary Clinton are 50/50? If that’s what you think, you have the opportunity to make a highly profitable wager. </w:t>
      </w:r>
      <w:r w:rsidRPr="00131860">
        <w:rPr>
          <w:rStyle w:val="StyleBoldUnderline"/>
        </w:rPr>
        <w:t xml:space="preserve">Betting markets </w:t>
      </w:r>
      <w:r w:rsidRPr="00497249">
        <w:rPr>
          <w:rStyle w:val="StyleBoldUnderline"/>
          <w:highlight w:val="cyan"/>
        </w:rPr>
        <w:t xml:space="preserve">put Trump’s chances at only </w:t>
      </w:r>
      <w:r w:rsidRPr="002D7F41">
        <w:rPr>
          <w:rStyle w:val="Emphasis"/>
          <w:highlight w:val="cyan"/>
        </w:rPr>
        <w:t xml:space="preserve">20 </w:t>
      </w:r>
      <w:r w:rsidRPr="002D7F41">
        <w:rPr>
          <w:rStyle w:val="Emphasis"/>
        </w:rPr>
        <w:t xml:space="preserve">percent </w:t>
      </w:r>
      <w:r w:rsidRPr="002D7F41">
        <w:rPr>
          <w:rStyle w:val="Emphasis"/>
          <w:highlight w:val="cyan"/>
        </w:rPr>
        <w:t>to 25 percent</w:t>
      </w:r>
      <w:r w:rsidRPr="002D7F41">
        <w:rPr>
          <w:rStyle w:val="StyleBoldUnderline"/>
        </w:rPr>
        <w:t xml:space="preserve"> instead.</w:t>
      </w:r>
      <w:r>
        <w:rPr>
          <w:rStyle w:val="StyleBoldUnderline"/>
        </w:rPr>
        <w:t xml:space="preserve"> </w:t>
      </w:r>
      <w:r w:rsidRPr="00B132F9">
        <w:rPr>
          <w:rStyle w:val="StyleBoldUnderline"/>
        </w:rPr>
        <w:t xml:space="preserve">In fact, despite </w:t>
      </w:r>
      <w:r w:rsidRPr="00497249">
        <w:t>(or perhaps because of)</w:t>
      </w:r>
      <w:r w:rsidRPr="00B132F9">
        <w:rPr>
          <w:rStyle w:val="StyleBoldUnderline"/>
        </w:rPr>
        <w:t xml:space="preserve"> the unusual nature of his candidacy, the conventional wisdom holds that </w:t>
      </w:r>
      <w:r w:rsidRPr="00497249">
        <w:rPr>
          <w:rStyle w:val="StyleBoldUnderline"/>
          <w:highlight w:val="cyan"/>
        </w:rPr>
        <w:t>Trump is a</w:t>
      </w:r>
      <w:r w:rsidRPr="00497249">
        <w:rPr>
          <w:rStyle w:val="StyleBoldUnderline"/>
        </w:rPr>
        <w:t xml:space="preserve"> fairly </w:t>
      </w:r>
      <w:r w:rsidRPr="00497249">
        <w:rPr>
          <w:rStyle w:val="StyleBoldUnderline"/>
          <w:highlight w:val="cyan"/>
        </w:rPr>
        <w:t>substantial underdog</w:t>
      </w:r>
      <w:r w:rsidRPr="00B132F9">
        <w:rPr>
          <w:rStyle w:val="StyleBoldUnderline"/>
        </w:rPr>
        <w:t xml:space="preserve">. </w:t>
      </w:r>
      <w:r w:rsidRPr="00497249">
        <w:t>In contrast to 2012, when there were frequent arguments over how solid President Obama’s lead in the polls was,</w:t>
      </w:r>
      <w:r w:rsidRPr="00B132F9">
        <w:rPr>
          <w:rStyle w:val="StyleBoldUnderline"/>
        </w:rPr>
        <w:t xml:space="preserve"> </w:t>
      </w:r>
      <w:r w:rsidRPr="00497249">
        <w:rPr>
          <w:rStyle w:val="StyleBoldUnderline"/>
          <w:highlight w:val="cyan"/>
        </w:rPr>
        <w:t>there hasn’t been</w:t>
      </w:r>
      <w:r w:rsidRPr="00B132F9">
        <w:rPr>
          <w:rStyle w:val="StyleBoldUnderline"/>
        </w:rPr>
        <w:t xml:space="preserve"> much of </w:t>
      </w:r>
      <w:r w:rsidRPr="00497249">
        <w:rPr>
          <w:rStyle w:val="StyleBoldUnderline"/>
          <w:highlight w:val="cyan"/>
        </w:rPr>
        <w:t>a conflict between “data</w:t>
      </w:r>
      <w:r w:rsidRPr="00B132F9">
        <w:rPr>
          <w:rStyle w:val="StyleBoldUnderline"/>
        </w:rPr>
        <w:t xml:space="preserve"> journalists” </w:t>
      </w:r>
      <w:r w:rsidRPr="00497249">
        <w:rPr>
          <w:rStyle w:val="StyleBoldUnderline"/>
          <w:highlight w:val="cyan"/>
        </w:rPr>
        <w:t>and “traditional journalists” on</w:t>
      </w:r>
      <w:r w:rsidRPr="00B132F9">
        <w:rPr>
          <w:rStyle w:val="StyleBoldUnderline"/>
        </w:rPr>
        <w:t xml:space="preserve"> this question of </w:t>
      </w:r>
      <w:r w:rsidRPr="00497249">
        <w:rPr>
          <w:rStyle w:val="StyleBoldUnderline"/>
          <w:highlight w:val="cyan"/>
        </w:rPr>
        <w:t>Trump’s chances. Nor</w:t>
      </w:r>
      <w:r w:rsidRPr="00B132F9">
        <w:rPr>
          <w:rStyle w:val="StyleBoldUnderline"/>
        </w:rPr>
        <w:t xml:space="preserve"> has there been one </w:t>
      </w:r>
      <w:r w:rsidRPr="00497249">
        <w:rPr>
          <w:rStyle w:val="StyleBoldUnderline"/>
          <w:highlight w:val="cyan"/>
        </w:rPr>
        <w:t>between professionals</w:t>
      </w:r>
      <w:r w:rsidRPr="00B132F9">
        <w:rPr>
          <w:rStyle w:val="StyleBoldUnderline"/>
        </w:rPr>
        <w:t xml:space="preserve"> who cover the campaign and the public; </w:t>
      </w:r>
      <w:r w:rsidRPr="002D7F41">
        <w:rPr>
          <w:rStyle w:val="Emphasis"/>
          <w:highlight w:val="cyan"/>
        </w:rPr>
        <w:t>most experts expect Trump to lose, but so do most voters</w:t>
      </w:r>
      <w:r w:rsidRPr="0053231C">
        <w:rPr>
          <w:rStyle w:val="StyleBoldUnderline"/>
          <w:highlight w:val="cyan"/>
        </w:rPr>
        <w:t>.</w:t>
      </w:r>
    </w:p>
    <w:p w14:paraId="2529F385" w14:textId="77777777" w:rsidR="00013C65" w:rsidRDefault="00013C65" w:rsidP="00013C65"/>
    <w:p w14:paraId="40AEE598" w14:textId="43678CB8" w:rsidR="007237A4" w:rsidRDefault="00906DE4" w:rsidP="00013C65">
      <w:pPr>
        <w:pStyle w:val="Heading3"/>
        <w:rPr>
          <w:rStyle w:val="StyleBoldUnderline"/>
        </w:rPr>
      </w:pPr>
      <w:r>
        <w:rPr>
          <w:rStyle w:val="StyleBoldUnderline"/>
        </w:rPr>
        <w:t>Key states</w:t>
      </w:r>
    </w:p>
    <w:p w14:paraId="63D9F613" w14:textId="0E7BC267" w:rsidR="00906DE4" w:rsidRDefault="00B45C6C" w:rsidP="00B45C6C">
      <w:pPr>
        <w:pStyle w:val="Heading4"/>
      </w:pPr>
      <w:r>
        <w:t xml:space="preserve">Trump is underperforming in seven key swing states—means no chance of winning the general </w:t>
      </w:r>
    </w:p>
    <w:p w14:paraId="607BBD01" w14:textId="15431F51" w:rsidR="00B45C6C" w:rsidRPr="00B45C6C" w:rsidRDefault="000655EE" w:rsidP="00B45C6C">
      <w:r w:rsidRPr="000655EE">
        <w:rPr>
          <w:rStyle w:val="StyleStyleBold12pt"/>
        </w:rPr>
        <w:t>Higgins, 16</w:t>
      </w:r>
      <w:r>
        <w:t xml:space="preserve"> (Julissa, correspondent and reporter</w:t>
      </w:r>
      <w:proofErr w:type="gramStart"/>
      <w:r>
        <w:t>,  July</w:t>
      </w:r>
      <w:proofErr w:type="gramEnd"/>
      <w:r>
        <w:t xml:space="preserve"> 11, 2016, “</w:t>
      </w:r>
      <w:r w:rsidR="00B45C6C">
        <w:t>Can Donald Trump Really Win These Blue States?</w:t>
      </w:r>
      <w:r>
        <w:t xml:space="preserve">” Time, </w:t>
      </w:r>
      <w:r w:rsidR="00B45C6C">
        <w:t>http://time.com/4400216/donald-trump-blue-states/</w:t>
      </w:r>
    </w:p>
    <w:p w14:paraId="23995629" w14:textId="7CE0BC2B" w:rsidR="00906DE4" w:rsidRPr="00906DE4" w:rsidRDefault="00906DE4" w:rsidP="00906DE4">
      <w:r>
        <w:t xml:space="preserve">Donald </w:t>
      </w:r>
      <w:r w:rsidRPr="00906DE4">
        <w:rPr>
          <w:rStyle w:val="StyleBoldUnderline"/>
        </w:rPr>
        <w:t>Trump’s electoral map seeks to turn a lot of blue states red</w:t>
      </w:r>
      <w:r>
        <w:t>.</w:t>
      </w:r>
      <w:r w:rsidR="00B45C6C">
        <w:t xml:space="preserve"> </w:t>
      </w:r>
      <w:r w:rsidRPr="00906DE4">
        <w:rPr>
          <w:rStyle w:val="StyleBoldUnderline"/>
        </w:rPr>
        <w:t>His political director told Republican lawmakers last week that he’d target 17 states, including typically Democratic-voting states of Maine, Michigan, Minnesota, Wisconsin and Pennsylvania.</w:t>
      </w:r>
      <w:r w:rsidR="00B45C6C">
        <w:rPr>
          <w:rStyle w:val="StyleBoldUnderline"/>
        </w:rPr>
        <w:t xml:space="preserve"> </w:t>
      </w:r>
      <w:r>
        <w:t>Trump later added the reliably blue states of Washington, Oregon and Connecticut to the mix, according to Rep. Peter King, who was at a meeting with the presumptive Republican nominee.</w:t>
      </w:r>
      <w:r w:rsidR="00B45C6C">
        <w:t xml:space="preserve"> </w:t>
      </w:r>
      <w:r>
        <w:t xml:space="preserve">And in a meeting with Republican Senators, </w:t>
      </w:r>
      <w:r w:rsidRPr="00B45C6C">
        <w:rPr>
          <w:rStyle w:val="StyleBoldUnderline"/>
        </w:rPr>
        <w:t>Trump promised to win Illinois too</w:t>
      </w:r>
      <w:r>
        <w:t>.</w:t>
      </w:r>
      <w:r w:rsidR="00B45C6C">
        <w:t xml:space="preserve"> </w:t>
      </w:r>
      <w:r w:rsidRPr="00B45C6C">
        <w:rPr>
          <w:rStyle w:val="StyleBoldUnderline"/>
        </w:rPr>
        <w:t>That’s not to mention New York, California and New Jersey, three Democratic heavyweights that he previously said he would win.</w:t>
      </w:r>
      <w:r w:rsidR="00B45C6C">
        <w:rPr>
          <w:rStyle w:val="StyleBoldUnderline"/>
        </w:rPr>
        <w:t xml:space="preserve"> </w:t>
      </w:r>
      <w:r>
        <w:t>B</w:t>
      </w:r>
      <w:r w:rsidRPr="00B45C6C">
        <w:rPr>
          <w:rStyle w:val="StyleBoldUnderline"/>
        </w:rPr>
        <w:t>ut the Trump campaign and the R</w:t>
      </w:r>
      <w:r>
        <w:t xml:space="preserve">epublican </w:t>
      </w:r>
      <w:r w:rsidRPr="00B45C6C">
        <w:rPr>
          <w:rStyle w:val="StyleBoldUnderline"/>
        </w:rPr>
        <w:t>N</w:t>
      </w:r>
      <w:r>
        <w:t xml:space="preserve">ational </w:t>
      </w:r>
      <w:r w:rsidRPr="00B45C6C">
        <w:rPr>
          <w:rStyle w:val="StyleBoldUnderline"/>
        </w:rPr>
        <w:t>C</w:t>
      </w:r>
      <w:r>
        <w:t xml:space="preserve">ommittee </w:t>
      </w:r>
      <w:r w:rsidRPr="00B45C6C">
        <w:rPr>
          <w:rStyle w:val="StyleBoldUnderline"/>
        </w:rPr>
        <w:t>aren’t airing TV ads and sending paid staffers to all of these states, a tipoff that some of Trump’s predictions are little more than bluster.</w:t>
      </w:r>
      <w:r w:rsidR="00B45C6C">
        <w:rPr>
          <w:rStyle w:val="StyleBoldUnderline"/>
        </w:rPr>
        <w:t xml:space="preserve"> </w:t>
      </w:r>
      <w:r w:rsidRPr="00B45C6C">
        <w:rPr>
          <w:rStyle w:val="StyleBoldUnderline"/>
        </w:rPr>
        <w:t>Which blue states can Trump win</w:t>
      </w:r>
      <w:r>
        <w:t>? Here’s a look at the evidence for seven of them.</w:t>
      </w:r>
      <w:r w:rsidR="00B45C6C">
        <w:t xml:space="preserve"> </w:t>
      </w:r>
      <w:r w:rsidRPr="00B45C6C">
        <w:rPr>
          <w:rStyle w:val="StyleBoldUnderline"/>
        </w:rPr>
        <w:t>Washington</w:t>
      </w:r>
      <w:r w:rsidR="00B45C6C">
        <w:rPr>
          <w:rStyle w:val="StyleBoldUnderline"/>
        </w:rPr>
        <w:t xml:space="preserve"> </w:t>
      </w:r>
      <w:r>
        <w:t xml:space="preserve">Claim: “We can win; we’re going to win Washington </w:t>
      </w:r>
      <w:proofErr w:type="gramStart"/>
      <w:r>
        <w:t>state</w:t>
      </w:r>
      <w:proofErr w:type="gramEnd"/>
      <w:r>
        <w:t>.” — Trump, speaking to a crowd in Washington in early May, a claim he again made last week.</w:t>
      </w:r>
      <w:r w:rsidR="00B45C6C">
        <w:t xml:space="preserve"> </w:t>
      </w:r>
      <w:r>
        <w:t>Evidence: W</w:t>
      </w:r>
      <w:r w:rsidRPr="00B45C6C">
        <w:rPr>
          <w:rStyle w:val="StyleBoldUnderline"/>
        </w:rPr>
        <w:t xml:space="preserve">ashington </w:t>
      </w:r>
      <w:proofErr w:type="gramStart"/>
      <w:r w:rsidRPr="00B45C6C">
        <w:rPr>
          <w:rStyle w:val="StyleBoldUnderline"/>
        </w:rPr>
        <w:t>state</w:t>
      </w:r>
      <w:proofErr w:type="gramEnd"/>
      <w:r w:rsidRPr="00B45C6C">
        <w:rPr>
          <w:rStyle w:val="StyleBoldUnderline"/>
        </w:rPr>
        <w:t xml:space="preserve"> hasn’t backed a Republican presidential candidate since 1984</w:t>
      </w:r>
      <w:r>
        <w:t xml:space="preserve">. Clinton led Trump by 12 percentage points in a poll in mid-June. </w:t>
      </w:r>
      <w:r w:rsidRPr="00B45C6C">
        <w:rPr>
          <w:rStyle w:val="StyleBoldUnderline"/>
        </w:rPr>
        <w:t>Trump’s political director is not focusing on the state,</w:t>
      </w:r>
      <w:r>
        <w:t xml:space="preserve"> and the Republican National Committee has not sent any paid staffers.</w:t>
      </w:r>
      <w:r w:rsidR="00B45C6C">
        <w:t xml:space="preserve"> </w:t>
      </w:r>
      <w:r w:rsidRPr="00B45C6C">
        <w:rPr>
          <w:rStyle w:val="Emphasis"/>
        </w:rPr>
        <w:t>Advantage: Clinton. There’s no reason to believe Trump will win Washington</w:t>
      </w:r>
      <w:r>
        <w:t>.</w:t>
      </w:r>
      <w:r w:rsidR="00B45C6C">
        <w:t xml:space="preserve"> </w:t>
      </w:r>
      <w:r w:rsidRPr="00B45C6C">
        <w:rPr>
          <w:rStyle w:val="StyleBoldUnderline"/>
        </w:rPr>
        <w:t>Oregon</w:t>
      </w:r>
      <w:r w:rsidR="00B45C6C">
        <w:rPr>
          <w:rStyle w:val="StyleBoldUnderline"/>
        </w:rPr>
        <w:t xml:space="preserve"> </w:t>
      </w:r>
      <w:r>
        <w:t>Claim: “In November, we are going to carry your state. Some people say it’s inclined toward the Democrats. And then they tell me, ‘Mr. Trump, you have something we’ve never seen before. You’re going to win this state.'” — Trump, speaking in early May, a claim he again made last week.</w:t>
      </w:r>
      <w:r w:rsidR="00B45C6C">
        <w:t xml:space="preserve"> </w:t>
      </w:r>
      <w:r>
        <w:t xml:space="preserve">Evidence: </w:t>
      </w:r>
      <w:r w:rsidRPr="00B45C6C">
        <w:rPr>
          <w:rStyle w:val="StyleBoldUnderline"/>
        </w:rPr>
        <w:t>Oregon hasn’t backed a Republican presidential candidate since 1984. Clinton led Trump by 11 percentage points</w:t>
      </w:r>
      <w:r>
        <w:t xml:space="preserve"> in a poll in May. Trump’s political director is not focusing on the state, and the Republican National Committee has not sent any paid staffers.</w:t>
      </w:r>
      <w:r w:rsidR="00B45C6C">
        <w:t xml:space="preserve"> </w:t>
      </w:r>
      <w:r w:rsidRPr="00B45C6C">
        <w:rPr>
          <w:rStyle w:val="Emphasis"/>
        </w:rPr>
        <w:t>Advantage: Clinton. Again, there’s no evidence Trump will win Oregon.</w:t>
      </w:r>
      <w:r w:rsidR="00B45C6C">
        <w:rPr>
          <w:rStyle w:val="Emphasis"/>
        </w:rPr>
        <w:t xml:space="preserve"> </w:t>
      </w:r>
      <w:r w:rsidRPr="00B45C6C">
        <w:rPr>
          <w:rStyle w:val="StyleBoldUnderline"/>
        </w:rPr>
        <w:t>New Jersey</w:t>
      </w:r>
      <w:r w:rsidR="00B45C6C">
        <w:rPr>
          <w:rStyle w:val="StyleBoldUnderline"/>
        </w:rPr>
        <w:t xml:space="preserve"> </w:t>
      </w:r>
      <w:r>
        <w:t>Claim: “I love New Jersey. I am New Jersey. Like a second home. I have property there. I have a lot of employees there. And frankly, I think we’re going to do well.” — Trump, in an appearance on Hannity in early June.</w:t>
      </w:r>
      <w:r w:rsidR="00B45C6C">
        <w:t xml:space="preserve"> </w:t>
      </w:r>
      <w:r>
        <w:t xml:space="preserve">Evidence: </w:t>
      </w:r>
      <w:r w:rsidRPr="00B45C6C">
        <w:rPr>
          <w:rStyle w:val="StyleBoldUnderline"/>
        </w:rPr>
        <w:t>New Jersey hasn’t backed a Republican presidential candidate since 1988. Clinton led Trump by 12 percentage points</w:t>
      </w:r>
      <w:r>
        <w:t xml:space="preserve"> in a poll in late June. Trump’s political director is not focusing on the state, and the Republican National Committee has not sent any paid staffers. The state went for Republican Gov. Chris Christie twice, but his approval ratings are at an all-time low since he endorsed Trump.</w:t>
      </w:r>
      <w:r w:rsidR="00B45C6C">
        <w:t xml:space="preserve"> </w:t>
      </w:r>
      <w:r w:rsidRPr="00B45C6C">
        <w:rPr>
          <w:rStyle w:val="StyleBoldUnderline"/>
        </w:rPr>
        <w:t>Advantage: Clinton. There’s no reason to believe that Trump will win New Jersey.</w:t>
      </w:r>
      <w:r w:rsidR="00B45C6C">
        <w:rPr>
          <w:rStyle w:val="StyleBoldUnderline"/>
        </w:rPr>
        <w:t xml:space="preserve"> </w:t>
      </w:r>
      <w:r w:rsidRPr="00B45C6C">
        <w:t>Illinois</w:t>
      </w:r>
      <w:r w:rsidR="00B45C6C">
        <w:t xml:space="preserve"> </w:t>
      </w:r>
      <w:r>
        <w:t>Claim: “I put so many states in play: Michigan being one. Illinois.” — Trump, speaking in late May, a claim he made again last week.</w:t>
      </w:r>
      <w:r w:rsidR="00B45C6C">
        <w:t xml:space="preserve"> </w:t>
      </w:r>
      <w:r>
        <w:t xml:space="preserve">Evidence: </w:t>
      </w:r>
      <w:r w:rsidRPr="00B45C6C">
        <w:rPr>
          <w:rStyle w:val="StyleBoldUnderline"/>
        </w:rPr>
        <w:t>Illinois hasn’t backed a Republican presidential candidate since 1988.</w:t>
      </w:r>
      <w:r>
        <w:t xml:space="preserve"> Clinton led Trump by 25 percentage points in a poll in early March. Trump’s own political director is not focusing on the state, and the Republican National Committee has not sent any paid staffers.</w:t>
      </w:r>
      <w:r w:rsidR="00B45C6C">
        <w:t xml:space="preserve"> </w:t>
      </w:r>
      <w:r w:rsidRPr="00B45C6C">
        <w:rPr>
          <w:rStyle w:val="Emphasis"/>
        </w:rPr>
        <w:t>Advantage: Clinton. The poll is more out-of-date than in some other states, but there’s little evidence things have changed since then.</w:t>
      </w:r>
      <w:r w:rsidR="00B45C6C">
        <w:rPr>
          <w:rStyle w:val="Emphasis"/>
        </w:rPr>
        <w:t xml:space="preserve"> </w:t>
      </w:r>
      <w:r w:rsidRPr="00B45C6C">
        <w:rPr>
          <w:rStyle w:val="StyleBoldUnderline"/>
        </w:rPr>
        <w:t>Maine</w:t>
      </w:r>
      <w:r w:rsidR="00B45C6C">
        <w:rPr>
          <w:rStyle w:val="StyleBoldUnderline"/>
        </w:rPr>
        <w:t xml:space="preserve"> </w:t>
      </w:r>
      <w:r>
        <w:t>Claim: “I will win states that no Republican would even run in.” — Trump, speaking with the Associated Press in May for a story that included his Maine efforts.</w:t>
      </w:r>
      <w:r w:rsidR="00B45C6C">
        <w:t xml:space="preserve"> </w:t>
      </w:r>
      <w:r>
        <w:t xml:space="preserve">Evidence: </w:t>
      </w:r>
      <w:r w:rsidRPr="00B45C6C">
        <w:rPr>
          <w:rStyle w:val="StyleBoldUnderline"/>
        </w:rPr>
        <w:t>Maine hasn’t backed a Republican presidential candidate since 1988</w:t>
      </w:r>
      <w:r>
        <w:t xml:space="preserve">. Clinton led Trump by seven percentage points in a poll in mid June. Trump’s political director is targeting the state, though the Republican National Committee has not sent any paid staffers. The state twice elected Republican Gov. Paul </w:t>
      </w:r>
      <w:proofErr w:type="spellStart"/>
      <w:r>
        <w:t>LePage</w:t>
      </w:r>
      <w:proofErr w:type="spellEnd"/>
      <w:r>
        <w:t>, who once said he was Trump before Trump was popular.</w:t>
      </w:r>
      <w:r w:rsidR="00B45C6C">
        <w:t xml:space="preserve"> </w:t>
      </w:r>
      <w:r w:rsidRPr="00B45C6C">
        <w:rPr>
          <w:rStyle w:val="Emphasis"/>
        </w:rPr>
        <w:t>Advantage: Clinton, with a caveat. She’ll win statewide, but Trump has a shot at picking up an elector in the Second District.</w:t>
      </w:r>
      <w:r>
        <w:t xml:space="preserve"> (Maine awards an elector to the popular-vote winner in each congressional district.)</w:t>
      </w:r>
      <w:r w:rsidR="00B45C6C">
        <w:t xml:space="preserve"> </w:t>
      </w:r>
      <w:r w:rsidRPr="00B45C6C">
        <w:rPr>
          <w:rStyle w:val="StyleBoldUnderline"/>
        </w:rPr>
        <w:t>Michigan</w:t>
      </w:r>
      <w:r w:rsidR="00B45C6C">
        <w:rPr>
          <w:rStyle w:val="StyleBoldUnderline"/>
        </w:rPr>
        <w:t xml:space="preserve"> </w:t>
      </w:r>
      <w:r>
        <w:t>Claim: “I’m going to win Michigan by a lot. Republicans don’t go there, horror show, closing factories there.” — Trump, speaking in late May.</w:t>
      </w:r>
      <w:r w:rsidR="00B45C6C">
        <w:t xml:space="preserve"> </w:t>
      </w:r>
      <w:r>
        <w:t xml:space="preserve">Evidence: </w:t>
      </w:r>
      <w:r w:rsidRPr="00B45C6C">
        <w:rPr>
          <w:rStyle w:val="StyleBoldUnderline"/>
        </w:rPr>
        <w:t>Michigan hasn’t backed a Republican presidential candidate since 1988</w:t>
      </w:r>
      <w:r>
        <w:t>. Clinton led Trump by four percentage points in a poll in late May. Political forecasters say the state leans Democratic but is not a lock. Trump’s political director is targeting the state, while the Republican National Committee has sent 34 paid staffers.</w:t>
      </w:r>
      <w:r w:rsidR="00B45C6C">
        <w:t xml:space="preserve"> </w:t>
      </w:r>
      <w:r w:rsidRPr="00B45C6C">
        <w:rPr>
          <w:rStyle w:val="StyleBoldUnderline"/>
        </w:rPr>
        <w:t>Advantage: Clinton. The state still leans Democratic and Trump has a long way to go to swing it in his direction.</w:t>
      </w:r>
      <w:r w:rsidR="00B45C6C">
        <w:rPr>
          <w:rStyle w:val="StyleBoldUnderline"/>
        </w:rPr>
        <w:t xml:space="preserve"> </w:t>
      </w:r>
      <w:r w:rsidRPr="00B45C6C">
        <w:rPr>
          <w:rStyle w:val="StyleBoldUnderline"/>
        </w:rPr>
        <w:t>Pennsylvania</w:t>
      </w:r>
      <w:r w:rsidR="00B45C6C">
        <w:rPr>
          <w:rStyle w:val="StyleBoldUnderline"/>
        </w:rPr>
        <w:t xml:space="preserve"> </w:t>
      </w:r>
      <w:r>
        <w:t>Claim: “I think we’re going to win Pennsylvania easily.” — Trump, speaking in late May.</w:t>
      </w:r>
      <w:r w:rsidR="00B45C6C">
        <w:t xml:space="preserve"> </w:t>
      </w:r>
      <w:r>
        <w:t xml:space="preserve">Evidence: </w:t>
      </w:r>
      <w:r w:rsidRPr="00B45C6C">
        <w:rPr>
          <w:rStyle w:val="StyleBoldUnderline"/>
        </w:rPr>
        <w:t xml:space="preserve">Pennsylvania hasn’t backed a Republican presidential candidate since 1988. </w:t>
      </w:r>
      <w:r>
        <w:t>Clinton and Trump were essentially tied in a poll in early June. Forecasters say the state leans Democratic but is not a lock. Trump’s political director is targeting the state, while the Republican National Committee has 53 paid staffers here for the presidential race, while</w:t>
      </w:r>
      <w:r w:rsidR="00B45C6C">
        <w:t xml:space="preserve"> </w:t>
      </w:r>
      <w:r>
        <w:t xml:space="preserve">Advantage: </w:t>
      </w:r>
      <w:r w:rsidRPr="00B45C6C">
        <w:rPr>
          <w:rStyle w:val="Emphasis"/>
        </w:rPr>
        <w:t>Toss-up. Among the seven states on this list, Trump probably has his best shot here, though Democrats have an advantage among registered voters</w:t>
      </w:r>
      <w:r>
        <w:t>.</w:t>
      </w:r>
    </w:p>
    <w:p w14:paraId="27880A6B" w14:textId="1D503845" w:rsidR="005516EC" w:rsidRDefault="006C4645" w:rsidP="005516EC">
      <w:pPr>
        <w:pStyle w:val="Heading4"/>
      </w:pPr>
      <w:r>
        <w:t>Hillary will win Ohio: one of the best predictors for the general election. Prefer our statistics from Nate Silver – the reigning champion of political polling</w:t>
      </w:r>
    </w:p>
    <w:p w14:paraId="477A7FA1" w14:textId="145D3C29" w:rsidR="006C4645" w:rsidRPr="006C4645" w:rsidRDefault="006C4645" w:rsidP="006C4645">
      <w:proofErr w:type="gramStart"/>
      <w:r w:rsidRPr="006C4645">
        <w:rPr>
          <w:rStyle w:val="StyleStyleBold12pt"/>
        </w:rPr>
        <w:t>Spinelli, 7/9</w:t>
      </w:r>
      <w:r>
        <w:t xml:space="preserve"> (John Michael, </w:t>
      </w:r>
      <w:r>
        <w:rPr>
          <w:rFonts w:hint="cs"/>
        </w:rPr>
        <w:t>‎</w:t>
      </w:r>
      <w:r>
        <w:t>Independent communications professional, July 9, 2016, “Will Hillary Clinton Win Ohio?</w:t>
      </w:r>
      <w:proofErr w:type="gramEnd"/>
      <w:r>
        <w:t xml:space="preserve"> Most Accurate Election Guru Predicts Yes,” </w:t>
      </w:r>
      <w:proofErr w:type="spellStart"/>
      <w:r>
        <w:t>Plunderbund</w:t>
      </w:r>
      <w:proofErr w:type="spellEnd"/>
      <w:r>
        <w:t>, http://plunderbund.com/2016/07/09/will-hillary-clinton-win-ohio-most-accurate-election-guru-predicts-yes/)</w:t>
      </w:r>
    </w:p>
    <w:p w14:paraId="4E9BC247" w14:textId="54C2E4BD" w:rsidR="005516EC" w:rsidRDefault="005516EC" w:rsidP="00EB717C">
      <w:r w:rsidRPr="006C4645">
        <w:rPr>
          <w:rStyle w:val="StyleBoldUnderline"/>
        </w:rPr>
        <w:t>It comes as very bad news for Republicans in general, and Ohio Republicans in particular, that Hillary Clinton’s odds of winning the Buckeye State this year are 66.4 percent to 33.5</w:t>
      </w:r>
      <w:r>
        <w:t xml:space="preserve"> percent for the Grand Old Party’s soon-to-be crowned presidential nominee, Donald John Trump.</w:t>
      </w:r>
      <w:r w:rsidR="006C4645">
        <w:t xml:space="preserve"> </w:t>
      </w:r>
      <w:r w:rsidRPr="006C4645">
        <w:rPr>
          <w:rStyle w:val="StyleBoldUnderline"/>
        </w:rPr>
        <w:t>The calculations behind how Ohio voters will likely act this fall come from Nate Silver, the reigning champion of political polling who correctly called every state in 2008 and all but one in 2012.</w:t>
      </w:r>
      <w:r>
        <w:t xml:space="preserve"> FiveThirtyEight, </w:t>
      </w:r>
      <w:r w:rsidRPr="006C4645">
        <w:rPr>
          <w:rStyle w:val="StyleBoldUnderline"/>
        </w:rPr>
        <w:t>Mr. Silver’s highly read blog on political calculus, takes a look at national and state polling so far this year.</w:t>
      </w:r>
      <w:r w:rsidR="006C4645">
        <w:rPr>
          <w:rStyle w:val="StyleBoldUnderline"/>
        </w:rPr>
        <w:t xml:space="preserve"> </w:t>
      </w:r>
      <w:r>
        <w:t xml:space="preserve">In Ohio, </w:t>
      </w:r>
      <w:r w:rsidRPr="006C4645">
        <w:rPr>
          <w:rStyle w:val="StyleBoldUnderline"/>
        </w:rPr>
        <w:t>the most important battleground state in the nation, the Donald is behind Clinton but not by much. Nate Silver takes the last 15 polls of Ohio voters and shows where the candidates stand</w:t>
      </w:r>
      <w:r>
        <w:t xml:space="preserve">. Gary Johnson, the former governor of New Mexico best known for his openness to legalizing marijuana both for medical and recreational uses, is a factor but not a big one. Mr. Johnson, who Libertarian Party backers are being directed to vote for, claimed eight percent in the last Quinnipiac Poll done June 8-19. </w:t>
      </w:r>
      <w:r w:rsidRPr="006C4645">
        <w:rPr>
          <w:rStyle w:val="StyleBoldUnderline"/>
        </w:rPr>
        <w:t>The survey of 971 registered voters had Hillary Clinton at 38 percent with Donald Trump within the margin of error at 36 percent. Gary Johnson is more likely to siphon off votes from Trump more than Clinton.</w:t>
      </w:r>
      <w:r w:rsidR="006C4645">
        <w:rPr>
          <w:rStyle w:val="StyleBoldUnderline"/>
        </w:rPr>
        <w:t xml:space="preserve"> </w:t>
      </w:r>
      <w:r w:rsidRPr="006C4645">
        <w:rPr>
          <w:rStyle w:val="StyleBoldUnderline"/>
        </w:rPr>
        <w:t xml:space="preserve">Clinton’s numbers have gone up while Trump’s have gone down over recent weeks. </w:t>
      </w:r>
      <w:r>
        <w:t xml:space="preserve">Back in May-April, the Donald was ahead of Hillary by two percentage points. </w:t>
      </w:r>
      <w:r w:rsidRPr="006C4645">
        <w:rPr>
          <w:rStyle w:val="StyleBoldUnderline"/>
        </w:rPr>
        <w:t xml:space="preserve">Candidates who win Ohio are most likely to be elected president. </w:t>
      </w:r>
      <w:r>
        <w:t>The last Republican candidate to win Ohio but lose the White House was Richard M. Nixon in 1960.</w:t>
      </w:r>
      <w:r w:rsidR="006C4645">
        <w:t xml:space="preserve"> </w:t>
      </w:r>
      <w:r>
        <w:t xml:space="preserve">Nationally, </w:t>
      </w:r>
      <w:r w:rsidRPr="006C4645">
        <w:rPr>
          <w:rStyle w:val="StyleBoldUnderline"/>
        </w:rPr>
        <w:t>Nate Silver tells us, Hillary Clinton’s chances of winning it all today is 78 percent compared to just 22 percent for Donald Trump</w:t>
      </w:r>
      <w:r>
        <w:t>. Both national political conventions will start soon, in one week for Republicans who will gather in Cleveland and Democrats a week later in Philadelphia.</w:t>
      </w:r>
      <w:r w:rsidR="006C4645">
        <w:t xml:space="preserve"> </w:t>
      </w:r>
      <w:r w:rsidRPr="006C4645">
        <w:rPr>
          <w:rStyle w:val="StyleBoldUnderline"/>
        </w:rPr>
        <w:t>Winning Ohio is big, for sure. It’s even bigger because the Buckeye State is ruled from top to bottom by Republicans.</w:t>
      </w:r>
      <w:r>
        <w:t xml:space="preserve"> Ohio’s lame duck governor, John Kasich, is now a personal </w:t>
      </w:r>
      <w:proofErr w:type="spellStart"/>
      <w:r>
        <w:t>nongrata</w:t>
      </w:r>
      <w:proofErr w:type="spellEnd"/>
      <w:r>
        <w:t xml:space="preserve"> in Cleveland because he’s refused to lend even a crumb of support for Donald Trump. John Kasich appears, at this time at </w:t>
      </w:r>
      <w:proofErr w:type="gramStart"/>
      <w:r>
        <w:t>least,</w:t>
      </w:r>
      <w:proofErr w:type="gramEnd"/>
      <w:r>
        <w:t xml:space="preserve"> to have no official role or speaking spot in his party’s big meeting in his home state. What he will do for four days and four nights in Cleveland is still mostly a mystery, even though he’s said he’ll focus on electing down-ticket GOP candidates like Ohio’s junior senator in Washington, Rob Portman.</w:t>
      </w:r>
    </w:p>
    <w:p w14:paraId="6820E432" w14:textId="77777777" w:rsidR="00013C65" w:rsidRDefault="00013C65" w:rsidP="00013C65"/>
    <w:p w14:paraId="5C18908C" w14:textId="77777777" w:rsidR="00B148F7" w:rsidRDefault="00B148F7" w:rsidP="00B148F7"/>
    <w:p w14:paraId="356E3D20" w14:textId="77777777" w:rsidR="00B148F7" w:rsidRPr="009C1DFD" w:rsidRDefault="00B148F7" w:rsidP="00B148F7">
      <w:pPr>
        <w:pStyle w:val="Heading4"/>
      </w:pPr>
      <w:r>
        <w:t>Nevada will vote for Hillary.</w:t>
      </w:r>
    </w:p>
    <w:p w14:paraId="612BCE8A" w14:textId="77777777" w:rsidR="00B148F7" w:rsidRPr="00131860" w:rsidRDefault="00B148F7" w:rsidP="00B148F7">
      <w:pPr>
        <w:rPr>
          <w:b/>
          <w:sz w:val="28"/>
        </w:rPr>
      </w:pPr>
      <w:r w:rsidRPr="0053231C">
        <w:rPr>
          <w:rStyle w:val="StyleStyleBold12pt"/>
        </w:rPr>
        <w:t>Silver</w:t>
      </w:r>
      <w:r>
        <w:rPr>
          <w:rStyle w:val="StyleStyleBold12pt"/>
        </w:rPr>
        <w:t xml:space="preserve"> 7-12-16 </w:t>
      </w:r>
      <w:r w:rsidRPr="0053231C">
        <w:t>(</w:t>
      </w:r>
      <w:r>
        <w:t>Nate Silver, 6-29-16, Election Update Nevada is Still a Swing S</w:t>
      </w:r>
      <w:r w:rsidRPr="006E69A4">
        <w:t>tate</w:t>
      </w:r>
      <w:r>
        <w:t>,</w:t>
      </w:r>
      <w:r w:rsidRPr="006E69A4">
        <w:t xml:space="preserve"> http://fivethirtyeight.com/features/election-update-nevada-is-still-a-swing-state/</w:t>
      </w:r>
      <w:r>
        <w:t xml:space="preserve">, </w:t>
      </w:r>
      <w:r w:rsidRPr="002D7F41">
        <w:t>American statistician and writer who analyzes elections. He is currentl</w:t>
      </w:r>
      <w:r>
        <w:t xml:space="preserve">y the editor-in-chief of </w:t>
      </w:r>
      <w:r w:rsidRPr="002D7F41">
        <w:t>FiveThirtyEight blog and a Special Correspondent for ABC News.</w:t>
      </w:r>
      <w:r>
        <w:t xml:space="preserve"> </w:t>
      </w:r>
      <w:r w:rsidRPr="00131860">
        <w:t xml:space="preserve">Silver successfully called the outcomes in 49 of the 50 states in the 2008 U.S. Presidential </w:t>
      </w:r>
      <w:proofErr w:type="gramStart"/>
      <w:r w:rsidRPr="00131860">
        <w:t>election,</w:t>
      </w:r>
      <w:proofErr w:type="gramEnd"/>
      <w:r w:rsidRPr="00131860">
        <w:t xml:space="preserve"> he was named one of The World's 100 Most Influential People</w:t>
      </w:r>
      <w:r w:rsidRPr="0053231C">
        <w:t>)</w:t>
      </w:r>
    </w:p>
    <w:p w14:paraId="689F5CC5" w14:textId="77777777" w:rsidR="00B148F7" w:rsidRPr="009C1DFD" w:rsidRDefault="00B148F7" w:rsidP="00B148F7">
      <w:pPr>
        <w:rPr>
          <w:sz w:val="26"/>
          <w:u w:val="single"/>
        </w:rPr>
      </w:pPr>
      <w:r w:rsidRPr="006E69A4">
        <w:t>The way some Democrats like to tell the story</w:t>
      </w:r>
      <w:r w:rsidRPr="006E69A4">
        <w:rPr>
          <w:rStyle w:val="StyleBoldUnderline"/>
        </w:rPr>
        <w:t xml:space="preserve">, </w:t>
      </w:r>
      <w:r w:rsidRPr="009C1DFD">
        <w:rPr>
          <w:rStyle w:val="Emphasis"/>
          <w:highlight w:val="cyan"/>
        </w:rPr>
        <w:t>Nevada went from red to blue</w:t>
      </w:r>
      <w:r w:rsidRPr="006E69A4">
        <w:rPr>
          <w:rStyle w:val="StyleBoldUnderline"/>
        </w:rPr>
        <w:t xml:space="preserve"> without ever really stopping at purple. </w:t>
      </w:r>
      <w:r w:rsidRPr="009C1DFD">
        <w:rPr>
          <w:rStyle w:val="StyleBoldUnderline"/>
          <w:highlight w:val="cyan"/>
        </w:rPr>
        <w:t>With its rapidly growing Latino and nonwhite populations, Nevada has demographics that increasingly look like California’s</w:t>
      </w:r>
      <w:r w:rsidRPr="006E69A4">
        <w:rPr>
          <w:rStyle w:val="StyleBoldUnderline"/>
        </w:rPr>
        <w:t xml:space="preserve">. And </w:t>
      </w:r>
      <w:r w:rsidRPr="009C1DFD">
        <w:rPr>
          <w:rStyle w:val="StyleBoldUnderline"/>
          <w:highlight w:val="cyan"/>
        </w:rPr>
        <w:t>President Obama</w:t>
      </w:r>
      <w:r w:rsidRPr="006E69A4">
        <w:rPr>
          <w:rStyle w:val="StyleBoldUnderline"/>
        </w:rPr>
        <w:t xml:space="preserve"> not only </w:t>
      </w:r>
      <w:r w:rsidRPr="009C1DFD">
        <w:rPr>
          <w:rStyle w:val="StyleBoldUnderline"/>
          <w:highlight w:val="cyan"/>
        </w:rPr>
        <w:t>won the state twice</w:t>
      </w:r>
      <w:r w:rsidRPr="006E69A4">
        <w:rPr>
          <w:rStyle w:val="StyleBoldUnderline"/>
        </w:rPr>
        <w:t xml:space="preserve">, but did so </w:t>
      </w:r>
      <w:r w:rsidRPr="009C1DFD">
        <w:rPr>
          <w:rStyle w:val="StyleBoldUnderline"/>
          <w:highlight w:val="cyan"/>
        </w:rPr>
        <w:t xml:space="preserve">by </w:t>
      </w:r>
      <w:r w:rsidRPr="009C1DFD">
        <w:rPr>
          <w:rStyle w:val="Emphasis"/>
          <w:highlight w:val="cyan"/>
        </w:rPr>
        <w:t>more than his national margins of victory</w:t>
      </w:r>
      <w:r w:rsidRPr="006E69A4">
        <w:rPr>
          <w:rStyle w:val="StyleBoldUnderline"/>
        </w:rPr>
        <w:t>, claiming it by 12.5 percentage points in 2008 and 6.7 percentage points in 2012.</w:t>
      </w:r>
    </w:p>
    <w:p w14:paraId="44B6ED33" w14:textId="77777777" w:rsidR="00B148F7" w:rsidRDefault="00B148F7" w:rsidP="00B148F7"/>
    <w:p w14:paraId="38B68C21" w14:textId="77777777" w:rsidR="00B148F7" w:rsidRDefault="00B148F7" w:rsidP="00B148F7">
      <w:pPr>
        <w:rPr>
          <w:rStyle w:val="StyleBoldUnderline"/>
        </w:rPr>
      </w:pPr>
    </w:p>
    <w:p w14:paraId="4E2A9638" w14:textId="1B76EFE1" w:rsidR="00B148F7" w:rsidRPr="000655EE" w:rsidRDefault="00B148F7" w:rsidP="000655EE">
      <w:pPr>
        <w:pStyle w:val="Heading4"/>
      </w:pPr>
      <w:r w:rsidRPr="000655EE">
        <w:t xml:space="preserve">Hillary is winning Nevada, but </w:t>
      </w:r>
      <w:r w:rsidR="000655EE">
        <w:t xml:space="preserve">it’ll be close </w:t>
      </w:r>
    </w:p>
    <w:p w14:paraId="52D1C014" w14:textId="77777777" w:rsidR="00B148F7" w:rsidRPr="00165868" w:rsidRDefault="00B148F7" w:rsidP="00B148F7">
      <w:pPr>
        <w:rPr>
          <w:rStyle w:val="StyleBoldUnderline"/>
          <w:b/>
          <w:sz w:val="28"/>
        </w:rPr>
      </w:pPr>
      <w:r w:rsidRPr="0053231C">
        <w:rPr>
          <w:rStyle w:val="StyleStyleBold12pt"/>
        </w:rPr>
        <w:t>Silver</w:t>
      </w:r>
      <w:r>
        <w:rPr>
          <w:rStyle w:val="StyleStyleBold12pt"/>
        </w:rPr>
        <w:t xml:space="preserve"> 7-12-16 </w:t>
      </w:r>
      <w:r w:rsidRPr="0053231C">
        <w:t>(</w:t>
      </w:r>
      <w:r>
        <w:t xml:space="preserve">Nate Silver, 7-12-16, </w:t>
      </w:r>
      <w:r w:rsidRPr="006440C8">
        <w:t xml:space="preserve">Election Update Nevada is Still a Swing State, </w:t>
      </w:r>
      <w:r w:rsidRPr="006E69A4">
        <w:t xml:space="preserve"> http://fivethirtyeight.com/features/election-update-nevada-is-still-a-swing-state/</w:t>
      </w:r>
      <w:r>
        <w:t xml:space="preserve">, </w:t>
      </w:r>
      <w:r w:rsidRPr="002D7F41">
        <w:t>American statistician and writer who analyzes elections. He is currentl</w:t>
      </w:r>
      <w:r>
        <w:t xml:space="preserve">y the editor-in-chief of </w:t>
      </w:r>
      <w:r w:rsidRPr="002D7F41">
        <w:t>FiveThirtyEight blog and a Special Correspondent for ABC News.</w:t>
      </w:r>
      <w:r>
        <w:t xml:space="preserve"> </w:t>
      </w:r>
      <w:r w:rsidRPr="00131860">
        <w:t xml:space="preserve">Silver successfully called the outcomes in 49 of the 50 states in the 2008 U.S. Presidential </w:t>
      </w:r>
      <w:proofErr w:type="gramStart"/>
      <w:r w:rsidRPr="00131860">
        <w:t>election,</w:t>
      </w:r>
      <w:proofErr w:type="gramEnd"/>
      <w:r w:rsidRPr="00131860">
        <w:t xml:space="preserve"> he was named one of The World's 100 Most Influential People</w:t>
      </w:r>
      <w:r w:rsidRPr="0053231C">
        <w:t>)</w:t>
      </w:r>
    </w:p>
    <w:p w14:paraId="53C2A205" w14:textId="77777777" w:rsidR="00B148F7" w:rsidRDefault="00B148F7" w:rsidP="00B148F7">
      <w:pPr>
        <w:rPr>
          <w:rStyle w:val="StyleBoldUnderline"/>
        </w:rPr>
      </w:pPr>
      <w:r w:rsidRPr="00886A9F">
        <w:t>Therefore,</w:t>
      </w:r>
      <w:r w:rsidRPr="00886A9F">
        <w:rPr>
          <w:rStyle w:val="StyleBoldUnderline"/>
        </w:rPr>
        <w:t xml:space="preserve"> the regression estimate thinks Clinton “should” be winning Nevada by 10.2 percentage points</w:t>
      </w:r>
      <w:r w:rsidRPr="00886A9F">
        <w:t xml:space="preserve">, based on the polling it sees elsewhere. </w:t>
      </w:r>
      <w:r w:rsidRPr="00886A9F">
        <w:rPr>
          <w:rStyle w:val="StyleBoldUnderline"/>
        </w:rPr>
        <w:t xml:space="preserve">But </w:t>
      </w:r>
      <w:r w:rsidRPr="00886A9F">
        <w:rPr>
          <w:rStyle w:val="Emphasis"/>
          <w:highlight w:val="cyan"/>
        </w:rPr>
        <w:t>Clinton’s polls from Nevada itself are mediocre</w:t>
      </w:r>
      <w:r w:rsidRPr="00886A9F">
        <w:rPr>
          <w:rStyle w:val="Emphasis"/>
        </w:rPr>
        <w:t xml:space="preserve">, so </w:t>
      </w:r>
      <w:r w:rsidRPr="00886A9F">
        <w:rPr>
          <w:rStyle w:val="Emphasis"/>
          <w:highlight w:val="cyan"/>
        </w:rPr>
        <w:t xml:space="preserve">the model compromises and projects her to win </w:t>
      </w:r>
      <w:r w:rsidRPr="00886A9F">
        <w:rPr>
          <w:rStyle w:val="Emphasis"/>
        </w:rPr>
        <w:t>the state by 5.2 percentage points</w:t>
      </w:r>
      <w:r w:rsidRPr="00886A9F">
        <w:rPr>
          <w:rStyle w:val="StyleBoldUnderline"/>
        </w:rPr>
        <w:t xml:space="preserve">. Notably, that’s </w:t>
      </w:r>
      <w:r w:rsidRPr="00886A9F">
        <w:rPr>
          <w:rStyle w:val="StyleBoldUnderline"/>
          <w:highlight w:val="cyan"/>
        </w:rPr>
        <w:t>slightly worse for Democrats than the country as a whole</w:t>
      </w:r>
      <w:r w:rsidRPr="00886A9F">
        <w:rPr>
          <w:rStyle w:val="StyleBoldUnderline"/>
        </w:rPr>
        <w:t xml:space="preserve">. (The polls-only model has Clinton ahead by 6.2 percentage points nationally.) </w:t>
      </w:r>
      <w:r w:rsidRPr="00886A9F">
        <w:rPr>
          <w:rStyle w:val="StyleBoldUnderline"/>
          <w:highlight w:val="cyan"/>
        </w:rPr>
        <w:t xml:space="preserve">If Clinton maintains her current national lead over Trump, she’ll probably win Nevada — but </w:t>
      </w:r>
      <w:r w:rsidRPr="00886A9F">
        <w:rPr>
          <w:rStyle w:val="Emphasis"/>
          <w:highlight w:val="cyan"/>
        </w:rPr>
        <w:t>if the race tightens, it’s a long way from a safe state</w:t>
      </w:r>
      <w:r w:rsidRPr="00886A9F">
        <w:rPr>
          <w:rStyle w:val="StyleBoldUnderline"/>
        </w:rPr>
        <w:t>.</w:t>
      </w:r>
    </w:p>
    <w:p w14:paraId="6CCE8317" w14:textId="77777777" w:rsidR="00B148F7" w:rsidRDefault="00B148F7" w:rsidP="00B148F7">
      <w:pPr>
        <w:pStyle w:val="Heading4"/>
      </w:pPr>
    </w:p>
    <w:p w14:paraId="45C9D17D" w14:textId="77777777" w:rsidR="00013C65" w:rsidRDefault="00013C65" w:rsidP="00EB717C"/>
    <w:p w14:paraId="030489BD" w14:textId="6024D001" w:rsidR="007237A4" w:rsidRDefault="007237A4" w:rsidP="00013C65">
      <w:pPr>
        <w:pStyle w:val="Heading3"/>
      </w:pPr>
      <w:r>
        <w:t xml:space="preserve">Women </w:t>
      </w:r>
    </w:p>
    <w:p w14:paraId="30A4CB31" w14:textId="38E5E3E6" w:rsidR="007237A4" w:rsidRDefault="007237A4" w:rsidP="007237A4">
      <w:pPr>
        <w:pStyle w:val="Heading4"/>
      </w:pPr>
      <w:r>
        <w:t>Women wi</w:t>
      </w:r>
      <w:r w:rsidR="00A500D7">
        <w:t xml:space="preserve">ll win the election for Hillary—women on both sides of the aisle are standing by her and Trump’s losing </w:t>
      </w:r>
      <w:r w:rsidR="000655EE">
        <w:t>the</w:t>
      </w:r>
      <w:r w:rsidR="00A500D7">
        <w:t xml:space="preserve"> key demographic </w:t>
      </w:r>
      <w:r w:rsidR="009824C5">
        <w:t xml:space="preserve">of female republicans </w:t>
      </w:r>
    </w:p>
    <w:p w14:paraId="4C982F2F" w14:textId="22E2E239" w:rsidR="009824C5" w:rsidRPr="009824C5" w:rsidRDefault="009824C5" w:rsidP="009824C5">
      <w:proofErr w:type="gramStart"/>
      <w:r w:rsidRPr="009824C5">
        <w:rPr>
          <w:rStyle w:val="StyleStyleBold12pt"/>
        </w:rPr>
        <w:t>Page, 7/11</w:t>
      </w:r>
      <w:r>
        <w:t xml:space="preserve"> (Susan, the Washington Bureau chief of USA TODAY, covering her 9th presidential campaign (and still trying to get it right).</w:t>
      </w:r>
      <w:proofErr w:type="gramEnd"/>
      <w:r>
        <w:t xml:space="preserve"> She's interviewed the past 8 presidents and reported from 5 continents, July 11, 2016, “For Clinton, sisterhood is powerful — and Trump helps,” USA TODAY,) http://www.usatoday.com/story/news/politics/elections/2016/07/10/hillary-clinton-women-voters/86793244/</w:t>
      </w:r>
    </w:p>
    <w:p w14:paraId="0C59A313" w14:textId="413FEDF2" w:rsidR="007237A4" w:rsidRDefault="007237A4" w:rsidP="007237A4">
      <w:proofErr w:type="gramStart"/>
      <w:r w:rsidRPr="007237A4">
        <w:rPr>
          <w:rStyle w:val="StyleBoldUnderline"/>
        </w:rPr>
        <w:t>The woman's card?</w:t>
      </w:r>
      <w:proofErr w:type="gramEnd"/>
      <w:r w:rsidRPr="007237A4">
        <w:rPr>
          <w:rStyle w:val="StyleBoldUnderline"/>
        </w:rPr>
        <w:t xml:space="preserve"> Hillary Clinton is playing it — and Donald Trump is helping her.</w:t>
      </w:r>
      <w:r w:rsidR="009824C5">
        <w:t xml:space="preserve"> </w:t>
      </w:r>
      <w:r w:rsidRPr="007237A4">
        <w:rPr>
          <w:rStyle w:val="StyleBoldUnderline"/>
        </w:rPr>
        <w:t>As the Democratic National Convention prepares to make history by nominating a woman for president, women in national polls are giving Clinton the highest level of female support of any candidate in more than four decades and the widest gender gap ever recorded</w:t>
      </w:r>
      <w:r>
        <w:t xml:space="preserve">. </w:t>
      </w:r>
      <w:r w:rsidRPr="007237A4">
        <w:rPr>
          <w:rStyle w:val="Emphasis"/>
        </w:rPr>
        <w:t>Clinton's lead of a yawning 24 percentage points in the latest Pew Research Center Poll — not only among Democratic partisans but also from women who typically vote Republican — is an electoral challenge for the GOP that imperils Trump's ability to win the White House.</w:t>
      </w:r>
      <w:r w:rsidR="009824C5">
        <w:rPr>
          <w:rStyle w:val="Emphasis"/>
        </w:rPr>
        <w:t xml:space="preserve"> </w:t>
      </w:r>
      <w:r>
        <w:t xml:space="preserve">In interviews with women across the country by the USA TODAY Network, </w:t>
      </w:r>
      <w:r w:rsidRPr="00A500D7">
        <w:rPr>
          <w:rStyle w:val="StyleBoldUnderline"/>
        </w:rPr>
        <w:t>some supporters are elated by the prospect of shattering what Clinton has called "the final, hardest glass ceiling," electing the first female president. "It's about time," says Stephanie Parra, 31, an education consultant in Phoenix. The Latina says Clinton is "breaking barriers for us."</w:t>
      </w:r>
      <w:r w:rsidR="009824C5">
        <w:rPr>
          <w:rStyle w:val="StyleBoldUnderline"/>
        </w:rPr>
        <w:t xml:space="preserve"> </w:t>
      </w:r>
      <w:r>
        <w:t xml:space="preserve">But </w:t>
      </w:r>
      <w:r w:rsidRPr="00A500D7">
        <w:rPr>
          <w:rStyle w:val="Emphasis"/>
        </w:rPr>
        <w:t>other women are driven less by support for Clinton than by antipathy to Trump.</w:t>
      </w:r>
      <w:r>
        <w:t xml:space="preserve"> </w:t>
      </w:r>
      <w:r w:rsidRPr="00A500D7">
        <w:rPr>
          <w:rStyle w:val="StyleBoldUnderline"/>
        </w:rPr>
        <w:t>That's particularly true among Millennials, voters 35 and younger who were part of the Obama coalition but haven't warmed to Clinton, at least not yet. While seven in 10 younger women support Clinton, they say by more than 2-1 that their choice is more a vote against him than for her.</w:t>
      </w:r>
      <w:r w:rsidR="009824C5">
        <w:rPr>
          <w:rStyle w:val="StyleBoldUnderline"/>
        </w:rPr>
        <w:t xml:space="preserve"> </w:t>
      </w:r>
      <w:r>
        <w:t xml:space="preserve">Lauren </w:t>
      </w:r>
      <w:proofErr w:type="spellStart"/>
      <w:r>
        <w:t>Rolwing</w:t>
      </w:r>
      <w:proofErr w:type="spellEnd"/>
      <w:r>
        <w:t>, 32, an illustrator from Nashville who was interviewed at a downtown pet-shop-turned-coffeehouse called Fido, is still sporting her Bernie Sanders campaign button though she acknowledges he's not going to be the Democratic nominee. She's undecided between voting for Clinton or a third-party candidate.</w:t>
      </w:r>
      <w:r w:rsidR="009824C5">
        <w:t xml:space="preserve"> </w:t>
      </w:r>
      <w:r>
        <w:t>"</w:t>
      </w:r>
      <w:r w:rsidRPr="00A500D7">
        <w:rPr>
          <w:rStyle w:val="StyleBoldUnderline"/>
        </w:rPr>
        <w:t>At this time, I'm not going to take anything off the table other than voting for Trump</w:t>
      </w:r>
      <w:r>
        <w:t>," she says. "That's off the table."</w:t>
      </w:r>
      <w:r w:rsidR="009824C5">
        <w:t xml:space="preserve"> </w:t>
      </w:r>
      <w:r w:rsidRPr="00A500D7">
        <w:rPr>
          <w:rStyle w:val="StyleBoldUnderline"/>
        </w:rPr>
        <w:t>Alarm over Trump's provocative policies and rhetoric also is costing him support among some white women who typically vote Republican. White women without a college degree have backed GOP nominees by double-digits in each of the past three presidential elections, but in the Pew survey they support Trump over Clinton by just three percentage points, 48%-45%.</w:t>
      </w:r>
      <w:r w:rsidR="009824C5">
        <w:rPr>
          <w:rStyle w:val="StyleBoldUnderline"/>
        </w:rPr>
        <w:t xml:space="preserve"> </w:t>
      </w:r>
      <w:proofErr w:type="gramStart"/>
      <w:r>
        <w:t>The reason?</w:t>
      </w:r>
      <w:proofErr w:type="gramEnd"/>
      <w:r>
        <w:t xml:space="preserve"> </w:t>
      </w:r>
      <w:r w:rsidRPr="00A500D7">
        <w:rPr>
          <w:rStyle w:val="StyleBoldUnderline"/>
        </w:rPr>
        <w:t xml:space="preserve">Clinton's supporters in this demographic group say they are voting against him rather than for her </w:t>
      </w:r>
      <w:r>
        <w:t xml:space="preserve">(28%-17%). </w:t>
      </w:r>
      <w:r w:rsidRPr="00A500D7">
        <w:rPr>
          <w:rStyle w:val="StyleBoldUnderline"/>
        </w:rPr>
        <w:t>Even most of Trump's supporters indicate they are choosing the lesser of two evils: They are more likely to say they are voting against Clinton than for him</w:t>
      </w:r>
      <w:r>
        <w:t xml:space="preserve"> (27%-19%).</w:t>
      </w:r>
      <w:r w:rsidR="009824C5">
        <w:t xml:space="preserve"> </w:t>
      </w:r>
      <w:r>
        <w:t>The Pew poll of 1,655 registered voters, taken June 15-26, has a margin of error of +/-2.4 percentage points.</w:t>
      </w:r>
      <w:r w:rsidR="009824C5">
        <w:t xml:space="preserve"> </w:t>
      </w:r>
      <w:r>
        <w:t>Of course, some female voters support Trump, and enthusiastically.</w:t>
      </w:r>
      <w:r w:rsidR="009824C5">
        <w:t xml:space="preserve"> </w:t>
      </w:r>
      <w:r>
        <w:t>"Trump is our only hope to gain our country back," Teresa Willis, 60, a massage therapist and hairdresser from Mason, Ohio, declared in an interview at a raucous Trump rally last week in nearby Sharonville, outside Cincinnati. She is most concerned about national security and about restoring religion in American society and schools. "I believe this election is our last chance."</w:t>
      </w:r>
      <w:r w:rsidR="009824C5">
        <w:t xml:space="preserve"> </w:t>
      </w:r>
      <w:r>
        <w:t xml:space="preserve">"I'm very concerned about the economy and things like that," says Alyssa </w:t>
      </w:r>
      <w:proofErr w:type="spellStart"/>
      <w:r>
        <w:t>Weisser</w:t>
      </w:r>
      <w:proofErr w:type="spellEnd"/>
      <w:r>
        <w:t xml:space="preserve">, 43, a small-business owner from St. </w:t>
      </w:r>
      <w:proofErr w:type="spellStart"/>
      <w:r>
        <w:t>Clairsville</w:t>
      </w:r>
      <w:proofErr w:type="spellEnd"/>
      <w:r>
        <w:t>, Ohio, who went to a Trump rally there last month. "Obviously, Trump knows a lot about creating jobs and owning a business and running it — which Hillary has not run anything."</w:t>
      </w:r>
      <w:r w:rsidR="009824C5">
        <w:t xml:space="preserve"> </w:t>
      </w:r>
      <w:r>
        <w:t>That said</w:t>
      </w:r>
      <w:proofErr w:type="gramStart"/>
      <w:r>
        <w:t>,</w:t>
      </w:r>
      <w:proofErr w:type="gramEnd"/>
      <w:r>
        <w:t xml:space="preserve"> </w:t>
      </w:r>
      <w:r w:rsidRPr="009824C5">
        <w:rPr>
          <w:rStyle w:val="StyleBoldUnderline"/>
        </w:rPr>
        <w:t>Trump trailed Clinton among women in the Pew poll by 35%-59%. He led among men by six points, 49%-43%. If that held to Election Day, the 16-point difference in Clinton's support among women and men would swamp the record 11-point gender gap set in 1996. Then, female support for Bill Clinton gave him his margin of victory over Republican Bob Dole.</w:t>
      </w:r>
      <w:r w:rsidR="009824C5">
        <w:rPr>
          <w:rStyle w:val="StyleBoldUnderline"/>
        </w:rPr>
        <w:t xml:space="preserve"> </w:t>
      </w:r>
      <w:r>
        <w:t>"</w:t>
      </w:r>
      <w:r w:rsidRPr="009824C5">
        <w:rPr>
          <w:rStyle w:val="Emphasis"/>
        </w:rPr>
        <w:t>Sixteen points? That's gigantic</w:t>
      </w:r>
      <w:r>
        <w:t>," says Susan Carroll, a professor at the Center for American Women and Politics at Rutgers University and co-editor of Gender and Elections: Shaping the Future of American Politics. "That's off the radar screen."</w:t>
      </w:r>
      <w:r w:rsidR="009824C5">
        <w:t xml:space="preserve"> </w:t>
      </w:r>
      <w:r>
        <w:t>'It's Irrelevant'</w:t>
      </w:r>
      <w:r w:rsidR="009824C5">
        <w:t xml:space="preserve"> </w:t>
      </w:r>
      <w:r>
        <w:t>Some Americans aren't comfortable with the idea of electing the first female president. In the latest USA TODAY/Suffolk University Poll, only a third of women said they felt excitement about the prospect of Clinton's groundbreaking election. In fact, a bit more said they felt unease. More than one in four said it didn't make any difference to them.</w:t>
      </w:r>
      <w:r w:rsidR="009824C5">
        <w:t xml:space="preserve"> </w:t>
      </w:r>
      <w:r>
        <w:t>"It's such a shallow thing and, for me, it's irrelevant," says Hope Ellison-</w:t>
      </w:r>
      <w:proofErr w:type="spellStart"/>
      <w:r>
        <w:t>Scipione</w:t>
      </w:r>
      <w:proofErr w:type="spellEnd"/>
      <w:r>
        <w:t xml:space="preserve">, 51, of Grosse Pointe Park, in suburban Detroit. </w:t>
      </w:r>
      <w:proofErr w:type="gramStart"/>
      <w:r>
        <w:t>Ellison-</w:t>
      </w:r>
      <w:proofErr w:type="spellStart"/>
      <w:r>
        <w:t>Scipione</w:t>
      </w:r>
      <w:proofErr w:type="spellEnd"/>
      <w:r>
        <w:t>, who designs office space for the IRS, enthusiastically supports Clinton, but for reasons other than her gender.</w:t>
      </w:r>
      <w:proofErr w:type="gramEnd"/>
      <w:r>
        <w:t xml:space="preserve"> "</w:t>
      </w:r>
      <w:r w:rsidRPr="009824C5">
        <w:rPr>
          <w:rStyle w:val="StyleBoldUnderline"/>
        </w:rPr>
        <w:t>She has the most experience, and she's going to be able to continue what (President) Obama has started,</w:t>
      </w:r>
      <w:r>
        <w:t>" she says.</w:t>
      </w:r>
      <w:r w:rsidR="009824C5">
        <w:t xml:space="preserve"> </w:t>
      </w:r>
      <w:r w:rsidRPr="009824C5">
        <w:rPr>
          <w:rStyle w:val="StyleBoldUnderline"/>
        </w:rPr>
        <w:t>Clinton</w:t>
      </w:r>
      <w:r>
        <w:t xml:space="preserve">, 68, </w:t>
      </w:r>
      <w:r w:rsidRPr="009824C5">
        <w:rPr>
          <w:rStyle w:val="StyleBoldUnderline"/>
        </w:rPr>
        <w:t>wins support from nine of 10 African American women and from more than seven in 10 Latinas in the Pew poll</w:t>
      </w:r>
      <w:r>
        <w:t xml:space="preserve">. By generation, her widest margin of support is among Millennials but her most positive support -- </w:t>
      </w:r>
      <w:r w:rsidRPr="009824C5">
        <w:rPr>
          <w:rStyle w:val="StyleBoldUnderline"/>
        </w:rPr>
        <w:t>those voting mostly for her rather than against Trump</w:t>
      </w:r>
      <w:r>
        <w:t xml:space="preserve"> -- comes from women in her own generation, the Baby Boomers. </w:t>
      </w:r>
      <w:r w:rsidRPr="009824C5">
        <w:rPr>
          <w:rStyle w:val="StyleBoldUnderline"/>
        </w:rPr>
        <w:t>College-educated white women typically lean Democratic, but Clinton now leads among them by a stunning margin of 31 points, 62%-31%.</w:t>
      </w:r>
      <w:r w:rsidR="009824C5">
        <w:rPr>
          <w:rStyle w:val="StyleBoldUnderline"/>
        </w:rPr>
        <w:t xml:space="preserve"> </w:t>
      </w:r>
      <w:r w:rsidRPr="009824C5">
        <w:rPr>
          <w:rStyle w:val="StyleBoldUnderline"/>
        </w:rPr>
        <w:t>She even holds a narrow lead, 46%-43%, among married white women, a group that has supported Republicans by wide margins in recent presidential elections.</w:t>
      </w:r>
      <w:r>
        <w:t xml:space="preserve"> Holding the support of suburban white women looms as a key test of the GOP coalition this year.</w:t>
      </w:r>
      <w:r w:rsidR="009824C5">
        <w:t xml:space="preserve"> </w:t>
      </w:r>
      <w:r>
        <w:t xml:space="preserve">"I think it's fantastic that a woman is finally on the ticket," says Marsha </w:t>
      </w:r>
      <w:proofErr w:type="spellStart"/>
      <w:r>
        <w:t>Pulizzano</w:t>
      </w:r>
      <w:proofErr w:type="spellEnd"/>
      <w:r>
        <w:t>, 32, who lives in the Milwaukee suburb of Brookfield. "I think our kids are going to grow up and think nothing of it, whereas for us it's this huge ordeal."</w:t>
      </w:r>
      <w:r w:rsidR="009824C5">
        <w:t xml:space="preserve"> </w:t>
      </w:r>
      <w:r>
        <w:t xml:space="preserve">Even so, </w:t>
      </w:r>
      <w:proofErr w:type="spellStart"/>
      <w:r>
        <w:t>Pulizzano</w:t>
      </w:r>
      <w:proofErr w:type="spellEnd"/>
      <w:r>
        <w:t>, who supported Texas Sen. Ted Cruz in the state's Republican primary this spring, isn't sure which nominee she'll vote for in November. "Right now, if I had to pick, I guess I'd pick Hillary, but I'm not a fan of either," she says, worrying, "Trump flies off the handle."</w:t>
      </w:r>
      <w:r w:rsidR="009824C5">
        <w:t xml:space="preserve"> </w:t>
      </w:r>
      <w:r>
        <w:t xml:space="preserve">Maggie </w:t>
      </w:r>
      <w:proofErr w:type="spellStart"/>
      <w:r>
        <w:t>Ensing</w:t>
      </w:r>
      <w:proofErr w:type="spellEnd"/>
      <w:r>
        <w:t>, 29, a former teacher and stay-at-home mom from another Milwaukee suburb, Franklin, has voted Republican in every presidential election since she turned 18, and of the primary contenders she liked Ohio Gov. John Kasich best. But she's also uncertain about the choice between Trump and Clinton.</w:t>
      </w:r>
      <w:r w:rsidR="009824C5">
        <w:t xml:space="preserve"> </w:t>
      </w:r>
      <w:r>
        <w:t>"I don't like either of you," she says plaintively. "Can we have someone else, please?"</w:t>
      </w:r>
      <w:r w:rsidR="009824C5">
        <w:t xml:space="preserve"> </w:t>
      </w:r>
      <w:r>
        <w:t xml:space="preserve">Maggie </w:t>
      </w:r>
      <w:proofErr w:type="spellStart"/>
      <w:r>
        <w:t>Ensing</w:t>
      </w:r>
      <w:proofErr w:type="spellEnd"/>
      <w:r>
        <w:t xml:space="preserve"> is a 29-year-old, stay-at-home mother</w:t>
      </w:r>
      <w:r w:rsidR="009824C5">
        <w:t xml:space="preserve"> </w:t>
      </w:r>
      <w:proofErr w:type="gramStart"/>
      <w:r>
        <w:t>Later</w:t>
      </w:r>
      <w:proofErr w:type="gramEnd"/>
      <w:r>
        <w:t>, she calls back to discuss the dilemma she feels.</w:t>
      </w:r>
      <w:r w:rsidR="009824C5">
        <w:t xml:space="preserve"> </w:t>
      </w:r>
      <w:r>
        <w:t>"Our country is extremely polarized, divided and tense," she said. "My dream candidate would have been someone who could ease that somewhat. Unfortunately, you couldn't ask for two candidates that are more opposite of each other. This entire election makes our country feel more out of control and disconnected than ever. This is the heart of why I feel so uneasy about November."</w:t>
      </w:r>
      <w:r w:rsidR="009824C5">
        <w:t xml:space="preserve"> </w:t>
      </w:r>
      <w:r>
        <w:t>Can you trust her?</w:t>
      </w:r>
      <w:r w:rsidR="009824C5">
        <w:t xml:space="preserve"> </w:t>
      </w:r>
      <w:r>
        <w:t xml:space="preserve">In some subtle ways, </w:t>
      </w:r>
      <w:r w:rsidRPr="009824C5">
        <w:rPr>
          <w:rStyle w:val="StyleBoldUnderline"/>
        </w:rPr>
        <w:t>Clinton's gender may be boosting her among female voters. Most say she has a sense of their lives and "understands the needs of people like them;" by an overwhelming margin, they don't feel that way towards Trump. Women tend to judge Clinton less harshly on whether she is honest and trustworthy, a crucial vulnerability.</w:t>
      </w:r>
      <w:r w:rsidR="009824C5">
        <w:t xml:space="preserve"> </w:t>
      </w:r>
      <w:r>
        <w:t>"</w:t>
      </w:r>
      <w:r w:rsidRPr="009824C5">
        <w:rPr>
          <w:rStyle w:val="StyleBoldUnderline"/>
        </w:rPr>
        <w:t>There's some empathy involved based on the experience of being a woman</w:t>
      </w:r>
      <w:r>
        <w:t>," Carroll says. "Women may say ... she's done some things but so have other politicians, but she gets judged." The Rutgers political scientist also says the fact that Clinton now speaks more directly than she did in 2008 about her life, her grandchildren and issues of special concern to women may be bolstering her appeal.</w:t>
      </w:r>
      <w:r w:rsidR="009824C5">
        <w:t xml:space="preserve"> </w:t>
      </w:r>
      <w:r w:rsidRPr="009824C5">
        <w:rPr>
          <w:rStyle w:val="StyleBoldUnderline"/>
        </w:rPr>
        <w:t>To be sure, there's still skepticism about her character and criticism of some controversies, including her use of a private email server while she was secretary of State.</w:t>
      </w:r>
      <w:r w:rsidR="009824C5">
        <w:rPr>
          <w:rStyle w:val="StyleBoldUnderline"/>
        </w:rPr>
        <w:t xml:space="preserve"> </w:t>
      </w:r>
      <w:r>
        <w:t>"It's always a cover-up with them," Willis, the Trump supporter from Ohio, scoffs about the Clintons.</w:t>
      </w:r>
      <w:r w:rsidR="009824C5">
        <w:t xml:space="preserve"> </w:t>
      </w:r>
      <w:r>
        <w:t>Teresa Willis, of Mason Ohio, holds onto a Donald Trump</w:t>
      </w:r>
      <w:r w:rsidR="009824C5">
        <w:t xml:space="preserve"> </w:t>
      </w:r>
      <w:proofErr w:type="gramStart"/>
      <w:r>
        <w:t>But</w:t>
      </w:r>
      <w:proofErr w:type="gramEnd"/>
      <w:r>
        <w:t xml:space="preserve"> Jill </w:t>
      </w:r>
      <w:proofErr w:type="spellStart"/>
      <w:r>
        <w:t>Goldmann</w:t>
      </w:r>
      <w:proofErr w:type="spellEnd"/>
      <w:r>
        <w:t xml:space="preserve"> </w:t>
      </w:r>
      <w:proofErr w:type="spellStart"/>
      <w:r w:rsidRPr="009824C5">
        <w:rPr>
          <w:rStyle w:val="StyleBoldUnderline"/>
        </w:rPr>
        <w:t>Weinshel</w:t>
      </w:r>
      <w:proofErr w:type="spellEnd"/>
      <w:r>
        <w:t xml:space="preserve">, 51, a stay-at-home mom from Mequon, Wis., </w:t>
      </w:r>
      <w:r w:rsidRPr="009824C5">
        <w:rPr>
          <w:rStyle w:val="StyleBoldUnderline"/>
        </w:rPr>
        <w:t>wonders whether gender has been a factor in the attacks on Clinton. "Are the issues being brought up against her gender-related or thinly veiled?</w:t>
      </w:r>
      <w:r>
        <w:t xml:space="preserve"> I'm not sure," she says. "</w:t>
      </w:r>
      <w:r w:rsidRPr="009824C5">
        <w:rPr>
          <w:rStyle w:val="StyleBoldUnderline"/>
        </w:rPr>
        <w:t>Maybe that is part of why people have a hard time warming up to her, because she doesn't fit the old stereotype."</w:t>
      </w:r>
      <w:r w:rsidR="009824C5">
        <w:rPr>
          <w:rStyle w:val="StyleBoldUnderline"/>
        </w:rPr>
        <w:t xml:space="preserve"> </w:t>
      </w:r>
      <w:r w:rsidRPr="009824C5">
        <w:rPr>
          <w:rStyle w:val="StyleBoldUnderline"/>
        </w:rPr>
        <w:t xml:space="preserve">Views about the impact of being a female candidate have shifted significantly since Clinton lost the Democratic nomination eight years ago to </w:t>
      </w:r>
      <w:r w:rsidRPr="009824C5">
        <w:t>Barack</w:t>
      </w:r>
      <w:r w:rsidRPr="009824C5">
        <w:rPr>
          <w:rStyle w:val="StyleBoldUnderline"/>
        </w:rPr>
        <w:t xml:space="preserve"> Obama</w:t>
      </w:r>
      <w:r>
        <w:t>. Then, voters in a January 2008 Pew poll predicted the fact that Clinton was a woman was more likely to hurt her than help. More than a third said it wouldn't make a difference.</w:t>
      </w:r>
      <w:r w:rsidR="009824C5">
        <w:t xml:space="preserve"> </w:t>
      </w:r>
      <w:r>
        <w:t xml:space="preserve">Now, </w:t>
      </w:r>
      <w:r w:rsidRPr="009824C5">
        <w:rPr>
          <w:rStyle w:val="StyleBoldUnderline"/>
        </w:rPr>
        <w:t>nearly half predict it won't make a difference, and those who see an impact say by overwhelming margins that it is more likely to help her than hurt her</w:t>
      </w:r>
      <w:r>
        <w:t>. Men are more confident about that than women are, and younger women are more optimistic about the potential impact than older women are.</w:t>
      </w:r>
      <w:r w:rsidR="009824C5">
        <w:t xml:space="preserve"> </w:t>
      </w:r>
      <w:r>
        <w:t>"</w:t>
      </w:r>
      <w:r w:rsidRPr="009824C5">
        <w:rPr>
          <w:rStyle w:val="StyleBoldUnderline"/>
        </w:rPr>
        <w:t>We're very much in need of a woman's voice,</w:t>
      </w:r>
      <w:r>
        <w:t>" says Sharon Smith, 75, a retired teacher from Urbandale, Iowa, and Clinton supporter who sees the candidate's gender as both a boost and a hurdle. "We like a strong woman in the home, but how about a strong woman in the community?"</w:t>
      </w:r>
    </w:p>
    <w:p w14:paraId="27EDDA7D" w14:textId="416ECD1B" w:rsidR="00B148F7" w:rsidRPr="00B148F7" w:rsidRDefault="00B148F7" w:rsidP="00B148F7">
      <w:pPr>
        <w:pStyle w:val="Heading3"/>
        <w:rPr>
          <w:rStyle w:val="StyleStyleBold12pt"/>
          <w:b/>
          <w:bCs w:val="0"/>
          <w:sz w:val="32"/>
        </w:rPr>
      </w:pPr>
      <w:r>
        <w:t xml:space="preserve">A2: Other polls show Trump winning </w:t>
      </w:r>
    </w:p>
    <w:p w14:paraId="6AE3AC7F" w14:textId="43660106" w:rsidR="00B148F7" w:rsidRPr="000655EE" w:rsidRDefault="00B148F7" w:rsidP="000655EE">
      <w:pPr>
        <w:pStyle w:val="Heading4"/>
      </w:pPr>
      <w:r w:rsidRPr="000655EE">
        <w:t>Hillary is winning despite what the</w:t>
      </w:r>
      <w:r w:rsidR="000655EE">
        <w:t>ir evidence and other polls say</w:t>
      </w:r>
    </w:p>
    <w:p w14:paraId="3B5D8217" w14:textId="77777777" w:rsidR="00B148F7" w:rsidRPr="0053231C" w:rsidRDefault="00B148F7" w:rsidP="00B148F7">
      <w:pPr>
        <w:rPr>
          <w:rStyle w:val="StyleStyleBold12pt"/>
        </w:rPr>
      </w:pPr>
      <w:r w:rsidRPr="0053231C">
        <w:rPr>
          <w:rStyle w:val="StyleStyleBold12pt"/>
        </w:rPr>
        <w:t>Silver</w:t>
      </w:r>
      <w:r>
        <w:rPr>
          <w:rStyle w:val="StyleStyleBold12pt"/>
        </w:rPr>
        <w:t xml:space="preserve"> 7-15-16 </w:t>
      </w:r>
      <w:r w:rsidRPr="0053231C">
        <w:t>(</w:t>
      </w:r>
      <w:r>
        <w:t xml:space="preserve">Nate Silver, 7-15-16, </w:t>
      </w:r>
      <w:r w:rsidRPr="00070E39">
        <w:t>Election Update: 10 Questions About Where The 2016 Race Stands</w:t>
      </w:r>
      <w:r>
        <w:t xml:space="preserve">, </w:t>
      </w:r>
      <w:hyperlink r:id="rId9" w:history="1">
        <w:r w:rsidRPr="00831F3C">
          <w:rPr>
            <w:rStyle w:val="Hyperlink"/>
          </w:rPr>
          <w:t>http://fivethirtyeight.com/features/election-update-10-questions-about-where-the-2016-race-stands/</w:t>
        </w:r>
      </w:hyperlink>
      <w:proofErr w:type="gramStart"/>
      <w:r>
        <w:t xml:space="preserve">,  </w:t>
      </w:r>
      <w:r w:rsidRPr="002D7F41">
        <w:t>American</w:t>
      </w:r>
      <w:proofErr w:type="gramEnd"/>
      <w:r w:rsidRPr="002D7F41">
        <w:t xml:space="preserve"> statistician and writer who analyzes elections. He is currentl</w:t>
      </w:r>
      <w:r>
        <w:t xml:space="preserve">y the editor-in-chief of </w:t>
      </w:r>
      <w:r w:rsidRPr="002D7F41">
        <w:t>FiveThirtyEight blog and a Special Correspondent for ABC News.</w:t>
      </w:r>
      <w:r>
        <w:t xml:space="preserve"> </w:t>
      </w:r>
      <w:r w:rsidRPr="00131860">
        <w:t xml:space="preserve">Silver successfully called the outcomes in 49 of the 50 states in the 2008 U.S. Presidential </w:t>
      </w:r>
      <w:proofErr w:type="gramStart"/>
      <w:r w:rsidRPr="00131860">
        <w:t>election,</w:t>
      </w:r>
      <w:proofErr w:type="gramEnd"/>
      <w:r w:rsidRPr="00131860">
        <w:t xml:space="preserve"> he was named one of The World's 100 Most Influential People</w:t>
      </w:r>
      <w:r w:rsidRPr="0053231C">
        <w:t>)</w:t>
      </w:r>
    </w:p>
    <w:p w14:paraId="0D54933C" w14:textId="77777777" w:rsidR="00B148F7" w:rsidRPr="00070E39" w:rsidRDefault="00B148F7" w:rsidP="00B148F7">
      <w:pPr>
        <w:rPr>
          <w:rStyle w:val="StyleBoldUnderline"/>
        </w:rPr>
      </w:pPr>
      <w:r w:rsidRPr="00070E39">
        <w:rPr>
          <w:rStyle w:val="StyleBoldUnderline"/>
          <w:highlight w:val="cyan"/>
        </w:rPr>
        <w:t>Despite a relatively poor run of polls, Clinton is very probably still ahead of Trump right now.</w:t>
      </w:r>
      <w:r w:rsidRPr="00070E39">
        <w:rPr>
          <w:rStyle w:val="StyleBoldUnderline"/>
        </w:rPr>
        <w:t xml:space="preserve"> </w:t>
      </w:r>
      <w:r w:rsidRPr="00070E39">
        <w:t>That doesn’t mean she’d be assured of winning an election held today, let alone one in November — there’s a lot of uncertainty (see the next question for more about this). But polls-only has her ahead of Trump by 3.4 percentage points nationally, similar to the margin by which Barack Obama beat Mitt Romney in 2012.</w:t>
      </w:r>
      <w:r>
        <w:t xml:space="preserve"> </w:t>
      </w:r>
      <w:r w:rsidRPr="00070E39">
        <w:rPr>
          <w:rStyle w:val="StyleBoldUnderline"/>
        </w:rPr>
        <w:t xml:space="preserve">If </w:t>
      </w:r>
      <w:r w:rsidRPr="00070E39">
        <w:rPr>
          <w:rStyle w:val="StyleBoldUnderline"/>
          <w:highlight w:val="cyan"/>
        </w:rPr>
        <w:t>Clinton has a 3.4-percentage-point lead,</w:t>
      </w:r>
      <w:r w:rsidRPr="00070E39">
        <w:rPr>
          <w:rStyle w:val="StyleBoldUnderline"/>
        </w:rPr>
        <w:t xml:space="preserve"> as our model surmises, that means we’ll sometimes see national or swing state polls that show her ahead by margins in the high single digits, such as the set of swing state polls that Marist College released this morning</w:t>
      </w:r>
      <w:r w:rsidRPr="00070E39">
        <w:rPr>
          <w:rStyle w:val="StyleBoldUnderline"/>
          <w:highlight w:val="cyan"/>
        </w:rPr>
        <w:t>. We’ll</w:t>
      </w:r>
      <w:r w:rsidRPr="00070E39">
        <w:rPr>
          <w:rStyle w:val="StyleBoldUnderline"/>
        </w:rPr>
        <w:t xml:space="preserve"> also </w:t>
      </w:r>
      <w:r w:rsidRPr="00070E39">
        <w:rPr>
          <w:rStyle w:val="StyleBoldUnderline"/>
          <w:highlight w:val="cyan"/>
        </w:rPr>
        <w:t>see some polls showing Trump with narrow leads,</w:t>
      </w:r>
      <w:r w:rsidRPr="00070E39">
        <w:rPr>
          <w:rStyle w:val="StyleBoldUnderline"/>
        </w:rPr>
        <w:t xml:space="preserve"> </w:t>
      </w:r>
      <w:r w:rsidRPr="00070E39">
        <w:t>like the polls Quinnipiac University released earlier this week</w:t>
      </w:r>
      <w:r w:rsidRPr="00070E39">
        <w:rPr>
          <w:highlight w:val="cyan"/>
        </w:rPr>
        <w:t xml:space="preserve">. </w:t>
      </w:r>
      <w:r w:rsidRPr="00070E39">
        <w:rPr>
          <w:rStyle w:val="StyleBoldUnderline"/>
          <w:highlight w:val="cyan"/>
        </w:rPr>
        <w:t>All of this is pretty normal.</w:t>
      </w:r>
    </w:p>
    <w:p w14:paraId="70A6F6F6" w14:textId="737CD9F5" w:rsidR="0066533D" w:rsidRDefault="0066533D" w:rsidP="007237A4">
      <w:pPr>
        <w:pStyle w:val="Heading2"/>
      </w:pPr>
      <w:r>
        <w:t>Link Debate</w:t>
      </w:r>
    </w:p>
    <w:p w14:paraId="0C061E30" w14:textId="505D30C7" w:rsidR="00C82BBB" w:rsidRDefault="00C82BBB" w:rsidP="00013C65">
      <w:pPr>
        <w:pStyle w:val="Heading3"/>
      </w:pPr>
      <w:r>
        <w:t xml:space="preserve">China Trade policy </w:t>
      </w:r>
    </w:p>
    <w:p w14:paraId="00DBC6C7" w14:textId="4CF64873" w:rsidR="00E97B4B" w:rsidRDefault="00E97B4B" w:rsidP="00E97B4B">
      <w:pPr>
        <w:pStyle w:val="Heading4"/>
      </w:pPr>
      <w:r>
        <w:t>Trump rallies support amongst key states</w:t>
      </w:r>
      <w:r w:rsidR="00851884">
        <w:t xml:space="preserve"> voters</w:t>
      </w:r>
      <w:r>
        <w:t xml:space="preserve"> in the election—P</w:t>
      </w:r>
      <w:r w:rsidR="00851884">
        <w:t>ennsylvania, Michigan and Ohio—a</w:t>
      </w:r>
      <w:r>
        <w:t xml:space="preserve">ny trade deals with China will galvanize support for him in </w:t>
      </w:r>
      <w:r w:rsidR="00851884">
        <w:t>these states</w:t>
      </w:r>
      <w:r>
        <w:t xml:space="preserve"> </w:t>
      </w:r>
    </w:p>
    <w:p w14:paraId="0A657EA3" w14:textId="77777777" w:rsidR="00E97B4B" w:rsidRPr="00E558D9" w:rsidRDefault="00E97B4B" w:rsidP="00E97B4B">
      <w:r w:rsidRPr="00E558D9">
        <w:rPr>
          <w:rStyle w:val="StyleStyleBold12pt"/>
        </w:rPr>
        <w:t>Jackson, 7/28</w:t>
      </w:r>
      <w:r>
        <w:t xml:space="preserve"> (David, </w:t>
      </w:r>
      <w:r w:rsidRPr="00E558D9">
        <w:t>a reporter for more than three decades, and now covers the White House for USA TODAY</w:t>
      </w:r>
      <w:r>
        <w:t xml:space="preserve">, June 28, 2016, “Donald Trump targets globalization and free trade as job-killers,” USA TODAY, </w:t>
      </w:r>
      <w:r w:rsidRPr="00E558D9">
        <w:t>http://www.usatoday.com/story/news/politics/elections/2016/06/28/donald-trump-globalization-trade-pennsylvania-ohio/86431376/</w:t>
      </w:r>
      <w:r>
        <w:t>)</w:t>
      </w:r>
    </w:p>
    <w:p w14:paraId="20206B9B" w14:textId="0583978D" w:rsidR="00E97B4B" w:rsidRPr="00E558D9" w:rsidRDefault="00E97B4B" w:rsidP="00E97B4B">
      <w:pPr>
        <w:rPr>
          <w:b/>
          <w:u w:val="single"/>
        </w:rPr>
      </w:pPr>
      <w:r w:rsidRPr="00262D03">
        <w:t xml:space="preserve">MONESSEN, Pa. — </w:t>
      </w:r>
      <w:r w:rsidRPr="0033251D">
        <w:rPr>
          <w:rStyle w:val="StyleBoldUnderline"/>
        </w:rPr>
        <w:t>While attacking Hillary Clinton and other career politicians</w:t>
      </w:r>
      <w:r w:rsidRPr="00262D03">
        <w:t xml:space="preserve">, Donald </w:t>
      </w:r>
      <w:r w:rsidRPr="0033251D">
        <w:rPr>
          <w:rStyle w:val="StyleBoldUnderline"/>
        </w:rPr>
        <w:t>Trump took aim Tuesday at two other prominent election targets: globalization and free trade.</w:t>
      </w:r>
      <w:r w:rsidR="006B618B">
        <w:t xml:space="preserve"> </w:t>
      </w:r>
      <w:r w:rsidRPr="00262D03">
        <w:t>"</w:t>
      </w:r>
      <w:r w:rsidRPr="0033251D">
        <w:rPr>
          <w:rStyle w:val="StyleBoldUnderline"/>
        </w:rPr>
        <w:t>Globalization has made the financial elite who donate to politicians very, very wealthy</w:t>
      </w:r>
      <w:r w:rsidRPr="00262D03">
        <w:t xml:space="preserve"> ... </w:t>
      </w:r>
      <w:r w:rsidRPr="0033251D">
        <w:rPr>
          <w:rStyle w:val="StyleBoldUnderline"/>
        </w:rPr>
        <w:t>but it has left millions of our workers with nothing but poverty and heartache,</w:t>
      </w:r>
      <w:r w:rsidRPr="00262D03">
        <w:t>" Trump told supporters during a prepared speech targeting free trade in a nearly-shuttered former steel town in Pen</w:t>
      </w:r>
      <w:r>
        <w:t>nsylvania.</w:t>
      </w:r>
      <w:r w:rsidR="006B618B">
        <w:t xml:space="preserve"> </w:t>
      </w:r>
      <w:r w:rsidRPr="00262D03">
        <w:t xml:space="preserve">In a speech devoted to what he called "How To Make America Wealthy Again," </w:t>
      </w:r>
      <w:r w:rsidRPr="0033251D">
        <w:rPr>
          <w:rStyle w:val="StyleBoldUnderline"/>
        </w:rPr>
        <w:t>Trump offered a series of familiar plans designed to deal with what he called "failed trade policies"</w:t>
      </w:r>
      <w:r w:rsidRPr="00262D03">
        <w:t xml:space="preserve"> — including rejection of the proposed Trans-Pacific Partnership (TPP) with Pacific Rim nations and re-negotiation of the North American Free Trade Agreement (NAFTA) with Canada and Mexico, wi</w:t>
      </w:r>
      <w:r>
        <w:t>thdrawing from it if necessary.</w:t>
      </w:r>
      <w:r w:rsidR="006B618B">
        <w:t xml:space="preserve"> </w:t>
      </w:r>
      <w:r w:rsidRPr="00262D03">
        <w:t xml:space="preserve">The presumptive </w:t>
      </w:r>
      <w:r w:rsidRPr="0033251D">
        <w:rPr>
          <w:rStyle w:val="StyleBoldUnderline"/>
        </w:rPr>
        <w:t>Republican presidential nominee also said he would pursue bilateral trade agreements rather than multi-national deals like TPP and NAFTA</w:t>
      </w:r>
      <w:r>
        <w:t>.</w:t>
      </w:r>
      <w:r w:rsidR="006B618B">
        <w:t xml:space="preserve"> </w:t>
      </w:r>
      <w:r w:rsidRPr="0033251D">
        <w:rPr>
          <w:rStyle w:val="StyleBoldUnderline"/>
        </w:rPr>
        <w:t>In addition to appointing better trade negotiators and stepping up punishment of countries that violate trade rules, Trump's plans would also target one specific economic competitor: China. He vowed to label China a currency manipulator, bring it before the World Trade Organization and consider slapping tariffs on Chinese imports coming into the U.S.</w:t>
      </w:r>
      <w:r w:rsidR="006B618B">
        <w:rPr>
          <w:b/>
          <w:u w:val="single"/>
        </w:rPr>
        <w:t xml:space="preserve"> </w:t>
      </w:r>
      <w:r w:rsidRPr="0033251D">
        <w:rPr>
          <w:rStyle w:val="StyleBoldUnderline"/>
        </w:rPr>
        <w:t>Clinton and other politicians, meanwhile, "watched on the sidelines as our jobs vanished and our communities were plunged into depression-level unemployment,"</w:t>
      </w:r>
      <w:r w:rsidRPr="00262D03">
        <w:t xml:space="preserve"> Trump said in a dusty old aluminum plant in Monessen, part of what was once known as "The Steel Valley" along the Monongahela River.</w:t>
      </w:r>
      <w:r w:rsidR="006B618B">
        <w:t xml:space="preserve"> </w:t>
      </w:r>
      <w:r>
        <w:t>Echoing his mantra of "America First," Trump vowed to use only American steel — and aluminum — on U.S. road, bridge, and construction projects, employing only American workers.</w:t>
      </w:r>
      <w:r w:rsidR="006B618B">
        <w:t xml:space="preserve"> </w:t>
      </w:r>
      <w:r>
        <w:t>T</w:t>
      </w:r>
      <w:r w:rsidRPr="005A55F8">
        <w:rPr>
          <w:rStyle w:val="StyleBoldUnderline"/>
        </w:rPr>
        <w:t>rump attacked both Clinton and her husband</w:t>
      </w:r>
      <w:r>
        <w:t xml:space="preserve">, former president Bill Clinton, </w:t>
      </w:r>
      <w:r w:rsidRPr="005A55F8">
        <w:rPr>
          <w:rStyle w:val="StyleBoldUnderline"/>
        </w:rPr>
        <w:t>for past support of trade deals, including TPP. He also hit them over China's admission to the World Trade Organization.</w:t>
      </w:r>
      <w:r w:rsidR="006B618B">
        <w:rPr>
          <w:b/>
          <w:u w:val="single"/>
        </w:rPr>
        <w:t xml:space="preserve"> </w:t>
      </w:r>
      <w:r>
        <w:t>Hillary Clinton says she now opposes the Pacific Rim trade agreement and other "bad trade deals" that are hurting U.S. workers. Pledging to appoint a "trade prosecutor" during a speech in Ohio this week, Clinton vowed to go after "unfair trade practices like when China dumps cheap steel in our markets or uses weak rules of origin to undercut our car makers."</w:t>
      </w:r>
      <w:r w:rsidR="006B618B">
        <w:t xml:space="preserve"> </w:t>
      </w:r>
      <w:r>
        <w:t>A prominent Clinton supporter — Sen. Sherrod Brown of Ohio — called Trump a hypocrite, saying he has benefited from trade deals that have helped him sponsor clothing lines made in other countries. While Clinton has offered a “detailed plan to boost American manufacturing," Brown said Trump has "high-priced accountants" who are "cashing checks from products that he’s had manufactured in other countries.”</w:t>
      </w:r>
      <w:r w:rsidR="006B618B">
        <w:t xml:space="preserve"> </w:t>
      </w:r>
      <w:r>
        <w:t>During his speech in a warehouse stacked with pallets of aluminum parts, Trump said Clinton came out against the Trans-Pacific Partnership only "when she saw my stance," and predicted that she would still sign the trade pact if elected to office.</w:t>
      </w:r>
      <w:r w:rsidR="006B618B">
        <w:t xml:space="preserve"> </w:t>
      </w:r>
      <w:r>
        <w:t>"</w:t>
      </w:r>
      <w:r w:rsidRPr="005A55F8">
        <w:rPr>
          <w:rStyle w:val="StyleBoldUnderline"/>
        </w:rPr>
        <w:t>Her whole career, she has betrayed the American worker," Trump said.</w:t>
      </w:r>
      <w:r w:rsidR="006B618B">
        <w:t xml:space="preserve"> </w:t>
      </w:r>
      <w:r>
        <w:t xml:space="preserve">Trump also pushed the trade issue at a rally Tuesday evening in St. </w:t>
      </w:r>
      <w:proofErr w:type="spellStart"/>
      <w:r>
        <w:t>Clairsville</w:t>
      </w:r>
      <w:proofErr w:type="spellEnd"/>
      <w:r>
        <w:t>, Ohio, near the coal-rich West Virginia state line.</w:t>
      </w:r>
      <w:r w:rsidR="006B618B">
        <w:t xml:space="preserve"> </w:t>
      </w:r>
      <w:r>
        <w:t>Speaking to fans at the Ohio University Eastern Campus, Trump said China and other countries are taking advantage of the United States. "They're just not treating us right, folks," he said.</w:t>
      </w:r>
      <w:r w:rsidR="006B618B">
        <w:t xml:space="preserve"> </w:t>
      </w:r>
      <w:r>
        <w:t>Trump also described the proposed Trans-Pacific Partnership trade deal as "a rape of our country" by special interests.</w:t>
      </w:r>
      <w:r w:rsidR="006B618B">
        <w:t xml:space="preserve"> </w:t>
      </w:r>
      <w:r w:rsidRPr="005A55F8">
        <w:rPr>
          <w:rStyle w:val="Emphasis"/>
        </w:rPr>
        <w:t>Trade and other global issues are resonating in blue-collar areas of Pennsylvania and Michigan, states that have gone Democratic in six straight presidential elections, as well as Ohio, generally considered a must-win for any Republican candidate.</w:t>
      </w:r>
      <w:r w:rsidR="006B618B">
        <w:rPr>
          <w:b/>
          <w:iCs/>
          <w:u w:val="single"/>
          <w:bdr w:val="single" w:sz="18" w:space="0" w:color="auto"/>
        </w:rPr>
        <w:t xml:space="preserve"> </w:t>
      </w:r>
      <w:r>
        <w:t xml:space="preserve">Trump "talks about the economy only in the language of globalization," said Daniel W. </w:t>
      </w:r>
      <w:proofErr w:type="spellStart"/>
      <w:r>
        <w:t>Drezner</w:t>
      </w:r>
      <w:proofErr w:type="spellEnd"/>
      <w:r>
        <w:t>, professor of international politics at the Fletcher School of Law and Diplomacy at Tufts University. "It's globalization that's wrecking the American economy, and that's how I'm going to fix it," he said of Trump's rhetoric.</w:t>
      </w:r>
      <w:r w:rsidR="006B618B">
        <w:t xml:space="preserve"> </w:t>
      </w:r>
      <w:proofErr w:type="spellStart"/>
      <w:r>
        <w:t>Drezner</w:t>
      </w:r>
      <w:proofErr w:type="spellEnd"/>
      <w:r>
        <w:t xml:space="preserve"> added: "</w:t>
      </w:r>
      <w:r w:rsidRPr="005A55F8">
        <w:rPr>
          <w:rStyle w:val="StyleBoldUnderline"/>
        </w:rPr>
        <w:t>It's a question as to whether people will actually vote on that."</w:t>
      </w:r>
      <w:r w:rsidR="006B618B">
        <w:t xml:space="preserve"> </w:t>
      </w:r>
      <w:r w:rsidRPr="005A55F8">
        <w:rPr>
          <w:rStyle w:val="StyleBoldUnderline"/>
        </w:rPr>
        <w:t>In western Pennsylvania,</w:t>
      </w:r>
      <w:r>
        <w:t xml:space="preserve"> </w:t>
      </w:r>
      <w:r w:rsidRPr="005A55F8">
        <w:rPr>
          <w:rStyle w:val="StyleBoldUnderline"/>
        </w:rPr>
        <w:t>people have "endured incredible economic hardship" as manufacturing jobs move overseas,</w:t>
      </w:r>
      <w:r>
        <w:t xml:space="preserve"> said Joseph </w:t>
      </w:r>
      <w:proofErr w:type="spellStart"/>
      <w:r>
        <w:t>DiSarro</w:t>
      </w:r>
      <w:proofErr w:type="spellEnd"/>
      <w:r>
        <w:t xml:space="preserve">, who chairs the political science department at Washington &amp; Jefferson College in Washington, Pa. </w:t>
      </w:r>
      <w:r w:rsidRPr="005A55F8">
        <w:rPr>
          <w:rStyle w:val="StyleBoldUnderline"/>
        </w:rPr>
        <w:t>Trump's message is well-received there</w:t>
      </w:r>
      <w:r>
        <w:t xml:space="preserve">, </w:t>
      </w:r>
      <w:proofErr w:type="spellStart"/>
      <w:r>
        <w:t>DiSarro</w:t>
      </w:r>
      <w:proofErr w:type="spellEnd"/>
      <w:r>
        <w:t xml:space="preserve"> said, </w:t>
      </w:r>
      <w:r w:rsidRPr="005A55F8">
        <w:rPr>
          <w:rStyle w:val="StyleBoldUnderline"/>
        </w:rPr>
        <w:t>adding that "globalization has really brought on unfair competition to the American worker" as businesses move jobs to low-wage, low-regulated countries.</w:t>
      </w:r>
      <w:r w:rsidR="006B618B">
        <w:rPr>
          <w:b/>
          <w:u w:val="single"/>
        </w:rPr>
        <w:t xml:space="preserve"> </w:t>
      </w:r>
      <w:r>
        <w:t>In addition to the impact of globalization on trade, Trump has also criticized aspects of multi-lateral alliances like NATO and has said that European and Asian nations are not paying enough for U.S. defense assistance.</w:t>
      </w:r>
      <w:r w:rsidR="006B618B">
        <w:t xml:space="preserve"> </w:t>
      </w:r>
      <w:r>
        <w:t xml:space="preserve">Analysts said that Trump tends to ignore the benefits of a globalized economy, including easier and increased movement of goods and services across </w:t>
      </w:r>
      <w:proofErr w:type="gramStart"/>
      <w:r>
        <w:t>borders that leads</w:t>
      </w:r>
      <w:proofErr w:type="gramEnd"/>
      <w:r>
        <w:t xml:space="preserve"> to greater selection and cheaper prices for consumers. The </w:t>
      </w:r>
      <w:proofErr w:type="gramStart"/>
      <w:r>
        <w:t>loss of manufacturing and industrial jobs owe</w:t>
      </w:r>
      <w:proofErr w:type="gramEnd"/>
      <w:r>
        <w:t xml:space="preserve"> more to automation — machines — than trade, </w:t>
      </w:r>
      <w:proofErr w:type="spellStart"/>
      <w:r>
        <w:t>Drezner</w:t>
      </w:r>
      <w:proofErr w:type="spellEnd"/>
      <w:r>
        <w:t xml:space="preserve"> said.</w:t>
      </w:r>
      <w:r w:rsidR="006B618B">
        <w:t xml:space="preserve"> </w:t>
      </w:r>
      <w:r>
        <w:t>International alliances, meanwhile, have helped keep the peace.</w:t>
      </w:r>
      <w:r w:rsidR="006B618B">
        <w:t xml:space="preserve"> </w:t>
      </w:r>
      <w:r>
        <w:t>Clinton has said that other countries would retaliate against Trump's plans, leading to higher taxes and prices for U.S. consumers: “There’s a difference between getting tough on trade, and recklessly starting trade wars. The last time we opted for Trump-style isolationism, it made the Great Depression longer and more painful.”</w:t>
      </w:r>
      <w:r w:rsidR="006B618B">
        <w:t xml:space="preserve"> </w:t>
      </w:r>
      <w:r>
        <w:t>Trump aides say last week's vote in the United Kingdom to leave the European Union is another sign that people across the world are rebelling against globalization.</w:t>
      </w:r>
      <w:r w:rsidR="006B618B">
        <w:t xml:space="preserve"> </w:t>
      </w:r>
      <w:r w:rsidRPr="005A55F8">
        <w:rPr>
          <w:rStyle w:val="StyleBoldUnderline"/>
        </w:rPr>
        <w:t>Trump's speech in Pennsylvania found a receptive audience among many of the invited guests, many of them local Republicans.</w:t>
      </w:r>
      <w:r w:rsidR="006B618B">
        <w:rPr>
          <w:b/>
          <w:u w:val="single"/>
        </w:rPr>
        <w:t xml:space="preserve"> </w:t>
      </w:r>
      <w:r>
        <w:t xml:space="preserve">"I think we should not allow our companies to manufacture overseas," said Carol </w:t>
      </w:r>
      <w:proofErr w:type="spellStart"/>
      <w:r>
        <w:t>Jacobelli</w:t>
      </w:r>
      <w:proofErr w:type="spellEnd"/>
      <w:r>
        <w:t>, 75, a retired tax accountant from Trafford, Pa. "I hope Trump can find ways to stop it."</w:t>
      </w:r>
      <w:r w:rsidR="006B618B">
        <w:t xml:space="preserve"> </w:t>
      </w:r>
      <w:r>
        <w:t xml:space="preserve">Emily </w:t>
      </w:r>
      <w:proofErr w:type="spellStart"/>
      <w:r>
        <w:t>Zboyovsky</w:t>
      </w:r>
      <w:proofErr w:type="spellEnd"/>
      <w:r>
        <w:t>, 76, a retired real estate broker and lifelong resident of Monessen, said free trade is only one problem. Ineffective politicians and bad policies have also helped shutter steel towns, she said, adding that she likes Trump "because he's not obligated to anybody."</w:t>
      </w:r>
      <w:r w:rsidR="006B618B">
        <w:t xml:space="preserve"> </w:t>
      </w:r>
      <w:r w:rsidRPr="005A55F8">
        <w:rPr>
          <w:rStyle w:val="StyleBoldUnderline"/>
        </w:rPr>
        <w:t>Former Republican presidential candidate Rick Santorum, who also attended the speech, predicted "a lot of Democrats" in depressed areas of Pennsylvania and beyond will respond to Trump's message</w:t>
      </w:r>
      <w:r>
        <w:rPr>
          <w:rStyle w:val="StyleBoldUnderline"/>
        </w:rPr>
        <w:t>, both about trade and Clinton.</w:t>
      </w:r>
      <w:r w:rsidR="006B618B">
        <w:rPr>
          <w:rStyle w:val="StyleBoldUnderline"/>
        </w:rPr>
        <w:t xml:space="preserve"> </w:t>
      </w:r>
      <w:r>
        <w:rPr>
          <w:rStyle w:val="StyleBoldUnderline"/>
        </w:rPr>
        <w:t>"She is a globalist," he said.</w:t>
      </w:r>
      <w:r w:rsidR="006B618B">
        <w:rPr>
          <w:rStyle w:val="StyleBoldUnderline"/>
        </w:rPr>
        <w:t xml:space="preserve"> </w:t>
      </w:r>
      <w:r>
        <w:t xml:space="preserve">Kevin </w:t>
      </w:r>
      <w:proofErr w:type="spellStart"/>
      <w:r>
        <w:t>Hassett</w:t>
      </w:r>
      <w:proofErr w:type="spellEnd"/>
      <w:r>
        <w:t xml:space="preserve">, director of research for domestic policy with the American Enterprise Institute, said the problem is not globalization so much as some of the people who support globalization — namely, government officials and bureaucrats like those in the United States and the European Union. "The academic elite who think they know better," </w:t>
      </w:r>
      <w:proofErr w:type="spellStart"/>
      <w:r>
        <w:t>Hassett</w:t>
      </w:r>
      <w:proofErr w:type="spellEnd"/>
      <w:r>
        <w:t xml:space="preserve"> called them.</w:t>
      </w:r>
      <w:r w:rsidR="006B618B">
        <w:t xml:space="preserve"> </w:t>
      </w:r>
      <w:r w:rsidRPr="005A55F8">
        <w:rPr>
          <w:rStyle w:val="StyleBoldUnderline"/>
        </w:rPr>
        <w:t>Among Trump supporters and others</w:t>
      </w:r>
      <w:r>
        <w:t xml:space="preserve">, </w:t>
      </w:r>
      <w:proofErr w:type="spellStart"/>
      <w:r>
        <w:t>Hassett</w:t>
      </w:r>
      <w:proofErr w:type="spellEnd"/>
      <w:r>
        <w:t xml:space="preserve"> said, "</w:t>
      </w:r>
      <w:r w:rsidRPr="005A55F8">
        <w:rPr>
          <w:rStyle w:val="StyleBoldUnderline"/>
        </w:rPr>
        <w:t>there is a view that people are losing control of their government."</w:t>
      </w:r>
    </w:p>
    <w:p w14:paraId="609472DC" w14:textId="77777777" w:rsidR="00E97B4B" w:rsidRPr="00E97B4B" w:rsidRDefault="00E97B4B" w:rsidP="00E97B4B"/>
    <w:p w14:paraId="61C0D39A" w14:textId="41E66B44" w:rsidR="00C82BBB" w:rsidRDefault="00851884" w:rsidP="00C82BBB">
      <w:pPr>
        <w:pStyle w:val="Heading4"/>
      </w:pPr>
      <w:r>
        <w:t>Free trade lo</w:t>
      </w:r>
      <w:r w:rsidR="00C82BBB">
        <w:t>ses voters—change in China pol</w:t>
      </w:r>
      <w:r w:rsidR="00262D03">
        <w:t xml:space="preserve">icy on issues of </w:t>
      </w:r>
      <w:r>
        <w:t>trade</w:t>
      </w:r>
      <w:r w:rsidR="00262D03">
        <w:t xml:space="preserve"> will hurt Clinton as Trump will use it in his free trade tirades against Obama and the democrats </w:t>
      </w:r>
    </w:p>
    <w:p w14:paraId="3D82B5AE" w14:textId="77777777" w:rsidR="00C82BBB" w:rsidRPr="00C82BBB" w:rsidRDefault="00C82BBB" w:rsidP="00C82BBB">
      <w:r w:rsidRPr="00C82BBB">
        <w:rPr>
          <w:rStyle w:val="StyleStyleBold12pt"/>
        </w:rPr>
        <w:t>Lincicome, 7/11</w:t>
      </w:r>
      <w:r>
        <w:t xml:space="preserve"> (Scott, </w:t>
      </w:r>
      <w:r w:rsidRPr="00C82BBB">
        <w:t>an international trade attorney, adjunct scholar with the Cato Institute and visiting lecturer at Duke University</w:t>
      </w:r>
      <w:r>
        <w:t>, JULY 11, 2016, “</w:t>
      </w:r>
      <w:r w:rsidRPr="00C82BBB">
        <w:t>How Free Traders Fueled Trump And Can Beat Him</w:t>
      </w:r>
      <w:r>
        <w:t xml:space="preserve">,” The Federalist, </w:t>
      </w:r>
      <w:r w:rsidRPr="00C82BBB">
        <w:t>http://thefederalist.com/2016/07/11/how-free-traders-fueled-trump-and-can-beat-him/</w:t>
      </w:r>
      <w:r>
        <w:t>)</w:t>
      </w:r>
    </w:p>
    <w:p w14:paraId="356F0C02" w14:textId="6FF20D9E" w:rsidR="00B45FE9" w:rsidRDefault="00C82BBB" w:rsidP="00C82BBB">
      <w:pPr>
        <w:rPr>
          <w:rStyle w:val="StyleBoldUnderline"/>
        </w:rPr>
      </w:pPr>
      <w:r>
        <w:t xml:space="preserve">Donald </w:t>
      </w:r>
      <w:r w:rsidRPr="00C82BBB">
        <w:rPr>
          <w:rStyle w:val="StyleBoldUnderline"/>
        </w:rPr>
        <w:t>Trump is on the protectionist warpath, attacking not just America’s trading partners but also its long-held political consensus in favor of open trade</w:t>
      </w:r>
      <w:r>
        <w:t>. The demise of this consensus is in one sense odd—</w:t>
      </w:r>
      <w:r w:rsidRPr="00C82BBB">
        <w:rPr>
          <w:rStyle w:val="StyleBoldUnderline"/>
        </w:rPr>
        <w:t>trade has never been popular with voters, and modest declines in recent polls are typical for election years—but it is no less real: for the first time in decades, both major party presidential nominees are openly skeptical of trade (</w:t>
      </w:r>
      <w:r w:rsidRPr="00C82BBB">
        <w:rPr>
          <w:rStyle w:val="Emphasis"/>
        </w:rPr>
        <w:t>Trump outright hostile</w:t>
      </w:r>
      <w:r>
        <w:t>), and congressional leaders are unwilling to consider the Trans-Pacific Partnership (TPP). In a time when our stagnant economy could use a trade-provided boost, such proposals are nowhere to be found.</w:t>
      </w:r>
      <w:r w:rsidR="006B618B">
        <w:t xml:space="preserve"> </w:t>
      </w:r>
      <w:r>
        <w:t xml:space="preserve">How did America devolve from the trade advocacy of Kennedy, Reagan, (Bill) Clinton, and Bush to the divisive protectionism of Trump? Some causes are obvious: </w:t>
      </w:r>
      <w:r w:rsidRPr="00C82BBB">
        <w:rPr>
          <w:rStyle w:val="StyleBoldUnderline"/>
        </w:rPr>
        <w:t>the Democratic Party, once supportive of trade, has slowly embraced protectionism</w:t>
      </w:r>
      <w:r>
        <w:t xml:space="preserve">, its platform and legislative record shifting from trade-friendly in 1996 to mirroring the anti-globalization movement by 2008. </w:t>
      </w:r>
      <w:r w:rsidRPr="00C82BBB">
        <w:rPr>
          <w:rStyle w:val="StyleBoldUnderline"/>
        </w:rPr>
        <w:t>Today Democrats, including Hillary Clinton</w:t>
      </w:r>
      <w:r>
        <w:t xml:space="preserve">, almost unanimously </w:t>
      </w:r>
      <w:r w:rsidRPr="00C82BBB">
        <w:rPr>
          <w:rStyle w:val="StyleBoldUnderline"/>
        </w:rPr>
        <w:t>refuse to support their standard-bearer’s signature trade deal, the TPP.</w:t>
      </w:r>
      <w:r w:rsidR="006B618B">
        <w:rPr>
          <w:b/>
          <w:u w:val="single"/>
        </w:rPr>
        <w:t xml:space="preserve"> </w:t>
      </w:r>
      <w:r>
        <w:t xml:space="preserve">President </w:t>
      </w:r>
      <w:r w:rsidRPr="00C82BBB">
        <w:rPr>
          <w:rStyle w:val="StyleBoldUnderline"/>
        </w:rPr>
        <w:t xml:space="preserve">Obama </w:t>
      </w:r>
      <w:r>
        <w:t xml:space="preserve">also deserves blame: his successful </w:t>
      </w:r>
      <w:r w:rsidRPr="00C82BBB">
        <w:rPr>
          <w:rStyle w:val="StyleBoldUnderline"/>
        </w:rPr>
        <w:t xml:space="preserve">campaigns against </w:t>
      </w:r>
      <w:r w:rsidRPr="00C82BBB">
        <w:t>the</w:t>
      </w:r>
      <w:r>
        <w:t xml:space="preserve"> North American Free Trade Agreement (</w:t>
      </w:r>
      <w:r w:rsidRPr="00C82BBB">
        <w:rPr>
          <w:rStyle w:val="StyleBoldUnderline"/>
        </w:rPr>
        <w:t>NAFTA</w:t>
      </w:r>
      <w:r>
        <w:t xml:space="preserve">) </w:t>
      </w:r>
      <w:r w:rsidRPr="00C82BBB">
        <w:rPr>
          <w:rStyle w:val="StyleBoldUnderline"/>
        </w:rPr>
        <w:t>and outsourcing showed other politicians that protectionism can pay political dividends.</w:t>
      </w:r>
      <w:r>
        <w:t xml:space="preserve"> </w:t>
      </w:r>
      <w:r w:rsidRPr="00C82BBB">
        <w:rPr>
          <w:rStyle w:val="StyleBoldUnderline"/>
        </w:rPr>
        <w:t>The president also condoned or implemented discrete trade restrictions like the 2009 safeguard on Chinese tires,</w:t>
      </w:r>
      <w:r>
        <w:t xml:space="preserve"> while refusing to spend political capital to advocate trade liberalization policies like completed FTAs with Colombia, </w:t>
      </w:r>
      <w:proofErr w:type="gramStart"/>
      <w:r>
        <w:t>Panama ,and</w:t>
      </w:r>
      <w:proofErr w:type="gramEnd"/>
      <w:r>
        <w:t xml:space="preserve"> Korea.</w:t>
      </w:r>
      <w:r w:rsidR="006B618B">
        <w:t xml:space="preserve"> </w:t>
      </w:r>
      <w:r>
        <w:t>Even now in selling the TPP, President Obama emphasizes new rules for labor, the environment, and state enterprises, as opposed to the unassailable economic and moral arguments that have supported free trade for centuries. TPP might now be in force, instead of languishing in congressional limbo, had the president experienced his trade conversion years ago instead of in 2015.</w:t>
      </w:r>
      <w:r w:rsidR="006B618B">
        <w:t xml:space="preserve"> </w:t>
      </w:r>
      <w:r>
        <w:t>Give Us Reasons, Not Numbers</w:t>
      </w:r>
      <w:r w:rsidR="006B618B">
        <w:t xml:space="preserve"> </w:t>
      </w:r>
      <w:r>
        <w:t xml:space="preserve">But </w:t>
      </w:r>
      <w:r w:rsidRPr="00C82BBB">
        <w:rPr>
          <w:rStyle w:val="StyleBoldUnderline"/>
        </w:rPr>
        <w:t xml:space="preserve">trade proponents in Washington also helped create Trump and the current wave of </w:t>
      </w:r>
      <w:r w:rsidRPr="00C82BBB">
        <w:rPr>
          <w:rStyle w:val="Emphasis"/>
        </w:rPr>
        <w:t>American trade skepticism</w:t>
      </w:r>
      <w:r>
        <w:t xml:space="preserve">. By embracing a mercantilist message to sell trade agreements, one that touts every deal by noting only its ability to generate American exports and trade surpluses, </w:t>
      </w:r>
      <w:r w:rsidRPr="00C82BBB">
        <w:rPr>
          <w:rStyle w:val="StyleBoldUnderline"/>
        </w:rPr>
        <w:t>these groups fuel prevalent protectionist myths that imports shrink the economy and cost jobs, and that the trade balance is handy scoreboard for gauging U.S. policy</w:t>
      </w:r>
      <w:r>
        <w:t>.</w:t>
      </w:r>
      <w:r w:rsidR="006B618B">
        <w:t xml:space="preserve"> </w:t>
      </w:r>
      <w:r>
        <w:t xml:space="preserve">At the same time, these </w:t>
      </w:r>
      <w:r w:rsidRPr="00C82BBB">
        <w:rPr>
          <w:rStyle w:val="StyleBoldUnderline"/>
        </w:rPr>
        <w:t>“free traders” fail to attack such myths</w:t>
      </w:r>
      <w:r>
        <w:t>, thus yielding the floor to protectionists like Trump who wrongly blame trade for America’s alleged deindustrialization (though manufacturing output is at record highs) and general economic malaise.</w:t>
      </w:r>
      <w:r w:rsidR="006B618B">
        <w:t xml:space="preserve"> </w:t>
      </w:r>
      <w:r w:rsidRPr="00C82BBB">
        <w:rPr>
          <w:rStyle w:val="StyleBoldUnderline"/>
        </w:rPr>
        <w:t>Trump’s rhetoric, heavy on trade deficit demagoguery and unsupported allegations of pervasive foreign cheating, is straight from the dusty protectionist playbook, yet has been rarely challenged by timid rivals.</w:t>
      </w:r>
      <w:r>
        <w:t xml:space="preserve"> As such, his preposterous claims are challenged by only voiceless wonks, instead of more powerful groups—especially elected officials—that might actually affect public perceptions.</w:t>
      </w:r>
      <w:r w:rsidR="006B618B">
        <w:t xml:space="preserve"> </w:t>
      </w:r>
      <w:r>
        <w:t xml:space="preserve">Trade proponents also have erred through a consistent overreliance on economic data, particularly forecasts, to push trade liberalization policies. </w:t>
      </w:r>
      <w:r w:rsidRPr="00C82BBB">
        <w:t>Not only are these data boring</w:t>
      </w:r>
      <w:r>
        <w:t xml:space="preserve"> (a stark contrast to the protectionists’ gripping, though limited, tales of personal woe), but accurately predicting the impact of wide-ranging agreements among sovereign nations is an impossible task because trade flows and national economic performance rely on factors that often have little to do with trade policy.</w:t>
      </w:r>
      <w:r w:rsidR="006B618B">
        <w:t xml:space="preserve"> </w:t>
      </w:r>
      <w:r>
        <w:t>Treating these stats as gospel imperils future advocacy efforts whenever the predicted results fail to materialize (as they often inevitably do). Today, for example, unions discount the U.S. International Trade Commission’s new analysis of the TPP because the review of the U.S.-Korea free-trade agreement (FTA) inaccurately predicted a shrinking bilateral trade deficit (never mind that Korea’s economy entered a recession shortly after the FTA took effect, thus crippling Korean demand for U.S. exports).</w:t>
      </w:r>
      <w:r w:rsidR="006B618B">
        <w:t xml:space="preserve"> </w:t>
      </w:r>
      <w:r>
        <w:t>We Need a Sensible Response to Globalization</w:t>
      </w:r>
      <w:r w:rsidR="006B618B">
        <w:t xml:space="preserve"> </w:t>
      </w:r>
      <w:r>
        <w:t xml:space="preserve">Finally, there has been a bipartisan failure of U.S. policy to adapt to the realities of today’s more </w:t>
      </w:r>
      <w:proofErr w:type="gramStart"/>
      <w:r>
        <w:t>globalized,</w:t>
      </w:r>
      <w:proofErr w:type="gramEnd"/>
      <w:r>
        <w:t xml:space="preserve"> more automated world. Our policymakers continue to pursue trade liberalization through only reciprocal FTAs like the TPP, even though these agreements’ rigid tariff schedules and rules of origin deter optimal sourcing decisions in fields defined by ever-changing global supply chains. (Other countries, such as Canada, have pursued a more logical mix of trade agreements and unilateral market opening.)</w:t>
      </w:r>
      <w:r w:rsidR="006B618B">
        <w:t xml:space="preserve"> </w:t>
      </w:r>
      <w:r>
        <w:t>FTAs also can undermine public confidence in trade liberalization by treating the beneficial reduction of domestic trade barriers as a “concession” for U.S. negotiators to resist by traditionally keeping negotiations secret and promulgating arcane, heavily lobbied rules (e.g., pharmaceutical patent protections or investor-state disciplines) that give the not-wholly-unwarranted impression that current U.S. trade policy nefariously benefits only multinational corporations at the expense of American workers.</w:t>
      </w:r>
      <w:r w:rsidR="006B618B">
        <w:t xml:space="preserve"> </w:t>
      </w:r>
      <w:r>
        <w:t xml:space="preserve">At the same time, </w:t>
      </w:r>
      <w:r w:rsidRPr="00C82BBB">
        <w:rPr>
          <w:rStyle w:val="StyleBoldUnderline"/>
        </w:rPr>
        <w:t>domestic policy not only has failed to help workers and companies adjust to disruptive and growing forces like globalization and technology, but likely hinders such adjustment.</w:t>
      </w:r>
      <w:r>
        <w:t xml:space="preserve"> The Trade Adjustment Assistance program, for example, leaves participants worse off in terms of future wages and benefits than similarly situated individuals outside of the program, and breeds the misconception that trade is somehow different from, and worse than, other forms of creative destruction. American companies are also hobbled by sky-high corporate tax rates and costly overregulation. </w:t>
      </w:r>
      <w:r w:rsidRPr="00C82BBB">
        <w:rPr>
          <w:rStyle w:val="StyleBoldUnderline"/>
        </w:rPr>
        <w:t>Winning public support for increased global competition under such circumstances is a fool’s errand.</w:t>
      </w:r>
      <w:r w:rsidR="006B618B">
        <w:rPr>
          <w:b/>
          <w:u w:val="single"/>
        </w:rPr>
        <w:t xml:space="preserve"> </w:t>
      </w:r>
      <w:r>
        <w:t>Let’s Address Misconceptions on Trade Head-On</w:t>
      </w:r>
      <w:r w:rsidR="006B618B">
        <w:t xml:space="preserve"> </w:t>
      </w:r>
      <w:r>
        <w:t>Trade advocates must learn from these errors to counter Trump and restore the pro-trade consensus. Long-term polling from organizations like Gallup and Pew indicate many Americans’ opinions on trade are loosely held, shaped by partisanship and capable of shifting in response to improved trade rhetoric and policy.</w:t>
      </w:r>
      <w:r w:rsidR="006B618B">
        <w:t xml:space="preserve"> </w:t>
      </w:r>
      <w:r>
        <w:t>A new poll out of Texas—one of the most free market, trade-dependent, and economically successful states in the union—lays the situation bare: more than half of all Republicans in the state, having spent the last year listening to an unchallenged Trump rail against “trade deals,” now view them as “bad for the United States economy” (while only 17 percent see them as “good”). Clearly, something other than actual economic experience is driving these views.</w:t>
      </w:r>
      <w:r w:rsidR="006B618B">
        <w:t xml:space="preserve"> </w:t>
      </w:r>
      <w:r>
        <w:t>A better trade message is needed, one that emphasizes the benefits of U.S. exports and imports (more than half of which other manufacturers use), attacks common protectionist myths, and recognizes the economic, historical, and moral case for free trade. Protectionists want to force poor American consumers to subsidize well-connected cronies; they must no longer be given free rein to set the terms of debate and mislead with impunity.</w:t>
      </w:r>
      <w:r w:rsidR="006B618B">
        <w:t xml:space="preserve"> </w:t>
      </w:r>
      <w:r>
        <w:t>If Trump wants a fight, free traders should give him one. We have not just the factual but also the moral high ground.</w:t>
      </w:r>
      <w:r w:rsidR="006B618B">
        <w:t xml:space="preserve"> </w:t>
      </w:r>
      <w:r>
        <w:t xml:space="preserve">Better policy, on the other hand, would reflect the realities of the twenty-first-century economy through a mix of simpler trade agreements; unilateral reductions in trade barriers that enrich cronies at most Americans’ expense; and legal reforms that strengthen the ability of all workers and companies, not just those exposed to imports, to confront inevitable market disruptions and to thrive in the global marketplace. </w:t>
      </w:r>
      <w:r w:rsidRPr="00C82BBB">
        <w:rPr>
          <w:rStyle w:val="StyleBoldUnderline"/>
        </w:rPr>
        <w:t>The U.S. government must also be more willing to use legal dispute settlement mechanisms, particularly World Trade Organization anti-subsidy rules, to ensure that our trading partners are held to account—but only after getting our own trade and subsidy house in order</w:t>
      </w:r>
      <w:r>
        <w:t xml:space="preserve"> (it’s a mess).</w:t>
      </w:r>
      <w:r w:rsidR="006B618B">
        <w:t xml:space="preserve"> </w:t>
      </w:r>
      <w:r w:rsidRPr="00C82BBB">
        <w:rPr>
          <w:rStyle w:val="StyleBoldUnderline"/>
        </w:rPr>
        <w:t>Unless and until policymakers and industry groups address their failures and make such changes, the pro-trade consensus in American politics will remain broken, demagogues like Trump will prosper, and trade’s many benefits will continue to go unrealized.</w:t>
      </w:r>
    </w:p>
    <w:p w14:paraId="1B0DBF7C" w14:textId="484CA833" w:rsidR="006B618B" w:rsidRDefault="006B618B" w:rsidP="006B618B">
      <w:pPr>
        <w:pStyle w:val="Heading4"/>
      </w:pPr>
      <w:r>
        <w:t xml:space="preserve">Clinton is taking a hit on the trade issue—her connection to past trade policies have alienated unions which have traditionally been key to turnout and campaigning to win presidential elections – a move towards China would </w:t>
      </w:r>
      <w:r w:rsidR="00851884">
        <w:t>wreck</w:t>
      </w:r>
      <w:r>
        <w:t xml:space="preserve"> turnout</w:t>
      </w:r>
    </w:p>
    <w:p w14:paraId="7977C37F" w14:textId="77777777" w:rsidR="006B618B" w:rsidRPr="00CA2E2A" w:rsidRDefault="006B618B" w:rsidP="006B618B">
      <w:r w:rsidRPr="00CA2E2A">
        <w:rPr>
          <w:rStyle w:val="StyleStyleBold12pt"/>
        </w:rPr>
        <w:t xml:space="preserve">Nakamura and </w:t>
      </w:r>
      <w:proofErr w:type="spellStart"/>
      <w:r w:rsidRPr="00CA2E2A">
        <w:rPr>
          <w:rStyle w:val="StyleStyleBold12pt"/>
        </w:rPr>
        <w:t>Weigel</w:t>
      </w:r>
      <w:proofErr w:type="spellEnd"/>
      <w:r w:rsidRPr="00CA2E2A">
        <w:rPr>
          <w:rStyle w:val="StyleStyleBold12pt"/>
        </w:rPr>
        <w:t>, 7/4</w:t>
      </w:r>
      <w:r>
        <w:t xml:space="preserve"> (</w:t>
      </w:r>
      <w:r w:rsidRPr="00CA2E2A">
        <w:t>David</w:t>
      </w:r>
      <w:r>
        <w:t>, c</w:t>
      </w:r>
      <w:r w:rsidRPr="00CA2E2A">
        <w:t>overs the White House</w:t>
      </w:r>
      <w:r>
        <w:t xml:space="preserve">, David, </w:t>
      </w:r>
      <w:r w:rsidRPr="00CA2E2A">
        <w:t>a national political correspondent covering the 2016 election and ideological movements</w:t>
      </w:r>
      <w:r>
        <w:t xml:space="preserve">, </w:t>
      </w:r>
      <w:r w:rsidRPr="00CA2E2A">
        <w:t>July 4</w:t>
      </w:r>
      <w:r>
        <w:t>, 2016, “</w:t>
      </w:r>
      <w:r w:rsidRPr="00CA2E2A">
        <w:t>Trump’s anti-trade rhetoric rattles the campaign message of Clinton and unions</w:t>
      </w:r>
      <w:r>
        <w:t xml:space="preserve">,” The Washington Post, </w:t>
      </w:r>
      <w:r w:rsidRPr="00CA2E2A">
        <w:t>https://www.washingtonpost.com/politics/trumps-anti-trade-rhetoric-rattles-the-campaign-message-of-clinton-and-unions/2016/07/04/45916d5c-3f92-11e6-a66f-aa6c1883b6b1_story.html</w:t>
      </w:r>
      <w:r>
        <w:t>)</w:t>
      </w:r>
    </w:p>
    <w:p w14:paraId="7546FA08" w14:textId="666375C7" w:rsidR="006B618B" w:rsidRDefault="006B618B" w:rsidP="006B618B">
      <w:r>
        <w:t xml:space="preserve">PHILADELPHIA — </w:t>
      </w:r>
      <w:r w:rsidRPr="00621DCE">
        <w:rPr>
          <w:rStyle w:val="StyleBoldUnderline"/>
        </w:rPr>
        <w:t>Three dozen union workers gathered outside city hall here on Thursday to rally against the global free-trade deals they believe have harmed Americans like them</w:t>
      </w:r>
      <w:r>
        <w:t xml:space="preserve">. Their candidate was Katie </w:t>
      </w:r>
      <w:proofErr w:type="spellStart"/>
      <w:r>
        <w:t>McGinty</w:t>
      </w:r>
      <w:proofErr w:type="spellEnd"/>
      <w:r>
        <w:t xml:space="preserve">, the Democrats’ nominee for Senate in Pennsylvania. But </w:t>
      </w:r>
      <w:r w:rsidRPr="00621DCE">
        <w:rPr>
          <w:rStyle w:val="StyleBoldUnderline"/>
        </w:rPr>
        <w:t>their spiritual leader was Republican Donald Trump.</w:t>
      </w:r>
      <w:r>
        <w:t xml:space="preserve"> “</w:t>
      </w:r>
      <w:r w:rsidRPr="00621DCE">
        <w:rPr>
          <w:rStyle w:val="StyleBoldUnderline"/>
        </w:rPr>
        <w:t xml:space="preserve">He recognized there’s some problems we need to solve,” </w:t>
      </w:r>
      <w:r>
        <w:t xml:space="preserve">said </w:t>
      </w:r>
      <w:proofErr w:type="spellStart"/>
      <w:r>
        <w:t>McGinty</w:t>
      </w:r>
      <w:proofErr w:type="spellEnd"/>
      <w:r>
        <w:t xml:space="preserve">, who is challenging Sen. Patrick J. Toomey (R), a free-trade advocate. “One, </w:t>
      </w:r>
      <w:r w:rsidRPr="00621DCE">
        <w:rPr>
          <w:rStyle w:val="StyleBoldUnderline"/>
        </w:rPr>
        <w:t>we have to stop bad trade agreements.</w:t>
      </w:r>
      <w:r>
        <w:t xml:space="preserve"> . . . And two, </w:t>
      </w:r>
      <w:r w:rsidRPr="00621DCE">
        <w:rPr>
          <w:rStyle w:val="StyleBoldUnderline"/>
        </w:rPr>
        <w:t>we have to take the Chinese on when they manipulate their currency and dump goods in our markets.</w:t>
      </w:r>
      <w:r>
        <w:t xml:space="preserve">” Just two days earlier, </w:t>
      </w:r>
      <w:r w:rsidRPr="00621DCE">
        <w:rPr>
          <w:rStyle w:val="StyleBoldUnderline"/>
        </w:rPr>
        <w:t>Trump had delivered a blistering speech</w:t>
      </w:r>
      <w:r>
        <w:t xml:space="preserve"> at an aluminum recycling plant near Pittsburgh </w:t>
      </w:r>
      <w:r w:rsidRPr="00621DCE">
        <w:rPr>
          <w:rStyle w:val="StyleBoldUnderline"/>
        </w:rPr>
        <w:t>in which he called U.S. trade policies a ­“politician-made disaster</w:t>
      </w:r>
      <w:r>
        <w:t xml:space="preserve">” that has betrayed the working class. </w:t>
      </w:r>
      <w:proofErr w:type="spellStart"/>
      <w:r>
        <w:t>McGinty</w:t>
      </w:r>
      <w:proofErr w:type="spellEnd"/>
      <w:r>
        <w:t xml:space="preserve">, surrounded by electricians, pipe fitters and steelworkers, declared that </w:t>
      </w:r>
      <w:r w:rsidRPr="00621DCE">
        <w:rPr>
          <w:rStyle w:val="StyleBoldUnderline"/>
        </w:rPr>
        <w:t>while Trump usually spouts “nonsense,” he had, in this case, “recognized a couple of truths.”</w:t>
      </w:r>
      <w:r>
        <w:rPr>
          <w:b/>
          <w:u w:val="single"/>
        </w:rPr>
        <w:t xml:space="preserve"> </w:t>
      </w:r>
      <w:r>
        <w:t xml:space="preserve">Of the many ways </w:t>
      </w:r>
      <w:r w:rsidRPr="00621DCE">
        <w:rPr>
          <w:rStyle w:val="StyleBoldUnderline"/>
        </w:rPr>
        <w:t>Trump</w:t>
      </w:r>
      <w:r>
        <w:t xml:space="preserve">, the GOP’s presumptive presidential nominee, </w:t>
      </w:r>
      <w:r w:rsidRPr="00621DCE">
        <w:rPr>
          <w:rStyle w:val="StyleBoldUnderline"/>
        </w:rPr>
        <w:t>has scrambled the 2016 campaign, it is his position on trade that has presented one of the most unexpected challenges for his rival</w:t>
      </w:r>
      <w:r>
        <w:t xml:space="preserve">, Hillary </w:t>
      </w:r>
      <w:r w:rsidRPr="00621DCE">
        <w:rPr>
          <w:rStyle w:val="StyleBoldUnderline"/>
        </w:rPr>
        <w:t>Clinton</w:t>
      </w:r>
      <w:r>
        <w:t xml:space="preserve">, the likely Democratic nominee. </w:t>
      </w:r>
      <w:r w:rsidRPr="00621DCE">
        <w:rPr>
          <w:rStyle w:val="StyleBoldUnderline"/>
        </w:rPr>
        <w:t>In an election season animated by economic anxiety, Trump,</w:t>
      </w:r>
      <w:r>
        <w:t xml:space="preserve"> a New York business mogul, </w:t>
      </w:r>
      <w:r w:rsidRPr="00621DCE">
        <w:rPr>
          <w:rStyle w:val="StyleBoldUnderline"/>
        </w:rPr>
        <w:t xml:space="preserve">bucked Republican orthodoxy and powerful business interests such as the U.S. Chamber of Commerce in an appeal to blue-collar Republicans that helped propel him </w:t>
      </w:r>
      <w:proofErr w:type="spellStart"/>
      <w:r w:rsidRPr="00621DCE">
        <w:rPr>
          <w:rStyle w:val="StyleBoldUnderline"/>
        </w:rPr>
        <w:t>t o</w:t>
      </w:r>
      <w:proofErr w:type="spellEnd"/>
      <w:r w:rsidRPr="00621DCE">
        <w:rPr>
          <w:rStyle w:val="StyleBoldUnderline"/>
        </w:rPr>
        <w:t xml:space="preserve"> victory in the GOP primaries</w:t>
      </w:r>
      <w:r>
        <w:t xml:space="preserve">. </w:t>
      </w:r>
      <w:r w:rsidRPr="00621DCE">
        <w:rPr>
          <w:rStyle w:val="StyleBoldUnderline"/>
        </w:rPr>
        <w:t>Clinton, who scrambled to move left on trade during her tough primary fight against</w:t>
      </w:r>
      <w:r>
        <w:t xml:space="preserve"> Sen. Bernie </w:t>
      </w:r>
      <w:r w:rsidRPr="00621DCE">
        <w:rPr>
          <w:rStyle w:val="StyleBoldUnderline"/>
        </w:rPr>
        <w:t>Sanders</w:t>
      </w:r>
      <w:r>
        <w:t xml:space="preserve"> of Vermont, </w:t>
      </w:r>
      <w:r w:rsidRPr="00621DCE">
        <w:rPr>
          <w:rStyle w:val="StyleBoldUnderline"/>
        </w:rPr>
        <w:t>now finds herself again facing attacks on the issue — this time from Trump.</w:t>
      </w:r>
      <w:r>
        <w:t xml:space="preserve"> </w:t>
      </w:r>
      <w:r w:rsidRPr="00621DCE">
        <w:rPr>
          <w:rStyle w:val="StyleBoldUnderline"/>
        </w:rPr>
        <w:t>He</w:t>
      </w:r>
      <w:r>
        <w:t xml:space="preserve"> </w:t>
      </w:r>
      <w:r w:rsidRPr="00621DCE">
        <w:rPr>
          <w:rStyle w:val="StyleBoldUnderline"/>
        </w:rPr>
        <w:t>used</w:t>
      </w:r>
      <w:r>
        <w:t xml:space="preserve"> </w:t>
      </w:r>
      <w:r w:rsidRPr="00621DCE">
        <w:rPr>
          <w:rStyle w:val="StyleBoldUnderline"/>
        </w:rPr>
        <w:t>his</w:t>
      </w:r>
      <w:r>
        <w:t xml:space="preserve"> Pittsburgh-area </w:t>
      </w:r>
      <w:r w:rsidRPr="00621DCE">
        <w:rPr>
          <w:rStyle w:val="StyleBoldUnderline"/>
        </w:rPr>
        <w:t>speech to disparage her association with a pair of major trade agreements — one negotiated by President</w:t>
      </w:r>
      <w:r>
        <w:t xml:space="preserve"> Bill </w:t>
      </w:r>
      <w:r w:rsidRPr="00621DCE">
        <w:rPr>
          <w:rStyle w:val="StyleBoldUnderline"/>
        </w:rPr>
        <w:t>Clinton’s administration and the other by President Obama’s while sh</w:t>
      </w:r>
      <w:r>
        <w:rPr>
          <w:rStyle w:val="StyleBoldUnderline"/>
        </w:rPr>
        <w:t xml:space="preserve">e served as secretary of state. </w:t>
      </w:r>
      <w:r w:rsidRPr="00621DCE">
        <w:rPr>
          <w:rStyle w:val="StyleBoldUnderline"/>
        </w:rPr>
        <w:t>For</w:t>
      </w:r>
      <w:r>
        <w:t xml:space="preserve"> Hillary </w:t>
      </w:r>
      <w:r w:rsidRPr="00621DCE">
        <w:rPr>
          <w:rStyle w:val="StyleBoldUnderline"/>
        </w:rPr>
        <w:t xml:space="preserve">Clinton, the risk is not necessarily losing support directly to Trump but rather not inspiring enough enthusiasm among rank-and-file union workers, </w:t>
      </w:r>
      <w:r w:rsidRPr="00621DCE">
        <w:rPr>
          <w:rStyle w:val="Emphasis"/>
        </w:rPr>
        <w:t>whose turnout and ground-level organizing have traditionally been crucial for Democrats.</w:t>
      </w:r>
      <w:r>
        <w:rPr>
          <w:b/>
          <w:u w:val="single"/>
        </w:rPr>
        <w:t xml:space="preserve"> </w:t>
      </w:r>
      <w:r w:rsidRPr="00621DCE">
        <w:rPr>
          <w:rStyle w:val="StyleBoldUnderline"/>
        </w:rPr>
        <w:t>Clinton</w:t>
      </w:r>
      <w:r>
        <w:t xml:space="preserve"> already has the endorsements of several of the nation’s largest labor organizations, including the AFL-CIO and the United Auto Workers, </w:t>
      </w:r>
      <w:r w:rsidRPr="00621DCE">
        <w:t>but</w:t>
      </w:r>
      <w:r w:rsidRPr="00621DCE">
        <w:rPr>
          <w:rStyle w:val="StyleBoldUnderline"/>
        </w:rPr>
        <w:t xml:space="preserve"> faces the question of whether that organized support will be enough to hold the labor voting bloc together at a time when Trump has co-opted the traditional labor message about the perils of free trade and globalization</w:t>
      </w:r>
      <w:r>
        <w:t>. “</w:t>
      </w:r>
      <w:r w:rsidRPr="00621DCE">
        <w:rPr>
          <w:rStyle w:val="StyleBoldUnderline"/>
        </w:rPr>
        <w:t>Some of our members if not support [him] agree with some of Trump’s statements</w:t>
      </w:r>
      <w:r>
        <w:t>,” said Joe Jacoby, 54, of Pennsauken, N.J., who serves as a union representative with Boilermakers Local 13. “</w:t>
      </w:r>
      <w:r w:rsidRPr="00621DCE">
        <w:rPr>
          <w:rStyle w:val="StyleBoldUnderline"/>
        </w:rPr>
        <w:t xml:space="preserve">Because they feel like they’re being hit hardest. </w:t>
      </w:r>
      <w:proofErr w:type="gramStart"/>
      <w:r w:rsidRPr="00621DCE">
        <w:rPr>
          <w:rStyle w:val="StyleBoldUnderline"/>
        </w:rPr>
        <w:t>Because their jobs are going away.</w:t>
      </w:r>
      <w:proofErr w:type="gramEnd"/>
      <w:r w:rsidRPr="00621DCE">
        <w:rPr>
          <w:rStyle w:val="StyleBoldUnderline"/>
        </w:rPr>
        <w:t xml:space="preserve"> Because it’s hard to find a good-paying job,”</w:t>
      </w:r>
      <w:r>
        <w:rPr>
          <w:b/>
          <w:u w:val="single"/>
        </w:rPr>
        <w:t xml:space="preserve"> </w:t>
      </w:r>
      <w:r>
        <w:t xml:space="preserve">Jacoby, who was at the </w:t>
      </w:r>
      <w:proofErr w:type="spellStart"/>
      <w:r>
        <w:t>McGinty</w:t>
      </w:r>
      <w:proofErr w:type="spellEnd"/>
      <w:r>
        <w:t xml:space="preserve"> rally, said he and the other union leaders support Clinton. </w:t>
      </w:r>
      <w:proofErr w:type="spellStart"/>
      <w:r>
        <w:t>McGinty</w:t>
      </w:r>
      <w:proofErr w:type="spellEnd"/>
      <w:r>
        <w:t xml:space="preserve"> also made clear she supports Clinton and emphasized that Trump does not have the right solutions to trade and jobs. But Jacoby acknowledged that </w:t>
      </w:r>
      <w:r w:rsidRPr="00621DCE">
        <w:rPr>
          <w:rStyle w:val="StyleBoldUnderline"/>
        </w:rPr>
        <w:t>Trump’s message is “going to have an impact.</w:t>
      </w:r>
      <w:r>
        <w:rPr>
          <w:b/>
          <w:u w:val="single"/>
        </w:rPr>
        <w:t xml:space="preserve"> </w:t>
      </w:r>
      <w:r>
        <w:t>“</w:t>
      </w:r>
      <w:r w:rsidRPr="00621DCE">
        <w:rPr>
          <w:rStyle w:val="StyleBoldUnderline"/>
        </w:rPr>
        <w:t>Trade agreements are a big part of what we’re arguing against</w:t>
      </w:r>
      <w:r>
        <w:t xml:space="preserve">, and he rings that bell,” he said. “You’ve got to give the man credit. </w:t>
      </w:r>
      <w:r w:rsidRPr="00621DCE">
        <w:rPr>
          <w:rStyle w:val="StyleBoldUnderline"/>
        </w:rPr>
        <w:t>When he talks about trade, it resonates with a lot of workers.”</w:t>
      </w:r>
      <w:r>
        <w:rPr>
          <w:b/>
          <w:u w:val="single"/>
        </w:rPr>
        <w:t xml:space="preserve"> </w:t>
      </w:r>
      <w:r w:rsidRPr="00621DCE">
        <w:rPr>
          <w:rStyle w:val="StyleBoldUnderline"/>
        </w:rPr>
        <w:t>Clinton’s potential weakness on trade is evident in her inability</w:t>
      </w:r>
      <w:r>
        <w:t xml:space="preserve">, so far, </w:t>
      </w:r>
      <w:r w:rsidRPr="00621DCE">
        <w:rPr>
          <w:rStyle w:val="StyleBoldUnderline"/>
        </w:rPr>
        <w:t>to consolidate some of the support that went to Sanders during the Democratic primary season.</w:t>
      </w:r>
      <w:r>
        <w:t xml:space="preserve"> While Clinton dominated with endorsements from labor unions, plenty of locals went for Sanders. He walked picket lines in Milwaukee and New York and frequently was introduced by union leaders who warned that only one candidate for the presidency had opposed the North American Free Trade Agreement, or NAFTA, inked by President Clinton in 1994. </w:t>
      </w:r>
      <w:r w:rsidRPr="00621DCE">
        <w:rPr>
          <w:rStyle w:val="StyleBoldUnderline"/>
        </w:rPr>
        <w:t>Unions have blamed that pact with Mexico and Canada for the elimination of hundreds of thousands of manufacturing jobs in the United States.</w:t>
      </w:r>
      <w:r>
        <w:t xml:space="preserve"> Sanders supporters also appreciated that the senator strongly opposed the Trans-Pacific Partnership, a 12-nation Pacific Rim accord led by the Obama administration. </w:t>
      </w:r>
      <w:r w:rsidRPr="00621DCE">
        <w:rPr>
          <w:rStyle w:val="StyleBoldUnderline"/>
        </w:rPr>
        <w:t>Hillary Clinton touted the TPP as the “gold standard” of trade deals in 2012 while leading the State Department,</w:t>
      </w:r>
      <w:r>
        <w:t xml:space="preserve"> but she renounced her support after launching her campaign last year. At least two unions that endorsed Sanders, the International Longshore and Warehouse Union and the United Electrical, Radio and Machine Workers of America, said they are unlikely to make an endorsement for the general election. “</w:t>
      </w:r>
      <w:r w:rsidRPr="00CA2E2A">
        <w:rPr>
          <w:rStyle w:val="StyleBoldUnderline"/>
        </w:rPr>
        <w:t>The problem is that Clinton has been a free-trader her whole life, so we’re not going to endorse her,”</w:t>
      </w:r>
      <w:r>
        <w:t xml:space="preserve"> said Peter Knowlton, president of the electrical-workers union. “We will be running </w:t>
      </w:r>
      <w:proofErr w:type="gramStart"/>
      <w:r>
        <w:t>an anybody</w:t>
      </w:r>
      <w:proofErr w:type="gramEnd"/>
      <w:r>
        <w:t>-but-Trump campaign. We have many members in swing states, and our major goal is for Trump not to get elected — not to make a pitch for Hillary.” The Teamsters, with 1.4 million members, also have not made a formal choice between Clinton and Trump. Teamsters President James Hoffa said that he hoped the contrast between the two candidates will become clearer after they release their platforms at their respective national party nominating conventions this summer. “While trade is an important issue for our union, we believe any presidential candidate needs to take a stand for our country’s working men and women by supporting critical issues like pension reform and the protection of labor rights,” Hoffa said in a written statement to The Washington Post. Even for the big labor groups that have gotten behind Clinton, much of their initial efforts have focused less on touting her merits on trade and more on trying to undermine Trump’s appeals to the working class. The AFL-CIO has produced a pair of online ads denouncing Trump’s integrity and sincerity on trade, with video of the mogul acknowledging that his clothes were manufactured in Asia. “</w:t>
      </w:r>
      <w:r w:rsidRPr="00CA2E2A">
        <w:rPr>
          <w:rStyle w:val="StyleBoldUnderline"/>
        </w:rPr>
        <w:t>I think he’s tapped into the legitimate anger and frustration that a lot of working-class people are feeling</w:t>
      </w:r>
      <w:r>
        <w:t xml:space="preserve">,” AFL-CIO President Richard </w:t>
      </w:r>
      <w:proofErr w:type="spellStart"/>
      <w:r>
        <w:t>Trumka</w:t>
      </w:r>
      <w:proofErr w:type="spellEnd"/>
      <w:r>
        <w:t xml:space="preserve"> said in an interview in his office overlooking the White House. But </w:t>
      </w:r>
      <w:proofErr w:type="spellStart"/>
      <w:r>
        <w:t>Trumka</w:t>
      </w:r>
      <w:proofErr w:type="spellEnd"/>
      <w:r>
        <w:t xml:space="preserve"> added: “Look at what he does, not what he says. He could have an effect on trade by bringing all the products he makes overseas back home and have Americans produce them. But he doesn’t do that.”</w:t>
      </w:r>
    </w:p>
    <w:p w14:paraId="002C84D1" w14:textId="77777777" w:rsidR="00262D03" w:rsidRPr="00262D03" w:rsidRDefault="00262D03" w:rsidP="00262D03"/>
    <w:p w14:paraId="4F0CF6AA" w14:textId="15EDE33A" w:rsidR="00E97B4B" w:rsidRDefault="00E97B4B" w:rsidP="00E97B4B">
      <w:pPr>
        <w:pStyle w:val="Heading4"/>
      </w:pPr>
      <w:r>
        <w:t>Trump plays to American fears that China is taking American jobs</w:t>
      </w:r>
      <w:r w:rsidR="006B618B">
        <w:t xml:space="preserve">—Clinton will get blamed for a China trade plan </w:t>
      </w:r>
    </w:p>
    <w:p w14:paraId="6232F2FF" w14:textId="1E2789FF" w:rsidR="006B618B" w:rsidRDefault="006B618B" w:rsidP="006B618B">
      <w:r w:rsidRPr="006B618B">
        <w:rPr>
          <w:rStyle w:val="StyleStyleBold12pt"/>
        </w:rPr>
        <w:t>Jacobs, 6/28</w:t>
      </w:r>
      <w:r>
        <w:t xml:space="preserve"> (Ben, a political reporter for Guardian US based in Washington DC, 28 June 2016, “Trump escalates economic tirade against free trade, China and globalism,” The Guardian, https://www.theguardian.com/us-news/2016/jun/28/donald-trump-foreign-policy-speech-tpp-china-free-trade)</w:t>
      </w:r>
    </w:p>
    <w:p w14:paraId="068ED440" w14:textId="2DACFDE1" w:rsidR="00E97B4B" w:rsidRDefault="00E97B4B" w:rsidP="00262D03">
      <w:r w:rsidRPr="00E97B4B">
        <w:rPr>
          <w:rStyle w:val="StyleBoldUnderline"/>
        </w:rPr>
        <w:t>Donald Trump raged against globalization and free-trade agreements on Tuesday and urged the US “to declare economic independence again</w:t>
      </w:r>
      <w:r>
        <w:t xml:space="preserve">”. At a scrap metal facility south of Pittsburgh, </w:t>
      </w:r>
      <w:r w:rsidRPr="00E97B4B">
        <w:rPr>
          <w:rStyle w:val="StyleBoldUnderline"/>
        </w:rPr>
        <w:t xml:space="preserve">the presumptive Republican nominee veered yet again from conservative free-market orthodoxy as he called for the US to withdraw from free-trade deals, including </w:t>
      </w:r>
      <w:proofErr w:type="spellStart"/>
      <w:r w:rsidRPr="00E97B4B">
        <w:rPr>
          <w:rStyle w:val="StyleBoldUnderline"/>
        </w:rPr>
        <w:t>Nafta</w:t>
      </w:r>
      <w:proofErr w:type="spellEnd"/>
      <w:r>
        <w:t xml:space="preserve">, the trade agreement with Canada and Mexico. Trump said of the US’s two neighbors: “They are so used to having their own way. Not with Trump they are not having their own way.” </w:t>
      </w:r>
      <w:r w:rsidRPr="00E97B4B">
        <w:rPr>
          <w:rStyle w:val="StyleBoldUnderline"/>
        </w:rPr>
        <w:t>He</w:t>
      </w:r>
      <w:r>
        <w:t xml:space="preserve"> also </w:t>
      </w:r>
      <w:r w:rsidRPr="00E97B4B">
        <w:rPr>
          <w:rStyle w:val="StyleBoldUnderline"/>
        </w:rPr>
        <w:t>promised to take actions many economists believe would start a trade war with China, including introducing retaliatory tariffs, bringing trade cases against the country in the World Trade Organization and labeling China a currency manipulator.</w:t>
      </w:r>
      <w:r>
        <w:rPr>
          <w:rStyle w:val="StyleBoldUnderline"/>
        </w:rPr>
        <w:t xml:space="preserve"> </w:t>
      </w:r>
      <w:r>
        <w:t>“</w:t>
      </w:r>
      <w:r w:rsidRPr="00E97B4B">
        <w:rPr>
          <w:rStyle w:val="Emphasis"/>
        </w:rPr>
        <w:t>We already have a trade war and we’re losing badly</w:t>
      </w:r>
      <w:r>
        <w:t xml:space="preserve">,” he said. </w:t>
      </w:r>
      <w:r w:rsidRPr="00E97B4B">
        <w:rPr>
          <w:rStyle w:val="StyleBoldUnderline"/>
        </w:rPr>
        <w:t>Trump argued that his policies would lead to a restoration of manufacturing in the US. The loss of industrial jobs was not “some natural disaster, it is politician-made disaster”,</w:t>
      </w:r>
      <w:r>
        <w:t xml:space="preserve"> he said, adding: “It is the consequence of a leadership class that worships globalism over Americanism ... </w:t>
      </w:r>
      <w:r w:rsidRPr="00E97B4B">
        <w:rPr>
          <w:rStyle w:val="StyleBoldUnderline"/>
        </w:rPr>
        <w:t>Our politicians took away from the people their means of making a living and supporting their families</w:t>
      </w:r>
      <w:r>
        <w:t xml:space="preserve">.” </w:t>
      </w:r>
      <w:r w:rsidRPr="00E97B4B">
        <w:rPr>
          <w:rStyle w:val="StyleBoldUnderline"/>
        </w:rPr>
        <w:t>Trump</w:t>
      </w:r>
      <w:r>
        <w:t xml:space="preserve">, whose campaign </w:t>
      </w:r>
      <w:r w:rsidRPr="00E97B4B">
        <w:rPr>
          <w:rStyle w:val="StyleBoldUnderline"/>
        </w:rPr>
        <w:t xml:space="preserve">has long warned against “the false song of globalism”, criticized growing world economic interdependency that he argued </w:t>
      </w:r>
      <w:r w:rsidRPr="00E97B4B">
        <w:rPr>
          <w:rStyle w:val="Emphasis"/>
        </w:rPr>
        <w:t>hurt American workers</w:t>
      </w:r>
      <w:r>
        <w:t xml:space="preserve">. “Our politicians have aggressively pursued a policy of globalization – moving our jobs, our wealth and our factories to Mexico and overseas,” said Trump. “Globalization has made the financial elite who donate to politicians very wealthy. But it has left millions of our workers with nothing but poverty and heartache.” In contrast, </w:t>
      </w:r>
      <w:r w:rsidRPr="00E97B4B">
        <w:rPr>
          <w:rStyle w:val="StyleBoldUnderline"/>
        </w:rPr>
        <w:t>Trump said he would bring back millions of jobs.</w:t>
      </w:r>
      <w:r>
        <w:t xml:space="preserve"> He made clear that this was something only he could deliver and warned that foreign countries would again take advantage of the US after he left office. “After me, they’ll probably start doing it again,” he said. “But we will have four or maybe eight great, great years.” In contrast, </w:t>
      </w:r>
      <w:r w:rsidRPr="00E97B4B">
        <w:rPr>
          <w:rStyle w:val="StyleBoldUnderline"/>
        </w:rPr>
        <w:t>Trump derided his likely Democratic opponent, Hillary Clinton, “and her friends in global finance who want to scare America into thinking small</w:t>
      </w:r>
      <w:r>
        <w:t>”. Instead</w:t>
      </w:r>
      <w:r w:rsidRPr="00E97B4B">
        <w:rPr>
          <w:rStyle w:val="StyleBoldUnderline"/>
        </w:rPr>
        <w:t xml:space="preserve">, he would make things better by pulling out of free-trade agreements, he said, specifically holding Bill and Hillary Clinton jointly responsible for </w:t>
      </w:r>
      <w:proofErr w:type="spellStart"/>
      <w:r w:rsidRPr="00E97B4B">
        <w:rPr>
          <w:rStyle w:val="StyleBoldUnderline"/>
        </w:rPr>
        <w:t>Nafta</w:t>
      </w:r>
      <w:proofErr w:type="spellEnd"/>
      <w:r w:rsidRPr="00E97B4B">
        <w:rPr>
          <w:rStyle w:val="StyleBoldUnderline"/>
        </w:rPr>
        <w:t xml:space="preserve"> and China’s entry into the WTO during the 1990s.</w:t>
      </w:r>
      <w:r>
        <w:rPr>
          <w:rStyle w:val="StyleBoldUnderline"/>
        </w:rPr>
        <w:t xml:space="preserve"> </w:t>
      </w:r>
      <w:r w:rsidRPr="00E97B4B">
        <w:rPr>
          <w:rStyle w:val="StyleBoldUnderline"/>
        </w:rPr>
        <w:t>Trump</w:t>
      </w:r>
      <w:r>
        <w:t xml:space="preserve"> also </w:t>
      </w:r>
      <w:r w:rsidRPr="00E97B4B">
        <w:rPr>
          <w:rStyle w:val="StyleBoldUnderline"/>
        </w:rPr>
        <w:t>railed against Clinton for her previous support of</w:t>
      </w:r>
      <w:r>
        <w:t xml:space="preserve"> the Trans Pacific Partnership, or </w:t>
      </w:r>
      <w:r w:rsidRPr="00E97B4B">
        <w:rPr>
          <w:rStyle w:val="StyleBoldUnderline"/>
        </w:rPr>
        <w:t>TPP</w:t>
      </w:r>
      <w:r>
        <w:t xml:space="preserve">, the 2015 free-trade agreement between the US, Japan and 10 other countries circling the Pacific Ocean. Although the former secretary of state helped negotiate the deal in office, calling it “the gold standard” in a 2012 speech, Clinton backtracked on it during her primary challenge from Bernie Sanders. The TPP is supported by both Barack Obama and Paul Ryan, the Republican House speaker, and its implantation was a policy plank in the 2012 Republican platform. Trump touted the Brexit vote in the United Kingdom last week as an example of the populism he saw fueling his campaign. “Our friends in Britain recently voted to take back control of their economy, politics and borders, I was on the right side of that issue – with the people – while Hillary, as always, stood with the elites, and both she and President Obama predicted that one wrong,” he said. </w:t>
      </w:r>
      <w:r w:rsidRPr="00E97B4B">
        <w:rPr>
          <w:rStyle w:val="StyleBoldUnderline"/>
        </w:rPr>
        <w:t>Trump, who promised that he would reopen coal mines on a visit to West Virginia, also pledged that he would revive American steel mills as well</w:t>
      </w:r>
      <w:r>
        <w:t>. “A Trump administration will also ensure that we start using American steel for American infrastructure,” he said in the heart of steel country while standing in front of bales of aluminum.</w:t>
      </w:r>
    </w:p>
    <w:p w14:paraId="448E6050" w14:textId="77777777" w:rsidR="00556A91" w:rsidRDefault="00556A91" w:rsidP="00262D03"/>
    <w:p w14:paraId="2511AA04" w14:textId="502016BA" w:rsidR="00556A91" w:rsidRDefault="00556A91" w:rsidP="00556A91">
      <w:pPr>
        <w:pStyle w:val="Heading4"/>
      </w:pPr>
      <w:r>
        <w:t xml:space="preserve">Clinton is likely to win the election—only compromising on issues of trade </w:t>
      </w:r>
      <w:r w:rsidR="00851884">
        <w:t xml:space="preserve">will </w:t>
      </w:r>
      <w:r>
        <w:t xml:space="preserve">give Trump a chance of winning </w:t>
      </w:r>
    </w:p>
    <w:p w14:paraId="6C8A1C3C" w14:textId="1EE0A51A" w:rsidR="00556A91" w:rsidRDefault="00556A91" w:rsidP="00556A91">
      <w:r w:rsidRPr="00556A91">
        <w:rPr>
          <w:rStyle w:val="StyleStyleBold12pt"/>
        </w:rPr>
        <w:t>Burnett, 7/8</w:t>
      </w:r>
      <w:r>
        <w:t xml:space="preserve"> (Bob, Berkeley writer, retired Silicon Valley executive, 07/08/2016, “Predicting </w:t>
      </w:r>
      <w:proofErr w:type="gramStart"/>
      <w:r>
        <w:t>The</w:t>
      </w:r>
      <w:proofErr w:type="gramEnd"/>
      <w:r>
        <w:t xml:space="preserve"> Presidential Election,” The Huffington Post, http://www.huffingtonpost.com/bob-burnett/predicting-the-presidenti_1_b_10884742.html)</w:t>
      </w:r>
    </w:p>
    <w:p w14:paraId="16A1A050" w14:textId="4E12DBFD" w:rsidR="00AB6BA3" w:rsidRPr="00556A91" w:rsidRDefault="00AB6BA3" w:rsidP="00262D03">
      <w:pPr>
        <w:rPr>
          <w:rStyle w:val="StyleBoldUnderline"/>
        </w:rPr>
      </w:pPr>
      <w:r w:rsidRPr="00AB6BA3">
        <w:rPr>
          <w:rStyle w:val="StyleBoldUnderline"/>
        </w:rPr>
        <w:t>Four months before the presidential election, Hillary Clinton is ahead of Donald Trump. Three factors will determine the November 8th outcome</w:t>
      </w:r>
      <w:r>
        <w:t>.</w:t>
      </w:r>
      <w:r w:rsidR="00556A91">
        <w:t xml:space="preserve"> </w:t>
      </w:r>
      <w:r>
        <w:t xml:space="preserve">As of July 8th, Hillary has a 5.8 percentage lead in the Huffington Post poll of polls; of the last 10 major polls, only one showed Trump ahead. </w:t>
      </w:r>
      <w:r w:rsidRPr="00556A91">
        <w:rPr>
          <w:rStyle w:val="StyleBoldUnderline"/>
        </w:rPr>
        <w:t xml:space="preserve">The respected Cook Report projects Clinton with 304 electoral votes, Trump with </w:t>
      </w:r>
      <w:proofErr w:type="gramStart"/>
      <w:r w:rsidRPr="00556A91">
        <w:rPr>
          <w:rStyle w:val="StyleBoldUnderline"/>
        </w:rPr>
        <w:t>190,</w:t>
      </w:r>
      <w:proofErr w:type="gramEnd"/>
      <w:r w:rsidRPr="00556A91">
        <w:rPr>
          <w:rStyle w:val="StyleBoldUnderline"/>
        </w:rPr>
        <w:t xml:space="preserve"> and 44 contested</w:t>
      </w:r>
      <w:r>
        <w:t xml:space="preserve"> (Iowa, New Hampshire, North Carolina, and Ohio). The esteemed statistician, Nate </w:t>
      </w:r>
      <w:r w:rsidRPr="00556A91">
        <w:rPr>
          <w:rStyle w:val="StyleBoldUnderline"/>
        </w:rPr>
        <w:t>Silver, says that Trump has only a 20 percent chance to win.</w:t>
      </w:r>
      <w:r w:rsidR="00556A91">
        <w:t xml:space="preserve"> </w:t>
      </w:r>
      <w:r w:rsidRPr="00556A91">
        <w:rPr>
          <w:rStyle w:val="StyleBoldUnderline"/>
        </w:rPr>
        <w:t>Nonetheless, it’s possible for Trump to prevail in November. Three factors will determine the ultimate outcome.</w:t>
      </w:r>
      <w:r w:rsidR="00556A91">
        <w:rPr>
          <w:rStyle w:val="StyleBoldUnderline"/>
        </w:rPr>
        <w:t xml:space="preserve"> </w:t>
      </w:r>
      <w:r>
        <w:t xml:space="preserve">Character: While most presidential contests are, to a great extent, determined by perceptions of candidate personality, the 2016 campaign is singular because of the unpopularity of Clinton and Trump. According to the latest Gallup Poll 59 percent of respondents view Trump unfavorably versus 50 percent that see Clinton unfavorably. (The Huffington Post poll shows that Trump’s </w:t>
      </w:r>
      <w:proofErr w:type="spellStart"/>
      <w:r>
        <w:t>unfavorability</w:t>
      </w:r>
      <w:proofErr w:type="spellEnd"/>
      <w:r>
        <w:t xml:space="preserve"> spread is about 10 percentage points greater than Clinton’s.)</w:t>
      </w:r>
      <w:r w:rsidR="00556A91">
        <w:t xml:space="preserve"> </w:t>
      </w:r>
      <w:r>
        <w:t xml:space="preserve">As would be expected, favorable perceptions shape the vote. According to the most recent </w:t>
      </w:r>
      <w:proofErr w:type="spellStart"/>
      <w:r>
        <w:t>Ipsos</w:t>
      </w:r>
      <w:proofErr w:type="spellEnd"/>
      <w:r>
        <w:t>/Reuters poll Clinton gets 78 percent of Democratic votes and Trump gets 70 percent of Republican votes. (As of July 7th, Hillary’s email kerfuffle does not appear to affect her approval ratings for Democrats and Independents.)</w:t>
      </w:r>
      <w:r w:rsidR="00556A91">
        <w:t xml:space="preserve"> </w:t>
      </w:r>
      <w:r>
        <w:t xml:space="preserve">Meanwhile, </w:t>
      </w:r>
      <w:r w:rsidRPr="00556A91">
        <w:rPr>
          <w:rStyle w:val="StyleBoldUnderline"/>
        </w:rPr>
        <w:t>President Obama has a high approval rating (50 percent plus) and has promised to campaign for Hillary Clinton</w:t>
      </w:r>
      <w:r>
        <w:t xml:space="preserve">. </w:t>
      </w:r>
      <w:r w:rsidRPr="00556A91">
        <w:rPr>
          <w:rStyle w:val="StyleBoldUnderline"/>
        </w:rPr>
        <w:t xml:space="preserve">This gives an advantage to Hillary. Trump has no comparable surrogates and his </w:t>
      </w:r>
      <w:proofErr w:type="spellStart"/>
      <w:r w:rsidRPr="00556A91">
        <w:rPr>
          <w:rStyle w:val="StyleBoldUnderline"/>
        </w:rPr>
        <w:t>unfavorability</w:t>
      </w:r>
      <w:proofErr w:type="spellEnd"/>
      <w:r w:rsidRPr="00556A91">
        <w:rPr>
          <w:rStyle w:val="StyleBoldUnderline"/>
        </w:rPr>
        <w:t xml:space="preserve"> marks appear more durable.</w:t>
      </w:r>
      <w:r w:rsidR="00556A91">
        <w:rPr>
          <w:rStyle w:val="StyleBoldUnderline"/>
        </w:rPr>
        <w:t xml:space="preserve"> </w:t>
      </w:r>
      <w:r>
        <w:t xml:space="preserve">Issues: 70 </w:t>
      </w:r>
      <w:r w:rsidRPr="00556A91">
        <w:rPr>
          <w:rStyle w:val="StyleBoldUnderline"/>
        </w:rPr>
        <w:t xml:space="preserve">percent of Americans are worried about the future of the country; their concerns center </w:t>
      </w:r>
      <w:proofErr w:type="gramStart"/>
      <w:r w:rsidRPr="00556A91">
        <w:rPr>
          <w:rStyle w:val="StyleBoldUnderline"/>
        </w:rPr>
        <w:t>around</w:t>
      </w:r>
      <w:proofErr w:type="gramEnd"/>
      <w:r w:rsidRPr="00556A91">
        <w:rPr>
          <w:rStyle w:val="StyleBoldUnderline"/>
        </w:rPr>
        <w:t xml:space="preserve"> the threat of terrorism and the economy.</w:t>
      </w:r>
      <w:r w:rsidR="00556A91">
        <w:rPr>
          <w:rStyle w:val="StyleBoldUnderline"/>
        </w:rPr>
        <w:t xml:space="preserve"> </w:t>
      </w:r>
      <w:r>
        <w:t xml:space="preserve">Donald Trump has made trade, terror, and immigration the three legs of his campaign. </w:t>
      </w:r>
      <w:r w:rsidRPr="00556A91">
        <w:rPr>
          <w:rStyle w:val="StyleBoldUnderline"/>
        </w:rPr>
        <w:t>He moans that ill-conceived trade deals have resulted in the loss of millions of US jobs and that unchecked immigration has cost citizens millions of other jobs and hastened the cause of terrorists.</w:t>
      </w:r>
      <w:r>
        <w:t xml:space="preserve"> Of course, </w:t>
      </w:r>
      <w:r w:rsidRPr="00556A91">
        <w:rPr>
          <w:rStyle w:val="StyleBoldUnderline"/>
        </w:rPr>
        <w:t>Trump’s claims are largely false but, nonetheless, they resonate with unsophisticated voters who search for easy answers for the decline of their fortunes.</w:t>
      </w:r>
      <w:r w:rsidR="00556A91">
        <w:rPr>
          <w:rStyle w:val="StyleBoldUnderline"/>
        </w:rPr>
        <w:t xml:space="preserve"> </w:t>
      </w:r>
      <w:r w:rsidRPr="00556A91">
        <w:rPr>
          <w:rStyle w:val="StyleBoldUnderline"/>
        </w:rPr>
        <w:t>Clinton has to both embrace the Obama legacy and stand apart from it</w:t>
      </w:r>
      <w:r>
        <w:t xml:space="preserve">. (Obviously she desires the President’s support.) </w:t>
      </w:r>
      <w:r w:rsidRPr="00556A91">
        <w:rPr>
          <w:rStyle w:val="StyleBoldUnderline"/>
        </w:rPr>
        <w:t>The reality is that while the US economy has improved under Obama’s stewardship it has not benefitted everyone</w:t>
      </w:r>
      <w:r>
        <w:t xml:space="preserve">; while the fortunes of the top 1 percent have improved, the median income of the working families has stagnated. </w:t>
      </w:r>
      <w:r w:rsidRPr="00556A91">
        <w:rPr>
          <w:rStyle w:val="StyleBoldUnderline"/>
        </w:rPr>
        <w:t xml:space="preserve">While Democrats can blame Republicans for this </w:t>
      </w:r>
      <w:r>
        <w:t xml:space="preserve">— for failure to embrace measures to lessen inequality — </w:t>
      </w:r>
      <w:r w:rsidRPr="00556A91">
        <w:rPr>
          <w:rStyle w:val="StyleBoldUnderline"/>
        </w:rPr>
        <w:t>many voters will blame the Party in power</w:t>
      </w:r>
      <w:r>
        <w:t>.</w:t>
      </w:r>
      <w:r w:rsidR="00556A91">
        <w:t xml:space="preserve"> </w:t>
      </w:r>
      <w:r w:rsidRPr="00556A91">
        <w:rPr>
          <w:rStyle w:val="StyleBoldUnderline"/>
        </w:rPr>
        <w:t>Trump’s advantage is that he can blame economic stagnation on the Obama Administration and Hillary Clinton</w:t>
      </w:r>
      <w:r>
        <w:t xml:space="preserve">. His disadvantage is that </w:t>
      </w:r>
      <w:r w:rsidRPr="00556A91">
        <w:rPr>
          <w:rStyle w:val="StyleBoldUnderline"/>
        </w:rPr>
        <w:t>he has no plan other than renegotiate trade deals and “get tough” with China</w:t>
      </w:r>
      <w:r>
        <w:t>. A recent CNN poll found that voters trust Trump (51 percent) than Clinton (43 percent) to deal with the economy.</w:t>
      </w:r>
      <w:r w:rsidR="00556A91">
        <w:t xml:space="preserve"> </w:t>
      </w:r>
      <w:r>
        <w:t>The threat of terror attacks is a big concern for Trump voters, many of whom are impressed by his tough guy demeanor. Once again, Trump has been vague about how he would handle ISIS saying his approach is flexible and he doesn’t want to give away his plans, in advance of the election. A recent poll found that voters trust Clinton (50 percent) more than Trump (39 percent) to deal with the threat of terrorism.</w:t>
      </w:r>
      <w:r w:rsidR="00556A91">
        <w:t xml:space="preserve"> </w:t>
      </w:r>
      <w:r>
        <w:t>Only on immigration is Trump specific: he would build a high wall along the Mexican border, deport all 11-million undocumented immigrants, and ban all Muslims from entering the United States. A recent poll found that voters trust Clinton more than Trump on the issue of immigration.</w:t>
      </w:r>
      <w:r w:rsidR="00556A91">
        <w:t xml:space="preserve"> </w:t>
      </w:r>
      <w:r w:rsidRPr="00556A91">
        <w:rPr>
          <w:rStyle w:val="StyleBoldUnderline"/>
        </w:rPr>
        <w:t>These three issues give a slight advantage to Trump. But one that could easily decay given that his plans are so vague.</w:t>
      </w:r>
      <w:r w:rsidR="00556A91">
        <w:rPr>
          <w:rStyle w:val="StyleBoldUnderline"/>
        </w:rPr>
        <w:t xml:space="preserve"> </w:t>
      </w:r>
      <w:r>
        <w:t>Campaign: While perception of character and positions on issues matter, so too do the mechanics of a presidential campaign. By every metric, Clinton leads Trump: money raised, TV advertisements, swing state political organizers, etc. Clinton has an army. Trump has Trump.</w:t>
      </w:r>
      <w:r w:rsidR="00556A91">
        <w:t xml:space="preserve"> </w:t>
      </w:r>
      <w:r>
        <w:t>Ten days before the Republican convention, the GOP is in disarray. The convention agenda is not set and the attendance list is unclear.</w:t>
      </w:r>
      <w:r w:rsidR="00556A91">
        <w:t xml:space="preserve"> </w:t>
      </w:r>
      <w:r>
        <w:t>Meanwhile, candidate Trump struggles to stay on message. One day he sticks to the GOP script and attacks Clinton’s trustworthiness and malignant trade deals. The next deal he wonders off script, praises Saddam Hussein, and attacks fellow Republicans.</w:t>
      </w:r>
      <w:r w:rsidR="00556A91">
        <w:t xml:space="preserve"> </w:t>
      </w:r>
      <w:r w:rsidRPr="00556A91">
        <w:rPr>
          <w:rStyle w:val="StyleBoldUnderline"/>
        </w:rPr>
        <w:t>There’s always the possibility of change, but at this writing Donald Trump is a terrible presidential candidate</w:t>
      </w:r>
      <w:r>
        <w:t>. If his opponent was some other Democrat other than (damaged) Hillary Clinton, Trump would be losing by 20 points.</w:t>
      </w:r>
      <w:r w:rsidR="00556A91">
        <w:t xml:space="preserve"> </w:t>
      </w:r>
      <w:r>
        <w:t xml:space="preserve">Nonetheless, </w:t>
      </w:r>
      <w:r w:rsidRPr="00556A91">
        <w:rPr>
          <w:rStyle w:val="StyleBoldUnderline"/>
        </w:rPr>
        <w:t>Donald Trump will likely lose to Hillary Clinton. If he does, it will be his own fault.</w:t>
      </w:r>
    </w:p>
    <w:p w14:paraId="46A862AD" w14:textId="674DD963" w:rsidR="006B618B" w:rsidRDefault="006B618B" w:rsidP="00013C65">
      <w:pPr>
        <w:pStyle w:val="Heading3"/>
      </w:pPr>
      <w:r>
        <w:t xml:space="preserve">Internals </w:t>
      </w:r>
    </w:p>
    <w:p w14:paraId="44DE6A5A" w14:textId="01F34AE3" w:rsidR="006B618B" w:rsidRDefault="006B618B" w:rsidP="006B618B">
      <w:pPr>
        <w:pStyle w:val="Heading4"/>
      </w:pPr>
      <w:r>
        <w:t xml:space="preserve">Obama is actively campaigning for Hillary and his support of her unites democrats—anything he does will </w:t>
      </w:r>
      <w:proofErr w:type="spellStart"/>
      <w:r>
        <w:t>spillover</w:t>
      </w:r>
      <w:proofErr w:type="spellEnd"/>
      <w:r>
        <w:t xml:space="preserve"> to her </w:t>
      </w:r>
    </w:p>
    <w:p w14:paraId="0BCFCDE7" w14:textId="09BF533D" w:rsidR="002B7DFB" w:rsidRDefault="002B7DFB" w:rsidP="0041186A">
      <w:proofErr w:type="spellStart"/>
      <w:r w:rsidRPr="001517D7">
        <w:rPr>
          <w:rStyle w:val="StyleStyleBold12pt"/>
        </w:rPr>
        <w:t>Karni</w:t>
      </w:r>
      <w:proofErr w:type="spellEnd"/>
      <w:r w:rsidRPr="001517D7">
        <w:rPr>
          <w:rStyle w:val="StyleStyleBold12pt"/>
        </w:rPr>
        <w:t>, 7/5</w:t>
      </w:r>
      <w:r>
        <w:t xml:space="preserve"> (Annie</w:t>
      </w:r>
      <w:r w:rsidR="00037A55">
        <w:t>, correspondent and reporter, 07/05/16, “</w:t>
      </w:r>
      <w:r>
        <w:t>Obama and Clinton rally against Trump</w:t>
      </w:r>
      <w:r w:rsidR="00037A55">
        <w:t xml:space="preserve">,” </w:t>
      </w:r>
      <w:r w:rsidR="001517D7">
        <w:t>Politico, http://www.politico.com/story/2016/07/obama-and-clinton-rally-against-trump-225086)</w:t>
      </w:r>
    </w:p>
    <w:p w14:paraId="6C54260F" w14:textId="3FD48E9B" w:rsidR="006B618B" w:rsidRDefault="006B618B" w:rsidP="006B618B">
      <w:pPr>
        <w:rPr>
          <w:rStyle w:val="StyleBoldUnderline"/>
        </w:rPr>
      </w:pPr>
      <w:r w:rsidRPr="006B618B">
        <w:rPr>
          <w:rStyle w:val="StyleBoldUnderline"/>
        </w:rPr>
        <w:t xml:space="preserve">When President Obama takes the stage </w:t>
      </w:r>
      <w:r>
        <w:t xml:space="preserve">at the Charlotte Convention Center </w:t>
      </w:r>
      <w:r w:rsidRPr="006B618B">
        <w:rPr>
          <w:rStyle w:val="StyleBoldUnderline"/>
        </w:rPr>
        <w:t xml:space="preserve">with Clinton </w:t>
      </w:r>
      <w:r>
        <w:t xml:space="preserve">on Tuesday afternoon </w:t>
      </w:r>
      <w:r w:rsidRPr="006B618B">
        <w:rPr>
          <w:rStyle w:val="StyleBoldUnderline"/>
        </w:rPr>
        <w:t>for their first joint rally of the 2016 campaign, it will be most notable for how far the two leaders of the Democratic Party have come in the eight intervening years.</w:t>
      </w:r>
      <w:r w:rsidR="0041186A">
        <w:rPr>
          <w:rStyle w:val="StyleBoldUnderline"/>
        </w:rPr>
        <w:t xml:space="preserve"> </w:t>
      </w:r>
      <w:r w:rsidRPr="006B618B">
        <w:rPr>
          <w:rStyle w:val="StyleBoldUnderline"/>
        </w:rPr>
        <w:t>“It is as far from fraught as can be,”</w:t>
      </w:r>
      <w:r>
        <w:t xml:space="preserve"> said Obama’s former chief strategist, David Axelrod, of Obama's long-anticipated campaign trail debut. “</w:t>
      </w:r>
      <w:r w:rsidRPr="006B618B">
        <w:rPr>
          <w:rStyle w:val="StyleBoldUnderline"/>
        </w:rPr>
        <w:t xml:space="preserve">He’s been chomping at the bit to get out there. </w:t>
      </w:r>
      <w:proofErr w:type="gramStart"/>
      <w:r w:rsidRPr="006B618B">
        <w:rPr>
          <w:rStyle w:val="StyleBoldUnderline"/>
        </w:rPr>
        <w:t>There’s</w:t>
      </w:r>
      <w:proofErr w:type="gramEnd"/>
      <w:r w:rsidRPr="006B618B">
        <w:rPr>
          <w:rStyle w:val="StyleBoldUnderline"/>
        </w:rPr>
        <w:t xml:space="preserve"> so many reasons why he feels strongly about this — part of it is his genuine respect for her, part of it is his feelings about the alternative. There’s no half-hearted warrior here.”</w:t>
      </w:r>
      <w:r w:rsidR="0041186A">
        <w:rPr>
          <w:rStyle w:val="StyleBoldUnderline"/>
        </w:rPr>
        <w:t xml:space="preserve"> </w:t>
      </w:r>
      <w:r>
        <w:t>Virginia Gov. Terry McAuliffe, a longtime Clinton confidant, said of Tuesday’s rally that unlike eight years ago, “they have such a great relationship that there’s nothing to psychoanalyze. He wants to do everything he can for her.”</w:t>
      </w:r>
      <w:r w:rsidR="0041186A">
        <w:t xml:space="preserve"> </w:t>
      </w:r>
      <w:r>
        <w:t xml:space="preserve">Coming just weeks before Clinton is expected to announce her running mate, </w:t>
      </w:r>
      <w:r w:rsidRPr="006B618B">
        <w:rPr>
          <w:rStyle w:val="StyleBoldUnderline"/>
        </w:rPr>
        <w:t>the</w:t>
      </w:r>
      <w:r>
        <w:t xml:space="preserve"> Charlotte </w:t>
      </w:r>
      <w:r w:rsidRPr="006B618B">
        <w:rPr>
          <w:rStyle w:val="StyleBoldUnderline"/>
        </w:rPr>
        <w:t>rally will also serve as a reminder that the Clinton-Obama alliance remains the Democratic Party’s defining partnership no matter whom Clinton chooses as her No. 2. The idea of the first female president following the first African-American president bonds the two leaders in their own minds and in the minds of their supporters,</w:t>
      </w:r>
      <w:r>
        <w:t xml:space="preserve"> aides said. Some Democratic operatives with young children like to joke that their kids could be 16 before they realize a white man can serve as commander in chief.</w:t>
      </w:r>
      <w:r w:rsidR="0041186A">
        <w:t xml:space="preserve"> </w:t>
      </w:r>
      <w:r>
        <w:t xml:space="preserve">McAuliffe, who has been pushing his home state Sen. Tim </w:t>
      </w:r>
      <w:proofErr w:type="spellStart"/>
      <w:r>
        <w:t>Kaine</w:t>
      </w:r>
      <w:proofErr w:type="spellEnd"/>
      <w:r>
        <w:t xml:space="preserve"> as Clinton’s running mate, outlined what Clinton is looking for in a partner on the trail. “I’ve known Hillary for 30 years — she wants someone who can be a collaborator,” he told POLITICO. “President Clinton and Al Gore used to have their weekly lunches. That’s ingrained in Hillary’s head as well. She wants a </w:t>
      </w:r>
      <w:proofErr w:type="gramStart"/>
      <w:r>
        <w:t>partner,</w:t>
      </w:r>
      <w:proofErr w:type="gramEnd"/>
      <w:r>
        <w:t xml:space="preserve"> she doesn’t want someone who’s going to upstage her. You want someone helping to push your agenda.”</w:t>
      </w:r>
      <w:r w:rsidR="0041186A">
        <w:t xml:space="preserve"> </w:t>
      </w:r>
      <w:r w:rsidRPr="0041186A">
        <w:rPr>
          <w:rStyle w:val="StyleBoldUnderline"/>
        </w:rPr>
        <w:t>But so far, it's the outgoing president, with his 52 percent approval rating, who fits that bill.</w:t>
      </w:r>
      <w:r w:rsidR="0041186A">
        <w:rPr>
          <w:rStyle w:val="StyleBoldUnderline"/>
        </w:rPr>
        <w:t xml:space="preserve"> </w:t>
      </w:r>
      <w:r w:rsidRPr="0041186A">
        <w:rPr>
          <w:rStyle w:val="StyleBoldUnderline"/>
        </w:rPr>
        <w:t>The risk is</w:t>
      </w:r>
      <w:r>
        <w:t xml:space="preserve"> Donald </w:t>
      </w:r>
      <w:r w:rsidRPr="0041186A">
        <w:rPr>
          <w:rStyle w:val="StyleBoldUnderline"/>
        </w:rPr>
        <w:t>Trump and other Republican detractors will seize on the rally as further evidence that Clinton is running for Obama’s third term</w:t>
      </w:r>
      <w:r>
        <w:t xml:space="preserve">. And on the heels of last week’s energetic rally with Massachusetts Sen. Elizabeth Warren, </w:t>
      </w:r>
      <w:r w:rsidRPr="0041186A">
        <w:rPr>
          <w:rStyle w:val="StyleBoldUnderline"/>
        </w:rPr>
        <w:t>the two events could remind voters of how Clinton on her own remains a low-appeal candidate in need of star power to generate enthusiasm.</w:t>
      </w:r>
      <w:r w:rsidR="0041186A">
        <w:t xml:space="preserve"> </w:t>
      </w:r>
      <w:r w:rsidRPr="0041186A">
        <w:rPr>
          <w:rStyle w:val="Emphasis"/>
        </w:rPr>
        <w:t>But Obama’s popularity among the Democratic voter blocs Clinton needs outweigh any potential drawbacks.</w:t>
      </w:r>
      <w:r>
        <w:t xml:space="preserve"> On Tuesday, what will matter more than any close study of their body language, like eight years ago, is how the president posits his case for the woman he would like to see as his successor and safeguard of his legacy. Obama allies said they expect him to deliver a first-hand account of what kind of temperament the presidency requires. As a former rival who came around to Clinton, White House aides said, Obama can also make the most convincing case to voters who remain ambivalent about her. </w:t>
      </w:r>
      <w:r w:rsidRPr="0041186A">
        <w:rPr>
          <w:rStyle w:val="StyleBoldUnderline"/>
        </w:rPr>
        <w:t>Clinton’s own willingness to serve under the rival she once viewed as an unqualified upstart also helps to cast her in a flattering light.</w:t>
      </w:r>
      <w:r w:rsidR="0041186A">
        <w:t xml:space="preserve"> </w:t>
      </w:r>
      <w:r>
        <w:t>The image most ingrained in Axelrod’s mind of Clinton’s service in Obama’s Cabinet, for instance, is her reaction to the 2010 passage of the Affordable Care Act. “The day after it passed, she got up and she gave him a big hug,” he recalled, “she was hugging and high-fiving everyone in the Situation Room. She was so fundamentally excited that this had happened. It was a touching moment. What it said was there are bigger things than egos and ambitions.”</w:t>
      </w:r>
      <w:r w:rsidR="0041186A">
        <w:t xml:space="preserve"> </w:t>
      </w:r>
      <w:r>
        <w:t>The rally Tuesday is also expected to represent a unique moment in the campaign: Obama and Clinton are not planning many joint appearances in the months to come. “They will be more apart than together,” said a White House official. “They can both draw crowds and energize and excite voters.”</w:t>
      </w:r>
      <w:r w:rsidR="0041186A">
        <w:t xml:space="preserve"> </w:t>
      </w:r>
      <w:r w:rsidRPr="0041186A">
        <w:rPr>
          <w:rStyle w:val="StyleBoldUnderline"/>
        </w:rPr>
        <w:t>The Charlotte rally also marks a break from modern presidential election history: It’s been more than half a century since a sitting president was called upon by a potential successor for help — and truly delivered.</w:t>
      </w:r>
      <w:r w:rsidR="0041186A">
        <w:rPr>
          <w:rStyle w:val="StyleBoldUnderline"/>
        </w:rPr>
        <w:t xml:space="preserve"> </w:t>
      </w:r>
      <w:r>
        <w:t xml:space="preserve">With approval ratings in the 20s, George W. Bush was no asset to John McCain in 2008. And hot off Bill Clinton’s impeachment in 2000, “Clinton was a very mixed bag for Al Gore,” said Democratic strategist and former Gore adviser Robert </w:t>
      </w:r>
      <w:proofErr w:type="spellStart"/>
      <w:r>
        <w:t>Shrum</w:t>
      </w:r>
      <w:proofErr w:type="spellEnd"/>
      <w:r>
        <w:t>. Gore kept his distance from Clinton, rarely even calling for the advice that the insulted outgoing president was desperate to give.</w:t>
      </w:r>
      <w:r w:rsidR="0041186A">
        <w:t xml:space="preserve"> </w:t>
      </w:r>
      <w:r>
        <w:t>George H.W. Bush in 1988 needed to make a case beyond running as Ronald Reagan’s third term and needed some distance from the popular but aging president — Reagan’s best pitch for his vice president, at a rare joint rally in California, was that playing the role of standby equipment as a vice president was a role that didn’t “fit easily on such a man.”</w:t>
      </w:r>
      <w:r w:rsidR="0041186A">
        <w:t xml:space="preserve"> </w:t>
      </w:r>
      <w:r>
        <w:t>In Richard Nixon’s 1960 race against John F. Kennedy, President Dwight D. Eisenhower’s assessment about his own vice president’s lack of experience — “If you give me a week I might think of one, I don’t remember,” he said, when asked to give an example of Nixon’s contribution to his administration — ended up in a negative ad run by the Kennedy campaign.</w:t>
      </w:r>
      <w:r w:rsidR="0041186A">
        <w:t xml:space="preserve"> </w:t>
      </w:r>
      <w:r>
        <w:t xml:space="preserve">In contrast, </w:t>
      </w:r>
      <w:r w:rsidRPr="0041186A">
        <w:rPr>
          <w:rStyle w:val="Emphasis"/>
        </w:rPr>
        <w:t>Obama is the rare “unalloyed asset” for Clinton</w:t>
      </w:r>
      <w:r>
        <w:t xml:space="preserve">, said </w:t>
      </w:r>
      <w:proofErr w:type="spellStart"/>
      <w:r>
        <w:t>Shrum</w:t>
      </w:r>
      <w:proofErr w:type="spellEnd"/>
      <w:r>
        <w:t>. “</w:t>
      </w:r>
      <w:r w:rsidRPr="0041186A">
        <w:rPr>
          <w:rStyle w:val="StyleBoldUnderline"/>
        </w:rPr>
        <w:t>People who don’t like him are never going to vote for Hillary anyway,”</w:t>
      </w:r>
      <w:r>
        <w:t xml:space="preserve"> he said. “There’s no downside at all. </w:t>
      </w:r>
      <w:r w:rsidRPr="0041186A">
        <w:rPr>
          <w:rStyle w:val="StyleBoldUnderline"/>
        </w:rPr>
        <w:t>He mobilizes the base of the party; he’s got over 50 percent job approval. There’s no reason you wouldn’t use him as much as you can.”</w:t>
      </w:r>
      <w:r w:rsidR="0041186A">
        <w:rPr>
          <w:rStyle w:val="StyleBoldUnderline"/>
        </w:rPr>
        <w:t xml:space="preserve"> </w:t>
      </w:r>
      <w:r>
        <w:t>“It’s a smart move for her, and it’s a smart move for the president,” said Roy Neel, a former adviser to Bill Clinton and Al Gore. “</w:t>
      </w:r>
      <w:r w:rsidRPr="0041186A">
        <w:rPr>
          <w:rStyle w:val="StyleBoldUnderline"/>
        </w:rPr>
        <w:t>Obama can be extremely helpful to Hillary, certainly to rally African-American, Hispanic voters, and young people, the base that elected him in 2008.”</w:t>
      </w:r>
    </w:p>
    <w:p w14:paraId="71AFB86D" w14:textId="77777777" w:rsidR="00B83F65" w:rsidRDefault="00B83F65" w:rsidP="006B618B">
      <w:pPr>
        <w:rPr>
          <w:rStyle w:val="StyleBoldUnderline"/>
        </w:rPr>
      </w:pPr>
    </w:p>
    <w:p w14:paraId="52F8A0D0" w14:textId="77777777" w:rsidR="00B83F65" w:rsidRPr="00B83F65" w:rsidRDefault="00B83F65" w:rsidP="00B83F65"/>
    <w:p w14:paraId="323CFD1D" w14:textId="2BFE1E93" w:rsidR="00105C28" w:rsidRDefault="00B83F65" w:rsidP="00B83F65">
      <w:pPr>
        <w:pStyle w:val="Heading4"/>
      </w:pPr>
      <w:r>
        <w:t>Trump and Hillary are in a dead heat in s</w:t>
      </w:r>
      <w:r w:rsidR="00851884">
        <w:t>wing states like North Carolina--</w:t>
      </w:r>
      <w:r>
        <w:t xml:space="preserve"> </w:t>
      </w:r>
      <w:r w:rsidR="00851884">
        <w:t>silence</w:t>
      </w:r>
      <w:r>
        <w:t xml:space="preserve"> </w:t>
      </w:r>
      <w:r w:rsidR="00851884">
        <w:t xml:space="preserve">on </w:t>
      </w:r>
      <w:r w:rsidR="00105C28">
        <w:t>House Bill 2 and</w:t>
      </w:r>
      <w:r>
        <w:t xml:space="preserve"> FBI prob</w:t>
      </w:r>
      <w:r w:rsidR="00105C28">
        <w:t>e means that</w:t>
      </w:r>
      <w:r>
        <w:t xml:space="preserve"> </w:t>
      </w:r>
      <w:r w:rsidR="00105C28">
        <w:t>she needs her</w:t>
      </w:r>
      <w:r>
        <w:t xml:space="preserve"> connection to Obama </w:t>
      </w:r>
      <w:r w:rsidR="00105C28">
        <w:t>to gain ground in those key states</w:t>
      </w:r>
    </w:p>
    <w:p w14:paraId="7497454A" w14:textId="6E748457" w:rsidR="00B83F65" w:rsidRPr="00105C28" w:rsidRDefault="00105C28" w:rsidP="00105C28">
      <w:r w:rsidRPr="00105C28">
        <w:rPr>
          <w:rStyle w:val="StyleStyleBold12pt"/>
        </w:rPr>
        <w:t xml:space="preserve">PORTILLO et al, 7/5 </w:t>
      </w:r>
      <w:r w:rsidRPr="00105C28">
        <w:t>(ELY, ELIZABETH LELAND AND JIM MORRILL, consultants and reporters, JULY 5, 2016, “Clinton criticizes Trump, emphasizes Obama’s support at Charlotte rally,” The Charlotte Observer,</w:t>
      </w:r>
      <w:r>
        <w:t xml:space="preserve"> </w:t>
      </w:r>
      <w:r w:rsidRPr="00105C28">
        <w:t>http://www.charlotteobserver.com/news/politics-government/election/article87726277.html)</w:t>
      </w:r>
      <w:r w:rsidR="00B83F65" w:rsidRPr="00105C28">
        <w:t xml:space="preserve"> </w:t>
      </w:r>
    </w:p>
    <w:p w14:paraId="66329A1D" w14:textId="7123E95E" w:rsidR="00B83F65" w:rsidRDefault="00B83F65" w:rsidP="00B83F65">
      <w:pPr>
        <w:rPr>
          <w:rStyle w:val="StyleBoldUnderline"/>
        </w:rPr>
      </w:pPr>
      <w:r w:rsidRPr="00B83F65">
        <w:rPr>
          <w:rStyle w:val="StyleBoldUnderline"/>
        </w:rPr>
        <w:t>The Clinton campaign hopes the president’s support translates into votes in this battleground state, which Obama narrowly won in 2008 but lost in 2012.</w:t>
      </w:r>
      <w:r w:rsidR="00105C28">
        <w:rPr>
          <w:rStyle w:val="StyleBoldUnderline"/>
        </w:rPr>
        <w:t xml:space="preserve"> </w:t>
      </w:r>
      <w:r w:rsidRPr="00B83F65">
        <w:rPr>
          <w:rStyle w:val="StyleBoldUnderline"/>
        </w:rPr>
        <w:t>It was their first joint appearance and came on a day with another significant development</w:t>
      </w:r>
      <w:r w:rsidRPr="00B83F65">
        <w:t xml:space="preserve"> for </w:t>
      </w:r>
      <w:r w:rsidRPr="00B83F65">
        <w:rPr>
          <w:rStyle w:val="StyleBoldUnderline"/>
        </w:rPr>
        <w:t>the</w:t>
      </w:r>
      <w:r w:rsidRPr="00B83F65">
        <w:t xml:space="preserve"> presumptive Democratic nominee: </w:t>
      </w:r>
      <w:r w:rsidRPr="00B83F65">
        <w:rPr>
          <w:rStyle w:val="StyleBoldUnderline"/>
        </w:rPr>
        <w:t>FBI Director</w:t>
      </w:r>
      <w:r w:rsidRPr="00B83F65">
        <w:t xml:space="preserve"> James </w:t>
      </w:r>
      <w:proofErr w:type="spellStart"/>
      <w:r w:rsidRPr="00B83F65">
        <w:t>Comey</w:t>
      </w:r>
      <w:proofErr w:type="spellEnd"/>
      <w:r w:rsidRPr="00B83F65">
        <w:t xml:space="preserve"> announced that his agency won’t recommend Clinton face charges in the long-running probe into her use of a private email server when she served as Obama’s secretary of state. But he </w:t>
      </w:r>
      <w:r w:rsidRPr="00B83F65">
        <w:rPr>
          <w:rStyle w:val="StyleBoldUnderline"/>
        </w:rPr>
        <w:t>criticized her and her aides for “extremely careless” email practices and mishandling classified information.</w:t>
      </w:r>
      <w:r w:rsidR="00105C28">
        <w:rPr>
          <w:rStyle w:val="StyleBoldUnderline"/>
        </w:rPr>
        <w:t xml:space="preserve"> </w:t>
      </w:r>
      <w:r w:rsidRPr="00B83F65">
        <w:rPr>
          <w:rStyle w:val="StyleBoldUnderline"/>
        </w:rPr>
        <w:t>Neither Obama nor Clinton mentioned or even alluded to the FBI findings</w:t>
      </w:r>
      <w:r w:rsidRPr="00B83F65">
        <w:t>. White House Press Secretary Josh Earnest told reporters that while the two spent time together aboard Air Force One they didn’t discuss the investigation or the FBI’s announcement.</w:t>
      </w:r>
      <w:r w:rsidR="00105C28">
        <w:t xml:space="preserve"> </w:t>
      </w:r>
      <w:r w:rsidRPr="00B83F65">
        <w:rPr>
          <w:rStyle w:val="StyleBoldUnderline"/>
        </w:rPr>
        <w:t>The importance of Obama’s visit is underscored by the average of polls compiled by Real Clear Politics. It shows North Carolina in a statistical dead heat: Clinton with 44 percent of votes, Donald Trump with 43.3 percent</w:t>
      </w:r>
      <w:r w:rsidRPr="00B83F65">
        <w:t xml:space="preserve">. </w:t>
      </w:r>
      <w:r w:rsidRPr="00B83F65">
        <w:rPr>
          <w:rStyle w:val="Emphasis"/>
        </w:rPr>
        <w:t>No Republican since Dwight Eisenhower in 1956 has won the White House without carrying North Carolina</w:t>
      </w:r>
      <w:r w:rsidRPr="00B83F65">
        <w:t>.</w:t>
      </w:r>
      <w:r w:rsidR="00105C28">
        <w:t xml:space="preserve"> </w:t>
      </w:r>
      <w:r w:rsidRPr="00B83F65">
        <w:t>“Hillary Clinton has to be the next president of the United States,” Obama said, echoing Clinton’s words about him in 2008 when she said, “He must be our president.”</w:t>
      </w:r>
      <w:r w:rsidR="00105C28">
        <w:t xml:space="preserve"> </w:t>
      </w:r>
      <w:r w:rsidRPr="00B83F65">
        <w:t>“I’m here today because I believe in Hillary Clinton.”</w:t>
      </w:r>
      <w:r w:rsidR="00105C28">
        <w:t xml:space="preserve"> </w:t>
      </w:r>
      <w:r w:rsidRPr="00B83F65">
        <w:rPr>
          <w:rStyle w:val="StyleBoldUnderline"/>
        </w:rPr>
        <w:t>He described her as smart, steady, compassionate and respected worldwide, a contrast to Trump. “This is not a reality show, this is reality,”</w:t>
      </w:r>
      <w:r w:rsidRPr="00B83F65">
        <w:t xml:space="preserve"> Obama said. “You don’t have the luxury of just saying whatever pops into your head.”</w:t>
      </w:r>
      <w:r w:rsidR="00105C28">
        <w:t xml:space="preserve"> </w:t>
      </w:r>
      <w:r w:rsidRPr="00B83F65">
        <w:rPr>
          <w:rStyle w:val="StyleBoldUnderline"/>
        </w:rPr>
        <w:t>‘North Carolina is ground zero’</w:t>
      </w:r>
      <w:r w:rsidR="00105C28">
        <w:rPr>
          <w:rStyle w:val="StyleBoldUnderline"/>
        </w:rPr>
        <w:t xml:space="preserve"> </w:t>
      </w:r>
      <w:r w:rsidRPr="00B83F65">
        <w:rPr>
          <w:rStyle w:val="StyleBoldUnderline"/>
        </w:rPr>
        <w:t>Clinton called for policies popular among the Democratic base: Paid family leave, a higher minimum wage, gun control and continuation of the Affordable Care Act.</w:t>
      </w:r>
      <w:r w:rsidR="00105C28">
        <w:rPr>
          <w:rStyle w:val="StyleBoldUnderline"/>
        </w:rPr>
        <w:t xml:space="preserve"> </w:t>
      </w:r>
      <w:r w:rsidRPr="00B83F65">
        <w:t xml:space="preserve">But </w:t>
      </w:r>
      <w:r w:rsidRPr="00B83F65">
        <w:rPr>
          <w:rStyle w:val="StyleBoldUnderline"/>
        </w:rPr>
        <w:t>neither she nor Obama addressed issues that some North Carolina supporters hoped they might: specifically, the new House Bill 2</w:t>
      </w:r>
      <w:r w:rsidRPr="00B83F65">
        <w:t xml:space="preserve"> law that bars local governments from enacting anti-discrimination protections.</w:t>
      </w:r>
      <w:r w:rsidR="00105C28">
        <w:t xml:space="preserve"> </w:t>
      </w:r>
      <w:r w:rsidRPr="00B83F65">
        <w:t>Instead, the two politicians spent much of their time bragging on each other. They referenced their contentious primary fight in 2008 and described how they went from rivalry to friendship.</w:t>
      </w:r>
      <w:r w:rsidR="00105C28">
        <w:t xml:space="preserve"> </w:t>
      </w:r>
      <w:r w:rsidRPr="00B83F65">
        <w:t>Behind them, a giant wall banner proclaimed the theme: “Stronger together.”</w:t>
      </w:r>
      <w:r w:rsidR="00105C28">
        <w:t xml:space="preserve"> </w:t>
      </w:r>
      <w:r w:rsidRPr="00B83F65">
        <w:t>Clinton, who spoke first, praised Obama as “someone who has never forgotten where he came from.” To the delight of the crowd, she then deadpanned, “Donald, if you’re out there tweeting, it’s Hawaii.”</w:t>
      </w:r>
      <w:r w:rsidR="00105C28">
        <w:t xml:space="preserve"> </w:t>
      </w:r>
      <w:r w:rsidRPr="00B83F65">
        <w:t>Obama, she said, is a president who knows how to keep America strong. Trump, on the other hand, “is simply unqualified and temperamentally unfit to be our president.”</w:t>
      </w:r>
      <w:r w:rsidR="00105C28">
        <w:t xml:space="preserve"> </w:t>
      </w:r>
      <w:r w:rsidRPr="00B83F65">
        <w:t>“Can you imagine him sitting in the Oval Office the next time our country faces a crisis?”</w:t>
      </w:r>
      <w:r w:rsidR="00105C28">
        <w:t xml:space="preserve"> </w:t>
      </w:r>
      <w:r w:rsidRPr="00B83F65">
        <w:t>Obama himself mocked Trump.</w:t>
      </w:r>
      <w:r w:rsidR="00105C28">
        <w:t xml:space="preserve"> </w:t>
      </w:r>
      <w:r w:rsidRPr="00B83F65">
        <w:t>“Even Republicans on the other side don’t really know what the guy’s talking about,” the president said. “They don’t. … Am I joking? No.”</w:t>
      </w:r>
      <w:r w:rsidR="00105C28">
        <w:t xml:space="preserve"> </w:t>
      </w:r>
      <w:r w:rsidRPr="00B83F65">
        <w:t>The rally drew more than 7,000 people to the Charlotte Convention Center – 5,500 in Hall C, where they spoke, and another 2,400 in overflow. Among those attending were Roy Cooper, the state attorney general who is hoping to unseat Gov. Pat McCrory, and Deborah Ross, who is locked in a fight with Sen. Richard Burr.</w:t>
      </w:r>
      <w:r w:rsidR="00105C28">
        <w:t xml:space="preserve"> </w:t>
      </w:r>
      <w:r w:rsidRPr="00B83F65">
        <w:t>“We’re going to turn North Carolina blue in November,” Ross said, and Cooper echoed the sentiment.</w:t>
      </w:r>
      <w:r w:rsidR="00105C28">
        <w:t xml:space="preserve"> </w:t>
      </w:r>
      <w:r w:rsidRPr="00B83F65">
        <w:t>“North Carolina is ground zero. Why else would our president and our next president choose North Carolina to campaign together for the first time?” he said. “They know we can win this state.”</w:t>
      </w:r>
      <w:r w:rsidR="00105C28">
        <w:t xml:space="preserve"> </w:t>
      </w:r>
      <w:proofErr w:type="gramStart"/>
      <w:r w:rsidRPr="00B83F65">
        <w:t>Said U.S. Rep. Alma Adams: “Let’s help Hillary turn this mother out.”</w:t>
      </w:r>
      <w:proofErr w:type="gramEnd"/>
      <w:r w:rsidR="00105C28">
        <w:t xml:space="preserve"> </w:t>
      </w:r>
      <w:r w:rsidRPr="00B83F65">
        <w:t>Reaction to email probe</w:t>
      </w:r>
      <w:r w:rsidR="00105C28">
        <w:t xml:space="preserve"> </w:t>
      </w:r>
      <w:proofErr w:type="gramStart"/>
      <w:r w:rsidRPr="00B83F65">
        <w:t>Many</w:t>
      </w:r>
      <w:proofErr w:type="gramEnd"/>
      <w:r w:rsidRPr="00B83F65">
        <w:t xml:space="preserve"> at the rally weren’t aware of the FBI decision earlier in the day about Clinton’s private email server. But they said </w:t>
      </w:r>
      <w:proofErr w:type="spellStart"/>
      <w:r w:rsidRPr="00B83F65">
        <w:t>Comey’s</w:t>
      </w:r>
      <w:proofErr w:type="spellEnd"/>
      <w:r w:rsidRPr="00B83F65">
        <w:t xml:space="preserve"> decision not to recommend charges didn’t surprise them.</w:t>
      </w:r>
      <w:r w:rsidR="00105C28">
        <w:t xml:space="preserve"> </w:t>
      </w:r>
      <w:r w:rsidRPr="00B83F65">
        <w:t>Megan Brogan of Fort Mill said she trusts Clinton more than any candidate – even more than she trusted Obama when he first ran. “She’s got a track record. He was relatively inexperienced.”</w:t>
      </w:r>
      <w:r w:rsidR="00105C28">
        <w:t xml:space="preserve"> </w:t>
      </w:r>
      <w:r w:rsidRPr="00B83F65">
        <w:t xml:space="preserve">But </w:t>
      </w:r>
      <w:proofErr w:type="spellStart"/>
      <w:r w:rsidRPr="00B83F65">
        <w:rPr>
          <w:rStyle w:val="StyleBoldUnderline"/>
        </w:rPr>
        <w:t>Comey</w:t>
      </w:r>
      <w:proofErr w:type="spellEnd"/>
      <w:r w:rsidRPr="00B83F65">
        <w:rPr>
          <w:rStyle w:val="StyleBoldUnderline"/>
        </w:rPr>
        <w:t xml:space="preserve"> called Clinton’s actions “extremely careless” and said </w:t>
      </w:r>
      <w:proofErr w:type="gramStart"/>
      <w:r w:rsidRPr="00B83F65">
        <w:rPr>
          <w:rStyle w:val="StyleBoldUnderline"/>
        </w:rPr>
        <w:t>it’s</w:t>
      </w:r>
      <w:proofErr w:type="gramEnd"/>
      <w:r w:rsidRPr="00B83F65">
        <w:rPr>
          <w:rStyle w:val="StyleBoldUnderline"/>
        </w:rPr>
        <w:t xml:space="preserve"> possible hostile powers gained access to her communications while she was secretary of state.</w:t>
      </w:r>
      <w:r w:rsidR="00105C28">
        <w:rPr>
          <w:rStyle w:val="StyleBoldUnderline"/>
        </w:rPr>
        <w:t xml:space="preserve"> </w:t>
      </w:r>
      <w:r w:rsidRPr="00B83F65">
        <w:t xml:space="preserve">In advance of </w:t>
      </w:r>
      <w:proofErr w:type="spellStart"/>
      <w:r w:rsidRPr="00B83F65">
        <w:t>Comey’s</w:t>
      </w:r>
      <w:proofErr w:type="spellEnd"/>
      <w:r w:rsidRPr="00B83F65">
        <w:t xml:space="preserve"> announcement, </w:t>
      </w:r>
      <w:r w:rsidRPr="00B83F65">
        <w:rPr>
          <w:rStyle w:val="StyleBoldUnderline"/>
        </w:rPr>
        <w:t>N.C. Republican chairman Robin Hayes criticized the joint appearance by Clinton and Obama.</w:t>
      </w:r>
      <w:r w:rsidR="00105C28">
        <w:t xml:space="preserve"> </w:t>
      </w:r>
      <w:r w:rsidRPr="00105C28">
        <w:rPr>
          <w:rStyle w:val="StyleBoldUnderline"/>
        </w:rPr>
        <w:t>Hayes complained to reporters of the “absolute inequity and unfairness of a sitting president whose political appointee is the attorney general of the United States, whose running mate is endorsing a candidate under investigation by the FBI.”</w:t>
      </w:r>
    </w:p>
    <w:p w14:paraId="5F375DC9" w14:textId="77777777" w:rsidR="00105C28" w:rsidRPr="00105C28" w:rsidRDefault="00105C28" w:rsidP="00B83F65">
      <w:pPr>
        <w:rPr>
          <w:rStyle w:val="StyleBoldUnderline"/>
        </w:rPr>
      </w:pPr>
    </w:p>
    <w:p w14:paraId="170930C9" w14:textId="3CBFE33A" w:rsidR="00105C28" w:rsidRDefault="00105C28" w:rsidP="00105C28">
      <w:pPr>
        <w:pStyle w:val="Heading4"/>
      </w:pPr>
      <w:r>
        <w:t>Obama support for Clinton is key to unify minorities, older voters, young voters, Bernie supporters and independents—she can’t part with him on foreign policy without losing these groups</w:t>
      </w:r>
    </w:p>
    <w:p w14:paraId="79E6A32E" w14:textId="748A3BBD" w:rsidR="00105C28" w:rsidRPr="00105C28" w:rsidRDefault="00EB717C" w:rsidP="00105C28">
      <w:proofErr w:type="spellStart"/>
      <w:r w:rsidRPr="00EB717C">
        <w:rPr>
          <w:rStyle w:val="StyleStyleBold12pt"/>
        </w:rPr>
        <w:t>Zitner</w:t>
      </w:r>
      <w:proofErr w:type="spellEnd"/>
      <w:r w:rsidRPr="00EB717C">
        <w:rPr>
          <w:rStyle w:val="StyleStyleBold12pt"/>
        </w:rPr>
        <w:t>, 7/6</w:t>
      </w:r>
      <w:r>
        <w:t xml:space="preserve"> (Aaron, National Politics Editor, Jul 6, 2016, “</w:t>
      </w:r>
      <w:r w:rsidR="00105C28">
        <w:t>Why Hillary Clinton’s Campaign Needs Barack Obama</w:t>
      </w:r>
      <w:r>
        <w:t xml:space="preserve">,” The Wall Street Journal, </w:t>
      </w:r>
      <w:r w:rsidR="00105C28">
        <w:t>http://blogs.wsj.com/washwire/2016/07/06/why-hillary-clintons-campaign-needs-barack-obama/</w:t>
      </w:r>
      <w:r>
        <w:t>)</w:t>
      </w:r>
    </w:p>
    <w:p w14:paraId="0C8A6BE9" w14:textId="511112C0" w:rsidR="00105C28" w:rsidRPr="00105C28" w:rsidRDefault="00105C28" w:rsidP="00B83F65">
      <w:pPr>
        <w:rPr>
          <w:rStyle w:val="StyleBoldUnderline"/>
        </w:rPr>
      </w:pPr>
      <w:r>
        <w:t>He called her tested and qualified. “</w:t>
      </w:r>
      <w:r w:rsidRPr="00105C28">
        <w:rPr>
          <w:rStyle w:val="StyleBoldUnderline"/>
        </w:rPr>
        <w:t>We need Hillary’s steadiness, and her levelheadedness, and her brilliance and her temperament right now,” President</w:t>
      </w:r>
      <w:r>
        <w:t xml:space="preserve"> Barack </w:t>
      </w:r>
      <w:r w:rsidRPr="00105C28">
        <w:rPr>
          <w:rStyle w:val="StyleBoldUnderline"/>
        </w:rPr>
        <w:t>Obama</w:t>
      </w:r>
      <w:r>
        <w:t xml:space="preserve"> </w:t>
      </w:r>
      <w:r w:rsidRPr="00105C28">
        <w:rPr>
          <w:rStyle w:val="StyleBoldUnderline"/>
        </w:rPr>
        <w:t>said</w:t>
      </w:r>
      <w:r>
        <w:t xml:space="preserve"> on Tuesday in his first 2016 campaign appearance with the woman he hopes will succeed him in office. </w:t>
      </w:r>
      <w:r w:rsidRPr="00105C28">
        <w:rPr>
          <w:rStyle w:val="StyleBoldUnderline"/>
        </w:rPr>
        <w:t>Piling compliments onto Hillary Clinton might seem like an underpowered strategy in the face of high voter skepticism of her honesty and trustworthiness.</w:t>
      </w:r>
      <w:r>
        <w:rPr>
          <w:rStyle w:val="StyleBoldUnderline"/>
        </w:rPr>
        <w:t xml:space="preserve"> </w:t>
      </w:r>
      <w:r w:rsidRPr="00105C28">
        <w:rPr>
          <w:rStyle w:val="StyleBoldUnderline"/>
        </w:rPr>
        <w:t>Nearly 70% of voters say</w:t>
      </w:r>
      <w:r>
        <w:t xml:space="preserve"> in Wall Street Journal/NBC News polling </w:t>
      </w:r>
      <w:r w:rsidRPr="00105C28">
        <w:rPr>
          <w:rStyle w:val="StyleBoldUnderline"/>
        </w:rPr>
        <w:t xml:space="preserve">that Mrs. Clinton’s honesty is a serious concern. And the distrust could be fueled further by the rebuke </w:t>
      </w:r>
      <w:r>
        <w:t xml:space="preserve">Tuesday </w:t>
      </w:r>
      <w:r w:rsidRPr="00105C28">
        <w:rPr>
          <w:rStyle w:val="StyleBoldUnderline"/>
        </w:rPr>
        <w:t>from FBI Director</w:t>
      </w:r>
      <w:r>
        <w:t xml:space="preserve"> James </w:t>
      </w:r>
      <w:proofErr w:type="spellStart"/>
      <w:r w:rsidRPr="00105C28">
        <w:rPr>
          <w:rStyle w:val="StyleBoldUnderline"/>
        </w:rPr>
        <w:t>Comey</w:t>
      </w:r>
      <w:proofErr w:type="spellEnd"/>
      <w:r w:rsidRPr="00105C28">
        <w:rPr>
          <w:rStyle w:val="Emphasis"/>
        </w:rPr>
        <w:t>, who said Mrs. Clinton was “extremely careless”</w:t>
      </w:r>
      <w:r>
        <w:t xml:space="preserve"> in handling the nation’s secrets via email, </w:t>
      </w:r>
      <w:r w:rsidRPr="00105C28">
        <w:rPr>
          <w:rStyle w:val="StyleBoldUnderline"/>
        </w:rPr>
        <w:t>even if her actions did not merit criminal charges.</w:t>
      </w:r>
      <w:r>
        <w:rPr>
          <w:rStyle w:val="StyleBoldUnderline"/>
        </w:rPr>
        <w:t xml:space="preserve"> </w:t>
      </w:r>
      <w:r>
        <w:t xml:space="preserve">But </w:t>
      </w:r>
      <w:r w:rsidRPr="00105C28">
        <w:rPr>
          <w:rStyle w:val="StyleBoldUnderline"/>
        </w:rPr>
        <w:t>Mr. Obama’s testimony in support of Mrs. Clinton’s character might resonate with two groups of voters in particular</w:t>
      </w:r>
      <w:r>
        <w:t xml:space="preserve">. If it does, </w:t>
      </w:r>
      <w:r w:rsidRPr="00105C28">
        <w:rPr>
          <w:rStyle w:val="Emphasis"/>
        </w:rPr>
        <w:t>it would help Mrs. Clinton with the important task of unifying her party after the long primary contest against Sen. Bernie Sanders</w:t>
      </w:r>
      <w:r>
        <w:t xml:space="preserve">. </w:t>
      </w:r>
      <w:r w:rsidRPr="00105C28">
        <w:rPr>
          <w:rStyle w:val="Emphasis"/>
        </w:rPr>
        <w:t>The first group is voters who hold Mr. Obama in high regard, but Mrs. Clinton less so.</w:t>
      </w:r>
      <w:r>
        <w:rPr>
          <w:rStyle w:val="Emphasis"/>
        </w:rPr>
        <w:t xml:space="preserve"> </w:t>
      </w:r>
      <w:r w:rsidRPr="00105C28">
        <w:rPr>
          <w:rStyle w:val="StyleBoldUnderline"/>
        </w:rPr>
        <w:t>These Obama-but-not-Clinton voters are a meaningful part of the electorate; many fit the profile of typical Democratic Party supporters. They’re the kind of voters Mrs. Clinton can’t afford to lose.</w:t>
      </w:r>
      <w:r>
        <w:rPr>
          <w:rStyle w:val="StyleBoldUnderline"/>
        </w:rPr>
        <w:t xml:space="preserve"> </w:t>
      </w:r>
      <w:r>
        <w:t xml:space="preserve">Nearly 60% of voters under age 35, for example, reject Mrs. Clinton for Republican Donald Trump or a third-party candidate in a test match-up in Journal/NBC polling. Mr. Obama could have some sway with that group. </w:t>
      </w:r>
      <w:r w:rsidRPr="00105C28">
        <w:rPr>
          <w:rStyle w:val="StyleBoldUnderline"/>
        </w:rPr>
        <w:t>A sizable set of young voters—some 29%—approve of Mr. Obama’s job performance but also say, at least so far, that they are not backing Mrs. Clinton for president.</w:t>
      </w:r>
      <w:r>
        <w:rPr>
          <w:rStyle w:val="StyleBoldUnderline"/>
        </w:rPr>
        <w:t xml:space="preserve"> </w:t>
      </w:r>
      <w:r>
        <w:t xml:space="preserve">Similarly, </w:t>
      </w:r>
      <w:r w:rsidRPr="00105C28">
        <w:rPr>
          <w:rStyle w:val="StyleBoldUnderline"/>
        </w:rPr>
        <w:t>28% of Sanders supporters—another group that Mrs. Clinton should dominate—approve of Mr. Obama’s job performance but do not pick Mrs. Clinton in a four-way race for president. Some 20% of liberals and 20% of moderates fit the same description.</w:t>
      </w:r>
      <w:r>
        <w:rPr>
          <w:rStyle w:val="StyleBoldUnderline"/>
        </w:rPr>
        <w:t xml:space="preserve"> </w:t>
      </w:r>
      <w:r w:rsidRPr="00105C28">
        <w:rPr>
          <w:rStyle w:val="StyleBoldUnderline"/>
        </w:rPr>
        <w:t xml:space="preserve">Mrs. Clinton is having a particularly tough time with independents. Some 70% of them hold a negative image of her, </w:t>
      </w:r>
      <w:r w:rsidRPr="00105C28">
        <w:rPr>
          <w:rStyle w:val="Emphasis"/>
        </w:rPr>
        <w:t>a larger share than those who view Mr. Trump negatively.</w:t>
      </w:r>
      <w:r>
        <w:t xml:space="preserve"> More independent voters back Libertarian Gary Johnson than Mrs. Clinton in a four-way race for president, Journal/NBC polling shows. </w:t>
      </w:r>
      <w:r w:rsidRPr="00105C28">
        <w:rPr>
          <w:rStyle w:val="StyleBoldUnderline"/>
        </w:rPr>
        <w:t>But nearly a third of these “no-to-Clinton” independents also have a positive view of Mr. Obama’s performance in office, suggesting that they may be open to his message of support for her.</w:t>
      </w:r>
      <w:r>
        <w:rPr>
          <w:rStyle w:val="StyleBoldUnderline"/>
        </w:rPr>
        <w:t xml:space="preserve"> </w:t>
      </w:r>
      <w:r w:rsidRPr="00105C28">
        <w:rPr>
          <w:rStyle w:val="StyleBoldUnderline"/>
        </w:rPr>
        <w:t>Mr. Obama may be persuasive with a second set of voters—those who support both him and Mrs. Clinton, but who may need an additional push to vote this year.</w:t>
      </w:r>
      <w:r>
        <w:rPr>
          <w:rStyle w:val="StyleBoldUnderline"/>
        </w:rPr>
        <w:t xml:space="preserve"> </w:t>
      </w:r>
      <w:r w:rsidRPr="00105C28">
        <w:rPr>
          <w:rStyle w:val="StyleBoldUnderline"/>
        </w:rPr>
        <w:t>Nearly 90% of African-Americans, f</w:t>
      </w:r>
      <w:r>
        <w:t xml:space="preserve">or example, </w:t>
      </w:r>
      <w:r w:rsidRPr="00105C28">
        <w:rPr>
          <w:rStyle w:val="StyleBoldUnderline"/>
        </w:rPr>
        <w:t>choose Mrs. Clinton over Mr. Trump on a two-way ballot. Turnout has been high among African-Americans in the past two elections, with Mr. Obama on the ballot. The president will likely make multiple appearances this fall aimed at ensuring that turnout does not decline this year.</w:t>
      </w:r>
    </w:p>
    <w:p w14:paraId="6D6789F2" w14:textId="77777777" w:rsidR="00105C28" w:rsidRDefault="00105C28" w:rsidP="00B83F65"/>
    <w:p w14:paraId="0C82AE40" w14:textId="61264AF8" w:rsidR="00105C28" w:rsidRDefault="00B148F7" w:rsidP="00B148F7">
      <w:pPr>
        <w:pStyle w:val="Heading3"/>
      </w:pPr>
      <w:r>
        <w:t>A2: TPP</w:t>
      </w:r>
    </w:p>
    <w:p w14:paraId="070FC5F4" w14:textId="77777777" w:rsidR="00B148F7" w:rsidRDefault="00B148F7" w:rsidP="00B148F7">
      <w:pPr>
        <w:pStyle w:val="Heading4"/>
      </w:pPr>
      <w:r>
        <w:t xml:space="preserve">TPP is </w:t>
      </w:r>
      <w:r>
        <w:rPr>
          <w:i/>
          <w:u w:val="single"/>
        </w:rPr>
        <w:t>priced-in</w:t>
      </w:r>
      <w:r>
        <w:t xml:space="preserve"> and </w:t>
      </w:r>
      <w:r>
        <w:rPr>
          <w:i/>
          <w:u w:val="single"/>
        </w:rPr>
        <w:t>BIT links much more</w:t>
      </w:r>
      <w:r>
        <w:t>. BIT is currently unknown – exposing it would hurt the Dem’s claims about being hardline on China.</w:t>
      </w:r>
    </w:p>
    <w:p w14:paraId="778B49F0" w14:textId="77777777" w:rsidR="00B148F7" w:rsidRPr="002E0BE5" w:rsidRDefault="00B148F7" w:rsidP="00B148F7">
      <w:pPr>
        <w:rPr>
          <w:rStyle w:val="StyleStyleBold12pt"/>
        </w:rPr>
      </w:pPr>
      <w:proofErr w:type="spellStart"/>
      <w:r w:rsidRPr="002E0BE5">
        <w:rPr>
          <w:rStyle w:val="StyleStyleBold12pt"/>
        </w:rPr>
        <w:t>Dayen</w:t>
      </w:r>
      <w:proofErr w:type="spellEnd"/>
      <w:r w:rsidRPr="002E0BE5">
        <w:rPr>
          <w:rStyle w:val="StyleStyleBold12pt"/>
        </w:rPr>
        <w:t xml:space="preserve"> ‘16</w:t>
      </w:r>
    </w:p>
    <w:p w14:paraId="35A06EFB" w14:textId="77777777" w:rsidR="00B148F7" w:rsidRPr="002E0BE5" w:rsidRDefault="00B148F7" w:rsidP="00B148F7">
      <w:pPr>
        <w:rPr>
          <w:sz w:val="18"/>
          <w:szCs w:val="18"/>
        </w:rPr>
      </w:pPr>
      <w:r w:rsidRPr="002E0BE5">
        <w:rPr>
          <w:sz w:val="18"/>
          <w:szCs w:val="18"/>
        </w:rPr>
        <w:t xml:space="preserve">David </w:t>
      </w:r>
      <w:proofErr w:type="spellStart"/>
      <w:r w:rsidRPr="002E0BE5">
        <w:rPr>
          <w:sz w:val="18"/>
          <w:szCs w:val="18"/>
        </w:rPr>
        <w:t>Dayen</w:t>
      </w:r>
      <w:proofErr w:type="spellEnd"/>
      <w:r w:rsidRPr="002E0BE5">
        <w:rPr>
          <w:sz w:val="18"/>
          <w:szCs w:val="18"/>
        </w:rPr>
        <w:t xml:space="preserve"> is the winner of the Ida and Studs </w:t>
      </w:r>
      <w:proofErr w:type="spellStart"/>
      <w:r w:rsidRPr="002E0BE5">
        <w:rPr>
          <w:sz w:val="18"/>
          <w:szCs w:val="18"/>
        </w:rPr>
        <w:t>Terkel</w:t>
      </w:r>
      <w:proofErr w:type="spellEnd"/>
      <w:r w:rsidRPr="002E0BE5">
        <w:rPr>
          <w:sz w:val="18"/>
          <w:szCs w:val="18"/>
        </w:rPr>
        <w:t xml:space="preserve"> Prize for his book Chain of Title: How Three Ordinary Americans Uncovered Wall Street's Great Foreclosure Fraud. David is also a contributing writer to Salon.com and The Intercept, and a weekly columnist for The New Republic and The Fiscal Times – “The Job-Killing Trade Deal You’ve Never Heard Of: The China Bilateral Investment Treaty” – The American Prospect - March 18, 2016 - http://prospect.org/article/job-killing-trade-deal-you%E2%80%99ve-never-heard-china-bilateral-investment-treaty</w:t>
      </w:r>
    </w:p>
    <w:p w14:paraId="66CE683A" w14:textId="77777777" w:rsidR="00B148F7" w:rsidRDefault="00B148F7" w:rsidP="00B148F7"/>
    <w:p w14:paraId="17815922" w14:textId="77777777" w:rsidR="00B148F7" w:rsidRPr="00FF630D" w:rsidRDefault="00B148F7" w:rsidP="00B148F7">
      <w:pPr>
        <w:rPr>
          <w:rStyle w:val="StyleBoldUnderline"/>
        </w:rPr>
      </w:pPr>
      <w:r w:rsidRPr="006A2637">
        <w:rPr>
          <w:rStyle w:val="StyleBoldUnderline"/>
          <w:highlight w:val="green"/>
        </w:rPr>
        <w:t>The</w:t>
      </w:r>
      <w:r w:rsidRPr="00FF630D">
        <w:rPr>
          <w:sz w:val="12"/>
        </w:rPr>
        <w:t xml:space="preserve"> 2016 </w:t>
      </w:r>
      <w:r w:rsidRPr="006A2637">
        <w:rPr>
          <w:rStyle w:val="StyleBoldUnderline"/>
          <w:highlight w:val="green"/>
        </w:rPr>
        <w:t>election has highlighted growing public opposition</w:t>
      </w:r>
      <w:r w:rsidRPr="00FF630D">
        <w:rPr>
          <w:sz w:val="12"/>
        </w:rPr>
        <w:t xml:space="preserve"> </w:t>
      </w:r>
      <w:r w:rsidRPr="006A2637">
        <w:rPr>
          <w:rStyle w:val="StyleBoldUnderline"/>
          <w:highlight w:val="green"/>
        </w:rPr>
        <w:t>in both parties to the</w:t>
      </w:r>
      <w:r w:rsidRPr="00FF630D">
        <w:rPr>
          <w:sz w:val="12"/>
        </w:rPr>
        <w:t xml:space="preserve"> status-quo </w:t>
      </w:r>
      <w:r w:rsidRPr="006A2637">
        <w:rPr>
          <w:rStyle w:val="StyleBoldUnderline"/>
          <w:highlight w:val="green"/>
        </w:rPr>
        <w:t>globalization agenda</w:t>
      </w:r>
      <w:r w:rsidRPr="00FF630D">
        <w:rPr>
          <w:sz w:val="12"/>
        </w:rPr>
        <w:t xml:space="preserve">, </w:t>
      </w:r>
      <w:r w:rsidRPr="006A2637">
        <w:rPr>
          <w:rStyle w:val="StyleBoldUnderline"/>
          <w:highlight w:val="green"/>
        </w:rPr>
        <w:t>which both sides blame for outsourcing jobs</w:t>
      </w:r>
      <w:r w:rsidRPr="00FF630D">
        <w:rPr>
          <w:sz w:val="12"/>
        </w:rPr>
        <w:t xml:space="preserve"> and privileging corporate profits over ordinary workers. </w:t>
      </w:r>
      <w:r w:rsidRPr="006A2637">
        <w:rPr>
          <w:rStyle w:val="StyleBoldUnderline"/>
          <w:highlight w:val="green"/>
        </w:rPr>
        <w:t>This</w:t>
      </w:r>
      <w:r w:rsidRPr="00FF630D">
        <w:rPr>
          <w:sz w:val="12"/>
        </w:rPr>
        <w:t xml:space="preserve"> populist </w:t>
      </w:r>
      <w:r w:rsidRPr="006A2637">
        <w:rPr>
          <w:rStyle w:val="StyleBoldUnderline"/>
          <w:highlight w:val="green"/>
        </w:rPr>
        <w:t>voter backlash puts trade agreements</w:t>
      </w:r>
      <w:r w:rsidRPr="00FF630D">
        <w:rPr>
          <w:sz w:val="12"/>
        </w:rPr>
        <w:t xml:space="preserve"> </w:t>
      </w:r>
      <w:r w:rsidRPr="006A2637">
        <w:rPr>
          <w:rStyle w:val="StyleBoldUnderline"/>
          <w:highlight w:val="green"/>
        </w:rPr>
        <w:t>like the</w:t>
      </w:r>
      <w:r w:rsidRPr="00FF630D">
        <w:rPr>
          <w:sz w:val="12"/>
        </w:rPr>
        <w:t xml:space="preserve"> Trans-Pacific Partnership </w:t>
      </w:r>
      <w:r w:rsidRPr="006A2637">
        <w:rPr>
          <w:rStyle w:val="StyleBoldUnderline"/>
          <w:highlight w:val="green"/>
        </w:rPr>
        <w:t>(TPP</w:t>
      </w:r>
      <w:r w:rsidRPr="00FF630D">
        <w:rPr>
          <w:sz w:val="12"/>
        </w:rPr>
        <w:t xml:space="preserve">) </w:t>
      </w:r>
      <w:r w:rsidRPr="006A2637">
        <w:rPr>
          <w:rStyle w:val="StyleBoldUnderline"/>
          <w:highlight w:val="green"/>
        </w:rPr>
        <w:t>on life support</w:t>
      </w:r>
      <w:r w:rsidRPr="00FF630D">
        <w:rPr>
          <w:sz w:val="12"/>
        </w:rPr>
        <w:t xml:space="preserve">, and is forcing candidates to better explain how they would boost jobs and wages. </w:t>
      </w:r>
      <w:r w:rsidRPr="006A2637">
        <w:rPr>
          <w:rStyle w:val="Emphasis"/>
          <w:highlight w:val="green"/>
        </w:rPr>
        <w:t>But what if</w:t>
      </w:r>
      <w:r w:rsidRPr="00FF630D">
        <w:rPr>
          <w:sz w:val="12"/>
        </w:rPr>
        <w:t xml:space="preserve"> those </w:t>
      </w:r>
      <w:r w:rsidRPr="006A2637">
        <w:rPr>
          <w:rStyle w:val="Emphasis"/>
          <w:highlight w:val="green"/>
        </w:rPr>
        <w:t>voters learned that</w:t>
      </w:r>
      <w:r w:rsidRPr="00FF630D">
        <w:rPr>
          <w:sz w:val="12"/>
        </w:rPr>
        <w:t xml:space="preserve"> the </w:t>
      </w:r>
      <w:r w:rsidRPr="006A2637">
        <w:rPr>
          <w:rStyle w:val="Emphasis"/>
          <w:highlight w:val="green"/>
        </w:rPr>
        <w:t>Obama</w:t>
      </w:r>
      <w:r w:rsidRPr="006A2637">
        <w:rPr>
          <w:rStyle w:val="Emphasis"/>
        </w:rPr>
        <w:t xml:space="preserve"> </w:t>
      </w:r>
      <w:r w:rsidRPr="00FF630D">
        <w:rPr>
          <w:sz w:val="12"/>
        </w:rPr>
        <w:t xml:space="preserve">administration </w:t>
      </w:r>
      <w:r w:rsidRPr="006A2637">
        <w:rPr>
          <w:rStyle w:val="StyleBoldUnderline"/>
          <w:highlight w:val="green"/>
        </w:rPr>
        <w:t>is in the midst of negotiating yet a</w:t>
      </w:r>
      <w:r w:rsidRPr="00FF630D">
        <w:rPr>
          <w:sz w:val="12"/>
        </w:rPr>
        <w:t xml:space="preserve">nother corporate-friendly </w:t>
      </w:r>
      <w:r w:rsidRPr="006A2637">
        <w:rPr>
          <w:rStyle w:val="StyleBoldUnderline"/>
          <w:highlight w:val="green"/>
        </w:rPr>
        <w:t>trade deal</w:t>
      </w:r>
      <w:r w:rsidRPr="00FF630D">
        <w:rPr>
          <w:sz w:val="12"/>
        </w:rPr>
        <w:t xml:space="preserve">, one </w:t>
      </w:r>
      <w:r w:rsidRPr="006A2637">
        <w:rPr>
          <w:rStyle w:val="StyleBoldUnderline"/>
          <w:highlight w:val="green"/>
        </w:rPr>
        <w:t>that would facilitate</w:t>
      </w:r>
      <w:r w:rsidRPr="00FF630D">
        <w:rPr>
          <w:sz w:val="12"/>
        </w:rPr>
        <w:t xml:space="preserve"> more </w:t>
      </w:r>
      <w:r w:rsidRPr="006A2637">
        <w:rPr>
          <w:rStyle w:val="StyleBoldUnderline"/>
          <w:highlight w:val="green"/>
        </w:rPr>
        <w:t>offshoring</w:t>
      </w:r>
      <w:r w:rsidRPr="00FF630D">
        <w:rPr>
          <w:sz w:val="12"/>
        </w:rPr>
        <w:t xml:space="preserve">, </w:t>
      </w:r>
      <w:r w:rsidRPr="006A2637">
        <w:rPr>
          <w:rStyle w:val="StyleBoldUnderline"/>
          <w:highlight w:val="green"/>
        </w:rPr>
        <w:t xml:space="preserve">and that could </w:t>
      </w:r>
      <w:r w:rsidRPr="006A2637">
        <w:rPr>
          <w:rStyle w:val="Emphasis"/>
          <w:highlight w:val="green"/>
        </w:rPr>
        <w:t>also</w:t>
      </w:r>
      <w:r w:rsidRPr="006A2637">
        <w:rPr>
          <w:rStyle w:val="StyleBoldUnderline"/>
          <w:highlight w:val="green"/>
        </w:rPr>
        <w:t xml:space="preserve"> give China</w:t>
      </w:r>
      <w:r w:rsidRPr="00FF630D">
        <w:rPr>
          <w:sz w:val="12"/>
        </w:rPr>
        <w:t xml:space="preserve">, </w:t>
      </w:r>
      <w:r w:rsidRPr="006A2637">
        <w:rPr>
          <w:rStyle w:val="Emphasis"/>
        </w:rPr>
        <w:t>of all countries</w:t>
      </w:r>
      <w:r w:rsidRPr="00FF630D">
        <w:rPr>
          <w:sz w:val="12"/>
        </w:rPr>
        <w:t xml:space="preserve">, </w:t>
      </w:r>
      <w:r w:rsidRPr="006A2637">
        <w:rPr>
          <w:rStyle w:val="StyleBoldUnderline"/>
          <w:highlight w:val="green"/>
        </w:rPr>
        <w:t>effective veto power over domestic policy?</w:t>
      </w:r>
      <w:r w:rsidRPr="00FF630D">
        <w:rPr>
          <w:sz w:val="12"/>
        </w:rPr>
        <w:t xml:space="preserve"> </w:t>
      </w:r>
      <w:r w:rsidRPr="006A2637">
        <w:rPr>
          <w:rStyle w:val="StyleBoldUnderline"/>
          <w:highlight w:val="green"/>
        </w:rPr>
        <w:t>That’s</w:t>
      </w:r>
      <w:r w:rsidRPr="00FF630D">
        <w:rPr>
          <w:sz w:val="12"/>
        </w:rPr>
        <w:t xml:space="preserve"> precisely </w:t>
      </w:r>
      <w:r w:rsidRPr="006A2637">
        <w:rPr>
          <w:rStyle w:val="StyleBoldUnderline"/>
          <w:highlight w:val="green"/>
        </w:rPr>
        <w:t>what’s happening in</w:t>
      </w:r>
      <w:r w:rsidRPr="00FF630D">
        <w:rPr>
          <w:sz w:val="12"/>
        </w:rPr>
        <w:t xml:space="preserve"> behind-the-scenes negotiations over </w:t>
      </w:r>
      <w:r w:rsidRPr="006A2637">
        <w:rPr>
          <w:rStyle w:val="StyleBoldUnderline"/>
          <w:highlight w:val="green"/>
        </w:rPr>
        <w:t>a little-publicized agreement</w:t>
      </w:r>
      <w:r w:rsidRPr="00FF630D">
        <w:rPr>
          <w:sz w:val="12"/>
        </w:rPr>
        <w:t xml:space="preserve"> on the table between the U.S. and China, the world’s two largest economies. </w:t>
      </w:r>
      <w:r w:rsidRPr="006A2637">
        <w:rPr>
          <w:rStyle w:val="StyleBoldUnderline"/>
          <w:highlight w:val="green"/>
        </w:rPr>
        <w:t>Just as the White House is trying to sell TPP as a bulwark against China</w:t>
      </w:r>
      <w:r w:rsidRPr="00FF630D">
        <w:rPr>
          <w:sz w:val="12"/>
        </w:rPr>
        <w:t xml:space="preserve">, </w:t>
      </w:r>
      <w:r w:rsidRPr="006A2637">
        <w:rPr>
          <w:rStyle w:val="StyleBoldUnderline"/>
          <w:highlight w:val="green"/>
        </w:rPr>
        <w:t xml:space="preserve">the administration is simultaneously seeking an investment treaty with the Chinese </w:t>
      </w:r>
      <w:r w:rsidRPr="006A2637">
        <w:rPr>
          <w:rStyle w:val="Emphasis"/>
          <w:highlight w:val="green"/>
        </w:rPr>
        <w:t>that undercuts that argument.</w:t>
      </w:r>
      <w:r w:rsidRPr="00FF630D">
        <w:rPr>
          <w:sz w:val="12"/>
        </w:rPr>
        <w:t xml:space="preserve"> “</w:t>
      </w:r>
      <w:r w:rsidRPr="006A2637">
        <w:rPr>
          <w:rStyle w:val="StyleBoldUnderline"/>
          <w:highlight w:val="green"/>
        </w:rPr>
        <w:t>It really calls into question the contention of the</w:t>
      </w:r>
      <w:r w:rsidRPr="00FF630D">
        <w:rPr>
          <w:sz w:val="12"/>
        </w:rPr>
        <w:t xml:space="preserve"> Obama </w:t>
      </w:r>
      <w:r w:rsidRPr="006A2637">
        <w:rPr>
          <w:rStyle w:val="StyleBoldUnderline"/>
          <w:highlight w:val="green"/>
        </w:rPr>
        <w:t>administration that they have a coherent strategy</w:t>
      </w:r>
      <w:r w:rsidRPr="00FF630D">
        <w:rPr>
          <w:sz w:val="12"/>
        </w:rPr>
        <w:t xml:space="preserve"> to integrate trade and international relations and national security,” says Barry Lynn, a senior fellow at New America. “</w:t>
      </w:r>
      <w:r w:rsidRPr="006A2637">
        <w:rPr>
          <w:rStyle w:val="StyleBoldUnderline"/>
          <w:highlight w:val="green"/>
        </w:rPr>
        <w:t>It shows they have no idea what they’re doing.”</w:t>
      </w:r>
      <w:r>
        <w:rPr>
          <w:rStyle w:val="StyleBoldUnderline"/>
        </w:rPr>
        <w:t xml:space="preserve"> </w:t>
      </w:r>
      <w:r w:rsidRPr="006A2637">
        <w:rPr>
          <w:rStyle w:val="StyleBoldUnderline"/>
          <w:highlight w:val="green"/>
        </w:rPr>
        <w:t>The deal is called the China</w:t>
      </w:r>
      <w:r w:rsidRPr="00FF630D">
        <w:rPr>
          <w:sz w:val="12"/>
        </w:rPr>
        <w:t xml:space="preserve"> </w:t>
      </w:r>
      <w:r w:rsidRPr="006A2637">
        <w:rPr>
          <w:rStyle w:val="StyleBoldUnderline"/>
        </w:rPr>
        <w:t>Bilateral Investment Treaty, or</w:t>
      </w:r>
      <w:r w:rsidRPr="00FF630D">
        <w:rPr>
          <w:sz w:val="12"/>
        </w:rPr>
        <w:t xml:space="preserve"> </w:t>
      </w:r>
      <w:r w:rsidRPr="006A2637">
        <w:rPr>
          <w:rStyle w:val="Emphasis"/>
          <w:highlight w:val="green"/>
        </w:rPr>
        <w:t>BIT.</w:t>
      </w:r>
      <w:r w:rsidRPr="00FF630D">
        <w:rPr>
          <w:sz w:val="12"/>
        </w:rPr>
        <w:t xml:space="preserve"> This is a standalone compact which would normally be negotiated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 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“It’s pitched as a way to promote investment,” said Celeste Drake, trade and globalization policy specialist at the AFL-CIO. “We’re one of the top countries for foreign investment anyway. We don’t need to give away rights for foreign investors.” Few investors have the capital to undertake and manage businesses overseas. Invariably, large multinational corporations, or investment vehicles like hedge funds and private equity firms, engage in foreign direct investment. And a BIT offers them the ability to lock in profits while neutralizing the risks that go along with investing abroad. For example, U.S. companies operating in China encounter local corruption, preferential treatment for their domestic producers, intellectual property theft, and ever-changing regulatory demands. The BIT sweeps away such hurdles, and allows foreign investors to use ISDS to recoup lost profits if foreign governments use those maneuvers to hamper their business. It effectively removes American companies’ one big motivation for keeping manufacturing stateside—our relatively stable judicial and regulatory systems and rule of law. If companies can get all that guaranteed in China, there’s nothing keeping their factories here. The BIT, then, is a recipe for more outsourcing. China currently protects many of its industries by excluding foreign investment in certain sectors. The key to the BIT is what’s known in trade deal parlance as the “negative list”—a list of which sectors would stay excluded. U.S. corporations want to whittle down that list and pry open more sectors where they can invest in China, and subsequently move production overseas. On the flip side, there’s already substantial Chinese investment in the U.S.—more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w:t>
      </w:r>
      <w:proofErr w:type="spellStart"/>
      <w:r w:rsidRPr="00FF630D">
        <w:rPr>
          <w:sz w:val="12"/>
        </w:rPr>
        <w:t>not</w:t>
      </w:r>
      <w:proofErr w:type="spellEnd"/>
      <w:r w:rsidRPr="00FF630D">
        <w:rPr>
          <w:sz w:val="12"/>
        </w:rPr>
        <w:t xml:space="preserve"> single case study on Chinese-invested firms has been undertaken by an independent expert. “We have no idea what Chinese companies are doing in the U.S.,” he says. “Not all investment has [the] same impact. Our negotiators are flying blind.” </w:t>
      </w:r>
      <w:proofErr w:type="gramStart"/>
      <w:r w:rsidRPr="00FF630D">
        <w:rPr>
          <w:sz w:val="12"/>
        </w:rPr>
        <w:t>When you contemplate Chinese state-owned enterprises enjoying the same treatment on their investments as domestic producers, and having the ability to use ISDS to maintain those privileges, things get even more alarming.</w:t>
      </w:r>
      <w:proofErr w:type="gramEnd"/>
      <w:r w:rsidRPr="00FF630D">
        <w:rPr>
          <w:sz w:val="12"/>
        </w:rPr>
        <w:t xml:space="preserve"> “ISDS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 The U.S. could try to restrict state-owned enterprises, but without broadly-written language, Chinese companies would be likely to circumvent such constraints. “We’ve talked to U.S. negotiators, they don’t seem disturbed by it,” Drake adds. “I’m disturbed that they’re not disturbed.” 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 We do know that both sides are eager to finish the BIT,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investment. </w:t>
      </w:r>
      <w:r w:rsidRPr="00FF630D">
        <w:rPr>
          <w:rStyle w:val="StyleBoldUnderline"/>
          <w:highlight w:val="green"/>
        </w:rPr>
        <w:t>Wrapping up the BIT negotiations</w:t>
      </w:r>
      <w:r w:rsidRPr="00FF630D">
        <w:rPr>
          <w:sz w:val="12"/>
        </w:rPr>
        <w:t xml:space="preserve">, however, </w:t>
      </w:r>
      <w:r w:rsidRPr="00FF630D">
        <w:rPr>
          <w:rStyle w:val="Emphasis"/>
          <w:highlight w:val="green"/>
        </w:rPr>
        <w:t>would trigger a political explosion.</w:t>
      </w:r>
      <w:r w:rsidRPr="00FF630D">
        <w:rPr>
          <w:sz w:val="12"/>
        </w:rPr>
        <w:t xml:space="preserve"> </w:t>
      </w:r>
      <w:r w:rsidRPr="00FF630D">
        <w:rPr>
          <w:rStyle w:val="StyleBoldUnderline"/>
          <w:highlight w:val="green"/>
        </w:rPr>
        <w:t>Given that the leading Republican candidate assails trade deals with China in every public address,</w:t>
      </w:r>
      <w:r w:rsidRPr="00FF630D">
        <w:rPr>
          <w:sz w:val="12"/>
        </w:rPr>
        <w:t xml:space="preserve"> </w:t>
      </w:r>
      <w:r w:rsidRPr="00FF630D">
        <w:rPr>
          <w:rStyle w:val="StyleBoldUnderline"/>
          <w:highlight w:val="green"/>
        </w:rPr>
        <w:t>tossing a</w:t>
      </w:r>
      <w:r w:rsidRPr="00FF630D">
        <w:rPr>
          <w:sz w:val="12"/>
        </w:rPr>
        <w:t xml:space="preserve">nother </w:t>
      </w:r>
      <w:r w:rsidRPr="00FF630D">
        <w:rPr>
          <w:rStyle w:val="Emphasis"/>
          <w:highlight w:val="green"/>
        </w:rPr>
        <w:t>U.S./China treaty into the mix would fan an already volatile political fire.</w:t>
      </w:r>
      <w:r w:rsidRPr="00FF630D">
        <w:rPr>
          <w:sz w:val="12"/>
        </w:rPr>
        <w:t xml:space="preserve"> Like other treaties, the BIT would require a two-thirds vote for Senate ratification. That would be a difficult lift in a year with a record Chinese trade deficit and high anxiety over the downsides of globalization.</w:t>
      </w:r>
      <w:r>
        <w:rPr>
          <w:sz w:val="12"/>
        </w:rPr>
        <w:t xml:space="preserve"> </w:t>
      </w:r>
      <w:r w:rsidRPr="00FF630D">
        <w:rPr>
          <w:rStyle w:val="StyleBoldUnderline"/>
          <w:highlight w:val="green"/>
        </w:rPr>
        <w:t xml:space="preserve">The BIT’s </w:t>
      </w:r>
      <w:r w:rsidRPr="00FF630D">
        <w:rPr>
          <w:rStyle w:val="Emphasis"/>
          <w:highlight w:val="green"/>
        </w:rPr>
        <w:t>presence</w:t>
      </w:r>
      <w:r>
        <w:rPr>
          <w:sz w:val="12"/>
        </w:rPr>
        <w:t xml:space="preserve"> also </w:t>
      </w:r>
      <w:r w:rsidRPr="00FF630D">
        <w:rPr>
          <w:rStyle w:val="StyleBoldUnderline"/>
          <w:highlight w:val="green"/>
        </w:rPr>
        <w:t>undermines the</w:t>
      </w:r>
      <w:r>
        <w:rPr>
          <w:sz w:val="12"/>
        </w:rPr>
        <w:t xml:space="preserve"> geopolitical </w:t>
      </w:r>
      <w:r w:rsidRPr="00FF630D">
        <w:rPr>
          <w:rStyle w:val="StyleBoldUnderline"/>
          <w:highlight w:val="green"/>
        </w:rPr>
        <w:t>case for TPP</w:t>
      </w:r>
      <w:r>
        <w:rPr>
          <w:sz w:val="12"/>
        </w:rPr>
        <w:t xml:space="preserve">, </w:t>
      </w:r>
      <w:r w:rsidRPr="00FF630D">
        <w:rPr>
          <w:rStyle w:val="StyleBoldUnderline"/>
          <w:highlight w:val="green"/>
        </w:rPr>
        <w:t>since one of the main arguments for that treaty is that it’s needed to “contain” China.</w:t>
      </w:r>
      <w:r>
        <w:rPr>
          <w:sz w:val="12"/>
        </w:rPr>
        <w:t xml:space="preserve"> “</w:t>
      </w:r>
      <w:r w:rsidRPr="00FF630D">
        <w:rPr>
          <w:rStyle w:val="StyleBoldUnderline"/>
          <w:highlight w:val="green"/>
        </w:rPr>
        <w:t>If you’re saying TPP is for strategic reasons and doing this at the same time and not telling us anything about it,</w:t>
      </w:r>
      <w:r>
        <w:rPr>
          <w:sz w:val="12"/>
        </w:rPr>
        <w:t xml:space="preserve"> what are we to expect?” asks Lynn of New America. “</w:t>
      </w:r>
      <w:r w:rsidRPr="00FF630D">
        <w:rPr>
          <w:rStyle w:val="StyleBoldUnderline"/>
          <w:highlight w:val="green"/>
        </w:rPr>
        <w:t>We have to assume it’s a giveaway, and we have to assume your claims about TPP are bogus.”</w:t>
      </w:r>
    </w:p>
    <w:p w14:paraId="12E47341" w14:textId="77777777" w:rsidR="00B148F7" w:rsidRPr="00B148F7" w:rsidRDefault="00B148F7" w:rsidP="00B148F7"/>
    <w:p w14:paraId="2818A464" w14:textId="14D499C2" w:rsidR="006B618B" w:rsidRDefault="00674836" w:rsidP="0066533D">
      <w:pPr>
        <w:pStyle w:val="Heading2"/>
      </w:pPr>
      <w:r>
        <w:t xml:space="preserve">Impacts </w:t>
      </w:r>
    </w:p>
    <w:p w14:paraId="0AA0B96C" w14:textId="365D2490" w:rsidR="003F6F38" w:rsidRDefault="003F6F38" w:rsidP="003F6F38">
      <w:pPr>
        <w:pStyle w:val="Heading4"/>
      </w:pPr>
      <w:r>
        <w:t>Republicans will never recognize climate change</w:t>
      </w:r>
      <w:r w:rsidR="0066533D">
        <w:t>—</w:t>
      </w:r>
      <w:r w:rsidR="00851884">
        <w:t>it’s</w:t>
      </w:r>
      <w:r w:rsidR="0066533D">
        <w:t xml:space="preserve"> the biggest existential risk to the world </w:t>
      </w:r>
      <w:r w:rsidR="00851884">
        <w:t xml:space="preserve">which means </w:t>
      </w:r>
      <w:r w:rsidR="0066533D">
        <w:t xml:space="preserve">inaction is dangerous </w:t>
      </w:r>
    </w:p>
    <w:p w14:paraId="427ADF7D" w14:textId="11A22A3C" w:rsidR="0066533D" w:rsidRPr="0066533D" w:rsidRDefault="0066533D" w:rsidP="0066533D">
      <w:r w:rsidRPr="0066533D">
        <w:rPr>
          <w:rStyle w:val="StyleStyleBold12pt"/>
        </w:rPr>
        <w:t>Plait, 15</w:t>
      </w:r>
      <w:r>
        <w:t xml:space="preserve"> (Phil, Slate’s Bad Astronomy blog and is an astronomer, public speaker, science evangelizer, and author of Death From the Skies</w:t>
      </w:r>
      <w:proofErr w:type="gramStart"/>
      <w:r>
        <w:t>!,</w:t>
      </w:r>
      <w:proofErr w:type="gramEnd"/>
      <w:r>
        <w:t xml:space="preserve"> OCT. 1 2015, “GOP Presidential Candidates, Science, and Reality,” Slate, http://www.slate.com/blogs/bad_astronomy/2015/10/01/gop_candidates_and_climate_change_denying_reality_in_every_way.html)</w:t>
      </w:r>
    </w:p>
    <w:p w14:paraId="5A082745" w14:textId="0F772A2A" w:rsidR="003F6F38" w:rsidRPr="0066533D" w:rsidRDefault="003F6F38" w:rsidP="00CE1466">
      <w:pPr>
        <w:rPr>
          <w:rStyle w:val="StyleBoldUnderline"/>
        </w:rPr>
      </w:pPr>
      <w:r>
        <w:t xml:space="preserve">It’s time to not only face facts, but to call them out, too: </w:t>
      </w:r>
      <w:r w:rsidRPr="003F6F38">
        <w:rPr>
          <w:rStyle w:val="StyleBoldUnderline"/>
        </w:rPr>
        <w:t>This cohort of Republican presidential candidates isn’t exactly a brain trust.</w:t>
      </w:r>
      <w:r w:rsidR="0066533D">
        <w:rPr>
          <w:rStyle w:val="StyleBoldUnderline"/>
        </w:rPr>
        <w:t xml:space="preserve"> </w:t>
      </w:r>
      <w:r>
        <w:t>Every time I see an article about something one of the GOP contenders has said, I’m stunned at just how much lower they can sink. It’s as if they’re scrambling on purpose to brag about the dumbest possible thing they can come up with.</w:t>
      </w:r>
      <w:r w:rsidR="0066533D">
        <w:t xml:space="preserve"> </w:t>
      </w:r>
      <w:r>
        <w:t>Think I’m exaggerating? Here are some choice examples of ideas that have come out of the mouth holes of the remaining viable candidates:</w:t>
      </w:r>
      <w:r w:rsidR="0066533D">
        <w:t xml:space="preserve"> </w:t>
      </w:r>
      <w:r>
        <w:t xml:space="preserve">Donald </w:t>
      </w:r>
      <w:r w:rsidRPr="003F6F38">
        <w:rPr>
          <w:rStyle w:val="StyleBoldUnderline"/>
        </w:rPr>
        <w:t>Trump</w:t>
      </w:r>
      <w:r>
        <w:t>—whose campaign, I’m increasingly thinking, is simply an elaborate performance art piece to amplify his brand and who, it needs to be remembered, has been the front-runner for months now—</w:t>
      </w:r>
      <w:r w:rsidRPr="003F6F38">
        <w:rPr>
          <w:rStyle w:val="StyleBoldUnderline"/>
        </w:rPr>
        <w:t>has said so many forehead-</w:t>
      </w:r>
      <w:proofErr w:type="spellStart"/>
      <w:r w:rsidRPr="003F6F38">
        <w:rPr>
          <w:rStyle w:val="StyleBoldUnderline"/>
        </w:rPr>
        <w:t>slappingly</w:t>
      </w:r>
      <w:proofErr w:type="spellEnd"/>
      <w:r w:rsidRPr="003F6F38">
        <w:rPr>
          <w:rStyle w:val="StyleBoldUnderline"/>
        </w:rPr>
        <w:t xml:space="preserve"> </w:t>
      </w:r>
      <w:proofErr w:type="spellStart"/>
      <w:r w:rsidRPr="003F6F38">
        <w:rPr>
          <w:rStyle w:val="StyleBoldUnderline"/>
        </w:rPr>
        <w:t>dumbosities</w:t>
      </w:r>
      <w:proofErr w:type="spellEnd"/>
      <w:r w:rsidRPr="003F6F38">
        <w:rPr>
          <w:rStyle w:val="StyleBoldUnderline"/>
        </w:rPr>
        <w:t xml:space="preserve"> that picking any is like trying to choose a specific drop of water from the ocean</w:t>
      </w:r>
      <w:r>
        <w:t xml:space="preserve">. </w:t>
      </w:r>
      <w:r w:rsidRPr="003F6F38">
        <w:rPr>
          <w:rStyle w:val="StyleBoldUnderline"/>
        </w:rPr>
        <w:t>But two obvious ones are his tax plan that would almost literally destroy our government and his idea to build a border wall that is literally impossible to build.</w:t>
      </w:r>
      <w:r w:rsidR="0066533D">
        <w:rPr>
          <w:rStyle w:val="StyleBoldUnderline"/>
        </w:rPr>
        <w:t xml:space="preserve"> </w:t>
      </w:r>
      <w:r>
        <w:t>Carly Fiorina tells outrageous lies, repeats them over and again, and thinks no one will check her on them. Too bad for her there are experts willing to speak up.</w:t>
      </w:r>
      <w:r w:rsidR="0066533D">
        <w:t xml:space="preserve"> </w:t>
      </w:r>
      <w:r>
        <w:t>Ted Cruz wants to shut down the government based on the subject of those lies. Remember, Planned Parenthood doesn't get federal money for abortions (except under extremely limited circumstances like the imperiled health of the mother), making this whole thing a political and theatrical farce.</w:t>
      </w:r>
      <w:r w:rsidR="0066533D">
        <w:t xml:space="preserve"> </w:t>
      </w:r>
      <w:r>
        <w:t>Marco Rubio is uncertain about things he should’ve learned in eighth grade science, and when confronted on this claims he’s not a scientist. That’s like saying you don’t know where Washington, D.C., is on a map because you’re not a cartographer.</w:t>
      </w:r>
      <w:r w:rsidR="0066533D">
        <w:t xml:space="preserve"> </w:t>
      </w:r>
      <w:r>
        <w:t>Jeb Bush apparently openly mocks smart people, saying, “When I am elected president, the political hacks and the academics are going to take the back seat.” Yes, heaven forbid we let people like academics who have spent their lives studying a problem actually have a say in the solution.</w:t>
      </w:r>
      <w:r w:rsidR="0066533D">
        <w:t xml:space="preserve"> </w:t>
      </w:r>
      <w:r>
        <w:t>As for Ben Carson … well, there’s this.</w:t>
      </w:r>
      <w:r w:rsidR="0066533D">
        <w:t xml:space="preserve"> </w:t>
      </w:r>
      <w:r w:rsidRPr="003F6F38">
        <w:rPr>
          <w:rStyle w:val="StyleBoldUnderline"/>
        </w:rPr>
        <w:t>None of this stuff is exactly rocket science … but when it comes to climate science, not a single one of these people is even close to planet Earth</w:t>
      </w:r>
      <w:r>
        <w:t>. They’re in their own alternate reality where up is down and, I suppose literally, hot is cold.</w:t>
      </w:r>
      <w:r w:rsidR="0066533D">
        <w:t xml:space="preserve"> </w:t>
      </w:r>
      <w:r>
        <w:t>Let’s do a quick rundown of where they all stand:</w:t>
      </w:r>
      <w:r w:rsidR="0066533D">
        <w:t xml:space="preserve"> </w:t>
      </w:r>
      <w:r w:rsidRPr="003F6F38">
        <w:rPr>
          <w:rStyle w:val="Emphasis"/>
        </w:rPr>
        <w:t>Donald Trump thinks climate change is some sort of China-manufactured hoax. By the way, if you look up irony in the dictionary there’s a picture of Trump.</w:t>
      </w:r>
      <w:r w:rsidR="0066533D">
        <w:rPr>
          <w:rStyle w:val="Emphasis"/>
        </w:rPr>
        <w:t xml:space="preserve"> </w:t>
      </w:r>
      <w:r>
        <w:t>Carly Fiorina wants to play both sides as well, saying global warming is real (but there’s nothing we can do about it) but by the way global warming isn’t real.</w:t>
      </w:r>
      <w:r w:rsidR="0066533D">
        <w:t xml:space="preserve"> </w:t>
      </w:r>
      <w:r>
        <w:t>Ted Cruz thinks climatologists are flat-</w:t>
      </w:r>
      <w:proofErr w:type="spellStart"/>
      <w:r>
        <w:t>Earthers</w:t>
      </w:r>
      <w:proofErr w:type="spellEnd"/>
      <w:r>
        <w:t xml:space="preserve"> and that he himself is Galileo. I think he was confusing Galileo with George Orwell.</w:t>
      </w:r>
      <w:r w:rsidR="0066533D">
        <w:t xml:space="preserve"> </w:t>
      </w:r>
      <w:r>
        <w:t>Marco Rubio simply parrots long-debunked denier nonsense.</w:t>
      </w:r>
      <w:r w:rsidR="0066533D">
        <w:t xml:space="preserve"> </w:t>
      </w:r>
      <w:r>
        <w:t>Not to be out-</w:t>
      </w:r>
      <w:proofErr w:type="spellStart"/>
      <w:r>
        <w:t>ironied</w:t>
      </w:r>
      <w:proofErr w:type="spellEnd"/>
      <w:r>
        <w:t xml:space="preserve"> by Trump and Rubio, Jeb Bush was unhappy about Pope Francis saying we need to take action on climate change. Bush said we should ignore the pope because he’s not a scientist. Actually, he is. And while the problems I have with this pope are legion, in this particular case he’s right.</w:t>
      </w:r>
      <w:r w:rsidR="0066533D">
        <w:t xml:space="preserve"> </w:t>
      </w:r>
      <w:proofErr w:type="gramStart"/>
      <w:r>
        <w:t>As for Ben Carson, well.</w:t>
      </w:r>
      <w:proofErr w:type="gramEnd"/>
      <w:r>
        <w:t xml:space="preserve"> He says climate change is irrelevant. </w:t>
      </w:r>
      <w:proofErr w:type="gramStart"/>
      <w:r>
        <w:t>Irrelevant.</w:t>
      </w:r>
      <w:proofErr w:type="gramEnd"/>
      <w:r>
        <w:t xml:space="preserve"> So there’s that.</w:t>
      </w:r>
      <w:r w:rsidR="0066533D">
        <w:t xml:space="preserve"> </w:t>
      </w:r>
      <w:r>
        <w:t xml:space="preserve">I’ve been railing against the GOP’s party plank on climate change for years now, so none of this is surprising. But it’s upsetting. I disagree with almost all of the stances of the Republican Party these days, but in the past they at least used to embrace science. Now, though, if one of their candidates says the Sun will rise in the East, I’d </w:t>
      </w:r>
      <w:proofErr w:type="spellStart"/>
      <w:r>
        <w:t>lay</w:t>
      </w:r>
      <w:proofErr w:type="spellEnd"/>
      <w:r>
        <w:t xml:space="preserve"> better odds on the Earth’s rotation having reversed.</w:t>
      </w:r>
      <w:r w:rsidR="0066533D">
        <w:t xml:space="preserve"> </w:t>
      </w:r>
      <w:r w:rsidRPr="003F6F38">
        <w:rPr>
          <w:rStyle w:val="StyleBoldUnderline"/>
        </w:rPr>
        <w:t>This stunning intellectual deficit, whether real or pandering, is wholly the fault of the party itself</w:t>
      </w:r>
      <w:r>
        <w:t xml:space="preserve"> (and, to an extent, the American public for letting it slide this far). </w:t>
      </w:r>
      <w:r w:rsidRPr="003F6F38">
        <w:rPr>
          <w:rStyle w:val="Emphasis"/>
        </w:rPr>
        <w:t xml:space="preserve">The abject dismissal of reality has become more and more </w:t>
      </w:r>
      <w:proofErr w:type="gramStart"/>
      <w:r w:rsidRPr="003F6F38">
        <w:rPr>
          <w:rStyle w:val="Emphasis"/>
        </w:rPr>
        <w:t>mainstream</w:t>
      </w:r>
      <w:proofErr w:type="gramEnd"/>
      <w:r w:rsidRPr="003F6F38">
        <w:rPr>
          <w:rStyle w:val="Emphasis"/>
        </w:rPr>
        <w:t xml:space="preserve"> in the party politicians, and its power soared upward like a hockey stick graph when the Tea Party gained congressional seats in the in 2010 election</w:t>
      </w:r>
      <w:r>
        <w:t>.</w:t>
      </w:r>
      <w:r w:rsidR="0066533D">
        <w:t xml:space="preserve"> </w:t>
      </w:r>
      <w:r w:rsidRPr="0066533D">
        <w:rPr>
          <w:rStyle w:val="StyleBoldUnderline"/>
        </w:rPr>
        <w:t>The fallout from this is as fascinating as it is maddening</w:t>
      </w:r>
      <w:r>
        <w:t xml:space="preserve">. For example, the Heartland Institute—or as I think of it, the </w:t>
      </w:r>
      <w:proofErr w:type="spellStart"/>
      <w:r>
        <w:t>Mos</w:t>
      </w:r>
      <w:proofErr w:type="spellEnd"/>
      <w:r>
        <w:t xml:space="preserve"> </w:t>
      </w:r>
      <w:proofErr w:type="spellStart"/>
      <w:r>
        <w:t>Eisley</w:t>
      </w:r>
      <w:proofErr w:type="spellEnd"/>
      <w:r>
        <w:t xml:space="preserve"> of think tanks—attacked the pope on his climate change stance, and even a Catholic congress person boycotted the pope’s speech. The internal paradoxes in the minds of these folks must be incredibly turbulent.</w:t>
      </w:r>
      <w:r w:rsidR="0066533D">
        <w:t xml:space="preserve"> </w:t>
      </w:r>
      <w:r>
        <w:t xml:space="preserve">More examples can be easily found from other conservative groups. But there’s a glimmer of hope, a glimpse of the path back to reality for the GOP. As the pope showed, religious belief doesn’t necessarily lead to rejecting science; one need only look to outspoken climatologist and Christian evangelist Katharine </w:t>
      </w:r>
      <w:proofErr w:type="spellStart"/>
      <w:r>
        <w:t>Hayhoe</w:t>
      </w:r>
      <w:proofErr w:type="spellEnd"/>
      <w:r>
        <w:t xml:space="preserve"> for that as well. This reveals an underlying aspect of all this that seems to be forgotten: Belief in conservative principles doesn’t lead inevitably to the denial of science.</w:t>
      </w:r>
      <w:r w:rsidR="0066533D">
        <w:t xml:space="preserve"> </w:t>
      </w:r>
      <w:r w:rsidRPr="0066533D">
        <w:rPr>
          <w:rStyle w:val="StyleBoldUnderline"/>
        </w:rPr>
        <w:t xml:space="preserve">Conservative political parties in other countries don’t necessarily deny global warming either. It’s only endemic to the </w:t>
      </w:r>
      <w:r w:rsidRPr="0066533D">
        <w:rPr>
          <w:rStyle w:val="Emphasis"/>
        </w:rPr>
        <w:t>GOP</w:t>
      </w:r>
      <w:r>
        <w:t>. And while funding from the über-far-right Koch brothers clearly affects the way politicians vote in the U.S., not all wealthy donors are the same; Republican businessman Jay Faison has put the incredible sum of $175 million on the table to invest in climate-change–accepting Republican politicians.</w:t>
      </w:r>
      <w:r w:rsidR="0066533D">
        <w:t xml:space="preserve"> </w:t>
      </w:r>
      <w:r>
        <w:t>The response to that was as predictable as rising temperatures: James “Snow disproves global warming” Inhofe, R-Oklahoma, denounced it. Of course he did; Inhofe is so far removed from reality he actually thinks the pope wasn’t discussing climate change in front of Congress.</w:t>
      </w:r>
      <w:r w:rsidR="0066533D">
        <w:t xml:space="preserve"> </w:t>
      </w:r>
      <w:r w:rsidRPr="0066533D">
        <w:rPr>
          <w:rStyle w:val="Emphasis"/>
        </w:rPr>
        <w:t>I can make a laundry list of problematic GOP planks, but global warming is perhaps the single biggest threat facing humanity today</w:t>
      </w:r>
      <w:r>
        <w:t xml:space="preserve">. Faison’s move is a step forward, even if it makes some deniers froth and fume. </w:t>
      </w:r>
      <w:r w:rsidRPr="0066533D">
        <w:rPr>
          <w:rStyle w:val="StyleBoldUnderline"/>
        </w:rPr>
        <w:t xml:space="preserve">Their staunch denial may yet lead to political extinction: A majority of Republican voters acknowledge the reality of global warming, and humanity’s role in it. </w:t>
      </w:r>
      <w:r w:rsidRPr="0066533D">
        <w:t>That’s hopeful indeed.</w:t>
      </w:r>
    </w:p>
    <w:p w14:paraId="4374C726" w14:textId="50BAA0FF" w:rsidR="000042BA" w:rsidRDefault="000042BA" w:rsidP="000042BA">
      <w:pPr>
        <w:pStyle w:val="Heading4"/>
      </w:pPr>
      <w:r>
        <w:t xml:space="preserve">Paris was great—but much more is needed and a republican won’t create those policies. The President or congress must ratify </w:t>
      </w:r>
      <w:r w:rsidR="0019628D">
        <w:t>the agreement</w:t>
      </w:r>
      <w:r>
        <w:t xml:space="preserve">—it’s dead in the water during a Trump presidency </w:t>
      </w:r>
    </w:p>
    <w:p w14:paraId="16642BC3" w14:textId="02B4A8E9" w:rsidR="000042BA" w:rsidRPr="000042BA" w:rsidRDefault="000042BA" w:rsidP="000042BA">
      <w:proofErr w:type="gramStart"/>
      <w:r w:rsidRPr="00675EBE">
        <w:rPr>
          <w:rStyle w:val="StyleStyleBold12pt"/>
        </w:rPr>
        <w:t>Sutter, 15</w:t>
      </w:r>
      <w:r>
        <w:t xml:space="preserve"> (John </w:t>
      </w:r>
      <w:r w:rsidR="00675EBE">
        <w:t>D.</w:t>
      </w:r>
      <w:r>
        <w:t xml:space="preserve">, </w:t>
      </w:r>
      <w:r w:rsidR="00675EBE">
        <w:t>award-winning columnist opinion Columnist, CNN Digital, December 14, 2015, “</w:t>
      </w:r>
      <w:r>
        <w:t>Hooray for the Paris climate agreement!</w:t>
      </w:r>
      <w:proofErr w:type="gramEnd"/>
      <w:r>
        <w:t xml:space="preserve"> Now what</w:t>
      </w:r>
      <w:proofErr w:type="gramStart"/>
      <w:r>
        <w:t>?</w:t>
      </w:r>
      <w:r w:rsidR="00675EBE">
        <w:t>,</w:t>
      </w:r>
      <w:proofErr w:type="gramEnd"/>
      <w:r w:rsidR="00675EBE">
        <w:t xml:space="preserve">” CNN, </w:t>
      </w:r>
      <w:r>
        <w:t>http://www.cnn.com/2015/12/14/opinions/sutter-cop21-climate-5-things/</w:t>
      </w:r>
      <w:r w:rsidR="00675EBE">
        <w:t>)</w:t>
      </w:r>
    </w:p>
    <w:p w14:paraId="4F8D2DCC" w14:textId="7A7C1208" w:rsidR="000042BA" w:rsidRDefault="000042BA" w:rsidP="00CE1466">
      <w:r>
        <w:t xml:space="preserve">Paris (CNN)"The end of the era of fossil fuels." </w:t>
      </w:r>
      <w:proofErr w:type="gramStart"/>
      <w:r>
        <w:t>"A victory for all of the planet and future generations."</w:t>
      </w:r>
      <w:proofErr w:type="gramEnd"/>
      <w:r>
        <w:t xml:space="preserve"> </w:t>
      </w:r>
      <w:proofErr w:type="gramStart"/>
      <w:r>
        <w:t>"A turning point for the world."</w:t>
      </w:r>
      <w:proofErr w:type="gramEnd"/>
      <w:r>
        <w:t xml:space="preserve"> It's hard to overstate the importance of what happened in Paris over the weekend: Ministers from 195 countries adopted by consensus a legally binding agreement to fight climate change. The Paris agreement aims to help the world abandon fossil fuels this century and, specifically, stop global warming "well below" 2 degrees Celsius and, if possible, below 1.5 degrees. </w:t>
      </w:r>
      <w:proofErr w:type="gramStart"/>
      <w:r>
        <w:t>Incredible, huh?</w:t>
      </w:r>
      <w:proofErr w:type="gramEnd"/>
      <w:r>
        <w:t xml:space="preserve"> This is truly a remarkable moment, especially since it occurred during what likely will be the hottest year on record, and was adopted with global consensus and in Paris, the site of terror attacks almost exactly one month ago. The accord, which came out of the COP21 meeting of the U.N. Framework Convention on Climate Change, has been years, if not decades, in the making. It's a bold signal to boardrooms and national capitals around the world: The era of fossil fuels is over, and we're moving toward cleaner (and safer and healthier) sources of energy fast. On Saturday, I was in Le Bourget, France, the site of the two-week negotiations, when the decision came in. People were screaming and hugging and banging on desks -- swapping espresso for beer. Politicians linked hands and swung them into the air, looking more like ecstatic cheerleaders than smart-suited diplomats. For many policy experts, this is the culmination of a life's work on climate change. So many other attempts at treaties like this have failed. </w:t>
      </w:r>
      <w:r w:rsidRPr="000042BA">
        <w:rPr>
          <w:rStyle w:val="StyleBoldUnderline"/>
        </w:rPr>
        <w:t>That's worth celebrating.</w:t>
      </w:r>
      <w:r>
        <w:rPr>
          <w:rStyle w:val="StyleBoldUnderline"/>
        </w:rPr>
        <w:t xml:space="preserve"> </w:t>
      </w:r>
      <w:r w:rsidRPr="000042BA">
        <w:rPr>
          <w:rStyle w:val="Emphasis"/>
        </w:rPr>
        <w:t>But no one is naive enough to think this treaty alone will "fix" climate change.</w:t>
      </w:r>
      <w:r>
        <w:rPr>
          <w:rStyle w:val="Emphasis"/>
        </w:rPr>
        <w:t xml:space="preserve"> </w:t>
      </w:r>
      <w:r>
        <w:t xml:space="preserve">On this point, even the text adopted in Paris is self-aware, noting the "significant gap" between countries' pledges and the goal of stopping warming short of 2 degrees. According to the UNFCCC's own analysis, the pollution-reduction pledges made by countries ahead of the Paris talks would allow the atmosphere to warm 2.7 degrees Celsius by 2100. That's well beyond the 2-degree goal. It also would be catastrophic for the planet and for people, wiping low-lying islands off the map as seas continue to rise; pushing many plants and animals toward extinction; increasing the intensity of droughts, floods, heat waves and storms; and costing all of us a lot of money. The Paris agreement, then, would be most accurately described as a giant shove in the right direction. Nearly 200 countries agreed to a legally binding framework that commits them to upping their ambitions every five years, financing the transition to clean energy and continuing on this path. It doesn't bind countries, however, to meet their climate targets, and it also doesn't prescribe exactly how they should get there. There are no sanctions, for example, if China fails to meet its goal of peaking emissions by 2030 (there's evidence it actually will do even better than that, at least partly because air pollution has become an economic and public health crisis) or if the United States breaks its promise of reducing greenhouse gas emissions 26% to 28% below 2005 levels by 2025. The countries will be legally accountable to each other. But they must take bold action as individuals, too. </w:t>
      </w:r>
      <w:r w:rsidRPr="000042BA">
        <w:rPr>
          <w:rStyle w:val="StyleBoldUnderline"/>
        </w:rPr>
        <w:t>Here are five actions that must follow the celebrations:</w:t>
      </w:r>
      <w:r>
        <w:rPr>
          <w:rStyle w:val="StyleBoldUnderline"/>
        </w:rPr>
        <w:t xml:space="preserve"> </w:t>
      </w:r>
      <w:r>
        <w:t>1</w:t>
      </w:r>
      <w:r w:rsidRPr="000042BA">
        <w:rPr>
          <w:rStyle w:val="Emphasis"/>
        </w:rPr>
        <w:t>. Ratify the Paris agreement</w:t>
      </w:r>
      <w:r>
        <w:rPr>
          <w:rStyle w:val="Emphasis"/>
        </w:rPr>
        <w:t xml:space="preserve"> </w:t>
      </w:r>
      <w:proofErr w:type="gramStart"/>
      <w:r>
        <w:t>For</w:t>
      </w:r>
      <w:proofErr w:type="gramEnd"/>
      <w:r>
        <w:t xml:space="preserve"> the agreement to have legal force, it must be ratified by at least 55 of the 195 countries that adopted it without objection Saturday. Those 55 countries must represent at least 55% of all global-warming emissions. This is seen by many observers, including me, as a formality. There was broad consensus in support of this agreement and the message it sends about climate change. </w:t>
      </w:r>
      <w:r w:rsidRPr="000042BA">
        <w:rPr>
          <w:rStyle w:val="StyleBoldUnderline"/>
        </w:rPr>
        <w:t>The Obama administration also argues the agreement can be ratified by an executive action, meaning it won't have to go before the U.S. Senate, where many members of the GOP majority are skeptics of climate science and resist action.</w:t>
      </w:r>
      <w:r>
        <w:rPr>
          <w:rStyle w:val="StyleBoldUnderline"/>
        </w:rPr>
        <w:t xml:space="preserve"> </w:t>
      </w:r>
      <w:r>
        <w:t xml:space="preserve">That argument should hold, said Dan </w:t>
      </w:r>
      <w:proofErr w:type="spellStart"/>
      <w:r>
        <w:t>Bodansky</w:t>
      </w:r>
      <w:proofErr w:type="spellEnd"/>
      <w:r>
        <w:t xml:space="preserve"> of the Center for Law and Global Affairs at Arizona State University who has followed climate negotiations for decades. "It seems like this is the kind of agreement the president can join on his own," he said. The United Nations hopes to hold a formal signing ceremony in New York as soon as April. 2</w:t>
      </w:r>
      <w:r w:rsidRPr="000042BA">
        <w:rPr>
          <w:rStyle w:val="StyleBoldUnderline"/>
        </w:rPr>
        <w:t>. End fossil fuel subsidies</w:t>
      </w:r>
      <w:r>
        <w:rPr>
          <w:rStyle w:val="StyleBoldUnderline"/>
        </w:rPr>
        <w:t xml:space="preserve"> </w:t>
      </w:r>
      <w:proofErr w:type="gramStart"/>
      <w:r w:rsidRPr="000042BA">
        <w:rPr>
          <w:rStyle w:val="StyleBoldUnderline"/>
        </w:rPr>
        <w:t>Many</w:t>
      </w:r>
      <w:proofErr w:type="gramEnd"/>
      <w:r w:rsidRPr="000042BA">
        <w:rPr>
          <w:rStyle w:val="StyleBoldUnderline"/>
        </w:rPr>
        <w:t xml:space="preserve"> of the 195 countries that adopted the Paris agreement actively are pumping money into dirty-energy industries when they're not standing in the international spotlight.</w:t>
      </w:r>
      <w:r>
        <w:rPr>
          <w:rStyle w:val="StyleBoldUnderline"/>
        </w:rPr>
        <w:t xml:space="preserve"> </w:t>
      </w:r>
      <w:r>
        <w:t xml:space="preserve">Dropping those subsidies is something these countries can and should do immediately. Doing so would be a massive help as countries try to figure out how to limit carbon pollution. If 20 major countries abandoned their subsidies, global carbon dioxide emissions in those countries would decline nearly 11% by 2020, compared with a business-as-usual scenario, according to a recent report from the International Institute for Sustainable Development and the Nordic Council of Ministers. If 30% of those funds were reinvested in clean energy, then emissions could be dropped 18% in the countries studied. Laura Merrill, a senior researcher who worked on the report, told me global emissions likely would drop at least 10% if all fossil fuels </w:t>
      </w:r>
      <w:proofErr w:type="gramStart"/>
      <w:r>
        <w:t>subsides</w:t>
      </w:r>
      <w:proofErr w:type="gramEnd"/>
      <w:r>
        <w:t xml:space="preserve"> were cut. "I think it is the elephant in the boardroom, really," she said. "It's about $500 billion (in subsidies) downstream to consumers and about $100 billion (in subsidies) upstream to producers. </w:t>
      </w:r>
      <w:proofErr w:type="gramStart"/>
      <w:r>
        <w:t>That's a huge amount of financing" that could be used for renewable energy.</w:t>
      </w:r>
      <w:proofErr w:type="gramEnd"/>
      <w:r>
        <w:t xml:space="preserve"> </w:t>
      </w:r>
      <w:r w:rsidRPr="000042BA">
        <w:rPr>
          <w:rStyle w:val="StyleBoldUnderline"/>
        </w:rPr>
        <w:t>It's ironic at best that these massive subsidies continue in the United States,</w:t>
      </w:r>
      <w:r>
        <w:t xml:space="preserve"> China, Saudi Arabia, Russia, </w:t>
      </w:r>
      <w:proofErr w:type="gramStart"/>
      <w:r>
        <w:t>the</w:t>
      </w:r>
      <w:proofErr w:type="gramEnd"/>
      <w:r>
        <w:t xml:space="preserve"> United Arab Emirates and elsewhere while leaders pledge commitment to a climate accord. With oil and coal prices low, now is the right time to act. 3. </w:t>
      </w:r>
      <w:r w:rsidRPr="000042BA">
        <w:rPr>
          <w:rStyle w:val="StyleBoldUnderline"/>
        </w:rPr>
        <w:t>Put a global tax on carbon pollution</w:t>
      </w:r>
      <w:r>
        <w:rPr>
          <w:rStyle w:val="StyleBoldUnderline"/>
        </w:rPr>
        <w:t xml:space="preserve"> </w:t>
      </w:r>
      <w:r>
        <w:t xml:space="preserve">Mention the word "tax" in just about any context in the United States, and you're bound to see people squirm. But a broad coalition of business-savvy groups, including the World Bank, Unilever and Exxon Mobil, argue that some form of a carbon tax or pricing system should be used to account for the costs of fossil fuel pollution. The reason is simple: Someone has to pay for the costs of carbon pollution, which include rising seas (threatening trillions in shoreline assets), more-intense droughts, </w:t>
      </w:r>
      <w:proofErr w:type="gramStart"/>
      <w:r>
        <w:t>air</w:t>
      </w:r>
      <w:proofErr w:type="gramEnd"/>
      <w:r>
        <w:t xml:space="preserve">-pollution deaths and so on. The polluter should pay those costs, not the people and places affected by an unnatural increase in global surface and ocean temperatures. Plus, money from a carbon tax could be put into investments in clean energy and technology. About 40 countries and more than 20 cities and states have implemented some form of a carbon-pricing system, according to a 2014 report from the World Bank. China is planning a national cap-and-trade system and already has tested the concept in several pilot regions. </w:t>
      </w:r>
      <w:r w:rsidRPr="000042BA">
        <w:rPr>
          <w:rStyle w:val="StyleBoldUnderline"/>
        </w:rPr>
        <w:t>The United States and others need to consider these policies soon. Once the rationale for this kind of tax becomes more accepted, it should be tried globally.</w:t>
      </w:r>
      <w:r>
        <w:rPr>
          <w:rStyle w:val="StyleBoldUnderline"/>
        </w:rPr>
        <w:t xml:space="preserve"> </w:t>
      </w:r>
      <w:r>
        <w:t xml:space="preserve">4. Work toward political consensus </w:t>
      </w:r>
      <w:proofErr w:type="gramStart"/>
      <w:r>
        <w:t>One</w:t>
      </w:r>
      <w:proofErr w:type="gramEnd"/>
      <w:r>
        <w:t xml:space="preserve"> of the most significant things about the Paris agreement is its symbolism: Nearly 200 countries agree we must take sweeping actions to address the climate crisis. </w:t>
      </w:r>
      <w:r w:rsidRPr="000042BA">
        <w:rPr>
          <w:rStyle w:val="Emphasis"/>
        </w:rPr>
        <w:t>That type of consensus needs to emerge within those nations as well.</w:t>
      </w:r>
      <w:r>
        <w:rPr>
          <w:rStyle w:val="Emphasis"/>
        </w:rPr>
        <w:t xml:space="preserve"> </w:t>
      </w:r>
      <w:r w:rsidRPr="000042BA">
        <w:rPr>
          <w:rStyle w:val="Emphasis"/>
        </w:rPr>
        <w:t>It clearly doesn't exist yet. Over the weekend, U.S. Senate Majority Leader Mitch McConnell reportedly said the Paris agreement could be "shredded in 13 months" if a Republican is elected to the White House</w:t>
      </w:r>
      <w:r>
        <w:t xml:space="preserve">. </w:t>
      </w:r>
      <w:r w:rsidRPr="000042BA">
        <w:rPr>
          <w:rStyle w:val="StyleBoldUnderline"/>
        </w:rPr>
        <w:t>Most of the leading Republican candidates for the U.S. presidency are climate skeptics, and most of the GOP candidates flunk climate science, according to a group of scientists The Associated Press assembled to analyze their public statements on this topic</w:t>
      </w:r>
      <w:r>
        <w:t xml:space="preserve">. (Jeb Bush did the best of the Republicans, but he only scored 64 of 100; the Democrats scored between 87 and 94 in terms of their accuracy.) Pointing fingers won't do any good. Somehow, we need to remove political divisions from this issue and come together to work for solutions. On my way to the U.N. talks in Paris, I stopped in Denmark, which has arguably the best climate policy in the world. No place is perfect, but there's general agreement among all parties in Denmark that greenhouse gas pollution must be reduced and that the government should help encourage that transition. The country already is powered 40% by electricity from wind, and aims to be carbon neutral by 2050. </w:t>
      </w:r>
      <w:r w:rsidRPr="000042BA">
        <w:rPr>
          <w:rStyle w:val="StyleBoldUnderline"/>
        </w:rPr>
        <w:t>We have to move past the silly fights about science -- the science is clear that we're causing global warming and, in many ways, it's worse than we thought -- and focus on solutions.</w:t>
      </w:r>
      <w:r>
        <w:rPr>
          <w:rStyle w:val="StyleBoldUnderline"/>
        </w:rPr>
        <w:t xml:space="preserve"> </w:t>
      </w:r>
      <w:r w:rsidRPr="000042BA">
        <w:rPr>
          <w:rStyle w:val="StyleBoldUnderline"/>
        </w:rPr>
        <w:t>5. Invest in greener technologies</w:t>
      </w:r>
      <w:r>
        <w:rPr>
          <w:rStyle w:val="StyleBoldUnderline"/>
        </w:rPr>
        <w:t xml:space="preserve"> </w:t>
      </w:r>
      <w:proofErr w:type="gramStart"/>
      <w:r>
        <w:t>The</w:t>
      </w:r>
      <w:proofErr w:type="gramEnd"/>
      <w:r>
        <w:t xml:space="preserve"> 1.5-degree target will essentially be impossible to achieve unless we develop new technologies to pull carbon out of the atmosphere. The World Bank estimates, for instance, that we're headed for 1.5 degrees of warming based only on existing pollution. We already have many, many technologies -- from wind to solar and geothermal -- that can help with the transition. Cutting back on the energy we use matters, too. But given the scale of the transition required, it also is crucial that we listen to Bill Gates and other technologists who say we must make big bets on new clean-energy technologies. There </w:t>
      </w:r>
      <w:proofErr w:type="gramStart"/>
      <w:r>
        <w:t>are signs that's</w:t>
      </w:r>
      <w:proofErr w:type="gramEnd"/>
      <w:r>
        <w:t xml:space="preserve"> already happening. Gates was here in Le Bourget to announce an investment group that will put billions into clean-energy research. </w:t>
      </w:r>
      <w:r w:rsidRPr="000042BA">
        <w:rPr>
          <w:rStyle w:val="StyleBoldUnderline"/>
        </w:rPr>
        <w:t>The Paris agreement is truly a watershed moment in the world's fight against climate change. It creates a legally binding framework for progress, and that's fundamentally new.</w:t>
      </w:r>
      <w:r>
        <w:rPr>
          <w:rStyle w:val="StyleBoldUnderline"/>
        </w:rPr>
        <w:t xml:space="preserve"> </w:t>
      </w:r>
      <w:r>
        <w:t>But grand ambitions also must be met with concrete action.</w:t>
      </w:r>
    </w:p>
    <w:p w14:paraId="652594B0" w14:textId="3726934D" w:rsidR="00675EBE" w:rsidRDefault="00675EBE" w:rsidP="00675EBE">
      <w:pPr>
        <w:pStyle w:val="Heading4"/>
      </w:pPr>
      <w:r>
        <w:t>Donald, a climate denier, would be a disaster for the world and our environment</w:t>
      </w:r>
    </w:p>
    <w:p w14:paraId="0924A68E" w14:textId="27A190AE" w:rsidR="00675EBE" w:rsidRPr="00675EBE" w:rsidRDefault="00675EBE" w:rsidP="00675EBE">
      <w:r w:rsidRPr="00675EBE">
        <w:rPr>
          <w:rStyle w:val="StyleStyleBold12pt"/>
        </w:rPr>
        <w:t xml:space="preserve">Somerville and Gautier, 16 </w:t>
      </w:r>
      <w:r>
        <w:t>(Richard C. J.,  Distinguished Professor Emeritus and Research Professor at Scripps Institution of Oceanography, University of California, San Diego, coordinating lead author of the Fourth Assessment Report of the Intergovernmental Panel on Climate Change., Catherine, professor emerita at the University of California, Santa Barbara. She has taught classes on climate, 13 MARCH 2016, “Climate change and the 2016 election,” Bulletin of the Atomic Scientists, http://thebulletin.org/climate-change-and-2016-election9256)</w:t>
      </w:r>
    </w:p>
    <w:p w14:paraId="45E17EFE" w14:textId="00C59660" w:rsidR="00CE1466" w:rsidRPr="00675EBE" w:rsidRDefault="00675EBE" w:rsidP="00CE1466">
      <w:pPr>
        <w:rPr>
          <w:rStyle w:val="StyleBoldUnderline"/>
        </w:rPr>
      </w:pPr>
      <w:r>
        <w:t xml:space="preserve">As this is written, </w:t>
      </w:r>
      <w:r w:rsidRPr="00675EBE">
        <w:rPr>
          <w:rStyle w:val="StyleBoldUnderline"/>
        </w:rPr>
        <w:t>all</w:t>
      </w:r>
      <w:r>
        <w:t xml:space="preserve"> four remaining </w:t>
      </w:r>
      <w:r w:rsidRPr="00675EBE">
        <w:rPr>
          <w:rStyle w:val="StyleBoldUnderline"/>
        </w:rPr>
        <w:t>candidates in the race for the Republican presidential nomination vehemently reject the fundamental findings of modern climate science. These findings are simple to state:</w:t>
      </w:r>
      <w:r>
        <w:rPr>
          <w:rStyle w:val="StyleBoldUnderline"/>
        </w:rPr>
        <w:t xml:space="preserve"> </w:t>
      </w:r>
      <w:r w:rsidRPr="00675EBE">
        <w:rPr>
          <w:rStyle w:val="StyleBoldUnderline"/>
        </w:rPr>
        <w:t>The Earth's climate is now unequivocally warming. Many chains of evidence demonstrate the warming,</w:t>
      </w:r>
      <w:r>
        <w:t xml:space="preserve"> </w:t>
      </w:r>
      <w:r w:rsidRPr="00675EBE">
        <w:rPr>
          <w:rStyle w:val="StyleBoldUnderline"/>
        </w:rPr>
        <w:t>including increasing atmospheric and ocean temperatures, rising sea levels, shrinking glaciers and ice sheets, and changing precipitation patterns</w:t>
      </w:r>
      <w:r>
        <w:t xml:space="preserve">. </w:t>
      </w:r>
      <w:r w:rsidRPr="00675EBE">
        <w:rPr>
          <w:rStyle w:val="Emphasis"/>
        </w:rPr>
        <w:t>The main cause of the warming is human activities</w:t>
      </w:r>
      <w:r>
        <w:t xml:space="preserve">, especially burning fossil fuels, which increases the amount of heat-trapping gases in the atmosphere. The effects of man-made climate change are already being felt, and they are mainly harmful. </w:t>
      </w:r>
      <w:r w:rsidRPr="00675EBE">
        <w:rPr>
          <w:rStyle w:val="StyleBoldUnderline"/>
        </w:rPr>
        <w:t>The consequences of climate change will become much more severe in the future, unless global actions are taken soon to drastically reduce the amount of heat-trapping gases emitted into the atmosphere</w:t>
      </w:r>
      <w:r>
        <w:t xml:space="preserve">. </w:t>
      </w:r>
      <w:r w:rsidRPr="00675EBE">
        <w:rPr>
          <w:rStyle w:val="StyleBoldUnderline"/>
        </w:rPr>
        <w:t>These conclusions are the results of decades of research by the international scientific community</w:t>
      </w:r>
      <w:r>
        <w:t xml:space="preserve">. They have been endorsed by the Intergovernmental Panel on Climate Change, and by the National Academy of Sciences and leading scientific professional societies in the US and other countries. The great majority of mainstream climate scientists such as </w:t>
      </w:r>
      <w:proofErr w:type="gramStart"/>
      <w:r>
        <w:t>ourselves</w:t>
      </w:r>
      <w:proofErr w:type="gramEnd"/>
      <w:r>
        <w:t xml:space="preserve"> find these results persuasive. Nevertheless, Ted Cruz heaps scorn on what he has called "a pseudo-scientific theory." He has dismissed it as, "not science, it's a religion." John Kasich says, “I don't believe that humans are the primary cause of climate change." Marco Rubio agrees, stating, "I do not believe that human activity is causing these dramatic changes to our climate the way these scientists are portraying it." </w:t>
      </w:r>
      <w:r w:rsidRPr="00675EBE">
        <w:rPr>
          <w:rStyle w:val="Emphasis"/>
        </w:rPr>
        <w:t>Donald Trump speaks of a "global warming hoax," calling it, "created by and for the Chinese</w:t>
      </w:r>
      <w:r>
        <w:t xml:space="preserve">." </w:t>
      </w:r>
      <w:r w:rsidRPr="00675EBE">
        <w:rPr>
          <w:rStyle w:val="StyleBoldUnderline"/>
        </w:rPr>
        <w:t>These public figures reject mainstream climate science because they view it through a lens that incorporates their firmly held values and convictions.</w:t>
      </w:r>
      <w:r>
        <w:t xml:space="preserve"> They have a high regard for American capitalism and private industry, or the free enterprise system, and a low regard for taxes and regulation, which they regard as government interference. In rejecting mainstream science</w:t>
      </w:r>
      <w:r w:rsidRPr="00675EBE">
        <w:rPr>
          <w:rStyle w:val="Emphasis"/>
        </w:rPr>
        <w:t xml:space="preserve">, </w:t>
      </w:r>
      <w:r w:rsidRPr="00675EBE">
        <w:rPr>
          <w:rStyle w:val="StyleBoldUnderline"/>
        </w:rPr>
        <w:t>they are expressing their opposition to policies that governments might implement, if the science were accepted.</w:t>
      </w:r>
      <w:r>
        <w:t xml:space="preserve"> </w:t>
      </w:r>
      <w:r w:rsidRPr="00675EBE">
        <w:rPr>
          <w:rStyle w:val="StyleBoldUnderline"/>
        </w:rPr>
        <w:t>In the United States, aspiring Republican politicians may also feel the pressure to conform to a litmus test.</w:t>
      </w:r>
      <w:r>
        <w:t xml:space="preserve"> In order to obtain political and financial support, especially from sources allied with the fossil fuel industry, they may conclude that they must attack mainstream climate science and insist that man-made climate change is not a problem. However, </w:t>
      </w:r>
      <w:r w:rsidRPr="00675EBE">
        <w:rPr>
          <w:rStyle w:val="StyleBoldUnderline"/>
        </w:rPr>
        <w:t>Mother Nature</w:t>
      </w:r>
      <w:r>
        <w:t xml:space="preserve">, or the physical climate system, </w:t>
      </w:r>
      <w:r w:rsidRPr="00675EBE">
        <w:rPr>
          <w:rStyle w:val="StyleBoldUnderline"/>
        </w:rPr>
        <w:t>is not concerned with anybody's values or convictions or political litmus tests. Mother Nature is concerned with natural laws. Heat-trapping gases in the atmosphere do trap heat</w:t>
      </w:r>
      <w:r>
        <w:t xml:space="preserve">. </w:t>
      </w:r>
      <w:r w:rsidRPr="00675EBE">
        <w:rPr>
          <w:rStyle w:val="Emphasis"/>
        </w:rPr>
        <w:t>That leads to warming</w:t>
      </w:r>
      <w:r>
        <w:t xml:space="preserve">. After every politician has expressed an opinion, Mother Nature bats last. Daniel Patrick Moynihan, a politician and sociologist, famously said, "Everyone is entitled to his own opinion, but not to his own facts." </w:t>
      </w:r>
      <w:r w:rsidRPr="00675EBE">
        <w:rPr>
          <w:rStyle w:val="StyleBoldUnderline"/>
        </w:rPr>
        <w:t>Yet the Republican Presidential candidates have gone to a great deal of trouble to avoid confronting the facts about climate change.</w:t>
      </w:r>
      <w:r>
        <w:t xml:space="preserve"> They tirelessly repeat climate myths, the refutations of which are easily found on websites such as www.skepticalscience.com. These politicians like to say, "I am not a scientist," a truth sadly obvious to any scientist. Yet they have refused to learn what science has discovered about climate change. When Republicans in Congress have held hearings on climate change, they produce tired re-runs of political theater. </w:t>
      </w:r>
      <w:r w:rsidRPr="00675EBE">
        <w:rPr>
          <w:rStyle w:val="StyleBoldUnderline"/>
        </w:rPr>
        <w:t>The scientists invited to testify often include the same handful of outlier witnesses whose opinions are known to be compatible with Republican political positions.</w:t>
      </w:r>
      <w:r>
        <w:rPr>
          <w:rStyle w:val="StyleBoldUnderline"/>
        </w:rPr>
        <w:t xml:space="preserve"> </w:t>
      </w:r>
      <w:r w:rsidRPr="00675EBE">
        <w:rPr>
          <w:rStyle w:val="StyleBoldUnderline"/>
        </w:rPr>
        <w:t>Science is the best process that humanity has developed to learn about natural laws</w:t>
      </w:r>
      <w:r>
        <w:t>. It is self-correcting, based on facts and evidence, not on belief. Marcia McNutt, the distinguished geophysicist who is the incoming president of the US National Academy of Sciences, has said, “</w:t>
      </w:r>
      <w:r w:rsidRPr="00675EBE">
        <w:rPr>
          <w:rStyle w:val="StyleBoldUnderline"/>
        </w:rPr>
        <w:t>Science is a method for deciding whether what we choose to believe has a basis in the laws of nature or not.”</w:t>
      </w:r>
      <w:r>
        <w:rPr>
          <w:rStyle w:val="StyleBoldUnderline"/>
        </w:rPr>
        <w:t xml:space="preserve"> </w:t>
      </w:r>
      <w:r w:rsidRPr="00675EBE">
        <w:rPr>
          <w:rStyle w:val="StyleBoldUnderline"/>
        </w:rPr>
        <w:t>Most of the world now accepts that climate science can provide useful input to policymaking. Some 196 countries recently produced the Paris agreement</w:t>
      </w:r>
      <w:r>
        <w:t xml:space="preserve">. Stabilizing the climate and preventing dangerous levels of climate disruption, the goal of this agreement, will require vigorous international efforts and strong American leadership. Only one major country today has an important political party that overwhelmingly rejects climate science. That country is the United States; the party is Republican. </w:t>
      </w:r>
      <w:r w:rsidRPr="00675EBE">
        <w:rPr>
          <w:rStyle w:val="StyleBoldUnderline"/>
        </w:rPr>
        <w:t>Science shows that the climate system responds to the cumulative emissions of heat-trapping gases. Today's generation thus has its hands on the thermostat controlling future climate.</w:t>
      </w:r>
      <w:r>
        <w:t xml:space="preserve"> </w:t>
      </w:r>
      <w:r w:rsidRPr="00675EBE">
        <w:rPr>
          <w:rStyle w:val="StyleBoldUnderline"/>
        </w:rPr>
        <w:t>Failure to sharply reduce emissions can lead to sea level rise that will literally change the map of the world.</w:t>
      </w:r>
      <w:r>
        <w:t xml:space="preserve"> </w:t>
      </w:r>
      <w:proofErr w:type="gramStart"/>
      <w:r w:rsidRPr="00675EBE">
        <w:rPr>
          <w:rStyle w:val="Emphasis"/>
        </w:rPr>
        <w:t>Electing a president who, head in the sand, rejects modern climate science would be risky and potentially disastrous</w:t>
      </w:r>
      <w:r>
        <w:t>.</w:t>
      </w:r>
      <w:proofErr w:type="gramEnd"/>
      <w:r>
        <w:t xml:space="preserve"> </w:t>
      </w:r>
      <w:r w:rsidRPr="00675EBE">
        <w:rPr>
          <w:rStyle w:val="StyleBoldUnderline"/>
        </w:rPr>
        <w:t>It would needlessly increase the likelihood that future generations will be condemned to cope with a severely disrupted climate.</w:t>
      </w:r>
    </w:p>
    <w:p w14:paraId="54674DB2" w14:textId="68A5E42B" w:rsidR="006B618B" w:rsidRPr="00373EA0" w:rsidRDefault="00674836" w:rsidP="0019628D">
      <w:pPr>
        <w:pStyle w:val="Heading1"/>
      </w:pPr>
      <w:proofErr w:type="spellStart"/>
      <w:r>
        <w:t>Aff</w:t>
      </w:r>
      <w:proofErr w:type="spellEnd"/>
      <w:r>
        <w:t xml:space="preserve"> Answers</w:t>
      </w:r>
    </w:p>
    <w:p w14:paraId="46B8E712" w14:textId="39FEE3DA" w:rsidR="00E97B4B" w:rsidRDefault="006C4645" w:rsidP="00C20EA4">
      <w:pPr>
        <w:pStyle w:val="Heading2"/>
      </w:pPr>
      <w:r>
        <w:t xml:space="preserve">Uniqueness </w:t>
      </w:r>
    </w:p>
    <w:p w14:paraId="0F1A9E24" w14:textId="0B31756B" w:rsidR="0019628D" w:rsidRPr="0019628D" w:rsidRDefault="0019628D" w:rsidP="0019628D">
      <w:pPr>
        <w:pStyle w:val="Heading3"/>
      </w:pPr>
      <w:r>
        <w:t>General</w:t>
      </w:r>
    </w:p>
    <w:p w14:paraId="12CAF780" w14:textId="7951B722" w:rsidR="0066664F" w:rsidRDefault="0066664F" w:rsidP="0066664F">
      <w:pPr>
        <w:pStyle w:val="Heading4"/>
      </w:pPr>
      <w:r>
        <w:t>FBI and emails case swings the election for Trump—issues of national security come first in a general election and Hillary seems unfit for the job</w:t>
      </w:r>
    </w:p>
    <w:p w14:paraId="40E9E77B" w14:textId="2F8E0539" w:rsidR="00683AC8" w:rsidRPr="00683AC8" w:rsidRDefault="00683AC8" w:rsidP="00683AC8">
      <w:r w:rsidRPr="00683AC8">
        <w:rPr>
          <w:rStyle w:val="StyleStyleBold12pt"/>
        </w:rPr>
        <w:t>Horowitz, 7/7</w:t>
      </w:r>
      <w:r>
        <w:t xml:space="preserve"> (David, one of the founders of the New Left in the 1960s and an editor of its largest magazine, Ramparts, Horowitz is founder of the David Horowitz Freedom Center (formerly the Center for the Study of Popular Culture) and author of many books and pamphlets published over the last twenty years, July 7, </w:t>
      </w:r>
      <w:proofErr w:type="gramStart"/>
      <w:r>
        <w:t>2016 ,</w:t>
      </w:r>
      <w:proofErr w:type="gramEnd"/>
      <w:r>
        <w:t xml:space="preserve"> “WHY TRUMP WILL WIN IN NOVEMBER,” </w:t>
      </w:r>
      <w:proofErr w:type="spellStart"/>
      <w:r>
        <w:t>Frontpage</w:t>
      </w:r>
      <w:proofErr w:type="spellEnd"/>
      <w:r>
        <w:t xml:space="preserve"> Mag, http://www.frontpagemag.com/fpm/263421/why-trump-will-win-november-david-horowitz)</w:t>
      </w:r>
    </w:p>
    <w:p w14:paraId="565B532D" w14:textId="12A0018B" w:rsidR="006C4645" w:rsidRDefault="0066664F" w:rsidP="006C4645">
      <w:pPr>
        <w:rPr>
          <w:rStyle w:val="StyleBoldUnderline"/>
        </w:rPr>
      </w:pPr>
      <w:r w:rsidRPr="0066664F">
        <w:rPr>
          <w:rStyle w:val="StyleBoldUnderline"/>
        </w:rPr>
        <w:t>In elections generally</w:t>
      </w:r>
      <w:r>
        <w:t xml:space="preserve"> - but this one in particular </w:t>
      </w:r>
      <w:r w:rsidRPr="0066664F">
        <w:rPr>
          <w:rStyle w:val="StyleBoldUnderline"/>
        </w:rPr>
        <w:t>- things are not always what they seem.</w:t>
      </w:r>
      <w:r>
        <w:t xml:space="preserve"> </w:t>
      </w:r>
      <w:r w:rsidRPr="0066664F">
        <w:rPr>
          <w:rStyle w:val="StyleBoldUnderline"/>
        </w:rPr>
        <w:t>Take the apparent exculpation of Hillary by FBI director</w:t>
      </w:r>
      <w:r>
        <w:t xml:space="preserve"> James </w:t>
      </w:r>
      <w:proofErr w:type="spellStart"/>
      <w:r w:rsidRPr="0066664F">
        <w:rPr>
          <w:rStyle w:val="StyleBoldUnderline"/>
        </w:rPr>
        <w:t>Comey</w:t>
      </w:r>
      <w:proofErr w:type="spellEnd"/>
      <w:r>
        <w:t xml:space="preserve">. </w:t>
      </w:r>
      <w:r w:rsidRPr="0066664F">
        <w:rPr>
          <w:rStyle w:val="StyleBoldUnderline"/>
        </w:rPr>
        <w:t xml:space="preserve">The Democrats responded with a statement that the issue had now been “resolved” because the target had not been indicted. </w:t>
      </w:r>
      <w:proofErr w:type="gramStart"/>
      <w:r>
        <w:t>But not so fast.</w:t>
      </w:r>
      <w:proofErr w:type="gramEnd"/>
      <w:r>
        <w:t xml:space="preserve"> The failure to indict was not </w:t>
      </w:r>
      <w:proofErr w:type="gramStart"/>
      <w:r>
        <w:t>an exoneration</w:t>
      </w:r>
      <w:proofErr w:type="gramEnd"/>
      <w:r>
        <w:t>, and what the public witnessed - the secret meeting between the head of Justice and the target’s husband, the job offer to her would-be prosecutor, and the FBI’s</w:t>
      </w:r>
      <w:r w:rsidR="00683AC8">
        <w:t xml:space="preserve"> </w:t>
      </w:r>
      <w:r>
        <w:t xml:space="preserve">dossier of her misdeeds – was in effect a second trial, and it came with a conviction. </w:t>
      </w:r>
      <w:r w:rsidRPr="0066664F">
        <w:rPr>
          <w:rStyle w:val="StyleBoldUnderline"/>
        </w:rPr>
        <w:t xml:space="preserve">The former Secretary of State had lied to Congress and the </w:t>
      </w:r>
      <w:proofErr w:type="gramStart"/>
      <w:r w:rsidRPr="0066664F">
        <w:rPr>
          <w:rStyle w:val="StyleBoldUnderline"/>
        </w:rPr>
        <w:t>public,</w:t>
      </w:r>
      <w:proofErr w:type="gramEnd"/>
      <w:r w:rsidRPr="0066664F">
        <w:rPr>
          <w:rStyle w:val="StyleBoldUnderline"/>
        </w:rPr>
        <w:t xml:space="preserve"> and not about private matters like sexual escapades with interns. She had lied about national security matters, and was reckless in handling secrets that affect the safety of all American</w:t>
      </w:r>
      <w:r>
        <w:t xml:space="preserve">s. Worse, </w:t>
      </w:r>
      <w:r w:rsidRPr="0066664F">
        <w:rPr>
          <w:rStyle w:val="StyleBoldUnderline"/>
        </w:rPr>
        <w:t xml:space="preserve">the fact she appeared to be getting away with a serious crime was a dramatic confirmation of Trump’s campaign narrative: </w:t>
      </w:r>
      <w:r w:rsidRPr="0066664F">
        <w:rPr>
          <w:rStyle w:val="Emphasis"/>
        </w:rPr>
        <w:t>the system is corrupt, the fix is in, I will change all this.</w:t>
      </w:r>
      <w:r w:rsidR="00683AC8">
        <w:t xml:space="preserve"> </w:t>
      </w:r>
      <w:r w:rsidRPr="0066664F">
        <w:rPr>
          <w:rStyle w:val="StyleBoldUnderline"/>
        </w:rPr>
        <w:t xml:space="preserve">The </w:t>
      </w:r>
      <w:proofErr w:type="spellStart"/>
      <w:r w:rsidRPr="0066664F">
        <w:rPr>
          <w:rStyle w:val="StyleBoldUnderline"/>
        </w:rPr>
        <w:t>Comey</w:t>
      </w:r>
      <w:proofErr w:type="spellEnd"/>
      <w:r w:rsidRPr="0066664F">
        <w:rPr>
          <w:rStyle w:val="StyleBoldUnderline"/>
        </w:rPr>
        <w:t xml:space="preserve"> episode also turned a lot of Republican heads – most notably Paul Ryan’s – that had been openly skeptical of Trump’s candidacy, and lukewarm in endorsing his campaign. </w:t>
      </w:r>
      <w:r w:rsidRPr="0066664F">
        <w:t>Until</w:t>
      </w:r>
      <w:r>
        <w:t xml:space="preserve"> that moment, the failure of some Republicans to rally behind the Republican nominee, indeed to refrain from seconding Democrat attacks, has been the chief weakness of Trump’s candidacy. When Trump objected to an obviously biased judge – a member of “La Raza” and opponent of securing the border – Ryan and other Republicans joined the Democrats in the ludicrous charge that Trump was a racist. (What Republican candidate in the last thirty years have the Democrats not slandered as racist?) But </w:t>
      </w:r>
      <w:r w:rsidRPr="0066664F">
        <w:rPr>
          <w:rStyle w:val="StyleBoldUnderline"/>
        </w:rPr>
        <w:t>Ryan is not attacking Trump now</w:t>
      </w:r>
      <w:r>
        <w:t xml:space="preserve">. </w:t>
      </w:r>
      <w:r w:rsidRPr="0066664F">
        <w:rPr>
          <w:rStyle w:val="Emphasis"/>
        </w:rPr>
        <w:t>Instead he is calling on officials to remove Hillary’s security clearance – a strong signal to voters that she is not fit to be commander-in-chief, and a powerful reinforcement of Trump’s campaign theme</w:t>
      </w:r>
      <w:r>
        <w:t>.</w:t>
      </w:r>
      <w:r w:rsidR="00683AC8">
        <w:t xml:space="preserve"> </w:t>
      </w:r>
      <w:r>
        <w:t xml:space="preserve">At the moment, </w:t>
      </w:r>
      <w:r w:rsidRPr="00683AC8">
        <w:rPr>
          <w:rStyle w:val="StyleBoldUnderline"/>
        </w:rPr>
        <w:t>Trump is in a virtual dead heat with Hillary, which is remarkable considering the slanderous attacks on his character not only by Democrats but by the chorus of #</w:t>
      </w:r>
      <w:proofErr w:type="spellStart"/>
      <w:r w:rsidRPr="00683AC8">
        <w:rPr>
          <w:rStyle w:val="StyleBoldUnderline"/>
        </w:rPr>
        <w:t>NeverTrump</w:t>
      </w:r>
      <w:proofErr w:type="spellEnd"/>
      <w:r w:rsidRPr="00683AC8">
        <w:rPr>
          <w:rStyle w:val="StyleBoldUnderline"/>
        </w:rPr>
        <w:t xml:space="preserve"> Republicans who have also called him a sexist and xenophobe, </w:t>
      </w:r>
      <w:r>
        <w:t xml:space="preserve">and have compared him to Mussolini and Hitler. </w:t>
      </w:r>
      <w:r w:rsidRPr="00683AC8">
        <w:rPr>
          <w:rStyle w:val="StyleBoldUnderline"/>
        </w:rPr>
        <w:t>These negatives have hurt him but will ultimately fail for the same reason that the anti-Trump attacks in the primary failed.</w:t>
      </w:r>
      <w:r>
        <w:t xml:space="preserve"> Trump is not an unknown quantity. </w:t>
      </w:r>
      <w:r w:rsidRPr="00683AC8">
        <w:rPr>
          <w:rStyle w:val="StyleBoldUnderline"/>
        </w:rPr>
        <w:t>He has been in front of the American public for thirty or forty years</w:t>
      </w:r>
      <w:r>
        <w:t xml:space="preserve">. Nothing in the public record would validate the charge Trump is a racist, let alone Hitler. Consequently these negatives are unlikely to over-ride the actual issues when voters make the judgments that will determine the election. At the same time, the obviousness of the slanders merely serves to confirm Trump’s narrative that corrupt elites fear him and will do anything to prevent him from upsetting their </w:t>
      </w:r>
      <w:proofErr w:type="spellStart"/>
      <w:r>
        <w:t>applecarts</w:t>
      </w:r>
      <w:proofErr w:type="spellEnd"/>
      <w:r>
        <w:t>.</w:t>
      </w:r>
      <w:r w:rsidR="00683AC8">
        <w:t xml:space="preserve"> </w:t>
      </w:r>
      <w:r w:rsidRPr="00683AC8">
        <w:rPr>
          <w:rStyle w:val="StyleBoldUnderline"/>
        </w:rPr>
        <w:t>The reason Trump will win in November is that national security is at the top of voter concerns and Trump has been a strong advocate on this front. Beginning with his promise to build a wall, made national security issues – vetting Syrian Muslim refugees, rebuilding the military, “bombing</w:t>
      </w:r>
      <w:r>
        <w:t xml:space="preserve"> the </w:t>
      </w:r>
      <w:proofErr w:type="spellStart"/>
      <w:r>
        <w:t>sh</w:t>
      </w:r>
      <w:proofErr w:type="spellEnd"/>
      <w:r>
        <w:t xml:space="preserve">-t” out of </w:t>
      </w:r>
      <w:r w:rsidRPr="00683AC8">
        <w:rPr>
          <w:rStyle w:val="StyleBoldUnderline"/>
        </w:rPr>
        <w:t>ISIS and naming the enemy – have been centerpieces of his campaign</w:t>
      </w:r>
      <w:r>
        <w:t xml:space="preserve">. Of course he has also had help from the terrorists who carried out the attacks in Paris and San Bernardino and Orlando, and from a feckless Obama who refuses to recognize the Islamist threat. But so did Mitt </w:t>
      </w:r>
      <w:r w:rsidRPr="00683AC8">
        <w:rPr>
          <w:rStyle w:val="StyleBoldUnderline"/>
        </w:rPr>
        <w:t>Romney</w:t>
      </w:r>
      <w:r>
        <w:t>, who had Benghazi and Fort Hood and the same feckless commander-in-chief to work with. Romney, however, chose not to do so. He</w:t>
      </w:r>
      <w:r w:rsidRPr="00683AC8">
        <w:rPr>
          <w:rStyle w:val="StyleBoldUnderline"/>
        </w:rPr>
        <w:t xml:space="preserve"> took the war issue off the table when he embraced Obama’s foreign policy in the third presidential debate and never tried to make it central again.</w:t>
      </w:r>
      <w:r w:rsidR="00683AC8">
        <w:t xml:space="preserve"> </w:t>
      </w:r>
      <w:r w:rsidRPr="00683AC8">
        <w:rPr>
          <w:rStyle w:val="StyleBoldUnderline"/>
        </w:rPr>
        <w:t>Since World War II no Republican has won the popular vote in a presidential election where national security has not been a primary issue</w:t>
      </w:r>
      <w:r>
        <w:t xml:space="preserve">. The one seeming exception is Bush’s victory in 2000. But Bush did not win the popular vote even though he was able to get the necessary majority in the </w:t>
      </w:r>
      <w:proofErr w:type="gramStart"/>
      <w:r>
        <w:t>electoral college</w:t>
      </w:r>
      <w:proofErr w:type="gramEnd"/>
      <w:r>
        <w:t>.</w:t>
      </w:r>
      <w:r w:rsidR="00683AC8">
        <w:t xml:space="preserve"> </w:t>
      </w:r>
      <w:r>
        <w:t xml:space="preserve">In this election, </w:t>
      </w:r>
      <w:r w:rsidRPr="00683AC8">
        <w:rPr>
          <w:rStyle w:val="StyleBoldUnderline"/>
        </w:rPr>
        <w:t>Trump has instinctively seized the high ground on national security</w:t>
      </w:r>
      <w:r>
        <w:t xml:space="preserve">. </w:t>
      </w:r>
      <w:r w:rsidRPr="00683AC8">
        <w:rPr>
          <w:rStyle w:val="StyleBoldUnderline"/>
        </w:rPr>
        <w:t>He has put the disasters of Obama’s Middle East retreats front and center, and</w:t>
      </w:r>
      <w:r>
        <w:t xml:space="preserve"> s </w:t>
      </w:r>
      <w:r w:rsidRPr="00683AC8">
        <w:rPr>
          <w:rStyle w:val="StyleBoldUnderline"/>
        </w:rPr>
        <w:t>challenged the crippling denial of the commander-in-chief and his failure to take appropriate measures to defeat our enemies at home and abroad.</w:t>
      </w:r>
      <w:r w:rsidR="00683AC8">
        <w:rPr>
          <w:rStyle w:val="StyleBoldUnderline"/>
        </w:rPr>
        <w:t xml:space="preserve"> </w:t>
      </w:r>
      <w:r>
        <w:t xml:space="preserve">Thanks to nearly eight years of a party in power that refuses to secure our borders and is more interested in disarming law-abiding Americans than confronting the terror threat in our midst, national security is now a primary issue on the minds of all Americans. Donald </w:t>
      </w:r>
      <w:r w:rsidRPr="00683AC8">
        <w:rPr>
          <w:rStyle w:val="StyleBoldUnderline"/>
        </w:rPr>
        <w:t>Trump speaks to those concerns in a way that the damaged and compromised Hillary cannot</w:t>
      </w:r>
      <w:r>
        <w:t xml:space="preserve">. Her fingerprints are all over the disastrous Obama policies in the Middle East. National security is an issue that crosses party lines and also gender lines. Even more important, it is an issue that unifies the Republican coalition, whose current disunity is Trump’s greatest weakness. With the fallout from Hillary’s server fail as a backdrop, </w:t>
      </w:r>
      <w:r w:rsidRPr="00683AC8">
        <w:rPr>
          <w:rStyle w:val="StyleBoldUnderline"/>
        </w:rPr>
        <w:t>Trump should be able to bring his party together at the upcoming convention, and go on to secure a victory in November</w:t>
      </w:r>
      <w:r w:rsidR="00C44E4E">
        <w:rPr>
          <w:rStyle w:val="StyleBoldUnderline"/>
        </w:rPr>
        <w:t xml:space="preserve">. </w:t>
      </w:r>
    </w:p>
    <w:p w14:paraId="45B38271" w14:textId="77777777" w:rsidR="00C44E4E" w:rsidRDefault="00C44E4E" w:rsidP="006C4645">
      <w:pPr>
        <w:rPr>
          <w:rStyle w:val="StyleBoldUnderline"/>
        </w:rPr>
      </w:pPr>
    </w:p>
    <w:p w14:paraId="3EF8EA3D" w14:textId="5C58A871" w:rsidR="00C44E4E" w:rsidRDefault="00C44E4E" w:rsidP="00C44E4E">
      <w:pPr>
        <w:pStyle w:val="Heading4"/>
      </w:pPr>
      <w:r>
        <w:t xml:space="preserve">Be skeptical of the negative’s evidence—it doesn’t take into account the fact that many Trump supporters don’t get polled but are very likely to turn out—the analogy is Brexit </w:t>
      </w:r>
    </w:p>
    <w:p w14:paraId="1F67F8D5" w14:textId="08A292B3" w:rsidR="00C44E4E" w:rsidRDefault="00C44E4E" w:rsidP="006C4645">
      <w:r w:rsidRPr="00C44E4E">
        <w:rPr>
          <w:rStyle w:val="StyleStyleBold12pt"/>
        </w:rPr>
        <w:t>Wang, 6/28</w:t>
      </w:r>
      <w:r>
        <w:t xml:space="preserve"> (Christine, News Associate, “Trump may win, as supporters may be underrepresented in polls, UK's Farage says,” 28 Jun 2016, CNBC, http://www.cnbc.com/2016/06/28/trump-may-win-as-supporters-may-be-underrepresented-in-polls-uks-farage-says.html</w:t>
      </w:r>
      <w:proofErr w:type="gramStart"/>
      <w:r>
        <w:t>)</w:t>
      </w:r>
      <w:proofErr w:type="gramEnd"/>
      <w:r>
        <w:br/>
      </w:r>
      <w:r w:rsidRPr="00C44E4E">
        <w:rPr>
          <w:rStyle w:val="StyleBoldUnderline"/>
        </w:rPr>
        <w:t>Nigel Farage</w:t>
      </w:r>
      <w:r>
        <w:t xml:space="preserve">, leader of the U.K. Independence Party, </w:t>
      </w:r>
      <w:r w:rsidRPr="00C44E4E">
        <w:rPr>
          <w:rStyle w:val="StyleBoldUnderline"/>
        </w:rPr>
        <w:t>said he sees</w:t>
      </w:r>
      <w:r>
        <w:t xml:space="preserve"> New York businessman Donald </w:t>
      </w:r>
      <w:r w:rsidRPr="00C44E4E">
        <w:rPr>
          <w:rStyle w:val="StyleBoldUnderline"/>
        </w:rPr>
        <w:t>Trump winning the U.S. presidential election this November.</w:t>
      </w:r>
      <w:r>
        <w:rPr>
          <w:rStyle w:val="StyleBoldUnderline"/>
        </w:rPr>
        <w:t xml:space="preserve"> </w:t>
      </w:r>
      <w:r w:rsidRPr="00C44E4E">
        <w:rPr>
          <w:rStyle w:val="StyleBoldUnderline"/>
        </w:rPr>
        <w:t>"I sense he may well will win it because he may well get people voting that haven't voted for years</w:t>
      </w:r>
      <w:r>
        <w:t xml:space="preserve">," Farage told CNBC's "Power Lunch" on Tuesday. The British politician qualified his comments, saying that the U.S. is a "different country" with "broadly different issues" than the U.K. Farage said, however, </w:t>
      </w:r>
      <w:r w:rsidRPr="00C44E4E">
        <w:rPr>
          <w:rStyle w:val="StyleBoldUnderline"/>
        </w:rPr>
        <w:t>that Trump supporters may be underrepresented by pollsters in the same way that they failed to capture the scale of the leave campaign. Despite markets and polls projecting that Britons would vote to stay in the European Union, they ultimately voted last week to leave</w:t>
      </w:r>
      <w:r>
        <w:t xml:space="preserve">. Farage and his party were vocal proponents of a Brexit. The UKIP leader said that </w:t>
      </w:r>
      <w:r w:rsidRPr="00C44E4E">
        <w:rPr>
          <w:rStyle w:val="StyleBoldUnderline"/>
        </w:rPr>
        <w:t>these predictions fail to account for people responding to pollsters in a way that doesn't accurately reflect their views or future behavior.</w:t>
      </w:r>
      <w:r>
        <w:rPr>
          <w:rStyle w:val="StyleBoldUnderline"/>
        </w:rPr>
        <w:t xml:space="preserve"> </w:t>
      </w:r>
      <w:r>
        <w:t>"</w:t>
      </w:r>
      <w:r w:rsidRPr="00C44E4E">
        <w:rPr>
          <w:rStyle w:val="StyleBoldUnderline"/>
        </w:rPr>
        <w:t>There's kind of this consensus that has made people feel slightly embarrassed, ashamed to be patriotic, to believe we should control immigration and so when pollsters ring them, they tend to shy away a little bit</w:t>
      </w:r>
      <w:r>
        <w:t>," Farage said.</w:t>
      </w:r>
    </w:p>
    <w:p w14:paraId="058D1906" w14:textId="77777777" w:rsidR="00013C65" w:rsidRDefault="00013C65" w:rsidP="00013C65"/>
    <w:p w14:paraId="1105BF25" w14:textId="72183DB8" w:rsidR="00013C65" w:rsidRDefault="000655EE" w:rsidP="00013C65">
      <w:pPr>
        <w:pStyle w:val="Heading4"/>
      </w:pPr>
      <w:r>
        <w:t>Trump still has a chance</w:t>
      </w:r>
    </w:p>
    <w:p w14:paraId="24829841" w14:textId="77777777" w:rsidR="00013C65" w:rsidRPr="00131860" w:rsidRDefault="00013C65" w:rsidP="00013C65">
      <w:pPr>
        <w:rPr>
          <w:b/>
          <w:sz w:val="28"/>
        </w:rPr>
      </w:pPr>
      <w:r w:rsidRPr="0053231C">
        <w:rPr>
          <w:rStyle w:val="StyleStyleBold12pt"/>
        </w:rPr>
        <w:t>Silver</w:t>
      </w:r>
      <w:r>
        <w:rPr>
          <w:rStyle w:val="StyleStyleBold12pt"/>
        </w:rPr>
        <w:t xml:space="preserve"> 6-29-16 </w:t>
      </w:r>
      <w:r w:rsidRPr="0053231C">
        <w:t>(</w:t>
      </w:r>
      <w:r>
        <w:t xml:space="preserve">Nate Silver, 6-29-16, </w:t>
      </w:r>
      <w:r w:rsidRPr="002D7F41">
        <w:t xml:space="preserve">Donald Trump Has A 20 Percent Chance </w:t>
      </w:r>
      <w:proofErr w:type="gramStart"/>
      <w:r w:rsidRPr="002D7F41">
        <w:t>Of</w:t>
      </w:r>
      <w:proofErr w:type="gramEnd"/>
      <w:r w:rsidRPr="002D7F41">
        <w:t xml:space="preserve"> Becoming President</w:t>
      </w:r>
      <w:r>
        <w:t xml:space="preserve">, </w:t>
      </w:r>
      <w:hyperlink r:id="rId10" w:history="1">
        <w:r w:rsidRPr="00831F3C">
          <w:rPr>
            <w:rStyle w:val="Hyperlink"/>
          </w:rPr>
          <w:t>http://fivethirtyeight.com/features/donald-trump-has-a-20-percent-chance-of-becoming-president/</w:t>
        </w:r>
      </w:hyperlink>
      <w:r>
        <w:t xml:space="preserve">, </w:t>
      </w:r>
      <w:r w:rsidRPr="002D7F41">
        <w:t>American statistician and writer who analyzes elections. He is currentl</w:t>
      </w:r>
      <w:r>
        <w:t xml:space="preserve">y the editor-in-chief of </w:t>
      </w:r>
      <w:r w:rsidRPr="002D7F41">
        <w:t>FiveThirtyEight blog and a Special Correspondent for ABC News.</w:t>
      </w:r>
      <w:r>
        <w:t xml:space="preserve"> </w:t>
      </w:r>
      <w:r w:rsidRPr="00131860">
        <w:t xml:space="preserve">Silver successfully called the outcomes in 49 of the 50 states in the 2008 U.S. Presidential </w:t>
      </w:r>
      <w:proofErr w:type="gramStart"/>
      <w:r w:rsidRPr="00131860">
        <w:t>election,</w:t>
      </w:r>
      <w:proofErr w:type="gramEnd"/>
      <w:r w:rsidRPr="00131860">
        <w:t xml:space="preserve"> he was named one of The World's 100 Most Influential People</w:t>
      </w:r>
      <w:r w:rsidRPr="0053231C">
        <w:t>)</w:t>
      </w:r>
    </w:p>
    <w:p w14:paraId="4117B6BA" w14:textId="77777777" w:rsidR="00013C65" w:rsidRDefault="00013C65" w:rsidP="00013C65">
      <w:pPr>
        <w:rPr>
          <w:rStyle w:val="StyleBoldUnderline"/>
        </w:rPr>
      </w:pPr>
      <w:r w:rsidRPr="00131860">
        <w:rPr>
          <w:rStyle w:val="StyleBoldUnderline"/>
          <w:highlight w:val="cyan"/>
        </w:rPr>
        <w:t>A 20</w:t>
      </w:r>
      <w:r w:rsidRPr="00131860">
        <w:rPr>
          <w:rStyle w:val="StyleBoldUnderline"/>
        </w:rPr>
        <w:t xml:space="preserve"> percent </w:t>
      </w:r>
      <w:r w:rsidRPr="00131860">
        <w:rPr>
          <w:rStyle w:val="StyleBoldUnderline"/>
          <w:highlight w:val="cyan"/>
        </w:rPr>
        <w:t>or 25 percent chance of Trump winning is</w:t>
      </w:r>
      <w:r w:rsidRPr="00131860">
        <w:rPr>
          <w:rStyle w:val="StyleBoldUnderline"/>
        </w:rPr>
        <w:t xml:space="preserve"> an awfully long way from 2 percent, or 0.02 percent. </w:t>
      </w:r>
      <w:r w:rsidRPr="00131860">
        <w:rPr>
          <w:rStyle w:val="Emphasis"/>
        </w:rPr>
        <w:t>It’s</w:t>
      </w:r>
      <w:r w:rsidRPr="00131860">
        <w:rPr>
          <w:rStyle w:val="Emphasis"/>
          <w:highlight w:val="cyan"/>
        </w:rPr>
        <w:t xml:space="preserve"> a real chance</w:t>
      </w:r>
      <w:r w:rsidRPr="00131860">
        <w:rPr>
          <w:rStyle w:val="StyleBoldUnderline"/>
        </w:rPr>
        <w:t xml:space="preserve">: </w:t>
      </w:r>
      <w:r w:rsidRPr="00131860">
        <w:t>about the same chance that the visiting team has when it trails by a run in the top of the eighth inning in a Major League Baseball game</w:t>
      </w:r>
      <w:r w:rsidRPr="00131860">
        <w:rPr>
          <w:rStyle w:val="StyleBoldUnderline"/>
        </w:rPr>
        <w:t xml:space="preserve">. If you’ve been following politics </w:t>
      </w:r>
      <w:r w:rsidRPr="00131860">
        <w:t xml:space="preserve">or sports </w:t>
      </w:r>
      <w:r w:rsidRPr="00131860">
        <w:rPr>
          <w:rStyle w:val="StyleBoldUnderline"/>
        </w:rPr>
        <w:t>over the past couple of years, I hope it’s been imprinted onto your brain that those purported long shots — sometimes</w:t>
      </w:r>
      <w:r w:rsidRPr="00131860">
        <w:rPr>
          <w:rStyle w:val="StyleBoldUnderline"/>
          <w:highlight w:val="cyan"/>
        </w:rPr>
        <w:t xml:space="preserve"> much longer shots than Trump</w:t>
      </w:r>
      <w:r w:rsidRPr="00131860">
        <w:rPr>
          <w:rStyle w:val="StyleBoldUnderline"/>
        </w:rPr>
        <w:t xml:space="preserve"> — </w:t>
      </w:r>
      <w:r w:rsidRPr="00131860">
        <w:rPr>
          <w:rStyle w:val="StyleBoldUnderline"/>
          <w:highlight w:val="cyan"/>
        </w:rPr>
        <w:t>sometimes come through.</w:t>
      </w:r>
    </w:p>
    <w:p w14:paraId="03722F0A" w14:textId="1DAF6BA3" w:rsidR="0019628D" w:rsidRDefault="0019628D" w:rsidP="0019628D">
      <w:pPr>
        <w:pStyle w:val="Heading3"/>
        <w:rPr>
          <w:rStyle w:val="StyleBoldUnderline"/>
        </w:rPr>
      </w:pPr>
      <w:proofErr w:type="spellStart"/>
      <w:r>
        <w:rPr>
          <w:rStyle w:val="StyleBoldUnderline"/>
        </w:rPr>
        <w:t>Independants</w:t>
      </w:r>
      <w:proofErr w:type="spellEnd"/>
      <w:r>
        <w:rPr>
          <w:rStyle w:val="StyleBoldUnderline"/>
        </w:rPr>
        <w:t xml:space="preserve"> </w:t>
      </w:r>
    </w:p>
    <w:p w14:paraId="6DC11F9C" w14:textId="77777777" w:rsidR="0019628D" w:rsidRDefault="0019628D" w:rsidP="0019628D"/>
    <w:p w14:paraId="24E683E2" w14:textId="77777777" w:rsidR="0019628D" w:rsidRDefault="0019628D" w:rsidP="0019628D">
      <w:pPr>
        <w:pStyle w:val="Heading4"/>
      </w:pPr>
      <w:r>
        <w:t>Trump is winning the independent vote—his choice of a VP who unites the republican voters will clinch the election for him</w:t>
      </w:r>
    </w:p>
    <w:p w14:paraId="3A5E3145" w14:textId="77777777" w:rsidR="0019628D" w:rsidRDefault="0019628D" w:rsidP="0019628D">
      <w:proofErr w:type="spellStart"/>
      <w:proofErr w:type="gramStart"/>
      <w:r w:rsidRPr="007237A4">
        <w:rPr>
          <w:rStyle w:val="StyleStyleBold12pt"/>
        </w:rPr>
        <w:t>Hipp</w:t>
      </w:r>
      <w:proofErr w:type="spellEnd"/>
      <w:r w:rsidRPr="007237A4">
        <w:rPr>
          <w:rStyle w:val="StyleStyleBold12pt"/>
        </w:rPr>
        <w:t>, 7/11</w:t>
      </w:r>
      <w:r>
        <w:t xml:space="preserve"> (Van, former Deputy Assistant Secretary of the U.S. Army.</w:t>
      </w:r>
      <w:proofErr w:type="gramEnd"/>
      <w:r>
        <w:t xml:space="preserve">  He is the author of the newly released book, "The New Terrorism:  How to Fight It and Defeat It.," July 11, 2016</w:t>
      </w:r>
      <w:proofErr w:type="gramStart"/>
      <w:r>
        <w:t>,  FoxNews.com</w:t>
      </w:r>
      <w:proofErr w:type="gramEnd"/>
      <w:r>
        <w:t>, http://www.foxnews.com/opinion/2016/07/11/why-right-vice-presidential-pick-will-help-trump-win-white-house.html)</w:t>
      </w:r>
    </w:p>
    <w:p w14:paraId="4A94F86F" w14:textId="77777777" w:rsidR="0019628D" w:rsidRDefault="0019628D" w:rsidP="0019628D">
      <w:r w:rsidRPr="006C4645">
        <w:rPr>
          <w:rStyle w:val="Emphasis"/>
        </w:rPr>
        <w:t>Donald Trump is winning the independent vote</w:t>
      </w:r>
      <w:r>
        <w:t xml:space="preserve">. Yes, you heard that right. </w:t>
      </w:r>
      <w:r w:rsidRPr="006C4645">
        <w:rPr>
          <w:rStyle w:val="Emphasis"/>
        </w:rPr>
        <w:t>Most polls now show that independents are breaking for</w:t>
      </w:r>
      <w:r>
        <w:t xml:space="preserve"> Donald </w:t>
      </w:r>
      <w:r w:rsidRPr="006C4645">
        <w:rPr>
          <w:rStyle w:val="Emphasis"/>
        </w:rPr>
        <w:t>Trump</w:t>
      </w:r>
      <w:r>
        <w:t xml:space="preserve">. Thus, if </w:t>
      </w:r>
      <w:r w:rsidRPr="006C4645">
        <w:rPr>
          <w:rStyle w:val="StyleBoldUnderline"/>
        </w:rPr>
        <w:t>he can get close to the same amount of Republican support as Hillary Clinton enjoys from Democrats, he’s got a real shot to be the 45th president of the United States.</w:t>
      </w:r>
      <w:r>
        <w:rPr>
          <w:rStyle w:val="StyleBoldUnderline"/>
        </w:rPr>
        <w:t xml:space="preserve"> </w:t>
      </w:r>
      <w:r w:rsidRPr="006C4645">
        <w:rPr>
          <w:rStyle w:val="StyleBoldUnderline"/>
        </w:rPr>
        <w:t>Usually a vice presidential pick goes to someone who can help their party's nominee with the key swing states on the electoral map or perhaps, help with a particular demographic group.</w:t>
      </w:r>
      <w:r>
        <w:rPr>
          <w:rStyle w:val="StyleBoldUnderline"/>
        </w:rPr>
        <w:t xml:space="preserve"> </w:t>
      </w:r>
      <w:r>
        <w:t xml:space="preserve">In Trump’s case </w:t>
      </w:r>
      <w:r w:rsidRPr="006C4645">
        <w:rPr>
          <w:rStyle w:val="StyleBoldUnderline"/>
        </w:rPr>
        <w:t>he is very competitive in most key swing states and again, he is winning with independent voters</w:t>
      </w:r>
      <w:r>
        <w:t xml:space="preserve">. </w:t>
      </w:r>
      <w:r w:rsidRPr="006C4645">
        <w:rPr>
          <w:rStyle w:val="StyleBoldUnderline"/>
        </w:rPr>
        <w:t>What Trump needs is a VP running mate who can bring the GOP base home and increase his vote with the rank and file Republican electorate.</w:t>
      </w:r>
      <w:r>
        <w:rPr>
          <w:rStyle w:val="StyleBoldUnderline"/>
        </w:rPr>
        <w:t xml:space="preserve"> </w:t>
      </w:r>
      <w:r w:rsidRPr="006C4645">
        <w:rPr>
          <w:rStyle w:val="StyleBoldUnderline"/>
        </w:rPr>
        <w:t>Trump has also shared with us the key qualities he is looking for in a running mate.</w:t>
      </w:r>
      <w:r>
        <w:t xml:space="preserve"> Former Republican presidential candidate Dr. Ben Carson, who now advises the Trump campaign, says </w:t>
      </w:r>
      <w:r w:rsidRPr="006C4645">
        <w:rPr>
          <w:rStyle w:val="StyleBoldUnderline"/>
        </w:rPr>
        <w:t>the blue collar billionaire wants a running mate who understands terrorism and the economy, and who is also capable of getting things done on Capitol Hill.</w:t>
      </w:r>
      <w:r>
        <w:t xml:space="preserve"> Combine all of this with the recent Department of Justice (DOJ) decision to not prosecute Hillary Clinton and we have a good idea of the specific qualities that a GOP VP nominee should possess in order to maximize Trump’s chances for victory in the fall. Now, let's take a deeper look at all of this: 1. Donald </w:t>
      </w:r>
      <w:r w:rsidRPr="006C4645">
        <w:rPr>
          <w:rStyle w:val="StyleBoldUnderline"/>
        </w:rPr>
        <w:t>Trump needs a VP running mate who can increase his percentage of support from Republican voters</w:t>
      </w:r>
      <w:r>
        <w:t xml:space="preserve">. In Trump’s case, he doesn’t need a VP running mate who can deliver a big state. </w:t>
      </w:r>
      <w:r w:rsidRPr="006C4645">
        <w:rPr>
          <w:rStyle w:val="StyleBoldUnderline"/>
        </w:rPr>
        <w:t>He needs a running mate who can bring the Republican base home and increase his voter share in all swing states and throughout the country.</w:t>
      </w:r>
      <w:r>
        <w:rPr>
          <w:rStyle w:val="StyleBoldUnderline"/>
        </w:rPr>
        <w:t xml:space="preserve"> </w:t>
      </w:r>
      <w:r>
        <w:t xml:space="preserve">2. </w:t>
      </w:r>
      <w:r w:rsidRPr="001F079E">
        <w:rPr>
          <w:rStyle w:val="StyleBoldUnderline"/>
        </w:rPr>
        <w:t>Trump needs a VP running mate who can prosecute the case against Hillary Clinton to the American people</w:t>
      </w:r>
      <w:r>
        <w:t xml:space="preserve">, a task which the government failed to do. Here, Trump needs a seasoned professional and articulate speaker who has command of the facts and a historical understanding of past similar cases. 3. </w:t>
      </w:r>
      <w:r w:rsidRPr="001F079E">
        <w:rPr>
          <w:rStyle w:val="StyleBoldUnderline"/>
        </w:rPr>
        <w:t>The GOP VP nominee must have a thorough understanding of national security and foreign policy.</w:t>
      </w:r>
      <w:r>
        <w:t xml:space="preserve"> Keeping America safe is the foremost responsibility of a commander-in-chief. A vice president who is experienced on national security and foreign policy will complement Trump’s instincts to do whatever it takes to protect the American people. 4. The </w:t>
      </w:r>
      <w:r w:rsidRPr="001F079E">
        <w:rPr>
          <w:rStyle w:val="StyleBoldUnderline"/>
        </w:rPr>
        <w:t>running mate should be a skilled debater who doesn’t require a “learn-up curve” to get up to speed on critical issues, such as the economy.</w:t>
      </w:r>
      <w:r>
        <w:t xml:space="preserve"> 5. </w:t>
      </w:r>
      <w:r w:rsidRPr="001F079E">
        <w:rPr>
          <w:rStyle w:val="StyleBoldUnderline"/>
        </w:rPr>
        <w:t>As Trump himself has said, his VP pick has got to be someone who can get things done in Washington and work with Congress to make things happen</w:t>
      </w:r>
      <w:r>
        <w:t xml:space="preserve">. In short, he has got to be someone with the ability to make a dysfunctional government work. Now let’s take a look at how each </w:t>
      </w:r>
      <w:r w:rsidRPr="007237A4">
        <w:rPr>
          <w:rStyle w:val="StyleBoldUnderline"/>
        </w:rPr>
        <w:t>potential VP pick on Trump's list</w:t>
      </w:r>
      <w:r>
        <w:t xml:space="preserve"> can help him win the presidency. (I should note that Senators Bob Corker and Joni Ernst have pretty much taken themselves out of consideration and Senator Tom Cotton says he’s not being vetted.) The following are generally considered to be on Trump’s short list: </w:t>
      </w:r>
      <w:r w:rsidRPr="007237A4">
        <w:rPr>
          <w:rStyle w:val="StyleBoldUnderline"/>
        </w:rPr>
        <w:t>Chris Christie.</w:t>
      </w:r>
      <w:r>
        <w:t xml:space="preserve"> The New Jersey Governor is probably more like Trump than any of the other potential VP options. His “no nonsense” style resonates with the “silent majority” who are fed up with Washington. As a former U.S. attorney, he would be very effective in prosecuting the case against Hillary Clinton to the American people. </w:t>
      </w:r>
      <w:r w:rsidRPr="007237A4">
        <w:rPr>
          <w:rStyle w:val="StyleBoldUnderline"/>
        </w:rPr>
        <w:t>Jeff Sessions</w:t>
      </w:r>
      <w:r>
        <w:t xml:space="preserve">: The Alabama Senator has a strong command of national security issues, stemming from his years of service as a member of the Senate Armed Services Committee. No one in the Senate has a better understanding of how to deal with illegal immigration and secure U.S. borders, issues which resonate with the Republican base and helped to propel Trump to the nomination, than Sen. Sessions. As a former U.S. attorney and Alabama State Attorney General, he would also be effective in prosecuting the case against Hillary Clinton. </w:t>
      </w:r>
      <w:r w:rsidRPr="007237A4">
        <w:rPr>
          <w:rStyle w:val="StyleBoldUnderline"/>
        </w:rPr>
        <w:t>General Mike Flynn:</w:t>
      </w:r>
      <w:r>
        <w:t xml:space="preserve"> The retired Army Lieutenant General and former Director of the Defense Intelligence Agency (DIA) has a real command of national security and what it would take to defeat the global jihadist network. While he may be a dark horse VP candidate, Trump genuinely likes the retired general who has offered his strategic national security advice. Interestingly, Gen. Flynn has a keen understanding of data analytics and technology from his days at DIA. At the very least, Trump should turn Gen. Flynn lose on the RNC to make sure that the GOP has the very best “get out the vote” (GOTV) technology platform and data analytics available to ensure a maximum turnout of the GOP faithful. </w:t>
      </w:r>
      <w:r w:rsidRPr="007237A4">
        <w:rPr>
          <w:rStyle w:val="StyleBoldUnderline"/>
        </w:rPr>
        <w:t>Mike Pence</w:t>
      </w:r>
      <w:r>
        <w:t xml:space="preserve">: The Indiana governor plays well in the Rust Belt, is a former member of the U.S. House of Representatives where he served as chairman of the House Republican Conference, and knows how to get things done in Congress. An evangelical Christian, he resonates with traditional conservatives and evangelicals who are crucial to a GOP victory in the fall. </w:t>
      </w:r>
      <w:r w:rsidRPr="007237A4">
        <w:rPr>
          <w:rStyle w:val="StyleBoldUnderline"/>
        </w:rPr>
        <w:t xml:space="preserve">Newt Gingrich: </w:t>
      </w:r>
      <w:r>
        <w:t xml:space="preserve">There is a reason why those attending the recent Trump rally in Ohio erupted into cheers of “Newt, Newt” and the former Speaker of the House won the non-scientific “Drudge Report” VP poll. The grassroots and party activists love him. The man who engineered the “Contract with America” and helped produce America’s first balanced budget since man first walked on the moon, checks many boxes for Trump, the most important for victory being, he drives up the GOP base vote for the ticket. Many traditional Republicans who are not fans of </w:t>
      </w:r>
      <w:proofErr w:type="gramStart"/>
      <w:r>
        <w:t>Trump’s</w:t>
      </w:r>
      <w:proofErr w:type="gramEnd"/>
      <w:r>
        <w:t xml:space="preserve"> either got their start through Gingrich or see him as a political mentor. Ohio Governor John Kasich was selected by Gingrich to be the House Budget Committee Chairman during the 1990s and former New York Governor George Pataki, like so many Republicans and conservative activists, started listening to Newt Gingrich GOPAC tapes in the early 1980s. An articulate </w:t>
      </w:r>
      <w:proofErr w:type="gramStart"/>
      <w:r>
        <w:t>debater,</w:t>
      </w:r>
      <w:proofErr w:type="gramEnd"/>
      <w:r>
        <w:t xml:space="preserve"> there would be no “learn-up curve” for the historian and the Trump campaign could learn much from him.</w:t>
      </w:r>
    </w:p>
    <w:p w14:paraId="4E8349B4" w14:textId="77777777" w:rsidR="0019628D" w:rsidRPr="0019628D" w:rsidRDefault="0019628D" w:rsidP="0019628D"/>
    <w:p w14:paraId="66BD8A28" w14:textId="77777777" w:rsidR="00013C65" w:rsidRDefault="00013C65" w:rsidP="006C4645"/>
    <w:p w14:paraId="53005EB7" w14:textId="04F3E14B" w:rsidR="00C20EA4" w:rsidRDefault="00C20EA4" w:rsidP="00C20EA4">
      <w:pPr>
        <w:pStyle w:val="Heading2"/>
      </w:pPr>
      <w:r>
        <w:t xml:space="preserve">Link </w:t>
      </w:r>
    </w:p>
    <w:p w14:paraId="503E66A0" w14:textId="50F399CA" w:rsidR="00C20EA4" w:rsidRDefault="00C20EA4" w:rsidP="00C20EA4">
      <w:pPr>
        <w:pStyle w:val="Heading3"/>
      </w:pPr>
      <w:r>
        <w:t xml:space="preserve">Trade Link Turn </w:t>
      </w:r>
    </w:p>
    <w:p w14:paraId="25979391" w14:textId="03E45D34" w:rsidR="00C20EA4" w:rsidRDefault="00C20EA4" w:rsidP="00C20EA4">
      <w:pPr>
        <w:pStyle w:val="Heading4"/>
      </w:pPr>
      <w:r>
        <w:t xml:space="preserve">Trade agreements are actually incredibly popular with voters in states that will play a role in winning the general—Colorado, Florida, Nevada and Ohio—Plan’s popularity helps Clinton </w:t>
      </w:r>
    </w:p>
    <w:p w14:paraId="031785AE" w14:textId="4536B093" w:rsidR="005661D0" w:rsidRDefault="005661D0" w:rsidP="00C20EA4">
      <w:r w:rsidRPr="00314DEA">
        <w:rPr>
          <w:rStyle w:val="StyleStyleBold12pt"/>
        </w:rPr>
        <w:t>Needham, 6/22</w:t>
      </w:r>
      <w:r>
        <w:t xml:space="preserve"> (Vicki, experienced correspondent and reporter, 06/22/16, “</w:t>
      </w:r>
      <w:r w:rsidR="00C20EA4">
        <w:t>Poll: Trade is popular in swing states, among Democrats</w:t>
      </w:r>
      <w:r>
        <w:t xml:space="preserve">,” The Hill, </w:t>
      </w:r>
      <w:r w:rsidR="00314DEA">
        <w:t>http://thehill.com/policy/finance/trade/284539-poll-trade-is-popular-in-swing-states-among-democrats)</w:t>
      </w:r>
    </w:p>
    <w:p w14:paraId="1B16B392" w14:textId="3870240D" w:rsidR="00C20EA4" w:rsidRPr="005661D0" w:rsidRDefault="00C20EA4" w:rsidP="00C20EA4">
      <w:pPr>
        <w:rPr>
          <w:rStyle w:val="StyleBoldUnderline"/>
          <w:u w:val="none"/>
        </w:rPr>
      </w:pPr>
      <w:r w:rsidRPr="00C20EA4">
        <w:rPr>
          <w:rStyle w:val="StyleBoldUnderline"/>
        </w:rPr>
        <w:t>Trade is more popular with voters in swing states than the presumptive Democratic and Republican presidential nominees might think, especially among Democrats, according to a new poll.</w:t>
      </w:r>
      <w:r>
        <w:rPr>
          <w:rStyle w:val="StyleBoldUnderline"/>
        </w:rPr>
        <w:t xml:space="preserve"> </w:t>
      </w:r>
      <w:r w:rsidRPr="00C20EA4">
        <w:rPr>
          <w:rStyle w:val="StyleBoldUnderline"/>
        </w:rPr>
        <w:t xml:space="preserve">Voters in four battleground states — </w:t>
      </w:r>
      <w:r w:rsidRPr="00C20EA4">
        <w:rPr>
          <w:rStyle w:val="Emphasis"/>
        </w:rPr>
        <w:t>Colorado, Florida, Nevada and Ohio</w:t>
      </w:r>
      <w:r w:rsidRPr="00C20EA4">
        <w:rPr>
          <w:rStyle w:val="StyleBoldUnderline"/>
        </w:rPr>
        <w:t xml:space="preserve"> — expressed positive views about the U.S. expanding trade, even while</w:t>
      </w:r>
      <w:r>
        <w:t xml:space="preserve"> Hillary </w:t>
      </w:r>
      <w:r w:rsidRPr="00C20EA4">
        <w:rPr>
          <w:rStyle w:val="StyleBoldUnderline"/>
        </w:rPr>
        <w:t>Clinton</w:t>
      </w:r>
      <w:r>
        <w:t xml:space="preserve"> and Donald Trump </w:t>
      </w:r>
      <w:r w:rsidRPr="00C20EA4">
        <w:rPr>
          <w:rStyle w:val="StyleBoldUnderline"/>
        </w:rPr>
        <w:t>call for major changes to the nation's global commercial outreach.</w:t>
      </w:r>
      <w:r>
        <w:rPr>
          <w:rStyle w:val="StyleBoldUnderline"/>
        </w:rPr>
        <w:t xml:space="preserve"> </w:t>
      </w:r>
      <w:r w:rsidRPr="00C20EA4">
        <w:rPr>
          <w:rStyle w:val="StyleBoldUnderline"/>
        </w:rPr>
        <w:t xml:space="preserve">A new </w:t>
      </w:r>
      <w:r>
        <w:t>Progressive Policy Institute (</w:t>
      </w:r>
      <w:r w:rsidRPr="00C20EA4">
        <w:rPr>
          <w:rStyle w:val="StyleBoldUnderline"/>
        </w:rPr>
        <w:t>PPI</w:t>
      </w:r>
      <w:r>
        <w:t xml:space="preserve">) </w:t>
      </w:r>
      <w:r w:rsidRPr="00C20EA4">
        <w:rPr>
          <w:rStyle w:val="StyleBoldUnderline"/>
        </w:rPr>
        <w:t>poll</w:t>
      </w:r>
      <w:r>
        <w:t xml:space="preserve"> on Wednesday </w:t>
      </w:r>
      <w:r w:rsidRPr="00C20EA4">
        <w:rPr>
          <w:rStyle w:val="StyleBoldUnderline"/>
        </w:rPr>
        <w:t>shows that by a 55 to 32 percent margin swing-state voters say that new high-standard trade deals can help the U.S. economy and support good-paying jobs.</w:t>
      </w:r>
      <w:r>
        <w:rPr>
          <w:rStyle w:val="StyleBoldUnderline"/>
        </w:rPr>
        <w:t xml:space="preserve"> </w:t>
      </w:r>
      <w:r w:rsidRPr="00C20EA4">
        <w:rPr>
          <w:rStyle w:val="StyleBoldUnderline"/>
        </w:rPr>
        <w:t>Democrats are particularly supportive, 66 to 25 percent.</w:t>
      </w:r>
      <w:r>
        <w:rPr>
          <w:rStyle w:val="StyleBoldUnderline"/>
        </w:rPr>
        <w:t xml:space="preserve"> </w:t>
      </w:r>
      <w:r w:rsidRPr="00C20EA4">
        <w:rPr>
          <w:rStyle w:val="Emphasis"/>
        </w:rPr>
        <w:t>All four states will play an out-sized role in who wins the presidency in November.</w:t>
      </w:r>
      <w:r>
        <w:rPr>
          <w:rStyle w:val="Emphasis"/>
        </w:rPr>
        <w:t xml:space="preserve"> </w:t>
      </w:r>
      <w:r>
        <w:t xml:space="preserve">President Obama is trying to convince Congress to pass the Trans-Pacific Partnership (TPP) before he leaves office but he faces widespread Democratic opposition on Capitol Hill and among major labor unions. In an article for </w:t>
      </w:r>
      <w:proofErr w:type="spellStart"/>
      <w:r>
        <w:t>RealClearPolicy</w:t>
      </w:r>
      <w:proofErr w:type="spellEnd"/>
      <w:r>
        <w:t xml:space="preserve">, PPI's Will Marshall and Ed </w:t>
      </w:r>
      <w:proofErr w:type="spellStart"/>
      <w:r>
        <w:t>Gerwin</w:t>
      </w:r>
      <w:proofErr w:type="spellEnd"/>
      <w:r>
        <w:t xml:space="preserve"> argue that </w:t>
      </w:r>
      <w:r w:rsidRPr="00C20EA4">
        <w:rPr>
          <w:rStyle w:val="StyleBoldUnderline"/>
        </w:rPr>
        <w:t>voters roundly reject the idea that the United States can prosper by walling off its borders from the global economy. They also don’t believe that ending current trade agreements will make the nation's manufacturers or workers better off.</w:t>
      </w:r>
      <w:r>
        <w:rPr>
          <w:rStyle w:val="StyleBoldUnderline"/>
        </w:rPr>
        <w:t xml:space="preserve"> </w:t>
      </w:r>
      <w:r w:rsidRPr="00C20EA4">
        <w:rPr>
          <w:rStyle w:val="StyleBoldUnderline"/>
        </w:rPr>
        <w:t>Trump has said he would slap high tariffs on countries like China and would scrap all U.S. trade agreements and renegotiate them to get better terms for workers</w:t>
      </w:r>
      <w:r>
        <w:t xml:space="preserve">. Marshall and </w:t>
      </w:r>
      <w:proofErr w:type="spellStart"/>
      <w:r>
        <w:t>Gerwin</w:t>
      </w:r>
      <w:proofErr w:type="spellEnd"/>
      <w:r>
        <w:t xml:space="preserve"> said the poll revealed that voters understand that American companies and workers face intense competition in a complex global economy and know that there are no simple solutions. “</w:t>
      </w:r>
      <w:r w:rsidRPr="00C20EA4">
        <w:rPr>
          <w:rStyle w:val="Emphasis"/>
        </w:rPr>
        <w:t>As we’ve detailed, protectionism is bad economics</w:t>
      </w:r>
      <w:r>
        <w:t xml:space="preserve">,” Marshall and </w:t>
      </w:r>
      <w:proofErr w:type="spellStart"/>
      <w:r>
        <w:t>Gerwin</w:t>
      </w:r>
      <w:proofErr w:type="spellEnd"/>
      <w:r>
        <w:t xml:space="preserve"> wrote. </w:t>
      </w:r>
      <w:r w:rsidRPr="00C20EA4">
        <w:rPr>
          <w:rStyle w:val="StyleBoldUnderline"/>
        </w:rPr>
        <w:t xml:space="preserve">“But, apparently, it’s been good politics for Trump as well as </w:t>
      </w:r>
      <w:r>
        <w:t xml:space="preserve">Bernie </w:t>
      </w:r>
      <w:r w:rsidRPr="00C20EA4">
        <w:rPr>
          <w:rStyle w:val="StyleBoldUnderline"/>
        </w:rPr>
        <w:t>Sanders</w:t>
      </w:r>
      <w:r>
        <w:t xml:space="preserve">, both of whom used trade-bashing populism to energize angry voters during primary elections, where extreme partisans often play an outsized role,” they wrote. “And Trump promises to double down on opposition to trade as he pivots toward November.” Marshall and </w:t>
      </w:r>
      <w:proofErr w:type="spellStart"/>
      <w:r>
        <w:t>Gerwin</w:t>
      </w:r>
      <w:proofErr w:type="spellEnd"/>
      <w:r>
        <w:t xml:space="preserve"> say that as time ticks away toward the general election in November that “Trump — and Hillary Clinton — will face a different political calculus on trade.” Clinton has said she opposes the TPP in its current form and that she wants a better deal for the U.S. economy and workers. </w:t>
      </w:r>
      <w:proofErr w:type="gramStart"/>
      <w:r>
        <w:t xml:space="preserve">The new poll, conducted by Democratic pollster Peter </w:t>
      </w:r>
      <w:proofErr w:type="spellStart"/>
      <w:r>
        <w:t>Brodnitz</w:t>
      </w:r>
      <w:proofErr w:type="spellEnd"/>
      <w:r>
        <w:t>, shows that these voters want the United States to step up its global game, not pull back.</w:t>
      </w:r>
      <w:proofErr w:type="gramEnd"/>
      <w:r>
        <w:t xml:space="preserve"> </w:t>
      </w:r>
      <w:r w:rsidRPr="00C20EA4">
        <w:rPr>
          <w:rStyle w:val="Emphasis"/>
        </w:rPr>
        <w:t>The poll shows that 75 percent, including 73 percent of swing voters and 82 percent of Democrats, said that a strong economy requires a reliance on heavy trade with other countries.</w:t>
      </w:r>
      <w:r>
        <w:rPr>
          <w:rStyle w:val="Emphasis"/>
        </w:rPr>
        <w:t xml:space="preserve"> </w:t>
      </w:r>
      <w:r w:rsidRPr="00C20EA4">
        <w:rPr>
          <w:rStyle w:val="StyleBoldUnderline"/>
        </w:rPr>
        <w:t>"Our poll’s findings suggest that to prevail with swing voters and in swing states, Democrats, in particular, will need to craft messages and support policies that transcend protectionism — that recognize trade’s role in supporting American prosperity, acknowledge the complexity of global competition and highlight the benefits of high-standard trade agreements</w:t>
      </w:r>
      <w:r>
        <w:t xml:space="preserve">," Marshall and </w:t>
      </w:r>
      <w:proofErr w:type="spellStart"/>
      <w:r>
        <w:t>Gerwin</w:t>
      </w:r>
      <w:proofErr w:type="spellEnd"/>
      <w:r>
        <w:t xml:space="preserve"> wrote. On overwhelming majority — 90 percent — say the United States must create an environment that enables companies here to compete against foreign businesses, "and a strong majority believe that workers can and should benefit from company success." </w:t>
      </w:r>
      <w:r w:rsidRPr="00C20EA4">
        <w:rPr>
          <w:rStyle w:val="StyleBoldUnderline"/>
        </w:rPr>
        <w:t>Of the voters concerned about U.S. manufacturing jobs moving overseas, about 66 percent, and 72 percent of Democrats, say the biggest threat to job losses comes primarily from greater foreign competition rather than from the "bad trade agreements</w:t>
      </w:r>
      <w:r>
        <w:t xml:space="preserve">" that Trump and Sanders often discuss. Similarly, when asked to choose among policies to keep jobs in America, 67 percent chose either lowering corporate tax rates or educating more highly skilled workers. Only 19 percent said that ending trade agreements was the solution. More than 85 percent said </w:t>
      </w:r>
      <w:proofErr w:type="gramStart"/>
      <w:r>
        <w:t>that higher levels</w:t>
      </w:r>
      <w:proofErr w:type="gramEnd"/>
      <w:r>
        <w:t xml:space="preserve"> of education and training and increased investment in infrastructure are keys to advancing the U.S. economy. </w:t>
      </w:r>
      <w:r w:rsidRPr="00C20EA4">
        <w:rPr>
          <w:rStyle w:val="StyleBoldUnderline"/>
        </w:rPr>
        <w:t>When asked to evaluate trade agreements with strong labor and environmental standards, 55 percent said they believe these agreements can help the economy and create good paying jobs</w:t>
      </w:r>
      <w:r>
        <w:t>; only 32 percent felt that the costs of high-standard deals outweigh the benefits. "To address this legitimate frustration and build a stronger economy for all, it’s critical that the nation do more to help alienated Americans left behind by the global economy," they wrote. "</w:t>
      </w:r>
      <w:r w:rsidRPr="00C20EA4">
        <w:rPr>
          <w:rStyle w:val="StyleBoldUnderline"/>
        </w:rPr>
        <w:t>This will require stronger backing for real, broadly supported solutions</w:t>
      </w:r>
      <w:r>
        <w:t xml:space="preserve"> — such as enhancing job training and improving infrastructure — </w:t>
      </w:r>
      <w:r w:rsidRPr="00C20EA4">
        <w:rPr>
          <w:rStyle w:val="StyleBoldUnderline"/>
        </w:rPr>
        <w:t>that can help assure that trade’s undeniable benefits are more widely shared."</w:t>
      </w:r>
    </w:p>
    <w:p w14:paraId="0B28DEFA" w14:textId="051F9DC3" w:rsidR="006C4645" w:rsidRDefault="00E82A54" w:rsidP="00C20EA4">
      <w:pPr>
        <w:pStyle w:val="Heading2"/>
      </w:pPr>
      <w:r>
        <w:t xml:space="preserve">Impact </w:t>
      </w:r>
    </w:p>
    <w:p w14:paraId="3597C70F" w14:textId="1A607E62" w:rsidR="00E82A54" w:rsidRDefault="007F5473" w:rsidP="007F5473">
      <w:pPr>
        <w:pStyle w:val="Heading4"/>
      </w:pPr>
      <w:r>
        <w:t xml:space="preserve">Climate change won’t influence voters—means that Clinton won’t push for any sort of reforms while in office—also means that green tech and policies </w:t>
      </w:r>
      <w:r w:rsidR="007C3F5A">
        <w:t>are not a priority for investors or congress</w:t>
      </w:r>
    </w:p>
    <w:p w14:paraId="3E109E38" w14:textId="65F3F04A" w:rsidR="007C3F5A" w:rsidRPr="007C3F5A" w:rsidRDefault="007C3F5A" w:rsidP="007C3F5A">
      <w:r w:rsidRPr="007C3F5A">
        <w:rPr>
          <w:rStyle w:val="StyleStyleBold12pt"/>
        </w:rPr>
        <w:t>Noon, 2/27</w:t>
      </w:r>
      <w:r>
        <w:t xml:space="preserve"> (Marita, The author of Energy Freedom, Marita Noon serves as the executive director for Energy Makes America Great Inc., and the companion educational organization, the Citizens’ Alliance for Responsible Energy (CARE). She hosts a weekly radio program: America’s Voice for Energy—which expands on the content of her weekly column, February 27, 2016, “NOBODY CARES ABOUT CLIMATE CHANGE IN THE 2016 ELECTION,” the Conservative Review, https://www.conservativereview.com/commentary/2016/02/nobody-cares-about-climate-change-in-the-2016-election)</w:t>
      </w:r>
    </w:p>
    <w:p w14:paraId="1F605351" w14:textId="48144619" w:rsidR="00E82A54" w:rsidRDefault="00E82A54" w:rsidP="00E82A54">
      <w:pPr>
        <w:rPr>
          <w:rStyle w:val="StyleBoldUnderline"/>
        </w:rPr>
      </w:pPr>
      <w:r>
        <w:t xml:space="preserve">Frustrated that nobody seems to care about climate change, “the country’s biggest individual political donor during the 2014 election cycle,” has pledged even more in 2016. Tom </w:t>
      </w:r>
      <w:proofErr w:type="spellStart"/>
      <w:r>
        <w:t>Steyer</w:t>
      </w:r>
      <w:proofErr w:type="spellEnd"/>
      <w:r>
        <w:t xml:space="preserve"> spent nearly $75 million in the 2014 midterms, reports Politico. He intends to “open his wallet even wider” now.</w:t>
      </w:r>
      <w:r w:rsidR="007C3F5A">
        <w:t xml:space="preserve"> </w:t>
      </w:r>
      <w:r>
        <w:t xml:space="preserve">But just what do his millions get him in this “crucial election”? </w:t>
      </w:r>
      <w:proofErr w:type="gramStart"/>
      <w:r>
        <w:t>Based on history, not much.</w:t>
      </w:r>
      <w:proofErr w:type="gramEnd"/>
      <w:r w:rsidR="007C3F5A">
        <w:t xml:space="preserve"> </w:t>
      </w:r>
      <w:r>
        <w:t xml:space="preserve">In 2014, his </w:t>
      </w:r>
      <w:proofErr w:type="spellStart"/>
      <w:r>
        <w:t>NextGen</w:t>
      </w:r>
      <w:proofErr w:type="spellEnd"/>
      <w:r>
        <w:t xml:space="preserve"> Climate Action group specifically targeted seven races. Only three went his way — to Democrats.</w:t>
      </w:r>
      <w:r w:rsidR="007C3F5A">
        <w:t xml:space="preserve"> </w:t>
      </w:r>
      <w:r>
        <w:t xml:space="preserve">In Iowa, </w:t>
      </w:r>
      <w:r w:rsidRPr="00E82A54">
        <w:rPr>
          <w:rStyle w:val="StyleBoldUnderline"/>
        </w:rPr>
        <w:t>the group “invested in billboards and television and radio, newspaper and web ads,” to target Republicans and “agitate for more conversation about the topic in debates.”</w:t>
      </w:r>
      <w:r>
        <w:t xml:space="preserve"> According to Politico, </w:t>
      </w:r>
      <w:proofErr w:type="spellStart"/>
      <w:r>
        <w:t>NextGen</w:t>
      </w:r>
      <w:proofErr w:type="spellEnd"/>
      <w:r>
        <w:t xml:space="preserve"> “attempted to convince Iowans to caucus for a candidate based on that candidate’s energy plan.” They “identified over 42,000 voters in the state who tapped climate change as a voting priority”…“over 1,500 were registered Republicans.” With 357,983 people </w:t>
      </w:r>
      <w:proofErr w:type="gramStart"/>
      <w:r>
        <w:t>participating</w:t>
      </w:r>
      <w:proofErr w:type="gramEnd"/>
      <w:r>
        <w:t xml:space="preserve"> the Iowa caucus, </w:t>
      </w:r>
      <w:proofErr w:type="spellStart"/>
      <w:r>
        <w:t>Steyer’s</w:t>
      </w:r>
      <w:proofErr w:type="spellEnd"/>
      <w:r>
        <w:t xml:space="preserve"> efforts reflect just 11.7 percent of voters and less than 1 percent of Republicans.</w:t>
      </w:r>
      <w:r w:rsidR="007C3F5A">
        <w:t xml:space="preserve"> </w:t>
      </w:r>
      <w:proofErr w:type="spellStart"/>
      <w:r w:rsidRPr="00E82A54">
        <w:rPr>
          <w:rStyle w:val="StyleBoldUnderline"/>
        </w:rPr>
        <w:t>Steyer’s</w:t>
      </w:r>
      <w:proofErr w:type="spellEnd"/>
      <w:r w:rsidRPr="00E82A54">
        <w:rPr>
          <w:rStyle w:val="StyleBoldUnderline"/>
        </w:rPr>
        <w:t xml:space="preserve"> millions were spent trying to get people to vote based on “energy plans.” Only one candidate’s energy policy got any real media coverage: Ted Cruz’s opposition to the Renewable Fuel Standard</w:t>
      </w:r>
      <w:r>
        <w:t>, also known as the ethanol mandate. He won the Republican caucus, ahead of Donald Trump who pandered to the powerful lobbying group: America’s Renewable Future. (Since then, Archer Daniels Midland, the biggest proponent and producer of ethanol, may be scaling back, which according to the Financial Times, “suggests the reality for this industry has changed.”)</w:t>
      </w:r>
      <w:r w:rsidR="007C3F5A">
        <w:t xml:space="preserve"> </w:t>
      </w:r>
      <w:r>
        <w:t xml:space="preserve">Perhaps </w:t>
      </w:r>
      <w:proofErr w:type="spellStart"/>
      <w:r>
        <w:t>Steyer</w:t>
      </w:r>
      <w:proofErr w:type="spellEnd"/>
      <w:r>
        <w:t xml:space="preserve"> needs to realize his reality has changed.</w:t>
      </w:r>
      <w:r w:rsidR="007C3F5A">
        <w:t xml:space="preserve"> </w:t>
      </w:r>
      <w:r>
        <w:t xml:space="preserve">On February 11, </w:t>
      </w:r>
      <w:r w:rsidRPr="007F5473">
        <w:rPr>
          <w:rStyle w:val="StyleBoldUnderline"/>
        </w:rPr>
        <w:t>Politico released survey results from “a bipartisan panel of respondents” who it claims are “Republican and Democratic insiders”…“activists, strategists and operatives in the four early nominating states” who</w:t>
      </w:r>
      <w:r>
        <w:t xml:space="preserve"> answered the questions anonymously. </w:t>
      </w:r>
      <w:proofErr w:type="gramStart"/>
      <w:r>
        <w:t>The results?</w:t>
      </w:r>
      <w:proofErr w:type="gramEnd"/>
      <w:r>
        <w:t xml:space="preserve"> As one Republican respondent from South Carolina (SC) put it: “</w:t>
      </w:r>
      <w:r w:rsidRPr="007F5473">
        <w:rPr>
          <w:rStyle w:val="Emphasis"/>
        </w:rPr>
        <w:t>Climate change is simply not a front burner issue to most people</w:t>
      </w:r>
      <w:r>
        <w:t>.” A Nevada Democrat agreed:</w:t>
      </w:r>
      <w:r w:rsidRPr="007F5473">
        <w:rPr>
          <w:rStyle w:val="Emphasis"/>
        </w:rPr>
        <w:t xml:space="preserve"> “I don’t believe this is a critical issue for many voters when compared to the economy and national security.”</w:t>
      </w:r>
      <w:r w:rsidR="007C3F5A">
        <w:t xml:space="preserve"> </w:t>
      </w:r>
      <w:r>
        <w:t xml:space="preserve">One SC Republican said that </w:t>
      </w:r>
      <w:r w:rsidRPr="007F5473">
        <w:rPr>
          <w:rStyle w:val="StyleBoldUnderline"/>
        </w:rPr>
        <w:t>no “blue-collar swing voter” ever said: “I really like their jobs plan, but, boy, I don’t know about their position on climate change.”</w:t>
      </w:r>
      <w:r>
        <w:t xml:space="preserve"> Over all, the Republicans don’t think that opposing public policy to address the perceived threats of climate change will hurt their candidates. The topic never came up in the recent SC Republican debate.</w:t>
      </w:r>
      <w:r w:rsidR="007C3F5A">
        <w:t xml:space="preserve"> </w:t>
      </w:r>
      <w:proofErr w:type="spellStart"/>
      <w:r>
        <w:t>Steyer</w:t>
      </w:r>
      <w:proofErr w:type="spellEnd"/>
      <w:r>
        <w:t xml:space="preserve"> sees that on the issue of climate change, “the two parties could not be further apart.” However, </w:t>
      </w:r>
      <w:r w:rsidRPr="007F5473">
        <w:rPr>
          <w:rStyle w:val="StyleBoldUnderline"/>
        </w:rPr>
        <w:t>the “insider” survey found that Democrats were split on the issue</w:t>
      </w:r>
      <w:r>
        <w:t xml:space="preserve">. When asked </w:t>
      </w:r>
      <w:r w:rsidRPr="007F5473">
        <w:rPr>
          <w:rStyle w:val="StyleBoldUnderline"/>
        </w:rPr>
        <w:t xml:space="preserve">if “disputing the notion of manmade climate change would be damaging in the general election,” some thought it would, but others “thought climate change isn’t a major issue for voters.” </w:t>
      </w:r>
      <w:r>
        <w:t>One SC Democrat pointed out: “</w:t>
      </w:r>
      <w:r w:rsidRPr="007F5473">
        <w:rPr>
          <w:rStyle w:val="Emphasis"/>
        </w:rPr>
        <w:t>the glut of cheap energy sources makes green technology less of an immediate priority for Congress, investors and the voting public.”</w:t>
      </w:r>
      <w:r w:rsidR="007C3F5A">
        <w:rPr>
          <w:rStyle w:val="StyleBoldUnderline"/>
        </w:rPr>
        <w:t xml:space="preserve"> </w:t>
      </w:r>
      <w:r w:rsidRPr="007C3F5A">
        <w:rPr>
          <w:rStyle w:val="StyleBoldUnderline"/>
        </w:rPr>
        <w:t>When it comes to energy, there are clearly differences between the parties, but strangely both agree that climate change isn’t “a major issue for voters.”</w:t>
      </w:r>
      <w:r w:rsidR="007C3F5A">
        <w:rPr>
          <w:rStyle w:val="StyleBoldUnderline"/>
        </w:rPr>
        <w:t xml:space="preserve"> </w:t>
      </w:r>
      <w:r>
        <w:t xml:space="preserve">While we are far from the days, of “drill, baby drill,” when asked about increasing production, Republicans see that their pro-development policies are unaffected by “price fluctuations.” A SC Republican stated: </w:t>
      </w:r>
      <w:r w:rsidRPr="007C3F5A">
        <w:rPr>
          <w:rStyle w:val="StyleBoldUnderline"/>
        </w:rPr>
        <w:t xml:space="preserve">“Most Republicans view this issue through a national security lens. </w:t>
      </w:r>
      <w:r>
        <w:t>Low prices might diminish the intensity, but GOP voters will still want America to be energy independent regardless of oil prices.”</w:t>
      </w:r>
      <w:r w:rsidR="007C3F5A">
        <w:t xml:space="preserve"> </w:t>
      </w:r>
      <w:r>
        <w:t xml:space="preserve">On February 12, Politico held a gathering called “Caucus Energy South Carolina” that featured several of the SC “insiders” among whom the </w:t>
      </w:r>
      <w:proofErr w:type="gramStart"/>
      <w:r>
        <w:t>host said are</w:t>
      </w:r>
      <w:proofErr w:type="gramEnd"/>
      <w:r>
        <w:t xml:space="preserve"> “influential voices,” who offer “keen insight into what’s going on </w:t>
      </w:r>
      <w:proofErr w:type="spellStart"/>
      <w:r>
        <w:t>on</w:t>
      </w:r>
      <w:proofErr w:type="spellEnd"/>
      <w:r>
        <w:t xml:space="preserve"> the ground.”</w:t>
      </w:r>
      <w:r w:rsidR="007C3F5A">
        <w:t xml:space="preserve"> </w:t>
      </w:r>
      <w:r>
        <w:t>There, Mike McKenna, who has consulted a wide variety of political and corporate clients with respect to government relations, opinion research, marketing, message development and communications strategies, and who has served as an external relations specialist at the U.S. Department of Energy, declared: “</w:t>
      </w:r>
      <w:r w:rsidRPr="007C3F5A">
        <w:rPr>
          <w:rStyle w:val="Emphasis"/>
        </w:rPr>
        <w:t>Energy is a second tier issue. Climate change is fifth tier. Nobody cares about it. It is always at the bottom.”</w:t>
      </w:r>
      <w:r w:rsidR="007C3F5A">
        <w:t xml:space="preserve"> </w:t>
      </w:r>
      <w:r w:rsidRPr="007C3F5A">
        <w:rPr>
          <w:rStyle w:val="StyleBoldUnderline"/>
        </w:rPr>
        <w:t>The climate change agenda has been the most expensive and extensive public relations campaign in the history of the world</w:t>
      </w:r>
      <w:r>
        <w:t>. Gallup has been polling on this issue for 25 years. Despite the herculean effort, fewer people are worried about climate change today than 25 years ago. Pew Research Center has repeatedly found that when given a list of concerns regarding the public’s policy priorities, respondents put jobs and economy at the top of the list, with climate change at the bottom. Polling done just before the UN climate conference in Paris, found that only 3% of Americans believe that climate change is the most important issue facing America.</w:t>
      </w:r>
      <w:r w:rsidR="007C3F5A">
        <w:t xml:space="preserve"> </w:t>
      </w:r>
      <w:r w:rsidRPr="007C3F5A">
        <w:rPr>
          <w:rStyle w:val="StyleBoldUnderline"/>
        </w:rPr>
        <w:t>Even Democrat</w:t>
      </w:r>
      <w:r>
        <w:t xml:space="preserve"> Jane </w:t>
      </w:r>
      <w:proofErr w:type="spellStart"/>
      <w:r>
        <w:t>Kleeb</w:t>
      </w:r>
      <w:proofErr w:type="spellEnd"/>
      <w:r>
        <w:t xml:space="preserve">, </w:t>
      </w:r>
      <w:r w:rsidRPr="007C3F5A">
        <w:rPr>
          <w:rStyle w:val="StyleBoldUnderline"/>
        </w:rPr>
        <w:t>an outspoken opponent of the Keystone pipeline, acknowledged that climate change, as an issue, doesn’t move people to act</w:t>
      </w:r>
      <w:r>
        <w:t>.</w:t>
      </w:r>
      <w:r w:rsidR="007C3F5A">
        <w:t xml:space="preserve"> </w:t>
      </w:r>
      <w:r>
        <w:t xml:space="preserve">David Wilkins, a former U.S. Ambassador to Canada who has worked on issues such as energy, national security, and the environment, said that </w:t>
      </w:r>
      <w:r w:rsidRPr="007C3F5A">
        <w:rPr>
          <w:rStyle w:val="Emphasis"/>
        </w:rPr>
        <w:t>voters are “not going to let the environment trump the economy.”</w:t>
      </w:r>
      <w:r>
        <w:t xml:space="preserve"> He believes there will be a reapplication for the Keystone pipeline and that eventually it will be built. Another insider, Democrat Inez </w:t>
      </w:r>
      <w:proofErr w:type="spellStart"/>
      <w:r>
        <w:t>Tenenbaum</w:t>
      </w:r>
      <w:proofErr w:type="spellEnd"/>
      <w:r>
        <w:t>, disagreed, saying: “people don’t want to be energy dependent.” To which Wilkins quipped: “All the more reason to get oil from our friends.”</w:t>
      </w:r>
      <w:r w:rsidR="007C3F5A">
        <w:t xml:space="preserve"> </w:t>
      </w:r>
      <w:r w:rsidRPr="007C3F5A">
        <w:rPr>
          <w:rStyle w:val="StyleBoldUnderline"/>
        </w:rPr>
        <w:t>When it comes to energy, there are clearly differences between the parties, but strangely both agree that climate change isn’t “a major issue for voters.”</w:t>
      </w:r>
    </w:p>
    <w:p w14:paraId="6435D13E" w14:textId="77777777" w:rsidR="007C3F5A" w:rsidRPr="007C3F5A" w:rsidRDefault="007C3F5A" w:rsidP="00E82A54">
      <w:pPr>
        <w:rPr>
          <w:rStyle w:val="StyleBoldUnderline"/>
        </w:rPr>
      </w:pPr>
    </w:p>
    <w:p w14:paraId="6B0C2DDB" w14:textId="6829E432" w:rsidR="007C3F5A" w:rsidRDefault="007C3F5A" w:rsidP="007C3F5A">
      <w:pPr>
        <w:pStyle w:val="Heading4"/>
      </w:pPr>
      <w:r>
        <w:t>Thesis of their argument is wrong—republicans in congress are being backed by donors who are concerned about climate change—ensures that congress pushes for reform</w:t>
      </w:r>
      <w:r w:rsidR="008B3E51">
        <w:t xml:space="preserve"> and that the party is changing</w:t>
      </w:r>
    </w:p>
    <w:p w14:paraId="0581E025" w14:textId="445D831A" w:rsidR="0066664F" w:rsidRPr="0066664F" w:rsidRDefault="0066664F" w:rsidP="0066664F">
      <w:r w:rsidRPr="0066664F">
        <w:rPr>
          <w:rStyle w:val="StyleStyleBold12pt"/>
        </w:rPr>
        <w:t>DAVENPORT, 7/29</w:t>
      </w:r>
      <w:r>
        <w:t xml:space="preserve"> (CORAL, National Energy and Environmental Reporter, writes for the National Journal, JUNE 29, 2016, Conservative to Fund Republicans Who Back Climate Change Action,” The New York Times,  http://www.nytimes.com/2016/06/30/us/politics/jay-faison-republicans-elections-climate-change.html?_r=0)</w:t>
      </w:r>
    </w:p>
    <w:p w14:paraId="28F3EE33" w14:textId="7E5B0954" w:rsidR="00E82A54" w:rsidRPr="00E82A54" w:rsidRDefault="007C3F5A" w:rsidP="00E82A54">
      <w:r>
        <w:t xml:space="preserve">WASHINGTON — </w:t>
      </w:r>
      <w:proofErr w:type="gramStart"/>
      <w:r w:rsidRPr="007C3F5A">
        <w:rPr>
          <w:rStyle w:val="StyleBoldUnderline"/>
        </w:rPr>
        <w:t>A</w:t>
      </w:r>
      <w:proofErr w:type="gramEnd"/>
      <w:r w:rsidRPr="007C3F5A">
        <w:rPr>
          <w:rStyle w:val="StyleBoldUnderline"/>
        </w:rPr>
        <w:t xml:space="preserve"> self-described conservative North Carolina businessman has promised to spend at least $5 million through his political action committee to back five Republican congressional candidates who have supported taking action to curb climate change.</w:t>
      </w:r>
      <w:r w:rsidR="0066664F">
        <w:rPr>
          <w:rStyle w:val="StyleBoldUnderline"/>
        </w:rPr>
        <w:t xml:space="preserve"> </w:t>
      </w:r>
      <w:r w:rsidRPr="007C3F5A">
        <w:rPr>
          <w:rStyle w:val="StyleBoldUnderline"/>
        </w:rPr>
        <w:t>Even as his party’s presumptive presidential nominee denies the existence of global warming</w:t>
      </w:r>
      <w:r>
        <w:t xml:space="preserve">, the businessman, Jay </w:t>
      </w:r>
      <w:r w:rsidRPr="007C3F5A">
        <w:rPr>
          <w:rStyle w:val="StyleBoldUnderline"/>
        </w:rPr>
        <w:t xml:space="preserve">Faison, and his </w:t>
      </w:r>
      <w:proofErr w:type="spellStart"/>
      <w:r w:rsidRPr="007C3F5A">
        <w:rPr>
          <w:rStyle w:val="StyleBoldUnderline"/>
        </w:rPr>
        <w:t>ClearPath</w:t>
      </w:r>
      <w:proofErr w:type="spellEnd"/>
      <w:r w:rsidRPr="007C3F5A">
        <w:rPr>
          <w:rStyle w:val="StyleBoldUnderline"/>
        </w:rPr>
        <w:t xml:space="preserve"> Action Fund will spend at least $2 million on digital media campaigns to defend Senate incumbents running in two of the tightest races in the country</w:t>
      </w:r>
      <w:r>
        <w:t>, Rob Portman in Ohio and Kelly Ayotte in New Hampshire, a recognition of the senators’ support for clean energy, Mr. Faison said Wednesday. The advertisements are expected to start running this week.</w:t>
      </w:r>
      <w:r w:rsidR="0066664F">
        <w:t xml:space="preserve"> </w:t>
      </w:r>
      <w:proofErr w:type="spellStart"/>
      <w:r>
        <w:t>ClearPath</w:t>
      </w:r>
      <w:proofErr w:type="spellEnd"/>
      <w:r>
        <w:t xml:space="preserve"> is also spending several hundred thousand dollars on digital advertising campaigns to support Representatives Carlos </w:t>
      </w:r>
      <w:proofErr w:type="spellStart"/>
      <w:r>
        <w:t>Curbelo</w:t>
      </w:r>
      <w:proofErr w:type="spellEnd"/>
      <w:r>
        <w:t xml:space="preserve"> of Florida and Tom Reed and Elise Stefanik of New York, all Republicans running for re-election in similarly tight races.</w:t>
      </w:r>
      <w:r w:rsidR="0066664F">
        <w:t xml:space="preserve"> </w:t>
      </w:r>
      <w:r>
        <w:t>“</w:t>
      </w:r>
      <w:r w:rsidRPr="008B3E51">
        <w:rPr>
          <w:rStyle w:val="StyleBoldUnderline"/>
        </w:rPr>
        <w:t>What we’re trying to do is prove to the party, through these races, that clean energy wins races, to build a political safe space for the Republican Party to talk about this</w:t>
      </w:r>
      <w:r>
        <w:t>,” Mr. Faison said in an interview. “It is difficult for a politician to consistently act in an area with no reward. We have their back.” He added, “We’re also making that case to the Trump campaign.”</w:t>
      </w:r>
      <w:r w:rsidR="0066664F">
        <w:t xml:space="preserve"> </w:t>
      </w:r>
      <w:r w:rsidRPr="008B3E51">
        <w:rPr>
          <w:rStyle w:val="StyleBoldUnderline"/>
        </w:rPr>
        <w:t>The spending comes as Republican leaders have questioned or denied the established science of human-caused climate change a</w:t>
      </w:r>
      <w:r>
        <w:t>nd attacked President Obama’s climate change policies. Donald J. Trump, the presumptive nominee, has mocked climate science and vowed to cancel the Paris Agreement, the 2015 global accord committing nearly every country on earth to taking action to fight climate change.</w:t>
      </w:r>
      <w:r w:rsidR="0066664F">
        <w:t xml:space="preserve"> </w:t>
      </w:r>
      <w:r>
        <w:t xml:space="preserve">Senator Mitch McConnell, Republican of Kentucky and the majority leader, calls Mr. Obama’s climate policies a “war on coal.” But some Republican members of Congress who hope to carve out careers that could outlast Mr. </w:t>
      </w:r>
      <w:proofErr w:type="spellStart"/>
      <w:r>
        <w:t>Trump’s</w:t>
      </w:r>
      <w:proofErr w:type="spellEnd"/>
      <w:r>
        <w:t xml:space="preserve"> have begun to quietly consider how to address climate change, which they believe resonates with a growing segment of voters, particularly young people.</w:t>
      </w:r>
      <w:r w:rsidR="0066664F">
        <w:t xml:space="preserve"> </w:t>
      </w:r>
      <w:r w:rsidRPr="008B3E51">
        <w:rPr>
          <w:rStyle w:val="StyleBoldUnderline"/>
        </w:rPr>
        <w:t>Political strategists are paying attention to polls that show Americans expressing record- or near-record-high belief that global warming is happening</w:t>
      </w:r>
      <w:r>
        <w:t>. A March Gallup poll found that 64 percent of American adults worry “a great deal” or “a fair amount” about global warming, the highest number since 2008, and it found that a record 65 percent of Americans attribute global warming to human activity.</w:t>
      </w:r>
      <w:r w:rsidR="0066664F">
        <w:t xml:space="preserve"> </w:t>
      </w:r>
      <w:r>
        <w:t xml:space="preserve">However, </w:t>
      </w:r>
      <w:r w:rsidRPr="008B3E51">
        <w:rPr>
          <w:rStyle w:val="StyleBoldUnderline"/>
        </w:rPr>
        <w:t>most polls asking voters to rank the importance of issues find that environmental concerns trail far behind concerns about jobs and the economy</w:t>
      </w:r>
      <w:r>
        <w:t>.</w:t>
      </w:r>
      <w:r w:rsidR="0066664F">
        <w:t xml:space="preserve"> </w:t>
      </w:r>
      <w:r>
        <w:t>Still, in many campaigns, Democrats are attacking Republicans as climate deniers.</w:t>
      </w:r>
      <w:r w:rsidR="0066664F">
        <w:t xml:space="preserve"> </w:t>
      </w:r>
      <w:r w:rsidRPr="0066664F">
        <w:rPr>
          <w:rStyle w:val="Emphasis"/>
        </w:rPr>
        <w:t>Some moderate Republicans hope to use their views on climate change to draw a contrast with Mr. Trump.</w:t>
      </w:r>
      <w:r w:rsidR="0066664F">
        <w:rPr>
          <w:rStyle w:val="Emphasis"/>
        </w:rPr>
        <w:t xml:space="preserve"> </w:t>
      </w:r>
      <w:r w:rsidRPr="0066664F">
        <w:rPr>
          <w:rStyle w:val="Emphasis"/>
        </w:rPr>
        <w:t>“All of them need to demonstrate a level of independence from the national party in order to survive,”</w:t>
      </w:r>
      <w:r>
        <w:t xml:space="preserve"> said Nathan Gonzales, editor of the nonpartisan Rothenberg &amp; Gonzales Political Report, speaking of the five lawmakers backed by Mr. Faison’s group. “</w:t>
      </w:r>
      <w:r w:rsidRPr="0066664F">
        <w:rPr>
          <w:rStyle w:val="StyleBoldUnderline"/>
        </w:rPr>
        <w:t>They’ll need to declare independence from Donald Trump.”</w:t>
      </w:r>
      <w:r w:rsidR="0066664F">
        <w:rPr>
          <w:rStyle w:val="StyleBoldUnderline"/>
        </w:rPr>
        <w:t xml:space="preserve"> </w:t>
      </w:r>
      <w:r>
        <w:t>In 2015, Ms. Ayotte broke with her party to vote against a measure written by Mr. McConnell that would have blocked Mr. Obama’s climate change rules. She also voted for a program to establish grants to schools for climate change education, against a proposal to block the Obama administration from signing on to the Paris climate change accord, and in favor of a federal fund to respond to the threat of climate change.</w:t>
      </w:r>
      <w:r w:rsidR="0066664F">
        <w:t xml:space="preserve"> </w:t>
      </w:r>
      <w:r>
        <w:t xml:space="preserve">Mr. Portman voted with his party on most of those measures, but also voted in favor of the fund to respond to climate threats. He has worked for years with Senator Jeanne </w:t>
      </w:r>
      <w:proofErr w:type="spellStart"/>
      <w:r>
        <w:t>Shaheen</w:t>
      </w:r>
      <w:proofErr w:type="spellEnd"/>
      <w:r>
        <w:t>, Democrat of New Hampshire, on a bill to improve energy efficiency in buildings. He is a former board member of the Nature Conservancy and is a co-author of legislation to support cleanup of the Great Lakes.</w:t>
      </w:r>
      <w:r w:rsidR="0066664F">
        <w:t xml:space="preserve"> </w:t>
      </w:r>
      <w:r>
        <w:t xml:space="preserve">The three House members backed by Mr. Faison’s group are among just 13 Republicans who have signed on to a resolution, offered by Representative Chris Gibson, Republican of New York. “The resolution was a vehicle to find out which Republicans were willing to step up and take some action,” said Steve </w:t>
      </w:r>
      <w:proofErr w:type="spellStart"/>
      <w:r>
        <w:t>Valk</w:t>
      </w:r>
      <w:proofErr w:type="spellEnd"/>
      <w:r>
        <w:t>, a spokesman for Citizen’s Climate Lobby.</w:t>
      </w:r>
      <w:r w:rsidR="0066664F">
        <w:t xml:space="preserve"> </w:t>
      </w:r>
      <w:r>
        <w:t xml:space="preserve">But while those five Republicans’ environmental records stand out from many in their party, they have voted more times against environmental regulations than in favor. The League of Conservation Voters, which tracks lawmakers’ environmental records on a scale of 1 to 100, have given lifetime scores to Ms. Ayotte of 35 percent, Mr. Portman of 20 percent, Mr. </w:t>
      </w:r>
      <w:proofErr w:type="spellStart"/>
      <w:r>
        <w:t>Curbelo</w:t>
      </w:r>
      <w:proofErr w:type="spellEnd"/>
      <w:r>
        <w:t xml:space="preserve"> of 23 percent, Mr. Reed of 6 percent and Ms. Stefanik of 9 percent. “To give House Republicans like Elise Stefanik, Tom Reed or Carlos </w:t>
      </w:r>
      <w:proofErr w:type="spellStart"/>
      <w:r>
        <w:t>Curbelo</w:t>
      </w:r>
      <w:proofErr w:type="spellEnd"/>
      <w:r>
        <w:t xml:space="preserve"> credit for acknowledging that climate change is real is a very low bar,” said Meredith Kelly, a spokeswoman for the Democratic Congressional Campaign Committee.</w:t>
      </w:r>
      <w:r w:rsidR="0066664F">
        <w:t xml:space="preserve"> </w:t>
      </w:r>
      <w:r>
        <w:t xml:space="preserve">In Miami, Mr. </w:t>
      </w:r>
      <w:proofErr w:type="spellStart"/>
      <w:r>
        <w:t>Curbelo’s</w:t>
      </w:r>
      <w:proofErr w:type="spellEnd"/>
      <w:r>
        <w:t xml:space="preserve"> opponent, Annette </w:t>
      </w:r>
      <w:proofErr w:type="spellStart"/>
      <w:r>
        <w:t>Tadeo</w:t>
      </w:r>
      <w:proofErr w:type="spellEnd"/>
      <w:r>
        <w:t>, a Democrat, has slammed his climate positions as hypocritical. “Big oil and gas lobbyists have been filling his campaign coffers with thousands of dollars in cash, in exchange for his advocacy for offshore drilling,” she said in a statement.</w:t>
      </w:r>
      <w:r w:rsidR="0066664F">
        <w:t xml:space="preserve"> </w:t>
      </w:r>
      <w:r>
        <w:t>In Ohio, Mr. Portman is fighting to keep his seat against a former governor, Ted Strickland, who notes his support of Mr. Obama’s climate plan and slams Mr. Portman for voting against it.</w:t>
      </w:r>
      <w:r w:rsidR="0066664F">
        <w:t xml:space="preserve"> </w:t>
      </w:r>
      <w:r>
        <w:t>In upstate New York, a local newspaper, The Post-Star, noted that Ms. Stefanik’s support for the climate change resolution was paired with votes against Mr. Obama’s climate change plan. “We were especially interested in how she could acknowledge climate change in one stand, yet vote to delay implementation of the Clean Power Plan (new standards for coal-burning power plants), especially while representing a region that was devastated by acid rain from those plants in the Midwest,” the paper’s editorial board wrote.</w:t>
      </w:r>
      <w:r w:rsidR="0066664F">
        <w:t xml:space="preserve"> </w:t>
      </w:r>
      <w:r>
        <w:t xml:space="preserve">Some political observers have drawn comparisons between Mr. Faison and Tom </w:t>
      </w:r>
      <w:proofErr w:type="spellStart"/>
      <w:r>
        <w:t>Steyer</w:t>
      </w:r>
      <w:proofErr w:type="spellEnd"/>
      <w:r>
        <w:t xml:space="preserve">, the billionaire environmentalist and Democratic donor whose political action committee, </w:t>
      </w:r>
      <w:proofErr w:type="spellStart"/>
      <w:r>
        <w:t>NextGen</w:t>
      </w:r>
      <w:proofErr w:type="spellEnd"/>
      <w:r>
        <w:t xml:space="preserve"> Climate Action, has spent heavily to push candidates who champion climate change issues. Mr. </w:t>
      </w:r>
      <w:proofErr w:type="spellStart"/>
      <w:r>
        <w:t>Steyer</w:t>
      </w:r>
      <w:proofErr w:type="spellEnd"/>
      <w:r>
        <w:t xml:space="preserve"> emerged as the single biggest political donor of the 2014 cycle, spending $74 million to influence voters, far more than the $5 million pledged by Mr. Faison’s group. Mr. </w:t>
      </w:r>
      <w:proofErr w:type="spellStart"/>
      <w:r>
        <w:t>Steyer</w:t>
      </w:r>
      <w:proofErr w:type="spellEnd"/>
      <w:r>
        <w:t>, whose group has already laid out plans to spend at least $25 million in 2016, disavowed the comparison to Mr. Faison.</w:t>
      </w:r>
      <w:r w:rsidR="0066664F">
        <w:t xml:space="preserve"> </w:t>
      </w:r>
      <w:r>
        <w:t xml:space="preserve">“From what we can tell by the people he is supporting, he is grading Republicans on the curve,” Mr. </w:t>
      </w:r>
      <w:proofErr w:type="spellStart"/>
      <w:r>
        <w:t>Steyer</w:t>
      </w:r>
      <w:proofErr w:type="spellEnd"/>
      <w:r>
        <w:t xml:space="preserve"> said in an interview. “We have fairly objective standards for grading people, and none of </w:t>
      </w:r>
      <w:proofErr w:type="gramStart"/>
      <w:r>
        <w:t>the them</w:t>
      </w:r>
      <w:proofErr w:type="gramEnd"/>
      <w:r>
        <w:t xml:space="preserve"> come close to meeting our standards.” Mr. </w:t>
      </w:r>
      <w:proofErr w:type="spellStart"/>
      <w:r>
        <w:t>Steyer</w:t>
      </w:r>
      <w:proofErr w:type="spellEnd"/>
      <w:r>
        <w:t xml:space="preserve"> said his group planned to support the Democratic Senate candidates in Ohio and New Hampshire.</w:t>
      </w:r>
      <w:r w:rsidR="0066664F">
        <w:t xml:space="preserve"> </w:t>
      </w:r>
      <w:r w:rsidRPr="0066664F">
        <w:rPr>
          <w:rStyle w:val="StyleBoldUnderline"/>
        </w:rPr>
        <w:t>And while the ads run by Mr. Faison’s group note the candidates’ support of clean energy, showing lush green fields and sparkling blue skies, they never explicitly mention the term climate change</w:t>
      </w:r>
      <w:r>
        <w:t>. Mr. Faison acknowledges that while he supports Republicans who have supported climate change policy, it is still too politically divisive to actually use the phrase.</w:t>
      </w:r>
      <w:r w:rsidR="0066664F">
        <w:t xml:space="preserve"> </w:t>
      </w:r>
      <w:r>
        <w:t>“Climate change is a divisive term on the Hill and it’s a divisive term among the electorate,” said Mr. Faison. “But ‘</w:t>
      </w:r>
      <w:r w:rsidRPr="0066664F">
        <w:rPr>
          <w:rStyle w:val="StyleBoldUnderline"/>
        </w:rPr>
        <w:t>clean energy’ tells a voter you care about the environment, and deflects attacks about climate change.”</w:t>
      </w:r>
    </w:p>
    <w:sectPr w:rsidR="00E82A54" w:rsidRPr="00E82A5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D1CCF4" w14:textId="77777777" w:rsidR="00354864" w:rsidRDefault="00354864" w:rsidP="00E46E7E">
      <w:r>
        <w:separator/>
      </w:r>
    </w:p>
  </w:endnote>
  <w:endnote w:type="continuationSeparator" w:id="0">
    <w:p w14:paraId="2ACC02F0" w14:textId="77777777" w:rsidR="00354864" w:rsidRDefault="0035486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4D3191" w14:textId="77777777" w:rsidR="00354864" w:rsidRDefault="00354864" w:rsidP="00E46E7E">
      <w:r>
        <w:separator/>
      </w:r>
    </w:p>
  </w:footnote>
  <w:footnote w:type="continuationSeparator" w:id="0">
    <w:p w14:paraId="30C0FBFC" w14:textId="77777777" w:rsidR="00354864" w:rsidRDefault="0035486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9024796"/>
  </w:docVars>
  <w:rsids>
    <w:rsidRoot w:val="0077595C"/>
    <w:rsid w:val="000042BA"/>
    <w:rsid w:val="00013C65"/>
    <w:rsid w:val="000140EC"/>
    <w:rsid w:val="00016A35"/>
    <w:rsid w:val="00037A55"/>
    <w:rsid w:val="000655EE"/>
    <w:rsid w:val="00085034"/>
    <w:rsid w:val="000A698F"/>
    <w:rsid w:val="000C16B3"/>
    <w:rsid w:val="00105C28"/>
    <w:rsid w:val="001408C0"/>
    <w:rsid w:val="00143FD7"/>
    <w:rsid w:val="001463FB"/>
    <w:rsid w:val="001517D7"/>
    <w:rsid w:val="001710E3"/>
    <w:rsid w:val="00186DB7"/>
    <w:rsid w:val="0019628D"/>
    <w:rsid w:val="001B714B"/>
    <w:rsid w:val="001D7626"/>
    <w:rsid w:val="001F079E"/>
    <w:rsid w:val="002613DA"/>
    <w:rsid w:val="00262D03"/>
    <w:rsid w:val="002B6353"/>
    <w:rsid w:val="002B68C8"/>
    <w:rsid w:val="002B7DFB"/>
    <w:rsid w:val="002F0869"/>
    <w:rsid w:val="002F35F4"/>
    <w:rsid w:val="002F3E28"/>
    <w:rsid w:val="002F40E6"/>
    <w:rsid w:val="002F4279"/>
    <w:rsid w:val="00303E5B"/>
    <w:rsid w:val="00313226"/>
    <w:rsid w:val="0031425E"/>
    <w:rsid w:val="00314DEA"/>
    <w:rsid w:val="00325059"/>
    <w:rsid w:val="00354864"/>
    <w:rsid w:val="00357719"/>
    <w:rsid w:val="00374144"/>
    <w:rsid w:val="003B3EC7"/>
    <w:rsid w:val="003F42AF"/>
    <w:rsid w:val="003F6F38"/>
    <w:rsid w:val="0041186A"/>
    <w:rsid w:val="00412F6D"/>
    <w:rsid w:val="0042635A"/>
    <w:rsid w:val="00466B6F"/>
    <w:rsid w:val="004B3188"/>
    <w:rsid w:val="004B3DB3"/>
    <w:rsid w:val="004C63B5"/>
    <w:rsid w:val="004D461E"/>
    <w:rsid w:val="00517479"/>
    <w:rsid w:val="005516EC"/>
    <w:rsid w:val="00556A91"/>
    <w:rsid w:val="005661D0"/>
    <w:rsid w:val="005727DC"/>
    <w:rsid w:val="005769D4"/>
    <w:rsid w:val="005A0BE5"/>
    <w:rsid w:val="005C0E1F"/>
    <w:rsid w:val="005E0D2B"/>
    <w:rsid w:val="005E2C99"/>
    <w:rsid w:val="0066533D"/>
    <w:rsid w:val="0066664F"/>
    <w:rsid w:val="00672258"/>
    <w:rsid w:val="00674836"/>
    <w:rsid w:val="0067575B"/>
    <w:rsid w:val="00675EBE"/>
    <w:rsid w:val="00683AC8"/>
    <w:rsid w:val="00692C26"/>
    <w:rsid w:val="006B618B"/>
    <w:rsid w:val="006C4645"/>
    <w:rsid w:val="006F2D3D"/>
    <w:rsid w:val="00700835"/>
    <w:rsid w:val="007237A4"/>
    <w:rsid w:val="00726F87"/>
    <w:rsid w:val="007333B9"/>
    <w:rsid w:val="007374D5"/>
    <w:rsid w:val="0077595C"/>
    <w:rsid w:val="00791B7D"/>
    <w:rsid w:val="007A3515"/>
    <w:rsid w:val="007C3F5A"/>
    <w:rsid w:val="007D7924"/>
    <w:rsid w:val="007E470C"/>
    <w:rsid w:val="007E5F71"/>
    <w:rsid w:val="007F5473"/>
    <w:rsid w:val="00821415"/>
    <w:rsid w:val="0083768F"/>
    <w:rsid w:val="00851884"/>
    <w:rsid w:val="008B3E51"/>
    <w:rsid w:val="00906DE4"/>
    <w:rsid w:val="0091595A"/>
    <w:rsid w:val="009165EA"/>
    <w:rsid w:val="009824C5"/>
    <w:rsid w:val="009829F2"/>
    <w:rsid w:val="00993F61"/>
    <w:rsid w:val="009B0746"/>
    <w:rsid w:val="009C198B"/>
    <w:rsid w:val="009D207E"/>
    <w:rsid w:val="009E5822"/>
    <w:rsid w:val="009E691A"/>
    <w:rsid w:val="00A06CD8"/>
    <w:rsid w:val="00A074CB"/>
    <w:rsid w:val="00A369C4"/>
    <w:rsid w:val="00A44F00"/>
    <w:rsid w:val="00A47986"/>
    <w:rsid w:val="00A500D7"/>
    <w:rsid w:val="00A91A24"/>
    <w:rsid w:val="00AB6BA3"/>
    <w:rsid w:val="00AC0E99"/>
    <w:rsid w:val="00AF1E67"/>
    <w:rsid w:val="00AF5046"/>
    <w:rsid w:val="00AF70D4"/>
    <w:rsid w:val="00B148F7"/>
    <w:rsid w:val="00B169A1"/>
    <w:rsid w:val="00B33E0C"/>
    <w:rsid w:val="00B45C6C"/>
    <w:rsid w:val="00B45FE9"/>
    <w:rsid w:val="00B55D49"/>
    <w:rsid w:val="00B65E97"/>
    <w:rsid w:val="00B83F65"/>
    <w:rsid w:val="00B84180"/>
    <w:rsid w:val="00BE2124"/>
    <w:rsid w:val="00BE63EA"/>
    <w:rsid w:val="00C20EA4"/>
    <w:rsid w:val="00C42A3C"/>
    <w:rsid w:val="00C44E4E"/>
    <w:rsid w:val="00C82BBB"/>
    <w:rsid w:val="00CD2C6D"/>
    <w:rsid w:val="00CE1466"/>
    <w:rsid w:val="00CF1A0F"/>
    <w:rsid w:val="00D36252"/>
    <w:rsid w:val="00D4330B"/>
    <w:rsid w:val="00D460F1"/>
    <w:rsid w:val="00D51B44"/>
    <w:rsid w:val="00D6085D"/>
    <w:rsid w:val="00D66D57"/>
    <w:rsid w:val="00D81480"/>
    <w:rsid w:val="00DA2E40"/>
    <w:rsid w:val="00DA5BF8"/>
    <w:rsid w:val="00DC71AA"/>
    <w:rsid w:val="00DD2FAB"/>
    <w:rsid w:val="00DD4F36"/>
    <w:rsid w:val="00DE627C"/>
    <w:rsid w:val="00DF1850"/>
    <w:rsid w:val="00E46E7E"/>
    <w:rsid w:val="00E82A54"/>
    <w:rsid w:val="00E95631"/>
    <w:rsid w:val="00E97B4B"/>
    <w:rsid w:val="00EB717C"/>
    <w:rsid w:val="00F01FCD"/>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A313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A698F"/>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0A69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A69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A69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A69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69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98F"/>
  </w:style>
  <w:style w:type="character" w:styleId="Emphasis">
    <w:name w:val="Emphasis"/>
    <w:aliases w:val="tag2,emphasis in card,Size 10,Evidence,Minimized,minimized,Highlighted,CD Card,ED - Tag,Underlined,Emphasis!!,Qualifications,normal card text,Shrunk,qualifications in card,qualifications,small,bold underline,Box,Style1,Debate,B,Text 8"/>
    <w:basedOn w:val="DefaultParagraphFont"/>
    <w:link w:val="textbold"/>
    <w:uiPriority w:val="7"/>
    <w:qFormat/>
    <w:rsid w:val="000A698F"/>
    <w:rPr>
      <w:rFonts w:ascii="Times New Roman" w:hAnsi="Times New Roman" w:cs="Times New Roman"/>
      <w:b/>
      <w:i w:val="0"/>
      <w:iCs/>
      <w:sz w:val="22"/>
      <w:u w:val="single"/>
      <w:bdr w:val="single" w:sz="8" w:space="0" w:color="auto"/>
    </w:rPr>
  </w:style>
  <w:style w:type="character" w:customStyle="1" w:styleId="Heading1Char">
    <w:name w:val="Heading 1 Char"/>
    <w:aliases w:val="Pocket Char"/>
    <w:basedOn w:val="DefaultParagraphFont"/>
    <w:link w:val="Heading1"/>
    <w:rsid w:val="000A69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A69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A698F"/>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0A698F"/>
    <w:rPr>
      <w:rFonts w:ascii="Times New Roman" w:eastAsiaTheme="majorEastAsia" w:hAnsi="Times New Roman"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Not.,No"/>
    <w:basedOn w:val="DefaultParagraphFont"/>
    <w:uiPriority w:val="5"/>
    <w:qFormat/>
    <w:rsid w:val="000A698F"/>
    <w:rPr>
      <w:b/>
      <w:bCs/>
      <w:sz w:val="26"/>
      <w:u w:val="none"/>
    </w:rPr>
  </w:style>
  <w:style w:type="character" w:customStyle="1" w:styleId="StyleBoldUnderline">
    <w:name w:val="Style Bold Underline"/>
    <w:aliases w:val="Underline,Style Underline,Intense Emphasis1,apple-style-span + 6 pt,Bold,Kern at 16 pt,Intense Emphasis2,Intense Emphasis21,HHeading 3 + 12 pt,Cards + Font: 12 pt Char,Style,Bold Cite Char,ci,Citation Char Char Char,c,cit,Bo,8."/>
    <w:basedOn w:val="DefaultParagraphFont"/>
    <w:uiPriority w:val="6"/>
    <w:qFormat/>
    <w:rsid w:val="000A698F"/>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0A698F"/>
    <w:rPr>
      <w:color w:val="auto"/>
      <w:u w:val="none"/>
    </w:rPr>
  </w:style>
  <w:style w:type="character" w:styleId="FollowedHyperlink">
    <w:name w:val="FollowedHyperlink"/>
    <w:basedOn w:val="DefaultParagraphFont"/>
    <w:uiPriority w:val="99"/>
    <w:semiHidden/>
    <w:unhideWhenUsed/>
    <w:rsid w:val="000A698F"/>
    <w:rPr>
      <w:color w:val="auto"/>
      <w:u w:val="none"/>
    </w:rPr>
  </w:style>
  <w:style w:type="paragraph" w:customStyle="1" w:styleId="textbold">
    <w:name w:val="text bold"/>
    <w:basedOn w:val="Normal"/>
    <w:link w:val="Emphasis"/>
    <w:uiPriority w:val="7"/>
    <w:qFormat/>
    <w:rsid w:val="00B148F7"/>
    <w:pPr>
      <w:widowControl w:val="0"/>
      <w:spacing w:line="240" w:lineRule="auto"/>
      <w:ind w:left="720"/>
      <w:jc w:val="both"/>
    </w:pPr>
    <w:rPr>
      <w:rFonts w:eastAsiaTheme="minorEastAsia"/>
      <w:b/>
      <w:iCs/>
      <w:szCs w:val="24"/>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A698F"/>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0A69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A69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A69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A69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69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698F"/>
  </w:style>
  <w:style w:type="character" w:styleId="Emphasis">
    <w:name w:val="Emphasis"/>
    <w:aliases w:val="tag2,emphasis in card,Size 10,Evidence,Minimized,minimized,Highlighted,CD Card,ED - Tag,Underlined,Emphasis!!,Qualifications,normal card text,Shrunk,qualifications in card,qualifications,small,bold underline,Box,Style1,Debate,B,Text 8"/>
    <w:basedOn w:val="DefaultParagraphFont"/>
    <w:link w:val="textbold"/>
    <w:uiPriority w:val="7"/>
    <w:qFormat/>
    <w:rsid w:val="000A698F"/>
    <w:rPr>
      <w:rFonts w:ascii="Times New Roman" w:hAnsi="Times New Roman" w:cs="Times New Roman"/>
      <w:b/>
      <w:i w:val="0"/>
      <w:iCs/>
      <w:sz w:val="22"/>
      <w:u w:val="single"/>
      <w:bdr w:val="single" w:sz="8" w:space="0" w:color="auto"/>
    </w:rPr>
  </w:style>
  <w:style w:type="character" w:customStyle="1" w:styleId="Heading1Char">
    <w:name w:val="Heading 1 Char"/>
    <w:aliases w:val="Pocket Char"/>
    <w:basedOn w:val="DefaultParagraphFont"/>
    <w:link w:val="Heading1"/>
    <w:rsid w:val="000A69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A69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A698F"/>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0A698F"/>
    <w:rPr>
      <w:rFonts w:ascii="Times New Roman" w:eastAsiaTheme="majorEastAsia" w:hAnsi="Times New Roman"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Not.,No"/>
    <w:basedOn w:val="DefaultParagraphFont"/>
    <w:uiPriority w:val="5"/>
    <w:qFormat/>
    <w:rsid w:val="000A698F"/>
    <w:rPr>
      <w:b/>
      <w:bCs/>
      <w:sz w:val="26"/>
      <w:u w:val="none"/>
    </w:rPr>
  </w:style>
  <w:style w:type="character" w:customStyle="1" w:styleId="StyleBoldUnderline">
    <w:name w:val="Style Bold Underline"/>
    <w:aliases w:val="Underline,Style Underline,Intense Emphasis1,apple-style-span + 6 pt,Bold,Kern at 16 pt,Intense Emphasis2,Intense Emphasis21,HHeading 3 + 12 pt,Cards + Font: 12 pt Char,Style,Bold Cite Char,ci,Citation Char Char Char,c,cit,Bo,8."/>
    <w:basedOn w:val="DefaultParagraphFont"/>
    <w:uiPriority w:val="6"/>
    <w:qFormat/>
    <w:rsid w:val="000A698F"/>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0A698F"/>
    <w:rPr>
      <w:color w:val="auto"/>
      <w:u w:val="none"/>
    </w:rPr>
  </w:style>
  <w:style w:type="character" w:styleId="FollowedHyperlink">
    <w:name w:val="FollowedHyperlink"/>
    <w:basedOn w:val="DefaultParagraphFont"/>
    <w:uiPriority w:val="99"/>
    <w:semiHidden/>
    <w:unhideWhenUsed/>
    <w:rsid w:val="000A698F"/>
    <w:rPr>
      <w:color w:val="auto"/>
      <w:u w:val="none"/>
    </w:rPr>
  </w:style>
  <w:style w:type="paragraph" w:customStyle="1" w:styleId="textbold">
    <w:name w:val="text bold"/>
    <w:basedOn w:val="Normal"/>
    <w:link w:val="Emphasis"/>
    <w:uiPriority w:val="7"/>
    <w:qFormat/>
    <w:rsid w:val="00B148F7"/>
    <w:pPr>
      <w:widowControl w:val="0"/>
      <w:spacing w:line="240" w:lineRule="auto"/>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fivethirtyeight.com/features/donald-trump-has-a-20-percent-chance-of-becoming-president/"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fivethirtyeight.com/features/donald-trump-has-a-20-percent-chance-of-becoming-president/" TargetMode="External"/><Relationship Id="rId4" Type="http://schemas.openxmlformats.org/officeDocument/2006/relationships/settings" Target="settings.xml"/><Relationship Id="rId9" Type="http://schemas.openxmlformats.org/officeDocument/2006/relationships/hyperlink" Target="http://fivethirtyeight.com/features/election-update-10-questions-about-where-the-2016-race-sta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11</Pages>
  <Words>23364</Words>
  <Characters>133176</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Reed Guevara</dc:creator>
  <cp:lastModifiedBy>Carly</cp:lastModifiedBy>
  <cp:revision>2</cp:revision>
  <dcterms:created xsi:type="dcterms:W3CDTF">2016-07-16T14:04:00Z</dcterms:created>
  <dcterms:modified xsi:type="dcterms:W3CDTF">2016-07-16T14:04:00Z</dcterms:modified>
</cp:coreProperties>
</file>