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4276C" w:rsidRDefault="0074276C" w:rsidP="0074276C">
      <w:pPr>
        <w:pStyle w:val="Heading1"/>
      </w:pPr>
      <w:r>
        <w:t xml:space="preserve">NDCA China TPP </w:t>
      </w:r>
      <w:proofErr w:type="spellStart"/>
      <w:r>
        <w:t>Neg</w:t>
      </w:r>
      <w:proofErr w:type="spellEnd"/>
    </w:p>
    <w:p w:rsidR="00315C2B" w:rsidRDefault="00315C2B" w:rsidP="00315C2B">
      <w:pPr>
        <w:pStyle w:val="Heading1"/>
      </w:pPr>
      <w:r>
        <w:lastRenderedPageBreak/>
        <w:t>1NC Case Answers</w:t>
      </w:r>
    </w:p>
    <w:p w:rsidR="00315C2B" w:rsidRDefault="00315C2B" w:rsidP="00315C2B">
      <w:pPr>
        <w:pStyle w:val="Heading3"/>
      </w:pPr>
      <w:r>
        <w:lastRenderedPageBreak/>
        <w:t>1NC Containment Answers</w:t>
      </w:r>
    </w:p>
    <w:p w:rsidR="00315C2B" w:rsidRDefault="00315C2B" w:rsidP="00315C2B">
      <w:pPr>
        <w:pStyle w:val="Heading4"/>
      </w:pPr>
      <w:r>
        <w:t>US/China relations are high over trade &amp; security issues</w:t>
      </w:r>
    </w:p>
    <w:p w:rsidR="00315C2B" w:rsidRPr="00F43126" w:rsidRDefault="00315C2B" w:rsidP="00315C2B">
      <w:pPr>
        <w:rPr>
          <w:rStyle w:val="Style13ptBold"/>
          <w:b w:val="0"/>
        </w:rPr>
      </w:pPr>
      <w:r>
        <w:rPr>
          <w:rStyle w:val="Style13ptBold"/>
        </w:rPr>
        <w:t>Morrison 1/3</w:t>
      </w:r>
      <w:r>
        <w:rPr>
          <w:rStyle w:val="Style13ptBold"/>
          <w:b w:val="0"/>
        </w:rPr>
        <w:t xml:space="preserve"> </w:t>
      </w:r>
      <w:r w:rsidRPr="00F43126">
        <w:rPr>
          <w:rStyle w:val="Style13ptBold"/>
          <w:b w:val="0"/>
          <w:sz w:val="18"/>
        </w:rPr>
        <w:t>(Charles, President, East-West Center, 2016, “2015: A Year of China-US Competition and Cooperation”, http://www.huffingtonpost.com/eastwest-center/2015-a-year-of-china-us-c_b_8914260.html)</w:t>
      </w:r>
    </w:p>
    <w:p w:rsidR="00315C2B" w:rsidRPr="0083610A" w:rsidRDefault="00315C2B" w:rsidP="00315C2B">
      <w:pPr>
        <w:rPr>
          <w:sz w:val="16"/>
        </w:rPr>
      </w:pPr>
      <w:r w:rsidRPr="0083610A">
        <w:rPr>
          <w:sz w:val="16"/>
        </w:rPr>
        <w:t xml:space="preserve">China’s international infrastructure thrust could potentially complement the U.S. trade approach for an economic win-win for the region. But on the security side, China’s assertive maritime claims and construction projects have raised troubling questions. Geography has blessed China with a central land position in East Asia but confined it to limited maritime space. By laying claim to every rock, sandbar and reef that it can, even if close to neighboring countries, China looks narrowly self-interested and threatening, undercutting its diplomacy. China’s artificial island-building program in the South China Sea alarmed neighbors and compelled the U.S. to conduct a freedom of navigation operation to show that such structures are not acceptable as a basis for territorial claims. Yet </w:t>
      </w:r>
      <w:r w:rsidRPr="0083610A">
        <w:rPr>
          <w:rStyle w:val="StyleUnderline"/>
          <w:highlight w:val="yellow"/>
        </w:rPr>
        <w:t>despite</w:t>
      </w:r>
      <w:r>
        <w:t xml:space="preserve"> </w:t>
      </w:r>
      <w:r w:rsidRPr="0083610A">
        <w:rPr>
          <w:sz w:val="16"/>
        </w:rPr>
        <w:t xml:space="preserve">this and some </w:t>
      </w:r>
      <w:r w:rsidRPr="0083610A">
        <w:rPr>
          <w:rStyle w:val="StyleUnderline"/>
          <w:highlight w:val="yellow"/>
        </w:rPr>
        <w:t>exaggerated rhetoric, Chinese and American military-to-military engagement continues to expand</w:t>
      </w:r>
      <w:r>
        <w:t xml:space="preserve">. </w:t>
      </w:r>
      <w:r w:rsidRPr="0083610A">
        <w:rPr>
          <w:sz w:val="16"/>
        </w:rPr>
        <w:t xml:space="preserve">In fact, overall </w:t>
      </w:r>
      <w:r w:rsidRPr="0083610A">
        <w:rPr>
          <w:rStyle w:val="StyleUnderline"/>
          <w:highlight w:val="yellow"/>
        </w:rPr>
        <w:t>it was a successful - almost dramatic - year in China-U.S. cooperation</w:t>
      </w:r>
      <w:r>
        <w:t xml:space="preserve">. </w:t>
      </w:r>
      <w:r w:rsidRPr="0083610A">
        <w:rPr>
          <w:sz w:val="16"/>
        </w:rPr>
        <w:t>The annual China-U.S. Strategic and Economic Dialogue in June and President Xi’s September state visit resulted in dozens of new agreements and initiatives</w:t>
      </w:r>
      <w:r>
        <w:t xml:space="preserve">. </w:t>
      </w:r>
      <w:r w:rsidRPr="0083610A">
        <w:rPr>
          <w:rStyle w:val="StyleUnderline"/>
          <w:highlight w:val="yellow"/>
        </w:rPr>
        <w:t>Visas have been liberalized</w:t>
      </w:r>
      <w:r>
        <w:t xml:space="preserve"> </w:t>
      </w:r>
      <w:r w:rsidRPr="0083610A">
        <w:rPr>
          <w:sz w:val="16"/>
        </w:rPr>
        <w:t xml:space="preserve">and </w:t>
      </w:r>
      <w:r w:rsidRPr="0083610A">
        <w:rPr>
          <w:rStyle w:val="StyleUnderline"/>
          <w:highlight w:val="yellow"/>
        </w:rPr>
        <w:t>student and business interaction is growing</w:t>
      </w:r>
      <w:r>
        <w:t xml:space="preserve"> </w:t>
      </w:r>
      <w:r w:rsidRPr="0083610A">
        <w:rPr>
          <w:sz w:val="16"/>
        </w:rPr>
        <w:t xml:space="preserve">remarkably. </w:t>
      </w:r>
      <w:r w:rsidRPr="0083610A">
        <w:rPr>
          <w:rStyle w:val="StyleUnderline"/>
          <w:highlight w:val="yellow"/>
        </w:rPr>
        <w:t>Chinese investment is pouring in</w:t>
      </w:r>
      <w:r>
        <w:t xml:space="preserve">to </w:t>
      </w:r>
      <w:r w:rsidRPr="0083610A">
        <w:rPr>
          <w:sz w:val="16"/>
        </w:rPr>
        <w:t xml:space="preserve">U.S. localities. </w:t>
      </w:r>
      <w:r w:rsidRPr="0083610A">
        <w:rPr>
          <w:rStyle w:val="StyleUnderline"/>
          <w:highlight w:val="yellow"/>
        </w:rPr>
        <w:t>The Paris climate change conference</w:t>
      </w:r>
      <w:r>
        <w:t xml:space="preserve"> </w:t>
      </w:r>
      <w:r w:rsidRPr="0083610A">
        <w:rPr>
          <w:sz w:val="16"/>
        </w:rPr>
        <w:t xml:space="preserve">outcome </w:t>
      </w:r>
      <w:r w:rsidRPr="0083610A">
        <w:rPr>
          <w:rStyle w:val="StyleUnderline"/>
          <w:highlight w:val="yellow"/>
        </w:rPr>
        <w:t>was enabled by commitments China and the U.S. made</w:t>
      </w:r>
      <w:r>
        <w:t xml:space="preserve"> </w:t>
      </w:r>
      <w:r w:rsidRPr="0083610A">
        <w:rPr>
          <w:sz w:val="16"/>
        </w:rPr>
        <w:t xml:space="preserve">to each other beginning in late 2014. The two countries chaired an Afghanistan aid conference at the UN, and </w:t>
      </w:r>
      <w:r w:rsidRPr="0083610A">
        <w:rPr>
          <w:rStyle w:val="StyleUnderline"/>
          <w:highlight w:val="yellow"/>
        </w:rPr>
        <w:t>even such thorny issues as cybersecurity are being discussed</w:t>
      </w:r>
      <w:r>
        <w:t xml:space="preserve">. </w:t>
      </w:r>
      <w:r w:rsidRPr="0083610A">
        <w:rPr>
          <w:sz w:val="16"/>
        </w:rPr>
        <w:t>Despite many differences in areas such as human rights and freedom of expression,</w:t>
      </w:r>
      <w:r>
        <w:t xml:space="preserve"> </w:t>
      </w:r>
      <w:r w:rsidRPr="0083610A">
        <w:rPr>
          <w:rStyle w:val="StyleUnderline"/>
          <w:highlight w:val="yellow"/>
        </w:rPr>
        <w:t>the two countries have many motivations for cooperating</w:t>
      </w:r>
      <w:r>
        <w:t xml:space="preserve">, </w:t>
      </w:r>
      <w:r w:rsidRPr="0083610A">
        <w:rPr>
          <w:sz w:val="16"/>
        </w:rPr>
        <w:t>especially on global issues.</w:t>
      </w:r>
    </w:p>
    <w:p w:rsidR="00315C2B" w:rsidRDefault="00315C2B" w:rsidP="00315C2B">
      <w:pPr>
        <w:pStyle w:val="Heading4"/>
      </w:pPr>
      <w:r>
        <w:t>Inviting China in while retaining standards that effectively lock China out hurts relations because it looks like the U.S. is shifting the goalposts</w:t>
      </w:r>
    </w:p>
    <w:p w:rsidR="00315C2B" w:rsidRPr="002D3B92" w:rsidRDefault="00315C2B" w:rsidP="00315C2B">
      <w:pPr>
        <w:rPr>
          <w:rStyle w:val="Style13ptBold"/>
          <w:b w:val="0"/>
        </w:rPr>
      </w:pPr>
      <w:proofErr w:type="spellStart"/>
      <w:r>
        <w:rPr>
          <w:rStyle w:val="Style13ptBold"/>
        </w:rPr>
        <w:t>Etzioni</w:t>
      </w:r>
      <w:proofErr w:type="spellEnd"/>
      <w:r>
        <w:rPr>
          <w:rStyle w:val="Style13ptBold"/>
        </w:rPr>
        <w:t xml:space="preserve"> 15</w:t>
      </w:r>
      <w:r>
        <w:rPr>
          <w:rStyle w:val="Style13ptBold"/>
          <w:b w:val="0"/>
        </w:rPr>
        <w:t xml:space="preserve"> </w:t>
      </w:r>
      <w:r w:rsidRPr="002D3B92">
        <w:rPr>
          <w:rStyle w:val="Style13ptBold"/>
          <w:b w:val="0"/>
          <w:sz w:val="16"/>
        </w:rPr>
        <w:t>(</w:t>
      </w:r>
      <w:proofErr w:type="spellStart"/>
      <w:r w:rsidRPr="002D3B92">
        <w:rPr>
          <w:rStyle w:val="Style13ptBold"/>
          <w:b w:val="0"/>
          <w:sz w:val="16"/>
        </w:rPr>
        <w:t>Amitai</w:t>
      </w:r>
      <w:proofErr w:type="spellEnd"/>
      <w:r w:rsidRPr="002D3B92">
        <w:rPr>
          <w:rStyle w:val="Style13ptBold"/>
          <w:b w:val="0"/>
          <w:sz w:val="16"/>
        </w:rPr>
        <w:t>, 7/1, University Professor and Professor of International Relations at The George Washington University, “‘Integrating China’ into the Existing Order”</w:t>
      </w:r>
      <w:proofErr w:type="gramStart"/>
      <w:r w:rsidRPr="002D3B92">
        <w:rPr>
          <w:rStyle w:val="Style13ptBold"/>
          <w:b w:val="0"/>
          <w:sz w:val="16"/>
        </w:rPr>
        <w:t>,  http</w:t>
      </w:r>
      <w:proofErr w:type="gramEnd"/>
      <w:r w:rsidRPr="002D3B92">
        <w:rPr>
          <w:rStyle w:val="Style13ptBold"/>
          <w:b w:val="0"/>
          <w:sz w:val="16"/>
        </w:rPr>
        <w:t>://thediplomat.com/2015/07/integrating-china-into-the-existing-order/)</w:t>
      </w:r>
    </w:p>
    <w:p w:rsidR="00315C2B" w:rsidRPr="003A099D" w:rsidRDefault="00315C2B" w:rsidP="00315C2B">
      <w:pPr>
        <w:rPr>
          <w:rStyle w:val="StyleUnderline"/>
        </w:rPr>
      </w:pPr>
      <w:r w:rsidRPr="003A099D">
        <w:rPr>
          <w:sz w:val="16"/>
        </w:rPr>
        <w:t xml:space="preserve">However, the Obama administration’s approach to the Trans-Pacific Partnership (TPP) suggests that the United States is less than welcoming of China’s integration. True, the then-Secretary of State Hillary Clinton stated in 2013, “We welcome the interest of any nation willing to meet the 21st century standards of the TPP—including China.” However, the </w:t>
      </w:r>
      <w:r w:rsidRPr="003A099D">
        <w:rPr>
          <w:rStyle w:val="StyleUnderline"/>
          <w:highlight w:val="yellow"/>
        </w:rPr>
        <w:t>U</w:t>
      </w:r>
      <w:r>
        <w:t xml:space="preserve">nited </w:t>
      </w:r>
      <w:r w:rsidRPr="003A099D">
        <w:rPr>
          <w:rStyle w:val="StyleUnderline"/>
          <w:highlight w:val="yellow"/>
        </w:rPr>
        <w:t>S</w:t>
      </w:r>
      <w:r>
        <w:t xml:space="preserve">tates </w:t>
      </w:r>
      <w:r w:rsidRPr="003A099D">
        <w:rPr>
          <w:rStyle w:val="StyleUnderline"/>
          <w:highlight w:val="yellow"/>
        </w:rPr>
        <w:t>standards of joining</w:t>
      </w:r>
      <w:r>
        <w:t xml:space="preserve"> the </w:t>
      </w:r>
      <w:r w:rsidRPr="003A099D">
        <w:rPr>
          <w:rStyle w:val="StyleUnderline"/>
          <w:highlight w:val="yellow"/>
        </w:rPr>
        <w:t>TPP pose severe barriers to China’s participation</w:t>
      </w:r>
      <w:r>
        <w:t xml:space="preserve">. </w:t>
      </w:r>
      <w:r w:rsidRPr="003A099D">
        <w:rPr>
          <w:sz w:val="16"/>
        </w:rPr>
        <w:t>These include dramatically increased transparency, much higher labor and environmental standards, respect for human rights, and reducing trade barriers (which a Chinese official said were “an American trap for China, a threshold we can’t possibly reach”).</w:t>
      </w:r>
      <w:r>
        <w:t xml:space="preserve"> </w:t>
      </w:r>
      <w:r w:rsidRPr="003A099D">
        <w:rPr>
          <w:rStyle w:val="StyleUnderline"/>
          <w:highlight w:val="yellow"/>
        </w:rPr>
        <w:t>It is like stating that a tiger is welcome</w:t>
      </w:r>
      <w:r>
        <w:t xml:space="preserve"> </w:t>
      </w:r>
      <w:r w:rsidRPr="003A099D">
        <w:rPr>
          <w:sz w:val="16"/>
        </w:rPr>
        <w:t>into Noah’s ark—</w:t>
      </w:r>
      <w:r w:rsidRPr="003A099D">
        <w:rPr>
          <w:rStyle w:val="StyleUnderline"/>
          <w:highlight w:val="yellow"/>
        </w:rPr>
        <w:t>as soon as he changes his spots</w:t>
      </w:r>
      <w:r>
        <w:t xml:space="preserve">. </w:t>
      </w:r>
      <w:r w:rsidRPr="003A099D">
        <w:rPr>
          <w:sz w:val="16"/>
        </w:rPr>
        <w:t>This is far from the only example of the United States’ ambivalence about China’s participation in the liberal international order</w:t>
      </w:r>
      <w:r>
        <w:t xml:space="preserve">. </w:t>
      </w:r>
      <w:r w:rsidRPr="003A099D">
        <w:rPr>
          <w:rStyle w:val="StyleUnderline"/>
          <w:highlight w:val="yellow"/>
        </w:rPr>
        <w:t>Although the US supported China’s accession to</w:t>
      </w:r>
      <w:r>
        <w:t xml:space="preserve"> </w:t>
      </w:r>
      <w:r w:rsidRPr="003A099D">
        <w:rPr>
          <w:sz w:val="16"/>
        </w:rPr>
        <w:t xml:space="preserve">the World Trade Organization </w:t>
      </w:r>
      <w:r>
        <w:t>(</w:t>
      </w:r>
      <w:r w:rsidRPr="003A099D">
        <w:rPr>
          <w:rStyle w:val="StyleUnderline"/>
          <w:highlight w:val="yellow"/>
        </w:rPr>
        <w:t>WTO), the conditions of</w:t>
      </w:r>
      <w:r w:rsidRPr="003A099D">
        <w:rPr>
          <w:rStyle w:val="StyleUnderline"/>
        </w:rPr>
        <w:t xml:space="preserve"> </w:t>
      </w:r>
      <w:r>
        <w:t xml:space="preserve">its </w:t>
      </w:r>
      <w:r w:rsidRPr="003A099D">
        <w:rPr>
          <w:rStyle w:val="StyleUnderline"/>
          <w:highlight w:val="yellow"/>
        </w:rPr>
        <w:t>accession were</w:t>
      </w:r>
      <w:r>
        <w:t xml:space="preserve"> </w:t>
      </w:r>
      <w:r w:rsidRPr="003A099D">
        <w:rPr>
          <w:sz w:val="16"/>
        </w:rPr>
        <w:t>notably</w:t>
      </w:r>
      <w:r>
        <w:t xml:space="preserve"> </w:t>
      </w:r>
      <w:r w:rsidRPr="003A099D">
        <w:rPr>
          <w:rStyle w:val="StyleUnderline"/>
          <w:highlight w:val="yellow"/>
        </w:rPr>
        <w:t>rather demanding</w:t>
      </w:r>
      <w:r>
        <w:t xml:space="preserve">; </w:t>
      </w:r>
      <w:r w:rsidRPr="003A099D">
        <w:rPr>
          <w:sz w:val="16"/>
        </w:rPr>
        <w:t xml:space="preserve">China had to make 685 commitments leading to 7,000 reductions in trade barriers, which amounted to “the most onerous requirements placed on any member to join the organization,” “steep,” and “the most onerous requirements placed on any member to join the organization.” In the same vein, the U.S. found it difficult to accept changes in the World Bank’s voting structure to provide emerging economies such as China with influence more commensurate with their economic clout and contributions to the bank. So far such reforms resulted in only a 3.13 percent change in the balance of voting power between developed and emerging economies. (European states gave up some power, but the United States lost none of its voting share and maintains de facto veto power.) At the International Monetary Fund (IMF), United States representatives agreed to reforms intended to offer China and other emerging economies greater voting shares, but the United States Congress have blocked ratification of these reforms. One can argue whether China should be expected to simply join the international order and follow rules set by the United States decades ago, or is entitled to ask for some modifications, taking into accounts its values, interests, and contribution. However </w:t>
      </w:r>
      <w:r w:rsidRPr="003A099D">
        <w:rPr>
          <w:rStyle w:val="StyleUnderline"/>
          <w:highlight w:val="yellow"/>
        </w:rPr>
        <w:t>it seems unhelpful to repeatedly urge China to join</w:t>
      </w:r>
      <w:r w:rsidRPr="003A099D">
        <w:rPr>
          <w:rStyle w:val="StyleUnderline"/>
        </w:rPr>
        <w:t xml:space="preserve"> </w:t>
      </w:r>
      <w:r w:rsidRPr="003A099D">
        <w:rPr>
          <w:sz w:val="16"/>
        </w:rPr>
        <w:t xml:space="preserve">the prevailing order, </w:t>
      </w:r>
      <w:r w:rsidRPr="003A099D">
        <w:rPr>
          <w:rStyle w:val="StyleUnderline"/>
          <w:highlight w:val="yellow"/>
        </w:rPr>
        <w:t>and then make it more difficult for it to join than</w:t>
      </w:r>
      <w:r>
        <w:t xml:space="preserve"> </w:t>
      </w:r>
      <w:r w:rsidRPr="003A099D">
        <w:rPr>
          <w:sz w:val="16"/>
        </w:rPr>
        <w:t xml:space="preserve">it is for </w:t>
      </w:r>
      <w:r w:rsidRPr="003A099D">
        <w:rPr>
          <w:rStyle w:val="StyleUnderline"/>
          <w:highlight w:val="yellow"/>
        </w:rPr>
        <w:t>other nations.</w:t>
      </w:r>
    </w:p>
    <w:p w:rsidR="00315C2B" w:rsidRDefault="00315C2B" w:rsidP="00315C2B">
      <w:pPr>
        <w:pStyle w:val="Heading4"/>
      </w:pPr>
      <w:r>
        <w:t>China doesn’t see TPP as containment</w:t>
      </w:r>
    </w:p>
    <w:p w:rsidR="00315C2B" w:rsidRPr="00B766ED" w:rsidRDefault="00315C2B" w:rsidP="00315C2B">
      <w:pPr>
        <w:rPr>
          <w:rStyle w:val="Style13ptBold"/>
          <w:b w:val="0"/>
        </w:rPr>
      </w:pPr>
      <w:proofErr w:type="spellStart"/>
      <w:r>
        <w:rPr>
          <w:rStyle w:val="Style13ptBold"/>
        </w:rPr>
        <w:t>Bradsher</w:t>
      </w:r>
      <w:proofErr w:type="spellEnd"/>
      <w:r>
        <w:rPr>
          <w:rStyle w:val="Style13ptBold"/>
        </w:rPr>
        <w:t xml:space="preserve"> 15</w:t>
      </w:r>
      <w:r w:rsidRPr="00B766ED">
        <w:rPr>
          <w:rStyle w:val="Style13ptBold"/>
          <w:b w:val="0"/>
          <w:sz w:val="20"/>
        </w:rPr>
        <w:t xml:space="preserve"> (Keith, 4/28, staff @ New York Times, “Once Concerned, China Is Quiet </w:t>
      </w:r>
      <w:proofErr w:type="gramStart"/>
      <w:r w:rsidRPr="00B766ED">
        <w:rPr>
          <w:rStyle w:val="Style13ptBold"/>
          <w:b w:val="0"/>
          <w:sz w:val="20"/>
        </w:rPr>
        <w:t>About</w:t>
      </w:r>
      <w:proofErr w:type="gramEnd"/>
      <w:r w:rsidRPr="00B766ED">
        <w:rPr>
          <w:rStyle w:val="Style13ptBold"/>
          <w:b w:val="0"/>
          <w:sz w:val="20"/>
        </w:rPr>
        <w:t xml:space="preserve"> Trans-Pacific Trade Deal”, http://www.nytimes.com/2015/04/29/business/international/once-concerned-china-is-quiet-about-trans-pacific-trade-deal.html?_r=0)</w:t>
      </w:r>
    </w:p>
    <w:p w:rsidR="00315C2B" w:rsidRPr="00BC5CC6" w:rsidRDefault="00315C2B" w:rsidP="00315C2B">
      <w:pPr>
        <w:rPr>
          <w:sz w:val="16"/>
        </w:rPr>
      </w:pPr>
      <w:r w:rsidRPr="00BC5CC6">
        <w:rPr>
          <w:sz w:val="16"/>
        </w:rPr>
        <w:lastRenderedPageBreak/>
        <w:t xml:space="preserve">As the deal has come to the forefront again, </w:t>
      </w:r>
      <w:r w:rsidRPr="00BC5CC6">
        <w:rPr>
          <w:rStyle w:val="StyleUnderline"/>
          <w:highlight w:val="yellow"/>
        </w:rPr>
        <w:t>the Chinese government has changed its view</w:t>
      </w:r>
      <w:r w:rsidRPr="00BC5CC6">
        <w:rPr>
          <w:sz w:val="16"/>
        </w:rPr>
        <w:t xml:space="preserve">. Some of </w:t>
      </w:r>
      <w:r w:rsidRPr="00BC5CC6">
        <w:rPr>
          <w:rStyle w:val="StyleUnderline"/>
          <w:highlight w:val="yellow"/>
        </w:rPr>
        <w:t>China’s leading trade policy intellectuals</w:t>
      </w:r>
      <w:r>
        <w:t xml:space="preserve"> now </w:t>
      </w:r>
      <w:r w:rsidRPr="00BC5CC6">
        <w:rPr>
          <w:rStyle w:val="StyleUnderline"/>
          <w:highlight w:val="yellow"/>
        </w:rPr>
        <w:t>say</w:t>
      </w:r>
      <w:r w:rsidRPr="00BC5CC6">
        <w:rPr>
          <w:rStyle w:val="StyleUnderline"/>
        </w:rPr>
        <w:t xml:space="preserve"> </w:t>
      </w:r>
      <w:r>
        <w:t xml:space="preserve">that </w:t>
      </w:r>
      <w:r w:rsidRPr="00BC5CC6">
        <w:rPr>
          <w:rStyle w:val="StyleUnderline"/>
          <w:highlight w:val="yellow"/>
        </w:rPr>
        <w:t>they have few concerns</w:t>
      </w:r>
      <w:r>
        <w:t xml:space="preserve"> </w:t>
      </w:r>
      <w:r w:rsidRPr="00BC5CC6">
        <w:rPr>
          <w:sz w:val="16"/>
        </w:rPr>
        <w:t>about the agreement. They also say that</w:t>
      </w:r>
      <w:r>
        <w:t xml:space="preserve"> </w:t>
      </w:r>
      <w:r w:rsidRPr="00BC5CC6">
        <w:rPr>
          <w:rStyle w:val="StyleUnderline"/>
          <w:highlight w:val="yellow"/>
        </w:rPr>
        <w:t>the pact could</w:t>
      </w:r>
      <w:r>
        <w:t xml:space="preserve"> even </w:t>
      </w:r>
      <w:r w:rsidRPr="00BC5CC6">
        <w:rPr>
          <w:rStyle w:val="StyleUnderline"/>
          <w:highlight w:val="yellow"/>
        </w:rPr>
        <w:t>help China, by making it easier for Beijing to pursue its own regional agreements without</w:t>
      </w:r>
      <w:r>
        <w:t xml:space="preserve"> </w:t>
      </w:r>
      <w:r w:rsidRPr="00BC5CC6">
        <w:rPr>
          <w:sz w:val="16"/>
        </w:rPr>
        <w:t xml:space="preserve">facing </w:t>
      </w:r>
      <w:r w:rsidRPr="00BC5CC6">
        <w:rPr>
          <w:rStyle w:val="StyleUnderline"/>
          <w:highlight w:val="yellow"/>
        </w:rPr>
        <w:t>criticism</w:t>
      </w:r>
      <w:r w:rsidRPr="00BC5CC6">
        <w:rPr>
          <w:rStyle w:val="StyleUnderline"/>
        </w:rPr>
        <w:t xml:space="preserve"> </w:t>
      </w:r>
      <w:r w:rsidRPr="00BC5CC6">
        <w:rPr>
          <w:sz w:val="16"/>
        </w:rPr>
        <w:t>that it should instead pursue ambitious global free trade pacts that would require significantly opening its markets to Western competition</w:t>
      </w:r>
      <w:r>
        <w:t>. “</w:t>
      </w:r>
      <w:r w:rsidRPr="00BC5CC6">
        <w:rPr>
          <w:rStyle w:val="StyleUnderline"/>
          <w:highlight w:val="yellow"/>
        </w:rPr>
        <w:t>We don’t think T.P.P. is a challenge to China</w:t>
      </w:r>
      <w:r>
        <w:t xml:space="preserve"> </w:t>
      </w:r>
      <w:r w:rsidRPr="00BC5CC6">
        <w:rPr>
          <w:sz w:val="16"/>
        </w:rPr>
        <w:t xml:space="preserve">— we will watch and study,” </w:t>
      </w:r>
      <w:r w:rsidRPr="00BC5CC6">
        <w:rPr>
          <w:rStyle w:val="StyleUnderline"/>
          <w:highlight w:val="yellow"/>
        </w:rPr>
        <w:t>said</w:t>
      </w:r>
      <w:r w:rsidRPr="00BC5CC6">
        <w:rPr>
          <w:sz w:val="16"/>
        </w:rPr>
        <w:t xml:space="preserve"> He </w:t>
      </w:r>
      <w:proofErr w:type="spellStart"/>
      <w:r w:rsidRPr="00BC5CC6">
        <w:rPr>
          <w:sz w:val="16"/>
        </w:rPr>
        <w:t>Weiwen</w:t>
      </w:r>
      <w:proofErr w:type="spellEnd"/>
      <w:r w:rsidRPr="00BC5CC6">
        <w:rPr>
          <w:sz w:val="16"/>
        </w:rPr>
        <w:t xml:space="preserve">, </w:t>
      </w:r>
      <w:r w:rsidRPr="00BC5CC6">
        <w:rPr>
          <w:rStyle w:val="StyleUnderline"/>
          <w:highlight w:val="yellow"/>
        </w:rPr>
        <w:t>a former Commerce Ministry official</w:t>
      </w:r>
      <w:r>
        <w:t xml:space="preserve"> </w:t>
      </w:r>
      <w:r w:rsidRPr="00BC5CC6">
        <w:rPr>
          <w:sz w:val="16"/>
        </w:rPr>
        <w:t xml:space="preserve">who is now the co-director of the China-United States-European Union Study Center in Beijing. </w:t>
      </w:r>
      <w:r>
        <w:t>“</w:t>
      </w:r>
      <w:r w:rsidRPr="00BC5CC6">
        <w:rPr>
          <w:rStyle w:val="StyleUnderline"/>
          <w:highlight w:val="yellow"/>
        </w:rPr>
        <w:t>We are more or less neutral</w:t>
      </w:r>
      <w:r>
        <w:t xml:space="preserve"> </w:t>
      </w:r>
      <w:r w:rsidRPr="00BC5CC6">
        <w:rPr>
          <w:sz w:val="16"/>
        </w:rPr>
        <w:t>because</w:t>
      </w:r>
      <w:r>
        <w:t xml:space="preserve"> </w:t>
      </w:r>
      <w:r w:rsidRPr="00BC5CC6">
        <w:rPr>
          <w:rStyle w:val="StyleUnderline"/>
          <w:highlight w:val="yellow"/>
        </w:rPr>
        <w:t>we have our own agenda</w:t>
      </w:r>
      <w:r>
        <w:t xml:space="preserve">, </w:t>
      </w:r>
      <w:r w:rsidRPr="00BC5CC6">
        <w:rPr>
          <w:sz w:val="16"/>
        </w:rPr>
        <w:t xml:space="preserve">pushing forward </w:t>
      </w:r>
      <w:proofErr w:type="spellStart"/>
      <w:r w:rsidRPr="00BC5CC6">
        <w:rPr>
          <w:sz w:val="16"/>
        </w:rPr>
        <w:t>Asean</w:t>
      </w:r>
      <w:proofErr w:type="spellEnd"/>
      <w:r w:rsidRPr="00BC5CC6">
        <w:rPr>
          <w:sz w:val="16"/>
        </w:rPr>
        <w:t xml:space="preserve"> plus six and the Silk Road,” he said, referring to two of China’s own regional initiatives. He added that China would make sure its regional pacts complied with global free trade rules on such deals.</w:t>
      </w:r>
    </w:p>
    <w:p w:rsidR="00315C2B" w:rsidRDefault="00315C2B" w:rsidP="00315C2B">
      <w:pPr>
        <w:pStyle w:val="Heading4"/>
      </w:pPr>
      <w:r>
        <w:t>Relations cant collapse</w:t>
      </w:r>
    </w:p>
    <w:p w:rsidR="00315C2B" w:rsidRPr="007727E8" w:rsidRDefault="00315C2B" w:rsidP="00315C2B">
      <w:pPr>
        <w:rPr>
          <w:rStyle w:val="Style13ptBold"/>
          <w:b w:val="0"/>
        </w:rPr>
      </w:pPr>
      <w:r>
        <w:rPr>
          <w:rStyle w:val="Style13ptBold"/>
        </w:rPr>
        <w:t>Chia 15</w:t>
      </w:r>
      <w:r>
        <w:rPr>
          <w:rStyle w:val="Style13ptBold"/>
          <w:b w:val="0"/>
        </w:rPr>
        <w:t xml:space="preserve"> </w:t>
      </w:r>
      <w:r w:rsidRPr="007727E8">
        <w:rPr>
          <w:rStyle w:val="Style13ptBold"/>
          <w:b w:val="0"/>
          <w:sz w:val="20"/>
        </w:rPr>
        <w:t>(Sue-Ann, 12/28, staff @ World Today, “Great Sino-US power game could shatter peace in Asia”, http://www.todayonline.com/year-end-special/great-sino-us-power-game-rivalry-and-mistrust-rule)</w:t>
      </w:r>
    </w:p>
    <w:p w:rsidR="00315C2B" w:rsidRPr="007727E8" w:rsidRDefault="00315C2B" w:rsidP="00315C2B">
      <w:r w:rsidRPr="003A099D">
        <w:rPr>
          <w:sz w:val="16"/>
        </w:rPr>
        <w:t xml:space="preserve">Yet, other analysts also believe that </w:t>
      </w:r>
      <w:r w:rsidRPr="003A099D">
        <w:rPr>
          <w:rStyle w:val="StyleUnderline"/>
          <w:highlight w:val="yellow"/>
        </w:rPr>
        <w:t>cool heads will prevail</w:t>
      </w:r>
      <w:r>
        <w:t xml:space="preserve"> </w:t>
      </w:r>
      <w:r w:rsidRPr="003A099D">
        <w:rPr>
          <w:sz w:val="16"/>
        </w:rPr>
        <w:t xml:space="preserve">and both </w:t>
      </w:r>
      <w:r w:rsidRPr="003A099D">
        <w:rPr>
          <w:rStyle w:val="StyleUnderline"/>
          <w:highlight w:val="yellow"/>
        </w:rPr>
        <w:t>sides will not let tensions spiral out of control.</w:t>
      </w:r>
      <w:r>
        <w:t xml:space="preserve"> “</w:t>
      </w:r>
      <w:r w:rsidRPr="003A099D">
        <w:rPr>
          <w:rStyle w:val="StyleUnderline"/>
          <w:highlight w:val="yellow"/>
        </w:rPr>
        <w:t>With</w:t>
      </w:r>
      <w:r>
        <w:t xml:space="preserve"> many </w:t>
      </w:r>
      <w:r w:rsidRPr="003A099D">
        <w:rPr>
          <w:rStyle w:val="StyleUnderline"/>
          <w:highlight w:val="yellow"/>
        </w:rPr>
        <w:t>other</w:t>
      </w:r>
      <w:r>
        <w:t xml:space="preserve"> policy </w:t>
      </w:r>
      <w:r w:rsidRPr="003A099D">
        <w:rPr>
          <w:rStyle w:val="StyleUnderline"/>
          <w:highlight w:val="yellow"/>
        </w:rPr>
        <w:t>priorities</w:t>
      </w:r>
      <w:r>
        <w:t xml:space="preserve">, </w:t>
      </w:r>
      <w:r w:rsidRPr="003A099D">
        <w:rPr>
          <w:rStyle w:val="StyleUnderline"/>
          <w:highlight w:val="yellow"/>
        </w:rPr>
        <w:t xml:space="preserve">neither the US nor China will allow the South China Sea issue to </w:t>
      </w:r>
      <w:proofErr w:type="spellStart"/>
      <w:r w:rsidRPr="003A099D">
        <w:rPr>
          <w:rStyle w:val="StyleUnderline"/>
          <w:highlight w:val="yellow"/>
        </w:rPr>
        <w:t>jeopardise</w:t>
      </w:r>
      <w:proofErr w:type="spellEnd"/>
      <w:r w:rsidRPr="003A099D">
        <w:rPr>
          <w:rStyle w:val="StyleUnderline"/>
          <w:highlight w:val="yellow"/>
        </w:rPr>
        <w:t xml:space="preserve"> overall</w:t>
      </w:r>
      <w:r>
        <w:t xml:space="preserve"> bilateral </w:t>
      </w:r>
      <w:r w:rsidRPr="003A099D">
        <w:rPr>
          <w:rStyle w:val="StyleUnderline"/>
          <w:highlight w:val="yellow"/>
        </w:rPr>
        <w:t>relations</w:t>
      </w:r>
      <w:r w:rsidRPr="003A099D">
        <w:rPr>
          <w:sz w:val="16"/>
        </w:rPr>
        <w:t xml:space="preserve">,” said researcher Angela </w:t>
      </w:r>
      <w:proofErr w:type="spellStart"/>
      <w:r w:rsidRPr="003A099D">
        <w:rPr>
          <w:sz w:val="16"/>
        </w:rPr>
        <w:t>Poh</w:t>
      </w:r>
      <w:proofErr w:type="spellEnd"/>
      <w:r w:rsidRPr="003A099D">
        <w:rPr>
          <w:sz w:val="16"/>
        </w:rPr>
        <w:t xml:space="preserve"> from the S. </w:t>
      </w:r>
      <w:proofErr w:type="spellStart"/>
      <w:r w:rsidRPr="003A099D">
        <w:rPr>
          <w:sz w:val="16"/>
        </w:rPr>
        <w:t>Rajaratnam</w:t>
      </w:r>
      <w:proofErr w:type="spellEnd"/>
      <w:r w:rsidRPr="003A099D">
        <w:rPr>
          <w:sz w:val="16"/>
        </w:rPr>
        <w:t xml:space="preserve"> School of International Studies (RSIS), in an RSIS commentary. “What we see, therefore, are </w:t>
      </w:r>
      <w:r w:rsidRPr="003A099D">
        <w:rPr>
          <w:rStyle w:val="StyleUnderline"/>
          <w:highlight w:val="yellow"/>
        </w:rPr>
        <w:t xml:space="preserve">the US and China walking a very fine line, and engaging in diplomatic </w:t>
      </w:r>
      <w:proofErr w:type="spellStart"/>
      <w:r w:rsidRPr="003A099D">
        <w:rPr>
          <w:rStyle w:val="StyleUnderline"/>
          <w:highlight w:val="yellow"/>
        </w:rPr>
        <w:t>signalling</w:t>
      </w:r>
      <w:proofErr w:type="spellEnd"/>
      <w:r w:rsidRPr="003A099D">
        <w:rPr>
          <w:rStyle w:val="StyleUnderline"/>
          <w:highlight w:val="yellow"/>
        </w:rPr>
        <w:t>, mixed with friendly gestures to manage</w:t>
      </w:r>
      <w:r w:rsidRPr="003A099D">
        <w:rPr>
          <w:rStyle w:val="StyleUnderline"/>
        </w:rPr>
        <w:t xml:space="preserve"> </w:t>
      </w:r>
      <w:r w:rsidRPr="003A099D">
        <w:rPr>
          <w:sz w:val="16"/>
        </w:rPr>
        <w:t xml:space="preserve">the situation.” </w:t>
      </w:r>
    </w:p>
    <w:p w:rsidR="00315C2B" w:rsidRDefault="00315C2B" w:rsidP="00315C2B">
      <w:pPr>
        <w:pStyle w:val="Heading4"/>
      </w:pPr>
      <w:r>
        <w:t>China war won’t go nuclear</w:t>
      </w:r>
    </w:p>
    <w:p w:rsidR="00315C2B" w:rsidRPr="008E64E4" w:rsidRDefault="00315C2B" w:rsidP="00315C2B">
      <w:proofErr w:type="spellStart"/>
      <w:r w:rsidRPr="00094047">
        <w:rPr>
          <w:rStyle w:val="Style13ptBold"/>
        </w:rPr>
        <w:t>Fravel</w:t>
      </w:r>
      <w:proofErr w:type="spellEnd"/>
      <w:r w:rsidRPr="00094047">
        <w:rPr>
          <w:rStyle w:val="Style13ptBold"/>
        </w:rPr>
        <w:t xml:space="preserve"> 15</w:t>
      </w:r>
      <w:r>
        <w:rPr>
          <w:rStyle w:val="Style13ptBold"/>
        </w:rPr>
        <w:t xml:space="preserve"> </w:t>
      </w:r>
      <w:r w:rsidRPr="003B4148">
        <w:rPr>
          <w:rStyle w:val="Style13ptBold"/>
          <w:b w:val="0"/>
          <w:sz w:val="18"/>
        </w:rPr>
        <w:t>(</w:t>
      </w:r>
      <w:r w:rsidRPr="003B4148">
        <w:rPr>
          <w:sz w:val="14"/>
        </w:rPr>
        <w:t>M. Taylor, Associate Professor Department of Political Science Security Studies Program Massachusetts Institute of Technology, “The Future of U.S.-China Strategic Stability”, 4/30/15, https://nuclearconference2015.files.wordpress.com/2014/09/cunningham_fravel_nsri_2015.pdf)</w:t>
      </w:r>
    </w:p>
    <w:p w:rsidR="00315C2B" w:rsidRDefault="00315C2B" w:rsidP="00315C2B">
      <w:pPr>
        <w:rPr>
          <w:sz w:val="16"/>
        </w:rPr>
      </w:pPr>
      <w:r w:rsidRPr="003B4148">
        <w:rPr>
          <w:sz w:val="16"/>
        </w:rPr>
        <w:t xml:space="preserve">Chinese </w:t>
      </w:r>
      <w:r w:rsidRPr="002E6239">
        <w:rPr>
          <w:rStyle w:val="StyleUnderline"/>
          <w:highlight w:val="yellow"/>
        </w:rPr>
        <w:t>assessments of crisis stability in the U.S.-China relationship are optimistic</w:t>
      </w:r>
      <w:r w:rsidRPr="008E64E4">
        <w:rPr>
          <w:sz w:val="16"/>
        </w:rPr>
        <w:t xml:space="preserve">. Chinese </w:t>
      </w:r>
      <w:r w:rsidRPr="002E6239">
        <w:rPr>
          <w:rStyle w:val="StyleUnderline"/>
          <w:highlight w:val="yellow"/>
        </w:rPr>
        <w:t>strategists see a low risk of nuclear escalation</w:t>
      </w:r>
      <w:r w:rsidRPr="008E64E4">
        <w:rPr>
          <w:sz w:val="16"/>
        </w:rPr>
        <w:t xml:space="preserve">, both intentional and unintentional, at present and into the future. These assessments contradict the theoretical expectations of Western scholars about the current risks of intentional escalation. They also contradict the concerns of the U.S. policy community about the future risks of unintentional nuclear escalation posed by the </w:t>
      </w:r>
      <w:proofErr w:type="spellStart"/>
      <w:r w:rsidRPr="008E64E4">
        <w:rPr>
          <w:sz w:val="16"/>
        </w:rPr>
        <w:t>AirSea</w:t>
      </w:r>
      <w:proofErr w:type="spellEnd"/>
      <w:r w:rsidRPr="008E64E4">
        <w:rPr>
          <w:sz w:val="16"/>
        </w:rPr>
        <w:t xml:space="preserve"> Battle Concept. At present, </w:t>
      </w:r>
      <w:r w:rsidRPr="003B4148">
        <w:rPr>
          <w:sz w:val="16"/>
        </w:rPr>
        <w:t>Chinese optimism about crisis stability is premised on a belief that</w:t>
      </w:r>
      <w:r w:rsidRPr="003B4148">
        <w:rPr>
          <w:rStyle w:val="StyleUnderline"/>
          <w:sz w:val="16"/>
        </w:rPr>
        <w:t xml:space="preserve"> </w:t>
      </w:r>
      <w:r w:rsidRPr="002E6239">
        <w:rPr>
          <w:rStyle w:val="StyleUnderline"/>
          <w:highlight w:val="yellow"/>
        </w:rPr>
        <w:t>the stakes in any U.S.-China conflict would be low</w:t>
      </w:r>
      <w:r w:rsidRPr="008E64E4">
        <w:rPr>
          <w:sz w:val="16"/>
        </w:rPr>
        <w:t xml:space="preserve">.126 As a result, </w:t>
      </w:r>
      <w:r w:rsidRPr="002E6239">
        <w:rPr>
          <w:rStyle w:val="StyleUnderline"/>
          <w:highlight w:val="yellow"/>
        </w:rPr>
        <w:t xml:space="preserve">neither state would risk </w:t>
      </w:r>
      <w:r w:rsidRPr="003B4148">
        <w:rPr>
          <w:sz w:val="16"/>
        </w:rPr>
        <w:t xml:space="preserve">the possibility of </w:t>
      </w:r>
      <w:r w:rsidRPr="002E6239">
        <w:rPr>
          <w:rStyle w:val="StyleUnderline"/>
          <w:highlight w:val="yellow"/>
        </w:rPr>
        <w:t xml:space="preserve">nuclear escalation </w:t>
      </w:r>
      <w:r w:rsidRPr="003B4148">
        <w:rPr>
          <w:sz w:val="16"/>
        </w:rPr>
        <w:t>from a more intense conflict</w:t>
      </w:r>
      <w:r w:rsidRPr="008E64E4">
        <w:rPr>
          <w:rStyle w:val="StyleUnderline"/>
        </w:rPr>
        <w:t xml:space="preserve">. </w:t>
      </w:r>
      <w:r w:rsidRPr="002E6239">
        <w:rPr>
          <w:rStyle w:val="StyleUnderline"/>
          <w:highlight w:val="yellow"/>
        </w:rPr>
        <w:t>If a more intense conflict did occur,</w:t>
      </w:r>
      <w:r w:rsidRPr="008E64E4">
        <w:rPr>
          <w:rStyle w:val="StyleUnderline"/>
        </w:rPr>
        <w:t xml:space="preserve"> </w:t>
      </w:r>
      <w:r w:rsidRPr="003B4148">
        <w:rPr>
          <w:sz w:val="16"/>
        </w:rPr>
        <w:t>Chinese strategists expect that</w:t>
      </w:r>
      <w:r w:rsidRPr="003B4148">
        <w:rPr>
          <w:rStyle w:val="StyleUnderline"/>
          <w:sz w:val="16"/>
          <w:highlight w:val="yellow"/>
        </w:rPr>
        <w:t xml:space="preserve"> </w:t>
      </w:r>
      <w:r w:rsidRPr="002E6239">
        <w:rPr>
          <w:rStyle w:val="StyleUnderline"/>
          <w:highlight w:val="yellow"/>
        </w:rPr>
        <w:t>U.S. conventional superiority and China’s no first-use policy would prevent either side from escalating to nuclear threats</w:t>
      </w:r>
      <w:r w:rsidRPr="002E6239">
        <w:rPr>
          <w:sz w:val="16"/>
          <w:highlight w:val="yellow"/>
        </w:rPr>
        <w:t>.</w:t>
      </w:r>
      <w:r w:rsidRPr="008E64E4">
        <w:rPr>
          <w:sz w:val="16"/>
        </w:rPr>
        <w:t xml:space="preserve"> As a hedge, </w:t>
      </w:r>
      <w:r w:rsidRPr="002E6239">
        <w:rPr>
          <w:rStyle w:val="StyleUnderline"/>
          <w:highlight w:val="yellow"/>
        </w:rPr>
        <w:t>China is allowing limited ambiguity over its n</w:t>
      </w:r>
      <w:r w:rsidRPr="008E64E4">
        <w:rPr>
          <w:rStyle w:val="StyleUnderline"/>
        </w:rPr>
        <w:t xml:space="preserve">o </w:t>
      </w:r>
      <w:r w:rsidRPr="002E6239">
        <w:rPr>
          <w:rStyle w:val="StyleUnderline"/>
          <w:highlight w:val="yellow"/>
        </w:rPr>
        <w:t>f</w:t>
      </w:r>
      <w:r w:rsidRPr="008E64E4">
        <w:rPr>
          <w:rStyle w:val="StyleUnderline"/>
        </w:rPr>
        <w:t>irst-</w:t>
      </w:r>
      <w:r w:rsidRPr="002E6239">
        <w:rPr>
          <w:rStyle w:val="StyleUnderline"/>
          <w:highlight w:val="yellow"/>
        </w:rPr>
        <w:t>u</w:t>
      </w:r>
      <w:r w:rsidRPr="008E64E4">
        <w:rPr>
          <w:rStyle w:val="StyleUnderline"/>
        </w:rPr>
        <w:t xml:space="preserve">se </w:t>
      </w:r>
      <w:r w:rsidRPr="002E6239">
        <w:rPr>
          <w:rStyle w:val="StyleUnderline"/>
          <w:highlight w:val="yellow"/>
        </w:rPr>
        <w:t>policy to deter the United States from any temptation to use its conventional superiority</w:t>
      </w:r>
      <w:r w:rsidRPr="008E64E4">
        <w:rPr>
          <w:rStyle w:val="StyleUnderline"/>
        </w:rPr>
        <w:t xml:space="preserve"> </w:t>
      </w:r>
      <w:r w:rsidRPr="003B4148">
        <w:rPr>
          <w:sz w:val="16"/>
        </w:rPr>
        <w:t>to attack China’s nuclear arsenal</w:t>
      </w:r>
      <w:r w:rsidRPr="008E64E4">
        <w:rPr>
          <w:sz w:val="16"/>
        </w:rPr>
        <w:t xml:space="preserve">. In the future, </w:t>
      </w:r>
      <w:r w:rsidRPr="002E6239">
        <w:rPr>
          <w:rStyle w:val="StyleUnderline"/>
          <w:highlight w:val="yellow"/>
        </w:rPr>
        <w:t>China’s strategic community does not expect</w:t>
      </w:r>
      <w:r w:rsidRPr="008E64E4">
        <w:rPr>
          <w:rStyle w:val="StyleUnderline"/>
        </w:rPr>
        <w:t xml:space="preserve"> </w:t>
      </w:r>
      <w:r w:rsidRPr="003B4148">
        <w:rPr>
          <w:sz w:val="16"/>
        </w:rPr>
        <w:t xml:space="preserve">recent </w:t>
      </w:r>
      <w:r w:rsidRPr="002E6239">
        <w:rPr>
          <w:rStyle w:val="StyleUnderline"/>
          <w:highlight w:val="yellow"/>
        </w:rPr>
        <w:t>developments in U.S. strategic capabilities to change the risks of</w:t>
      </w:r>
      <w:r w:rsidRPr="008E64E4">
        <w:rPr>
          <w:rStyle w:val="StyleUnderline"/>
        </w:rPr>
        <w:t xml:space="preserve"> </w:t>
      </w:r>
      <w:r w:rsidRPr="003B4148">
        <w:rPr>
          <w:sz w:val="16"/>
        </w:rPr>
        <w:t xml:space="preserve">intentional </w:t>
      </w:r>
      <w:r w:rsidRPr="002E6239">
        <w:rPr>
          <w:rStyle w:val="StyleUnderline"/>
          <w:highlight w:val="yellow"/>
        </w:rPr>
        <w:t>nuclear escalation</w:t>
      </w:r>
      <w:r w:rsidRPr="008E64E4">
        <w:rPr>
          <w:sz w:val="16"/>
        </w:rPr>
        <w:t>. With some exceptions</w:t>
      </w:r>
      <w:r w:rsidRPr="003B4148">
        <w:rPr>
          <w:sz w:val="16"/>
        </w:rPr>
        <w:t xml:space="preserve">, most Chinese strategists see a low risk of unintentional escalation at present. </w:t>
      </w:r>
      <w:r w:rsidRPr="008E64E4">
        <w:rPr>
          <w:sz w:val="16"/>
        </w:rPr>
        <w:t xml:space="preserve">They do not share U.S. concerns about the novel unintentional escalation risks posed by the </w:t>
      </w:r>
      <w:proofErr w:type="spellStart"/>
      <w:r w:rsidRPr="008E64E4">
        <w:rPr>
          <w:sz w:val="16"/>
        </w:rPr>
        <w:t>AirSea</w:t>
      </w:r>
      <w:proofErr w:type="spellEnd"/>
      <w:r w:rsidRPr="008E64E4">
        <w:rPr>
          <w:sz w:val="16"/>
        </w:rPr>
        <w:t xml:space="preserve"> Battle Concept in the future. But even if Chinese analysts accurately assess the nuclear risks present in a U.S.-China contingency, their optimism about crisis stability may be unwarranted if it is not shared by the United States. </w:t>
      </w:r>
    </w:p>
    <w:p w:rsidR="00315C2B" w:rsidRDefault="00315C2B" w:rsidP="00315C2B">
      <w:pPr>
        <w:pStyle w:val="Heading4"/>
      </w:pPr>
      <w:r>
        <w:t>No impact to economic decline – prefer new data</w:t>
      </w:r>
    </w:p>
    <w:p w:rsidR="00315C2B" w:rsidRPr="00600F4D" w:rsidRDefault="00315C2B" w:rsidP="00315C2B">
      <w:pPr>
        <w:rPr>
          <w:sz w:val="16"/>
        </w:rPr>
      </w:pPr>
      <w:proofErr w:type="spellStart"/>
      <w:r w:rsidRPr="00600F4D">
        <w:rPr>
          <w:rStyle w:val="Style13ptBold"/>
        </w:rPr>
        <w:t>Drezner</w:t>
      </w:r>
      <w:proofErr w:type="spellEnd"/>
      <w:r w:rsidRPr="00600F4D">
        <w:rPr>
          <w:rStyle w:val="Style13ptBold"/>
        </w:rPr>
        <w:t xml:space="preserve"> 14</w:t>
      </w:r>
      <w:r w:rsidRPr="00600F4D">
        <w:rPr>
          <w:sz w:val="16"/>
        </w:rPr>
        <w:t xml:space="preserve"> </w:t>
      </w:r>
      <w:r>
        <w:rPr>
          <w:sz w:val="16"/>
        </w:rPr>
        <w:t>(</w:t>
      </w:r>
      <w:r w:rsidRPr="00600F4D">
        <w:rPr>
          <w:sz w:val="16"/>
        </w:rPr>
        <w:t xml:space="preserve">Daniel, IR prof at Tufts, The System Worked: Global Economic Governance during the Great Recession, World Politics, </w:t>
      </w:r>
      <w:proofErr w:type="gramStart"/>
      <w:r w:rsidRPr="00600F4D">
        <w:rPr>
          <w:sz w:val="16"/>
        </w:rPr>
        <w:t>Volume</w:t>
      </w:r>
      <w:proofErr w:type="gramEnd"/>
      <w:r w:rsidRPr="00600F4D">
        <w:rPr>
          <w:sz w:val="16"/>
        </w:rPr>
        <w:t xml:space="preserve"> 66. Number 1, January 2014, pp. 123-164</w:t>
      </w:r>
      <w:r>
        <w:rPr>
          <w:sz w:val="16"/>
        </w:rPr>
        <w:t>)</w:t>
      </w:r>
    </w:p>
    <w:p w:rsidR="00315C2B" w:rsidRPr="003B4148" w:rsidRDefault="00315C2B" w:rsidP="00315C2B">
      <w:pPr>
        <w:rPr>
          <w:sz w:val="16"/>
        </w:rPr>
      </w:pPr>
      <w:r w:rsidRPr="003B4148">
        <w:rPr>
          <w:sz w:val="16"/>
        </w:rPr>
        <w:t>The final significant outcome addresses a dog that hasn't barked: the effect of the Great Recession on cross-border conflict and violence. During the initial stages of the crisis, multiple</w:t>
      </w:r>
      <w:r w:rsidRPr="003B4148">
        <w:rPr>
          <w:rStyle w:val="StyleUnderline"/>
          <w:sz w:val="16"/>
        </w:rPr>
        <w:t xml:space="preserve"> </w:t>
      </w:r>
      <w:r w:rsidRPr="00B00C07">
        <w:rPr>
          <w:rStyle w:val="StyleUnderline"/>
          <w:highlight w:val="yellow"/>
        </w:rPr>
        <w:t>analysts asserted</w:t>
      </w:r>
      <w:r w:rsidRPr="00F828E1">
        <w:rPr>
          <w:rStyle w:val="StyleUnderline"/>
        </w:rPr>
        <w:t xml:space="preserve"> </w:t>
      </w:r>
      <w:r w:rsidRPr="003B4148">
        <w:rPr>
          <w:sz w:val="16"/>
        </w:rPr>
        <w:t>that</w:t>
      </w:r>
      <w:r w:rsidRPr="00F828E1">
        <w:rPr>
          <w:rStyle w:val="StyleUnderline"/>
        </w:rPr>
        <w:t xml:space="preserve"> </w:t>
      </w:r>
      <w:r w:rsidRPr="00B00C07">
        <w:rPr>
          <w:rStyle w:val="StyleUnderline"/>
          <w:highlight w:val="yellow"/>
        </w:rPr>
        <w:t>the</w:t>
      </w:r>
      <w:r w:rsidRPr="00F828E1">
        <w:rPr>
          <w:rStyle w:val="StyleUnderline"/>
        </w:rPr>
        <w:t xml:space="preserve"> </w:t>
      </w:r>
      <w:r w:rsidRPr="003B4148">
        <w:rPr>
          <w:sz w:val="16"/>
        </w:rPr>
        <w:t>financial</w:t>
      </w:r>
      <w:r w:rsidRPr="00F828E1">
        <w:rPr>
          <w:rStyle w:val="StyleUnderline"/>
        </w:rPr>
        <w:t xml:space="preserve"> </w:t>
      </w:r>
      <w:r w:rsidRPr="00B00C07">
        <w:rPr>
          <w:rStyle w:val="StyleUnderline"/>
          <w:highlight w:val="yellow"/>
        </w:rPr>
        <w:t>crisis would lead states to</w:t>
      </w:r>
      <w:r w:rsidRPr="00F828E1">
        <w:rPr>
          <w:rStyle w:val="StyleUnderline"/>
        </w:rPr>
        <w:t xml:space="preserve"> </w:t>
      </w:r>
      <w:r w:rsidRPr="003B4148">
        <w:rPr>
          <w:sz w:val="16"/>
        </w:rPr>
        <w:t xml:space="preserve">increase their </w:t>
      </w:r>
      <w:r w:rsidRPr="00B00C07">
        <w:rPr>
          <w:rStyle w:val="StyleUnderline"/>
          <w:highlight w:val="yellow"/>
        </w:rPr>
        <w:t>use</w:t>
      </w:r>
      <w:r w:rsidRPr="00DC47DF">
        <w:rPr>
          <w:rStyle w:val="StyleUnderline"/>
          <w:highlight w:val="cyan"/>
        </w:rPr>
        <w:t xml:space="preserve"> </w:t>
      </w:r>
      <w:r w:rsidRPr="003B4148">
        <w:rPr>
          <w:sz w:val="16"/>
        </w:rPr>
        <w:t xml:space="preserve">of </w:t>
      </w:r>
      <w:r w:rsidRPr="00B00C07">
        <w:rPr>
          <w:rStyle w:val="StyleUnderline"/>
          <w:highlight w:val="yellow"/>
        </w:rPr>
        <w:t>force</w:t>
      </w:r>
      <w:r w:rsidRPr="009C522A">
        <w:rPr>
          <w:sz w:val="16"/>
        </w:rPr>
        <w:t xml:space="preserve"> as a tool for staying in power.42 They voiced genuine concern that the global economic downturn would lead to an increase in conflict—</w:t>
      </w:r>
      <w:r w:rsidRPr="003B4148">
        <w:rPr>
          <w:sz w:val="16"/>
        </w:rPr>
        <w:t xml:space="preserve">whether </w:t>
      </w:r>
      <w:r w:rsidRPr="00B00C07">
        <w:rPr>
          <w:rStyle w:val="StyleUnderline"/>
          <w:highlight w:val="yellow"/>
        </w:rPr>
        <w:t>through</w:t>
      </w:r>
      <w:r w:rsidRPr="009C522A">
        <w:rPr>
          <w:sz w:val="16"/>
        </w:rPr>
        <w:t xml:space="preserve"> greater </w:t>
      </w:r>
      <w:r w:rsidRPr="003B4148">
        <w:rPr>
          <w:sz w:val="16"/>
        </w:rPr>
        <w:t>internal repression</w:t>
      </w:r>
      <w:r w:rsidRPr="00F828E1">
        <w:rPr>
          <w:rStyle w:val="StyleUnderline"/>
        </w:rPr>
        <w:t xml:space="preserve">, </w:t>
      </w:r>
      <w:r w:rsidRPr="00B00C07">
        <w:rPr>
          <w:rStyle w:val="StyleUnderline"/>
          <w:highlight w:val="yellow"/>
        </w:rPr>
        <w:t>diversionary wars, arms races, or</w:t>
      </w:r>
      <w:r w:rsidRPr="00F828E1">
        <w:rPr>
          <w:rStyle w:val="StyleUnderline"/>
        </w:rPr>
        <w:t xml:space="preserve"> </w:t>
      </w:r>
      <w:r w:rsidRPr="003B4148">
        <w:rPr>
          <w:sz w:val="16"/>
        </w:rPr>
        <w:t xml:space="preserve">a ratcheting up of </w:t>
      </w:r>
      <w:r w:rsidRPr="00B00C07">
        <w:rPr>
          <w:rStyle w:val="StyleUnderline"/>
          <w:highlight w:val="yellow"/>
        </w:rPr>
        <w:t>great power conflict</w:t>
      </w:r>
      <w:r w:rsidRPr="009C522A">
        <w:rPr>
          <w:sz w:val="16"/>
        </w:rPr>
        <w:t xml:space="preserve">. Violence in the Middle East, border disputes in the South China Sea, and even the disruptions of the Occupy movement fueled impressions of a surge in global public disorder. </w:t>
      </w:r>
      <w:r w:rsidRPr="00B00C07">
        <w:rPr>
          <w:rStyle w:val="Emphasis"/>
          <w:highlight w:val="yellow"/>
        </w:rPr>
        <w:t>The aggregate data suggest otherwise</w:t>
      </w:r>
      <w:r w:rsidRPr="003B4148">
        <w:rPr>
          <w:sz w:val="16"/>
        </w:rPr>
        <w:t>, however.</w:t>
      </w:r>
      <w:r w:rsidRPr="003B4148">
        <w:rPr>
          <w:sz w:val="4"/>
        </w:rPr>
        <w:t xml:space="preserve"> </w:t>
      </w:r>
      <w:r w:rsidRPr="009C522A">
        <w:rPr>
          <w:sz w:val="16"/>
        </w:rPr>
        <w:t xml:space="preserve">The Institute for Economics and </w:t>
      </w:r>
      <w:r w:rsidRPr="009C522A">
        <w:rPr>
          <w:sz w:val="16"/>
        </w:rPr>
        <w:lastRenderedPageBreak/>
        <w:t>Peace has concluded that "</w:t>
      </w:r>
      <w:r w:rsidRPr="00B00C07">
        <w:rPr>
          <w:rStyle w:val="StyleUnderline"/>
          <w:highlight w:val="yellow"/>
        </w:rPr>
        <w:t>the average level of peacefulness in 2012 is</w:t>
      </w:r>
      <w:r w:rsidRPr="00F828E1">
        <w:rPr>
          <w:rStyle w:val="StyleUnderline"/>
        </w:rPr>
        <w:t xml:space="preserve"> </w:t>
      </w:r>
      <w:r w:rsidRPr="003B4148">
        <w:rPr>
          <w:sz w:val="16"/>
        </w:rPr>
        <w:t xml:space="preserve">approximately </w:t>
      </w:r>
      <w:r w:rsidRPr="00B00C07">
        <w:rPr>
          <w:rStyle w:val="StyleUnderline"/>
          <w:highlight w:val="yellow"/>
        </w:rPr>
        <w:t>the same as</w:t>
      </w:r>
      <w:r w:rsidRPr="00F828E1">
        <w:rPr>
          <w:rStyle w:val="StyleUnderline"/>
        </w:rPr>
        <w:t xml:space="preserve"> </w:t>
      </w:r>
      <w:r w:rsidRPr="003B4148">
        <w:rPr>
          <w:sz w:val="16"/>
        </w:rPr>
        <w:t xml:space="preserve">it was in </w:t>
      </w:r>
      <w:r w:rsidRPr="00B00C07">
        <w:rPr>
          <w:rStyle w:val="StyleUnderline"/>
          <w:highlight w:val="yellow"/>
        </w:rPr>
        <w:t>2007</w:t>
      </w:r>
      <w:r>
        <w:rPr>
          <w:sz w:val="16"/>
        </w:rPr>
        <w:t>."</w:t>
      </w:r>
      <w:r w:rsidRPr="009C522A">
        <w:rPr>
          <w:sz w:val="16"/>
        </w:rPr>
        <w:t xml:space="preserve"> </w:t>
      </w:r>
      <w:r w:rsidRPr="00B00C07">
        <w:rPr>
          <w:rStyle w:val="StyleUnderline"/>
          <w:highlight w:val="yellow"/>
        </w:rPr>
        <w:t>Interstate violence</w:t>
      </w:r>
      <w:r w:rsidRPr="009C522A">
        <w:rPr>
          <w:sz w:val="16"/>
        </w:rPr>
        <w:t xml:space="preserve"> in </w:t>
      </w:r>
      <w:r w:rsidRPr="003B4148">
        <w:rPr>
          <w:sz w:val="16"/>
        </w:rPr>
        <w:t>particular has</w:t>
      </w:r>
      <w:r w:rsidRPr="003B4148">
        <w:rPr>
          <w:rStyle w:val="StyleUnderline"/>
          <w:sz w:val="16"/>
        </w:rPr>
        <w:t xml:space="preserve"> </w:t>
      </w:r>
      <w:r w:rsidRPr="00B00C07">
        <w:rPr>
          <w:rStyle w:val="StyleUnderline"/>
          <w:highlight w:val="yellow"/>
        </w:rPr>
        <w:t>declined</w:t>
      </w:r>
      <w:r w:rsidRPr="00F828E1">
        <w:rPr>
          <w:rStyle w:val="StyleUnderline"/>
        </w:rPr>
        <w:t xml:space="preserve"> </w:t>
      </w:r>
      <w:r w:rsidRPr="003B4148">
        <w:rPr>
          <w:sz w:val="16"/>
        </w:rPr>
        <w:t>since the start of the financial crisis,</w:t>
      </w:r>
      <w:r w:rsidRPr="003B4148">
        <w:rPr>
          <w:rStyle w:val="StyleUnderline"/>
          <w:sz w:val="16"/>
        </w:rPr>
        <w:t xml:space="preserve"> </w:t>
      </w:r>
      <w:r w:rsidRPr="00B00C07">
        <w:rPr>
          <w:rStyle w:val="StyleUnderline"/>
          <w:highlight w:val="yellow"/>
        </w:rPr>
        <w:t>as have military expenditures</w:t>
      </w:r>
      <w:r w:rsidRPr="009C522A">
        <w:rPr>
          <w:sz w:val="16"/>
        </w:rPr>
        <w:t xml:space="preserve"> in most sampled countries. Other </w:t>
      </w:r>
      <w:r w:rsidRPr="00B00C07">
        <w:rPr>
          <w:rStyle w:val="StyleUnderline"/>
          <w:highlight w:val="yellow"/>
        </w:rPr>
        <w:t>studies confirm</w:t>
      </w:r>
      <w:r w:rsidRPr="00F828E1">
        <w:rPr>
          <w:rStyle w:val="StyleUnderline"/>
        </w:rPr>
        <w:t xml:space="preserve"> </w:t>
      </w:r>
      <w:r w:rsidRPr="003B4148">
        <w:rPr>
          <w:sz w:val="16"/>
        </w:rPr>
        <w:t>that</w:t>
      </w:r>
      <w:r w:rsidRPr="009C522A">
        <w:rPr>
          <w:sz w:val="16"/>
        </w:rPr>
        <w:t xml:space="preserve"> </w:t>
      </w:r>
      <w:r w:rsidRPr="00B00C07">
        <w:rPr>
          <w:rStyle w:val="StyleUnderline"/>
          <w:highlight w:val="yellow"/>
        </w:rPr>
        <w:t>the</w:t>
      </w:r>
      <w:r w:rsidRPr="00F828E1">
        <w:rPr>
          <w:rStyle w:val="StyleUnderline"/>
        </w:rPr>
        <w:t xml:space="preserve"> </w:t>
      </w:r>
      <w:r w:rsidRPr="003B4148">
        <w:rPr>
          <w:sz w:val="16"/>
        </w:rPr>
        <w:t xml:space="preserve">Great </w:t>
      </w:r>
      <w:r w:rsidRPr="00B00C07">
        <w:rPr>
          <w:rStyle w:val="StyleUnderline"/>
          <w:highlight w:val="yellow"/>
        </w:rPr>
        <w:t>Recession has not triggered</w:t>
      </w:r>
      <w:r w:rsidRPr="00F828E1">
        <w:rPr>
          <w:rStyle w:val="StyleUnderline"/>
        </w:rPr>
        <w:t xml:space="preserve"> </w:t>
      </w:r>
      <w:r w:rsidRPr="003B4148">
        <w:rPr>
          <w:sz w:val="16"/>
        </w:rPr>
        <w:t>any increase in</w:t>
      </w:r>
      <w:r w:rsidRPr="003B4148">
        <w:rPr>
          <w:rStyle w:val="StyleUnderline"/>
          <w:sz w:val="16"/>
        </w:rPr>
        <w:t xml:space="preserve"> </w:t>
      </w:r>
      <w:r w:rsidRPr="00B00C07">
        <w:rPr>
          <w:rStyle w:val="StyleUnderline"/>
          <w:highlight w:val="yellow"/>
        </w:rPr>
        <w:t>violent conflict</w:t>
      </w:r>
      <w:r w:rsidRPr="009C522A">
        <w:rPr>
          <w:sz w:val="16"/>
        </w:rPr>
        <w:t xml:space="preserve">, as </w:t>
      </w:r>
      <w:proofErr w:type="spellStart"/>
      <w:r w:rsidRPr="009C522A">
        <w:rPr>
          <w:sz w:val="16"/>
        </w:rPr>
        <w:t>Lotta</w:t>
      </w:r>
      <w:proofErr w:type="spellEnd"/>
      <w:r w:rsidRPr="009C522A">
        <w:rPr>
          <w:sz w:val="16"/>
        </w:rPr>
        <w:t xml:space="preserve"> </w:t>
      </w:r>
      <w:proofErr w:type="spellStart"/>
      <w:r w:rsidRPr="009C522A">
        <w:rPr>
          <w:sz w:val="16"/>
        </w:rPr>
        <w:t>Themner</w:t>
      </w:r>
      <w:proofErr w:type="spellEnd"/>
      <w:r w:rsidRPr="009C522A">
        <w:rPr>
          <w:sz w:val="16"/>
        </w:rPr>
        <w:t xml:space="preserve"> and Peter </w:t>
      </w:r>
      <w:proofErr w:type="spellStart"/>
      <w:r w:rsidRPr="009C522A">
        <w:rPr>
          <w:sz w:val="16"/>
        </w:rPr>
        <w:t>Wallensteen</w:t>
      </w:r>
      <w:proofErr w:type="spellEnd"/>
      <w:r w:rsidRPr="009C522A">
        <w:rPr>
          <w:sz w:val="16"/>
        </w:rPr>
        <w:t xml:space="preserve"> conclude: "[T]he pattern is one of relative stability when we consider the trend for the past five years."44 </w:t>
      </w:r>
      <w:r w:rsidRPr="003B4148">
        <w:rPr>
          <w:sz w:val="16"/>
        </w:rPr>
        <w:t>The secular decline in violence that started with the end of the Cold War has not been reversed. Rogers Brubaker observes that</w:t>
      </w:r>
      <w:r w:rsidRPr="003B4148">
        <w:rPr>
          <w:sz w:val="10"/>
        </w:rPr>
        <w:t xml:space="preserve"> </w:t>
      </w:r>
      <w:r w:rsidRPr="009C522A">
        <w:rPr>
          <w:sz w:val="16"/>
        </w:rPr>
        <w:t>"</w:t>
      </w:r>
      <w:r w:rsidRPr="00B00C07">
        <w:rPr>
          <w:rStyle w:val="StyleUnderline"/>
          <w:highlight w:val="yellow"/>
        </w:rPr>
        <w:t>the crisis has not</w:t>
      </w:r>
      <w:r w:rsidRPr="009C522A">
        <w:rPr>
          <w:sz w:val="16"/>
        </w:rPr>
        <w:t xml:space="preserve"> to date </w:t>
      </w:r>
      <w:r w:rsidRPr="00B00C07">
        <w:rPr>
          <w:rStyle w:val="StyleUnderline"/>
          <w:highlight w:val="yellow"/>
        </w:rPr>
        <w:t>generated</w:t>
      </w:r>
      <w:r w:rsidRPr="00F828E1">
        <w:rPr>
          <w:rStyle w:val="StyleUnderline"/>
        </w:rPr>
        <w:t xml:space="preserve"> </w:t>
      </w:r>
      <w:r w:rsidRPr="003B4148">
        <w:rPr>
          <w:sz w:val="16"/>
        </w:rPr>
        <w:t>the surge in</w:t>
      </w:r>
      <w:r w:rsidRPr="003B4148">
        <w:rPr>
          <w:rStyle w:val="StyleUnderline"/>
          <w:sz w:val="16"/>
        </w:rPr>
        <w:t xml:space="preserve"> </w:t>
      </w:r>
      <w:r w:rsidRPr="00B00C07">
        <w:rPr>
          <w:rStyle w:val="StyleUnderline"/>
          <w:highlight w:val="yellow"/>
        </w:rPr>
        <w:t>protectionist nationalism or ethnic exclusion</w:t>
      </w:r>
      <w:r w:rsidRPr="00F828E1">
        <w:rPr>
          <w:rStyle w:val="StyleUnderline"/>
        </w:rPr>
        <w:t xml:space="preserve"> </w:t>
      </w:r>
      <w:r w:rsidRPr="003B4148">
        <w:rPr>
          <w:sz w:val="16"/>
        </w:rPr>
        <w:t>that might have been expected</w:t>
      </w:r>
      <w:r>
        <w:rPr>
          <w:sz w:val="16"/>
        </w:rPr>
        <w:t>."</w:t>
      </w:r>
    </w:p>
    <w:p w:rsidR="00315C2B" w:rsidRDefault="00315C2B" w:rsidP="00315C2B">
      <w:pPr>
        <w:pStyle w:val="Heading4"/>
      </w:pPr>
      <w:r>
        <w:t>TPP undermines US/China progress on climate change</w:t>
      </w:r>
    </w:p>
    <w:p w:rsidR="00315C2B" w:rsidRPr="00E81EF5" w:rsidRDefault="00315C2B" w:rsidP="00315C2B">
      <w:pPr>
        <w:rPr>
          <w:rStyle w:val="Style13ptBold"/>
          <w:b w:val="0"/>
        </w:rPr>
      </w:pPr>
      <w:r>
        <w:rPr>
          <w:rStyle w:val="Style13ptBold"/>
        </w:rPr>
        <w:t>AFL-CIO 15</w:t>
      </w:r>
      <w:r>
        <w:rPr>
          <w:rStyle w:val="Style13ptBold"/>
          <w:b w:val="0"/>
        </w:rPr>
        <w:t xml:space="preserve"> </w:t>
      </w:r>
      <w:r w:rsidRPr="00E81EF5">
        <w:rPr>
          <w:rStyle w:val="Style13ptBold"/>
          <w:b w:val="0"/>
          <w:sz w:val="16"/>
        </w:rPr>
        <w:t>(American Federation of Labor-Congress of Industrial Organizations, U.S. labor union, “The U.S.-China Economic Relationship: The TPP is Not the Answer”, http://www.aflcio.org/content/download/156731/3897641/TPPChinaReport.pdf)</w:t>
      </w:r>
    </w:p>
    <w:p w:rsidR="00315C2B" w:rsidRPr="00BC5CC6" w:rsidRDefault="00315C2B" w:rsidP="00315C2B">
      <w:pPr>
        <w:rPr>
          <w:sz w:val="16"/>
        </w:rPr>
      </w:pPr>
      <w:r w:rsidRPr="00BC5CC6">
        <w:rPr>
          <w:sz w:val="16"/>
        </w:rPr>
        <w:t xml:space="preserve">In summary, </w:t>
      </w:r>
      <w:r w:rsidRPr="00BC5CC6">
        <w:rPr>
          <w:rStyle w:val="StyleUnderline"/>
          <w:highlight w:val="yellow"/>
        </w:rPr>
        <w:t>the</w:t>
      </w:r>
      <w:r>
        <w:t xml:space="preserve"> </w:t>
      </w:r>
      <w:r w:rsidRPr="00BC5CC6">
        <w:rPr>
          <w:sz w:val="16"/>
        </w:rPr>
        <w:t xml:space="preserve">key </w:t>
      </w:r>
      <w:r w:rsidRPr="00BC5CC6">
        <w:rPr>
          <w:rStyle w:val="StyleUnderline"/>
          <w:highlight w:val="yellow"/>
        </w:rPr>
        <w:t>provisions of the TPP are not “high standards</w:t>
      </w:r>
      <w:r>
        <w:t xml:space="preserve">” </w:t>
      </w:r>
      <w:r w:rsidRPr="00BC5CC6">
        <w:rPr>
          <w:sz w:val="16"/>
        </w:rPr>
        <w:t>in relation to key U.S. policy goals or in relation to the U.S. broader policy objective of ensuring shared prosperity in our nation and in the world economy. Moreover,</w:t>
      </w:r>
      <w:r>
        <w:t xml:space="preserve"> </w:t>
      </w:r>
      <w:r w:rsidRPr="00BC5CC6">
        <w:rPr>
          <w:rStyle w:val="StyleUnderline"/>
          <w:highlight w:val="yellow"/>
        </w:rPr>
        <w:t>even if China were subject to them, they would not push China in the direction that the U</w:t>
      </w:r>
      <w:r>
        <w:t xml:space="preserve">nited </w:t>
      </w:r>
      <w:r w:rsidRPr="00BC5CC6">
        <w:rPr>
          <w:rStyle w:val="StyleUnderline"/>
          <w:highlight w:val="yellow"/>
        </w:rPr>
        <w:t>S</w:t>
      </w:r>
      <w:r>
        <w:t xml:space="preserve">tates </w:t>
      </w:r>
      <w:r w:rsidRPr="00BC5CC6">
        <w:rPr>
          <w:sz w:val="16"/>
        </w:rPr>
        <w:t xml:space="preserve">has stated it </w:t>
      </w:r>
      <w:r w:rsidRPr="00BC5CC6">
        <w:rPr>
          <w:rStyle w:val="StyleUnderline"/>
          <w:highlight w:val="yellow"/>
        </w:rPr>
        <w:t>wishes China to go. In the area of climate change</w:t>
      </w:r>
      <w:r>
        <w:t xml:space="preserve"> </w:t>
      </w:r>
      <w:r w:rsidRPr="00BC5CC6">
        <w:rPr>
          <w:sz w:val="16"/>
        </w:rPr>
        <w:t>and carbon emissions</w:t>
      </w:r>
      <w:r>
        <w:t xml:space="preserve">, </w:t>
      </w:r>
      <w:r w:rsidRPr="00BC5CC6">
        <w:rPr>
          <w:rStyle w:val="StyleUnderline"/>
          <w:highlight w:val="yellow"/>
        </w:rPr>
        <w:t>the TPP</w:t>
      </w:r>
      <w:r>
        <w:t xml:space="preserve">’s </w:t>
      </w:r>
      <w:r w:rsidRPr="00BC5CC6">
        <w:rPr>
          <w:sz w:val="16"/>
        </w:rPr>
        <w:t xml:space="preserve">silence </w:t>
      </w:r>
      <w:r w:rsidRPr="00BC5CC6">
        <w:rPr>
          <w:rStyle w:val="StyleUnderline"/>
          <w:sz w:val="16"/>
          <w:highlight w:val="yellow"/>
        </w:rPr>
        <w:t>i</w:t>
      </w:r>
      <w:r w:rsidRPr="00BC5CC6">
        <w:rPr>
          <w:rStyle w:val="StyleUnderline"/>
          <w:highlight w:val="yellow"/>
        </w:rPr>
        <w:t>s a step backward from the U.S.-China bilateral agreement</w:t>
      </w:r>
      <w:r>
        <w:t>.</w:t>
      </w:r>
      <w:r w:rsidRPr="00BC5CC6">
        <w:rPr>
          <w:sz w:val="16"/>
        </w:rPr>
        <w:t xml:space="preserve">14 </w:t>
      </w:r>
      <w:proofErr w:type="gramStart"/>
      <w:r w:rsidRPr="00BC5CC6">
        <w:rPr>
          <w:sz w:val="16"/>
        </w:rPr>
        <w:t>In</w:t>
      </w:r>
      <w:proofErr w:type="gramEnd"/>
      <w:r w:rsidRPr="00BC5CC6">
        <w:rPr>
          <w:sz w:val="16"/>
        </w:rPr>
        <w:t xml:space="preserve"> the area of currency, China could join the TPP and continue its current policy of currency manipulation. And the ISDS provisions of the TPP likely would be used by global firms to slow efforts to regulate China’s economy in the public interest.</w:t>
      </w:r>
    </w:p>
    <w:p w:rsidR="00315C2B" w:rsidRDefault="00315C2B" w:rsidP="00315C2B">
      <w:pPr>
        <w:pStyle w:val="Heading4"/>
      </w:pPr>
      <w:r>
        <w:t>Climate change won’t cause extinction</w:t>
      </w:r>
    </w:p>
    <w:p w:rsidR="00315C2B" w:rsidRPr="00BE3BD5" w:rsidRDefault="00315C2B" w:rsidP="00315C2B">
      <w:pPr>
        <w:rPr>
          <w:sz w:val="16"/>
        </w:rPr>
      </w:pPr>
      <w:r w:rsidRPr="00BE3BD5">
        <w:rPr>
          <w:rStyle w:val="Style13ptBold"/>
        </w:rPr>
        <w:t>Hsu 10</w:t>
      </w:r>
      <w:r w:rsidRPr="00BE3BD5">
        <w:t xml:space="preserve"> </w:t>
      </w:r>
      <w:r w:rsidRPr="00BE3BD5">
        <w:rPr>
          <w:sz w:val="16"/>
        </w:rPr>
        <w:t xml:space="preserve">(Jeremy, staff @ Live </w:t>
      </w:r>
      <w:proofErr w:type="spellStart"/>
      <w:r w:rsidRPr="00BE3BD5">
        <w:rPr>
          <w:sz w:val="16"/>
        </w:rPr>
        <w:t>Science</w:t>
      </w:r>
      <w:proofErr w:type="gramStart"/>
      <w:r w:rsidRPr="00BE3BD5">
        <w:rPr>
          <w:sz w:val="16"/>
        </w:rPr>
        <w:t>,“</w:t>
      </w:r>
      <w:proofErr w:type="gramEnd"/>
      <w:r w:rsidRPr="00BE3BD5">
        <w:rPr>
          <w:sz w:val="16"/>
        </w:rPr>
        <w:t>Can</w:t>
      </w:r>
      <w:proofErr w:type="spellEnd"/>
      <w:r w:rsidRPr="00BE3BD5">
        <w:rPr>
          <w:sz w:val="16"/>
        </w:rPr>
        <w:t xml:space="preserve"> Humans Survive?”, 7-19, </w:t>
      </w:r>
      <w:hyperlink r:id="rId7" w:history="1">
        <w:r w:rsidRPr="00BE3BD5">
          <w:rPr>
            <w:rStyle w:val="Hyperlink"/>
            <w:sz w:val="16"/>
          </w:rPr>
          <w:t>http://www.livescience.com/9956-humans-survive.html</w:t>
        </w:r>
      </w:hyperlink>
      <w:r w:rsidRPr="00BE3BD5">
        <w:rPr>
          <w:sz w:val="16"/>
        </w:rPr>
        <w:t>)</w:t>
      </w:r>
    </w:p>
    <w:p w:rsidR="00315C2B" w:rsidRDefault="00315C2B" w:rsidP="00315C2B">
      <w:pPr>
        <w:rPr>
          <w:sz w:val="14"/>
          <w:lang w:val="en"/>
        </w:rPr>
      </w:pPr>
      <w:r w:rsidRPr="0091561E">
        <w:rPr>
          <w:sz w:val="14"/>
          <w:lang w:val="en"/>
        </w:rPr>
        <w:t xml:space="preserve">His views deviate sharply from those of </w:t>
      </w:r>
      <w:r w:rsidRPr="00BE3BD5">
        <w:rPr>
          <w:rStyle w:val="StyleUnderline"/>
          <w:highlight w:val="yellow"/>
        </w:rPr>
        <w:t>most experts</w:t>
      </w:r>
      <w:r w:rsidRPr="0091561E">
        <w:rPr>
          <w:sz w:val="14"/>
          <w:lang w:val="en"/>
        </w:rPr>
        <w:t xml:space="preserve">, who </w:t>
      </w:r>
      <w:r w:rsidRPr="00BE3BD5">
        <w:rPr>
          <w:rStyle w:val="StyleUnderline"/>
          <w:highlight w:val="yellow"/>
        </w:rPr>
        <w:t>don't view climate change as the end for humans. Even the worst-case scenarios</w:t>
      </w:r>
      <w:r w:rsidRPr="0091561E">
        <w:rPr>
          <w:rStyle w:val="StyleUnderline"/>
        </w:rPr>
        <w:t xml:space="preserve"> </w:t>
      </w:r>
      <w:r w:rsidRPr="0091561E">
        <w:rPr>
          <w:sz w:val="14"/>
          <w:lang w:val="en"/>
        </w:rPr>
        <w:t xml:space="preserve">discussed by the Intergovernmental Panel on Climate Change </w:t>
      </w:r>
      <w:r w:rsidRPr="00BE3BD5">
        <w:rPr>
          <w:rStyle w:val="StyleUnderline"/>
          <w:highlight w:val="yellow"/>
        </w:rPr>
        <w:t>don't foresee</w:t>
      </w:r>
      <w:r w:rsidRPr="0091561E">
        <w:rPr>
          <w:rStyle w:val="StyleUnderline"/>
        </w:rPr>
        <w:t xml:space="preserve"> </w:t>
      </w:r>
      <w:r w:rsidRPr="00BE3BD5">
        <w:rPr>
          <w:sz w:val="16"/>
        </w:rPr>
        <w:t>human</w:t>
      </w:r>
      <w:r w:rsidRPr="0091561E">
        <w:rPr>
          <w:rStyle w:val="StyleUnderline"/>
        </w:rPr>
        <w:t xml:space="preserve"> </w:t>
      </w:r>
      <w:r w:rsidRPr="00BE3BD5">
        <w:rPr>
          <w:rStyle w:val="StyleUnderline"/>
          <w:highlight w:val="yellow"/>
        </w:rPr>
        <w:t>extinction</w:t>
      </w:r>
      <w:r w:rsidRPr="00BE3BD5">
        <w:rPr>
          <w:sz w:val="16"/>
        </w:rPr>
        <w:t xml:space="preserve">.  "The scenarios that the mainstream climate community are advancing are not end-of-humanity, catastrophic scenarios," said Roger </w:t>
      </w:r>
      <w:proofErr w:type="spellStart"/>
      <w:r w:rsidRPr="00BE3BD5">
        <w:rPr>
          <w:sz w:val="16"/>
        </w:rPr>
        <w:t>Pielke</w:t>
      </w:r>
      <w:proofErr w:type="spellEnd"/>
      <w:r w:rsidRPr="00BE3BD5">
        <w:rPr>
          <w:sz w:val="16"/>
        </w:rPr>
        <w:t xml:space="preserve"> Jr., a climate policy analyst at the University of Colorado at Boulder.  Humans have the technological tools to begin tackling climate change, if not quite enough yet to solve the problem, </w:t>
      </w:r>
      <w:proofErr w:type="spellStart"/>
      <w:r w:rsidRPr="00BE3BD5">
        <w:rPr>
          <w:sz w:val="16"/>
        </w:rPr>
        <w:t>Pielke</w:t>
      </w:r>
      <w:proofErr w:type="spellEnd"/>
      <w:r w:rsidRPr="00BE3BD5">
        <w:rPr>
          <w:sz w:val="16"/>
        </w:rPr>
        <w:t xml:space="preserve"> said. He added that doom-mongering did little to encourage people to take action.  "My view of politics is that the long-term, high-risk scenarios are really difficult to use to motivate short-term, incremental action," </w:t>
      </w:r>
      <w:proofErr w:type="spellStart"/>
      <w:r w:rsidRPr="00BE3BD5">
        <w:rPr>
          <w:sz w:val="16"/>
        </w:rPr>
        <w:t>Pielke</w:t>
      </w:r>
      <w:proofErr w:type="spellEnd"/>
      <w:r w:rsidRPr="00BE3BD5">
        <w:rPr>
          <w:sz w:val="16"/>
        </w:rPr>
        <w:t xml:space="preserve"> explained. "The rhetoric of fear and alarm that some people tend toward is counterproductive."  Searching for </w:t>
      </w:r>
      <w:proofErr w:type="gramStart"/>
      <w:r w:rsidRPr="00BE3BD5">
        <w:rPr>
          <w:sz w:val="16"/>
        </w:rPr>
        <w:t>solutions  One</w:t>
      </w:r>
      <w:proofErr w:type="gramEnd"/>
      <w:r w:rsidRPr="00BE3BD5">
        <w:rPr>
          <w:sz w:val="16"/>
        </w:rPr>
        <w:t xml:space="preserve"> technological solution to climate change already exists through carbon capture and storage, according to Wallace</w:t>
      </w:r>
      <w:r w:rsidRPr="00BE3BD5">
        <w:rPr>
          <w:sz w:val="8"/>
          <w:lang w:val="en"/>
        </w:rPr>
        <w:t xml:space="preserve"> </w:t>
      </w:r>
      <w:proofErr w:type="spellStart"/>
      <w:r w:rsidRPr="00BE3BD5">
        <w:rPr>
          <w:rStyle w:val="StyleUnderline"/>
          <w:highlight w:val="yellow"/>
        </w:rPr>
        <w:t>Broecker</w:t>
      </w:r>
      <w:proofErr w:type="spellEnd"/>
      <w:r w:rsidRPr="00BE3BD5">
        <w:rPr>
          <w:sz w:val="16"/>
        </w:rPr>
        <w:t>, a</w:t>
      </w:r>
      <w:r w:rsidRPr="00BE3BD5">
        <w:rPr>
          <w:rStyle w:val="StyleUnderline"/>
          <w:sz w:val="16"/>
        </w:rPr>
        <w:t xml:space="preserve"> </w:t>
      </w:r>
      <w:r w:rsidRPr="0091561E">
        <w:rPr>
          <w:sz w:val="14"/>
          <w:lang w:val="en"/>
        </w:rPr>
        <w:t xml:space="preserve">geochemist and </w:t>
      </w:r>
      <w:r w:rsidRPr="00BE3BD5">
        <w:rPr>
          <w:rStyle w:val="StyleUnderline"/>
          <w:highlight w:val="yellow"/>
        </w:rPr>
        <w:t>renowned climate scientist at Columbia</w:t>
      </w:r>
      <w:r w:rsidRPr="00BE3BD5">
        <w:rPr>
          <w:rStyle w:val="StyleUnderline"/>
        </w:rPr>
        <w:t xml:space="preserve"> </w:t>
      </w:r>
      <w:r w:rsidRPr="00BE3BD5">
        <w:rPr>
          <w:sz w:val="16"/>
        </w:rPr>
        <w:t>University'</w:t>
      </w:r>
      <w:r w:rsidRPr="0091561E">
        <w:rPr>
          <w:sz w:val="14"/>
          <w:lang w:val="en"/>
        </w:rPr>
        <w:t xml:space="preserve">s Lamont-Doherty Earth Observatory in New York City.  But </w:t>
      </w:r>
      <w:proofErr w:type="spellStart"/>
      <w:r w:rsidRPr="0091561E">
        <w:rPr>
          <w:sz w:val="14"/>
          <w:lang w:val="en"/>
        </w:rPr>
        <w:t>Broecker</w:t>
      </w:r>
      <w:proofErr w:type="spellEnd"/>
      <w:r w:rsidRPr="0091561E">
        <w:rPr>
          <w:sz w:val="14"/>
          <w:lang w:val="en"/>
        </w:rPr>
        <w:t xml:space="preserve"> </w:t>
      </w:r>
      <w:r w:rsidRPr="00BE3BD5">
        <w:rPr>
          <w:rStyle w:val="StyleUnderline"/>
          <w:highlight w:val="yellow"/>
        </w:rPr>
        <w:t>remained skeptical</w:t>
      </w:r>
      <w:r w:rsidRPr="0091561E">
        <w:rPr>
          <w:sz w:val="14"/>
          <w:lang w:val="en"/>
        </w:rPr>
        <w:t xml:space="preserve"> that governments or industry would commit the resources needed to slow the rise of carbon dioxide (CO2) levels, and predicted that more drastic geoengineering might become necessary to stabilize the planet.  "</w:t>
      </w:r>
      <w:r w:rsidRPr="00BE3BD5">
        <w:rPr>
          <w:rStyle w:val="StyleUnderline"/>
          <w:highlight w:val="yellow"/>
        </w:rPr>
        <w:t>The rise in CO2 isn't going to kill many people, and it's not going to kill humanity,</w:t>
      </w:r>
      <w:r w:rsidRPr="00E72062">
        <w:rPr>
          <w:sz w:val="14"/>
          <w:highlight w:val="cyan"/>
          <w:lang w:val="en"/>
        </w:rPr>
        <w:t>"</w:t>
      </w:r>
      <w:r w:rsidRPr="0091561E">
        <w:rPr>
          <w:sz w:val="14"/>
          <w:lang w:val="en"/>
        </w:rPr>
        <w:t xml:space="preserve"> </w:t>
      </w:r>
      <w:proofErr w:type="spellStart"/>
      <w:r w:rsidRPr="0091561E">
        <w:rPr>
          <w:sz w:val="14"/>
          <w:lang w:val="en"/>
        </w:rPr>
        <w:t>Broecker</w:t>
      </w:r>
      <w:proofErr w:type="spellEnd"/>
      <w:r w:rsidRPr="0091561E">
        <w:rPr>
          <w:sz w:val="14"/>
          <w:lang w:val="en"/>
        </w:rPr>
        <w:t xml:space="preserve"> said. "But it's going to change the entire wild ecology of the planet, melt a lot of ice, acidify the ocean, change the availability of water and change crop yields, so we're essentially doing an experiment whose result remains uncertain." </w:t>
      </w:r>
    </w:p>
    <w:p w:rsidR="00315C2B" w:rsidRDefault="00315C2B" w:rsidP="00315C2B">
      <w:pPr>
        <w:pStyle w:val="Heading3"/>
      </w:pPr>
      <w:r>
        <w:lastRenderedPageBreak/>
        <w:t>1NC Trade Answers</w:t>
      </w:r>
    </w:p>
    <w:p w:rsidR="00315C2B" w:rsidRDefault="00315C2B" w:rsidP="00315C2B">
      <w:pPr>
        <w:pStyle w:val="Heading4"/>
      </w:pPr>
      <w:r>
        <w:t xml:space="preserve">It’s too late to reverse trade differences </w:t>
      </w:r>
    </w:p>
    <w:p w:rsidR="00315C2B" w:rsidRPr="00E74FF1" w:rsidRDefault="00315C2B" w:rsidP="00315C2B">
      <w:pPr>
        <w:rPr>
          <w:rStyle w:val="Style13ptBold"/>
          <w:b w:val="0"/>
        </w:rPr>
      </w:pPr>
      <w:r>
        <w:rPr>
          <w:rStyle w:val="Style13ptBold"/>
        </w:rPr>
        <w:t>Zhou 15</w:t>
      </w:r>
      <w:r>
        <w:rPr>
          <w:rStyle w:val="Style13ptBold"/>
          <w:b w:val="0"/>
        </w:rPr>
        <w:t xml:space="preserve"> </w:t>
      </w:r>
      <w:r w:rsidRPr="00E74FF1">
        <w:rPr>
          <w:rStyle w:val="Style13ptBold"/>
          <w:b w:val="0"/>
          <w:sz w:val="18"/>
        </w:rPr>
        <w:t xml:space="preserve">(Steve, journalist based in Toronto. He is a regular contributor to The American Conservative, </w:t>
      </w:r>
      <w:proofErr w:type="spellStart"/>
      <w:r w:rsidRPr="00E74FF1">
        <w:rPr>
          <w:rStyle w:val="Style13ptBold"/>
          <w:b w:val="0"/>
          <w:sz w:val="18"/>
        </w:rPr>
        <w:t>Muftah</w:t>
      </w:r>
      <w:proofErr w:type="spellEnd"/>
      <w:r w:rsidRPr="00E74FF1">
        <w:rPr>
          <w:rStyle w:val="Style13ptBold"/>
          <w:b w:val="0"/>
          <w:sz w:val="18"/>
        </w:rPr>
        <w:t xml:space="preserve"> and Ricochet media, among other outlets. He is also a columnist and an associate editor at The Islamic Monthly, 11/6, “The TPP risks making US-China relations worse”, http://america.aljazeera.com/opinions/2015/11/the-tpp-risks-making-us-china-relations-worse.html)</w:t>
      </w:r>
    </w:p>
    <w:p w:rsidR="00315C2B" w:rsidRPr="00E74FF1" w:rsidRDefault="00315C2B" w:rsidP="00315C2B">
      <w:r w:rsidRPr="000E6DEA">
        <w:rPr>
          <w:sz w:val="16"/>
        </w:rPr>
        <w:t xml:space="preserve">The saddest aspect of the widening U.S.-China gap is that the TPP’s specific clauses aren’t necessarily aimed at antagonizing or containing China. The country remains one of America’s biggest trading partners and is the biggest trading partner of Vietnam, Japan, New Zealand and Australia, all signatories of the TPP. </w:t>
      </w:r>
      <w:r w:rsidRPr="000E6DEA">
        <w:rPr>
          <w:rStyle w:val="StyleUnderline"/>
          <w:highlight w:val="yellow"/>
        </w:rPr>
        <w:t>It would have benefited the U.S. and China if the two countries could have come together</w:t>
      </w:r>
      <w:r>
        <w:t xml:space="preserve"> </w:t>
      </w:r>
      <w:r w:rsidRPr="000E6DEA">
        <w:rPr>
          <w:sz w:val="16"/>
        </w:rPr>
        <w:t xml:space="preserve">to write the international rules on trade. </w:t>
      </w:r>
      <w:r w:rsidRPr="000E6DEA">
        <w:rPr>
          <w:rStyle w:val="StyleUnderline"/>
          <w:highlight w:val="yellow"/>
        </w:rPr>
        <w:t>That ship has</w:t>
      </w:r>
      <w:r>
        <w:t xml:space="preserve"> likely </w:t>
      </w:r>
      <w:r w:rsidRPr="000E6DEA">
        <w:rPr>
          <w:rStyle w:val="StyleUnderline"/>
          <w:highlight w:val="yellow"/>
        </w:rPr>
        <w:t>sailed</w:t>
      </w:r>
      <w:r>
        <w:t xml:space="preserve">, </w:t>
      </w:r>
      <w:r w:rsidRPr="000E6DEA">
        <w:rPr>
          <w:sz w:val="16"/>
        </w:rPr>
        <w:t xml:space="preserve">unless China’s recent economic struggles can direct its leadership to join the TPP or at least form a strategic partnership with the bloc. Each participating country has to ratify the </w:t>
      </w:r>
      <w:r w:rsidRPr="000E6DEA">
        <w:rPr>
          <w:rStyle w:val="StyleUnderline"/>
          <w:highlight w:val="yellow"/>
        </w:rPr>
        <w:t>TPP</w:t>
      </w:r>
      <w:r>
        <w:t xml:space="preserve"> </w:t>
      </w:r>
      <w:r w:rsidRPr="000E6DEA">
        <w:rPr>
          <w:sz w:val="16"/>
        </w:rPr>
        <w:t xml:space="preserve">agreement, and the accord </w:t>
      </w:r>
      <w:r w:rsidRPr="000E6DEA">
        <w:rPr>
          <w:rStyle w:val="StyleUnderline"/>
          <w:highlight w:val="yellow"/>
        </w:rPr>
        <w:t>faces serious opposition in the U.S.</w:t>
      </w:r>
      <w:r w:rsidRPr="000E6DEA">
        <w:t xml:space="preserve"> </w:t>
      </w:r>
      <w:r w:rsidRPr="000E6DEA">
        <w:rPr>
          <w:sz w:val="16"/>
        </w:rPr>
        <w:t xml:space="preserve">from both Democrats and Republicans, for different reasons. Some </w:t>
      </w:r>
      <w:r w:rsidRPr="000E6DEA">
        <w:rPr>
          <w:rStyle w:val="StyleUnderline"/>
          <w:highlight w:val="yellow"/>
        </w:rPr>
        <w:t>Democrats have questioned whether the deal is good for</w:t>
      </w:r>
      <w:r w:rsidRPr="000E6DEA">
        <w:rPr>
          <w:rStyle w:val="StyleUnderline"/>
        </w:rPr>
        <w:t xml:space="preserve"> </w:t>
      </w:r>
      <w:r>
        <w:t xml:space="preserve">U.S. </w:t>
      </w:r>
      <w:r w:rsidRPr="000E6DEA">
        <w:rPr>
          <w:rStyle w:val="StyleUnderline"/>
          <w:highlight w:val="yellow"/>
        </w:rPr>
        <w:t>labor</w:t>
      </w:r>
      <w:r>
        <w:t xml:space="preserve">, while senior </w:t>
      </w:r>
      <w:r w:rsidRPr="000E6DEA">
        <w:rPr>
          <w:rStyle w:val="StyleUnderline"/>
          <w:highlight w:val="yellow"/>
        </w:rPr>
        <w:t>Republicans have voiced their disagreement over</w:t>
      </w:r>
      <w:r w:rsidRPr="000E6DEA">
        <w:rPr>
          <w:rStyle w:val="StyleUnderline"/>
        </w:rPr>
        <w:t xml:space="preserve"> </w:t>
      </w:r>
      <w:r>
        <w:t xml:space="preserve">rules affecting </w:t>
      </w:r>
      <w:r w:rsidRPr="000E6DEA">
        <w:rPr>
          <w:rStyle w:val="StyleUnderline"/>
          <w:highlight w:val="yellow"/>
        </w:rPr>
        <w:t>the pharmaceutical industry</w:t>
      </w:r>
      <w:r>
        <w:t xml:space="preserve">. </w:t>
      </w:r>
      <w:r w:rsidRPr="000E6DEA">
        <w:rPr>
          <w:sz w:val="16"/>
        </w:rPr>
        <w:t>The U.S. debate takes place against the backdrop of a presidential campaign, and Democratic front-runner Hillary Clinton has begun to change her tune on the TPP in a bid for the support of organized labor, despite advocating for it as Obama’s secretary of state</w:t>
      </w:r>
      <w:r>
        <w:t xml:space="preserve">. </w:t>
      </w:r>
      <w:r w:rsidRPr="000E6DEA">
        <w:rPr>
          <w:rStyle w:val="StyleUnderline"/>
          <w:highlight w:val="yellow"/>
        </w:rPr>
        <w:t>It has</w:t>
      </w:r>
      <w:r>
        <w:t xml:space="preserve"> likely </w:t>
      </w:r>
      <w:r w:rsidRPr="000E6DEA">
        <w:rPr>
          <w:rStyle w:val="StyleUnderline"/>
          <w:highlight w:val="yellow"/>
        </w:rPr>
        <w:t>become too late to change China’s fundamental orientation in the region. Beijing is now trying to push through its own</w:t>
      </w:r>
      <w:r>
        <w:t xml:space="preserve"> </w:t>
      </w:r>
      <w:r w:rsidRPr="000E6DEA">
        <w:rPr>
          <w:sz w:val="16"/>
        </w:rPr>
        <w:t xml:space="preserve">multilateral </w:t>
      </w:r>
      <w:r w:rsidRPr="000E6DEA">
        <w:rPr>
          <w:rStyle w:val="StyleUnderline"/>
          <w:highlight w:val="yellow"/>
        </w:rPr>
        <w:t>trade agreement</w:t>
      </w:r>
      <w:r>
        <w:t xml:space="preserve">, </w:t>
      </w:r>
      <w:r w:rsidRPr="000E6DEA">
        <w:rPr>
          <w:sz w:val="16"/>
        </w:rPr>
        <w:t xml:space="preserve">the Regional Comprehensive Economic Partnership. </w:t>
      </w:r>
      <w:r w:rsidRPr="000E6DEA">
        <w:rPr>
          <w:rStyle w:val="StyleUnderline"/>
          <w:highlight w:val="yellow"/>
        </w:rPr>
        <w:t>This proposal is</w:t>
      </w:r>
      <w:r>
        <w:t xml:space="preserve"> widely </w:t>
      </w:r>
      <w:r w:rsidRPr="000E6DEA">
        <w:rPr>
          <w:rStyle w:val="StyleUnderline"/>
          <w:highlight w:val="yellow"/>
        </w:rPr>
        <w:t>seen as China’s version of the TPP</w:t>
      </w:r>
      <w:r>
        <w:t xml:space="preserve"> </w:t>
      </w:r>
      <w:r w:rsidRPr="000E6DEA">
        <w:rPr>
          <w:sz w:val="16"/>
        </w:rPr>
        <w:t>and involves 10 member states of the Association of Southeast Asian Nations.</w:t>
      </w:r>
      <w:r>
        <w:t xml:space="preserve"> </w:t>
      </w:r>
      <w:r w:rsidRPr="000E6DEA">
        <w:rPr>
          <w:rStyle w:val="StyleUnderline"/>
          <w:highlight w:val="yellow"/>
        </w:rPr>
        <w:t>Like the TPP, it will affect about 40 percent of the global economy</w:t>
      </w:r>
      <w:r>
        <w:t xml:space="preserve">. </w:t>
      </w:r>
      <w:r w:rsidRPr="000E6DEA">
        <w:rPr>
          <w:sz w:val="16"/>
        </w:rPr>
        <w:t>If the U.S. and China continue to use trade as a weapon against each other’s influence, both countries will suffer, along with the rest of Asia – and the world</w:t>
      </w:r>
      <w:r>
        <w:t>.</w:t>
      </w:r>
    </w:p>
    <w:p w:rsidR="00063915" w:rsidRDefault="00063915" w:rsidP="00063915">
      <w:pPr>
        <w:pStyle w:val="Heading4"/>
      </w:pPr>
      <w:r>
        <w:t>Trade blocs don’t compete</w:t>
      </w:r>
    </w:p>
    <w:p w:rsidR="00063915" w:rsidRPr="00AB3923" w:rsidRDefault="00063915" w:rsidP="00063915">
      <w:pPr>
        <w:rPr>
          <w:rStyle w:val="Style13ptBold"/>
          <w:b w:val="0"/>
        </w:rPr>
      </w:pPr>
      <w:r>
        <w:rPr>
          <w:rStyle w:val="Style13ptBold"/>
        </w:rPr>
        <w:t>Dollar 15</w:t>
      </w:r>
      <w:r>
        <w:rPr>
          <w:rStyle w:val="Style13ptBold"/>
          <w:b w:val="0"/>
        </w:rPr>
        <w:t xml:space="preserve"> </w:t>
      </w:r>
      <w:r w:rsidRPr="00AB3923">
        <w:rPr>
          <w:rStyle w:val="Style13ptBold"/>
          <w:b w:val="0"/>
          <w:sz w:val="18"/>
        </w:rPr>
        <w:t xml:space="preserve">(David, </w:t>
      </w:r>
      <w:proofErr w:type="spellStart"/>
      <w:r w:rsidRPr="00AB3923">
        <w:rPr>
          <w:rStyle w:val="Style13ptBold"/>
          <w:b w:val="0"/>
          <w:sz w:val="18"/>
        </w:rPr>
        <w:t>Sr</w:t>
      </w:r>
      <w:proofErr w:type="spellEnd"/>
      <w:r w:rsidRPr="00AB3923">
        <w:rPr>
          <w:rStyle w:val="Style13ptBold"/>
          <w:b w:val="0"/>
          <w:sz w:val="18"/>
        </w:rPr>
        <w:t xml:space="preserve"> Fellow @ Brookings Inst., “China's rise as a regional and global power: The AIIB and the 'one belt, one road'”, http://www.brookings.edu/research/papers/2015/07/china-regional-global-power-dollar)</w:t>
      </w:r>
    </w:p>
    <w:p w:rsidR="00063915" w:rsidRPr="00063915" w:rsidRDefault="00063915" w:rsidP="00063915">
      <w:pPr>
        <w:rPr>
          <w:sz w:val="16"/>
        </w:rPr>
      </w:pPr>
      <w:r w:rsidRPr="00063915">
        <w:rPr>
          <w:sz w:val="16"/>
        </w:rPr>
        <w:t xml:space="preserve">China’s initiatives in Asia are seen in many quarters as a setback for the United States. The U.S. government contributed to this narrative through its efforts to discourage allies from joining the new AIIB. In the end, major American allies, such as the United Kingdom, Australia, and South Korea, did join the Chinese initiative, and Japan is seriously considering becoming a member. However, this is likely to be a temporary diplomatic setback for the United States. America’s own main economic initiative in the Asia-Pacific — namely the Trans-Pacific Partnership (TPP) — now seems likely to be completed by the end of 2015. </w:t>
      </w:r>
      <w:r w:rsidRPr="00063915">
        <w:rPr>
          <w:rStyle w:val="StyleUnderline"/>
          <w:highlight w:val="yellow"/>
        </w:rPr>
        <w:t>Many major economies</w:t>
      </w:r>
      <w:r>
        <w:t xml:space="preserve"> </w:t>
      </w:r>
      <w:r w:rsidRPr="00063915">
        <w:rPr>
          <w:sz w:val="16"/>
        </w:rPr>
        <w:t xml:space="preserve">in Asia, such as Australia, Singapore, South Korea, and Vietnam </w:t>
      </w:r>
      <w:r w:rsidRPr="00063915">
        <w:rPr>
          <w:rStyle w:val="StyleUnderline"/>
          <w:highlight w:val="yellow"/>
        </w:rPr>
        <w:t>want to be part of both</w:t>
      </w:r>
      <w:r>
        <w:t xml:space="preserve"> </w:t>
      </w:r>
      <w:r w:rsidRPr="00063915">
        <w:rPr>
          <w:rStyle w:val="StyleUnderline"/>
          <w:highlight w:val="yellow"/>
        </w:rPr>
        <w:t>Chinese</w:t>
      </w:r>
      <w:r>
        <w:t xml:space="preserve"> </w:t>
      </w:r>
      <w:r w:rsidRPr="00063915">
        <w:rPr>
          <w:sz w:val="16"/>
        </w:rPr>
        <w:t xml:space="preserve">initiatives (the AIIB and the ‘One Belt, One Road’) </w:t>
      </w:r>
      <w:r w:rsidRPr="00063915">
        <w:rPr>
          <w:rStyle w:val="StyleUnderline"/>
          <w:highlight w:val="yellow"/>
        </w:rPr>
        <w:t>and</w:t>
      </w:r>
      <w:r>
        <w:t xml:space="preserve"> the </w:t>
      </w:r>
      <w:r w:rsidRPr="00063915">
        <w:rPr>
          <w:rStyle w:val="StyleUnderline"/>
          <w:highlight w:val="yellow"/>
        </w:rPr>
        <w:t>American effort</w:t>
      </w:r>
      <w:r>
        <w:t xml:space="preserve"> </w:t>
      </w:r>
      <w:r w:rsidRPr="00063915">
        <w:rPr>
          <w:sz w:val="16"/>
        </w:rPr>
        <w:t>to reduce trade barriers. I argue in this essay’s third section that</w:t>
      </w:r>
      <w:r>
        <w:t xml:space="preserve"> </w:t>
      </w:r>
      <w:r w:rsidRPr="00063915">
        <w:rPr>
          <w:rStyle w:val="StyleUnderline"/>
          <w:highlight w:val="yellow"/>
        </w:rPr>
        <w:t>these different efforts are</w:t>
      </w:r>
      <w:r>
        <w:t xml:space="preserve"> </w:t>
      </w:r>
      <w:r w:rsidRPr="00063915">
        <w:rPr>
          <w:sz w:val="16"/>
        </w:rPr>
        <w:t xml:space="preserve">in fact </w:t>
      </w:r>
      <w:r w:rsidRPr="00063915">
        <w:rPr>
          <w:rStyle w:val="StyleUnderline"/>
          <w:highlight w:val="yellow"/>
        </w:rPr>
        <w:t>complementary. The</w:t>
      </w:r>
      <w:r>
        <w:t xml:space="preserve"> kind of </w:t>
      </w:r>
      <w:r w:rsidRPr="00063915">
        <w:rPr>
          <w:rStyle w:val="StyleUnderline"/>
          <w:highlight w:val="yellow"/>
        </w:rPr>
        <w:t>infrastructure financed by the Chinese</w:t>
      </w:r>
      <w:r>
        <w:t xml:space="preserve"> initiatives </w:t>
      </w:r>
      <w:r w:rsidRPr="00063915">
        <w:rPr>
          <w:rStyle w:val="StyleUnderline"/>
          <w:highlight w:val="yellow"/>
        </w:rPr>
        <w:t>is the “hardware</w:t>
      </w:r>
      <w:r>
        <w:t xml:space="preserve">” </w:t>
      </w:r>
      <w:r w:rsidRPr="00063915">
        <w:rPr>
          <w:sz w:val="16"/>
        </w:rPr>
        <w:t>of trade and investment, necessary but not sufficient to deepen integration.</w:t>
      </w:r>
      <w:r>
        <w:t xml:space="preserve"> </w:t>
      </w:r>
      <w:r w:rsidRPr="00063915">
        <w:rPr>
          <w:rStyle w:val="StyleUnderline"/>
          <w:highlight w:val="yellow"/>
        </w:rPr>
        <w:t>TPP</w:t>
      </w:r>
      <w:r>
        <w:t xml:space="preserve">, on the other hand, </w:t>
      </w:r>
      <w:r w:rsidRPr="00063915">
        <w:rPr>
          <w:rStyle w:val="StyleUnderline"/>
          <w:highlight w:val="yellow"/>
        </w:rPr>
        <w:t>represents the “software</w:t>
      </w:r>
      <w:r>
        <w:t xml:space="preserve">“ </w:t>
      </w:r>
      <w:r w:rsidRPr="00063915">
        <w:rPr>
          <w:sz w:val="16"/>
        </w:rPr>
        <w:t>of integration, reducing trade barriers, opening up services for trade and investment, and harmonizing various regulatory barriers to trade</w:t>
      </w:r>
      <w:r>
        <w:t xml:space="preserve">. </w:t>
      </w:r>
      <w:r w:rsidRPr="00063915">
        <w:rPr>
          <w:rStyle w:val="StyleUnderline"/>
          <w:highlight w:val="yellow"/>
        </w:rPr>
        <w:t>There is a risk that</w:t>
      </w:r>
      <w:r>
        <w:t xml:space="preserve"> the </w:t>
      </w:r>
      <w:r w:rsidRPr="00063915">
        <w:rPr>
          <w:rStyle w:val="StyleUnderline"/>
          <w:highlight w:val="yellow"/>
        </w:rPr>
        <w:t>competing initiatives of China and the U</w:t>
      </w:r>
      <w:r>
        <w:t xml:space="preserve">nited </w:t>
      </w:r>
      <w:r w:rsidRPr="00063915">
        <w:rPr>
          <w:rStyle w:val="StyleUnderline"/>
          <w:highlight w:val="yellow"/>
        </w:rPr>
        <w:t>S</w:t>
      </w:r>
      <w:r>
        <w:t xml:space="preserve">tates </w:t>
      </w:r>
      <w:r w:rsidRPr="00063915">
        <w:rPr>
          <w:rStyle w:val="StyleUnderline"/>
          <w:highlight w:val="yellow"/>
        </w:rPr>
        <w:t>will lead to regional blocs</w:t>
      </w:r>
      <w:r>
        <w:t xml:space="preserve"> </w:t>
      </w:r>
      <w:r w:rsidRPr="00063915">
        <w:rPr>
          <w:sz w:val="16"/>
        </w:rPr>
        <w:t>and a disintegration of trade</w:t>
      </w:r>
      <w:r>
        <w:t xml:space="preserve">, </w:t>
      </w:r>
      <w:r w:rsidRPr="00063915">
        <w:rPr>
          <w:rStyle w:val="StyleUnderline"/>
          <w:highlight w:val="yellow"/>
        </w:rPr>
        <w:t>but it is more likely</w:t>
      </w:r>
      <w:r>
        <w:t xml:space="preserve"> that </w:t>
      </w:r>
      <w:r w:rsidRPr="00063915">
        <w:rPr>
          <w:rStyle w:val="StyleUnderline"/>
          <w:highlight w:val="yellow"/>
        </w:rPr>
        <w:t>Sino-American competition will lead to strengthened institutions and deeper integration</w:t>
      </w:r>
      <w:r>
        <w:t xml:space="preserve"> </w:t>
      </w:r>
      <w:r w:rsidRPr="00063915">
        <w:rPr>
          <w:sz w:val="16"/>
        </w:rPr>
        <w:t>throughout Asia-Pacific.</w:t>
      </w:r>
    </w:p>
    <w:p w:rsidR="00315C2B" w:rsidRDefault="00315C2B" w:rsidP="00315C2B">
      <w:pPr>
        <w:pStyle w:val="Heading4"/>
      </w:pPr>
      <w:r>
        <w:t>Multilateral trade through the WTO solves now</w:t>
      </w:r>
    </w:p>
    <w:p w:rsidR="00315C2B" w:rsidRPr="00F956B1" w:rsidRDefault="00315C2B" w:rsidP="00315C2B">
      <w:pPr>
        <w:rPr>
          <w:rStyle w:val="Style13ptBold"/>
          <w:b w:val="0"/>
        </w:rPr>
      </w:pPr>
      <w:proofErr w:type="spellStart"/>
      <w:r>
        <w:rPr>
          <w:rStyle w:val="Style13ptBold"/>
        </w:rPr>
        <w:t>Bhagwati</w:t>
      </w:r>
      <w:proofErr w:type="spellEnd"/>
      <w:r>
        <w:rPr>
          <w:rStyle w:val="Style13ptBold"/>
        </w:rPr>
        <w:t xml:space="preserve"> 14</w:t>
      </w:r>
      <w:r>
        <w:rPr>
          <w:rStyle w:val="Style13ptBold"/>
          <w:b w:val="0"/>
        </w:rPr>
        <w:t xml:space="preserve"> </w:t>
      </w:r>
      <w:r w:rsidRPr="00F956B1">
        <w:rPr>
          <w:rStyle w:val="Style13ptBold"/>
          <w:b w:val="0"/>
          <w:sz w:val="18"/>
        </w:rPr>
        <w:t>(</w:t>
      </w:r>
      <w:proofErr w:type="spellStart"/>
      <w:r w:rsidRPr="00F956B1">
        <w:rPr>
          <w:rStyle w:val="Style13ptBold"/>
          <w:b w:val="0"/>
          <w:sz w:val="18"/>
        </w:rPr>
        <w:t>Jagdish</w:t>
      </w:r>
      <w:proofErr w:type="spellEnd"/>
      <w:r w:rsidRPr="00F956B1">
        <w:rPr>
          <w:rStyle w:val="Style13ptBold"/>
          <w:b w:val="0"/>
          <w:sz w:val="18"/>
        </w:rPr>
        <w:t xml:space="preserve">, Columbia U. IR Pf., Pravin Krishna, Johns Hopkins University and NBER Arvind </w:t>
      </w:r>
      <w:proofErr w:type="spellStart"/>
      <w:r w:rsidRPr="00F956B1">
        <w:rPr>
          <w:rStyle w:val="Style13ptBold"/>
          <w:b w:val="0"/>
          <w:sz w:val="18"/>
        </w:rPr>
        <w:t>Panagariya</w:t>
      </w:r>
      <w:proofErr w:type="spellEnd"/>
      <w:r w:rsidRPr="00F956B1">
        <w:rPr>
          <w:rStyle w:val="Style13ptBold"/>
          <w:b w:val="0"/>
          <w:sz w:val="18"/>
        </w:rPr>
        <w:t>, Columbia University, ‘Trade and Flag: The Changing Balance of Power in the Multilateral Trading System’, IISS Conference 6 – 8 April, 2014 FIRST SESSION: The World Trade System: Trends and Challenges)</w:t>
      </w:r>
    </w:p>
    <w:p w:rsidR="00315C2B" w:rsidRDefault="00315C2B" w:rsidP="00315C2B">
      <w:r w:rsidRPr="00B77883">
        <w:rPr>
          <w:rStyle w:val="StyleUnderline"/>
          <w:highlight w:val="yellow"/>
        </w:rPr>
        <w:t>The multilateral trading system has had great success in the last two decades</w:t>
      </w:r>
      <w:r>
        <w:t xml:space="preserve">. </w:t>
      </w:r>
      <w:r w:rsidRPr="00B77883">
        <w:rPr>
          <w:rStyle w:val="StyleUnderline"/>
          <w:highlight w:val="yellow"/>
        </w:rPr>
        <w:t>World trade</w:t>
      </w:r>
      <w:r>
        <w:t xml:space="preserve"> </w:t>
      </w:r>
      <w:r w:rsidRPr="00B77883">
        <w:rPr>
          <w:sz w:val="16"/>
        </w:rPr>
        <w:t xml:space="preserve">in goods and services </w:t>
      </w:r>
      <w:r w:rsidRPr="00B77883">
        <w:rPr>
          <w:rStyle w:val="StyleUnderline"/>
          <w:highlight w:val="yellow"/>
        </w:rPr>
        <w:t>is much freer today than in the pre-WTO world</w:t>
      </w:r>
      <w:r>
        <w:t xml:space="preserve">. </w:t>
      </w:r>
      <w:r w:rsidRPr="00B77883">
        <w:rPr>
          <w:rStyle w:val="StyleUnderline"/>
          <w:highlight w:val="yellow"/>
        </w:rPr>
        <w:t>Tariff</w:t>
      </w:r>
      <w:r w:rsidRPr="00B77883">
        <w:rPr>
          <w:rStyle w:val="StyleUnderline"/>
        </w:rPr>
        <w:t xml:space="preserve"> </w:t>
      </w:r>
      <w:r w:rsidRPr="00B77883">
        <w:rPr>
          <w:sz w:val="16"/>
        </w:rPr>
        <w:t xml:space="preserve">barriers </w:t>
      </w:r>
      <w:r w:rsidRPr="00B77883">
        <w:rPr>
          <w:rStyle w:val="StyleUnderline"/>
          <w:highlight w:val="yellow"/>
        </w:rPr>
        <w:t xml:space="preserve">and nontariff barriers have been </w:t>
      </w:r>
      <w:r w:rsidRPr="00B77883">
        <w:rPr>
          <w:rStyle w:val="StyleUnderline"/>
          <w:highlight w:val="yellow"/>
        </w:rPr>
        <w:lastRenderedPageBreak/>
        <w:t>significantly reduced with tariff protection</w:t>
      </w:r>
      <w:r>
        <w:t xml:space="preserve"> </w:t>
      </w:r>
      <w:r w:rsidRPr="00B77883">
        <w:rPr>
          <w:sz w:val="16"/>
        </w:rPr>
        <w:t xml:space="preserve">against industrial products </w:t>
      </w:r>
      <w:r w:rsidRPr="00B77883">
        <w:rPr>
          <w:rStyle w:val="StyleUnderline"/>
          <w:highlight w:val="yellow"/>
        </w:rPr>
        <w:t xml:space="preserve">at </w:t>
      </w:r>
      <w:r w:rsidRPr="00B77883">
        <w:rPr>
          <w:rStyle w:val="StyleUnderline"/>
          <w:b/>
          <w:sz w:val="28"/>
          <w:highlight w:val="yellow"/>
        </w:rPr>
        <w:t>historically</w:t>
      </w:r>
      <w:r w:rsidRPr="00B77883">
        <w:rPr>
          <w:rStyle w:val="StyleUnderline"/>
          <w:highlight w:val="yellow"/>
        </w:rPr>
        <w:t xml:space="preserve"> lowest level in almost all countries</w:t>
      </w:r>
      <w:r>
        <w:t xml:space="preserve">.1 </w:t>
      </w:r>
      <w:r w:rsidRPr="00B77883">
        <w:rPr>
          <w:rStyle w:val="StyleUnderline"/>
          <w:highlight w:val="yellow"/>
        </w:rPr>
        <w:t xml:space="preserve">Developed countries have bound </w:t>
      </w:r>
      <w:r w:rsidRPr="00B77883">
        <w:rPr>
          <w:rStyle w:val="StyleUnderline"/>
          <w:b/>
          <w:sz w:val="28"/>
          <w:highlight w:val="yellow"/>
        </w:rPr>
        <w:t>virtually all</w:t>
      </w:r>
      <w:r w:rsidRPr="00B77883">
        <w:rPr>
          <w:rStyle w:val="StyleUnderline"/>
          <w:sz w:val="28"/>
          <w:highlight w:val="yellow"/>
        </w:rPr>
        <w:t xml:space="preserve"> </w:t>
      </w:r>
      <w:r w:rsidRPr="00B77883">
        <w:rPr>
          <w:rStyle w:val="StyleUnderline"/>
          <w:highlight w:val="yellow"/>
        </w:rPr>
        <w:t>their tariffs</w:t>
      </w:r>
      <w:r>
        <w:t xml:space="preserve">, </w:t>
      </w:r>
      <w:r w:rsidRPr="00B77883">
        <w:rPr>
          <w:sz w:val="16"/>
        </w:rPr>
        <w:t xml:space="preserve">while developing countries have bound a substantial proportion of their tariff lines. Further, applied tariffs have dropped to their lowest levels in the recent history. </w:t>
      </w:r>
      <w:r w:rsidRPr="00B77883">
        <w:rPr>
          <w:rStyle w:val="StyleUnderline"/>
          <w:highlight w:val="yellow"/>
        </w:rPr>
        <w:t>In developed countries</w:t>
      </w:r>
      <w:r>
        <w:t xml:space="preserve">, simple </w:t>
      </w:r>
      <w:r w:rsidRPr="00B77883">
        <w:rPr>
          <w:rStyle w:val="StyleUnderline"/>
          <w:highlight w:val="yellow"/>
        </w:rPr>
        <w:t>average tariffs uniformly stand</w:t>
      </w:r>
      <w:r>
        <w:t xml:space="preserve">s </w:t>
      </w:r>
      <w:r w:rsidRPr="00B77883">
        <w:rPr>
          <w:rStyle w:val="StyleUnderline"/>
          <w:b/>
          <w:sz w:val="28"/>
          <w:highlight w:val="yellow"/>
        </w:rPr>
        <w:t xml:space="preserve">below 5 </w:t>
      </w:r>
      <w:r w:rsidRPr="00B77883">
        <w:rPr>
          <w:rStyle w:val="StyleUnderline"/>
          <w:b/>
          <w:highlight w:val="yellow"/>
        </w:rPr>
        <w:t>%</w:t>
      </w:r>
      <w:r w:rsidRPr="00B77883">
        <w:rPr>
          <w:sz w:val="16"/>
        </w:rPr>
        <w:t>. India, which is often depicted as a highly protected country, has applied tariffs averaging around 10 %, while the corresponding figure in China stands even lower at 8.7 %. Even Latin America, where tariffs are higher, now averages below 15 %. Furthermore, the proportion of applied tariff rates exceeding 15% is also generally low. In the developed countries, the proportion is uniformly below 3%, with Canada being the major exception. Remarkably, this proportion in India stands at 6.7 % and is significantly below the 11.6 % in China.</w:t>
      </w:r>
      <w:r>
        <w:t xml:space="preserve"> </w:t>
      </w:r>
      <w:r w:rsidRPr="00B77883">
        <w:rPr>
          <w:rStyle w:val="StyleUnderline"/>
          <w:highlight w:val="yellow"/>
        </w:rPr>
        <w:t xml:space="preserve">Trade outcomes have mirrored this </w:t>
      </w:r>
      <w:proofErr w:type="spellStart"/>
      <w:r w:rsidRPr="00B77883">
        <w:rPr>
          <w:rStyle w:val="StyleUnderline"/>
          <w:highlight w:val="yellow"/>
        </w:rPr>
        <w:t>liberalisation</w:t>
      </w:r>
      <w:proofErr w:type="spellEnd"/>
      <w:r>
        <w:t xml:space="preserve">, </w:t>
      </w:r>
      <w:r w:rsidRPr="00B77883">
        <w:rPr>
          <w:sz w:val="16"/>
        </w:rPr>
        <w:t>with goods as well as services trade expanding at accelerated pace. The simple average of annual</w:t>
      </w:r>
      <w:r>
        <w:t xml:space="preserve"> </w:t>
      </w:r>
      <w:r w:rsidRPr="00B77883">
        <w:rPr>
          <w:rStyle w:val="StyleUnderline"/>
          <w:highlight w:val="yellow"/>
        </w:rPr>
        <w:t>growth rates of world merchandise exports rose</w:t>
      </w:r>
      <w:r w:rsidRPr="00B77883">
        <w:rPr>
          <w:rStyle w:val="StyleUnderline"/>
        </w:rPr>
        <w:t xml:space="preserve"> </w:t>
      </w:r>
      <w:r w:rsidRPr="00B77883">
        <w:rPr>
          <w:sz w:val="16"/>
        </w:rPr>
        <w:t xml:space="preserve">from 5.6 % during 1981-94 </w:t>
      </w:r>
      <w:r w:rsidRPr="00B77883">
        <w:rPr>
          <w:rStyle w:val="StyleUnderline"/>
          <w:highlight w:val="yellow"/>
        </w:rPr>
        <w:t>to 8.9 %</w:t>
      </w:r>
      <w:r>
        <w:t xml:space="preserve"> </w:t>
      </w:r>
      <w:r w:rsidRPr="00B77883">
        <w:rPr>
          <w:sz w:val="16"/>
        </w:rPr>
        <w:t>during 1995-10.2 Trade has grown faster than GDP (which grew globally at an n annual average of 2.2 % annually during both periods). Further, merchandise</w:t>
      </w:r>
      <w:r>
        <w:t xml:space="preserve"> </w:t>
      </w:r>
      <w:r w:rsidRPr="00B77883">
        <w:rPr>
          <w:rStyle w:val="StyleUnderline"/>
          <w:highlight w:val="yellow"/>
        </w:rPr>
        <w:t>exports have shown remarkable growth in the three major regions</w:t>
      </w:r>
      <w:r>
        <w:t xml:space="preserve"> </w:t>
      </w:r>
      <w:r w:rsidRPr="00B77883">
        <w:rPr>
          <w:sz w:val="16"/>
        </w:rPr>
        <w:t xml:space="preserve">of the world: Europe, North America and Asia. In Europe, they have more than doubled and in Asia, they have almost tripled during the last decade. Growth in North America has been slower but still impressive with exports rising from $1225 billion in 2000 to $1965 billion in 2010. Remarkably, though exports are much smaller in magnitude, </w:t>
      </w:r>
      <w:r w:rsidRPr="00B77883">
        <w:rPr>
          <w:rStyle w:val="StyleUnderline"/>
          <w:highlight w:val="yellow"/>
        </w:rPr>
        <w:t>export growth in the remaining three regions</w:t>
      </w:r>
      <w:r>
        <w:t>—</w:t>
      </w:r>
      <w:r w:rsidRPr="00B77883">
        <w:rPr>
          <w:sz w:val="16"/>
        </w:rPr>
        <w:t>Africa, Middle East and Commonwealth of Independent States—</w:t>
      </w:r>
      <w:proofErr w:type="gramStart"/>
      <w:r w:rsidRPr="00B77883">
        <w:rPr>
          <w:rStyle w:val="StyleUnderline"/>
          <w:highlight w:val="yellow"/>
        </w:rPr>
        <w:t>has</w:t>
      </w:r>
      <w:proofErr w:type="gramEnd"/>
      <w:r w:rsidRPr="00B77883">
        <w:rPr>
          <w:rStyle w:val="StyleUnderline"/>
          <w:highlight w:val="yellow"/>
        </w:rPr>
        <w:t xml:space="preserve"> been as impressive as in Asia</w:t>
      </w:r>
      <w:r>
        <w:t xml:space="preserve">. </w:t>
      </w:r>
      <w:r w:rsidRPr="00B77883">
        <w:rPr>
          <w:sz w:val="16"/>
        </w:rPr>
        <w:t>In each case, merchandise exports have more than tripled during the decade.</w:t>
      </w:r>
      <w:r>
        <w:t xml:space="preserve"> </w:t>
      </w:r>
      <w:r w:rsidRPr="00B77883">
        <w:rPr>
          <w:rStyle w:val="StyleUnderline"/>
          <w:highlight w:val="yellow"/>
        </w:rPr>
        <w:t>Growth in</w:t>
      </w:r>
      <w:r>
        <w:t xml:space="preserve"> </w:t>
      </w:r>
      <w:r w:rsidRPr="00B77883">
        <w:rPr>
          <w:sz w:val="16"/>
        </w:rPr>
        <w:t xml:space="preserve">the exports of commercial </w:t>
      </w:r>
      <w:r w:rsidRPr="00B77883">
        <w:rPr>
          <w:rStyle w:val="StyleUnderline"/>
          <w:highlight w:val="yellow"/>
        </w:rPr>
        <w:t>services has been similarly spectacular</w:t>
      </w:r>
      <w:r>
        <w:t xml:space="preserve">. </w:t>
      </w:r>
      <w:r w:rsidRPr="00B77883">
        <w:rPr>
          <w:sz w:val="16"/>
        </w:rPr>
        <w:t>In North America, they have almost doubled; in Europe, they have more than doubled; and In Asia, they have more than tripled between 2000 and 2010. The remaining three regions have also seen their commercial services exports nearly or more than tripled. Thus, from the viewpoint of facilitating trade</w:t>
      </w:r>
      <w:r>
        <w:t xml:space="preserve">, </w:t>
      </w:r>
      <w:r w:rsidRPr="00B77883">
        <w:rPr>
          <w:rStyle w:val="StyleUnderline"/>
          <w:highlight w:val="yellow"/>
        </w:rPr>
        <w:t>the WTO has been a huge success.</w:t>
      </w:r>
      <w:r>
        <w:t xml:space="preserve"> </w:t>
      </w:r>
      <w:r w:rsidRPr="00B77883">
        <w:rPr>
          <w:sz w:val="16"/>
        </w:rPr>
        <w:t>A key function of the WTO is to implement the existing agreements among member countries. When the WTO replaced GATT on January 1, 1995, it replaced the relatively weak dispute settlement system of the GATT with a binding system backed by the right to retaliate on the part of the damaged party in case of non-compliance by the offending party. Davey (2012) discusses in detail the functioning of WTO dispute settlement and concludes that despite some shortcomings, it has lived up to expectation. First, after an initial surge,</w:t>
      </w:r>
      <w:r>
        <w:t xml:space="preserve"> </w:t>
      </w:r>
      <w:r w:rsidRPr="00B77883">
        <w:rPr>
          <w:rStyle w:val="StyleUnderline"/>
          <w:highlight w:val="yellow"/>
        </w:rPr>
        <w:t>the number of cases brought</w:t>
      </w:r>
      <w:r>
        <w:t xml:space="preserve"> </w:t>
      </w:r>
      <w:r w:rsidRPr="00B77883">
        <w:rPr>
          <w:sz w:val="16"/>
        </w:rPr>
        <w:t xml:space="preserve">for consultations </w:t>
      </w:r>
      <w:r w:rsidRPr="00B77883">
        <w:rPr>
          <w:rStyle w:val="StyleUnderline"/>
          <w:highlight w:val="yellow"/>
        </w:rPr>
        <w:t>has been cut to half</w:t>
      </w:r>
      <w:r>
        <w:t xml:space="preserve"> </w:t>
      </w:r>
      <w:r w:rsidRPr="00B77883">
        <w:rPr>
          <w:sz w:val="16"/>
        </w:rPr>
        <w:t xml:space="preserve">of their level in the 1990s. The number of cases has been reasonably steady during the 2000s suggesting that </w:t>
      </w:r>
      <w:r w:rsidRPr="00B77883">
        <w:rPr>
          <w:rStyle w:val="StyleUnderline"/>
          <w:highlight w:val="yellow"/>
        </w:rPr>
        <w:t>a steady state may have been reached</w:t>
      </w:r>
      <w:r>
        <w:t xml:space="preserve">. </w:t>
      </w:r>
      <w:r w:rsidRPr="00B77883">
        <w:rPr>
          <w:sz w:val="16"/>
        </w:rPr>
        <w:t xml:space="preserve">Second, only relatively </w:t>
      </w:r>
      <w:r w:rsidRPr="00B77883">
        <w:rPr>
          <w:rStyle w:val="StyleUnderline"/>
          <w:highlight w:val="yellow"/>
        </w:rPr>
        <w:t>few cases have experienced delays</w:t>
      </w:r>
      <w:r>
        <w:t xml:space="preserve"> </w:t>
      </w:r>
      <w:r w:rsidRPr="00B77883">
        <w:rPr>
          <w:sz w:val="16"/>
        </w:rPr>
        <w:t>(the two massive subsidy cases involving Airbus and Boeing being the major examples). Third,</w:t>
      </w:r>
      <w:r>
        <w:t xml:space="preserve"> </w:t>
      </w:r>
      <w:r w:rsidRPr="00B77883">
        <w:rPr>
          <w:rStyle w:val="StyleUnderline"/>
          <w:highlight w:val="yellow"/>
        </w:rPr>
        <w:t>rulings in almost all cases have been implemented</w:t>
      </w:r>
      <w:r>
        <w:t xml:space="preserve">, </w:t>
      </w:r>
      <w:r w:rsidRPr="00B77883">
        <w:rPr>
          <w:sz w:val="16"/>
        </w:rPr>
        <w:t>even if with some delay. Finally,</w:t>
      </w:r>
      <w:r>
        <w:t xml:space="preserve"> </w:t>
      </w:r>
      <w:r w:rsidRPr="00B77883">
        <w:rPr>
          <w:rStyle w:val="StyleUnderline"/>
          <w:highlight w:val="yellow"/>
        </w:rPr>
        <w:t>developing countries</w:t>
      </w:r>
      <w:r>
        <w:t xml:space="preserve"> </w:t>
      </w:r>
      <w:r w:rsidRPr="00B77883">
        <w:rPr>
          <w:sz w:val="16"/>
        </w:rPr>
        <w:t>in general</w:t>
      </w:r>
      <w:r>
        <w:t xml:space="preserve"> </w:t>
      </w:r>
      <w:r w:rsidRPr="00B77883">
        <w:rPr>
          <w:rStyle w:val="StyleUnderline"/>
          <w:highlight w:val="yellow"/>
        </w:rPr>
        <w:t>and smaller countries</w:t>
      </w:r>
      <w:r>
        <w:t xml:space="preserve"> </w:t>
      </w:r>
      <w:r w:rsidRPr="00B77883">
        <w:rPr>
          <w:sz w:val="16"/>
        </w:rPr>
        <w:t xml:space="preserve">in particular </w:t>
      </w:r>
      <w:r w:rsidRPr="00B77883">
        <w:rPr>
          <w:rStyle w:val="StyleUnderline"/>
          <w:highlight w:val="yellow"/>
        </w:rPr>
        <w:t>have been able to access to the system</w:t>
      </w:r>
      <w:r>
        <w:t xml:space="preserve"> </w:t>
      </w:r>
      <w:r w:rsidRPr="00B77883">
        <w:rPr>
          <w:sz w:val="16"/>
        </w:rPr>
        <w:t xml:space="preserve">and use it effectively to protect their trading rights. It is also noteworthy that </w:t>
      </w:r>
      <w:r w:rsidRPr="00B77883">
        <w:rPr>
          <w:rStyle w:val="StyleUnderline"/>
          <w:highlight w:val="yellow"/>
        </w:rPr>
        <w:t>despite the major financial crisis</w:t>
      </w:r>
      <w:r>
        <w:t xml:space="preserve">, </w:t>
      </w:r>
      <w:r w:rsidRPr="00B77883">
        <w:rPr>
          <w:sz w:val="16"/>
        </w:rPr>
        <w:t xml:space="preserve">which created prolonged high levels of unemployment in the major industrial economies that continue till today, </w:t>
      </w:r>
      <w:r w:rsidRPr="00B77883">
        <w:rPr>
          <w:rStyle w:val="StyleUnderline"/>
          <w:highlight w:val="yellow"/>
        </w:rPr>
        <w:t>trade disruption has been minima</w:t>
      </w:r>
      <w:r>
        <w:t xml:space="preserve">l. </w:t>
      </w:r>
      <w:r w:rsidRPr="00B77883">
        <w:rPr>
          <w:sz w:val="16"/>
        </w:rPr>
        <w:t>This was in contrast to the Great Depression when similar dislocations led to a virtual trade war between Europe and the United States that led to the enactment of the infamous Smoot-Hawley tariffs in the latter. On the whole</w:t>
      </w:r>
      <w:r>
        <w:t xml:space="preserve">, </w:t>
      </w:r>
      <w:r w:rsidRPr="00B77883">
        <w:rPr>
          <w:rStyle w:val="StyleUnderline"/>
          <w:highlight w:val="yellow"/>
        </w:rPr>
        <w:t>trade has recovered relatively quickly in the aftermath of the crisis</w:t>
      </w:r>
      <w:r>
        <w:t>.</w:t>
      </w:r>
    </w:p>
    <w:p w:rsidR="00315C2B" w:rsidRDefault="00315C2B" w:rsidP="00315C2B">
      <w:pPr>
        <w:pStyle w:val="Heading4"/>
      </w:pPr>
      <w:r>
        <w:t>The plan trades-off with the Doha Round undermining the WTO</w:t>
      </w:r>
    </w:p>
    <w:p w:rsidR="00315C2B" w:rsidRPr="008C530F" w:rsidRDefault="00315C2B" w:rsidP="00315C2B">
      <w:pPr>
        <w:rPr>
          <w:rStyle w:val="Style13ptBold"/>
          <w:b w:val="0"/>
        </w:rPr>
      </w:pPr>
      <w:r>
        <w:rPr>
          <w:rStyle w:val="Style13ptBold"/>
        </w:rPr>
        <w:t>Mu 14</w:t>
      </w:r>
      <w:r>
        <w:rPr>
          <w:rStyle w:val="Style13ptBold"/>
          <w:b w:val="0"/>
        </w:rPr>
        <w:t xml:space="preserve"> </w:t>
      </w:r>
      <w:r w:rsidRPr="008C530F">
        <w:rPr>
          <w:rStyle w:val="Style13ptBold"/>
          <w:b w:val="0"/>
          <w:sz w:val="20"/>
        </w:rPr>
        <w:t>(</w:t>
      </w:r>
      <w:proofErr w:type="spellStart"/>
      <w:r w:rsidRPr="008C530F">
        <w:rPr>
          <w:rStyle w:val="Style13ptBold"/>
          <w:b w:val="0"/>
          <w:sz w:val="20"/>
        </w:rPr>
        <w:t>Zhonghe</w:t>
      </w:r>
      <w:proofErr w:type="spellEnd"/>
      <w:r w:rsidRPr="008C530F">
        <w:rPr>
          <w:rStyle w:val="Style13ptBold"/>
          <w:b w:val="0"/>
          <w:sz w:val="20"/>
        </w:rPr>
        <w:t xml:space="preserve">, fellow @ Stanford Center for Int’l </w:t>
      </w:r>
      <w:proofErr w:type="spellStart"/>
      <w:r w:rsidRPr="008C530F">
        <w:rPr>
          <w:rStyle w:val="Style13ptBold"/>
          <w:b w:val="0"/>
          <w:sz w:val="20"/>
        </w:rPr>
        <w:t>Dev’t</w:t>
      </w:r>
      <w:proofErr w:type="spellEnd"/>
      <w:r w:rsidRPr="008C530F">
        <w:rPr>
          <w:rStyle w:val="Style13ptBold"/>
          <w:b w:val="0"/>
          <w:sz w:val="20"/>
        </w:rPr>
        <w:t>, “TPP’s Impacts and China Strategies in Response”, http://scid.stanford.edu/sites/default/files/publications/490wp.pdf)</w:t>
      </w:r>
    </w:p>
    <w:p w:rsidR="00315C2B" w:rsidRPr="005F7F1A" w:rsidRDefault="00315C2B" w:rsidP="00315C2B">
      <w:r w:rsidRPr="00B77883">
        <w:rPr>
          <w:sz w:val="16"/>
        </w:rPr>
        <w:t>At the same time</w:t>
      </w:r>
      <w:r>
        <w:t xml:space="preserve">, </w:t>
      </w:r>
      <w:r w:rsidRPr="00B77883">
        <w:rPr>
          <w:rStyle w:val="StyleUnderline"/>
          <w:highlight w:val="yellow"/>
        </w:rPr>
        <w:t>the negative impacts of</w:t>
      </w:r>
      <w:r>
        <w:t xml:space="preserve"> </w:t>
      </w:r>
      <w:r w:rsidRPr="00B77883">
        <w:rPr>
          <w:sz w:val="16"/>
        </w:rPr>
        <w:t xml:space="preserve">the current </w:t>
      </w:r>
      <w:r w:rsidRPr="00B77883">
        <w:rPr>
          <w:rStyle w:val="StyleUnderline"/>
          <w:highlight w:val="yellow"/>
        </w:rPr>
        <w:t>TPP</w:t>
      </w:r>
      <w:r>
        <w:t xml:space="preserve"> negotiations </w:t>
      </w:r>
      <w:r w:rsidRPr="00B77883">
        <w:rPr>
          <w:rStyle w:val="StyleUnderline"/>
          <w:highlight w:val="yellow"/>
        </w:rPr>
        <w:t>on the Doha Round</w:t>
      </w:r>
      <w:r>
        <w:t xml:space="preserve"> negotiations </w:t>
      </w:r>
      <w:r w:rsidRPr="00B77883">
        <w:rPr>
          <w:rStyle w:val="StyleUnderline"/>
          <w:highlight w:val="yellow"/>
        </w:rPr>
        <w:t>are</w:t>
      </w:r>
      <w:r>
        <w:t xml:space="preserve"> also </w:t>
      </w:r>
      <w:r w:rsidRPr="00B77883">
        <w:rPr>
          <w:rStyle w:val="StyleUnderline"/>
          <w:highlight w:val="yellow"/>
        </w:rPr>
        <w:t>obvious</w:t>
      </w:r>
      <w:r>
        <w:t xml:space="preserve">. First, </w:t>
      </w:r>
      <w:r w:rsidRPr="00B77883">
        <w:rPr>
          <w:rStyle w:val="StyleUnderline"/>
          <w:highlight w:val="yellow"/>
        </w:rPr>
        <w:t>it shakes the confidence of WTO members in the multilateral trading system.</w:t>
      </w:r>
      <w:r>
        <w:t xml:space="preserve"> </w:t>
      </w:r>
      <w:r w:rsidRPr="00B77883">
        <w:rPr>
          <w:sz w:val="16"/>
        </w:rPr>
        <w:t xml:space="preserve">Since the global financial crisis of 2008, trade protectionism has been growing. Under this background, the stagnant Doha Round negotiations have forced more members to turn to bilateral or regional FTAs, which have become a serious challenge to the multilateral trading system. Under these conditions, </w:t>
      </w:r>
      <w:r w:rsidRPr="00B77883">
        <w:rPr>
          <w:rStyle w:val="StyleUnderline"/>
          <w:highlight w:val="yellow"/>
        </w:rPr>
        <w:t>the U.S chose to transfer its negotiating resources from</w:t>
      </w:r>
      <w:r>
        <w:t xml:space="preserve"> the </w:t>
      </w:r>
      <w:r w:rsidRPr="00B77883">
        <w:rPr>
          <w:rStyle w:val="StyleUnderline"/>
          <w:highlight w:val="yellow"/>
        </w:rPr>
        <w:t>Doha</w:t>
      </w:r>
      <w:r>
        <w:t xml:space="preserve"> </w:t>
      </w:r>
      <w:r w:rsidRPr="00B77883">
        <w:rPr>
          <w:sz w:val="16"/>
        </w:rPr>
        <w:t xml:space="preserve">Round negotiations </w:t>
      </w:r>
      <w:r w:rsidRPr="00B77883">
        <w:rPr>
          <w:rStyle w:val="StyleUnderline"/>
          <w:highlight w:val="yellow"/>
        </w:rPr>
        <w:t>to the TPP.</w:t>
      </w:r>
      <w:r>
        <w:t xml:space="preserve"> </w:t>
      </w:r>
      <w:r w:rsidRPr="00B77883">
        <w:rPr>
          <w:sz w:val="16"/>
        </w:rPr>
        <w:t xml:space="preserve">As a result, </w:t>
      </w:r>
      <w:r w:rsidRPr="00B77883">
        <w:rPr>
          <w:rStyle w:val="StyleUnderline"/>
          <w:highlight w:val="yellow"/>
        </w:rPr>
        <w:t>it will probably further damage the credibility of</w:t>
      </w:r>
      <w:r>
        <w:t xml:space="preserve"> the </w:t>
      </w:r>
      <w:r w:rsidRPr="00B77883">
        <w:rPr>
          <w:rStyle w:val="StyleUnderline"/>
          <w:highlight w:val="yellow"/>
        </w:rPr>
        <w:t>multilateralism and make the vulnerable Doha Round</w:t>
      </w:r>
      <w:r w:rsidRPr="00B77883">
        <w:rPr>
          <w:rStyle w:val="StyleUnderline"/>
        </w:rPr>
        <w:t xml:space="preserve"> </w:t>
      </w:r>
      <w:r>
        <w:t xml:space="preserve">even </w:t>
      </w:r>
      <w:r w:rsidRPr="00B77883">
        <w:rPr>
          <w:rStyle w:val="StyleUnderline"/>
          <w:highlight w:val="yellow"/>
        </w:rPr>
        <w:t>more difficult</w:t>
      </w:r>
      <w:r>
        <w:t xml:space="preserve">. </w:t>
      </w:r>
      <w:r w:rsidRPr="00B77883">
        <w:rPr>
          <w:sz w:val="16"/>
        </w:rPr>
        <w:t xml:space="preserve">Secondly, </w:t>
      </w:r>
      <w:r w:rsidRPr="00B77883">
        <w:rPr>
          <w:rStyle w:val="StyleUnderline"/>
          <w:highlight w:val="yellow"/>
        </w:rPr>
        <w:t>it will lead to a diversion of negotiation resources.</w:t>
      </w:r>
      <w:r>
        <w:t xml:space="preserve"> </w:t>
      </w:r>
      <w:r w:rsidRPr="00B77883">
        <w:rPr>
          <w:rStyle w:val="StyleUnderline"/>
          <w:highlight w:val="yellow"/>
        </w:rPr>
        <w:t>The success of trade negotiation relies</w:t>
      </w:r>
      <w:r>
        <w:t xml:space="preserve"> </w:t>
      </w:r>
      <w:r w:rsidRPr="00B77883">
        <w:rPr>
          <w:sz w:val="16"/>
        </w:rPr>
        <w:t xml:space="preserve">not only on the determination of politicians but also </w:t>
      </w:r>
      <w:r w:rsidRPr="00B77883">
        <w:rPr>
          <w:rStyle w:val="StyleUnderline"/>
          <w:highlight w:val="yellow"/>
        </w:rPr>
        <w:t>on</w:t>
      </w:r>
      <w:r>
        <w:t xml:space="preserve"> </w:t>
      </w:r>
      <w:r w:rsidRPr="00B77883">
        <w:rPr>
          <w:sz w:val="16"/>
        </w:rPr>
        <w:t xml:space="preserve">the huge inputs of </w:t>
      </w:r>
      <w:r w:rsidRPr="00B77883">
        <w:rPr>
          <w:rStyle w:val="StyleUnderline"/>
          <w:highlight w:val="yellow"/>
        </w:rPr>
        <w:t>negotiation resources such as the negotiators’ labor and financial support</w:t>
      </w:r>
      <w:r>
        <w:t xml:space="preserve">. </w:t>
      </w:r>
      <w:r w:rsidRPr="00AE1F09">
        <w:rPr>
          <w:sz w:val="16"/>
        </w:rPr>
        <w:t xml:space="preserve">There is no doubt that the </w:t>
      </w:r>
      <w:r w:rsidRPr="00B77883">
        <w:rPr>
          <w:rStyle w:val="StyleUnderline"/>
          <w:highlight w:val="yellow"/>
        </w:rPr>
        <w:t>Doha</w:t>
      </w:r>
      <w:r>
        <w:t xml:space="preserve"> </w:t>
      </w:r>
      <w:r w:rsidRPr="00AE1F09">
        <w:rPr>
          <w:sz w:val="16"/>
        </w:rPr>
        <w:t xml:space="preserve">Round negotiations </w:t>
      </w:r>
      <w:r w:rsidRPr="00B77883">
        <w:rPr>
          <w:rStyle w:val="StyleUnderline"/>
          <w:highlight w:val="yellow"/>
        </w:rPr>
        <w:t>will not be concluded successfully unless tremendous negotiation resources are invested</w:t>
      </w:r>
      <w:r>
        <w:t xml:space="preserve"> </w:t>
      </w:r>
      <w:r w:rsidRPr="00AE1F09">
        <w:rPr>
          <w:sz w:val="16"/>
        </w:rPr>
        <w:t xml:space="preserve">into it. During the current critical </w:t>
      </w:r>
      <w:r w:rsidRPr="00AE1F09">
        <w:rPr>
          <w:sz w:val="16"/>
        </w:rPr>
        <w:lastRenderedPageBreak/>
        <w:t>period, however, the U.S has transferred its negotiation resources to the TPP and impelled many APEC countries to conduct a similar shift. Consequently</w:t>
      </w:r>
      <w:r>
        <w:t xml:space="preserve">, </w:t>
      </w:r>
      <w:r w:rsidRPr="00B77883">
        <w:rPr>
          <w:rStyle w:val="StyleUnderline"/>
          <w:highlight w:val="yellow"/>
        </w:rPr>
        <w:t>the Doha Round will very likely become more difficult and the time required</w:t>
      </w:r>
      <w:r>
        <w:t xml:space="preserve"> </w:t>
      </w:r>
      <w:r w:rsidRPr="00AE1F09">
        <w:rPr>
          <w:sz w:val="16"/>
        </w:rPr>
        <w:t xml:space="preserve">for its conclusion will be </w:t>
      </w:r>
      <w:r w:rsidRPr="00B77883">
        <w:rPr>
          <w:rStyle w:val="StyleUnderline"/>
          <w:highlight w:val="yellow"/>
        </w:rPr>
        <w:t>prolonged</w:t>
      </w:r>
      <w:r>
        <w:t xml:space="preserve">. </w:t>
      </w:r>
      <w:r w:rsidRPr="00AE1F09">
        <w:rPr>
          <w:sz w:val="16"/>
        </w:rPr>
        <w:t xml:space="preserve">Thirdly, closely related to resource diversion, </w:t>
      </w:r>
      <w:r w:rsidRPr="00B77883">
        <w:rPr>
          <w:rStyle w:val="StyleUnderline"/>
          <w:highlight w:val="yellow"/>
        </w:rPr>
        <w:t>it will also divert attention from</w:t>
      </w:r>
      <w:r>
        <w:t xml:space="preserve"> </w:t>
      </w:r>
      <w:r w:rsidRPr="00AE1F09">
        <w:rPr>
          <w:sz w:val="16"/>
        </w:rPr>
        <w:t xml:space="preserve">successfully concluding the </w:t>
      </w:r>
      <w:r w:rsidRPr="00B77883">
        <w:rPr>
          <w:rStyle w:val="StyleUnderline"/>
          <w:highlight w:val="yellow"/>
        </w:rPr>
        <w:t>Doha</w:t>
      </w:r>
      <w:r>
        <w:t xml:space="preserve"> </w:t>
      </w:r>
      <w:r w:rsidRPr="00AE1F09">
        <w:rPr>
          <w:sz w:val="16"/>
        </w:rPr>
        <w:t>round. Taking advantage of the opportunity to host the APEC summit in 2011, President Obama announced the conclusion of the TPP broad outlines, attracting attention from all over the world and diverting people's minds from the Doha Round</w:t>
      </w:r>
      <w:r w:rsidR="00B77883" w:rsidRPr="00AE1F09">
        <w:rPr>
          <w:sz w:val="16"/>
        </w:rPr>
        <w:t xml:space="preserve"> negotiations. Imaginably, </w:t>
      </w:r>
      <w:r w:rsidR="00B77883" w:rsidRPr="00B77883">
        <w:rPr>
          <w:rStyle w:val="StyleUnderline"/>
          <w:highlight w:val="yellow"/>
        </w:rPr>
        <w:t>the D</w:t>
      </w:r>
      <w:r w:rsidRPr="00B77883">
        <w:rPr>
          <w:rStyle w:val="StyleUnderline"/>
          <w:highlight w:val="yellow"/>
        </w:rPr>
        <w:t>oha round’s successful conclusion will be more uncertain as the attention of those WTO members is deconcentrated by</w:t>
      </w:r>
      <w:r>
        <w:t xml:space="preserve"> the </w:t>
      </w:r>
      <w:r w:rsidRPr="00B77883">
        <w:rPr>
          <w:rStyle w:val="StyleUnderline"/>
          <w:highlight w:val="yellow"/>
        </w:rPr>
        <w:t>TPP.</w:t>
      </w:r>
      <w:r>
        <w:t xml:space="preserve"> </w:t>
      </w:r>
    </w:p>
    <w:p w:rsidR="00315C2B" w:rsidRDefault="00AE1F09" w:rsidP="00315C2B">
      <w:pPr>
        <w:pStyle w:val="Heading4"/>
      </w:pPr>
      <w:r>
        <w:t>The Doha Round</w:t>
      </w:r>
      <w:r w:rsidR="00315C2B">
        <w:t xml:space="preserve"> is uniquely inclusive of </w:t>
      </w:r>
      <w:r w:rsidR="00315C2B">
        <w:rPr>
          <w:u w:val="single"/>
        </w:rPr>
        <w:t>developing countries</w:t>
      </w:r>
      <w:r w:rsidR="00315C2B">
        <w:t xml:space="preserve"> &amp; their inclusion is critical to overall global trade</w:t>
      </w:r>
    </w:p>
    <w:p w:rsidR="00315C2B" w:rsidRPr="00F956B1" w:rsidRDefault="00315C2B" w:rsidP="00315C2B">
      <w:pPr>
        <w:rPr>
          <w:rStyle w:val="Style13ptBold"/>
          <w:b w:val="0"/>
        </w:rPr>
      </w:pPr>
      <w:proofErr w:type="spellStart"/>
      <w:r>
        <w:rPr>
          <w:rStyle w:val="Style13ptBold"/>
        </w:rPr>
        <w:t>Bhagwati</w:t>
      </w:r>
      <w:proofErr w:type="spellEnd"/>
      <w:r>
        <w:rPr>
          <w:rStyle w:val="Style13ptBold"/>
        </w:rPr>
        <w:t xml:space="preserve"> 14</w:t>
      </w:r>
      <w:r>
        <w:rPr>
          <w:rStyle w:val="Style13ptBold"/>
          <w:b w:val="0"/>
        </w:rPr>
        <w:t xml:space="preserve"> </w:t>
      </w:r>
      <w:r w:rsidRPr="00F956B1">
        <w:rPr>
          <w:rStyle w:val="Style13ptBold"/>
          <w:b w:val="0"/>
          <w:sz w:val="18"/>
        </w:rPr>
        <w:t>(</w:t>
      </w:r>
      <w:proofErr w:type="spellStart"/>
      <w:r w:rsidRPr="00F956B1">
        <w:rPr>
          <w:rStyle w:val="Style13ptBold"/>
          <w:b w:val="0"/>
          <w:sz w:val="18"/>
        </w:rPr>
        <w:t>Jagdish</w:t>
      </w:r>
      <w:proofErr w:type="spellEnd"/>
      <w:r w:rsidRPr="00F956B1">
        <w:rPr>
          <w:rStyle w:val="Style13ptBold"/>
          <w:b w:val="0"/>
          <w:sz w:val="18"/>
        </w:rPr>
        <w:t xml:space="preserve">, Columbia U. IR Pf., Pravin Krishna, Johns Hopkins University and NBER Arvind </w:t>
      </w:r>
      <w:proofErr w:type="spellStart"/>
      <w:r w:rsidRPr="00F956B1">
        <w:rPr>
          <w:rStyle w:val="Style13ptBold"/>
          <w:b w:val="0"/>
          <w:sz w:val="18"/>
        </w:rPr>
        <w:t>Panagariya</w:t>
      </w:r>
      <w:proofErr w:type="spellEnd"/>
      <w:r w:rsidRPr="00F956B1">
        <w:rPr>
          <w:rStyle w:val="Style13ptBold"/>
          <w:b w:val="0"/>
          <w:sz w:val="18"/>
        </w:rPr>
        <w:t>, Columbia University, ‘Trade and Flag: The Changing Balance of Power in the Multilateral Trading System’, IISS Conference 6 – 8 April, 2014 FIRST SESSION: The World Trade System: Trends and Challenges)</w:t>
      </w:r>
    </w:p>
    <w:p w:rsidR="00315C2B" w:rsidRPr="00AE1F09" w:rsidRDefault="00315C2B" w:rsidP="00315C2B">
      <w:pPr>
        <w:rPr>
          <w:sz w:val="16"/>
        </w:rPr>
      </w:pPr>
      <w:r w:rsidRPr="00AE1F09">
        <w:rPr>
          <w:sz w:val="16"/>
        </w:rPr>
        <w:t>While special and differential treatment for developing countries continues at the WTO</w:t>
      </w:r>
      <w:r>
        <w:t xml:space="preserve">, </w:t>
      </w:r>
      <w:r w:rsidRPr="00AE1F09">
        <w:rPr>
          <w:rStyle w:val="StyleUnderline"/>
          <w:highlight w:val="yellow"/>
        </w:rPr>
        <w:t>developing countries</w:t>
      </w:r>
      <w:r w:rsidRPr="00AE1F09">
        <w:rPr>
          <w:rStyle w:val="StyleUnderline"/>
        </w:rPr>
        <w:t xml:space="preserve"> </w:t>
      </w:r>
      <w:r w:rsidRPr="00AE1F09">
        <w:rPr>
          <w:sz w:val="16"/>
        </w:rPr>
        <w:t>today participate</w:t>
      </w:r>
      <w:r>
        <w:t xml:space="preserve"> </w:t>
      </w:r>
      <w:r w:rsidRPr="00AE1F09">
        <w:rPr>
          <w:rStyle w:val="StyleUnderline"/>
          <w:highlight w:val="yellow"/>
        </w:rPr>
        <w:t>much more effectively in the</w:t>
      </w:r>
      <w:r>
        <w:t xml:space="preserve"> </w:t>
      </w:r>
      <w:r w:rsidRPr="00AE1F09">
        <w:rPr>
          <w:sz w:val="16"/>
        </w:rPr>
        <w:t xml:space="preserve">activities of the </w:t>
      </w:r>
      <w:r w:rsidRPr="00AE1F09">
        <w:rPr>
          <w:rStyle w:val="StyleUnderline"/>
          <w:highlight w:val="yellow"/>
        </w:rPr>
        <w:t>WTO</w:t>
      </w:r>
      <w:r>
        <w:t xml:space="preserve">. </w:t>
      </w:r>
      <w:r w:rsidRPr="00AE1F09">
        <w:rPr>
          <w:sz w:val="16"/>
        </w:rPr>
        <w:t xml:space="preserve">This is observed in three principle dimensions. First, </w:t>
      </w:r>
      <w:r w:rsidRPr="00AE1F09">
        <w:rPr>
          <w:rStyle w:val="StyleUnderline"/>
          <w:highlight w:val="yellow"/>
        </w:rPr>
        <w:t>developing country membership has increased</w:t>
      </w:r>
      <w:r w:rsidRPr="00AE1F09">
        <w:rPr>
          <w:rStyle w:val="StyleUnderline"/>
        </w:rPr>
        <w:t xml:space="preserve"> </w:t>
      </w:r>
      <w:r w:rsidRPr="00AE1F09">
        <w:rPr>
          <w:sz w:val="16"/>
        </w:rPr>
        <w:t xml:space="preserve">considerably over time. Over 30 countries have joined the system after the WTO was formed and over 20 countries are currently negotiating accession. A number of interrelated factors have contributed to this development. Developing countries have become major exporters of manufactures and have thus </w:t>
      </w:r>
      <w:proofErr w:type="spellStart"/>
      <w:r w:rsidRPr="00AE1F09">
        <w:rPr>
          <w:sz w:val="16"/>
        </w:rPr>
        <w:t>favoured</w:t>
      </w:r>
      <w:proofErr w:type="spellEnd"/>
      <w:r w:rsidRPr="00AE1F09">
        <w:rPr>
          <w:sz w:val="16"/>
        </w:rPr>
        <w:t xml:space="preserve"> an outward orientation. The establishment of the WTO has resulted in a number of changes requiring additional participation by developing countries. The WTO covers a variety of new areas, such as services, standards, intellectual property rights and it has been engaging in a number of on-going negotiations in the </w:t>
      </w:r>
      <w:proofErr w:type="spellStart"/>
      <w:r w:rsidRPr="00AE1F09">
        <w:rPr>
          <w:sz w:val="16"/>
        </w:rPr>
        <w:t>liberalisation</w:t>
      </w:r>
      <w:proofErr w:type="spellEnd"/>
      <w:r w:rsidRPr="00AE1F09">
        <w:rPr>
          <w:sz w:val="16"/>
        </w:rPr>
        <w:t xml:space="preserve"> of different sectors which require continuous active involvement by member countries. Second, </w:t>
      </w:r>
      <w:r w:rsidRPr="00AE1F09">
        <w:rPr>
          <w:rStyle w:val="StyleUnderline"/>
          <w:highlight w:val="yellow"/>
        </w:rPr>
        <w:t>the extent of the engagement of developing countries in multilateral negotiation</w:t>
      </w:r>
      <w:r w:rsidRPr="00AE1F09">
        <w:rPr>
          <w:sz w:val="16"/>
        </w:rPr>
        <w:t xml:space="preserve">, i.e., the Doha Round, </w:t>
      </w:r>
      <w:r w:rsidRPr="00AE1F09">
        <w:rPr>
          <w:rStyle w:val="StyleUnderline"/>
          <w:highlight w:val="yellow"/>
        </w:rPr>
        <w:t>has been</w:t>
      </w:r>
      <w:r>
        <w:t xml:space="preserve"> a </w:t>
      </w:r>
      <w:r w:rsidRPr="00AE1F09">
        <w:rPr>
          <w:rStyle w:val="StyleUnderline"/>
          <w:highlight w:val="yellow"/>
        </w:rPr>
        <w:t>far more substantial</w:t>
      </w:r>
      <w:r>
        <w:t xml:space="preserve"> </w:t>
      </w:r>
      <w:r w:rsidRPr="00AE1F09">
        <w:rPr>
          <w:sz w:val="16"/>
        </w:rPr>
        <w:t xml:space="preserve">than it was in the past. To begin with, the Doha round, billed </w:t>
      </w:r>
      <w:r w:rsidRPr="00AE1F09">
        <w:rPr>
          <w:rStyle w:val="StyleUnderline"/>
          <w:highlight w:val="yellow"/>
        </w:rPr>
        <w:t xml:space="preserve">the Doha “development” round, has focused </w:t>
      </w:r>
      <w:r w:rsidRPr="00AE1F09">
        <w:rPr>
          <w:sz w:val="16"/>
        </w:rPr>
        <w:t xml:space="preserve">significant </w:t>
      </w:r>
      <w:r w:rsidRPr="00AE1F09">
        <w:rPr>
          <w:rStyle w:val="StyleUnderline"/>
          <w:highlight w:val="yellow"/>
        </w:rPr>
        <w:t>attention on a sector that is of key importance to developing countries</w:t>
      </w:r>
      <w:r>
        <w:t xml:space="preserve">, i.e., </w:t>
      </w:r>
      <w:r w:rsidRPr="00AE1F09">
        <w:rPr>
          <w:rStyle w:val="StyleUnderline"/>
          <w:highlight w:val="yellow"/>
        </w:rPr>
        <w:t>agriculture</w:t>
      </w:r>
      <w:r>
        <w:t xml:space="preserve">, </w:t>
      </w:r>
      <w:r w:rsidRPr="00AE1F09">
        <w:rPr>
          <w:sz w:val="16"/>
        </w:rPr>
        <w:t xml:space="preserve">thus automatically increasing developing interest in effectively representing their interest in the proceedings. The emergence of the G-20 grouping prior to the 2003 WTO ministerial meeting and its success in getting the developed countries to drop three of the four “Singapore issues” from the Doha negotiating agenda, offers one example of their involvement in the negotiating process. Their continued involvement at </w:t>
      </w:r>
      <w:r w:rsidRPr="00AE1F09">
        <w:rPr>
          <w:rStyle w:val="StyleUnderline"/>
          <w:highlight w:val="yellow"/>
        </w:rPr>
        <w:t>Hong Kong</w:t>
      </w:r>
      <w:r>
        <w:t xml:space="preserve"> </w:t>
      </w:r>
      <w:r w:rsidRPr="00AE1F09">
        <w:rPr>
          <w:rStyle w:val="StyleUnderline"/>
          <w:highlight w:val="yellow"/>
        </w:rPr>
        <w:t>ministerial</w:t>
      </w:r>
      <w:r>
        <w:t xml:space="preserve"> </w:t>
      </w:r>
      <w:r w:rsidRPr="00AE1F09">
        <w:rPr>
          <w:sz w:val="16"/>
        </w:rPr>
        <w:t xml:space="preserve">meeting in 2005 and then again in the 2008 negotiations in Geneva that produced a deadlock between developed and developing countries </w:t>
      </w:r>
      <w:r w:rsidRPr="00AE1F09">
        <w:rPr>
          <w:rStyle w:val="StyleUnderline"/>
          <w:highlight w:val="yellow"/>
        </w:rPr>
        <w:t>offers another example of the intensity and relevance of their engagement</w:t>
      </w:r>
      <w:r>
        <w:t xml:space="preserve">. </w:t>
      </w:r>
      <w:r w:rsidRPr="00AE1F09">
        <w:rPr>
          <w:sz w:val="16"/>
        </w:rPr>
        <w:t>Third,</w:t>
      </w:r>
      <w:r>
        <w:t xml:space="preserve"> </w:t>
      </w:r>
      <w:r w:rsidRPr="00AE1F09">
        <w:rPr>
          <w:rStyle w:val="StyleUnderline"/>
          <w:highlight w:val="yellow"/>
        </w:rPr>
        <w:t>developing countries have</w:t>
      </w:r>
      <w:r>
        <w:t xml:space="preserve"> </w:t>
      </w:r>
      <w:r w:rsidRPr="00AE1F09">
        <w:rPr>
          <w:sz w:val="16"/>
        </w:rPr>
        <w:t>also</w:t>
      </w:r>
      <w:r>
        <w:t xml:space="preserve"> </w:t>
      </w:r>
      <w:r w:rsidRPr="00AE1F09">
        <w:rPr>
          <w:rStyle w:val="StyleUnderline"/>
          <w:highlight w:val="yellow"/>
        </w:rPr>
        <w:t>come to use the</w:t>
      </w:r>
      <w:r>
        <w:t xml:space="preserve"> </w:t>
      </w:r>
      <w:r w:rsidRPr="00AE1F09">
        <w:rPr>
          <w:sz w:val="16"/>
        </w:rPr>
        <w:t xml:space="preserve">dispute settlement body </w:t>
      </w:r>
      <w:r>
        <w:t>(</w:t>
      </w:r>
      <w:r w:rsidRPr="00AE1F09">
        <w:rPr>
          <w:rStyle w:val="StyleUnderline"/>
          <w:highlight w:val="yellow"/>
        </w:rPr>
        <w:t>DSB) to assert and defend their trading rights</w:t>
      </w:r>
      <w:r>
        <w:t xml:space="preserve">. </w:t>
      </w:r>
      <w:proofErr w:type="spellStart"/>
      <w:r w:rsidRPr="00AE1F09">
        <w:rPr>
          <w:sz w:val="16"/>
        </w:rPr>
        <w:t>Hoekman</w:t>
      </w:r>
      <w:proofErr w:type="spellEnd"/>
      <w:r w:rsidRPr="00AE1F09">
        <w:rPr>
          <w:sz w:val="16"/>
        </w:rPr>
        <w:t xml:space="preserve"> (2012), who makes this point cogently, points out that while developing countries were defendants in only 8 % of the cases under the GATT, under the WTO, they have been defendants in 35% of the cases. </w:t>
      </w:r>
      <w:r w:rsidRPr="00AE1F09">
        <w:rPr>
          <w:rStyle w:val="StyleUnderline"/>
          <w:highlight w:val="yellow"/>
        </w:rPr>
        <w:t>Developing countries have</w:t>
      </w:r>
      <w:r>
        <w:t xml:space="preserve"> also </w:t>
      </w:r>
      <w:r w:rsidRPr="00AE1F09">
        <w:rPr>
          <w:rStyle w:val="StyleUnderline"/>
          <w:highlight w:val="yellow"/>
        </w:rPr>
        <w:t>emerged as complainants, accounting for one-third of all cases brought to DSB</w:t>
      </w:r>
      <w:r>
        <w:t xml:space="preserve"> </w:t>
      </w:r>
      <w:r w:rsidRPr="00AE1F09">
        <w:rPr>
          <w:sz w:val="16"/>
        </w:rPr>
        <w:t xml:space="preserve">during 1995-11. Even more interestingly, as many as 44 % of the developing country cases have been against other developing countries. In a highly visible case, India challenged the EU’s GSP plus program in 2003 with adverse implications for the </w:t>
      </w:r>
      <w:proofErr w:type="spellStart"/>
      <w:r w:rsidRPr="00AE1F09">
        <w:rPr>
          <w:sz w:val="16"/>
        </w:rPr>
        <w:t>neighbouring</w:t>
      </w:r>
      <w:proofErr w:type="spellEnd"/>
      <w:r w:rsidRPr="00AE1F09">
        <w:rPr>
          <w:sz w:val="16"/>
        </w:rPr>
        <w:t xml:space="preserve"> Pakistan who benefited from the program. In another similar case, Brazil challenged the EU export subsidy on sugar that had benefited the African, Caribbean and Pacific (ACP) countries through guaranteed access to the highly protected EU market. Finally, we note that although </w:t>
      </w:r>
      <w:r w:rsidRPr="00AE1F09">
        <w:rPr>
          <w:rStyle w:val="StyleUnderline"/>
          <w:highlight w:val="yellow"/>
        </w:rPr>
        <w:t>nearly all developing countries have moved away from antitrade policies</w:t>
      </w:r>
      <w:r w:rsidRPr="00AE1F09">
        <w:rPr>
          <w:rStyle w:val="StyleUnderline"/>
        </w:rPr>
        <w:t xml:space="preserve"> </w:t>
      </w:r>
      <w:r w:rsidRPr="00AE1F09">
        <w:rPr>
          <w:sz w:val="16"/>
        </w:rPr>
        <w:t xml:space="preserve">of the 1950s and 1960s, there are vast differences among them in their trade interests and in their approaches towards trade policy. At one extreme, we have </w:t>
      </w:r>
      <w:r w:rsidRPr="00AE1F09">
        <w:rPr>
          <w:rStyle w:val="StyleUnderline"/>
          <w:highlight w:val="yellow"/>
        </w:rPr>
        <w:t>the least developed countries</w:t>
      </w:r>
      <w:r>
        <w:t xml:space="preserve"> </w:t>
      </w:r>
      <w:r w:rsidRPr="00AE1F09">
        <w:rPr>
          <w:sz w:val="16"/>
        </w:rPr>
        <w:t xml:space="preserve">(LDCs) that still insist on, and enjoy, overwhelming one-way trade preferences without offering reciprocal </w:t>
      </w:r>
      <w:proofErr w:type="spellStart"/>
      <w:r w:rsidRPr="00AE1F09">
        <w:rPr>
          <w:sz w:val="16"/>
        </w:rPr>
        <w:t>liberalisation</w:t>
      </w:r>
      <w:proofErr w:type="spellEnd"/>
      <w:r w:rsidRPr="00AE1F09">
        <w:rPr>
          <w:sz w:val="16"/>
        </w:rPr>
        <w:t xml:space="preserve">. They </w:t>
      </w:r>
      <w:r w:rsidRPr="00AE1F09">
        <w:rPr>
          <w:rStyle w:val="StyleUnderline"/>
          <w:highlight w:val="yellow"/>
        </w:rPr>
        <w:t>have tariff-free access to the internal EU market</w:t>
      </w:r>
      <w:r>
        <w:t xml:space="preserve"> </w:t>
      </w:r>
      <w:r w:rsidRPr="00AE1F09">
        <w:rPr>
          <w:sz w:val="16"/>
        </w:rPr>
        <w:t>under “everything but arms” (EBA) initiative.</w:t>
      </w:r>
      <w:r>
        <w:t xml:space="preserve"> </w:t>
      </w:r>
      <w:r w:rsidRPr="00AE1F09">
        <w:rPr>
          <w:rStyle w:val="StyleUnderline"/>
          <w:highlight w:val="yellow"/>
        </w:rPr>
        <w:t>Developing countries in Sub-Saharan Africa</w:t>
      </w:r>
      <w:r>
        <w:t xml:space="preserve">, </w:t>
      </w:r>
      <w:r w:rsidRPr="00AE1F09">
        <w:rPr>
          <w:sz w:val="16"/>
        </w:rPr>
        <w:t xml:space="preserve">vast majority of them also LDCs, </w:t>
      </w:r>
      <w:r w:rsidRPr="00AE1F09">
        <w:rPr>
          <w:rStyle w:val="StyleUnderline"/>
          <w:highlight w:val="yellow"/>
        </w:rPr>
        <w:t>enjoy significant one-way preferences in the U</w:t>
      </w:r>
      <w:r>
        <w:t xml:space="preserve">nited </w:t>
      </w:r>
      <w:r w:rsidRPr="00AE1F09">
        <w:rPr>
          <w:rStyle w:val="StyleUnderline"/>
          <w:highlight w:val="yellow"/>
        </w:rPr>
        <w:t>S</w:t>
      </w:r>
      <w:r>
        <w:t xml:space="preserve">tates </w:t>
      </w:r>
      <w:r w:rsidRPr="00AE1F09">
        <w:rPr>
          <w:sz w:val="16"/>
        </w:rPr>
        <w:t>market under the Africa Growth and Opportunity Act (AGOA). At the other extreme</w:t>
      </w:r>
      <w:r w:rsidRPr="00AE1F09">
        <w:rPr>
          <w:rStyle w:val="StyleUnderline"/>
          <w:sz w:val="16"/>
          <w:highlight w:val="yellow"/>
        </w:rPr>
        <w:t xml:space="preserve">, </w:t>
      </w:r>
      <w:r w:rsidRPr="00AE1F09">
        <w:rPr>
          <w:rStyle w:val="StyleUnderline"/>
          <w:highlight w:val="yellow"/>
        </w:rPr>
        <w:t>larger developing countries such as China, Brazil, India and Indonesia have become vocal demanders of concessions</w:t>
      </w:r>
      <w:r>
        <w:t xml:space="preserve"> </w:t>
      </w:r>
      <w:r w:rsidRPr="00AE1F09">
        <w:rPr>
          <w:sz w:val="16"/>
        </w:rPr>
        <w:t xml:space="preserve">in the negotiations. Cairns Group developing countries including Brazil, Argentina, Indonesia and Colombia played an important role in bringing agriculture into the negotiations even under the Uruguay Round. </w:t>
      </w:r>
      <w:r w:rsidRPr="00AE1F09">
        <w:rPr>
          <w:rStyle w:val="StyleUnderline"/>
          <w:highlight w:val="yellow"/>
        </w:rPr>
        <w:t xml:space="preserve">This emergence of developing countries as significant players in the world trade system and the heterogeneity of interests among them have had </w:t>
      </w:r>
      <w:r w:rsidRPr="00AE1F09">
        <w:rPr>
          <w:sz w:val="16"/>
        </w:rPr>
        <w:t>their own</w:t>
      </w:r>
      <w:r w:rsidRPr="00AE1F09">
        <w:rPr>
          <w:rStyle w:val="StyleUnderline"/>
          <w:sz w:val="16"/>
          <w:highlight w:val="yellow"/>
        </w:rPr>
        <w:t xml:space="preserve"> </w:t>
      </w:r>
      <w:r w:rsidRPr="00AE1F09">
        <w:rPr>
          <w:rStyle w:val="StyleUnderline"/>
          <w:highlight w:val="yellow"/>
        </w:rPr>
        <w:t>impact on the multilateral process</w:t>
      </w:r>
      <w:r>
        <w:t xml:space="preserve">, </w:t>
      </w:r>
      <w:r w:rsidRPr="00AE1F09">
        <w:rPr>
          <w:sz w:val="16"/>
        </w:rPr>
        <w:t>as we will discuss in greater detail in Section V.</w:t>
      </w:r>
    </w:p>
    <w:p w:rsidR="00315C2B" w:rsidRDefault="00315C2B" w:rsidP="00315C2B">
      <w:pPr>
        <w:pStyle w:val="Heading4"/>
      </w:pPr>
      <w:r>
        <w:lastRenderedPageBreak/>
        <w:t>No impact to trade</w:t>
      </w:r>
    </w:p>
    <w:p w:rsidR="00315C2B" w:rsidRDefault="00315C2B" w:rsidP="00315C2B">
      <w:r>
        <w:rPr>
          <w:rStyle w:val="Style13ptBold"/>
        </w:rPr>
        <w:t>Miller 14</w:t>
      </w:r>
      <w:r>
        <w:t xml:space="preserve"> </w:t>
      </w:r>
      <w:r w:rsidRPr="00E862DD">
        <w:rPr>
          <w:sz w:val="16"/>
        </w:rPr>
        <w:t xml:space="preserve">(Charles Miller, lecturer at ANU’s Strategic and </w:t>
      </w:r>
      <w:proofErr w:type="spellStart"/>
      <w:r w:rsidRPr="00E862DD">
        <w:rPr>
          <w:sz w:val="16"/>
        </w:rPr>
        <w:t>Defence</w:t>
      </w:r>
      <w:proofErr w:type="spellEnd"/>
      <w:r w:rsidRPr="00E862DD">
        <w:rPr>
          <w:sz w:val="16"/>
        </w:rPr>
        <w:t xml:space="preserve"> Studies Centre, “</w:t>
      </w:r>
      <w:proofErr w:type="spellStart"/>
      <w:r w:rsidRPr="00E862DD">
        <w:rPr>
          <w:sz w:val="16"/>
        </w:rPr>
        <w:t>Globalisation</w:t>
      </w:r>
      <w:proofErr w:type="spellEnd"/>
      <w:r w:rsidRPr="00E862DD">
        <w:rPr>
          <w:sz w:val="16"/>
        </w:rPr>
        <w:t xml:space="preserve"> and war,” April 2014) </w:t>
      </w:r>
      <w:hyperlink r:id="rId8" w:history="1">
        <w:r w:rsidRPr="00E862DD">
          <w:rPr>
            <w:rStyle w:val="Hyperlink"/>
            <w:sz w:val="16"/>
          </w:rPr>
          <w:t>http://www.aspistrategist.org.au/globalisation-and-war/</w:t>
        </w:r>
      </w:hyperlink>
      <w:r w:rsidRPr="00E862DD">
        <w:rPr>
          <w:rStyle w:val="Hyperlink"/>
          <w:sz w:val="16"/>
        </w:rPr>
        <w:t>)</w:t>
      </w:r>
    </w:p>
    <w:p w:rsidR="00315C2B" w:rsidRPr="00E862DD" w:rsidRDefault="00315C2B" w:rsidP="00315C2B">
      <w:pPr>
        <w:rPr>
          <w:sz w:val="16"/>
          <w:szCs w:val="20"/>
        </w:rPr>
      </w:pPr>
      <w:r w:rsidRPr="00E862DD">
        <w:rPr>
          <w:sz w:val="16"/>
          <w:szCs w:val="20"/>
        </w:rPr>
        <w:t xml:space="preserve">John O’Neal and Bruce </w:t>
      </w:r>
      <w:proofErr w:type="spellStart"/>
      <w:r w:rsidRPr="00E862DD">
        <w:rPr>
          <w:sz w:val="16"/>
          <w:szCs w:val="20"/>
        </w:rPr>
        <w:t>Russett’s</w:t>
      </w:r>
      <w:proofErr w:type="spellEnd"/>
      <w:r w:rsidRPr="00E862DD">
        <w:rPr>
          <w:sz w:val="16"/>
          <w:szCs w:val="20"/>
        </w:rPr>
        <w:t xml:space="preserve"> work is perhaps the best known in this regard—and Steven Pinker cites them approvingly in his book The Better Angels of Our Nature. </w:t>
      </w:r>
      <w:proofErr w:type="spellStart"/>
      <w:r w:rsidRPr="00AE1F09">
        <w:rPr>
          <w:rStyle w:val="IntenseEmphasis"/>
          <w:szCs w:val="20"/>
          <w:highlight w:val="yellow"/>
        </w:rPr>
        <w:t>Analysing</w:t>
      </w:r>
      <w:proofErr w:type="spellEnd"/>
      <w:r w:rsidRPr="00AE1F09">
        <w:rPr>
          <w:rStyle w:val="IntenseEmphasis"/>
          <w:szCs w:val="20"/>
          <w:highlight w:val="yellow"/>
        </w:rPr>
        <w:t xml:space="preserve"> trade </w:t>
      </w:r>
      <w:r w:rsidRPr="00E862DD">
        <w:rPr>
          <w:sz w:val="16"/>
        </w:rPr>
        <w:t>and conflict data from the nineteenth to the twenty-first centuries,</w:t>
      </w:r>
      <w:r w:rsidRPr="00E862DD">
        <w:rPr>
          <w:sz w:val="16"/>
          <w:szCs w:val="20"/>
        </w:rPr>
        <w:t xml:space="preserve"> </w:t>
      </w:r>
      <w:r w:rsidRPr="00AE1F09">
        <w:rPr>
          <w:rStyle w:val="IntenseEmphasis"/>
          <w:szCs w:val="20"/>
          <w:highlight w:val="yellow"/>
        </w:rPr>
        <w:t xml:space="preserve">they found that trade flows </w:t>
      </w:r>
      <w:r w:rsidRPr="00E862DD">
        <w:rPr>
          <w:sz w:val="16"/>
        </w:rPr>
        <w:t xml:space="preserve">do have a significant </w:t>
      </w:r>
      <w:r w:rsidRPr="00AE1F09">
        <w:rPr>
          <w:rStyle w:val="StyleUnderline"/>
          <w:highlight w:val="yellow"/>
        </w:rPr>
        <w:t>impact in reducing</w:t>
      </w:r>
      <w:r w:rsidRPr="005E66B4">
        <w:rPr>
          <w:rStyle w:val="IntenseEmphasis"/>
          <w:szCs w:val="20"/>
        </w:rPr>
        <w:t xml:space="preserve"> </w:t>
      </w:r>
      <w:r w:rsidRPr="00E862DD">
        <w:rPr>
          <w:sz w:val="16"/>
        </w:rPr>
        <w:t>the chances of</w:t>
      </w:r>
      <w:r w:rsidRPr="00E862DD">
        <w:rPr>
          <w:rStyle w:val="IntenseEmphasis"/>
          <w:sz w:val="16"/>
          <w:szCs w:val="20"/>
        </w:rPr>
        <w:t xml:space="preserve"> </w:t>
      </w:r>
      <w:r w:rsidRPr="00AE1F09">
        <w:rPr>
          <w:rStyle w:val="IntenseEmphasis"/>
          <w:szCs w:val="20"/>
          <w:highlight w:val="yellow"/>
        </w:rPr>
        <w:t>conflict</w:t>
      </w:r>
      <w:r w:rsidRPr="005E66B4">
        <w:rPr>
          <w:rStyle w:val="IntenseEmphasis"/>
          <w:szCs w:val="20"/>
        </w:rPr>
        <w:t xml:space="preserve">, </w:t>
      </w:r>
      <w:r w:rsidRPr="00E862DD">
        <w:rPr>
          <w:sz w:val="16"/>
        </w:rPr>
        <w:t>even when taking a variety of other factors into account. But their conclusions have in turn been questioned by other scholars. For one thing,</w:t>
      </w:r>
      <w:r w:rsidRPr="00E862DD">
        <w:rPr>
          <w:sz w:val="16"/>
          <w:szCs w:val="20"/>
        </w:rPr>
        <w:t xml:space="preserve"> </w:t>
      </w:r>
      <w:r w:rsidRPr="00AE1F09">
        <w:rPr>
          <w:rStyle w:val="IntenseEmphasis"/>
          <w:szCs w:val="20"/>
          <w:highlight w:val="yellow"/>
        </w:rPr>
        <w:t>their model failed to take three things into account</w:t>
      </w:r>
      <w:r w:rsidRPr="005E66B4">
        <w:rPr>
          <w:szCs w:val="20"/>
        </w:rPr>
        <w:t xml:space="preserve">. </w:t>
      </w:r>
      <w:r w:rsidRPr="00E862DD">
        <w:rPr>
          <w:sz w:val="16"/>
          <w:szCs w:val="20"/>
        </w:rPr>
        <w:t xml:space="preserve">First, </w:t>
      </w:r>
      <w:r w:rsidRPr="00E862DD">
        <w:rPr>
          <w:sz w:val="16"/>
        </w:rPr>
        <w:t>it’s quite possible that</w:t>
      </w:r>
      <w:r w:rsidRPr="00E862DD">
        <w:rPr>
          <w:rStyle w:val="IntenseEmphasis"/>
          <w:sz w:val="16"/>
          <w:szCs w:val="20"/>
        </w:rPr>
        <w:t xml:space="preserve"> </w:t>
      </w:r>
      <w:r w:rsidRPr="00AE1F09">
        <w:rPr>
          <w:rStyle w:val="IntenseEmphasis"/>
          <w:szCs w:val="20"/>
          <w:highlight w:val="yellow"/>
        </w:rPr>
        <w:t xml:space="preserve">peace causes trade rather than the other way around—no company wants to </w:t>
      </w:r>
      <w:r w:rsidRPr="00E862DD">
        <w:rPr>
          <w:sz w:val="16"/>
        </w:rPr>
        <w:t>start an</w:t>
      </w:r>
      <w:r w:rsidRPr="00E862DD">
        <w:rPr>
          <w:rStyle w:val="IntenseEmphasis"/>
          <w:sz w:val="16"/>
          <w:szCs w:val="20"/>
        </w:rPr>
        <w:t xml:space="preserve"> </w:t>
      </w:r>
      <w:r w:rsidRPr="00AE1F09">
        <w:rPr>
          <w:rStyle w:val="IntenseEmphasis"/>
          <w:szCs w:val="20"/>
          <w:highlight w:val="yellow"/>
        </w:rPr>
        <w:t xml:space="preserve">export </w:t>
      </w:r>
      <w:r w:rsidRPr="00E862DD">
        <w:rPr>
          <w:sz w:val="16"/>
        </w:rPr>
        <w:t>business to another country</w:t>
      </w:r>
      <w:r w:rsidRPr="00E862DD">
        <w:rPr>
          <w:rStyle w:val="IntenseEmphasis"/>
          <w:sz w:val="16"/>
          <w:szCs w:val="20"/>
        </w:rPr>
        <w:t xml:space="preserve"> </w:t>
      </w:r>
      <w:r w:rsidRPr="00AE1F09">
        <w:rPr>
          <w:rStyle w:val="IntenseEmphasis"/>
          <w:szCs w:val="20"/>
          <w:highlight w:val="yellow"/>
        </w:rPr>
        <w:t xml:space="preserve">if it anticipates </w:t>
      </w:r>
      <w:r w:rsidRPr="00E862DD">
        <w:rPr>
          <w:sz w:val="16"/>
        </w:rPr>
        <w:t>that business linkages will be cut off by</w:t>
      </w:r>
      <w:r w:rsidRPr="005E66B4">
        <w:rPr>
          <w:rStyle w:val="IntenseEmphasis"/>
          <w:szCs w:val="20"/>
        </w:rPr>
        <w:t xml:space="preserve"> </w:t>
      </w:r>
      <w:r w:rsidRPr="00AE1F09">
        <w:rPr>
          <w:rStyle w:val="IntenseEmphasis"/>
          <w:szCs w:val="20"/>
          <w:highlight w:val="yellow"/>
        </w:rPr>
        <w:t xml:space="preserve">war </w:t>
      </w:r>
      <w:r w:rsidRPr="00E862DD">
        <w:rPr>
          <w:sz w:val="16"/>
        </w:rPr>
        <w:t>further down the line.</w:t>
      </w:r>
      <w:r w:rsidRPr="00E862DD">
        <w:rPr>
          <w:rStyle w:val="IntenseEmphasis"/>
          <w:sz w:val="16"/>
          <w:szCs w:val="20"/>
        </w:rPr>
        <w:t xml:space="preserve"> </w:t>
      </w:r>
      <w:r w:rsidRPr="00AE1F09">
        <w:rPr>
          <w:rStyle w:val="IntenseEmphasis"/>
          <w:szCs w:val="20"/>
          <w:highlight w:val="yellow"/>
        </w:rPr>
        <w:t xml:space="preserve">Second, conflict </w:t>
      </w:r>
      <w:proofErr w:type="spellStart"/>
      <w:r w:rsidRPr="00AE1F09">
        <w:rPr>
          <w:rStyle w:val="IntenseEmphasis"/>
          <w:szCs w:val="20"/>
          <w:highlight w:val="yellow"/>
        </w:rPr>
        <w:t>behaviour</w:t>
      </w:r>
      <w:proofErr w:type="spellEnd"/>
      <w:r w:rsidRPr="00AE1F09">
        <w:rPr>
          <w:rStyle w:val="IntenseEmphasis"/>
          <w:szCs w:val="20"/>
          <w:highlight w:val="yellow"/>
        </w:rPr>
        <w:t xml:space="preserve"> exhibits </w:t>
      </w:r>
      <w:r w:rsidRPr="00E862DD">
        <w:rPr>
          <w:sz w:val="16"/>
        </w:rPr>
        <w:t>what’s called ‘</w:t>
      </w:r>
      <w:r w:rsidRPr="00AE1F09">
        <w:rPr>
          <w:rStyle w:val="IntenseEmphasis"/>
          <w:szCs w:val="20"/>
          <w:highlight w:val="yellow"/>
        </w:rPr>
        <w:t xml:space="preserve">network effects’— if France and Germany are at peace, chances are Belgium and Germany will be too. And third, both the likelihood of conflict and the level of trade are influenced by the number of years a pair of countries has </w:t>
      </w:r>
      <w:r w:rsidRPr="00E862DD">
        <w:rPr>
          <w:sz w:val="16"/>
        </w:rPr>
        <w:t xml:space="preserve">already </w:t>
      </w:r>
      <w:r w:rsidRPr="00AE1F09">
        <w:rPr>
          <w:rStyle w:val="IntenseEmphasis"/>
          <w:szCs w:val="20"/>
          <w:highlight w:val="yellow"/>
        </w:rPr>
        <w:t>been at peace</w:t>
      </w:r>
      <w:r w:rsidRPr="00AE1F09">
        <w:rPr>
          <w:sz w:val="16"/>
          <w:szCs w:val="20"/>
          <w:highlight w:val="yellow"/>
        </w:rPr>
        <w:t>—</w:t>
      </w:r>
      <w:r w:rsidRPr="00E862DD">
        <w:rPr>
          <w:sz w:val="16"/>
          <w:szCs w:val="20"/>
        </w:rPr>
        <w:t xml:space="preserve">because prolonged periods of peace increase mutual trust. </w:t>
      </w:r>
      <w:r w:rsidRPr="00AE1F09">
        <w:rPr>
          <w:rStyle w:val="IntenseEmphasis"/>
          <w:szCs w:val="20"/>
          <w:highlight w:val="yellow"/>
        </w:rPr>
        <w:t xml:space="preserve">Take </w:t>
      </w:r>
      <w:r w:rsidRPr="00AE1F09">
        <w:rPr>
          <w:rStyle w:val="Emphasis"/>
          <w:highlight w:val="yellow"/>
        </w:rPr>
        <w:t xml:space="preserve">any of these </w:t>
      </w:r>
      <w:r w:rsidRPr="00E862DD">
        <w:rPr>
          <w:sz w:val="16"/>
        </w:rPr>
        <w:t xml:space="preserve">factors </w:t>
      </w:r>
      <w:r w:rsidRPr="00AE1F09">
        <w:rPr>
          <w:rStyle w:val="IntenseEmphasis"/>
          <w:szCs w:val="20"/>
          <w:highlight w:val="yellow"/>
        </w:rPr>
        <w:t>into account, and studies have shown</w:t>
      </w:r>
      <w:r w:rsidRPr="00AE1F09">
        <w:rPr>
          <w:szCs w:val="20"/>
          <w:highlight w:val="yellow"/>
        </w:rPr>
        <w:t xml:space="preserve"> </w:t>
      </w:r>
      <w:r w:rsidRPr="00E862DD">
        <w:rPr>
          <w:sz w:val="16"/>
        </w:rPr>
        <w:t>(here and here) that</w:t>
      </w:r>
      <w:r w:rsidRPr="00E862DD">
        <w:rPr>
          <w:rStyle w:val="IntenseEmphasis"/>
          <w:sz w:val="16"/>
          <w:szCs w:val="20"/>
        </w:rPr>
        <w:t xml:space="preserve"> </w:t>
      </w:r>
      <w:r w:rsidRPr="00AE1F09">
        <w:rPr>
          <w:rStyle w:val="IntenseEmphasis"/>
          <w:szCs w:val="20"/>
          <w:highlight w:val="yellow"/>
        </w:rPr>
        <w:t xml:space="preserve">the </w:t>
      </w:r>
      <w:r w:rsidRPr="00E862DD">
        <w:rPr>
          <w:sz w:val="16"/>
        </w:rPr>
        <w:t xml:space="preserve">apparent </w:t>
      </w:r>
      <w:r w:rsidRPr="00AE1F09">
        <w:rPr>
          <w:rStyle w:val="Emphasis"/>
          <w:highlight w:val="yellow"/>
        </w:rPr>
        <w:t>relationship between trade flows and peace disappears</w:t>
      </w:r>
      <w:r w:rsidRPr="00AE1F09">
        <w:rPr>
          <w:rStyle w:val="IntenseEmphasis"/>
          <w:szCs w:val="20"/>
          <w:highlight w:val="yellow"/>
        </w:rPr>
        <w:t>.</w:t>
      </w:r>
      <w:r w:rsidRPr="005E66B4">
        <w:rPr>
          <w:rStyle w:val="IntenseEmphasis"/>
          <w:szCs w:val="20"/>
        </w:rPr>
        <w:t xml:space="preserve"> </w:t>
      </w:r>
      <w:r w:rsidRPr="00E862DD">
        <w:rPr>
          <w:sz w:val="16"/>
          <w:szCs w:val="20"/>
        </w:rPr>
        <w:t xml:space="preserve">Perhaps, though, conceiving of </w:t>
      </w:r>
      <w:proofErr w:type="spellStart"/>
      <w:r w:rsidRPr="00E862DD">
        <w:rPr>
          <w:sz w:val="16"/>
          <w:szCs w:val="20"/>
        </w:rPr>
        <w:t>globalisation</w:t>
      </w:r>
      <w:proofErr w:type="spellEnd"/>
      <w:r w:rsidRPr="00E862DD">
        <w:rPr>
          <w:sz w:val="16"/>
          <w:szCs w:val="20"/>
        </w:rPr>
        <w:t xml:space="preserve"> solely in terms of trade flows is mistaken. Alternative indicators of </w:t>
      </w:r>
      <w:proofErr w:type="spellStart"/>
      <w:r w:rsidRPr="00E862DD">
        <w:rPr>
          <w:sz w:val="16"/>
          <w:szCs w:val="20"/>
        </w:rPr>
        <w:t>globalisation</w:t>
      </w:r>
      <w:proofErr w:type="spellEnd"/>
      <w:r w:rsidRPr="00E862DD">
        <w:rPr>
          <w:sz w:val="16"/>
          <w:szCs w:val="20"/>
        </w:rPr>
        <w:t xml:space="preserve"> include foreign direct investment, financial openness and the levels of government intervention in economic relations with the rest of the world. Data on those variables is less extensive than on trade flows, usually dating back only to the post World War II period. But some analysts, such as Patrick McDonald and Erik </w:t>
      </w:r>
      <w:proofErr w:type="spellStart"/>
      <w:r w:rsidRPr="00E862DD">
        <w:rPr>
          <w:sz w:val="16"/>
          <w:szCs w:val="20"/>
        </w:rPr>
        <w:t>Gartzke</w:t>
      </w:r>
      <w:proofErr w:type="spellEnd"/>
      <w:r w:rsidRPr="00E862DD">
        <w:rPr>
          <w:sz w:val="16"/>
          <w:szCs w:val="20"/>
        </w:rPr>
        <w:t xml:space="preserve">, have argued that a significant correlation can be found between them and a reduction in the probability of conflict. Those findings, newer than O’Neal and </w:t>
      </w:r>
      <w:proofErr w:type="spellStart"/>
      <w:r w:rsidRPr="00E862DD">
        <w:rPr>
          <w:sz w:val="16"/>
          <w:szCs w:val="20"/>
        </w:rPr>
        <w:t>Russett’s</w:t>
      </w:r>
      <w:proofErr w:type="spellEnd"/>
      <w:r w:rsidRPr="00E862DD">
        <w:rPr>
          <w:sz w:val="16"/>
          <w:szCs w:val="20"/>
        </w:rPr>
        <w:t xml:space="preserve">, haven’t yet been subjected to the same intense scrutiny, so may in turn be qualified by future research. What does all that mean for the policy-maker? </w:t>
      </w:r>
      <w:r w:rsidRPr="00AE1F09">
        <w:rPr>
          <w:rStyle w:val="IntenseEmphasis"/>
          <w:szCs w:val="20"/>
          <w:highlight w:val="yellow"/>
        </w:rPr>
        <w:t xml:space="preserve">The statistical evidence certainly doesn’t tell us that </w:t>
      </w:r>
      <w:proofErr w:type="spellStart"/>
      <w:r w:rsidRPr="00AE1F09">
        <w:rPr>
          <w:rStyle w:val="IntenseEmphasis"/>
          <w:szCs w:val="20"/>
          <w:highlight w:val="yellow"/>
        </w:rPr>
        <w:t>globalisation</w:t>
      </w:r>
      <w:proofErr w:type="spellEnd"/>
      <w:r w:rsidRPr="00AE1F09">
        <w:rPr>
          <w:rStyle w:val="IntenseEmphasis"/>
          <w:szCs w:val="20"/>
          <w:highlight w:val="yellow"/>
        </w:rPr>
        <w:t xml:space="preserve"> has made war in </w:t>
      </w:r>
      <w:r w:rsidRPr="00E862DD">
        <w:rPr>
          <w:sz w:val="16"/>
        </w:rPr>
        <w:t>East Asia</w:t>
      </w:r>
      <w:r w:rsidRPr="00E862DD">
        <w:rPr>
          <w:sz w:val="16"/>
          <w:szCs w:val="20"/>
        </w:rPr>
        <w:t xml:space="preserve"> </w:t>
      </w:r>
      <w:r w:rsidRPr="00AE1F09">
        <w:rPr>
          <w:rStyle w:val="IntenseEmphasis"/>
          <w:szCs w:val="20"/>
          <w:highlight w:val="yellow"/>
        </w:rPr>
        <w:t>impossible.</w:t>
      </w:r>
      <w:r w:rsidRPr="005E66B4">
        <w:rPr>
          <w:rStyle w:val="IntenseEmphasis"/>
          <w:szCs w:val="20"/>
        </w:rPr>
        <w:t xml:space="preserve"> </w:t>
      </w:r>
      <w:r w:rsidRPr="00E862DD">
        <w:rPr>
          <w:sz w:val="16"/>
          <w:szCs w:val="20"/>
        </w:rPr>
        <w:t xml:space="preserve">‘Cromwell’s law’ counsels us that a logically conceivable event should never be assigned a probability of zero. The most we could conclude is that </w:t>
      </w:r>
      <w:proofErr w:type="spellStart"/>
      <w:r w:rsidRPr="00E862DD">
        <w:rPr>
          <w:sz w:val="16"/>
          <w:szCs w:val="20"/>
        </w:rPr>
        <w:t>globalisation</w:t>
      </w:r>
      <w:proofErr w:type="spellEnd"/>
      <w:r w:rsidRPr="00E862DD">
        <w:rPr>
          <w:sz w:val="16"/>
          <w:szCs w:val="20"/>
        </w:rPr>
        <w:t xml:space="preserve"> has made such an occurrence much less likely. There’s some hopeful numerical evidence that </w:t>
      </w:r>
      <w:proofErr w:type="spellStart"/>
      <w:r w:rsidRPr="00E862DD">
        <w:rPr>
          <w:sz w:val="16"/>
          <w:szCs w:val="20"/>
        </w:rPr>
        <w:t>globalisation</w:t>
      </w:r>
      <w:proofErr w:type="spellEnd"/>
      <w:r w:rsidRPr="00E862DD">
        <w:rPr>
          <w:sz w:val="16"/>
          <w:szCs w:val="20"/>
        </w:rPr>
        <w:t xml:space="preserve"> does indeed have that effect, but the evidence isn’t so compelling that we can substitute an economic engagement policy for a security policy. By all means, let’s continue to promote trade in the Asia-Pacific. But we should also continue to be prepared for scenarios which are unlikely but would be hugely damaging if they were to occur.</w:t>
      </w:r>
    </w:p>
    <w:p w:rsidR="00315C2B" w:rsidRDefault="00315C2B" w:rsidP="00315C2B">
      <w:pPr>
        <w:pStyle w:val="Heading3"/>
      </w:pPr>
      <w:r>
        <w:lastRenderedPageBreak/>
        <w:t>1NC Solvency</w:t>
      </w:r>
    </w:p>
    <w:p w:rsidR="00315C2B" w:rsidRDefault="00315C2B" w:rsidP="00315C2B">
      <w:pPr>
        <w:pStyle w:val="Heading4"/>
      </w:pPr>
      <w:r>
        <w:t>China says no</w:t>
      </w:r>
    </w:p>
    <w:p w:rsidR="00315C2B" w:rsidRPr="00334E14" w:rsidRDefault="00315C2B" w:rsidP="00315C2B">
      <w:pPr>
        <w:rPr>
          <w:rStyle w:val="Style13ptBold"/>
          <w:b w:val="0"/>
        </w:rPr>
      </w:pPr>
      <w:r>
        <w:rPr>
          <w:rStyle w:val="Style13ptBold"/>
        </w:rPr>
        <w:t>Wang 2/10</w:t>
      </w:r>
      <w:r>
        <w:rPr>
          <w:rStyle w:val="Style13ptBold"/>
          <w:b w:val="0"/>
        </w:rPr>
        <w:t xml:space="preserve"> </w:t>
      </w:r>
      <w:r w:rsidRPr="00334E14">
        <w:rPr>
          <w:rStyle w:val="Style13ptBold"/>
          <w:b w:val="0"/>
          <w:sz w:val="14"/>
        </w:rPr>
        <w:t>(</w:t>
      </w:r>
      <w:proofErr w:type="spellStart"/>
      <w:r w:rsidRPr="00334E14">
        <w:rPr>
          <w:rStyle w:val="Style13ptBold"/>
          <w:b w:val="0"/>
          <w:sz w:val="14"/>
        </w:rPr>
        <w:t>Fei</w:t>
      </w:r>
      <w:proofErr w:type="spellEnd"/>
      <w:r w:rsidRPr="00334E14">
        <w:rPr>
          <w:rStyle w:val="Style13ptBold"/>
          <w:b w:val="0"/>
          <w:sz w:val="14"/>
        </w:rPr>
        <w:t>-Ling, 2016, Professor of International Affairs at the Georgia Institute of Technology, “China and the Trans-Pacific Partnership: Significant Challenges and Profound Opportunities”, http://studies.aljazeera.net/en/reports/2016/01/2016127134617824774.html)</w:t>
      </w:r>
    </w:p>
    <w:p w:rsidR="00315C2B" w:rsidRPr="009F0E02" w:rsidRDefault="00315C2B" w:rsidP="00315C2B">
      <w:r w:rsidRPr="00AE1F09">
        <w:rPr>
          <w:rStyle w:val="StyleUnderline"/>
          <w:highlight w:val="yellow"/>
        </w:rPr>
        <w:t>China seems to like what it has now in</w:t>
      </w:r>
      <w:r>
        <w:t xml:space="preserve"> international </w:t>
      </w:r>
      <w:r w:rsidRPr="00AE1F09">
        <w:rPr>
          <w:rStyle w:val="StyleUnderline"/>
          <w:highlight w:val="yellow"/>
        </w:rPr>
        <w:t>trade and</w:t>
      </w:r>
      <w:r>
        <w:t xml:space="preserve"> thus </w:t>
      </w:r>
      <w:r w:rsidRPr="00AE1F09">
        <w:rPr>
          <w:rStyle w:val="StyleUnderline"/>
          <w:highlight w:val="yellow"/>
        </w:rPr>
        <w:t>is unmotivated to join</w:t>
      </w:r>
      <w:r>
        <w:t xml:space="preserve"> the America-led </w:t>
      </w:r>
      <w:r w:rsidRPr="00AE1F09">
        <w:rPr>
          <w:rStyle w:val="StyleUnderline"/>
          <w:highlight w:val="yellow"/>
        </w:rPr>
        <w:t>TPP. Deep concerns</w:t>
      </w:r>
      <w:r>
        <w:t xml:space="preserve"> also </w:t>
      </w:r>
      <w:r w:rsidRPr="00AE1F09">
        <w:rPr>
          <w:rStyle w:val="StyleUnderline"/>
          <w:highlight w:val="yellow"/>
        </w:rPr>
        <w:t>exist in Beijing about</w:t>
      </w:r>
      <w:r>
        <w:t xml:space="preserve"> the </w:t>
      </w:r>
      <w:r w:rsidRPr="00AE1F09">
        <w:rPr>
          <w:rStyle w:val="StyleUnderline"/>
          <w:highlight w:val="yellow"/>
        </w:rPr>
        <w:t>TPP’s higher labor, IPR, and environmental standards</w:t>
      </w:r>
      <w:r w:rsidRPr="00AE1F09">
        <w:rPr>
          <w:rStyle w:val="StyleUnderline"/>
        </w:rPr>
        <w:t xml:space="preserve"> </w:t>
      </w:r>
      <w:r>
        <w:t xml:space="preserve">that link free trade to synchronized sociopolitical policies and values. </w:t>
      </w:r>
      <w:r w:rsidRPr="00AE1F09">
        <w:rPr>
          <w:rStyle w:val="StyleUnderline"/>
          <w:highlight w:val="yellow"/>
        </w:rPr>
        <w:t>This is easily viewed fundamentally threatening by the one-party regime of the CCP</w:t>
      </w:r>
      <w:r>
        <w:t xml:space="preserve"> (Chinese Communist Party) as </w:t>
      </w:r>
      <w:r w:rsidRPr="00AE1F09">
        <w:rPr>
          <w:rStyle w:val="StyleUnderline"/>
          <w:highlight w:val="yellow"/>
        </w:rPr>
        <w:t>the TPP would require significant changes of China’s</w:t>
      </w:r>
      <w:r>
        <w:t xml:space="preserve"> domestic </w:t>
      </w:r>
      <w:r w:rsidRPr="00AE1F09">
        <w:rPr>
          <w:rStyle w:val="StyleUnderline"/>
          <w:highlight w:val="yellow"/>
        </w:rPr>
        <w:t>legal</w:t>
      </w:r>
      <w:r>
        <w:t xml:space="preserve"> system </w:t>
      </w:r>
      <w:r w:rsidRPr="00AE1F09">
        <w:rPr>
          <w:rStyle w:val="StyleUnderline"/>
          <w:highlight w:val="yellow"/>
        </w:rPr>
        <w:t>and</w:t>
      </w:r>
      <w:r>
        <w:t xml:space="preserve"> even its overall </w:t>
      </w:r>
      <w:r w:rsidRPr="00AE1F09">
        <w:rPr>
          <w:rStyle w:val="StyleUnderline"/>
          <w:highlight w:val="yellow"/>
        </w:rPr>
        <w:t>political system.</w:t>
      </w:r>
      <w:r>
        <w:t xml:space="preserve"> Thus </w:t>
      </w:r>
      <w:r w:rsidRPr="00AE1F09">
        <w:rPr>
          <w:rStyle w:val="StyleUnderline"/>
          <w:highlight w:val="yellow"/>
        </w:rPr>
        <w:t>China has kept its distance from</w:t>
      </w:r>
      <w:r>
        <w:t xml:space="preserve"> the </w:t>
      </w:r>
      <w:r w:rsidRPr="00AE1F09">
        <w:rPr>
          <w:rStyle w:val="StyleUnderline"/>
          <w:highlight w:val="yellow"/>
        </w:rPr>
        <w:t>TPP</w:t>
      </w:r>
      <w:r>
        <w:t>.</w:t>
      </w:r>
    </w:p>
    <w:p w:rsidR="00315C2B" w:rsidRDefault="00315C2B" w:rsidP="00315C2B">
      <w:pPr>
        <w:pStyle w:val="Heading4"/>
      </w:pPr>
      <w:r>
        <w:t>China couldn’t say yes to TPP timetables</w:t>
      </w:r>
    </w:p>
    <w:p w:rsidR="00315C2B" w:rsidRPr="00A6524E" w:rsidRDefault="00315C2B" w:rsidP="00315C2B">
      <w:pPr>
        <w:rPr>
          <w:rStyle w:val="Style13ptBold"/>
          <w:b w:val="0"/>
        </w:rPr>
      </w:pPr>
      <w:proofErr w:type="spellStart"/>
      <w:r>
        <w:rPr>
          <w:rStyle w:val="Style13ptBold"/>
        </w:rPr>
        <w:t>Ramasamy</w:t>
      </w:r>
      <w:proofErr w:type="spellEnd"/>
      <w:r>
        <w:rPr>
          <w:rStyle w:val="Style13ptBold"/>
        </w:rPr>
        <w:t xml:space="preserve"> 4/13</w:t>
      </w:r>
      <w:r>
        <w:rPr>
          <w:rStyle w:val="Style13ptBold"/>
          <w:b w:val="0"/>
        </w:rPr>
        <w:t xml:space="preserve"> </w:t>
      </w:r>
      <w:r w:rsidRPr="00A6524E">
        <w:rPr>
          <w:rStyle w:val="Style13ptBold"/>
          <w:b w:val="0"/>
          <w:sz w:val="18"/>
        </w:rPr>
        <w:t>(</w:t>
      </w:r>
      <w:proofErr w:type="spellStart"/>
      <w:r w:rsidRPr="00A6524E">
        <w:rPr>
          <w:rStyle w:val="Style13ptBold"/>
          <w:b w:val="0"/>
          <w:sz w:val="18"/>
        </w:rPr>
        <w:t>Bala</w:t>
      </w:r>
      <w:proofErr w:type="spellEnd"/>
      <w:r w:rsidRPr="00A6524E">
        <w:rPr>
          <w:rStyle w:val="Style13ptBold"/>
          <w:b w:val="0"/>
          <w:sz w:val="18"/>
        </w:rPr>
        <w:t>, Professor of Economics, China Europe International Business School, “Why China could never sign on to the Trans-Pacific Partnership”, http://theconversation.com/why-china-could-never-sign-on-to-the-trans-pacific-partnership-56361)</w:t>
      </w:r>
    </w:p>
    <w:p w:rsidR="00315C2B" w:rsidRPr="00C437CC" w:rsidRDefault="00315C2B" w:rsidP="00315C2B">
      <w:r>
        <w:t xml:space="preserve">China has also lost an opportunity to sign an FTA with the US, but </w:t>
      </w:r>
      <w:r w:rsidRPr="00DD7A23">
        <w:rPr>
          <w:rStyle w:val="StyleUnderline"/>
          <w:highlight w:val="yellow"/>
        </w:rPr>
        <w:t>following a specified TPP schedule would be seen as the US dictating</w:t>
      </w:r>
      <w:r w:rsidRPr="00DD7A23">
        <w:rPr>
          <w:rStyle w:val="StyleUnderline"/>
        </w:rPr>
        <w:t xml:space="preserve"> </w:t>
      </w:r>
      <w:r>
        <w:t xml:space="preserve">the </w:t>
      </w:r>
      <w:r w:rsidRPr="00DD7A23">
        <w:rPr>
          <w:rStyle w:val="StyleUnderline"/>
          <w:highlight w:val="yellow"/>
        </w:rPr>
        <w:t>reforms in China</w:t>
      </w:r>
      <w:r>
        <w:t xml:space="preserve">. And the US is hardly likely to </w:t>
      </w:r>
      <w:proofErr w:type="spellStart"/>
      <w:r>
        <w:t>penalise</w:t>
      </w:r>
      <w:proofErr w:type="spellEnd"/>
      <w:r>
        <w:t xml:space="preserve"> China given its importance to world trade. </w:t>
      </w:r>
      <w:r w:rsidRPr="00DD7A23">
        <w:rPr>
          <w:rStyle w:val="StyleUnderline"/>
          <w:highlight w:val="yellow"/>
        </w:rPr>
        <w:t>China has always reformed using its own timetable</w:t>
      </w:r>
      <w:r>
        <w:t xml:space="preserve">. </w:t>
      </w:r>
      <w:r w:rsidRPr="00DD7A23">
        <w:rPr>
          <w:rStyle w:val="StyleUnderline"/>
          <w:highlight w:val="yellow"/>
        </w:rPr>
        <w:t>For a country</w:t>
      </w:r>
      <w:r>
        <w:t xml:space="preserve"> that is </w:t>
      </w:r>
      <w:r w:rsidRPr="00DD7A23">
        <w:rPr>
          <w:rStyle w:val="StyleUnderline"/>
          <w:highlight w:val="yellow"/>
        </w:rPr>
        <w:t>establishing its legitimacy</w:t>
      </w:r>
      <w:r>
        <w:t xml:space="preserve"> as a global economic power, </w:t>
      </w:r>
      <w:r w:rsidRPr="00DD7A23">
        <w:rPr>
          <w:rStyle w:val="StyleUnderline"/>
          <w:highlight w:val="yellow"/>
        </w:rPr>
        <w:t>it has to write its own future</w:t>
      </w:r>
      <w:r>
        <w:t xml:space="preserve">. </w:t>
      </w:r>
      <w:r w:rsidRPr="00DD7A23">
        <w:rPr>
          <w:rStyle w:val="StyleUnderline"/>
          <w:highlight w:val="yellow"/>
        </w:rPr>
        <w:t>The rules of</w:t>
      </w:r>
      <w:r>
        <w:t xml:space="preserve"> the </w:t>
      </w:r>
      <w:r w:rsidRPr="00DD7A23">
        <w:rPr>
          <w:rStyle w:val="StyleUnderline"/>
          <w:highlight w:val="yellow"/>
        </w:rPr>
        <w:t>TPP may not fit the current state of the Chinese economy</w:t>
      </w:r>
      <w:r>
        <w:t xml:space="preserve">. </w:t>
      </w:r>
      <w:r w:rsidRPr="00DD7A23">
        <w:rPr>
          <w:rStyle w:val="StyleUnderline"/>
          <w:highlight w:val="yellow"/>
        </w:rPr>
        <w:t xml:space="preserve">China has to </w:t>
      </w:r>
      <w:proofErr w:type="spellStart"/>
      <w:r w:rsidRPr="00DD7A23">
        <w:rPr>
          <w:rStyle w:val="StyleUnderline"/>
          <w:highlight w:val="yellow"/>
        </w:rPr>
        <w:t>mould</w:t>
      </w:r>
      <w:proofErr w:type="spellEnd"/>
      <w:r w:rsidRPr="00DD7A23">
        <w:rPr>
          <w:rStyle w:val="StyleUnderline"/>
          <w:highlight w:val="yellow"/>
        </w:rPr>
        <w:t xml:space="preserve"> a</w:t>
      </w:r>
      <w:r>
        <w:t xml:space="preserve"> domestic </w:t>
      </w:r>
      <w:r w:rsidRPr="00DD7A23">
        <w:rPr>
          <w:rStyle w:val="StyleUnderline"/>
          <w:highlight w:val="yellow"/>
        </w:rPr>
        <w:t>economy</w:t>
      </w:r>
      <w:r w:rsidRPr="00DD7A23">
        <w:rPr>
          <w:rStyle w:val="StyleUnderline"/>
        </w:rPr>
        <w:t xml:space="preserve"> </w:t>
      </w:r>
      <w:r>
        <w:t xml:space="preserve">that is </w:t>
      </w:r>
      <w:r w:rsidRPr="00DD7A23">
        <w:rPr>
          <w:rStyle w:val="StyleUnderline"/>
          <w:highlight w:val="yellow"/>
        </w:rPr>
        <w:t>large enough to withstand</w:t>
      </w:r>
      <w:r>
        <w:t xml:space="preserve"> any global economic </w:t>
      </w:r>
      <w:r w:rsidRPr="00DD7A23">
        <w:rPr>
          <w:rStyle w:val="StyleUnderline"/>
          <w:highlight w:val="yellow"/>
        </w:rPr>
        <w:t>slowdown. To create that</w:t>
      </w:r>
      <w:r>
        <w:t xml:space="preserve"> domestic economy, certain </w:t>
      </w:r>
      <w:r w:rsidRPr="00DD7A23">
        <w:rPr>
          <w:rStyle w:val="StyleUnderline"/>
          <w:highlight w:val="yellow"/>
        </w:rPr>
        <w:t>features of the “old” economy may</w:t>
      </w:r>
      <w:r>
        <w:t xml:space="preserve"> still </w:t>
      </w:r>
      <w:r w:rsidRPr="00DD7A23">
        <w:rPr>
          <w:rStyle w:val="StyleUnderline"/>
          <w:highlight w:val="yellow"/>
        </w:rPr>
        <w:t>be required.-</w:t>
      </w:r>
    </w:p>
    <w:p w:rsidR="00315C2B" w:rsidRDefault="00315C2B" w:rsidP="00315C2B">
      <w:pPr>
        <w:pStyle w:val="Heading3"/>
      </w:pPr>
      <w:r>
        <w:lastRenderedPageBreak/>
        <w:t>(Optional) 1NC Global Economic Order</w:t>
      </w:r>
      <w:r w:rsidR="00803FA6">
        <w:t xml:space="preserve"> Scenario</w:t>
      </w:r>
    </w:p>
    <w:p w:rsidR="00315C2B" w:rsidRDefault="00315C2B" w:rsidP="00315C2B">
      <w:pPr>
        <w:pStyle w:val="Heading4"/>
      </w:pPr>
      <w:r>
        <w:t>China is not a threat to the rules-based economic order</w:t>
      </w:r>
    </w:p>
    <w:p w:rsidR="00315C2B" w:rsidRPr="00F85F8F" w:rsidRDefault="00315C2B" w:rsidP="00315C2B">
      <w:pPr>
        <w:rPr>
          <w:rStyle w:val="Style13ptBold"/>
          <w:b w:val="0"/>
        </w:rPr>
      </w:pPr>
      <w:proofErr w:type="spellStart"/>
      <w:r>
        <w:rPr>
          <w:rStyle w:val="Style13ptBold"/>
        </w:rPr>
        <w:t>Studdart</w:t>
      </w:r>
      <w:proofErr w:type="spellEnd"/>
      <w:r>
        <w:rPr>
          <w:rStyle w:val="Style13ptBold"/>
        </w:rPr>
        <w:t xml:space="preserve"> &amp; Yu 15</w:t>
      </w:r>
      <w:r>
        <w:rPr>
          <w:rStyle w:val="Style13ptBold"/>
          <w:b w:val="0"/>
        </w:rPr>
        <w:t xml:space="preserve"> </w:t>
      </w:r>
      <w:r w:rsidRPr="00F85F8F">
        <w:rPr>
          <w:rStyle w:val="Style13ptBold"/>
          <w:b w:val="0"/>
          <w:sz w:val="16"/>
        </w:rPr>
        <w:t>(Amy, deputy director and fellow on the William E. Simon Chair in Political Economy at the Center for Strategic and International Studies (CSIS) in Washington, D.C.. Ye, associate professor and assistant director of the Institute for World Economy Studies at the Shanghai Institutes for International Studies (SIIS), “The United States and China in the Global Economic Order”, http://csis.org/files/publication/150928_Studdart_USChinaGlobalEconOrder_Web.pdf</w:t>
      </w:r>
      <w:r w:rsidRPr="00F85F8F">
        <w:rPr>
          <w:rStyle w:val="Style13ptBold"/>
          <w:b w:val="0"/>
          <w:sz w:val="18"/>
        </w:rPr>
        <w:t>)</w:t>
      </w:r>
    </w:p>
    <w:p w:rsidR="00315C2B" w:rsidRPr="009B6B1A" w:rsidRDefault="00315C2B" w:rsidP="00315C2B">
      <w:pPr>
        <w:rPr>
          <w:sz w:val="16"/>
        </w:rPr>
      </w:pPr>
      <w:r w:rsidRPr="009B6B1A">
        <w:rPr>
          <w:rStyle w:val="StyleUnderline"/>
          <w:highlight w:val="yellow"/>
        </w:rPr>
        <w:t>The idea</w:t>
      </w:r>
      <w:r>
        <w:t xml:space="preserve"> </w:t>
      </w:r>
      <w:r w:rsidRPr="009B6B1A">
        <w:rPr>
          <w:sz w:val="16"/>
        </w:rPr>
        <w:t>of the Thucydides trap—</w:t>
      </w:r>
      <w:r w:rsidRPr="009B6B1A">
        <w:rPr>
          <w:rStyle w:val="StyleUnderline"/>
          <w:highlight w:val="yellow"/>
        </w:rPr>
        <w:t>that a rising power will inevitably come into conflict</w:t>
      </w:r>
      <w:r>
        <w:t xml:space="preserve"> </w:t>
      </w:r>
      <w:r w:rsidRPr="009B6B1A">
        <w:rPr>
          <w:sz w:val="16"/>
        </w:rPr>
        <w:t>with the dominant power—</w:t>
      </w:r>
      <w:r w:rsidRPr="009B6B1A">
        <w:rPr>
          <w:rStyle w:val="StyleUnderline"/>
          <w:highlight w:val="yellow"/>
        </w:rPr>
        <w:t>has gained traction</w:t>
      </w:r>
      <w:r>
        <w:t xml:space="preserve"> </w:t>
      </w:r>
      <w:r w:rsidRPr="009B6B1A">
        <w:rPr>
          <w:sz w:val="16"/>
        </w:rPr>
        <w:t>as the U.S.-China relationship has hit various tension points. In the context of the global economy, at least, this seems less of a threat than has been suggested. The United States is the established power, but it is not a status quo power, and has demonstrated openness to reform and change.</w:t>
      </w:r>
      <w:r>
        <w:t xml:space="preserve"> </w:t>
      </w:r>
      <w:r w:rsidRPr="009B6B1A">
        <w:rPr>
          <w:rStyle w:val="StyleUnderline"/>
          <w:highlight w:val="yellow"/>
        </w:rPr>
        <w:t>China is a rising power, but it has</w:t>
      </w:r>
      <w:r>
        <w:t xml:space="preserve"> largely </w:t>
      </w:r>
      <w:r w:rsidRPr="009B6B1A">
        <w:rPr>
          <w:rStyle w:val="StyleUnderline"/>
          <w:highlight w:val="yellow"/>
        </w:rPr>
        <w:t>followed the rules-based order</w:t>
      </w:r>
      <w:r>
        <w:t xml:space="preserve">. </w:t>
      </w:r>
      <w:r w:rsidRPr="009B6B1A">
        <w:rPr>
          <w:rStyle w:val="StyleUnderline"/>
          <w:highlight w:val="yellow"/>
        </w:rPr>
        <w:t>The two sides overwhelmingly share</w:t>
      </w:r>
      <w:r>
        <w:t xml:space="preserve"> a common </w:t>
      </w:r>
      <w:r w:rsidRPr="009B6B1A">
        <w:rPr>
          <w:rStyle w:val="StyleUnderline"/>
          <w:highlight w:val="yellow"/>
        </w:rPr>
        <w:t>interest in maintaining a</w:t>
      </w:r>
      <w:r>
        <w:t xml:space="preserve"> </w:t>
      </w:r>
      <w:r w:rsidRPr="009B6B1A">
        <w:rPr>
          <w:sz w:val="16"/>
        </w:rPr>
        <w:t xml:space="preserve">high-functioning, </w:t>
      </w:r>
      <w:r w:rsidRPr="009B6B1A">
        <w:rPr>
          <w:rStyle w:val="StyleUnderline"/>
          <w:highlight w:val="yellow"/>
        </w:rPr>
        <w:t>stable,</w:t>
      </w:r>
      <w:r>
        <w:t xml:space="preserve"> </w:t>
      </w:r>
      <w:r w:rsidRPr="009B6B1A">
        <w:rPr>
          <w:sz w:val="16"/>
        </w:rPr>
        <w:t xml:space="preserve">and representative </w:t>
      </w:r>
      <w:r w:rsidRPr="009B6B1A">
        <w:rPr>
          <w:rStyle w:val="StyleUnderline"/>
          <w:highlight w:val="yellow"/>
        </w:rPr>
        <w:t>economic order</w:t>
      </w:r>
      <w:r>
        <w:t xml:space="preserve">. </w:t>
      </w:r>
      <w:r w:rsidRPr="009B6B1A">
        <w:rPr>
          <w:rStyle w:val="StyleUnderline"/>
          <w:highlight w:val="yellow"/>
        </w:rPr>
        <w:t>They are</w:t>
      </w:r>
      <w:r>
        <w:t xml:space="preserve"> also </w:t>
      </w:r>
      <w:r w:rsidRPr="009B6B1A">
        <w:rPr>
          <w:rStyle w:val="StyleUnderline"/>
          <w:highlight w:val="yellow"/>
        </w:rPr>
        <w:t>deeply</w:t>
      </w:r>
      <w:r>
        <w:t xml:space="preserve"> economically </w:t>
      </w:r>
      <w:r w:rsidRPr="009B6B1A">
        <w:rPr>
          <w:rStyle w:val="StyleUnderline"/>
          <w:highlight w:val="yellow"/>
        </w:rPr>
        <w:t>interdependent.</w:t>
      </w:r>
      <w:r>
        <w:t xml:space="preserve"> </w:t>
      </w:r>
      <w:r w:rsidRPr="009B6B1A">
        <w:rPr>
          <w:rStyle w:val="StyleUnderline"/>
          <w:highlight w:val="yellow"/>
        </w:rPr>
        <w:t>China is the U</w:t>
      </w:r>
      <w:r>
        <w:t xml:space="preserve">nited </w:t>
      </w:r>
      <w:r w:rsidRPr="009B6B1A">
        <w:rPr>
          <w:rStyle w:val="StyleUnderline"/>
          <w:highlight w:val="yellow"/>
        </w:rPr>
        <w:t>S</w:t>
      </w:r>
      <w:r>
        <w:t xml:space="preserve">tates’ </w:t>
      </w:r>
      <w:r w:rsidRPr="009B6B1A">
        <w:rPr>
          <w:rStyle w:val="StyleUnderline"/>
          <w:highlight w:val="yellow"/>
        </w:rPr>
        <w:t>second-largest trading partner</w:t>
      </w:r>
      <w:r>
        <w:t xml:space="preserve"> </w:t>
      </w:r>
      <w:r w:rsidRPr="009B6B1A">
        <w:rPr>
          <w:sz w:val="16"/>
        </w:rPr>
        <w:t xml:space="preserve">after Canada; </w:t>
      </w:r>
      <w:r w:rsidRPr="009B6B1A">
        <w:rPr>
          <w:rStyle w:val="StyleUnderline"/>
          <w:highlight w:val="yellow"/>
        </w:rPr>
        <w:t>the U</w:t>
      </w:r>
      <w:r>
        <w:t xml:space="preserve">nited </w:t>
      </w:r>
      <w:r w:rsidRPr="009B6B1A">
        <w:rPr>
          <w:rStyle w:val="StyleUnderline"/>
          <w:highlight w:val="yellow"/>
        </w:rPr>
        <w:t>S</w:t>
      </w:r>
      <w:r>
        <w:t xml:space="preserve">tates </w:t>
      </w:r>
      <w:r w:rsidRPr="009B6B1A">
        <w:rPr>
          <w:rStyle w:val="StyleUnderline"/>
          <w:highlight w:val="yellow"/>
        </w:rPr>
        <w:t>is China’s first</w:t>
      </w:r>
      <w:r>
        <w:t xml:space="preserve">. </w:t>
      </w:r>
      <w:r w:rsidRPr="009B6B1A">
        <w:rPr>
          <w:sz w:val="16"/>
        </w:rPr>
        <w:t xml:space="preserve">These factors have been evident in the approaches that both the United States and China have taken to the global economy. </w:t>
      </w:r>
      <w:r w:rsidRPr="009B6B1A">
        <w:rPr>
          <w:rStyle w:val="StyleUnderline"/>
          <w:highlight w:val="yellow"/>
        </w:rPr>
        <w:t>Both have treated the international order as something that must be adapted to and shaped, and both have worked to reform their</w:t>
      </w:r>
      <w:r>
        <w:t xml:space="preserve"> domestic </w:t>
      </w:r>
      <w:r w:rsidRPr="009B6B1A">
        <w:rPr>
          <w:rStyle w:val="StyleUnderline"/>
          <w:highlight w:val="yellow"/>
        </w:rPr>
        <w:t>economies to adapt</w:t>
      </w:r>
      <w:r>
        <w:t xml:space="preserve"> </w:t>
      </w:r>
      <w:r w:rsidRPr="009B6B1A">
        <w:rPr>
          <w:sz w:val="16"/>
        </w:rPr>
        <w:t>to the reality of how the global economy functions.</w:t>
      </w:r>
    </w:p>
    <w:p w:rsidR="00315C2B" w:rsidRDefault="00315C2B" w:rsidP="00315C2B">
      <w:pPr>
        <w:pStyle w:val="Heading4"/>
      </w:pPr>
      <w:r>
        <w:t>TPP wont restrain Chinese behavior</w:t>
      </w:r>
    </w:p>
    <w:p w:rsidR="00315C2B" w:rsidRPr="00FC0BC6" w:rsidRDefault="00315C2B" w:rsidP="00315C2B">
      <w:pPr>
        <w:rPr>
          <w:rStyle w:val="Style13ptBold"/>
          <w:b w:val="0"/>
        </w:rPr>
      </w:pPr>
      <w:r>
        <w:rPr>
          <w:rStyle w:val="Style13ptBold"/>
        </w:rPr>
        <w:t>Ellis 15</w:t>
      </w:r>
      <w:r>
        <w:rPr>
          <w:rStyle w:val="Style13ptBold"/>
          <w:b w:val="0"/>
        </w:rPr>
        <w:t xml:space="preserve"> </w:t>
      </w:r>
      <w:r w:rsidRPr="00FC0BC6">
        <w:rPr>
          <w:rStyle w:val="Style13ptBold"/>
          <w:b w:val="0"/>
          <w:sz w:val="16"/>
        </w:rPr>
        <w:t>(Curtis, staff @ World News Daily, “OBAMATRADE: AN OPEN DOOR FOR CHINA”, http://www.wnd.com/2015/12/obamatrade-an-open-door-for-china/)</w:t>
      </w:r>
    </w:p>
    <w:p w:rsidR="00315C2B" w:rsidRDefault="00315C2B" w:rsidP="00315C2B">
      <w:r w:rsidRPr="009B6B1A">
        <w:rPr>
          <w:rStyle w:val="StyleUnderline"/>
          <w:highlight w:val="yellow"/>
        </w:rPr>
        <w:t>Once inside the tent, China will have a vote</w:t>
      </w:r>
      <w:r>
        <w:t xml:space="preserve"> </w:t>
      </w:r>
      <w:r w:rsidRPr="009B6B1A">
        <w:rPr>
          <w:sz w:val="16"/>
        </w:rPr>
        <w:t xml:space="preserve">on the Trans-Pacific Partnership Commission as does every other member. </w:t>
      </w:r>
      <w:r w:rsidRPr="009B6B1A">
        <w:rPr>
          <w:rStyle w:val="StyleUnderline"/>
          <w:highlight w:val="yellow"/>
        </w:rPr>
        <w:t>But China will also have an outsize influence as the 500-pound gorilla next door</w:t>
      </w:r>
      <w:r>
        <w:t xml:space="preserve"> </w:t>
      </w:r>
      <w:r w:rsidRPr="009B6B1A">
        <w:rPr>
          <w:sz w:val="14"/>
        </w:rPr>
        <w:t xml:space="preserve">to, not across the ocean </w:t>
      </w:r>
      <w:r>
        <w:t xml:space="preserve">from, the other </w:t>
      </w:r>
      <w:r w:rsidRPr="009B6B1A">
        <w:rPr>
          <w:rStyle w:val="StyleUnderline"/>
          <w:highlight w:val="yellow"/>
        </w:rPr>
        <w:t>members</w:t>
      </w:r>
      <w:r>
        <w:t xml:space="preserve">. They </w:t>
      </w:r>
      <w:r w:rsidRPr="009B6B1A">
        <w:rPr>
          <w:rStyle w:val="StyleUnderline"/>
          <w:highlight w:val="yellow"/>
        </w:rPr>
        <w:t>will be loath to defy their powerful neighbor</w:t>
      </w:r>
      <w:r>
        <w:t xml:space="preserve">. </w:t>
      </w:r>
      <w:r w:rsidRPr="009B6B1A">
        <w:rPr>
          <w:sz w:val="14"/>
        </w:rPr>
        <w:t>In no short order</w:t>
      </w:r>
      <w:r>
        <w:t xml:space="preserve">, </w:t>
      </w:r>
      <w:r w:rsidRPr="009B6B1A">
        <w:rPr>
          <w:rStyle w:val="StyleUnderline"/>
          <w:highlight w:val="yellow"/>
        </w:rPr>
        <w:t>China will come to dominate the alliance</w:t>
      </w:r>
      <w:r>
        <w:t xml:space="preserve"> </w:t>
      </w:r>
      <w:r w:rsidRPr="009B6B1A">
        <w:rPr>
          <w:sz w:val="16"/>
        </w:rPr>
        <w:t>President Obama has worked to build and push through Congress</w:t>
      </w:r>
      <w:r>
        <w:t xml:space="preserve">. </w:t>
      </w:r>
      <w:r w:rsidRPr="009B6B1A">
        <w:rPr>
          <w:rStyle w:val="StyleUnderline"/>
          <w:highlight w:val="yellow"/>
        </w:rPr>
        <w:t>This is the</w:t>
      </w:r>
      <w:r>
        <w:t xml:space="preserve"> same strategy </w:t>
      </w:r>
      <w:r w:rsidRPr="009B6B1A">
        <w:rPr>
          <w:rStyle w:val="StyleUnderline"/>
          <w:highlight w:val="yellow"/>
        </w:rPr>
        <w:t>China has used</w:t>
      </w:r>
      <w:r>
        <w:t xml:space="preserve"> </w:t>
      </w:r>
      <w:r w:rsidRPr="009B6B1A">
        <w:rPr>
          <w:sz w:val="16"/>
        </w:rPr>
        <w:t xml:space="preserve">to develop its technological and industrial prowess: </w:t>
      </w:r>
      <w:r w:rsidRPr="009B6B1A">
        <w:rPr>
          <w:rStyle w:val="StyleUnderline"/>
          <w:highlight w:val="yellow"/>
        </w:rPr>
        <w:t xml:space="preserve">Let the U.S. </w:t>
      </w:r>
      <w:proofErr w:type="gramStart"/>
      <w:r w:rsidRPr="009B6B1A">
        <w:rPr>
          <w:rStyle w:val="StyleUnderline"/>
          <w:highlight w:val="yellow"/>
        </w:rPr>
        <w:t>build</w:t>
      </w:r>
      <w:proofErr w:type="gramEnd"/>
      <w:r w:rsidRPr="009B6B1A">
        <w:rPr>
          <w:rStyle w:val="StyleUnderline"/>
          <w:highlight w:val="yellow"/>
        </w:rPr>
        <w:t xml:space="preserve"> it, then take it over</w:t>
      </w:r>
      <w:r>
        <w:t>.</w:t>
      </w:r>
    </w:p>
    <w:p w:rsidR="00315C2B" w:rsidRDefault="00315C2B" w:rsidP="00315C2B">
      <w:pPr>
        <w:pStyle w:val="Heading4"/>
      </w:pPr>
      <w:r>
        <w:t>TPP doesn’t lead to rules enforcement or impact alliances</w:t>
      </w:r>
    </w:p>
    <w:p w:rsidR="00315C2B" w:rsidRPr="00A76F8C" w:rsidRDefault="00315C2B" w:rsidP="00315C2B">
      <w:pPr>
        <w:rPr>
          <w:rStyle w:val="Style13ptBold"/>
          <w:b w:val="0"/>
        </w:rPr>
      </w:pPr>
      <w:proofErr w:type="spellStart"/>
      <w:r>
        <w:rPr>
          <w:rStyle w:val="Style13ptBold"/>
        </w:rPr>
        <w:t>Prestowitz</w:t>
      </w:r>
      <w:proofErr w:type="spellEnd"/>
      <w:r>
        <w:rPr>
          <w:rStyle w:val="Style13ptBold"/>
        </w:rPr>
        <w:t xml:space="preserve"> 15</w:t>
      </w:r>
      <w:r>
        <w:rPr>
          <w:rStyle w:val="Style13ptBold"/>
          <w:b w:val="0"/>
        </w:rPr>
        <w:t xml:space="preserve"> </w:t>
      </w:r>
      <w:r w:rsidRPr="00A76F8C">
        <w:rPr>
          <w:rStyle w:val="Style13ptBold"/>
          <w:b w:val="0"/>
          <w:sz w:val="20"/>
        </w:rPr>
        <w:t>(Clyde, 9/21, president of the Economic Strategy Institute, “Our Incoherent China Policy”, http://prospect.org/article/our-incoherent-china-policy-fall-preview)</w:t>
      </w:r>
    </w:p>
    <w:p w:rsidR="00315C2B" w:rsidRPr="00680006" w:rsidRDefault="00315C2B" w:rsidP="00315C2B">
      <w:pPr>
        <w:rPr>
          <w:sz w:val="16"/>
        </w:rPr>
      </w:pPr>
      <w:r w:rsidRPr="00680006">
        <w:rPr>
          <w:sz w:val="16"/>
        </w:rPr>
        <w:t xml:space="preserve">AS PRESIDENT BARACK OBAMA has worked to sell the agreement, he has declared that Congress must ratify the TPP, lest China write the trade rules of the future. Yet </w:t>
      </w:r>
      <w:r w:rsidRPr="00680006">
        <w:rPr>
          <w:rStyle w:val="StyleUnderline"/>
          <w:highlight w:val="yellow"/>
        </w:rPr>
        <w:t>China</w:t>
      </w:r>
      <w:r>
        <w:t xml:space="preserve"> already </w:t>
      </w:r>
      <w:r w:rsidRPr="00680006">
        <w:rPr>
          <w:rStyle w:val="StyleUnderline"/>
          <w:highlight w:val="yellow"/>
        </w:rPr>
        <w:t>has concluded free trade agreements with Singapore, Australia, Chile, New Zealand, Pakistan, Peru, Costa Rica, Iceland, Switzerland, and Korea</w:t>
      </w:r>
      <w:r>
        <w:t xml:space="preserve">. </w:t>
      </w:r>
      <w:r w:rsidRPr="00680006">
        <w:rPr>
          <w:sz w:val="16"/>
        </w:rPr>
        <w:t>It is currently negotiating free trade agreements with the Gulf Cooperation Council, Norway, and Sri Lanka, and is discussing a trilateral deal with Korea and Japan</w:t>
      </w:r>
      <w:r>
        <w:t xml:space="preserve">. </w:t>
      </w:r>
      <w:r w:rsidRPr="00680006">
        <w:rPr>
          <w:rStyle w:val="StyleUnderline"/>
          <w:highlight w:val="yellow"/>
        </w:rPr>
        <w:t>Beijing is</w:t>
      </w:r>
      <w:r>
        <w:t xml:space="preserve"> also </w:t>
      </w:r>
      <w:r w:rsidRPr="00680006">
        <w:rPr>
          <w:rStyle w:val="StyleUnderline"/>
          <w:highlight w:val="yellow"/>
        </w:rPr>
        <w:t>leading negotiation of the</w:t>
      </w:r>
      <w:r>
        <w:t xml:space="preserve"> </w:t>
      </w:r>
      <w:r w:rsidRPr="00680006">
        <w:rPr>
          <w:sz w:val="16"/>
        </w:rPr>
        <w:t xml:space="preserve">Regional Comprehensive Economic Partnership </w:t>
      </w:r>
      <w:r>
        <w:t>(</w:t>
      </w:r>
      <w:r w:rsidRPr="00680006">
        <w:rPr>
          <w:rStyle w:val="StyleUnderline"/>
          <w:highlight w:val="yellow"/>
        </w:rPr>
        <w:t>RCEP), which includes</w:t>
      </w:r>
      <w:r>
        <w:t xml:space="preserve"> </w:t>
      </w:r>
      <w:r w:rsidRPr="00680006">
        <w:rPr>
          <w:sz w:val="16"/>
        </w:rPr>
        <w:t xml:space="preserve">the ten member states of </w:t>
      </w:r>
      <w:r w:rsidRPr="00680006">
        <w:rPr>
          <w:rStyle w:val="StyleUnderline"/>
          <w:highlight w:val="yellow"/>
        </w:rPr>
        <w:t>ASEAN</w:t>
      </w:r>
      <w:r>
        <w:t xml:space="preserve"> (</w:t>
      </w:r>
      <w:r w:rsidRPr="00680006">
        <w:rPr>
          <w:sz w:val="16"/>
        </w:rPr>
        <w:t xml:space="preserve">Singapore, Philippines, Laos, Cambodia, Indonesia, Malaysia, Thailand, Myanmar, Brunei, and Vietnam), plus Australia, New Zealand, China, India, Japan, and South Korea. </w:t>
      </w:r>
      <w:r w:rsidRPr="00680006">
        <w:rPr>
          <w:rStyle w:val="StyleUnderline"/>
          <w:highlight w:val="yellow"/>
        </w:rPr>
        <w:t>Most of these are</w:t>
      </w:r>
      <w:r>
        <w:t xml:space="preserve"> also </w:t>
      </w:r>
      <w:r w:rsidRPr="00680006">
        <w:rPr>
          <w:rStyle w:val="StyleUnderline"/>
          <w:highlight w:val="yellow"/>
        </w:rPr>
        <w:t>part of</w:t>
      </w:r>
      <w:r>
        <w:t xml:space="preserve"> the </w:t>
      </w:r>
      <w:r w:rsidR="00680006">
        <w:rPr>
          <w:rStyle w:val="StyleUnderline"/>
          <w:highlight w:val="yellow"/>
        </w:rPr>
        <w:t>TP</w:t>
      </w:r>
      <w:r w:rsidRPr="00680006">
        <w:rPr>
          <w:rStyle w:val="StyleUnderline"/>
          <w:highlight w:val="yellow"/>
        </w:rPr>
        <w:t>P</w:t>
      </w:r>
      <w:r>
        <w:t xml:space="preserve">. </w:t>
      </w:r>
      <w:r w:rsidRPr="00680006">
        <w:rPr>
          <w:sz w:val="16"/>
        </w:rPr>
        <w:t xml:space="preserve">Countries are understandably playing China and America against each other and hedging their bets on both sides. Consider Singapore. Even as it works to conclude the TPP and warns America of the danger of withdrawal from Asia, it is negotiating assiduously to complete the China-led RCEP. So </w:t>
      </w:r>
      <w:r w:rsidRPr="00680006">
        <w:rPr>
          <w:rStyle w:val="StyleUnderline"/>
          <w:highlight w:val="yellow"/>
        </w:rPr>
        <w:t>it’s implausible</w:t>
      </w:r>
      <w:r>
        <w:t xml:space="preserve"> that </w:t>
      </w:r>
      <w:r w:rsidRPr="00680006">
        <w:rPr>
          <w:rStyle w:val="StyleUnderline"/>
          <w:highlight w:val="yellow"/>
        </w:rPr>
        <w:t>TPP would limit</w:t>
      </w:r>
      <w:r>
        <w:t xml:space="preserve"> </w:t>
      </w:r>
      <w:r w:rsidRPr="00680006">
        <w:rPr>
          <w:sz w:val="16"/>
        </w:rPr>
        <w:t xml:space="preserve">or retard </w:t>
      </w:r>
      <w:r w:rsidRPr="00680006">
        <w:rPr>
          <w:rStyle w:val="StyleUnderline"/>
          <w:highlight w:val="yellow"/>
        </w:rPr>
        <w:t>the expansion of Chinese influence</w:t>
      </w:r>
      <w:r w:rsidRPr="00680006">
        <w:rPr>
          <w:rStyle w:val="StyleUnderline"/>
        </w:rPr>
        <w:t xml:space="preserve"> </w:t>
      </w:r>
      <w:r w:rsidRPr="00680006">
        <w:rPr>
          <w:sz w:val="16"/>
        </w:rPr>
        <w:t>and power in any way. Conversely,</w:t>
      </w:r>
      <w:r>
        <w:t xml:space="preserve"> </w:t>
      </w:r>
      <w:r w:rsidRPr="00680006">
        <w:rPr>
          <w:rStyle w:val="StyleUnderline"/>
          <w:highlight w:val="yellow"/>
        </w:rPr>
        <w:t xml:space="preserve">the notion that America will find itself excluded from Asia if it does not adopt </w:t>
      </w:r>
      <w:r w:rsidRPr="00680006">
        <w:t>the</w:t>
      </w:r>
      <w:r w:rsidRPr="00680006">
        <w:rPr>
          <w:rStyle w:val="StyleUnderline"/>
          <w:highlight w:val="yellow"/>
        </w:rPr>
        <w:t xml:space="preserve"> TPP is ridiculou</w:t>
      </w:r>
      <w:r>
        <w:t xml:space="preserve">s. </w:t>
      </w:r>
      <w:r w:rsidRPr="00680006">
        <w:rPr>
          <w:sz w:val="16"/>
        </w:rPr>
        <w:t xml:space="preserve">Singapore’s Foreign Minister K. </w:t>
      </w:r>
      <w:proofErr w:type="spellStart"/>
      <w:r w:rsidRPr="00680006">
        <w:rPr>
          <w:sz w:val="16"/>
        </w:rPr>
        <w:t>Shanmugam</w:t>
      </w:r>
      <w:proofErr w:type="spellEnd"/>
      <w:r w:rsidRPr="00680006">
        <w:rPr>
          <w:sz w:val="16"/>
        </w:rPr>
        <w:t>, for instance, recently warned that failure to adopt the TPP would result in the United States being “crowded out” from the region</w:t>
      </w:r>
      <w:r>
        <w:t xml:space="preserve">. </w:t>
      </w:r>
      <w:r w:rsidRPr="00680006">
        <w:rPr>
          <w:rStyle w:val="StyleUnderline"/>
          <w:highlight w:val="yellow"/>
        </w:rPr>
        <w:t xml:space="preserve">Surely, </w:t>
      </w:r>
      <w:proofErr w:type="spellStart"/>
      <w:r w:rsidRPr="00680006">
        <w:rPr>
          <w:rStyle w:val="StyleUnderline"/>
          <w:highlight w:val="yellow"/>
        </w:rPr>
        <w:t>Shanmugam</w:t>
      </w:r>
      <w:proofErr w:type="spellEnd"/>
      <w:r w:rsidRPr="00680006">
        <w:rPr>
          <w:rStyle w:val="StyleUnderline"/>
          <w:highlight w:val="yellow"/>
        </w:rPr>
        <w:t xml:space="preserve"> was not suggesting</w:t>
      </w:r>
      <w:r>
        <w:t xml:space="preserve"> that </w:t>
      </w:r>
      <w:r w:rsidRPr="00680006">
        <w:rPr>
          <w:rStyle w:val="StyleUnderline"/>
          <w:highlight w:val="yellow"/>
        </w:rPr>
        <w:t>Singapore would rescind its defense arrangements</w:t>
      </w:r>
      <w:r w:rsidRPr="00680006">
        <w:rPr>
          <w:rStyle w:val="StyleUnderline"/>
        </w:rPr>
        <w:t xml:space="preserve"> </w:t>
      </w:r>
      <w:r w:rsidRPr="00680006">
        <w:rPr>
          <w:sz w:val="16"/>
        </w:rPr>
        <w:t xml:space="preserve">with the U.S. Navy, </w:t>
      </w:r>
      <w:r w:rsidRPr="00680006">
        <w:rPr>
          <w:rStyle w:val="StyleUnderline"/>
          <w:highlight w:val="yellow"/>
        </w:rPr>
        <w:t xml:space="preserve">or that Japan would expel the </w:t>
      </w:r>
      <w:r w:rsidRPr="00680006">
        <w:t>U.S.</w:t>
      </w:r>
      <w:r w:rsidRPr="00680006">
        <w:rPr>
          <w:rStyle w:val="StyleUnderline"/>
          <w:highlight w:val="yellow"/>
        </w:rPr>
        <w:t xml:space="preserve"> Seventh Fleet</w:t>
      </w:r>
      <w:r>
        <w:t xml:space="preserve">, </w:t>
      </w:r>
      <w:r w:rsidRPr="00680006">
        <w:rPr>
          <w:rStyle w:val="StyleUnderline"/>
          <w:highlight w:val="yellow"/>
        </w:rPr>
        <w:t xml:space="preserve">or that Apple would be forced to </w:t>
      </w:r>
      <w:r w:rsidRPr="00680006">
        <w:rPr>
          <w:rStyle w:val="StyleUnderline"/>
          <w:highlight w:val="yellow"/>
        </w:rPr>
        <w:lastRenderedPageBreak/>
        <w:t>withdraw</w:t>
      </w:r>
      <w:r>
        <w:t xml:space="preserve"> </w:t>
      </w:r>
      <w:r w:rsidRPr="00680006">
        <w:rPr>
          <w:sz w:val="16"/>
        </w:rPr>
        <w:t xml:space="preserve">the billions of dollars it has stashed in Singapore if Washington does not ratify the TPP. </w:t>
      </w:r>
      <w:r w:rsidRPr="00680006">
        <w:rPr>
          <w:rStyle w:val="StyleUnderline"/>
          <w:highlight w:val="yellow"/>
        </w:rPr>
        <w:t>Nor will adoption of the TPP stop any</w:t>
      </w:r>
      <w:r>
        <w:t xml:space="preserve"> </w:t>
      </w:r>
      <w:r w:rsidRPr="00680006">
        <w:rPr>
          <w:sz w:val="16"/>
        </w:rPr>
        <w:t xml:space="preserve">of the </w:t>
      </w:r>
      <w:r w:rsidRPr="00680006">
        <w:rPr>
          <w:rStyle w:val="StyleUnderline"/>
          <w:highlight w:val="yellow"/>
        </w:rPr>
        <w:t>Chinese-led deals</w:t>
      </w:r>
      <w:r>
        <w:t xml:space="preserve"> </w:t>
      </w:r>
      <w:r w:rsidRPr="00680006">
        <w:rPr>
          <w:sz w:val="16"/>
        </w:rPr>
        <w:t>from going forward.</w:t>
      </w:r>
    </w:p>
    <w:p w:rsidR="00315C2B" w:rsidRPr="00F76ACF" w:rsidRDefault="00315C2B" w:rsidP="00315C2B">
      <w:pPr>
        <w:pStyle w:val="Heading4"/>
      </w:pPr>
      <w:r>
        <w:t>Deterrence fails</w:t>
      </w:r>
    </w:p>
    <w:p w:rsidR="00315C2B" w:rsidRPr="00F76ACF" w:rsidRDefault="00315C2B" w:rsidP="00315C2B">
      <w:r>
        <w:rPr>
          <w:rStyle w:val="Style13ptBold"/>
          <w:rFonts w:eastAsiaTheme="majorEastAsia"/>
        </w:rPr>
        <w:t xml:space="preserve">Human Security Report Project </w:t>
      </w:r>
      <w:r w:rsidRPr="000B7617">
        <w:rPr>
          <w:rStyle w:val="Style13ptBold"/>
          <w:rFonts w:eastAsiaTheme="majorEastAsia"/>
        </w:rPr>
        <w:t>11</w:t>
      </w:r>
      <w:r>
        <w:t xml:space="preserve"> </w:t>
      </w:r>
      <w:r w:rsidRPr="00AF131F">
        <w:rPr>
          <w:sz w:val="16"/>
        </w:rPr>
        <w:t xml:space="preserve">(Human Security Report Project is an independent research </w:t>
      </w:r>
      <w:proofErr w:type="spellStart"/>
      <w:r w:rsidRPr="00AF131F">
        <w:rPr>
          <w:sz w:val="16"/>
        </w:rPr>
        <w:t>centre</w:t>
      </w:r>
      <w:proofErr w:type="spellEnd"/>
      <w:r w:rsidRPr="00AF131F">
        <w:rPr>
          <w:sz w:val="16"/>
        </w:rPr>
        <w:t xml:space="preserve"> affiliated with Simon Fraser University (SFU) in Vancouver, Canada, Human Security Report 2009/2010: The Causes of Peace and the Shrinking Costs of War http://hsrgroup.org/docs/Publications/HSR20092010/20092010HumanSecurityReport-Overview.pdf)</w:t>
      </w:r>
    </w:p>
    <w:p w:rsidR="00315C2B" w:rsidRDefault="00315C2B" w:rsidP="00315C2B">
      <w:pPr>
        <w:rPr>
          <w:rStyle w:val="cardChar"/>
          <w:rFonts w:eastAsiaTheme="minorEastAsia"/>
        </w:rPr>
      </w:pPr>
      <w:r w:rsidRPr="00F76ACF">
        <w:rPr>
          <w:rStyle w:val="cardChar"/>
          <w:rFonts w:eastAsiaTheme="minorEastAsia"/>
        </w:rPr>
        <w:t>Second, possession of nuclear weapons has signally failed to prevent war on a significant number of occasions since the end of World War II.</w:t>
      </w:r>
      <w:r w:rsidRPr="00F76ACF">
        <w:rPr>
          <w:rStyle w:val="underline"/>
        </w:rPr>
        <w:t xml:space="preserve"> </w:t>
      </w:r>
      <w:r w:rsidRPr="00AF131F">
        <w:rPr>
          <w:rStyle w:val="StyleUnderline"/>
          <w:highlight w:val="yellow"/>
        </w:rPr>
        <w:t>US weapons did not deter China</w:t>
      </w:r>
      <w:r w:rsidRPr="00AF131F">
        <w:rPr>
          <w:rStyle w:val="underline"/>
          <w:highlight w:val="yellow"/>
        </w:rPr>
        <w:t xml:space="preserve"> </w:t>
      </w:r>
      <w:r w:rsidRPr="00AF131F">
        <w:rPr>
          <w:sz w:val="16"/>
        </w:rPr>
        <w:t xml:space="preserve">from attacking US forces </w:t>
      </w:r>
      <w:r w:rsidRPr="00AF131F">
        <w:rPr>
          <w:rStyle w:val="StyleUnderline"/>
          <w:highlight w:val="yellow"/>
        </w:rPr>
        <w:t>in the Korean War, nor North Vietnam</w:t>
      </w:r>
      <w:r w:rsidRPr="00AF131F">
        <w:rPr>
          <w:rStyle w:val="underline"/>
          <w:highlight w:val="yellow"/>
        </w:rPr>
        <w:t xml:space="preserve"> </w:t>
      </w:r>
      <w:r w:rsidRPr="00AF131F">
        <w:rPr>
          <w:sz w:val="16"/>
        </w:rPr>
        <w:t>from attacking South Vietnam and US forces</w:t>
      </w:r>
      <w:r w:rsidRPr="00F76ACF">
        <w:rPr>
          <w:rStyle w:val="underline"/>
        </w:rPr>
        <w:t xml:space="preserve"> </w:t>
      </w:r>
      <w:r w:rsidRPr="00AF131F">
        <w:rPr>
          <w:sz w:val="16"/>
        </w:rPr>
        <w:t>in the 1960s and 1970s.</w:t>
      </w:r>
      <w:r w:rsidRPr="00AF131F">
        <w:rPr>
          <w:rStyle w:val="underline"/>
          <w:sz w:val="8"/>
        </w:rPr>
        <w:t xml:space="preserve"> </w:t>
      </w:r>
      <w:r w:rsidRPr="00AF131F">
        <w:rPr>
          <w:rStyle w:val="StyleUnderline"/>
          <w:highlight w:val="yellow"/>
        </w:rPr>
        <w:t xml:space="preserve">Israeli nuclear weapons did not dissuade Egypt </w:t>
      </w:r>
      <w:r w:rsidRPr="00AF131F">
        <w:rPr>
          <w:sz w:val="16"/>
        </w:rPr>
        <w:t>from attacking Israel</w:t>
      </w:r>
      <w:r w:rsidRPr="00AF131F">
        <w:rPr>
          <w:rStyle w:val="underline"/>
          <w:sz w:val="14"/>
        </w:rPr>
        <w:t xml:space="preserve"> </w:t>
      </w:r>
      <w:r w:rsidRPr="00AF131F">
        <w:rPr>
          <w:sz w:val="16"/>
        </w:rPr>
        <w:t xml:space="preserve">in 1973, </w:t>
      </w:r>
      <w:r w:rsidRPr="00AF131F">
        <w:rPr>
          <w:rStyle w:val="StyleUnderline"/>
          <w:highlight w:val="yellow"/>
        </w:rPr>
        <w:t>and the Soviet nuclear arsenal did not deter the mujahedeen</w:t>
      </w:r>
      <w:r w:rsidRPr="00AF131F">
        <w:rPr>
          <w:rStyle w:val="underline"/>
          <w:highlight w:val="yellow"/>
        </w:rPr>
        <w:t xml:space="preserve"> </w:t>
      </w:r>
      <w:r w:rsidRPr="00AF131F">
        <w:rPr>
          <w:sz w:val="16"/>
        </w:rPr>
        <w:t>from waging war against the Soviet army in Afghanistan in the 1980s—nor did it prevent a Soviet defeat.</w:t>
      </w:r>
      <w:r>
        <w:rPr>
          <w:sz w:val="16"/>
        </w:rPr>
        <w:t xml:space="preserve"> </w:t>
      </w:r>
      <w:r w:rsidRPr="00F76ACF">
        <w:rPr>
          <w:rStyle w:val="cardChar"/>
          <w:rFonts w:eastAsiaTheme="minorEastAsia"/>
        </w:rPr>
        <w:t xml:space="preserve">More generally, </w:t>
      </w:r>
      <w:r w:rsidRPr="00AF131F">
        <w:rPr>
          <w:highlight w:val="yellow"/>
        </w:rPr>
        <w:t xml:space="preserve">the statistical evidence on the </w:t>
      </w:r>
      <w:r w:rsidRPr="00AF131F">
        <w:rPr>
          <w:rStyle w:val="StyleUnderline"/>
          <w:highlight w:val="yellow"/>
        </w:rPr>
        <w:t>utility of</w:t>
      </w:r>
      <w:r w:rsidRPr="00AF131F">
        <w:rPr>
          <w:rStyle w:val="underline"/>
          <w:highlight w:val="yellow"/>
        </w:rPr>
        <w:t xml:space="preserve"> </w:t>
      </w:r>
      <w:r w:rsidRPr="00AF131F">
        <w:rPr>
          <w:sz w:val="16"/>
        </w:rPr>
        <w:t xml:space="preserve">realist </w:t>
      </w:r>
      <w:r w:rsidRPr="00AF131F">
        <w:rPr>
          <w:rStyle w:val="StyleUnderline"/>
          <w:highlight w:val="yellow"/>
        </w:rPr>
        <w:t xml:space="preserve">“peace-through-strength” policy </w:t>
      </w:r>
      <w:r w:rsidRPr="00AF131F">
        <w:rPr>
          <w:sz w:val="16"/>
        </w:rPr>
        <w:t xml:space="preserve">prescriptions </w:t>
      </w:r>
      <w:r w:rsidRPr="00AF131F">
        <w:rPr>
          <w:rStyle w:val="StyleUnderline"/>
          <w:highlight w:val="yellow"/>
        </w:rPr>
        <w:t xml:space="preserve">is inconclusive. This is true whether </w:t>
      </w:r>
      <w:r w:rsidRPr="00AF131F">
        <w:rPr>
          <w:sz w:val="16"/>
        </w:rPr>
        <w:t>we are</w:t>
      </w:r>
      <w:r w:rsidRPr="00AF131F">
        <w:rPr>
          <w:rStyle w:val="StyleUnderline"/>
          <w:sz w:val="16"/>
          <w:highlight w:val="yellow"/>
        </w:rPr>
        <w:t xml:space="preserve"> </w:t>
      </w:r>
      <w:r w:rsidRPr="00AF131F">
        <w:rPr>
          <w:rStyle w:val="StyleUnderline"/>
          <w:highlight w:val="yellow"/>
        </w:rPr>
        <w:t xml:space="preserve">talking about </w:t>
      </w:r>
      <w:r w:rsidRPr="00AF131F">
        <w:rPr>
          <w:sz w:val="16"/>
        </w:rPr>
        <w:t xml:space="preserve">the deterrent effect of </w:t>
      </w:r>
      <w:r w:rsidRPr="00AF131F">
        <w:rPr>
          <w:rStyle w:val="StyleUnderline"/>
          <w:highlight w:val="yellow"/>
        </w:rPr>
        <w:t xml:space="preserve">alliances and military balance, or </w:t>
      </w:r>
      <w:r w:rsidRPr="00AF131F">
        <w:rPr>
          <w:sz w:val="16"/>
        </w:rPr>
        <w:t>seeking peace through</w:t>
      </w:r>
      <w:r w:rsidRPr="00AF131F">
        <w:rPr>
          <w:rStyle w:val="StyleUnderline"/>
          <w:sz w:val="16"/>
          <w:highlight w:val="yellow"/>
        </w:rPr>
        <w:t xml:space="preserve"> </w:t>
      </w:r>
      <w:r w:rsidRPr="00AF131F">
        <w:rPr>
          <w:rStyle w:val="StyleUnderline"/>
          <w:highlight w:val="yellow"/>
        </w:rPr>
        <w:t>military preponderance.</w:t>
      </w:r>
    </w:p>
    <w:p w:rsidR="00FF1BE7" w:rsidRDefault="00FF1BE7" w:rsidP="00FF1BE7">
      <w:pPr>
        <w:pStyle w:val="Heading4"/>
      </w:pPr>
      <w:r>
        <w:t>Exclusive TPP causes containment of China critical to U.S. hegemony</w:t>
      </w:r>
    </w:p>
    <w:p w:rsidR="00FF1BE7" w:rsidRPr="00B34CC8" w:rsidRDefault="00FF1BE7" w:rsidP="00FF1BE7">
      <w:pPr>
        <w:rPr>
          <w:rStyle w:val="Style13ptBold"/>
          <w:b w:val="0"/>
        </w:rPr>
      </w:pPr>
      <w:proofErr w:type="spellStart"/>
      <w:r>
        <w:rPr>
          <w:rStyle w:val="Style13ptBold"/>
        </w:rPr>
        <w:t>Mirski</w:t>
      </w:r>
      <w:proofErr w:type="spellEnd"/>
      <w:r>
        <w:rPr>
          <w:rStyle w:val="Style13ptBold"/>
        </w:rPr>
        <w:t xml:space="preserve"> 15</w:t>
      </w:r>
      <w:r>
        <w:rPr>
          <w:rStyle w:val="Style13ptBold"/>
          <w:b w:val="0"/>
        </w:rPr>
        <w:t xml:space="preserve"> </w:t>
      </w:r>
      <w:r w:rsidRPr="00B34CC8">
        <w:rPr>
          <w:rStyle w:val="Style13ptBold"/>
          <w:b w:val="0"/>
          <w:sz w:val="20"/>
        </w:rPr>
        <w:t>(Sean, co-editor of Crux of Asia: China, India and the Emerging Global Order, 7/6, The Trans-Pacific Partnership: China, America and the Balance of Power”, http://nationalinterest.org/feature/the-trans-pacific-partnership-china-america-the-balance-13264)</w:t>
      </w:r>
    </w:p>
    <w:p w:rsidR="00FF1BE7" w:rsidRDefault="00FF1BE7" w:rsidP="00FF1BE7">
      <w:r w:rsidRPr="00913941">
        <w:rPr>
          <w:sz w:val="16"/>
        </w:rPr>
        <w:t>In short, then, the TPP has been presented and criticized as if it were an ordinary trade deal. It’s not. The treaty boasts strategic consequences that make it well worth passing. In particular</w:t>
      </w:r>
      <w:r>
        <w:t xml:space="preserve">, </w:t>
      </w:r>
      <w:r w:rsidRPr="00913941">
        <w:rPr>
          <w:rStyle w:val="StyleUnderline"/>
          <w:highlight w:val="yellow"/>
        </w:rPr>
        <w:t>the TPP will rewrite the rules of regional trade in a way that boosts the economies of the U</w:t>
      </w:r>
      <w:r>
        <w:t xml:space="preserve">nited </w:t>
      </w:r>
      <w:r w:rsidRPr="00913941">
        <w:rPr>
          <w:rStyle w:val="StyleUnderline"/>
          <w:highlight w:val="yellow"/>
        </w:rPr>
        <w:t>S</w:t>
      </w:r>
      <w:r>
        <w:t xml:space="preserve">tates </w:t>
      </w:r>
      <w:r w:rsidRPr="00913941">
        <w:rPr>
          <w:rStyle w:val="StyleUnderline"/>
          <w:highlight w:val="yellow"/>
        </w:rPr>
        <w:t>and its allies relative to the economy of</w:t>
      </w:r>
      <w:r w:rsidRPr="00913941">
        <w:rPr>
          <w:rStyle w:val="StyleUnderline"/>
        </w:rPr>
        <w:t xml:space="preserve"> </w:t>
      </w:r>
      <w:r w:rsidRPr="00913941">
        <w:rPr>
          <w:sz w:val="16"/>
        </w:rPr>
        <w:t>Washington’s primary geopolitical rival</w:t>
      </w:r>
      <w:r>
        <w:t xml:space="preserve">, </w:t>
      </w:r>
      <w:r w:rsidRPr="00913941">
        <w:rPr>
          <w:rStyle w:val="StyleUnderline"/>
          <w:highlight w:val="yellow"/>
        </w:rPr>
        <w:t>China</w:t>
      </w:r>
      <w:r>
        <w:t xml:space="preserve">. </w:t>
      </w:r>
      <w:r w:rsidRPr="00913941">
        <w:rPr>
          <w:rStyle w:val="StyleUnderline"/>
          <w:highlight w:val="yellow"/>
        </w:rPr>
        <w:t xml:space="preserve">In order to preserve American primacy in the face of </w:t>
      </w:r>
      <w:r w:rsidRPr="00913941">
        <w:rPr>
          <w:sz w:val="16"/>
        </w:rPr>
        <w:t>a rising</w:t>
      </w:r>
      <w:r w:rsidRPr="00913941">
        <w:rPr>
          <w:rStyle w:val="StyleUnderline"/>
          <w:sz w:val="16"/>
          <w:highlight w:val="yellow"/>
        </w:rPr>
        <w:t xml:space="preserve"> </w:t>
      </w:r>
      <w:r w:rsidRPr="00913941">
        <w:rPr>
          <w:rStyle w:val="StyleUnderline"/>
          <w:highlight w:val="yellow"/>
        </w:rPr>
        <w:t>China</w:t>
      </w:r>
      <w:r>
        <w:t xml:space="preserve">, </w:t>
      </w:r>
      <w:r w:rsidRPr="00913941">
        <w:rPr>
          <w:rStyle w:val="StyleUnderline"/>
          <w:highlight w:val="yellow"/>
        </w:rPr>
        <w:t xml:space="preserve">American strategists seem </w:t>
      </w:r>
      <w:proofErr w:type="gramStart"/>
      <w:r w:rsidRPr="00913941">
        <w:rPr>
          <w:rStyle w:val="StyleUnderline"/>
          <w:highlight w:val="yellow"/>
        </w:rPr>
        <w:t>forced</w:t>
      </w:r>
      <w:proofErr w:type="gramEnd"/>
      <w:r w:rsidRPr="00913941">
        <w:rPr>
          <w:rStyle w:val="StyleUnderline"/>
          <w:highlight w:val="yellow"/>
        </w:rPr>
        <w:t xml:space="preserve"> to choose between</w:t>
      </w:r>
      <w:r>
        <w:t xml:space="preserve"> </w:t>
      </w:r>
      <w:r w:rsidRPr="00913941">
        <w:rPr>
          <w:sz w:val="16"/>
        </w:rPr>
        <w:t xml:space="preserve">two options that are both extremely unpalatable: </w:t>
      </w:r>
      <w:r w:rsidRPr="00913941">
        <w:rPr>
          <w:rStyle w:val="StyleUnderline"/>
          <w:highlight w:val="yellow"/>
        </w:rPr>
        <w:t>containment and integration</w:t>
      </w:r>
      <w:r w:rsidRPr="00913941">
        <w:rPr>
          <w:sz w:val="16"/>
        </w:rPr>
        <w:t>. The United States is too economically entwined with China to pursue a containment strategy of the sort employed during the Cold War, when the West cordoned off the Soviet bloc from key international trading networks. Simultaneously, though</w:t>
      </w:r>
      <w:r>
        <w:t xml:space="preserve">, </w:t>
      </w:r>
      <w:r w:rsidRPr="00913941">
        <w:rPr>
          <w:rStyle w:val="StyleUnderline"/>
          <w:highlight w:val="yellow"/>
        </w:rPr>
        <w:t>the U</w:t>
      </w:r>
      <w:r>
        <w:t xml:space="preserve">nited </w:t>
      </w:r>
      <w:r w:rsidRPr="00913941">
        <w:rPr>
          <w:rStyle w:val="StyleUnderline"/>
          <w:highlight w:val="yellow"/>
        </w:rPr>
        <w:t>S</w:t>
      </w:r>
      <w:r>
        <w:t xml:space="preserve">tates </w:t>
      </w:r>
      <w:r w:rsidRPr="00913941">
        <w:rPr>
          <w:rStyle w:val="StyleUnderline"/>
          <w:highlight w:val="yellow"/>
        </w:rPr>
        <w:t>is experiencing increasingly diminishing returns from</w:t>
      </w:r>
      <w:r>
        <w:t xml:space="preserve"> </w:t>
      </w:r>
      <w:r w:rsidRPr="00913941">
        <w:rPr>
          <w:sz w:val="16"/>
        </w:rPr>
        <w:t xml:space="preserve">its strategy of </w:t>
      </w:r>
      <w:r w:rsidRPr="00913941">
        <w:rPr>
          <w:rStyle w:val="StyleUnderline"/>
          <w:highlight w:val="yellow"/>
        </w:rPr>
        <w:t>integration,</w:t>
      </w:r>
      <w:r>
        <w:t xml:space="preserve"> </w:t>
      </w:r>
      <w:r w:rsidRPr="00913941">
        <w:rPr>
          <w:sz w:val="16"/>
        </w:rPr>
        <w:t xml:space="preserve">whereby the Nixon administration wired China into the international economic order on preferential terms in order to split the nation from the Soviet Union. After all, </w:t>
      </w:r>
      <w:r w:rsidRPr="00913941">
        <w:rPr>
          <w:rStyle w:val="StyleUnderline"/>
          <w:highlight w:val="yellow"/>
        </w:rPr>
        <w:t>interdependence has not brought</w:t>
      </w:r>
      <w:r>
        <w:t xml:space="preserve"> </w:t>
      </w:r>
      <w:r w:rsidRPr="00913941">
        <w:rPr>
          <w:sz w:val="16"/>
        </w:rPr>
        <w:t>enduring</w:t>
      </w:r>
      <w:r>
        <w:t xml:space="preserve"> </w:t>
      </w:r>
      <w:r w:rsidRPr="00913941">
        <w:rPr>
          <w:rStyle w:val="StyleUnderline"/>
          <w:highlight w:val="yellow"/>
        </w:rPr>
        <w:t>friendship</w:t>
      </w:r>
      <w:r>
        <w:t xml:space="preserve">. </w:t>
      </w:r>
      <w:r w:rsidRPr="00913941">
        <w:rPr>
          <w:sz w:val="16"/>
        </w:rPr>
        <w:t xml:space="preserve">Rather than integrating “responsibly” into the existing world order, </w:t>
      </w:r>
      <w:r w:rsidRPr="00913941">
        <w:rPr>
          <w:rStyle w:val="StyleUnderline"/>
          <w:highlight w:val="yellow"/>
        </w:rPr>
        <w:t>Beijing has adopted a picky approach to global governance</w:t>
      </w:r>
      <w:r>
        <w:t>—</w:t>
      </w:r>
      <w:r w:rsidRPr="00913941">
        <w:rPr>
          <w:sz w:val="16"/>
        </w:rPr>
        <w:t xml:space="preserve">it has participated in those institutions that benefit it while shirking those that do not. </w:t>
      </w:r>
      <w:r w:rsidRPr="00913941">
        <w:rPr>
          <w:rStyle w:val="StyleUnderline"/>
          <w:highlight w:val="yellow"/>
        </w:rPr>
        <w:t>To handle the “unattractive” aspects of integration, China is beginning to develop an alternative set of global institutions as well as</w:t>
      </w:r>
      <w:r>
        <w:t xml:space="preserve"> the </w:t>
      </w:r>
      <w:r w:rsidRPr="00913941">
        <w:rPr>
          <w:rStyle w:val="StyleUnderline"/>
          <w:highlight w:val="yellow"/>
        </w:rPr>
        <w:t>hard power to back them up</w:t>
      </w:r>
      <w:r>
        <w:t xml:space="preserve">. </w:t>
      </w:r>
      <w:r w:rsidRPr="00913941">
        <w:rPr>
          <w:sz w:val="18"/>
        </w:rPr>
        <w:t>And to top it off, China seems caught in a permanent (if protracted) downward spiral in its relationship with the United States. Hence the geopolitical vise</w:t>
      </w:r>
      <w:r>
        <w:t xml:space="preserve">: </w:t>
      </w:r>
      <w:r w:rsidRPr="00913941">
        <w:rPr>
          <w:rStyle w:val="StyleUnderline"/>
          <w:highlight w:val="yellow"/>
        </w:rPr>
        <w:t>the U</w:t>
      </w:r>
      <w:r>
        <w:t xml:space="preserve">nited </w:t>
      </w:r>
      <w:r w:rsidRPr="00913941">
        <w:rPr>
          <w:rStyle w:val="StyleUnderline"/>
          <w:highlight w:val="yellow"/>
        </w:rPr>
        <w:t>S</w:t>
      </w:r>
      <w:r>
        <w:t xml:space="preserve">tates </w:t>
      </w:r>
      <w:r w:rsidRPr="00913941">
        <w:rPr>
          <w:rStyle w:val="StyleUnderline"/>
          <w:highlight w:val="yellow"/>
        </w:rPr>
        <w:t>cannot tear down China, but</w:t>
      </w:r>
      <w:r>
        <w:t xml:space="preserve"> </w:t>
      </w:r>
      <w:r w:rsidRPr="00913941">
        <w:rPr>
          <w:sz w:val="16"/>
        </w:rPr>
        <w:t xml:space="preserve">for its own good, </w:t>
      </w:r>
      <w:r w:rsidRPr="00913941">
        <w:rPr>
          <w:rStyle w:val="StyleUnderline"/>
          <w:highlight w:val="yellow"/>
        </w:rPr>
        <w:t>Washington should not continue building it up either</w:t>
      </w:r>
      <w:r>
        <w:t xml:space="preserve">. The </w:t>
      </w:r>
      <w:r w:rsidRPr="00913941">
        <w:rPr>
          <w:rStyle w:val="StyleUnderline"/>
          <w:highlight w:val="yellow"/>
        </w:rPr>
        <w:t>TPP offers a third option</w:t>
      </w:r>
      <w:r>
        <w:t xml:space="preserve">, one </w:t>
      </w:r>
      <w:r w:rsidRPr="00913941">
        <w:rPr>
          <w:rStyle w:val="StyleUnderline"/>
          <w:highlight w:val="yellow"/>
        </w:rPr>
        <w:t>that steers cleanly between</w:t>
      </w:r>
      <w:r>
        <w:t xml:space="preserve"> </w:t>
      </w:r>
      <w:r w:rsidRPr="00913941">
        <w:rPr>
          <w:sz w:val="16"/>
        </w:rPr>
        <w:t xml:space="preserve">the Charybdis of </w:t>
      </w:r>
      <w:r w:rsidRPr="00913941">
        <w:rPr>
          <w:rStyle w:val="StyleUnderline"/>
          <w:highlight w:val="yellow"/>
        </w:rPr>
        <w:t>continued integration and</w:t>
      </w:r>
      <w:r>
        <w:t xml:space="preserve"> </w:t>
      </w:r>
      <w:r w:rsidRPr="00913941">
        <w:rPr>
          <w:sz w:val="16"/>
        </w:rPr>
        <w:t xml:space="preserve">the Scylla of </w:t>
      </w:r>
      <w:r w:rsidRPr="00913941">
        <w:rPr>
          <w:rStyle w:val="StyleUnderline"/>
          <w:highlight w:val="yellow"/>
        </w:rPr>
        <w:t>containment</w:t>
      </w:r>
      <w:r>
        <w:t xml:space="preserve">. </w:t>
      </w:r>
      <w:r w:rsidRPr="00913941">
        <w:rPr>
          <w:sz w:val="16"/>
        </w:rPr>
        <w:t xml:space="preserve">The United States should build up its own strength (as well as the strength of its Asian allies) in order to maintain a balance of power in the Asia-Pacific that is favorable to continued American primacy. The objective is simple: adopt policies that accrue economic gains to the United States and its allies relative to China, </w:t>
      </w:r>
      <w:proofErr w:type="gramStart"/>
      <w:r w:rsidRPr="00913941">
        <w:rPr>
          <w:sz w:val="16"/>
        </w:rPr>
        <w:t>then</w:t>
      </w:r>
      <w:proofErr w:type="gramEnd"/>
      <w:r w:rsidRPr="00913941">
        <w:rPr>
          <w:sz w:val="16"/>
        </w:rPr>
        <w:t xml:space="preserve"> translate that economic advantage into national power through a smart military strategy that makes the best use of budget dollars. From this perspective, it becomes clear that</w:t>
      </w:r>
      <w:r>
        <w:t xml:space="preserve"> </w:t>
      </w:r>
      <w:r w:rsidRPr="00913941">
        <w:rPr>
          <w:rStyle w:val="StyleUnderline"/>
          <w:highlight w:val="yellow"/>
        </w:rPr>
        <w:t>the TPP is not</w:t>
      </w:r>
      <w:r w:rsidRPr="00913941">
        <w:rPr>
          <w:rStyle w:val="StyleUnderline"/>
        </w:rPr>
        <w:t xml:space="preserve"> </w:t>
      </w:r>
      <w:r>
        <w:t xml:space="preserve">just </w:t>
      </w:r>
      <w:r w:rsidRPr="00913941">
        <w:rPr>
          <w:rStyle w:val="StyleUnderline"/>
          <w:highlight w:val="yellow"/>
        </w:rPr>
        <w:t>about absolute economic gains for the U</w:t>
      </w:r>
      <w:r>
        <w:t xml:space="preserve">nited </w:t>
      </w:r>
      <w:r w:rsidRPr="00913941">
        <w:rPr>
          <w:rStyle w:val="StyleUnderline"/>
          <w:highlight w:val="yellow"/>
        </w:rPr>
        <w:t>S</w:t>
      </w:r>
      <w:r>
        <w:t xml:space="preserve">tates </w:t>
      </w:r>
      <w:r w:rsidRPr="00913941">
        <w:rPr>
          <w:sz w:val="16"/>
        </w:rPr>
        <w:t>or American workers—although those are certainly important—</w:t>
      </w:r>
      <w:r w:rsidRPr="00913941">
        <w:rPr>
          <w:rStyle w:val="StyleUnderline"/>
          <w:highlight w:val="yellow"/>
        </w:rPr>
        <w:t>but rather gains</w:t>
      </w:r>
      <w:r>
        <w:t xml:space="preserve"> </w:t>
      </w:r>
      <w:r w:rsidRPr="00913941">
        <w:rPr>
          <w:sz w:val="16"/>
        </w:rPr>
        <w:t>for the United States and its allies</w:t>
      </w:r>
      <w:r>
        <w:t xml:space="preserve"> </w:t>
      </w:r>
      <w:r w:rsidRPr="00913941">
        <w:rPr>
          <w:rStyle w:val="StyleUnderline"/>
          <w:b/>
          <w:sz w:val="28"/>
          <w:highlight w:val="yellow"/>
        </w:rPr>
        <w:t>relative to China</w:t>
      </w:r>
      <w:r>
        <w:t xml:space="preserve">. </w:t>
      </w:r>
      <w:r w:rsidRPr="00913941">
        <w:rPr>
          <w:sz w:val="16"/>
        </w:rPr>
        <w:t xml:space="preserve">Measured against this standard, the TPP promises to benefit the United States in spades. While economic forecasts necessarily depend on a number of assumptions, one study from the Peterson Institute for International Economics suggests that if the TPP is ratified by the twelve countries currently participating in negotiations and South Korea, then the United States can expect to enjoy a net $77.5 billion increase in its own income gains by 2025. On its own, that number is impressive (even if it constitutes only a minute share of the American economy). But then factor in the economic benefits to friendly TPP countries aligned (implicitly or otherwise) with American objectives in the Asia-Pacific—Australia, Brunei, Japan, Malaysia, New Zealand, Singapore, South Korea, and Vietnam—and the initial figure swells by another $259 billion. And that’s not all: </w:t>
      </w:r>
      <w:r w:rsidRPr="00913941">
        <w:rPr>
          <w:rStyle w:val="StyleUnderline"/>
          <w:highlight w:val="yellow"/>
        </w:rPr>
        <w:t xml:space="preserve">China and Hong Kong would lose out </w:t>
      </w:r>
      <w:r w:rsidRPr="00913941">
        <w:rPr>
          <w:rStyle w:val="StyleUnderline"/>
          <w:highlight w:val="yellow"/>
        </w:rPr>
        <w:lastRenderedPageBreak/>
        <w:t>$47.5 billion from being excluded</w:t>
      </w:r>
      <w:r>
        <w:t xml:space="preserve"> </w:t>
      </w:r>
      <w:r w:rsidRPr="00913941">
        <w:rPr>
          <w:sz w:val="16"/>
        </w:rPr>
        <w:t>from the agreement</w:t>
      </w:r>
      <w:r>
        <w:t xml:space="preserve">, </w:t>
      </w:r>
      <w:r w:rsidRPr="00913941">
        <w:rPr>
          <w:rStyle w:val="StyleUnderline"/>
          <w:highlight w:val="yellow"/>
        </w:rPr>
        <w:t>since it would divert trade flows away from them and toward TPP countries</w:t>
      </w:r>
      <w:r>
        <w:t xml:space="preserve">. </w:t>
      </w:r>
      <w:r w:rsidRPr="00913941">
        <w:rPr>
          <w:sz w:val="16"/>
        </w:rPr>
        <w:t>Of course, the costs of exclusion partially cut the other way as well: the TPP excludes India, Indonesia, the Philippines, Taiwan, and Thailand, countries that all share geopolitical interests with Washington. But even once these latter costs are subtracted out, the final total still comes to a $368.9 billion increase in income gains by 2025 for the United States and its friends relative to China. So while the</w:t>
      </w:r>
      <w:r>
        <w:t xml:space="preserve"> </w:t>
      </w:r>
      <w:r w:rsidRPr="00913941">
        <w:rPr>
          <w:rStyle w:val="StyleUnderline"/>
          <w:highlight w:val="yellow"/>
        </w:rPr>
        <w:t>TPP is</w:t>
      </w:r>
      <w:r>
        <w:t xml:space="preserve"> </w:t>
      </w:r>
      <w:r w:rsidRPr="00913941">
        <w:rPr>
          <w:rStyle w:val="StyleUnderline"/>
          <w:highlight w:val="yellow"/>
        </w:rPr>
        <w:t>projected to deliver</w:t>
      </w:r>
      <w:r>
        <w:t xml:space="preserve"> </w:t>
      </w:r>
      <w:r w:rsidRPr="00913941">
        <w:rPr>
          <w:sz w:val="16"/>
        </w:rPr>
        <w:t>gains to the American economy of “only” $78 billion, it is predicted to deliver nearly</w:t>
      </w:r>
      <w:r>
        <w:t xml:space="preserve"> </w:t>
      </w:r>
      <w:r w:rsidRPr="00913941">
        <w:rPr>
          <w:rStyle w:val="StyleUnderline"/>
          <w:highlight w:val="yellow"/>
        </w:rPr>
        <w:t>five times that much to America’s</w:t>
      </w:r>
      <w:r>
        <w:t xml:space="preserve"> tacit </w:t>
      </w:r>
      <w:r w:rsidRPr="00913941">
        <w:rPr>
          <w:rStyle w:val="StyleUnderline"/>
          <w:highlight w:val="yellow"/>
        </w:rPr>
        <w:t>Asia-Pacific coalition (relative to China</w:t>
      </w:r>
      <w:r>
        <w:t xml:space="preserve">, anyways). </w:t>
      </w:r>
      <w:r w:rsidRPr="00913941">
        <w:rPr>
          <w:rStyle w:val="StyleUnderline"/>
          <w:highlight w:val="yellow"/>
        </w:rPr>
        <w:t>That income boost</w:t>
      </w:r>
      <w:r>
        <w:t xml:space="preserve"> </w:t>
      </w:r>
      <w:r w:rsidRPr="00913941">
        <w:rPr>
          <w:sz w:val="16"/>
        </w:rPr>
        <w:t xml:space="preserve">is weighty in absolute terms—a third of a trillion dollars—and it </w:t>
      </w:r>
      <w:r w:rsidRPr="00913941">
        <w:rPr>
          <w:rStyle w:val="StyleUnderline"/>
          <w:highlight w:val="yellow"/>
        </w:rPr>
        <w:t>will prove even more consequential in practice given the smaller economies of many of</w:t>
      </w:r>
      <w:r>
        <w:t xml:space="preserve"> the </w:t>
      </w:r>
      <w:r w:rsidRPr="00913941">
        <w:rPr>
          <w:rStyle w:val="StyleUnderline"/>
          <w:highlight w:val="yellow"/>
        </w:rPr>
        <w:t>TPP parties</w:t>
      </w:r>
      <w:r>
        <w:t xml:space="preserve">. </w:t>
      </w:r>
      <w:r w:rsidRPr="00913941">
        <w:rPr>
          <w:sz w:val="16"/>
        </w:rPr>
        <w:t xml:space="preserve">And if Indonesia, the Philippines, and Thailand also join the TPP—as they have at least contemplated doing—then the relative gains soar to a staggering $590.5 billion. All told, then, the </w:t>
      </w:r>
      <w:r w:rsidRPr="00913941">
        <w:rPr>
          <w:rStyle w:val="StyleUnderline"/>
          <w:highlight w:val="yellow"/>
        </w:rPr>
        <w:t>TPP has the potential to be a game-changer for the U</w:t>
      </w:r>
      <w:r>
        <w:t xml:space="preserve">nited </w:t>
      </w:r>
      <w:r w:rsidRPr="00913941">
        <w:rPr>
          <w:rStyle w:val="StyleUnderline"/>
          <w:highlight w:val="yellow"/>
        </w:rPr>
        <w:t>S</w:t>
      </w:r>
      <w:r>
        <w:t xml:space="preserve">tates </w:t>
      </w:r>
      <w:r w:rsidRPr="00913941">
        <w:rPr>
          <w:rStyle w:val="StyleUnderline"/>
          <w:highlight w:val="yellow"/>
        </w:rPr>
        <w:t>in Asia</w:t>
      </w:r>
      <w:r>
        <w:t xml:space="preserve">. </w:t>
      </w:r>
      <w:r w:rsidRPr="00913941">
        <w:rPr>
          <w:rStyle w:val="StyleUnderline"/>
          <w:highlight w:val="yellow"/>
        </w:rPr>
        <w:t>These relative gains are critical to</w:t>
      </w:r>
      <w:r>
        <w:t xml:space="preserve"> </w:t>
      </w:r>
      <w:r w:rsidRPr="00913941">
        <w:rPr>
          <w:sz w:val="16"/>
        </w:rPr>
        <w:t xml:space="preserve">the success of any </w:t>
      </w:r>
      <w:r w:rsidRPr="00913941">
        <w:rPr>
          <w:rStyle w:val="StyleUnderline"/>
          <w:highlight w:val="yellow"/>
        </w:rPr>
        <w:t>American grand strategy for the Asia-Pacific</w:t>
      </w:r>
      <w:r>
        <w:t xml:space="preserve">. </w:t>
      </w:r>
      <w:r w:rsidRPr="00913941">
        <w:rPr>
          <w:sz w:val="16"/>
        </w:rPr>
        <w:t xml:space="preserve">After all, policies that create national power are even more important to the balance of power than policies that merely dispose of that power. Put another way, </w:t>
      </w:r>
      <w:r w:rsidRPr="00913941">
        <w:rPr>
          <w:rStyle w:val="StyleUnderline"/>
          <w:highlight w:val="yellow"/>
        </w:rPr>
        <w:t>it is</w:t>
      </w:r>
      <w:r>
        <w:t xml:space="preserve"> often </w:t>
      </w:r>
      <w:r w:rsidRPr="00913941">
        <w:rPr>
          <w:rStyle w:val="StyleUnderline"/>
          <w:highlight w:val="yellow"/>
        </w:rPr>
        <w:t>less important where one positions an aircraft carrier than how many carriers the U</w:t>
      </w:r>
      <w:r>
        <w:t xml:space="preserve">nited </w:t>
      </w:r>
      <w:r w:rsidRPr="00913941">
        <w:rPr>
          <w:rStyle w:val="StyleUnderline"/>
          <w:highlight w:val="yellow"/>
        </w:rPr>
        <w:t>S</w:t>
      </w:r>
      <w:r>
        <w:t xml:space="preserve">tates </w:t>
      </w:r>
      <w:r w:rsidRPr="00913941">
        <w:rPr>
          <w:rStyle w:val="StyleUnderline"/>
          <w:highlight w:val="yellow"/>
        </w:rPr>
        <w:t>can afford</w:t>
      </w:r>
      <w:r>
        <w:t xml:space="preserve"> </w:t>
      </w:r>
      <w:r w:rsidRPr="00913941">
        <w:rPr>
          <w:sz w:val="16"/>
        </w:rPr>
        <w:t>in the first place. As national power is a product of underlying fiscal realities, our foreign</w:t>
      </w:r>
      <w:r>
        <w:t xml:space="preserve"> </w:t>
      </w:r>
      <w:r w:rsidRPr="00913941">
        <w:rPr>
          <w:rStyle w:val="StyleUnderline"/>
          <w:highlight w:val="yellow"/>
        </w:rPr>
        <w:t>strategies must be designed to yield economic outcomes that favor the U</w:t>
      </w:r>
      <w:r>
        <w:t xml:space="preserve">nited </w:t>
      </w:r>
      <w:r w:rsidRPr="00913941">
        <w:rPr>
          <w:rStyle w:val="StyleUnderline"/>
          <w:highlight w:val="yellow"/>
        </w:rPr>
        <w:t>S</w:t>
      </w:r>
      <w:r>
        <w:t xml:space="preserve">tates </w:t>
      </w:r>
      <w:r w:rsidRPr="00913941">
        <w:rPr>
          <w:rStyle w:val="StyleUnderline"/>
          <w:highlight w:val="yellow"/>
        </w:rPr>
        <w:t>and its allies over</w:t>
      </w:r>
      <w:r w:rsidRPr="00913941">
        <w:rPr>
          <w:rStyle w:val="StyleUnderline"/>
        </w:rPr>
        <w:t xml:space="preserve"> </w:t>
      </w:r>
      <w:r w:rsidRPr="00913941">
        <w:rPr>
          <w:sz w:val="16"/>
        </w:rPr>
        <w:t xml:space="preserve">any potential </w:t>
      </w:r>
      <w:r w:rsidRPr="00913941">
        <w:rPr>
          <w:rStyle w:val="StyleUnderline"/>
          <w:highlight w:val="yellow"/>
        </w:rPr>
        <w:t>competitors.</w:t>
      </w:r>
      <w:r>
        <w:t xml:space="preserve"> </w:t>
      </w:r>
      <w:r w:rsidRPr="00913941">
        <w:rPr>
          <w:sz w:val="16"/>
        </w:rPr>
        <w:t xml:space="preserve">Yet contemporary debates about American grand strategy have elided this truth. In recent years, policymakers have quarreled over the wisdom of “pivoting” to Asia and over the best way to do so. But </w:t>
      </w:r>
      <w:r w:rsidRPr="00913941">
        <w:rPr>
          <w:rStyle w:val="StyleUnderline"/>
          <w:highlight w:val="yellow"/>
        </w:rPr>
        <w:t>whatever the merits of “pivoting</w:t>
      </w:r>
      <w:r w:rsidRPr="00913941">
        <w:rPr>
          <w:sz w:val="16"/>
        </w:rPr>
        <w:t xml:space="preserve">,” Air-Sea Battle, </w:t>
      </w:r>
      <w:r w:rsidRPr="00913941">
        <w:rPr>
          <w:rStyle w:val="StyleUnderline"/>
          <w:highlight w:val="yellow"/>
        </w:rPr>
        <w:t xml:space="preserve">and all the rest, these ideas are only </w:t>
      </w:r>
      <w:r w:rsidRPr="00913941">
        <w:rPr>
          <w:rStyle w:val="StyleUnderline"/>
          <w:b/>
          <w:sz w:val="28"/>
          <w:highlight w:val="yellow"/>
        </w:rPr>
        <w:t>second-order</w:t>
      </w:r>
      <w:r w:rsidRPr="00913941">
        <w:rPr>
          <w:rStyle w:val="StyleUnderline"/>
          <w:sz w:val="28"/>
          <w:highlight w:val="yellow"/>
        </w:rPr>
        <w:t xml:space="preserve"> </w:t>
      </w:r>
      <w:r w:rsidRPr="00913941">
        <w:rPr>
          <w:rStyle w:val="StyleUnderline"/>
          <w:highlight w:val="yellow"/>
        </w:rPr>
        <w:t>solutions</w:t>
      </w:r>
      <w:r>
        <w:t xml:space="preserve">. </w:t>
      </w:r>
      <w:r w:rsidRPr="00913941">
        <w:rPr>
          <w:rStyle w:val="StyleUnderline"/>
          <w:highlight w:val="yellow"/>
        </w:rPr>
        <w:t>They seek to translate</w:t>
      </w:r>
      <w:r>
        <w:t xml:space="preserve"> America’s </w:t>
      </w:r>
      <w:r w:rsidRPr="00913941">
        <w:rPr>
          <w:rStyle w:val="StyleUnderline"/>
          <w:highlight w:val="yellow"/>
        </w:rPr>
        <w:t>economic might into</w:t>
      </w:r>
      <w:r>
        <w:t xml:space="preserve"> national </w:t>
      </w:r>
      <w:r w:rsidRPr="00913941">
        <w:rPr>
          <w:rStyle w:val="StyleUnderline"/>
          <w:highlight w:val="yellow"/>
        </w:rPr>
        <w:t>power,</w:t>
      </w:r>
      <w:r>
        <w:t xml:space="preserve"> </w:t>
      </w:r>
      <w:r w:rsidRPr="00913941">
        <w:rPr>
          <w:sz w:val="16"/>
        </w:rPr>
        <w:t xml:space="preserve">but as a result, </w:t>
      </w:r>
      <w:r w:rsidRPr="00913941">
        <w:rPr>
          <w:rStyle w:val="StyleUnderline"/>
          <w:highlight w:val="yellow"/>
        </w:rPr>
        <w:t>they are</w:t>
      </w:r>
      <w:r>
        <w:t xml:space="preserve"> also </w:t>
      </w:r>
      <w:r w:rsidRPr="00913941">
        <w:rPr>
          <w:rStyle w:val="StyleUnderline"/>
          <w:highlight w:val="yellow"/>
        </w:rPr>
        <w:t>determined and limited by the extent of that might in the first place</w:t>
      </w:r>
      <w:r>
        <w:t xml:space="preserve">. </w:t>
      </w:r>
      <w:r w:rsidRPr="00913941">
        <w:rPr>
          <w:sz w:val="16"/>
        </w:rPr>
        <w:t>Although policymakers refuse to say this publicly, the logic of their arguments leads to an uncomfortable truth</w:t>
      </w:r>
      <w:r>
        <w:t xml:space="preserve">: </w:t>
      </w:r>
      <w:r w:rsidRPr="00913941">
        <w:rPr>
          <w:rStyle w:val="StyleUnderline"/>
          <w:highlight w:val="yellow"/>
        </w:rPr>
        <w:t>if China continues to grow faster than the U</w:t>
      </w:r>
      <w:r>
        <w:t xml:space="preserve">nited </w:t>
      </w:r>
      <w:r w:rsidRPr="00913941">
        <w:rPr>
          <w:rStyle w:val="StyleUnderline"/>
          <w:highlight w:val="yellow"/>
        </w:rPr>
        <w:t>S</w:t>
      </w:r>
      <w:r>
        <w:t xml:space="preserve">tates </w:t>
      </w:r>
      <w:r w:rsidRPr="00913941">
        <w:rPr>
          <w:rStyle w:val="StyleUnderline"/>
          <w:highlight w:val="yellow"/>
        </w:rPr>
        <w:t>and its allies</w:t>
      </w:r>
      <w:r w:rsidRPr="00913941">
        <w:rPr>
          <w:sz w:val="16"/>
        </w:rPr>
        <w:t xml:space="preserve">—a big “if,” but a real possibility nonetheless—then </w:t>
      </w:r>
      <w:r w:rsidRPr="00913941">
        <w:rPr>
          <w:rStyle w:val="StyleUnderline"/>
          <w:highlight w:val="yellow"/>
        </w:rPr>
        <w:t>Washington will eventually be forced to cede Asian-Pacific primacy to China</w:t>
      </w:r>
      <w:r>
        <w:t xml:space="preserve">. </w:t>
      </w:r>
      <w:r w:rsidRPr="00FF1BE7">
        <w:rPr>
          <w:sz w:val="16"/>
        </w:rPr>
        <w:t xml:space="preserve">In other words, the success of these strategies depends entirely on events outside of the United </w:t>
      </w:r>
      <w:proofErr w:type="spellStart"/>
      <w:r w:rsidRPr="00FF1BE7">
        <w:rPr>
          <w:sz w:val="16"/>
        </w:rPr>
        <w:t>States’s</w:t>
      </w:r>
      <w:proofErr w:type="spellEnd"/>
      <w:r w:rsidRPr="00FF1BE7">
        <w:rPr>
          <w:sz w:val="16"/>
        </w:rPr>
        <w:t xml:space="preserve"> control. The </w:t>
      </w:r>
      <w:r w:rsidRPr="00913941">
        <w:rPr>
          <w:rStyle w:val="StyleUnderline"/>
          <w:highlight w:val="yellow"/>
        </w:rPr>
        <w:t>TPP can reassert some of this control and shore up the long-term foundations of American power</w:t>
      </w:r>
      <w:r>
        <w:t xml:space="preserve">. </w:t>
      </w:r>
      <w:r w:rsidRPr="00FF1BE7">
        <w:rPr>
          <w:sz w:val="16"/>
        </w:rPr>
        <w:t xml:space="preserve">As Robert Gilpin famously observed, </w:t>
      </w:r>
      <w:r w:rsidRPr="00FF1BE7">
        <w:rPr>
          <w:rStyle w:val="StyleUnderline"/>
          <w:highlight w:val="yellow"/>
        </w:rPr>
        <w:t>great powers rise, fall, or maintain their primacy depending primarily on “differential rates of economic growth</w:t>
      </w:r>
      <w:r w:rsidRPr="00FF1BE7">
        <w:rPr>
          <w:sz w:val="16"/>
        </w:rPr>
        <w:t xml:space="preserve">.” By enacting the </w:t>
      </w:r>
      <w:r w:rsidRPr="00FF1BE7">
        <w:rPr>
          <w:rStyle w:val="StyleUnderline"/>
          <w:highlight w:val="yellow"/>
        </w:rPr>
        <w:t>TTP</w:t>
      </w:r>
      <w:r>
        <w:t xml:space="preserve">, </w:t>
      </w:r>
      <w:r w:rsidRPr="00FF1BE7">
        <w:rPr>
          <w:sz w:val="16"/>
        </w:rPr>
        <w:t xml:space="preserve">the United States </w:t>
      </w:r>
      <w:r w:rsidRPr="00FF1BE7">
        <w:rPr>
          <w:rStyle w:val="StyleUnderline"/>
          <w:highlight w:val="yellow"/>
        </w:rPr>
        <w:t>would be putting in place policies that ensure a rate of national power production that is</w:t>
      </w:r>
      <w:r>
        <w:t xml:space="preserve"> relatively </w:t>
      </w:r>
      <w:r w:rsidRPr="00FF1BE7">
        <w:rPr>
          <w:rStyle w:val="StyleUnderline"/>
          <w:highlight w:val="yellow"/>
        </w:rPr>
        <w:t>more favorable to the U</w:t>
      </w:r>
      <w:r>
        <w:t xml:space="preserve">nited </w:t>
      </w:r>
      <w:r w:rsidRPr="00FF1BE7">
        <w:rPr>
          <w:rStyle w:val="StyleUnderline"/>
          <w:highlight w:val="yellow"/>
        </w:rPr>
        <w:t>S</w:t>
      </w:r>
      <w:r>
        <w:t xml:space="preserve">tates and its Pacific allies </w:t>
      </w:r>
      <w:r w:rsidRPr="00FF1BE7">
        <w:rPr>
          <w:rStyle w:val="StyleUnderline"/>
          <w:highlight w:val="yellow"/>
        </w:rPr>
        <w:t>than to China</w:t>
      </w:r>
      <w:r>
        <w:t xml:space="preserve">, </w:t>
      </w:r>
      <w:r w:rsidRPr="00FF1BE7">
        <w:rPr>
          <w:sz w:val="16"/>
        </w:rPr>
        <w:t>helping to preserve a favorable balance of power in the Asia-Pacific.</w:t>
      </w:r>
      <w:r>
        <w:t xml:space="preserve"> </w:t>
      </w:r>
      <w:r w:rsidRPr="00FF1BE7">
        <w:rPr>
          <w:rStyle w:val="StyleUnderline"/>
          <w:highlight w:val="yellow"/>
        </w:rPr>
        <w:t>This strategy can succeed</w:t>
      </w:r>
      <w:r>
        <w:t xml:space="preserve">. </w:t>
      </w:r>
      <w:r w:rsidRPr="00FF1BE7">
        <w:rPr>
          <w:sz w:val="16"/>
        </w:rPr>
        <w:t xml:space="preserve">What worked in the past can work again, and the United States was once the master of harnessing and even influencing long-term trends in national power. The most famous example is the Marshall Plan. The Plan was an enormous success not because it benefitted the American economy in the long run (although it did), but rather because it bolstered the economies of American allies at a time when the United States needed strong partners to fence in an expansionist Soviet Union. Washington could have dithered myopically over the economic details of the Plan. Instead, a Democratic President worked quickly with a Republican Congress to execute a strategic coup. By eschewing a focus on narrow economic interests in favor of rebuilding the strength of its partners, the United States was able to craft a strong coalition that could oppose Soviet expansionism when needed. Today, Asia needs a 21st Century Marshall Plan. The </w:t>
      </w:r>
      <w:r w:rsidRPr="00FF1BE7">
        <w:rPr>
          <w:rStyle w:val="StyleUnderline"/>
          <w:highlight w:val="yellow"/>
        </w:rPr>
        <w:t>TPP will not reverse China’s relative ascendance, but it will slow it and move the region toward a balance of power more favorable to the U</w:t>
      </w:r>
      <w:r>
        <w:t xml:space="preserve">nited </w:t>
      </w:r>
      <w:r w:rsidRPr="00FF1BE7">
        <w:rPr>
          <w:rStyle w:val="StyleUnderline"/>
          <w:highlight w:val="yellow"/>
        </w:rPr>
        <w:t>S</w:t>
      </w:r>
      <w:r>
        <w:t>tates.</w:t>
      </w:r>
    </w:p>
    <w:p w:rsidR="00315C2B" w:rsidRDefault="00315C2B" w:rsidP="00FF1BE7">
      <w:pPr>
        <w:pStyle w:val="Heading3"/>
      </w:pPr>
      <w:r>
        <w:lastRenderedPageBreak/>
        <w:t>(Optional) 1NC Regional Integration</w:t>
      </w:r>
      <w:r w:rsidR="00803FA6">
        <w:t xml:space="preserve"> Scenario</w:t>
      </w:r>
    </w:p>
    <w:p w:rsidR="00315C2B" w:rsidRDefault="00315C2B" w:rsidP="00315C2B">
      <w:pPr>
        <w:pStyle w:val="Heading4"/>
      </w:pPr>
      <w:r>
        <w:t>Including China makes regional integration more difficult</w:t>
      </w:r>
    </w:p>
    <w:p w:rsidR="00315C2B" w:rsidRPr="00354CB4" w:rsidRDefault="00315C2B" w:rsidP="00315C2B">
      <w:pPr>
        <w:rPr>
          <w:rStyle w:val="Style13ptBold"/>
          <w:b w:val="0"/>
        </w:rPr>
      </w:pPr>
      <w:r>
        <w:rPr>
          <w:rStyle w:val="Style13ptBold"/>
        </w:rPr>
        <w:t>Chia 13</w:t>
      </w:r>
      <w:r>
        <w:rPr>
          <w:rStyle w:val="Style13ptBold"/>
          <w:b w:val="0"/>
        </w:rPr>
        <w:t xml:space="preserve"> </w:t>
      </w:r>
      <w:r w:rsidRPr="00354CB4">
        <w:rPr>
          <w:rStyle w:val="Style13ptBold"/>
          <w:b w:val="0"/>
          <w:sz w:val="18"/>
        </w:rPr>
        <w:t xml:space="preserve">(Slow Yue, Singapore Institute of International Affairs, “The Emerging Regional Economic Integration Architecture in East Asia”, Asian Economic Papers 12:1, p. 1-46,  </w:t>
      </w:r>
      <w:proofErr w:type="spellStart"/>
      <w:r w:rsidRPr="00354CB4">
        <w:rPr>
          <w:rStyle w:val="Style13ptBold"/>
          <w:b w:val="0"/>
          <w:sz w:val="18"/>
        </w:rPr>
        <w:t>ebsco</w:t>
      </w:r>
      <w:proofErr w:type="spellEnd"/>
      <w:r w:rsidRPr="00354CB4">
        <w:rPr>
          <w:rStyle w:val="Style13ptBold"/>
          <w:b w:val="0"/>
          <w:sz w:val="18"/>
        </w:rPr>
        <w:t>)</w:t>
      </w:r>
    </w:p>
    <w:p w:rsidR="00315C2B" w:rsidRPr="00CB6A98" w:rsidRDefault="00315C2B" w:rsidP="00315C2B">
      <w:pPr>
        <w:rPr>
          <w:sz w:val="16"/>
        </w:rPr>
      </w:pPr>
      <w:r w:rsidRPr="00CB6A98">
        <w:rPr>
          <w:rStyle w:val="StyleUnderline"/>
          <w:highlight w:val="yellow"/>
        </w:rPr>
        <w:t>The main issue with a region-wide FTA</w:t>
      </w:r>
      <w:r>
        <w:t xml:space="preserve"> </w:t>
      </w:r>
      <w:r w:rsidRPr="00CB6A98">
        <w:rPr>
          <w:sz w:val="16"/>
        </w:rPr>
        <w:t xml:space="preserve">in East Asia </w:t>
      </w:r>
      <w:r w:rsidRPr="00CB6A98">
        <w:rPr>
          <w:rStyle w:val="StyleUnderline"/>
          <w:highlight w:val="yellow"/>
        </w:rPr>
        <w:t>is its depth and comprehensiveness</w:t>
      </w:r>
      <w:r>
        <w:t xml:space="preserve">. </w:t>
      </w:r>
      <w:r w:rsidRPr="00CB6A98">
        <w:rPr>
          <w:rStyle w:val="StyleUnderline"/>
          <w:highlight w:val="yellow"/>
        </w:rPr>
        <w:t>There is inherent tension</w:t>
      </w:r>
      <w:r>
        <w:t xml:space="preserve"> </w:t>
      </w:r>
      <w:r w:rsidRPr="00CB6A98">
        <w:rPr>
          <w:sz w:val="16"/>
        </w:rPr>
        <w:t xml:space="preserve">and contradiction </w:t>
      </w:r>
      <w:r w:rsidRPr="00CB6A98">
        <w:rPr>
          <w:rStyle w:val="StyleUnderline"/>
          <w:highlight w:val="yellow"/>
        </w:rPr>
        <w:t>between the objectives of a large inclusive grouping of diverse economies.</w:t>
      </w:r>
      <w:r>
        <w:t xml:space="preserve"> Moreover, </w:t>
      </w:r>
      <w:r w:rsidRPr="00CB6A98">
        <w:rPr>
          <w:rStyle w:val="StyleUnderline"/>
          <w:highlight w:val="yellow"/>
        </w:rPr>
        <w:t>the inclusion of</w:t>
      </w:r>
      <w:r>
        <w:t xml:space="preserve"> </w:t>
      </w:r>
      <w:r w:rsidRPr="00CB6A98">
        <w:rPr>
          <w:sz w:val="16"/>
        </w:rPr>
        <w:t xml:space="preserve">large developing countries such as </w:t>
      </w:r>
      <w:r w:rsidRPr="00CB6A98">
        <w:rPr>
          <w:rStyle w:val="StyleUnderline"/>
          <w:highlight w:val="yellow"/>
        </w:rPr>
        <w:t>the PRC</w:t>
      </w:r>
      <w:r>
        <w:t xml:space="preserve">, </w:t>
      </w:r>
      <w:r w:rsidRPr="00CB6A98">
        <w:rPr>
          <w:sz w:val="16"/>
        </w:rPr>
        <w:t xml:space="preserve">India, and Indonesia </w:t>
      </w:r>
      <w:r w:rsidRPr="00CB6A98">
        <w:rPr>
          <w:rStyle w:val="StyleUnderline"/>
          <w:highlight w:val="yellow"/>
        </w:rPr>
        <w:t>make it difficult for consensus on</w:t>
      </w:r>
      <w:r>
        <w:t xml:space="preserve"> </w:t>
      </w:r>
      <w:r w:rsidRPr="00CB6A98">
        <w:rPr>
          <w:sz w:val="16"/>
        </w:rPr>
        <w:t xml:space="preserve">significant trade and investment </w:t>
      </w:r>
      <w:r w:rsidRPr="00CB6A98">
        <w:rPr>
          <w:rStyle w:val="StyleUnderline"/>
          <w:highlight w:val="yellow"/>
        </w:rPr>
        <w:t>liberalization and adoption of</w:t>
      </w:r>
      <w:r w:rsidRPr="00CB6A98">
        <w:rPr>
          <w:rStyle w:val="StyleUnderline"/>
        </w:rPr>
        <w:t xml:space="preserve"> </w:t>
      </w:r>
      <w:r w:rsidRPr="00CB6A98">
        <w:rPr>
          <w:sz w:val="16"/>
        </w:rPr>
        <w:t xml:space="preserve">open and transparent </w:t>
      </w:r>
      <w:r w:rsidRPr="00CB6A98">
        <w:rPr>
          <w:rStyle w:val="StyleUnderline"/>
          <w:highlight w:val="yellow"/>
        </w:rPr>
        <w:t>rules</w:t>
      </w:r>
      <w:r w:rsidRPr="00CB6A98">
        <w:rPr>
          <w:rStyle w:val="StyleUnderline"/>
        </w:rPr>
        <w:t xml:space="preserve"> </w:t>
      </w:r>
      <w:r w:rsidRPr="00CB6A98">
        <w:rPr>
          <w:sz w:val="16"/>
        </w:rPr>
        <w:t xml:space="preserve">and regulations. Many existing bilateral and </w:t>
      </w:r>
      <w:proofErr w:type="spellStart"/>
      <w:r w:rsidRPr="00CB6A98">
        <w:rPr>
          <w:sz w:val="16"/>
        </w:rPr>
        <w:t>plurilateral</w:t>
      </w:r>
      <w:proofErr w:type="spellEnd"/>
      <w:r w:rsidRPr="00CB6A98">
        <w:rPr>
          <w:sz w:val="16"/>
        </w:rPr>
        <w:t xml:space="preserve"> FTAs in the region already encompass FTA-plus and WTO-plus provisions, however. A region-wide FTA should do no less and the following are areas for possible inclusion.</w:t>
      </w:r>
    </w:p>
    <w:p w:rsidR="00315C2B" w:rsidRDefault="00315C2B" w:rsidP="00315C2B">
      <w:pPr>
        <w:pStyle w:val="Heading4"/>
      </w:pPr>
      <w:r>
        <w:t>TPP leads to regional fragmentation, not inclusion</w:t>
      </w:r>
    </w:p>
    <w:p w:rsidR="00315C2B" w:rsidRPr="00F956B1" w:rsidRDefault="00315C2B" w:rsidP="00315C2B">
      <w:pPr>
        <w:rPr>
          <w:rStyle w:val="Style13ptBold"/>
          <w:b w:val="0"/>
        </w:rPr>
      </w:pPr>
      <w:proofErr w:type="spellStart"/>
      <w:r>
        <w:rPr>
          <w:rStyle w:val="Style13ptBold"/>
        </w:rPr>
        <w:t>Bhagwati</w:t>
      </w:r>
      <w:proofErr w:type="spellEnd"/>
      <w:r>
        <w:rPr>
          <w:rStyle w:val="Style13ptBold"/>
        </w:rPr>
        <w:t xml:space="preserve"> 14</w:t>
      </w:r>
      <w:r>
        <w:rPr>
          <w:rStyle w:val="Style13ptBold"/>
          <w:b w:val="0"/>
        </w:rPr>
        <w:t xml:space="preserve"> </w:t>
      </w:r>
      <w:r w:rsidRPr="00F956B1">
        <w:rPr>
          <w:rStyle w:val="Style13ptBold"/>
          <w:b w:val="0"/>
          <w:sz w:val="18"/>
        </w:rPr>
        <w:t>(</w:t>
      </w:r>
      <w:proofErr w:type="spellStart"/>
      <w:r w:rsidRPr="00F956B1">
        <w:rPr>
          <w:rStyle w:val="Style13ptBold"/>
          <w:b w:val="0"/>
          <w:sz w:val="18"/>
        </w:rPr>
        <w:t>Jagdish</w:t>
      </w:r>
      <w:proofErr w:type="spellEnd"/>
      <w:r w:rsidRPr="00F956B1">
        <w:rPr>
          <w:rStyle w:val="Style13ptBold"/>
          <w:b w:val="0"/>
          <w:sz w:val="18"/>
        </w:rPr>
        <w:t xml:space="preserve">, Columbia U. IR Pf., Pravin Krishna, Johns Hopkins University and NBER Arvind </w:t>
      </w:r>
      <w:proofErr w:type="spellStart"/>
      <w:r w:rsidRPr="00F956B1">
        <w:rPr>
          <w:rStyle w:val="Style13ptBold"/>
          <w:b w:val="0"/>
          <w:sz w:val="18"/>
        </w:rPr>
        <w:t>Panagariya</w:t>
      </w:r>
      <w:proofErr w:type="spellEnd"/>
      <w:r w:rsidRPr="00F956B1">
        <w:rPr>
          <w:rStyle w:val="Style13ptBold"/>
          <w:b w:val="0"/>
          <w:sz w:val="18"/>
        </w:rPr>
        <w:t>, Columbia University, ‘Trade and Flag: The Changing Balance of Power in the Multilateral Trading System’, IISS Conference 6 – 8 April, 2014 FIRST SESSION: The World Trade System: Trends and Challenges)</w:t>
      </w:r>
    </w:p>
    <w:p w:rsidR="00315C2B" w:rsidRPr="00CB6A98" w:rsidRDefault="00315C2B" w:rsidP="00315C2B">
      <w:pPr>
        <w:rPr>
          <w:rStyle w:val="StyleUnderline"/>
        </w:rPr>
      </w:pPr>
      <w:r>
        <w:t xml:space="preserve">The </w:t>
      </w:r>
      <w:r w:rsidR="00CB6A98" w:rsidRPr="00CB6A98">
        <w:rPr>
          <w:rStyle w:val="StyleUnderline"/>
          <w:highlight w:val="yellow"/>
        </w:rPr>
        <w:t>TP</w:t>
      </w:r>
      <w:r w:rsidRPr="00CB6A98">
        <w:rPr>
          <w:rStyle w:val="StyleUnderline"/>
          <w:highlight w:val="yellow"/>
        </w:rPr>
        <w:t>P</w:t>
      </w:r>
      <w:r>
        <w:t xml:space="preserve"> </w:t>
      </w:r>
      <w:r w:rsidRPr="00CB6A98">
        <w:rPr>
          <w:sz w:val="16"/>
        </w:rPr>
        <w:t xml:space="preserve">is widely discussed and considered as a prelude to far broader economic integration, encompassing much of the Asia-Pacific. Proponents </w:t>
      </w:r>
      <w:r w:rsidRPr="00CB6A98">
        <w:rPr>
          <w:rStyle w:val="StyleUnderline"/>
          <w:highlight w:val="yellow"/>
        </w:rPr>
        <w:t>argue</w:t>
      </w:r>
      <w:r>
        <w:t xml:space="preserve"> that </w:t>
      </w:r>
      <w:r w:rsidRPr="00CB6A98">
        <w:rPr>
          <w:rStyle w:val="StyleUnderline"/>
          <w:highlight w:val="yellow"/>
        </w:rPr>
        <w:t>it could establish an “open regionalism</w:t>
      </w:r>
      <w:r w:rsidRPr="00CB6A98">
        <w:rPr>
          <w:sz w:val="16"/>
        </w:rPr>
        <w:t>” framework for other countries to sign on, without being subject to the exhausting negotiations required for bilateral agreements. Specifically, countries could simply elect to join the TPP, via what has been described as a “docking” arrangement. It has been suggested that the TPP could be the last trade agreement the U.S. negotiates and that from now on, other countries could simply elect to join the Trans-Pacific Partnership</w:t>
      </w:r>
      <w:r>
        <w:t xml:space="preserve">. </w:t>
      </w:r>
      <w:r w:rsidRPr="00CB6A98">
        <w:rPr>
          <w:rStyle w:val="StyleUnderline"/>
          <w:highlight w:val="yellow"/>
        </w:rPr>
        <w:t>However</w:t>
      </w:r>
      <w:r>
        <w:t xml:space="preserve">, </w:t>
      </w:r>
      <w:r w:rsidRPr="00CB6A98">
        <w:rPr>
          <w:sz w:val="16"/>
        </w:rPr>
        <w:t xml:space="preserve">as </w:t>
      </w:r>
      <w:proofErr w:type="spellStart"/>
      <w:r w:rsidRPr="00CB6A98">
        <w:rPr>
          <w:sz w:val="16"/>
        </w:rPr>
        <w:t>Bhagwati</w:t>
      </w:r>
      <w:proofErr w:type="spellEnd"/>
      <w:r w:rsidRPr="00CB6A98">
        <w:rPr>
          <w:sz w:val="16"/>
        </w:rPr>
        <w:t xml:space="preserve"> (2014) had noted,</w:t>
      </w:r>
      <w:r>
        <w:t xml:space="preserve"> </w:t>
      </w:r>
      <w:r w:rsidRPr="00CB6A98">
        <w:rPr>
          <w:rStyle w:val="StyleUnderline"/>
          <w:highlight w:val="yellow"/>
        </w:rPr>
        <w:t>if accepting the TPPs demands on non-trade issues, such as intellectual property</w:t>
      </w:r>
      <w:r>
        <w:t xml:space="preserve"> </w:t>
      </w:r>
      <w:r w:rsidRPr="00CB6A98">
        <w:rPr>
          <w:sz w:val="16"/>
        </w:rPr>
        <w:t>protection</w:t>
      </w:r>
      <w:r>
        <w:t xml:space="preserve"> </w:t>
      </w:r>
      <w:r w:rsidRPr="00CB6A98">
        <w:rPr>
          <w:rStyle w:val="StyleUnderline"/>
          <w:highlight w:val="yellow"/>
        </w:rPr>
        <w:t xml:space="preserve">and </w:t>
      </w:r>
      <w:proofErr w:type="spellStart"/>
      <w:r w:rsidRPr="00CB6A98">
        <w:rPr>
          <w:rStyle w:val="StyleUnderline"/>
          <w:highlight w:val="yellow"/>
        </w:rPr>
        <w:t>labour</w:t>
      </w:r>
      <w:proofErr w:type="spellEnd"/>
      <w:r>
        <w:t xml:space="preserve"> </w:t>
      </w:r>
      <w:r w:rsidRPr="00CB6A98">
        <w:rPr>
          <w:sz w:val="16"/>
        </w:rPr>
        <w:t>standards,</w:t>
      </w:r>
      <w:r>
        <w:t xml:space="preserve"> </w:t>
      </w:r>
      <w:r w:rsidRPr="00CB6A98">
        <w:rPr>
          <w:rStyle w:val="StyleUnderline"/>
          <w:highlight w:val="yellow"/>
        </w:rPr>
        <w:t>remains the precondition for joining</w:t>
      </w:r>
      <w:r>
        <w:t xml:space="preserve"> </w:t>
      </w:r>
      <w:r w:rsidRPr="00CB6A98">
        <w:rPr>
          <w:sz w:val="16"/>
        </w:rPr>
        <w:t xml:space="preserve">TPP, </w:t>
      </w:r>
      <w:r w:rsidRPr="00CB6A98">
        <w:rPr>
          <w:rStyle w:val="StyleUnderline"/>
          <w:highlight w:val="yellow"/>
        </w:rPr>
        <w:t>it may just be</w:t>
      </w:r>
      <w:r>
        <w:t xml:space="preserve"> </w:t>
      </w:r>
      <w:r w:rsidRPr="00CB6A98">
        <w:rPr>
          <w:rStyle w:val="StyleUnderline"/>
          <w:highlight w:val="yellow"/>
        </w:rPr>
        <w:t>that the result is a fragmentation of Asia into “TPP, China and India.”</w:t>
      </w:r>
      <w:r w:rsidRPr="00CB6A98">
        <w:rPr>
          <w:rStyle w:val="StyleUnderline"/>
        </w:rPr>
        <w:t xml:space="preserve"> </w:t>
      </w:r>
    </w:p>
    <w:p w:rsidR="00315C2B" w:rsidRDefault="00315C2B" w:rsidP="00315C2B">
      <w:pPr>
        <w:pStyle w:val="Heading4"/>
      </w:pPr>
      <w:r>
        <w:t>RCEP is better for regional integration; high standards are seen as exclusive by Asian partners</w:t>
      </w:r>
    </w:p>
    <w:p w:rsidR="00315C2B" w:rsidRPr="00EB2689" w:rsidRDefault="00315C2B" w:rsidP="00315C2B">
      <w:pPr>
        <w:rPr>
          <w:rStyle w:val="Style13ptBold"/>
          <w:b w:val="0"/>
        </w:rPr>
      </w:pPr>
      <w:r>
        <w:rPr>
          <w:rStyle w:val="Style13ptBold"/>
        </w:rPr>
        <w:t>Wu &amp; Mealy 12</w:t>
      </w:r>
      <w:r>
        <w:rPr>
          <w:rStyle w:val="Style13ptBold"/>
          <w:b w:val="0"/>
        </w:rPr>
        <w:t xml:space="preserve"> (</w:t>
      </w:r>
      <w:r w:rsidRPr="00EB2689">
        <w:rPr>
          <w:rStyle w:val="Style13ptBold"/>
          <w:b w:val="0"/>
          <w:sz w:val="20"/>
        </w:rPr>
        <w:t>Daniel &amp; Marc, fellows @ Center for strategic &amp; int’l studies, 6/26, “Explaining “competing” visions: ASEAN-RCEP, TPP, FTAAP”, http://csis.org/files/publication/Pac1240.pdf)</w:t>
      </w:r>
    </w:p>
    <w:p w:rsidR="00315C2B" w:rsidRPr="00CB6A98" w:rsidRDefault="00315C2B" w:rsidP="00315C2B">
      <w:pPr>
        <w:rPr>
          <w:sz w:val="16"/>
        </w:rPr>
      </w:pPr>
      <w:r w:rsidRPr="00CB6A98">
        <w:rPr>
          <w:sz w:val="16"/>
        </w:rPr>
        <w:t xml:space="preserve">In their current form, regional trade liberalization initiatives such as the </w:t>
      </w:r>
      <w:r w:rsidRPr="00CB6A98">
        <w:rPr>
          <w:rStyle w:val="StyleUnderline"/>
          <w:highlight w:val="yellow"/>
        </w:rPr>
        <w:t>TPP</w:t>
      </w:r>
      <w:r>
        <w:t xml:space="preserve"> </w:t>
      </w:r>
      <w:r w:rsidRPr="00CB6A98">
        <w:rPr>
          <w:sz w:val="16"/>
        </w:rPr>
        <w:t xml:space="preserve">and APEC’s Free Trade Area of the Asia Pacific (FTAAP) </w:t>
      </w:r>
      <w:r w:rsidRPr="00CB6A98">
        <w:rPr>
          <w:rStyle w:val="StyleUnderline"/>
          <w:highlight w:val="yellow"/>
        </w:rPr>
        <w:t>do not include all ASEAN member states</w:t>
      </w:r>
      <w:r>
        <w:t xml:space="preserve">. </w:t>
      </w:r>
      <w:r w:rsidRPr="00CB6A98">
        <w:rPr>
          <w:sz w:val="16"/>
        </w:rPr>
        <w:t>Given that ASEAN was formed from Southeast Asia’s adherence to the principle of “all for one and one for all,” the need for regional resilience through a united front continues to be a key premise of ASEAN’s foreign economic relations.</w:t>
      </w:r>
      <w:r>
        <w:t xml:space="preserve"> </w:t>
      </w:r>
      <w:r w:rsidRPr="00CB6A98">
        <w:rPr>
          <w:rStyle w:val="StyleUnderline"/>
          <w:highlight w:val="yellow"/>
        </w:rPr>
        <w:t>The adoption of</w:t>
      </w:r>
      <w:r>
        <w:t xml:space="preserve"> the </w:t>
      </w:r>
      <w:r w:rsidRPr="00CB6A98">
        <w:rPr>
          <w:rStyle w:val="StyleUnderline"/>
          <w:highlight w:val="yellow"/>
        </w:rPr>
        <w:t>RCEP would assuage the frustrations of ASEAN states that the</w:t>
      </w:r>
      <w:r>
        <w:t xml:space="preserve"> </w:t>
      </w:r>
      <w:r w:rsidRPr="00CB6A98">
        <w:rPr>
          <w:sz w:val="16"/>
        </w:rPr>
        <w:t>explicit</w:t>
      </w:r>
      <w:r>
        <w:t xml:space="preserve"> </w:t>
      </w:r>
      <w:r w:rsidRPr="00CB6A98">
        <w:rPr>
          <w:rStyle w:val="StyleUnderline"/>
          <w:highlight w:val="yellow"/>
        </w:rPr>
        <w:t>inclusion of equitable treatment and flexible consideration of nations at varying levels of development, remains a preeminent principle</w:t>
      </w:r>
      <w:r w:rsidRPr="00CB6A98">
        <w:rPr>
          <w:rStyle w:val="StyleUnderline"/>
        </w:rPr>
        <w:t xml:space="preserve"> </w:t>
      </w:r>
      <w:r w:rsidRPr="00CB6A98">
        <w:rPr>
          <w:sz w:val="16"/>
        </w:rPr>
        <w:t xml:space="preserve">for ASEAN as an organization. While ASEAN’s early focus was on identifying gains through common ground, rather than attempting to bridge diverging interests, </w:t>
      </w:r>
      <w:r w:rsidRPr="00CB6A98">
        <w:rPr>
          <w:rStyle w:val="StyleUnderline"/>
          <w:highlight w:val="yellow"/>
        </w:rPr>
        <w:t>a “patchwork” design</w:t>
      </w:r>
      <w:r>
        <w:t xml:space="preserve"> now </w:t>
      </w:r>
      <w:r w:rsidRPr="00CB6A98">
        <w:rPr>
          <w:rStyle w:val="StyleUnderline"/>
          <w:highlight w:val="yellow"/>
        </w:rPr>
        <w:t>will</w:t>
      </w:r>
      <w:r w:rsidRPr="00CB6A98">
        <w:rPr>
          <w:rStyle w:val="StyleUnderline"/>
        </w:rPr>
        <w:t xml:space="preserve"> </w:t>
      </w:r>
      <w:r w:rsidRPr="00CB6A98">
        <w:rPr>
          <w:sz w:val="16"/>
        </w:rPr>
        <w:t xml:space="preserve">undoubtedly </w:t>
      </w:r>
      <w:r w:rsidRPr="00CB6A98">
        <w:rPr>
          <w:rStyle w:val="StyleUnderline"/>
          <w:highlight w:val="yellow"/>
        </w:rPr>
        <w:t>delay, if not undermine, the vision of a unified Asia-Pacific</w:t>
      </w:r>
      <w:r>
        <w:t xml:space="preserve">, </w:t>
      </w:r>
      <w:r w:rsidRPr="00CB6A98">
        <w:rPr>
          <w:sz w:val="16"/>
        </w:rPr>
        <w:t xml:space="preserve">presumably </w:t>
      </w:r>
      <w:r w:rsidRPr="00CB6A98">
        <w:rPr>
          <w:rStyle w:val="StyleUnderline"/>
          <w:highlight w:val="yellow"/>
        </w:rPr>
        <w:t>led by ASEAN</w:t>
      </w:r>
      <w:r>
        <w:t xml:space="preserve">. </w:t>
      </w:r>
      <w:r w:rsidRPr="00CB6A98">
        <w:rPr>
          <w:sz w:val="16"/>
        </w:rPr>
        <w:t xml:space="preserve">However, </w:t>
      </w:r>
      <w:r w:rsidRPr="00CB6A98">
        <w:rPr>
          <w:rStyle w:val="StyleUnderline"/>
          <w:highlight w:val="yellow"/>
        </w:rPr>
        <w:t>ASEAN’s centrality</w:t>
      </w:r>
      <w:r>
        <w:t xml:space="preserve"> </w:t>
      </w:r>
      <w:r w:rsidRPr="00CB6A98">
        <w:rPr>
          <w:sz w:val="16"/>
        </w:rPr>
        <w:t>in the Asia-Pacific</w:t>
      </w:r>
      <w:r>
        <w:t xml:space="preserve"> </w:t>
      </w:r>
      <w:r w:rsidRPr="00CB6A98">
        <w:rPr>
          <w:rStyle w:val="StyleUnderline"/>
          <w:highlight w:val="yellow"/>
        </w:rPr>
        <w:t>and deference to its authority demonstrates an institutional evolution</w:t>
      </w:r>
      <w:r>
        <w:t xml:space="preserve"> </w:t>
      </w:r>
      <w:r w:rsidRPr="00CB6A98">
        <w:rPr>
          <w:sz w:val="16"/>
        </w:rPr>
        <w:t xml:space="preserve">despite the lag in confidence-building and paradigm shifts. In a sense, the </w:t>
      </w:r>
      <w:r w:rsidRPr="00CB6A98">
        <w:rPr>
          <w:rStyle w:val="StyleUnderline"/>
          <w:highlight w:val="yellow"/>
        </w:rPr>
        <w:t>TPP would accentuate demarcation lines caused by the diverse economic gaps and commitments to “gold standards” in ASEAN</w:t>
      </w:r>
      <w:r>
        <w:t xml:space="preserve">. The </w:t>
      </w:r>
      <w:r w:rsidRPr="00CB6A98">
        <w:rPr>
          <w:rStyle w:val="StyleUnderline"/>
          <w:highlight w:val="yellow"/>
        </w:rPr>
        <w:t>RCEP</w:t>
      </w:r>
      <w:r>
        <w:t xml:space="preserve">, therefore, </w:t>
      </w:r>
      <w:r w:rsidRPr="00CB6A98">
        <w:rPr>
          <w:rStyle w:val="StyleUnderline"/>
          <w:highlight w:val="yellow"/>
        </w:rPr>
        <w:t>can be used as ASEAN’s homecoming in trade</w:t>
      </w:r>
      <w:r>
        <w:t xml:space="preserve"> policy </w:t>
      </w:r>
      <w:r w:rsidRPr="00CB6A98">
        <w:rPr>
          <w:rStyle w:val="StyleUnderline"/>
          <w:highlight w:val="yellow"/>
        </w:rPr>
        <w:t>leadership</w:t>
      </w:r>
      <w:r>
        <w:t xml:space="preserve"> </w:t>
      </w:r>
      <w:r w:rsidRPr="00CB6A98">
        <w:rPr>
          <w:sz w:val="16"/>
        </w:rPr>
        <w:t>in the region.</w:t>
      </w:r>
    </w:p>
    <w:p w:rsidR="00315C2B" w:rsidRPr="00A469C8" w:rsidRDefault="00315C2B" w:rsidP="00315C2B">
      <w:pPr>
        <w:pStyle w:val="Heading4"/>
      </w:pPr>
      <w:r>
        <w:t xml:space="preserve">Multiple mitigating factors prevent Asia war </w:t>
      </w:r>
    </w:p>
    <w:p w:rsidR="00315C2B" w:rsidRDefault="00315C2B" w:rsidP="00315C2B">
      <w:r>
        <w:rPr>
          <w:rStyle w:val="Style13ptBold"/>
        </w:rPr>
        <w:t>K</w:t>
      </w:r>
      <w:r w:rsidRPr="00956CD7">
        <w:rPr>
          <w:rStyle w:val="Style13ptBold"/>
        </w:rPr>
        <w:t>aplan 14</w:t>
      </w:r>
      <w:r>
        <w:t xml:space="preserve"> </w:t>
      </w:r>
      <w:r w:rsidRPr="0095198B">
        <w:rPr>
          <w:sz w:val="14"/>
        </w:rPr>
        <w:t xml:space="preserve">(Robert, Chief Geopolitical Analyst @ </w:t>
      </w:r>
      <w:proofErr w:type="spellStart"/>
      <w:r w:rsidRPr="0095198B">
        <w:rPr>
          <w:sz w:val="14"/>
        </w:rPr>
        <w:t>Stratfor</w:t>
      </w:r>
      <w:proofErr w:type="spellEnd"/>
      <w:r w:rsidRPr="0095198B">
        <w:rPr>
          <w:sz w:val="14"/>
        </w:rPr>
        <w:t>, Senior Fellow @ the Center for New American Security, “The Guns of August in the East China Sea,” March 17, Foreign Policy, http://foreignpolicy.com/2014/03/17/the-guns-of-august-in-the-east-china-sea/)</w:t>
      </w:r>
    </w:p>
    <w:p w:rsidR="00315C2B" w:rsidRDefault="00315C2B" w:rsidP="00315C2B">
      <w:pPr>
        <w:rPr>
          <w:rStyle w:val="Emphasis"/>
        </w:rPr>
      </w:pPr>
      <w:r w:rsidRPr="00B83501">
        <w:rPr>
          <w:sz w:val="16"/>
        </w:rPr>
        <w:lastRenderedPageBreak/>
        <w:t>But before one buys the 1914 analogy, there are other matters to consider. While 1914</w:t>
      </w:r>
      <w:r w:rsidRPr="00B83501">
        <w:rPr>
          <w:rStyle w:val="StyleUnderline"/>
          <w:sz w:val="16"/>
        </w:rPr>
        <w:t xml:space="preserve"> </w:t>
      </w:r>
      <w:r w:rsidRPr="0054079B">
        <w:rPr>
          <w:rStyle w:val="StyleUnderline"/>
          <w:highlight w:val="yellow"/>
        </w:rPr>
        <w:t>Europe was</w:t>
      </w:r>
      <w:r w:rsidRPr="0052388A">
        <w:rPr>
          <w:rStyle w:val="StyleUnderline"/>
        </w:rPr>
        <w:t xml:space="preserve"> </w:t>
      </w:r>
      <w:r w:rsidRPr="00B83501">
        <w:rPr>
          <w:sz w:val="16"/>
        </w:rPr>
        <w:t>a landscape, with large armies facing one another inside</w:t>
      </w:r>
      <w:r w:rsidRPr="00B83501">
        <w:rPr>
          <w:rStyle w:val="StyleUnderline"/>
          <w:sz w:val="16"/>
        </w:rPr>
        <w:t xml:space="preserve"> </w:t>
      </w:r>
      <w:r w:rsidRPr="0054079B">
        <w:rPr>
          <w:rStyle w:val="StyleUnderline"/>
          <w:highlight w:val="yellow"/>
        </w:rPr>
        <w:t>a claustrophobic terrain</w:t>
      </w:r>
      <w:r w:rsidRPr="0052388A">
        <w:rPr>
          <w:rStyle w:val="StyleUnderline"/>
        </w:rPr>
        <w:t xml:space="preserve"> </w:t>
      </w:r>
      <w:r w:rsidRPr="00B83501">
        <w:rPr>
          <w:sz w:val="16"/>
        </w:rPr>
        <w:t>with few natural barriers,</w:t>
      </w:r>
      <w:r w:rsidRPr="00B83501">
        <w:rPr>
          <w:rStyle w:val="StyleUnderline"/>
          <w:sz w:val="16"/>
        </w:rPr>
        <w:t xml:space="preserve"> </w:t>
      </w:r>
      <w:r w:rsidRPr="0052388A">
        <w:rPr>
          <w:rStyle w:val="StyleUnderline"/>
          <w:highlight w:val="yellow"/>
        </w:rPr>
        <w:t>East Asia</w:t>
      </w:r>
      <w:r w:rsidRPr="00B173A8">
        <w:rPr>
          <w:rStyle w:val="StyleUnderline"/>
        </w:rPr>
        <w:t xml:space="preserve"> </w:t>
      </w:r>
      <w:r w:rsidRPr="00B83501">
        <w:rPr>
          <w:rStyle w:val="StyleUnderline"/>
          <w:highlight w:val="yellow"/>
        </w:rPr>
        <w:t>is</w:t>
      </w:r>
      <w:r w:rsidRPr="00B173A8">
        <w:rPr>
          <w:rStyle w:val="StyleUnderline"/>
        </w:rPr>
        <w:t xml:space="preserve"> </w:t>
      </w:r>
      <w:r w:rsidRPr="00B83501">
        <w:rPr>
          <w:sz w:val="16"/>
        </w:rPr>
        <w:t>a seascape, with</w:t>
      </w:r>
      <w:r w:rsidRPr="00B83501">
        <w:rPr>
          <w:rStyle w:val="StyleUnderline"/>
          <w:sz w:val="16"/>
        </w:rPr>
        <w:t xml:space="preserve"> </w:t>
      </w:r>
      <w:r w:rsidRPr="00B173A8">
        <w:rPr>
          <w:rStyle w:val="Emphasis"/>
          <w:highlight w:val="yellow"/>
        </w:rPr>
        <w:t>vast</w:t>
      </w:r>
      <w:r w:rsidRPr="00B173A8">
        <w:rPr>
          <w:rStyle w:val="StyleUnderline"/>
          <w:highlight w:val="yellow"/>
        </w:rPr>
        <w:t xml:space="preserve"> maritime distances</w:t>
      </w:r>
      <w:r w:rsidRPr="000B4309">
        <w:rPr>
          <w:rStyle w:val="StyleUnderline"/>
        </w:rPr>
        <w:t xml:space="preserve"> </w:t>
      </w:r>
      <w:r w:rsidRPr="00B83501">
        <w:rPr>
          <w:sz w:val="16"/>
        </w:rPr>
        <w:t xml:space="preserve">separating national capitals. </w:t>
      </w:r>
      <w:r w:rsidRPr="00B83501">
        <w:rPr>
          <w:rStyle w:val="StyleUnderline"/>
          <w:highlight w:val="yellow"/>
        </w:rPr>
        <w:t>The sea</w:t>
      </w:r>
      <w:r w:rsidRPr="00B83501">
        <w:rPr>
          <w:rStyle w:val="Emphasis"/>
          <w:sz w:val="14"/>
        </w:rPr>
        <w:t xml:space="preserve"> </w:t>
      </w:r>
      <w:r w:rsidRPr="0052388A">
        <w:rPr>
          <w:rStyle w:val="Emphasis"/>
          <w:highlight w:val="yellow"/>
        </w:rPr>
        <w:t>impede</w:t>
      </w:r>
      <w:r w:rsidRPr="00B83501">
        <w:rPr>
          <w:rStyle w:val="Emphasis"/>
          <w:highlight w:val="yellow"/>
        </w:rPr>
        <w:t>s</w:t>
      </w:r>
      <w:r w:rsidRPr="00B173A8">
        <w:rPr>
          <w:rStyle w:val="Emphasis"/>
        </w:rPr>
        <w:t xml:space="preserve"> </w:t>
      </w:r>
      <w:r w:rsidRPr="0052388A">
        <w:rPr>
          <w:rStyle w:val="Emphasis"/>
          <w:highlight w:val="yellow"/>
        </w:rPr>
        <w:t>aggression</w:t>
      </w:r>
      <w:r w:rsidRPr="0052388A">
        <w:rPr>
          <w:rStyle w:val="StyleUnderline"/>
        </w:rPr>
        <w:t xml:space="preserve"> </w:t>
      </w:r>
      <w:r w:rsidRPr="00B83501">
        <w:rPr>
          <w:sz w:val="14"/>
        </w:rPr>
        <w:t>to a degree that land does not.</w:t>
      </w:r>
      <w:r w:rsidRPr="00B83501">
        <w:rPr>
          <w:sz w:val="4"/>
        </w:rPr>
        <w:t xml:space="preserve"> </w:t>
      </w:r>
      <w:r w:rsidRPr="00697686">
        <w:rPr>
          <w:sz w:val="12"/>
        </w:rPr>
        <w:t xml:space="preserve">Naval forces can cross water and storm beachheads, though with great difficulty, but </w:t>
      </w:r>
      <w:r w:rsidRPr="00B83501">
        <w:rPr>
          <w:sz w:val="16"/>
        </w:rPr>
        <w:t>moving inland and</w:t>
      </w:r>
      <w:r w:rsidRPr="00B83501">
        <w:rPr>
          <w:rStyle w:val="StyleUnderline"/>
          <w:sz w:val="16"/>
        </w:rPr>
        <w:t xml:space="preserve"> </w:t>
      </w:r>
      <w:r w:rsidRPr="0052388A">
        <w:rPr>
          <w:rStyle w:val="StyleUnderline"/>
          <w:highlight w:val="yellow"/>
        </w:rPr>
        <w:t>occupying</w:t>
      </w:r>
      <w:r w:rsidRPr="0052388A">
        <w:rPr>
          <w:rStyle w:val="StyleUnderline"/>
        </w:rPr>
        <w:t xml:space="preserve"> </w:t>
      </w:r>
      <w:r w:rsidRPr="00B83501">
        <w:rPr>
          <w:sz w:val="16"/>
        </w:rPr>
        <w:t>hostile populations</w:t>
      </w:r>
      <w:r w:rsidRPr="00B83501">
        <w:rPr>
          <w:rStyle w:val="StyleUnderline"/>
          <w:sz w:val="16"/>
        </w:rPr>
        <w:t xml:space="preserve"> </w:t>
      </w:r>
      <w:r w:rsidRPr="0052388A">
        <w:rPr>
          <w:rStyle w:val="StyleUnderline"/>
          <w:highlight w:val="yellow"/>
        </w:rPr>
        <w:t>is</w:t>
      </w:r>
      <w:r w:rsidRPr="0052388A">
        <w:rPr>
          <w:rStyle w:val="StyleUnderline"/>
        </w:rPr>
        <w:t xml:space="preserve"> </w:t>
      </w:r>
      <w:r w:rsidRPr="00B83501">
        <w:rPr>
          <w:sz w:val="16"/>
        </w:rPr>
        <w:t xml:space="preserve">nearly </w:t>
      </w:r>
      <w:r w:rsidRPr="0054079B">
        <w:rPr>
          <w:rStyle w:val="Emphasis"/>
          <w:highlight w:val="yellow"/>
        </w:rPr>
        <w:t>impossible</w:t>
      </w:r>
      <w:r w:rsidRPr="0052388A">
        <w:rPr>
          <w:rStyle w:val="StyleUnderline"/>
          <w:highlight w:val="yellow"/>
        </w:rPr>
        <w:t xml:space="preserve">. </w:t>
      </w:r>
      <w:r w:rsidRPr="00B83501">
        <w:rPr>
          <w:sz w:val="14"/>
        </w:rPr>
        <w:t xml:space="preserve">The Taiwan Strait is roughly four times the width of the English Channel, a </w:t>
      </w:r>
      <w:r w:rsidRPr="0052388A">
        <w:rPr>
          <w:rStyle w:val="StyleUnderline"/>
          <w:highlight w:val="yellow"/>
        </w:rPr>
        <w:t>geography</w:t>
      </w:r>
      <w:r w:rsidRPr="000B4309">
        <w:rPr>
          <w:rStyle w:val="StyleUnderline"/>
        </w:rPr>
        <w:t xml:space="preserve"> </w:t>
      </w:r>
      <w:r w:rsidRPr="00B83501">
        <w:t xml:space="preserve">that </w:t>
      </w:r>
      <w:r w:rsidRPr="0052388A">
        <w:rPr>
          <w:rStyle w:val="StyleUnderline"/>
          <w:highlight w:val="yellow"/>
        </w:rPr>
        <w:t>continues to</w:t>
      </w:r>
      <w:r w:rsidRPr="0052388A">
        <w:rPr>
          <w:rStyle w:val="StyleUnderline"/>
        </w:rPr>
        <w:t xml:space="preserve"> </w:t>
      </w:r>
      <w:r w:rsidRPr="00B83501">
        <w:t xml:space="preserve">help </w:t>
      </w:r>
      <w:r w:rsidRPr="0052388A">
        <w:rPr>
          <w:rStyle w:val="Emphasis"/>
          <w:highlight w:val="yellow"/>
        </w:rPr>
        <w:t>preserve Taiwan’s</w:t>
      </w:r>
      <w:r w:rsidRPr="0052388A">
        <w:rPr>
          <w:rStyle w:val="StyleUnderline"/>
        </w:rPr>
        <w:t xml:space="preserve"> </w:t>
      </w:r>
      <w:r w:rsidRPr="00B83501">
        <w:t>de facto</w:t>
      </w:r>
      <w:r w:rsidRPr="0052388A">
        <w:rPr>
          <w:rStyle w:val="StyleUnderline"/>
        </w:rPr>
        <w:t xml:space="preserve"> </w:t>
      </w:r>
      <w:r w:rsidRPr="0052388A">
        <w:rPr>
          <w:rStyle w:val="Emphasis"/>
          <w:highlight w:val="yellow"/>
        </w:rPr>
        <w:t>independence</w:t>
      </w:r>
      <w:r w:rsidRPr="0052388A">
        <w:rPr>
          <w:rStyle w:val="StyleUnderline"/>
        </w:rPr>
        <w:t xml:space="preserve"> </w:t>
      </w:r>
      <w:r w:rsidRPr="00B83501">
        <w:rPr>
          <w:sz w:val="16"/>
        </w:rPr>
        <w:t>from China. Even the fastest</w:t>
      </w:r>
      <w:r w:rsidRPr="00B83501">
        <w:rPr>
          <w:rStyle w:val="StyleUnderline"/>
          <w:sz w:val="16"/>
        </w:rPr>
        <w:t xml:space="preserve"> </w:t>
      </w:r>
      <w:r w:rsidRPr="0052388A">
        <w:rPr>
          <w:rStyle w:val="StyleUnderline"/>
          <w:highlight w:val="yellow"/>
        </w:rPr>
        <w:t>warships travel slowly</w:t>
      </w:r>
      <w:r w:rsidRPr="0052388A">
        <w:rPr>
          <w:rStyle w:val="StyleUnderline"/>
        </w:rPr>
        <w:t xml:space="preserve">, </w:t>
      </w:r>
      <w:r w:rsidRPr="0052388A">
        <w:rPr>
          <w:rStyle w:val="Emphasis"/>
          <w:highlight w:val="yellow"/>
        </w:rPr>
        <w:t>giving diplomats time to</w:t>
      </w:r>
      <w:r w:rsidRPr="00697686">
        <w:rPr>
          <w:rStyle w:val="Emphasis"/>
        </w:rPr>
        <w:t xml:space="preserve"> </w:t>
      </w:r>
      <w:r w:rsidRPr="00B83501">
        <w:rPr>
          <w:sz w:val="16"/>
        </w:rPr>
        <w:t>do their</w:t>
      </w:r>
      <w:r w:rsidRPr="00B83501">
        <w:rPr>
          <w:rStyle w:val="Emphasis"/>
          <w:sz w:val="16"/>
        </w:rPr>
        <w:t xml:space="preserve"> </w:t>
      </w:r>
      <w:r w:rsidRPr="0052388A">
        <w:rPr>
          <w:rStyle w:val="Emphasis"/>
          <w:highlight w:val="yellow"/>
        </w:rPr>
        <w:t>work</w:t>
      </w:r>
      <w:r w:rsidRPr="0052388A">
        <w:rPr>
          <w:rStyle w:val="StyleUnderline"/>
        </w:rPr>
        <w:t>.</w:t>
      </w:r>
      <w:r w:rsidRPr="00697686">
        <w:rPr>
          <w:sz w:val="12"/>
        </w:rPr>
        <w:t xml:space="preserve"> Incidents in the air are more likely, although </w:t>
      </w:r>
      <w:r w:rsidRPr="00B83501">
        <w:rPr>
          <w:rStyle w:val="StyleUnderline"/>
          <w:highlight w:val="yellow"/>
        </w:rPr>
        <w:t>Asian</w:t>
      </w:r>
      <w:r w:rsidRPr="00697686">
        <w:rPr>
          <w:rStyle w:val="StyleUnderline"/>
        </w:rPr>
        <w:t xml:space="preserve"> </w:t>
      </w:r>
      <w:r w:rsidRPr="00B83501">
        <w:rPr>
          <w:rStyle w:val="StyleUnderline"/>
          <w:highlight w:val="yellow"/>
        </w:rPr>
        <w:t>countries</w:t>
      </w:r>
      <w:r w:rsidRPr="00697686">
        <w:rPr>
          <w:rStyle w:val="StyleUnderline"/>
        </w:rPr>
        <w:t xml:space="preserve"> </w:t>
      </w:r>
      <w:r w:rsidRPr="00B83501">
        <w:rPr>
          <w:sz w:val="16"/>
        </w:rPr>
        <w:t>have erected strict protocols and prefer to</w:t>
      </w:r>
      <w:r w:rsidRPr="00B83501">
        <w:rPr>
          <w:rStyle w:val="StyleUnderline"/>
          <w:sz w:val="16"/>
        </w:rPr>
        <w:t xml:space="preserve"> </w:t>
      </w:r>
      <w:r w:rsidRPr="0052388A">
        <w:rPr>
          <w:rStyle w:val="Emphasis"/>
          <w:highlight w:val="yellow"/>
        </w:rPr>
        <w:t>posture verbally</w:t>
      </w:r>
      <w:r w:rsidRPr="0052388A">
        <w:rPr>
          <w:rStyle w:val="StyleUnderline"/>
        </w:rPr>
        <w:t xml:space="preserve"> </w:t>
      </w:r>
      <w:r w:rsidRPr="00B83501">
        <w:rPr>
          <w:sz w:val="16"/>
        </w:rPr>
        <w:t>so as</w:t>
      </w:r>
      <w:r w:rsidRPr="0052388A">
        <w:rPr>
          <w:rStyle w:val="StyleUnderline"/>
        </w:rPr>
        <w:t xml:space="preserve"> </w:t>
      </w:r>
      <w:r w:rsidRPr="0052388A">
        <w:rPr>
          <w:rStyle w:val="StyleUnderline"/>
          <w:highlight w:val="yellow"/>
        </w:rPr>
        <w:t xml:space="preserve">to </w:t>
      </w:r>
      <w:r w:rsidRPr="00697686">
        <w:rPr>
          <w:rStyle w:val="StyleUnderline"/>
          <w:highlight w:val="yellow"/>
        </w:rPr>
        <w:t xml:space="preserve">avoid </w:t>
      </w:r>
      <w:r w:rsidRPr="00697686">
        <w:rPr>
          <w:rStyle w:val="Emphasis"/>
          <w:highlight w:val="yellow"/>
        </w:rPr>
        <w:t>actual combat</w:t>
      </w:r>
      <w:r w:rsidRPr="0052388A">
        <w:rPr>
          <w:rStyle w:val="Emphasis"/>
          <w:highlight w:val="yellow"/>
        </w:rPr>
        <w:t>.</w:t>
      </w:r>
      <w:r w:rsidRPr="0052388A">
        <w:rPr>
          <w:rStyle w:val="StyleUnderline"/>
        </w:rPr>
        <w:t xml:space="preserve"> </w:t>
      </w:r>
      <w:r w:rsidRPr="00697686">
        <w:rPr>
          <w:sz w:val="12"/>
        </w:rPr>
        <w:t>(That said</w:t>
      </w:r>
      <w:proofErr w:type="gramStart"/>
      <w:r w:rsidRPr="00697686">
        <w:rPr>
          <w:sz w:val="12"/>
        </w:rPr>
        <w:t>,</w:t>
      </w:r>
      <w:proofErr w:type="gramEnd"/>
      <w:r w:rsidRPr="00697686">
        <w:rPr>
          <w:sz w:val="12"/>
        </w:rPr>
        <w:t xml:space="preserve"> the new Chinese Air Defense Identification Zone is a particularly provocative protocol.) </w:t>
      </w:r>
      <w:r w:rsidRPr="00B83501">
        <w:rPr>
          <w:sz w:val="16"/>
        </w:rPr>
        <w:t>Since any such</w:t>
      </w:r>
      <w:r w:rsidRPr="00B83501">
        <w:rPr>
          <w:rStyle w:val="StyleUnderline"/>
          <w:sz w:val="16"/>
        </w:rPr>
        <w:t xml:space="preserve"> </w:t>
      </w:r>
      <w:r w:rsidRPr="00697686">
        <w:rPr>
          <w:rStyle w:val="StyleUnderline"/>
          <w:highlight w:val="yellow"/>
        </w:rPr>
        <w:t>incidents would</w:t>
      </w:r>
      <w:r w:rsidRPr="0052388A">
        <w:rPr>
          <w:rStyle w:val="StyleUnderline"/>
        </w:rPr>
        <w:t xml:space="preserve"> </w:t>
      </w:r>
      <w:r w:rsidRPr="00B83501">
        <w:rPr>
          <w:sz w:val="16"/>
        </w:rPr>
        <w:t>likely</w:t>
      </w:r>
      <w:r w:rsidRPr="0052388A">
        <w:rPr>
          <w:rStyle w:val="StyleUnderline"/>
        </w:rPr>
        <w:t xml:space="preserve"> </w:t>
      </w:r>
      <w:r w:rsidRPr="0052388A">
        <w:rPr>
          <w:rStyle w:val="StyleUnderline"/>
          <w:highlight w:val="yellow"/>
        </w:rPr>
        <w:t>occur over</w:t>
      </w:r>
      <w:r w:rsidRPr="0052388A">
        <w:rPr>
          <w:rStyle w:val="StyleUnderline"/>
        </w:rPr>
        <w:t xml:space="preserve"> </w:t>
      </w:r>
      <w:r w:rsidRPr="00B83501">
        <w:rPr>
          <w:sz w:val="16"/>
        </w:rPr>
        <w:t xml:space="preserve">open </w:t>
      </w:r>
      <w:r w:rsidRPr="000B4309">
        <w:rPr>
          <w:rStyle w:val="StyleUnderline"/>
          <w:highlight w:val="yellow"/>
        </w:rPr>
        <w:t xml:space="preserve">water </w:t>
      </w:r>
      <w:r w:rsidRPr="00B83501">
        <w:rPr>
          <w:sz w:val="16"/>
        </w:rPr>
        <w:t>there will be few casualties,</w:t>
      </w:r>
      <w:r w:rsidRPr="00B83501">
        <w:rPr>
          <w:rStyle w:val="StyleUnderline"/>
          <w:sz w:val="16"/>
        </w:rPr>
        <w:t xml:space="preserve"> </w:t>
      </w:r>
      <w:r w:rsidRPr="0052388A">
        <w:rPr>
          <w:rStyle w:val="Emphasis"/>
          <w:highlight w:val="yellow"/>
        </w:rPr>
        <w:t>reducing the prospect</w:t>
      </w:r>
      <w:r w:rsidRPr="0052388A">
        <w:rPr>
          <w:rStyle w:val="Emphasis"/>
        </w:rPr>
        <w:t xml:space="preserve"> </w:t>
      </w:r>
      <w:r w:rsidRPr="00B83501">
        <w:rPr>
          <w:sz w:val="16"/>
        </w:rPr>
        <w:t>that</w:t>
      </w:r>
      <w:r w:rsidRPr="0052388A">
        <w:rPr>
          <w:rStyle w:val="Emphasis"/>
        </w:rPr>
        <w:t xml:space="preserve"> </w:t>
      </w:r>
      <w:r w:rsidRPr="00697686">
        <w:rPr>
          <w:rStyle w:val="Emphasis"/>
          <w:highlight w:val="yellow"/>
        </w:rPr>
        <w:t>a</w:t>
      </w:r>
      <w:r w:rsidRPr="0052388A">
        <w:rPr>
          <w:rStyle w:val="Emphasis"/>
        </w:rPr>
        <w:t xml:space="preserve"> </w:t>
      </w:r>
      <w:r w:rsidRPr="00B83501">
        <w:rPr>
          <w:sz w:val="16"/>
        </w:rPr>
        <w:t xml:space="preserve">single </w:t>
      </w:r>
      <w:r w:rsidRPr="0052388A">
        <w:rPr>
          <w:rStyle w:val="Emphasis"/>
          <w:highlight w:val="yellow"/>
        </w:rPr>
        <w:t>incident will lead to war</w:t>
      </w:r>
      <w:r w:rsidRPr="00697686">
        <w:rPr>
          <w:sz w:val="12"/>
        </w:rPr>
        <w:t xml:space="preserve">. And because of the speed, accuracy, and destructiveness of postmodern weaponry, </w:t>
      </w:r>
      <w:r w:rsidRPr="00B83501">
        <w:rPr>
          <w:sz w:val="16"/>
        </w:rPr>
        <w:t>any</w:t>
      </w:r>
      <w:r w:rsidRPr="0052388A">
        <w:rPr>
          <w:rStyle w:val="StyleUnderline"/>
        </w:rPr>
        <w:t xml:space="preserve"> </w:t>
      </w:r>
      <w:r w:rsidRPr="0052388A">
        <w:rPr>
          <w:rStyle w:val="StyleUnderline"/>
          <w:highlight w:val="yellow"/>
        </w:rPr>
        <w:t xml:space="preserve">war </w:t>
      </w:r>
      <w:r w:rsidRPr="00B83501">
        <w:rPr>
          <w:sz w:val="16"/>
        </w:rPr>
        <w:t>that does break out</w:t>
      </w:r>
      <w:r w:rsidRPr="00B83501">
        <w:rPr>
          <w:rStyle w:val="StyleUnderline"/>
          <w:sz w:val="16"/>
        </w:rPr>
        <w:t xml:space="preserve"> </w:t>
      </w:r>
      <w:r w:rsidRPr="0052388A">
        <w:rPr>
          <w:rStyle w:val="StyleUnderline"/>
          <w:highlight w:val="yellow"/>
        </w:rPr>
        <w:t>will</w:t>
      </w:r>
      <w:r w:rsidRPr="0052388A">
        <w:rPr>
          <w:rStyle w:val="StyleUnderline"/>
        </w:rPr>
        <w:t xml:space="preserve"> </w:t>
      </w:r>
      <w:r w:rsidRPr="00B83501">
        <w:rPr>
          <w:sz w:val="16"/>
        </w:rPr>
        <w:t xml:space="preserve">probably </w:t>
      </w:r>
      <w:r w:rsidRPr="0052388A">
        <w:rPr>
          <w:rStyle w:val="StyleUnderline"/>
          <w:highlight w:val="yellow"/>
        </w:rPr>
        <w:t xml:space="preserve">be </w:t>
      </w:r>
      <w:r w:rsidRPr="0052388A">
        <w:rPr>
          <w:rStyle w:val="Emphasis"/>
          <w:highlight w:val="yellow"/>
        </w:rPr>
        <w:t>short</w:t>
      </w:r>
      <w:r w:rsidRPr="00697686">
        <w:rPr>
          <w:sz w:val="12"/>
        </w:rPr>
        <w:t xml:space="preserve"> — albeit with serious economic consequences. </w:t>
      </w:r>
      <w:r w:rsidRPr="00B83501">
        <w:rPr>
          <w:sz w:val="16"/>
        </w:rPr>
        <w:t>Something equivalent to four years of trench warfare is almost impossible to imagine</w:t>
      </w:r>
      <w:r w:rsidRPr="0052388A">
        <w:rPr>
          <w:rStyle w:val="StyleUnderline"/>
        </w:rPr>
        <w:t>.</w:t>
      </w:r>
      <w:r w:rsidRPr="00697686">
        <w:rPr>
          <w:sz w:val="12"/>
        </w:rPr>
        <w:t xml:space="preserve"> And remember that it was World War I’s very grinding length that made it a history-transforming and culture-transforming event: it caused 17 million military and civilian casualties; the disputes in the Pacific Basin are certainly not going to lead to that. </w:t>
      </w:r>
      <w:r w:rsidRPr="00B83501">
        <w:rPr>
          <w:sz w:val="16"/>
        </w:rPr>
        <w:t>World War I also featured different and unwieldy alliance systems. Asia is simpler: almost everyone fears China and depends — militarily at least — on the United States.</w:t>
      </w:r>
      <w:r w:rsidRPr="00B83501">
        <w:rPr>
          <w:rStyle w:val="StyleUnderline"/>
          <w:sz w:val="16"/>
        </w:rPr>
        <w:t xml:space="preserve"> </w:t>
      </w:r>
      <w:r w:rsidRPr="005D29F8">
        <w:rPr>
          <w:rStyle w:val="StyleUnderline"/>
          <w:highlight w:val="yellow"/>
        </w:rPr>
        <w:t>This is not the Cold War</w:t>
      </w:r>
      <w:r w:rsidRPr="005D29F8">
        <w:rPr>
          <w:rStyle w:val="StyleUnderline"/>
        </w:rPr>
        <w:t xml:space="preserve"> </w:t>
      </w:r>
      <w:r w:rsidRPr="00B83501">
        <w:rPr>
          <w:sz w:val="14"/>
        </w:rPr>
        <w:t>where few Americans could be found in the East Bloc, a region with which we did almost no trade.</w:t>
      </w:r>
      <w:r w:rsidRPr="00B83501">
        <w:rPr>
          <w:rStyle w:val="StyleUnderline"/>
          <w:sz w:val="14"/>
        </w:rPr>
        <w:t xml:space="preserve"> </w:t>
      </w:r>
      <w:r w:rsidRPr="005D29F8">
        <w:rPr>
          <w:rStyle w:val="Emphasis"/>
          <w:highlight w:val="yellow"/>
        </w:rPr>
        <w:t>Millions</w:t>
      </w:r>
      <w:r w:rsidRPr="005D29F8">
        <w:rPr>
          <w:rStyle w:val="StyleUnderline"/>
          <w:highlight w:val="yellow"/>
        </w:rPr>
        <w:t xml:space="preserve"> </w:t>
      </w:r>
      <w:r w:rsidRPr="00B83501">
        <w:rPr>
          <w:sz w:val="16"/>
        </w:rPr>
        <w:t>of Americans and Chinese have</w:t>
      </w:r>
      <w:r w:rsidRPr="0052388A">
        <w:rPr>
          <w:rStyle w:val="StyleUnderline"/>
        </w:rPr>
        <w:t xml:space="preserve"> </w:t>
      </w:r>
      <w:r w:rsidRPr="005D29F8">
        <w:rPr>
          <w:rStyle w:val="StyleUnderline"/>
          <w:highlight w:val="yellow"/>
        </w:rPr>
        <w:t>visit</w:t>
      </w:r>
      <w:r w:rsidRPr="005D29F8">
        <w:rPr>
          <w:rStyle w:val="StyleUnderline"/>
        </w:rPr>
        <w:t>ed</w:t>
      </w:r>
      <w:r w:rsidRPr="0052388A">
        <w:rPr>
          <w:rStyle w:val="StyleUnderline"/>
        </w:rPr>
        <w:t xml:space="preserve"> </w:t>
      </w:r>
      <w:r w:rsidRPr="005D29F8">
        <w:rPr>
          <w:rStyle w:val="StyleUnderline"/>
          <w:highlight w:val="yellow"/>
        </w:rPr>
        <w:t xml:space="preserve">each other’s countries, </w:t>
      </w:r>
      <w:r w:rsidRPr="005D29F8">
        <w:rPr>
          <w:rStyle w:val="Emphasis"/>
          <w:highlight w:val="yellow"/>
        </w:rPr>
        <w:t>tens of thousands</w:t>
      </w:r>
      <w:r w:rsidRPr="005D29F8">
        <w:rPr>
          <w:rStyle w:val="StyleUnderline"/>
          <w:highlight w:val="yellow"/>
        </w:rPr>
        <w:t xml:space="preserve"> of</w:t>
      </w:r>
      <w:r w:rsidRPr="0052388A">
        <w:rPr>
          <w:rStyle w:val="StyleUnderline"/>
        </w:rPr>
        <w:t xml:space="preserve"> </w:t>
      </w:r>
      <w:r w:rsidRPr="00B83501">
        <w:rPr>
          <w:sz w:val="16"/>
        </w:rPr>
        <w:t>American</w:t>
      </w:r>
      <w:r w:rsidRPr="0052388A">
        <w:rPr>
          <w:rStyle w:val="StyleUnderline"/>
        </w:rPr>
        <w:t xml:space="preserve"> </w:t>
      </w:r>
      <w:r w:rsidRPr="005D29F8">
        <w:rPr>
          <w:rStyle w:val="StyleUnderline"/>
          <w:highlight w:val="yellow"/>
        </w:rPr>
        <w:t>businessmen</w:t>
      </w:r>
      <w:r w:rsidRPr="0052388A">
        <w:rPr>
          <w:rStyle w:val="StyleUnderline"/>
        </w:rPr>
        <w:t xml:space="preserve"> </w:t>
      </w:r>
      <w:r w:rsidRPr="00B83501">
        <w:rPr>
          <w:sz w:val="16"/>
        </w:rPr>
        <w:t>have passed through Chinese cities,</w:t>
      </w:r>
      <w:r w:rsidRPr="00B83501">
        <w:rPr>
          <w:rStyle w:val="StyleUnderline"/>
          <w:sz w:val="16"/>
        </w:rPr>
        <w:t xml:space="preserve"> </w:t>
      </w:r>
      <w:r w:rsidRPr="00B173A8">
        <w:rPr>
          <w:rStyle w:val="StyleUnderline"/>
          <w:highlight w:val="yellow"/>
        </w:rPr>
        <w:t>and</w:t>
      </w:r>
      <w:r w:rsidRPr="0052388A">
        <w:rPr>
          <w:rStyle w:val="StyleUnderline"/>
        </w:rPr>
        <w:t xml:space="preserve"> </w:t>
      </w:r>
      <w:r w:rsidRPr="005D29F8">
        <w:rPr>
          <w:rStyle w:val="StyleUnderline"/>
          <w:highlight w:val="yellow"/>
        </w:rPr>
        <w:t>Chinese</w:t>
      </w:r>
      <w:r w:rsidRPr="0052388A">
        <w:rPr>
          <w:rStyle w:val="StyleUnderline"/>
        </w:rPr>
        <w:t xml:space="preserve"> </w:t>
      </w:r>
      <w:r w:rsidRPr="00B83501">
        <w:rPr>
          <w:sz w:val="16"/>
        </w:rPr>
        <w:t xml:space="preserve">party </w:t>
      </w:r>
      <w:r w:rsidRPr="005D29F8">
        <w:rPr>
          <w:rStyle w:val="StyleUnderline"/>
          <w:highlight w:val="yellow"/>
        </w:rPr>
        <w:t>elites send</w:t>
      </w:r>
      <w:r w:rsidRPr="0052388A">
        <w:rPr>
          <w:rStyle w:val="StyleUnderline"/>
        </w:rPr>
        <w:t xml:space="preserve"> </w:t>
      </w:r>
      <w:r w:rsidRPr="00B83501">
        <w:rPr>
          <w:sz w:val="16"/>
        </w:rPr>
        <w:t xml:space="preserve">their </w:t>
      </w:r>
      <w:r w:rsidRPr="005D29F8">
        <w:rPr>
          <w:rStyle w:val="StyleUnderline"/>
          <w:highlight w:val="yellow"/>
        </w:rPr>
        <w:t>children to U.S. universities</w:t>
      </w:r>
      <w:r w:rsidRPr="0052388A">
        <w:rPr>
          <w:rStyle w:val="StyleUnderline"/>
        </w:rPr>
        <w:t>.</w:t>
      </w:r>
      <w:r w:rsidRPr="00697686">
        <w:rPr>
          <w:sz w:val="12"/>
        </w:rPr>
        <w:t xml:space="preserve"> U.S. officials know they must steer between the two extremes of allowing China’s </w:t>
      </w:r>
      <w:proofErr w:type="spellStart"/>
      <w:r w:rsidRPr="00697686">
        <w:rPr>
          <w:sz w:val="12"/>
        </w:rPr>
        <w:t>Finlandization</w:t>
      </w:r>
      <w:proofErr w:type="spellEnd"/>
      <w:r w:rsidRPr="00697686">
        <w:rPr>
          <w:sz w:val="12"/>
        </w:rPr>
        <w:t xml:space="preserve"> of its Asian neighbors and allowing nationalistic governments in Vietnam, the Philippines, and Japan to lure the United States into a conflict with China. Nationalistic as these democracies may be, the best way to curb their excesses and make them less nervous is to give them the assurance of a U.S. security umbrella, born of credible air and sea power. </w:t>
      </w:r>
      <w:r w:rsidRPr="005D29F8">
        <w:rPr>
          <w:rStyle w:val="Emphasis"/>
          <w:highlight w:val="yellow"/>
        </w:rPr>
        <w:t xml:space="preserve">A strong </w:t>
      </w:r>
      <w:r w:rsidRPr="00B83501">
        <w:rPr>
          <w:sz w:val="16"/>
        </w:rPr>
        <w:t xml:space="preserve">U.S.-China </w:t>
      </w:r>
      <w:r w:rsidRPr="005D29F8">
        <w:rPr>
          <w:rStyle w:val="Emphasis"/>
          <w:highlight w:val="yellow"/>
        </w:rPr>
        <w:t xml:space="preserve">relationship can keep the peace </w:t>
      </w:r>
      <w:r w:rsidRPr="00B83501">
        <w:rPr>
          <w:sz w:val="16"/>
        </w:rPr>
        <w:t>in Asia.</w:t>
      </w:r>
      <w:r w:rsidRPr="00B83501">
        <w:rPr>
          <w:sz w:val="6"/>
        </w:rPr>
        <w:t xml:space="preserve"> </w:t>
      </w:r>
      <w:r w:rsidRPr="00697686">
        <w:rPr>
          <w:sz w:val="12"/>
        </w:rPr>
        <w:t xml:space="preserve">(South Korea also fears Japan, but the United States is successfully managing that tension.) Unlike empires mired in decrepitude that characterized 1914 Europe, East Asia features robust democracies in South Korea and Japan, and strengthening democracies in Malaysia and the Philippines. </w:t>
      </w:r>
      <w:proofErr w:type="gramStart"/>
      <w:r w:rsidRPr="00697686">
        <w:rPr>
          <w:sz w:val="12"/>
        </w:rPr>
        <w:t>An informal alliance of democracies — that should also include a reformist, de facto ally like Vietnam — is the best and most stable counter to Chinese militarism.</w:t>
      </w:r>
      <w:proofErr w:type="gramEnd"/>
      <w:r w:rsidRPr="00697686">
        <w:rPr>
          <w:sz w:val="12"/>
        </w:rPr>
        <w:t xml:space="preserve"> Some of these democracies are fraught, and fascist-cum-communist North Korea could implode, but this is not a world coming apart. Limited eruptions do not equal a global cataclysm. Yet the most profound difference between August 1914 and now is historical self-awareness. As </w:t>
      </w:r>
      <w:proofErr w:type="spellStart"/>
      <w:r w:rsidRPr="00697686">
        <w:rPr>
          <w:sz w:val="12"/>
        </w:rPr>
        <w:t>Modris</w:t>
      </w:r>
      <w:proofErr w:type="spellEnd"/>
      <w:r w:rsidRPr="00697686">
        <w:rPr>
          <w:sz w:val="12"/>
        </w:rPr>
        <w:t xml:space="preserve"> </w:t>
      </w:r>
      <w:proofErr w:type="spellStart"/>
      <w:r w:rsidRPr="00697686">
        <w:rPr>
          <w:sz w:val="12"/>
        </w:rPr>
        <w:t>Eksteins</w:t>
      </w:r>
      <w:proofErr w:type="spellEnd"/>
      <w:r w:rsidRPr="00697686">
        <w:rPr>
          <w:sz w:val="12"/>
        </w:rPr>
        <w:t xml:space="preserve"> meticulously documents in his 1989 book Rites of Spring: The Great War and the Birth of the Modern Age, European capitals greeted the war with outbursts of euphoria and a feeling of liberation. Because 19th century Europe had been relatively peaceful since the Napoleonic Wars ended in 1815, people had lost the sense of the tragic that enables them to avoid tragedy in the first place. </w:t>
      </w:r>
      <w:r w:rsidRPr="005D29F8">
        <w:rPr>
          <w:rStyle w:val="StyleUnderline"/>
          <w:highlight w:val="yellow"/>
        </w:rPr>
        <w:t>Aging</w:t>
      </w:r>
      <w:r w:rsidRPr="0052388A">
        <w:rPr>
          <w:rStyle w:val="StyleUnderline"/>
        </w:rPr>
        <w:t xml:space="preserve">, </w:t>
      </w:r>
      <w:r w:rsidRPr="00B83501">
        <w:rPr>
          <w:sz w:val="16"/>
        </w:rPr>
        <w:t>one-child</w:t>
      </w:r>
      <w:r w:rsidRPr="00B83501">
        <w:rPr>
          <w:rStyle w:val="StyleUnderline"/>
          <w:sz w:val="16"/>
        </w:rPr>
        <w:t xml:space="preserve"> </w:t>
      </w:r>
      <w:r w:rsidRPr="005D29F8">
        <w:rPr>
          <w:rStyle w:val="StyleUnderline"/>
          <w:highlight w:val="yellow"/>
        </w:rPr>
        <w:t>societies like</w:t>
      </w:r>
      <w:r w:rsidRPr="0052388A">
        <w:rPr>
          <w:rStyle w:val="StyleUnderline"/>
        </w:rPr>
        <w:t xml:space="preserve"> </w:t>
      </w:r>
      <w:r w:rsidRPr="00B83501">
        <w:rPr>
          <w:sz w:val="16"/>
        </w:rPr>
        <w:t>those of</w:t>
      </w:r>
      <w:r w:rsidRPr="00B83501">
        <w:rPr>
          <w:rStyle w:val="StyleUnderline"/>
          <w:sz w:val="16"/>
        </w:rPr>
        <w:t xml:space="preserve"> </w:t>
      </w:r>
      <w:r w:rsidRPr="005D29F8">
        <w:rPr>
          <w:rStyle w:val="StyleUnderline"/>
          <w:highlight w:val="yellow"/>
        </w:rPr>
        <w:t>China, Japan, and South Korea</w:t>
      </w:r>
      <w:r w:rsidRPr="0052388A">
        <w:rPr>
          <w:rStyle w:val="StyleUnderline"/>
        </w:rPr>
        <w:t xml:space="preserve">, </w:t>
      </w:r>
      <w:r w:rsidRPr="00B83501">
        <w:rPr>
          <w:sz w:val="16"/>
        </w:rPr>
        <w:t xml:space="preserve">with memories of war, revolution, and famine, </w:t>
      </w:r>
      <w:r w:rsidRPr="005D29F8">
        <w:rPr>
          <w:rStyle w:val="StyleUnderline"/>
          <w:highlight w:val="yellow"/>
        </w:rPr>
        <w:t xml:space="preserve">are less likely to </w:t>
      </w:r>
      <w:r w:rsidRPr="00B83501">
        <w:rPr>
          <w:sz w:val="16"/>
        </w:rPr>
        <w:t xml:space="preserve">greet </w:t>
      </w:r>
      <w:r w:rsidRPr="005D29F8">
        <w:rPr>
          <w:rStyle w:val="StyleUnderline"/>
          <w:highlight w:val="yellow"/>
        </w:rPr>
        <w:t xml:space="preserve">violent struggle </w:t>
      </w:r>
      <w:r w:rsidRPr="00B83501">
        <w:rPr>
          <w:sz w:val="14"/>
        </w:rPr>
        <w:t>with joy and equanimity. And</w:t>
      </w:r>
      <w:r w:rsidRPr="00B83501">
        <w:rPr>
          <w:rStyle w:val="StyleUnderline"/>
          <w:sz w:val="14"/>
        </w:rPr>
        <w:t xml:space="preserve"> </w:t>
      </w:r>
      <w:r w:rsidRPr="005D29F8">
        <w:rPr>
          <w:rStyle w:val="StyleUnderline"/>
          <w:highlight w:val="yellow"/>
        </w:rPr>
        <w:t>the U</w:t>
      </w:r>
      <w:r w:rsidRPr="0052388A">
        <w:rPr>
          <w:rStyle w:val="StyleUnderline"/>
        </w:rPr>
        <w:t xml:space="preserve">nited </w:t>
      </w:r>
      <w:r w:rsidRPr="005D29F8">
        <w:rPr>
          <w:rStyle w:val="StyleUnderline"/>
          <w:highlight w:val="yellow"/>
        </w:rPr>
        <w:t>S</w:t>
      </w:r>
      <w:r w:rsidRPr="0052388A">
        <w:rPr>
          <w:rStyle w:val="StyleUnderline"/>
        </w:rPr>
        <w:t xml:space="preserve">tates, </w:t>
      </w:r>
      <w:r w:rsidRPr="00B83501">
        <w:rPr>
          <w:sz w:val="16"/>
        </w:rPr>
        <w:t>the paramount military player in Asia, by its very conscious fear of a World War I scenario,</w:t>
      </w:r>
      <w:r w:rsidRPr="00B83501">
        <w:rPr>
          <w:rStyle w:val="StyleUnderline"/>
          <w:sz w:val="16"/>
        </w:rPr>
        <w:t xml:space="preserve"> </w:t>
      </w:r>
      <w:r w:rsidRPr="005D29F8">
        <w:rPr>
          <w:rStyle w:val="Emphasis"/>
          <w:highlight w:val="yellow"/>
        </w:rPr>
        <w:t>will take every measure to avoid it.</w:t>
      </w:r>
    </w:p>
    <w:p w:rsidR="00315C2B" w:rsidRDefault="009A6621" w:rsidP="00315C2B">
      <w:pPr>
        <w:pStyle w:val="Heading3"/>
      </w:pPr>
      <w:r>
        <w:lastRenderedPageBreak/>
        <w:t>(Optional) 1NC TPP Good</w:t>
      </w:r>
    </w:p>
    <w:p w:rsidR="00D97D06" w:rsidRDefault="00D97D06" w:rsidP="00AF74BB">
      <w:pPr>
        <w:pStyle w:val="Heading4"/>
      </w:pPr>
      <w:r>
        <w:t>TPP will pass now, but it will be close – It’s not inevitable</w:t>
      </w:r>
    </w:p>
    <w:p w:rsidR="00D97D06" w:rsidRPr="00D97D06" w:rsidRDefault="00D97D06" w:rsidP="00D97D06">
      <w:pPr>
        <w:rPr>
          <w:rStyle w:val="Style13ptBold"/>
          <w:b w:val="0"/>
        </w:rPr>
      </w:pPr>
      <w:proofErr w:type="spellStart"/>
      <w:r>
        <w:rPr>
          <w:rStyle w:val="Style13ptBold"/>
        </w:rPr>
        <w:t>Holodny</w:t>
      </w:r>
      <w:proofErr w:type="spellEnd"/>
      <w:r>
        <w:rPr>
          <w:rStyle w:val="Style13ptBold"/>
        </w:rPr>
        <w:t xml:space="preserve"> 5/14</w:t>
      </w:r>
      <w:r>
        <w:rPr>
          <w:rStyle w:val="Style13ptBold"/>
          <w:b w:val="0"/>
        </w:rPr>
        <w:t xml:space="preserve"> </w:t>
      </w:r>
      <w:r w:rsidRPr="00D97D06">
        <w:rPr>
          <w:rStyle w:val="Style13ptBold"/>
          <w:b w:val="0"/>
          <w:sz w:val="14"/>
        </w:rPr>
        <w:t>(Elena, 2016, staff @ Business Insider, “The rise of protectionism could soon have 2 huge economic consequences”, http://www.businessinsider.in/The-rise-of-protectionism-could-soon-have-2-huge-economic-consequences/articleshow/52270479.cms)</w:t>
      </w:r>
    </w:p>
    <w:p w:rsidR="00D97D06" w:rsidRPr="00D97D06" w:rsidRDefault="00D97D06" w:rsidP="00D97D06">
      <w:r w:rsidRPr="00D97D06">
        <w:rPr>
          <w:rStyle w:val="StyleUnderline"/>
          <w:highlight w:val="yellow"/>
        </w:rPr>
        <w:t>Protectionism has grown quite popular</w:t>
      </w:r>
      <w:r>
        <w:t xml:space="preserve"> </w:t>
      </w:r>
      <w:r w:rsidRPr="00D97D06">
        <w:rPr>
          <w:sz w:val="16"/>
        </w:rPr>
        <w:t>as American workers continue to worry about losing jobs to other countries. And</w:t>
      </w:r>
      <w:r>
        <w:t xml:space="preserve"> </w:t>
      </w:r>
      <w:r w:rsidRPr="00D97D06">
        <w:rPr>
          <w:rStyle w:val="StyleUnderline"/>
          <w:highlight w:val="yellow"/>
        </w:rPr>
        <w:t>politicians have zeroed in on these anxieties</w:t>
      </w:r>
      <w:r>
        <w:t xml:space="preserve"> </w:t>
      </w:r>
      <w:r w:rsidRPr="00D97D06">
        <w:rPr>
          <w:sz w:val="16"/>
        </w:rPr>
        <w:t xml:space="preserve">as they vie for the top job in the White House. Donald Trump made the debate over free trade one of the central topics of his campaign after criticizing China, Mexico, and Japan. He even once suggested putting a 45% tariff on Chinese imports. Meanwhile, Hillary Clinton has recently edged away from the Trans Pacific Partnership (TPP) after previously calling it the "gold standard" of trade agreements. Bank of America Merrill Lynch's global economist Ethan S. Harris and US economist Lisa C. Berlin argue that </w:t>
      </w:r>
      <w:r w:rsidRPr="00D97D06">
        <w:rPr>
          <w:rStyle w:val="StyleUnderline"/>
          <w:highlight w:val="yellow"/>
        </w:rPr>
        <w:t xml:space="preserve">this shift has </w:t>
      </w:r>
      <w:r w:rsidRPr="00D97D06">
        <w:t>two</w:t>
      </w:r>
      <w:r>
        <w:t xml:space="preserve"> </w:t>
      </w:r>
      <w:r w:rsidRPr="00D97D06">
        <w:rPr>
          <w:rStyle w:val="StyleUnderline"/>
          <w:highlight w:val="yellow"/>
        </w:rPr>
        <w:t>major</w:t>
      </w:r>
      <w:r w:rsidRPr="00D97D06">
        <w:rPr>
          <w:rStyle w:val="StyleUnderline"/>
        </w:rPr>
        <w:t xml:space="preserve"> </w:t>
      </w:r>
      <w:r>
        <w:t xml:space="preserve">near-term </w:t>
      </w:r>
      <w:r w:rsidRPr="00D97D06">
        <w:rPr>
          <w:rStyle w:val="StyleUnderline"/>
          <w:highlight w:val="yellow"/>
        </w:rPr>
        <w:t>implications.</w:t>
      </w:r>
      <w:r>
        <w:t xml:space="preserve"> "</w:t>
      </w:r>
      <w:r w:rsidRPr="00D97D06">
        <w:rPr>
          <w:sz w:val="16"/>
        </w:rPr>
        <w:t xml:space="preserve">First, we now believe the </w:t>
      </w:r>
      <w:r w:rsidRPr="00D97D06">
        <w:rPr>
          <w:rStyle w:val="StyleUnderline"/>
          <w:highlight w:val="yellow"/>
        </w:rPr>
        <w:t>T</w:t>
      </w:r>
      <w:r>
        <w:t>rans-</w:t>
      </w:r>
      <w:r w:rsidRPr="00D97D06">
        <w:rPr>
          <w:rStyle w:val="StyleUnderline"/>
          <w:highlight w:val="yellow"/>
        </w:rPr>
        <w:t>P</w:t>
      </w:r>
      <w:r>
        <w:t xml:space="preserve">acific </w:t>
      </w:r>
      <w:r w:rsidRPr="00D97D06">
        <w:rPr>
          <w:rStyle w:val="StyleUnderline"/>
          <w:highlight w:val="yellow"/>
        </w:rPr>
        <w:t>P</w:t>
      </w:r>
      <w:r>
        <w:t xml:space="preserve">artnership </w:t>
      </w:r>
      <w:r w:rsidRPr="00D97D06">
        <w:rPr>
          <w:rStyle w:val="StyleUnderline"/>
          <w:highlight w:val="yellow"/>
        </w:rPr>
        <w:t>is less likely to pass the US Congress</w:t>
      </w:r>
      <w:r w:rsidRPr="00D97D06">
        <w:rPr>
          <w:sz w:val="16"/>
        </w:rPr>
        <w:t>," the duo wrote in a note to clients. "</w:t>
      </w:r>
      <w:r w:rsidRPr="00D97D06">
        <w:rPr>
          <w:rStyle w:val="StyleUnderline"/>
          <w:highlight w:val="yellow"/>
        </w:rPr>
        <w:t xml:space="preserve">Given the recent </w:t>
      </w:r>
      <w:r w:rsidRPr="00D97D06">
        <w:rPr>
          <w:sz w:val="16"/>
        </w:rPr>
        <w:t xml:space="preserve">very </w:t>
      </w:r>
      <w:r w:rsidRPr="00D97D06">
        <w:rPr>
          <w:rStyle w:val="StyleUnderline"/>
          <w:highlight w:val="yellow"/>
        </w:rPr>
        <w:t xml:space="preserve">negative rhetoric from both sides </w:t>
      </w:r>
      <w:r w:rsidRPr="00D97D06">
        <w:rPr>
          <w:sz w:val="16"/>
        </w:rPr>
        <w:t>of the aisle</w:t>
      </w:r>
      <w:r>
        <w:t xml:space="preserve">, </w:t>
      </w:r>
      <w:r w:rsidRPr="00D97D06">
        <w:rPr>
          <w:sz w:val="16"/>
        </w:rPr>
        <w:t xml:space="preserve">we now think </w:t>
      </w:r>
      <w:r w:rsidRPr="00D97D06">
        <w:rPr>
          <w:rStyle w:val="StyleUnderline"/>
          <w:highlight w:val="yellow"/>
        </w:rPr>
        <w:t xml:space="preserve">passage of TPP is a very close call </w:t>
      </w:r>
      <w:r w:rsidRPr="00D97D06">
        <w:rPr>
          <w:sz w:val="16"/>
        </w:rPr>
        <w:t>under a Clinton Presidency and is unlikely under Trump</w:t>
      </w:r>
      <w:r>
        <w:t>."</w:t>
      </w:r>
    </w:p>
    <w:p w:rsidR="00AF74BB" w:rsidRDefault="00AF74BB" w:rsidP="00AF74BB">
      <w:pPr>
        <w:pStyle w:val="Heading4"/>
      </w:pPr>
      <w:r>
        <w:t xml:space="preserve">Exclusivity is critical to </w:t>
      </w:r>
      <w:r w:rsidR="00E261CB">
        <w:t>securing domestic approval of TPP</w:t>
      </w:r>
    </w:p>
    <w:p w:rsidR="00AF74BB" w:rsidRPr="00F95765" w:rsidRDefault="00AF74BB" w:rsidP="00AF74BB">
      <w:pPr>
        <w:rPr>
          <w:rStyle w:val="Style13ptBold"/>
          <w:b w:val="0"/>
        </w:rPr>
      </w:pPr>
      <w:r>
        <w:rPr>
          <w:rStyle w:val="Style13ptBold"/>
        </w:rPr>
        <w:t>Lim 15</w:t>
      </w:r>
      <w:r>
        <w:rPr>
          <w:rStyle w:val="Style13ptBold"/>
          <w:b w:val="0"/>
        </w:rPr>
        <w:t xml:space="preserve"> </w:t>
      </w:r>
      <w:r w:rsidRPr="00F95765">
        <w:rPr>
          <w:rStyle w:val="Style13ptBold"/>
          <w:b w:val="0"/>
          <w:sz w:val="16"/>
        </w:rPr>
        <w:t>(Linda, 12/16, Professor of Strategy at the Stephen Ross School of Business, University of Michigan, “The myth of US-China economic competition”, http://www.straitstimes.com/opinion/the-myth-of-us-china-economic-competition)</w:t>
      </w:r>
    </w:p>
    <w:p w:rsidR="00AF74BB" w:rsidRPr="00E261CB" w:rsidRDefault="00AF74BB" w:rsidP="00AF74BB">
      <w:pPr>
        <w:rPr>
          <w:sz w:val="16"/>
        </w:rPr>
      </w:pPr>
      <w:r w:rsidRPr="00E261CB">
        <w:rPr>
          <w:sz w:val="16"/>
        </w:rPr>
        <w:t xml:space="preserve">The US is the largest and most influential member of the TPP, and President Barack </w:t>
      </w:r>
      <w:r w:rsidRPr="00E261CB">
        <w:rPr>
          <w:rStyle w:val="StyleUnderline"/>
          <w:highlight w:val="yellow"/>
        </w:rPr>
        <w:t>Obama has promoted it as necessary to "prevent China from setting the rules</w:t>
      </w:r>
      <w:r>
        <w:t xml:space="preserve"> of the game". But </w:t>
      </w:r>
      <w:r w:rsidRPr="00E261CB">
        <w:rPr>
          <w:rStyle w:val="StyleUnderline"/>
          <w:highlight w:val="yellow"/>
        </w:rPr>
        <w:t>this is</w:t>
      </w:r>
      <w:r>
        <w:t xml:space="preserve"> simply </w:t>
      </w:r>
      <w:r w:rsidRPr="00E261CB">
        <w:rPr>
          <w:rStyle w:val="StyleUnderline"/>
          <w:highlight w:val="yellow"/>
        </w:rPr>
        <w:t>a bow to domestic political realities in a highly charged presidential election year</w:t>
      </w:r>
      <w:r>
        <w:t xml:space="preserve">, when </w:t>
      </w:r>
      <w:r w:rsidRPr="00E261CB">
        <w:rPr>
          <w:rStyle w:val="StyleUnderline"/>
          <w:highlight w:val="yellow"/>
        </w:rPr>
        <w:t xml:space="preserve">trade </w:t>
      </w:r>
      <w:proofErr w:type="spellStart"/>
      <w:r w:rsidRPr="00E261CB">
        <w:rPr>
          <w:rStyle w:val="StyleUnderline"/>
          <w:highlight w:val="yellow"/>
        </w:rPr>
        <w:t>liberalisation</w:t>
      </w:r>
      <w:proofErr w:type="spellEnd"/>
      <w:r w:rsidRPr="00E261CB">
        <w:rPr>
          <w:rStyle w:val="StyleUnderline"/>
          <w:highlight w:val="yellow"/>
        </w:rPr>
        <w:t xml:space="preserve"> is never popular</w:t>
      </w:r>
      <w:r>
        <w:t xml:space="preserve">. </w:t>
      </w:r>
      <w:r w:rsidRPr="00E261CB">
        <w:rPr>
          <w:rStyle w:val="StyleUnderline"/>
          <w:highlight w:val="yellow"/>
        </w:rPr>
        <w:t>It is</w:t>
      </w:r>
      <w:r>
        <w:t xml:space="preserve"> also </w:t>
      </w:r>
      <w:r w:rsidRPr="00E261CB">
        <w:rPr>
          <w:rStyle w:val="StyleUnderline"/>
          <w:highlight w:val="yellow"/>
        </w:rPr>
        <w:t>an attempt to elevate a unifying national interest over divided domestic business interests</w:t>
      </w:r>
      <w:r>
        <w:t xml:space="preserve">: for example, US </w:t>
      </w:r>
      <w:r w:rsidRPr="00E261CB">
        <w:rPr>
          <w:rStyle w:val="StyleUnderline"/>
          <w:highlight w:val="yellow"/>
        </w:rPr>
        <w:t>agribusiness supports</w:t>
      </w:r>
      <w:r>
        <w:t xml:space="preserve"> TPP </w:t>
      </w:r>
      <w:r w:rsidRPr="00E261CB">
        <w:rPr>
          <w:rStyle w:val="StyleUnderline"/>
          <w:highlight w:val="yellow"/>
        </w:rPr>
        <w:t>but the auto industry has opposed</w:t>
      </w:r>
      <w:r>
        <w:t xml:space="preserve"> </w:t>
      </w:r>
      <w:r w:rsidRPr="00E261CB">
        <w:rPr>
          <w:sz w:val="16"/>
        </w:rPr>
        <w:t>it - both because it includes Japan.</w:t>
      </w:r>
    </w:p>
    <w:p w:rsidR="00315C2B" w:rsidRDefault="00315C2B" w:rsidP="00315C2B">
      <w:pPr>
        <w:pStyle w:val="Heading4"/>
      </w:pPr>
      <w:r>
        <w:t>Failure to approve the TPP ruins U.S. leadership, undermines alliances, &amp; ruins global trade – Turns the entire case</w:t>
      </w:r>
    </w:p>
    <w:p w:rsidR="00315C2B" w:rsidRPr="004D0BC5" w:rsidRDefault="00315C2B" w:rsidP="00315C2B">
      <w:r>
        <w:rPr>
          <w:rStyle w:val="Style13ptBold"/>
        </w:rPr>
        <w:t>Solis 15</w:t>
      </w:r>
      <w:r>
        <w:t xml:space="preserve"> </w:t>
      </w:r>
      <w:r w:rsidRPr="004D0BC5">
        <w:rPr>
          <w:sz w:val="16"/>
        </w:rPr>
        <w:t>(Mireya, Philip Knight chair in Japan studies and a senior fellow at the Brookings Center for East Asia Policy Studies, “Approval of the TPP Is Vital for Continued U.S. Power in Asia”, http://www.nytimes.com/roomfordebate/2015/10/06/the-future-of-trans-pacific-trade/approval-of-the-tpp-is-vital-for-continued-us-power-in-asia)</w:t>
      </w:r>
    </w:p>
    <w:p w:rsidR="00315C2B" w:rsidRPr="004D0BC5" w:rsidRDefault="00315C2B" w:rsidP="00315C2B">
      <w:r w:rsidRPr="00E261CB">
        <w:rPr>
          <w:rStyle w:val="StyleUnderline"/>
          <w:highlight w:val="yellow"/>
        </w:rPr>
        <w:t>If Congress votes down</w:t>
      </w:r>
      <w:r>
        <w:t xml:space="preserve"> the </w:t>
      </w:r>
      <w:r w:rsidRPr="00E261CB">
        <w:rPr>
          <w:rStyle w:val="StyleUnderline"/>
          <w:highlight w:val="yellow"/>
        </w:rPr>
        <w:t>T</w:t>
      </w:r>
      <w:r>
        <w:t>rans-</w:t>
      </w:r>
      <w:r w:rsidRPr="00E261CB">
        <w:rPr>
          <w:rStyle w:val="StyleUnderline"/>
          <w:highlight w:val="yellow"/>
        </w:rPr>
        <w:t>P</w:t>
      </w:r>
      <w:r>
        <w:t xml:space="preserve">acific </w:t>
      </w:r>
      <w:r w:rsidRPr="00E261CB">
        <w:rPr>
          <w:rStyle w:val="StyleUnderline"/>
          <w:highlight w:val="yellow"/>
        </w:rPr>
        <w:t>P</w:t>
      </w:r>
      <w:r>
        <w:t xml:space="preserve">artnership, </w:t>
      </w:r>
      <w:r w:rsidRPr="00E261CB">
        <w:rPr>
          <w:rStyle w:val="StyleUnderline"/>
          <w:highlight w:val="yellow"/>
        </w:rPr>
        <w:t>the U</w:t>
      </w:r>
      <w:r>
        <w:t xml:space="preserve">nited </w:t>
      </w:r>
      <w:r w:rsidRPr="00E261CB">
        <w:rPr>
          <w:rStyle w:val="StyleUnderline"/>
          <w:highlight w:val="yellow"/>
        </w:rPr>
        <w:t>S</w:t>
      </w:r>
      <w:r>
        <w:t xml:space="preserve">tates </w:t>
      </w:r>
      <w:r w:rsidRPr="00E261CB">
        <w:rPr>
          <w:rStyle w:val="StyleUnderline"/>
          <w:highlight w:val="yellow"/>
        </w:rPr>
        <w:t>will not</w:t>
      </w:r>
      <w:r>
        <w:t xml:space="preserve"> </w:t>
      </w:r>
      <w:r w:rsidRPr="00E261CB">
        <w:rPr>
          <w:sz w:val="16"/>
        </w:rPr>
        <w:t xml:space="preserve">be able to </w:t>
      </w:r>
      <w:r w:rsidRPr="00E261CB">
        <w:rPr>
          <w:rStyle w:val="StyleUnderline"/>
          <w:highlight w:val="yellow"/>
        </w:rPr>
        <w:t>realize core</w:t>
      </w:r>
      <w:r>
        <w:t xml:space="preserve"> </w:t>
      </w:r>
      <w:r w:rsidRPr="00E261CB">
        <w:rPr>
          <w:sz w:val="16"/>
        </w:rPr>
        <w:t>national</w:t>
      </w:r>
      <w:r>
        <w:t xml:space="preserve"> </w:t>
      </w:r>
      <w:r w:rsidRPr="00E261CB">
        <w:rPr>
          <w:rStyle w:val="StyleUnderline"/>
          <w:highlight w:val="yellow"/>
        </w:rPr>
        <w:t>interests: consolidating its</w:t>
      </w:r>
      <w:r>
        <w:t xml:space="preserve"> </w:t>
      </w:r>
      <w:r w:rsidRPr="00E261CB">
        <w:rPr>
          <w:sz w:val="16"/>
        </w:rPr>
        <w:t xml:space="preserve">position as a </w:t>
      </w:r>
      <w:r w:rsidRPr="00E261CB">
        <w:rPr>
          <w:rStyle w:val="StyleUnderline"/>
          <w:highlight w:val="yellow"/>
        </w:rPr>
        <w:t>Pacific power</w:t>
      </w:r>
      <w:r>
        <w:t xml:space="preserve"> </w:t>
      </w:r>
      <w:r w:rsidRPr="00E261CB">
        <w:rPr>
          <w:sz w:val="16"/>
        </w:rPr>
        <w:t>in the era of China’s rise</w:t>
      </w:r>
      <w:r>
        <w:t xml:space="preserve">, </w:t>
      </w:r>
      <w:r w:rsidRPr="00E261CB">
        <w:rPr>
          <w:rStyle w:val="StyleUnderline"/>
          <w:highlight w:val="yellow"/>
        </w:rPr>
        <w:t>and updating the international economic architecture</w:t>
      </w:r>
      <w:r>
        <w:t xml:space="preserve"> </w:t>
      </w:r>
      <w:r w:rsidRPr="00E261CB">
        <w:rPr>
          <w:sz w:val="16"/>
        </w:rPr>
        <w:t>to match the realities of the 21st century economy</w:t>
      </w:r>
      <w:r>
        <w:t xml:space="preserve">. </w:t>
      </w:r>
      <w:r w:rsidRPr="00E261CB">
        <w:rPr>
          <w:rStyle w:val="StyleUnderline"/>
          <w:highlight w:val="yellow"/>
        </w:rPr>
        <w:t>Rejection</w:t>
      </w:r>
      <w:r>
        <w:t xml:space="preserve"> </w:t>
      </w:r>
      <w:r w:rsidRPr="00E261CB">
        <w:rPr>
          <w:sz w:val="16"/>
        </w:rPr>
        <w:t xml:space="preserve">of the pact </w:t>
      </w:r>
      <w:r w:rsidRPr="00E261CB">
        <w:rPr>
          <w:rStyle w:val="StyleUnderline"/>
          <w:highlight w:val="yellow"/>
        </w:rPr>
        <w:t>will fray relations with our allies and show the U</w:t>
      </w:r>
      <w:r>
        <w:t xml:space="preserve">nited </w:t>
      </w:r>
      <w:r w:rsidRPr="00E261CB">
        <w:rPr>
          <w:rStyle w:val="StyleUnderline"/>
          <w:highlight w:val="yellow"/>
        </w:rPr>
        <w:t>S</w:t>
      </w:r>
      <w:r>
        <w:t xml:space="preserve">tates </w:t>
      </w:r>
      <w:r w:rsidRPr="00E261CB">
        <w:rPr>
          <w:rStyle w:val="StyleUnderline"/>
          <w:highlight w:val="yellow"/>
        </w:rPr>
        <w:t>cannot provide</w:t>
      </w:r>
      <w:r>
        <w:t xml:space="preserve"> </w:t>
      </w:r>
      <w:r w:rsidRPr="00E261CB">
        <w:rPr>
          <w:sz w:val="16"/>
        </w:rPr>
        <w:t xml:space="preserve">sorely needed </w:t>
      </w:r>
      <w:r w:rsidRPr="00E261CB">
        <w:rPr>
          <w:rStyle w:val="StyleUnderline"/>
          <w:highlight w:val="yellow"/>
        </w:rPr>
        <w:t>leadership</w:t>
      </w:r>
      <w:r>
        <w:t xml:space="preserve">. </w:t>
      </w:r>
      <w:r w:rsidRPr="00E261CB">
        <w:rPr>
          <w:sz w:val="16"/>
        </w:rPr>
        <w:t xml:space="preserve">Failure at the negotiation table could still have been attributed to sharp differences among negotiating parties. Failure at the ratification stage, however, will put the spotlight squarely on the ills of the American political system: deep polarization and the dysfunction among branches of government. </w:t>
      </w:r>
      <w:r w:rsidRPr="00E261CB">
        <w:rPr>
          <w:rStyle w:val="StyleUnderline"/>
          <w:highlight w:val="yellow"/>
        </w:rPr>
        <w:t>Friends and foes alike will quickly come to the conclusion that the U</w:t>
      </w:r>
      <w:r>
        <w:t xml:space="preserve">nited </w:t>
      </w:r>
      <w:r w:rsidRPr="00E261CB">
        <w:rPr>
          <w:rStyle w:val="StyleUnderline"/>
          <w:highlight w:val="yellow"/>
        </w:rPr>
        <w:t>S</w:t>
      </w:r>
      <w:r>
        <w:t xml:space="preserve">tates </w:t>
      </w:r>
      <w:r w:rsidRPr="00E261CB">
        <w:rPr>
          <w:rStyle w:val="StyleUnderline"/>
          <w:highlight w:val="yellow"/>
        </w:rPr>
        <w:t>cannot provide</w:t>
      </w:r>
      <w:r>
        <w:t xml:space="preserve"> </w:t>
      </w:r>
      <w:r w:rsidRPr="00E261CB">
        <w:rPr>
          <w:sz w:val="16"/>
        </w:rPr>
        <w:t xml:space="preserve">sorely needed international </w:t>
      </w:r>
      <w:r w:rsidRPr="00E261CB">
        <w:rPr>
          <w:rStyle w:val="StyleUnderline"/>
          <w:highlight w:val="yellow"/>
        </w:rPr>
        <w:t>leadership</w:t>
      </w:r>
      <w:r>
        <w:t xml:space="preserve">. </w:t>
      </w:r>
      <w:r w:rsidRPr="00E261CB">
        <w:rPr>
          <w:rStyle w:val="StyleUnderline"/>
          <w:highlight w:val="yellow"/>
        </w:rPr>
        <w:t>We will be</w:t>
      </w:r>
      <w:r>
        <w:t xml:space="preserve"> </w:t>
      </w:r>
      <w:r w:rsidRPr="00E261CB">
        <w:rPr>
          <w:sz w:val="16"/>
        </w:rPr>
        <w:t>the best champions of a narrative of the United States as</w:t>
      </w:r>
      <w:r>
        <w:t xml:space="preserve"> </w:t>
      </w:r>
      <w:r w:rsidRPr="00E261CB">
        <w:rPr>
          <w:rStyle w:val="StyleUnderline"/>
          <w:highlight w:val="yellow"/>
        </w:rPr>
        <w:t>a “has been” power.</w:t>
      </w:r>
      <w:r>
        <w:t xml:space="preserve"> </w:t>
      </w:r>
      <w:r w:rsidRPr="00E261CB">
        <w:rPr>
          <w:rStyle w:val="StyleUnderline"/>
          <w:highlight w:val="yellow"/>
        </w:rPr>
        <w:t>Rejection</w:t>
      </w:r>
      <w:r>
        <w:t xml:space="preserve"> </w:t>
      </w:r>
      <w:r w:rsidRPr="00E261CB">
        <w:rPr>
          <w:sz w:val="16"/>
        </w:rPr>
        <w:t xml:space="preserve">of the pact </w:t>
      </w:r>
      <w:r w:rsidRPr="00E261CB">
        <w:rPr>
          <w:rStyle w:val="StyleUnderline"/>
          <w:highlight w:val="yellow"/>
        </w:rPr>
        <w:t>will fray relations with our allies</w:t>
      </w:r>
      <w:r>
        <w:t xml:space="preserve">. </w:t>
      </w:r>
      <w:r w:rsidRPr="00E261CB">
        <w:rPr>
          <w:sz w:val="16"/>
        </w:rPr>
        <w:t xml:space="preserve">As colorfully put by Tim </w:t>
      </w:r>
      <w:proofErr w:type="spellStart"/>
      <w:r w:rsidRPr="00E261CB">
        <w:rPr>
          <w:sz w:val="16"/>
        </w:rPr>
        <w:t>Groser</w:t>
      </w:r>
      <w:proofErr w:type="spellEnd"/>
      <w:r w:rsidRPr="00E261CB">
        <w:rPr>
          <w:sz w:val="16"/>
        </w:rPr>
        <w:t>, New Zealand’s trade negotiator, “We all swallowed a few dead rats.” Cinching the deal required all parties to make painful concessions on sensitive items, and</w:t>
      </w:r>
      <w:r>
        <w:t xml:space="preserve"> </w:t>
      </w:r>
      <w:r w:rsidRPr="00E261CB">
        <w:rPr>
          <w:rStyle w:val="StyleUnderline"/>
          <w:highlight w:val="yellow"/>
        </w:rPr>
        <w:t>if the U</w:t>
      </w:r>
      <w:r>
        <w:t xml:space="preserve">nited </w:t>
      </w:r>
      <w:r w:rsidRPr="00E261CB">
        <w:rPr>
          <w:rStyle w:val="StyleUnderline"/>
          <w:highlight w:val="yellow"/>
        </w:rPr>
        <w:t>S</w:t>
      </w:r>
      <w:r>
        <w:t xml:space="preserve">tates </w:t>
      </w:r>
      <w:r w:rsidRPr="00E261CB">
        <w:rPr>
          <w:rStyle w:val="StyleUnderline"/>
          <w:highlight w:val="yellow"/>
        </w:rPr>
        <w:t>bails</w:t>
      </w:r>
      <w:r>
        <w:t xml:space="preserve"> out, </w:t>
      </w:r>
      <w:r w:rsidRPr="00E261CB">
        <w:rPr>
          <w:rStyle w:val="StyleUnderline"/>
          <w:highlight w:val="yellow"/>
        </w:rPr>
        <w:t>every other TPP country will have to face the ire of affected vested interests without delivering</w:t>
      </w:r>
      <w:r>
        <w:t xml:space="preserve"> </w:t>
      </w:r>
      <w:r w:rsidRPr="00E261CB">
        <w:rPr>
          <w:sz w:val="16"/>
        </w:rPr>
        <w:t xml:space="preserve">on the promised </w:t>
      </w:r>
      <w:r w:rsidRPr="00E261CB">
        <w:rPr>
          <w:rStyle w:val="StyleUnderline"/>
          <w:highlight w:val="yellow"/>
        </w:rPr>
        <w:t>gains.</w:t>
      </w:r>
      <w:r>
        <w:t xml:space="preserve"> </w:t>
      </w:r>
      <w:r w:rsidRPr="00E261CB">
        <w:rPr>
          <w:sz w:val="16"/>
        </w:rPr>
        <w:t xml:space="preserve">And for countries like Japan, the stakes could not be higher, as the TPP is the best shot to relaunch its project of economic revitalization. </w:t>
      </w:r>
      <w:r w:rsidRPr="00E261CB">
        <w:rPr>
          <w:rStyle w:val="StyleUnderline"/>
          <w:highlight w:val="yellow"/>
        </w:rPr>
        <w:t>Defeat of the TPP is the kiss of death for</w:t>
      </w:r>
      <w:r>
        <w:t xml:space="preserve"> the </w:t>
      </w:r>
      <w:r w:rsidRPr="00E261CB">
        <w:rPr>
          <w:rStyle w:val="StyleUnderline"/>
          <w:highlight w:val="yellow"/>
        </w:rPr>
        <w:t>trans-Atlantic trade negotiations</w:t>
      </w:r>
      <w:r>
        <w:t xml:space="preserve">, </w:t>
      </w:r>
      <w:r w:rsidRPr="00E261CB">
        <w:rPr>
          <w:sz w:val="16"/>
        </w:rPr>
        <w:t>as European countries will see no point in negotiating with a country that cannot deliver.</w:t>
      </w:r>
      <w:r>
        <w:t xml:space="preserve"> </w:t>
      </w:r>
      <w:r w:rsidRPr="00E261CB">
        <w:rPr>
          <w:rStyle w:val="StyleUnderline"/>
          <w:highlight w:val="yellow"/>
        </w:rPr>
        <w:t>In rejecting TPP, we abandon all hope of reviving a stagnant trade regime</w:t>
      </w:r>
      <w:r>
        <w:t xml:space="preserve"> </w:t>
      </w:r>
      <w:r w:rsidRPr="00E261CB">
        <w:rPr>
          <w:sz w:val="16"/>
        </w:rPr>
        <w:t xml:space="preserve">when trade flows – an important source of prosperity for many nations – are slowing down. Ironically, it would shoot down the trade agreement that addresses many of the concerns of trade skeptics (like excluding tobacco from arbitration tribunals). TPP is the most effective inducement that the United States has to get emerging powers like China to double down on </w:t>
      </w:r>
      <w:r w:rsidRPr="00E261CB">
        <w:rPr>
          <w:sz w:val="16"/>
        </w:rPr>
        <w:lastRenderedPageBreak/>
        <w:t xml:space="preserve">their market reforms and aim for higher quality trade agreements. </w:t>
      </w:r>
      <w:r w:rsidRPr="00E261CB">
        <w:rPr>
          <w:rStyle w:val="StyleUnderline"/>
          <w:highlight w:val="yellow"/>
        </w:rPr>
        <w:t>In TPP, American leadership and alliances, the future of the trade regime, and the tone of interaction with emerging economies will be measured and tested. And only one result matters: approval.</w:t>
      </w:r>
    </w:p>
    <w:p w:rsidR="00315C2B" w:rsidRDefault="00315C2B" w:rsidP="00315C2B">
      <w:pPr>
        <w:pStyle w:val="Heading1"/>
      </w:pPr>
      <w:r>
        <w:lastRenderedPageBreak/>
        <w:t xml:space="preserve">Case </w:t>
      </w:r>
      <w:proofErr w:type="spellStart"/>
      <w:r>
        <w:t>Neg</w:t>
      </w:r>
      <w:proofErr w:type="spellEnd"/>
      <w:r>
        <w:t xml:space="preserve"> Block Extensions</w:t>
      </w:r>
    </w:p>
    <w:p w:rsidR="0074276C" w:rsidRDefault="0074276C" w:rsidP="0074276C">
      <w:pPr>
        <w:pStyle w:val="Heading2"/>
      </w:pPr>
      <w:r>
        <w:lastRenderedPageBreak/>
        <w:t>A2: Containment Adv</w:t>
      </w:r>
      <w:r w:rsidR="00312210">
        <w:t>antage</w:t>
      </w:r>
    </w:p>
    <w:p w:rsidR="0074276C" w:rsidRPr="00B34CC8" w:rsidRDefault="0074276C" w:rsidP="0074276C">
      <w:pPr>
        <w:pStyle w:val="Heading3"/>
      </w:pPr>
      <w:r>
        <w:lastRenderedPageBreak/>
        <w:t>Containment Answer Extensions</w:t>
      </w:r>
    </w:p>
    <w:p w:rsidR="0074276C" w:rsidRDefault="0074276C" w:rsidP="0074276C">
      <w:pPr>
        <w:pStyle w:val="Heading4"/>
      </w:pPr>
      <w:r>
        <w:t xml:space="preserve">China doesn’t care if it’s excluded from TPP; doesn’t promote </w:t>
      </w:r>
      <w:r>
        <w:rPr>
          <w:u w:val="single"/>
        </w:rPr>
        <w:t>material</w:t>
      </w:r>
      <w:r>
        <w:t xml:space="preserve"> reaction from China</w:t>
      </w:r>
    </w:p>
    <w:p w:rsidR="0074276C" w:rsidRPr="00492FAB" w:rsidRDefault="0074276C" w:rsidP="0074276C">
      <w:pPr>
        <w:rPr>
          <w:rStyle w:val="Style13ptBold"/>
          <w:b w:val="0"/>
        </w:rPr>
      </w:pPr>
      <w:r>
        <w:rPr>
          <w:rStyle w:val="Style13ptBold"/>
        </w:rPr>
        <w:t>Yu 15</w:t>
      </w:r>
      <w:r>
        <w:rPr>
          <w:rStyle w:val="Style13ptBold"/>
          <w:b w:val="0"/>
        </w:rPr>
        <w:t xml:space="preserve"> </w:t>
      </w:r>
      <w:r w:rsidRPr="00492FAB">
        <w:rPr>
          <w:rStyle w:val="Style13ptBold"/>
          <w:b w:val="0"/>
          <w:sz w:val="16"/>
        </w:rPr>
        <w:t>(Peter, professor of law and co-director of the Center for Law and Intellectual Property at Texas A&amp;M University, 10/19, “How China's exclusion from the TPP could hurt its economic growth”, http://fortune.com/2015/10/19/china-exclusion-tpp-economic-growth/)</w:t>
      </w:r>
    </w:p>
    <w:p w:rsidR="0074276C" w:rsidRPr="00A13ABA" w:rsidRDefault="0074276C" w:rsidP="0074276C">
      <w:pPr>
        <w:rPr>
          <w:sz w:val="16"/>
        </w:rPr>
      </w:pPr>
      <w:r w:rsidRPr="00A13ABA">
        <w:rPr>
          <w:sz w:val="16"/>
        </w:rPr>
        <w:t xml:space="preserve">Nevertheless, </w:t>
      </w:r>
      <w:r w:rsidRPr="00A13ABA">
        <w:rPr>
          <w:rStyle w:val="StyleUnderline"/>
          <w:highlight w:val="yellow"/>
        </w:rPr>
        <w:t>four reasons</w:t>
      </w:r>
      <w:r>
        <w:t xml:space="preserve"> </w:t>
      </w:r>
      <w:r w:rsidRPr="00A13ABA">
        <w:rPr>
          <w:sz w:val="16"/>
        </w:rPr>
        <w:t xml:space="preserve">exist to </w:t>
      </w:r>
      <w:r w:rsidRPr="00A13ABA">
        <w:rPr>
          <w:rStyle w:val="StyleUnderline"/>
          <w:highlight w:val="yellow"/>
        </w:rPr>
        <w:t>explain why China may not care</w:t>
      </w:r>
      <w:r w:rsidRPr="00A13ABA">
        <w:rPr>
          <w:rStyle w:val="StyleUnderline"/>
        </w:rPr>
        <w:t xml:space="preserve"> </w:t>
      </w:r>
      <w:r w:rsidRPr="00A13ABA">
        <w:rPr>
          <w:sz w:val="16"/>
        </w:rPr>
        <w:t>much</w:t>
      </w:r>
      <w:r>
        <w:t xml:space="preserve"> </w:t>
      </w:r>
      <w:r w:rsidRPr="00A13ABA">
        <w:rPr>
          <w:rStyle w:val="StyleUnderline"/>
          <w:highlight w:val="yellow"/>
        </w:rPr>
        <w:t>about</w:t>
      </w:r>
      <w:r>
        <w:t xml:space="preserve"> its </w:t>
      </w:r>
      <w:r w:rsidRPr="00A13ABA">
        <w:rPr>
          <w:rStyle w:val="StyleUnderline"/>
          <w:highlight w:val="yellow"/>
        </w:rPr>
        <w:t>being left out</w:t>
      </w:r>
      <w:r>
        <w:t xml:space="preserve"> </w:t>
      </w:r>
      <w:r w:rsidRPr="00A13ABA">
        <w:rPr>
          <w:sz w:val="16"/>
        </w:rPr>
        <w:t xml:space="preserve">of the TPP. </w:t>
      </w:r>
      <w:r>
        <w:t xml:space="preserve">First, </w:t>
      </w:r>
      <w:r w:rsidRPr="00A13ABA">
        <w:rPr>
          <w:rStyle w:val="StyleUnderline"/>
          <w:highlight w:val="yellow"/>
        </w:rPr>
        <w:t>China continues to</w:t>
      </w:r>
      <w:r w:rsidRPr="00A13ABA">
        <w:rPr>
          <w:rStyle w:val="StyleUnderline"/>
        </w:rPr>
        <w:t xml:space="preserve"> </w:t>
      </w:r>
      <w:r w:rsidRPr="00A13ABA">
        <w:rPr>
          <w:sz w:val="16"/>
        </w:rPr>
        <w:t>actively</w:t>
      </w:r>
      <w:r>
        <w:t xml:space="preserve"> </w:t>
      </w:r>
      <w:r w:rsidRPr="00A13ABA">
        <w:rPr>
          <w:rStyle w:val="StyleUnderline"/>
          <w:highlight w:val="yellow"/>
        </w:rPr>
        <w:t>engage its neighbors</w:t>
      </w:r>
      <w:r>
        <w:t xml:space="preserve"> </w:t>
      </w:r>
      <w:r w:rsidRPr="00A13ABA">
        <w:rPr>
          <w:sz w:val="16"/>
        </w:rPr>
        <w:t xml:space="preserve">and trading partners. Indeed, many </w:t>
      </w:r>
      <w:r w:rsidRPr="00A13ABA">
        <w:rPr>
          <w:rStyle w:val="StyleUnderline"/>
          <w:highlight w:val="yellow"/>
        </w:rPr>
        <w:t>Asian countries</w:t>
      </w:r>
      <w:r>
        <w:t xml:space="preserve"> – </w:t>
      </w:r>
      <w:r w:rsidRPr="00A13ABA">
        <w:rPr>
          <w:rStyle w:val="StyleUnderline"/>
          <w:highlight w:val="yellow"/>
        </w:rPr>
        <w:t>including those involved in</w:t>
      </w:r>
      <w:r>
        <w:t xml:space="preserve"> the </w:t>
      </w:r>
      <w:r w:rsidR="00A13ABA" w:rsidRPr="00A13ABA">
        <w:rPr>
          <w:rStyle w:val="StyleUnderline"/>
          <w:highlight w:val="yellow"/>
        </w:rPr>
        <w:t>TPP</w:t>
      </w:r>
      <w:r w:rsidR="00A13ABA">
        <w:t xml:space="preserve"> </w:t>
      </w:r>
      <w:r w:rsidR="00A13ABA" w:rsidRPr="00A13ABA">
        <w:rPr>
          <w:sz w:val="16"/>
        </w:rPr>
        <w:t xml:space="preserve">negotiations </w:t>
      </w:r>
      <w:r w:rsidRPr="00A13ABA">
        <w:rPr>
          <w:sz w:val="16"/>
        </w:rPr>
        <w:t xml:space="preserve">– </w:t>
      </w:r>
      <w:r w:rsidRPr="00A13ABA">
        <w:rPr>
          <w:rStyle w:val="StyleUnderline"/>
          <w:highlight w:val="yellow"/>
        </w:rPr>
        <w:t>fear that they will have to pick between China and the U.S</w:t>
      </w:r>
      <w:r>
        <w:t xml:space="preserve">. As policymakers from </w:t>
      </w:r>
      <w:r w:rsidRPr="00A13ABA">
        <w:rPr>
          <w:rStyle w:val="StyleUnderline"/>
          <w:highlight w:val="yellow"/>
        </w:rPr>
        <w:t>Australia and New Zealand</w:t>
      </w:r>
      <w:r>
        <w:t xml:space="preserve"> </w:t>
      </w:r>
      <w:r w:rsidRPr="00A13ABA">
        <w:rPr>
          <w:sz w:val="16"/>
        </w:rPr>
        <w:t>have reportedly told their U.S. counterparts in the early stages of the negotiations, their countries</w:t>
      </w:r>
      <w:r>
        <w:t xml:space="preserve"> </w:t>
      </w:r>
      <w:r w:rsidRPr="00A13ABA">
        <w:rPr>
          <w:rStyle w:val="StyleUnderline"/>
          <w:highlight w:val="yellow"/>
        </w:rPr>
        <w:t>would withdraw if</w:t>
      </w:r>
      <w:r>
        <w:t xml:space="preserve"> the </w:t>
      </w:r>
      <w:r w:rsidRPr="00A13ABA">
        <w:rPr>
          <w:rStyle w:val="StyleUnderline"/>
          <w:highlight w:val="yellow"/>
        </w:rPr>
        <w:t>TPP were designed to contain China</w:t>
      </w:r>
      <w:r>
        <w:t xml:space="preserve">. </w:t>
      </w:r>
      <w:r w:rsidRPr="00A13ABA">
        <w:rPr>
          <w:sz w:val="16"/>
        </w:rPr>
        <w:t xml:space="preserve">Without containment, however, </w:t>
      </w:r>
      <w:r w:rsidRPr="00A13ABA">
        <w:rPr>
          <w:rStyle w:val="StyleUnderline"/>
          <w:highlight w:val="yellow"/>
        </w:rPr>
        <w:t>countries can</w:t>
      </w:r>
      <w:r>
        <w:t xml:space="preserve"> still </w:t>
      </w:r>
      <w:r w:rsidRPr="00A13ABA">
        <w:rPr>
          <w:rStyle w:val="StyleUnderline"/>
          <w:highlight w:val="yellow"/>
        </w:rPr>
        <w:t>negotiate</w:t>
      </w:r>
      <w:r w:rsidRPr="00A13ABA">
        <w:rPr>
          <w:rStyle w:val="StyleUnderline"/>
        </w:rPr>
        <w:t xml:space="preserve"> </w:t>
      </w:r>
      <w:r w:rsidRPr="00A13ABA">
        <w:rPr>
          <w:sz w:val="16"/>
        </w:rPr>
        <w:t xml:space="preserve">other bilateral or regional trade </w:t>
      </w:r>
      <w:r w:rsidRPr="00A13ABA">
        <w:rPr>
          <w:rStyle w:val="StyleUnderline"/>
          <w:highlight w:val="yellow"/>
        </w:rPr>
        <w:t>agreements with China</w:t>
      </w:r>
      <w:r>
        <w:t xml:space="preserve">. </w:t>
      </w:r>
      <w:r w:rsidRPr="00A13ABA">
        <w:rPr>
          <w:sz w:val="16"/>
        </w:rPr>
        <w:t>Second,</w:t>
      </w:r>
      <w:r>
        <w:t xml:space="preserve"> </w:t>
      </w:r>
      <w:r w:rsidRPr="00A13ABA">
        <w:rPr>
          <w:rStyle w:val="StyleUnderline"/>
          <w:highlight w:val="yellow"/>
        </w:rPr>
        <w:t>that the U.S.</w:t>
      </w:r>
      <w:r>
        <w:t xml:space="preserve"> </w:t>
      </w:r>
      <w:r w:rsidRPr="00A13ABA">
        <w:rPr>
          <w:sz w:val="16"/>
        </w:rPr>
        <w:t xml:space="preserve">and other like-minded countries </w:t>
      </w:r>
      <w:r w:rsidRPr="00A13ABA">
        <w:rPr>
          <w:rStyle w:val="StyleUnderline"/>
          <w:highlight w:val="yellow"/>
        </w:rPr>
        <w:t>have gone outside the</w:t>
      </w:r>
      <w:r>
        <w:t xml:space="preserve"> </w:t>
      </w:r>
      <w:r w:rsidRPr="00A13ABA">
        <w:rPr>
          <w:sz w:val="16"/>
        </w:rPr>
        <w:t xml:space="preserve">World Trade Organization </w:t>
      </w:r>
      <w:r>
        <w:t>(</w:t>
      </w:r>
      <w:r w:rsidRPr="00A13ABA">
        <w:rPr>
          <w:rStyle w:val="StyleUnderline"/>
          <w:highlight w:val="yellow"/>
        </w:rPr>
        <w:t>WTO</w:t>
      </w:r>
      <w:r>
        <w:t xml:space="preserve">) </w:t>
      </w:r>
      <w:r w:rsidRPr="00A13ABA">
        <w:rPr>
          <w:sz w:val="16"/>
        </w:rPr>
        <w:t xml:space="preserve">and other multilateral fora </w:t>
      </w:r>
      <w:r w:rsidRPr="00A13ABA">
        <w:rPr>
          <w:rStyle w:val="StyleUnderline"/>
          <w:highlight w:val="yellow"/>
        </w:rPr>
        <w:t>to negotiate new rules has set a</w:t>
      </w:r>
      <w:r w:rsidRPr="00A13ABA">
        <w:rPr>
          <w:sz w:val="16"/>
        </w:rPr>
        <w:t>n</w:t>
      </w:r>
      <w:r>
        <w:t xml:space="preserve"> </w:t>
      </w:r>
      <w:r w:rsidRPr="00A13ABA">
        <w:rPr>
          <w:sz w:val="16"/>
        </w:rPr>
        <w:t>important</w:t>
      </w:r>
      <w:r>
        <w:t xml:space="preserve"> </w:t>
      </w:r>
      <w:r w:rsidRPr="00A13ABA">
        <w:rPr>
          <w:rStyle w:val="StyleUnderline"/>
          <w:highlight w:val="yellow"/>
        </w:rPr>
        <w:t>precedent for China to undertake similar maneuvers</w:t>
      </w:r>
      <w:r>
        <w:t xml:space="preserve">. </w:t>
      </w:r>
      <w:r w:rsidRPr="00A13ABA">
        <w:rPr>
          <w:sz w:val="16"/>
        </w:rPr>
        <w:t>From China’s perspective, such maneuvers could come in handy when the country needs to avoid multilateral intervention in sensitive matters such as those involving Taiwan, Tibet and the South China Sea. Third,</w:t>
      </w:r>
      <w:r>
        <w:t xml:space="preserve"> </w:t>
      </w:r>
      <w:r w:rsidRPr="00A13ABA">
        <w:rPr>
          <w:rStyle w:val="StyleUnderline"/>
          <w:highlight w:val="yellow"/>
        </w:rPr>
        <w:t>China continues to face</w:t>
      </w:r>
      <w:r>
        <w:t xml:space="preserve"> myriad </w:t>
      </w:r>
      <w:r w:rsidRPr="00A13ABA">
        <w:rPr>
          <w:rStyle w:val="StyleUnderline"/>
          <w:highlight w:val="yellow"/>
        </w:rPr>
        <w:t>challenges with</w:t>
      </w:r>
      <w:r w:rsidRPr="00A13ABA">
        <w:rPr>
          <w:sz w:val="16"/>
        </w:rPr>
        <w:t>in</w:t>
      </w:r>
      <w:r>
        <w:t xml:space="preserve"> </w:t>
      </w:r>
      <w:r w:rsidRPr="00A13ABA">
        <w:rPr>
          <w:rStyle w:val="StyleUnderline"/>
          <w:highlight w:val="yellow"/>
        </w:rPr>
        <w:t>its</w:t>
      </w:r>
      <w:r>
        <w:t xml:space="preserve"> own </w:t>
      </w:r>
      <w:r w:rsidRPr="00A13ABA">
        <w:rPr>
          <w:rStyle w:val="StyleUnderline"/>
          <w:highlight w:val="yellow"/>
        </w:rPr>
        <w:t>economy</w:t>
      </w:r>
      <w:r>
        <w:t xml:space="preserve">, </w:t>
      </w:r>
      <w:r w:rsidRPr="00A13ABA">
        <w:rPr>
          <w:sz w:val="16"/>
        </w:rPr>
        <w:t xml:space="preserve">which include massive urban migration, widespread unemployment and an enormous gap between the rich and the poor. Although </w:t>
      </w:r>
      <w:r w:rsidRPr="00A13ABA">
        <w:rPr>
          <w:rStyle w:val="StyleUnderline"/>
          <w:highlight w:val="yellow"/>
        </w:rPr>
        <w:t>China</w:t>
      </w:r>
      <w:r>
        <w:t xml:space="preserve"> </w:t>
      </w:r>
      <w:r w:rsidRPr="00A13ABA">
        <w:rPr>
          <w:sz w:val="16"/>
        </w:rPr>
        <w:t xml:space="preserve">has worked hard in the past two decades to ensure compliance with WTO rules, the country </w:t>
      </w:r>
      <w:r w:rsidRPr="00A13ABA">
        <w:rPr>
          <w:rStyle w:val="StyleUnderline"/>
          <w:highlight w:val="yellow"/>
        </w:rPr>
        <w:t>may not be ready for new and higher trade standards</w:t>
      </w:r>
      <w:r>
        <w:t xml:space="preserve">. </w:t>
      </w:r>
      <w:r w:rsidRPr="00A13ABA">
        <w:rPr>
          <w:rStyle w:val="StyleUnderline"/>
          <w:highlight w:val="yellow"/>
        </w:rPr>
        <w:t>These standards can be particularly burdensome in view of the recent downturn</w:t>
      </w:r>
      <w:r>
        <w:t xml:space="preserve"> </w:t>
      </w:r>
      <w:r w:rsidRPr="00A13ABA">
        <w:rPr>
          <w:sz w:val="16"/>
        </w:rPr>
        <w:t xml:space="preserve">of the Chinese economy. Finally, </w:t>
      </w:r>
      <w:r w:rsidRPr="00A13ABA">
        <w:rPr>
          <w:rStyle w:val="StyleUnderline"/>
          <w:highlight w:val="yellow"/>
        </w:rPr>
        <w:t>China is unlikely to be able to join</w:t>
      </w:r>
      <w:r w:rsidRPr="00A13ABA">
        <w:rPr>
          <w:rStyle w:val="StyleUnderline"/>
        </w:rPr>
        <w:t xml:space="preserve"> </w:t>
      </w:r>
      <w:r>
        <w:t xml:space="preserve">the </w:t>
      </w:r>
      <w:r w:rsidRPr="00A13ABA">
        <w:rPr>
          <w:rStyle w:val="StyleUnderline"/>
          <w:highlight w:val="yellow"/>
        </w:rPr>
        <w:t>TPP unless</w:t>
      </w:r>
      <w:r>
        <w:t xml:space="preserve"> some of its </w:t>
      </w:r>
      <w:r w:rsidRPr="00A13ABA">
        <w:rPr>
          <w:rStyle w:val="StyleUnderline"/>
          <w:highlight w:val="yellow"/>
        </w:rPr>
        <w:t>standards are substantially revised</w:t>
      </w:r>
      <w:r>
        <w:t xml:space="preserve">. </w:t>
      </w:r>
      <w:r w:rsidRPr="00A13ABA">
        <w:rPr>
          <w:sz w:val="16"/>
        </w:rPr>
        <w:t xml:space="preserve">For example, </w:t>
      </w:r>
      <w:r w:rsidRPr="00A13ABA">
        <w:rPr>
          <w:rStyle w:val="StyleUnderline"/>
          <w:highlight w:val="yellow"/>
        </w:rPr>
        <w:t>the agreement’s</w:t>
      </w:r>
      <w:r w:rsidRPr="00A13ABA">
        <w:rPr>
          <w:rStyle w:val="StyleUnderline"/>
        </w:rPr>
        <w:t xml:space="preserve"> </w:t>
      </w:r>
      <w:r>
        <w:t xml:space="preserve">government </w:t>
      </w:r>
      <w:r w:rsidRPr="00A13ABA">
        <w:rPr>
          <w:rStyle w:val="StyleUnderline"/>
          <w:highlight w:val="yellow"/>
        </w:rPr>
        <w:t>procurement standards would</w:t>
      </w:r>
      <w:r>
        <w:t xml:space="preserve"> drastically </w:t>
      </w:r>
      <w:r w:rsidRPr="00A13ABA">
        <w:rPr>
          <w:rStyle w:val="StyleUnderline"/>
          <w:highlight w:val="yellow"/>
        </w:rPr>
        <w:t>alter</w:t>
      </w:r>
      <w:r>
        <w:t xml:space="preserve"> </w:t>
      </w:r>
      <w:r w:rsidRPr="00A13ABA">
        <w:rPr>
          <w:sz w:val="16"/>
        </w:rPr>
        <w:t xml:space="preserve">the structure and operation of </w:t>
      </w:r>
      <w:r w:rsidRPr="00A13ABA">
        <w:rPr>
          <w:rStyle w:val="StyleUnderline"/>
          <w:highlight w:val="yellow"/>
        </w:rPr>
        <w:t>Chinese state-owned enterprises</w:t>
      </w:r>
      <w:r>
        <w:t xml:space="preserve">. The </w:t>
      </w:r>
      <w:r w:rsidRPr="00A13ABA">
        <w:rPr>
          <w:rStyle w:val="StyleUnderline"/>
          <w:highlight w:val="yellow"/>
        </w:rPr>
        <w:t>TPP electronic commerce standards</w:t>
      </w:r>
      <w:r>
        <w:t xml:space="preserve"> </w:t>
      </w:r>
      <w:r w:rsidRPr="00A13ABA">
        <w:rPr>
          <w:sz w:val="16"/>
        </w:rPr>
        <w:t xml:space="preserve">could also deeply </w:t>
      </w:r>
      <w:r w:rsidRPr="00A13ABA">
        <w:rPr>
          <w:rStyle w:val="StyleUnderline"/>
          <w:highlight w:val="yellow"/>
        </w:rPr>
        <w:t>affect the country’s censorship</w:t>
      </w:r>
      <w:r>
        <w:t xml:space="preserve"> </w:t>
      </w:r>
      <w:r w:rsidRPr="00A13ABA">
        <w:rPr>
          <w:sz w:val="16"/>
        </w:rPr>
        <w:t>and information control policy.</w:t>
      </w:r>
    </w:p>
    <w:p w:rsidR="0074276C" w:rsidRDefault="0074276C" w:rsidP="0074276C">
      <w:pPr>
        <w:pStyle w:val="Heading4"/>
      </w:pPr>
      <w:r>
        <w:t>China has dropped its blanket objections to TPP; any impact is long-term because they’re taking a “wait &amp; see” approach</w:t>
      </w:r>
    </w:p>
    <w:p w:rsidR="0074276C" w:rsidRPr="00B503FC" w:rsidRDefault="0074276C" w:rsidP="0074276C">
      <w:pPr>
        <w:rPr>
          <w:rStyle w:val="Style13ptBold"/>
          <w:b w:val="0"/>
        </w:rPr>
      </w:pPr>
      <w:r>
        <w:rPr>
          <w:rStyle w:val="Style13ptBold"/>
        </w:rPr>
        <w:t>Naughton 15</w:t>
      </w:r>
      <w:r>
        <w:rPr>
          <w:rStyle w:val="Style13ptBold"/>
          <w:b w:val="0"/>
        </w:rPr>
        <w:t xml:space="preserve"> </w:t>
      </w:r>
      <w:r w:rsidRPr="00B503FC">
        <w:rPr>
          <w:rStyle w:val="Style13ptBold"/>
          <w:b w:val="0"/>
          <w:sz w:val="20"/>
        </w:rPr>
        <w:t xml:space="preserve">(Barry, So </w:t>
      </w:r>
      <w:proofErr w:type="spellStart"/>
      <w:r w:rsidRPr="00B503FC">
        <w:rPr>
          <w:rStyle w:val="Style13ptBold"/>
          <w:b w:val="0"/>
          <w:sz w:val="20"/>
        </w:rPr>
        <w:t>Kwanlok</w:t>
      </w:r>
      <w:proofErr w:type="spellEnd"/>
      <w:r w:rsidRPr="00B503FC">
        <w:rPr>
          <w:rStyle w:val="Style13ptBold"/>
          <w:b w:val="0"/>
          <w:sz w:val="20"/>
        </w:rPr>
        <w:t xml:space="preserve"> Chair of Chinese International Affairs at the Graduate School of International Relations and Pacific Studies at the University of California, San Diego, 10/7, “What Will the TPP Mean for China?”, http://foreignpolicy.com/2015/10/07/china-tpp-trans-pacific-partnership-obama-us-trade-xi/)</w:t>
      </w:r>
    </w:p>
    <w:p w:rsidR="0074276C" w:rsidRPr="00B503FC" w:rsidRDefault="0074276C" w:rsidP="0074276C">
      <w:r w:rsidRPr="00A13ABA">
        <w:rPr>
          <w:sz w:val="16"/>
        </w:rPr>
        <w:t xml:space="preserve">What does TPP mean for China? </w:t>
      </w:r>
      <w:r w:rsidRPr="00A13ABA">
        <w:rPr>
          <w:rStyle w:val="StyleUnderline"/>
          <w:highlight w:val="yellow"/>
        </w:rPr>
        <w:t>Until</w:t>
      </w:r>
      <w:r w:rsidRPr="00A13ABA">
        <w:rPr>
          <w:rStyle w:val="StyleUnderline"/>
        </w:rPr>
        <w:t xml:space="preserve"> </w:t>
      </w:r>
      <w:r>
        <w:t xml:space="preserve">about </w:t>
      </w:r>
      <w:r w:rsidRPr="00A13ABA">
        <w:rPr>
          <w:rStyle w:val="StyleUnderline"/>
          <w:highlight w:val="yellow"/>
        </w:rPr>
        <w:t>three years ago, China routinely denounced</w:t>
      </w:r>
      <w:r>
        <w:t xml:space="preserve"> the </w:t>
      </w:r>
      <w:r w:rsidRPr="00A13ABA">
        <w:rPr>
          <w:rStyle w:val="StyleUnderline"/>
          <w:highlight w:val="yellow"/>
        </w:rPr>
        <w:t>TPP,</w:t>
      </w:r>
      <w:r>
        <w:t xml:space="preserve"> </w:t>
      </w:r>
      <w:r w:rsidRPr="00A13ABA">
        <w:rPr>
          <w:rStyle w:val="StyleUnderline"/>
          <w:highlight w:val="yellow"/>
        </w:rPr>
        <w:t>holding</w:t>
      </w:r>
      <w:r w:rsidRPr="00A13ABA">
        <w:rPr>
          <w:rStyle w:val="StyleUnderline"/>
        </w:rPr>
        <w:t xml:space="preserve"> </w:t>
      </w:r>
      <w:r>
        <w:t xml:space="preserve">that </w:t>
      </w:r>
      <w:r w:rsidRPr="00A13ABA">
        <w:rPr>
          <w:rStyle w:val="StyleUnderline"/>
          <w:highlight w:val="yellow"/>
        </w:rPr>
        <w:t>it was</w:t>
      </w:r>
      <w:r>
        <w:t xml:space="preserve"> part of </w:t>
      </w:r>
      <w:r w:rsidRPr="00A13ABA">
        <w:rPr>
          <w:rStyle w:val="StyleUnderline"/>
          <w:highlight w:val="yellow"/>
        </w:rPr>
        <w:t>an effort to contain China</w:t>
      </w:r>
      <w:r>
        <w:t xml:space="preserve">. However, </w:t>
      </w:r>
      <w:r w:rsidRPr="00A13ABA">
        <w:rPr>
          <w:rStyle w:val="StyleUnderline"/>
          <w:highlight w:val="yellow"/>
        </w:rPr>
        <w:t>China has</w:t>
      </w:r>
      <w:r>
        <w:t xml:space="preserve"> </w:t>
      </w:r>
      <w:r w:rsidRPr="00A13ABA">
        <w:rPr>
          <w:sz w:val="16"/>
        </w:rPr>
        <w:t xml:space="preserve">more recently </w:t>
      </w:r>
      <w:r w:rsidRPr="00A13ABA">
        <w:rPr>
          <w:rStyle w:val="StyleUnderline"/>
          <w:highlight w:val="yellow"/>
        </w:rPr>
        <w:t>dropped its blanket opposition, and taken a</w:t>
      </w:r>
      <w:r>
        <w:t xml:space="preserve"> </w:t>
      </w:r>
      <w:r w:rsidRPr="00A13ABA">
        <w:rPr>
          <w:sz w:val="16"/>
        </w:rPr>
        <w:t xml:space="preserve">more nuanced </w:t>
      </w:r>
      <w:r>
        <w:t>“</w:t>
      </w:r>
      <w:r w:rsidRPr="00A13ABA">
        <w:rPr>
          <w:rStyle w:val="StyleUnderline"/>
          <w:highlight w:val="yellow"/>
        </w:rPr>
        <w:t>wait and see” attitude</w:t>
      </w:r>
      <w:r w:rsidRPr="00A13ABA">
        <w:rPr>
          <w:sz w:val="16"/>
        </w:rPr>
        <w:t>. On a number of occasions</w:t>
      </w:r>
      <w:r>
        <w:t xml:space="preserve">, </w:t>
      </w:r>
      <w:r w:rsidRPr="00A13ABA">
        <w:rPr>
          <w:rStyle w:val="StyleUnderline"/>
          <w:highlight w:val="yellow"/>
        </w:rPr>
        <w:t>Chinese spokesmen have indicated that although they were not ready to meet</w:t>
      </w:r>
      <w:r>
        <w:t xml:space="preserve"> the demanding </w:t>
      </w:r>
      <w:r w:rsidRPr="00A13ABA">
        <w:rPr>
          <w:rStyle w:val="StyleUnderline"/>
          <w:highlight w:val="yellow"/>
        </w:rPr>
        <w:t>requirements</w:t>
      </w:r>
      <w:r>
        <w:t xml:space="preserve"> </w:t>
      </w:r>
      <w:r w:rsidRPr="00A13ABA">
        <w:rPr>
          <w:sz w:val="16"/>
        </w:rPr>
        <w:t xml:space="preserve">of a potential TPP agreement today, </w:t>
      </w:r>
      <w:r w:rsidRPr="00A13ABA">
        <w:rPr>
          <w:rStyle w:val="StyleUnderline"/>
          <w:highlight w:val="yellow"/>
        </w:rPr>
        <w:t>they might</w:t>
      </w:r>
      <w:r>
        <w:t xml:space="preserve"> </w:t>
      </w:r>
      <w:r w:rsidRPr="00A13ABA">
        <w:rPr>
          <w:sz w:val="16"/>
        </w:rPr>
        <w:t xml:space="preserve">be ready and willing </w:t>
      </w:r>
      <w:r w:rsidRPr="00A13ABA">
        <w:rPr>
          <w:rStyle w:val="StyleUnderline"/>
          <w:highlight w:val="yellow"/>
        </w:rPr>
        <w:t>to join in a few years.</w:t>
      </w:r>
      <w:r>
        <w:t xml:space="preserve"> </w:t>
      </w:r>
      <w:r w:rsidRPr="00A13ABA">
        <w:rPr>
          <w:sz w:val="16"/>
        </w:rPr>
        <w:t>Nevertheless, the actual conclusion of a TPP agreement — assuming it is in fact ratified by the main parties — will confront China with a series of new challenges and opportunities</w:t>
      </w:r>
      <w:r>
        <w:t>.</w:t>
      </w:r>
    </w:p>
    <w:p w:rsidR="0074276C" w:rsidRDefault="0074276C" w:rsidP="0074276C">
      <w:pPr>
        <w:pStyle w:val="Heading4"/>
      </w:pPr>
      <w:r>
        <w:t xml:space="preserve">China is not concerned about the U.S. </w:t>
      </w:r>
      <w:r w:rsidR="00BC03E0">
        <w:t>containing it with</w:t>
      </w:r>
      <w:r>
        <w:t xml:space="preserve"> trade</w:t>
      </w:r>
    </w:p>
    <w:p w:rsidR="0074276C" w:rsidRPr="008E26F3" w:rsidRDefault="0074276C" w:rsidP="0074276C">
      <w:pPr>
        <w:rPr>
          <w:rStyle w:val="Style13ptBold"/>
          <w:b w:val="0"/>
        </w:rPr>
      </w:pPr>
      <w:r>
        <w:rPr>
          <w:rStyle w:val="Style13ptBold"/>
        </w:rPr>
        <w:t xml:space="preserve">de </w:t>
      </w:r>
      <w:proofErr w:type="spellStart"/>
      <w:r>
        <w:rPr>
          <w:rStyle w:val="Style13ptBold"/>
        </w:rPr>
        <w:t>Jonquieres</w:t>
      </w:r>
      <w:proofErr w:type="spellEnd"/>
      <w:r>
        <w:rPr>
          <w:rStyle w:val="Style13ptBold"/>
        </w:rPr>
        <w:t xml:space="preserve"> 15</w:t>
      </w:r>
      <w:r>
        <w:rPr>
          <w:rStyle w:val="Style13ptBold"/>
          <w:b w:val="0"/>
        </w:rPr>
        <w:t xml:space="preserve"> </w:t>
      </w:r>
      <w:r w:rsidRPr="008E26F3">
        <w:rPr>
          <w:rStyle w:val="Style13ptBold"/>
          <w:b w:val="0"/>
          <w:sz w:val="16"/>
        </w:rPr>
        <w:t>(Guy, senior fellow at the European Centre for International Political Economy, “What Will the TPP Mean for China?”, http://foreignpolicy.com/2015/10/07/china-tpp-trans-pacific-partnership-obama-us-trade-xi/)</w:t>
      </w:r>
    </w:p>
    <w:p w:rsidR="0074276C" w:rsidRPr="00A13ABA" w:rsidRDefault="0074276C" w:rsidP="0074276C">
      <w:pPr>
        <w:rPr>
          <w:rStyle w:val="StyleUnderline"/>
        </w:rPr>
      </w:pPr>
      <w:r w:rsidRPr="00A13ABA">
        <w:rPr>
          <w:rStyle w:val="StyleUnderline"/>
          <w:highlight w:val="yellow"/>
        </w:rPr>
        <w:t>Obama</w:t>
      </w:r>
      <w:r>
        <w:t xml:space="preserve">’s </w:t>
      </w:r>
      <w:r w:rsidRPr="00A13ABA">
        <w:rPr>
          <w:rStyle w:val="StyleUnderline"/>
          <w:highlight w:val="yellow"/>
        </w:rPr>
        <w:t>claims</w:t>
      </w:r>
      <w:r>
        <w:t xml:space="preserve"> </w:t>
      </w:r>
      <w:r w:rsidRPr="00EC6FF6">
        <w:rPr>
          <w:sz w:val="16"/>
        </w:rPr>
        <w:t xml:space="preserve">that the </w:t>
      </w:r>
      <w:r w:rsidRPr="00A13ABA">
        <w:rPr>
          <w:rStyle w:val="StyleUnderline"/>
          <w:highlight w:val="yellow"/>
        </w:rPr>
        <w:t>TPP will enable the U</w:t>
      </w:r>
      <w:r>
        <w:t xml:space="preserve">nited </w:t>
      </w:r>
      <w:r w:rsidRPr="00A13ABA">
        <w:rPr>
          <w:rStyle w:val="StyleUnderline"/>
          <w:highlight w:val="yellow"/>
        </w:rPr>
        <w:t>S</w:t>
      </w:r>
      <w:r>
        <w:t xml:space="preserve">tates </w:t>
      </w:r>
      <w:r w:rsidRPr="00A13ABA">
        <w:rPr>
          <w:rStyle w:val="StyleUnderline"/>
          <w:highlight w:val="yellow"/>
        </w:rPr>
        <w:t>to set the rules</w:t>
      </w:r>
      <w:r>
        <w:t xml:space="preserve"> </w:t>
      </w:r>
      <w:r w:rsidRPr="00A13ABA">
        <w:rPr>
          <w:sz w:val="16"/>
        </w:rPr>
        <w:t>for global trade also look more than a touch hyperbolic for other reasons, too. For one thing</w:t>
      </w:r>
      <w:r>
        <w:t xml:space="preserve">, </w:t>
      </w:r>
      <w:r w:rsidRPr="00A13ABA">
        <w:rPr>
          <w:rStyle w:val="StyleUnderline"/>
          <w:highlight w:val="yellow"/>
        </w:rPr>
        <w:t>to do so would require China’s assent</w:t>
      </w:r>
      <w:r w:rsidRPr="00EC6FF6">
        <w:rPr>
          <w:sz w:val="14"/>
        </w:rPr>
        <w:t xml:space="preserve">. But </w:t>
      </w:r>
      <w:r w:rsidRPr="00A13ABA">
        <w:rPr>
          <w:rStyle w:val="StyleUnderline"/>
          <w:highlight w:val="yellow"/>
        </w:rPr>
        <w:t xml:space="preserve">why </w:t>
      </w:r>
      <w:proofErr w:type="gramStart"/>
      <w:r w:rsidRPr="00A13ABA">
        <w:rPr>
          <w:rStyle w:val="StyleUnderline"/>
          <w:highlight w:val="yellow"/>
        </w:rPr>
        <w:t>should China sign up</w:t>
      </w:r>
      <w:r>
        <w:t xml:space="preserve"> </w:t>
      </w:r>
      <w:r w:rsidRPr="00A13ABA">
        <w:rPr>
          <w:sz w:val="16"/>
        </w:rPr>
        <w:t xml:space="preserve">to U.S.-prescribed rules on labor or environmental standards, </w:t>
      </w:r>
      <w:r w:rsidRPr="00A13ABA">
        <w:rPr>
          <w:rStyle w:val="StyleUnderline"/>
          <w:highlight w:val="yellow"/>
        </w:rPr>
        <w:t>with no guarantee of obtaining reciprocal trade benefits</w:t>
      </w:r>
      <w:r>
        <w:t xml:space="preserve"> </w:t>
      </w:r>
      <w:r w:rsidRPr="00A13ABA">
        <w:rPr>
          <w:sz w:val="16"/>
        </w:rPr>
        <w:t>from the U.S. that Washington would</w:t>
      </w:r>
      <w:proofErr w:type="gramEnd"/>
      <w:r w:rsidRPr="00A13ABA">
        <w:rPr>
          <w:sz w:val="16"/>
        </w:rPr>
        <w:t xml:space="preserve"> undoubtedly find politically difficult to deliver? For another,</w:t>
      </w:r>
      <w:r>
        <w:t xml:space="preserve"> </w:t>
      </w:r>
      <w:r w:rsidRPr="00A13ABA">
        <w:rPr>
          <w:rStyle w:val="StyleUnderline"/>
          <w:highlight w:val="yellow"/>
        </w:rPr>
        <w:t>to be</w:t>
      </w:r>
      <w:r>
        <w:t xml:space="preserve"> </w:t>
      </w:r>
      <w:r w:rsidRPr="00EC6FF6">
        <w:rPr>
          <w:sz w:val="14"/>
        </w:rPr>
        <w:t xml:space="preserve">truly </w:t>
      </w:r>
      <w:r w:rsidRPr="00A13ABA">
        <w:rPr>
          <w:rStyle w:val="StyleUnderline"/>
          <w:highlight w:val="yellow"/>
        </w:rPr>
        <w:t>global, rules would require</w:t>
      </w:r>
      <w:r>
        <w:t xml:space="preserve"> </w:t>
      </w:r>
      <w:r w:rsidRPr="00A13ABA">
        <w:rPr>
          <w:sz w:val="16"/>
        </w:rPr>
        <w:lastRenderedPageBreak/>
        <w:t xml:space="preserve">the acquiescence of </w:t>
      </w:r>
      <w:r w:rsidRPr="00A13ABA">
        <w:rPr>
          <w:rStyle w:val="StyleUnderline"/>
          <w:highlight w:val="yellow"/>
        </w:rPr>
        <w:t>the E</w:t>
      </w:r>
      <w:r w:rsidRPr="00EC6FF6">
        <w:rPr>
          <w:sz w:val="16"/>
        </w:rPr>
        <w:t>uropean</w:t>
      </w:r>
      <w:r>
        <w:t xml:space="preserve"> </w:t>
      </w:r>
      <w:r w:rsidRPr="00A13ABA">
        <w:rPr>
          <w:rStyle w:val="StyleUnderline"/>
          <w:highlight w:val="yellow"/>
        </w:rPr>
        <w:t>U</w:t>
      </w:r>
      <w:r w:rsidRPr="00EC6FF6">
        <w:rPr>
          <w:sz w:val="16"/>
        </w:rPr>
        <w:t>nion</w:t>
      </w:r>
      <w:r>
        <w:t xml:space="preserve">. </w:t>
      </w:r>
      <w:r w:rsidRPr="00EC6FF6">
        <w:rPr>
          <w:sz w:val="16"/>
        </w:rPr>
        <w:t xml:space="preserve">Yet </w:t>
      </w:r>
      <w:r w:rsidRPr="00A13ABA">
        <w:rPr>
          <w:rStyle w:val="StyleUnderline"/>
          <w:highlight w:val="yellow"/>
        </w:rPr>
        <w:t>attempts by Washington and Brussels to achieve common regulatory ground</w:t>
      </w:r>
      <w:r w:rsidRPr="00A13ABA">
        <w:rPr>
          <w:rStyle w:val="StyleUnderline"/>
        </w:rPr>
        <w:t xml:space="preserve"> </w:t>
      </w:r>
      <w:r w:rsidRPr="00A13ABA">
        <w:rPr>
          <w:sz w:val="16"/>
        </w:rPr>
        <w:t>in negotiations on the Transatlantic Trade and Investment Partnership</w:t>
      </w:r>
      <w:r>
        <w:t xml:space="preserve"> </w:t>
      </w:r>
      <w:r w:rsidRPr="00A13ABA">
        <w:rPr>
          <w:rStyle w:val="StyleUnderline"/>
          <w:highlight w:val="yellow"/>
        </w:rPr>
        <w:t>are progressing very slowly</w:t>
      </w:r>
      <w:r>
        <w:t xml:space="preserve">, </w:t>
      </w:r>
      <w:r w:rsidRPr="00A13ABA">
        <w:rPr>
          <w:sz w:val="16"/>
        </w:rPr>
        <w:t xml:space="preserve">and in some areas the </w:t>
      </w:r>
      <w:r w:rsidRPr="00A13ABA">
        <w:rPr>
          <w:rStyle w:val="StyleUnderline"/>
          <w:highlight w:val="yellow"/>
        </w:rPr>
        <w:t>gaps between the U.S. and Europe appear to be widening</w:t>
      </w:r>
      <w:r>
        <w:t xml:space="preserve">, </w:t>
      </w:r>
      <w:r w:rsidRPr="00A13ABA">
        <w:rPr>
          <w:sz w:val="16"/>
        </w:rPr>
        <w:t>not narrowing. For all these reasons,</w:t>
      </w:r>
      <w:r>
        <w:t xml:space="preserve"> </w:t>
      </w:r>
      <w:r w:rsidRPr="00A13ABA">
        <w:rPr>
          <w:rStyle w:val="StyleUnderline"/>
          <w:highlight w:val="yellow"/>
        </w:rPr>
        <w:t>China may feel it can afford to take a relaxed attitude to TPP</w:t>
      </w:r>
      <w:r w:rsidRPr="00EC6FF6">
        <w:rPr>
          <w:sz w:val="14"/>
        </w:rPr>
        <w:t xml:space="preserve">. In any case, </w:t>
      </w:r>
      <w:r w:rsidRPr="00A13ABA">
        <w:rPr>
          <w:rStyle w:val="StyleUnderline"/>
          <w:highlight w:val="yellow"/>
        </w:rPr>
        <w:t>it</w:t>
      </w:r>
      <w:r>
        <w:t xml:space="preserve"> now </w:t>
      </w:r>
      <w:r w:rsidRPr="00A13ABA">
        <w:rPr>
          <w:rStyle w:val="StyleUnderline"/>
          <w:highlight w:val="yellow"/>
        </w:rPr>
        <w:t>believes initiatives such as One Belt One Road</w:t>
      </w:r>
      <w:r>
        <w:t xml:space="preserve">, </w:t>
      </w:r>
      <w:r w:rsidRPr="00A13ABA">
        <w:rPr>
          <w:sz w:val="16"/>
        </w:rPr>
        <w:t xml:space="preserve">the China-led </w:t>
      </w:r>
      <w:r w:rsidRPr="00A13ABA">
        <w:rPr>
          <w:rStyle w:val="StyleUnderline"/>
          <w:highlight w:val="yellow"/>
        </w:rPr>
        <w:t xml:space="preserve">AIIB </w:t>
      </w:r>
      <w:r w:rsidRPr="00A13ABA">
        <w:rPr>
          <w:rStyle w:val="StyleUnderline"/>
          <w:sz w:val="16"/>
          <w:highlight w:val="yellow"/>
        </w:rPr>
        <w:t>and</w:t>
      </w:r>
      <w:r w:rsidRPr="00A13ABA">
        <w:rPr>
          <w:sz w:val="16"/>
        </w:rPr>
        <w:t xml:space="preserve"> Regional Comprehensive Economic Partnership </w:t>
      </w:r>
      <w:r>
        <w:t>(</w:t>
      </w:r>
      <w:r w:rsidRPr="00A13ABA">
        <w:rPr>
          <w:rStyle w:val="StyleUnderline"/>
          <w:highlight w:val="yellow"/>
        </w:rPr>
        <w:t>RCEP</w:t>
      </w:r>
      <w:r w:rsidRPr="00A13ABA">
        <w:rPr>
          <w:sz w:val="16"/>
        </w:rPr>
        <w:t>), its own regional trade plan</w:t>
      </w:r>
      <w:r>
        <w:t xml:space="preserve">, </w:t>
      </w:r>
      <w:r w:rsidRPr="00A13ABA">
        <w:rPr>
          <w:rStyle w:val="StyleUnderline"/>
          <w:highlight w:val="yellow"/>
        </w:rPr>
        <w:t>have given it options</w:t>
      </w:r>
      <w:r w:rsidRPr="00A13ABA">
        <w:rPr>
          <w:sz w:val="16"/>
        </w:rPr>
        <w:t xml:space="preserve">. In addition to which, as Arthur points out, </w:t>
      </w:r>
      <w:r w:rsidRPr="00A13ABA">
        <w:rPr>
          <w:rStyle w:val="StyleUnderline"/>
          <w:highlight w:val="yellow"/>
        </w:rPr>
        <w:t>it is far from obvious</w:t>
      </w:r>
      <w:r>
        <w:t xml:space="preserve"> </w:t>
      </w:r>
      <w:r w:rsidRPr="00EC6FF6">
        <w:rPr>
          <w:sz w:val="14"/>
        </w:rPr>
        <w:t xml:space="preserve">that </w:t>
      </w:r>
      <w:r w:rsidRPr="00A13ABA">
        <w:rPr>
          <w:rStyle w:val="StyleUnderline"/>
          <w:highlight w:val="yellow"/>
        </w:rPr>
        <w:t>Washington has a coherent strategic vision of how</w:t>
      </w:r>
      <w:r>
        <w:t xml:space="preserve"> </w:t>
      </w:r>
      <w:r w:rsidRPr="00EC6FF6">
        <w:rPr>
          <w:sz w:val="14"/>
        </w:rPr>
        <w:t>the</w:t>
      </w:r>
      <w:r>
        <w:t xml:space="preserve"> </w:t>
      </w:r>
      <w:r w:rsidRPr="00A13ABA">
        <w:rPr>
          <w:rStyle w:val="StyleUnderline"/>
          <w:highlight w:val="yellow"/>
        </w:rPr>
        <w:t>TTP fits into its</w:t>
      </w:r>
      <w:r>
        <w:t xml:space="preserve"> </w:t>
      </w:r>
      <w:r w:rsidRPr="00A13ABA">
        <w:rPr>
          <w:sz w:val="16"/>
        </w:rPr>
        <w:t xml:space="preserve">concept of its </w:t>
      </w:r>
      <w:r w:rsidRPr="00A13ABA">
        <w:rPr>
          <w:rStyle w:val="StyleUnderline"/>
          <w:highlight w:val="yellow"/>
        </w:rPr>
        <w:t>relations with China.</w:t>
      </w:r>
    </w:p>
    <w:p w:rsidR="00BC03E0" w:rsidRDefault="00BC03E0" w:rsidP="00BC03E0">
      <w:pPr>
        <w:pStyle w:val="Heading3"/>
      </w:pPr>
      <w:r>
        <w:lastRenderedPageBreak/>
        <w:t>Relations Answers</w:t>
      </w:r>
      <w:r w:rsidR="00474334">
        <w:t xml:space="preserve"> Extensions</w:t>
      </w:r>
    </w:p>
    <w:p w:rsidR="0074276C" w:rsidRDefault="0074276C" w:rsidP="0074276C">
      <w:pPr>
        <w:pStyle w:val="Heading4"/>
      </w:pPr>
      <w:r>
        <w:t>China doesn’t overreact to U.S. political statements</w:t>
      </w:r>
    </w:p>
    <w:p w:rsidR="0074276C" w:rsidRPr="000A63CC" w:rsidRDefault="0074276C" w:rsidP="0074276C">
      <w:pPr>
        <w:rPr>
          <w:rStyle w:val="Style13ptBold"/>
          <w:b w:val="0"/>
        </w:rPr>
      </w:pPr>
      <w:proofErr w:type="spellStart"/>
      <w:r>
        <w:rPr>
          <w:rStyle w:val="Style13ptBold"/>
        </w:rPr>
        <w:t>Zhenghui</w:t>
      </w:r>
      <w:proofErr w:type="spellEnd"/>
      <w:r>
        <w:rPr>
          <w:rStyle w:val="Style13ptBold"/>
        </w:rPr>
        <w:t xml:space="preserve"> 15</w:t>
      </w:r>
      <w:r>
        <w:rPr>
          <w:rStyle w:val="Style13ptBold"/>
          <w:b w:val="0"/>
        </w:rPr>
        <w:t xml:space="preserve"> </w:t>
      </w:r>
      <w:r w:rsidRPr="000A63CC">
        <w:rPr>
          <w:rStyle w:val="Style13ptBold"/>
          <w:b w:val="0"/>
          <w:sz w:val="16"/>
        </w:rPr>
        <w:t>(Deng, 4/1, Director for Research, China Energy Fund Committee International Center, “Origins of misperceptions between China and the US”, http://csis.org/publication/pacnet-19-origins-misperceptions-between-china-and-us)</w:t>
      </w:r>
    </w:p>
    <w:p w:rsidR="0074276C" w:rsidRPr="00BC03E0" w:rsidRDefault="0074276C" w:rsidP="0074276C">
      <w:pPr>
        <w:rPr>
          <w:sz w:val="16"/>
        </w:rPr>
      </w:pPr>
      <w:r w:rsidRPr="00BC03E0">
        <w:rPr>
          <w:rStyle w:val="StyleUnderline"/>
          <w:highlight w:val="yellow"/>
        </w:rPr>
        <w:t>On China’s side, China cannot fully understand and properly deal with problems originating from the US political system</w:t>
      </w:r>
      <w:r>
        <w:t xml:space="preserve">. </w:t>
      </w:r>
      <w:r w:rsidRPr="00BC03E0">
        <w:rPr>
          <w:sz w:val="16"/>
        </w:rPr>
        <w:t xml:space="preserve">In a liberal democratic system where politicians face pressures from constituents, </w:t>
      </w:r>
      <w:r w:rsidRPr="00BC03E0">
        <w:rPr>
          <w:rStyle w:val="StyleUnderline"/>
          <w:highlight w:val="yellow"/>
        </w:rPr>
        <w:t>exaggerated remarks</w:t>
      </w:r>
      <w:r>
        <w:t xml:space="preserve"> </w:t>
      </w:r>
      <w:r w:rsidRPr="00BC03E0">
        <w:rPr>
          <w:sz w:val="16"/>
        </w:rPr>
        <w:t xml:space="preserve">by individuals </w:t>
      </w:r>
      <w:r w:rsidRPr="00BC03E0">
        <w:rPr>
          <w:rStyle w:val="StyleUnderline"/>
          <w:highlight w:val="yellow"/>
        </w:rPr>
        <w:t>and even</w:t>
      </w:r>
      <w:r w:rsidRPr="00BC03E0">
        <w:rPr>
          <w:rStyle w:val="StyleUnderline"/>
        </w:rPr>
        <w:t xml:space="preserve"> </w:t>
      </w:r>
      <w:r w:rsidRPr="00BC03E0">
        <w:rPr>
          <w:sz w:val="16"/>
        </w:rPr>
        <w:t>some</w:t>
      </w:r>
      <w:r>
        <w:t xml:space="preserve"> </w:t>
      </w:r>
      <w:r w:rsidRPr="00BC03E0">
        <w:rPr>
          <w:rStyle w:val="StyleUnderline"/>
          <w:highlight w:val="yellow"/>
        </w:rPr>
        <w:t>statements</w:t>
      </w:r>
      <w:r>
        <w:t xml:space="preserve"> passed </w:t>
      </w:r>
      <w:r w:rsidRPr="00BC03E0">
        <w:rPr>
          <w:rStyle w:val="StyleUnderline"/>
          <w:highlight w:val="yellow"/>
        </w:rPr>
        <w:t>by</w:t>
      </w:r>
      <w:r>
        <w:t xml:space="preserve"> the </w:t>
      </w:r>
      <w:r w:rsidRPr="00BC03E0">
        <w:rPr>
          <w:rStyle w:val="StyleUnderline"/>
          <w:highlight w:val="yellow"/>
        </w:rPr>
        <w:t xml:space="preserve">Congress have no </w:t>
      </w:r>
      <w:r w:rsidRPr="00BC03E0">
        <w:rPr>
          <w:sz w:val="16"/>
        </w:rPr>
        <w:t>substantial</w:t>
      </w:r>
      <w:r w:rsidRPr="00BC03E0">
        <w:rPr>
          <w:rStyle w:val="StyleUnderline"/>
          <w:sz w:val="16"/>
          <w:highlight w:val="yellow"/>
        </w:rPr>
        <w:t xml:space="preserve"> </w:t>
      </w:r>
      <w:r w:rsidRPr="00BC03E0">
        <w:rPr>
          <w:rStyle w:val="StyleUnderline"/>
          <w:highlight w:val="yellow"/>
        </w:rPr>
        <w:t>meaning</w:t>
      </w:r>
      <w:r>
        <w:t xml:space="preserve">. </w:t>
      </w:r>
      <w:r w:rsidRPr="00BC03E0">
        <w:rPr>
          <w:sz w:val="16"/>
        </w:rPr>
        <w:t xml:space="preserve">In addition, the US president must be smart about how he uses limited political capital. He may have to appeal to Congress on some issues to win compromise on other issues, which may lead to decisions that are detrimental to the China-US relationship, including arms sales to Taiwan. </w:t>
      </w:r>
      <w:r w:rsidRPr="00BC03E0">
        <w:rPr>
          <w:rStyle w:val="StyleUnderline"/>
          <w:highlight w:val="yellow"/>
        </w:rPr>
        <w:t>It is natural for China to react</w:t>
      </w:r>
      <w:r>
        <w:t xml:space="preserve"> </w:t>
      </w:r>
      <w:r w:rsidRPr="00BC03E0">
        <w:rPr>
          <w:sz w:val="16"/>
        </w:rPr>
        <w:t xml:space="preserve">to that, </w:t>
      </w:r>
      <w:r w:rsidRPr="00BC03E0">
        <w:rPr>
          <w:rStyle w:val="StyleUnderline"/>
          <w:highlight w:val="yellow"/>
        </w:rPr>
        <w:t>but China needs to respond in ways that don’t</w:t>
      </w:r>
      <w:r>
        <w:t xml:space="preserve"> further </w:t>
      </w:r>
      <w:r w:rsidRPr="00BC03E0">
        <w:rPr>
          <w:rStyle w:val="StyleUnderline"/>
          <w:highlight w:val="yellow"/>
        </w:rPr>
        <w:t>damage the</w:t>
      </w:r>
      <w:r>
        <w:t xml:space="preserve"> </w:t>
      </w:r>
      <w:r w:rsidRPr="00BC03E0">
        <w:rPr>
          <w:sz w:val="16"/>
        </w:rPr>
        <w:t xml:space="preserve">base of the bilateral </w:t>
      </w:r>
      <w:r w:rsidRPr="00BC03E0">
        <w:rPr>
          <w:rStyle w:val="StyleUnderline"/>
          <w:highlight w:val="yellow"/>
        </w:rPr>
        <w:t>relationship.</w:t>
      </w:r>
      <w:r>
        <w:t xml:space="preserve"> </w:t>
      </w:r>
      <w:r w:rsidRPr="00BC03E0">
        <w:rPr>
          <w:rStyle w:val="StyleUnderline"/>
          <w:highlight w:val="yellow"/>
        </w:rPr>
        <w:t>For a long time China’s</w:t>
      </w:r>
      <w:r>
        <w:t xml:space="preserve"> </w:t>
      </w:r>
      <w:r w:rsidRPr="00BC03E0">
        <w:rPr>
          <w:sz w:val="16"/>
        </w:rPr>
        <w:t xml:space="preserve">sometimes emotional </w:t>
      </w:r>
      <w:r w:rsidRPr="00BC03E0">
        <w:rPr>
          <w:rStyle w:val="StyleUnderline"/>
          <w:highlight w:val="yellow"/>
        </w:rPr>
        <w:t>overreactions created a vicious circle</w:t>
      </w:r>
      <w:r>
        <w:t xml:space="preserve">. </w:t>
      </w:r>
      <w:r w:rsidRPr="00BC03E0">
        <w:rPr>
          <w:sz w:val="16"/>
        </w:rPr>
        <w:t xml:space="preserve">Fortunately, </w:t>
      </w:r>
      <w:r w:rsidRPr="00BC03E0">
        <w:rPr>
          <w:rStyle w:val="StyleUnderline"/>
          <w:highlight w:val="yellow"/>
        </w:rPr>
        <w:t>we are seeing improvement</w:t>
      </w:r>
      <w:r w:rsidRPr="00BC03E0">
        <w:rPr>
          <w:rStyle w:val="StyleUnderline"/>
        </w:rPr>
        <w:t xml:space="preserve"> </w:t>
      </w:r>
      <w:r>
        <w:t xml:space="preserve">here, </w:t>
      </w:r>
      <w:r w:rsidRPr="00BC03E0">
        <w:rPr>
          <w:rStyle w:val="StyleUnderline"/>
          <w:highlight w:val="yellow"/>
        </w:rPr>
        <w:t>including President Xi’s decision to visit the US</w:t>
      </w:r>
      <w:r>
        <w:t xml:space="preserve"> </w:t>
      </w:r>
      <w:r w:rsidRPr="00BC03E0">
        <w:rPr>
          <w:sz w:val="16"/>
        </w:rPr>
        <w:t xml:space="preserve">this September </w:t>
      </w:r>
      <w:r w:rsidRPr="00BC03E0">
        <w:rPr>
          <w:rStyle w:val="StyleUnderline"/>
          <w:highlight w:val="yellow"/>
        </w:rPr>
        <w:t>just before the</w:t>
      </w:r>
      <w:r>
        <w:t xml:space="preserve"> 2016 </w:t>
      </w:r>
      <w:r w:rsidRPr="00BC03E0">
        <w:rPr>
          <w:rStyle w:val="StyleUnderline"/>
          <w:highlight w:val="yellow"/>
        </w:rPr>
        <w:t>presidential campaign</w:t>
      </w:r>
      <w:r>
        <w:t xml:space="preserve"> </w:t>
      </w:r>
      <w:r w:rsidRPr="00BC03E0">
        <w:rPr>
          <w:sz w:val="16"/>
        </w:rPr>
        <w:t xml:space="preserve">begins in earnest. </w:t>
      </w:r>
      <w:r w:rsidRPr="00BC03E0">
        <w:rPr>
          <w:rStyle w:val="StyleUnderline"/>
          <w:highlight w:val="yellow"/>
        </w:rPr>
        <w:t>China’s restrained reaction to US arms sales to Taiwan</w:t>
      </w:r>
      <w:r>
        <w:t xml:space="preserve"> </w:t>
      </w:r>
      <w:r w:rsidRPr="00BC03E0">
        <w:rPr>
          <w:sz w:val="16"/>
        </w:rPr>
        <w:t xml:space="preserve">last December </w:t>
      </w:r>
      <w:r w:rsidRPr="00BC03E0">
        <w:rPr>
          <w:rStyle w:val="StyleUnderline"/>
          <w:highlight w:val="yellow"/>
        </w:rPr>
        <w:t>is another</w:t>
      </w:r>
      <w:r>
        <w:t xml:space="preserve"> </w:t>
      </w:r>
      <w:r w:rsidRPr="00BC03E0">
        <w:rPr>
          <w:sz w:val="16"/>
        </w:rPr>
        <w:t>positive example.</w:t>
      </w:r>
    </w:p>
    <w:p w:rsidR="00CE01CE" w:rsidRDefault="00CE01CE" w:rsidP="00CE01CE">
      <w:pPr>
        <w:pStyle w:val="Heading4"/>
      </w:pPr>
      <w:r>
        <w:t>Relations are resilient</w:t>
      </w:r>
    </w:p>
    <w:p w:rsidR="00CE01CE" w:rsidRPr="00CE01CE" w:rsidRDefault="00CE01CE" w:rsidP="00CE01CE">
      <w:pPr>
        <w:rPr>
          <w:rStyle w:val="Style13ptBold"/>
          <w:b w:val="0"/>
        </w:rPr>
      </w:pPr>
      <w:r>
        <w:rPr>
          <w:rStyle w:val="Style13ptBold"/>
        </w:rPr>
        <w:t>Russel 14</w:t>
      </w:r>
      <w:r>
        <w:rPr>
          <w:rStyle w:val="Style13ptBold"/>
          <w:b w:val="0"/>
        </w:rPr>
        <w:t xml:space="preserve"> </w:t>
      </w:r>
      <w:r w:rsidRPr="00CE01CE">
        <w:rPr>
          <w:rStyle w:val="Style13ptBold"/>
          <w:b w:val="0"/>
          <w:sz w:val="20"/>
        </w:rPr>
        <w:t>(Daniel, Assistant Secretary, Bureau of East Asian and Pacific Affairs, “The Future of U.S.-China Relations”, http://www.state.gov/p/eap/rls/rm/2014/06/228415.htm)</w:t>
      </w:r>
    </w:p>
    <w:p w:rsidR="00CE01CE" w:rsidRPr="00CE01CE" w:rsidRDefault="00CE01CE" w:rsidP="00CE01CE">
      <w:r>
        <w:t xml:space="preserve">Mr. Chairman, </w:t>
      </w:r>
      <w:r w:rsidRPr="00CE01CE">
        <w:rPr>
          <w:rStyle w:val="StyleUnderline"/>
          <w:highlight w:val="yellow"/>
        </w:rPr>
        <w:t>there are those who argue that</w:t>
      </w:r>
      <w:r w:rsidRPr="00CE01CE">
        <w:rPr>
          <w:rStyle w:val="StyleUnderline"/>
        </w:rPr>
        <w:t xml:space="preserve"> </w:t>
      </w:r>
      <w:r>
        <w:t xml:space="preserve">cold war-like </w:t>
      </w:r>
      <w:r w:rsidRPr="00CE01CE">
        <w:rPr>
          <w:rStyle w:val="StyleUnderline"/>
          <w:highlight w:val="yellow"/>
        </w:rPr>
        <w:t>rivalry is inevitable and</w:t>
      </w:r>
      <w:r>
        <w:t xml:space="preserve"> that </w:t>
      </w:r>
      <w:r w:rsidRPr="00CE01CE">
        <w:rPr>
          <w:rStyle w:val="StyleUnderline"/>
          <w:highlight w:val="yellow"/>
        </w:rPr>
        <w:t>the U</w:t>
      </w:r>
      <w:r>
        <w:t xml:space="preserve">nited </w:t>
      </w:r>
      <w:r w:rsidRPr="00CE01CE">
        <w:rPr>
          <w:rStyle w:val="StyleUnderline"/>
          <w:highlight w:val="yellow"/>
        </w:rPr>
        <w:t>S</w:t>
      </w:r>
      <w:r>
        <w:t xml:space="preserve">tates </w:t>
      </w:r>
      <w:r w:rsidRPr="00CE01CE">
        <w:rPr>
          <w:rStyle w:val="StyleUnderline"/>
          <w:highlight w:val="yellow"/>
        </w:rPr>
        <w:t>and China are condemned to a zero-sum struggle</w:t>
      </w:r>
      <w:r>
        <w:t xml:space="preserve"> for supremacy, if not conflict. </w:t>
      </w:r>
      <w:r w:rsidRPr="00CE01CE">
        <w:rPr>
          <w:rStyle w:val="StyleUnderline"/>
          <w:highlight w:val="yellow"/>
        </w:rPr>
        <w:t>I reject such mechanistic thinking.</w:t>
      </w:r>
      <w:r>
        <w:t xml:space="preserve"> As anyone who has served in government can tell you, </w:t>
      </w:r>
      <w:r w:rsidRPr="00CE01CE">
        <w:rPr>
          <w:rStyle w:val="StyleUnderline"/>
          <w:highlight w:val="yellow"/>
        </w:rPr>
        <w:t>this deterministic analysis overlooks the role of leaders who have the ability to set policy and to shape relationships</w:t>
      </w:r>
      <w:r>
        <w:t xml:space="preserve">. It gives short shrift to the fact that </w:t>
      </w:r>
      <w:r w:rsidRPr="00CE01CE">
        <w:rPr>
          <w:rStyle w:val="StyleUnderline"/>
          <w:highlight w:val="yellow"/>
        </w:rPr>
        <w:t>our</w:t>
      </w:r>
      <w:r w:rsidRPr="00CE01CE">
        <w:rPr>
          <w:rStyle w:val="StyleUnderline"/>
        </w:rPr>
        <w:t xml:space="preserve"> </w:t>
      </w:r>
      <w:r>
        <w:t xml:space="preserve">two </w:t>
      </w:r>
      <w:r w:rsidRPr="00CE01CE">
        <w:rPr>
          <w:rStyle w:val="StyleUnderline"/>
          <w:highlight w:val="yellow"/>
        </w:rPr>
        <w:t>economies are</w:t>
      </w:r>
      <w:r>
        <w:t xml:space="preserve"> becoming </w:t>
      </w:r>
      <w:r w:rsidRPr="00CE01CE">
        <w:rPr>
          <w:rStyle w:val="StyleUnderline"/>
          <w:highlight w:val="yellow"/>
        </w:rPr>
        <w:t>increasingly intertwined,</w:t>
      </w:r>
      <w:r>
        <w:t xml:space="preserve"> </w:t>
      </w:r>
      <w:r w:rsidRPr="00CE01CE">
        <w:rPr>
          <w:rStyle w:val="StyleUnderline"/>
          <w:highlight w:val="yellow"/>
        </w:rPr>
        <w:t>which increases each side’s stake</w:t>
      </w:r>
      <w:r>
        <w:t xml:space="preserve"> in the success of the other. It undervalues the fact that </w:t>
      </w:r>
      <w:r w:rsidRPr="00CE01CE">
        <w:rPr>
          <w:rStyle w:val="StyleUnderline"/>
          <w:highlight w:val="yellow"/>
        </w:rPr>
        <w:t>leaders in Washington and Beijing are fully cognizant of the risk of unintended strategic rivalry</w:t>
      </w:r>
      <w:r>
        <w:t xml:space="preserve"> between an emerging power and an established power </w:t>
      </w:r>
      <w:r w:rsidRPr="00CE01CE">
        <w:rPr>
          <w:rStyle w:val="StyleUnderline"/>
          <w:highlight w:val="yellow"/>
        </w:rPr>
        <w:t>and have agreed to take deliberate actions to prevent</w:t>
      </w:r>
      <w:bookmarkStart w:id="0" w:name="_GoBack"/>
      <w:bookmarkEnd w:id="0"/>
      <w:r w:rsidRPr="00CE01CE">
        <w:rPr>
          <w:rStyle w:val="StyleUnderline"/>
          <w:highlight w:val="yellow"/>
        </w:rPr>
        <w:t xml:space="preserve"> such an outcome</w:t>
      </w:r>
      <w:r>
        <w:t xml:space="preserve">. And it ignores the reality of the past 35 years – that, </w:t>
      </w:r>
      <w:r w:rsidRPr="00CE01CE">
        <w:rPr>
          <w:rStyle w:val="StyleUnderline"/>
          <w:highlight w:val="yellow"/>
        </w:rPr>
        <w:t>in spite of our differences, U.S.-China relations have steadily grown deeper and stronger</w:t>
      </w:r>
      <w:r w:rsidRPr="00CE01CE">
        <w:rPr>
          <w:rStyle w:val="StyleUnderline"/>
        </w:rPr>
        <w:t xml:space="preserve"> </w:t>
      </w:r>
      <w:r>
        <w:t xml:space="preserve">– and in doing </w:t>
      </w:r>
      <w:proofErr w:type="gramStart"/>
      <w:r>
        <w:t>so,</w:t>
      </w:r>
      <w:proofErr w:type="gramEnd"/>
      <w:r>
        <w:t xml:space="preserve"> </w:t>
      </w:r>
      <w:r w:rsidRPr="00CE01CE">
        <w:rPr>
          <w:rStyle w:val="StyleUnderline"/>
          <w:highlight w:val="yellow"/>
        </w:rPr>
        <w:t xml:space="preserve">we have built a </w:t>
      </w:r>
      <w:r w:rsidRPr="00CE01CE">
        <w:rPr>
          <w:rStyle w:val="StyleUnderline"/>
          <w:b/>
          <w:sz w:val="28"/>
          <w:highlight w:val="yellow"/>
        </w:rPr>
        <w:t>very resilient</w:t>
      </w:r>
      <w:r w:rsidRPr="00CE01CE">
        <w:rPr>
          <w:rStyle w:val="StyleUnderline"/>
          <w:sz w:val="28"/>
          <w:highlight w:val="yellow"/>
        </w:rPr>
        <w:t xml:space="preserve"> </w:t>
      </w:r>
      <w:r w:rsidRPr="00CE01CE">
        <w:rPr>
          <w:rStyle w:val="StyleUnderline"/>
          <w:highlight w:val="yellow"/>
        </w:rPr>
        <w:t>relationship</w:t>
      </w:r>
      <w:r>
        <w:t>.</w:t>
      </w:r>
    </w:p>
    <w:p w:rsidR="0074276C" w:rsidRDefault="0074276C" w:rsidP="0074276C">
      <w:pPr>
        <w:pStyle w:val="Heading3"/>
      </w:pPr>
      <w:r>
        <w:lastRenderedPageBreak/>
        <w:t>Warming Answers Extensions</w:t>
      </w:r>
    </w:p>
    <w:p w:rsidR="0074276C" w:rsidRDefault="0074276C" w:rsidP="0074276C">
      <w:pPr>
        <w:pStyle w:val="Heading4"/>
      </w:pPr>
      <w:r>
        <w:t>TPP empowers ISDS to challenge environmental &amp; labor laws</w:t>
      </w:r>
    </w:p>
    <w:p w:rsidR="0074276C" w:rsidRPr="00E81EF5" w:rsidRDefault="0074276C" w:rsidP="0074276C">
      <w:pPr>
        <w:rPr>
          <w:rStyle w:val="Style13ptBold"/>
          <w:b w:val="0"/>
        </w:rPr>
      </w:pPr>
      <w:r>
        <w:rPr>
          <w:rStyle w:val="Style13ptBold"/>
        </w:rPr>
        <w:t>AFL-CIO 15</w:t>
      </w:r>
      <w:r>
        <w:rPr>
          <w:rStyle w:val="Style13ptBold"/>
          <w:b w:val="0"/>
        </w:rPr>
        <w:t xml:space="preserve"> </w:t>
      </w:r>
      <w:r w:rsidRPr="00E81EF5">
        <w:rPr>
          <w:rStyle w:val="Style13ptBold"/>
          <w:b w:val="0"/>
          <w:sz w:val="16"/>
        </w:rPr>
        <w:t>(American Federation of Labor-Congress of Industrial Organizations, U.S. labor union, “The U.S.-China Economic Relationship: The TPP is Not the Answer”, http://www.aflcio.org/content/download/156731/3897641/TPPChinaReport.pdf)</w:t>
      </w:r>
    </w:p>
    <w:p w:rsidR="0074276C" w:rsidRPr="00C71687" w:rsidRDefault="0074276C" w:rsidP="0074276C">
      <w:r w:rsidRPr="00016D19">
        <w:rPr>
          <w:sz w:val="16"/>
        </w:rPr>
        <w:t xml:space="preserve">What the </w:t>
      </w:r>
      <w:r w:rsidRPr="00016D19">
        <w:rPr>
          <w:rStyle w:val="StyleUnderline"/>
          <w:highlight w:val="yellow"/>
        </w:rPr>
        <w:t>TPP does</w:t>
      </w:r>
      <w:r>
        <w:t xml:space="preserve"> </w:t>
      </w:r>
      <w:r w:rsidRPr="00016D19">
        <w:rPr>
          <w:sz w:val="16"/>
        </w:rPr>
        <w:t xml:space="preserve">appear to </w:t>
      </w:r>
      <w:r w:rsidRPr="00016D19">
        <w:rPr>
          <w:rStyle w:val="StyleUnderline"/>
          <w:highlight w:val="yellow"/>
        </w:rPr>
        <w:t>include</w:t>
      </w:r>
      <w:r w:rsidRPr="00016D19">
        <w:rPr>
          <w:sz w:val="16"/>
        </w:rPr>
        <w:t xml:space="preserve">, according to press accounts and U.S. Trade Representative (USTR) statements, is investor-to-state dispute settlement </w:t>
      </w:r>
      <w:r>
        <w:t>(</w:t>
      </w:r>
      <w:r w:rsidRPr="00016D19">
        <w:rPr>
          <w:rStyle w:val="StyleUnderline"/>
          <w:highlight w:val="yellow"/>
        </w:rPr>
        <w:t>ISDS). This mechanism</w:t>
      </w:r>
      <w:r>
        <w:t xml:space="preserve"> </w:t>
      </w:r>
      <w:r w:rsidRPr="00016D19">
        <w:rPr>
          <w:rStyle w:val="StyleUnderline"/>
          <w:highlight w:val="yellow"/>
        </w:rPr>
        <w:t>undermines the rule of law by granting</w:t>
      </w:r>
      <w:r w:rsidRPr="00016D19">
        <w:rPr>
          <w:rStyle w:val="StyleUnderline"/>
        </w:rPr>
        <w:t xml:space="preserve"> </w:t>
      </w:r>
      <w:r>
        <w:t xml:space="preserve">foreign </w:t>
      </w:r>
      <w:r w:rsidRPr="00016D19">
        <w:rPr>
          <w:rStyle w:val="StyleUnderline"/>
          <w:highlight w:val="yellow"/>
        </w:rPr>
        <w:t>investors</w:t>
      </w:r>
      <w:r w:rsidRPr="00016D19">
        <w:rPr>
          <w:rStyle w:val="StyleUnderline"/>
        </w:rPr>
        <w:t xml:space="preserve"> </w:t>
      </w:r>
      <w:r>
        <w:t xml:space="preserve">unique </w:t>
      </w:r>
      <w:r w:rsidRPr="00016D19">
        <w:rPr>
          <w:rStyle w:val="StyleUnderline"/>
          <w:highlight w:val="yellow"/>
        </w:rPr>
        <w:t>abilities to challenge efforts by TPP member governments to protect the public interest</w:t>
      </w:r>
      <w:r>
        <w:t xml:space="preserve">. </w:t>
      </w:r>
      <w:r w:rsidRPr="00016D19">
        <w:rPr>
          <w:sz w:val="16"/>
        </w:rPr>
        <w:t xml:space="preserve">Foreign investors, who are not party to the agreement and take no responsibilities under it, can access private arbitration tribunals directly, without first seeking the approval or consent of their own governments. The grounds the TPP gives foreign investors to challenge government measures at the federal, state and local levels go far beyond actual expropriations or discriminatory measures. Even when measures apply equally to domestic and foreign companies, they can be challenged as violations of broad and ill-defined rights, such as the right to “fair and equitable treatment,” a standard that does not exist under U.S. law.10 Even the libertarian Cato Institute has judged that “investment agreements [that include </w:t>
      </w:r>
      <w:r w:rsidRPr="00016D19">
        <w:rPr>
          <w:rStyle w:val="StyleUnderline"/>
          <w:highlight w:val="yellow"/>
        </w:rPr>
        <w:t>ISDS] go beyond non-discrimination</w:t>
      </w:r>
      <w:r>
        <w:t xml:space="preserve"> </w:t>
      </w:r>
      <w:r w:rsidRPr="00016D19">
        <w:rPr>
          <w:sz w:val="16"/>
        </w:rPr>
        <w:t>in ways that no one seems to be able to define clearly</w:t>
      </w:r>
      <w:r>
        <w:t xml:space="preserve">, </w:t>
      </w:r>
      <w:r w:rsidRPr="00016D19">
        <w:rPr>
          <w:rStyle w:val="StyleUnderline"/>
          <w:highlight w:val="yellow"/>
        </w:rPr>
        <w:t>opening</w:t>
      </w:r>
      <w:r>
        <w:t xml:space="preserve"> up </w:t>
      </w:r>
      <w:r w:rsidRPr="00016D19">
        <w:rPr>
          <w:rStyle w:val="StyleUnderline"/>
          <w:highlight w:val="yellow"/>
        </w:rPr>
        <w:t>the floodgates for litigation</w:t>
      </w:r>
      <w:r>
        <w:t xml:space="preserve"> </w:t>
      </w:r>
      <w:r w:rsidRPr="00016D19">
        <w:rPr>
          <w:sz w:val="16"/>
        </w:rPr>
        <w:t xml:space="preserve">as creative lawyers look for new ways to characterize government actions as inconsistent with international law.”11 By contrast, for example, all provisions for the enforcement of labor rights require action by member governments; neither workers nor unions can enforce the labor rights provisions on their own. The </w:t>
      </w:r>
      <w:r w:rsidRPr="00016D19">
        <w:rPr>
          <w:rStyle w:val="StyleUnderline"/>
          <w:highlight w:val="yellow"/>
        </w:rPr>
        <w:t>TPP’s ISDS provisions</w:t>
      </w:r>
      <w:r>
        <w:t xml:space="preserve"> too easily </w:t>
      </w:r>
      <w:r w:rsidRPr="00016D19">
        <w:rPr>
          <w:rStyle w:val="StyleUnderline"/>
          <w:highlight w:val="yellow"/>
        </w:rPr>
        <w:t>can be used by multinational firms to challenge efforts by</w:t>
      </w:r>
      <w:r>
        <w:t xml:space="preserve"> </w:t>
      </w:r>
      <w:r w:rsidRPr="00016D19">
        <w:rPr>
          <w:sz w:val="16"/>
        </w:rPr>
        <w:t xml:space="preserve">TPP member countries, and perhaps eventually by </w:t>
      </w:r>
      <w:r w:rsidRPr="00016D19">
        <w:rPr>
          <w:rStyle w:val="StyleUnderline"/>
          <w:highlight w:val="yellow"/>
        </w:rPr>
        <w:t>the Chinese government, to develop</w:t>
      </w:r>
      <w:r>
        <w:t xml:space="preserve"> modern </w:t>
      </w:r>
      <w:r w:rsidRPr="00016D19">
        <w:rPr>
          <w:rStyle w:val="StyleUnderline"/>
          <w:highlight w:val="yellow"/>
        </w:rPr>
        <w:t>regulatory states in</w:t>
      </w:r>
      <w:r>
        <w:t xml:space="preserve"> areas such as </w:t>
      </w:r>
      <w:r w:rsidRPr="00016D19">
        <w:rPr>
          <w:rStyle w:val="StyleUnderline"/>
          <w:highlight w:val="yellow"/>
        </w:rPr>
        <w:t>financial, environmental, public health and labor regulations</w:t>
      </w:r>
      <w:r>
        <w:t xml:space="preserve">. </w:t>
      </w:r>
      <w:r w:rsidRPr="00016D19">
        <w:rPr>
          <w:sz w:val="16"/>
        </w:rPr>
        <w:t>ISDS is a provision that tilts the playing field away from workers and consumers and toward business</w:t>
      </w:r>
      <w:r>
        <w:t xml:space="preserve">. </w:t>
      </w:r>
      <w:r w:rsidRPr="00016D19">
        <w:rPr>
          <w:rStyle w:val="StyleUnderline"/>
          <w:highlight w:val="yellow"/>
        </w:rPr>
        <w:t xml:space="preserve">If applied to China, it could undermine the </w:t>
      </w:r>
      <w:r w:rsidRPr="00016D19">
        <w:rPr>
          <w:sz w:val="16"/>
        </w:rPr>
        <w:t>central U.S. policy</w:t>
      </w:r>
      <w:r w:rsidRPr="00016D19">
        <w:rPr>
          <w:rStyle w:val="StyleUnderline"/>
          <w:sz w:val="16"/>
          <w:highlight w:val="yellow"/>
        </w:rPr>
        <w:t xml:space="preserve"> </w:t>
      </w:r>
      <w:r w:rsidRPr="00016D19">
        <w:rPr>
          <w:rStyle w:val="StyleUnderline"/>
          <w:highlight w:val="yellow"/>
        </w:rPr>
        <w:t>goal of encouraging rising incomes and consumption in China</w:t>
      </w:r>
      <w:r>
        <w:t>.</w:t>
      </w:r>
    </w:p>
    <w:p w:rsidR="0074276C" w:rsidRDefault="0074276C" w:rsidP="0074276C">
      <w:pPr>
        <w:pStyle w:val="Heading4"/>
      </w:pPr>
      <w:r>
        <w:t>TPP undermines climate change controls</w:t>
      </w:r>
    </w:p>
    <w:p w:rsidR="0074276C" w:rsidRPr="0083668A" w:rsidRDefault="0074276C" w:rsidP="0074276C">
      <w:pPr>
        <w:rPr>
          <w:rStyle w:val="Style13ptBold"/>
          <w:b w:val="0"/>
        </w:rPr>
      </w:pPr>
      <w:r>
        <w:rPr>
          <w:rStyle w:val="Style13ptBold"/>
        </w:rPr>
        <w:t>Stiglitz 3/28</w:t>
      </w:r>
      <w:r>
        <w:rPr>
          <w:rStyle w:val="Style13ptBold"/>
          <w:b w:val="0"/>
        </w:rPr>
        <w:t xml:space="preserve"> </w:t>
      </w:r>
      <w:r w:rsidRPr="0083668A">
        <w:rPr>
          <w:rStyle w:val="Style13ptBold"/>
          <w:b w:val="0"/>
          <w:sz w:val="16"/>
        </w:rPr>
        <w:t xml:space="preserve">(Joseph, 2016, Nobel </w:t>
      </w:r>
      <w:proofErr w:type="gramStart"/>
      <w:r w:rsidRPr="0083668A">
        <w:rPr>
          <w:rStyle w:val="Style13ptBold"/>
          <w:b w:val="0"/>
          <w:sz w:val="16"/>
        </w:rPr>
        <w:t>prize</w:t>
      </w:r>
      <w:proofErr w:type="gramEnd"/>
      <w:r w:rsidRPr="0083668A">
        <w:rPr>
          <w:rStyle w:val="Style13ptBold"/>
          <w:b w:val="0"/>
          <w:sz w:val="16"/>
        </w:rPr>
        <w:t xml:space="preserve"> winning economist, “TPP’s Hidden Climate Costs”, http://rooseveltinstitute.org/tpps-hidden-climate-costs/)</w:t>
      </w:r>
    </w:p>
    <w:p w:rsidR="0074276C" w:rsidRPr="0083668A" w:rsidRDefault="0074276C" w:rsidP="0074276C">
      <w:r w:rsidRPr="00474334">
        <w:rPr>
          <w:sz w:val="16"/>
        </w:rPr>
        <w:t xml:space="preserve">President Obama has said that “no challenge poses a greater threat to future generations than climate change.” Yet the word “climate” is conspicuously missing from the Trans-Pacific Partnership (TPP). Worse, many </w:t>
      </w:r>
      <w:r w:rsidRPr="00474334">
        <w:rPr>
          <w:rStyle w:val="StyleUnderline"/>
          <w:highlight w:val="yellow"/>
        </w:rPr>
        <w:t>provisions of the</w:t>
      </w:r>
      <w:r>
        <w:t xml:space="preserve"> </w:t>
      </w:r>
      <w:r w:rsidRPr="00474334">
        <w:rPr>
          <w:sz w:val="16"/>
        </w:rPr>
        <w:t xml:space="preserve">proposed trade </w:t>
      </w:r>
      <w:r w:rsidRPr="00474334">
        <w:rPr>
          <w:rStyle w:val="StyleUnderline"/>
          <w:highlight w:val="yellow"/>
        </w:rPr>
        <w:t>agreement</w:t>
      </w:r>
      <w:r>
        <w:t xml:space="preserve"> </w:t>
      </w:r>
      <w:r w:rsidRPr="00474334">
        <w:rPr>
          <w:sz w:val="16"/>
        </w:rPr>
        <w:t xml:space="preserve">between the United States and 11 Pacific Rim countries </w:t>
      </w:r>
      <w:r w:rsidRPr="00474334">
        <w:rPr>
          <w:rStyle w:val="StyleUnderline"/>
          <w:highlight w:val="yellow"/>
        </w:rPr>
        <w:t>could undermine critical policies</w:t>
      </w:r>
      <w:r>
        <w:t xml:space="preserve"> </w:t>
      </w:r>
      <w:r w:rsidRPr="00474334">
        <w:rPr>
          <w:sz w:val="16"/>
        </w:rPr>
        <w:t xml:space="preserve">and initiatives needed </w:t>
      </w:r>
      <w:r w:rsidRPr="00474334">
        <w:rPr>
          <w:rStyle w:val="StyleUnderline"/>
          <w:highlight w:val="yellow"/>
        </w:rPr>
        <w:t>to contain</w:t>
      </w:r>
      <w:r>
        <w:t xml:space="preserve"> </w:t>
      </w:r>
      <w:r w:rsidRPr="00474334">
        <w:rPr>
          <w:sz w:val="16"/>
        </w:rPr>
        <w:t xml:space="preserve">global </w:t>
      </w:r>
      <w:r w:rsidRPr="00474334">
        <w:rPr>
          <w:rStyle w:val="StyleUnderline"/>
          <w:highlight w:val="yellow"/>
        </w:rPr>
        <w:t>climate change.</w:t>
      </w:r>
      <w:r>
        <w:t xml:space="preserve"> </w:t>
      </w:r>
      <w:r w:rsidRPr="00474334">
        <w:rPr>
          <w:sz w:val="16"/>
        </w:rPr>
        <w:t xml:space="preserve">All the evidence suggests that in order to limit global warming to the 2 degrees Celsius that scientists see as critical to avert the worst effects of climate change, we must retrofit global economic structures for production, investment, and trade. Instead, </w:t>
      </w:r>
      <w:r w:rsidRPr="00474334">
        <w:rPr>
          <w:rStyle w:val="StyleUnderline"/>
          <w:highlight w:val="yellow"/>
        </w:rPr>
        <w:t>TPP would cement</w:t>
      </w:r>
      <w:r>
        <w:t xml:space="preserve"> </w:t>
      </w:r>
      <w:r w:rsidRPr="00474334">
        <w:rPr>
          <w:sz w:val="16"/>
        </w:rPr>
        <w:t xml:space="preserve">in place </w:t>
      </w:r>
      <w:r w:rsidRPr="00474334">
        <w:rPr>
          <w:rStyle w:val="StyleUnderline"/>
          <w:highlight w:val="yellow"/>
        </w:rPr>
        <w:t>a system that treats the environment as</w:t>
      </w:r>
      <w:r w:rsidRPr="00474334">
        <w:rPr>
          <w:rStyle w:val="StyleUnderline"/>
        </w:rPr>
        <w:t xml:space="preserve"> </w:t>
      </w:r>
      <w:r w:rsidRPr="00474334">
        <w:rPr>
          <w:sz w:val="16"/>
        </w:rPr>
        <w:t xml:space="preserve">distinct from and </w:t>
      </w:r>
      <w:r w:rsidRPr="00474334">
        <w:rPr>
          <w:rStyle w:val="StyleUnderline"/>
          <w:highlight w:val="yellow"/>
        </w:rPr>
        <w:t>subordinate to</w:t>
      </w:r>
      <w:r>
        <w:t xml:space="preserve"> </w:t>
      </w:r>
      <w:r w:rsidRPr="00474334">
        <w:rPr>
          <w:sz w:val="16"/>
        </w:rPr>
        <w:t>international</w:t>
      </w:r>
      <w:r>
        <w:t xml:space="preserve"> </w:t>
      </w:r>
      <w:r w:rsidRPr="00474334">
        <w:rPr>
          <w:rStyle w:val="StyleUnderline"/>
          <w:highlight w:val="yellow"/>
        </w:rPr>
        <w:t>trade</w:t>
      </w:r>
      <w:r>
        <w:t xml:space="preserve"> </w:t>
      </w:r>
      <w:r w:rsidRPr="00474334">
        <w:rPr>
          <w:sz w:val="16"/>
        </w:rPr>
        <w:t xml:space="preserve">and investment. Though trade negotiators may treat commerce and climate as separate problems, the emissions giving rise to climate change are in fact an unaccounted cost of the goods and services exchanged in our increasingly complex and globally integrated production and consumption chains. </w:t>
      </w:r>
      <w:r w:rsidRPr="00474334">
        <w:rPr>
          <w:rStyle w:val="StyleUnderline"/>
          <w:highlight w:val="yellow"/>
        </w:rPr>
        <w:t>Not paying</w:t>
      </w:r>
      <w:r>
        <w:t xml:space="preserve"> </w:t>
      </w:r>
      <w:r w:rsidRPr="00474334">
        <w:rPr>
          <w:sz w:val="16"/>
        </w:rPr>
        <w:t xml:space="preserve">for these large </w:t>
      </w:r>
      <w:r w:rsidRPr="00474334">
        <w:rPr>
          <w:rStyle w:val="StyleUnderline"/>
          <w:highlight w:val="yellow"/>
        </w:rPr>
        <w:t>social costs of pollution</w:t>
      </w:r>
      <w:r>
        <w:t xml:space="preserve"> </w:t>
      </w:r>
      <w:r w:rsidRPr="00474334">
        <w:rPr>
          <w:sz w:val="16"/>
        </w:rPr>
        <w:t>in production and global shipping</w:t>
      </w:r>
      <w:r>
        <w:t xml:space="preserve"> </w:t>
      </w:r>
      <w:r w:rsidRPr="00474334">
        <w:rPr>
          <w:rStyle w:val="StyleUnderline"/>
          <w:highlight w:val="yellow"/>
        </w:rPr>
        <w:t>delivers a hidden subsidy to</w:t>
      </w:r>
      <w:r>
        <w:t xml:space="preserve"> the </w:t>
      </w:r>
      <w:r w:rsidRPr="00474334">
        <w:rPr>
          <w:rStyle w:val="StyleUnderline"/>
          <w:highlight w:val="yellow"/>
        </w:rPr>
        <w:t>corporations</w:t>
      </w:r>
      <w:r>
        <w:t xml:space="preserve"> </w:t>
      </w:r>
      <w:r w:rsidRPr="00474334">
        <w:rPr>
          <w:sz w:val="16"/>
        </w:rPr>
        <w:t>polluting our global atmosphere</w:t>
      </w:r>
      <w:r>
        <w:t xml:space="preserve">. </w:t>
      </w:r>
      <w:r w:rsidRPr="00474334">
        <w:rPr>
          <w:rStyle w:val="StyleUnderline"/>
          <w:highlight w:val="yellow"/>
        </w:rPr>
        <w:t>Any good trade agreement would</w:t>
      </w:r>
      <w:r>
        <w:t xml:space="preserve"> seek to </w:t>
      </w:r>
      <w:r w:rsidRPr="00474334">
        <w:rPr>
          <w:rStyle w:val="StyleUnderline"/>
          <w:highlight w:val="yellow"/>
        </w:rPr>
        <w:t>do away with</w:t>
      </w:r>
      <w:r>
        <w:t xml:space="preserve"> distorting </w:t>
      </w:r>
      <w:r w:rsidRPr="00474334">
        <w:rPr>
          <w:rStyle w:val="StyleUnderline"/>
          <w:highlight w:val="yellow"/>
        </w:rPr>
        <w:t>subsidies</w:t>
      </w:r>
      <w:r>
        <w:t xml:space="preserve"> </w:t>
      </w:r>
      <w:r w:rsidRPr="00474334">
        <w:rPr>
          <w:sz w:val="16"/>
        </w:rPr>
        <w:t xml:space="preserve">to producers. One cannot have fair trade if firms are not required to pay the environmental costs they impose on society, which also present an existent threat to life on this planet. </w:t>
      </w:r>
      <w:r w:rsidRPr="00474334">
        <w:rPr>
          <w:rStyle w:val="StyleUnderline"/>
          <w:highlight w:val="yellow"/>
        </w:rPr>
        <w:t>TPP does nothing to prohibit these</w:t>
      </w:r>
      <w:r>
        <w:t xml:space="preserve"> </w:t>
      </w:r>
      <w:r w:rsidRPr="00474334">
        <w:rPr>
          <w:sz w:val="16"/>
        </w:rPr>
        <w:t xml:space="preserve">typically hidden </w:t>
      </w:r>
      <w:r w:rsidRPr="00474334">
        <w:rPr>
          <w:rStyle w:val="StyleUnderline"/>
          <w:highlight w:val="yellow"/>
        </w:rPr>
        <w:t>subsidies</w:t>
      </w:r>
      <w:r>
        <w:t xml:space="preserve"> </w:t>
      </w:r>
      <w:r w:rsidRPr="00474334">
        <w:rPr>
          <w:sz w:val="16"/>
        </w:rPr>
        <w:t>or others, such as subsidies for fossil fuels, buried within the tax system.</w:t>
      </w:r>
      <w:r>
        <w:t xml:space="preserve"> </w:t>
      </w:r>
      <w:r w:rsidRPr="00474334">
        <w:rPr>
          <w:rStyle w:val="StyleUnderline"/>
          <w:highlight w:val="yellow"/>
        </w:rPr>
        <w:t>TPP is worse</w:t>
      </w:r>
      <w:r>
        <w:t xml:space="preserve"> still </w:t>
      </w:r>
      <w:r w:rsidRPr="00474334">
        <w:rPr>
          <w:rStyle w:val="StyleUnderline"/>
          <w:highlight w:val="yellow"/>
        </w:rPr>
        <w:t>because it creates the risk of lengthy lawsuits and sizable cash awards to investors for government actions that would rein in</w:t>
      </w:r>
      <w:r w:rsidRPr="00474334">
        <w:rPr>
          <w:rStyle w:val="StyleUnderline"/>
        </w:rPr>
        <w:t xml:space="preserve"> </w:t>
      </w:r>
      <w:r w:rsidRPr="00474334">
        <w:rPr>
          <w:sz w:val="14"/>
        </w:rPr>
        <w:t xml:space="preserve">many of the current hidden </w:t>
      </w:r>
      <w:r w:rsidRPr="00474334">
        <w:rPr>
          <w:rStyle w:val="StyleUnderline"/>
          <w:highlight w:val="yellow"/>
        </w:rPr>
        <w:t>subsidies</w:t>
      </w:r>
      <w:r>
        <w:t xml:space="preserve"> </w:t>
      </w:r>
      <w:r w:rsidRPr="00474334">
        <w:rPr>
          <w:sz w:val="16"/>
        </w:rPr>
        <w:t xml:space="preserve">for greenhouse gas pollution or ban climate-imperiling products and production methods. For instance, </w:t>
      </w:r>
      <w:r w:rsidRPr="00474334">
        <w:rPr>
          <w:rStyle w:val="StyleUnderline"/>
          <w:highlight w:val="yellow"/>
        </w:rPr>
        <w:t>under TPP rules, government policies to incentivize more environmentally sustainable goods</w:t>
      </w:r>
      <w:r>
        <w:t xml:space="preserve"> </w:t>
      </w:r>
      <w:r w:rsidRPr="00474334">
        <w:rPr>
          <w:sz w:val="16"/>
        </w:rPr>
        <w:t>and services—even with voluntary labeling—</w:t>
      </w:r>
      <w:r w:rsidRPr="00474334">
        <w:rPr>
          <w:rStyle w:val="StyleUnderline"/>
          <w:highlight w:val="yellow"/>
        </w:rPr>
        <w:t>can be challenged as</w:t>
      </w:r>
      <w:r>
        <w:t xml:space="preserve"> illegal “</w:t>
      </w:r>
      <w:r w:rsidRPr="00474334">
        <w:rPr>
          <w:rStyle w:val="StyleUnderline"/>
          <w:highlight w:val="yellow"/>
        </w:rPr>
        <w:t>technical” trade barriers</w:t>
      </w:r>
      <w:r>
        <w:t xml:space="preserve"> </w:t>
      </w:r>
      <w:r w:rsidRPr="00474334">
        <w:rPr>
          <w:sz w:val="16"/>
        </w:rPr>
        <w:t xml:space="preserve">unless the government has requested a specific policy exception in the existing agreement. Countries that lose such cases will face millions in sanctions unless they eliminate the policy favoring more socially and environmentally sustainable conditions. Arguably, the </w:t>
      </w:r>
      <w:r w:rsidRPr="00474334">
        <w:rPr>
          <w:rStyle w:val="StyleUnderline"/>
          <w:highlight w:val="yellow"/>
        </w:rPr>
        <w:t>countries</w:t>
      </w:r>
      <w:r w:rsidRPr="00474334">
        <w:rPr>
          <w:rStyle w:val="StyleUnderline"/>
        </w:rPr>
        <w:t xml:space="preserve"> </w:t>
      </w:r>
      <w:r w:rsidRPr="00474334">
        <w:rPr>
          <w:sz w:val="16"/>
        </w:rPr>
        <w:t xml:space="preserve">party to TPP </w:t>
      </w:r>
      <w:r w:rsidRPr="00474334">
        <w:rPr>
          <w:rStyle w:val="StyleUnderline"/>
          <w:highlight w:val="yellow"/>
        </w:rPr>
        <w:t>may not launch such attacks</w:t>
      </w:r>
      <w:r>
        <w:t xml:space="preserve"> </w:t>
      </w:r>
      <w:r w:rsidRPr="00474334">
        <w:rPr>
          <w:sz w:val="16"/>
        </w:rPr>
        <w:t xml:space="preserve">on each other’s climate policies, </w:t>
      </w:r>
      <w:r w:rsidRPr="00474334">
        <w:rPr>
          <w:rStyle w:val="StyleUnderline"/>
          <w:b/>
          <w:sz w:val="28"/>
          <w:highlight w:val="yellow"/>
        </w:rPr>
        <w:t>but</w:t>
      </w:r>
      <w:r>
        <w:t xml:space="preserve"> </w:t>
      </w:r>
      <w:r w:rsidRPr="00474334">
        <w:rPr>
          <w:rStyle w:val="StyleUnderline"/>
          <w:highlight w:val="yellow"/>
        </w:rPr>
        <w:t>the agreement’s expanded investor rights empower polluters to do so directly</w:t>
      </w:r>
      <w:r>
        <w:t xml:space="preserve">. </w:t>
      </w:r>
      <w:r w:rsidRPr="00474334">
        <w:rPr>
          <w:sz w:val="16"/>
        </w:rPr>
        <w:t xml:space="preserve">TPP’s investor–state dispute settlement (ISDS) system allows foreign investors to sue governments for actions perceived as </w:t>
      </w:r>
      <w:r w:rsidRPr="00474334">
        <w:rPr>
          <w:sz w:val="16"/>
        </w:rPr>
        <w:lastRenderedPageBreak/>
        <w:t xml:space="preserve">violating new rights afforded by the agreement and to demand compensation for expected future profits undercut by such policies. </w:t>
      </w:r>
      <w:r w:rsidRPr="00474334">
        <w:rPr>
          <w:rStyle w:val="StyleUnderline"/>
          <w:highlight w:val="yellow"/>
        </w:rPr>
        <w:t xml:space="preserve">This threat creates an explicit obstacle </w:t>
      </w:r>
      <w:proofErr w:type="gramStart"/>
      <w:r w:rsidRPr="00474334">
        <w:rPr>
          <w:rStyle w:val="StyleUnderline"/>
          <w:highlight w:val="yellow"/>
        </w:rPr>
        <w:t>to</w:t>
      </w:r>
      <w:proofErr w:type="gramEnd"/>
      <w:r>
        <w:t xml:space="preserve"> </w:t>
      </w:r>
      <w:r w:rsidRPr="00474334">
        <w:rPr>
          <w:sz w:val="16"/>
        </w:rPr>
        <w:t xml:space="preserve">many government </w:t>
      </w:r>
      <w:r w:rsidRPr="00474334">
        <w:rPr>
          <w:rStyle w:val="StyleUnderline"/>
          <w:highlight w:val="yellow"/>
        </w:rPr>
        <w:t>actions to reduce carbon emissions</w:t>
      </w:r>
      <w:r>
        <w:t xml:space="preserve"> </w:t>
      </w:r>
      <w:r w:rsidRPr="00474334">
        <w:rPr>
          <w:sz w:val="16"/>
        </w:rPr>
        <w:t>or other forms of climate pollution. When investors bring disputes, they will be heard in private international tribunals stacked in favor of business interests. Arbitrators in such tribunals have repeatedly interpreted agreements like TPP to mean that changes to the policy environment harming their bottom line violate investor rights and deserve compensation, sometimes amounting to billions of taxpayer dollars</w:t>
      </w:r>
      <w:r>
        <w:t xml:space="preserve">. </w:t>
      </w:r>
      <w:r w:rsidRPr="00474334">
        <w:rPr>
          <w:rStyle w:val="StyleUnderline"/>
          <w:highlight w:val="yellow"/>
        </w:rPr>
        <w:t>Corporations in carbon-intensive resource extraction and</w:t>
      </w:r>
      <w:r>
        <w:t xml:space="preserve"> electric </w:t>
      </w:r>
      <w:r w:rsidRPr="00474334">
        <w:rPr>
          <w:rStyle w:val="StyleUnderline"/>
          <w:highlight w:val="yellow"/>
        </w:rPr>
        <w:t>utility industries are</w:t>
      </w:r>
      <w:r>
        <w:t xml:space="preserve"> </w:t>
      </w:r>
      <w:r w:rsidRPr="00474334">
        <w:rPr>
          <w:sz w:val="16"/>
        </w:rPr>
        <w:t xml:space="preserve">some of </w:t>
      </w:r>
      <w:r w:rsidRPr="00474334">
        <w:rPr>
          <w:rStyle w:val="StyleUnderline"/>
          <w:highlight w:val="yellow"/>
        </w:rPr>
        <w:t>the biggest users of these ISDS mechanisms</w:t>
      </w:r>
      <w:r>
        <w:t xml:space="preserve">. </w:t>
      </w:r>
      <w:r w:rsidRPr="00474334">
        <w:rPr>
          <w:sz w:val="16"/>
        </w:rPr>
        <w:t xml:space="preserve">In January, the energy company TransCanada launched such a challenge against President Obama’s decision to reject the Keystone XL pipeline, demanding $15 billion in compensation using the North American Free Trade Agreement’s (NAFTA) investor arbitration system. TPP would expand the scope of this system. The threat cuts both ways: Currently the American firm Lone Pine is challenging Canada’s moratorium on </w:t>
      </w:r>
      <w:proofErr w:type="spellStart"/>
      <w:r w:rsidRPr="00474334">
        <w:rPr>
          <w:sz w:val="16"/>
        </w:rPr>
        <w:t>hydrofracking</w:t>
      </w:r>
      <w:proofErr w:type="spellEnd"/>
      <w:r w:rsidRPr="00474334">
        <w:rPr>
          <w:sz w:val="16"/>
        </w:rPr>
        <w:t xml:space="preserve"> under the St. Lawrence River. Unlike NAFTA, TPP explicitly would extend actionable investor rights to cover government contracts for the “exploration, extraction, refining, transportation, distribution or sale” of government-controlled natural resources like “oil, natural </w:t>
      </w:r>
      <w:proofErr w:type="gramStart"/>
      <w:r w:rsidRPr="00474334">
        <w:rPr>
          <w:sz w:val="16"/>
        </w:rPr>
        <w:t>gas, …</w:t>
      </w:r>
      <w:proofErr w:type="gramEnd"/>
      <w:r w:rsidRPr="00474334">
        <w:rPr>
          <w:sz w:val="16"/>
        </w:rPr>
        <w:t xml:space="preserve"> and other similar resources.” Other seemingly arcane implications of</w:t>
      </w:r>
      <w:r>
        <w:t xml:space="preserve"> </w:t>
      </w:r>
      <w:r w:rsidRPr="00474334">
        <w:rPr>
          <w:rStyle w:val="StyleUnderline"/>
          <w:highlight w:val="yellow"/>
        </w:rPr>
        <w:t>TPP</w:t>
      </w:r>
      <w:r>
        <w:t xml:space="preserve"> </w:t>
      </w:r>
      <w:r w:rsidRPr="00474334">
        <w:rPr>
          <w:sz w:val="16"/>
        </w:rPr>
        <w:t xml:space="preserve">could also have big consequences for climate change. Current U.S. law </w:t>
      </w:r>
      <w:r w:rsidRPr="00474334">
        <w:rPr>
          <w:rStyle w:val="StyleUnderline"/>
          <w:highlight w:val="yellow"/>
        </w:rPr>
        <w:t>requires the</w:t>
      </w:r>
      <w:r>
        <w:t xml:space="preserve"> </w:t>
      </w:r>
      <w:r w:rsidRPr="00474334">
        <w:rPr>
          <w:sz w:val="16"/>
        </w:rPr>
        <w:t xml:space="preserve">Department of Energy </w:t>
      </w:r>
      <w:r>
        <w:t>(</w:t>
      </w:r>
      <w:r w:rsidRPr="00474334">
        <w:rPr>
          <w:rStyle w:val="StyleUnderline"/>
          <w:highlight w:val="yellow"/>
        </w:rPr>
        <w:t>DOE) to assess the economic impact</w:t>
      </w:r>
      <w:r w:rsidRPr="00474334">
        <w:rPr>
          <w:rStyle w:val="StyleUnderline"/>
        </w:rPr>
        <w:t xml:space="preserve"> </w:t>
      </w:r>
      <w:r w:rsidRPr="00474334">
        <w:rPr>
          <w:sz w:val="16"/>
        </w:rPr>
        <w:t xml:space="preserve">and public interest </w:t>
      </w:r>
      <w:r w:rsidRPr="00474334">
        <w:rPr>
          <w:rStyle w:val="StyleUnderline"/>
          <w:highlight w:val="yellow"/>
        </w:rPr>
        <w:t>before approving exports of</w:t>
      </w:r>
      <w:r>
        <w:t xml:space="preserve"> </w:t>
      </w:r>
      <w:r w:rsidRPr="00474334">
        <w:rPr>
          <w:sz w:val="16"/>
        </w:rPr>
        <w:t xml:space="preserve">liquid natural gas </w:t>
      </w:r>
      <w:r>
        <w:t>(</w:t>
      </w:r>
      <w:r w:rsidRPr="00474334">
        <w:rPr>
          <w:rStyle w:val="StyleUnderline"/>
          <w:highlight w:val="yellow"/>
        </w:rPr>
        <w:t>LNG</w:t>
      </w:r>
      <w:r>
        <w:t xml:space="preserve">). However, </w:t>
      </w:r>
      <w:r w:rsidRPr="00474334">
        <w:rPr>
          <w:rStyle w:val="StyleUnderline"/>
          <w:highlight w:val="yellow"/>
        </w:rPr>
        <w:t>the law</w:t>
      </w:r>
      <w:r>
        <w:t xml:space="preserve"> also </w:t>
      </w:r>
      <w:r w:rsidRPr="00474334">
        <w:rPr>
          <w:rStyle w:val="StyleUnderline"/>
          <w:highlight w:val="yellow"/>
        </w:rPr>
        <w:t>instructs the DOE to approve “without modification or delay” exports</w:t>
      </w:r>
      <w:r>
        <w:t xml:space="preserve"> </w:t>
      </w:r>
      <w:r w:rsidRPr="00474334">
        <w:rPr>
          <w:sz w:val="16"/>
        </w:rPr>
        <w:t>to any country with which we have a trade agreement. DOE assessments make clear that exporting gas benefits gas companies (who can charge higher prices) while harming consumers and other businesses (who will pay more for gas and electricity). But more</w:t>
      </w:r>
      <w:r>
        <w:t xml:space="preserve"> </w:t>
      </w:r>
      <w:r w:rsidRPr="00474334">
        <w:rPr>
          <w:rStyle w:val="StyleUnderline"/>
          <w:highlight w:val="yellow"/>
        </w:rPr>
        <w:t>gas exports will</w:t>
      </w:r>
      <w:r>
        <w:t xml:space="preserve"> also </w:t>
      </w:r>
      <w:r w:rsidRPr="00474334">
        <w:rPr>
          <w:rStyle w:val="StyleUnderline"/>
          <w:highlight w:val="yellow"/>
        </w:rPr>
        <w:t xml:space="preserve">incentivize intensified </w:t>
      </w:r>
      <w:proofErr w:type="spellStart"/>
      <w:r w:rsidRPr="00474334">
        <w:rPr>
          <w:rStyle w:val="StyleUnderline"/>
          <w:highlight w:val="yellow"/>
        </w:rPr>
        <w:t>hydrofracking</w:t>
      </w:r>
      <w:proofErr w:type="spellEnd"/>
      <w:r w:rsidRPr="00474334">
        <w:rPr>
          <w:rStyle w:val="StyleUnderline"/>
          <w:highlight w:val="yellow"/>
        </w:rPr>
        <w:t>, a natural gas extraction technique</w:t>
      </w:r>
      <w:r>
        <w:t xml:space="preserve"> </w:t>
      </w:r>
      <w:r w:rsidRPr="00474334">
        <w:rPr>
          <w:sz w:val="16"/>
        </w:rPr>
        <w:t xml:space="preserve">that is itself </w:t>
      </w:r>
      <w:r w:rsidRPr="00474334">
        <w:rPr>
          <w:rStyle w:val="StyleUnderline"/>
          <w:highlight w:val="yellow"/>
        </w:rPr>
        <w:t>associated with</w:t>
      </w:r>
      <w:r>
        <w:t xml:space="preserve"> </w:t>
      </w:r>
      <w:r w:rsidRPr="00474334">
        <w:rPr>
          <w:rStyle w:val="StyleUnderline"/>
          <w:highlight w:val="yellow"/>
        </w:rPr>
        <w:t>significant greenhouse gas emissions</w:t>
      </w:r>
      <w:r>
        <w:t xml:space="preserve">. </w:t>
      </w:r>
      <w:r w:rsidRPr="00474334">
        <w:rPr>
          <w:sz w:val="16"/>
        </w:rPr>
        <w:t>While shifting foreign consumers away from dirtier coal energy would be good, the worry is that the</w:t>
      </w:r>
      <w:r>
        <w:t xml:space="preserve"> </w:t>
      </w:r>
      <w:r w:rsidRPr="00474334">
        <w:rPr>
          <w:rStyle w:val="StyleUnderline"/>
          <w:highlight w:val="yellow"/>
        </w:rPr>
        <w:t>carbon-intensive costs of liquefying, transporting, and</w:t>
      </w:r>
      <w:r>
        <w:t xml:space="preserve"> then </w:t>
      </w:r>
      <w:r w:rsidRPr="00474334">
        <w:rPr>
          <w:rStyle w:val="StyleUnderline"/>
          <w:highlight w:val="yellow"/>
        </w:rPr>
        <w:t>reconstituting gas will more than offset carbon savings</w:t>
      </w:r>
      <w:r>
        <w:t xml:space="preserve">. </w:t>
      </w:r>
      <w:r w:rsidRPr="00474334">
        <w:rPr>
          <w:sz w:val="16"/>
        </w:rPr>
        <w:t xml:space="preserve">A full public interest analysis might attempt to assess whether that is the case, but if TPP were enacted, U.S. officials would lose the right to review all LNG exports to TPP nations. Crafted in secrecy with the help of corporate lobbyists, and with an eye to courting votes in a Republican-controlled Congress where climate change denial trumps science, no one should be surprised that TPP falls short of the “gold standard for 21st century international agreements” touted by the Obama administration. President Obama is reaching for a legacy on trade, but </w:t>
      </w:r>
      <w:r w:rsidRPr="00474334">
        <w:rPr>
          <w:rStyle w:val="StyleUnderline"/>
          <w:highlight w:val="yellow"/>
        </w:rPr>
        <w:t>TPP’s harmful climate impact could dwarf</w:t>
      </w:r>
      <w:r>
        <w:t xml:space="preserve"> his </w:t>
      </w:r>
      <w:r w:rsidRPr="00474334">
        <w:rPr>
          <w:rStyle w:val="StyleUnderline"/>
          <w:highlight w:val="yellow"/>
        </w:rPr>
        <w:t>other</w:t>
      </w:r>
      <w:r>
        <w:t xml:space="preserve"> laudable </w:t>
      </w:r>
      <w:r w:rsidRPr="00474334">
        <w:rPr>
          <w:rStyle w:val="StyleUnderline"/>
          <w:highlight w:val="yellow"/>
        </w:rPr>
        <w:t>achievements</w:t>
      </w:r>
      <w:r>
        <w:t>.</w:t>
      </w:r>
    </w:p>
    <w:p w:rsidR="0074276C" w:rsidRDefault="0074276C" w:rsidP="0074276C">
      <w:pPr>
        <w:pStyle w:val="Heading4"/>
      </w:pPr>
      <w:r>
        <w:t>China won</w:t>
      </w:r>
      <w:r w:rsidR="00016D19">
        <w:t>’</w:t>
      </w:r>
      <w:r>
        <w:t>t meet TPP environmental standards</w:t>
      </w:r>
    </w:p>
    <w:p w:rsidR="0074276C" w:rsidRPr="00BA7AC9" w:rsidRDefault="0074276C" w:rsidP="0074276C">
      <w:pPr>
        <w:rPr>
          <w:rStyle w:val="Style13ptBold"/>
          <w:b w:val="0"/>
        </w:rPr>
      </w:pPr>
      <w:r>
        <w:rPr>
          <w:rStyle w:val="Style13ptBold"/>
        </w:rPr>
        <w:t>Sonnad &amp; Horwitz 15</w:t>
      </w:r>
      <w:r>
        <w:rPr>
          <w:rStyle w:val="Style13ptBold"/>
          <w:b w:val="0"/>
        </w:rPr>
        <w:t xml:space="preserve"> </w:t>
      </w:r>
      <w:r w:rsidRPr="00BA7AC9">
        <w:rPr>
          <w:rStyle w:val="Style13ptBold"/>
          <w:b w:val="0"/>
          <w:sz w:val="20"/>
        </w:rPr>
        <w:t>(Nikhil &amp; Josh, staff @ Quartz news, “What China will have to do to join the Trans-Pacific trade club”, http://qz.com/517905/what-china-will-have-to-do-to-join-the-trans-pacific-trade-club/)</w:t>
      </w:r>
    </w:p>
    <w:p w:rsidR="0074276C" w:rsidRPr="00BA7AC9" w:rsidRDefault="0074276C" w:rsidP="0074276C">
      <w:r w:rsidRPr="00016D19">
        <w:rPr>
          <w:sz w:val="16"/>
        </w:rPr>
        <w:t xml:space="preserve">Environmental protection is another core part of the TPP. A leak of the draft environment chapter from 2013 highlights the importance of curbing climate change by reducing carbon emissions. It also has several sections devoted to wildlife conservation. China’s leaders have acknowledged pollution reduction as a high priority, both domestically and internationally. It recently pledged to the UN it would cut its greenhouse gas emissions by 60% per unit of GDP by 2020. But </w:t>
      </w:r>
      <w:r w:rsidRPr="00016D19">
        <w:rPr>
          <w:rStyle w:val="StyleUnderline"/>
          <w:highlight w:val="yellow"/>
        </w:rPr>
        <w:t xml:space="preserve">it’s not clear if China has the </w:t>
      </w:r>
      <w:proofErr w:type="spellStart"/>
      <w:r w:rsidRPr="00016D19">
        <w:rPr>
          <w:rStyle w:val="StyleUnderline"/>
          <w:highlight w:val="yellow"/>
        </w:rPr>
        <w:t>might</w:t>
      </w:r>
      <w:proofErr w:type="spellEnd"/>
      <w:r w:rsidRPr="00016D19">
        <w:rPr>
          <w:rStyle w:val="StyleUnderline"/>
          <w:highlight w:val="yellow"/>
        </w:rPr>
        <w:t xml:space="preserve"> to win the war on pollution</w:t>
      </w:r>
      <w:r>
        <w:t xml:space="preserve"> </w:t>
      </w:r>
      <w:r w:rsidRPr="00016D19">
        <w:rPr>
          <w:sz w:val="16"/>
        </w:rPr>
        <w:t xml:space="preserve">on its own shores, let alone commit to goals and standards set by outsiders. </w:t>
      </w:r>
      <w:r w:rsidRPr="00016D19">
        <w:rPr>
          <w:rStyle w:val="StyleUnderline"/>
          <w:highlight w:val="yellow"/>
        </w:rPr>
        <w:t>Despite pollution levels falling</w:t>
      </w:r>
      <w:r>
        <w:t xml:space="preserve"> </w:t>
      </w:r>
      <w:r w:rsidRPr="00016D19">
        <w:rPr>
          <w:sz w:val="16"/>
        </w:rPr>
        <w:t xml:space="preserve">by an estimated 11% last year, </w:t>
      </w:r>
      <w:r w:rsidRPr="00016D19">
        <w:rPr>
          <w:rStyle w:val="StyleUnderline"/>
          <w:highlight w:val="yellow"/>
        </w:rPr>
        <w:t xml:space="preserve">China’s environmental ministry reported that 66 of </w:t>
      </w:r>
      <w:r w:rsidRPr="00016D19">
        <w:rPr>
          <w:sz w:val="16"/>
        </w:rPr>
        <w:t xml:space="preserve">China’s </w:t>
      </w:r>
      <w:r w:rsidRPr="00016D19">
        <w:rPr>
          <w:rStyle w:val="StyleUnderline"/>
          <w:highlight w:val="yellow"/>
        </w:rPr>
        <w:t xml:space="preserve">74 </w:t>
      </w:r>
      <w:r w:rsidRPr="00016D19">
        <w:rPr>
          <w:sz w:val="16"/>
        </w:rPr>
        <w:t xml:space="preserve">major </w:t>
      </w:r>
      <w:r w:rsidRPr="00016D19">
        <w:rPr>
          <w:rStyle w:val="StyleUnderline"/>
          <w:highlight w:val="yellow"/>
        </w:rPr>
        <w:t xml:space="preserve">cities </w:t>
      </w:r>
      <w:r w:rsidRPr="00016D19">
        <w:rPr>
          <w:sz w:val="16"/>
        </w:rPr>
        <w:t xml:space="preserve">still </w:t>
      </w:r>
      <w:r w:rsidRPr="00016D19">
        <w:rPr>
          <w:rStyle w:val="StyleUnderline"/>
          <w:highlight w:val="yellow"/>
        </w:rPr>
        <w:t>fall below</w:t>
      </w:r>
      <w:r>
        <w:t xml:space="preserve"> </w:t>
      </w:r>
      <w:r w:rsidRPr="00016D19">
        <w:rPr>
          <w:sz w:val="16"/>
        </w:rPr>
        <w:t xml:space="preserve">the acceptable national </w:t>
      </w:r>
      <w:r w:rsidRPr="00016D19">
        <w:rPr>
          <w:rStyle w:val="StyleUnderline"/>
          <w:highlight w:val="yellow"/>
        </w:rPr>
        <w:t>standards for air quality.</w:t>
      </w:r>
      <w:r>
        <w:t xml:space="preserve"> </w:t>
      </w:r>
      <w:r w:rsidRPr="00016D19">
        <w:rPr>
          <w:rStyle w:val="StyleUnderline"/>
          <w:highlight w:val="yellow"/>
        </w:rPr>
        <w:t>China has</w:t>
      </w:r>
      <w:r>
        <w:t xml:space="preserve"> also </w:t>
      </w:r>
      <w:r w:rsidRPr="00016D19">
        <w:rPr>
          <w:rStyle w:val="StyleUnderline"/>
          <w:highlight w:val="yellow"/>
        </w:rPr>
        <w:t>struggled to prove its commitment to conservation</w:t>
      </w:r>
      <w:r>
        <w:t xml:space="preserve">. </w:t>
      </w:r>
      <w:r w:rsidRPr="00016D19">
        <w:rPr>
          <w:sz w:val="16"/>
        </w:rPr>
        <w:t>The TPP singles out overfishing as a key area for focus. While conclusive data remains unavailable, research suggests that China is responsible for much of the overfishing in Asia and Africa. As it prepared for an IPO, one fishery even wrote in its prospectus that didn’t fear international restrictions on overfishing because it knew the Chinese government wouldn’t enforce them</w:t>
      </w:r>
      <w:r>
        <w:t xml:space="preserve">. </w:t>
      </w:r>
      <w:r w:rsidRPr="00016D19">
        <w:rPr>
          <w:rStyle w:val="StyleUnderline"/>
          <w:highlight w:val="yellow"/>
        </w:rPr>
        <w:t>China</w:t>
      </w:r>
      <w:r>
        <w:t xml:space="preserve"> likely </w:t>
      </w:r>
      <w:r w:rsidRPr="00016D19">
        <w:rPr>
          <w:rStyle w:val="StyleUnderline"/>
          <w:highlight w:val="yellow"/>
        </w:rPr>
        <w:t>remains sincere about its commitment</w:t>
      </w:r>
      <w:r>
        <w:t xml:space="preserve"> </w:t>
      </w:r>
      <w:r w:rsidRPr="00016D19">
        <w:rPr>
          <w:sz w:val="16"/>
        </w:rPr>
        <w:t>to improving the country’s environment</w:t>
      </w:r>
      <w:r>
        <w:t xml:space="preserve">, </w:t>
      </w:r>
      <w:r w:rsidRPr="00016D19">
        <w:rPr>
          <w:rStyle w:val="StyleUnderline"/>
          <w:highlight w:val="yellow"/>
        </w:rPr>
        <w:t>but only to the extent that public discontent threatens social stability. When it comes to the environment’s relationship to the economy, the latter tends to take precedence</w:t>
      </w:r>
      <w:r>
        <w:t>.</w:t>
      </w:r>
    </w:p>
    <w:p w:rsidR="0074276C" w:rsidRDefault="0074276C" w:rsidP="0074276C">
      <w:pPr>
        <w:pStyle w:val="Heading2"/>
      </w:pPr>
      <w:r>
        <w:lastRenderedPageBreak/>
        <w:t>A2: Trade Adv</w:t>
      </w:r>
      <w:r w:rsidR="00312210">
        <w:t>antage</w:t>
      </w:r>
    </w:p>
    <w:p w:rsidR="0074276C" w:rsidRDefault="0074276C" w:rsidP="0074276C">
      <w:pPr>
        <w:pStyle w:val="Heading3"/>
      </w:pPr>
      <w:r>
        <w:lastRenderedPageBreak/>
        <w:t>Trade Answer</w:t>
      </w:r>
      <w:r w:rsidR="00315C2B">
        <w:t>s</w:t>
      </w:r>
      <w:r>
        <w:t xml:space="preserve"> Extensions</w:t>
      </w:r>
    </w:p>
    <w:p w:rsidR="0074276C" w:rsidRPr="0032576C" w:rsidRDefault="0074276C" w:rsidP="0074276C">
      <w:pPr>
        <w:pStyle w:val="Heading4"/>
      </w:pPr>
      <w:r>
        <w:t>Trade can develop without including China in TPP</w:t>
      </w:r>
      <w:r w:rsidR="0032576C">
        <w:t xml:space="preserve"> </w:t>
      </w:r>
      <w:r w:rsidR="0032576C">
        <w:rPr>
          <w:u w:val="single"/>
        </w:rPr>
        <w:t>or</w:t>
      </w:r>
      <w:r w:rsidR="0032576C">
        <w:t xml:space="preserve"> overcoming high standards</w:t>
      </w:r>
    </w:p>
    <w:p w:rsidR="0074276C" w:rsidRPr="00B029E9" w:rsidRDefault="0074276C" w:rsidP="0074276C">
      <w:pPr>
        <w:rPr>
          <w:rStyle w:val="Style13ptBold"/>
          <w:b w:val="0"/>
        </w:rPr>
      </w:pPr>
      <w:r>
        <w:rPr>
          <w:rStyle w:val="Style13ptBold"/>
        </w:rPr>
        <w:t>Webster 15</w:t>
      </w:r>
      <w:r>
        <w:rPr>
          <w:rStyle w:val="Style13ptBold"/>
          <w:b w:val="0"/>
        </w:rPr>
        <w:t xml:space="preserve"> </w:t>
      </w:r>
      <w:r w:rsidRPr="00B029E9">
        <w:rPr>
          <w:rStyle w:val="Style13ptBold"/>
          <w:b w:val="0"/>
          <w:sz w:val="20"/>
        </w:rPr>
        <w:t>(Graham, senior fellow at The China Center at Yale Law School, “What Will the TPP Mean for China?</w:t>
      </w:r>
      <w:proofErr w:type="gramStart"/>
      <w:r w:rsidRPr="00B029E9">
        <w:rPr>
          <w:rStyle w:val="Style13ptBold"/>
          <w:b w:val="0"/>
          <w:sz w:val="20"/>
        </w:rPr>
        <w:t>”,</w:t>
      </w:r>
      <w:proofErr w:type="gramEnd"/>
      <w:r w:rsidRPr="00B029E9">
        <w:rPr>
          <w:rStyle w:val="Style13ptBold"/>
          <w:b w:val="0"/>
          <w:sz w:val="20"/>
        </w:rPr>
        <w:t xml:space="preserve"> http://foreignpolicy.com/2015/10/07/china-tpp-trans-pacific-partnership-obama-us-trade-xi/)</w:t>
      </w:r>
    </w:p>
    <w:p w:rsidR="0074276C" w:rsidRDefault="0074276C" w:rsidP="0074276C">
      <w:r w:rsidRPr="0032576C">
        <w:rPr>
          <w:sz w:val="16"/>
        </w:rPr>
        <w:t xml:space="preserve">Third, </w:t>
      </w:r>
      <w:r w:rsidRPr="0032576C">
        <w:rPr>
          <w:rStyle w:val="StyleUnderline"/>
          <w:sz w:val="16"/>
          <w:highlight w:val="yellow"/>
        </w:rPr>
        <w:t xml:space="preserve">there </w:t>
      </w:r>
      <w:r w:rsidRPr="0097126B">
        <w:rPr>
          <w:rStyle w:val="StyleUnderline"/>
          <w:highlight w:val="yellow"/>
        </w:rPr>
        <w:t>remain paths for convergence in trade that do not require China to join</w:t>
      </w:r>
      <w:r>
        <w:t xml:space="preserve"> the </w:t>
      </w:r>
      <w:r w:rsidRPr="0097126B">
        <w:rPr>
          <w:rStyle w:val="StyleUnderline"/>
          <w:highlight w:val="yellow"/>
        </w:rPr>
        <w:t>TPP</w:t>
      </w:r>
      <w:r w:rsidRPr="0032576C">
        <w:rPr>
          <w:sz w:val="16"/>
        </w:rPr>
        <w:t xml:space="preserve">. If China and the United States conclude an ambitious bilateral investment treaty (BIT), experienced trade negotiators have said the </w:t>
      </w:r>
      <w:r w:rsidRPr="0097126B">
        <w:rPr>
          <w:rStyle w:val="StyleUnderline"/>
          <w:highlight w:val="yellow"/>
        </w:rPr>
        <w:t>BIT could play a role similar to WTO accession</w:t>
      </w:r>
      <w:r>
        <w:t xml:space="preserve"> </w:t>
      </w:r>
      <w:r w:rsidRPr="0032576C">
        <w:rPr>
          <w:sz w:val="16"/>
        </w:rPr>
        <w:t xml:space="preserve">in providing an international carrot for internal Chinese reforms. </w:t>
      </w:r>
      <w:r w:rsidRPr="0097126B">
        <w:rPr>
          <w:rStyle w:val="StyleUnderline"/>
          <w:highlight w:val="yellow"/>
        </w:rPr>
        <w:t>Then there is China’s support for</w:t>
      </w:r>
      <w:r>
        <w:t xml:space="preserve"> </w:t>
      </w:r>
      <w:r w:rsidRPr="0032576C">
        <w:rPr>
          <w:sz w:val="16"/>
        </w:rPr>
        <w:t xml:space="preserve">a Free Trade Area of the Asia-Pacific </w:t>
      </w:r>
      <w:r>
        <w:t>(</w:t>
      </w:r>
      <w:r w:rsidRPr="0097126B">
        <w:rPr>
          <w:rStyle w:val="StyleUnderline"/>
          <w:highlight w:val="yellow"/>
        </w:rPr>
        <w:t>FTAAP</w:t>
      </w:r>
      <w:r w:rsidRPr="0032576C">
        <w:rPr>
          <w:sz w:val="16"/>
        </w:rPr>
        <w:t xml:space="preserve">), originally supported by the United States but recently deemphasized (perhaps until the TPP is safely enacted). A </w:t>
      </w:r>
      <w:r w:rsidRPr="0097126B">
        <w:rPr>
          <w:rStyle w:val="StyleUnderline"/>
          <w:highlight w:val="yellow"/>
        </w:rPr>
        <w:t>FTAAP would include all APEC economies</w:t>
      </w:r>
      <w:r>
        <w:t xml:space="preserve">, </w:t>
      </w:r>
      <w:r w:rsidRPr="0032576C">
        <w:rPr>
          <w:sz w:val="16"/>
        </w:rPr>
        <w:t>which means every member of the TPP plus several others. Critically, the FTAAP would at this point not include India, whose inclusion would pose further, perhaps insurmountable, challenges on issues such as food subsidies. The China-led RCEP does include India, and for that reason reaching a deal would be challenging and convergence between RCEP and TPP unlikely</w:t>
      </w:r>
      <w:r>
        <w:t xml:space="preserve">. </w:t>
      </w:r>
      <w:r w:rsidRPr="0097126B">
        <w:rPr>
          <w:rStyle w:val="StyleUnderline"/>
          <w:highlight w:val="yellow"/>
        </w:rPr>
        <w:t>If TPP goes into force, work could turn toward the BIT and, later</w:t>
      </w:r>
      <w:r>
        <w:t xml:space="preserve">, the </w:t>
      </w:r>
      <w:r w:rsidRPr="0097126B">
        <w:rPr>
          <w:rStyle w:val="StyleUnderline"/>
          <w:highlight w:val="yellow"/>
        </w:rPr>
        <w:t>FTAAP — allowing China to enter an agreement with</w:t>
      </w:r>
      <w:r>
        <w:t xml:space="preserve"> the </w:t>
      </w:r>
      <w:r w:rsidRPr="0097126B">
        <w:rPr>
          <w:rStyle w:val="StyleUnderline"/>
          <w:highlight w:val="yellow"/>
        </w:rPr>
        <w:t>TPP economies without having to agree to provisions that might be deal-breakers.</w:t>
      </w:r>
    </w:p>
    <w:p w:rsidR="0074276C" w:rsidRDefault="0074276C" w:rsidP="0074276C">
      <w:pPr>
        <w:pStyle w:val="Heading4"/>
      </w:pPr>
      <w:r>
        <w:t>TPP isn’t a serious economic constraint on China – They’re not concerned about the trade impact; also, proves they’ll say no</w:t>
      </w:r>
    </w:p>
    <w:p w:rsidR="0074276C" w:rsidRPr="00E81EF5" w:rsidRDefault="0074276C" w:rsidP="0074276C">
      <w:pPr>
        <w:rPr>
          <w:rStyle w:val="Style13ptBold"/>
          <w:b w:val="0"/>
        </w:rPr>
      </w:pPr>
      <w:r>
        <w:rPr>
          <w:rStyle w:val="Style13ptBold"/>
        </w:rPr>
        <w:t>AFL-CIO 15</w:t>
      </w:r>
      <w:r>
        <w:rPr>
          <w:rStyle w:val="Style13ptBold"/>
          <w:b w:val="0"/>
        </w:rPr>
        <w:t xml:space="preserve"> </w:t>
      </w:r>
      <w:r w:rsidRPr="00E81EF5">
        <w:rPr>
          <w:rStyle w:val="Style13ptBold"/>
          <w:b w:val="0"/>
          <w:sz w:val="16"/>
        </w:rPr>
        <w:t>(American Federation of Labor-Congress of Industrial Organizations, U.S. labor union, “The U.S.-China Economic Relationship: The TPP is Not the Answer”, http://www.aflcio.org/content/download/156731/3897641/TPPChinaReport.pdf)</w:t>
      </w:r>
    </w:p>
    <w:p w:rsidR="0074276C" w:rsidRPr="0032576C" w:rsidRDefault="0074276C" w:rsidP="0074276C">
      <w:pPr>
        <w:rPr>
          <w:sz w:val="16"/>
        </w:rPr>
      </w:pPr>
      <w:r w:rsidRPr="0032576C">
        <w:rPr>
          <w:rStyle w:val="StyleUnderline"/>
          <w:highlight w:val="yellow"/>
        </w:rPr>
        <w:t>There is</w:t>
      </w:r>
      <w:r>
        <w:t xml:space="preserve"> </w:t>
      </w:r>
      <w:r w:rsidRPr="0032576C">
        <w:rPr>
          <w:sz w:val="16"/>
        </w:rPr>
        <w:t>considerable</w:t>
      </w:r>
      <w:r>
        <w:t xml:space="preserve"> </w:t>
      </w:r>
      <w:r w:rsidRPr="0032576C">
        <w:rPr>
          <w:rStyle w:val="StyleUnderline"/>
          <w:highlight w:val="yellow"/>
        </w:rPr>
        <w:t>overlap between</w:t>
      </w:r>
      <w:r>
        <w:t xml:space="preserve"> </w:t>
      </w:r>
      <w:r w:rsidRPr="0032576C">
        <w:rPr>
          <w:sz w:val="16"/>
        </w:rPr>
        <w:t xml:space="preserve">the member countries in the </w:t>
      </w:r>
      <w:r w:rsidRPr="0032576C">
        <w:rPr>
          <w:rStyle w:val="StyleUnderline"/>
          <w:highlight w:val="yellow"/>
        </w:rPr>
        <w:t>TPP and</w:t>
      </w:r>
      <w:r>
        <w:t xml:space="preserve"> </w:t>
      </w:r>
      <w:r w:rsidRPr="0032576C">
        <w:rPr>
          <w:sz w:val="16"/>
        </w:rPr>
        <w:t>those in the ASEAN-based Regional Comprehensive Economic Partnership (</w:t>
      </w:r>
      <w:r w:rsidRPr="0032576C">
        <w:rPr>
          <w:rStyle w:val="StyleUnderline"/>
          <w:highlight w:val="yellow"/>
        </w:rPr>
        <w:t>RCEP</w:t>
      </w:r>
      <w:r>
        <w:t xml:space="preserve">). </w:t>
      </w:r>
      <w:r w:rsidRPr="0032576C">
        <w:rPr>
          <w:rStyle w:val="StyleUnderline"/>
          <w:highlight w:val="yellow"/>
        </w:rPr>
        <w:t>China</w:t>
      </w:r>
      <w:r>
        <w:t xml:space="preserve"> </w:t>
      </w:r>
      <w:r w:rsidRPr="0032576C">
        <w:rPr>
          <w:sz w:val="16"/>
        </w:rPr>
        <w:t xml:space="preserve">is also seeking or </w:t>
      </w:r>
      <w:r w:rsidRPr="0032576C">
        <w:rPr>
          <w:rStyle w:val="StyleUnderline"/>
          <w:highlight w:val="yellow"/>
        </w:rPr>
        <w:t>has</w:t>
      </w:r>
      <w:r>
        <w:t xml:space="preserve"> </w:t>
      </w:r>
      <w:r w:rsidRPr="0032576C">
        <w:rPr>
          <w:sz w:val="16"/>
        </w:rPr>
        <w:t xml:space="preserve">already achieved </w:t>
      </w:r>
      <w:r w:rsidRPr="0032576C">
        <w:rPr>
          <w:rStyle w:val="StyleUnderline"/>
          <w:highlight w:val="yellow"/>
        </w:rPr>
        <w:t>preferential access to a number of these</w:t>
      </w:r>
      <w:r>
        <w:t xml:space="preserve"> same </w:t>
      </w:r>
      <w:r w:rsidRPr="0032576C">
        <w:rPr>
          <w:rStyle w:val="StyleUnderline"/>
          <w:highlight w:val="yellow"/>
        </w:rPr>
        <w:t>TPP countries</w:t>
      </w:r>
      <w:r w:rsidRPr="0032576C">
        <w:rPr>
          <w:sz w:val="16"/>
        </w:rPr>
        <w:t xml:space="preserve">. In addition, </w:t>
      </w:r>
      <w:r w:rsidRPr="0032576C">
        <w:rPr>
          <w:rStyle w:val="StyleUnderline"/>
          <w:highlight w:val="yellow"/>
        </w:rPr>
        <w:t>other forces are responsible for drawing China closer</w:t>
      </w:r>
      <w:r>
        <w:t xml:space="preserve"> together </w:t>
      </w:r>
      <w:r w:rsidRPr="0032576C">
        <w:rPr>
          <w:rStyle w:val="StyleUnderline"/>
          <w:highlight w:val="yellow"/>
        </w:rPr>
        <w:t>with</w:t>
      </w:r>
      <w:r>
        <w:t xml:space="preserve"> </w:t>
      </w:r>
      <w:r w:rsidRPr="0032576C">
        <w:rPr>
          <w:sz w:val="16"/>
        </w:rPr>
        <w:t xml:space="preserve">other regional Association of Southeast Asian Nations </w:t>
      </w:r>
      <w:r>
        <w:t>(</w:t>
      </w:r>
      <w:r w:rsidRPr="0032576C">
        <w:rPr>
          <w:rStyle w:val="StyleUnderline"/>
          <w:highlight w:val="yellow"/>
        </w:rPr>
        <w:t>ASEAN</w:t>
      </w:r>
      <w:r>
        <w:t xml:space="preserve">) </w:t>
      </w:r>
      <w:r w:rsidRPr="0032576C">
        <w:rPr>
          <w:sz w:val="16"/>
        </w:rPr>
        <w:t>economies—</w:t>
      </w:r>
      <w:r w:rsidRPr="0032576C">
        <w:rPr>
          <w:rStyle w:val="StyleUnderline"/>
          <w:highlight w:val="yellow"/>
        </w:rPr>
        <w:t>namely geography and</w:t>
      </w:r>
      <w:r>
        <w:t xml:space="preserve"> </w:t>
      </w:r>
      <w:r w:rsidRPr="0032576C">
        <w:rPr>
          <w:sz w:val="16"/>
        </w:rPr>
        <w:t>the several hundred billion dollars China is committing to</w:t>
      </w:r>
      <w:r>
        <w:t xml:space="preserve"> </w:t>
      </w:r>
      <w:r w:rsidRPr="0032576C">
        <w:rPr>
          <w:rStyle w:val="StyleUnderline"/>
          <w:highlight w:val="yellow"/>
        </w:rPr>
        <w:t>infrastructure development</w:t>
      </w:r>
      <w:r>
        <w:t xml:space="preserve"> </w:t>
      </w:r>
      <w:r w:rsidRPr="0032576C">
        <w:rPr>
          <w:sz w:val="16"/>
        </w:rPr>
        <w:t xml:space="preserve">in the region.4 </w:t>
      </w:r>
      <w:proofErr w:type="gramStart"/>
      <w:r w:rsidRPr="0032576C">
        <w:rPr>
          <w:rStyle w:val="StyleUnderline"/>
          <w:highlight w:val="yellow"/>
        </w:rPr>
        <w:t>The</w:t>
      </w:r>
      <w:proofErr w:type="gramEnd"/>
      <w:r w:rsidRPr="0032576C">
        <w:rPr>
          <w:rStyle w:val="StyleUnderline"/>
          <w:highlight w:val="yellow"/>
        </w:rPr>
        <w:t xml:space="preserve"> data on</w:t>
      </w:r>
      <w:r>
        <w:t xml:space="preserve"> the </w:t>
      </w:r>
      <w:r w:rsidRPr="0032576C">
        <w:rPr>
          <w:rStyle w:val="StyleUnderline"/>
          <w:highlight w:val="yellow"/>
        </w:rPr>
        <w:t>integration of TPP countries with China is striking</w:t>
      </w:r>
      <w:r>
        <w:t xml:space="preserve">. </w:t>
      </w:r>
      <w:r w:rsidRPr="0032576C">
        <w:rPr>
          <w:sz w:val="16"/>
        </w:rPr>
        <w:t>On both the export and the import side, TPP countries outside of North America trade close to twice as much with China as with the United States. In 2013, China exported more to TPP countries outside of North America than it did to the United States, and it imported almost four times as much from TPP countries outside of North America as from the United States Barring a political crisis, the difference in long</w:t>
      </w:r>
      <w:r w:rsidR="0032576C" w:rsidRPr="0032576C">
        <w:rPr>
          <w:sz w:val="16"/>
        </w:rPr>
        <w:t>-</w:t>
      </w:r>
      <w:r w:rsidRPr="0032576C">
        <w:rPr>
          <w:sz w:val="16"/>
        </w:rPr>
        <w:t>term growth rates between the United States and China predicted by the OECD almost certainly will mean this gap will grow. This long-term trend in the future will not be primarily driven by supply chain management considerations, but rather by the growth of the Chinese consumer economy and the Chinese government’s focus on leveraging that growth to ensure continued high levels of both domestic and foreign investment in the Chinese economy. Given this context</w:t>
      </w:r>
      <w:r w:rsidRPr="0032576C">
        <w:rPr>
          <w:rStyle w:val="StyleUnderline"/>
          <w:sz w:val="16"/>
          <w:highlight w:val="yellow"/>
        </w:rPr>
        <w:t xml:space="preserve">, </w:t>
      </w:r>
      <w:r w:rsidRPr="0032576C">
        <w:rPr>
          <w:rStyle w:val="StyleUnderline"/>
          <w:highlight w:val="yellow"/>
        </w:rPr>
        <w:t>it is not credible to argue</w:t>
      </w:r>
      <w:r>
        <w:t xml:space="preserve"> that the </w:t>
      </w:r>
      <w:r w:rsidRPr="0032576C">
        <w:rPr>
          <w:rStyle w:val="StyleUnderline"/>
          <w:highlight w:val="yellow"/>
        </w:rPr>
        <w:t>TPP will have a meaningful influence on China’s international economic practices</w:t>
      </w:r>
      <w:r>
        <w:t xml:space="preserve"> </w:t>
      </w:r>
      <w:r w:rsidRPr="0032576C">
        <w:rPr>
          <w:sz w:val="14"/>
        </w:rPr>
        <w:t xml:space="preserve">unless the TPP truly can offer China economic benefits that it does not already have from its current position outside the TPP. However, </w:t>
      </w:r>
      <w:r w:rsidRPr="0032576C">
        <w:rPr>
          <w:rStyle w:val="StyleUnderline"/>
          <w:highlight w:val="yellow"/>
        </w:rPr>
        <w:t>given the weak rules of origin</w:t>
      </w:r>
      <w:r>
        <w:t xml:space="preserve"> likely to be </w:t>
      </w:r>
      <w:r w:rsidRPr="0032576C">
        <w:rPr>
          <w:rStyle w:val="StyleUnderline"/>
          <w:highlight w:val="yellow"/>
        </w:rPr>
        <w:t>in</w:t>
      </w:r>
      <w:r>
        <w:t xml:space="preserve"> the </w:t>
      </w:r>
      <w:r w:rsidRPr="0032576C">
        <w:rPr>
          <w:rStyle w:val="StyleUnderline"/>
          <w:highlight w:val="yellow"/>
        </w:rPr>
        <w:t>TPP and the ease with which China skirts existing rules</w:t>
      </w:r>
      <w:r>
        <w:t xml:space="preserve">, </w:t>
      </w:r>
      <w:r w:rsidRPr="0032576C">
        <w:rPr>
          <w:rStyle w:val="StyleUnderline"/>
          <w:highlight w:val="yellow"/>
        </w:rPr>
        <w:t>the</w:t>
      </w:r>
      <w:r>
        <w:t xml:space="preserve"> end </w:t>
      </w:r>
      <w:r w:rsidRPr="0032576C">
        <w:rPr>
          <w:rStyle w:val="StyleUnderline"/>
          <w:highlight w:val="yellow"/>
        </w:rPr>
        <w:t>result of</w:t>
      </w:r>
      <w:r>
        <w:t xml:space="preserve"> the </w:t>
      </w:r>
      <w:r w:rsidRPr="0032576C">
        <w:rPr>
          <w:rStyle w:val="StyleUnderline"/>
          <w:highlight w:val="yellow"/>
        </w:rPr>
        <w:t>TPP is likely to be a further opening of the U.S. economy to China—without</w:t>
      </w:r>
      <w:r>
        <w:t xml:space="preserve"> gaining any </w:t>
      </w:r>
      <w:r w:rsidRPr="0032576C">
        <w:rPr>
          <w:rStyle w:val="StyleUnderline"/>
          <w:highlight w:val="yellow"/>
        </w:rPr>
        <w:t>reciprocal market access</w:t>
      </w:r>
      <w:r>
        <w:t xml:space="preserve"> </w:t>
      </w:r>
      <w:r w:rsidRPr="0032576C">
        <w:rPr>
          <w:rStyle w:val="StyleUnderline"/>
          <w:highlight w:val="yellow"/>
        </w:rPr>
        <w:t>or</w:t>
      </w:r>
      <w:r>
        <w:t xml:space="preserve"> imposing higher </w:t>
      </w:r>
      <w:r w:rsidRPr="0032576C">
        <w:rPr>
          <w:rStyle w:val="StyleUnderline"/>
          <w:highlight w:val="yellow"/>
        </w:rPr>
        <w:t>standards</w:t>
      </w:r>
      <w:r>
        <w:t xml:space="preserve">. </w:t>
      </w:r>
      <w:r w:rsidRPr="0032576C">
        <w:rPr>
          <w:sz w:val="16"/>
        </w:rPr>
        <w:t xml:space="preserve">This point is critical because it shows the weakness of the argument that we must conclude the TPP—no matter what its terms are—in order to draw the larger Pacific Basin away from China and into a U.S.-centered orbit. </w:t>
      </w:r>
      <w:r w:rsidRPr="0032576C">
        <w:rPr>
          <w:rStyle w:val="StyleUnderline"/>
          <w:highlight w:val="yellow"/>
        </w:rPr>
        <w:t>There is no reason to believe that drawing the Pacific Basin countries away from China is a realistic goal</w:t>
      </w:r>
      <w:r>
        <w:t xml:space="preserve">, </w:t>
      </w:r>
      <w:r w:rsidRPr="0032576C">
        <w:rPr>
          <w:sz w:val="16"/>
        </w:rPr>
        <w:t>so long as China continues to offer mutually beneficial trade, investment and supply chain opportunities to Pacific Rim countries.</w:t>
      </w:r>
    </w:p>
    <w:p w:rsidR="0074276C" w:rsidRDefault="0074276C" w:rsidP="0074276C">
      <w:pPr>
        <w:pStyle w:val="Heading4"/>
      </w:pPr>
      <w:r>
        <w:t>China is not concerned about being excluded economically from the TPP</w:t>
      </w:r>
    </w:p>
    <w:p w:rsidR="0074276C" w:rsidRPr="005A470E" w:rsidRDefault="0074276C" w:rsidP="0074276C">
      <w:pPr>
        <w:rPr>
          <w:rStyle w:val="Style13ptBold"/>
          <w:b w:val="0"/>
        </w:rPr>
      </w:pPr>
      <w:r>
        <w:rPr>
          <w:rStyle w:val="Style13ptBold"/>
        </w:rPr>
        <w:t>Jackson 15</w:t>
      </w:r>
      <w:r>
        <w:rPr>
          <w:rStyle w:val="Style13ptBold"/>
          <w:b w:val="0"/>
        </w:rPr>
        <w:t xml:space="preserve"> </w:t>
      </w:r>
      <w:r w:rsidRPr="005A470E">
        <w:rPr>
          <w:rStyle w:val="Style13ptBold"/>
          <w:b w:val="0"/>
          <w:sz w:val="20"/>
        </w:rPr>
        <w:t xml:space="preserve">(Allison, </w:t>
      </w:r>
      <w:proofErr w:type="spellStart"/>
      <w:r w:rsidRPr="005A470E">
        <w:rPr>
          <w:rStyle w:val="Style13ptBold"/>
          <w:b w:val="0"/>
          <w:sz w:val="20"/>
        </w:rPr>
        <w:t>GlobalPost</w:t>
      </w:r>
      <w:proofErr w:type="spellEnd"/>
      <w:r w:rsidRPr="005A470E">
        <w:rPr>
          <w:rStyle w:val="Style13ptBold"/>
          <w:b w:val="0"/>
          <w:sz w:val="20"/>
        </w:rPr>
        <w:t xml:space="preserve"> writer, 15 years, “Why China doesn’t mind being left out of the Trans-Pacific Partnership”, http://www.usatoday.com/story/news/world/2015/10/09/why-china-doesnt-mind-being-left-out-trans-pacific-partnership/73640192/)</w:t>
      </w:r>
    </w:p>
    <w:p w:rsidR="0074276C" w:rsidRPr="0032576C" w:rsidRDefault="0074276C" w:rsidP="0074276C">
      <w:pPr>
        <w:rPr>
          <w:rStyle w:val="StyleUnderline"/>
        </w:rPr>
      </w:pPr>
      <w:r w:rsidRPr="0032576C">
        <w:rPr>
          <w:sz w:val="16"/>
        </w:rPr>
        <w:lastRenderedPageBreak/>
        <w:t xml:space="preserve">Excluding China has been widely interpreted as an attempt by the United States to curtail Beijing’s growing political and economic might in the Asia Pacific region, and some experts have described it as a “terrible mistake.” But </w:t>
      </w:r>
      <w:r w:rsidRPr="0032576C">
        <w:rPr>
          <w:rStyle w:val="StyleUnderline"/>
          <w:highlight w:val="yellow"/>
        </w:rPr>
        <w:t>does Beijing</w:t>
      </w:r>
      <w:r>
        <w:t xml:space="preserve"> really </w:t>
      </w:r>
      <w:r w:rsidRPr="0032576C">
        <w:rPr>
          <w:rStyle w:val="StyleUnderline"/>
          <w:highlight w:val="yellow"/>
        </w:rPr>
        <w:t>care</w:t>
      </w:r>
      <w:r w:rsidRPr="0032576C">
        <w:rPr>
          <w:sz w:val="16"/>
        </w:rPr>
        <w:t xml:space="preserve">? </w:t>
      </w:r>
      <w:proofErr w:type="gramStart"/>
      <w:r w:rsidRPr="0032576C">
        <w:rPr>
          <w:sz w:val="16"/>
        </w:rPr>
        <w:t xml:space="preserve">Possibly </w:t>
      </w:r>
      <w:r w:rsidRPr="0032576C">
        <w:rPr>
          <w:rStyle w:val="StyleUnderline"/>
          <w:highlight w:val="yellow"/>
        </w:rPr>
        <w:t>not as much as you might think</w:t>
      </w:r>
      <w:r>
        <w:t>.</w:t>
      </w:r>
      <w:proofErr w:type="gramEnd"/>
      <w:r>
        <w:t xml:space="preserve"> </w:t>
      </w:r>
      <w:r w:rsidRPr="0032576C">
        <w:rPr>
          <w:sz w:val="16"/>
        </w:rPr>
        <w:t xml:space="preserve">For starters, </w:t>
      </w:r>
      <w:r w:rsidRPr="0032576C">
        <w:rPr>
          <w:rStyle w:val="StyleUnderline"/>
          <w:highlight w:val="yellow"/>
        </w:rPr>
        <w:t>China doesn’t need to belong to</w:t>
      </w:r>
      <w:r w:rsidRPr="0032576C">
        <w:rPr>
          <w:rStyle w:val="StyleUnderline"/>
        </w:rPr>
        <w:t xml:space="preserve"> </w:t>
      </w:r>
      <w:r>
        <w:t xml:space="preserve">the </w:t>
      </w:r>
      <w:r w:rsidRPr="0032576C">
        <w:rPr>
          <w:rStyle w:val="StyleUnderline"/>
          <w:highlight w:val="yellow"/>
        </w:rPr>
        <w:t>TPP to enjoy</w:t>
      </w:r>
      <w:r>
        <w:t xml:space="preserve"> </w:t>
      </w:r>
      <w:r w:rsidRPr="0032576C">
        <w:rPr>
          <w:sz w:val="16"/>
        </w:rPr>
        <w:t xml:space="preserve">some of the </w:t>
      </w:r>
      <w:r w:rsidRPr="0032576C">
        <w:rPr>
          <w:rStyle w:val="StyleUnderline"/>
          <w:highlight w:val="yellow"/>
        </w:rPr>
        <w:t>perks that come with being a member. Beijing</w:t>
      </w:r>
      <w:r w:rsidRPr="0032576C">
        <w:rPr>
          <w:rStyle w:val="StyleUnderline"/>
        </w:rPr>
        <w:t xml:space="preserve"> </w:t>
      </w:r>
      <w:r w:rsidRPr="0032576C">
        <w:rPr>
          <w:sz w:val="16"/>
        </w:rPr>
        <w:t xml:space="preserve">already </w:t>
      </w:r>
      <w:r w:rsidRPr="0032576C">
        <w:rPr>
          <w:rStyle w:val="StyleUnderline"/>
          <w:highlight w:val="yellow"/>
        </w:rPr>
        <w:t>has free trade agreements with more than half</w:t>
      </w:r>
      <w:r>
        <w:t xml:space="preserve"> of </w:t>
      </w:r>
      <w:r w:rsidRPr="0032576C">
        <w:rPr>
          <w:rStyle w:val="StyleUnderline"/>
          <w:highlight w:val="yellow"/>
        </w:rPr>
        <w:t>the TPP countries</w:t>
      </w:r>
      <w:r>
        <w:t xml:space="preserve">, </w:t>
      </w:r>
      <w:r w:rsidRPr="0032576C">
        <w:rPr>
          <w:sz w:val="16"/>
        </w:rPr>
        <w:t>including Australia, New Zealand, Chile, Peru, Singapore, Brunei and Vietnam</w:t>
      </w:r>
      <w:r>
        <w:t xml:space="preserve">, </w:t>
      </w:r>
      <w:r w:rsidRPr="0032576C">
        <w:rPr>
          <w:rStyle w:val="StyleUnderline"/>
          <w:highlight w:val="yellow"/>
        </w:rPr>
        <w:t>and it can exploit those arrangements to</w:t>
      </w:r>
      <w:r>
        <w:t xml:space="preserve"> </w:t>
      </w:r>
      <w:r w:rsidRPr="0032576C">
        <w:rPr>
          <w:sz w:val="16"/>
        </w:rPr>
        <w:t xml:space="preserve">minimize or </w:t>
      </w:r>
      <w:r w:rsidRPr="0032576C">
        <w:rPr>
          <w:rStyle w:val="StyleUnderline"/>
          <w:highlight w:val="yellow"/>
        </w:rPr>
        <w:t>avoid import duties</w:t>
      </w:r>
      <w:r>
        <w:t xml:space="preserve"> </w:t>
      </w:r>
      <w:r w:rsidRPr="0032576C">
        <w:rPr>
          <w:sz w:val="16"/>
        </w:rPr>
        <w:t xml:space="preserve">that would normally apply to made-in-China products. Felipe Caro and Christopher Tang of UCLA's Anderson School of Management explained in Fortune magazine this week how that could work. “To satisfy certain country­-of-­origin conditions stipulated in TPP, China can manage the supply chain operations of cotton shirts by importing cotton from Pakistan (via its existing free trade agreement with China) and conduct 'upstream' operations, such as fabric design, knitting and dyeing at home. "Then China can ship the fabric to Vietnam (via an existing free trade agreement with China). At the same time, Japan can ship the buttons to Vietnam (via the TPP). Vietnam can perform 'downstream' operations (sewing) and then ship the finished shirts via TPP agreement to Australia, Japan and the United States, cutting off the 5%, 10.9% and 16.5% import duties that would have applied if China had dealt directly with these countries.” And </w:t>
      </w:r>
      <w:r w:rsidRPr="0032576C">
        <w:rPr>
          <w:rStyle w:val="StyleUnderline"/>
          <w:highlight w:val="yellow"/>
        </w:rPr>
        <w:t>China clearly doesn’t require</w:t>
      </w:r>
      <w:r>
        <w:t xml:space="preserve"> the </w:t>
      </w:r>
      <w:r w:rsidRPr="0032576C">
        <w:rPr>
          <w:rStyle w:val="StyleUnderline"/>
          <w:highlight w:val="yellow"/>
        </w:rPr>
        <w:t>TPP to enhance its</w:t>
      </w:r>
      <w:r>
        <w:t xml:space="preserve"> already </w:t>
      </w:r>
      <w:r w:rsidRPr="0032576C">
        <w:rPr>
          <w:rStyle w:val="StyleUnderline"/>
          <w:highlight w:val="yellow"/>
        </w:rPr>
        <w:t>sizeable influence</w:t>
      </w:r>
      <w:r>
        <w:t xml:space="preserve"> </w:t>
      </w:r>
      <w:r w:rsidRPr="0032576C">
        <w:rPr>
          <w:sz w:val="16"/>
        </w:rPr>
        <w:t xml:space="preserve">in the world. </w:t>
      </w:r>
      <w:r w:rsidRPr="0032576C">
        <w:rPr>
          <w:rStyle w:val="StyleUnderline"/>
          <w:highlight w:val="yellow"/>
        </w:rPr>
        <w:t>Beijing is a</w:t>
      </w:r>
      <w:r w:rsidRPr="0032576C">
        <w:rPr>
          <w:rStyle w:val="StyleUnderline"/>
        </w:rPr>
        <w:t xml:space="preserve"> </w:t>
      </w:r>
      <w:r w:rsidRPr="0032576C">
        <w:rPr>
          <w:sz w:val="16"/>
        </w:rPr>
        <w:t xml:space="preserve">card-carrying </w:t>
      </w:r>
      <w:r w:rsidRPr="0032576C">
        <w:rPr>
          <w:rStyle w:val="StyleUnderline"/>
          <w:highlight w:val="yellow"/>
        </w:rPr>
        <w:t>member of the W</w:t>
      </w:r>
      <w:r>
        <w:t xml:space="preserve">orld </w:t>
      </w:r>
      <w:r w:rsidRPr="0032576C">
        <w:rPr>
          <w:rStyle w:val="StyleUnderline"/>
          <w:highlight w:val="yellow"/>
        </w:rPr>
        <w:t>T</w:t>
      </w:r>
      <w:r>
        <w:t xml:space="preserve">rade </w:t>
      </w:r>
      <w:r w:rsidRPr="0032576C">
        <w:rPr>
          <w:rStyle w:val="StyleUnderline"/>
          <w:highlight w:val="yellow"/>
        </w:rPr>
        <w:t>O</w:t>
      </w:r>
      <w:r>
        <w:t xml:space="preserve">rganization, </w:t>
      </w:r>
      <w:r w:rsidRPr="0032576C">
        <w:rPr>
          <w:rStyle w:val="StyleUnderline"/>
          <w:highlight w:val="yellow"/>
        </w:rPr>
        <w:t>has a permanent seat on the</w:t>
      </w:r>
      <w:r>
        <w:t xml:space="preserve"> </w:t>
      </w:r>
      <w:r w:rsidRPr="0032576C">
        <w:rPr>
          <w:sz w:val="16"/>
        </w:rPr>
        <w:t xml:space="preserve">United Nations </w:t>
      </w:r>
      <w:r w:rsidRPr="0032576C">
        <w:rPr>
          <w:rStyle w:val="StyleUnderline"/>
          <w:highlight w:val="yellow"/>
        </w:rPr>
        <w:t>Security Council</w:t>
      </w:r>
      <w:r>
        <w:t xml:space="preserve"> </w:t>
      </w:r>
      <w:r w:rsidRPr="0032576C">
        <w:rPr>
          <w:rStyle w:val="StyleUnderline"/>
          <w:highlight w:val="yellow"/>
        </w:rPr>
        <w:t>and is the</w:t>
      </w:r>
      <w:r>
        <w:t xml:space="preserve"> </w:t>
      </w:r>
      <w:r w:rsidRPr="0032576C">
        <w:rPr>
          <w:sz w:val="16"/>
        </w:rPr>
        <w:t xml:space="preserve">driving </w:t>
      </w:r>
      <w:r w:rsidRPr="0032576C">
        <w:rPr>
          <w:rStyle w:val="StyleUnderline"/>
          <w:highlight w:val="yellow"/>
        </w:rPr>
        <w:t>force behind the</w:t>
      </w:r>
      <w:r>
        <w:t xml:space="preserve"> </w:t>
      </w:r>
      <w:r w:rsidRPr="0032576C">
        <w:rPr>
          <w:sz w:val="16"/>
        </w:rPr>
        <w:t>Asia Infrastructure Investment Bank (</w:t>
      </w:r>
      <w:r w:rsidRPr="0032576C">
        <w:rPr>
          <w:rStyle w:val="StyleUnderline"/>
          <w:highlight w:val="yellow"/>
        </w:rPr>
        <w:t>AIIB</w:t>
      </w:r>
      <w:r>
        <w:t xml:space="preserve">), </w:t>
      </w:r>
      <w:r w:rsidRPr="0032576C">
        <w:rPr>
          <w:sz w:val="16"/>
        </w:rPr>
        <w:t>which could potentially become a rival to the World Bank and Asia Development Bank once it gets going. The China-led AIIB, which has the support of dozens of countries, aims to fund infrastructure projects in the region and could help Beijing buy the support of its neighbors</w:t>
      </w:r>
      <w:r>
        <w:t xml:space="preserve">. </w:t>
      </w:r>
      <w:r w:rsidRPr="0032576C">
        <w:rPr>
          <w:rStyle w:val="StyleUnderline"/>
          <w:highlight w:val="yellow"/>
        </w:rPr>
        <w:t>China is</w:t>
      </w:r>
      <w:r>
        <w:t xml:space="preserve"> also </w:t>
      </w:r>
      <w:r w:rsidRPr="0032576C">
        <w:rPr>
          <w:rStyle w:val="StyleUnderline"/>
          <w:highlight w:val="yellow"/>
        </w:rPr>
        <w:t>on track to become</w:t>
      </w:r>
      <w:r>
        <w:t xml:space="preserve"> one of </w:t>
      </w:r>
      <w:r w:rsidRPr="0032576C">
        <w:rPr>
          <w:rStyle w:val="StyleUnderline"/>
          <w:highlight w:val="yellow"/>
        </w:rPr>
        <w:t>the world’s biggest overseas investor</w:t>
      </w:r>
      <w:r w:rsidRPr="009D3DAA">
        <w:rPr>
          <w:sz w:val="14"/>
        </w:rPr>
        <w:t>s</w:t>
      </w:r>
      <w:r>
        <w:t xml:space="preserve"> </w:t>
      </w:r>
      <w:r w:rsidRPr="0032576C">
        <w:rPr>
          <w:rStyle w:val="StyleUnderline"/>
          <w:highlight w:val="yellow"/>
        </w:rPr>
        <w:t>by 2020</w:t>
      </w:r>
      <w:r>
        <w:t xml:space="preserve">, </w:t>
      </w:r>
      <w:r w:rsidRPr="0032576C">
        <w:rPr>
          <w:sz w:val="16"/>
        </w:rPr>
        <w:t xml:space="preserve">with outbound foreign direct investment already topping $100 billion a year. In some countries, China’s investment is actually bigger than the loans they get from the International Monetary Fund, and </w:t>
      </w:r>
      <w:r w:rsidRPr="0032576C">
        <w:rPr>
          <w:rStyle w:val="StyleUnderline"/>
          <w:highlight w:val="yellow"/>
        </w:rPr>
        <w:t>that gives Beijing</w:t>
      </w:r>
      <w:r>
        <w:t xml:space="preserve"> </w:t>
      </w:r>
      <w:r w:rsidRPr="0032576C">
        <w:rPr>
          <w:sz w:val="16"/>
        </w:rPr>
        <w:t xml:space="preserve">a lot of economic and political </w:t>
      </w:r>
      <w:r w:rsidRPr="0032576C">
        <w:rPr>
          <w:rStyle w:val="StyleUnderline"/>
          <w:highlight w:val="yellow"/>
        </w:rPr>
        <w:t>clout</w:t>
      </w:r>
      <w:r>
        <w:t xml:space="preserve">. </w:t>
      </w:r>
      <w:r w:rsidRPr="0032576C">
        <w:rPr>
          <w:sz w:val="16"/>
        </w:rPr>
        <w:t>On top of that China is busy negotiating its own free-trade pact with 15 countries in the Asia Pacific region and is expected to become the world's largest economy in the next decade. “</w:t>
      </w:r>
      <w:r w:rsidRPr="0032576C">
        <w:rPr>
          <w:rStyle w:val="StyleUnderline"/>
          <w:highlight w:val="yellow"/>
        </w:rPr>
        <w:t>That preponderance is driven by China’s</w:t>
      </w:r>
      <w:r>
        <w:t xml:space="preserve"> sheer </w:t>
      </w:r>
      <w:r w:rsidRPr="0032576C">
        <w:rPr>
          <w:rStyle w:val="StyleUnderline"/>
          <w:highlight w:val="yellow"/>
        </w:rPr>
        <w:t xml:space="preserve">size, its </w:t>
      </w:r>
      <w:r w:rsidRPr="009D3DAA">
        <w:rPr>
          <w:sz w:val="16"/>
        </w:rPr>
        <w:t xml:space="preserve">continued </w:t>
      </w:r>
      <w:r w:rsidRPr="0032576C">
        <w:rPr>
          <w:rStyle w:val="StyleUnderline"/>
          <w:highlight w:val="yellow"/>
        </w:rPr>
        <w:t>growth</w:t>
      </w:r>
      <w:r>
        <w:t xml:space="preserve"> </w:t>
      </w:r>
      <w:r w:rsidRPr="0032576C">
        <w:rPr>
          <w:sz w:val="16"/>
        </w:rPr>
        <w:t>— which though slower than in the past is still faster than that of most other Asian economies —</w:t>
      </w:r>
      <w:r>
        <w:t xml:space="preserve"> </w:t>
      </w:r>
      <w:r w:rsidRPr="0032576C">
        <w:rPr>
          <w:rStyle w:val="StyleUnderline"/>
          <w:highlight w:val="yellow"/>
        </w:rPr>
        <w:t xml:space="preserve">and its </w:t>
      </w:r>
      <w:r w:rsidRPr="009D3DAA">
        <w:rPr>
          <w:sz w:val="16"/>
        </w:rPr>
        <w:t xml:space="preserve">increasing </w:t>
      </w:r>
      <w:r w:rsidRPr="0032576C">
        <w:rPr>
          <w:rStyle w:val="StyleUnderline"/>
          <w:highlight w:val="yellow"/>
        </w:rPr>
        <w:t>centrality in</w:t>
      </w:r>
      <w:r>
        <w:t xml:space="preserve"> </w:t>
      </w:r>
      <w:r w:rsidRPr="009D3DAA">
        <w:rPr>
          <w:sz w:val="16"/>
        </w:rPr>
        <w:t xml:space="preserve">global </w:t>
      </w:r>
      <w:r w:rsidRPr="0032576C">
        <w:rPr>
          <w:rStyle w:val="StyleUnderline"/>
          <w:highlight w:val="yellow"/>
        </w:rPr>
        <w:t>supply chains</w:t>
      </w:r>
      <w:r w:rsidRPr="0032576C">
        <w:rPr>
          <w:sz w:val="16"/>
        </w:rPr>
        <w:t xml:space="preserve">,” Arthur Kroeber, managing director of </w:t>
      </w:r>
      <w:proofErr w:type="spellStart"/>
      <w:r w:rsidRPr="0032576C">
        <w:rPr>
          <w:sz w:val="16"/>
        </w:rPr>
        <w:t>Gavekal</w:t>
      </w:r>
      <w:proofErr w:type="spellEnd"/>
      <w:r w:rsidRPr="0032576C">
        <w:rPr>
          <w:sz w:val="16"/>
        </w:rPr>
        <w:t xml:space="preserve"> </w:t>
      </w:r>
      <w:proofErr w:type="spellStart"/>
      <w:r w:rsidRPr="0032576C">
        <w:rPr>
          <w:sz w:val="16"/>
        </w:rPr>
        <w:t>Dragonomics</w:t>
      </w:r>
      <w:proofErr w:type="spellEnd"/>
      <w:r w:rsidRPr="0032576C">
        <w:rPr>
          <w:sz w:val="16"/>
        </w:rPr>
        <w:t xml:space="preserve"> and editor of China Economic Quarterly, told Foreign Policy. Missing out on a </w:t>
      </w:r>
      <w:r w:rsidRPr="0032576C">
        <w:rPr>
          <w:rStyle w:val="StyleUnderline"/>
          <w:highlight w:val="yellow"/>
        </w:rPr>
        <w:t>TPP membership</w:t>
      </w:r>
      <w:r>
        <w:t xml:space="preserve"> card </w:t>
      </w:r>
      <w:r w:rsidRPr="0032576C">
        <w:rPr>
          <w:rStyle w:val="StyleUnderline"/>
          <w:highlight w:val="yellow"/>
        </w:rPr>
        <w:t>won't change that.</w:t>
      </w:r>
    </w:p>
    <w:p w:rsidR="0074276C" w:rsidRDefault="0074276C" w:rsidP="0074276C">
      <w:pPr>
        <w:pStyle w:val="Heading4"/>
      </w:pPr>
      <w:r>
        <w:t>No competition between blocs</w:t>
      </w:r>
    </w:p>
    <w:p w:rsidR="0074276C" w:rsidRPr="00800377" w:rsidRDefault="0074276C" w:rsidP="0074276C">
      <w:pPr>
        <w:rPr>
          <w:rStyle w:val="Style13ptBold"/>
          <w:b w:val="0"/>
        </w:rPr>
      </w:pPr>
      <w:r>
        <w:rPr>
          <w:rStyle w:val="Style13ptBold"/>
        </w:rPr>
        <w:t>Lee 15</w:t>
      </w:r>
      <w:r>
        <w:rPr>
          <w:rStyle w:val="Style13ptBold"/>
          <w:b w:val="0"/>
        </w:rPr>
        <w:t xml:space="preserve"> </w:t>
      </w:r>
      <w:r w:rsidRPr="00800377">
        <w:rPr>
          <w:rStyle w:val="Style13ptBold"/>
          <w:b w:val="0"/>
          <w:sz w:val="16"/>
        </w:rPr>
        <w:t>(Malcolm, fellow @ Brookings Inst., 8/18, “The 2015 U.S.-China Strategic and Economic Dialogue in review: An interview with Malcolm R. Lee”, http://www.brookings.edu/research/interviews/2015/08/18-2015-us-china-strategic-economic-dialogue-review)</w:t>
      </w:r>
    </w:p>
    <w:p w:rsidR="0074276C" w:rsidRPr="009D3DAA" w:rsidRDefault="0074276C" w:rsidP="0074276C">
      <w:pPr>
        <w:rPr>
          <w:rStyle w:val="StyleUnderline"/>
        </w:rPr>
      </w:pPr>
      <w:r w:rsidRPr="009D3DAA">
        <w:rPr>
          <w:sz w:val="16"/>
        </w:rPr>
        <w:t xml:space="preserve">There is no question that </w:t>
      </w:r>
      <w:r w:rsidRPr="009D3DAA">
        <w:rPr>
          <w:rStyle w:val="StyleUnderline"/>
          <w:highlight w:val="yellow"/>
        </w:rPr>
        <w:t>China is exercising influence that reflects its</w:t>
      </w:r>
      <w:r>
        <w:t xml:space="preserve"> </w:t>
      </w:r>
      <w:r w:rsidRPr="009D3DAA">
        <w:rPr>
          <w:sz w:val="16"/>
        </w:rPr>
        <w:t>new</w:t>
      </w:r>
      <w:r>
        <w:t xml:space="preserve"> </w:t>
      </w:r>
      <w:r w:rsidRPr="009D3DAA">
        <w:rPr>
          <w:rStyle w:val="StyleUnderline"/>
          <w:highlight w:val="yellow"/>
        </w:rPr>
        <w:t>weight</w:t>
      </w:r>
      <w:r>
        <w:t xml:space="preserve">. </w:t>
      </w:r>
      <w:r w:rsidRPr="009D3DAA">
        <w:rPr>
          <w:rStyle w:val="StyleUnderline"/>
          <w:highlight w:val="yellow"/>
        </w:rPr>
        <w:t xml:space="preserve">But I do not see U.S.-China competition as a zero-sum game that will produce separate </w:t>
      </w:r>
      <w:r w:rsidRPr="009D3DAA">
        <w:rPr>
          <w:sz w:val="16"/>
        </w:rPr>
        <w:t xml:space="preserve">economic </w:t>
      </w:r>
      <w:r w:rsidRPr="009D3DAA">
        <w:rPr>
          <w:rStyle w:val="StyleUnderline"/>
          <w:highlight w:val="yellow"/>
        </w:rPr>
        <w:t>blocs</w:t>
      </w:r>
      <w:r>
        <w:t xml:space="preserve">. </w:t>
      </w:r>
      <w:r w:rsidRPr="009D3DAA">
        <w:rPr>
          <w:sz w:val="16"/>
        </w:rPr>
        <w:t>First, the TPP is the economic centerpiece of President Obama’s rebalance to Asia. If done right, it will contain stronger trade rules necessary to help level the playing field for U.S. companies, farmers, and workers</w:t>
      </w:r>
      <w:r>
        <w:t xml:space="preserve">. </w:t>
      </w:r>
      <w:r w:rsidRPr="009D3DAA">
        <w:rPr>
          <w:rStyle w:val="StyleUnderline"/>
          <w:highlight w:val="yellow"/>
        </w:rPr>
        <w:t>The U.S. market is already wide open</w:t>
      </w:r>
      <w:r>
        <w:t xml:space="preserve">, </w:t>
      </w:r>
      <w:r w:rsidRPr="009D3DAA">
        <w:rPr>
          <w:sz w:val="16"/>
        </w:rPr>
        <w:t xml:space="preserve">whereas the markets of many Asian trading partners are not. Many of the TPP provisions address the kind of barriers that U.S. companies face not only in member countries but also in China. While China is not participating in the TPP negotiation, it could one day join the partnership. Second, experts like David Dollar, my colleague at the Brookings Institution, make good arguments that the </w:t>
      </w:r>
      <w:r w:rsidRPr="009D3DAA">
        <w:rPr>
          <w:rStyle w:val="StyleUnderline"/>
          <w:highlight w:val="yellow"/>
        </w:rPr>
        <w:t>TPP and AIIB can be complementary</w:t>
      </w:r>
      <w:r>
        <w:t xml:space="preserve">. The </w:t>
      </w:r>
      <w:r w:rsidRPr="009D3DAA">
        <w:rPr>
          <w:rStyle w:val="StyleUnderline"/>
          <w:highlight w:val="yellow"/>
        </w:rPr>
        <w:t>TPP will</w:t>
      </w:r>
      <w:r>
        <w:t xml:space="preserve"> help </w:t>
      </w:r>
      <w:r w:rsidRPr="009D3DAA">
        <w:rPr>
          <w:rStyle w:val="StyleUnderline"/>
          <w:highlight w:val="yellow"/>
        </w:rPr>
        <w:t>establish the</w:t>
      </w:r>
      <w:r>
        <w:t xml:space="preserve"> </w:t>
      </w:r>
      <w:r w:rsidRPr="009D3DAA">
        <w:rPr>
          <w:sz w:val="16"/>
        </w:rPr>
        <w:t xml:space="preserve">next generation </w:t>
      </w:r>
      <w:r w:rsidRPr="009D3DAA">
        <w:rPr>
          <w:rStyle w:val="StyleUnderline"/>
          <w:highlight w:val="yellow"/>
        </w:rPr>
        <w:t>of rules of commerce, or the “software</w:t>
      </w:r>
      <w:r>
        <w:t xml:space="preserve">” </w:t>
      </w:r>
      <w:r w:rsidRPr="009D3DAA">
        <w:rPr>
          <w:sz w:val="16"/>
        </w:rPr>
        <w:t xml:space="preserve">for deeper economic integration and fair competition. </w:t>
      </w:r>
      <w:r w:rsidRPr="009D3DAA">
        <w:rPr>
          <w:rStyle w:val="StyleUnderline"/>
          <w:highlight w:val="yellow"/>
        </w:rPr>
        <w:t>The AIIB</w:t>
      </w:r>
      <w:r>
        <w:t xml:space="preserve">, </w:t>
      </w:r>
      <w:r w:rsidRPr="009D3DAA">
        <w:rPr>
          <w:sz w:val="16"/>
        </w:rPr>
        <w:t xml:space="preserve">working as a complement to the U.S.-led World Bank and Japan-led Asian Development Bank, </w:t>
      </w:r>
      <w:r w:rsidRPr="009D3DAA">
        <w:rPr>
          <w:rStyle w:val="StyleUnderline"/>
          <w:highlight w:val="yellow"/>
        </w:rPr>
        <w:t>can help finance the “hardware,” or infrastructure, in Asia’s emerging economies</w:t>
      </w:r>
      <w:r>
        <w:t xml:space="preserve">. Third, </w:t>
      </w:r>
      <w:r w:rsidRPr="009D3DAA">
        <w:rPr>
          <w:rStyle w:val="StyleUnderline"/>
          <w:highlight w:val="yellow"/>
        </w:rPr>
        <w:t>the economies of the Pacific region</w:t>
      </w:r>
      <w:r>
        <w:t xml:space="preserve">, </w:t>
      </w:r>
      <w:r w:rsidRPr="009D3DAA">
        <w:rPr>
          <w:rStyle w:val="StyleUnderline"/>
          <w:highlight w:val="yellow"/>
        </w:rPr>
        <w:t>including</w:t>
      </w:r>
      <w:r>
        <w:t xml:space="preserve"> </w:t>
      </w:r>
      <w:r w:rsidRPr="009D3DAA">
        <w:rPr>
          <w:sz w:val="16"/>
        </w:rPr>
        <w:t xml:space="preserve">most notably </w:t>
      </w:r>
      <w:r w:rsidRPr="009D3DAA">
        <w:rPr>
          <w:rStyle w:val="StyleUnderline"/>
          <w:highlight w:val="yellow"/>
        </w:rPr>
        <w:t>the U</w:t>
      </w:r>
      <w:r>
        <w:t xml:space="preserve">nited </w:t>
      </w:r>
      <w:r w:rsidRPr="009D3DAA">
        <w:rPr>
          <w:rStyle w:val="StyleUnderline"/>
          <w:highlight w:val="yellow"/>
        </w:rPr>
        <w:t>S</w:t>
      </w:r>
      <w:r>
        <w:t xml:space="preserve">tates </w:t>
      </w:r>
      <w:r w:rsidRPr="009D3DAA">
        <w:rPr>
          <w:rStyle w:val="StyleUnderline"/>
          <w:highlight w:val="yellow"/>
        </w:rPr>
        <w:t>and China, are deeply interdependent as trading partners</w:t>
      </w:r>
      <w:r>
        <w:t xml:space="preserve">. </w:t>
      </w:r>
      <w:r w:rsidRPr="009D3DAA">
        <w:rPr>
          <w:sz w:val="16"/>
        </w:rPr>
        <w:t>Together, the two countries constitute a third of global GDP and nearly 40% of recent global growth.</w:t>
      </w:r>
      <w:r>
        <w:t xml:space="preserve"> </w:t>
      </w:r>
      <w:r w:rsidRPr="009D3DAA">
        <w:rPr>
          <w:rStyle w:val="StyleUnderline"/>
          <w:highlight w:val="yellow"/>
        </w:rPr>
        <w:t>They are invested in each other</w:t>
      </w:r>
      <w:r>
        <w:t xml:space="preserve">’s </w:t>
      </w:r>
      <w:r w:rsidRPr="009D3DAA">
        <w:rPr>
          <w:sz w:val="16"/>
        </w:rPr>
        <w:t xml:space="preserve">economic success. Many </w:t>
      </w:r>
      <w:r w:rsidRPr="009D3DAA">
        <w:rPr>
          <w:rStyle w:val="StyleUnderline"/>
          <w:highlight w:val="yellow"/>
        </w:rPr>
        <w:t>Pacific nations want and need both</w:t>
      </w:r>
      <w:r>
        <w:t xml:space="preserve"> </w:t>
      </w:r>
      <w:r w:rsidRPr="009D3DAA">
        <w:rPr>
          <w:sz w:val="16"/>
        </w:rPr>
        <w:t xml:space="preserve">the United States and China </w:t>
      </w:r>
      <w:r w:rsidRPr="009D3DAA">
        <w:rPr>
          <w:rStyle w:val="StyleUnderline"/>
          <w:highlight w:val="yellow"/>
        </w:rPr>
        <w:t>and do not want to have to choose between the two.</w:t>
      </w:r>
    </w:p>
    <w:p w:rsidR="0074276C" w:rsidRDefault="0074276C" w:rsidP="0074276C">
      <w:pPr>
        <w:pStyle w:val="Heading4"/>
      </w:pPr>
      <w:r>
        <w:t>Trade blocs don’t compete</w:t>
      </w:r>
    </w:p>
    <w:p w:rsidR="0074276C" w:rsidRPr="00FB09FD" w:rsidRDefault="0074276C" w:rsidP="0074276C">
      <w:pPr>
        <w:rPr>
          <w:rStyle w:val="Style13ptBold"/>
          <w:b w:val="0"/>
        </w:rPr>
      </w:pPr>
      <w:r>
        <w:rPr>
          <w:rStyle w:val="Style13ptBold"/>
        </w:rPr>
        <w:t>Ching 15</w:t>
      </w:r>
      <w:r>
        <w:rPr>
          <w:rStyle w:val="Style13ptBold"/>
          <w:b w:val="0"/>
        </w:rPr>
        <w:t xml:space="preserve"> </w:t>
      </w:r>
      <w:r w:rsidRPr="00FB09FD">
        <w:rPr>
          <w:rStyle w:val="Style13ptBold"/>
          <w:b w:val="0"/>
          <w:sz w:val="18"/>
        </w:rPr>
        <w:t>(Frank, Hong Kong-based journalist @ The Globe &amp; Mail, “TPP: Playing the China card on trade”, http://www.theglobeandmail.com/opinion/the-tpp-playing-the-china-card-on-trade/article26793029/)</w:t>
      </w:r>
    </w:p>
    <w:p w:rsidR="0074276C" w:rsidRPr="00606D4D" w:rsidRDefault="0074276C" w:rsidP="0074276C">
      <w:r w:rsidRPr="009D3DAA">
        <w:rPr>
          <w:sz w:val="16"/>
        </w:rPr>
        <w:lastRenderedPageBreak/>
        <w:t xml:space="preserve">In the shorter run, </w:t>
      </w:r>
      <w:r w:rsidRPr="009D3DAA">
        <w:rPr>
          <w:rStyle w:val="StyleUnderline"/>
          <w:highlight w:val="yellow"/>
        </w:rPr>
        <w:t>China is likely to seek to fast-track its</w:t>
      </w:r>
      <w:r>
        <w:t xml:space="preserve"> </w:t>
      </w:r>
      <w:r w:rsidRPr="009D3DAA">
        <w:rPr>
          <w:sz w:val="16"/>
        </w:rPr>
        <w:t xml:space="preserve">own </w:t>
      </w:r>
      <w:proofErr w:type="spellStart"/>
      <w:r w:rsidRPr="009D3DAA">
        <w:rPr>
          <w:sz w:val="16"/>
        </w:rPr>
        <w:t>favoured</w:t>
      </w:r>
      <w:proofErr w:type="spellEnd"/>
      <w:r w:rsidRPr="009D3DAA">
        <w:rPr>
          <w:sz w:val="16"/>
        </w:rPr>
        <w:t xml:space="preserve"> free-trade accord – the Regional Comprehensive Economic Partnership </w:t>
      </w:r>
      <w:r>
        <w:t>(</w:t>
      </w:r>
      <w:r w:rsidRPr="009D3DAA">
        <w:rPr>
          <w:rStyle w:val="StyleUnderline"/>
          <w:highlight w:val="yellow"/>
        </w:rPr>
        <w:t>RCEP</w:t>
      </w:r>
      <w:r>
        <w:t xml:space="preserve">), </w:t>
      </w:r>
      <w:r w:rsidRPr="009D3DAA">
        <w:rPr>
          <w:sz w:val="16"/>
        </w:rPr>
        <w:t>which comprises the 10 ASEAN (Association of Southeast Asian Nations) countries plus China, South Korea, Japan, India, Australia and New Zealand</w:t>
      </w:r>
      <w:r>
        <w:t xml:space="preserve">. </w:t>
      </w:r>
      <w:r w:rsidRPr="009D3DAA">
        <w:rPr>
          <w:rStyle w:val="StyleUnderline"/>
          <w:highlight w:val="yellow"/>
        </w:rPr>
        <w:t>This 16-country bloc would be a larger grouping than</w:t>
      </w:r>
      <w:r w:rsidRPr="009D3DAA">
        <w:rPr>
          <w:rStyle w:val="StyleUnderline"/>
        </w:rPr>
        <w:t xml:space="preserve"> </w:t>
      </w:r>
      <w:r>
        <w:t xml:space="preserve">the </w:t>
      </w:r>
      <w:r w:rsidRPr="009D3DAA">
        <w:rPr>
          <w:rStyle w:val="StyleUnderline"/>
          <w:highlight w:val="yellow"/>
        </w:rPr>
        <w:t>TPP and include</w:t>
      </w:r>
      <w:r>
        <w:t xml:space="preserve"> </w:t>
      </w:r>
      <w:r w:rsidRPr="009D3DAA">
        <w:rPr>
          <w:sz w:val="16"/>
        </w:rPr>
        <w:t>the world’s two most populous countries</w:t>
      </w:r>
      <w:r>
        <w:t xml:space="preserve">, </w:t>
      </w:r>
      <w:r w:rsidRPr="009D3DAA">
        <w:rPr>
          <w:rStyle w:val="StyleUnderline"/>
          <w:highlight w:val="yellow"/>
        </w:rPr>
        <w:t>China and India. Of those 16 countries, seven are in the TPP, so the two trade accords could overlap and certainly are not mutually exclusive</w:t>
      </w:r>
      <w:r>
        <w:t>.</w:t>
      </w:r>
    </w:p>
    <w:p w:rsidR="0074276C" w:rsidRDefault="0074276C" w:rsidP="0074276C">
      <w:pPr>
        <w:pStyle w:val="Heading3"/>
      </w:pPr>
      <w:r>
        <w:lastRenderedPageBreak/>
        <w:t>WTO Turn Extensions</w:t>
      </w:r>
      <w:r w:rsidR="00243D71">
        <w:t xml:space="preserve"> – WTO Uniqueness</w:t>
      </w:r>
    </w:p>
    <w:p w:rsidR="00243D71" w:rsidRDefault="00243D71" w:rsidP="0074276C">
      <w:pPr>
        <w:pStyle w:val="Heading4"/>
      </w:pPr>
      <w:r>
        <w:t>Nairobi proves Doha &amp; multilateral trade are not dead</w:t>
      </w:r>
    </w:p>
    <w:p w:rsidR="00243D71" w:rsidRPr="00243D71" w:rsidRDefault="00243D71" w:rsidP="00243D71">
      <w:pPr>
        <w:rPr>
          <w:rStyle w:val="Style13ptBold"/>
          <w:b w:val="0"/>
        </w:rPr>
      </w:pPr>
      <w:proofErr w:type="spellStart"/>
      <w:r>
        <w:rPr>
          <w:rStyle w:val="Style13ptBold"/>
        </w:rPr>
        <w:t>Ramdoo</w:t>
      </w:r>
      <w:proofErr w:type="spellEnd"/>
      <w:r>
        <w:rPr>
          <w:rStyle w:val="Style13ptBold"/>
        </w:rPr>
        <w:t xml:space="preserve"> 16</w:t>
      </w:r>
      <w:r>
        <w:rPr>
          <w:rStyle w:val="Style13ptBold"/>
          <w:b w:val="0"/>
        </w:rPr>
        <w:t xml:space="preserve"> </w:t>
      </w:r>
      <w:r w:rsidRPr="00243D71">
        <w:rPr>
          <w:rStyle w:val="Style13ptBold"/>
          <w:b w:val="0"/>
          <w:sz w:val="14"/>
        </w:rPr>
        <w:t xml:space="preserve">(Isabelle, Deputy Head of </w:t>
      </w:r>
      <w:proofErr w:type="spellStart"/>
      <w:r w:rsidRPr="00243D71">
        <w:rPr>
          <w:rStyle w:val="Style13ptBold"/>
          <w:b w:val="0"/>
          <w:sz w:val="14"/>
        </w:rPr>
        <w:t>Programme</w:t>
      </w:r>
      <w:proofErr w:type="spellEnd"/>
      <w:r w:rsidRPr="00243D71">
        <w:rPr>
          <w:rStyle w:val="Style13ptBold"/>
          <w:b w:val="0"/>
          <w:sz w:val="14"/>
        </w:rPr>
        <w:t xml:space="preserve"> for Economic Transformation and Trade at the European Centre for Development Policy Management, “WTO in Nairobi: Did realism win over ambition?</w:t>
      </w:r>
      <w:proofErr w:type="gramStart"/>
      <w:r w:rsidRPr="00243D71">
        <w:rPr>
          <w:rStyle w:val="Style13ptBold"/>
          <w:b w:val="0"/>
          <w:sz w:val="14"/>
        </w:rPr>
        <w:t>”,</w:t>
      </w:r>
      <w:proofErr w:type="gramEnd"/>
      <w:r w:rsidRPr="00243D71">
        <w:rPr>
          <w:rStyle w:val="Style13ptBold"/>
          <w:b w:val="0"/>
          <w:sz w:val="14"/>
        </w:rPr>
        <w:t xml:space="preserve"> http://www.ictsd.org/sites/default/files/review/BAfrica_March_8.pdf)</w:t>
      </w:r>
    </w:p>
    <w:p w:rsidR="00243D71" w:rsidRPr="00243D71" w:rsidRDefault="00243D71" w:rsidP="00243D71">
      <w:pPr>
        <w:rPr>
          <w:sz w:val="16"/>
        </w:rPr>
      </w:pPr>
      <w:r w:rsidRPr="00243D71">
        <w:rPr>
          <w:sz w:val="16"/>
        </w:rPr>
        <w:t xml:space="preserve">For the first time since its creation, </w:t>
      </w:r>
      <w:r w:rsidRPr="00243D71">
        <w:rPr>
          <w:rStyle w:val="StyleUnderline"/>
          <w:highlight w:val="yellow"/>
        </w:rPr>
        <w:t>WTO ministers convened</w:t>
      </w:r>
      <w:r>
        <w:t xml:space="preserve"> </w:t>
      </w:r>
      <w:r w:rsidRPr="00243D71">
        <w:rPr>
          <w:sz w:val="16"/>
        </w:rPr>
        <w:t xml:space="preserve">in Africa for the tenth Ministerial Conference </w:t>
      </w:r>
      <w:r w:rsidRPr="00243D71">
        <w:rPr>
          <w:rStyle w:val="StyleUnderline"/>
          <w:highlight w:val="yellow"/>
        </w:rPr>
        <w:t>in Nairobi</w:t>
      </w:r>
      <w:r>
        <w:t xml:space="preserve">, Kenya. </w:t>
      </w:r>
      <w:r w:rsidRPr="00243D71">
        <w:rPr>
          <w:rStyle w:val="StyleUnderline"/>
          <w:highlight w:val="yellow"/>
        </w:rPr>
        <w:t>The ministers had a daunting task: salvage the Doha</w:t>
      </w:r>
      <w:r>
        <w:t xml:space="preserve"> </w:t>
      </w:r>
      <w:r w:rsidRPr="00243D71">
        <w:rPr>
          <w:sz w:val="16"/>
        </w:rPr>
        <w:t>Development</w:t>
      </w:r>
      <w:r>
        <w:t xml:space="preserve"> </w:t>
      </w:r>
      <w:r w:rsidRPr="00243D71">
        <w:rPr>
          <w:rStyle w:val="StyleUnderline"/>
          <w:highlight w:val="yellow"/>
        </w:rPr>
        <w:t>Agenda</w:t>
      </w:r>
      <w:r w:rsidRPr="00243D71">
        <w:rPr>
          <w:rStyle w:val="StyleUnderline"/>
        </w:rPr>
        <w:t xml:space="preserve"> </w:t>
      </w:r>
      <w:r>
        <w:t xml:space="preserve">(DDA) </w:t>
      </w:r>
      <w:r w:rsidRPr="00243D71">
        <w:rPr>
          <w:rStyle w:val="StyleUnderline"/>
          <w:highlight w:val="yellow"/>
        </w:rPr>
        <w:t>that has suffered from a negotiating stasis</w:t>
      </w:r>
      <w:r>
        <w:t xml:space="preserve"> </w:t>
      </w:r>
      <w:r w:rsidRPr="00243D71">
        <w:rPr>
          <w:sz w:val="16"/>
        </w:rPr>
        <w:t xml:space="preserve">for over a decade </w:t>
      </w:r>
      <w:r w:rsidRPr="00243D71">
        <w:rPr>
          <w:rStyle w:val="StyleUnderline"/>
          <w:highlight w:val="yellow"/>
        </w:rPr>
        <w:t>and</w:t>
      </w:r>
      <w:r>
        <w:t xml:space="preserve"> </w:t>
      </w:r>
      <w:r w:rsidRPr="00243D71">
        <w:rPr>
          <w:sz w:val="16"/>
        </w:rPr>
        <w:t>most importantly</w:t>
      </w:r>
      <w:r>
        <w:t xml:space="preserve">, </w:t>
      </w:r>
      <w:r w:rsidRPr="00243D71">
        <w:rPr>
          <w:rStyle w:val="StyleUnderline"/>
          <w:highlight w:val="yellow"/>
        </w:rPr>
        <w:t>prevent the systemic collapse of the multilateral trade governance architecture</w:t>
      </w:r>
      <w:r>
        <w:t xml:space="preserve">, </w:t>
      </w:r>
      <w:r w:rsidRPr="00243D71">
        <w:rPr>
          <w:rStyle w:val="StyleUnderline"/>
          <w:highlight w:val="yellow"/>
        </w:rPr>
        <w:t>endangered by</w:t>
      </w:r>
      <w:r>
        <w:t xml:space="preserve"> </w:t>
      </w:r>
      <w:r w:rsidRPr="00243D71">
        <w:rPr>
          <w:sz w:val="16"/>
        </w:rPr>
        <w:t xml:space="preserve">the proliferation of </w:t>
      </w:r>
      <w:r w:rsidRPr="00243D71">
        <w:rPr>
          <w:rStyle w:val="StyleUnderline"/>
          <w:highlight w:val="yellow"/>
        </w:rPr>
        <w:t>megaregional trade deals</w:t>
      </w:r>
      <w:r>
        <w:t xml:space="preserve">. </w:t>
      </w:r>
      <w:r w:rsidRPr="00243D71">
        <w:rPr>
          <w:sz w:val="16"/>
        </w:rPr>
        <w:t>When the DDA was inked in Doha in 2001, the economic and political context was significant: two months after the horrific events of 11 September, the world needed to give a strong signal that countries with various interests and realities were able to agree on a shared purpose: “development.” Fourteen years later, economic realities, shaped by the financial crisis and the rise of emerging economies, as well as the changing nature of global trade, are spurs to action. The “development” endeavor, in itself, is not at stake. The real question is how to address the increasingly complex group of developing countries, which are not a homogeneous group and can no longer be treated as such. While by certain economic standards, India, China, and other large developing countries can legitimately claim development needs, on some specific issues, it is increasingly hard for them to argue for special and differential treatment (S&amp;DT), given their capacity to significantly influence the global trading system</w:t>
      </w:r>
      <w:r>
        <w:t xml:space="preserve">. </w:t>
      </w:r>
      <w:r w:rsidRPr="00243D71">
        <w:rPr>
          <w:rStyle w:val="StyleUnderline"/>
          <w:highlight w:val="yellow"/>
        </w:rPr>
        <w:t>What did Nairobi achieve</w:t>
      </w:r>
      <w:r w:rsidRPr="00243D71">
        <w:rPr>
          <w:sz w:val="16"/>
        </w:rPr>
        <w:t xml:space="preserve">? The outcome of </w:t>
      </w:r>
      <w:r w:rsidRPr="00243D71">
        <w:rPr>
          <w:rStyle w:val="StyleUnderline"/>
          <w:highlight w:val="yellow"/>
        </w:rPr>
        <w:t>the Nairobi conference can be celebrated for</w:t>
      </w:r>
      <w:r>
        <w:t xml:space="preserve"> </w:t>
      </w:r>
      <w:r w:rsidRPr="00243D71">
        <w:rPr>
          <w:sz w:val="16"/>
        </w:rPr>
        <w:t xml:space="preserve">at least </w:t>
      </w:r>
      <w:r w:rsidRPr="00243D71">
        <w:rPr>
          <w:rStyle w:val="StyleUnderline"/>
          <w:highlight w:val="yellow"/>
        </w:rPr>
        <w:t>three reasons: First</w:t>
      </w:r>
      <w:r>
        <w:t xml:space="preserve">, </w:t>
      </w:r>
      <w:r w:rsidRPr="00243D71">
        <w:rPr>
          <w:sz w:val="16"/>
        </w:rPr>
        <w:t>on the content</w:t>
      </w:r>
      <w:r>
        <w:t xml:space="preserve">, </w:t>
      </w:r>
      <w:r w:rsidRPr="00243D71">
        <w:rPr>
          <w:rStyle w:val="StyleUnderline"/>
          <w:highlight w:val="yellow"/>
        </w:rPr>
        <w:t>there are three areas in which</w:t>
      </w:r>
      <w:r>
        <w:t xml:space="preserve"> </w:t>
      </w:r>
      <w:r w:rsidRPr="00243D71">
        <w:rPr>
          <w:rStyle w:val="StyleUnderline"/>
          <w:highlight w:val="yellow"/>
        </w:rPr>
        <w:t>ministers managed to engineer a deal:</w:t>
      </w:r>
      <w:r>
        <w:t xml:space="preserve"> • </w:t>
      </w:r>
      <w:r w:rsidRPr="00243D71">
        <w:rPr>
          <w:rStyle w:val="StyleUnderline"/>
          <w:highlight w:val="yellow"/>
        </w:rPr>
        <w:t>Commitments to guarantee export competition in ag</w:t>
      </w:r>
      <w:r>
        <w:t xml:space="preserve">riculture. </w:t>
      </w:r>
      <w:r w:rsidRPr="00243D71">
        <w:rPr>
          <w:rStyle w:val="StyleUnderline"/>
          <w:highlight w:val="yellow"/>
        </w:rPr>
        <w:t>This</w:t>
      </w:r>
      <w:r>
        <w:t xml:space="preserve"> deal </w:t>
      </w:r>
      <w:r w:rsidRPr="00243D71">
        <w:rPr>
          <w:rStyle w:val="StyleUnderline"/>
          <w:highlight w:val="yellow"/>
        </w:rPr>
        <w:t>is seen as the WTO’s most important negotiated outcome</w:t>
      </w:r>
      <w:r>
        <w:t xml:space="preserve"> </w:t>
      </w:r>
      <w:r w:rsidRPr="00243D71">
        <w:rPr>
          <w:sz w:val="16"/>
        </w:rPr>
        <w:t xml:space="preserve">on agriculture </w:t>
      </w:r>
      <w:r w:rsidRPr="00243D71">
        <w:rPr>
          <w:rStyle w:val="StyleUnderline"/>
          <w:highlight w:val="yellow"/>
        </w:rPr>
        <w:t>in the last 20 years</w:t>
      </w:r>
      <w:r>
        <w:t xml:space="preserve">. </w:t>
      </w:r>
      <w:r w:rsidRPr="00243D71">
        <w:rPr>
          <w:sz w:val="16"/>
        </w:rPr>
        <w:t xml:space="preserve">It will see the end of export subsidies immediately for most products from developed countries and by 2018 for developing countries. • </w:t>
      </w:r>
      <w:r w:rsidRPr="00243D71">
        <w:rPr>
          <w:rStyle w:val="StyleUnderline"/>
          <w:highlight w:val="yellow"/>
        </w:rPr>
        <w:t>A meaningful package on</w:t>
      </w:r>
      <w:r>
        <w:t xml:space="preserve"> </w:t>
      </w:r>
      <w:r w:rsidRPr="00243D71">
        <w:rPr>
          <w:sz w:val="16"/>
        </w:rPr>
        <w:t xml:space="preserve">least developed country </w:t>
      </w:r>
      <w:r>
        <w:t>(</w:t>
      </w:r>
      <w:r w:rsidRPr="00243D71">
        <w:rPr>
          <w:rStyle w:val="StyleUnderline"/>
          <w:highlight w:val="yellow"/>
        </w:rPr>
        <w:t>LDC</w:t>
      </w:r>
      <w:r>
        <w:t xml:space="preserve">) and </w:t>
      </w:r>
      <w:r w:rsidRPr="00243D71">
        <w:rPr>
          <w:rStyle w:val="StyleUnderline"/>
          <w:highlight w:val="yellow"/>
        </w:rPr>
        <w:t>development issues. This includes an agreement on cotton</w:t>
      </w:r>
      <w:r>
        <w:t xml:space="preserve"> </w:t>
      </w:r>
      <w:r w:rsidRPr="00243D71">
        <w:rPr>
          <w:sz w:val="16"/>
        </w:rPr>
        <w:t xml:space="preserve">for LDCs, duty-free and quota-free regimes for LDCs from more WTO members, multilateral guidelines on </w:t>
      </w:r>
      <w:r w:rsidRPr="00243D71">
        <w:rPr>
          <w:rStyle w:val="StyleUnderline"/>
          <w:highlight w:val="yellow"/>
        </w:rPr>
        <w:t>rules of origin, and the services waiver for LDCs.</w:t>
      </w:r>
      <w:r>
        <w:t xml:space="preserve"> • </w:t>
      </w:r>
      <w:r w:rsidRPr="00243D71">
        <w:rPr>
          <w:rStyle w:val="StyleUnderline"/>
          <w:highlight w:val="yellow"/>
        </w:rPr>
        <w:t>A landmark deal on i</w:t>
      </w:r>
      <w:r>
        <w:t xml:space="preserve">nformation </w:t>
      </w:r>
      <w:r w:rsidRPr="00243D71">
        <w:rPr>
          <w:rStyle w:val="StyleUnderline"/>
          <w:highlight w:val="yellow"/>
        </w:rPr>
        <w:t>t</w:t>
      </w:r>
      <w:r>
        <w:t xml:space="preserve">echnology. </w:t>
      </w:r>
      <w:r w:rsidRPr="00243D71">
        <w:rPr>
          <w:sz w:val="16"/>
        </w:rPr>
        <w:t xml:space="preserve">Fifty-three WTO members will eliminate tariffs on 201 IT products, covering 90 percent of world trade on these products, for an approximate value of US$1.3 trillion a year. Second, the world has witnessed a proliferation of parallel mega-regional negotiations, triggered by the fact that multilateral trade rules were not able to catch up with the needs of 21st century trade. A failure to address some issues of importance to developing countries (such as export competition in agriculture, rules of origin for LDCs, or granting preferential access to services), would have continued to deepen the gulf between developed and developing countries. </w:t>
      </w:r>
      <w:r w:rsidRPr="00243D71">
        <w:rPr>
          <w:rStyle w:val="StyleUnderline"/>
          <w:highlight w:val="yellow"/>
        </w:rPr>
        <w:t>While the multilateral system may not be perfect</w:t>
      </w:r>
      <w:r>
        <w:t xml:space="preserve"> </w:t>
      </w:r>
      <w:r w:rsidRPr="00243D71">
        <w:rPr>
          <w:sz w:val="16"/>
        </w:rPr>
        <w:t>in its current state,</w:t>
      </w:r>
      <w:r>
        <w:t xml:space="preserve"> </w:t>
      </w:r>
      <w:r w:rsidRPr="00243D71">
        <w:rPr>
          <w:rStyle w:val="StyleUnderline"/>
          <w:highlight w:val="yellow"/>
        </w:rPr>
        <w:t>it at least provides for a predictable system that prevents bilateral trade deals from creating their own sets or rules</w:t>
      </w:r>
      <w:r>
        <w:t xml:space="preserve"> </w:t>
      </w:r>
      <w:r w:rsidRPr="00243D71">
        <w:rPr>
          <w:sz w:val="16"/>
        </w:rPr>
        <w:t>and setting those rules for others.</w:t>
      </w:r>
    </w:p>
    <w:p w:rsidR="0074276C" w:rsidRDefault="0074276C" w:rsidP="0074276C">
      <w:pPr>
        <w:pStyle w:val="Heading4"/>
      </w:pPr>
      <w:r>
        <w:t>Future multilateral agreements are promising</w:t>
      </w:r>
    </w:p>
    <w:p w:rsidR="0074276C" w:rsidRPr="00F956B1" w:rsidRDefault="0074276C" w:rsidP="0074276C">
      <w:pPr>
        <w:rPr>
          <w:rStyle w:val="Style13ptBold"/>
          <w:b w:val="0"/>
        </w:rPr>
      </w:pPr>
      <w:proofErr w:type="spellStart"/>
      <w:r>
        <w:rPr>
          <w:rStyle w:val="Style13ptBold"/>
        </w:rPr>
        <w:t>Bhagwati</w:t>
      </w:r>
      <w:proofErr w:type="spellEnd"/>
      <w:r>
        <w:rPr>
          <w:rStyle w:val="Style13ptBold"/>
        </w:rPr>
        <w:t xml:space="preserve"> 14</w:t>
      </w:r>
      <w:r>
        <w:rPr>
          <w:rStyle w:val="Style13ptBold"/>
          <w:b w:val="0"/>
        </w:rPr>
        <w:t xml:space="preserve"> </w:t>
      </w:r>
      <w:r w:rsidRPr="00F956B1">
        <w:rPr>
          <w:rStyle w:val="Style13ptBold"/>
          <w:b w:val="0"/>
          <w:sz w:val="18"/>
        </w:rPr>
        <w:t>(</w:t>
      </w:r>
      <w:proofErr w:type="spellStart"/>
      <w:r w:rsidRPr="00F956B1">
        <w:rPr>
          <w:rStyle w:val="Style13ptBold"/>
          <w:b w:val="0"/>
          <w:sz w:val="18"/>
        </w:rPr>
        <w:t>Jagdish</w:t>
      </w:r>
      <w:proofErr w:type="spellEnd"/>
      <w:r w:rsidRPr="00F956B1">
        <w:rPr>
          <w:rStyle w:val="Style13ptBold"/>
          <w:b w:val="0"/>
          <w:sz w:val="18"/>
        </w:rPr>
        <w:t xml:space="preserve">, Columbia U. IR Pf., Pravin Krishna, Johns Hopkins University and NBER Arvind </w:t>
      </w:r>
      <w:proofErr w:type="spellStart"/>
      <w:r w:rsidRPr="00F956B1">
        <w:rPr>
          <w:rStyle w:val="Style13ptBold"/>
          <w:b w:val="0"/>
          <w:sz w:val="18"/>
        </w:rPr>
        <w:t>Panagariya</w:t>
      </w:r>
      <w:proofErr w:type="spellEnd"/>
      <w:r w:rsidRPr="00F956B1">
        <w:rPr>
          <w:rStyle w:val="Style13ptBold"/>
          <w:b w:val="0"/>
          <w:sz w:val="18"/>
        </w:rPr>
        <w:t>, Columbia University, ‘Trade and Flag: The Changing Balance of Power in the Multilateral Trading System’, IISS Conference 6 – 8 April, 2014 FIRST SESSION: The World Trade System: Trends and Challenges)</w:t>
      </w:r>
    </w:p>
    <w:p w:rsidR="0074276C" w:rsidRDefault="0074276C" w:rsidP="0074276C">
      <w:r w:rsidRPr="000246A0">
        <w:rPr>
          <w:sz w:val="16"/>
        </w:rPr>
        <w:t>We note that</w:t>
      </w:r>
      <w:r>
        <w:t xml:space="preserve"> </w:t>
      </w:r>
      <w:r w:rsidRPr="000246A0">
        <w:rPr>
          <w:rStyle w:val="StyleUnderline"/>
          <w:highlight w:val="yellow"/>
        </w:rPr>
        <w:t>at the recent</w:t>
      </w:r>
      <w:r>
        <w:t xml:space="preserve"> </w:t>
      </w:r>
      <w:r w:rsidRPr="000246A0">
        <w:rPr>
          <w:sz w:val="16"/>
        </w:rPr>
        <w:t xml:space="preserve">(December 2013) </w:t>
      </w:r>
      <w:r w:rsidRPr="000246A0">
        <w:rPr>
          <w:rStyle w:val="StyleUnderline"/>
          <w:highlight w:val="yellow"/>
        </w:rPr>
        <w:t>meetings of the WTO in Bali</w:t>
      </w:r>
      <w:r w:rsidRPr="000246A0">
        <w:rPr>
          <w:sz w:val="16"/>
        </w:rPr>
        <w:t xml:space="preserve">, some partial </w:t>
      </w:r>
      <w:r w:rsidRPr="000246A0">
        <w:rPr>
          <w:rStyle w:val="StyleUnderline"/>
          <w:highlight w:val="yellow"/>
        </w:rPr>
        <w:t>successes were</w:t>
      </w:r>
      <w:r>
        <w:t xml:space="preserve"> indeed </w:t>
      </w:r>
      <w:r w:rsidRPr="000246A0">
        <w:rPr>
          <w:rStyle w:val="StyleUnderline"/>
          <w:highlight w:val="yellow"/>
        </w:rPr>
        <w:t>achieved. These included broad multilateral agreement on improving trade facilitation and agreement for the reduction of lowering barriers to exports from LDCs</w:t>
      </w:r>
      <w:r>
        <w:t xml:space="preserve">. Importantly, </w:t>
      </w:r>
      <w:r w:rsidRPr="000246A0">
        <w:rPr>
          <w:rStyle w:val="StyleUnderline"/>
          <w:highlight w:val="yellow"/>
        </w:rPr>
        <w:t>in</w:t>
      </w:r>
      <w:r>
        <w:t xml:space="preserve"> </w:t>
      </w:r>
      <w:r w:rsidRPr="000246A0">
        <w:rPr>
          <w:sz w:val="16"/>
        </w:rPr>
        <w:t>the more contentious area of</w:t>
      </w:r>
      <w:r>
        <w:t xml:space="preserve"> </w:t>
      </w:r>
      <w:r w:rsidRPr="000246A0">
        <w:rPr>
          <w:rStyle w:val="StyleUnderline"/>
          <w:highlight w:val="yellow"/>
        </w:rPr>
        <w:t xml:space="preserve">agricultural </w:t>
      </w:r>
      <w:proofErr w:type="spellStart"/>
      <w:r w:rsidRPr="000246A0">
        <w:rPr>
          <w:rStyle w:val="StyleUnderline"/>
          <w:highlight w:val="yellow"/>
        </w:rPr>
        <w:t>liberalisation</w:t>
      </w:r>
      <w:proofErr w:type="spellEnd"/>
      <w:r w:rsidRPr="000246A0">
        <w:rPr>
          <w:rStyle w:val="StyleUnderline"/>
          <w:highlight w:val="yellow"/>
        </w:rPr>
        <w:t>, an interim agreement was reached on</w:t>
      </w:r>
      <w:r>
        <w:t xml:space="preserve"> </w:t>
      </w:r>
      <w:r w:rsidRPr="000246A0">
        <w:rPr>
          <w:sz w:val="16"/>
        </w:rPr>
        <w:t xml:space="preserve">the shielding of public stockholding </w:t>
      </w:r>
      <w:proofErr w:type="spellStart"/>
      <w:r w:rsidRPr="000246A0">
        <w:rPr>
          <w:sz w:val="16"/>
        </w:rPr>
        <w:t>programmes</w:t>
      </w:r>
      <w:proofErr w:type="spellEnd"/>
      <w:r w:rsidRPr="000246A0">
        <w:rPr>
          <w:sz w:val="16"/>
        </w:rPr>
        <w:t xml:space="preserve"> for </w:t>
      </w:r>
      <w:r w:rsidRPr="000246A0">
        <w:rPr>
          <w:rStyle w:val="StyleUnderline"/>
          <w:highlight w:val="yellow"/>
        </w:rPr>
        <w:t>food security in developing countries</w:t>
      </w:r>
      <w:r w:rsidRPr="000246A0">
        <w:rPr>
          <w:sz w:val="16"/>
        </w:rPr>
        <w:t xml:space="preserve">, so that they would not be challenged legally even if a country’s agreed limits for trade-distorting domestic support were breached. </w:t>
      </w:r>
      <w:r w:rsidRPr="000246A0">
        <w:rPr>
          <w:rStyle w:val="StyleUnderline"/>
          <w:highlight w:val="yellow"/>
        </w:rPr>
        <w:t>This may open the door to more ambitious agreements in the agricultural sphere and</w:t>
      </w:r>
      <w:r>
        <w:t xml:space="preserve"> thus </w:t>
      </w:r>
      <w:r w:rsidRPr="000246A0">
        <w:rPr>
          <w:rStyle w:val="StyleUnderline"/>
          <w:highlight w:val="yellow"/>
        </w:rPr>
        <w:t>revives optimism toward a multilateral agreement in the future</w:t>
      </w:r>
      <w:r>
        <w:t>.</w:t>
      </w:r>
    </w:p>
    <w:p w:rsidR="00243D71" w:rsidRDefault="00243D71" w:rsidP="00243D71">
      <w:pPr>
        <w:pStyle w:val="Heading3"/>
      </w:pPr>
      <w:r>
        <w:lastRenderedPageBreak/>
        <w:t xml:space="preserve">WTO Turn Extensions – WTO </w:t>
      </w:r>
      <w:r>
        <w:t>Links</w:t>
      </w:r>
    </w:p>
    <w:p w:rsidR="0074276C" w:rsidRDefault="0074276C" w:rsidP="0074276C">
      <w:pPr>
        <w:pStyle w:val="Heading4"/>
      </w:pPr>
      <w:r>
        <w:t>TPP focus trades-off with WTO focus</w:t>
      </w:r>
    </w:p>
    <w:p w:rsidR="0074276C" w:rsidRPr="00F956B1" w:rsidRDefault="0074276C" w:rsidP="0074276C">
      <w:pPr>
        <w:rPr>
          <w:rStyle w:val="Style13ptBold"/>
          <w:b w:val="0"/>
        </w:rPr>
      </w:pPr>
      <w:proofErr w:type="spellStart"/>
      <w:r>
        <w:rPr>
          <w:rStyle w:val="Style13ptBold"/>
        </w:rPr>
        <w:t>Bhagwati</w:t>
      </w:r>
      <w:proofErr w:type="spellEnd"/>
      <w:r>
        <w:rPr>
          <w:rStyle w:val="Style13ptBold"/>
        </w:rPr>
        <w:t xml:space="preserve"> 14</w:t>
      </w:r>
      <w:r>
        <w:rPr>
          <w:rStyle w:val="Style13ptBold"/>
          <w:b w:val="0"/>
        </w:rPr>
        <w:t xml:space="preserve"> </w:t>
      </w:r>
      <w:r w:rsidRPr="00F956B1">
        <w:rPr>
          <w:rStyle w:val="Style13ptBold"/>
          <w:b w:val="0"/>
          <w:sz w:val="18"/>
        </w:rPr>
        <w:t>(</w:t>
      </w:r>
      <w:proofErr w:type="spellStart"/>
      <w:r w:rsidRPr="00F956B1">
        <w:rPr>
          <w:rStyle w:val="Style13ptBold"/>
          <w:b w:val="0"/>
          <w:sz w:val="18"/>
        </w:rPr>
        <w:t>Jagdish</w:t>
      </w:r>
      <w:proofErr w:type="spellEnd"/>
      <w:r w:rsidRPr="00F956B1">
        <w:rPr>
          <w:rStyle w:val="Style13ptBold"/>
          <w:b w:val="0"/>
          <w:sz w:val="18"/>
        </w:rPr>
        <w:t xml:space="preserve">, Columbia U. IR Pf., Pravin Krishna, Johns Hopkins University and NBER Arvind </w:t>
      </w:r>
      <w:proofErr w:type="spellStart"/>
      <w:r w:rsidRPr="00F956B1">
        <w:rPr>
          <w:rStyle w:val="Style13ptBold"/>
          <w:b w:val="0"/>
          <w:sz w:val="18"/>
        </w:rPr>
        <w:t>Panagariya</w:t>
      </w:r>
      <w:proofErr w:type="spellEnd"/>
      <w:r w:rsidRPr="00F956B1">
        <w:rPr>
          <w:rStyle w:val="Style13ptBold"/>
          <w:b w:val="0"/>
          <w:sz w:val="18"/>
        </w:rPr>
        <w:t>, Columbia University, ‘Trade and Flag: The Changing Balance of Power in the Multilateral Trading System’, IISS Conference 6 – 8 April, 2014 FIRST SESSION: The World Trade System: Trends and Challenges)</w:t>
      </w:r>
    </w:p>
    <w:p w:rsidR="0074276C" w:rsidRPr="00F956B1" w:rsidRDefault="0074276C" w:rsidP="0074276C">
      <w:r w:rsidRPr="000246A0">
        <w:rPr>
          <w:sz w:val="16"/>
        </w:rPr>
        <w:t xml:space="preserve">While </w:t>
      </w:r>
      <w:r w:rsidRPr="000246A0">
        <w:rPr>
          <w:rStyle w:val="StyleUnderline"/>
          <w:highlight w:val="yellow"/>
        </w:rPr>
        <w:t>bilateral initiatives</w:t>
      </w:r>
      <w:r>
        <w:t xml:space="preserve"> </w:t>
      </w:r>
      <w:r w:rsidRPr="000246A0">
        <w:rPr>
          <w:rStyle w:val="StyleUnderline"/>
          <w:highlight w:val="yellow"/>
        </w:rPr>
        <w:t>have resulted</w:t>
      </w:r>
      <w:r>
        <w:t xml:space="preserve">, </w:t>
      </w:r>
      <w:r w:rsidRPr="000246A0">
        <w:rPr>
          <w:sz w:val="16"/>
        </w:rPr>
        <w:t xml:space="preserve">in most cases, </w:t>
      </w:r>
      <w:r w:rsidRPr="000246A0">
        <w:rPr>
          <w:rStyle w:val="StyleUnderline"/>
          <w:highlight w:val="yellow"/>
        </w:rPr>
        <w:t>in only limited expansion of intra-PTA trade</w:t>
      </w:r>
      <w:r w:rsidRPr="000246A0">
        <w:rPr>
          <w:sz w:val="16"/>
        </w:rPr>
        <w:t xml:space="preserve">, thus suggesting the continued importance of multilateral initiatives, the momentum towards bilateral agreements has accelerated over time. Indeed the </w:t>
      </w:r>
      <w:r w:rsidRPr="000246A0">
        <w:rPr>
          <w:rStyle w:val="StyleUnderline"/>
          <w:highlight w:val="yellow"/>
        </w:rPr>
        <w:t>Obama</w:t>
      </w:r>
      <w:r>
        <w:t xml:space="preserve"> </w:t>
      </w:r>
      <w:r w:rsidRPr="000246A0">
        <w:rPr>
          <w:sz w:val="16"/>
        </w:rPr>
        <w:t>Administration</w:t>
      </w:r>
      <w:r>
        <w:t xml:space="preserve"> </w:t>
      </w:r>
      <w:r w:rsidRPr="000246A0">
        <w:rPr>
          <w:rStyle w:val="StyleUnderline"/>
          <w:highlight w:val="yellow"/>
        </w:rPr>
        <w:t>has been pursuing</w:t>
      </w:r>
      <w:r>
        <w:t xml:space="preserve"> </w:t>
      </w:r>
      <w:r w:rsidRPr="000246A0">
        <w:rPr>
          <w:sz w:val="16"/>
        </w:rPr>
        <w:t xml:space="preserve">both a “Transatlantic Trade and Investment Partnership” (TTIP) with the European Union and a “Trans-Pacific Partnership” </w:t>
      </w:r>
      <w:r>
        <w:t>(</w:t>
      </w:r>
      <w:r w:rsidRPr="000246A0">
        <w:rPr>
          <w:rStyle w:val="StyleUnderline"/>
          <w:highlight w:val="yellow"/>
        </w:rPr>
        <w:t>TPP</w:t>
      </w:r>
      <w:r>
        <w:t xml:space="preserve">) </w:t>
      </w:r>
      <w:r w:rsidRPr="000246A0">
        <w:rPr>
          <w:sz w:val="16"/>
        </w:rPr>
        <w:t>with countries in the Asia Pacific region</w:t>
      </w:r>
      <w:r>
        <w:t xml:space="preserve">, </w:t>
      </w:r>
      <w:r w:rsidRPr="000246A0">
        <w:rPr>
          <w:rStyle w:val="StyleUnderline"/>
          <w:highlight w:val="yellow"/>
        </w:rPr>
        <w:t>while significantly diminishing US investment in rescuing the Doha round</w:t>
      </w:r>
      <w:r>
        <w:t xml:space="preserve">. </w:t>
      </w:r>
      <w:r w:rsidRPr="000246A0">
        <w:rPr>
          <w:sz w:val="16"/>
        </w:rPr>
        <w:t xml:space="preserve">Developing countries have found bilateral agreements to be increasingly appealing as well, especially because South-South agreements may be entered into via the “Enabling Clause” of the GATT, whose requirements are far less stringent than the restrictions imposed by Article XXIV on North-North and North-South Agreements. We argue that </w:t>
      </w:r>
      <w:r w:rsidRPr="000246A0">
        <w:rPr>
          <w:rStyle w:val="StyleUnderline"/>
          <w:highlight w:val="yellow"/>
        </w:rPr>
        <w:t>this is an unhealthy trend and greatly risks undermining the global trading system</w:t>
      </w:r>
      <w:r>
        <w:t xml:space="preserve">. </w:t>
      </w:r>
    </w:p>
    <w:p w:rsidR="0074276C" w:rsidRDefault="0074276C" w:rsidP="0074276C">
      <w:pPr>
        <w:pStyle w:val="Heading4"/>
      </w:pPr>
      <w:r>
        <w:t>TPP asymmetries undermine multilateral trade</w:t>
      </w:r>
    </w:p>
    <w:p w:rsidR="0074276C" w:rsidRPr="00F956B1" w:rsidRDefault="0074276C" w:rsidP="0074276C">
      <w:pPr>
        <w:rPr>
          <w:rStyle w:val="Style13ptBold"/>
          <w:b w:val="0"/>
        </w:rPr>
      </w:pPr>
      <w:proofErr w:type="spellStart"/>
      <w:r>
        <w:rPr>
          <w:rStyle w:val="Style13ptBold"/>
        </w:rPr>
        <w:t>Bhagwati</w:t>
      </w:r>
      <w:proofErr w:type="spellEnd"/>
      <w:r>
        <w:rPr>
          <w:rStyle w:val="Style13ptBold"/>
        </w:rPr>
        <w:t xml:space="preserve"> 14</w:t>
      </w:r>
      <w:r>
        <w:rPr>
          <w:rStyle w:val="Style13ptBold"/>
          <w:b w:val="0"/>
        </w:rPr>
        <w:t xml:space="preserve"> </w:t>
      </w:r>
      <w:r w:rsidRPr="00F956B1">
        <w:rPr>
          <w:rStyle w:val="Style13ptBold"/>
          <w:b w:val="0"/>
          <w:sz w:val="18"/>
        </w:rPr>
        <w:t>(</w:t>
      </w:r>
      <w:proofErr w:type="spellStart"/>
      <w:r w:rsidRPr="00F956B1">
        <w:rPr>
          <w:rStyle w:val="Style13ptBold"/>
          <w:b w:val="0"/>
          <w:sz w:val="18"/>
        </w:rPr>
        <w:t>Jagdish</w:t>
      </w:r>
      <w:proofErr w:type="spellEnd"/>
      <w:r w:rsidRPr="00F956B1">
        <w:rPr>
          <w:rStyle w:val="Style13ptBold"/>
          <w:b w:val="0"/>
          <w:sz w:val="18"/>
        </w:rPr>
        <w:t xml:space="preserve">, Columbia U. IR Pf., Pravin Krishna, Johns Hopkins University and NBER Arvind </w:t>
      </w:r>
      <w:proofErr w:type="spellStart"/>
      <w:r w:rsidRPr="00F956B1">
        <w:rPr>
          <w:rStyle w:val="Style13ptBold"/>
          <w:b w:val="0"/>
          <w:sz w:val="18"/>
        </w:rPr>
        <w:t>Panagariya</w:t>
      </w:r>
      <w:proofErr w:type="spellEnd"/>
      <w:r w:rsidRPr="00F956B1">
        <w:rPr>
          <w:rStyle w:val="Style13ptBold"/>
          <w:b w:val="0"/>
          <w:sz w:val="18"/>
        </w:rPr>
        <w:t>, Columbia University, ‘Trade and Flag: The Changing Balance of Power in the Multilateral Trading System’, IISS Conference 6 – 8 April, 2014 FIRST SESSION: The World Trade System: Trends and Challenges)</w:t>
      </w:r>
    </w:p>
    <w:p w:rsidR="0074276C" w:rsidRPr="00F956B1" w:rsidRDefault="0074276C" w:rsidP="0074276C">
      <w:r w:rsidRPr="000246A0">
        <w:rPr>
          <w:sz w:val="16"/>
        </w:rPr>
        <w:t xml:space="preserve">Importantly, it is also now clear that </w:t>
      </w:r>
      <w:r w:rsidRPr="000246A0">
        <w:rPr>
          <w:rStyle w:val="StyleUnderline"/>
          <w:highlight w:val="yellow"/>
        </w:rPr>
        <w:t xml:space="preserve">PTAs have become a stumbling block to multilateral </w:t>
      </w:r>
      <w:proofErr w:type="spellStart"/>
      <w:r w:rsidRPr="000246A0">
        <w:rPr>
          <w:rStyle w:val="StyleUnderline"/>
          <w:highlight w:val="yellow"/>
        </w:rPr>
        <w:t>liberalisation</w:t>
      </w:r>
      <w:proofErr w:type="spellEnd"/>
      <w:r>
        <w:t xml:space="preserve">. </w:t>
      </w:r>
      <w:r w:rsidRPr="000246A0">
        <w:rPr>
          <w:rStyle w:val="StyleUnderline"/>
          <w:highlight w:val="yellow"/>
        </w:rPr>
        <w:t>Export interests</w:t>
      </w:r>
      <w:r>
        <w:t xml:space="preserve">, </w:t>
      </w:r>
      <w:r w:rsidRPr="000246A0">
        <w:rPr>
          <w:sz w:val="16"/>
        </w:rPr>
        <w:t>especially in the developed countries</w:t>
      </w:r>
      <w:r>
        <w:t xml:space="preserve">, </w:t>
      </w:r>
      <w:r w:rsidRPr="000246A0">
        <w:rPr>
          <w:rStyle w:val="StyleUnderline"/>
          <w:highlight w:val="yellow"/>
        </w:rPr>
        <w:t>have learned</w:t>
      </w:r>
      <w:r w:rsidRPr="000246A0">
        <w:rPr>
          <w:sz w:val="18"/>
        </w:rPr>
        <w:t xml:space="preserve"> </w:t>
      </w:r>
      <w:r w:rsidRPr="000246A0">
        <w:rPr>
          <w:sz w:val="12"/>
        </w:rPr>
        <w:t xml:space="preserve">that </w:t>
      </w:r>
      <w:r w:rsidRPr="000246A0">
        <w:rPr>
          <w:rStyle w:val="StyleUnderline"/>
          <w:highlight w:val="yellow"/>
        </w:rPr>
        <w:t>they get better deals through PTAs</w:t>
      </w:r>
      <w:r>
        <w:t xml:space="preserve"> </w:t>
      </w:r>
      <w:r w:rsidRPr="000246A0">
        <w:rPr>
          <w:sz w:val="16"/>
        </w:rPr>
        <w:t>since they gain an upper hand over non-members within the union. Therefore,</w:t>
      </w:r>
      <w:r>
        <w:t xml:space="preserve"> </w:t>
      </w:r>
      <w:r w:rsidRPr="000246A0">
        <w:rPr>
          <w:rStyle w:val="StyleUnderline"/>
          <w:highlight w:val="yellow"/>
        </w:rPr>
        <w:t xml:space="preserve">they prefer bilateral rather than multilateral route to </w:t>
      </w:r>
      <w:proofErr w:type="spellStart"/>
      <w:r w:rsidRPr="000246A0">
        <w:rPr>
          <w:rStyle w:val="StyleUnderline"/>
          <w:highlight w:val="yellow"/>
        </w:rPr>
        <w:t>liberalisation</w:t>
      </w:r>
      <w:proofErr w:type="spellEnd"/>
      <w:r w:rsidRPr="000246A0">
        <w:rPr>
          <w:rStyle w:val="StyleUnderline"/>
          <w:highlight w:val="yellow"/>
        </w:rPr>
        <w:t>.</w:t>
      </w:r>
      <w:r w:rsidRPr="000246A0">
        <w:rPr>
          <w:rStyle w:val="StyleUnderline"/>
        </w:rPr>
        <w:t xml:space="preserve"> </w:t>
      </w:r>
      <w:r w:rsidRPr="000246A0">
        <w:rPr>
          <w:sz w:val="16"/>
        </w:rPr>
        <w:t xml:space="preserve">This is even truer of developed country lobbies pushing non-trade agenda items consisting of intellectual property rights and </w:t>
      </w:r>
      <w:proofErr w:type="spellStart"/>
      <w:r w:rsidRPr="000246A0">
        <w:rPr>
          <w:sz w:val="16"/>
        </w:rPr>
        <w:t>labour</w:t>
      </w:r>
      <w:proofErr w:type="spellEnd"/>
      <w:r w:rsidRPr="000246A0">
        <w:rPr>
          <w:sz w:val="16"/>
        </w:rPr>
        <w:t xml:space="preserve"> standards</w:t>
      </w:r>
      <w:r>
        <w:t xml:space="preserve">. </w:t>
      </w:r>
      <w:r w:rsidRPr="000246A0">
        <w:rPr>
          <w:rStyle w:val="StyleUnderline"/>
          <w:highlight w:val="yellow"/>
        </w:rPr>
        <w:t>Large developing countries such as</w:t>
      </w:r>
      <w:r>
        <w:t xml:space="preserve"> </w:t>
      </w:r>
      <w:r w:rsidRPr="00C47968">
        <w:rPr>
          <w:sz w:val="12"/>
        </w:rPr>
        <w:t xml:space="preserve">India, </w:t>
      </w:r>
      <w:r w:rsidRPr="000246A0">
        <w:rPr>
          <w:rStyle w:val="StyleUnderline"/>
          <w:highlight w:val="yellow"/>
        </w:rPr>
        <w:t>China</w:t>
      </w:r>
      <w:r>
        <w:t xml:space="preserve"> </w:t>
      </w:r>
      <w:r w:rsidRPr="000246A0">
        <w:rPr>
          <w:sz w:val="16"/>
        </w:rPr>
        <w:t xml:space="preserve">and Brazil </w:t>
      </w:r>
      <w:r w:rsidRPr="000246A0">
        <w:rPr>
          <w:rStyle w:val="StyleUnderline"/>
          <w:highlight w:val="yellow"/>
        </w:rPr>
        <w:t>are strictly opposed to</w:t>
      </w:r>
      <w:r>
        <w:t xml:space="preserve"> </w:t>
      </w:r>
      <w:r w:rsidRPr="000246A0">
        <w:rPr>
          <w:sz w:val="16"/>
        </w:rPr>
        <w:t xml:space="preserve">further proliferation of </w:t>
      </w:r>
      <w:r w:rsidRPr="000246A0">
        <w:rPr>
          <w:rStyle w:val="StyleUnderline"/>
          <w:highlight w:val="yellow"/>
        </w:rPr>
        <w:t>non-trade issues in the WTO</w:t>
      </w:r>
      <w:r>
        <w:t xml:space="preserve">. </w:t>
      </w:r>
      <w:r w:rsidRPr="000246A0">
        <w:rPr>
          <w:rStyle w:val="StyleUnderline"/>
          <w:highlight w:val="yellow"/>
        </w:rPr>
        <w:t>That naturally diverts the lobbies to PTAs where they face much weaker developing country partners</w:t>
      </w:r>
      <w:r>
        <w:t xml:space="preserve"> </w:t>
      </w:r>
      <w:r w:rsidRPr="000246A0">
        <w:rPr>
          <w:sz w:val="16"/>
        </w:rPr>
        <w:t xml:space="preserve">and have a relatively free play. </w:t>
      </w:r>
      <w:r w:rsidRPr="000246A0">
        <w:rPr>
          <w:rStyle w:val="StyleUnderline"/>
          <w:highlight w:val="yellow"/>
        </w:rPr>
        <w:t>The U</w:t>
      </w:r>
      <w:r w:rsidRPr="000246A0">
        <w:rPr>
          <w:sz w:val="16"/>
        </w:rPr>
        <w:t>nited</w:t>
      </w:r>
      <w:r>
        <w:t xml:space="preserve"> </w:t>
      </w:r>
      <w:r w:rsidRPr="000246A0">
        <w:rPr>
          <w:rStyle w:val="StyleUnderline"/>
          <w:highlight w:val="yellow"/>
        </w:rPr>
        <w:t>S</w:t>
      </w:r>
      <w:r w:rsidRPr="000246A0">
        <w:rPr>
          <w:sz w:val="16"/>
        </w:rPr>
        <w:t>tates</w:t>
      </w:r>
      <w:r>
        <w:t xml:space="preserve"> </w:t>
      </w:r>
      <w:r w:rsidRPr="000246A0">
        <w:rPr>
          <w:sz w:val="16"/>
        </w:rPr>
        <w:t xml:space="preserve">in particular </w:t>
      </w:r>
      <w:r w:rsidRPr="000246A0">
        <w:rPr>
          <w:rStyle w:val="StyleUnderline"/>
          <w:highlight w:val="yellow"/>
        </w:rPr>
        <w:t>is playing the game</w:t>
      </w:r>
      <w:r w:rsidRPr="000246A0">
        <w:rPr>
          <w:rStyle w:val="StyleUnderline"/>
        </w:rPr>
        <w:t xml:space="preserve"> </w:t>
      </w:r>
      <w:r w:rsidRPr="000246A0">
        <w:rPr>
          <w:sz w:val="16"/>
        </w:rPr>
        <w:t>almost entirely</w:t>
      </w:r>
      <w:r w:rsidRPr="000246A0">
        <w:rPr>
          <w:rStyle w:val="StyleUnderline"/>
          <w:sz w:val="16"/>
        </w:rPr>
        <w:t xml:space="preserve"> </w:t>
      </w:r>
      <w:r w:rsidRPr="000246A0">
        <w:rPr>
          <w:rStyle w:val="StyleUnderline"/>
          <w:highlight w:val="yellow"/>
        </w:rPr>
        <w:t xml:space="preserve">as </w:t>
      </w:r>
      <w:proofErr w:type="spellStart"/>
      <w:r w:rsidRPr="000246A0">
        <w:rPr>
          <w:rStyle w:val="StyleUnderline"/>
          <w:highlight w:val="yellow"/>
        </w:rPr>
        <w:t>Bhagwati</w:t>
      </w:r>
      <w:proofErr w:type="spellEnd"/>
      <w:r>
        <w:t xml:space="preserve"> </w:t>
      </w:r>
      <w:r w:rsidRPr="000246A0">
        <w:rPr>
          <w:sz w:val="16"/>
        </w:rPr>
        <w:t xml:space="preserve">(1994) had </w:t>
      </w:r>
      <w:r w:rsidRPr="000246A0">
        <w:rPr>
          <w:rStyle w:val="StyleUnderline"/>
          <w:highlight w:val="yellow"/>
        </w:rPr>
        <w:t>predicted: a hegemonic power is likely to gain a greater payoff by bargaining sequentially with a group of non-hegemonic powers rather than simultaneously</w:t>
      </w:r>
      <w:r>
        <w:t xml:space="preserve">. </w:t>
      </w:r>
    </w:p>
    <w:p w:rsidR="0074276C" w:rsidRDefault="0074276C" w:rsidP="0074276C">
      <w:pPr>
        <w:pStyle w:val="Heading4"/>
      </w:pPr>
      <w:r>
        <w:t>Non-trade inclusion makes ramping up TPP impossible</w:t>
      </w:r>
    </w:p>
    <w:p w:rsidR="0074276C" w:rsidRPr="0092355D" w:rsidRDefault="0074276C" w:rsidP="0074276C">
      <w:pPr>
        <w:rPr>
          <w:rStyle w:val="Style13ptBold"/>
          <w:b w:val="0"/>
        </w:rPr>
      </w:pPr>
      <w:proofErr w:type="spellStart"/>
      <w:r>
        <w:rPr>
          <w:rStyle w:val="Style13ptBold"/>
        </w:rPr>
        <w:t>Steinbock</w:t>
      </w:r>
      <w:proofErr w:type="spellEnd"/>
      <w:r>
        <w:rPr>
          <w:rStyle w:val="Style13ptBold"/>
        </w:rPr>
        <w:t xml:space="preserve"> 14</w:t>
      </w:r>
      <w:r>
        <w:rPr>
          <w:rStyle w:val="Style13ptBold"/>
          <w:b w:val="0"/>
        </w:rPr>
        <w:t xml:space="preserve"> </w:t>
      </w:r>
      <w:r w:rsidRPr="0092355D">
        <w:rPr>
          <w:rStyle w:val="Style13ptBold"/>
          <w:b w:val="0"/>
          <w:sz w:val="18"/>
        </w:rPr>
        <w:t>(Dan, 3/2, PhD, research director of international business at the India, China and America Institute (USA) and a visiting fellow at the Shanghai Institutes for International Studies (China), “What If China Joined the Trans-Pacific Partnership Talks?”, http://www.economonitor.com/blog/2014/03/what-if-china-joined-the-trans-pacific-partnership-talks/)</w:t>
      </w:r>
    </w:p>
    <w:p w:rsidR="0074276C" w:rsidRPr="00C47968" w:rsidRDefault="0074276C" w:rsidP="0074276C">
      <w:pPr>
        <w:rPr>
          <w:sz w:val="16"/>
        </w:rPr>
      </w:pPr>
      <w:r w:rsidRPr="00C47968">
        <w:rPr>
          <w:sz w:val="16"/>
        </w:rPr>
        <w:t xml:space="preserve">According to the US Trade Representative (USTR) Ron Kirk, the TPP will be a “high-standard, broad-based regional pact.” In practice, </w:t>
      </w:r>
      <w:r w:rsidRPr="00C47968">
        <w:rPr>
          <w:rStyle w:val="StyleUnderline"/>
          <w:highlight w:val="yellow"/>
        </w:rPr>
        <w:t>U.S. negotiators have included in the TPP non-trade-related issues</w:t>
      </w:r>
      <w:r>
        <w:t xml:space="preserve">, </w:t>
      </w:r>
      <w:r w:rsidRPr="00C47968">
        <w:rPr>
          <w:sz w:val="16"/>
        </w:rPr>
        <w:t xml:space="preserve">including labor matters, environmental laws and intellectual property rights. </w:t>
      </w:r>
      <w:r w:rsidRPr="00C47968">
        <w:rPr>
          <w:rStyle w:val="StyleUnderline"/>
          <w:highlight w:val="yellow"/>
        </w:rPr>
        <w:t>While the imposition of non-trade-related issues would be</w:t>
      </w:r>
      <w:r>
        <w:t xml:space="preserve"> extremely </w:t>
      </w:r>
      <w:r w:rsidRPr="00C47968">
        <w:rPr>
          <w:rStyle w:val="StyleUnderline"/>
          <w:highlight w:val="yellow"/>
        </w:rPr>
        <w:t>challenging in</w:t>
      </w:r>
      <w:r>
        <w:t xml:space="preserve"> the </w:t>
      </w:r>
      <w:r w:rsidRPr="00C47968">
        <w:rPr>
          <w:rStyle w:val="StyleUnderline"/>
          <w:highlight w:val="yellow"/>
        </w:rPr>
        <w:t>multilateral Doha</w:t>
      </w:r>
      <w:r>
        <w:t xml:space="preserve"> </w:t>
      </w:r>
      <w:r w:rsidRPr="00F621EF">
        <w:rPr>
          <w:sz w:val="16"/>
        </w:rPr>
        <w:t xml:space="preserve">Round, </w:t>
      </w:r>
      <w:r w:rsidRPr="00C47968">
        <w:rPr>
          <w:rStyle w:val="StyleUnderline"/>
          <w:highlight w:val="yellow"/>
        </w:rPr>
        <w:t>it is easier in bilateral regional talks.</w:t>
      </w:r>
      <w:r>
        <w:t xml:space="preserve"> </w:t>
      </w:r>
      <w:r w:rsidRPr="00C47968">
        <w:rPr>
          <w:sz w:val="16"/>
        </w:rPr>
        <w:t xml:space="preserve">That is why </w:t>
      </w:r>
      <w:proofErr w:type="spellStart"/>
      <w:r w:rsidRPr="00C47968">
        <w:rPr>
          <w:sz w:val="16"/>
        </w:rPr>
        <w:t>Jagdish</w:t>
      </w:r>
      <w:proofErr w:type="spellEnd"/>
      <w:r w:rsidRPr="00C47968">
        <w:rPr>
          <w:sz w:val="16"/>
        </w:rPr>
        <w:t xml:space="preserve"> </w:t>
      </w:r>
      <w:proofErr w:type="spellStart"/>
      <w:r w:rsidRPr="00C47968">
        <w:rPr>
          <w:rStyle w:val="StyleUnderline"/>
          <w:highlight w:val="yellow"/>
        </w:rPr>
        <w:t>Bhagwati</w:t>
      </w:r>
      <w:proofErr w:type="spellEnd"/>
      <w:r>
        <w:t xml:space="preserve">, </w:t>
      </w:r>
      <w:r w:rsidRPr="00C47968">
        <w:rPr>
          <w:sz w:val="16"/>
        </w:rPr>
        <w:t>a leading free-trade economist,</w:t>
      </w:r>
      <w:r>
        <w:t xml:space="preserve"> </w:t>
      </w:r>
      <w:r w:rsidRPr="00C47968">
        <w:rPr>
          <w:rStyle w:val="StyleUnderline"/>
          <w:highlight w:val="yellow"/>
        </w:rPr>
        <w:t>sees America as a threat to Trans-Pacific Trade.</w:t>
      </w:r>
      <w:r>
        <w:t xml:space="preserve"> “</w:t>
      </w:r>
      <w:r w:rsidRPr="00C47968">
        <w:rPr>
          <w:rStyle w:val="StyleUnderline"/>
          <w:highlight w:val="yellow"/>
        </w:rPr>
        <w:t>If I want to join a golf club</w:t>
      </w:r>
      <w:r>
        <w:t xml:space="preserve">, </w:t>
      </w:r>
      <w:r w:rsidRPr="00C47968">
        <w:rPr>
          <w:sz w:val="16"/>
        </w:rPr>
        <w:t xml:space="preserve">I need to play golf,” he says. “But </w:t>
      </w:r>
      <w:r w:rsidRPr="00C47968">
        <w:rPr>
          <w:rStyle w:val="StyleUnderline"/>
          <w:highlight w:val="yellow"/>
        </w:rPr>
        <w:t>I should not have to go to church and sing hymns</w:t>
      </w:r>
      <w:r>
        <w:t xml:space="preserve"> </w:t>
      </w:r>
      <w:r w:rsidRPr="00C47968">
        <w:rPr>
          <w:sz w:val="16"/>
        </w:rPr>
        <w:t xml:space="preserve">with the other club members.” </w:t>
      </w:r>
      <w:r w:rsidRPr="00C47968">
        <w:rPr>
          <w:rStyle w:val="StyleUnderline"/>
          <w:highlight w:val="yellow"/>
        </w:rPr>
        <w:t>Acceptance of non-trade-related demands has little to do with true free trade and such requirements</w:t>
      </w:r>
      <w:r w:rsidRPr="00C47968">
        <w:rPr>
          <w:rStyle w:val="StyleUnderline"/>
        </w:rPr>
        <w:t xml:space="preserve"> </w:t>
      </w:r>
      <w:r w:rsidRPr="00F621EF">
        <w:rPr>
          <w:sz w:val="16"/>
        </w:rPr>
        <w:t xml:space="preserve">certainly </w:t>
      </w:r>
      <w:r w:rsidRPr="00C47968">
        <w:rPr>
          <w:rStyle w:val="StyleUnderline"/>
          <w:highlight w:val="yellow"/>
        </w:rPr>
        <w:t>should not be a precondition for joining</w:t>
      </w:r>
      <w:r>
        <w:t xml:space="preserve"> </w:t>
      </w:r>
      <w:r w:rsidRPr="00C47968">
        <w:rPr>
          <w:sz w:val="16"/>
        </w:rPr>
        <w:t>the TPP. However, historically, it is déjà vu all over again.</w:t>
      </w:r>
    </w:p>
    <w:p w:rsidR="0074276C" w:rsidRDefault="0074276C" w:rsidP="0074276C">
      <w:pPr>
        <w:pStyle w:val="Heading4"/>
      </w:pPr>
      <w:r>
        <w:t xml:space="preserve">TPP ratchets down WTO credibility &amp; </w:t>
      </w:r>
      <w:proofErr w:type="spellStart"/>
      <w:r>
        <w:t>disincentivizes</w:t>
      </w:r>
      <w:proofErr w:type="spellEnd"/>
      <w:r>
        <w:t xml:space="preserve"> WTO improvements</w:t>
      </w:r>
    </w:p>
    <w:p w:rsidR="0074276C" w:rsidRPr="006A56AD" w:rsidRDefault="0074276C" w:rsidP="0074276C">
      <w:pPr>
        <w:rPr>
          <w:rStyle w:val="Style13ptBold"/>
          <w:b w:val="0"/>
        </w:rPr>
      </w:pPr>
      <w:proofErr w:type="spellStart"/>
      <w:r>
        <w:rPr>
          <w:rStyle w:val="Style13ptBold"/>
        </w:rPr>
        <w:t>Bhagwati</w:t>
      </w:r>
      <w:proofErr w:type="spellEnd"/>
      <w:r>
        <w:rPr>
          <w:rStyle w:val="Style13ptBold"/>
        </w:rPr>
        <w:t xml:space="preserve"> 13</w:t>
      </w:r>
      <w:r>
        <w:rPr>
          <w:rStyle w:val="Style13ptBold"/>
          <w:b w:val="0"/>
        </w:rPr>
        <w:t xml:space="preserve"> </w:t>
      </w:r>
      <w:r w:rsidRPr="006A56AD">
        <w:rPr>
          <w:rStyle w:val="Style13ptBold"/>
          <w:b w:val="0"/>
          <w:sz w:val="16"/>
        </w:rPr>
        <w:t>(</w:t>
      </w:r>
      <w:proofErr w:type="spellStart"/>
      <w:r w:rsidRPr="006A56AD">
        <w:rPr>
          <w:rStyle w:val="Style13ptBold"/>
          <w:b w:val="0"/>
          <w:sz w:val="16"/>
        </w:rPr>
        <w:t>Jagdish</w:t>
      </w:r>
      <w:proofErr w:type="spellEnd"/>
      <w:r w:rsidRPr="006A56AD">
        <w:rPr>
          <w:rStyle w:val="Style13ptBold"/>
          <w:b w:val="0"/>
          <w:sz w:val="16"/>
        </w:rPr>
        <w:t>, Pf of IR @ Columbia, 11/28, “Overcoming the deadlock in world trade”, http://www.iiss.org/en/publications/strategic%20comments/sections/2013-a8b5/overcoming-the-deadlock-in-world-trade-6f06)</w:t>
      </w:r>
    </w:p>
    <w:p w:rsidR="0074276C" w:rsidRPr="00E640E2" w:rsidRDefault="0074276C" w:rsidP="0074276C">
      <w:pPr>
        <w:rPr>
          <w:rStyle w:val="StyleUnderline"/>
        </w:rPr>
      </w:pPr>
      <w:r w:rsidRPr="00E640E2">
        <w:rPr>
          <w:rStyle w:val="StyleUnderline"/>
          <w:highlight w:val="yellow"/>
        </w:rPr>
        <w:lastRenderedPageBreak/>
        <w:t>There are two</w:t>
      </w:r>
      <w:r>
        <w:t xml:space="preserve"> </w:t>
      </w:r>
      <w:r w:rsidRPr="00E640E2">
        <w:rPr>
          <w:sz w:val="16"/>
        </w:rPr>
        <w:t xml:space="preserve">interrelated geo-economic </w:t>
      </w:r>
      <w:r w:rsidRPr="00E640E2">
        <w:rPr>
          <w:rStyle w:val="StyleUnderline"/>
          <w:highlight w:val="yellow"/>
        </w:rPr>
        <w:t>risks inherent in</w:t>
      </w:r>
      <w:r w:rsidRPr="00E640E2">
        <w:rPr>
          <w:rStyle w:val="StyleUnderline"/>
        </w:rPr>
        <w:t xml:space="preserve"> </w:t>
      </w:r>
      <w:r w:rsidRPr="00E640E2">
        <w:rPr>
          <w:sz w:val="16"/>
        </w:rPr>
        <w:t xml:space="preserve">the growing role of </w:t>
      </w:r>
      <w:r w:rsidRPr="00E640E2">
        <w:rPr>
          <w:rStyle w:val="StyleUnderline"/>
          <w:highlight w:val="yellow"/>
        </w:rPr>
        <w:t>regional trade accords. The first is</w:t>
      </w:r>
      <w:r w:rsidRPr="00E640E2">
        <w:rPr>
          <w:rStyle w:val="StyleUnderline"/>
        </w:rPr>
        <w:t xml:space="preserve"> </w:t>
      </w:r>
      <w:r>
        <w:t xml:space="preserve">that of </w:t>
      </w:r>
      <w:r w:rsidRPr="00E640E2">
        <w:rPr>
          <w:rStyle w:val="StyleUnderline"/>
          <w:highlight w:val="yellow"/>
        </w:rPr>
        <w:t>fragmentation</w:t>
      </w:r>
      <w:r>
        <w:t xml:space="preserve">. </w:t>
      </w:r>
      <w:r w:rsidRPr="00E640E2">
        <w:rPr>
          <w:rStyle w:val="StyleUnderline"/>
          <w:highlight w:val="yellow"/>
        </w:rPr>
        <w:t>Misalignments between regional and multilateral trade rules may distort trade patterns and impose costs on</w:t>
      </w:r>
      <w:r>
        <w:t xml:space="preserve"> </w:t>
      </w:r>
      <w:r w:rsidRPr="00E640E2">
        <w:rPr>
          <w:sz w:val="16"/>
        </w:rPr>
        <w:t xml:space="preserve">the operation of global </w:t>
      </w:r>
      <w:r w:rsidRPr="00E640E2">
        <w:rPr>
          <w:rStyle w:val="StyleUnderline"/>
          <w:highlight w:val="yellow"/>
        </w:rPr>
        <w:t>supply chains</w:t>
      </w:r>
      <w:r>
        <w:t xml:space="preserve">. </w:t>
      </w:r>
      <w:r w:rsidRPr="00E640E2">
        <w:rPr>
          <w:sz w:val="16"/>
        </w:rPr>
        <w:t xml:space="preserve">Mega-regional agreements such as </w:t>
      </w:r>
      <w:r w:rsidRPr="00E640E2">
        <w:rPr>
          <w:rStyle w:val="StyleUnderline"/>
          <w:highlight w:val="yellow"/>
        </w:rPr>
        <w:t>the TPP</w:t>
      </w:r>
      <w:r>
        <w:t xml:space="preserve"> </w:t>
      </w:r>
      <w:r w:rsidRPr="00E640E2">
        <w:rPr>
          <w:sz w:val="16"/>
        </w:rPr>
        <w:t>and the TTIP do not involve tariffs but</w:t>
      </w:r>
      <w:r>
        <w:t xml:space="preserve"> </w:t>
      </w:r>
      <w:r w:rsidRPr="00E640E2">
        <w:rPr>
          <w:rStyle w:val="StyleUnderline"/>
          <w:highlight w:val="yellow"/>
        </w:rPr>
        <w:t>are essentially about regulation of trade-related issues</w:t>
      </w:r>
      <w:r>
        <w:t xml:space="preserve"> (</w:t>
      </w:r>
      <w:r w:rsidRPr="00E640E2">
        <w:rPr>
          <w:sz w:val="16"/>
        </w:rPr>
        <w:t xml:space="preserve">such as state-owned enterprises, intellectual property rights, investments, and health-and-safety standards). </w:t>
      </w:r>
      <w:r w:rsidRPr="00E640E2">
        <w:rPr>
          <w:rStyle w:val="StyleUnderline"/>
          <w:highlight w:val="yellow"/>
        </w:rPr>
        <w:t>The proliferation of regional</w:t>
      </w:r>
      <w:r>
        <w:t xml:space="preserve"> </w:t>
      </w:r>
      <w:r w:rsidRPr="007B00C8">
        <w:rPr>
          <w:sz w:val="16"/>
        </w:rPr>
        <w:t xml:space="preserve">and inter-regional trade </w:t>
      </w:r>
      <w:r w:rsidRPr="00E640E2">
        <w:rPr>
          <w:rStyle w:val="StyleUnderline"/>
          <w:highlight w:val="yellow"/>
        </w:rPr>
        <w:t>agreements may result in</w:t>
      </w:r>
      <w:r>
        <w:t xml:space="preserve"> </w:t>
      </w:r>
      <w:r w:rsidRPr="007B00C8">
        <w:rPr>
          <w:sz w:val="16"/>
        </w:rPr>
        <w:t xml:space="preserve">the introduction of </w:t>
      </w:r>
      <w:r>
        <w:t>‘</w:t>
      </w:r>
      <w:r w:rsidRPr="00E640E2">
        <w:rPr>
          <w:rStyle w:val="StyleUnderline"/>
          <w:highlight w:val="yellow"/>
        </w:rPr>
        <w:t>WTO-</w:t>
      </w:r>
      <w:proofErr w:type="spellStart"/>
      <w:r w:rsidRPr="00E640E2">
        <w:rPr>
          <w:rStyle w:val="StyleUnderline"/>
          <w:highlight w:val="yellow"/>
        </w:rPr>
        <w:t>plus’</w:t>
      </w:r>
      <w:proofErr w:type="spellEnd"/>
      <w:r w:rsidRPr="00E640E2">
        <w:rPr>
          <w:rStyle w:val="StyleUnderline"/>
          <w:highlight w:val="yellow"/>
        </w:rPr>
        <w:t xml:space="preserve"> and ‘WTO-extra’ rules</w:t>
      </w:r>
      <w:r>
        <w:t xml:space="preserve">. </w:t>
      </w:r>
      <w:r w:rsidRPr="007B00C8">
        <w:rPr>
          <w:sz w:val="16"/>
        </w:rPr>
        <w:t xml:space="preserve">As a consequence, </w:t>
      </w:r>
      <w:r w:rsidRPr="00E640E2">
        <w:rPr>
          <w:rStyle w:val="StyleUnderline"/>
          <w:highlight w:val="yellow"/>
        </w:rPr>
        <w:t>the WTO may</w:t>
      </w:r>
      <w:r>
        <w:t xml:space="preserve"> </w:t>
      </w:r>
      <w:r w:rsidRPr="007B00C8">
        <w:rPr>
          <w:sz w:val="16"/>
        </w:rPr>
        <w:t xml:space="preserve">gradually </w:t>
      </w:r>
      <w:r w:rsidRPr="007B00C8">
        <w:rPr>
          <w:rStyle w:val="StyleUnderline"/>
          <w:sz w:val="16"/>
          <w:highlight w:val="yellow"/>
        </w:rPr>
        <w:t>l</w:t>
      </w:r>
      <w:r w:rsidRPr="00E640E2">
        <w:rPr>
          <w:rStyle w:val="StyleUnderline"/>
          <w:highlight w:val="yellow"/>
        </w:rPr>
        <w:t xml:space="preserve">ose its position as the ceiling of </w:t>
      </w:r>
      <w:r w:rsidRPr="007B00C8">
        <w:rPr>
          <w:sz w:val="16"/>
        </w:rPr>
        <w:t>the</w:t>
      </w:r>
      <w:r w:rsidRPr="00E640E2">
        <w:rPr>
          <w:rStyle w:val="StyleUnderline"/>
          <w:highlight w:val="yellow"/>
        </w:rPr>
        <w:t xml:space="preserve"> multilateral trade </w:t>
      </w:r>
      <w:r w:rsidRPr="007B00C8">
        <w:rPr>
          <w:sz w:val="16"/>
        </w:rPr>
        <w:t xml:space="preserve">regime </w:t>
      </w:r>
      <w:r w:rsidRPr="00E640E2">
        <w:rPr>
          <w:rStyle w:val="StyleUnderline"/>
          <w:highlight w:val="yellow"/>
        </w:rPr>
        <w:t>and</w:t>
      </w:r>
      <w:r>
        <w:t xml:space="preserve"> instead </w:t>
      </w:r>
      <w:r w:rsidRPr="00E640E2">
        <w:rPr>
          <w:rStyle w:val="StyleUnderline"/>
          <w:highlight w:val="yellow"/>
        </w:rPr>
        <w:t>become its</w:t>
      </w:r>
      <w:r>
        <w:t xml:space="preserve"> </w:t>
      </w:r>
      <w:r w:rsidRPr="007B00C8">
        <w:rPr>
          <w:sz w:val="16"/>
        </w:rPr>
        <w:t xml:space="preserve">regulatory </w:t>
      </w:r>
      <w:r w:rsidRPr="00E640E2">
        <w:rPr>
          <w:rStyle w:val="StyleUnderline"/>
          <w:highlight w:val="yellow"/>
        </w:rPr>
        <w:t>floor</w:t>
      </w:r>
      <w:r>
        <w:t xml:space="preserve">. </w:t>
      </w:r>
      <w:r w:rsidRPr="00E640E2">
        <w:rPr>
          <w:rStyle w:val="StyleUnderline"/>
          <w:highlight w:val="yellow"/>
        </w:rPr>
        <w:t>The second risk is that new trading powers may be excluded from, rather than integrated into, international trade arrangements</w:t>
      </w:r>
      <w:r>
        <w:t xml:space="preserve">. </w:t>
      </w:r>
      <w:r w:rsidRPr="00E640E2">
        <w:rPr>
          <w:rStyle w:val="StyleUnderline"/>
          <w:highlight w:val="yellow"/>
        </w:rPr>
        <w:t>Proponents</w:t>
      </w:r>
      <w:r>
        <w:t xml:space="preserve"> </w:t>
      </w:r>
      <w:r w:rsidRPr="007B00C8">
        <w:rPr>
          <w:sz w:val="16"/>
        </w:rPr>
        <w:t xml:space="preserve">in the Western world see two advantages in the mega-regional agreements: they represent a chance to regain the rule-making initiative and to shape the rules of global trade without having to negotiate with emerging powers; they also </w:t>
      </w:r>
      <w:r w:rsidRPr="00E640E2">
        <w:rPr>
          <w:rStyle w:val="StyleUnderline"/>
          <w:highlight w:val="yellow"/>
        </w:rPr>
        <w:t>argue that these agreements could be ‘</w:t>
      </w:r>
      <w:proofErr w:type="spellStart"/>
      <w:r w:rsidRPr="00E640E2">
        <w:rPr>
          <w:rStyle w:val="StyleUnderline"/>
          <w:highlight w:val="yellow"/>
        </w:rPr>
        <w:t>multilateralised</w:t>
      </w:r>
      <w:proofErr w:type="spellEnd"/>
      <w:r w:rsidRPr="00E640E2">
        <w:rPr>
          <w:rStyle w:val="StyleUnderline"/>
          <w:highlight w:val="yellow"/>
        </w:rPr>
        <w:t>’ at the WTO</w:t>
      </w:r>
      <w:r>
        <w:t xml:space="preserve"> </w:t>
      </w:r>
      <w:r w:rsidRPr="007B00C8">
        <w:rPr>
          <w:sz w:val="16"/>
        </w:rPr>
        <w:t>in the future.</w:t>
      </w:r>
      <w:r>
        <w:t xml:space="preserve"> </w:t>
      </w:r>
      <w:r w:rsidRPr="00E640E2">
        <w:rPr>
          <w:rStyle w:val="StyleUnderline"/>
          <w:highlight w:val="yellow"/>
        </w:rPr>
        <w:t>This assumes</w:t>
      </w:r>
      <w:r>
        <w:t xml:space="preserve"> that </w:t>
      </w:r>
      <w:r w:rsidRPr="00E640E2">
        <w:rPr>
          <w:rStyle w:val="StyleUnderline"/>
          <w:highlight w:val="yellow"/>
        </w:rPr>
        <w:t xml:space="preserve">the mega-regional vision can be </w:t>
      </w:r>
      <w:proofErr w:type="spellStart"/>
      <w:r w:rsidRPr="00E640E2">
        <w:rPr>
          <w:rStyle w:val="StyleUnderline"/>
          <w:highlight w:val="yellow"/>
        </w:rPr>
        <w:t>realised</w:t>
      </w:r>
      <w:proofErr w:type="spellEnd"/>
      <w:r w:rsidRPr="00E640E2">
        <w:rPr>
          <w:rStyle w:val="StyleUnderline"/>
          <w:highlight w:val="yellow"/>
        </w:rPr>
        <w:t xml:space="preserve"> – a big assumption given the </w:t>
      </w:r>
      <w:r w:rsidRPr="007B00C8">
        <w:rPr>
          <w:sz w:val="16"/>
        </w:rPr>
        <w:t>level of</w:t>
      </w:r>
      <w:r w:rsidRPr="007B00C8">
        <w:rPr>
          <w:rStyle w:val="StyleUnderline"/>
          <w:sz w:val="16"/>
          <w:highlight w:val="yellow"/>
        </w:rPr>
        <w:t xml:space="preserve"> </w:t>
      </w:r>
      <w:r w:rsidRPr="00E640E2">
        <w:rPr>
          <w:rStyle w:val="StyleUnderline"/>
          <w:highlight w:val="yellow"/>
        </w:rPr>
        <w:t xml:space="preserve">ambition and </w:t>
      </w:r>
      <w:r w:rsidRPr="007B00C8">
        <w:rPr>
          <w:sz w:val="16"/>
        </w:rPr>
        <w:t xml:space="preserve">the </w:t>
      </w:r>
      <w:r w:rsidRPr="00E640E2">
        <w:rPr>
          <w:rStyle w:val="StyleUnderline"/>
          <w:highlight w:val="yellow"/>
        </w:rPr>
        <w:t xml:space="preserve">complexity of </w:t>
      </w:r>
      <w:r w:rsidRPr="007B00C8">
        <w:rPr>
          <w:sz w:val="14"/>
        </w:rPr>
        <w:t xml:space="preserve">the </w:t>
      </w:r>
      <w:r w:rsidRPr="00E640E2">
        <w:rPr>
          <w:rStyle w:val="StyleUnderline"/>
          <w:highlight w:val="yellow"/>
        </w:rPr>
        <w:t>negotiations</w:t>
      </w:r>
      <w:r>
        <w:t xml:space="preserve">. </w:t>
      </w:r>
      <w:r w:rsidRPr="00E640E2">
        <w:rPr>
          <w:rStyle w:val="StyleUnderline"/>
          <w:highlight w:val="yellow"/>
        </w:rPr>
        <w:t>It</w:t>
      </w:r>
      <w:r>
        <w:t xml:space="preserve"> also </w:t>
      </w:r>
      <w:r w:rsidRPr="00E640E2">
        <w:rPr>
          <w:rStyle w:val="StyleUnderline"/>
          <w:highlight w:val="yellow"/>
        </w:rPr>
        <w:t>assumes that</w:t>
      </w:r>
      <w:r>
        <w:t xml:space="preserve"> </w:t>
      </w:r>
      <w:r w:rsidRPr="007B00C8">
        <w:rPr>
          <w:sz w:val="16"/>
        </w:rPr>
        <w:t xml:space="preserve">subsequent </w:t>
      </w:r>
      <w:proofErr w:type="spellStart"/>
      <w:r w:rsidRPr="00E640E2">
        <w:rPr>
          <w:rStyle w:val="StyleUnderline"/>
          <w:highlight w:val="yellow"/>
        </w:rPr>
        <w:t>multilateralisation</w:t>
      </w:r>
      <w:proofErr w:type="spellEnd"/>
      <w:r w:rsidRPr="00E640E2">
        <w:rPr>
          <w:rStyle w:val="StyleUnderline"/>
        </w:rPr>
        <w:t xml:space="preserve"> </w:t>
      </w:r>
      <w:r w:rsidRPr="007B00C8">
        <w:rPr>
          <w:sz w:val="16"/>
        </w:rPr>
        <w:t xml:space="preserve">of mega-regional accords </w:t>
      </w:r>
      <w:r w:rsidRPr="00E640E2">
        <w:rPr>
          <w:rStyle w:val="StyleUnderline"/>
          <w:highlight w:val="yellow"/>
        </w:rPr>
        <w:t xml:space="preserve">would </w:t>
      </w:r>
      <w:r w:rsidRPr="007B00C8">
        <w:rPr>
          <w:sz w:val="16"/>
        </w:rPr>
        <w:t>somehow</w:t>
      </w:r>
      <w:r w:rsidRPr="00E640E2">
        <w:rPr>
          <w:rStyle w:val="StyleUnderline"/>
          <w:highlight w:val="yellow"/>
        </w:rPr>
        <w:t xml:space="preserve"> be easier than concluding</w:t>
      </w:r>
      <w:r w:rsidRPr="00E640E2">
        <w:rPr>
          <w:rStyle w:val="StyleUnderline"/>
        </w:rPr>
        <w:t xml:space="preserve"> </w:t>
      </w:r>
      <w:r>
        <w:t xml:space="preserve">the </w:t>
      </w:r>
      <w:r w:rsidRPr="00E640E2">
        <w:rPr>
          <w:rStyle w:val="StyleUnderline"/>
          <w:highlight w:val="yellow"/>
        </w:rPr>
        <w:t>Doha</w:t>
      </w:r>
      <w:r>
        <w:t xml:space="preserve"> </w:t>
      </w:r>
      <w:r w:rsidRPr="007B00C8">
        <w:rPr>
          <w:sz w:val="16"/>
        </w:rPr>
        <w:t xml:space="preserve">Round. In practice, </w:t>
      </w:r>
      <w:r w:rsidRPr="00E640E2">
        <w:rPr>
          <w:rStyle w:val="StyleUnderline"/>
          <w:highlight w:val="yellow"/>
        </w:rPr>
        <w:t xml:space="preserve">mega-regional agreements seem </w:t>
      </w:r>
      <w:r w:rsidRPr="007B00C8">
        <w:rPr>
          <w:sz w:val="16"/>
        </w:rPr>
        <w:t xml:space="preserve">likely </w:t>
      </w:r>
      <w:r w:rsidRPr="00E640E2">
        <w:rPr>
          <w:rStyle w:val="StyleUnderline"/>
          <w:highlight w:val="yellow"/>
        </w:rPr>
        <w:t xml:space="preserve">to reduce the centrality of the WTO in the international </w:t>
      </w:r>
      <w:r w:rsidRPr="007B00C8">
        <w:rPr>
          <w:sz w:val="16"/>
        </w:rPr>
        <w:t xml:space="preserve">trade </w:t>
      </w:r>
      <w:r w:rsidRPr="00E640E2">
        <w:rPr>
          <w:rStyle w:val="StyleUnderline"/>
          <w:highlight w:val="yellow"/>
        </w:rPr>
        <w:t>regime – a trend that is</w:t>
      </w:r>
      <w:r>
        <w:t xml:space="preserve"> </w:t>
      </w:r>
      <w:r w:rsidRPr="00E640E2">
        <w:rPr>
          <w:sz w:val="16"/>
        </w:rPr>
        <w:t xml:space="preserve">likely to be </w:t>
      </w:r>
      <w:r w:rsidRPr="00E640E2">
        <w:rPr>
          <w:rStyle w:val="StyleUnderline"/>
          <w:highlight w:val="yellow"/>
        </w:rPr>
        <w:t>accelerated if there is no progress in Bali.</w:t>
      </w:r>
    </w:p>
    <w:p w:rsidR="0074276C" w:rsidRDefault="0074276C" w:rsidP="0074276C">
      <w:pPr>
        <w:pStyle w:val="Heading4"/>
      </w:pPr>
      <w:r>
        <w:t>Specifically undermines the WTO dispute mechanism</w:t>
      </w:r>
    </w:p>
    <w:p w:rsidR="0074276C" w:rsidRPr="00936C44" w:rsidRDefault="0074276C" w:rsidP="0074276C">
      <w:pPr>
        <w:rPr>
          <w:rStyle w:val="Style13ptBold"/>
          <w:b w:val="0"/>
        </w:rPr>
      </w:pPr>
      <w:proofErr w:type="spellStart"/>
      <w:r>
        <w:rPr>
          <w:rStyle w:val="Style13ptBold"/>
        </w:rPr>
        <w:t>Jovanovic</w:t>
      </w:r>
      <w:proofErr w:type="spellEnd"/>
      <w:r>
        <w:rPr>
          <w:rStyle w:val="Style13ptBold"/>
        </w:rPr>
        <w:t xml:space="preserve"> &amp; </w:t>
      </w:r>
      <w:proofErr w:type="spellStart"/>
      <w:r>
        <w:rPr>
          <w:rStyle w:val="Style13ptBold"/>
        </w:rPr>
        <w:t>Damnjanovic</w:t>
      </w:r>
      <w:proofErr w:type="spellEnd"/>
      <w:r>
        <w:rPr>
          <w:rStyle w:val="Style13ptBold"/>
        </w:rPr>
        <w:t xml:space="preserve"> 15</w:t>
      </w:r>
      <w:r>
        <w:rPr>
          <w:rStyle w:val="Style13ptBold"/>
          <w:b w:val="0"/>
        </w:rPr>
        <w:t xml:space="preserve"> (</w:t>
      </w:r>
      <w:r w:rsidRPr="00936C44">
        <w:rPr>
          <w:rStyle w:val="Style13ptBold"/>
          <w:b w:val="0"/>
          <w:sz w:val="14"/>
        </w:rPr>
        <w:t xml:space="preserve">Miroslav, U of Geneva, </w:t>
      </w:r>
      <w:proofErr w:type="spellStart"/>
      <w:r w:rsidRPr="00936C44">
        <w:rPr>
          <w:rStyle w:val="Style13ptBold"/>
          <w:b w:val="0"/>
          <w:sz w:val="14"/>
        </w:rPr>
        <w:t>Jelena</w:t>
      </w:r>
      <w:proofErr w:type="spellEnd"/>
      <w:r w:rsidRPr="00936C44">
        <w:rPr>
          <w:rStyle w:val="Style13ptBold"/>
          <w:b w:val="0"/>
          <w:sz w:val="14"/>
        </w:rPr>
        <w:t xml:space="preserve">, Novi Sad School of Business, Serbia, “Saving Multilateralism in a higgledy-piggledy Trading System”, Journal of Economic Integration, 30(1), http://dx.doi.org/10. 1 1 130/jei.20 15.30.1.29, </w:t>
      </w:r>
      <w:proofErr w:type="spellStart"/>
      <w:r w:rsidRPr="00936C44">
        <w:rPr>
          <w:rStyle w:val="Style13ptBold"/>
          <w:b w:val="0"/>
          <w:sz w:val="14"/>
        </w:rPr>
        <w:t>jstor</w:t>
      </w:r>
      <w:proofErr w:type="spellEnd"/>
      <w:r w:rsidRPr="00936C44">
        <w:rPr>
          <w:rStyle w:val="Style13ptBold"/>
          <w:b w:val="0"/>
          <w:sz w:val="14"/>
        </w:rPr>
        <w:t>)</w:t>
      </w:r>
    </w:p>
    <w:p w:rsidR="0074276C" w:rsidRPr="00936C44" w:rsidRDefault="0074276C" w:rsidP="0074276C">
      <w:r w:rsidRPr="00086216">
        <w:rPr>
          <w:sz w:val="16"/>
        </w:rPr>
        <w:t xml:space="preserve">A new set of preferential trade deals offered by the EU and the US contain </w:t>
      </w:r>
      <w:proofErr w:type="gramStart"/>
      <w:r w:rsidRPr="00086216">
        <w:rPr>
          <w:sz w:val="16"/>
        </w:rPr>
        <w:t>provisions that goes</w:t>
      </w:r>
      <w:proofErr w:type="gramEnd"/>
      <w:r w:rsidRPr="00086216">
        <w:rPr>
          <w:sz w:val="16"/>
        </w:rPr>
        <w:t xml:space="preserve"> beyond the WTO set of rules and obligations. The two powerful trade hubs export their home regulation to their trading partners (Horn, </w:t>
      </w:r>
      <w:proofErr w:type="spellStart"/>
      <w:r w:rsidRPr="00086216">
        <w:rPr>
          <w:sz w:val="16"/>
        </w:rPr>
        <w:t>Mavroidis</w:t>
      </w:r>
      <w:proofErr w:type="spellEnd"/>
      <w:r w:rsidRPr="00086216">
        <w:rPr>
          <w:sz w:val="16"/>
        </w:rPr>
        <w:t xml:space="preserve">, and Sapir 2010). </w:t>
      </w:r>
      <w:r w:rsidRPr="00086216">
        <w:rPr>
          <w:rStyle w:val="StyleUnderline"/>
          <w:highlight w:val="yellow"/>
        </w:rPr>
        <w:t>Some</w:t>
      </w:r>
      <w:r>
        <w:t xml:space="preserve"> </w:t>
      </w:r>
      <w:r w:rsidRPr="00086216">
        <w:rPr>
          <w:sz w:val="16"/>
        </w:rPr>
        <w:t xml:space="preserve">of the new </w:t>
      </w:r>
      <w:r w:rsidRPr="00086216">
        <w:rPr>
          <w:rStyle w:val="StyleUnderline"/>
          <w:highlight w:val="yellow"/>
        </w:rPr>
        <w:t>provisions go beyond those</w:t>
      </w:r>
      <w:r>
        <w:t xml:space="preserve"> </w:t>
      </w:r>
      <w:r w:rsidRPr="00086216">
        <w:rPr>
          <w:sz w:val="16"/>
        </w:rPr>
        <w:t xml:space="preserve">that are </w:t>
      </w:r>
      <w:r w:rsidRPr="00086216">
        <w:rPr>
          <w:rStyle w:val="StyleUnderline"/>
          <w:highlight w:val="yellow"/>
        </w:rPr>
        <w:t>within the WTO mandate</w:t>
      </w:r>
      <w:r>
        <w:t xml:space="preserve"> </w:t>
      </w:r>
      <w:r w:rsidRPr="00086216">
        <w:rPr>
          <w:sz w:val="16"/>
        </w:rPr>
        <w:t xml:space="preserve">(WTO+) i.e., they are accepted multilaterally. These refer to reductions in tariffs, state aid, </w:t>
      </w:r>
      <w:proofErr w:type="gramStart"/>
      <w:r w:rsidRPr="00086216">
        <w:rPr>
          <w:sz w:val="16"/>
        </w:rPr>
        <w:t>technical</w:t>
      </w:r>
      <w:proofErr w:type="gramEnd"/>
      <w:r w:rsidRPr="00086216">
        <w:rPr>
          <w:sz w:val="16"/>
        </w:rPr>
        <w:t xml:space="preserve"> barriers to trade, public procurement or GATS. Others refer to the areas that are outside of the WTO terms of reference i.e., WTO-extra (WTO-X). </w:t>
      </w:r>
      <w:r w:rsidRPr="00086216">
        <w:rPr>
          <w:rStyle w:val="StyleUnderline"/>
          <w:highlight w:val="yellow"/>
        </w:rPr>
        <w:t>Small, poor and</w:t>
      </w:r>
      <w:r>
        <w:t xml:space="preserve">/or </w:t>
      </w:r>
      <w:r w:rsidRPr="00086216">
        <w:rPr>
          <w:rStyle w:val="StyleUnderline"/>
          <w:highlight w:val="yellow"/>
        </w:rPr>
        <w:t xml:space="preserve">weak countries are forced to accept provisions that would not be acceptable if countries had </w:t>
      </w:r>
      <w:r w:rsidRPr="00086216">
        <w:rPr>
          <w:sz w:val="16"/>
        </w:rPr>
        <w:t xml:space="preserve">a </w:t>
      </w:r>
      <w:r w:rsidRPr="00086216">
        <w:rPr>
          <w:rStyle w:val="StyleUnderline"/>
          <w:highlight w:val="yellow"/>
        </w:rPr>
        <w:t>similar bargaining power</w:t>
      </w:r>
      <w:r>
        <w:t xml:space="preserve">. • </w:t>
      </w:r>
      <w:r w:rsidRPr="00086216">
        <w:rPr>
          <w:rStyle w:val="StyleUnderline"/>
          <w:highlight w:val="yellow"/>
        </w:rPr>
        <w:t>Such a</w:t>
      </w:r>
      <w:r>
        <w:t xml:space="preserve"> </w:t>
      </w:r>
      <w:r w:rsidRPr="00086216">
        <w:rPr>
          <w:sz w:val="16"/>
        </w:rPr>
        <w:t xml:space="preserve">bilateral </w:t>
      </w:r>
      <w:r w:rsidRPr="00086216">
        <w:rPr>
          <w:rStyle w:val="StyleUnderline"/>
          <w:highlight w:val="yellow"/>
        </w:rPr>
        <w:t>approach weakens the commitment of</w:t>
      </w:r>
      <w:r>
        <w:t xml:space="preserve"> </w:t>
      </w:r>
      <w:r w:rsidRPr="00086216">
        <w:rPr>
          <w:sz w:val="16"/>
        </w:rPr>
        <w:t xml:space="preserve">big and powerful </w:t>
      </w:r>
      <w:r w:rsidRPr="00086216">
        <w:rPr>
          <w:rStyle w:val="StyleUnderline"/>
          <w:highlight w:val="yellow"/>
        </w:rPr>
        <w:t>states to the multilateral system</w:t>
      </w:r>
      <w:r>
        <w:t xml:space="preserve"> </w:t>
      </w:r>
      <w:r w:rsidRPr="00086216">
        <w:rPr>
          <w:sz w:val="16"/>
        </w:rPr>
        <w:t xml:space="preserve">of trade. </w:t>
      </w:r>
      <w:r w:rsidRPr="00086216">
        <w:rPr>
          <w:rStyle w:val="StyleUnderline"/>
          <w:highlight w:val="yellow"/>
        </w:rPr>
        <w:t>Multilateralism may provide</w:t>
      </w:r>
      <w:r>
        <w:t xml:space="preserve"> </w:t>
      </w:r>
      <w:r w:rsidRPr="00086216">
        <w:rPr>
          <w:sz w:val="16"/>
        </w:rPr>
        <w:t xml:space="preserve">other </w:t>
      </w:r>
      <w:r>
        <w:t>(</w:t>
      </w:r>
      <w:r w:rsidRPr="00086216">
        <w:rPr>
          <w:rStyle w:val="StyleUnderline"/>
          <w:highlight w:val="yellow"/>
        </w:rPr>
        <w:t>small) countries with a fair trade safety belt</w:t>
      </w:r>
      <w:r>
        <w:t xml:space="preserve">. </w:t>
      </w:r>
      <w:r w:rsidRPr="00086216">
        <w:rPr>
          <w:sz w:val="16"/>
        </w:rPr>
        <w:t xml:space="preserve">• The US pursues a functionalist model: the selection of a few defined and enforceable commitments such as </w:t>
      </w:r>
      <w:proofErr w:type="spellStart"/>
      <w:r w:rsidRPr="00086216">
        <w:rPr>
          <w:sz w:val="16"/>
        </w:rPr>
        <w:t>labour</w:t>
      </w:r>
      <w:proofErr w:type="spellEnd"/>
      <w:r w:rsidRPr="00086216">
        <w:rPr>
          <w:sz w:val="16"/>
        </w:rPr>
        <w:t xml:space="preserve"> market regulation, data protection and anti-corruption. The EU opted for a legal inflation model (mostly WTO-X): many areas are included in the trade deal (education, human rights, political dialogue, culture, terrorism, illegal immigration, statistics), but few of them are legally enforceable. Weak legal enforcement conditions in EU external trade deals reflect a compromise (lack of consensus) among EU member countries. If the spoke trading partners are forced to accept such bilateral trade arrangements (even if few provisions are enforceable), this </w:t>
      </w:r>
      <w:proofErr w:type="gramStart"/>
      <w:r w:rsidRPr="00086216">
        <w:rPr>
          <w:sz w:val="16"/>
        </w:rPr>
        <w:t>raises</w:t>
      </w:r>
      <w:proofErr w:type="gramEnd"/>
      <w:r w:rsidRPr="00086216">
        <w:rPr>
          <w:sz w:val="16"/>
        </w:rPr>
        <w:t xml:space="preserve"> concerns about fair relations in trade and the reasonable sharing of gains. • The Doha Round was difficult to start, it spent its life limping and it was even more difficult to bring it to an end. It was the longest negotiation round under the GATT/ WTO. </w:t>
      </w:r>
      <w:r w:rsidRPr="00086216">
        <w:rPr>
          <w:rStyle w:val="StyleUnderline"/>
          <w:highlight w:val="yellow"/>
        </w:rPr>
        <w:t>The biggest danger facing the post-Doha WTO is</w:t>
      </w:r>
      <w:r>
        <w:t xml:space="preserve"> perhaps </w:t>
      </w:r>
      <w:r w:rsidRPr="00086216">
        <w:rPr>
          <w:rStyle w:val="StyleUnderline"/>
          <w:highlight w:val="yellow"/>
        </w:rPr>
        <w:t>not stalemate, but</w:t>
      </w:r>
      <w:r>
        <w:t xml:space="preserve"> </w:t>
      </w:r>
      <w:r w:rsidRPr="00086216">
        <w:rPr>
          <w:sz w:val="16"/>
        </w:rPr>
        <w:t xml:space="preserve">rather political </w:t>
      </w:r>
      <w:r w:rsidRPr="00086216">
        <w:rPr>
          <w:rStyle w:val="StyleUnderline"/>
          <w:highlight w:val="yellow"/>
        </w:rPr>
        <w:t>apathy and</w:t>
      </w:r>
      <w:r>
        <w:t xml:space="preserve"> even </w:t>
      </w:r>
      <w:r w:rsidRPr="00086216">
        <w:rPr>
          <w:rStyle w:val="StyleUnderline"/>
          <w:highlight w:val="yellow"/>
        </w:rPr>
        <w:t xml:space="preserve">indifference, as well as </w:t>
      </w:r>
      <w:proofErr w:type="spellStart"/>
      <w:r w:rsidRPr="00086216">
        <w:rPr>
          <w:rStyle w:val="StyleUnderline"/>
          <w:highlight w:val="yellow"/>
        </w:rPr>
        <w:t>marginalisation</w:t>
      </w:r>
      <w:proofErr w:type="spellEnd"/>
      <w:r w:rsidRPr="00086216">
        <w:rPr>
          <w:rStyle w:val="StyleUnderline"/>
          <w:highlight w:val="yellow"/>
        </w:rPr>
        <w:t xml:space="preserve"> of the WTO by</w:t>
      </w:r>
      <w:r>
        <w:t xml:space="preserve"> the </w:t>
      </w:r>
      <w:r w:rsidRPr="00086216">
        <w:rPr>
          <w:rStyle w:val="StyleUnderline"/>
          <w:highlight w:val="yellow"/>
        </w:rPr>
        <w:t>negotiating parties</w:t>
      </w:r>
      <w:r>
        <w:t xml:space="preserve">. </w:t>
      </w:r>
      <w:r w:rsidRPr="00086216">
        <w:rPr>
          <w:rStyle w:val="StyleUnderline"/>
          <w:highlight w:val="yellow"/>
        </w:rPr>
        <w:t>Resorting to</w:t>
      </w:r>
      <w:r>
        <w:t xml:space="preserve"> </w:t>
      </w:r>
      <w:r w:rsidRPr="00086216">
        <w:rPr>
          <w:sz w:val="16"/>
        </w:rPr>
        <w:t xml:space="preserve">bilateral or </w:t>
      </w:r>
      <w:r w:rsidRPr="00086216">
        <w:rPr>
          <w:rStyle w:val="StyleUnderline"/>
          <w:highlight w:val="yellow"/>
        </w:rPr>
        <w:t>regional deals may question the relevance of WTO dispute mechanisms, one of the WTO's crown jewels</w:t>
      </w:r>
      <w:r>
        <w:t>.</w:t>
      </w:r>
    </w:p>
    <w:p w:rsidR="00243D71" w:rsidRDefault="00243D71" w:rsidP="00243D71">
      <w:pPr>
        <w:pStyle w:val="Heading3"/>
      </w:pPr>
      <w:r>
        <w:lastRenderedPageBreak/>
        <w:t>WTO Turn Extensions – WTO</w:t>
      </w:r>
      <w:r>
        <w:t xml:space="preserve"> Impacts</w:t>
      </w:r>
    </w:p>
    <w:p w:rsidR="0074276C" w:rsidRDefault="0074276C" w:rsidP="0074276C">
      <w:pPr>
        <w:pStyle w:val="Heading4"/>
      </w:pPr>
      <w:r>
        <w:t>This turns the economy advantage – Only global free trade stabilizes the entire economy</w:t>
      </w:r>
    </w:p>
    <w:p w:rsidR="0074276C" w:rsidRPr="00D97E14" w:rsidRDefault="0074276C" w:rsidP="0074276C">
      <w:pPr>
        <w:rPr>
          <w:sz w:val="18"/>
        </w:rPr>
      </w:pPr>
      <w:r w:rsidRPr="00D97E14">
        <w:rPr>
          <w:rStyle w:val="Style13ptBold"/>
        </w:rPr>
        <w:t xml:space="preserve">Li &amp; </w:t>
      </w:r>
      <w:proofErr w:type="spellStart"/>
      <w:r w:rsidRPr="00D97E14">
        <w:rPr>
          <w:rStyle w:val="Style13ptBold"/>
        </w:rPr>
        <w:t>Whalley</w:t>
      </w:r>
      <w:proofErr w:type="spellEnd"/>
      <w:r w:rsidRPr="00D97E14">
        <w:rPr>
          <w:rStyle w:val="Style13ptBold"/>
        </w:rPr>
        <w:t xml:space="preserve"> 14</w:t>
      </w:r>
      <w:r>
        <w:t xml:space="preserve"> </w:t>
      </w:r>
      <w:r w:rsidRPr="00D97E14">
        <w:rPr>
          <w:sz w:val="18"/>
        </w:rPr>
        <w:t>(</w:t>
      </w:r>
      <w:proofErr w:type="spellStart"/>
      <w:r w:rsidRPr="00D97E14">
        <w:rPr>
          <w:sz w:val="18"/>
        </w:rPr>
        <w:t>Chunding</w:t>
      </w:r>
      <w:proofErr w:type="spellEnd"/>
      <w:r w:rsidRPr="00D97E14">
        <w:rPr>
          <w:sz w:val="18"/>
        </w:rPr>
        <w:t xml:space="preserve">, Institute of World Economics and Politics, Chinese Academy of Social Sciences, John, Central University of Finance and Economics, “China and the Trans-Pacific Partnership: A Numerical Simulation Assessment of the Effects Involved”, The World Economy, </w:t>
      </w:r>
      <w:proofErr w:type="spellStart"/>
      <w:r w:rsidRPr="00D97E14">
        <w:rPr>
          <w:sz w:val="18"/>
        </w:rPr>
        <w:t>doi</w:t>
      </w:r>
      <w:proofErr w:type="spellEnd"/>
      <w:r w:rsidRPr="00D97E14">
        <w:rPr>
          <w:sz w:val="18"/>
        </w:rPr>
        <w:t xml:space="preserve">: 10.1111/twec.12123, </w:t>
      </w:r>
      <w:r w:rsidRPr="00D97E14">
        <w:t>p. 185-6)</w:t>
      </w:r>
    </w:p>
    <w:p w:rsidR="0074276C" w:rsidRPr="00E25A11" w:rsidRDefault="0074276C" w:rsidP="0074276C">
      <w:pPr>
        <w:rPr>
          <w:rStyle w:val="StyleUnderline"/>
        </w:rPr>
      </w:pPr>
      <w:r w:rsidRPr="00E25A11">
        <w:rPr>
          <w:sz w:val="16"/>
        </w:rPr>
        <w:t xml:space="preserve">In this part, </w:t>
      </w:r>
      <w:r w:rsidRPr="00E25A11">
        <w:rPr>
          <w:rStyle w:val="StyleUnderline"/>
          <w:highlight w:val="yellow"/>
        </w:rPr>
        <w:t>we compare the effects of TPP free trade and global free trade</w:t>
      </w:r>
      <w:r>
        <w:t xml:space="preserve"> </w:t>
      </w:r>
      <w:r w:rsidRPr="00E25A11">
        <w:rPr>
          <w:sz w:val="16"/>
        </w:rPr>
        <w:t xml:space="preserve">and report simulation results in Tables 10 and 11 which </w:t>
      </w:r>
      <w:proofErr w:type="gramStart"/>
      <w:r w:rsidRPr="00E25A11">
        <w:rPr>
          <w:sz w:val="16"/>
        </w:rPr>
        <w:t>shows</w:t>
      </w:r>
      <w:proofErr w:type="gramEnd"/>
      <w:r w:rsidRPr="00E25A11">
        <w:rPr>
          <w:sz w:val="16"/>
        </w:rPr>
        <w:t xml:space="preserve"> changes under global free trade relative to the benchmark situation. For China, a TPP without China will lower welfare but increase production</w:t>
      </w:r>
      <w:r>
        <w:t xml:space="preserve">; </w:t>
      </w:r>
      <w:r w:rsidRPr="00E25A11">
        <w:rPr>
          <w:rStyle w:val="StyleUnderline"/>
          <w:highlight w:val="yellow"/>
        </w:rPr>
        <w:t>global free trade will benefit China in nearly all aspects</w:t>
      </w:r>
      <w:r>
        <w:t xml:space="preserve">. Comparatively, </w:t>
      </w:r>
      <w:r w:rsidRPr="00E25A11">
        <w:rPr>
          <w:rStyle w:val="StyleUnderline"/>
          <w:highlight w:val="yellow"/>
        </w:rPr>
        <w:t>the effects of global free trade are much higher than TPP</w:t>
      </w:r>
      <w:r>
        <w:t xml:space="preserve">. </w:t>
      </w:r>
      <w:r w:rsidRPr="00E25A11">
        <w:rPr>
          <w:sz w:val="16"/>
        </w:rPr>
        <w:t xml:space="preserve">We take 50 per cent NTB elimination case as an example, TPP will decrease China’s welfare by 0.1395 per cent, increase production by 0.0233 per cent, increase export by 0.4599 per cent, decrease import by 0.3399 per cent and increase imbalance by 7.2315 per cent. In the meanwhile, global free trade will increase China’s welfare by 1.7149 per cent, production by 2.3948 per cent, export by 35.5081 per cent, </w:t>
      </w:r>
      <w:proofErr w:type="gramStart"/>
      <w:r w:rsidRPr="00E25A11">
        <w:rPr>
          <w:sz w:val="16"/>
        </w:rPr>
        <w:t>import</w:t>
      </w:r>
      <w:proofErr w:type="gramEnd"/>
      <w:r w:rsidRPr="00E25A11">
        <w:rPr>
          <w:sz w:val="16"/>
        </w:rPr>
        <w:t xml:space="preserve"> by 27.8426 per cent and imbalance by 236.4986 per cent. For other large countries, </w:t>
      </w:r>
      <w:r w:rsidRPr="00E25A11">
        <w:rPr>
          <w:rStyle w:val="StyleUnderline"/>
          <w:highlight w:val="yellow"/>
        </w:rPr>
        <w:t>global free trade is beneficial to almost all these countries in all aspects</w:t>
      </w:r>
      <w:r>
        <w:t xml:space="preserve"> </w:t>
      </w:r>
      <w:r w:rsidRPr="00E25A11">
        <w:rPr>
          <w:sz w:val="16"/>
        </w:rPr>
        <w:t xml:space="preserve">including welfare, production, export, import and imbalance. But </w:t>
      </w:r>
      <w:r w:rsidRPr="00E25A11">
        <w:rPr>
          <w:rStyle w:val="StyleUnderline"/>
          <w:highlight w:val="yellow"/>
        </w:rPr>
        <w:t>under only tariff elimination circumstance, some large countries’ welfare and production will decrease</w:t>
      </w:r>
      <w:r>
        <w:t xml:space="preserve"> </w:t>
      </w:r>
      <w:r w:rsidRPr="00E25A11">
        <w:rPr>
          <w:sz w:val="16"/>
        </w:rPr>
        <w:t>because of terms of trade effects,</w:t>
      </w:r>
      <w:r>
        <w:t xml:space="preserve"> </w:t>
      </w:r>
      <w:r w:rsidRPr="00E25A11">
        <w:rPr>
          <w:rStyle w:val="StyleUnderline"/>
          <w:highlight w:val="yellow"/>
        </w:rPr>
        <w:t>these large countries will export more but import less and their total consumption will decrease</w:t>
      </w:r>
      <w:r>
        <w:t xml:space="preserve"> </w:t>
      </w:r>
      <w:r w:rsidRPr="00E25A11">
        <w:rPr>
          <w:sz w:val="16"/>
        </w:rPr>
        <w:t>when welfare decreases. In general,</w:t>
      </w:r>
      <w:r>
        <w:t xml:space="preserve"> </w:t>
      </w:r>
      <w:r w:rsidRPr="00E25A11">
        <w:rPr>
          <w:rStyle w:val="StyleUnderline"/>
          <w:highlight w:val="yellow"/>
        </w:rPr>
        <w:t>global free trade effects are beneficial to nearly all countries, but TPP will hurt some countries</w:t>
      </w:r>
      <w:r w:rsidRPr="00E25A11">
        <w:rPr>
          <w:sz w:val="16"/>
        </w:rPr>
        <w:t xml:space="preserve">. In the meanwhile, </w:t>
      </w:r>
      <w:r w:rsidRPr="00E25A11">
        <w:rPr>
          <w:rStyle w:val="StyleUnderline"/>
          <w:highlight w:val="yellow"/>
        </w:rPr>
        <w:t>the effects of global free trade are bigger than TPP.</w:t>
      </w:r>
    </w:p>
    <w:p w:rsidR="0074276C" w:rsidRDefault="0074276C" w:rsidP="0074276C">
      <w:pPr>
        <w:pStyle w:val="Heading4"/>
      </w:pPr>
      <w:r>
        <w:t>The WTO should be the focus of the economic order restraining China – We turn their “rules-based” order advantage</w:t>
      </w:r>
    </w:p>
    <w:p w:rsidR="0074276C" w:rsidRPr="00EE0DBD" w:rsidRDefault="0074276C" w:rsidP="0074276C">
      <w:pPr>
        <w:rPr>
          <w:rStyle w:val="Style13ptBold"/>
          <w:b w:val="0"/>
        </w:rPr>
      </w:pPr>
      <w:r>
        <w:rPr>
          <w:rStyle w:val="Style13ptBold"/>
        </w:rPr>
        <w:t>Meltzer 12</w:t>
      </w:r>
      <w:r>
        <w:rPr>
          <w:rStyle w:val="Style13ptBold"/>
          <w:b w:val="0"/>
        </w:rPr>
        <w:t xml:space="preserve"> </w:t>
      </w:r>
      <w:r w:rsidRPr="00EE0DBD">
        <w:rPr>
          <w:rStyle w:val="Style13ptBold"/>
          <w:b w:val="0"/>
          <w:sz w:val="20"/>
        </w:rPr>
        <w:t>(Joshua, fellow @ Brookings Inst., 5/11, “Continue Progress on a Key Trade Relationship”, http://www.brookings.edu/research/papers/2012/05/11-china-trade-meltzer)</w:t>
      </w:r>
    </w:p>
    <w:p w:rsidR="0074276C" w:rsidRPr="00EE0DBD" w:rsidRDefault="0074276C" w:rsidP="0074276C">
      <w:r w:rsidRPr="00E25A11">
        <w:rPr>
          <w:rStyle w:val="StyleUnderline"/>
          <w:highlight w:val="yellow"/>
        </w:rPr>
        <w:t>The next</w:t>
      </w:r>
      <w:r>
        <w:t xml:space="preserve"> </w:t>
      </w:r>
      <w:r w:rsidRPr="00E25A11">
        <w:rPr>
          <w:sz w:val="16"/>
        </w:rPr>
        <w:t xml:space="preserve">American </w:t>
      </w:r>
      <w:r w:rsidRPr="00E25A11">
        <w:rPr>
          <w:rStyle w:val="StyleUnderline"/>
          <w:highlight w:val="yellow"/>
        </w:rPr>
        <w:t>president must</w:t>
      </w:r>
      <w:r>
        <w:t xml:space="preserve"> also </w:t>
      </w:r>
      <w:r w:rsidRPr="00E25A11">
        <w:rPr>
          <w:rStyle w:val="StyleUnderline"/>
          <w:highlight w:val="yellow"/>
        </w:rPr>
        <w:t>place a premium on resolving trade issues with China at the</w:t>
      </w:r>
      <w:r>
        <w:t xml:space="preserve"> </w:t>
      </w:r>
      <w:r w:rsidRPr="00E25A11">
        <w:rPr>
          <w:sz w:val="16"/>
        </w:rPr>
        <w:t xml:space="preserve">World Trade Organization </w:t>
      </w:r>
      <w:r>
        <w:t>(</w:t>
      </w:r>
      <w:r w:rsidRPr="00E25A11">
        <w:rPr>
          <w:rStyle w:val="StyleUnderline"/>
          <w:highlight w:val="yellow"/>
        </w:rPr>
        <w:t>WTO</w:t>
      </w:r>
      <w:r>
        <w:t xml:space="preserve">), </w:t>
      </w:r>
      <w:r w:rsidRPr="00E25A11">
        <w:rPr>
          <w:sz w:val="16"/>
        </w:rPr>
        <w:t>where the United States has initiated a range of disputes against China’s trade practices.</w:t>
      </w:r>
      <w:r>
        <w:t xml:space="preserve"> </w:t>
      </w:r>
      <w:r w:rsidRPr="00E25A11">
        <w:rPr>
          <w:rStyle w:val="StyleUnderline"/>
          <w:highlight w:val="yellow"/>
        </w:rPr>
        <w:t>The WTO is a</w:t>
      </w:r>
      <w:r w:rsidRPr="00E25A11">
        <w:rPr>
          <w:sz w:val="16"/>
        </w:rPr>
        <w:t xml:space="preserve">nother </w:t>
      </w:r>
      <w:r w:rsidRPr="00E25A11">
        <w:rPr>
          <w:rStyle w:val="StyleUnderline"/>
          <w:highlight w:val="yellow"/>
        </w:rPr>
        <w:t>forum where regular interaction</w:t>
      </w:r>
      <w:r>
        <w:t xml:space="preserve"> </w:t>
      </w:r>
      <w:r w:rsidRPr="00E25A11">
        <w:rPr>
          <w:sz w:val="16"/>
        </w:rPr>
        <w:t xml:space="preserve">among officials </w:t>
      </w:r>
      <w:r w:rsidRPr="00E25A11">
        <w:rPr>
          <w:rStyle w:val="StyleUnderline"/>
          <w:highlight w:val="yellow"/>
        </w:rPr>
        <w:t>helps develop greater understanding of the foundations of</w:t>
      </w:r>
      <w:r>
        <w:t xml:space="preserve"> </w:t>
      </w:r>
      <w:r w:rsidRPr="00E25A11">
        <w:rPr>
          <w:sz w:val="16"/>
        </w:rPr>
        <w:t xml:space="preserve">each country’s </w:t>
      </w:r>
      <w:r w:rsidRPr="00E25A11">
        <w:rPr>
          <w:rStyle w:val="StyleUnderline"/>
          <w:highlight w:val="yellow"/>
        </w:rPr>
        <w:t>trade policies</w:t>
      </w:r>
      <w:r>
        <w:t xml:space="preserve">. </w:t>
      </w:r>
      <w:r w:rsidRPr="00E25A11">
        <w:rPr>
          <w:rStyle w:val="StyleUnderline"/>
          <w:highlight w:val="yellow"/>
        </w:rPr>
        <w:t>Working within the WTO</w:t>
      </w:r>
      <w:r>
        <w:t xml:space="preserve"> </w:t>
      </w:r>
      <w:r w:rsidRPr="00E25A11">
        <w:rPr>
          <w:sz w:val="16"/>
        </w:rPr>
        <w:t xml:space="preserve">to address trade issues </w:t>
      </w:r>
      <w:r w:rsidRPr="00E25A11">
        <w:rPr>
          <w:rStyle w:val="StyleUnderline"/>
          <w:highlight w:val="yellow"/>
        </w:rPr>
        <w:t>with China will reinforce the value of multilateral rules-based institutions and demonstrate to China the benefits of playing by the rules</w:t>
      </w:r>
      <w:r>
        <w:t xml:space="preserve"> </w:t>
      </w:r>
      <w:r w:rsidRPr="00E25A11">
        <w:rPr>
          <w:sz w:val="16"/>
        </w:rPr>
        <w:t xml:space="preserve">of the game. </w:t>
      </w:r>
      <w:r w:rsidRPr="00E25A11">
        <w:rPr>
          <w:highlight w:val="yellow"/>
        </w:rPr>
        <w:t>T</w:t>
      </w:r>
      <w:r w:rsidRPr="00E25A11">
        <w:rPr>
          <w:rStyle w:val="StyleUnderline"/>
          <w:highlight w:val="yellow"/>
        </w:rPr>
        <w:t>his is particularly important given the WTO’s current lack of direction on the Doha Round,</w:t>
      </w:r>
      <w:r>
        <w:t xml:space="preserve"> </w:t>
      </w:r>
      <w:r w:rsidRPr="00E25A11">
        <w:rPr>
          <w:rStyle w:val="StyleUnderline"/>
          <w:highlight w:val="yellow"/>
        </w:rPr>
        <w:t>and</w:t>
      </w:r>
      <w:r>
        <w:t xml:space="preserve"> it </w:t>
      </w:r>
      <w:r w:rsidRPr="00E25A11">
        <w:rPr>
          <w:rStyle w:val="StyleUnderline"/>
          <w:highlight w:val="yellow"/>
        </w:rPr>
        <w:t>will reinforce</w:t>
      </w:r>
      <w:r>
        <w:t xml:space="preserve"> U.S. </w:t>
      </w:r>
      <w:r w:rsidRPr="00E25A11">
        <w:rPr>
          <w:rStyle w:val="StyleUnderline"/>
          <w:highlight w:val="yellow"/>
        </w:rPr>
        <w:t>efforts to show China</w:t>
      </w:r>
      <w:r>
        <w:t xml:space="preserve"> that </w:t>
      </w:r>
      <w:r w:rsidRPr="00E25A11">
        <w:rPr>
          <w:rStyle w:val="StyleUnderline"/>
          <w:highlight w:val="yellow"/>
        </w:rPr>
        <w:t>the</w:t>
      </w:r>
      <w:r>
        <w:t xml:space="preserve"> current </w:t>
      </w:r>
      <w:r w:rsidRPr="00E25A11">
        <w:rPr>
          <w:rStyle w:val="StyleUnderline"/>
          <w:highlight w:val="yellow"/>
        </w:rPr>
        <w:t>global economic order</w:t>
      </w:r>
      <w:r w:rsidRPr="00E25A11">
        <w:rPr>
          <w:sz w:val="16"/>
        </w:rPr>
        <w:t>—which includes the WTO—</w:t>
      </w:r>
      <w:r w:rsidRPr="00E25A11">
        <w:rPr>
          <w:rStyle w:val="StyleUnderline"/>
          <w:highlight w:val="yellow"/>
        </w:rPr>
        <w:t>is worth supporting</w:t>
      </w:r>
      <w:r>
        <w:t>.</w:t>
      </w:r>
    </w:p>
    <w:p w:rsidR="007128DF" w:rsidRDefault="007128DF" w:rsidP="007128DF">
      <w:pPr>
        <w:pStyle w:val="Heading2"/>
      </w:pPr>
      <w:r>
        <w:lastRenderedPageBreak/>
        <w:t>A2: Global Economic Order</w:t>
      </w:r>
      <w:r w:rsidR="00312210">
        <w:t xml:space="preserve"> Scenario</w:t>
      </w:r>
    </w:p>
    <w:p w:rsidR="007128DF" w:rsidRDefault="007128DF" w:rsidP="007128DF">
      <w:pPr>
        <w:pStyle w:val="Heading3"/>
      </w:pPr>
      <w:r>
        <w:lastRenderedPageBreak/>
        <w:t>Rules Based Economy Answers Extensions</w:t>
      </w:r>
    </w:p>
    <w:p w:rsidR="007128DF" w:rsidRDefault="007128DF" w:rsidP="007128DF">
      <w:pPr>
        <w:pStyle w:val="Heading4"/>
      </w:pPr>
      <w:r>
        <w:t>China is broadly integrating into the economic order</w:t>
      </w:r>
    </w:p>
    <w:p w:rsidR="007128DF" w:rsidRPr="00967B00" w:rsidRDefault="007128DF" w:rsidP="007128DF">
      <w:pPr>
        <w:rPr>
          <w:rStyle w:val="Style13ptBold"/>
          <w:b w:val="0"/>
        </w:rPr>
      </w:pPr>
      <w:r>
        <w:rPr>
          <w:rStyle w:val="Style13ptBold"/>
        </w:rPr>
        <w:t>Kennedy 15</w:t>
      </w:r>
      <w:r w:rsidRPr="00967B00">
        <w:rPr>
          <w:rStyle w:val="Style13ptBold"/>
          <w:b w:val="0"/>
          <w:sz w:val="18"/>
        </w:rPr>
        <w:t xml:space="preserve"> (Scott, fellow @ Center for Strategic &amp; Int’l Studies, “Thoughts from the Chairman: How to Pragmatically Respond to Greater Chinese Activism on the Global Stage”, 2/13, http://csis.org/publication/thoughts-chairman-how-pragmatically-respond-greater-chinese-activism-global-stage)</w:t>
      </w:r>
    </w:p>
    <w:p w:rsidR="007128DF" w:rsidRPr="00967B00" w:rsidRDefault="007128DF" w:rsidP="007128DF">
      <w:r w:rsidRPr="007877BF">
        <w:rPr>
          <w:rStyle w:val="StyleUnderline"/>
          <w:highlight w:val="yellow"/>
        </w:rPr>
        <w:t>The dominant trend</w:t>
      </w:r>
      <w:r>
        <w:t xml:space="preserve"> </w:t>
      </w:r>
      <w:r w:rsidRPr="007877BF">
        <w:rPr>
          <w:sz w:val="16"/>
        </w:rPr>
        <w:t>of the last three decades, which still holds true even today</w:t>
      </w:r>
      <w:r>
        <w:t xml:space="preserve">, </w:t>
      </w:r>
      <w:r w:rsidRPr="007877BF">
        <w:rPr>
          <w:rStyle w:val="StyleUnderline"/>
          <w:highlight w:val="yellow"/>
        </w:rPr>
        <w:t>is Chinese integration into</w:t>
      </w:r>
      <w:r>
        <w:t xml:space="preserve"> </w:t>
      </w:r>
      <w:r w:rsidRPr="007877BF">
        <w:rPr>
          <w:sz w:val="16"/>
        </w:rPr>
        <w:t xml:space="preserve">existing </w:t>
      </w:r>
      <w:r w:rsidRPr="007877BF">
        <w:rPr>
          <w:rStyle w:val="StyleUnderline"/>
          <w:highlight w:val="yellow"/>
        </w:rPr>
        <w:t>international economic institutions</w:t>
      </w:r>
      <w:r>
        <w:t xml:space="preserve">. </w:t>
      </w:r>
      <w:r w:rsidRPr="007877BF">
        <w:rPr>
          <w:sz w:val="16"/>
        </w:rPr>
        <w:t>Since the 1980s</w:t>
      </w:r>
      <w:r>
        <w:t xml:space="preserve">, </w:t>
      </w:r>
      <w:r w:rsidRPr="007877BF">
        <w:rPr>
          <w:rStyle w:val="StyleUnderline"/>
          <w:highlight w:val="yellow"/>
        </w:rPr>
        <w:t>the Chinese have</w:t>
      </w:r>
      <w:r>
        <w:t xml:space="preserve"> </w:t>
      </w:r>
      <w:r w:rsidRPr="007877BF">
        <w:rPr>
          <w:sz w:val="16"/>
        </w:rPr>
        <w:t xml:space="preserve">figuratively and </w:t>
      </w:r>
      <w:r w:rsidRPr="007877BF">
        <w:rPr>
          <w:rStyle w:val="StyleUnderline"/>
          <w:highlight w:val="yellow"/>
        </w:rPr>
        <w:t>literally gone to school on the international system</w:t>
      </w:r>
      <w:r>
        <w:t xml:space="preserve">. </w:t>
      </w:r>
      <w:r w:rsidRPr="007877BF">
        <w:rPr>
          <w:rStyle w:val="StyleUnderline"/>
          <w:highlight w:val="yellow"/>
        </w:rPr>
        <w:t>They have put</w:t>
      </w:r>
      <w:r>
        <w:t xml:space="preserve"> </w:t>
      </w:r>
      <w:r w:rsidRPr="007877BF">
        <w:rPr>
          <w:sz w:val="16"/>
        </w:rPr>
        <w:t xml:space="preserve">the vast majority of </w:t>
      </w:r>
      <w:r w:rsidRPr="007877BF">
        <w:rPr>
          <w:rStyle w:val="StyleUnderline"/>
          <w:highlight w:val="yellow"/>
        </w:rPr>
        <w:t>their energies into understanding</w:t>
      </w:r>
      <w:r>
        <w:t xml:space="preserve"> </w:t>
      </w:r>
      <w:r w:rsidRPr="007877BF">
        <w:rPr>
          <w:sz w:val="16"/>
        </w:rPr>
        <w:t xml:space="preserve">both the </w:t>
      </w:r>
      <w:r w:rsidRPr="007877BF">
        <w:rPr>
          <w:rStyle w:val="StyleUnderline"/>
          <w:highlight w:val="yellow"/>
        </w:rPr>
        <w:t>rules of the game</w:t>
      </w:r>
      <w:r>
        <w:t xml:space="preserve"> </w:t>
      </w:r>
      <w:r w:rsidRPr="007877BF">
        <w:rPr>
          <w:sz w:val="16"/>
        </w:rPr>
        <w:t>across a wide range of areas, from trade remedies to technical standards, from intellectual property to public health</w:t>
      </w:r>
      <w:r>
        <w:t xml:space="preserve">. </w:t>
      </w:r>
      <w:r w:rsidRPr="007877BF">
        <w:rPr>
          <w:rStyle w:val="StyleUnderline"/>
          <w:highlight w:val="yellow"/>
        </w:rPr>
        <w:t>China has joined</w:t>
      </w:r>
      <w:r>
        <w:t xml:space="preserve"> </w:t>
      </w:r>
      <w:r w:rsidRPr="007877BF">
        <w:rPr>
          <w:sz w:val="16"/>
        </w:rPr>
        <w:t xml:space="preserve">just about </w:t>
      </w:r>
      <w:r w:rsidRPr="007877BF">
        <w:rPr>
          <w:rStyle w:val="StyleUnderline"/>
          <w:highlight w:val="yellow"/>
        </w:rPr>
        <w:t>every international economic organization for which it is eligible</w:t>
      </w:r>
      <w:r>
        <w:t xml:space="preserve"> </w:t>
      </w:r>
      <w:r w:rsidRPr="007877BF">
        <w:rPr>
          <w:sz w:val="16"/>
        </w:rPr>
        <w:t>for membership, and Chinese companies have become involved in a wide range of private, transnational governance organizations.</w:t>
      </w:r>
      <w:r>
        <w:t xml:space="preserve"> </w:t>
      </w:r>
      <w:r w:rsidRPr="007877BF">
        <w:rPr>
          <w:rStyle w:val="StyleUnderline"/>
          <w:highlight w:val="yellow"/>
        </w:rPr>
        <w:t>The Chinese have been a third-party observer to almost every WTO case</w:t>
      </w:r>
      <w:r>
        <w:t xml:space="preserve"> </w:t>
      </w:r>
      <w:r w:rsidRPr="007877BF">
        <w:rPr>
          <w:sz w:val="16"/>
        </w:rPr>
        <w:t>since they joined in order to better learn the nuts and bolts of the dispute settlement system. Chinese companies, state owned and private, have poached a huge coterie of lawyers, accountants, engineers, and other experts from Western firms to help them catch up more quickly. The Chinese have moved up the learning curve across the board and have assumed leadership positions at the IMF, World Bank, WTO, World Health Organization, International Telecommunication Union (ITU), and other bodies</w:t>
      </w:r>
      <w:r>
        <w:t xml:space="preserve">. </w:t>
      </w:r>
      <w:r w:rsidRPr="007877BF">
        <w:rPr>
          <w:rStyle w:val="StyleUnderline"/>
          <w:highlight w:val="yellow"/>
        </w:rPr>
        <w:t>The large majority of Chinese actions and proposals are consistent with existing rules or involve modest, limited proposals for change.</w:t>
      </w:r>
      <w:r w:rsidRPr="007877BF">
        <w:rPr>
          <w:rStyle w:val="StyleUnderline"/>
        </w:rPr>
        <w:t xml:space="preserve"> </w:t>
      </w:r>
      <w:r w:rsidRPr="007877BF">
        <w:rPr>
          <w:sz w:val="16"/>
        </w:rPr>
        <w:t xml:space="preserve">China played a significant role in brokering the Bali Package in late 2013 to salvage an interim success in the WTO’s Doha Round, and China’s joint announcement with the United States on carbon emissions targets in November 2014 has provided momentum to forge a consensus ahead of the meeting on global climate change to take place in Paris in November. In 2005, then–Deputy Secretary of State Robert </w:t>
      </w:r>
      <w:proofErr w:type="spellStart"/>
      <w:r w:rsidRPr="007877BF">
        <w:rPr>
          <w:sz w:val="16"/>
        </w:rPr>
        <w:t>Zoellick</w:t>
      </w:r>
      <w:proofErr w:type="spellEnd"/>
      <w:r w:rsidRPr="007877BF">
        <w:rPr>
          <w:sz w:val="16"/>
        </w:rPr>
        <w:t xml:space="preserve"> called on China to become a more “responsible stakeholder.” His language is surprisingly similar to the current official goal, recently repeated by Xi Jinping at the Central Foreign Affairs Work Conference in November 2014, of China being a “responsible member of international society” that should “actively participate in global governance.” </w:t>
      </w:r>
      <w:r w:rsidRPr="007877BF">
        <w:rPr>
          <w:rStyle w:val="StyleUnderline"/>
          <w:highlight w:val="yellow"/>
        </w:rPr>
        <w:t>Though China has yet to complete this journey, it is broadly moving in the right direction.</w:t>
      </w:r>
      <w:r>
        <w:t xml:space="preserve"> </w:t>
      </w:r>
      <w:r w:rsidRPr="007877BF">
        <w:rPr>
          <w:sz w:val="16"/>
        </w:rPr>
        <w:t>Such activism has not resulted in a “harmonious world.” The Chinese are desperate to have a greater voice (</w:t>
      </w:r>
      <w:proofErr w:type="spellStart"/>
      <w:r w:rsidRPr="007877BF">
        <w:rPr>
          <w:sz w:val="16"/>
        </w:rPr>
        <w:t>huayuquan</w:t>
      </w:r>
      <w:proofErr w:type="spellEnd"/>
      <w:r w:rsidRPr="007877BF">
        <w:rPr>
          <w:sz w:val="16"/>
        </w:rPr>
        <w:t xml:space="preserve">) internationally, and more proactively pursuing their interests has generated tensions. But </w:t>
      </w:r>
      <w:r w:rsidRPr="007877BF">
        <w:rPr>
          <w:rStyle w:val="StyleUnderline"/>
          <w:highlight w:val="yellow"/>
        </w:rPr>
        <w:t>even though they can be bombastic and ornery</w:t>
      </w:r>
      <w:r>
        <w:t xml:space="preserve"> </w:t>
      </w:r>
      <w:r w:rsidRPr="007877BF">
        <w:rPr>
          <w:sz w:val="16"/>
        </w:rPr>
        <w:t>at times,</w:t>
      </w:r>
      <w:r>
        <w:t xml:space="preserve"> </w:t>
      </w:r>
      <w:r w:rsidRPr="007877BF">
        <w:rPr>
          <w:rStyle w:val="StyleUnderline"/>
          <w:highlight w:val="yellow"/>
        </w:rPr>
        <w:t>the Chinese are rarely flamethrowers launching</w:t>
      </w:r>
      <w:r>
        <w:t xml:space="preserve"> direct </w:t>
      </w:r>
      <w:r w:rsidRPr="007877BF">
        <w:rPr>
          <w:rStyle w:val="StyleUnderline"/>
          <w:highlight w:val="yellow"/>
        </w:rPr>
        <w:t>assaults on the status quo</w:t>
      </w:r>
      <w:r>
        <w:t xml:space="preserve">. </w:t>
      </w:r>
      <w:r w:rsidRPr="007877BF">
        <w:rPr>
          <w:rStyle w:val="StyleUnderline"/>
          <w:highlight w:val="yellow"/>
        </w:rPr>
        <w:t>Most disagreements have taken place within the boundaries of the existing rules and are about how the pie is divided</w:t>
      </w:r>
      <w:r>
        <w:t xml:space="preserve">, </w:t>
      </w:r>
      <w:r w:rsidRPr="007877BF">
        <w:rPr>
          <w:rStyle w:val="StyleUnderline"/>
          <w:highlight w:val="yellow"/>
        </w:rPr>
        <w:t>not the</w:t>
      </w:r>
      <w:r>
        <w:t xml:space="preserve"> </w:t>
      </w:r>
      <w:r w:rsidRPr="007877BF">
        <w:rPr>
          <w:rStyle w:val="StyleUnderline"/>
          <w:highlight w:val="yellow"/>
        </w:rPr>
        <w:t>pie’s recipe</w:t>
      </w:r>
      <w:r>
        <w:t xml:space="preserve"> </w:t>
      </w:r>
      <w:r w:rsidRPr="007877BF">
        <w:rPr>
          <w:sz w:val="16"/>
        </w:rPr>
        <w:t>or the shape of the pan</w:t>
      </w:r>
      <w:r>
        <w:t xml:space="preserve">. </w:t>
      </w:r>
    </w:p>
    <w:p w:rsidR="007128DF" w:rsidRDefault="007128DF" w:rsidP="007128DF">
      <w:pPr>
        <w:pStyle w:val="Heading4"/>
      </w:pPr>
      <w:r>
        <w:t>China can’t threaten the rules-based trade system</w:t>
      </w:r>
    </w:p>
    <w:p w:rsidR="007128DF" w:rsidRPr="009A3650" w:rsidRDefault="007128DF" w:rsidP="007128DF">
      <w:pPr>
        <w:rPr>
          <w:rStyle w:val="Style13ptBold"/>
          <w:b w:val="0"/>
        </w:rPr>
      </w:pPr>
      <w:r>
        <w:rPr>
          <w:rStyle w:val="Style13ptBold"/>
        </w:rPr>
        <w:t>Kroeber 13</w:t>
      </w:r>
      <w:r>
        <w:rPr>
          <w:rStyle w:val="Style13ptBold"/>
          <w:b w:val="0"/>
        </w:rPr>
        <w:t xml:space="preserve"> </w:t>
      </w:r>
      <w:r w:rsidRPr="00B808EF">
        <w:rPr>
          <w:rStyle w:val="Style13ptBold"/>
          <w:b w:val="0"/>
          <w:sz w:val="18"/>
        </w:rPr>
        <w:t xml:space="preserve">(Arthur, 10/17, Managing Director of </w:t>
      </w:r>
      <w:proofErr w:type="spellStart"/>
      <w:r w:rsidRPr="00B808EF">
        <w:rPr>
          <w:rStyle w:val="Style13ptBold"/>
          <w:b w:val="0"/>
          <w:sz w:val="18"/>
        </w:rPr>
        <w:t>GaveKal</w:t>
      </w:r>
      <w:proofErr w:type="spellEnd"/>
      <w:r w:rsidRPr="00B808EF">
        <w:rPr>
          <w:rStyle w:val="Style13ptBold"/>
          <w:b w:val="0"/>
          <w:sz w:val="18"/>
        </w:rPr>
        <w:t xml:space="preserve"> </w:t>
      </w:r>
      <w:proofErr w:type="spellStart"/>
      <w:r w:rsidRPr="00B808EF">
        <w:rPr>
          <w:rStyle w:val="Style13ptBold"/>
          <w:b w:val="0"/>
          <w:sz w:val="18"/>
        </w:rPr>
        <w:t>Dragonomics</w:t>
      </w:r>
      <w:proofErr w:type="spellEnd"/>
      <w:r w:rsidRPr="00B808EF">
        <w:rPr>
          <w:rStyle w:val="Style13ptBold"/>
          <w:b w:val="0"/>
          <w:sz w:val="18"/>
        </w:rPr>
        <w:t>, an independent global economic research firm, and Editor of its journal, China Economic Quarterly. He is a non-resident senior fellow of the Brookings-Tsinghua Center, “Uncomfortable Bedfellows: How Much Does China Need America Now?</w:t>
      </w:r>
      <w:proofErr w:type="gramStart"/>
      <w:r w:rsidRPr="00B808EF">
        <w:rPr>
          <w:rStyle w:val="Style13ptBold"/>
          <w:b w:val="0"/>
          <w:sz w:val="18"/>
        </w:rPr>
        <w:t>”,</w:t>
      </w:r>
      <w:proofErr w:type="gramEnd"/>
      <w:r w:rsidRPr="00B808EF">
        <w:rPr>
          <w:rStyle w:val="Style13ptBold"/>
          <w:b w:val="0"/>
          <w:sz w:val="18"/>
        </w:rPr>
        <w:t xml:space="preserve"> https://www.chinafile.com/conversation/uncomfortable-bedfellows-how-much-does-china-need-america-now)</w:t>
      </w:r>
    </w:p>
    <w:p w:rsidR="007128DF" w:rsidRPr="007877BF" w:rsidRDefault="007128DF" w:rsidP="007128DF">
      <w:pPr>
        <w:rPr>
          <w:sz w:val="16"/>
        </w:rPr>
      </w:pPr>
      <w:r w:rsidRPr="007877BF">
        <w:rPr>
          <w:sz w:val="14"/>
        </w:rPr>
        <w:t xml:space="preserve">Nothing has changed. </w:t>
      </w:r>
      <w:r w:rsidRPr="007877BF">
        <w:rPr>
          <w:rStyle w:val="StyleUnderline"/>
          <w:highlight w:val="yellow"/>
        </w:rPr>
        <w:t>The U</w:t>
      </w:r>
      <w:r>
        <w:t xml:space="preserve">nited </w:t>
      </w:r>
      <w:r w:rsidRPr="007877BF">
        <w:rPr>
          <w:rStyle w:val="StyleUnderline"/>
          <w:highlight w:val="yellow"/>
        </w:rPr>
        <w:t>S</w:t>
      </w:r>
      <w:r w:rsidRPr="007877BF">
        <w:rPr>
          <w:sz w:val="16"/>
        </w:rPr>
        <w:t>tates</w:t>
      </w:r>
      <w:r>
        <w:t xml:space="preserve"> </w:t>
      </w:r>
      <w:r w:rsidRPr="007877BF">
        <w:rPr>
          <w:sz w:val="16"/>
        </w:rPr>
        <w:t>still</w:t>
      </w:r>
      <w:r>
        <w:t xml:space="preserve"> </w:t>
      </w:r>
      <w:r w:rsidRPr="007877BF">
        <w:rPr>
          <w:rStyle w:val="StyleUnderline"/>
          <w:highlight w:val="yellow"/>
        </w:rPr>
        <w:t>exercises effective hegemony over the world economic and political system</w:t>
      </w:r>
      <w:r>
        <w:t xml:space="preserve">. </w:t>
      </w:r>
      <w:r w:rsidRPr="007877BF">
        <w:rPr>
          <w:rStyle w:val="StyleUnderline"/>
          <w:highlight w:val="yellow"/>
        </w:rPr>
        <w:t>China may occasionally resent that reality, but the benefits of participating</w:t>
      </w:r>
      <w:r>
        <w:t xml:space="preserve"> </w:t>
      </w:r>
      <w:r w:rsidRPr="007877BF">
        <w:rPr>
          <w:sz w:val="16"/>
        </w:rPr>
        <w:t>in that system far</w:t>
      </w:r>
      <w:r>
        <w:t xml:space="preserve"> </w:t>
      </w:r>
      <w:r w:rsidRPr="007877BF">
        <w:rPr>
          <w:rStyle w:val="StyleUnderline"/>
          <w:highlight w:val="yellow"/>
        </w:rPr>
        <w:t>outweigh the drawbacks</w:t>
      </w:r>
      <w:r>
        <w:t xml:space="preserve">. </w:t>
      </w:r>
      <w:r w:rsidRPr="007877BF">
        <w:rPr>
          <w:rStyle w:val="StyleUnderline"/>
          <w:highlight w:val="yellow"/>
        </w:rPr>
        <w:t>The agenda-setting power of the U.S. is visible in</w:t>
      </w:r>
      <w:r>
        <w:t xml:space="preserve"> </w:t>
      </w:r>
      <w:r w:rsidRPr="007877BF">
        <w:rPr>
          <w:sz w:val="16"/>
        </w:rPr>
        <w:t xml:space="preserve">two recent </w:t>
      </w:r>
      <w:r w:rsidRPr="007877BF">
        <w:rPr>
          <w:rStyle w:val="StyleUnderline"/>
          <w:highlight w:val="yellow"/>
        </w:rPr>
        <w:t>Chinese economic reform</w:t>
      </w:r>
      <w:r>
        <w:t xml:space="preserve"> </w:t>
      </w:r>
      <w:r w:rsidRPr="007877BF">
        <w:rPr>
          <w:sz w:val="16"/>
        </w:rPr>
        <w:t>initiatives:</w:t>
      </w:r>
      <w:r>
        <w:t xml:space="preserve"> </w:t>
      </w:r>
      <w:r w:rsidRPr="007877BF">
        <w:rPr>
          <w:rStyle w:val="StyleUnderline"/>
          <w:highlight w:val="yellow"/>
        </w:rPr>
        <w:t>its consideration of</w:t>
      </w:r>
      <w:r>
        <w:t xml:space="preserve"> </w:t>
      </w:r>
      <w:r w:rsidRPr="007877BF">
        <w:rPr>
          <w:sz w:val="16"/>
        </w:rPr>
        <w:t xml:space="preserve">joining the U.S.-led Trans-Pacific Partnership </w:t>
      </w:r>
      <w:r>
        <w:t>(</w:t>
      </w:r>
      <w:r w:rsidRPr="007877BF">
        <w:rPr>
          <w:rStyle w:val="StyleUnderline"/>
          <w:highlight w:val="yellow"/>
        </w:rPr>
        <w:t>TPP), and its request</w:t>
      </w:r>
      <w:r>
        <w:t xml:space="preserve"> </w:t>
      </w:r>
      <w:r w:rsidRPr="007877BF">
        <w:rPr>
          <w:sz w:val="16"/>
        </w:rPr>
        <w:t xml:space="preserve">at the last Strategic and Economic Dialogue </w:t>
      </w:r>
      <w:r w:rsidRPr="007877BF">
        <w:rPr>
          <w:rStyle w:val="StyleUnderline"/>
          <w:highlight w:val="yellow"/>
        </w:rPr>
        <w:t>to re-open negotiations on the</w:t>
      </w:r>
      <w:r>
        <w:t xml:space="preserve"> </w:t>
      </w:r>
      <w:r w:rsidRPr="007877BF">
        <w:rPr>
          <w:sz w:val="16"/>
        </w:rPr>
        <w:t xml:space="preserve">bilateral investment treaty </w:t>
      </w:r>
      <w:r>
        <w:t>(</w:t>
      </w:r>
      <w:r w:rsidRPr="007877BF">
        <w:rPr>
          <w:rStyle w:val="StyleUnderline"/>
          <w:highlight w:val="yellow"/>
        </w:rPr>
        <w:t>BIT)</w:t>
      </w:r>
      <w:r>
        <w:t xml:space="preserve"> </w:t>
      </w:r>
      <w:r w:rsidRPr="007877BF">
        <w:rPr>
          <w:sz w:val="14"/>
        </w:rPr>
        <w:t xml:space="preserve">with the U.S. </w:t>
      </w:r>
      <w:r w:rsidRPr="007877BF">
        <w:rPr>
          <w:rStyle w:val="StyleUnderline"/>
          <w:highlight w:val="yellow"/>
        </w:rPr>
        <w:t>Chinese leaders know</w:t>
      </w:r>
      <w:r>
        <w:t xml:space="preserve"> </w:t>
      </w:r>
      <w:r w:rsidRPr="007877BF">
        <w:rPr>
          <w:sz w:val="16"/>
        </w:rPr>
        <w:t xml:space="preserve">that to generate the productivity gains needed for sustained economic growth </w:t>
      </w:r>
      <w:r w:rsidRPr="007877BF">
        <w:rPr>
          <w:rStyle w:val="StyleUnderline"/>
          <w:highlight w:val="yellow"/>
        </w:rPr>
        <w:t>they must lower trade and investment barriers, and secure better access for Chinese firms to investment deals</w:t>
      </w:r>
      <w:r>
        <w:t xml:space="preserve"> </w:t>
      </w:r>
      <w:r w:rsidRPr="007877BF">
        <w:rPr>
          <w:sz w:val="16"/>
        </w:rPr>
        <w:t>abroad. To achieve those goals, they must deepen their engagement in a trade and investment regime whose rules are largely determined by the United States.</w:t>
      </w:r>
    </w:p>
    <w:p w:rsidR="007128DF" w:rsidRDefault="007128DF" w:rsidP="007128DF">
      <w:pPr>
        <w:pStyle w:val="Heading4"/>
      </w:pPr>
      <w:r>
        <w:t>TPP rules wont moderate China</w:t>
      </w:r>
    </w:p>
    <w:p w:rsidR="007128DF" w:rsidRPr="009D3FDB" w:rsidRDefault="007128DF" w:rsidP="007128DF">
      <w:pPr>
        <w:rPr>
          <w:rStyle w:val="Style13ptBold"/>
          <w:b w:val="0"/>
        </w:rPr>
      </w:pPr>
      <w:r>
        <w:rPr>
          <w:rStyle w:val="Style13ptBold"/>
        </w:rPr>
        <w:t>Stiglitz 3/28</w:t>
      </w:r>
      <w:r>
        <w:rPr>
          <w:rStyle w:val="Style13ptBold"/>
          <w:b w:val="0"/>
        </w:rPr>
        <w:t xml:space="preserve"> </w:t>
      </w:r>
      <w:r w:rsidRPr="009D3FDB">
        <w:rPr>
          <w:rStyle w:val="Style13ptBold"/>
          <w:b w:val="0"/>
          <w:sz w:val="20"/>
        </w:rPr>
        <w:t>(Joseph, Nobel prize winning economist, 2016, “Will TPP Help to Curb China’s Rise?</w:t>
      </w:r>
      <w:proofErr w:type="gramStart"/>
      <w:r w:rsidRPr="009D3FDB">
        <w:rPr>
          <w:rStyle w:val="Style13ptBold"/>
          <w:b w:val="0"/>
          <w:sz w:val="20"/>
        </w:rPr>
        <w:t>”,</w:t>
      </w:r>
      <w:proofErr w:type="gramEnd"/>
      <w:r w:rsidRPr="009D3FDB">
        <w:rPr>
          <w:rStyle w:val="Style13ptBold"/>
          <w:b w:val="0"/>
          <w:sz w:val="20"/>
        </w:rPr>
        <w:t xml:space="preserve"> http://rooseveltinstitute.org/will-tpp-help-curb-chinas-rise/)</w:t>
      </w:r>
    </w:p>
    <w:p w:rsidR="007128DF" w:rsidRPr="007877BF" w:rsidRDefault="007128DF" w:rsidP="007128DF">
      <w:pPr>
        <w:rPr>
          <w:sz w:val="16"/>
        </w:rPr>
      </w:pPr>
      <w:r w:rsidRPr="007877BF">
        <w:rPr>
          <w:sz w:val="16"/>
        </w:rPr>
        <w:lastRenderedPageBreak/>
        <w:t xml:space="preserve">TPP partners may someday invite China to join the agreement. </w:t>
      </w:r>
      <w:r w:rsidRPr="007877BF">
        <w:rPr>
          <w:rStyle w:val="StyleUnderline"/>
          <w:highlight w:val="yellow"/>
        </w:rPr>
        <w:t>Will TPP’s rules then compel China to implement “higher standards,</w:t>
      </w:r>
      <w:r>
        <w:t xml:space="preserve">” </w:t>
      </w:r>
      <w:r w:rsidRPr="007877BF">
        <w:rPr>
          <w:sz w:val="16"/>
        </w:rPr>
        <w:t xml:space="preserve">say for the environment or labor? Sadly, not to the extent that one would expect from a “21st century” agreement. In addition to rolling back environmental standards found in past trade agreements and largely replicating weak labor standards, </w:t>
      </w:r>
      <w:r w:rsidRPr="007877BF">
        <w:rPr>
          <w:rStyle w:val="StyleUnderline"/>
          <w:highlight w:val="yellow"/>
        </w:rPr>
        <w:t>U.S. negotiators</w:t>
      </w:r>
      <w:r>
        <w:t xml:space="preserve"> also </w:t>
      </w:r>
      <w:r w:rsidRPr="007877BF">
        <w:rPr>
          <w:rStyle w:val="StyleUnderline"/>
          <w:highlight w:val="yellow"/>
        </w:rPr>
        <w:t>made sure to preserve</w:t>
      </w:r>
      <w:r>
        <w:t xml:space="preserve"> </w:t>
      </w:r>
      <w:r w:rsidRPr="007877BF">
        <w:rPr>
          <w:sz w:val="16"/>
        </w:rPr>
        <w:t xml:space="preserve">the same </w:t>
      </w:r>
      <w:r w:rsidRPr="007877BF">
        <w:rPr>
          <w:rStyle w:val="StyleUnderline"/>
          <w:highlight w:val="yellow"/>
        </w:rPr>
        <w:t>toothless enforcement mechanisms</w:t>
      </w:r>
      <w:r>
        <w:t xml:space="preserve"> </w:t>
      </w:r>
      <w:r w:rsidRPr="007877BF">
        <w:rPr>
          <w:rStyle w:val="StyleUnderline"/>
          <w:highlight w:val="yellow"/>
        </w:rPr>
        <w:t>we have seen fail in past</w:t>
      </w:r>
      <w:r>
        <w:t xml:space="preserve"> U.S. </w:t>
      </w:r>
      <w:r w:rsidRPr="007877BF">
        <w:rPr>
          <w:rStyle w:val="StyleUnderline"/>
          <w:highlight w:val="yellow"/>
        </w:rPr>
        <w:t>agreements</w:t>
      </w:r>
      <w:r>
        <w:t xml:space="preserve">. </w:t>
      </w:r>
      <w:r w:rsidRPr="007877BF">
        <w:rPr>
          <w:sz w:val="16"/>
        </w:rPr>
        <w:t xml:space="preserve">Worse, rather than elevating standards, </w:t>
      </w:r>
      <w:r w:rsidRPr="007877BF">
        <w:rPr>
          <w:rStyle w:val="StyleUnderline"/>
          <w:highlight w:val="yellow"/>
        </w:rPr>
        <w:t>TPP grants new rights for foreign investors to dispute government actions, which will effectively lock in the abysmal state of environmental, health, consumer safety, and worker protections</w:t>
      </w:r>
      <w:r>
        <w:t xml:space="preserve"> </w:t>
      </w:r>
      <w:r w:rsidRPr="007877BF">
        <w:rPr>
          <w:sz w:val="16"/>
        </w:rPr>
        <w:t xml:space="preserve">that define today’s global economy. </w:t>
      </w:r>
      <w:r w:rsidRPr="007877BF">
        <w:rPr>
          <w:rStyle w:val="StyleUnderline"/>
          <w:highlight w:val="yellow"/>
        </w:rPr>
        <w:t>China is</w:t>
      </w:r>
      <w:r>
        <w:t xml:space="preserve"> </w:t>
      </w:r>
      <w:r w:rsidRPr="007877BF">
        <w:rPr>
          <w:sz w:val="16"/>
        </w:rPr>
        <w:t xml:space="preserve">already </w:t>
      </w:r>
      <w:r w:rsidRPr="007877BF">
        <w:rPr>
          <w:rStyle w:val="StyleUnderline"/>
          <w:highlight w:val="yellow"/>
        </w:rPr>
        <w:t>proving adept at challenging the U</w:t>
      </w:r>
      <w:r>
        <w:t xml:space="preserve">nited </w:t>
      </w:r>
      <w:r w:rsidRPr="007877BF">
        <w:rPr>
          <w:rStyle w:val="StyleUnderline"/>
          <w:highlight w:val="yellow"/>
        </w:rPr>
        <w:t>S</w:t>
      </w:r>
      <w:r>
        <w:t xml:space="preserve">tates </w:t>
      </w:r>
      <w:r w:rsidRPr="007877BF">
        <w:rPr>
          <w:rStyle w:val="StyleUnderline"/>
          <w:highlight w:val="yellow"/>
        </w:rPr>
        <w:t>at the W</w:t>
      </w:r>
      <w:r>
        <w:t xml:space="preserve">orld </w:t>
      </w:r>
      <w:r w:rsidRPr="007877BF">
        <w:rPr>
          <w:rStyle w:val="StyleUnderline"/>
          <w:highlight w:val="yellow"/>
        </w:rPr>
        <w:t>T</w:t>
      </w:r>
      <w:r>
        <w:t xml:space="preserve">rade </w:t>
      </w:r>
      <w:r w:rsidRPr="007877BF">
        <w:rPr>
          <w:rStyle w:val="StyleUnderline"/>
          <w:highlight w:val="yellow"/>
        </w:rPr>
        <w:t>O</w:t>
      </w:r>
      <w:r>
        <w:t>rganization</w:t>
      </w:r>
      <w:r w:rsidRPr="007877BF">
        <w:rPr>
          <w:sz w:val="16"/>
        </w:rPr>
        <w:t xml:space="preserve">; current bilateral negotiations for an investment treaty show that China’s companies are similarly eager to bring investor disputes against U.S. laws and regulations. TPP includes provisions to restrict state-owned enterprises (SOEs), of which China has many. These measures show little concern for the development role SOEs can play in the poorest countries and are (not surprisingly) driven more by corporate interests. Even for the United States, public enterprises have played economically important roles that have raised general welfare. Following the 2008 crash, General Motors and Chrysler were, for a while, effectively SOEs, and almost all home mortgages are underwritten by public enterprise following the breakdown of private mortgage lending. There is worry, of course, that state aid gives government enterprise an advantageous position that unfairly slants the global competitive landscape. But even </w:t>
      </w:r>
      <w:r w:rsidRPr="007877BF">
        <w:rPr>
          <w:rStyle w:val="StyleUnderline"/>
          <w:highlight w:val="yellow"/>
        </w:rPr>
        <w:t>TPP’s conditions on commercially oriented SOEs fail to ensure a level competitive playing field</w:t>
      </w:r>
      <w:r>
        <w:t xml:space="preserve">. Already </w:t>
      </w:r>
      <w:r w:rsidRPr="007877BF">
        <w:rPr>
          <w:rStyle w:val="StyleUnderline"/>
          <w:highlight w:val="yellow"/>
        </w:rPr>
        <w:t>Vietnam and Malaysia,</w:t>
      </w:r>
      <w:r>
        <w:t xml:space="preserve"> </w:t>
      </w:r>
      <w:r w:rsidRPr="007877BF">
        <w:rPr>
          <w:sz w:val="16"/>
        </w:rPr>
        <w:t>countries with a fraction of China’s bargaining clout,</w:t>
      </w:r>
      <w:r>
        <w:t xml:space="preserve"> </w:t>
      </w:r>
      <w:r w:rsidRPr="007877BF">
        <w:rPr>
          <w:rStyle w:val="StyleUnderline"/>
          <w:highlight w:val="yellow"/>
        </w:rPr>
        <w:t>have negotiated extensive exemptions</w:t>
      </w:r>
      <w:r>
        <w:t xml:space="preserve"> </w:t>
      </w:r>
      <w:r w:rsidRPr="007877BF">
        <w:rPr>
          <w:sz w:val="16"/>
        </w:rPr>
        <w:t xml:space="preserve">to the measures; presumably </w:t>
      </w:r>
      <w:r w:rsidRPr="007877BF">
        <w:rPr>
          <w:rStyle w:val="StyleUnderline"/>
          <w:highlight w:val="yellow"/>
        </w:rPr>
        <w:t>China would achieve even greater accommodation</w:t>
      </w:r>
      <w:r w:rsidRPr="007877BF">
        <w:rPr>
          <w:sz w:val="16"/>
        </w:rPr>
        <w:t xml:space="preserve">. Even without exemptions, </w:t>
      </w:r>
      <w:r w:rsidRPr="007877BF">
        <w:rPr>
          <w:rStyle w:val="StyleUnderline"/>
          <w:highlight w:val="yellow"/>
        </w:rPr>
        <w:t>TPP rules would not bind on the vast majority of China’s SOEs</w:t>
      </w:r>
      <w:r>
        <w:t xml:space="preserve">: </w:t>
      </w:r>
      <w:r w:rsidRPr="007877BF">
        <w:rPr>
          <w:rStyle w:val="StyleUnderline"/>
          <w:highlight w:val="yellow"/>
        </w:rPr>
        <w:t>those controlled at the local</w:t>
      </w:r>
      <w:r>
        <w:t xml:space="preserve"> </w:t>
      </w:r>
      <w:r w:rsidRPr="007877BF">
        <w:rPr>
          <w:sz w:val="16"/>
        </w:rPr>
        <w:t>government</w:t>
      </w:r>
      <w:r>
        <w:t xml:space="preserve"> </w:t>
      </w:r>
      <w:r w:rsidRPr="007877BF">
        <w:rPr>
          <w:rStyle w:val="StyleUnderline"/>
          <w:highlight w:val="yellow"/>
        </w:rPr>
        <w:t>level, which are not only more numerous but</w:t>
      </w:r>
      <w:r w:rsidRPr="007877BF">
        <w:rPr>
          <w:rStyle w:val="StyleUnderline"/>
        </w:rPr>
        <w:t xml:space="preserve"> </w:t>
      </w:r>
      <w:r w:rsidRPr="007877BF">
        <w:rPr>
          <w:sz w:val="16"/>
        </w:rPr>
        <w:t xml:space="preserve">in many cases </w:t>
      </w:r>
      <w:r w:rsidRPr="007877BF">
        <w:rPr>
          <w:rStyle w:val="StyleUnderline"/>
          <w:highlight w:val="yellow"/>
        </w:rPr>
        <w:t>more productive</w:t>
      </w:r>
      <w:r w:rsidRPr="007877BF">
        <w:rPr>
          <w:rStyle w:val="StyleUnderline"/>
        </w:rPr>
        <w:t xml:space="preserve"> </w:t>
      </w:r>
      <w:r w:rsidRPr="007877BF">
        <w:rPr>
          <w:sz w:val="16"/>
        </w:rPr>
        <w:t>and successful at exporting than their central SOE cousins.</w:t>
      </w:r>
    </w:p>
    <w:p w:rsidR="007128DF" w:rsidRDefault="007128DF" w:rsidP="007128DF">
      <w:pPr>
        <w:pStyle w:val="Heading4"/>
      </w:pPr>
      <w:r>
        <w:t xml:space="preserve">Inclusion doesn’t control the most meaningful aspects of trade; TPP is an </w:t>
      </w:r>
      <w:r>
        <w:rPr>
          <w:u w:val="single"/>
        </w:rPr>
        <w:t>investment</w:t>
      </w:r>
      <w:r>
        <w:t xml:space="preserve"> agreement, not a labor and goods agreement</w:t>
      </w:r>
    </w:p>
    <w:p w:rsidR="007128DF" w:rsidRPr="00E81EF5" w:rsidRDefault="007128DF" w:rsidP="007128DF">
      <w:pPr>
        <w:rPr>
          <w:rStyle w:val="Style13ptBold"/>
          <w:b w:val="0"/>
        </w:rPr>
      </w:pPr>
      <w:r>
        <w:rPr>
          <w:rStyle w:val="Style13ptBold"/>
        </w:rPr>
        <w:t>AFL-CIO 15</w:t>
      </w:r>
      <w:r>
        <w:rPr>
          <w:rStyle w:val="Style13ptBold"/>
          <w:b w:val="0"/>
        </w:rPr>
        <w:t xml:space="preserve"> </w:t>
      </w:r>
      <w:r w:rsidRPr="00E81EF5">
        <w:rPr>
          <w:rStyle w:val="Style13ptBold"/>
          <w:b w:val="0"/>
          <w:sz w:val="16"/>
        </w:rPr>
        <w:t>(American Federation of Labor-Congress of Industrial Organizations, U.S. labor union, “The U.S.-China Economic Relationship: The TPP is Not the Answer”, http://www.aflcio.org/content/download/156731/3897641/TPPChinaReport.pdf)</w:t>
      </w:r>
    </w:p>
    <w:p w:rsidR="007128DF" w:rsidRPr="0043197F" w:rsidRDefault="007128DF" w:rsidP="007128DF">
      <w:pPr>
        <w:rPr>
          <w:sz w:val="16"/>
        </w:rPr>
      </w:pPr>
      <w:r w:rsidRPr="0043197F">
        <w:rPr>
          <w:sz w:val="16"/>
        </w:rPr>
        <w:t xml:space="preserve">The second issue is: What is our objective as a nation in relation to our economic relationship with China? </w:t>
      </w:r>
      <w:r w:rsidRPr="0043197F">
        <w:rPr>
          <w:rStyle w:val="StyleUnderline"/>
          <w:highlight w:val="yellow"/>
        </w:rPr>
        <w:t>Some have argued</w:t>
      </w:r>
      <w:r>
        <w:t xml:space="preserve"> that </w:t>
      </w:r>
      <w:r w:rsidRPr="0043197F">
        <w:rPr>
          <w:rStyle w:val="StyleUnderline"/>
          <w:highlight w:val="yellow"/>
        </w:rPr>
        <w:t xml:space="preserve">our </w:t>
      </w:r>
      <w:r w:rsidRPr="0043197F">
        <w:rPr>
          <w:sz w:val="16"/>
        </w:rPr>
        <w:t>most important</w:t>
      </w:r>
      <w:r w:rsidRPr="0043197F">
        <w:rPr>
          <w:rStyle w:val="StyleUnderline"/>
          <w:sz w:val="16"/>
          <w:highlight w:val="yellow"/>
        </w:rPr>
        <w:t xml:space="preserve"> </w:t>
      </w:r>
      <w:r w:rsidRPr="0043197F">
        <w:rPr>
          <w:rStyle w:val="StyleUnderline"/>
          <w:highlight w:val="yellow"/>
        </w:rPr>
        <w:t>objective should be to facilitate investment by U.S.-based</w:t>
      </w:r>
      <w:r w:rsidRPr="0043197F">
        <w:rPr>
          <w:rStyle w:val="StyleUnderline"/>
        </w:rPr>
        <w:t xml:space="preserve"> </w:t>
      </w:r>
      <w:r>
        <w:t xml:space="preserve">global </w:t>
      </w:r>
      <w:r w:rsidRPr="0043197F">
        <w:rPr>
          <w:rStyle w:val="StyleUnderline"/>
          <w:highlight w:val="yellow"/>
        </w:rPr>
        <w:t xml:space="preserve">corporations abroad under </w:t>
      </w:r>
      <w:r w:rsidRPr="0043197F">
        <w:rPr>
          <w:sz w:val="16"/>
        </w:rPr>
        <w:t>the most</w:t>
      </w:r>
      <w:r w:rsidRPr="0043197F">
        <w:rPr>
          <w:rStyle w:val="StyleUnderline"/>
          <w:sz w:val="16"/>
          <w:highlight w:val="yellow"/>
        </w:rPr>
        <w:t xml:space="preserve"> </w:t>
      </w:r>
      <w:r w:rsidRPr="0043197F">
        <w:rPr>
          <w:rStyle w:val="StyleUnderline"/>
          <w:highlight w:val="yellow"/>
        </w:rPr>
        <w:t xml:space="preserve">favorable terms </w:t>
      </w:r>
      <w:r w:rsidRPr="0043197F">
        <w:rPr>
          <w:sz w:val="16"/>
        </w:rPr>
        <w:t>possible</w:t>
      </w:r>
      <w:r>
        <w:t xml:space="preserve"> </w:t>
      </w:r>
      <w:r w:rsidRPr="0043197F">
        <w:rPr>
          <w:sz w:val="16"/>
        </w:rPr>
        <w:t>to those global corporations</w:t>
      </w:r>
      <w:r>
        <w:t xml:space="preserve">. </w:t>
      </w:r>
      <w:r w:rsidRPr="0043197F">
        <w:rPr>
          <w:rStyle w:val="StyleUnderline"/>
          <w:highlight w:val="yellow"/>
        </w:rPr>
        <w:t>This approach confuses the interests of the U</w:t>
      </w:r>
      <w:r>
        <w:t xml:space="preserve">nited </w:t>
      </w:r>
      <w:r w:rsidRPr="0043197F">
        <w:rPr>
          <w:rStyle w:val="StyleUnderline"/>
          <w:highlight w:val="yellow"/>
        </w:rPr>
        <w:t>S</w:t>
      </w:r>
      <w:r>
        <w:t xml:space="preserve">tates </w:t>
      </w:r>
      <w:r w:rsidRPr="0043197F">
        <w:rPr>
          <w:rStyle w:val="StyleUnderline"/>
          <w:highlight w:val="yellow"/>
        </w:rPr>
        <w:t>with the interests of</w:t>
      </w:r>
      <w:r>
        <w:t xml:space="preserve"> global </w:t>
      </w:r>
      <w:r w:rsidRPr="0043197F">
        <w:rPr>
          <w:rStyle w:val="StyleUnderline"/>
          <w:highlight w:val="yellow"/>
        </w:rPr>
        <w:t>corporations</w:t>
      </w:r>
      <w:r>
        <w:t xml:space="preserve"> </w:t>
      </w:r>
      <w:r w:rsidRPr="0043197F">
        <w:rPr>
          <w:sz w:val="16"/>
        </w:rPr>
        <w:t xml:space="preserve">based in the United States. It is in the interest of the United States for the United States and the people who live in it to have a fair chance to compete for investment and jobs in the world economy on the basis of high labor and environmental standards. In this light, </w:t>
      </w:r>
      <w:r w:rsidRPr="0043197F">
        <w:rPr>
          <w:rStyle w:val="StyleUnderline"/>
          <w:highlight w:val="yellow"/>
        </w:rPr>
        <w:t>what is most important in</w:t>
      </w:r>
      <w:r>
        <w:t xml:space="preserve"> the </w:t>
      </w:r>
      <w:r w:rsidRPr="0043197F">
        <w:rPr>
          <w:rStyle w:val="StyleUnderline"/>
          <w:highlight w:val="yellow"/>
        </w:rPr>
        <w:t>TPP is that it should effectively address unfair trade practices such as currency manipulation, state</w:t>
      </w:r>
      <w:r w:rsidR="007877BF" w:rsidRPr="0043197F">
        <w:rPr>
          <w:rStyle w:val="StyleUnderline"/>
          <w:highlight w:val="yellow"/>
        </w:rPr>
        <w:t>-</w:t>
      </w:r>
      <w:r w:rsidRPr="0043197F">
        <w:rPr>
          <w:rStyle w:val="StyleUnderline"/>
          <w:highlight w:val="yellow"/>
        </w:rPr>
        <w:t>orchestrated subsidies</w:t>
      </w:r>
      <w:r w:rsidRPr="0043197F">
        <w:rPr>
          <w:rStyle w:val="StyleUnderline"/>
        </w:rPr>
        <w:t xml:space="preserve"> </w:t>
      </w:r>
      <w:r w:rsidRPr="0043197F">
        <w:rPr>
          <w:sz w:val="16"/>
        </w:rPr>
        <w:t xml:space="preserve">to exports, systematic and egregious </w:t>
      </w:r>
      <w:r w:rsidRPr="0043197F">
        <w:rPr>
          <w:rStyle w:val="StyleUnderline"/>
          <w:highlight w:val="yellow"/>
        </w:rPr>
        <w:t>violations of</w:t>
      </w:r>
      <w:r w:rsidRPr="0043197F">
        <w:rPr>
          <w:rStyle w:val="StyleUnderline"/>
        </w:rPr>
        <w:t xml:space="preserve"> </w:t>
      </w:r>
      <w:r w:rsidRPr="0043197F">
        <w:rPr>
          <w:sz w:val="16"/>
        </w:rPr>
        <w:t>internationally recognized</w:t>
      </w:r>
      <w:r>
        <w:t xml:space="preserve"> </w:t>
      </w:r>
      <w:r w:rsidRPr="0043197F">
        <w:rPr>
          <w:rStyle w:val="StyleUnderline"/>
          <w:highlight w:val="yellow"/>
        </w:rPr>
        <w:t>labor rights, and environmental degradation</w:t>
      </w:r>
      <w:r>
        <w:t xml:space="preserve">. </w:t>
      </w:r>
      <w:r w:rsidRPr="0043197F">
        <w:rPr>
          <w:sz w:val="16"/>
        </w:rPr>
        <w:t xml:space="preserve">Repression of independent unions and collective bargaining, a lack of meaningful social protection floors and environmental degradation are policy choices, not necessitated by economics or a growth imperative. The </w:t>
      </w:r>
      <w:r w:rsidRPr="0043197F">
        <w:rPr>
          <w:rStyle w:val="StyleUnderline"/>
          <w:highlight w:val="yellow"/>
        </w:rPr>
        <w:t>TPP will only succeed at creating a level global playing field</w:t>
      </w:r>
      <w:r>
        <w:t xml:space="preserve"> </w:t>
      </w:r>
      <w:r w:rsidRPr="0043197F">
        <w:rPr>
          <w:sz w:val="16"/>
        </w:rPr>
        <w:t>with rising standards</w:t>
      </w:r>
      <w:r>
        <w:t xml:space="preserve"> </w:t>
      </w:r>
      <w:r w:rsidRPr="0043197F">
        <w:rPr>
          <w:rStyle w:val="StyleUnderline"/>
          <w:highlight w:val="yellow"/>
        </w:rPr>
        <w:t>if it recognizes these as policy options</w:t>
      </w:r>
      <w:r>
        <w:t xml:space="preserve"> </w:t>
      </w:r>
      <w:r w:rsidRPr="0043197F">
        <w:rPr>
          <w:sz w:val="16"/>
        </w:rPr>
        <w:t xml:space="preserve">and not comparative economic advantages. In contrast, global corporations seek to make investments under the most favorable terms possible for themselves. Such </w:t>
      </w:r>
      <w:r w:rsidRPr="0043197F">
        <w:rPr>
          <w:rStyle w:val="StyleUnderline"/>
          <w:highlight w:val="yellow"/>
        </w:rPr>
        <w:t>corporations</w:t>
      </w:r>
      <w:r>
        <w:t xml:space="preserve"> </w:t>
      </w:r>
      <w:r w:rsidRPr="0043197F">
        <w:rPr>
          <w:sz w:val="16"/>
        </w:rPr>
        <w:t xml:space="preserve">can easily </w:t>
      </w:r>
      <w:r w:rsidRPr="0043197F">
        <w:rPr>
          <w:rStyle w:val="StyleUnderline"/>
          <w:highlight w:val="yellow"/>
        </w:rPr>
        <w:t>benefit from the same unfair trade practices that harm the U</w:t>
      </w:r>
      <w:r>
        <w:t xml:space="preserve">nited </w:t>
      </w:r>
      <w:r w:rsidRPr="0043197F">
        <w:rPr>
          <w:rStyle w:val="StyleUnderline"/>
          <w:highlight w:val="yellow"/>
        </w:rPr>
        <w:t>S</w:t>
      </w:r>
      <w:r>
        <w:t xml:space="preserve">tates, </w:t>
      </w:r>
      <w:r w:rsidRPr="0043197F">
        <w:rPr>
          <w:sz w:val="16"/>
        </w:rPr>
        <w:t>undermine U.S. jobs and wages, and feed global economic imbalances.</w:t>
      </w:r>
      <w:r>
        <w:t xml:space="preserve"> </w:t>
      </w:r>
      <w:r w:rsidRPr="0043197F">
        <w:rPr>
          <w:rStyle w:val="StyleUnderline"/>
          <w:highlight w:val="yellow"/>
        </w:rPr>
        <w:t>This confusion will lead to the U</w:t>
      </w:r>
      <w:r>
        <w:t xml:space="preserve">nited </w:t>
      </w:r>
      <w:r w:rsidRPr="0043197F">
        <w:rPr>
          <w:rStyle w:val="StyleUnderline"/>
          <w:highlight w:val="yellow"/>
        </w:rPr>
        <w:t>S</w:t>
      </w:r>
      <w:r>
        <w:t xml:space="preserve">tates </w:t>
      </w:r>
      <w:r w:rsidRPr="0043197F">
        <w:rPr>
          <w:rStyle w:val="StyleUnderline"/>
          <w:highlight w:val="yellow"/>
        </w:rPr>
        <w:t>embracing a trade regime and an approach to China</w:t>
      </w:r>
      <w:r w:rsidRPr="0043197F">
        <w:rPr>
          <w:rStyle w:val="StyleUnderline"/>
        </w:rPr>
        <w:t xml:space="preserve"> </w:t>
      </w:r>
      <w:r w:rsidRPr="0043197F">
        <w:rPr>
          <w:sz w:val="16"/>
        </w:rPr>
        <w:t xml:space="preserve">that is not in the U.S. national interest—for example, </w:t>
      </w:r>
      <w:r w:rsidRPr="0043197F">
        <w:rPr>
          <w:rStyle w:val="StyleUnderline"/>
          <w:highlight w:val="yellow"/>
        </w:rPr>
        <w:t>allowing China</w:t>
      </w:r>
      <w:r>
        <w:t xml:space="preserve"> </w:t>
      </w:r>
      <w:r w:rsidRPr="0043197F">
        <w:rPr>
          <w:sz w:val="16"/>
        </w:rPr>
        <w:t xml:space="preserve">and other TPP countries </w:t>
      </w:r>
      <w:r w:rsidRPr="0043197F">
        <w:rPr>
          <w:rStyle w:val="StyleUnderline"/>
          <w:highlight w:val="yellow"/>
        </w:rPr>
        <w:t>to keep wages low, providing more loopholes to shelter profits from taxation, or allowing firms operating</w:t>
      </w:r>
      <w:r w:rsidRPr="0043197F">
        <w:rPr>
          <w:rStyle w:val="StyleUnderline"/>
        </w:rPr>
        <w:t xml:space="preserve"> </w:t>
      </w:r>
      <w:r w:rsidRPr="0043197F">
        <w:rPr>
          <w:sz w:val="16"/>
        </w:rPr>
        <w:t xml:space="preserve">in those countries </w:t>
      </w:r>
      <w:r w:rsidRPr="0043197F">
        <w:rPr>
          <w:rStyle w:val="StyleUnderline"/>
          <w:highlight w:val="yellow"/>
        </w:rPr>
        <w:t>to emit carbon at a level higher than</w:t>
      </w:r>
      <w:r>
        <w:t xml:space="preserve"> that </w:t>
      </w:r>
      <w:r w:rsidRPr="0043197F">
        <w:rPr>
          <w:rStyle w:val="StyleUnderline"/>
          <w:highlight w:val="yellow"/>
        </w:rPr>
        <w:t>permitted in the U</w:t>
      </w:r>
      <w:r>
        <w:t xml:space="preserve">nited </w:t>
      </w:r>
      <w:r w:rsidRPr="0043197F">
        <w:rPr>
          <w:rStyle w:val="StyleUnderline"/>
          <w:highlight w:val="yellow"/>
        </w:rPr>
        <w:t>S</w:t>
      </w:r>
      <w:r>
        <w:t xml:space="preserve">tates. </w:t>
      </w:r>
      <w:r w:rsidRPr="0043197F">
        <w:rPr>
          <w:sz w:val="16"/>
        </w:rPr>
        <w:t xml:space="preserve">Rather, the TPP should be assessed based on the U.S. interest in restoring balanced trade between the United States and China; encouraging demand-led growth in China on the basis of rising wages, fundamental labor rights and expanded social protection floors; enforcing environmental protections; promoting job creation in the United States by both domestic and foreign firms; and establishing a sustainable global trading system founded on the rule of law (especially labor laws) and a common commitment to shared prosperity. In that light, the real question is: Does the TPP point toward an international economic order that would promote the shared values of democracy and prosperity that the United States stands for? Those who are fighting for public goals such as shared prosperity and sustainable development do not believe so. </w:t>
      </w:r>
    </w:p>
    <w:p w:rsidR="007128DF" w:rsidRDefault="007128DF" w:rsidP="007128DF">
      <w:pPr>
        <w:pStyle w:val="Heading4"/>
      </w:pPr>
      <w:r>
        <w:lastRenderedPageBreak/>
        <w:t>TPP doesn’t solve for rules or restrain China’s rise</w:t>
      </w:r>
    </w:p>
    <w:p w:rsidR="007128DF" w:rsidRPr="00BE4442" w:rsidRDefault="007128DF" w:rsidP="007128DF">
      <w:pPr>
        <w:rPr>
          <w:rStyle w:val="Style13ptBold"/>
          <w:b w:val="0"/>
        </w:rPr>
      </w:pPr>
      <w:r>
        <w:rPr>
          <w:rStyle w:val="Style13ptBold"/>
        </w:rPr>
        <w:t>Wallach 14</w:t>
      </w:r>
      <w:r>
        <w:rPr>
          <w:rStyle w:val="Style13ptBold"/>
          <w:b w:val="0"/>
        </w:rPr>
        <w:t xml:space="preserve"> </w:t>
      </w:r>
      <w:r w:rsidRPr="00BE4442">
        <w:rPr>
          <w:rStyle w:val="Style13ptBold"/>
          <w:b w:val="0"/>
          <w:sz w:val="18"/>
        </w:rPr>
        <w:t>(4/10, Lori, Chair of Public Citizen, U.S. progressive think tank, “TPP FOREIGN POLICY ARGUMENTS MIMIC FALSE CLAIMS MADE FOR PAST PACTS AS USE OF PERENNIAL TRADE DEAL SALES-PITCH-OF-LAST-RESORT INCREASES NEW REPORT DEBUNKS NOTION OF THE TRANS-PACIFIC PARTNERSHIP AS A BULWARK AGAINST CHINA, CATALOGUES OUTCOMES OF SIMILAR GEOPOLITICAL CLAIMS MADE ABOUT PACTS SINCE NAFTA”, States News Service, p. lexis/</w:t>
      </w:r>
      <w:proofErr w:type="spellStart"/>
      <w:r w:rsidRPr="00BE4442">
        <w:rPr>
          <w:rStyle w:val="Style13ptBold"/>
          <w:b w:val="0"/>
          <w:sz w:val="18"/>
        </w:rPr>
        <w:t>nexis</w:t>
      </w:r>
      <w:proofErr w:type="spellEnd"/>
      <w:r w:rsidRPr="00BE4442">
        <w:rPr>
          <w:rStyle w:val="Style13ptBold"/>
          <w:b w:val="0"/>
          <w:sz w:val="18"/>
        </w:rPr>
        <w:t>)</w:t>
      </w:r>
    </w:p>
    <w:p w:rsidR="007128DF" w:rsidRPr="0043197F" w:rsidRDefault="007128DF" w:rsidP="007128DF">
      <w:pPr>
        <w:rPr>
          <w:sz w:val="16"/>
        </w:rPr>
      </w:pPr>
      <w:r w:rsidRPr="0043197F">
        <w:rPr>
          <w:rStyle w:val="StyleUnderline"/>
          <w:highlight w:val="yellow"/>
        </w:rPr>
        <w:t>The TPP will not contain or isolate China</w:t>
      </w:r>
      <w:r>
        <w:t xml:space="preserve">: </w:t>
      </w:r>
      <w:r w:rsidRPr="0043197F">
        <w:rPr>
          <w:sz w:val="16"/>
        </w:rPr>
        <w:t xml:space="preserve">The report cites repeated statements by U.S. officials welcoming China as a prospective TPP member. How can the TPP isolate China if China is welcome to become a member? Administration officials note that China could join only if it agreed to the TPPs rules, but those </w:t>
      </w:r>
      <w:r w:rsidRPr="0043197F">
        <w:rPr>
          <w:rStyle w:val="StyleUnderline"/>
          <w:highlight w:val="yellow"/>
        </w:rPr>
        <w:t>rules would give Chinese products duty-free access to the U.S. market and new foreign investor rights and privileges that would enhance Chinas relative economic might</w:t>
      </w:r>
      <w:r w:rsidRPr="0043197F">
        <w:rPr>
          <w:rStyle w:val="StyleUnderline"/>
        </w:rPr>
        <w:t xml:space="preserve"> </w:t>
      </w:r>
      <w:r w:rsidRPr="0043197F">
        <w:rPr>
          <w:sz w:val="16"/>
        </w:rPr>
        <w:t>within the United States. This may explain Chinas statements of increased interest in joining the TPP. The</w:t>
      </w:r>
      <w:r>
        <w:t xml:space="preserve"> </w:t>
      </w:r>
      <w:r w:rsidRPr="0043197F">
        <w:rPr>
          <w:rStyle w:val="StyleUnderline"/>
          <w:highlight w:val="yellow"/>
        </w:rPr>
        <w:t>TPP will not empower Pacific allies</w:t>
      </w:r>
      <w:r>
        <w:t xml:space="preserve"> </w:t>
      </w:r>
      <w:r w:rsidRPr="0043197F">
        <w:rPr>
          <w:sz w:val="16"/>
        </w:rPr>
        <w:t xml:space="preserve">to act as a bulwark against Chinese influence, given that many of </w:t>
      </w:r>
      <w:r w:rsidRPr="0043197F">
        <w:rPr>
          <w:rStyle w:val="StyleUnderline"/>
          <w:highlight w:val="yellow"/>
        </w:rPr>
        <w:t>those nations see China as a partner</w:t>
      </w:r>
      <w:r>
        <w:t xml:space="preserve">. </w:t>
      </w:r>
      <w:r w:rsidRPr="0043197F">
        <w:rPr>
          <w:sz w:val="16"/>
        </w:rPr>
        <w:t xml:space="preserve">The report cites officials from TPP countries stating that </w:t>
      </w:r>
      <w:r w:rsidRPr="0043197F">
        <w:rPr>
          <w:rStyle w:val="StyleUnderline"/>
          <w:highlight w:val="yellow"/>
        </w:rPr>
        <w:t>if the TPP were to become a China-containment tool, they would no longer participate</w:t>
      </w:r>
      <w:r>
        <w:t xml:space="preserve"> </w:t>
      </w:r>
      <w:r w:rsidRPr="0043197F">
        <w:rPr>
          <w:sz w:val="16"/>
        </w:rPr>
        <w:t xml:space="preserve">in TPP negotiations. The </w:t>
      </w:r>
      <w:r w:rsidRPr="0043197F">
        <w:rPr>
          <w:rStyle w:val="StyleUnderline"/>
          <w:highlight w:val="yellow"/>
        </w:rPr>
        <w:t>TPP is not a vehicle to impose our rules</w:t>
      </w:r>
      <w:r>
        <w:t xml:space="preserve">: </w:t>
      </w:r>
      <w:r w:rsidRPr="0043197F">
        <w:rPr>
          <w:sz w:val="16"/>
        </w:rPr>
        <w:t xml:space="preserve">The proposed TPP rules undercut the false, but conveniently scary, dichotomy used to sell the TPP: that we have a choice between using the pact to impose our rules internationally or living with rules set by China. </w:t>
      </w:r>
      <w:r w:rsidRPr="0043197F">
        <w:rPr>
          <w:rStyle w:val="StyleUnderline"/>
          <w:highlight w:val="yellow"/>
        </w:rPr>
        <w:t>This argument presumes the TPP to represent our rules</w:t>
      </w:r>
      <w:r>
        <w:t xml:space="preserve">, </w:t>
      </w:r>
      <w:r w:rsidRPr="0043197F">
        <w:rPr>
          <w:sz w:val="16"/>
        </w:rPr>
        <w:t xml:space="preserve">but in fact many of </w:t>
      </w:r>
      <w:r w:rsidRPr="0043197F">
        <w:rPr>
          <w:rStyle w:val="StyleUnderline"/>
          <w:highlight w:val="yellow"/>
        </w:rPr>
        <w:t>the TPPs terms reflect the narrow special interests of the 600 official U.S. corporate trade advisors</w:t>
      </w:r>
      <w:r>
        <w:t xml:space="preserve"> </w:t>
      </w:r>
      <w:r w:rsidRPr="0043197F">
        <w:rPr>
          <w:sz w:val="16"/>
        </w:rPr>
        <w:t>that have shaped them</w:t>
      </w:r>
      <w:r>
        <w:t xml:space="preserve">. </w:t>
      </w:r>
      <w:r w:rsidRPr="0043197F">
        <w:rPr>
          <w:rStyle w:val="StyleUnderline"/>
          <w:highlight w:val="yellow"/>
        </w:rPr>
        <w:t>TPP investment rules would promote</w:t>
      </w:r>
      <w:r>
        <w:t xml:space="preserve"> </w:t>
      </w:r>
      <w:r w:rsidRPr="0043197F">
        <w:rPr>
          <w:sz w:val="16"/>
        </w:rPr>
        <w:t>more U.S. job</w:t>
      </w:r>
      <w:r>
        <w:t xml:space="preserve"> </w:t>
      </w:r>
      <w:r w:rsidRPr="0043197F">
        <w:rPr>
          <w:rStyle w:val="StyleUnderline"/>
          <w:highlight w:val="yellow"/>
        </w:rPr>
        <w:t>offshoring</w:t>
      </w:r>
      <w:r w:rsidR="0043197F" w:rsidRPr="0043197F">
        <w:rPr>
          <w:rStyle w:val="StyleUnderline"/>
          <w:highlight w:val="yellow"/>
        </w:rPr>
        <w:t xml:space="preserve"> </w:t>
      </w:r>
      <w:r w:rsidRPr="0043197F">
        <w:rPr>
          <w:rStyle w:val="StyleUnderline"/>
          <w:highlight w:val="yellow"/>
        </w:rPr>
        <w:t>and</w:t>
      </w:r>
      <w:r>
        <w:t xml:space="preserve"> further </w:t>
      </w:r>
      <w:r w:rsidRPr="0043197F">
        <w:rPr>
          <w:rStyle w:val="StyleUnderline"/>
          <w:highlight w:val="yellow"/>
        </w:rPr>
        <w:t>gut</w:t>
      </w:r>
      <w:r>
        <w:t xml:space="preserve"> the </w:t>
      </w:r>
      <w:r w:rsidRPr="0043197F">
        <w:rPr>
          <w:rStyle w:val="StyleUnderline"/>
          <w:highlight w:val="yellow"/>
        </w:rPr>
        <w:t>U.S. manufacturing</w:t>
      </w:r>
      <w:r>
        <w:t xml:space="preserve"> base </w:t>
      </w:r>
      <w:r w:rsidRPr="0043197F">
        <w:rPr>
          <w:rStyle w:val="StyleUnderline"/>
          <w:highlight w:val="yellow"/>
        </w:rPr>
        <w:t>that is essential for</w:t>
      </w:r>
      <w:r>
        <w:t xml:space="preserve"> </w:t>
      </w:r>
      <w:r w:rsidRPr="0043197F">
        <w:rPr>
          <w:sz w:val="16"/>
        </w:rPr>
        <w:t xml:space="preserve">both our </w:t>
      </w:r>
      <w:r w:rsidRPr="0043197F">
        <w:rPr>
          <w:rStyle w:val="StyleUnderline"/>
          <w:highlight w:val="yellow"/>
        </w:rPr>
        <w:t>national security and</w:t>
      </w:r>
      <w:r>
        <w:t xml:space="preserve"> domestic </w:t>
      </w:r>
      <w:r w:rsidRPr="0043197F">
        <w:rPr>
          <w:rStyle w:val="StyleUnderline"/>
          <w:highlight w:val="yellow"/>
        </w:rPr>
        <w:t>infrastructure.</w:t>
      </w:r>
      <w:r>
        <w:t xml:space="preserve"> </w:t>
      </w:r>
      <w:r w:rsidRPr="0043197F">
        <w:rPr>
          <w:rStyle w:val="StyleUnderline"/>
          <w:highlight w:val="yellow"/>
        </w:rPr>
        <w:t>TPP procurement rules would ban Buy American policies</w:t>
      </w:r>
      <w:r>
        <w:t xml:space="preserve"> </w:t>
      </w:r>
      <w:r w:rsidRPr="0043197F">
        <w:rPr>
          <w:sz w:val="16"/>
        </w:rPr>
        <w:t>that reinvest our tax dollars to create economic growth and jobs at home.</w:t>
      </w:r>
      <w:r>
        <w:t xml:space="preserve"> </w:t>
      </w:r>
      <w:r w:rsidRPr="0043197F">
        <w:rPr>
          <w:rStyle w:val="StyleUnderline"/>
          <w:highlight w:val="yellow"/>
        </w:rPr>
        <w:t>TPP service sector rules would raise</w:t>
      </w:r>
      <w:r>
        <w:t xml:space="preserve"> our </w:t>
      </w:r>
      <w:r w:rsidRPr="0043197F">
        <w:rPr>
          <w:rStyle w:val="StyleUnderline"/>
          <w:highlight w:val="yellow"/>
        </w:rPr>
        <w:t>energy prices and undermine</w:t>
      </w:r>
      <w:r>
        <w:t xml:space="preserve"> our </w:t>
      </w:r>
      <w:r w:rsidRPr="0043197F">
        <w:rPr>
          <w:rStyle w:val="StyleUnderline"/>
          <w:highlight w:val="yellow"/>
        </w:rPr>
        <w:t>energy independence</w:t>
      </w:r>
      <w:r>
        <w:t xml:space="preserve"> </w:t>
      </w:r>
      <w:r w:rsidRPr="0043197F">
        <w:rPr>
          <w:sz w:val="16"/>
        </w:rPr>
        <w:t xml:space="preserve">and financial stability. </w:t>
      </w:r>
      <w:r w:rsidRPr="0043197F">
        <w:rPr>
          <w:rStyle w:val="StyleUnderline"/>
          <w:highlight w:val="yellow"/>
        </w:rPr>
        <w:t>TPP drug and copyright terms would raise health care costs and thwart innovation</w:t>
      </w:r>
      <w:r>
        <w:t xml:space="preserve">. </w:t>
      </w:r>
      <w:r w:rsidRPr="0043197F">
        <w:rPr>
          <w:sz w:val="16"/>
        </w:rPr>
        <w:t>The study summarizes a recent U.S. Department of Defense report that concludes that</w:t>
      </w:r>
      <w:r>
        <w:t xml:space="preserve"> </w:t>
      </w:r>
      <w:r w:rsidRPr="0043197F">
        <w:rPr>
          <w:rStyle w:val="StyleUnderline"/>
          <w:highlight w:val="yellow"/>
        </w:rPr>
        <w:t>U.S. deindustrialization poses a threat to national security</w:t>
      </w:r>
      <w:r>
        <w:t xml:space="preserve"> </w:t>
      </w:r>
      <w:r w:rsidRPr="0043197F">
        <w:rPr>
          <w:sz w:val="16"/>
        </w:rPr>
        <w:t>and our nation</w:t>
      </w:r>
      <w:r w:rsidR="0043197F" w:rsidRPr="0043197F">
        <w:rPr>
          <w:sz w:val="16"/>
        </w:rPr>
        <w:t>’</w:t>
      </w:r>
      <w:r w:rsidRPr="0043197F">
        <w:rPr>
          <w:sz w:val="16"/>
        </w:rPr>
        <w:t>s economic well</w:t>
      </w:r>
      <w:r w:rsidR="0043197F">
        <w:rPr>
          <w:sz w:val="16"/>
        </w:rPr>
        <w:t>-</w:t>
      </w:r>
      <w:r w:rsidRPr="0043197F">
        <w:rPr>
          <w:sz w:val="16"/>
        </w:rPr>
        <w:t>being.</w:t>
      </w:r>
    </w:p>
    <w:p w:rsidR="00FF1BE7" w:rsidRDefault="00FF1BE7" w:rsidP="00FF1BE7">
      <w:pPr>
        <w:pStyle w:val="Heading3"/>
      </w:pPr>
      <w:r>
        <w:lastRenderedPageBreak/>
        <w:t xml:space="preserve">Containment Good Turn </w:t>
      </w:r>
      <w:proofErr w:type="spellStart"/>
      <w:r>
        <w:t>Neg</w:t>
      </w:r>
      <w:proofErr w:type="spellEnd"/>
      <w:r>
        <w:t xml:space="preserve"> Block Extensions</w:t>
      </w:r>
    </w:p>
    <w:p w:rsidR="007128DF" w:rsidRDefault="0043197F" w:rsidP="007128DF">
      <w:pPr>
        <w:pStyle w:val="Heading4"/>
      </w:pPr>
      <w:r>
        <w:t xml:space="preserve">Current </w:t>
      </w:r>
      <w:r w:rsidR="007128DF">
        <w:t>TPP is critical to economic containment of China which preserves US primacy in Asia</w:t>
      </w:r>
    </w:p>
    <w:p w:rsidR="007128DF" w:rsidRPr="00961A9B" w:rsidRDefault="007128DF" w:rsidP="007128DF">
      <w:pPr>
        <w:rPr>
          <w:rStyle w:val="Style13ptBold"/>
          <w:b w:val="0"/>
        </w:rPr>
      </w:pPr>
      <w:r>
        <w:rPr>
          <w:rStyle w:val="Style13ptBold"/>
        </w:rPr>
        <w:t>Feldman 15</w:t>
      </w:r>
      <w:r>
        <w:rPr>
          <w:rStyle w:val="Style13ptBold"/>
          <w:b w:val="0"/>
        </w:rPr>
        <w:t xml:space="preserve"> </w:t>
      </w:r>
      <w:r w:rsidRPr="00961A9B">
        <w:rPr>
          <w:rStyle w:val="Style13ptBold"/>
          <w:b w:val="0"/>
          <w:sz w:val="18"/>
        </w:rPr>
        <w:t>(Noah, 6/21, professor of constitutional and international law at Harvard University, “China’s the reason why U.S. needs the TPP”, http://www.japantimes.co.jp/opinion/2015/06/21/commentary/japan-commentary/chinas-the-reason-why-u-s-needs-the-tpp/#.Vy0N_DArJhE)</w:t>
      </w:r>
    </w:p>
    <w:p w:rsidR="007128DF" w:rsidRPr="00961A9B" w:rsidRDefault="007128DF" w:rsidP="007128DF">
      <w:r w:rsidRPr="00276E8D">
        <w:rPr>
          <w:sz w:val="16"/>
        </w:rPr>
        <w:t xml:space="preserve">In the new cool war, </w:t>
      </w:r>
      <w:r w:rsidRPr="00276E8D">
        <w:rPr>
          <w:rStyle w:val="StyleUnderline"/>
          <w:highlight w:val="yellow"/>
        </w:rPr>
        <w:t>China’s</w:t>
      </w:r>
      <w:r>
        <w:t xml:space="preserve"> rising </w:t>
      </w:r>
      <w:r w:rsidRPr="00276E8D">
        <w:rPr>
          <w:rStyle w:val="StyleUnderline"/>
          <w:highlight w:val="yellow"/>
        </w:rPr>
        <w:t>economic influence is giving it greater geopolitical power</w:t>
      </w:r>
      <w:r>
        <w:t xml:space="preserve"> </w:t>
      </w:r>
      <w:r w:rsidRPr="00276E8D">
        <w:rPr>
          <w:sz w:val="16"/>
        </w:rPr>
        <w:t xml:space="preserve">in Asia. The </w:t>
      </w:r>
      <w:r w:rsidRPr="00276E8D">
        <w:rPr>
          <w:rStyle w:val="StyleUnderline"/>
          <w:highlight w:val="yellow"/>
        </w:rPr>
        <w:t>TPP is</w:t>
      </w:r>
      <w:r>
        <w:t xml:space="preserve">, </w:t>
      </w:r>
      <w:r w:rsidRPr="00276E8D">
        <w:rPr>
          <w:sz w:val="16"/>
        </w:rPr>
        <w:t xml:space="preserve">above all, </w:t>
      </w:r>
      <w:r w:rsidRPr="00276E8D">
        <w:rPr>
          <w:rStyle w:val="StyleUnderline"/>
          <w:highlight w:val="yellow"/>
        </w:rPr>
        <w:t>an effort to push back on China’s powerful trade relationships to reduce its political clout.</w:t>
      </w:r>
      <w:r>
        <w:t xml:space="preserve"> </w:t>
      </w:r>
      <w:r w:rsidRPr="00276E8D">
        <w:rPr>
          <w:sz w:val="16"/>
        </w:rPr>
        <w:t xml:space="preserve">By weakening Obama’s ability to pursue it, congressional Democrats had been unintentionally weakening the U.S. side in the cool war. It’s easy to miss the geopolitical importance of the TPP, because in the cool war, economics and politics sometimes appear to be operating in unrelated spheres. Consider that </w:t>
      </w:r>
      <w:r w:rsidRPr="00276E8D">
        <w:rPr>
          <w:rStyle w:val="StyleUnderline"/>
          <w:highlight w:val="yellow"/>
        </w:rPr>
        <w:t>the U.S.-dominated security regime in Asia</w:t>
      </w:r>
      <w:r>
        <w:t xml:space="preserve"> </w:t>
      </w:r>
      <w:r w:rsidRPr="00276E8D">
        <w:rPr>
          <w:sz w:val="16"/>
        </w:rPr>
        <w:t xml:space="preserve">since World War II </w:t>
      </w:r>
      <w:r w:rsidRPr="00276E8D">
        <w:rPr>
          <w:rStyle w:val="StyleUnderline"/>
          <w:highlight w:val="yellow"/>
        </w:rPr>
        <w:t>has depended on a</w:t>
      </w:r>
      <w:r>
        <w:t xml:space="preserve"> “</w:t>
      </w:r>
      <w:r w:rsidRPr="00276E8D">
        <w:rPr>
          <w:sz w:val="16"/>
        </w:rPr>
        <w:t>hub and spokes</w:t>
      </w:r>
      <w:r>
        <w:t xml:space="preserve">” </w:t>
      </w:r>
      <w:r w:rsidRPr="00276E8D">
        <w:rPr>
          <w:rStyle w:val="StyleUnderline"/>
          <w:highlight w:val="yellow"/>
        </w:rPr>
        <w:t>arrangement with the U.S. at the center and allies such as Australia, Japan, South Korea and Taiwan all connected to the U.S</w:t>
      </w:r>
      <w:r>
        <w:t xml:space="preserve">. </w:t>
      </w:r>
      <w:r w:rsidRPr="00276E8D">
        <w:rPr>
          <w:sz w:val="16"/>
        </w:rPr>
        <w:t>and only very loosely to one another. All four of those allies rely on the American relationship to protect them from China. Yet in the decades of China’s rise</w:t>
      </w:r>
      <w:r>
        <w:t xml:space="preserve">, </w:t>
      </w:r>
      <w:r w:rsidRPr="00276E8D">
        <w:rPr>
          <w:rStyle w:val="StyleUnderline"/>
          <w:highlight w:val="yellow"/>
        </w:rPr>
        <w:t>each of those countries has developed trade relationships with China that</w:t>
      </w:r>
      <w:r>
        <w:t xml:space="preserve"> </w:t>
      </w:r>
      <w:r w:rsidRPr="00276E8D">
        <w:rPr>
          <w:sz w:val="16"/>
        </w:rPr>
        <w:t xml:space="preserve">first equaled and then </w:t>
      </w:r>
      <w:r w:rsidRPr="00276E8D">
        <w:rPr>
          <w:rStyle w:val="StyleUnderline"/>
          <w:highlight w:val="yellow"/>
        </w:rPr>
        <w:t>surpassed their</w:t>
      </w:r>
      <w:r>
        <w:t xml:space="preserve"> trade </w:t>
      </w:r>
      <w:r w:rsidRPr="00276E8D">
        <w:rPr>
          <w:rStyle w:val="StyleUnderline"/>
          <w:highlight w:val="yellow"/>
        </w:rPr>
        <w:t>relationships with the U.S</w:t>
      </w:r>
      <w:r>
        <w:t xml:space="preserve">. </w:t>
      </w:r>
      <w:r w:rsidRPr="003B711C">
        <w:rPr>
          <w:sz w:val="16"/>
        </w:rPr>
        <w:t xml:space="preserve">During the Cold War, it would’ve been almost unimaginable for countries belonging to the Eastern bloc or the Western allies to have closer economic ties to the other side than to the side on which they were dependent for their security. Trade between communist and capitalist worlds was highly constrained and limited. In the zero-sum logic of the Cold War, it made little sense for either side to strengthen the enemy by trading with that enemy’s allies. The rules of the cool war are completely different — which is why it’s cool, not cold. It’s not just that U.S. security </w:t>
      </w:r>
      <w:proofErr w:type="gramStart"/>
      <w:r w:rsidRPr="003B711C">
        <w:rPr>
          <w:sz w:val="16"/>
        </w:rPr>
        <w:t>allies</w:t>
      </w:r>
      <w:proofErr w:type="gramEnd"/>
      <w:r w:rsidRPr="003B711C">
        <w:rPr>
          <w:sz w:val="16"/>
        </w:rPr>
        <w:t xml:space="preserve"> trade abundantly with China. The U.S. does, too: It’s still the largest export market for Chinese goods. And the government of China is still the single largest foreign holder of U.S. Treasury bonds. Given that the defining feature of the cool war is that it’s possible to trade extensively with your geostrategic opponents, you can see why the connection between the TPP and the cool war might be easy to miss. But in fact, the TPP was conceived as a crucial tool in the next stage of the cool war. </w:t>
      </w:r>
      <w:r w:rsidRPr="00276E8D">
        <w:rPr>
          <w:rStyle w:val="StyleUnderline"/>
          <w:highlight w:val="yellow"/>
        </w:rPr>
        <w:t>China has been expanding its security position</w:t>
      </w:r>
      <w:r>
        <w:t xml:space="preserve"> </w:t>
      </w:r>
      <w:r w:rsidRPr="003B711C">
        <w:rPr>
          <w:sz w:val="16"/>
        </w:rPr>
        <w:t xml:space="preserve">within Asia, growing its military budget at more than 10 percent a year and staking claims to islands both real and imaginary or newly constructed. In all this, </w:t>
      </w:r>
      <w:r w:rsidRPr="00276E8D">
        <w:rPr>
          <w:rStyle w:val="StyleUnderline"/>
          <w:highlight w:val="yellow"/>
        </w:rPr>
        <w:t>China is using its close economic relationship with its neighbors as leverage to build its geopolitical position</w:t>
      </w:r>
      <w:r>
        <w:t xml:space="preserve">. </w:t>
      </w:r>
      <w:r w:rsidRPr="00276E8D">
        <w:rPr>
          <w:rStyle w:val="StyleUnderline"/>
          <w:highlight w:val="yellow"/>
        </w:rPr>
        <w:t>Its</w:t>
      </w:r>
      <w:r>
        <w:t xml:space="preserve"> ultimate </w:t>
      </w:r>
      <w:r w:rsidRPr="00276E8D">
        <w:rPr>
          <w:rStyle w:val="StyleUnderline"/>
          <w:highlight w:val="yellow"/>
        </w:rPr>
        <w:t>goal is to displace the U.S. as the regional hegemon.</w:t>
      </w:r>
      <w:r>
        <w:t xml:space="preserve"> </w:t>
      </w:r>
      <w:r w:rsidRPr="003B711C">
        <w:rPr>
          <w:sz w:val="16"/>
        </w:rPr>
        <w:t xml:space="preserve">President Xi Jinping’s slogan of the “Chinese dream” requires nothing less. The </w:t>
      </w:r>
      <w:r w:rsidRPr="00276E8D">
        <w:rPr>
          <w:rStyle w:val="StyleUnderline"/>
          <w:highlight w:val="yellow"/>
        </w:rPr>
        <w:t>TPP aims to reduce some of China’s geopolitical resurgence by damping down the extent of China’s regional trade dominance</w:t>
      </w:r>
      <w:r>
        <w:t xml:space="preserve">. </w:t>
      </w:r>
      <w:r w:rsidRPr="003B711C">
        <w:rPr>
          <w:sz w:val="16"/>
        </w:rPr>
        <w:t xml:space="preserve">China itself has a proposed regional trade alliance, the Regional Comprehensive Economic Partnership, that would include 16 members and exclude the U.S. Australia, Japan and South Korea are all involved in negotiations to become members. The </w:t>
      </w:r>
      <w:r w:rsidRPr="00276E8D">
        <w:rPr>
          <w:rStyle w:val="StyleUnderline"/>
          <w:highlight w:val="yellow"/>
        </w:rPr>
        <w:t>TPP is a direct, competitive counterpart to the RCEP.</w:t>
      </w:r>
      <w:r>
        <w:t xml:space="preserve"> </w:t>
      </w:r>
      <w:r w:rsidRPr="00276E8D">
        <w:rPr>
          <w:rStyle w:val="StyleUnderline"/>
          <w:highlight w:val="yellow"/>
        </w:rPr>
        <w:t>China recently opened negotiations for a</w:t>
      </w:r>
      <w:r>
        <w:t xml:space="preserve"> </w:t>
      </w:r>
      <w:r w:rsidRPr="003B711C">
        <w:rPr>
          <w:sz w:val="16"/>
        </w:rPr>
        <w:t xml:space="preserve">new Asian Infrastructure Investment Bank </w:t>
      </w:r>
      <w:r w:rsidR="00276E8D">
        <w:t>(</w:t>
      </w:r>
      <w:r w:rsidR="00276E8D" w:rsidRPr="00276E8D">
        <w:rPr>
          <w:rStyle w:val="StyleUnderline"/>
          <w:highlight w:val="yellow"/>
        </w:rPr>
        <w:t>AIIB</w:t>
      </w:r>
      <w:r w:rsidR="00276E8D">
        <w:t xml:space="preserve">) </w:t>
      </w:r>
      <w:r>
        <w:t xml:space="preserve">— </w:t>
      </w:r>
      <w:r w:rsidRPr="00276E8D">
        <w:rPr>
          <w:rStyle w:val="StyleUnderline"/>
          <w:highlight w:val="yellow"/>
        </w:rPr>
        <w:t>a</w:t>
      </w:r>
      <w:r w:rsidRPr="00276E8D">
        <w:rPr>
          <w:sz w:val="16"/>
        </w:rPr>
        <w:t>nother</w:t>
      </w:r>
      <w:r>
        <w:t xml:space="preserve"> </w:t>
      </w:r>
      <w:r w:rsidRPr="003B711C">
        <w:rPr>
          <w:sz w:val="16"/>
        </w:rPr>
        <w:t xml:space="preserve">cool war </w:t>
      </w:r>
      <w:r w:rsidRPr="00276E8D">
        <w:rPr>
          <w:rStyle w:val="StyleUnderline"/>
          <w:highlight w:val="yellow"/>
        </w:rPr>
        <w:t>move to deepen China’s</w:t>
      </w:r>
      <w:r>
        <w:t xml:space="preserve"> </w:t>
      </w:r>
      <w:r w:rsidRPr="003B711C">
        <w:rPr>
          <w:sz w:val="16"/>
        </w:rPr>
        <w:t xml:space="preserve">regional economic </w:t>
      </w:r>
      <w:r w:rsidRPr="00276E8D">
        <w:rPr>
          <w:rStyle w:val="StyleUnderline"/>
          <w:highlight w:val="yellow"/>
        </w:rPr>
        <w:t>leadership.</w:t>
      </w:r>
      <w:r>
        <w:t xml:space="preserve"> </w:t>
      </w:r>
      <w:r w:rsidRPr="00276E8D">
        <w:rPr>
          <w:rStyle w:val="StyleUnderline"/>
          <w:highlight w:val="yellow"/>
        </w:rPr>
        <w:t>Despite U.S. pressure not to participate, the Chinese got applications from</w:t>
      </w:r>
      <w:r>
        <w:t xml:space="preserve"> </w:t>
      </w:r>
      <w:r w:rsidRPr="003B711C">
        <w:rPr>
          <w:sz w:val="16"/>
        </w:rPr>
        <w:t xml:space="preserve">essentially all of </w:t>
      </w:r>
      <w:r w:rsidRPr="00276E8D">
        <w:rPr>
          <w:rStyle w:val="StyleUnderline"/>
          <w:highlight w:val="yellow"/>
        </w:rPr>
        <w:t>its regional security allies</w:t>
      </w:r>
      <w:r w:rsidRPr="003B711C">
        <w:rPr>
          <w:sz w:val="16"/>
        </w:rPr>
        <w:t xml:space="preserve">. Even Taiwan signed up, a pretty remarkable act for a country whose existence basically depends on the U.S. </w:t>
      </w:r>
      <w:r w:rsidRPr="00276E8D">
        <w:rPr>
          <w:rStyle w:val="StyleUnderline"/>
          <w:highlight w:val="yellow"/>
        </w:rPr>
        <w:t>The AIIB fiasco shows how powerful China’s position</w:t>
      </w:r>
      <w:r>
        <w:t xml:space="preserve"> </w:t>
      </w:r>
      <w:r w:rsidRPr="003B711C">
        <w:rPr>
          <w:sz w:val="16"/>
        </w:rPr>
        <w:t xml:space="preserve">on the economic side of the cool war really </w:t>
      </w:r>
      <w:r w:rsidRPr="00276E8D">
        <w:rPr>
          <w:rStyle w:val="StyleUnderline"/>
          <w:highlight w:val="yellow"/>
        </w:rPr>
        <w:t>is. It’s hard to contain a nation that can tempt your allies to break ranks with you</w:t>
      </w:r>
      <w:r>
        <w:t xml:space="preserve"> </w:t>
      </w:r>
      <w:r w:rsidRPr="003B711C">
        <w:rPr>
          <w:sz w:val="16"/>
        </w:rPr>
        <w:t xml:space="preserve">— and that knows your leverage is inadequate to stop them. Yet the overarching goal for the U.S. in the cool war is and must continue to be a form of containment. For reasons of prudence and caution, the U.S. never says officially that it aims to contain China. But that’s the whole point of our military presence in the region. Yes, </w:t>
      </w:r>
      <w:r w:rsidRPr="003B711C">
        <w:rPr>
          <w:rStyle w:val="StyleUnderline"/>
          <w:highlight w:val="yellow"/>
        </w:rPr>
        <w:t>we’re protecting our allies from being dominated by China — but we’re doing so by functioning as the dominant regional military actor. China’s economic growth is a fait accompli.</w:t>
      </w:r>
      <w:r>
        <w:t xml:space="preserve"> </w:t>
      </w:r>
      <w:r w:rsidRPr="003B711C">
        <w:rPr>
          <w:sz w:val="16"/>
        </w:rPr>
        <w:t xml:space="preserve">In general, it’s a great thing, bringing hundreds of millions of people out of poverty. But </w:t>
      </w:r>
      <w:r w:rsidRPr="003B711C">
        <w:rPr>
          <w:rStyle w:val="StyleUnderline"/>
          <w:highlight w:val="yellow"/>
        </w:rPr>
        <w:t xml:space="preserve">the U.S. needs a range of tools beyond the military to contain China. A trade deal </w:t>
      </w:r>
      <w:r w:rsidRPr="003B711C">
        <w:rPr>
          <w:rStyle w:val="StyleUnderline"/>
          <w:b/>
          <w:sz w:val="28"/>
          <w:highlight w:val="yellow"/>
        </w:rPr>
        <w:t>that excludes China</w:t>
      </w:r>
      <w:r w:rsidRPr="003B711C">
        <w:rPr>
          <w:rStyle w:val="StyleUnderline"/>
          <w:highlight w:val="yellow"/>
        </w:rPr>
        <w:t xml:space="preserve"> is a good way to do it.</w:t>
      </w:r>
    </w:p>
    <w:p w:rsidR="007128DF" w:rsidRDefault="007128DF" w:rsidP="007128DF">
      <w:pPr>
        <w:pStyle w:val="Heading4"/>
      </w:pPr>
      <w:r>
        <w:t>Exclusive TPP is critical to U.S. primacy</w:t>
      </w:r>
    </w:p>
    <w:p w:rsidR="007128DF" w:rsidRPr="008574CE" w:rsidRDefault="007128DF" w:rsidP="007128DF">
      <w:pPr>
        <w:rPr>
          <w:rStyle w:val="Style13ptBold"/>
          <w:b w:val="0"/>
        </w:rPr>
      </w:pPr>
      <w:proofErr w:type="spellStart"/>
      <w:r>
        <w:rPr>
          <w:rStyle w:val="Style13ptBold"/>
        </w:rPr>
        <w:t>Tellis</w:t>
      </w:r>
      <w:proofErr w:type="spellEnd"/>
      <w:r>
        <w:rPr>
          <w:rStyle w:val="Style13ptBold"/>
        </w:rPr>
        <w:t xml:space="preserve"> 14</w:t>
      </w:r>
      <w:r>
        <w:rPr>
          <w:rStyle w:val="Style13ptBold"/>
          <w:b w:val="0"/>
        </w:rPr>
        <w:t xml:space="preserve"> </w:t>
      </w:r>
      <w:r w:rsidRPr="008574CE">
        <w:rPr>
          <w:rStyle w:val="Style13ptBold"/>
          <w:b w:val="0"/>
          <w:sz w:val="20"/>
        </w:rPr>
        <w:t>(Dr. Ashley, Senior Associate, Carnegie Endowment for International Peace, ‘Trade and Flag: The Changing Balance of Power in the Multilateral Trading System’, IISS Conference 6 – 8 April, 2014 FOURTH SESSION: The Geopolitics of the TTIP and the TTP: Geo-economic Containment of China?)</w:t>
      </w:r>
    </w:p>
    <w:p w:rsidR="007128DF" w:rsidRDefault="007128DF" w:rsidP="007128DF">
      <w:r w:rsidRPr="003B711C">
        <w:rPr>
          <w:sz w:val="16"/>
        </w:rPr>
        <w:lastRenderedPageBreak/>
        <w:t xml:space="preserve">On balance, </w:t>
      </w:r>
      <w:r w:rsidRPr="003B711C">
        <w:rPr>
          <w:rStyle w:val="StyleUnderline"/>
          <w:highlight w:val="yellow"/>
        </w:rPr>
        <w:t>the utility of</w:t>
      </w:r>
      <w:r>
        <w:t xml:space="preserve"> </w:t>
      </w:r>
      <w:r w:rsidRPr="003B711C">
        <w:rPr>
          <w:sz w:val="16"/>
        </w:rPr>
        <w:t xml:space="preserve">all these PFTAs, such as the TTIP and the </w:t>
      </w:r>
      <w:r w:rsidRPr="003B711C">
        <w:rPr>
          <w:rStyle w:val="StyleUnderline"/>
          <w:highlight w:val="yellow"/>
        </w:rPr>
        <w:t>TPP, derives from the prospect that they will sharply increase U.S. gains from trade and elevate the</w:t>
      </w:r>
      <w:r w:rsidRPr="003B711C">
        <w:rPr>
          <w:rStyle w:val="StyleUnderline"/>
        </w:rPr>
        <w:t xml:space="preserve"> </w:t>
      </w:r>
      <w:r w:rsidRPr="003B711C">
        <w:rPr>
          <w:sz w:val="16"/>
        </w:rPr>
        <w:t xml:space="preserve">overall growth </w:t>
      </w:r>
      <w:r w:rsidRPr="003B711C">
        <w:rPr>
          <w:rStyle w:val="StyleUnderline"/>
          <w:highlight w:val="yellow"/>
        </w:rPr>
        <w:t>rates enjoyed by the U</w:t>
      </w:r>
      <w:r>
        <w:t xml:space="preserve">nited </w:t>
      </w:r>
      <w:r w:rsidRPr="003B711C">
        <w:rPr>
          <w:rStyle w:val="StyleUnderline"/>
          <w:highlight w:val="yellow"/>
        </w:rPr>
        <w:t>S</w:t>
      </w:r>
      <w:r>
        <w:t xml:space="preserve">tates </w:t>
      </w:r>
      <w:r w:rsidRPr="003B711C">
        <w:rPr>
          <w:sz w:val="16"/>
        </w:rPr>
        <w:t>and its friends. To the degree that these preferential agreements fulfil this promise</w:t>
      </w:r>
      <w:r>
        <w:t xml:space="preserve">, </w:t>
      </w:r>
      <w:r w:rsidRPr="003B711C">
        <w:rPr>
          <w:rStyle w:val="StyleUnderline"/>
          <w:highlight w:val="yellow"/>
        </w:rPr>
        <w:t>they will</w:t>
      </w:r>
      <w:r>
        <w:t xml:space="preserve"> help </w:t>
      </w:r>
      <w:r w:rsidRPr="003B711C">
        <w:rPr>
          <w:rStyle w:val="StyleUnderline"/>
          <w:highlight w:val="yellow"/>
        </w:rPr>
        <w:t>buttress American hegemony</w:t>
      </w:r>
      <w:r>
        <w:t xml:space="preserve">, </w:t>
      </w:r>
      <w:r w:rsidRPr="003B711C">
        <w:rPr>
          <w:sz w:val="16"/>
        </w:rPr>
        <w:t>in effect amplifying the payoffs arising from what will hopefully be smart economic decisions at home. Most importantly, howeve</w:t>
      </w:r>
      <w:r>
        <w:t xml:space="preserve">r, </w:t>
      </w:r>
      <w:r w:rsidRPr="003B711C">
        <w:rPr>
          <w:rStyle w:val="StyleUnderline"/>
          <w:highlight w:val="yellow"/>
        </w:rPr>
        <w:t>because these benefits are slated to be distributed only within a fraternal cohort that</w:t>
      </w:r>
      <w:r>
        <w:t xml:space="preserve"> presently </w:t>
      </w:r>
      <w:r w:rsidRPr="003B711C">
        <w:rPr>
          <w:rStyle w:val="StyleUnderline"/>
          <w:highlight w:val="yellow"/>
        </w:rPr>
        <w:t>excludes China, they will provide Washington with improved relative gains vis-à-vis Beijing, the sine qua non for maintaining American primacy</w:t>
      </w:r>
      <w:r>
        <w:t xml:space="preserve"> </w:t>
      </w:r>
      <w:r w:rsidRPr="003B711C">
        <w:rPr>
          <w:sz w:val="16"/>
        </w:rPr>
        <w:t>in a competitive international system</w:t>
      </w:r>
      <w:r>
        <w:t>.</w:t>
      </w:r>
    </w:p>
    <w:p w:rsidR="007128DF" w:rsidRDefault="007128DF" w:rsidP="007128DF">
      <w:pPr>
        <w:pStyle w:val="Heading4"/>
      </w:pPr>
      <w:r>
        <w:t>TPP can’t improve leadership if it includes China – Relative gains are critical</w:t>
      </w:r>
    </w:p>
    <w:p w:rsidR="007128DF" w:rsidRPr="008574CE" w:rsidRDefault="007128DF" w:rsidP="007128DF">
      <w:pPr>
        <w:rPr>
          <w:rStyle w:val="Style13ptBold"/>
          <w:b w:val="0"/>
        </w:rPr>
      </w:pPr>
      <w:proofErr w:type="spellStart"/>
      <w:r>
        <w:rPr>
          <w:rStyle w:val="Style13ptBold"/>
        </w:rPr>
        <w:t>Tellis</w:t>
      </w:r>
      <w:proofErr w:type="spellEnd"/>
      <w:r>
        <w:rPr>
          <w:rStyle w:val="Style13ptBold"/>
        </w:rPr>
        <w:t xml:space="preserve"> 14</w:t>
      </w:r>
      <w:r>
        <w:rPr>
          <w:rStyle w:val="Style13ptBold"/>
          <w:b w:val="0"/>
        </w:rPr>
        <w:t xml:space="preserve"> </w:t>
      </w:r>
      <w:r w:rsidRPr="008574CE">
        <w:rPr>
          <w:rStyle w:val="Style13ptBold"/>
          <w:b w:val="0"/>
          <w:sz w:val="20"/>
        </w:rPr>
        <w:t>(Dr. Ashley, Senior Associate, Carnegie Endowment for International Peace, ‘Trade and Flag: The Changing Balance of Power in the Multilateral Trading System’, IISS Conference 6 – 8 April, 2014 FOURTH SESSION: The Geopolitics of the TTIP and the TTP: Geo-economic Containment of China?)</w:t>
      </w:r>
    </w:p>
    <w:p w:rsidR="007128DF" w:rsidRPr="002B3109" w:rsidRDefault="007128DF" w:rsidP="007128DF">
      <w:pPr>
        <w:rPr>
          <w:sz w:val="14"/>
        </w:rPr>
      </w:pPr>
      <w:r w:rsidRPr="002B3109">
        <w:rPr>
          <w:sz w:val="16"/>
        </w:rPr>
        <w:t xml:space="preserve">The limited bilateral and </w:t>
      </w:r>
      <w:r w:rsidRPr="002B3109">
        <w:rPr>
          <w:rStyle w:val="StyleUnderline"/>
          <w:highlight w:val="yellow"/>
        </w:rPr>
        <w:t>regional free-trade agreements</w:t>
      </w:r>
      <w:r>
        <w:t xml:space="preserve"> </w:t>
      </w:r>
      <w:r w:rsidRPr="002B3109">
        <w:rPr>
          <w:sz w:val="16"/>
        </w:rPr>
        <w:t xml:space="preserve">Washington is currently pursuing </w:t>
      </w:r>
      <w:r w:rsidRPr="002B3109">
        <w:rPr>
          <w:rStyle w:val="StyleUnderline"/>
          <w:highlight w:val="yellow"/>
        </w:rPr>
        <w:t>should</w:t>
      </w:r>
      <w:r w:rsidRPr="002B3109">
        <w:rPr>
          <w:rStyle w:val="StyleUnderline"/>
        </w:rPr>
        <w:t xml:space="preserve"> </w:t>
      </w:r>
      <w:r w:rsidRPr="002B3109">
        <w:rPr>
          <w:sz w:val="16"/>
        </w:rPr>
        <w:t>therefore</w:t>
      </w:r>
      <w:r>
        <w:t xml:space="preserve"> </w:t>
      </w:r>
      <w:r w:rsidRPr="002B3109">
        <w:rPr>
          <w:rStyle w:val="StyleUnderline"/>
          <w:highlight w:val="yellow"/>
        </w:rPr>
        <w:t>be viewed as</w:t>
      </w:r>
      <w:r w:rsidRPr="002B3109">
        <w:rPr>
          <w:rStyle w:val="StyleUnderline"/>
        </w:rPr>
        <w:t xml:space="preserve"> </w:t>
      </w:r>
      <w:r w:rsidRPr="002B3109">
        <w:rPr>
          <w:sz w:val="16"/>
        </w:rPr>
        <w:t xml:space="preserve">representing </w:t>
      </w:r>
      <w:r w:rsidRPr="002B3109">
        <w:rPr>
          <w:rStyle w:val="StyleUnderline"/>
          <w:highlight w:val="yellow"/>
        </w:rPr>
        <w:t>a strategic opportunity for the U</w:t>
      </w:r>
      <w:r>
        <w:t xml:space="preserve">nited </w:t>
      </w:r>
      <w:r w:rsidRPr="002B3109">
        <w:rPr>
          <w:rStyle w:val="StyleUnderline"/>
          <w:highlight w:val="yellow"/>
        </w:rPr>
        <w:t>S</w:t>
      </w:r>
      <w:r>
        <w:t xml:space="preserve">tates </w:t>
      </w:r>
      <w:r w:rsidRPr="002B3109">
        <w:rPr>
          <w:sz w:val="16"/>
        </w:rPr>
        <w:t>in present circumstances. For starters, they include the most important trading nations globally outside of China, entities that also happen to be close friends and allies of Washington.</w:t>
      </w:r>
      <w:r>
        <w:t xml:space="preserve"> </w:t>
      </w:r>
      <w:r w:rsidRPr="002B3109">
        <w:rPr>
          <w:rStyle w:val="StyleUnderline"/>
          <w:highlight w:val="yellow"/>
        </w:rPr>
        <w:t>A tighter economic embrace</w:t>
      </w:r>
      <w:r>
        <w:t xml:space="preserve"> </w:t>
      </w:r>
      <w:r w:rsidRPr="002B3109">
        <w:rPr>
          <w:rStyle w:val="StyleUnderline"/>
          <w:highlight w:val="yellow"/>
        </w:rPr>
        <w:t xml:space="preserve">among these states not only boosts their </w:t>
      </w:r>
      <w:r w:rsidRPr="00EA54BB">
        <w:rPr>
          <w:sz w:val="16"/>
        </w:rPr>
        <w:t>national</w:t>
      </w:r>
      <w:r w:rsidRPr="002B3109">
        <w:rPr>
          <w:rStyle w:val="StyleUnderline"/>
          <w:highlight w:val="yellow"/>
        </w:rPr>
        <w:t xml:space="preserve"> power relative to their competitors but</w:t>
      </w:r>
      <w:r>
        <w:t xml:space="preserve"> also </w:t>
      </w:r>
      <w:r w:rsidRPr="002B3109">
        <w:rPr>
          <w:rStyle w:val="StyleUnderline"/>
          <w:highlight w:val="yellow"/>
        </w:rPr>
        <w:t>reinforces the</w:t>
      </w:r>
      <w:r>
        <w:t xml:space="preserve"> political </w:t>
      </w:r>
      <w:r w:rsidRPr="002B3109">
        <w:rPr>
          <w:rStyle w:val="StyleUnderline"/>
          <w:highlight w:val="yellow"/>
        </w:rPr>
        <w:t xml:space="preserve">bonds that </w:t>
      </w:r>
      <w:r w:rsidRPr="00EA54BB">
        <w:rPr>
          <w:sz w:val="16"/>
        </w:rPr>
        <w:t>already</w:t>
      </w:r>
      <w:r w:rsidRPr="002B3109">
        <w:rPr>
          <w:rStyle w:val="StyleUnderline"/>
          <w:highlight w:val="yellow"/>
        </w:rPr>
        <w:t xml:space="preserve"> exist</w:t>
      </w:r>
      <w:r>
        <w:t xml:space="preserve"> </w:t>
      </w:r>
      <w:r w:rsidRPr="002B3109">
        <w:rPr>
          <w:sz w:val="16"/>
        </w:rPr>
        <w:t xml:space="preserve">among these strategic partners. In the final analysis, however, the real value of creating these new, more restricted trading arrangements is that </w:t>
      </w:r>
      <w:r w:rsidRPr="002B3109">
        <w:rPr>
          <w:rStyle w:val="StyleUnderline"/>
          <w:highlight w:val="yellow"/>
        </w:rPr>
        <w:t>it enables Washington to ameliorate the losses in relative gains accruing to the U</w:t>
      </w:r>
      <w:r>
        <w:t xml:space="preserve">nited </w:t>
      </w:r>
      <w:r w:rsidRPr="002B3109">
        <w:rPr>
          <w:rStyle w:val="StyleUnderline"/>
          <w:highlight w:val="yellow"/>
        </w:rPr>
        <w:t>S</w:t>
      </w:r>
      <w:r>
        <w:t xml:space="preserve">tates </w:t>
      </w:r>
      <w:r w:rsidRPr="002B3109">
        <w:rPr>
          <w:rStyle w:val="StyleUnderline"/>
          <w:highlight w:val="yellow"/>
        </w:rPr>
        <w:t xml:space="preserve">as a result of </w:t>
      </w:r>
      <w:r w:rsidRPr="00EA54BB">
        <w:rPr>
          <w:sz w:val="16"/>
        </w:rPr>
        <w:t>its support for</w:t>
      </w:r>
      <w:r w:rsidRPr="00EA54BB">
        <w:rPr>
          <w:rStyle w:val="StyleUnderline"/>
          <w:sz w:val="16"/>
          <w:highlight w:val="yellow"/>
        </w:rPr>
        <w:t xml:space="preserve"> </w:t>
      </w:r>
      <w:r w:rsidRPr="002B3109">
        <w:rPr>
          <w:rStyle w:val="StyleUnderline"/>
          <w:highlight w:val="yellow"/>
        </w:rPr>
        <w:t>China’s integration into the global trading system</w:t>
      </w:r>
      <w:r>
        <w:t xml:space="preserve">, </w:t>
      </w:r>
      <w:r w:rsidRPr="00EA54BB">
        <w:rPr>
          <w:sz w:val="16"/>
        </w:rPr>
        <w:t>thereby</w:t>
      </w:r>
      <w:r>
        <w:t xml:space="preserve"> </w:t>
      </w:r>
      <w:r w:rsidRPr="002B3109">
        <w:rPr>
          <w:rStyle w:val="StyleUnderline"/>
          <w:highlight w:val="yellow"/>
        </w:rPr>
        <w:t>mitigating</w:t>
      </w:r>
      <w:r>
        <w:t xml:space="preserve"> </w:t>
      </w:r>
      <w:r w:rsidRPr="002B3109">
        <w:rPr>
          <w:sz w:val="16"/>
        </w:rPr>
        <w:t xml:space="preserve">an important problem associated with </w:t>
      </w:r>
      <w:r w:rsidRPr="002B3109">
        <w:rPr>
          <w:rStyle w:val="StyleUnderline"/>
          <w:highlight w:val="yellow"/>
        </w:rPr>
        <w:t>growing Chinese power</w:t>
      </w:r>
      <w:r>
        <w:t xml:space="preserve">. </w:t>
      </w:r>
      <w:r w:rsidRPr="002B3109">
        <w:rPr>
          <w:rStyle w:val="StyleUnderline"/>
          <w:highlight w:val="yellow"/>
        </w:rPr>
        <w:t xml:space="preserve">The success of this </w:t>
      </w:r>
      <w:r w:rsidRPr="00EA54BB">
        <w:rPr>
          <w:sz w:val="16"/>
        </w:rPr>
        <w:t>approach, however</w:t>
      </w:r>
      <w:r>
        <w:t xml:space="preserve">, </w:t>
      </w:r>
      <w:r w:rsidRPr="002B3109">
        <w:rPr>
          <w:rStyle w:val="StyleUnderline"/>
          <w:highlight w:val="yellow"/>
        </w:rPr>
        <w:t xml:space="preserve">will hinge </w:t>
      </w:r>
      <w:r w:rsidRPr="002B3109">
        <w:rPr>
          <w:rStyle w:val="StyleUnderline"/>
          <w:b/>
          <w:sz w:val="28"/>
          <w:highlight w:val="yellow"/>
        </w:rPr>
        <w:t>entirely</w:t>
      </w:r>
      <w:r w:rsidRPr="002B3109">
        <w:rPr>
          <w:rStyle w:val="StyleUnderline"/>
          <w:highlight w:val="yellow"/>
        </w:rPr>
        <w:t xml:space="preserve"> on </w:t>
      </w:r>
      <w:r w:rsidRPr="002B3109">
        <w:rPr>
          <w:rStyle w:val="StyleUnderline"/>
          <w:b/>
          <w:sz w:val="28"/>
          <w:highlight w:val="yellow"/>
        </w:rPr>
        <w:t>keeping China out</w:t>
      </w:r>
      <w:r w:rsidRPr="002B3109">
        <w:rPr>
          <w:rStyle w:val="StyleUnderline"/>
          <w:sz w:val="28"/>
          <w:highlight w:val="yellow"/>
        </w:rPr>
        <w:t xml:space="preserve"> </w:t>
      </w:r>
      <w:r w:rsidRPr="002B3109">
        <w:rPr>
          <w:rStyle w:val="StyleUnderline"/>
          <w:highlight w:val="yellow"/>
        </w:rPr>
        <w:t xml:space="preserve">of </w:t>
      </w:r>
      <w:r w:rsidRPr="00EA54BB">
        <w:rPr>
          <w:sz w:val="14"/>
        </w:rPr>
        <w:t>these</w:t>
      </w:r>
      <w:r w:rsidRPr="002B3109">
        <w:rPr>
          <w:rStyle w:val="StyleUnderline"/>
          <w:highlight w:val="yellow"/>
        </w:rPr>
        <w:t xml:space="preserve"> regional free-trade agreements</w:t>
      </w:r>
      <w:r>
        <w:t xml:space="preserve"> </w:t>
      </w:r>
      <w:r w:rsidRPr="002B3109">
        <w:rPr>
          <w:sz w:val="16"/>
        </w:rPr>
        <w:t xml:space="preserve">for as long as possible—or at least until the United States can retrieve its economic position, the </w:t>
      </w:r>
      <w:proofErr w:type="spellStart"/>
      <w:r w:rsidRPr="002B3109">
        <w:rPr>
          <w:sz w:val="16"/>
        </w:rPr>
        <w:t>spectre</w:t>
      </w:r>
      <w:proofErr w:type="spellEnd"/>
      <w:r w:rsidRPr="002B3109">
        <w:rPr>
          <w:sz w:val="16"/>
        </w:rPr>
        <w:t xml:space="preserve"> of Chinese ascendancy recedes in significance as a strategic threat, or China agrees to forego the disproportionate advantages it has enjoyed as a result of its consciously imperfect integration into the liberal trading system</w:t>
      </w:r>
      <w:r>
        <w:t xml:space="preserve">. </w:t>
      </w:r>
      <w:r w:rsidRPr="002B3109">
        <w:rPr>
          <w:rStyle w:val="StyleUnderline"/>
          <w:highlight w:val="yellow"/>
        </w:rPr>
        <w:t xml:space="preserve">If </w:t>
      </w:r>
      <w:r w:rsidRPr="00EA54BB">
        <w:rPr>
          <w:sz w:val="16"/>
        </w:rPr>
        <w:t>U.S.</w:t>
      </w:r>
      <w:r w:rsidRPr="00EA54BB">
        <w:rPr>
          <w:rStyle w:val="StyleUnderline"/>
          <w:sz w:val="16"/>
          <w:highlight w:val="yellow"/>
        </w:rPr>
        <w:t xml:space="preserve"> </w:t>
      </w:r>
      <w:r w:rsidRPr="002B3109">
        <w:rPr>
          <w:rStyle w:val="StyleUnderline"/>
          <w:highlight w:val="yellow"/>
        </w:rPr>
        <w:t xml:space="preserve">policymakers are to pursue the </w:t>
      </w:r>
      <w:r w:rsidRPr="00EA54BB">
        <w:rPr>
          <w:sz w:val="16"/>
        </w:rPr>
        <w:t xml:space="preserve">selective </w:t>
      </w:r>
      <w:r w:rsidRPr="002B3109">
        <w:rPr>
          <w:rStyle w:val="StyleUnderline"/>
          <w:highlight w:val="yellow"/>
        </w:rPr>
        <w:t xml:space="preserve">deepening of </w:t>
      </w:r>
      <w:proofErr w:type="spellStart"/>
      <w:r w:rsidRPr="002B3109">
        <w:rPr>
          <w:rStyle w:val="StyleUnderline"/>
          <w:highlight w:val="yellow"/>
        </w:rPr>
        <w:t>globalisation</w:t>
      </w:r>
      <w:proofErr w:type="spellEnd"/>
      <w:r w:rsidRPr="002B3109">
        <w:rPr>
          <w:rStyle w:val="StyleUnderline"/>
          <w:highlight w:val="yellow"/>
        </w:rPr>
        <w:t xml:space="preserve"> as a means of elevating </w:t>
      </w:r>
      <w:r w:rsidRPr="00EA54BB">
        <w:rPr>
          <w:sz w:val="16"/>
        </w:rPr>
        <w:t>American</w:t>
      </w:r>
      <w:r w:rsidRPr="002B3109">
        <w:rPr>
          <w:rStyle w:val="StyleUnderline"/>
          <w:highlight w:val="yellow"/>
        </w:rPr>
        <w:t xml:space="preserve"> growth</w:t>
      </w:r>
      <w:r>
        <w:t xml:space="preserve"> </w:t>
      </w:r>
      <w:r w:rsidRPr="002B3109">
        <w:rPr>
          <w:sz w:val="16"/>
        </w:rPr>
        <w:t>in the prospective future—</w:t>
      </w:r>
      <w:r w:rsidRPr="002B3109">
        <w:rPr>
          <w:rStyle w:val="StyleUnderline"/>
          <w:highlight w:val="yellow"/>
        </w:rPr>
        <w:t>with a view to incurring</w:t>
      </w:r>
      <w:r>
        <w:t xml:space="preserve"> </w:t>
      </w:r>
      <w:r w:rsidRPr="002B3109">
        <w:rPr>
          <w:sz w:val="16"/>
        </w:rPr>
        <w:t xml:space="preserve">both improved absolute gains and superior </w:t>
      </w:r>
      <w:r w:rsidRPr="002B3109">
        <w:rPr>
          <w:rStyle w:val="StyleUnderline"/>
          <w:highlight w:val="yellow"/>
        </w:rPr>
        <w:t>relative gains</w:t>
      </w:r>
      <w:r>
        <w:t xml:space="preserve"> </w:t>
      </w:r>
      <w:r w:rsidRPr="002B3109">
        <w:rPr>
          <w:sz w:val="16"/>
        </w:rPr>
        <w:t>simultaneously—</w:t>
      </w:r>
      <w:r w:rsidRPr="002B3109">
        <w:rPr>
          <w:rStyle w:val="StyleUnderline"/>
          <w:highlight w:val="yellow"/>
        </w:rPr>
        <w:t xml:space="preserve">they will have to </w:t>
      </w:r>
      <w:r w:rsidRPr="002B3109">
        <w:rPr>
          <w:rStyle w:val="StyleUnderline"/>
          <w:b/>
          <w:sz w:val="28"/>
          <w:highlight w:val="yellow"/>
        </w:rPr>
        <w:t xml:space="preserve">reject </w:t>
      </w:r>
      <w:r w:rsidRPr="002B3109">
        <w:rPr>
          <w:sz w:val="16"/>
        </w:rPr>
        <w:t>presently</w:t>
      </w:r>
      <w:r w:rsidRPr="002B3109">
        <w:rPr>
          <w:rStyle w:val="StyleUnderline"/>
          <w:highlight w:val="yellow"/>
        </w:rPr>
        <w:t xml:space="preserve"> </w:t>
      </w:r>
      <w:r w:rsidRPr="002B3109">
        <w:rPr>
          <w:rStyle w:val="StyleUnderline"/>
          <w:b/>
          <w:sz w:val="28"/>
          <w:highlight w:val="yellow"/>
        </w:rPr>
        <w:t>any Chinese overtures about joining</w:t>
      </w:r>
      <w:r w:rsidRPr="002B3109">
        <w:rPr>
          <w:sz w:val="28"/>
        </w:rPr>
        <w:t xml:space="preserve"> </w:t>
      </w:r>
      <w:r w:rsidRPr="002B3109">
        <w:rPr>
          <w:sz w:val="16"/>
        </w:rPr>
        <w:t xml:space="preserve">high-quality free-trade agreements such as the </w:t>
      </w:r>
      <w:r w:rsidRPr="002B3109">
        <w:rPr>
          <w:rStyle w:val="StyleUnderline"/>
          <w:highlight w:val="yellow"/>
        </w:rPr>
        <w:t>TPP</w:t>
      </w:r>
      <w:r>
        <w:t xml:space="preserve">. </w:t>
      </w:r>
      <w:r w:rsidRPr="002B3109">
        <w:rPr>
          <w:sz w:val="16"/>
        </w:rPr>
        <w:t>To date, U.S. officials have equivocated, stating blandly as National Security Advisor Susan Rice recently did, “We welcome any nation that is willing to live up to the high-standards of this agreement to join and share in the benefits of the TPP, and that includes China.” While the diplomatic necessity for appearing inclusive is understandable</w:t>
      </w:r>
      <w:r>
        <w:t xml:space="preserve">, </w:t>
      </w:r>
      <w:r w:rsidRPr="002B3109">
        <w:rPr>
          <w:rStyle w:val="StyleUnderline"/>
          <w:b/>
          <w:sz w:val="28"/>
          <w:highlight w:val="yellow"/>
        </w:rPr>
        <w:t>the strategic necessity for excluding China is overwhelming</w:t>
      </w:r>
      <w:r w:rsidRPr="002B3109">
        <w:rPr>
          <w:sz w:val="14"/>
        </w:rPr>
        <w:t>—</w:t>
      </w:r>
      <w:r w:rsidRPr="00EA54BB">
        <w:rPr>
          <w:rStyle w:val="StyleUnderline"/>
          <w:highlight w:val="yellow"/>
        </w:rPr>
        <w:t>if Washington is to enjoy improved relative gains</w:t>
      </w:r>
      <w:r w:rsidRPr="002B3109">
        <w:rPr>
          <w:sz w:val="14"/>
        </w:rPr>
        <w:t xml:space="preserve"> vis-à-vis Beijing.</w:t>
      </w:r>
    </w:p>
    <w:p w:rsidR="007128DF" w:rsidRDefault="007128DF" w:rsidP="007128DF">
      <w:pPr>
        <w:pStyle w:val="Heading2"/>
      </w:pPr>
      <w:r>
        <w:lastRenderedPageBreak/>
        <w:t>A2: Regional Integration</w:t>
      </w:r>
      <w:r w:rsidR="00312210">
        <w:t xml:space="preserve"> Scenario</w:t>
      </w:r>
    </w:p>
    <w:p w:rsidR="0074276C" w:rsidRDefault="0074276C" w:rsidP="0074276C">
      <w:pPr>
        <w:pStyle w:val="Heading3"/>
      </w:pPr>
      <w:r>
        <w:lastRenderedPageBreak/>
        <w:t>Regional Integration Answers Extensions</w:t>
      </w:r>
    </w:p>
    <w:p w:rsidR="0074276C" w:rsidRDefault="0074276C" w:rsidP="0074276C">
      <w:pPr>
        <w:pStyle w:val="Heading4"/>
      </w:pPr>
      <w:r>
        <w:t>Chinese intra-country problems undermine regional integration</w:t>
      </w:r>
    </w:p>
    <w:p w:rsidR="0074276C" w:rsidRPr="00354CB4" w:rsidRDefault="0074276C" w:rsidP="0074276C">
      <w:pPr>
        <w:rPr>
          <w:rStyle w:val="Style13ptBold"/>
          <w:b w:val="0"/>
        </w:rPr>
      </w:pPr>
      <w:r>
        <w:rPr>
          <w:rStyle w:val="Style13ptBold"/>
        </w:rPr>
        <w:t>Chia 13</w:t>
      </w:r>
      <w:r>
        <w:rPr>
          <w:rStyle w:val="Style13ptBold"/>
          <w:b w:val="0"/>
        </w:rPr>
        <w:t xml:space="preserve"> </w:t>
      </w:r>
      <w:r w:rsidRPr="00354CB4">
        <w:rPr>
          <w:rStyle w:val="Style13ptBold"/>
          <w:b w:val="0"/>
          <w:sz w:val="18"/>
        </w:rPr>
        <w:t xml:space="preserve">(Slow Yue, Singapore Institute of International Affairs, “The Emerging Regional Economic Integration Architecture in East Asia”, Asian Economic Papers 12:1, p. 1-46,  </w:t>
      </w:r>
      <w:proofErr w:type="spellStart"/>
      <w:r w:rsidRPr="00354CB4">
        <w:rPr>
          <w:rStyle w:val="Style13ptBold"/>
          <w:b w:val="0"/>
          <w:sz w:val="18"/>
        </w:rPr>
        <w:t>ebsco</w:t>
      </w:r>
      <w:proofErr w:type="spellEnd"/>
      <w:r w:rsidRPr="00354CB4">
        <w:rPr>
          <w:rStyle w:val="Style13ptBold"/>
          <w:b w:val="0"/>
          <w:sz w:val="18"/>
        </w:rPr>
        <w:t>)</w:t>
      </w:r>
    </w:p>
    <w:p w:rsidR="0074276C" w:rsidRPr="008A0732" w:rsidRDefault="0074276C" w:rsidP="0074276C">
      <w:pPr>
        <w:rPr>
          <w:sz w:val="14"/>
        </w:rPr>
      </w:pPr>
      <w:r w:rsidRPr="00846701">
        <w:rPr>
          <w:rStyle w:val="StyleUnderline"/>
          <w:highlight w:val="yellow"/>
        </w:rPr>
        <w:t>The region-wide FTA will encompass a broader mix of economies with diverse levels of economic development</w:t>
      </w:r>
      <w:r>
        <w:t xml:space="preserve">, </w:t>
      </w:r>
      <w:r w:rsidRPr="00846701">
        <w:rPr>
          <w:sz w:val="16"/>
        </w:rPr>
        <w:t xml:space="preserve">economic structure, and industrial and technological competitiveness </w:t>
      </w:r>
      <w:r w:rsidRPr="00846701">
        <w:rPr>
          <w:rStyle w:val="StyleUnderline"/>
          <w:highlight w:val="yellow"/>
        </w:rPr>
        <w:t xml:space="preserve">than is the case with </w:t>
      </w:r>
      <w:proofErr w:type="spellStart"/>
      <w:r w:rsidRPr="00846701">
        <w:rPr>
          <w:rStyle w:val="StyleUnderline"/>
          <w:highlight w:val="yellow"/>
        </w:rPr>
        <w:t>plurilateral</w:t>
      </w:r>
      <w:proofErr w:type="spellEnd"/>
      <w:r w:rsidRPr="00846701">
        <w:rPr>
          <w:rStyle w:val="StyleUnderline"/>
          <w:highlight w:val="yellow"/>
        </w:rPr>
        <w:t xml:space="preserve"> and bilateral FTAs</w:t>
      </w:r>
      <w:r>
        <w:t xml:space="preserve">. </w:t>
      </w:r>
      <w:r w:rsidRPr="00846701">
        <w:rPr>
          <w:rStyle w:val="StyleUnderline"/>
          <w:highlight w:val="yellow"/>
        </w:rPr>
        <w:t>The wide development gap is not only inter-country, but also a serious intra-country problem in large countries like the PRC</w:t>
      </w:r>
      <w:r w:rsidRPr="00846701">
        <w:rPr>
          <w:sz w:val="16"/>
        </w:rPr>
        <w:t>, Indonesia, the Philippines, and India</w:t>
      </w:r>
      <w:r>
        <w:t xml:space="preserve">. </w:t>
      </w:r>
      <w:r w:rsidRPr="00846701">
        <w:rPr>
          <w:rStyle w:val="StyleUnderline"/>
          <w:highlight w:val="yellow"/>
        </w:rPr>
        <w:t xml:space="preserve">This diversity impedes consensus on the scope and speed of </w:t>
      </w:r>
      <w:r w:rsidRPr="00846701">
        <w:rPr>
          <w:sz w:val="16"/>
        </w:rPr>
        <w:t>achieving</w:t>
      </w:r>
      <w:r w:rsidRPr="00846701">
        <w:rPr>
          <w:rStyle w:val="StyleUnderline"/>
          <w:highlight w:val="yellow"/>
        </w:rPr>
        <w:t xml:space="preserve"> a </w:t>
      </w:r>
      <w:r w:rsidRPr="00846701">
        <w:rPr>
          <w:sz w:val="16"/>
        </w:rPr>
        <w:t>high-quality</w:t>
      </w:r>
      <w:r w:rsidRPr="00846701">
        <w:rPr>
          <w:rStyle w:val="StyleUnderline"/>
          <w:sz w:val="16"/>
          <w:highlight w:val="yellow"/>
        </w:rPr>
        <w:t xml:space="preserve"> </w:t>
      </w:r>
      <w:r w:rsidRPr="00846701">
        <w:rPr>
          <w:rStyle w:val="StyleUnderline"/>
          <w:highlight w:val="yellow"/>
        </w:rPr>
        <w:t>FTA.</w:t>
      </w:r>
      <w:r>
        <w:t xml:space="preserve"> </w:t>
      </w:r>
      <w:r w:rsidRPr="00846701">
        <w:rPr>
          <w:sz w:val="16"/>
        </w:rPr>
        <w:t>Among the less developed economies and less efficient producers and suppliers</w:t>
      </w:r>
      <w:r>
        <w:t xml:space="preserve">, </w:t>
      </w:r>
      <w:r w:rsidRPr="00846701">
        <w:rPr>
          <w:rStyle w:val="StyleUnderline"/>
          <w:highlight w:val="yellow"/>
        </w:rPr>
        <w:t>a region-wide FTA raises concerns of marginalization</w:t>
      </w:r>
      <w:r w:rsidRPr="008A0732">
        <w:rPr>
          <w:sz w:val="16"/>
        </w:rPr>
        <w:t>. Hence governments would be reluctant to open up their less competitive farm sectors, labor-intensive industries, and SMEs without adequate safeguards and financial and technical assistance for capacity building. Among the richer and more competitive economies, there would be public resistance to financial transfers through taxation (that is the EU model) in the absence of political and social integration and common institutions</w:t>
      </w:r>
      <w:r>
        <w:t xml:space="preserve">. </w:t>
      </w:r>
      <w:r w:rsidRPr="008A0732">
        <w:rPr>
          <w:rStyle w:val="StyleUnderline"/>
          <w:highlight w:val="yellow"/>
        </w:rPr>
        <w:t>The issue of inter-country transfers in ASEAN</w:t>
      </w:r>
      <w:r>
        <w:t xml:space="preserve"> </w:t>
      </w:r>
      <w:r w:rsidRPr="008A0732">
        <w:rPr>
          <w:sz w:val="16"/>
        </w:rPr>
        <w:t xml:space="preserve">along the lines of the EU </w:t>
      </w:r>
      <w:r w:rsidRPr="008A0732">
        <w:rPr>
          <w:rStyle w:val="StyleUnderline"/>
          <w:highlight w:val="yellow"/>
        </w:rPr>
        <w:t>is complicated by the fact that the richer countries of ASEAN</w:t>
      </w:r>
      <w:r>
        <w:t xml:space="preserve"> </w:t>
      </w:r>
      <w:r w:rsidRPr="008A0732">
        <w:rPr>
          <w:sz w:val="16"/>
        </w:rPr>
        <w:t xml:space="preserve">(Brunei and Singapore) </w:t>
      </w:r>
      <w:r w:rsidRPr="008A0732">
        <w:rPr>
          <w:rStyle w:val="StyleUnderline"/>
          <w:highlight w:val="yellow"/>
        </w:rPr>
        <w:t>are relatively small countries and economies whereas the poorer countries</w:t>
      </w:r>
      <w:r>
        <w:t xml:space="preserve"> </w:t>
      </w:r>
      <w:r w:rsidRPr="008A0732">
        <w:rPr>
          <w:sz w:val="16"/>
        </w:rPr>
        <w:t xml:space="preserve">(Indonesia, the Philippines, Vietnam, and Myanmar) </w:t>
      </w:r>
      <w:r w:rsidRPr="008A0732">
        <w:rPr>
          <w:rStyle w:val="StyleUnderline"/>
          <w:highlight w:val="yellow"/>
        </w:rPr>
        <w:t>are relatively larger</w:t>
      </w:r>
      <w:r>
        <w:t xml:space="preserve"> </w:t>
      </w:r>
      <w:r w:rsidRPr="008A0732">
        <w:rPr>
          <w:rStyle w:val="StyleUnderline"/>
          <w:highlight w:val="yellow"/>
        </w:rPr>
        <w:t>countries and economies</w:t>
      </w:r>
      <w:r>
        <w:t xml:space="preserve">. </w:t>
      </w:r>
      <w:r w:rsidRPr="008A0732">
        <w:rPr>
          <w:sz w:val="14"/>
        </w:rPr>
        <w:t>Hence intercountry transfers thus far have not taken the form of financial transfers but rather of capacity-building transfers of development experience, knowhow, and training from the more advanced to the less advanced ASEAN countries, particularly between Singapore and CLMV.</w:t>
      </w:r>
    </w:p>
    <w:p w:rsidR="0074276C" w:rsidRDefault="0074276C" w:rsidP="0074276C">
      <w:pPr>
        <w:pStyle w:val="Heading4"/>
      </w:pPr>
      <w:r>
        <w:t>TPP doesn’t lead to Asia-wide trade; it’s a competitive, not complementary, model</w:t>
      </w:r>
    </w:p>
    <w:p w:rsidR="0074276C" w:rsidRPr="00B6522B" w:rsidRDefault="0074276C" w:rsidP="0074276C">
      <w:pPr>
        <w:rPr>
          <w:rStyle w:val="Style13ptBold"/>
          <w:b w:val="0"/>
        </w:rPr>
      </w:pPr>
      <w:r>
        <w:rPr>
          <w:rStyle w:val="Style13ptBold"/>
        </w:rPr>
        <w:t>Meltzer 15</w:t>
      </w:r>
      <w:r>
        <w:rPr>
          <w:rStyle w:val="Style13ptBold"/>
          <w:b w:val="0"/>
        </w:rPr>
        <w:t xml:space="preserve"> </w:t>
      </w:r>
      <w:r w:rsidRPr="00B6522B">
        <w:rPr>
          <w:rStyle w:val="Style13ptBold"/>
          <w:b w:val="0"/>
          <w:sz w:val="18"/>
        </w:rPr>
        <w:t>(Joshua, fellow @ Brookings Inst., 5/5, “From the Trans-Pacific Partnership to a free trade agreement of the Asia-Pacific?</w:t>
      </w:r>
      <w:proofErr w:type="gramStart"/>
      <w:r w:rsidRPr="00B6522B">
        <w:rPr>
          <w:rStyle w:val="Style13ptBold"/>
          <w:b w:val="0"/>
          <w:sz w:val="18"/>
        </w:rPr>
        <w:t>”,</w:t>
      </w:r>
      <w:proofErr w:type="gramEnd"/>
      <w:r w:rsidRPr="00B6522B">
        <w:rPr>
          <w:rStyle w:val="Style13ptBold"/>
          <w:b w:val="0"/>
          <w:sz w:val="18"/>
        </w:rPr>
        <w:t xml:space="preserve"> http://www.brookings.edu/blogs/future-development/posts/2015/05/05-tpp-trade-meltzer)</w:t>
      </w:r>
    </w:p>
    <w:p w:rsidR="0074276C" w:rsidRPr="00926BA7" w:rsidRDefault="0074276C" w:rsidP="0074276C">
      <w:pPr>
        <w:rPr>
          <w:sz w:val="16"/>
        </w:rPr>
      </w:pPr>
      <w:r w:rsidRPr="00F701A7">
        <w:rPr>
          <w:sz w:val="14"/>
        </w:rPr>
        <w:t xml:space="preserve">This begs the question: </w:t>
      </w:r>
      <w:r w:rsidRPr="00F701A7">
        <w:rPr>
          <w:rStyle w:val="StyleUnderline"/>
          <w:highlight w:val="yellow"/>
        </w:rPr>
        <w:t>why not pursue an FTAAP now</w:t>
      </w:r>
      <w:r>
        <w:t xml:space="preserve">? </w:t>
      </w:r>
      <w:r w:rsidRPr="00F701A7">
        <w:rPr>
          <w:sz w:val="16"/>
        </w:rPr>
        <w:t>At the APEC Summit in Beijing last year, leaders reaffirmed their commitments to an FTAAP and agreed to a strategic study on how to achieve it. However, it was also made clear that an FTAAP would build on the TPP and RCEP</w:t>
      </w:r>
      <w:r>
        <w:t xml:space="preserve">. </w:t>
      </w:r>
      <w:r w:rsidRPr="00F701A7">
        <w:rPr>
          <w:rStyle w:val="StyleUnderline"/>
          <w:highlight w:val="yellow"/>
        </w:rPr>
        <w:t>To understand the lack of U.S. enthusiasm for an FTAAP</w:t>
      </w:r>
      <w:r w:rsidRPr="00F701A7">
        <w:rPr>
          <w:rStyle w:val="StyleUnderline"/>
        </w:rPr>
        <w:t xml:space="preserve"> </w:t>
      </w:r>
      <w:r w:rsidRPr="00F701A7">
        <w:rPr>
          <w:sz w:val="16"/>
        </w:rPr>
        <w:t xml:space="preserve">and its pursuit instead of the TPP, </w:t>
      </w:r>
      <w:r w:rsidRPr="00F701A7">
        <w:rPr>
          <w:rStyle w:val="StyleUnderline"/>
          <w:highlight w:val="yellow"/>
        </w:rPr>
        <w:t>one needs to take into account the role of</w:t>
      </w:r>
      <w:r w:rsidRPr="00F701A7">
        <w:rPr>
          <w:rStyle w:val="StyleUnderline"/>
        </w:rPr>
        <w:t xml:space="preserve"> </w:t>
      </w:r>
      <w:r>
        <w:t xml:space="preserve">the </w:t>
      </w:r>
      <w:r w:rsidRPr="00F701A7">
        <w:rPr>
          <w:rStyle w:val="StyleUnderline"/>
          <w:highlight w:val="yellow"/>
        </w:rPr>
        <w:t>TPP in responding to competition between the U.S. and China</w:t>
      </w:r>
      <w:r>
        <w:t xml:space="preserve"> </w:t>
      </w:r>
      <w:r w:rsidRPr="00F701A7">
        <w:rPr>
          <w:sz w:val="16"/>
        </w:rPr>
        <w:t xml:space="preserve">over access to and influence in third markets, and more deeply, over potentially different visions for global governance arrangements. Access to overseas markets has been an increasingly important driver of growth for the U.S. and China. China is experiencing significant economic challenges including overcapacity in all key industrial sectors, an oversupply of property, and significant levels of government debt, estimated at 250 percent of GDP. This is also happening at a time when China is trying to rebalance its economy away from investment and towards consumption and services. The slowing Chinese economy and impact these reforms are having on growth create pressure to find additional overseas markets for China’s industrial overcapacity. In the United States, President Obama has emphasized exports as a key driver of growth. In fact, over the last decade U.S. exports have been the fastest growing sector of GDP. Obama’s export initiative sought to double U.S. exports between 2010 and 2015. Where U.S. and Chinese companies compete, the TPP gives U.S. exporters preferential access to important markets in Asia, and this opportunity will grow as more countries join the TPP. Another significant U.S. goal is for the TPP to determine the rules for trade and investment in the Asia Pacific region going forward. Indeed, President Obama has said that without the TPP, China will write the rules for trade and investment in Asia. The TPP will build and deepen rules that are already in the WTO, such as those on intellectual property, and include new rules that address modern economic developments like supply chains and state-owned enterprises. These rules will help ensure a level playing field for U.S. traders and investors. More significantly, the </w:t>
      </w:r>
      <w:r w:rsidRPr="00F701A7">
        <w:rPr>
          <w:rStyle w:val="StyleUnderline"/>
          <w:highlight w:val="yellow"/>
        </w:rPr>
        <w:t>TPP will reinforce U.S. view on appropriate government-market relations for the region</w:t>
      </w:r>
      <w:r>
        <w:t xml:space="preserve">. </w:t>
      </w:r>
      <w:r w:rsidRPr="00F701A7">
        <w:rPr>
          <w:sz w:val="16"/>
        </w:rPr>
        <w:t xml:space="preserve">Broadly speaking, the </w:t>
      </w:r>
      <w:r w:rsidRPr="00F701A7">
        <w:rPr>
          <w:rStyle w:val="StyleUnderline"/>
          <w:highlight w:val="yellow"/>
        </w:rPr>
        <w:t>TPP reflects the U.S. commitment to markets with a limited role for government</w:t>
      </w:r>
      <w:r w:rsidRPr="00F701A7">
        <w:rPr>
          <w:rStyle w:val="StyleUnderline"/>
        </w:rPr>
        <w:t xml:space="preserve"> </w:t>
      </w:r>
      <w:r w:rsidRPr="00F701A7">
        <w:rPr>
          <w:sz w:val="16"/>
        </w:rPr>
        <w:t xml:space="preserve">in the economy. This U.S. view on the appropriate role of government in the market is also reflected in the World Trade Organization (WTO). The TPP, however, departs from the WTO commitment to multilateralism. The ongoing FTA negotiation between the U.S. and the EU—the world’s two largest economies—is another example of this trend away from multilateralism. This departure from multilateralism in international trade is a response to the rise of China and the realization that for the first time since the end of World War II, another country has both the economic power to exercise leadership in Asia and a potentially different view on how economies should develop. </w:t>
      </w:r>
      <w:r w:rsidRPr="00926BA7">
        <w:rPr>
          <w:rStyle w:val="StyleUnderline"/>
          <w:highlight w:val="yellow"/>
        </w:rPr>
        <w:t>One way of determining what China’s vision for Asia might be is to take China’s current political and economic arrangements as indicators</w:t>
      </w:r>
      <w:r>
        <w:t xml:space="preserve"> </w:t>
      </w:r>
      <w:r w:rsidRPr="00926BA7">
        <w:rPr>
          <w:sz w:val="16"/>
        </w:rPr>
        <w:t>of the type of economic system and values it might want to project internationally.</w:t>
      </w:r>
      <w:r>
        <w:t xml:space="preserve"> </w:t>
      </w:r>
      <w:r w:rsidRPr="00926BA7">
        <w:rPr>
          <w:rStyle w:val="StyleUnderline"/>
          <w:highlight w:val="yellow"/>
        </w:rPr>
        <w:t>This can</w:t>
      </w:r>
      <w:r>
        <w:t xml:space="preserve"> </w:t>
      </w:r>
      <w:r w:rsidRPr="00926BA7">
        <w:rPr>
          <w:sz w:val="16"/>
        </w:rPr>
        <w:t>broadly</w:t>
      </w:r>
      <w:r>
        <w:t xml:space="preserve"> </w:t>
      </w:r>
      <w:r w:rsidRPr="00926BA7">
        <w:rPr>
          <w:rStyle w:val="StyleUnderline"/>
          <w:highlight w:val="yellow"/>
        </w:rPr>
        <w:t>be defined as a role for markets but with the government playing a major role managing</w:t>
      </w:r>
      <w:r>
        <w:t xml:space="preserve"> </w:t>
      </w:r>
      <w:r w:rsidRPr="00926BA7">
        <w:rPr>
          <w:sz w:val="16"/>
        </w:rPr>
        <w:lastRenderedPageBreak/>
        <w:t>the most important economic sectors</w:t>
      </w:r>
      <w:r>
        <w:t xml:space="preserve">, </w:t>
      </w:r>
      <w:r w:rsidRPr="00926BA7">
        <w:rPr>
          <w:rStyle w:val="StyleUnderline"/>
          <w:highlight w:val="yellow"/>
        </w:rPr>
        <w:t>combined with a single party political system</w:t>
      </w:r>
      <w:r>
        <w:t xml:space="preserve">. </w:t>
      </w:r>
      <w:r w:rsidRPr="00926BA7">
        <w:rPr>
          <w:sz w:val="16"/>
        </w:rPr>
        <w:t>If this is the China model and the normative framework for its projection of economic power, the</w:t>
      </w:r>
      <w:r>
        <w:t xml:space="preserve"> </w:t>
      </w:r>
      <w:r w:rsidRPr="00926BA7">
        <w:rPr>
          <w:rStyle w:val="StyleUnderline"/>
          <w:highlight w:val="yellow"/>
        </w:rPr>
        <w:t>TPP reflects the U.S. counterpoint</w:t>
      </w:r>
      <w:r>
        <w:t xml:space="preserve">. </w:t>
      </w:r>
      <w:r w:rsidRPr="00926BA7">
        <w:rPr>
          <w:sz w:val="16"/>
        </w:rPr>
        <w:t xml:space="preserve">The TPP’s disciplines on state-owned enterprises and subsidies limits the role of government in the market; its commitments to an open Internet supports the digital economy and underpins access to information; and its requirements that economic regulation-making be transparent and open to all stakeholders is consistent with democratic governance. </w:t>
      </w:r>
      <w:r w:rsidRPr="00926BA7">
        <w:rPr>
          <w:rStyle w:val="StyleUnderline"/>
          <w:highlight w:val="yellow"/>
        </w:rPr>
        <w:t>Rules</w:t>
      </w:r>
      <w:r w:rsidRPr="00926BA7">
        <w:rPr>
          <w:rStyle w:val="StyleUnderline"/>
        </w:rPr>
        <w:t xml:space="preserve"> </w:t>
      </w:r>
      <w:r>
        <w:t xml:space="preserve">such as these </w:t>
      </w:r>
      <w:r w:rsidRPr="00926BA7">
        <w:rPr>
          <w:rStyle w:val="StyleUnderline"/>
          <w:highlight w:val="yellow"/>
        </w:rPr>
        <w:t>bind the TPP parties to the U.S. vision of</w:t>
      </w:r>
      <w:r>
        <w:t xml:space="preserve"> appropriate forms of </w:t>
      </w:r>
      <w:r w:rsidRPr="00926BA7">
        <w:rPr>
          <w:rStyle w:val="StyleUnderline"/>
          <w:highlight w:val="yellow"/>
        </w:rPr>
        <w:t>economic development, political arrangements, and the role of government in the market</w:t>
      </w:r>
      <w:r>
        <w:t xml:space="preserve">. </w:t>
      </w:r>
      <w:r w:rsidRPr="00926BA7">
        <w:rPr>
          <w:sz w:val="16"/>
        </w:rPr>
        <w:t xml:space="preserve">Seen in these terms, the </w:t>
      </w:r>
      <w:r w:rsidRPr="00926BA7">
        <w:rPr>
          <w:rStyle w:val="StyleUnderline"/>
          <w:highlight w:val="yellow"/>
        </w:rPr>
        <w:t>TPP is</w:t>
      </w:r>
      <w:r>
        <w:t xml:space="preserve"> </w:t>
      </w:r>
      <w:r w:rsidRPr="00926BA7">
        <w:rPr>
          <w:sz w:val="16"/>
        </w:rPr>
        <w:t xml:space="preserve">an important </w:t>
      </w:r>
      <w:r w:rsidRPr="00926BA7">
        <w:rPr>
          <w:rStyle w:val="StyleUnderline"/>
          <w:highlight w:val="yellow"/>
        </w:rPr>
        <w:t>part of a</w:t>
      </w:r>
      <w:r>
        <w:t xml:space="preserve"> larger </w:t>
      </w:r>
      <w:r w:rsidRPr="00926BA7">
        <w:rPr>
          <w:rStyle w:val="StyleUnderline"/>
          <w:highlight w:val="yellow"/>
        </w:rPr>
        <w:t>contest between the U.S. and China for markets</w:t>
      </w:r>
      <w:r>
        <w:t xml:space="preserve"> </w:t>
      </w:r>
      <w:r w:rsidRPr="00926BA7">
        <w:rPr>
          <w:sz w:val="16"/>
        </w:rPr>
        <w:t xml:space="preserve">and leadership in Asia. </w:t>
      </w:r>
      <w:r w:rsidRPr="00926BA7">
        <w:rPr>
          <w:rStyle w:val="StyleUnderline"/>
          <w:highlight w:val="yellow"/>
        </w:rPr>
        <w:t>This is why we should not expect an FTAAP anytime soon</w:t>
      </w:r>
      <w:r>
        <w:t xml:space="preserve">, </w:t>
      </w:r>
      <w:r w:rsidRPr="00926BA7">
        <w:rPr>
          <w:sz w:val="16"/>
        </w:rPr>
        <w:t>despite its clear economic benefits.</w:t>
      </w:r>
    </w:p>
    <w:p w:rsidR="0074276C" w:rsidRDefault="0074276C" w:rsidP="0074276C">
      <w:pPr>
        <w:pStyle w:val="Heading4"/>
      </w:pPr>
      <w:r>
        <w:t>TPP can’t ratchet up to regional integration</w:t>
      </w:r>
    </w:p>
    <w:p w:rsidR="0074276C" w:rsidRPr="00122C20" w:rsidRDefault="0074276C" w:rsidP="0074276C">
      <w:pPr>
        <w:rPr>
          <w:rStyle w:val="Style13ptBold"/>
          <w:b w:val="0"/>
        </w:rPr>
      </w:pPr>
      <w:r>
        <w:rPr>
          <w:rStyle w:val="Style13ptBold"/>
        </w:rPr>
        <w:t>Elms 13</w:t>
      </w:r>
      <w:r>
        <w:rPr>
          <w:rStyle w:val="Style13ptBold"/>
          <w:b w:val="0"/>
        </w:rPr>
        <w:t xml:space="preserve"> </w:t>
      </w:r>
      <w:r w:rsidRPr="00122C20">
        <w:rPr>
          <w:rStyle w:val="Style13ptBold"/>
          <w:b w:val="0"/>
          <w:sz w:val="20"/>
        </w:rPr>
        <w:t xml:space="preserve">(Deborah Kay, fellow @ Asian </w:t>
      </w:r>
      <w:proofErr w:type="spellStart"/>
      <w:r w:rsidRPr="00122C20">
        <w:rPr>
          <w:rStyle w:val="Style13ptBold"/>
          <w:b w:val="0"/>
          <w:sz w:val="20"/>
        </w:rPr>
        <w:t>Dev’t</w:t>
      </w:r>
      <w:proofErr w:type="spellEnd"/>
      <w:r w:rsidRPr="00122C20">
        <w:rPr>
          <w:rStyle w:val="Style13ptBold"/>
          <w:b w:val="0"/>
          <w:sz w:val="20"/>
        </w:rPr>
        <w:t xml:space="preserve"> Bank, “The Trans-Pacific Partnership Agreement: Looking Ahead to the Next Steps”, http://www.adb.org/sites/default/files/publication/156307/adbi-wp447.pdf)</w:t>
      </w:r>
    </w:p>
    <w:p w:rsidR="0074276C" w:rsidRPr="00732E4F" w:rsidRDefault="0074276C" w:rsidP="0074276C">
      <w:r w:rsidRPr="00CA5552">
        <w:rPr>
          <w:sz w:val="16"/>
        </w:rPr>
        <w:t xml:space="preserve">The intention of </w:t>
      </w:r>
      <w:r w:rsidRPr="00CA5552">
        <w:rPr>
          <w:rStyle w:val="StyleUnderline"/>
          <w:highlight w:val="yellow"/>
        </w:rPr>
        <w:t>having</w:t>
      </w:r>
      <w:r>
        <w:t xml:space="preserve"> the </w:t>
      </w:r>
      <w:r w:rsidRPr="00CA5552">
        <w:rPr>
          <w:rStyle w:val="StyleUnderline"/>
          <w:highlight w:val="yellow"/>
        </w:rPr>
        <w:t>TPP</w:t>
      </w:r>
      <w:r w:rsidRPr="00CA5552">
        <w:rPr>
          <w:rStyle w:val="StyleUnderline"/>
        </w:rPr>
        <w:t xml:space="preserve"> </w:t>
      </w:r>
      <w:r>
        <w:t xml:space="preserve">eventually </w:t>
      </w:r>
      <w:r w:rsidRPr="00CA5552">
        <w:rPr>
          <w:rStyle w:val="StyleUnderline"/>
          <w:highlight w:val="yellow"/>
        </w:rPr>
        <w:t>become the FTAAP is</w:t>
      </w:r>
      <w:r>
        <w:t xml:space="preserve"> </w:t>
      </w:r>
      <w:r w:rsidRPr="00CA5552">
        <w:rPr>
          <w:sz w:val="16"/>
        </w:rPr>
        <w:t xml:space="preserve">also deeply </w:t>
      </w:r>
      <w:r w:rsidRPr="00CA5552">
        <w:rPr>
          <w:rStyle w:val="StyleUnderline"/>
          <w:highlight w:val="yellow"/>
        </w:rPr>
        <w:t>problematic in practice</w:t>
      </w:r>
      <w:r>
        <w:t xml:space="preserve">. </w:t>
      </w:r>
      <w:r w:rsidRPr="00CA5552">
        <w:rPr>
          <w:rStyle w:val="StyleUnderline"/>
          <w:highlight w:val="yellow"/>
        </w:rPr>
        <w:t>Not all</w:t>
      </w:r>
      <w:r w:rsidRPr="00CA5552">
        <w:rPr>
          <w:rStyle w:val="StyleUnderline"/>
        </w:rPr>
        <w:t xml:space="preserve"> </w:t>
      </w:r>
      <w:r>
        <w:t xml:space="preserve">of </w:t>
      </w:r>
      <w:r w:rsidRPr="00CA5552">
        <w:rPr>
          <w:sz w:val="16"/>
        </w:rPr>
        <w:t xml:space="preserve">the current 21 member </w:t>
      </w:r>
      <w:r w:rsidRPr="00CA5552">
        <w:rPr>
          <w:rStyle w:val="StyleUnderline"/>
          <w:highlight w:val="yellow"/>
        </w:rPr>
        <w:t>economies of APEC</w:t>
      </w:r>
      <w:r>
        <w:t xml:space="preserve"> </w:t>
      </w:r>
      <w:r w:rsidRPr="00CA5552">
        <w:rPr>
          <w:sz w:val="16"/>
        </w:rPr>
        <w:t xml:space="preserve">appear to </w:t>
      </w:r>
      <w:r w:rsidRPr="00CA5552">
        <w:rPr>
          <w:rStyle w:val="StyleUnderline"/>
          <w:highlight w:val="yellow"/>
        </w:rPr>
        <w:t>want to join</w:t>
      </w:r>
      <w:r>
        <w:t xml:space="preserve"> </w:t>
      </w:r>
      <w:r w:rsidRPr="00CA5552">
        <w:rPr>
          <w:sz w:val="16"/>
        </w:rPr>
        <w:t>such an ambitious agreement. The three other members of the Pacific Alliance are already in the TPP (Chile, Mexico, and Peru). Some of the countries negotiating in the RCEP are also not APEC members (Cambodia, the Lao People’s Democratic Republic, and Myanmar in ASEAN, as well as India). Of course, APEC is not averse to having non-APEC members on the path to the FTAAP. Still, the possible</w:t>
      </w:r>
      <w:r>
        <w:t xml:space="preserve"> </w:t>
      </w:r>
      <w:r w:rsidRPr="00CA5552">
        <w:rPr>
          <w:rStyle w:val="StyleUnderline"/>
          <w:highlight w:val="yellow"/>
        </w:rPr>
        <w:t>addition of non-APEC members into</w:t>
      </w:r>
      <w:r>
        <w:t xml:space="preserve"> the </w:t>
      </w:r>
      <w:r w:rsidRPr="00CA5552">
        <w:rPr>
          <w:rStyle w:val="StyleUnderline"/>
          <w:highlight w:val="yellow"/>
        </w:rPr>
        <w:t>TPP will further weaken the connection with APEC</w:t>
      </w:r>
      <w:r>
        <w:t xml:space="preserve">. </w:t>
      </w:r>
      <w:r w:rsidRPr="00CA5552">
        <w:rPr>
          <w:sz w:val="16"/>
        </w:rPr>
        <w:t>There is also a great deal of talk about an eventual merger between the RCEP and the TPP. However</w:t>
      </w:r>
      <w:r>
        <w:t xml:space="preserve">, </w:t>
      </w:r>
      <w:r w:rsidRPr="00CA5552">
        <w:rPr>
          <w:rStyle w:val="StyleUnderline"/>
          <w:highlight w:val="yellow"/>
        </w:rPr>
        <w:t>the likelihood of</w:t>
      </w:r>
      <w:r>
        <w:t xml:space="preserve"> such </w:t>
      </w:r>
      <w:r w:rsidRPr="00CA5552">
        <w:rPr>
          <w:rStyle w:val="StyleUnderline"/>
          <w:highlight w:val="yellow"/>
        </w:rPr>
        <w:t>a merger is extremely remote.</w:t>
      </w:r>
      <w:r>
        <w:t xml:space="preserve"> </w:t>
      </w:r>
      <w:r w:rsidRPr="00CA5552">
        <w:rPr>
          <w:sz w:val="16"/>
        </w:rPr>
        <w:t xml:space="preserve">The gap in quality between the existing ASEAN+1 agreements and the TPP is impressively large. As a simple example, </w:t>
      </w:r>
      <w:r w:rsidRPr="00CA5552">
        <w:rPr>
          <w:rStyle w:val="StyleUnderline"/>
          <w:highlight w:val="yellow"/>
        </w:rPr>
        <w:t>many</w:t>
      </w:r>
      <w:r>
        <w:t xml:space="preserve"> of the </w:t>
      </w:r>
      <w:r w:rsidRPr="00CA5552">
        <w:rPr>
          <w:rStyle w:val="StyleUnderline"/>
          <w:highlight w:val="yellow"/>
        </w:rPr>
        <w:t>ASEAN+1 agreements have never managed to</w:t>
      </w:r>
      <w:r>
        <w:t xml:space="preserve"> sign or </w:t>
      </w:r>
      <w:r w:rsidRPr="00CA5552">
        <w:rPr>
          <w:rStyle w:val="StyleUnderline"/>
          <w:highlight w:val="yellow"/>
        </w:rPr>
        <w:t>implement commitments beyond basic agreements on tariff reductions</w:t>
      </w:r>
      <w:r>
        <w:t xml:space="preserve"> for goods— </w:t>
      </w:r>
      <w:r w:rsidRPr="00CA5552">
        <w:rPr>
          <w:rStyle w:val="StyleUnderline"/>
          <w:highlight w:val="yellow"/>
        </w:rPr>
        <w:t>nothing at all on services or investment</w:t>
      </w:r>
      <w:r>
        <w:t xml:space="preserve">. </w:t>
      </w:r>
      <w:r w:rsidRPr="00CA5552">
        <w:rPr>
          <w:rStyle w:val="StyleUnderline"/>
          <w:highlight w:val="yellow"/>
        </w:rPr>
        <w:t>There are no rules in areas like intellectual property rights, labor, environment, competition, or market liberalization in government procurement, agriculture, and so forth</w:t>
      </w:r>
      <w:r>
        <w:t xml:space="preserve">. </w:t>
      </w:r>
      <w:r w:rsidRPr="00CA5552">
        <w:rPr>
          <w:rStyle w:val="StyleUnderline"/>
          <w:highlight w:val="yellow"/>
        </w:rPr>
        <w:t>Even the strongest ASEAN+1 agreement</w:t>
      </w:r>
      <w:r w:rsidRPr="00CA5552">
        <w:rPr>
          <w:sz w:val="16"/>
        </w:rPr>
        <w:t>, the ASEAN–Australia–New Zealand Free Trade Agreement(AANZFTA),</w:t>
      </w:r>
      <w:r>
        <w:t xml:space="preserve"> </w:t>
      </w:r>
      <w:r w:rsidRPr="00CA5552">
        <w:rPr>
          <w:rStyle w:val="StyleUnderline"/>
          <w:highlight w:val="yellow"/>
        </w:rPr>
        <w:t>falls considerably short of</w:t>
      </w:r>
      <w:r>
        <w:t xml:space="preserve"> </w:t>
      </w:r>
      <w:r w:rsidRPr="00CA5552">
        <w:rPr>
          <w:sz w:val="16"/>
        </w:rPr>
        <w:t xml:space="preserve">meeting the ambitions of the </w:t>
      </w:r>
      <w:r w:rsidRPr="00CA5552">
        <w:rPr>
          <w:rStyle w:val="StyleUnderline"/>
          <w:highlight w:val="yellow"/>
        </w:rPr>
        <w:t>TPP</w:t>
      </w:r>
      <w:r>
        <w:t xml:space="preserve">. </w:t>
      </w:r>
      <w:r w:rsidRPr="00CA5552">
        <w:rPr>
          <w:sz w:val="16"/>
        </w:rPr>
        <w:t xml:space="preserve">Of course, the RCEP has only met twice, in May and September 2013, so it is conceivable that the level of ambition in this agreement will ratchet upwards over time.13 </w:t>
      </w:r>
      <w:proofErr w:type="gramStart"/>
      <w:r w:rsidRPr="00CA5552">
        <w:rPr>
          <w:sz w:val="16"/>
        </w:rPr>
        <w:t>The</w:t>
      </w:r>
      <w:proofErr w:type="gramEnd"/>
      <w:r w:rsidRPr="00CA5552">
        <w:rPr>
          <w:sz w:val="16"/>
        </w:rPr>
        <w:t xml:space="preserve"> overlapping membership between the two agreements will possibly help to push the RCEP in a more aspiring direction. However, </w:t>
      </w:r>
      <w:r w:rsidRPr="00CA5552">
        <w:rPr>
          <w:rStyle w:val="StyleUnderline"/>
          <w:highlight w:val="yellow"/>
        </w:rPr>
        <w:t>early signs of ambition and convergence are not promising</w:t>
      </w:r>
      <w:r>
        <w:t xml:space="preserve">. </w:t>
      </w:r>
      <w:r w:rsidRPr="00CA5552">
        <w:rPr>
          <w:sz w:val="16"/>
        </w:rPr>
        <w:t xml:space="preserve">From the beginning, the RCEP has included language allowing special and differential treatment for developing country members. Initial signals from some of the </w:t>
      </w:r>
      <w:r w:rsidRPr="00CA5552">
        <w:rPr>
          <w:rStyle w:val="StyleUnderline"/>
          <w:highlight w:val="yellow"/>
        </w:rPr>
        <w:t>RCEP countries have suggested a desire to protect special and sensitive products</w:t>
      </w:r>
      <w:r w:rsidRPr="00CA5552">
        <w:rPr>
          <w:sz w:val="16"/>
        </w:rPr>
        <w:t xml:space="preserve">, as well as allow long timelines for implementation. Coupled with the evidence from past agreements, </w:t>
      </w:r>
      <w:r w:rsidRPr="00CA5552">
        <w:rPr>
          <w:rStyle w:val="StyleUnderline"/>
          <w:highlight w:val="yellow"/>
        </w:rPr>
        <w:t>the signs for high ambition in the RCEP are not optimistic</w:t>
      </w:r>
      <w:r>
        <w:t xml:space="preserve">. </w:t>
      </w:r>
      <w:r w:rsidRPr="00CA5552">
        <w:rPr>
          <w:rStyle w:val="StyleUnderline"/>
          <w:highlight w:val="yellow"/>
        </w:rPr>
        <w:t>This</w:t>
      </w:r>
      <w:r>
        <w:t xml:space="preserve"> </w:t>
      </w:r>
      <w:r w:rsidRPr="00CA5552">
        <w:rPr>
          <w:sz w:val="16"/>
        </w:rPr>
        <w:t xml:space="preserve">does not mean that the RCEP will not be worthwhile, or that it will fail to deliver meaningful benefits for its members, but it </w:t>
      </w:r>
      <w:r w:rsidRPr="00CA5552">
        <w:rPr>
          <w:rStyle w:val="StyleUnderline"/>
          <w:highlight w:val="yellow"/>
        </w:rPr>
        <w:t>does suggest that a merger between the TPP and the RCEP will not be possible</w:t>
      </w:r>
      <w:r>
        <w:t>.</w:t>
      </w:r>
    </w:p>
    <w:p w:rsidR="0074276C" w:rsidRDefault="0074276C" w:rsidP="0074276C">
      <w:pPr>
        <w:pStyle w:val="Heading4"/>
      </w:pPr>
      <w:r>
        <w:t>TPP cant ratchet up to regional integration</w:t>
      </w:r>
    </w:p>
    <w:p w:rsidR="0074276C" w:rsidRPr="00CB7C19" w:rsidRDefault="0074276C" w:rsidP="0074276C">
      <w:pPr>
        <w:rPr>
          <w:rStyle w:val="Style13ptBold"/>
          <w:b w:val="0"/>
        </w:rPr>
      </w:pPr>
      <w:proofErr w:type="spellStart"/>
      <w:r>
        <w:rPr>
          <w:rStyle w:val="Style13ptBold"/>
        </w:rPr>
        <w:t>Tibung</w:t>
      </w:r>
      <w:proofErr w:type="spellEnd"/>
      <w:r>
        <w:rPr>
          <w:rStyle w:val="Style13ptBold"/>
        </w:rPr>
        <w:t xml:space="preserve"> 12</w:t>
      </w:r>
      <w:r>
        <w:rPr>
          <w:rStyle w:val="Style13ptBold"/>
          <w:b w:val="0"/>
        </w:rPr>
        <w:t xml:space="preserve"> (</w:t>
      </w:r>
      <w:r w:rsidRPr="00CB7C19">
        <w:rPr>
          <w:rStyle w:val="Style13ptBold"/>
          <w:b w:val="0"/>
          <w:sz w:val="20"/>
        </w:rPr>
        <w:t>Sheryl, fellow @ Stimson Center, “A PRIMER ON THE TRANS-PACIFIC PARTNERSHIP AGREEMENT”, http://www.stimson.org/images/uploads/research-pdfs/TPP_primer_final.pdf)</w:t>
      </w:r>
    </w:p>
    <w:p w:rsidR="0074276C" w:rsidRDefault="0074276C" w:rsidP="0074276C">
      <w:r w:rsidRPr="00CA5552">
        <w:rPr>
          <w:sz w:val="16"/>
        </w:rPr>
        <w:t>Unable to pursue a regional FTA with ASEAN, the US is using the TPP as its springboard towards integrating not only with</w:t>
      </w:r>
      <w:r w:rsidR="00CA5552" w:rsidRPr="00CA5552">
        <w:rPr>
          <w:sz w:val="16"/>
        </w:rPr>
        <w:t xml:space="preserve"> </w:t>
      </w:r>
      <w:r w:rsidRPr="00CA5552">
        <w:rPr>
          <w:sz w:val="16"/>
        </w:rPr>
        <w:t xml:space="preserve">ASEAN, but with the whole Asia-Pacific region. However, </w:t>
      </w:r>
      <w:r w:rsidRPr="00CA5552">
        <w:rPr>
          <w:rStyle w:val="StyleUnderline"/>
          <w:highlight w:val="yellow"/>
        </w:rPr>
        <w:t>full integration by the US with ASEAN is not possible under the TPP</w:t>
      </w:r>
      <w:r>
        <w:t xml:space="preserve">, as in its present form the </w:t>
      </w:r>
      <w:r w:rsidRPr="00CA5552">
        <w:rPr>
          <w:rStyle w:val="StyleUnderline"/>
          <w:highlight w:val="yellow"/>
        </w:rPr>
        <w:t>TPP only has four ASEAN countries</w:t>
      </w:r>
      <w:r>
        <w:t xml:space="preserve"> </w:t>
      </w:r>
      <w:r w:rsidRPr="00CA5552">
        <w:rPr>
          <w:sz w:val="16"/>
        </w:rPr>
        <w:t xml:space="preserve">as negotiating parties, namely: 1.) Brunei 2.) Malaysia 3.) Singapore 4.) Vietnam. More importantly, even if states party to the TPP wanted to include all ASEAN countries in the negotiations, this is not possible as </w:t>
      </w:r>
      <w:r w:rsidRPr="00CA5552">
        <w:rPr>
          <w:rStyle w:val="StyleUnderline"/>
          <w:highlight w:val="yellow"/>
        </w:rPr>
        <w:t>one of the requirements of joining</w:t>
      </w:r>
      <w:r>
        <w:t xml:space="preserve"> the </w:t>
      </w:r>
      <w:r w:rsidRPr="00CA5552">
        <w:rPr>
          <w:rStyle w:val="StyleUnderline"/>
          <w:highlight w:val="yellow"/>
        </w:rPr>
        <w:t>TPP is membership in APEC, which Cambodia, Laos, and Myanmar are not a part of</w:t>
      </w:r>
      <w:r>
        <w:t xml:space="preserve">.10 </w:t>
      </w:r>
      <w:r w:rsidRPr="00CA5552">
        <w:rPr>
          <w:rStyle w:val="StyleUnderline"/>
          <w:highlight w:val="yellow"/>
        </w:rPr>
        <w:t>While the window is open for</w:t>
      </w:r>
      <w:r>
        <w:t xml:space="preserve"> </w:t>
      </w:r>
      <w:r w:rsidRPr="00CA5552">
        <w:rPr>
          <w:sz w:val="16"/>
        </w:rPr>
        <w:t xml:space="preserve">the other ASEAN countries, such as </w:t>
      </w:r>
      <w:r w:rsidRPr="00CA5552">
        <w:rPr>
          <w:rStyle w:val="StyleUnderline"/>
          <w:highlight w:val="yellow"/>
        </w:rPr>
        <w:t>Indonesia, the Philippines, and Thailand</w:t>
      </w:r>
      <w:r>
        <w:t xml:space="preserve"> </w:t>
      </w:r>
      <w:r w:rsidRPr="00CA5552">
        <w:rPr>
          <w:sz w:val="16"/>
        </w:rPr>
        <w:t>to eventually join the TPP negotiations</w:t>
      </w:r>
      <w:r>
        <w:t xml:space="preserve">, </w:t>
      </w:r>
      <w:r w:rsidRPr="00CA5552">
        <w:rPr>
          <w:rStyle w:val="StyleUnderline"/>
          <w:highlight w:val="yellow"/>
        </w:rPr>
        <w:t>the major question is whether these countries would want to join the negotiations</w:t>
      </w:r>
      <w:r w:rsidRPr="00CA5552">
        <w:rPr>
          <w:rStyle w:val="StyleUnderline"/>
        </w:rPr>
        <w:t xml:space="preserve"> </w:t>
      </w:r>
      <w:r>
        <w:t xml:space="preserve">at all. </w:t>
      </w:r>
      <w:r w:rsidRPr="00CA5552">
        <w:rPr>
          <w:rStyle w:val="StyleUnderline"/>
          <w:highlight w:val="yellow"/>
        </w:rPr>
        <w:t>Indonesia has</w:t>
      </w:r>
      <w:r>
        <w:t xml:space="preserve"> already </w:t>
      </w:r>
      <w:r w:rsidRPr="00CA5552">
        <w:rPr>
          <w:rStyle w:val="StyleUnderline"/>
          <w:highlight w:val="yellow"/>
        </w:rPr>
        <w:t>indicated</w:t>
      </w:r>
      <w:r w:rsidRPr="00CA5552">
        <w:rPr>
          <w:rStyle w:val="StyleUnderline"/>
        </w:rPr>
        <w:t xml:space="preserve"> </w:t>
      </w:r>
      <w:r>
        <w:t xml:space="preserve">that </w:t>
      </w:r>
      <w:r w:rsidRPr="00CA5552">
        <w:rPr>
          <w:rStyle w:val="StyleUnderline"/>
          <w:highlight w:val="yellow"/>
        </w:rPr>
        <w:t>it is not in a hurry</w:t>
      </w:r>
      <w:r>
        <w:t xml:space="preserve"> </w:t>
      </w:r>
      <w:r w:rsidRPr="00CA5552">
        <w:rPr>
          <w:sz w:val="16"/>
        </w:rPr>
        <w:t xml:space="preserve">to join the negotiations since </w:t>
      </w:r>
      <w:r w:rsidRPr="00CA5552">
        <w:rPr>
          <w:sz w:val="16"/>
        </w:rPr>
        <w:lastRenderedPageBreak/>
        <w:t xml:space="preserve">they are not yet sure if they would benefit or lose out in the agreement. 11 </w:t>
      </w:r>
      <w:r w:rsidRPr="00CA5552">
        <w:rPr>
          <w:rStyle w:val="StyleUnderline"/>
          <w:highlight w:val="yellow"/>
        </w:rPr>
        <w:t>Thailand is also undecided</w:t>
      </w:r>
      <w:r>
        <w:t xml:space="preserve"> </w:t>
      </w:r>
      <w:r w:rsidRPr="00CA5552">
        <w:rPr>
          <w:sz w:val="16"/>
        </w:rPr>
        <w:t xml:space="preserve">on whether to join the negotiations, while </w:t>
      </w:r>
      <w:r w:rsidRPr="00CA5552">
        <w:rPr>
          <w:rStyle w:val="StyleUnderline"/>
          <w:highlight w:val="yellow"/>
        </w:rPr>
        <w:t xml:space="preserve">the Philippines </w:t>
      </w:r>
      <w:proofErr w:type="gramStart"/>
      <w:r w:rsidRPr="00CA5552">
        <w:rPr>
          <w:rStyle w:val="StyleUnderline"/>
          <w:highlight w:val="yellow"/>
        </w:rPr>
        <w:t>is</w:t>
      </w:r>
      <w:proofErr w:type="gramEnd"/>
      <w:r w:rsidRPr="00CA5552">
        <w:rPr>
          <w:rStyle w:val="StyleUnderline"/>
          <w:highlight w:val="yellow"/>
        </w:rPr>
        <w:t xml:space="preserve"> not</w:t>
      </w:r>
      <w:r>
        <w:t xml:space="preserve"> yet </w:t>
      </w:r>
      <w:r w:rsidRPr="00CA5552">
        <w:rPr>
          <w:rStyle w:val="StyleUnderline"/>
          <w:highlight w:val="yellow"/>
        </w:rPr>
        <w:t>ready</w:t>
      </w:r>
      <w:r>
        <w:t xml:space="preserve"> to. </w:t>
      </w:r>
    </w:p>
    <w:p w:rsidR="0074276C" w:rsidRDefault="0074276C" w:rsidP="0074276C">
      <w:pPr>
        <w:pStyle w:val="Heading4"/>
      </w:pPr>
      <w:r>
        <w:t>Developing countries cant join because of high standards</w:t>
      </w:r>
    </w:p>
    <w:p w:rsidR="0074276C" w:rsidRPr="00CB7C19" w:rsidRDefault="0074276C" w:rsidP="0074276C">
      <w:pPr>
        <w:rPr>
          <w:rStyle w:val="Style13ptBold"/>
          <w:b w:val="0"/>
        </w:rPr>
      </w:pPr>
      <w:proofErr w:type="spellStart"/>
      <w:r>
        <w:rPr>
          <w:rStyle w:val="Style13ptBold"/>
        </w:rPr>
        <w:t>Tibung</w:t>
      </w:r>
      <w:proofErr w:type="spellEnd"/>
      <w:r>
        <w:rPr>
          <w:rStyle w:val="Style13ptBold"/>
        </w:rPr>
        <w:t xml:space="preserve"> 12</w:t>
      </w:r>
      <w:r>
        <w:rPr>
          <w:rStyle w:val="Style13ptBold"/>
          <w:b w:val="0"/>
        </w:rPr>
        <w:t xml:space="preserve"> (</w:t>
      </w:r>
      <w:r w:rsidRPr="00CB7C19">
        <w:rPr>
          <w:rStyle w:val="Style13ptBold"/>
          <w:b w:val="0"/>
          <w:sz w:val="20"/>
        </w:rPr>
        <w:t>Sheryl, fellow @ Stimson Center, “A PRIMER ON THE TRANS-PACIFIC PARTNERSHIP AGREEMENT”, http://www.stimson.org/images/uploads/research-pdfs/TPP_primer_final.pdf)</w:t>
      </w:r>
    </w:p>
    <w:p w:rsidR="0074276C" w:rsidRPr="003B0D20" w:rsidRDefault="0074276C" w:rsidP="0074276C">
      <w:pPr>
        <w:rPr>
          <w:rStyle w:val="StyleUnderline"/>
        </w:rPr>
      </w:pPr>
      <w:r w:rsidRPr="003B0D20">
        <w:rPr>
          <w:sz w:val="16"/>
        </w:rPr>
        <w:t xml:space="preserve">In order to be able to move forward, negotiating parties must agree how ambitious they want this 21st century agreement to be. While the TPP is indeed a far reaching agreement, based on the negotiating areas that have been placed on the table, </w:t>
      </w:r>
      <w:r w:rsidRPr="003B0D20">
        <w:rPr>
          <w:rStyle w:val="StyleUnderline"/>
          <w:highlight w:val="yellow"/>
        </w:rPr>
        <w:t>it remains to be seen how less developed economies</w:t>
      </w:r>
      <w:r>
        <w:t xml:space="preserve"> </w:t>
      </w:r>
      <w:r w:rsidRPr="003B0D20">
        <w:rPr>
          <w:sz w:val="16"/>
        </w:rPr>
        <w:t xml:space="preserve">(Vietnam, Peru, Mexico, Chile) </w:t>
      </w:r>
      <w:r w:rsidRPr="003B0D20">
        <w:rPr>
          <w:rStyle w:val="StyleUnderline"/>
          <w:highlight w:val="yellow"/>
        </w:rPr>
        <w:t>will be able to cope with the high standard rules proposed</w:t>
      </w:r>
      <w:r>
        <w:t xml:space="preserve"> </w:t>
      </w:r>
      <w:r w:rsidRPr="003B0D20">
        <w:rPr>
          <w:sz w:val="16"/>
        </w:rPr>
        <w:t>in the negotiations. Given that a lot of the issues being negotiated are beyond the scope of most existing trade agreements (competition policy, government procurement, etc.)</w:t>
      </w:r>
      <w:proofErr w:type="gramStart"/>
      <w:r w:rsidRPr="003B0D20">
        <w:rPr>
          <w:sz w:val="16"/>
        </w:rPr>
        <w:t>,</w:t>
      </w:r>
      <w:proofErr w:type="gramEnd"/>
      <w:r>
        <w:t xml:space="preserve"> </w:t>
      </w:r>
      <w:r w:rsidRPr="003B0D20">
        <w:rPr>
          <w:rStyle w:val="StyleUnderline"/>
          <w:highlight w:val="yellow"/>
        </w:rPr>
        <w:t>some countries may not even have laws in place that address these issues.</w:t>
      </w:r>
      <w:r>
        <w:t xml:space="preserve"> </w:t>
      </w:r>
      <w:r w:rsidRPr="003B0D20">
        <w:rPr>
          <w:sz w:val="16"/>
        </w:rPr>
        <w:t xml:space="preserve">Moreover, the </w:t>
      </w:r>
      <w:r w:rsidRPr="003B0D20">
        <w:rPr>
          <w:rStyle w:val="StyleUnderline"/>
          <w:highlight w:val="yellow"/>
        </w:rPr>
        <w:t>high-standard rules may intimidate or deter many countries who might otherwise want to join</w:t>
      </w:r>
      <w:r>
        <w:t xml:space="preserve"> </w:t>
      </w:r>
      <w:r w:rsidRPr="003B0D20">
        <w:rPr>
          <w:sz w:val="16"/>
        </w:rPr>
        <w:t>the negotiations to not participate</w:t>
      </w:r>
      <w:r>
        <w:t xml:space="preserve">, </w:t>
      </w:r>
      <w:r w:rsidRPr="003B0D20">
        <w:rPr>
          <w:rStyle w:val="StyleUnderline"/>
          <w:highlight w:val="yellow"/>
        </w:rPr>
        <w:t>since they might not be able to adapt to the requirements of</w:t>
      </w:r>
      <w:r>
        <w:t xml:space="preserve"> the </w:t>
      </w:r>
      <w:r w:rsidRPr="003B0D20">
        <w:rPr>
          <w:rStyle w:val="StyleUnderline"/>
          <w:highlight w:val="yellow"/>
        </w:rPr>
        <w:t>TPP. Joining the negotiations might</w:t>
      </w:r>
      <w:r>
        <w:t xml:space="preserve"> </w:t>
      </w:r>
      <w:r w:rsidRPr="003B0D20">
        <w:rPr>
          <w:sz w:val="16"/>
        </w:rPr>
        <w:t xml:space="preserve">especially </w:t>
      </w:r>
      <w:r w:rsidRPr="003B0D20">
        <w:rPr>
          <w:rStyle w:val="StyleUnderline"/>
          <w:highlight w:val="yellow"/>
        </w:rPr>
        <w:t>be viewed by many developing countries as a futile exercise.</w:t>
      </w:r>
    </w:p>
    <w:p w:rsidR="0074276C" w:rsidRDefault="0074276C" w:rsidP="0074276C">
      <w:pPr>
        <w:pStyle w:val="Heading3"/>
      </w:pPr>
      <w:r>
        <w:lastRenderedPageBreak/>
        <w:t>RCEP Best Integrates Extensions</w:t>
      </w:r>
    </w:p>
    <w:p w:rsidR="0074276C" w:rsidRDefault="0074276C" w:rsidP="0074276C">
      <w:pPr>
        <w:pStyle w:val="Heading4"/>
      </w:pPr>
      <w:r>
        <w:t>RCEP is better for Asian regionalism &amp; growth than TPP</w:t>
      </w:r>
    </w:p>
    <w:p w:rsidR="0074276C" w:rsidRPr="00514808" w:rsidRDefault="0074276C" w:rsidP="0074276C">
      <w:pPr>
        <w:rPr>
          <w:rStyle w:val="Style13ptBold"/>
          <w:b w:val="0"/>
        </w:rPr>
      </w:pPr>
      <w:proofErr w:type="spellStart"/>
      <w:r>
        <w:rPr>
          <w:rStyle w:val="Style13ptBold"/>
        </w:rPr>
        <w:t>Goto</w:t>
      </w:r>
      <w:proofErr w:type="spellEnd"/>
      <w:r>
        <w:rPr>
          <w:rStyle w:val="Style13ptBold"/>
        </w:rPr>
        <w:t xml:space="preserve"> 15</w:t>
      </w:r>
      <w:r>
        <w:rPr>
          <w:rStyle w:val="Style13ptBold"/>
          <w:b w:val="0"/>
        </w:rPr>
        <w:t xml:space="preserve"> </w:t>
      </w:r>
      <w:r w:rsidRPr="00514808">
        <w:rPr>
          <w:rStyle w:val="Style13ptBold"/>
          <w:b w:val="0"/>
          <w:sz w:val="16"/>
        </w:rPr>
        <w:t>(</w:t>
      </w:r>
      <w:proofErr w:type="spellStart"/>
      <w:r w:rsidRPr="00514808">
        <w:rPr>
          <w:rStyle w:val="Style13ptBold"/>
          <w:b w:val="0"/>
          <w:sz w:val="16"/>
        </w:rPr>
        <w:t>Shihoko</w:t>
      </w:r>
      <w:proofErr w:type="spellEnd"/>
      <w:r w:rsidRPr="00514808">
        <w:rPr>
          <w:rStyle w:val="Style13ptBold"/>
          <w:b w:val="0"/>
          <w:sz w:val="16"/>
        </w:rPr>
        <w:t>, 10/22, senior associate for Northeast Asia with the Woodrow Wilson International Center for Scholars’ Asia Program, “Could the TPP Actually Divide Asia?”, http://thediplomat.com/2015/10/could-the-tpp-actually-divide-asia/)</w:t>
      </w:r>
    </w:p>
    <w:p w:rsidR="0074276C" w:rsidRPr="00514808" w:rsidRDefault="0074276C" w:rsidP="0074276C">
      <w:r w:rsidRPr="00540775">
        <w:rPr>
          <w:sz w:val="16"/>
        </w:rPr>
        <w:t xml:space="preserve">The TPP is not the only multilateral trade deal being discussed in Asia. Indeed, if greater regional stability and economic integration is the objective, then there are alternative frameworks. The Regional Comprehensive Economic Partnership (RCEP) includes not only all 10 ASEAN countries, but also China, Japan, South Korea, India, Australia, and New Zealand. </w:t>
      </w:r>
      <w:r w:rsidRPr="00540775">
        <w:rPr>
          <w:rStyle w:val="StyleUnderline"/>
          <w:highlight w:val="yellow"/>
        </w:rPr>
        <w:t>Critics of the RCEP have been quick to dismiss the pact as aiming at lower standards</w:t>
      </w:r>
      <w:r>
        <w:t xml:space="preserve"> </w:t>
      </w:r>
      <w:r w:rsidRPr="00540775">
        <w:rPr>
          <w:sz w:val="16"/>
        </w:rPr>
        <w:t xml:space="preserve">compared to the TPP, and as focused too heavily on relatively unambitious tariff barrier reductions. Moreover, it is seen as a Chinese-led initiative that does not include the United States. Yet the fact that </w:t>
      </w:r>
      <w:r w:rsidRPr="00540775">
        <w:rPr>
          <w:rStyle w:val="StyleUnderline"/>
          <w:highlight w:val="yellow"/>
        </w:rPr>
        <w:t>RCEP brings</w:t>
      </w:r>
      <w:r>
        <w:t xml:space="preserve"> </w:t>
      </w:r>
      <w:r w:rsidRPr="00540775">
        <w:rPr>
          <w:sz w:val="14"/>
        </w:rPr>
        <w:t xml:space="preserve">hitherto </w:t>
      </w:r>
      <w:r w:rsidRPr="00540775">
        <w:rPr>
          <w:rStyle w:val="StyleUnderline"/>
          <w:highlight w:val="yellow"/>
        </w:rPr>
        <w:t>unlikely partners such as Burma and Cambodia into the fold of regional trade agreements</w:t>
      </w:r>
      <w:r>
        <w:t xml:space="preserve"> </w:t>
      </w:r>
      <w:r w:rsidRPr="00540775">
        <w:rPr>
          <w:sz w:val="16"/>
        </w:rPr>
        <w:t xml:space="preserve">in itself should be heralded as a significant development that has already achieved what is one of the major longer-term goals of TPP, namely to encourage nations to adopt internationally developed rules and standards. What’s more, the fact </w:t>
      </w:r>
      <w:r w:rsidRPr="00540775">
        <w:rPr>
          <w:rStyle w:val="StyleUnderline"/>
          <w:highlight w:val="yellow"/>
        </w:rPr>
        <w:t>that both Japan and South Korea are founding members of RCEP</w:t>
      </w:r>
      <w:r>
        <w:t xml:space="preserve">, </w:t>
      </w:r>
      <w:r w:rsidRPr="00540775">
        <w:rPr>
          <w:sz w:val="16"/>
        </w:rPr>
        <w:t xml:space="preserve">and are therefore on equal footing, </w:t>
      </w:r>
      <w:r w:rsidRPr="00540775">
        <w:rPr>
          <w:rStyle w:val="StyleUnderline"/>
          <w:highlight w:val="yellow"/>
        </w:rPr>
        <w:t>could help thaw tense relations</w:t>
      </w:r>
      <w:r>
        <w:t xml:space="preserve">. </w:t>
      </w:r>
      <w:r w:rsidRPr="00540775">
        <w:rPr>
          <w:rStyle w:val="StyleUnderline"/>
          <w:highlight w:val="yellow"/>
        </w:rPr>
        <w:t>It may</w:t>
      </w:r>
      <w:r>
        <w:t xml:space="preserve"> also </w:t>
      </w:r>
      <w:r w:rsidRPr="00540775">
        <w:rPr>
          <w:rStyle w:val="StyleUnderline"/>
          <w:highlight w:val="yellow"/>
        </w:rPr>
        <w:t>encourage Tokyo and Seoul to work together to move forward in the China-Japan-Korea trilateral free trade agreement, which has stalled</w:t>
      </w:r>
      <w:r>
        <w:t xml:space="preserve"> </w:t>
      </w:r>
      <w:r w:rsidRPr="00540775">
        <w:rPr>
          <w:sz w:val="16"/>
        </w:rPr>
        <w:t>in recent years. Of course, it is still too early to assess when and whether TPP will be ratified by all 12 member countries. What is clear, though, is that</w:t>
      </w:r>
      <w:r>
        <w:t xml:space="preserve"> </w:t>
      </w:r>
      <w:r w:rsidRPr="00540775">
        <w:rPr>
          <w:rStyle w:val="StyleUnderline"/>
          <w:highlight w:val="yellow"/>
        </w:rPr>
        <w:t>RCEP should continue to move forward regardless of TPP’s future</w:t>
      </w:r>
      <w:r>
        <w:t xml:space="preserve">. </w:t>
      </w:r>
      <w:r w:rsidRPr="00540775">
        <w:rPr>
          <w:rStyle w:val="StyleUnderline"/>
          <w:highlight w:val="yellow"/>
        </w:rPr>
        <w:t>It may</w:t>
      </w:r>
      <w:r>
        <w:t xml:space="preserve"> </w:t>
      </w:r>
      <w:r w:rsidRPr="00540775">
        <w:rPr>
          <w:sz w:val="12"/>
        </w:rPr>
        <w:t xml:space="preserve">actually </w:t>
      </w:r>
      <w:r w:rsidRPr="00540775">
        <w:rPr>
          <w:rStyle w:val="StyleUnderline"/>
          <w:highlight w:val="yellow"/>
        </w:rPr>
        <w:t>prove to be a better agreement to bring rival Asian nations together</w:t>
      </w:r>
      <w:r>
        <w:t xml:space="preserve"> </w:t>
      </w:r>
      <w:r w:rsidRPr="00540775">
        <w:rPr>
          <w:sz w:val="16"/>
        </w:rPr>
        <w:t xml:space="preserve">to work on a common agenda of continued economic growth in the region, even </w:t>
      </w:r>
      <w:r w:rsidRPr="00540775">
        <w:rPr>
          <w:rStyle w:val="StyleUnderline"/>
          <w:highlight w:val="yellow"/>
        </w:rPr>
        <w:t>without the U</w:t>
      </w:r>
      <w:r w:rsidRPr="00540775">
        <w:rPr>
          <w:sz w:val="16"/>
        </w:rPr>
        <w:t>nited</w:t>
      </w:r>
      <w:r>
        <w:t xml:space="preserve"> </w:t>
      </w:r>
      <w:r w:rsidRPr="00540775">
        <w:rPr>
          <w:rStyle w:val="StyleUnderline"/>
          <w:highlight w:val="yellow"/>
        </w:rPr>
        <w:t>S</w:t>
      </w:r>
      <w:r w:rsidRPr="00540775">
        <w:rPr>
          <w:sz w:val="14"/>
        </w:rPr>
        <w:t>tates.</w:t>
      </w:r>
    </w:p>
    <w:p w:rsidR="00F701A7" w:rsidRDefault="00F701A7" w:rsidP="00F701A7">
      <w:pPr>
        <w:pStyle w:val="Heading4"/>
      </w:pPr>
      <w:r>
        <w:t>RCEP is better for trade than the TPP model</w:t>
      </w:r>
    </w:p>
    <w:p w:rsidR="00F701A7" w:rsidRPr="009E042F" w:rsidRDefault="00F701A7" w:rsidP="00F701A7">
      <w:pPr>
        <w:rPr>
          <w:rStyle w:val="Style13ptBold"/>
          <w:b w:val="0"/>
        </w:rPr>
      </w:pPr>
      <w:r>
        <w:rPr>
          <w:rStyle w:val="Style13ptBold"/>
        </w:rPr>
        <w:t>Du 15</w:t>
      </w:r>
      <w:r>
        <w:rPr>
          <w:rStyle w:val="Style13ptBold"/>
          <w:b w:val="0"/>
        </w:rPr>
        <w:t xml:space="preserve"> </w:t>
      </w:r>
      <w:r w:rsidRPr="009E042F">
        <w:rPr>
          <w:rStyle w:val="Style13ptBold"/>
          <w:b w:val="0"/>
          <w:sz w:val="14"/>
        </w:rPr>
        <w:t xml:space="preserve">(Ming, Reader in Law, Lancaster University Law School, “TPP Agreement-China′s Tripartite Strategy”, J </w:t>
      </w:r>
      <w:proofErr w:type="spellStart"/>
      <w:r w:rsidRPr="009E042F">
        <w:rPr>
          <w:rStyle w:val="Style13ptBold"/>
          <w:b w:val="0"/>
          <w:sz w:val="14"/>
        </w:rPr>
        <w:t>Int</w:t>
      </w:r>
      <w:proofErr w:type="spellEnd"/>
      <w:r w:rsidRPr="009E042F">
        <w:rPr>
          <w:rStyle w:val="Style13ptBold"/>
          <w:b w:val="0"/>
          <w:sz w:val="14"/>
        </w:rPr>
        <w:t xml:space="preserve"> Economic Law (2015) 18 (2): 407, p. lexis)</w:t>
      </w:r>
    </w:p>
    <w:p w:rsidR="00F701A7" w:rsidRPr="009E042F" w:rsidRDefault="00F701A7" w:rsidP="00F701A7">
      <w:r w:rsidRPr="00534E4F">
        <w:rPr>
          <w:sz w:val="16"/>
        </w:rPr>
        <w:t>A joint statement released by the RCEP participants following their first round of negotiations in May 2013 suggests a shared desire for a more ambitious agreement than the previous ′ASEAN plus one′ Agreements. The parties expressed the objective of forming ′a modern, comprehensive, high quality and mutually beneficial economic partnership agreement establishing an open trade and investment environment in the region</w:t>
      </w:r>
      <w:r w:rsidRPr="00534E4F">
        <w:rPr>
          <w:sz w:val="14"/>
        </w:rPr>
        <w:t>′. The</w:t>
      </w:r>
      <w:r w:rsidRPr="00534E4F">
        <w:rPr>
          <w:rStyle w:val="StyleUnderline"/>
          <w:sz w:val="14"/>
        </w:rPr>
        <w:t xml:space="preserve"> </w:t>
      </w:r>
      <w:r w:rsidRPr="00534E4F">
        <w:rPr>
          <w:rStyle w:val="StyleUnderline"/>
          <w:highlight w:val="yellow"/>
        </w:rPr>
        <w:t>RCEP will encompass</w:t>
      </w:r>
      <w:r>
        <w:t xml:space="preserve"> </w:t>
      </w:r>
      <w:r w:rsidRPr="00534E4F">
        <w:rPr>
          <w:sz w:val="16"/>
        </w:rPr>
        <w:t xml:space="preserve">trade in </w:t>
      </w:r>
      <w:r w:rsidRPr="00534E4F">
        <w:rPr>
          <w:rStyle w:val="StyleUnderline"/>
          <w:highlight w:val="yellow"/>
        </w:rPr>
        <w:t>goods and services, investment</w:t>
      </w:r>
      <w:r>
        <w:t xml:space="preserve">, </w:t>
      </w:r>
      <w:r w:rsidRPr="00534E4F">
        <w:rPr>
          <w:sz w:val="16"/>
        </w:rPr>
        <w:t xml:space="preserve">economic and </w:t>
      </w:r>
      <w:r w:rsidRPr="00534E4F">
        <w:rPr>
          <w:rStyle w:val="StyleUnderline"/>
          <w:highlight w:val="yellow"/>
        </w:rPr>
        <w:t>technical cooperation, intellectual property, competition, dispute settlement, and other issues.</w:t>
      </w:r>
      <w:r>
        <w:t xml:space="preserve"> </w:t>
      </w:r>
      <w:r w:rsidRPr="00534E4F">
        <w:rPr>
          <w:sz w:val="16"/>
        </w:rPr>
        <w:t xml:space="preserve">It aims to progressively eliminate tariff and non-tariff barriers on all trade in goods. With regard to trade in services, it will substantially eliminate restrictions and/or discriminatory measures between RCEP participating countries. All sectors and modes of supply will </w:t>
      </w:r>
      <w:r w:rsidR="00534E4F">
        <w:rPr>
          <w:sz w:val="16"/>
        </w:rPr>
        <w:t xml:space="preserve">be subject to negotiations. </w:t>
      </w:r>
      <w:r w:rsidRPr="00534E4F">
        <w:rPr>
          <w:sz w:val="16"/>
        </w:rPr>
        <w:t xml:space="preserve"> Even representing a significant improvement over the existing ′ASEAN plus one′ FTAs, at its core, the</w:t>
      </w:r>
      <w:r>
        <w:t xml:space="preserve"> </w:t>
      </w:r>
      <w:r w:rsidRPr="00534E4F">
        <w:rPr>
          <w:rStyle w:val="StyleUnderline"/>
          <w:highlight w:val="yellow"/>
        </w:rPr>
        <w:t xml:space="preserve">RCEP′s primary goal is to </w:t>
      </w:r>
      <w:proofErr w:type="spellStart"/>
      <w:r w:rsidRPr="00534E4F">
        <w:rPr>
          <w:rStyle w:val="StyleUnderline"/>
          <w:highlight w:val="yellow"/>
        </w:rPr>
        <w:t>multilateralize</w:t>
      </w:r>
      <w:proofErr w:type="spellEnd"/>
      <w:r w:rsidRPr="00534E4F">
        <w:rPr>
          <w:rStyle w:val="StyleUnderline"/>
          <w:highlight w:val="yellow"/>
        </w:rPr>
        <w:t xml:space="preserve"> the regional trade system</w:t>
      </w:r>
      <w:r>
        <w:t xml:space="preserve"> </w:t>
      </w:r>
      <w:r w:rsidRPr="00534E4F">
        <w:rPr>
          <w:sz w:val="16"/>
        </w:rPr>
        <w:t xml:space="preserve">by combining the five overlapping and inconsistent ASEAN-plus FTAs into a single agreement. </w:t>
      </w:r>
      <w:r w:rsidRPr="00534E4F">
        <w:rPr>
          <w:rStyle w:val="StyleUnderline"/>
          <w:highlight w:val="yellow"/>
        </w:rPr>
        <w:t>This is in sharp contrast to</w:t>
      </w:r>
      <w:r>
        <w:t xml:space="preserve"> the </w:t>
      </w:r>
      <w:r w:rsidRPr="00534E4F">
        <w:rPr>
          <w:rStyle w:val="StyleUnderline"/>
          <w:highlight w:val="yellow"/>
        </w:rPr>
        <w:t xml:space="preserve">TPP which seeks to solve the quality problems in </w:t>
      </w:r>
      <w:r w:rsidRPr="000C541E">
        <w:rPr>
          <w:sz w:val="16"/>
        </w:rPr>
        <w:t xml:space="preserve">existing </w:t>
      </w:r>
      <w:r w:rsidRPr="00534E4F">
        <w:rPr>
          <w:rStyle w:val="StyleUnderline"/>
          <w:highlight w:val="yellow"/>
        </w:rPr>
        <w:t>regional agreements</w:t>
      </w:r>
      <w:r w:rsidR="00534E4F">
        <w:t xml:space="preserve">. </w:t>
      </w:r>
      <w:r>
        <w:t xml:space="preserve"> </w:t>
      </w:r>
      <w:r w:rsidRPr="00534E4F">
        <w:rPr>
          <w:rStyle w:val="StyleUnderline"/>
          <w:highlight w:val="yellow"/>
        </w:rPr>
        <w:t>Due to its focus on ′</w:t>
      </w:r>
      <w:proofErr w:type="spellStart"/>
      <w:r w:rsidRPr="00534E4F">
        <w:rPr>
          <w:rStyle w:val="StyleUnderline"/>
          <w:highlight w:val="yellow"/>
        </w:rPr>
        <w:t>multilateralising</w:t>
      </w:r>
      <w:proofErr w:type="spellEnd"/>
      <w:r>
        <w:t xml:space="preserve"> </w:t>
      </w:r>
      <w:r w:rsidRPr="00534E4F">
        <w:rPr>
          <w:sz w:val="16"/>
        </w:rPr>
        <w:t xml:space="preserve">the noodle bowl′, the </w:t>
      </w:r>
      <w:r w:rsidRPr="00534E4F">
        <w:rPr>
          <w:rStyle w:val="StyleUnderline"/>
          <w:highlight w:val="yellow"/>
        </w:rPr>
        <w:t xml:space="preserve">RCEP′s ambitions are </w:t>
      </w:r>
      <w:r w:rsidRPr="000C541E">
        <w:rPr>
          <w:sz w:val="16"/>
        </w:rPr>
        <w:t>much</w:t>
      </w:r>
      <w:r w:rsidRPr="00534E4F">
        <w:rPr>
          <w:rStyle w:val="StyleUnderline"/>
          <w:highlight w:val="yellow"/>
        </w:rPr>
        <w:t xml:space="preserve"> lower than</w:t>
      </w:r>
      <w:r>
        <w:t xml:space="preserve"> those of the </w:t>
      </w:r>
      <w:r w:rsidRPr="00534E4F">
        <w:rPr>
          <w:rStyle w:val="StyleUnderline"/>
          <w:highlight w:val="yellow"/>
        </w:rPr>
        <w:t>TPP</w:t>
      </w:r>
      <w:r>
        <w:t xml:space="preserve">. </w:t>
      </w:r>
      <w:r w:rsidRPr="00534E4F">
        <w:rPr>
          <w:sz w:val="16"/>
        </w:rPr>
        <w:t>To begin with, the RCEP is less comprehensive in the coverage of issues compared to the TPP. According to a principles statement issued in 2013, the key focus is on trade in goods-to first integrate the five ASEAN-plus FTAs into a single agreement, and then to negotiate further tariff reductions. Far less attention is paid to other non-tariff issues. For example, environment, labor, and government procurement issues are not likely</w:t>
      </w:r>
      <w:r w:rsidR="00534E4F" w:rsidRPr="00534E4F">
        <w:rPr>
          <w:sz w:val="16"/>
        </w:rPr>
        <w:t xml:space="preserve"> to be covered in the RCEP. </w:t>
      </w:r>
      <w:r w:rsidRPr="00534E4F">
        <w:rPr>
          <w:sz w:val="16"/>
        </w:rPr>
        <w:t xml:space="preserve"> Even on the issues that both the RCEP and the TPP covered, the RCEP may not aim for the same level of ambition as the TPP. For example, the IP chapter in the RCEP will be very different from the leaked IP chapter in the TPP or anything likely to emerge from nego</w:t>
      </w:r>
      <w:r w:rsidR="00534E4F" w:rsidRPr="00534E4F">
        <w:rPr>
          <w:sz w:val="16"/>
        </w:rPr>
        <w:t>tiations involving the USA.</w:t>
      </w:r>
      <w:r w:rsidRPr="00534E4F">
        <w:rPr>
          <w:sz w:val="16"/>
        </w:rPr>
        <w:t xml:space="preserve"> Moreover, </w:t>
      </w:r>
      <w:r w:rsidRPr="00534E4F">
        <w:rPr>
          <w:rStyle w:val="StyleUnderline"/>
          <w:highlight w:val="yellow"/>
        </w:rPr>
        <w:t>the RCEP has a more flexible approach since it allows for special and differential treatment</w:t>
      </w:r>
      <w:r>
        <w:t xml:space="preserve"> </w:t>
      </w:r>
      <w:r w:rsidRPr="00534E4F">
        <w:rPr>
          <w:sz w:val="16"/>
        </w:rPr>
        <w:t>to its prospective member countries depending upon their state of development, needs, and requirements. n115 The Guiding Principle of RCEP negotiations states: Taking into consideration the different levels of development of the participating countries, the</w:t>
      </w:r>
      <w:r>
        <w:t xml:space="preserve"> </w:t>
      </w:r>
      <w:r w:rsidRPr="00534E4F">
        <w:rPr>
          <w:rStyle w:val="StyleUnderline"/>
          <w:highlight w:val="yellow"/>
        </w:rPr>
        <w:t xml:space="preserve">RCEP will include appropriate forms of flexibility including provision for special </w:t>
      </w:r>
      <w:r w:rsidRPr="000C541E">
        <w:rPr>
          <w:sz w:val="16"/>
        </w:rPr>
        <w:t>and differential</w:t>
      </w:r>
      <w:r w:rsidRPr="000C541E">
        <w:rPr>
          <w:rStyle w:val="StyleUnderline"/>
          <w:sz w:val="16"/>
          <w:highlight w:val="yellow"/>
        </w:rPr>
        <w:t xml:space="preserve"> </w:t>
      </w:r>
      <w:r w:rsidRPr="00534E4F">
        <w:rPr>
          <w:rStyle w:val="StyleUnderline"/>
          <w:highlight w:val="yellow"/>
        </w:rPr>
        <w:t>treatment, plus additional flexibility to the least-developed ASEAN Member States</w:t>
      </w:r>
      <w:r>
        <w:t xml:space="preserve">, </w:t>
      </w:r>
      <w:r w:rsidRPr="00534E4F">
        <w:rPr>
          <w:sz w:val="16"/>
        </w:rPr>
        <w:t>consistent with the existing ASE</w:t>
      </w:r>
      <w:r w:rsidR="00534E4F" w:rsidRPr="00534E4F">
        <w:rPr>
          <w:sz w:val="16"/>
        </w:rPr>
        <w:t>AN+1 FTAs, as applicable.</w:t>
      </w:r>
      <w:r w:rsidRPr="00534E4F">
        <w:rPr>
          <w:sz w:val="16"/>
        </w:rPr>
        <w:t xml:space="preserve"> By contrast, </w:t>
      </w:r>
      <w:r w:rsidRPr="00534E4F">
        <w:rPr>
          <w:rStyle w:val="StyleUnderline"/>
          <w:highlight w:val="yellow"/>
        </w:rPr>
        <w:t>even though there are plans for capacity building and coop</w:t>
      </w:r>
      <w:r>
        <w:t xml:space="preserve">eration </w:t>
      </w:r>
      <w:r w:rsidRPr="00534E4F">
        <w:rPr>
          <w:rStyle w:val="StyleUnderline"/>
          <w:highlight w:val="yellow"/>
        </w:rPr>
        <w:t>to help developing members implement</w:t>
      </w:r>
      <w:r>
        <w:t xml:space="preserve"> the </w:t>
      </w:r>
      <w:r w:rsidRPr="00534E4F">
        <w:rPr>
          <w:rStyle w:val="StyleUnderline"/>
          <w:highlight w:val="yellow"/>
        </w:rPr>
        <w:t>TPP commitments, developing countries will have to commit to the same</w:t>
      </w:r>
      <w:r>
        <w:t xml:space="preserve"> </w:t>
      </w:r>
      <w:r w:rsidRPr="00534E4F">
        <w:rPr>
          <w:sz w:val="16"/>
        </w:rPr>
        <w:t xml:space="preserve">so-called ′high </w:t>
      </w:r>
      <w:r w:rsidRPr="00534E4F">
        <w:rPr>
          <w:rStyle w:val="StyleUnderline"/>
          <w:highlight w:val="yellow"/>
        </w:rPr>
        <w:t>standard′ terms as all</w:t>
      </w:r>
      <w:r>
        <w:t xml:space="preserve"> </w:t>
      </w:r>
      <w:r w:rsidRPr="00534E4F">
        <w:rPr>
          <w:sz w:val="16"/>
        </w:rPr>
        <w:t xml:space="preserve">the other </w:t>
      </w:r>
      <w:r w:rsidRPr="00534E4F">
        <w:rPr>
          <w:rStyle w:val="StyleUnderline"/>
          <w:highlight w:val="yellow"/>
        </w:rPr>
        <w:t>participants</w:t>
      </w:r>
      <w:r w:rsidR="00534E4F">
        <w:t>.</w:t>
      </w:r>
      <w:r>
        <w:t xml:space="preserve"> </w:t>
      </w:r>
      <w:r w:rsidRPr="00534E4F">
        <w:rPr>
          <w:sz w:val="16"/>
        </w:rPr>
        <w:t xml:space="preserve">The leaked draft TPP texts show that the TPP negotiating countries have been open to providing the developing country participants with additional time to phase in their commitment under the agreement. In addition, there is speculation that the USA will ultimately propose a form of special and differential </w:t>
      </w:r>
      <w:r w:rsidRPr="00534E4F">
        <w:rPr>
          <w:sz w:val="16"/>
        </w:rPr>
        <w:lastRenderedPageBreak/>
        <w:t>treatment for the developing country members in the context of at</w:t>
      </w:r>
      <w:r w:rsidR="00534E4F" w:rsidRPr="00534E4F">
        <w:rPr>
          <w:sz w:val="16"/>
        </w:rPr>
        <w:t xml:space="preserve"> least some IP commitments.</w:t>
      </w:r>
      <w:r w:rsidRPr="00534E4F">
        <w:rPr>
          <w:sz w:val="16"/>
        </w:rPr>
        <w:t xml:space="preserve"> Still, the flexibility in the TPP would not be akin to the special and differential treatment embedded in the WTO and other FTAs including the RCEP, in which developing members are explicitly provided longer phase-out periods and required less-comprehensive commitments compared to developed members</w:t>
      </w:r>
      <w:r>
        <w:t xml:space="preserve">. </w:t>
      </w:r>
      <w:r w:rsidRPr="00534E4F">
        <w:rPr>
          <w:rStyle w:val="StyleUnderline"/>
          <w:highlight w:val="yellow"/>
        </w:rPr>
        <w:t>By providing flexibility and adjusting mechanisms</w:t>
      </w:r>
      <w:r>
        <w:t xml:space="preserve"> </w:t>
      </w:r>
      <w:r w:rsidRPr="00534E4F">
        <w:rPr>
          <w:sz w:val="16"/>
        </w:rPr>
        <w:t xml:space="preserve">in reaching the common end goals, for instance allowing sensitive items to be left out of the negotiations, the </w:t>
      </w:r>
      <w:r w:rsidRPr="00534E4F">
        <w:rPr>
          <w:rStyle w:val="StyleUnderline"/>
          <w:highlight w:val="yellow"/>
        </w:rPr>
        <w:t>RCEP could be more appealing to countries less inclined to the declared high-sta</w:t>
      </w:r>
      <w:r w:rsidR="00534E4F" w:rsidRPr="00534E4F">
        <w:rPr>
          <w:rStyle w:val="StyleUnderline"/>
          <w:highlight w:val="yellow"/>
        </w:rPr>
        <w:t>ndard ambitions of</w:t>
      </w:r>
      <w:r w:rsidR="00534E4F" w:rsidRPr="00534E4F">
        <w:rPr>
          <w:rStyle w:val="StyleUnderline"/>
        </w:rPr>
        <w:t xml:space="preserve"> </w:t>
      </w:r>
      <w:r w:rsidR="00534E4F">
        <w:t xml:space="preserve">the </w:t>
      </w:r>
      <w:r w:rsidR="00534E4F" w:rsidRPr="00534E4F">
        <w:rPr>
          <w:rStyle w:val="StyleUnderline"/>
          <w:highlight w:val="yellow"/>
        </w:rPr>
        <w:t>TPP</w:t>
      </w:r>
      <w:r w:rsidR="00534E4F">
        <w:t>.</w:t>
      </w:r>
      <w:r>
        <w:t xml:space="preserve"> </w:t>
      </w:r>
      <w:r w:rsidRPr="00534E4F">
        <w:rPr>
          <w:sz w:val="16"/>
        </w:rPr>
        <w:t>Finally, the</w:t>
      </w:r>
      <w:r>
        <w:t xml:space="preserve"> </w:t>
      </w:r>
      <w:r w:rsidRPr="00534E4F">
        <w:rPr>
          <w:rStyle w:val="StyleUnderline"/>
          <w:highlight w:val="yellow"/>
        </w:rPr>
        <w:t>RCEP′s negotiating principles have demonstrated</w:t>
      </w:r>
      <w:r>
        <w:t xml:space="preserve"> some ′</w:t>
      </w:r>
      <w:r w:rsidRPr="00534E4F">
        <w:rPr>
          <w:rStyle w:val="StyleUnderline"/>
          <w:highlight w:val="yellow"/>
        </w:rPr>
        <w:t>Asian characteristics′, such as the emphasis of economic and technical cooperation and trade and investment facilitation</w:t>
      </w:r>
      <w:r>
        <w:t xml:space="preserve"> </w:t>
      </w:r>
      <w:r w:rsidRPr="00534E4F">
        <w:rPr>
          <w:sz w:val="16"/>
        </w:rPr>
        <w:t xml:space="preserve">(in addition to liberalization). This could include issues like physical, institutional, and people-to-people connectivity and infrastructure development, which are crucial to the RCEP countries′ national development since </w:t>
      </w:r>
      <w:r w:rsidRPr="00534E4F">
        <w:rPr>
          <w:rStyle w:val="StyleUnderline"/>
          <w:highlight w:val="yellow"/>
        </w:rPr>
        <w:t xml:space="preserve">improving connectivity and infrastructure </w:t>
      </w:r>
      <w:r w:rsidRPr="000C541E">
        <w:rPr>
          <w:sz w:val="16"/>
        </w:rPr>
        <w:t>have the potential to</w:t>
      </w:r>
      <w:r w:rsidRPr="000C541E">
        <w:rPr>
          <w:rStyle w:val="StyleUnderline"/>
          <w:sz w:val="16"/>
          <w:highlight w:val="yellow"/>
        </w:rPr>
        <w:t xml:space="preserve"> </w:t>
      </w:r>
      <w:r w:rsidRPr="00534E4F">
        <w:rPr>
          <w:rStyle w:val="StyleUnderline"/>
          <w:highlight w:val="yellow"/>
        </w:rPr>
        <w:t xml:space="preserve">result in significantly better </w:t>
      </w:r>
      <w:r w:rsidRPr="000C541E">
        <w:rPr>
          <w:sz w:val="16"/>
        </w:rPr>
        <w:t>economic</w:t>
      </w:r>
      <w:r w:rsidRPr="00534E4F">
        <w:rPr>
          <w:rStyle w:val="StyleUnderline"/>
          <w:highlight w:val="yellow"/>
        </w:rPr>
        <w:t xml:space="preserve"> returns compared to </w:t>
      </w:r>
      <w:r w:rsidRPr="000C541E">
        <w:rPr>
          <w:sz w:val="16"/>
        </w:rPr>
        <w:t>remova</w:t>
      </w:r>
      <w:r w:rsidR="00534E4F" w:rsidRPr="000C541E">
        <w:rPr>
          <w:sz w:val="16"/>
        </w:rPr>
        <w:t>l of</w:t>
      </w:r>
      <w:r w:rsidR="00534E4F" w:rsidRPr="000C541E">
        <w:rPr>
          <w:rStyle w:val="StyleUnderline"/>
          <w:sz w:val="16"/>
          <w:highlight w:val="yellow"/>
        </w:rPr>
        <w:t xml:space="preserve"> </w:t>
      </w:r>
      <w:r w:rsidR="00534E4F" w:rsidRPr="00534E4F">
        <w:rPr>
          <w:rStyle w:val="StyleUnderline"/>
          <w:highlight w:val="yellow"/>
        </w:rPr>
        <w:t>tariff barriers alone</w:t>
      </w:r>
      <w:r w:rsidR="00534E4F" w:rsidRPr="000C541E">
        <w:rPr>
          <w:sz w:val="16"/>
        </w:rPr>
        <w:t>.</w:t>
      </w:r>
      <w:r w:rsidRPr="000C541E">
        <w:rPr>
          <w:sz w:val="16"/>
        </w:rPr>
        <w:t xml:space="preserve"> In November 2014, Chinese President, Xi Jinping, announced that China will contribute $40 billion (25.20 billion pounds) to set up a Silk Road infrastructure fund to boost connectivity across Asia. The goal of the fund is to ′break the connectivity bottleneck′ in Asia and the fund will be for investing in infrastructure, resources, and industrial and financial cooperation, among other proje</w:t>
      </w:r>
      <w:r w:rsidR="00534E4F" w:rsidRPr="000C541E">
        <w:rPr>
          <w:sz w:val="16"/>
        </w:rPr>
        <w:t>cts.</w:t>
      </w:r>
      <w:r w:rsidRPr="000C541E">
        <w:rPr>
          <w:sz w:val="16"/>
        </w:rPr>
        <w:t xml:space="preserve"> Even though not as comprehensive as the TPP, the </w:t>
      </w:r>
      <w:r w:rsidRPr="00534E4F">
        <w:rPr>
          <w:rStyle w:val="StyleUnderline"/>
          <w:highlight w:val="yellow"/>
        </w:rPr>
        <w:t xml:space="preserve">RCEP could </w:t>
      </w:r>
      <w:r w:rsidRPr="000C541E">
        <w:rPr>
          <w:sz w:val="16"/>
        </w:rPr>
        <w:t>focus on areas that</w:t>
      </w:r>
      <w:r w:rsidRPr="000C541E">
        <w:rPr>
          <w:rStyle w:val="StyleUnderline"/>
          <w:sz w:val="16"/>
        </w:rPr>
        <w:t xml:space="preserve"> </w:t>
      </w:r>
      <w:r>
        <w:t xml:space="preserve">could </w:t>
      </w:r>
      <w:r w:rsidRPr="00534E4F">
        <w:rPr>
          <w:rStyle w:val="StyleUnderline"/>
          <w:highlight w:val="yellow"/>
        </w:rPr>
        <w:t>result in significant gains for participating members</w:t>
      </w:r>
      <w:r>
        <w:t xml:space="preserve">. </w:t>
      </w:r>
      <w:r w:rsidRPr="000C541E">
        <w:rPr>
          <w:sz w:val="16"/>
        </w:rPr>
        <w:t xml:space="preserve">For example, an APEC analytic study found: Taking into account the difficulties in forming an FTAAP, this study designed a desirable FTAAP with four policy options: (1) comprehensive application of tariff elimination in goods trade; (2) enhancing trade facilitation; (3) liberalization of services traded; and (4) simplifying rules of origin by adopting a full </w:t>
      </w:r>
      <w:proofErr w:type="spellStart"/>
      <w:r w:rsidR="00534E4F" w:rsidRPr="000C541E">
        <w:rPr>
          <w:sz w:val="16"/>
        </w:rPr>
        <w:t>cumulation</w:t>
      </w:r>
      <w:proofErr w:type="spellEnd"/>
      <w:r w:rsidR="00534E4F" w:rsidRPr="000C541E">
        <w:rPr>
          <w:sz w:val="16"/>
        </w:rPr>
        <w:t xml:space="preserve"> scheme.</w:t>
      </w:r>
      <w:r w:rsidRPr="000C541E">
        <w:rPr>
          <w:sz w:val="16"/>
        </w:rPr>
        <w:t xml:space="preserve"> In short, the study suggested</w:t>
      </w:r>
      <w:r w:rsidRPr="000C541E">
        <w:rPr>
          <w:sz w:val="16"/>
        </w:rPr>
        <w:t xml:space="preserve"> that</w:t>
      </w:r>
      <w:r w:rsidRPr="000C541E">
        <w:rPr>
          <w:rStyle w:val="StyleUnderline"/>
          <w:sz w:val="16"/>
          <w:highlight w:val="yellow"/>
        </w:rPr>
        <w:t xml:space="preserve"> </w:t>
      </w:r>
      <w:r w:rsidRPr="000C541E">
        <w:rPr>
          <w:rStyle w:val="StyleUnderline"/>
          <w:highlight w:val="yellow"/>
        </w:rPr>
        <w:t xml:space="preserve">FTAs with limited </w:t>
      </w:r>
      <w:r w:rsidRPr="000C541E">
        <w:rPr>
          <w:sz w:val="16"/>
        </w:rPr>
        <w:t xml:space="preserve">but focused negotiating </w:t>
      </w:r>
      <w:r w:rsidRPr="000C541E">
        <w:rPr>
          <w:rStyle w:val="StyleUnderline"/>
          <w:highlight w:val="yellow"/>
        </w:rPr>
        <w:t>objectives would have</w:t>
      </w:r>
      <w:r>
        <w:t xml:space="preserve"> some </w:t>
      </w:r>
      <w:r w:rsidRPr="000C541E">
        <w:rPr>
          <w:rStyle w:val="StyleUnderline"/>
          <w:highlight w:val="yellow"/>
        </w:rPr>
        <w:t>subs</w:t>
      </w:r>
      <w:r w:rsidR="00534E4F" w:rsidRPr="000C541E">
        <w:rPr>
          <w:rStyle w:val="StyleUnderline"/>
          <w:highlight w:val="yellow"/>
        </w:rPr>
        <w:t>tantial beneficial results</w:t>
      </w:r>
      <w:r w:rsidR="00534E4F">
        <w:t>.</w:t>
      </w:r>
      <w:r>
        <w:t xml:space="preserve"> </w:t>
      </w:r>
      <w:r w:rsidRPr="000C541E">
        <w:rPr>
          <w:sz w:val="16"/>
        </w:rPr>
        <w:t xml:space="preserve">More recent researches confirmed that </w:t>
      </w:r>
      <w:r w:rsidRPr="000C541E">
        <w:rPr>
          <w:rStyle w:val="StyleUnderline"/>
          <w:highlight w:val="yellow"/>
        </w:rPr>
        <w:t xml:space="preserve">although the RCEP is </w:t>
      </w:r>
      <w:r w:rsidRPr="000C541E">
        <w:rPr>
          <w:sz w:val="16"/>
        </w:rPr>
        <w:t>far-</w:t>
      </w:r>
      <w:r w:rsidRPr="000C541E">
        <w:rPr>
          <w:rStyle w:val="StyleUnderline"/>
          <w:highlight w:val="yellow"/>
        </w:rPr>
        <w:t xml:space="preserve">less ambitious a trade architecture than </w:t>
      </w:r>
      <w:r w:rsidRPr="000C541E">
        <w:rPr>
          <w:sz w:val="16"/>
        </w:rPr>
        <w:t xml:space="preserve">the </w:t>
      </w:r>
      <w:r w:rsidRPr="000C541E">
        <w:rPr>
          <w:rStyle w:val="StyleUnderline"/>
          <w:highlight w:val="yellow"/>
        </w:rPr>
        <w:t xml:space="preserve">TPP, if successfully concluded, it would generate </w:t>
      </w:r>
      <w:r w:rsidRPr="000C541E">
        <w:rPr>
          <w:sz w:val="16"/>
        </w:rPr>
        <w:t>global annual</w:t>
      </w:r>
      <w:r w:rsidRPr="000C541E">
        <w:rPr>
          <w:rStyle w:val="StyleUnderline"/>
          <w:sz w:val="16"/>
          <w:highlight w:val="yellow"/>
        </w:rPr>
        <w:t xml:space="preserve"> </w:t>
      </w:r>
      <w:r w:rsidRPr="000C541E">
        <w:rPr>
          <w:rStyle w:val="StyleUnderline"/>
          <w:highlight w:val="yellow"/>
        </w:rPr>
        <w:t>benefits of $500 billion</w:t>
      </w:r>
      <w:r>
        <w:t xml:space="preserve"> </w:t>
      </w:r>
      <w:r w:rsidRPr="000C541E">
        <w:rPr>
          <w:sz w:val="16"/>
        </w:rPr>
        <w:t xml:space="preserve">by 2025, even </w:t>
      </w:r>
      <w:r w:rsidRPr="000C541E">
        <w:rPr>
          <w:rStyle w:val="StyleUnderline"/>
          <w:highlight w:val="yellow"/>
        </w:rPr>
        <w:t>larger than $295 billion</w:t>
      </w:r>
      <w:r>
        <w:t xml:space="preserve"> </w:t>
      </w:r>
      <w:r w:rsidRPr="000C541E">
        <w:rPr>
          <w:sz w:val="16"/>
        </w:rPr>
        <w:t xml:space="preserve">that the </w:t>
      </w:r>
      <w:r w:rsidRPr="000C541E">
        <w:rPr>
          <w:rStyle w:val="StyleUnderline"/>
          <w:highlight w:val="yellow"/>
        </w:rPr>
        <w:t>TPP will yield</w:t>
      </w:r>
      <w:r>
        <w:t xml:space="preserve">. </w:t>
      </w:r>
      <w:r w:rsidRPr="000C541E">
        <w:rPr>
          <w:sz w:val="16"/>
        </w:rPr>
        <w:t xml:space="preserve">This is because the </w:t>
      </w:r>
      <w:r w:rsidRPr="000C541E">
        <w:rPr>
          <w:rStyle w:val="StyleUnderline"/>
          <w:highlight w:val="yellow"/>
        </w:rPr>
        <w:t xml:space="preserve">RCEP addresses larger </w:t>
      </w:r>
      <w:r w:rsidRPr="000C541E">
        <w:rPr>
          <w:sz w:val="16"/>
        </w:rPr>
        <w:t>p</w:t>
      </w:r>
      <w:r w:rsidR="00534E4F" w:rsidRPr="000C541E">
        <w:rPr>
          <w:sz w:val="16"/>
        </w:rPr>
        <w:t>re-existing</w:t>
      </w:r>
      <w:r w:rsidR="00534E4F" w:rsidRPr="000C541E">
        <w:rPr>
          <w:rStyle w:val="StyleUnderline"/>
          <w:sz w:val="16"/>
          <w:highlight w:val="yellow"/>
        </w:rPr>
        <w:t xml:space="preserve"> </w:t>
      </w:r>
      <w:r w:rsidR="00534E4F" w:rsidRPr="000C541E">
        <w:rPr>
          <w:rStyle w:val="StyleUnderline"/>
          <w:highlight w:val="yellow"/>
        </w:rPr>
        <w:t>trade barriers.</w:t>
      </w:r>
      <w:r>
        <w:t xml:space="preserve"> </w:t>
      </w:r>
      <w:r w:rsidRPr="000C541E">
        <w:rPr>
          <w:sz w:val="16"/>
        </w:rPr>
        <w:t>The point is that there is certainly an alternative model of economic integration in the Asia-Pacific region that China may find suits its interests without losing economic benefits.</w:t>
      </w:r>
    </w:p>
    <w:p w:rsidR="0074276C" w:rsidRDefault="0074276C" w:rsidP="0074276C">
      <w:pPr>
        <w:pStyle w:val="Heading4"/>
      </w:pPr>
      <w:r>
        <w:t>Flexible RCEP integrates best</w:t>
      </w:r>
    </w:p>
    <w:p w:rsidR="0074276C" w:rsidRPr="00EB2689" w:rsidRDefault="0074276C" w:rsidP="0074276C">
      <w:pPr>
        <w:rPr>
          <w:rStyle w:val="Style13ptBold"/>
          <w:b w:val="0"/>
        </w:rPr>
      </w:pPr>
      <w:r>
        <w:rPr>
          <w:rStyle w:val="Style13ptBold"/>
        </w:rPr>
        <w:t>Wu &amp; Mealy 12</w:t>
      </w:r>
      <w:r>
        <w:rPr>
          <w:rStyle w:val="Style13ptBold"/>
          <w:b w:val="0"/>
        </w:rPr>
        <w:t xml:space="preserve"> (</w:t>
      </w:r>
      <w:r w:rsidRPr="00EB2689">
        <w:rPr>
          <w:rStyle w:val="Style13ptBold"/>
          <w:b w:val="0"/>
          <w:sz w:val="20"/>
        </w:rPr>
        <w:t>Daniel &amp; Marc, fellows @ Center for strategic &amp; int’l studies, 6/26, “Explaining “competing” visions: ASEAN-RCEP, TPP, FTAAP”, http://csis.org/files/publication/Pac1240.pdf)</w:t>
      </w:r>
    </w:p>
    <w:p w:rsidR="0074276C" w:rsidRPr="009B57A7" w:rsidRDefault="0074276C" w:rsidP="0074276C">
      <w:pPr>
        <w:rPr>
          <w:rStyle w:val="StyleUnderline"/>
        </w:rPr>
      </w:pPr>
      <w:r w:rsidRPr="009B57A7">
        <w:rPr>
          <w:rStyle w:val="StyleUnderline"/>
          <w:highlight w:val="yellow"/>
        </w:rPr>
        <w:t>The flexibility principle in</w:t>
      </w:r>
      <w:r>
        <w:t xml:space="preserve"> the </w:t>
      </w:r>
      <w:r w:rsidRPr="009B57A7">
        <w:rPr>
          <w:rStyle w:val="StyleUnderline"/>
          <w:highlight w:val="yellow"/>
        </w:rPr>
        <w:t>RCEP</w:t>
      </w:r>
      <w:r>
        <w:t xml:space="preserve">, </w:t>
      </w:r>
      <w:r w:rsidRPr="009B57A7">
        <w:rPr>
          <w:sz w:val="16"/>
        </w:rPr>
        <w:t xml:space="preserve">such as “the agreement can be accomplished in a sequential manner or single undertaking or through any other agreed modality” and “the agreement shall provide for special and differential treatment to ASEAN Member States” arguably </w:t>
      </w:r>
      <w:r w:rsidRPr="009B57A7">
        <w:rPr>
          <w:rStyle w:val="StyleUnderline"/>
          <w:highlight w:val="yellow"/>
        </w:rPr>
        <w:t>provides a more generous consideration of each state’s development needs.</w:t>
      </w:r>
      <w:r>
        <w:t xml:space="preserve"> </w:t>
      </w:r>
      <w:r w:rsidRPr="009B57A7">
        <w:rPr>
          <w:sz w:val="16"/>
        </w:rPr>
        <w:t xml:space="preserve">Therefore, </w:t>
      </w:r>
      <w:r w:rsidRPr="009B57A7">
        <w:rPr>
          <w:rStyle w:val="StyleUnderline"/>
          <w:highlight w:val="yellow"/>
        </w:rPr>
        <w:t>a pragmatic RCEP approach that takes into account a second-best world with greater market access might be more appealing to some ASEAN members, as opposed to</w:t>
      </w:r>
      <w:r>
        <w:t xml:space="preserve"> the </w:t>
      </w:r>
      <w:r w:rsidRPr="009B57A7">
        <w:rPr>
          <w:rStyle w:val="StyleUnderline"/>
          <w:highlight w:val="yellow"/>
        </w:rPr>
        <w:t>TPP</w:t>
      </w:r>
      <w:r>
        <w:t xml:space="preserve">’s </w:t>
      </w:r>
      <w:r w:rsidRPr="009B57A7">
        <w:rPr>
          <w:sz w:val="16"/>
        </w:rPr>
        <w:t>“no gold standard, no deal.”</w:t>
      </w:r>
      <w:r>
        <w:t xml:space="preserve"> </w:t>
      </w:r>
      <w:r w:rsidRPr="009B57A7">
        <w:rPr>
          <w:rStyle w:val="StyleUnderline"/>
          <w:highlight w:val="yellow"/>
        </w:rPr>
        <w:t>This notion may become</w:t>
      </w:r>
      <w:r>
        <w:t xml:space="preserve"> </w:t>
      </w:r>
      <w:r w:rsidRPr="009B57A7">
        <w:rPr>
          <w:sz w:val="16"/>
        </w:rPr>
        <w:t>increasingly</w:t>
      </w:r>
      <w:r>
        <w:t xml:space="preserve"> </w:t>
      </w:r>
      <w:r w:rsidRPr="009B57A7">
        <w:rPr>
          <w:rStyle w:val="StyleUnderline"/>
          <w:highlight w:val="yellow"/>
        </w:rPr>
        <w:t>relevant</w:t>
      </w:r>
      <w:r>
        <w:t xml:space="preserve"> </w:t>
      </w:r>
      <w:r w:rsidRPr="009B57A7">
        <w:rPr>
          <w:sz w:val="16"/>
        </w:rPr>
        <w:t>from a commercial perspective in some sectors and industries</w:t>
      </w:r>
      <w:r>
        <w:t xml:space="preserve"> </w:t>
      </w:r>
      <w:r w:rsidRPr="009B57A7">
        <w:rPr>
          <w:rStyle w:val="StyleUnderline"/>
          <w:highlight w:val="yellow"/>
        </w:rPr>
        <w:t>in the current post-global economic crisis environment where global trade volumes are struggling and</w:t>
      </w:r>
      <w:r>
        <w:t xml:space="preserve"> economic </w:t>
      </w:r>
      <w:r w:rsidRPr="009B57A7">
        <w:rPr>
          <w:rStyle w:val="StyleUnderline"/>
          <w:highlight w:val="yellow"/>
        </w:rPr>
        <w:t>protectionism is rising.</w:t>
      </w:r>
    </w:p>
    <w:p w:rsidR="0074276C" w:rsidRDefault="0074276C" w:rsidP="0074276C">
      <w:pPr>
        <w:pStyle w:val="Heading4"/>
      </w:pPr>
      <w:r>
        <w:t>Provides gradual inclusion of China without initially high standards</w:t>
      </w:r>
    </w:p>
    <w:p w:rsidR="0074276C" w:rsidRPr="00EB2689" w:rsidRDefault="0074276C" w:rsidP="0074276C">
      <w:pPr>
        <w:rPr>
          <w:rStyle w:val="Style13ptBold"/>
          <w:b w:val="0"/>
        </w:rPr>
      </w:pPr>
      <w:r>
        <w:rPr>
          <w:rStyle w:val="Style13ptBold"/>
        </w:rPr>
        <w:t>Wu &amp; Mealy 12</w:t>
      </w:r>
      <w:r>
        <w:rPr>
          <w:rStyle w:val="Style13ptBold"/>
          <w:b w:val="0"/>
        </w:rPr>
        <w:t xml:space="preserve"> (</w:t>
      </w:r>
      <w:r w:rsidRPr="00EB2689">
        <w:rPr>
          <w:rStyle w:val="Style13ptBold"/>
          <w:b w:val="0"/>
          <w:sz w:val="20"/>
        </w:rPr>
        <w:t>Daniel &amp; Marc, fellows @ Center for strategic &amp; int’l studies, 6/26, “Explaining “competing” visions: ASEAN-RCEP, TPP, FTAAP”, http://csis.org/files/publication/Pac1240.pdf)</w:t>
      </w:r>
    </w:p>
    <w:p w:rsidR="0074276C" w:rsidRPr="00373BB8" w:rsidRDefault="0074276C" w:rsidP="0074276C">
      <w:pPr>
        <w:rPr>
          <w:sz w:val="16"/>
        </w:rPr>
      </w:pPr>
      <w:r w:rsidRPr="00373BB8">
        <w:rPr>
          <w:sz w:val="16"/>
        </w:rPr>
        <w:t>Even in the best of times, a trade negotiation of this size and one that includes China would not be easy. However</w:t>
      </w:r>
      <w:r>
        <w:t xml:space="preserve">, </w:t>
      </w:r>
      <w:r w:rsidRPr="00373BB8">
        <w:rPr>
          <w:rStyle w:val="StyleUnderline"/>
          <w:highlight w:val="yellow"/>
        </w:rPr>
        <w:t>the proposal of the RCEP</w:t>
      </w:r>
      <w:r>
        <w:t xml:space="preserve"> </w:t>
      </w:r>
      <w:r w:rsidRPr="00373BB8">
        <w:rPr>
          <w:sz w:val="16"/>
        </w:rPr>
        <w:t xml:space="preserve">of an “ASEAN +α” </w:t>
      </w:r>
      <w:r w:rsidRPr="00373BB8">
        <w:rPr>
          <w:rStyle w:val="StyleUnderline"/>
          <w:highlight w:val="yellow"/>
        </w:rPr>
        <w:t>as opposed to an explicit “ASEAN+3” may prove to be a much needed confidence</w:t>
      </w:r>
      <w:r w:rsidR="00373BB8">
        <w:rPr>
          <w:rStyle w:val="StyleUnderline"/>
          <w:highlight w:val="yellow"/>
        </w:rPr>
        <w:t xml:space="preserve"> </w:t>
      </w:r>
      <w:r w:rsidRPr="00373BB8">
        <w:rPr>
          <w:rStyle w:val="StyleUnderline"/>
          <w:highlight w:val="yellow"/>
        </w:rPr>
        <w:t xml:space="preserve">- </w:t>
      </w:r>
      <w:r w:rsidRPr="003E3C92">
        <w:rPr>
          <w:sz w:val="16"/>
        </w:rPr>
        <w:t>and community</w:t>
      </w:r>
      <w:r w:rsidRPr="00373BB8">
        <w:rPr>
          <w:rStyle w:val="StyleUnderline"/>
          <w:highlight w:val="yellow"/>
        </w:rPr>
        <w:t>-building exercise to demonstrate ASEAN’s capacity to integrate</w:t>
      </w:r>
      <w:r w:rsidRPr="00373BB8">
        <w:rPr>
          <w:sz w:val="16"/>
        </w:rPr>
        <w:t xml:space="preserve"> its </w:t>
      </w:r>
      <w:r w:rsidRPr="00373BB8">
        <w:rPr>
          <w:rStyle w:val="StyleUnderline"/>
          <w:highlight w:val="yellow"/>
        </w:rPr>
        <w:t>members and external states</w:t>
      </w:r>
      <w:r>
        <w:t xml:space="preserve"> </w:t>
      </w:r>
      <w:r w:rsidRPr="00373BB8">
        <w:rPr>
          <w:sz w:val="16"/>
        </w:rPr>
        <w:t xml:space="preserve">into concords of prosperity in pursuit of efficiency, growth, and harmonization. </w:t>
      </w:r>
      <w:r w:rsidRPr="00373BB8">
        <w:rPr>
          <w:rStyle w:val="StyleUnderline"/>
          <w:highlight w:val="yellow"/>
        </w:rPr>
        <w:t>With the tacit belief that any trade agreement should incorporate China,</w:t>
      </w:r>
      <w:r>
        <w:t xml:space="preserve"> </w:t>
      </w:r>
      <w:r w:rsidRPr="00373BB8">
        <w:rPr>
          <w:sz w:val="16"/>
        </w:rPr>
        <w:t>Indonesia, and other Asian economies which carry the high growth of the Asia</w:t>
      </w:r>
      <w:r w:rsidR="00373BB8" w:rsidRPr="00373BB8">
        <w:rPr>
          <w:sz w:val="16"/>
        </w:rPr>
        <w:t>-</w:t>
      </w:r>
      <w:r w:rsidRPr="00373BB8">
        <w:rPr>
          <w:sz w:val="16"/>
        </w:rPr>
        <w:t>Pacific region,</w:t>
      </w:r>
      <w:r>
        <w:t xml:space="preserve"> </w:t>
      </w:r>
      <w:r w:rsidRPr="00373BB8">
        <w:rPr>
          <w:rStyle w:val="StyleUnderline"/>
          <w:highlight w:val="yellow"/>
        </w:rPr>
        <w:t>the RCEP could be the sister incubator of FTAAP</w:t>
      </w:r>
      <w:r>
        <w:t xml:space="preserve"> </w:t>
      </w:r>
      <w:r w:rsidRPr="00373BB8">
        <w:rPr>
          <w:sz w:val="16"/>
        </w:rPr>
        <w:t xml:space="preserve">alongside APEC. </w:t>
      </w:r>
    </w:p>
    <w:p w:rsidR="0074276C" w:rsidRDefault="0074276C" w:rsidP="0074276C">
      <w:pPr>
        <w:pStyle w:val="Heading2"/>
      </w:pPr>
      <w:r>
        <w:lastRenderedPageBreak/>
        <w:t>TPP Good Turn</w:t>
      </w:r>
    </w:p>
    <w:p w:rsidR="007B5F7C" w:rsidRDefault="007B5F7C" w:rsidP="0074276C">
      <w:pPr>
        <w:pStyle w:val="Heading3"/>
      </w:pPr>
      <w:r>
        <w:lastRenderedPageBreak/>
        <w:t>A2: TPP Inevitable</w:t>
      </w:r>
    </w:p>
    <w:p w:rsidR="007B5F7C" w:rsidRDefault="007B5F7C" w:rsidP="007B5F7C">
      <w:pPr>
        <w:pStyle w:val="Heading4"/>
      </w:pPr>
      <w:r>
        <w:t>TPP is a tough push – It’s not inevitable</w:t>
      </w:r>
    </w:p>
    <w:p w:rsidR="007B5F7C" w:rsidRPr="007B5F7C" w:rsidRDefault="007B5F7C" w:rsidP="007B5F7C">
      <w:pPr>
        <w:rPr>
          <w:rStyle w:val="Style13ptBold"/>
          <w:b w:val="0"/>
        </w:rPr>
      </w:pPr>
      <w:r>
        <w:rPr>
          <w:rStyle w:val="Style13ptBold"/>
        </w:rPr>
        <w:t>Rhee 5/12</w:t>
      </w:r>
      <w:r>
        <w:rPr>
          <w:rStyle w:val="Style13ptBold"/>
          <w:b w:val="0"/>
        </w:rPr>
        <w:t xml:space="preserve"> </w:t>
      </w:r>
      <w:r w:rsidRPr="007B5F7C">
        <w:rPr>
          <w:rStyle w:val="Style13ptBold"/>
          <w:b w:val="0"/>
          <w:sz w:val="20"/>
        </w:rPr>
        <w:t>(</w:t>
      </w:r>
      <w:proofErr w:type="spellStart"/>
      <w:r w:rsidRPr="007B5F7C">
        <w:rPr>
          <w:rStyle w:val="Style13ptBold"/>
          <w:b w:val="0"/>
          <w:sz w:val="20"/>
        </w:rPr>
        <w:t>Foon</w:t>
      </w:r>
      <w:proofErr w:type="spellEnd"/>
      <w:r w:rsidRPr="007B5F7C">
        <w:rPr>
          <w:rStyle w:val="Style13ptBold"/>
          <w:b w:val="0"/>
          <w:sz w:val="20"/>
        </w:rPr>
        <w:t>, staff @ Sacramento Bee, “The Numbers Crunch: Pacific trade deal is in choppy seas”, http://www.sacbee.com/opinion/opn-columns-blogs/foon-rhee/article77267532.html)</w:t>
      </w:r>
    </w:p>
    <w:p w:rsidR="007B5F7C" w:rsidRDefault="007B5F7C" w:rsidP="007B5F7C">
      <w:pPr>
        <w:rPr>
          <w:sz w:val="16"/>
        </w:rPr>
      </w:pPr>
      <w:r w:rsidRPr="007B5F7C">
        <w:rPr>
          <w:rStyle w:val="StyleUnderline"/>
          <w:highlight w:val="yellow"/>
        </w:rPr>
        <w:t>The</w:t>
      </w:r>
      <w:r>
        <w:t xml:space="preserve"> </w:t>
      </w:r>
      <w:r w:rsidRPr="007B5F7C">
        <w:rPr>
          <w:sz w:val="16"/>
        </w:rPr>
        <w:t>gigantic</w:t>
      </w:r>
      <w:r>
        <w:t xml:space="preserve"> </w:t>
      </w:r>
      <w:r w:rsidRPr="007B5F7C">
        <w:rPr>
          <w:rStyle w:val="StyleUnderline"/>
          <w:highlight w:val="yellow"/>
        </w:rPr>
        <w:t>Pacific trade pact is looking like a political orphan</w:t>
      </w:r>
      <w:r w:rsidRPr="007B5F7C">
        <w:rPr>
          <w:sz w:val="16"/>
        </w:rPr>
        <w:t xml:space="preserve">, even as the latest numbers show what’s at stake for California. Donald Trump, the presumptive Republican nominee, calls the Trans-Pacific Partnership a “horrible deal” that will mostly help China. Sen. Bernie Sanders says it’s a job-killer and promises to spike it. Democratic front-runner Hillary Clinton, once more of a free-trader, now opposes it as well. While the U.S. signed the TPP in February with 11 other Pacific Rim nations after five years of negotiations, what would be the largest regional free-trade agreement ever won’t go into effect unless it’s ratified by 2018. For that to happen, both the U.S. and Japan need to approve it. But </w:t>
      </w:r>
      <w:r w:rsidRPr="007B5F7C">
        <w:rPr>
          <w:rStyle w:val="StyleUnderline"/>
          <w:highlight w:val="yellow"/>
        </w:rPr>
        <w:t>getting it through Congress</w:t>
      </w:r>
      <w:r w:rsidRPr="007B5F7C">
        <w:rPr>
          <w:rStyle w:val="StyleUnderline"/>
        </w:rPr>
        <w:t xml:space="preserve"> </w:t>
      </w:r>
      <w:r w:rsidRPr="007B5F7C">
        <w:rPr>
          <w:sz w:val="16"/>
        </w:rPr>
        <w:t xml:space="preserve">before </w:t>
      </w:r>
      <w:proofErr w:type="gramStart"/>
      <w:r w:rsidRPr="007B5F7C">
        <w:rPr>
          <w:sz w:val="16"/>
        </w:rPr>
        <w:t>he</w:t>
      </w:r>
      <w:proofErr w:type="gramEnd"/>
      <w:r w:rsidRPr="007B5F7C">
        <w:rPr>
          <w:sz w:val="16"/>
        </w:rPr>
        <w:t xml:space="preserve"> leaves office</w:t>
      </w:r>
      <w:r>
        <w:t xml:space="preserve"> </w:t>
      </w:r>
      <w:r w:rsidRPr="007B5F7C">
        <w:rPr>
          <w:rStyle w:val="StyleUnderline"/>
          <w:highlight w:val="yellow"/>
        </w:rPr>
        <w:t>is going to be a lonely and uphill fight for</w:t>
      </w:r>
      <w:r>
        <w:t xml:space="preserve"> </w:t>
      </w:r>
      <w:r w:rsidRPr="007B5F7C">
        <w:rPr>
          <w:sz w:val="16"/>
        </w:rPr>
        <w:t xml:space="preserve">President Barack </w:t>
      </w:r>
      <w:r w:rsidRPr="007B5F7C">
        <w:rPr>
          <w:rStyle w:val="StyleUnderline"/>
          <w:highlight w:val="yellow"/>
        </w:rPr>
        <w:t>Obama, who doesn’t have the backing of many</w:t>
      </w:r>
      <w:r w:rsidRPr="007B5F7C">
        <w:rPr>
          <w:rStyle w:val="StyleUnderline"/>
        </w:rPr>
        <w:t xml:space="preserve"> </w:t>
      </w:r>
      <w:r>
        <w:t xml:space="preserve">fellow </w:t>
      </w:r>
      <w:r w:rsidRPr="007B5F7C">
        <w:rPr>
          <w:rStyle w:val="StyleUnderline"/>
          <w:highlight w:val="yellow"/>
        </w:rPr>
        <w:t>Democrats or many political chips left</w:t>
      </w:r>
      <w:r w:rsidRPr="007B5F7C">
        <w:rPr>
          <w:rStyle w:val="StyleUnderline"/>
        </w:rPr>
        <w:t xml:space="preserve"> </w:t>
      </w:r>
      <w:r>
        <w:t xml:space="preserve">to use. </w:t>
      </w:r>
      <w:r w:rsidRPr="007B5F7C">
        <w:rPr>
          <w:rStyle w:val="StyleUnderline"/>
          <w:highlight w:val="yellow"/>
        </w:rPr>
        <w:t>The handicapping is that he won’t try until the lame-duck</w:t>
      </w:r>
      <w:r>
        <w:t xml:space="preserve"> </w:t>
      </w:r>
      <w:r w:rsidRPr="007B5F7C">
        <w:rPr>
          <w:sz w:val="16"/>
        </w:rPr>
        <w:t>session after the November election</w:t>
      </w:r>
      <w:r>
        <w:t xml:space="preserve">, </w:t>
      </w:r>
      <w:r w:rsidRPr="007B5F7C">
        <w:rPr>
          <w:rStyle w:val="StyleUnderline"/>
          <w:highlight w:val="yellow"/>
        </w:rPr>
        <w:t>when members of Congress might be more inclined to cast a politically tough vote</w:t>
      </w:r>
      <w:r>
        <w:t xml:space="preserve">. </w:t>
      </w:r>
      <w:r w:rsidRPr="007B5F7C">
        <w:rPr>
          <w:sz w:val="16"/>
        </w:rPr>
        <w:t>But Clinton said recently she would object to that if she’s elected.</w:t>
      </w:r>
    </w:p>
    <w:p w:rsidR="00891439" w:rsidRDefault="00891439" w:rsidP="00891439">
      <w:pPr>
        <w:pStyle w:val="Heading4"/>
      </w:pPr>
      <w:r>
        <w:t>Business lobbies wont ensure the deal</w:t>
      </w:r>
    </w:p>
    <w:p w:rsidR="00891439" w:rsidRPr="00891439" w:rsidRDefault="00891439" w:rsidP="00891439">
      <w:pPr>
        <w:rPr>
          <w:rStyle w:val="Style13ptBold"/>
          <w:b w:val="0"/>
        </w:rPr>
      </w:pPr>
      <w:r>
        <w:rPr>
          <w:rStyle w:val="Style13ptBold"/>
        </w:rPr>
        <w:t>Needham 5/12</w:t>
      </w:r>
      <w:r>
        <w:rPr>
          <w:rStyle w:val="Style13ptBold"/>
          <w:b w:val="0"/>
        </w:rPr>
        <w:t xml:space="preserve"> </w:t>
      </w:r>
      <w:r w:rsidRPr="00891439">
        <w:rPr>
          <w:rStyle w:val="Style13ptBold"/>
          <w:b w:val="0"/>
          <w:sz w:val="20"/>
        </w:rPr>
        <w:t>(Vicki, staff @ The Hill, “Wall St. groups threaten to sit out trade pact push”, http://thehill.com/business-a-lobbying/279621-wall-st-groups-threaten-to-sit-out-trade-pact-push)</w:t>
      </w:r>
    </w:p>
    <w:p w:rsidR="00891439" w:rsidRPr="00891439" w:rsidRDefault="00891439" w:rsidP="00891439">
      <w:r w:rsidRPr="00891439">
        <w:rPr>
          <w:rStyle w:val="StyleUnderline"/>
          <w:highlight w:val="yellow"/>
        </w:rPr>
        <w:t>Power players in the financial services industry are threatening to sit out the push for</w:t>
      </w:r>
      <w:r>
        <w:t xml:space="preserve"> </w:t>
      </w:r>
      <w:r w:rsidRPr="00891439">
        <w:rPr>
          <w:sz w:val="16"/>
        </w:rPr>
        <w:t xml:space="preserve">President </w:t>
      </w:r>
      <w:r w:rsidRPr="00891439">
        <w:rPr>
          <w:rStyle w:val="StyleUnderline"/>
          <w:highlight w:val="yellow"/>
        </w:rPr>
        <w:t>Obama’s</w:t>
      </w:r>
      <w:r>
        <w:t xml:space="preserve"> </w:t>
      </w:r>
      <w:r w:rsidRPr="00891439">
        <w:rPr>
          <w:sz w:val="16"/>
        </w:rPr>
        <w:t xml:space="preserve">Pacific Rim </w:t>
      </w:r>
      <w:r w:rsidRPr="00891439">
        <w:rPr>
          <w:rStyle w:val="StyleUnderline"/>
          <w:highlight w:val="yellow"/>
        </w:rPr>
        <w:t>trade deal</w:t>
      </w:r>
      <w:r>
        <w:t xml:space="preserve"> </w:t>
      </w:r>
      <w:r w:rsidRPr="00891439">
        <w:rPr>
          <w:sz w:val="16"/>
        </w:rPr>
        <w:t>unless the administration addresses one of their main objections to the pact.</w:t>
      </w:r>
      <w:r>
        <w:t xml:space="preserve"> </w:t>
      </w:r>
      <w:r w:rsidRPr="00891439">
        <w:rPr>
          <w:rStyle w:val="StyleUnderline"/>
          <w:highlight w:val="yellow"/>
        </w:rPr>
        <w:t>Banks, insurance companies and other financial companies oppose a provision</w:t>
      </w:r>
      <w:r>
        <w:t xml:space="preserve"> </w:t>
      </w:r>
      <w:r w:rsidRPr="00891439">
        <w:rPr>
          <w:sz w:val="16"/>
        </w:rPr>
        <w:t xml:space="preserve">in the 12-nation Trans-Pacific Partnership (TPP) </w:t>
      </w:r>
      <w:r w:rsidRPr="00891439">
        <w:rPr>
          <w:rStyle w:val="StyleUnderline"/>
          <w:highlight w:val="yellow"/>
        </w:rPr>
        <w:t>that would give foreign governments the ability to require</w:t>
      </w:r>
      <w:r>
        <w:t xml:space="preserve"> </w:t>
      </w:r>
      <w:r w:rsidRPr="00891439">
        <w:rPr>
          <w:sz w:val="16"/>
        </w:rPr>
        <w:t xml:space="preserve">that U.S. </w:t>
      </w:r>
      <w:r w:rsidRPr="00891439">
        <w:rPr>
          <w:rStyle w:val="StyleUnderline"/>
          <w:highlight w:val="yellow"/>
        </w:rPr>
        <w:t>businesses maintain data servers within their borders</w:t>
      </w:r>
      <w:r>
        <w:t xml:space="preserve">, </w:t>
      </w:r>
      <w:r w:rsidRPr="00891439">
        <w:rPr>
          <w:sz w:val="16"/>
        </w:rPr>
        <w:t xml:space="preserve">fearing it could create high costs and security risks. The Securities Industry and Financial Markets Association (SIFMA) and the </w:t>
      </w:r>
      <w:r w:rsidRPr="00891439">
        <w:rPr>
          <w:rStyle w:val="StyleUnderline"/>
          <w:highlight w:val="yellow"/>
        </w:rPr>
        <w:t>Financial Services Roundtable</w:t>
      </w:r>
      <w:r w:rsidRPr="00891439">
        <w:rPr>
          <w:rStyle w:val="StyleUnderline"/>
        </w:rPr>
        <w:t xml:space="preserve"> </w:t>
      </w:r>
      <w:r>
        <w:t>(</w:t>
      </w:r>
      <w:r w:rsidRPr="00891439">
        <w:rPr>
          <w:sz w:val="16"/>
        </w:rPr>
        <w:t>FSR) say that while they are prepared to devote substantial resources to lobbying Congress in support of the TPP, the Obama administration must first rework the data provision to guarantee that their electronic data can move freely across borders. Francis Creighton, executive vice president of government affairs at the FSR</w:t>
      </w:r>
      <w:r>
        <w:t xml:space="preserve">, </w:t>
      </w:r>
      <w:r w:rsidRPr="00891439">
        <w:rPr>
          <w:rStyle w:val="StyleUnderline"/>
          <w:highlight w:val="yellow"/>
        </w:rPr>
        <w:t>praised the trade deal but said group won’t begin lobbying Congress for it until the data flow issue is resolved.</w:t>
      </w:r>
      <w:r w:rsidRPr="00891439">
        <w:rPr>
          <w:rStyle w:val="StyleUnderline"/>
        </w:rPr>
        <w:t xml:space="preserve"> </w:t>
      </w:r>
    </w:p>
    <w:p w:rsidR="00727984" w:rsidRDefault="00727984" w:rsidP="00727984">
      <w:pPr>
        <w:pStyle w:val="Heading4"/>
      </w:pPr>
      <w:r>
        <w:t>Election makes passage a toss-up</w:t>
      </w:r>
    </w:p>
    <w:p w:rsidR="00727984" w:rsidRPr="00727984" w:rsidRDefault="00727984" w:rsidP="00727984">
      <w:pPr>
        <w:rPr>
          <w:rStyle w:val="Style13ptBold"/>
          <w:b w:val="0"/>
        </w:rPr>
      </w:pPr>
      <w:r>
        <w:rPr>
          <w:rStyle w:val="Style13ptBold"/>
        </w:rPr>
        <w:t>ICTSD 5/12</w:t>
      </w:r>
      <w:r>
        <w:rPr>
          <w:rStyle w:val="Style13ptBold"/>
          <w:b w:val="0"/>
        </w:rPr>
        <w:t xml:space="preserve"> </w:t>
      </w:r>
      <w:r w:rsidRPr="00727984">
        <w:rPr>
          <w:rStyle w:val="Style13ptBold"/>
          <w:b w:val="0"/>
          <w:sz w:val="14"/>
        </w:rPr>
        <w:t xml:space="preserve">(Int’l Centre for Trade &amp; Sustainable </w:t>
      </w:r>
      <w:proofErr w:type="spellStart"/>
      <w:r w:rsidRPr="00727984">
        <w:rPr>
          <w:rStyle w:val="Style13ptBold"/>
          <w:b w:val="0"/>
          <w:sz w:val="14"/>
        </w:rPr>
        <w:t>Dev’t</w:t>
      </w:r>
      <w:proofErr w:type="spellEnd"/>
      <w:r w:rsidRPr="00727984">
        <w:rPr>
          <w:rStyle w:val="Style13ptBold"/>
          <w:b w:val="0"/>
          <w:sz w:val="14"/>
        </w:rPr>
        <w:t>, 2016, “Questions Loom for TPP Timing as Rhetoric Escalates on US Campaign Trail”, http://www.ictsd.org/bridges-news/bridges/news/questions-loom-for-tpp-timing-as-rhetoric-escalates-on-us-campaign-trail)</w:t>
      </w:r>
    </w:p>
    <w:p w:rsidR="00727984" w:rsidRPr="00727984" w:rsidRDefault="00727984" w:rsidP="00727984">
      <w:pPr>
        <w:rPr>
          <w:sz w:val="16"/>
        </w:rPr>
      </w:pPr>
      <w:r w:rsidRPr="00727984">
        <w:rPr>
          <w:rStyle w:val="StyleUnderline"/>
          <w:highlight w:val="yellow"/>
        </w:rPr>
        <w:t>As the</w:t>
      </w:r>
      <w:r w:rsidRPr="00727984">
        <w:rPr>
          <w:rStyle w:val="StyleUnderline"/>
        </w:rPr>
        <w:t xml:space="preserve"> </w:t>
      </w:r>
      <w:r w:rsidRPr="008F41C3">
        <w:rPr>
          <w:sz w:val="14"/>
        </w:rPr>
        <w:t xml:space="preserve">verbal </w:t>
      </w:r>
      <w:r w:rsidRPr="00727984">
        <w:rPr>
          <w:rStyle w:val="StyleUnderline"/>
          <w:highlight w:val="yellow"/>
        </w:rPr>
        <w:t>sparring continues</w:t>
      </w:r>
      <w:r>
        <w:t xml:space="preserve"> </w:t>
      </w:r>
      <w:r w:rsidRPr="008F41C3">
        <w:rPr>
          <w:sz w:val="16"/>
        </w:rPr>
        <w:t xml:space="preserve">both </w:t>
      </w:r>
      <w:r w:rsidRPr="00727984">
        <w:rPr>
          <w:rStyle w:val="StyleUnderline"/>
          <w:highlight w:val="yellow"/>
        </w:rPr>
        <w:t>between presidential candidates</w:t>
      </w:r>
      <w:r>
        <w:t xml:space="preserve"> </w:t>
      </w:r>
      <w:r w:rsidRPr="00727984">
        <w:rPr>
          <w:sz w:val="16"/>
        </w:rPr>
        <w:t>and with the current Obama Administration in Washington,</w:t>
      </w:r>
      <w:r>
        <w:t xml:space="preserve"> </w:t>
      </w:r>
      <w:r w:rsidRPr="00727984">
        <w:rPr>
          <w:rStyle w:val="StyleUnderline"/>
          <w:highlight w:val="yellow"/>
        </w:rPr>
        <w:t>leaders in Congress have warned</w:t>
      </w:r>
      <w:r w:rsidRPr="008F41C3">
        <w:rPr>
          <w:sz w:val="14"/>
        </w:rPr>
        <w:t xml:space="preserve"> that </w:t>
      </w:r>
      <w:r w:rsidRPr="00727984">
        <w:rPr>
          <w:rStyle w:val="StyleUnderline"/>
          <w:highlight w:val="yellow"/>
        </w:rPr>
        <w:t>a vote on the trade deal this year is,</w:t>
      </w:r>
      <w:r>
        <w:t xml:space="preserve"> </w:t>
      </w:r>
      <w:r w:rsidRPr="008F41C3">
        <w:rPr>
          <w:sz w:val="16"/>
        </w:rPr>
        <w:t>in any case,</w:t>
      </w:r>
      <w:r>
        <w:t xml:space="preserve"> </w:t>
      </w:r>
      <w:r w:rsidRPr="00727984">
        <w:rPr>
          <w:rStyle w:val="StyleUnderline"/>
          <w:highlight w:val="yellow"/>
        </w:rPr>
        <w:t>unlikely. “The biggest problem right now is the political environment to pass a trade bill is worse than any time</w:t>
      </w:r>
      <w:r>
        <w:t xml:space="preserve"> </w:t>
      </w:r>
      <w:r w:rsidRPr="008F41C3">
        <w:rPr>
          <w:sz w:val="14"/>
        </w:rPr>
        <w:t xml:space="preserve">I’ve been in the Senate </w:t>
      </w:r>
      <w:r w:rsidRPr="00727984">
        <w:rPr>
          <w:rStyle w:val="StyleUnderline"/>
          <w:highlight w:val="yellow"/>
        </w:rPr>
        <w:t>because we’re in the middle of this</w:t>
      </w:r>
      <w:r>
        <w:t xml:space="preserve"> </w:t>
      </w:r>
      <w:r w:rsidRPr="00727984">
        <w:rPr>
          <w:sz w:val="16"/>
        </w:rPr>
        <w:t xml:space="preserve">president </w:t>
      </w:r>
      <w:r w:rsidRPr="00727984">
        <w:rPr>
          <w:rStyle w:val="StyleUnderline"/>
          <w:highlight w:val="yellow"/>
        </w:rPr>
        <w:t>election</w:t>
      </w:r>
      <w:r>
        <w:t xml:space="preserve"> </w:t>
      </w:r>
      <w:r w:rsidRPr="008F41C3">
        <w:rPr>
          <w:sz w:val="16"/>
        </w:rPr>
        <w:t xml:space="preserve">year, [and] </w:t>
      </w:r>
      <w:r w:rsidRPr="00727984">
        <w:rPr>
          <w:rStyle w:val="StyleUnderline"/>
          <w:highlight w:val="yellow"/>
        </w:rPr>
        <w:t>the candidates are all against what the president has negotiated</w:t>
      </w:r>
      <w:r w:rsidRPr="008F41C3">
        <w:rPr>
          <w:sz w:val="14"/>
        </w:rPr>
        <w:t xml:space="preserve">,” said Senate Majority Leader Mitch McConnell in comments last week to </w:t>
      </w:r>
      <w:proofErr w:type="spellStart"/>
      <w:r w:rsidRPr="008F41C3">
        <w:rPr>
          <w:sz w:val="14"/>
        </w:rPr>
        <w:t>Agri</w:t>
      </w:r>
      <w:proofErr w:type="spellEnd"/>
      <w:r w:rsidRPr="00727984">
        <w:rPr>
          <w:sz w:val="16"/>
        </w:rPr>
        <w:t>-</w:t>
      </w:r>
      <w:r w:rsidRPr="008F41C3">
        <w:rPr>
          <w:sz w:val="14"/>
        </w:rPr>
        <w:t>Pulse.</w:t>
      </w:r>
    </w:p>
    <w:p w:rsidR="0074276C" w:rsidRDefault="0074276C" w:rsidP="0074276C">
      <w:pPr>
        <w:pStyle w:val="Heading3"/>
      </w:pPr>
      <w:r>
        <w:lastRenderedPageBreak/>
        <w:t>TPP Good Links</w:t>
      </w:r>
    </w:p>
    <w:p w:rsidR="0074276C" w:rsidRDefault="0074276C" w:rsidP="0074276C">
      <w:pPr>
        <w:pStyle w:val="Heading4"/>
      </w:pPr>
      <w:r>
        <w:t>Critical to Democrats’ support</w:t>
      </w:r>
    </w:p>
    <w:p w:rsidR="0074276C" w:rsidRPr="00C02C75" w:rsidRDefault="0074276C" w:rsidP="0074276C">
      <w:pPr>
        <w:rPr>
          <w:rStyle w:val="Style13ptBold"/>
          <w:b w:val="0"/>
        </w:rPr>
      </w:pPr>
      <w:r>
        <w:rPr>
          <w:rStyle w:val="Style13ptBold"/>
        </w:rPr>
        <w:t>Lee 15</w:t>
      </w:r>
      <w:r>
        <w:rPr>
          <w:rStyle w:val="Style13ptBold"/>
          <w:b w:val="0"/>
        </w:rPr>
        <w:t xml:space="preserve"> </w:t>
      </w:r>
      <w:r w:rsidRPr="00C02C75">
        <w:rPr>
          <w:rStyle w:val="Style13ptBold"/>
          <w:b w:val="0"/>
          <w:sz w:val="20"/>
        </w:rPr>
        <w:t>(Don, 3/8, staff @ LA Times, “China is Obama's trump card in push for Pacific Rim trade pact”, http://www.latimes.com/business/la-fi-obama-trade-china-20150309-story.html)</w:t>
      </w:r>
    </w:p>
    <w:p w:rsidR="0074276C" w:rsidRPr="00C02C75" w:rsidRDefault="0074276C" w:rsidP="0074276C">
      <w:r w:rsidRPr="00941317">
        <w:rPr>
          <w:sz w:val="16"/>
        </w:rPr>
        <w:t xml:space="preserve">The </w:t>
      </w:r>
      <w:r w:rsidRPr="00941317">
        <w:rPr>
          <w:rStyle w:val="StyleUnderline"/>
          <w:highlight w:val="yellow"/>
        </w:rPr>
        <w:t>emphasis on China may appeal to moderate Democrats</w:t>
      </w:r>
      <w:r>
        <w:t xml:space="preserve">, </w:t>
      </w:r>
      <w:r w:rsidRPr="00941317">
        <w:rPr>
          <w:sz w:val="16"/>
        </w:rPr>
        <w:t xml:space="preserve">said Derek Scissors, a China specialist at the conservative American Enterprise Institute. </w:t>
      </w:r>
      <w:r>
        <w:t>"</w:t>
      </w:r>
      <w:r w:rsidRPr="00941317">
        <w:rPr>
          <w:rStyle w:val="StyleUnderline"/>
          <w:highlight w:val="yellow"/>
        </w:rPr>
        <w:t xml:space="preserve">To this point, trade has pressed wages of the </w:t>
      </w:r>
      <w:r w:rsidRPr="00941317">
        <w:rPr>
          <w:sz w:val="16"/>
        </w:rPr>
        <w:t xml:space="preserve">industrial </w:t>
      </w:r>
      <w:r w:rsidRPr="00941317">
        <w:rPr>
          <w:rStyle w:val="StyleUnderline"/>
          <w:highlight w:val="yellow"/>
        </w:rPr>
        <w:t>middle class while it's paid off for people in tech</w:t>
      </w:r>
      <w:r>
        <w:t>nology</w:t>
      </w:r>
      <w:r w:rsidRPr="00941317">
        <w:rPr>
          <w:sz w:val="16"/>
        </w:rPr>
        <w:t xml:space="preserve">," he said. </w:t>
      </w:r>
      <w:r w:rsidRPr="00941317">
        <w:rPr>
          <w:rStyle w:val="StyleUnderline"/>
          <w:highlight w:val="yellow"/>
        </w:rPr>
        <w:t>Given Democratic skepticism</w:t>
      </w:r>
      <w:r>
        <w:t xml:space="preserve">, </w:t>
      </w:r>
      <w:r w:rsidRPr="00941317">
        <w:rPr>
          <w:sz w:val="16"/>
        </w:rPr>
        <w:t xml:space="preserve">the </w:t>
      </w:r>
      <w:r w:rsidRPr="00941317">
        <w:rPr>
          <w:rStyle w:val="StyleUnderline"/>
          <w:highlight w:val="yellow"/>
        </w:rPr>
        <w:t>Obama</w:t>
      </w:r>
      <w:r>
        <w:t xml:space="preserve"> </w:t>
      </w:r>
      <w:r w:rsidRPr="00941317">
        <w:rPr>
          <w:sz w:val="16"/>
        </w:rPr>
        <w:t xml:space="preserve">administration </w:t>
      </w:r>
      <w:r w:rsidRPr="00941317">
        <w:rPr>
          <w:rStyle w:val="StyleUnderline"/>
          <w:highlight w:val="yellow"/>
        </w:rPr>
        <w:t>may be reluctant to focus</w:t>
      </w:r>
      <w:r>
        <w:t xml:space="preserve"> </w:t>
      </w:r>
      <w:r w:rsidRPr="00941317">
        <w:rPr>
          <w:sz w:val="16"/>
        </w:rPr>
        <w:t xml:space="preserve">the argument </w:t>
      </w:r>
      <w:r w:rsidRPr="00941317">
        <w:rPr>
          <w:rStyle w:val="StyleUnderline"/>
          <w:highlight w:val="yellow"/>
        </w:rPr>
        <w:t>on the merits of trade</w:t>
      </w:r>
      <w:r w:rsidRPr="00941317">
        <w:rPr>
          <w:sz w:val="16"/>
        </w:rPr>
        <w:t>, Scissors said. "</w:t>
      </w:r>
      <w:r w:rsidRPr="00941317">
        <w:rPr>
          <w:rStyle w:val="StyleUnderline"/>
          <w:highlight w:val="yellow"/>
        </w:rPr>
        <w:t>So you turn</w:t>
      </w:r>
      <w:r>
        <w:t xml:space="preserve"> </w:t>
      </w:r>
      <w:r w:rsidRPr="00941317">
        <w:rPr>
          <w:sz w:val="16"/>
        </w:rPr>
        <w:t>it in</w:t>
      </w:r>
      <w:r w:rsidRPr="00941317">
        <w:rPr>
          <w:rStyle w:val="StyleUnderline"/>
          <w:highlight w:val="yellow"/>
        </w:rPr>
        <w:t>to</w:t>
      </w:r>
      <w:r>
        <w:t xml:space="preserve"> </w:t>
      </w:r>
      <w:r w:rsidRPr="00941317">
        <w:rPr>
          <w:rStyle w:val="StyleUnderline"/>
          <w:highlight w:val="yellow"/>
        </w:rPr>
        <w:t>'It's a way to beat China.' Politically it makes a lot of sense.</w:t>
      </w:r>
      <w:r>
        <w:t>"</w:t>
      </w:r>
    </w:p>
    <w:p w:rsidR="0074276C" w:rsidRDefault="0074276C" w:rsidP="0074276C">
      <w:pPr>
        <w:pStyle w:val="Heading4"/>
      </w:pPr>
      <w:r>
        <w:t>Democrats are key</w:t>
      </w:r>
    </w:p>
    <w:p w:rsidR="0074276C" w:rsidRPr="00D122C6" w:rsidRDefault="0074276C" w:rsidP="0074276C">
      <w:pPr>
        <w:rPr>
          <w:rStyle w:val="Style13ptBold"/>
          <w:b w:val="0"/>
        </w:rPr>
      </w:pPr>
      <w:r>
        <w:rPr>
          <w:rStyle w:val="Style13ptBold"/>
        </w:rPr>
        <w:t>Shapiro 15</w:t>
      </w:r>
      <w:r>
        <w:rPr>
          <w:rStyle w:val="Style13ptBold"/>
          <w:b w:val="0"/>
        </w:rPr>
        <w:t xml:space="preserve"> </w:t>
      </w:r>
      <w:r w:rsidRPr="00D122C6">
        <w:rPr>
          <w:rStyle w:val="Style13ptBold"/>
          <w:b w:val="0"/>
          <w:sz w:val="18"/>
        </w:rPr>
        <w:t>(Jeremy, fellow @ Brookings Inst., 5/12, “Why do the president and Congress fight about trade?</w:t>
      </w:r>
      <w:proofErr w:type="gramStart"/>
      <w:r w:rsidRPr="00D122C6">
        <w:rPr>
          <w:rStyle w:val="Style13ptBold"/>
          <w:b w:val="0"/>
          <w:sz w:val="18"/>
        </w:rPr>
        <w:t>”,</w:t>
      </w:r>
      <w:proofErr w:type="gramEnd"/>
      <w:r w:rsidRPr="00D122C6">
        <w:rPr>
          <w:rStyle w:val="Style13ptBold"/>
          <w:b w:val="0"/>
          <w:sz w:val="18"/>
        </w:rPr>
        <w:t xml:space="preserve"> http://www.brookings.edu/blogs/order-from-chaos/posts/2015/05/12-trade-promotion-authority-tpp-shapiro)</w:t>
      </w:r>
    </w:p>
    <w:p w:rsidR="0074276C" w:rsidRPr="00941317" w:rsidRDefault="0074276C" w:rsidP="0074276C">
      <w:pPr>
        <w:rPr>
          <w:sz w:val="16"/>
        </w:rPr>
      </w:pPr>
      <w:r w:rsidRPr="00941317">
        <w:rPr>
          <w:sz w:val="16"/>
        </w:rPr>
        <w:t xml:space="preserve">The reasons are fairly clear: Presidents see the overall positive impact on the national economy of increasing trade. They also see that concluding trade deals improves bilateral relations and U.S. standing in the world. </w:t>
      </w:r>
      <w:r w:rsidRPr="00941317">
        <w:rPr>
          <w:rStyle w:val="StyleUnderline"/>
          <w:highlight w:val="yellow"/>
        </w:rPr>
        <w:t>Senators and representatives fear the concentrated negative impact of economic disruption on specific employers in their districts</w:t>
      </w:r>
      <w:r>
        <w:t xml:space="preserve">. </w:t>
      </w:r>
      <w:r w:rsidRPr="00941317">
        <w:rPr>
          <w:sz w:val="16"/>
        </w:rPr>
        <w:t xml:space="preserve">As Maine Senator Angus King put it about sneaker factories in his state that might move to Asia under a trade deal, “I’ve been to those New Balance factories. I’ve looked those people in the eye. … That’s certainly an influence.” </w:t>
      </w:r>
      <w:r w:rsidRPr="00941317">
        <w:rPr>
          <w:rStyle w:val="StyleUnderline"/>
          <w:highlight w:val="yellow"/>
        </w:rPr>
        <w:t>Trade is most difficult within the Democratic Party.</w:t>
      </w:r>
      <w:r w:rsidRPr="00941317">
        <w:rPr>
          <w:rStyle w:val="StyleUnderline"/>
        </w:rPr>
        <w:t xml:space="preserve"> </w:t>
      </w:r>
      <w:r w:rsidRPr="00941317">
        <w:rPr>
          <w:rStyle w:val="StyleUnderline"/>
          <w:highlight w:val="yellow"/>
        </w:rPr>
        <w:t>The two most consequential trade agreements of the last two decades</w:t>
      </w:r>
      <w:r>
        <w:t xml:space="preserve"> </w:t>
      </w:r>
      <w:r w:rsidRPr="00941317">
        <w:rPr>
          <w:sz w:val="16"/>
        </w:rPr>
        <w:t xml:space="preserve">(the North American Free Trade Agreement, or NAFTA, and TPP) </w:t>
      </w:r>
      <w:r w:rsidRPr="00941317">
        <w:rPr>
          <w:rStyle w:val="StyleUnderline"/>
          <w:highlight w:val="yellow"/>
        </w:rPr>
        <w:t>have been characterized by a Democratic president quarreling with</w:t>
      </w:r>
      <w:r>
        <w:t xml:space="preserve"> </w:t>
      </w:r>
      <w:r w:rsidRPr="00941317">
        <w:rPr>
          <w:sz w:val="16"/>
        </w:rPr>
        <w:t xml:space="preserve">the congressional wing of </w:t>
      </w:r>
      <w:r w:rsidRPr="00941317">
        <w:rPr>
          <w:rStyle w:val="StyleUnderline"/>
          <w:highlight w:val="yellow"/>
        </w:rPr>
        <w:t>his own party</w:t>
      </w:r>
      <w:r>
        <w:t xml:space="preserve">. </w:t>
      </w:r>
      <w:r w:rsidRPr="00941317">
        <w:rPr>
          <w:rStyle w:val="StyleUnderline"/>
          <w:highlight w:val="yellow"/>
        </w:rPr>
        <w:t>TPP has the added twist that the</w:t>
      </w:r>
      <w:r>
        <w:t xml:space="preserve"> </w:t>
      </w:r>
      <w:r w:rsidRPr="00941317">
        <w:rPr>
          <w:sz w:val="16"/>
        </w:rPr>
        <w:t xml:space="preserve">rise of the </w:t>
      </w:r>
      <w:r w:rsidRPr="00941317">
        <w:rPr>
          <w:rStyle w:val="StyleUnderline"/>
          <w:highlight w:val="yellow"/>
        </w:rPr>
        <w:t>Tea Party</w:t>
      </w:r>
      <w:r>
        <w:t xml:space="preserve"> </w:t>
      </w:r>
      <w:r w:rsidRPr="00941317">
        <w:rPr>
          <w:sz w:val="16"/>
        </w:rPr>
        <w:t xml:space="preserve">movement </w:t>
      </w:r>
      <w:r w:rsidRPr="00941317">
        <w:rPr>
          <w:rStyle w:val="StyleUnderline"/>
          <w:highlight w:val="yellow"/>
        </w:rPr>
        <w:t>means</w:t>
      </w:r>
      <w:r>
        <w:t xml:space="preserve"> that </w:t>
      </w:r>
      <w:r w:rsidRPr="00941317">
        <w:rPr>
          <w:rStyle w:val="StyleUnderline"/>
          <w:highlight w:val="yellow"/>
        </w:rPr>
        <w:t>the Republican Party is less cohesive on trade</w:t>
      </w:r>
      <w:r>
        <w:t xml:space="preserve"> </w:t>
      </w:r>
      <w:r w:rsidRPr="00941317">
        <w:rPr>
          <w:sz w:val="16"/>
        </w:rPr>
        <w:t xml:space="preserve">than it was during the NAFTA debates. </w:t>
      </w:r>
    </w:p>
    <w:p w:rsidR="0074276C" w:rsidRDefault="0074276C" w:rsidP="0074276C">
      <w:pPr>
        <w:pStyle w:val="Heading4"/>
      </w:pPr>
      <w:r>
        <w:t>Chinese exclusion is critical to TPP</w:t>
      </w:r>
    </w:p>
    <w:p w:rsidR="0074276C" w:rsidRPr="00781648" w:rsidRDefault="0074276C" w:rsidP="0074276C">
      <w:pPr>
        <w:rPr>
          <w:rStyle w:val="Style13ptBold"/>
          <w:b w:val="0"/>
        </w:rPr>
      </w:pPr>
      <w:r>
        <w:rPr>
          <w:rStyle w:val="Style13ptBold"/>
        </w:rPr>
        <w:t>Subramanian 14</w:t>
      </w:r>
      <w:r>
        <w:rPr>
          <w:rStyle w:val="Style13ptBold"/>
          <w:b w:val="0"/>
        </w:rPr>
        <w:t xml:space="preserve"> </w:t>
      </w:r>
      <w:r w:rsidRPr="00781648">
        <w:rPr>
          <w:rStyle w:val="Style13ptBold"/>
          <w:b w:val="0"/>
          <w:sz w:val="20"/>
        </w:rPr>
        <w:t xml:space="preserve">(Dr. Arvind, Dennis </w:t>
      </w:r>
      <w:proofErr w:type="spellStart"/>
      <w:r w:rsidRPr="00781648">
        <w:rPr>
          <w:rStyle w:val="Style13ptBold"/>
          <w:b w:val="0"/>
          <w:sz w:val="20"/>
        </w:rPr>
        <w:t>Weatherstone</w:t>
      </w:r>
      <w:proofErr w:type="spellEnd"/>
      <w:r w:rsidRPr="00781648">
        <w:rPr>
          <w:rStyle w:val="Style13ptBold"/>
          <w:b w:val="0"/>
          <w:sz w:val="20"/>
        </w:rPr>
        <w:t xml:space="preserve"> Senior Fellow at the Peterson Institute for International Economics and Senior Fellow, Center for Global Development, ‘Trade and Flag: The Changing Balance of Power in the Multilateral Trading System’, IISS Conference 6 – 8 April, 2014)</w:t>
      </w:r>
    </w:p>
    <w:p w:rsidR="0074276C" w:rsidRPr="00941317" w:rsidRDefault="0074276C" w:rsidP="0074276C">
      <w:pPr>
        <w:rPr>
          <w:sz w:val="16"/>
        </w:rPr>
      </w:pPr>
      <w:r w:rsidRPr="00941317">
        <w:rPr>
          <w:sz w:val="16"/>
        </w:rPr>
        <w:t xml:space="preserve">What is clear is that </w:t>
      </w:r>
      <w:r w:rsidRPr="00941317">
        <w:rPr>
          <w:rStyle w:val="StyleUnderline"/>
          <w:highlight w:val="yellow"/>
        </w:rPr>
        <w:t>the politics of TPP</w:t>
      </w:r>
      <w:r>
        <w:t xml:space="preserve"> </w:t>
      </w:r>
      <w:r w:rsidRPr="00941317">
        <w:rPr>
          <w:sz w:val="16"/>
        </w:rPr>
        <w:t xml:space="preserve">and TTIP in the US </w:t>
      </w:r>
      <w:r w:rsidRPr="00941317">
        <w:rPr>
          <w:rStyle w:val="StyleUnderline"/>
          <w:highlight w:val="yellow"/>
        </w:rPr>
        <w:t>will depend a lot on the China dimension</w:t>
      </w:r>
      <w:r>
        <w:t xml:space="preserve">. </w:t>
      </w:r>
      <w:r w:rsidRPr="00941317">
        <w:rPr>
          <w:sz w:val="16"/>
        </w:rPr>
        <w:t xml:space="preserve">The economics of these two initiatives will be perceived in the political arena as either marginally negative or neutral. The </w:t>
      </w:r>
      <w:r w:rsidRPr="00941317">
        <w:rPr>
          <w:rStyle w:val="StyleUnderline"/>
          <w:highlight w:val="yellow"/>
        </w:rPr>
        <w:t>TPP will fare slightly better</w:t>
      </w:r>
      <w:r>
        <w:t xml:space="preserve"> </w:t>
      </w:r>
      <w:r w:rsidRPr="00941317">
        <w:rPr>
          <w:sz w:val="16"/>
        </w:rPr>
        <w:t xml:space="preserve">than TTIP </w:t>
      </w:r>
      <w:r w:rsidRPr="00941317">
        <w:rPr>
          <w:rStyle w:val="StyleUnderline"/>
          <w:highlight w:val="yellow"/>
        </w:rPr>
        <w:t xml:space="preserve">because TPP involves more asymmetric </w:t>
      </w:r>
      <w:proofErr w:type="spellStart"/>
      <w:r w:rsidRPr="00941317">
        <w:rPr>
          <w:rStyle w:val="StyleUnderline"/>
          <w:highlight w:val="yellow"/>
        </w:rPr>
        <w:t>liberalisation</w:t>
      </w:r>
      <w:proofErr w:type="spellEnd"/>
      <w:r w:rsidRPr="00941317">
        <w:rPr>
          <w:rStyle w:val="StyleUnderline"/>
          <w:highlight w:val="yellow"/>
        </w:rPr>
        <w:t>.</w:t>
      </w:r>
      <w:r>
        <w:t xml:space="preserve"> </w:t>
      </w:r>
      <w:r w:rsidRPr="00941317">
        <w:rPr>
          <w:rStyle w:val="StyleUnderline"/>
          <w:highlight w:val="yellow"/>
        </w:rPr>
        <w:t>Fewer domestic interests</w:t>
      </w:r>
      <w:r>
        <w:t>—</w:t>
      </w:r>
      <w:r w:rsidRPr="00941317">
        <w:rPr>
          <w:sz w:val="16"/>
        </w:rPr>
        <w:t xml:space="preserve">producers or </w:t>
      </w:r>
      <w:proofErr w:type="spellStart"/>
      <w:r w:rsidRPr="00941317">
        <w:rPr>
          <w:sz w:val="16"/>
        </w:rPr>
        <w:t>labour</w:t>
      </w:r>
      <w:proofErr w:type="spellEnd"/>
      <w:r w:rsidRPr="00941317">
        <w:rPr>
          <w:sz w:val="16"/>
        </w:rPr>
        <w:t>--</w:t>
      </w:r>
      <w:r w:rsidRPr="00941317">
        <w:rPr>
          <w:rStyle w:val="StyleUnderline"/>
          <w:highlight w:val="yellow"/>
        </w:rPr>
        <w:t>will be threatened</w:t>
      </w:r>
      <w:r>
        <w:t xml:space="preserve"> </w:t>
      </w:r>
      <w:r w:rsidRPr="00941317">
        <w:rPr>
          <w:sz w:val="16"/>
        </w:rPr>
        <w:t xml:space="preserve">by TPP. And </w:t>
      </w:r>
      <w:r w:rsidRPr="00941317">
        <w:rPr>
          <w:rStyle w:val="StyleUnderline"/>
          <w:highlight w:val="yellow"/>
        </w:rPr>
        <w:t>some producer interests</w:t>
      </w:r>
      <w:r w:rsidRPr="00941317">
        <w:rPr>
          <w:sz w:val="16"/>
        </w:rPr>
        <w:t>—American exporters—</w:t>
      </w:r>
      <w:r w:rsidRPr="00941317">
        <w:rPr>
          <w:rStyle w:val="StyleUnderline"/>
          <w:highlight w:val="yellow"/>
        </w:rPr>
        <w:t>will gain</w:t>
      </w:r>
      <w:r>
        <w:t xml:space="preserve">. </w:t>
      </w:r>
      <w:r w:rsidRPr="00941317">
        <w:rPr>
          <w:sz w:val="16"/>
        </w:rPr>
        <w:t xml:space="preserve">The politics of TTIP, on the other hand, will be ambiguous because it will entail some </w:t>
      </w:r>
      <w:proofErr w:type="spellStart"/>
      <w:r w:rsidRPr="00941317">
        <w:rPr>
          <w:sz w:val="16"/>
        </w:rPr>
        <w:t>liberalisation</w:t>
      </w:r>
      <w:proofErr w:type="spellEnd"/>
      <w:r w:rsidRPr="00941317">
        <w:rPr>
          <w:sz w:val="16"/>
        </w:rPr>
        <w:t xml:space="preserve"> which will threaten domestic US producer interests. Moreover, because of regulatory changes, resistance will also come from domestic agencies, attempting to ward off encroachment on, and dilution of their, authority</w:t>
      </w:r>
      <w:r w:rsidRPr="00941317">
        <w:rPr>
          <w:rStyle w:val="StyleUnderline"/>
          <w:sz w:val="16"/>
          <w:highlight w:val="yellow"/>
        </w:rPr>
        <w:t xml:space="preserve">. </w:t>
      </w:r>
      <w:r w:rsidRPr="00941317">
        <w:rPr>
          <w:rStyle w:val="StyleUnderline"/>
          <w:highlight w:val="yellow"/>
        </w:rPr>
        <w:t>On foreign policy grounds too, TPP will fare better</w:t>
      </w:r>
      <w:r>
        <w:t xml:space="preserve"> </w:t>
      </w:r>
      <w:r w:rsidRPr="00941317">
        <w:rPr>
          <w:sz w:val="16"/>
        </w:rPr>
        <w:t xml:space="preserve">than TTIP. </w:t>
      </w:r>
      <w:r w:rsidRPr="00941317">
        <w:rPr>
          <w:rStyle w:val="StyleUnderline"/>
          <w:highlight w:val="yellow"/>
        </w:rPr>
        <w:t>TPP entails double containment of China—economic and political. This will overwhelmingly resound with an instinctively insular and China-wary Congress</w:t>
      </w:r>
      <w:r>
        <w:t xml:space="preserve">. </w:t>
      </w:r>
      <w:r w:rsidRPr="00941317">
        <w:rPr>
          <w:sz w:val="16"/>
        </w:rPr>
        <w:t xml:space="preserve">TTIP may not have the same resonance because China will not be explicitly targeted. </w:t>
      </w:r>
    </w:p>
    <w:p w:rsidR="0074276C" w:rsidRDefault="0074276C" w:rsidP="0074276C">
      <w:pPr>
        <w:pStyle w:val="Heading3"/>
      </w:pPr>
      <w:r>
        <w:lastRenderedPageBreak/>
        <w:t>TPP Good Impacts</w:t>
      </w:r>
    </w:p>
    <w:p w:rsidR="0074276C" w:rsidRDefault="0074276C" w:rsidP="0074276C">
      <w:pPr>
        <w:pStyle w:val="Heading4"/>
      </w:pPr>
      <w:r>
        <w:t>TPP is critical to U.S. credibility worldwide</w:t>
      </w:r>
    </w:p>
    <w:p w:rsidR="0074276C" w:rsidRPr="00F74F70" w:rsidRDefault="0074276C" w:rsidP="0074276C">
      <w:pPr>
        <w:rPr>
          <w:rStyle w:val="Style13ptBold"/>
          <w:b w:val="0"/>
        </w:rPr>
      </w:pPr>
      <w:r>
        <w:rPr>
          <w:rStyle w:val="Style13ptBold"/>
        </w:rPr>
        <w:t>Loong 15</w:t>
      </w:r>
      <w:r>
        <w:rPr>
          <w:rStyle w:val="Style13ptBold"/>
          <w:b w:val="0"/>
        </w:rPr>
        <w:t xml:space="preserve"> </w:t>
      </w:r>
      <w:r w:rsidRPr="00F74F70">
        <w:rPr>
          <w:rStyle w:val="Style13ptBold"/>
          <w:b w:val="0"/>
          <w:sz w:val="18"/>
        </w:rPr>
        <w:t xml:space="preserve">(Lee Hsien, Prime Minister Singapore, </w:t>
      </w:r>
      <w:r>
        <w:rPr>
          <w:rStyle w:val="Style13ptBold"/>
          <w:b w:val="0"/>
          <w:sz w:val="18"/>
        </w:rPr>
        <w:t xml:space="preserve">5/29, </w:t>
      </w:r>
      <w:r w:rsidRPr="00F74F70">
        <w:rPr>
          <w:rStyle w:val="Style13ptBold"/>
          <w:b w:val="0"/>
          <w:sz w:val="18"/>
        </w:rPr>
        <w:t>“IISS Shangri-La Dialogue 2015 Keynote Address”, http://www.iiss.org/en/events/shangri%20la%20dialogue/archive/shangri-la-dialogue-2015-862b/opening-remarks-and-keynote-address-6729/keynote-address-a51f)</w:t>
      </w:r>
    </w:p>
    <w:p w:rsidR="0074276C" w:rsidRPr="00D501E8" w:rsidRDefault="0074276C" w:rsidP="0074276C">
      <w:r>
        <w:t xml:space="preserve">Similarly, </w:t>
      </w:r>
      <w:r w:rsidRPr="008876C6">
        <w:rPr>
          <w:rStyle w:val="StyleUnderline"/>
          <w:highlight w:val="yellow"/>
        </w:rPr>
        <w:t>the US is giving substance to its rebalancing towards Asia by increasing engagement</w:t>
      </w:r>
      <w:r>
        <w:t xml:space="preserve">, and </w:t>
      </w:r>
      <w:r w:rsidRPr="008876C6">
        <w:rPr>
          <w:rStyle w:val="StyleUnderline"/>
          <w:highlight w:val="yellow"/>
        </w:rPr>
        <w:t>one major initiative is</w:t>
      </w:r>
      <w:r w:rsidRPr="008876C6">
        <w:rPr>
          <w:rStyle w:val="StyleUnderline"/>
        </w:rPr>
        <w:t xml:space="preserve"> </w:t>
      </w:r>
      <w:r>
        <w:t xml:space="preserve">the </w:t>
      </w:r>
      <w:r w:rsidRPr="008876C6">
        <w:rPr>
          <w:rStyle w:val="StyleUnderline"/>
          <w:highlight w:val="yellow"/>
        </w:rPr>
        <w:t>TPP</w:t>
      </w:r>
      <w:r>
        <w:t xml:space="preserve">, </w:t>
      </w:r>
      <w:r w:rsidRPr="00903411">
        <w:rPr>
          <w:sz w:val="16"/>
        </w:rPr>
        <w:t>the Trans</w:t>
      </w:r>
      <w:r w:rsidRPr="00903411">
        <w:rPr>
          <w:rFonts w:ascii="Cambria Math" w:hAnsi="Cambria Math" w:cs="Cambria Math"/>
          <w:sz w:val="16"/>
        </w:rPr>
        <w:t>‑</w:t>
      </w:r>
      <w:r w:rsidRPr="00903411">
        <w:rPr>
          <w:sz w:val="16"/>
        </w:rPr>
        <w:t xml:space="preserve">Pacific Partnership. President Obama has personally pushed the TPP hard with the negotiating partners. Every time we meet him for APEC meetings, he has a side meeting and we discuss the TPP. The administration needs to obtain Trade Promotion Authority from Congress before we can settle this matter, because without TPA no country will close the trade negotiations with the US. A TPA bill has now passed the Senate, and now it is before the House. Obtaining congressional approval for trade-negotiating authority is always a messy and mysterious process, so all the </w:t>
      </w:r>
      <w:r w:rsidRPr="008876C6">
        <w:rPr>
          <w:rStyle w:val="StyleUnderline"/>
          <w:highlight w:val="yellow"/>
        </w:rPr>
        <w:t>TPP partners are watching this closely and we are praying that Congress passes the</w:t>
      </w:r>
      <w:r>
        <w:t xml:space="preserve"> TPA </w:t>
      </w:r>
      <w:r w:rsidRPr="008876C6">
        <w:rPr>
          <w:rStyle w:val="StyleUnderline"/>
          <w:highlight w:val="yellow"/>
        </w:rPr>
        <w:t>legislation</w:t>
      </w:r>
      <w:r>
        <w:t xml:space="preserve"> </w:t>
      </w:r>
      <w:r w:rsidRPr="00903411">
        <w:rPr>
          <w:sz w:val="16"/>
        </w:rPr>
        <w:t xml:space="preserve">in a satisfactory form and in good time. I hope American legislators and the American public </w:t>
      </w:r>
      <w:proofErr w:type="spellStart"/>
      <w:r w:rsidRPr="00903411">
        <w:rPr>
          <w:sz w:val="16"/>
        </w:rPr>
        <w:t>realise</w:t>
      </w:r>
      <w:proofErr w:type="spellEnd"/>
      <w:r w:rsidRPr="00903411">
        <w:rPr>
          <w:sz w:val="16"/>
        </w:rPr>
        <w:t xml:space="preserve"> how big the stakes are in the TPP, not just for Asia, but for the US itself too, because whatever the merits or demerits of individual line items of trade covered in the TPP</w:t>
      </w:r>
      <w:r>
        <w:t xml:space="preserve">, </w:t>
      </w:r>
      <w:r w:rsidRPr="00903411">
        <w:rPr>
          <w:rStyle w:val="StyleUnderline"/>
          <w:highlight w:val="yellow"/>
        </w:rPr>
        <w:t>the agreement has a wider strategic significance. Getting the TPP done will deepen links on both sides of the Pacific. Failing to get the TPP done will hurt the credibility and standing of the US, not just in Asia but worldwide.</w:t>
      </w:r>
    </w:p>
    <w:p w:rsidR="0074276C" w:rsidRDefault="0074276C" w:rsidP="0074276C">
      <w:pPr>
        <w:pStyle w:val="Heading4"/>
      </w:pPr>
      <w:r>
        <w:t>TPP is central to U.S. leadership</w:t>
      </w:r>
    </w:p>
    <w:p w:rsidR="0074276C" w:rsidRPr="00BD62C4" w:rsidRDefault="0074276C" w:rsidP="0074276C">
      <w:pPr>
        <w:rPr>
          <w:rStyle w:val="Style13ptBold"/>
          <w:b w:val="0"/>
        </w:rPr>
      </w:pPr>
      <w:r>
        <w:rPr>
          <w:rStyle w:val="Style13ptBold"/>
        </w:rPr>
        <w:t>The Economist 14</w:t>
      </w:r>
      <w:r w:rsidRPr="00BD62C4">
        <w:rPr>
          <w:rStyle w:val="Style13ptBold"/>
          <w:b w:val="0"/>
          <w:sz w:val="18"/>
        </w:rPr>
        <w:t xml:space="preserve"> (11/15, “America's big bet; Free-trade pacts”, </w:t>
      </w:r>
      <w:proofErr w:type="spellStart"/>
      <w:r w:rsidRPr="00BD62C4">
        <w:rPr>
          <w:rStyle w:val="Style13ptBold"/>
          <w:b w:val="0"/>
          <w:sz w:val="18"/>
        </w:rPr>
        <w:t>proquest</w:t>
      </w:r>
      <w:proofErr w:type="spellEnd"/>
      <w:r w:rsidRPr="00BD62C4">
        <w:rPr>
          <w:rStyle w:val="Style13ptBold"/>
          <w:b w:val="0"/>
          <w:sz w:val="18"/>
        </w:rPr>
        <w:t>)</w:t>
      </w:r>
    </w:p>
    <w:p w:rsidR="0074276C" w:rsidRPr="00BD62C4" w:rsidRDefault="0074276C" w:rsidP="0074276C">
      <w:r w:rsidRPr="00903411">
        <w:rPr>
          <w:sz w:val="16"/>
        </w:rPr>
        <w:t xml:space="preserve">Many pundits in Washington agree that </w:t>
      </w:r>
      <w:r w:rsidRPr="00903411">
        <w:rPr>
          <w:rStyle w:val="StyleUnderline"/>
          <w:highlight w:val="yellow"/>
        </w:rPr>
        <w:t>American leadership in Asia is on the table</w:t>
      </w:r>
      <w:r w:rsidRPr="00903411">
        <w:rPr>
          <w:sz w:val="16"/>
        </w:rPr>
        <w:t>. Michael Green of the Centre for Strategic and International Studies says</w:t>
      </w:r>
      <w:r>
        <w:t xml:space="preserve"> </w:t>
      </w:r>
      <w:r w:rsidRPr="00903411">
        <w:rPr>
          <w:rStyle w:val="StyleUnderline"/>
          <w:highlight w:val="yellow"/>
        </w:rPr>
        <w:t>TPP failure would "undermine the impression of the U</w:t>
      </w:r>
      <w:r>
        <w:t xml:space="preserve">nited </w:t>
      </w:r>
      <w:r w:rsidRPr="00903411">
        <w:rPr>
          <w:rStyle w:val="StyleUnderline"/>
          <w:highlight w:val="yellow"/>
        </w:rPr>
        <w:t>S</w:t>
      </w:r>
      <w:r>
        <w:t xml:space="preserve">tates </w:t>
      </w:r>
      <w:r w:rsidRPr="00903411">
        <w:rPr>
          <w:rStyle w:val="StyleUnderline"/>
          <w:highlight w:val="yellow"/>
        </w:rPr>
        <w:t>as a Pacific power and look like an abdication of leadership</w:t>
      </w:r>
      <w:r>
        <w:t xml:space="preserve">". </w:t>
      </w:r>
      <w:r w:rsidRPr="00903411">
        <w:rPr>
          <w:sz w:val="16"/>
        </w:rPr>
        <w:t xml:space="preserve">It would also take pressure off Japan and China to reform their economies. Mireya Solis, a Japan expert at the Brookings Institution, says </w:t>
      </w:r>
      <w:r w:rsidRPr="00903411">
        <w:rPr>
          <w:rStyle w:val="StyleUnderline"/>
          <w:highlight w:val="yellow"/>
        </w:rPr>
        <w:t>it would be a "devastating blow to the U</w:t>
      </w:r>
      <w:r>
        <w:t xml:space="preserve">nited </w:t>
      </w:r>
      <w:r w:rsidRPr="00903411">
        <w:rPr>
          <w:rStyle w:val="StyleUnderline"/>
          <w:highlight w:val="yellow"/>
        </w:rPr>
        <w:t>S</w:t>
      </w:r>
      <w:r>
        <w:t xml:space="preserve">tates' </w:t>
      </w:r>
      <w:r w:rsidRPr="00903411">
        <w:rPr>
          <w:rStyle w:val="StyleUnderline"/>
          <w:highlight w:val="yellow"/>
        </w:rPr>
        <w:t>credibility</w:t>
      </w:r>
      <w:r w:rsidRPr="00903411">
        <w:rPr>
          <w:sz w:val="16"/>
        </w:rPr>
        <w:t xml:space="preserve">". Those views are echoed in East Asia. </w:t>
      </w:r>
      <w:proofErr w:type="spellStart"/>
      <w:r w:rsidRPr="00903411">
        <w:rPr>
          <w:sz w:val="16"/>
        </w:rPr>
        <w:t>Mr</w:t>
      </w:r>
      <w:proofErr w:type="spellEnd"/>
      <w:r w:rsidRPr="00903411">
        <w:rPr>
          <w:sz w:val="16"/>
        </w:rPr>
        <w:t xml:space="preserve"> </w:t>
      </w:r>
      <w:proofErr w:type="spellStart"/>
      <w:r w:rsidRPr="00903411">
        <w:rPr>
          <w:sz w:val="16"/>
        </w:rPr>
        <w:t>Tay</w:t>
      </w:r>
      <w:proofErr w:type="spellEnd"/>
      <w:r w:rsidRPr="00903411">
        <w:rPr>
          <w:sz w:val="16"/>
        </w:rPr>
        <w:t xml:space="preserve"> in Singapore says </w:t>
      </w:r>
      <w:r w:rsidRPr="00903411">
        <w:rPr>
          <w:rStyle w:val="StyleUnderline"/>
          <w:highlight w:val="yellow"/>
        </w:rPr>
        <w:t>TPP failure would be a disaster: "If the domestic issues of these two countries cannot be resolved, there is no sense that the US-Japan alliance can provide any kind of steerage for the region</w:t>
      </w:r>
      <w:r w:rsidRPr="00903411">
        <w:rPr>
          <w:sz w:val="16"/>
        </w:rPr>
        <w:t xml:space="preserve">." Deborah Elms, head of the Singapore-based Asian Trade Centre, suggests that so far the American pivot has manifested itself mainly </w:t>
      </w:r>
      <w:proofErr w:type="gramStart"/>
      <w:r w:rsidRPr="00903411">
        <w:rPr>
          <w:sz w:val="16"/>
        </w:rPr>
        <w:t>as an extra 1,000 marines</w:t>
      </w:r>
      <w:proofErr w:type="gramEnd"/>
      <w:r w:rsidRPr="00903411">
        <w:rPr>
          <w:sz w:val="16"/>
        </w:rPr>
        <w:t xml:space="preserve"> stationed in Australia. "</w:t>
      </w:r>
      <w:r w:rsidRPr="00903411">
        <w:rPr>
          <w:rStyle w:val="StyleUnderline"/>
          <w:highlight w:val="yellow"/>
        </w:rPr>
        <w:t xml:space="preserve">Without TPP, all the pivot amounts to </w:t>
      </w:r>
      <w:proofErr w:type="gramStart"/>
      <w:r w:rsidRPr="00903411">
        <w:rPr>
          <w:rStyle w:val="StyleUnderline"/>
          <w:highlight w:val="yellow"/>
        </w:rPr>
        <w:t>is</w:t>
      </w:r>
      <w:proofErr w:type="gramEnd"/>
      <w:r w:rsidRPr="00903411">
        <w:rPr>
          <w:rStyle w:val="StyleUnderline"/>
          <w:highlight w:val="yellow"/>
        </w:rPr>
        <w:t xml:space="preserve"> a few extra boots on the ground</w:t>
      </w:r>
      <w:r>
        <w:t xml:space="preserve"> </w:t>
      </w:r>
      <w:r w:rsidRPr="00903411">
        <w:rPr>
          <w:sz w:val="16"/>
        </w:rPr>
        <w:t>in Darwin," she says.</w:t>
      </w:r>
    </w:p>
    <w:p w:rsidR="0074276C" w:rsidRDefault="0074276C" w:rsidP="0074276C">
      <w:pPr>
        <w:pStyle w:val="Heading2"/>
      </w:pPr>
      <w:r>
        <w:lastRenderedPageBreak/>
        <w:t>Solvency</w:t>
      </w:r>
    </w:p>
    <w:p w:rsidR="0074276C" w:rsidRDefault="0074276C" w:rsidP="0074276C">
      <w:pPr>
        <w:pStyle w:val="Heading3"/>
      </w:pPr>
      <w:r>
        <w:lastRenderedPageBreak/>
        <w:t xml:space="preserve">China Says No </w:t>
      </w:r>
      <w:r w:rsidR="00312DE9">
        <w:t xml:space="preserve">General </w:t>
      </w:r>
      <w:r>
        <w:t>Extensions</w:t>
      </w:r>
    </w:p>
    <w:p w:rsidR="0074276C" w:rsidRDefault="0074276C" w:rsidP="0074276C">
      <w:pPr>
        <w:pStyle w:val="Heading4"/>
      </w:pPr>
      <w:r>
        <w:t>China isn’t ready to join – Insufficient economic standards</w:t>
      </w:r>
      <w:r w:rsidR="005F71CD">
        <w:t>; BIT proves</w:t>
      </w:r>
    </w:p>
    <w:p w:rsidR="0074276C" w:rsidRPr="00A65E54" w:rsidRDefault="0074276C" w:rsidP="0074276C">
      <w:pPr>
        <w:rPr>
          <w:sz w:val="20"/>
        </w:rPr>
      </w:pPr>
      <w:r w:rsidRPr="00A65E54">
        <w:rPr>
          <w:rStyle w:val="Style13ptBold"/>
        </w:rPr>
        <w:t>Son 1/13</w:t>
      </w:r>
      <w:r w:rsidRPr="00A65E54">
        <w:t xml:space="preserve"> </w:t>
      </w:r>
      <w:r w:rsidRPr="00A65E54">
        <w:rPr>
          <w:sz w:val="20"/>
        </w:rPr>
        <w:t xml:space="preserve">(Joshua, staff @ Deutsche </w:t>
      </w:r>
      <w:proofErr w:type="spellStart"/>
      <w:r w:rsidRPr="00A65E54">
        <w:rPr>
          <w:sz w:val="20"/>
        </w:rPr>
        <w:t>Borse</w:t>
      </w:r>
      <w:proofErr w:type="spellEnd"/>
      <w:r w:rsidRPr="00A65E54">
        <w:rPr>
          <w:sz w:val="20"/>
        </w:rPr>
        <w:t xml:space="preserve"> Group, 2016, “USTR </w:t>
      </w:r>
      <w:proofErr w:type="spellStart"/>
      <w:r w:rsidRPr="00A65E54">
        <w:rPr>
          <w:sz w:val="20"/>
        </w:rPr>
        <w:t>Froman</w:t>
      </w:r>
      <w:proofErr w:type="spellEnd"/>
      <w:r w:rsidRPr="00A65E54">
        <w:rPr>
          <w:sz w:val="20"/>
        </w:rPr>
        <w:t>: China Not Ready to Join TPP Trade Deal”, https://mninews.marketnews.com/content/ustr-froman-china-not-ready-join-tpp-trade-deal)</w:t>
      </w:r>
    </w:p>
    <w:p w:rsidR="0074276C" w:rsidRPr="00CE111A" w:rsidRDefault="0074276C" w:rsidP="0074276C">
      <w:r w:rsidRPr="005F71CD">
        <w:rPr>
          <w:rStyle w:val="StyleUnderline"/>
          <w:highlight w:val="yellow"/>
        </w:rPr>
        <w:t>China is not ready to join</w:t>
      </w:r>
      <w:r>
        <w:t xml:space="preserve"> </w:t>
      </w:r>
      <w:r w:rsidRPr="005F71CD">
        <w:rPr>
          <w:sz w:val="16"/>
        </w:rPr>
        <w:t xml:space="preserve">the recently-agreed </w:t>
      </w:r>
      <w:r w:rsidRPr="005F71CD">
        <w:rPr>
          <w:rStyle w:val="StyleUnderline"/>
          <w:highlight w:val="yellow"/>
        </w:rPr>
        <w:t>T</w:t>
      </w:r>
      <w:r>
        <w:t>rans-</w:t>
      </w:r>
      <w:r w:rsidRPr="005F71CD">
        <w:rPr>
          <w:rStyle w:val="StyleUnderline"/>
          <w:highlight w:val="yellow"/>
        </w:rPr>
        <w:t>P</w:t>
      </w:r>
      <w:r>
        <w:t xml:space="preserve">acific </w:t>
      </w:r>
      <w:r w:rsidRPr="005F71CD">
        <w:rPr>
          <w:rStyle w:val="StyleUnderline"/>
          <w:highlight w:val="yellow"/>
        </w:rPr>
        <w:t>P</w:t>
      </w:r>
      <w:r>
        <w:t xml:space="preserve">artnership </w:t>
      </w:r>
      <w:r w:rsidRPr="005F71CD">
        <w:rPr>
          <w:sz w:val="16"/>
        </w:rPr>
        <w:t xml:space="preserve">trade deal </w:t>
      </w:r>
      <w:r w:rsidRPr="005F71CD">
        <w:rPr>
          <w:rStyle w:val="StyleUnderline"/>
          <w:highlight w:val="yellow"/>
        </w:rPr>
        <w:t>as they have not even agreed to a</w:t>
      </w:r>
      <w:r>
        <w:t xml:space="preserve"> </w:t>
      </w:r>
      <w:r w:rsidRPr="005F71CD">
        <w:rPr>
          <w:sz w:val="18"/>
        </w:rPr>
        <w:t xml:space="preserve">bilateral investment treaty </w:t>
      </w:r>
      <w:r w:rsidR="005F71CD">
        <w:t>(</w:t>
      </w:r>
      <w:r w:rsidR="005F71CD" w:rsidRPr="005F71CD">
        <w:rPr>
          <w:rStyle w:val="StyleUnderline"/>
          <w:highlight w:val="yellow"/>
        </w:rPr>
        <w:t xml:space="preserve">BIT) </w:t>
      </w:r>
      <w:r w:rsidRPr="005F71CD">
        <w:rPr>
          <w:rStyle w:val="StyleUnderline"/>
          <w:highlight w:val="yellow"/>
        </w:rPr>
        <w:t>with the U</w:t>
      </w:r>
      <w:r>
        <w:t xml:space="preserve">nited </w:t>
      </w:r>
      <w:r w:rsidRPr="005F71CD">
        <w:rPr>
          <w:rStyle w:val="StyleUnderline"/>
          <w:highlight w:val="yellow"/>
        </w:rPr>
        <w:t>S</w:t>
      </w:r>
      <w:r>
        <w:t xml:space="preserve">tates </w:t>
      </w:r>
      <w:r w:rsidRPr="005F71CD">
        <w:rPr>
          <w:sz w:val="16"/>
        </w:rPr>
        <w:t xml:space="preserve">that would set similar standards, U.S. Trade Representative Michael </w:t>
      </w:r>
      <w:proofErr w:type="spellStart"/>
      <w:r w:rsidRPr="005F71CD">
        <w:rPr>
          <w:sz w:val="16"/>
        </w:rPr>
        <w:t>Froman</w:t>
      </w:r>
      <w:proofErr w:type="spellEnd"/>
      <w:r w:rsidRPr="005F71CD">
        <w:rPr>
          <w:sz w:val="16"/>
        </w:rPr>
        <w:t xml:space="preserve"> said Wednesday. "I think </w:t>
      </w:r>
      <w:r w:rsidRPr="005F71CD">
        <w:rPr>
          <w:rStyle w:val="StyleUnderline"/>
          <w:highlight w:val="yellow"/>
        </w:rPr>
        <w:t>there is a fair distance between the standards in TPP and where China is</w:t>
      </w:r>
      <w:r>
        <w:t xml:space="preserve"> </w:t>
      </w:r>
      <w:r w:rsidRPr="005F71CD">
        <w:rPr>
          <w:sz w:val="16"/>
        </w:rPr>
        <w:t xml:space="preserve">at the moment," </w:t>
      </w:r>
      <w:proofErr w:type="spellStart"/>
      <w:r w:rsidRPr="005F71CD">
        <w:rPr>
          <w:sz w:val="16"/>
        </w:rPr>
        <w:t>Froman</w:t>
      </w:r>
      <w:proofErr w:type="spellEnd"/>
      <w:r w:rsidRPr="005F71CD">
        <w:rPr>
          <w:sz w:val="16"/>
        </w:rPr>
        <w:t xml:space="preserve"> said in response to a question following a speech on the benefits of the trade deal. The United States and the Chinese currently are negotiating the terms of a bilateral investment treaty which aims to protect U.S. investments and open the Chinese further to American goods and services. During President Xi Jinping's state visit in September, he and President Barack Obama expressed their commitment to completing the treaty. </w:t>
      </w:r>
      <w:proofErr w:type="spellStart"/>
      <w:r w:rsidRPr="005F71CD">
        <w:rPr>
          <w:sz w:val="16"/>
        </w:rPr>
        <w:t>Froman</w:t>
      </w:r>
      <w:proofErr w:type="spellEnd"/>
      <w:r w:rsidRPr="005F71CD">
        <w:rPr>
          <w:sz w:val="16"/>
        </w:rPr>
        <w:t xml:space="preserve"> said, "We said to our Chinese counterparts </w:t>
      </w:r>
      <w:r>
        <w:t xml:space="preserve">- </w:t>
      </w:r>
      <w:r w:rsidRPr="005F71CD">
        <w:rPr>
          <w:rStyle w:val="StyleUnderline"/>
          <w:highlight w:val="yellow"/>
        </w:rPr>
        <w:t>let's focus on the bilateral investment treaty. It is similar in standards</w:t>
      </w:r>
      <w:r>
        <w:t xml:space="preserve"> </w:t>
      </w:r>
      <w:r w:rsidRPr="005F71CD">
        <w:rPr>
          <w:sz w:val="16"/>
        </w:rPr>
        <w:t>to the investment chapter of the TPP and</w:t>
      </w:r>
      <w:r>
        <w:t xml:space="preserve"> </w:t>
      </w:r>
      <w:r w:rsidRPr="005F71CD">
        <w:rPr>
          <w:rStyle w:val="StyleUnderline"/>
          <w:highlight w:val="yellow"/>
        </w:rPr>
        <w:t xml:space="preserve">let's </w:t>
      </w:r>
      <w:proofErr w:type="gramStart"/>
      <w:r w:rsidRPr="005F71CD">
        <w:rPr>
          <w:rStyle w:val="StyleUnderline"/>
          <w:highlight w:val="yellow"/>
        </w:rPr>
        <w:t>see</w:t>
      </w:r>
      <w:proofErr w:type="gramEnd"/>
      <w:r w:rsidRPr="005F71CD">
        <w:rPr>
          <w:rStyle w:val="StyleUnderline"/>
          <w:highlight w:val="yellow"/>
        </w:rPr>
        <w:t xml:space="preserve"> if China is ready to engage in the </w:t>
      </w:r>
      <w:r w:rsidRPr="008E633E">
        <w:rPr>
          <w:sz w:val="16"/>
        </w:rPr>
        <w:t>kind of</w:t>
      </w:r>
      <w:r w:rsidRPr="008E633E">
        <w:rPr>
          <w:rStyle w:val="StyleUnderline"/>
          <w:sz w:val="16"/>
          <w:highlight w:val="yellow"/>
        </w:rPr>
        <w:t xml:space="preserve"> </w:t>
      </w:r>
      <w:r w:rsidRPr="005F71CD">
        <w:rPr>
          <w:rStyle w:val="StyleUnderline"/>
          <w:highlight w:val="yellow"/>
        </w:rPr>
        <w:t>commitment and reforms necessary to achieve that</w:t>
      </w:r>
      <w:r>
        <w:t>."</w:t>
      </w:r>
    </w:p>
    <w:p w:rsidR="00827512" w:rsidRDefault="00827512" w:rsidP="00827512">
      <w:pPr>
        <w:pStyle w:val="Heading4"/>
      </w:pPr>
      <w:r>
        <w:t>The things China wants out of trade aren’t covered in TPP</w:t>
      </w:r>
    </w:p>
    <w:p w:rsidR="00827512" w:rsidRPr="003E4AE8" w:rsidRDefault="00827512" w:rsidP="00827512">
      <w:pPr>
        <w:rPr>
          <w:rStyle w:val="Style13ptBold"/>
          <w:b w:val="0"/>
        </w:rPr>
      </w:pPr>
      <w:proofErr w:type="spellStart"/>
      <w:r>
        <w:rPr>
          <w:rStyle w:val="Style13ptBold"/>
        </w:rPr>
        <w:t>Chunding</w:t>
      </w:r>
      <w:proofErr w:type="spellEnd"/>
      <w:r>
        <w:rPr>
          <w:rStyle w:val="Style13ptBold"/>
        </w:rPr>
        <w:t xml:space="preserve"> &amp; </w:t>
      </w:r>
      <w:proofErr w:type="spellStart"/>
      <w:r>
        <w:rPr>
          <w:rStyle w:val="Style13ptBold"/>
        </w:rPr>
        <w:t>Whalley</w:t>
      </w:r>
      <w:proofErr w:type="spellEnd"/>
      <w:r>
        <w:rPr>
          <w:rStyle w:val="Style13ptBold"/>
        </w:rPr>
        <w:t xml:space="preserve"> 16</w:t>
      </w:r>
      <w:r>
        <w:rPr>
          <w:rStyle w:val="Style13ptBold"/>
          <w:b w:val="0"/>
        </w:rPr>
        <w:t xml:space="preserve"> </w:t>
      </w:r>
      <w:r w:rsidRPr="003E4AE8">
        <w:rPr>
          <w:rStyle w:val="Style13ptBold"/>
          <w:b w:val="0"/>
          <w:sz w:val="18"/>
        </w:rPr>
        <w:t xml:space="preserve">(Jan/Feb, Li, Institute of World Economics and Politics, Chinese Academy of Social Sciences, John, Department of Economics, Western University, “Possible Chinese Strategic Responses to the Trans-Pacific Partnership Agreement”, China Economist 11.1, 23-46, </w:t>
      </w:r>
      <w:proofErr w:type="spellStart"/>
      <w:r w:rsidRPr="003E4AE8">
        <w:rPr>
          <w:rStyle w:val="Style13ptBold"/>
          <w:b w:val="0"/>
          <w:sz w:val="18"/>
        </w:rPr>
        <w:t>proquest</w:t>
      </w:r>
      <w:proofErr w:type="spellEnd"/>
      <w:r w:rsidRPr="003E4AE8">
        <w:rPr>
          <w:rStyle w:val="Style13ptBold"/>
          <w:b w:val="0"/>
          <w:sz w:val="18"/>
        </w:rPr>
        <w:t>)</w:t>
      </w:r>
    </w:p>
    <w:p w:rsidR="00827512" w:rsidRPr="003E4AE8" w:rsidRDefault="00827512" w:rsidP="00827512">
      <w:r w:rsidRPr="00827512">
        <w:rPr>
          <w:sz w:val="16"/>
        </w:rPr>
        <w:t>China reached high trade growth after its accession to the WTO in 2001, and now it is the largest goods exporting country in the world</w:t>
      </w:r>
      <w:r>
        <w:t xml:space="preserve">. </w:t>
      </w:r>
      <w:r w:rsidRPr="00827512">
        <w:rPr>
          <w:rStyle w:val="StyleUnderline"/>
          <w:highlight w:val="yellow"/>
        </w:rPr>
        <w:t>Among China's trade priorities</w:t>
      </w:r>
      <w:r w:rsidRPr="00827512">
        <w:rPr>
          <w:sz w:val="16"/>
        </w:rPr>
        <w:t xml:space="preserve">, unsecured risks like </w:t>
      </w:r>
      <w:r w:rsidRPr="00827512">
        <w:rPr>
          <w:rStyle w:val="StyleUnderline"/>
          <w:highlight w:val="yellow"/>
        </w:rPr>
        <w:t>antidumping, countervailing and</w:t>
      </w:r>
      <w:r>
        <w:t xml:space="preserve"> </w:t>
      </w:r>
      <w:r w:rsidRPr="00827512">
        <w:rPr>
          <w:sz w:val="16"/>
        </w:rPr>
        <w:t xml:space="preserve">some other </w:t>
      </w:r>
      <w:r w:rsidRPr="00827512">
        <w:rPr>
          <w:rStyle w:val="StyleUnderline"/>
          <w:highlight w:val="yellow"/>
        </w:rPr>
        <w:t xml:space="preserve">environmental and technical barriers are the main obstacles </w:t>
      </w:r>
      <w:r w:rsidRPr="00827512">
        <w:rPr>
          <w:sz w:val="16"/>
        </w:rPr>
        <w:t>and threats</w:t>
      </w:r>
      <w:r>
        <w:t xml:space="preserve">. </w:t>
      </w:r>
      <w:r w:rsidRPr="00827512">
        <w:rPr>
          <w:sz w:val="16"/>
        </w:rPr>
        <w:t xml:space="preserve">Therefore, </w:t>
      </w:r>
      <w:r w:rsidRPr="00827512">
        <w:rPr>
          <w:rStyle w:val="StyleUnderline"/>
          <w:highlight w:val="yellow"/>
        </w:rPr>
        <w:t>China's main concerns are security of market access, guaranteed market entry and eschewing</w:t>
      </w:r>
      <w:r w:rsidRPr="00827512">
        <w:rPr>
          <w:rStyle w:val="StyleUnderline"/>
        </w:rPr>
        <w:t xml:space="preserve"> </w:t>
      </w:r>
      <w:r w:rsidRPr="00827512">
        <w:rPr>
          <w:sz w:val="16"/>
        </w:rPr>
        <w:t xml:space="preserve">trade </w:t>
      </w:r>
      <w:r w:rsidRPr="00827512">
        <w:rPr>
          <w:rStyle w:val="StyleUnderline"/>
          <w:highlight w:val="yellow"/>
        </w:rPr>
        <w:t>interventions</w:t>
      </w:r>
      <w:r>
        <w:t xml:space="preserve">. The </w:t>
      </w:r>
      <w:r w:rsidRPr="00827512">
        <w:rPr>
          <w:rStyle w:val="StyleUnderline"/>
          <w:highlight w:val="yellow"/>
        </w:rPr>
        <w:t>TPP only focuses on tariff and non-tariff barrier reductions, which are actually not China's main concern on trade</w:t>
      </w:r>
      <w:r>
        <w:t>.</w:t>
      </w:r>
    </w:p>
    <w:p w:rsidR="0074276C" w:rsidRDefault="0074276C" w:rsidP="0074276C">
      <w:pPr>
        <w:pStyle w:val="Heading4"/>
      </w:pPr>
      <w:r>
        <w:t>China can’t join in the short-term</w:t>
      </w:r>
    </w:p>
    <w:p w:rsidR="0074276C" w:rsidRPr="00865FF5" w:rsidRDefault="0074276C" w:rsidP="0074276C">
      <w:pPr>
        <w:rPr>
          <w:rStyle w:val="Style13ptBold"/>
          <w:b w:val="0"/>
        </w:rPr>
      </w:pPr>
      <w:proofErr w:type="spellStart"/>
      <w:r>
        <w:rPr>
          <w:rStyle w:val="Style13ptBold"/>
        </w:rPr>
        <w:t>Montanino</w:t>
      </w:r>
      <w:proofErr w:type="spellEnd"/>
      <w:r>
        <w:rPr>
          <w:rStyle w:val="Style13ptBold"/>
        </w:rPr>
        <w:t xml:space="preserve"> 15</w:t>
      </w:r>
      <w:r w:rsidRPr="00865FF5">
        <w:rPr>
          <w:rStyle w:val="Style13ptBold"/>
          <w:b w:val="0"/>
          <w:sz w:val="16"/>
        </w:rPr>
        <w:t xml:space="preserve"> (Andrea, fellow @ Atlantic Council, “TPP: Putting the United States in the Driver’s Seat”, Interview w Ashish Sen, http://www.atlanticcouncil.org/blogs/new-atlanticist/tpp-putting-the-united-states-in-the-driver-s-seat)</w:t>
      </w:r>
    </w:p>
    <w:p w:rsidR="0074276C" w:rsidRPr="00865FF5" w:rsidRDefault="0074276C" w:rsidP="0074276C">
      <w:r w:rsidRPr="008E633E">
        <w:rPr>
          <w:sz w:val="16"/>
        </w:rPr>
        <w:t xml:space="preserve">Q: Does the TPP leave the door open for China? </w:t>
      </w:r>
      <w:r w:rsidRPr="008E633E">
        <w:rPr>
          <w:rStyle w:val="StyleUnderline"/>
          <w:highlight w:val="yellow"/>
        </w:rPr>
        <w:t>Do you see a TPP that includes China</w:t>
      </w:r>
      <w:r>
        <w:t xml:space="preserve"> </w:t>
      </w:r>
      <w:r w:rsidRPr="008E633E">
        <w:rPr>
          <w:sz w:val="16"/>
        </w:rPr>
        <w:t xml:space="preserve">somewhere down the road? </w:t>
      </w:r>
      <w:proofErr w:type="spellStart"/>
      <w:r w:rsidRPr="008E633E">
        <w:rPr>
          <w:sz w:val="16"/>
        </w:rPr>
        <w:t>Montanino</w:t>
      </w:r>
      <w:proofErr w:type="spellEnd"/>
      <w:r w:rsidRPr="008E633E">
        <w:rPr>
          <w:rStyle w:val="StyleUnderline"/>
          <w:sz w:val="16"/>
          <w:highlight w:val="yellow"/>
        </w:rPr>
        <w:t>:</w:t>
      </w:r>
      <w:r w:rsidRPr="008E633E">
        <w:rPr>
          <w:rStyle w:val="StyleUnderline"/>
          <w:highlight w:val="yellow"/>
        </w:rPr>
        <w:t xml:space="preserve"> I don’t see this in the short to medium term</w:t>
      </w:r>
      <w:r>
        <w:t xml:space="preserve">. </w:t>
      </w:r>
      <w:r w:rsidRPr="008E633E">
        <w:rPr>
          <w:rStyle w:val="StyleUnderline"/>
          <w:highlight w:val="yellow"/>
        </w:rPr>
        <w:t>There are too many differences</w:t>
      </w:r>
      <w:r>
        <w:t xml:space="preserve"> still so </w:t>
      </w:r>
      <w:r w:rsidRPr="008E633E">
        <w:rPr>
          <w:rStyle w:val="StyleUnderline"/>
          <w:highlight w:val="yellow"/>
        </w:rPr>
        <w:t>it will be a work of years</w:t>
      </w:r>
      <w:r>
        <w:t xml:space="preserve">. </w:t>
      </w:r>
      <w:r w:rsidRPr="008E633E">
        <w:rPr>
          <w:sz w:val="16"/>
        </w:rPr>
        <w:t xml:space="preserve">Of course, it will depend on the willingness of the US administration and the Japanese to push for this. </w:t>
      </w:r>
      <w:r w:rsidRPr="008E633E">
        <w:rPr>
          <w:rStyle w:val="StyleUnderline"/>
          <w:highlight w:val="yellow"/>
        </w:rPr>
        <w:t>Once the Chinese have better standards they can</w:t>
      </w:r>
      <w:r>
        <w:t xml:space="preserve"> </w:t>
      </w:r>
      <w:r w:rsidRPr="008E633E">
        <w:rPr>
          <w:sz w:val="16"/>
        </w:rPr>
        <w:t xml:space="preserve">be in a position to </w:t>
      </w:r>
      <w:r w:rsidRPr="008E633E">
        <w:rPr>
          <w:rStyle w:val="StyleUnderline"/>
          <w:highlight w:val="yellow"/>
        </w:rPr>
        <w:t xml:space="preserve">start negotiating. </w:t>
      </w:r>
      <w:proofErr w:type="gramStart"/>
      <w:r w:rsidRPr="008E633E">
        <w:rPr>
          <w:rStyle w:val="StyleUnderline"/>
          <w:highlight w:val="yellow"/>
        </w:rPr>
        <w:t>Now will be too disruptive for the Chinese economy to adapt</w:t>
      </w:r>
      <w:r>
        <w:t xml:space="preserve"> </w:t>
      </w:r>
      <w:r w:rsidRPr="008E633E">
        <w:rPr>
          <w:sz w:val="16"/>
        </w:rPr>
        <w:t xml:space="preserve">to the new </w:t>
      </w:r>
      <w:r w:rsidRPr="008E633E">
        <w:rPr>
          <w:rStyle w:val="StyleUnderline"/>
          <w:highlight w:val="yellow"/>
        </w:rPr>
        <w:t>standards</w:t>
      </w:r>
      <w:r>
        <w:t xml:space="preserve"> </w:t>
      </w:r>
      <w:r w:rsidRPr="008E633E">
        <w:rPr>
          <w:sz w:val="16"/>
        </w:rPr>
        <w:t>of the TPP.</w:t>
      </w:r>
      <w:proofErr w:type="gramEnd"/>
    </w:p>
    <w:p w:rsidR="0074276C" w:rsidRDefault="0074276C" w:rsidP="0074276C">
      <w:pPr>
        <w:pStyle w:val="Heading4"/>
      </w:pPr>
      <w:r>
        <w:t>Silk Road &amp; AIIB prove China has moved on</w:t>
      </w:r>
    </w:p>
    <w:p w:rsidR="0074276C" w:rsidRPr="00B50CA1" w:rsidRDefault="0074276C" w:rsidP="0074276C">
      <w:pPr>
        <w:rPr>
          <w:rStyle w:val="Style13ptBold"/>
          <w:b w:val="0"/>
        </w:rPr>
      </w:pPr>
      <w:r>
        <w:rPr>
          <w:rStyle w:val="Style13ptBold"/>
        </w:rPr>
        <w:t>Ye 15</w:t>
      </w:r>
      <w:r>
        <w:rPr>
          <w:rStyle w:val="Style13ptBold"/>
          <w:b w:val="0"/>
        </w:rPr>
        <w:t xml:space="preserve"> </w:t>
      </w:r>
      <w:r w:rsidRPr="00B50CA1">
        <w:rPr>
          <w:rStyle w:val="Style13ptBold"/>
          <w:b w:val="0"/>
          <w:sz w:val="20"/>
        </w:rPr>
        <w:t xml:space="preserve">(Min, 5/15, assistant professor of international relations at Boston University, “China Liked TPP — </w:t>
      </w:r>
      <w:proofErr w:type="gramStart"/>
      <w:r w:rsidRPr="00B50CA1">
        <w:rPr>
          <w:rStyle w:val="Style13ptBold"/>
          <w:b w:val="0"/>
          <w:sz w:val="20"/>
        </w:rPr>
        <w:t>Until</w:t>
      </w:r>
      <w:proofErr w:type="gramEnd"/>
      <w:r w:rsidRPr="00B50CA1">
        <w:rPr>
          <w:rStyle w:val="Style13ptBold"/>
          <w:b w:val="0"/>
          <w:sz w:val="20"/>
        </w:rPr>
        <w:t xml:space="preserve"> U.S. Officials Opened Their Mouths”, http://foreignpolicy.com/2015/05/15/china-liked-trans-pacific-partnership-until-u-s-officials-opened-their-mouths-trade-agreement-rhetoric-fail/)</w:t>
      </w:r>
    </w:p>
    <w:p w:rsidR="0074276C" w:rsidRPr="00B50CA1" w:rsidRDefault="0074276C" w:rsidP="0074276C">
      <w:r w:rsidRPr="006D20CF">
        <w:rPr>
          <w:sz w:val="16"/>
        </w:rPr>
        <w:t xml:space="preserve">Of course, </w:t>
      </w:r>
      <w:r w:rsidRPr="006D20CF">
        <w:rPr>
          <w:rStyle w:val="StyleUnderline"/>
          <w:highlight w:val="yellow"/>
        </w:rPr>
        <w:t>China was not going to wait for the U</w:t>
      </w:r>
      <w:r>
        <w:t xml:space="preserve">nited </w:t>
      </w:r>
      <w:r w:rsidRPr="006D20CF">
        <w:rPr>
          <w:rStyle w:val="StyleUnderline"/>
          <w:highlight w:val="yellow"/>
        </w:rPr>
        <w:t>S</w:t>
      </w:r>
      <w:r>
        <w:t xml:space="preserve">tates </w:t>
      </w:r>
      <w:r w:rsidRPr="006D20CF">
        <w:rPr>
          <w:sz w:val="16"/>
        </w:rPr>
        <w:t xml:space="preserve">to come around. Quietly, China began searching for new ways to bolster its influence in Asia. In late 2013 </w:t>
      </w:r>
      <w:r w:rsidRPr="006D20CF">
        <w:rPr>
          <w:rStyle w:val="StyleUnderline"/>
          <w:highlight w:val="yellow"/>
        </w:rPr>
        <w:t>Xi</w:t>
      </w:r>
      <w:r w:rsidRPr="006D20CF">
        <w:rPr>
          <w:sz w:val="16"/>
        </w:rPr>
        <w:t xml:space="preserve"> publicly </w:t>
      </w:r>
      <w:r w:rsidRPr="006D20CF">
        <w:rPr>
          <w:rStyle w:val="StyleUnderline"/>
          <w:highlight w:val="yellow"/>
        </w:rPr>
        <w:t>announced</w:t>
      </w:r>
      <w:r w:rsidRPr="006D20CF">
        <w:rPr>
          <w:sz w:val="16"/>
        </w:rPr>
        <w:t xml:space="preserve"> for the first time what he called </w:t>
      </w:r>
      <w:r w:rsidRPr="006D20CF">
        <w:rPr>
          <w:rStyle w:val="StyleUnderline"/>
          <w:highlight w:val="yellow"/>
        </w:rPr>
        <w:t>the “Silk Road Economic Belt</w:t>
      </w:r>
      <w:r w:rsidRPr="006D20CF">
        <w:rPr>
          <w:sz w:val="16"/>
        </w:rPr>
        <w:t>” and the “21 Century Maritime Silk Road,” comprising what was later known as China’s New Silk Road in Eurasia. Things have been moving fast since. In Kazakhstan</w:t>
      </w:r>
      <w:r w:rsidRPr="006D20CF">
        <w:rPr>
          <w:rStyle w:val="StyleUnderline"/>
          <w:sz w:val="16"/>
          <w:highlight w:val="yellow"/>
        </w:rPr>
        <w:t xml:space="preserve">, </w:t>
      </w:r>
      <w:r w:rsidRPr="006D20CF">
        <w:rPr>
          <w:rStyle w:val="StyleUnderline"/>
          <w:highlight w:val="yellow"/>
        </w:rPr>
        <w:t>China has signed economic projects</w:t>
      </w:r>
      <w:r>
        <w:t xml:space="preserve"> </w:t>
      </w:r>
      <w:r w:rsidRPr="006D20CF">
        <w:rPr>
          <w:sz w:val="16"/>
        </w:rPr>
        <w:t xml:space="preserve">in the areas of trade, industry, energy, technology, and finance, </w:t>
      </w:r>
      <w:r w:rsidRPr="006D20CF">
        <w:rPr>
          <w:rStyle w:val="StyleUnderline"/>
          <w:highlight w:val="yellow"/>
        </w:rPr>
        <w:t>totaling $23.6 billion</w:t>
      </w:r>
      <w:r>
        <w:t xml:space="preserve">. </w:t>
      </w:r>
      <w:r w:rsidRPr="006D20CF">
        <w:rPr>
          <w:sz w:val="16"/>
        </w:rPr>
        <w:t>In Belarus, in addition to a massive Sino-Belarus Industrial Park, modeled after the Suzhou Industrial Park near Shanghai, eight Chinese provinces and seven localities in Belarus have signed development projects with each other. In Russia, China has just finalized 30 economic projects, with a total worth of around $20 billion</w:t>
      </w:r>
      <w:r>
        <w:t xml:space="preserve">. </w:t>
      </w:r>
      <w:r w:rsidRPr="006D20CF">
        <w:rPr>
          <w:rStyle w:val="StyleUnderline"/>
          <w:highlight w:val="yellow"/>
        </w:rPr>
        <w:t>China’s confidence in regional politics has</w:t>
      </w:r>
      <w:r>
        <w:t xml:space="preserve"> also </w:t>
      </w:r>
      <w:r w:rsidRPr="006D20CF">
        <w:rPr>
          <w:rStyle w:val="StyleUnderline"/>
          <w:highlight w:val="yellow"/>
        </w:rPr>
        <w:t xml:space="preserve">been </w:t>
      </w:r>
      <w:r w:rsidRPr="006D20CF">
        <w:rPr>
          <w:rStyle w:val="StyleUnderline"/>
          <w:highlight w:val="yellow"/>
        </w:rPr>
        <w:lastRenderedPageBreak/>
        <w:t>boosted by</w:t>
      </w:r>
      <w:r>
        <w:t xml:space="preserve"> </w:t>
      </w:r>
      <w:r w:rsidRPr="006D20CF">
        <w:rPr>
          <w:sz w:val="16"/>
        </w:rPr>
        <w:t xml:space="preserve">its progress assembling the charter member ranks for its Asia Infrastructure Investment Bank, or </w:t>
      </w:r>
      <w:r w:rsidRPr="006D20CF">
        <w:rPr>
          <w:rStyle w:val="StyleUnderline"/>
          <w:highlight w:val="yellow"/>
        </w:rPr>
        <w:t>AIIB.</w:t>
      </w:r>
      <w:r>
        <w:t xml:space="preserve"> </w:t>
      </w:r>
      <w:r w:rsidRPr="006D20CF">
        <w:rPr>
          <w:sz w:val="16"/>
        </w:rPr>
        <w:t xml:space="preserve">China proposed the AIIB in October 2013; a year later, 21 nations, all Asian, gathered in Beijing and signed the memorandum establishing the bank. Six months later, the membership has expanded to 57, including traditional U.S allies in the United Kingdom, Australia, and South Korea. Embarrassingly, U.S efforts to stop close allies like the United Kingdom from joining have failed. </w:t>
      </w:r>
      <w:r w:rsidRPr="006D20CF">
        <w:rPr>
          <w:rStyle w:val="StyleUnderline"/>
          <w:highlight w:val="yellow"/>
        </w:rPr>
        <w:t>With these</w:t>
      </w:r>
      <w:r>
        <w:t xml:space="preserve"> </w:t>
      </w:r>
      <w:r w:rsidRPr="006D20CF">
        <w:rPr>
          <w:sz w:val="16"/>
        </w:rPr>
        <w:t xml:space="preserve">recent </w:t>
      </w:r>
      <w:r w:rsidRPr="006D20CF">
        <w:rPr>
          <w:rStyle w:val="StyleUnderline"/>
          <w:highlight w:val="yellow"/>
        </w:rPr>
        <w:t>successes</w:t>
      </w:r>
      <w:r>
        <w:t xml:space="preserve"> </w:t>
      </w:r>
      <w:r w:rsidRPr="006D20CF">
        <w:rPr>
          <w:sz w:val="16"/>
        </w:rPr>
        <w:t>in their proverbial back pockets</w:t>
      </w:r>
      <w:r>
        <w:t xml:space="preserve">, </w:t>
      </w:r>
      <w:r w:rsidRPr="006D20CF">
        <w:rPr>
          <w:rStyle w:val="StyleUnderline"/>
          <w:highlight w:val="yellow"/>
        </w:rPr>
        <w:t>Chinese officials and scholars no longer care</w:t>
      </w:r>
      <w:r>
        <w:t xml:space="preserve"> as much </w:t>
      </w:r>
      <w:r w:rsidRPr="006D20CF">
        <w:rPr>
          <w:rStyle w:val="StyleUnderline"/>
          <w:highlight w:val="yellow"/>
        </w:rPr>
        <w:t>about TPP</w:t>
      </w:r>
      <w:r>
        <w:t xml:space="preserve">. </w:t>
      </w:r>
      <w:r w:rsidRPr="006D20CF">
        <w:rPr>
          <w:sz w:val="16"/>
        </w:rPr>
        <w:t xml:space="preserve">Li </w:t>
      </w:r>
      <w:proofErr w:type="spellStart"/>
      <w:r w:rsidRPr="006D20CF">
        <w:rPr>
          <w:sz w:val="16"/>
        </w:rPr>
        <w:t>Xiangyang</w:t>
      </w:r>
      <w:proofErr w:type="spellEnd"/>
      <w:r w:rsidRPr="006D20CF">
        <w:rPr>
          <w:sz w:val="16"/>
        </w:rPr>
        <w:t>, a dean at CASS who was deeply concerned about TPP two years ago, now spends most of his time promoting the Silk Road. The initiative is “diverse and open,” he said; in contrast, “</w:t>
      </w:r>
      <w:r w:rsidRPr="006D20CF">
        <w:rPr>
          <w:rStyle w:val="StyleUnderline"/>
          <w:highlight w:val="yellow"/>
        </w:rPr>
        <w:t>TPP uses high-standards to exclude</w:t>
      </w:r>
      <w:r>
        <w:t xml:space="preserve"> </w:t>
      </w:r>
      <w:r w:rsidRPr="006D20CF">
        <w:rPr>
          <w:sz w:val="16"/>
        </w:rPr>
        <w:t>nations,” and is “not real openness.” Scholars also argue that TPP imposes United States-drafted terms on others. “</w:t>
      </w:r>
      <w:r w:rsidRPr="006D20CF">
        <w:rPr>
          <w:rStyle w:val="StyleUnderline"/>
          <w:highlight w:val="yellow"/>
        </w:rPr>
        <w:t>It has too much politics,” they noted</w:t>
      </w:r>
      <w:r>
        <w:t>, “</w:t>
      </w:r>
      <w:r w:rsidRPr="006D20CF">
        <w:rPr>
          <w:sz w:val="16"/>
        </w:rPr>
        <w:t>while AIIB was driven by market principles.” Of course, the future is critically uncertain.</w:t>
      </w:r>
      <w:r>
        <w:t xml:space="preserve"> </w:t>
      </w:r>
      <w:r w:rsidRPr="006D20CF">
        <w:rPr>
          <w:rStyle w:val="StyleUnderline"/>
          <w:highlight w:val="yellow"/>
        </w:rPr>
        <w:t>China has been generally silent as the TPP debate goes on</w:t>
      </w:r>
      <w:r>
        <w:t xml:space="preserve"> </w:t>
      </w:r>
      <w:r w:rsidRPr="006D20CF">
        <w:rPr>
          <w:sz w:val="16"/>
        </w:rPr>
        <w:t xml:space="preserve">in America. There’s a lesson here for U.S. policymakers: there are profound merits to staking trade standards on solid policy grounds, as opposed to the very different terrain of realpolitik. When the U.S speaks for labor, environment, and small inventors, it attracts reform-minded Chinese who can do much of the internal sales job themselves. When it lards initiatives like TPP with geopolitical significance, it only pushes China to focus on the same. After all the exhaustive back-and-forth on fast-track authority, the years of negotiation, and the recent, coordinated drum-beating about containing a rising China, the TPP may ultimately come to pass. But </w:t>
      </w:r>
      <w:r w:rsidRPr="006D20CF">
        <w:rPr>
          <w:rStyle w:val="StyleUnderline"/>
          <w:highlight w:val="yellow"/>
        </w:rPr>
        <w:t>it’s too late to win hearts and minds in China. The world’s largest country has already moved on</w:t>
      </w:r>
      <w:r>
        <w:t>.</w:t>
      </w:r>
    </w:p>
    <w:p w:rsidR="00FB00B2" w:rsidRPr="00FB00B2" w:rsidRDefault="00FB00B2" w:rsidP="00FB00B2">
      <w:pPr>
        <w:pStyle w:val="Heading3"/>
      </w:pPr>
      <w:r>
        <w:lastRenderedPageBreak/>
        <w:t>China Says No – Preexisting Agreement – Extensions</w:t>
      </w:r>
    </w:p>
    <w:p w:rsidR="00FB00B2" w:rsidRDefault="00FB00B2" w:rsidP="00FB00B2">
      <w:pPr>
        <w:pStyle w:val="Heading4"/>
      </w:pPr>
      <w:r>
        <w:t>China won’t join the agreement “as is” – They’d want a say in the terms which have already been negotiated</w:t>
      </w:r>
    </w:p>
    <w:p w:rsidR="00FB00B2" w:rsidRPr="00122C20" w:rsidRDefault="00FB00B2" w:rsidP="00FB00B2">
      <w:pPr>
        <w:rPr>
          <w:rStyle w:val="Style13ptBold"/>
          <w:b w:val="0"/>
        </w:rPr>
      </w:pPr>
      <w:r>
        <w:rPr>
          <w:rStyle w:val="Style13ptBold"/>
        </w:rPr>
        <w:t>Elms 13</w:t>
      </w:r>
      <w:r>
        <w:rPr>
          <w:rStyle w:val="Style13ptBold"/>
          <w:b w:val="0"/>
        </w:rPr>
        <w:t xml:space="preserve"> </w:t>
      </w:r>
      <w:r w:rsidRPr="00122C20">
        <w:rPr>
          <w:rStyle w:val="Style13ptBold"/>
          <w:b w:val="0"/>
          <w:sz w:val="20"/>
        </w:rPr>
        <w:t xml:space="preserve">(Deborah Kay, fellow @ Asian </w:t>
      </w:r>
      <w:proofErr w:type="spellStart"/>
      <w:r w:rsidRPr="00122C20">
        <w:rPr>
          <w:rStyle w:val="Style13ptBold"/>
          <w:b w:val="0"/>
          <w:sz w:val="20"/>
        </w:rPr>
        <w:t>Dev’t</w:t>
      </w:r>
      <w:proofErr w:type="spellEnd"/>
      <w:r w:rsidRPr="00122C20">
        <w:rPr>
          <w:rStyle w:val="Style13ptBold"/>
          <w:b w:val="0"/>
          <w:sz w:val="20"/>
        </w:rPr>
        <w:t xml:space="preserve"> Bank, “The Trans-Pacific Partnership Agreement: Looking Ahead to the Next Steps”, http://www.adb.org/sites/default/files/publication/156307/adbi-wp447.pdf)</w:t>
      </w:r>
    </w:p>
    <w:p w:rsidR="00FB00B2" w:rsidRPr="00957462" w:rsidRDefault="00FB00B2" w:rsidP="00FB00B2">
      <w:r w:rsidRPr="00FB00B2">
        <w:rPr>
          <w:rStyle w:val="StyleUnderline"/>
          <w:highlight w:val="yellow"/>
        </w:rPr>
        <w:t>For the PRC</w:t>
      </w:r>
      <w:r>
        <w:t xml:space="preserve"> </w:t>
      </w:r>
      <w:r w:rsidRPr="00FB00B2">
        <w:rPr>
          <w:sz w:val="16"/>
        </w:rPr>
        <w:t>in particular</w:t>
      </w:r>
      <w:r>
        <w:t xml:space="preserve">, </w:t>
      </w:r>
      <w:r w:rsidRPr="00FB00B2">
        <w:rPr>
          <w:rStyle w:val="StyleUnderline"/>
          <w:highlight w:val="yellow"/>
        </w:rPr>
        <w:t>joining the existing TPP without the opportunity to discuss</w:t>
      </w:r>
      <w:r>
        <w:t xml:space="preserve"> </w:t>
      </w:r>
      <w:r w:rsidRPr="00FB00B2">
        <w:rPr>
          <w:sz w:val="16"/>
        </w:rPr>
        <w:t xml:space="preserve">any of </w:t>
      </w:r>
      <w:r w:rsidRPr="00FB00B2">
        <w:rPr>
          <w:rStyle w:val="StyleUnderline"/>
          <w:highlight w:val="yellow"/>
        </w:rPr>
        <w:t>the existing provisions may present political difficulties</w:t>
      </w:r>
      <w:r>
        <w:t xml:space="preserve"> </w:t>
      </w:r>
      <w:r w:rsidRPr="00FB00B2">
        <w:rPr>
          <w:sz w:val="16"/>
        </w:rPr>
        <w:t xml:space="preserve">at the domestic level. This suggests that current TPP members would be wise to think carefully about a mechanism that would apply specifically to new entrants in the next tranche of negotiations. </w:t>
      </w:r>
      <w:r w:rsidRPr="00FB00B2">
        <w:rPr>
          <w:rStyle w:val="StyleUnderline"/>
          <w:highlight w:val="yellow"/>
        </w:rPr>
        <w:t>To write into the agreement that accession terms are to be negotiated later with each new entrant will be unacceptable</w:t>
      </w:r>
      <w:r>
        <w:t xml:space="preserve"> </w:t>
      </w:r>
      <w:r w:rsidRPr="00FB00B2">
        <w:rPr>
          <w:sz w:val="16"/>
        </w:rPr>
        <w:t xml:space="preserve">to many. Some sort of clarity is therefore needed as to what sort of accession provisions will be required of new aspirants. I suggest that officials think creatively about a clause that would allow certain flexibility to the first set of countries entering the TPP. Such a clause would not allow a wholesale rewriting of the agreement, but might allow for some modest changes. Done carefully, it would satisfy the demands for new members to put their collective stamp on the agreement without prolonging new negotiations. Such a mechanism would also encourage any country considering membership to declare their interest. This would have the added benefit of getting all potential new members into the deal at the same time. The alternative to getting everyone in at once might instead be to add new members on a regular basis, which would be deeply problematic. </w:t>
      </w:r>
      <w:r w:rsidRPr="00FB00B2">
        <w:rPr>
          <w:rStyle w:val="StyleUnderline"/>
          <w:highlight w:val="yellow"/>
        </w:rPr>
        <w:t>A clause in the current agreement that privileges entrants in the first wave of new applicants could be extremely helpful</w:t>
      </w:r>
      <w:r>
        <w:t xml:space="preserve"> </w:t>
      </w:r>
      <w:r w:rsidRPr="00FB00B2">
        <w:rPr>
          <w:sz w:val="16"/>
        </w:rPr>
        <w:t>in promoting TPP expansion in the near term. It need not allow extensive changes to the existing text, but</w:t>
      </w:r>
      <w:r w:rsidRPr="00FB00B2">
        <w:rPr>
          <w:sz w:val="16"/>
        </w:rPr>
        <w:t xml:space="preserve"> </w:t>
      </w:r>
      <w:r w:rsidRPr="00FB00B2">
        <w:rPr>
          <w:rStyle w:val="StyleUnderline"/>
          <w:highlight w:val="yellow"/>
        </w:rPr>
        <w:t>some show of flexibility may be necessary to encourage new entrants</w:t>
      </w:r>
      <w:r>
        <w:t>.</w:t>
      </w:r>
      <w:r>
        <w:t xml:space="preserve"> </w:t>
      </w:r>
      <w:r w:rsidRPr="00FB00B2">
        <w:rPr>
          <w:rStyle w:val="StyleUnderline"/>
          <w:highlight w:val="yellow"/>
        </w:rPr>
        <w:t>Otherwise, entry becomes a “take it or leave it” proposition and increases the risk that prospective members may opt to “leave it</w:t>
      </w:r>
      <w:r>
        <w:t>.”</w:t>
      </w:r>
    </w:p>
    <w:p w:rsidR="00FB00B2" w:rsidRPr="00FB00B2" w:rsidRDefault="00FB00B2" w:rsidP="00FB00B2">
      <w:pPr>
        <w:pStyle w:val="Heading3"/>
      </w:pPr>
      <w:r>
        <w:lastRenderedPageBreak/>
        <w:t>China Says No – Standards – Extensions</w:t>
      </w:r>
    </w:p>
    <w:p w:rsidR="0074276C" w:rsidRDefault="0074276C" w:rsidP="0074276C">
      <w:pPr>
        <w:pStyle w:val="Heading4"/>
      </w:pPr>
      <w:r>
        <w:t>Can’t meet intellectual property (IP) standards</w:t>
      </w:r>
    </w:p>
    <w:p w:rsidR="0074276C" w:rsidRPr="00BA7AC9" w:rsidRDefault="0074276C" w:rsidP="0074276C">
      <w:pPr>
        <w:rPr>
          <w:rStyle w:val="Style13ptBold"/>
          <w:b w:val="0"/>
        </w:rPr>
      </w:pPr>
      <w:r>
        <w:rPr>
          <w:rStyle w:val="Style13ptBold"/>
        </w:rPr>
        <w:t>Sonnad &amp; Horwitz 15</w:t>
      </w:r>
      <w:r>
        <w:rPr>
          <w:rStyle w:val="Style13ptBold"/>
          <w:b w:val="0"/>
        </w:rPr>
        <w:t xml:space="preserve"> </w:t>
      </w:r>
      <w:r w:rsidRPr="00BA7AC9">
        <w:rPr>
          <w:rStyle w:val="Style13ptBold"/>
          <w:b w:val="0"/>
          <w:sz w:val="20"/>
        </w:rPr>
        <w:t>(Nikhil &amp; Josh, staff @ Quartz news, “What China will have to do to join the Trans-Pacific trade club”, http://qz.com/517905/what-china-will-have-to-do-to-join-the-trans-pacific-trade-club/)</w:t>
      </w:r>
    </w:p>
    <w:p w:rsidR="0074276C" w:rsidRPr="00732893" w:rsidRDefault="0074276C" w:rsidP="0074276C">
      <w:r w:rsidRPr="00C91D76">
        <w:rPr>
          <w:sz w:val="16"/>
        </w:rPr>
        <w:t>IP theft is a common grievance among international firms that operate in China. In 2007, the US brought a dispute to the WTO accusing China of failing to live up to its IP protection promises. To America’s disappointment, the WTO ruled that China had not violated the relevant rules. That appears to have led the Americans to bring more aggressive standards to the TPP, sometimes stoking controversy even among its allies in the deal. American negotiators, for example, pushed to give drug makers a 12-year period to withhold data that could be used to produce generic “</w:t>
      </w:r>
      <w:proofErr w:type="spellStart"/>
      <w:r w:rsidRPr="00C91D76">
        <w:rPr>
          <w:sz w:val="16"/>
        </w:rPr>
        <w:t>biosimilars</w:t>
      </w:r>
      <w:proofErr w:type="spellEnd"/>
      <w:r w:rsidRPr="00C91D76">
        <w:rPr>
          <w:sz w:val="16"/>
        </w:rPr>
        <w:t>,” according to The New York Times. Other nations wanted five years of protection at most. Even so</w:t>
      </w:r>
      <w:r>
        <w:t xml:space="preserve">, </w:t>
      </w:r>
      <w:r w:rsidRPr="00C91D76">
        <w:rPr>
          <w:rStyle w:val="StyleUnderline"/>
          <w:highlight w:val="yellow"/>
        </w:rPr>
        <w:t>no amount of negotiation will bring the TPP’s IP rules to a standard low enough to include China</w:t>
      </w:r>
      <w:r>
        <w:t xml:space="preserve">, </w:t>
      </w:r>
      <w:r w:rsidRPr="00C91D76">
        <w:rPr>
          <w:rStyle w:val="StyleUnderline"/>
          <w:highlight w:val="yellow"/>
        </w:rPr>
        <w:t>where piracy is widespread, enforcement is reluctant, and</w:t>
      </w:r>
      <w:r>
        <w:t xml:space="preserve"> even t</w:t>
      </w:r>
      <w:r w:rsidRPr="00C91D76">
        <w:rPr>
          <w:rStyle w:val="StyleUnderline"/>
          <w:highlight w:val="yellow"/>
        </w:rPr>
        <w:t>he state itself is widely believed to play a role in hacking foreign firms.</w:t>
      </w:r>
      <w:r w:rsidRPr="00C91D76">
        <w:rPr>
          <w:rStyle w:val="StyleUnderline"/>
        </w:rPr>
        <w:t xml:space="preserve"> </w:t>
      </w:r>
      <w:r>
        <w:t>“</w:t>
      </w:r>
      <w:r w:rsidRPr="00C91D76">
        <w:rPr>
          <w:rStyle w:val="StyleUnderline"/>
          <w:highlight w:val="yellow"/>
        </w:rPr>
        <w:t>The crucial issue with China</w:t>
      </w:r>
      <w:r>
        <w:t xml:space="preserve"> in IP </w:t>
      </w:r>
      <w:r w:rsidRPr="00C91D76">
        <w:rPr>
          <w:rStyle w:val="StyleUnderline"/>
          <w:highlight w:val="yellow"/>
        </w:rPr>
        <w:t>is that the laws may be on paper but not implemented properly in practice</w:t>
      </w:r>
      <w:r w:rsidRPr="00C91D76">
        <w:rPr>
          <w:rStyle w:val="StyleUnderline"/>
          <w:sz w:val="16"/>
          <w:highlight w:val="yellow"/>
        </w:rPr>
        <w:t>,</w:t>
      </w:r>
      <w:r w:rsidRPr="00C91D76">
        <w:rPr>
          <w:sz w:val="16"/>
        </w:rPr>
        <w:t xml:space="preserve">” according to June Park, a fellow at the National University of Singapore, writing in the online journal </w:t>
      </w:r>
      <w:proofErr w:type="spellStart"/>
      <w:r w:rsidRPr="00C91D76">
        <w:rPr>
          <w:sz w:val="16"/>
        </w:rPr>
        <w:t>Asan</w:t>
      </w:r>
      <w:proofErr w:type="spellEnd"/>
      <w:r w:rsidRPr="00C91D76">
        <w:rPr>
          <w:sz w:val="16"/>
        </w:rPr>
        <w:t xml:space="preserve"> Forum. </w:t>
      </w:r>
      <w:r>
        <w:t>“</w:t>
      </w:r>
      <w:r w:rsidRPr="00C91D76">
        <w:rPr>
          <w:rStyle w:val="StyleUnderline"/>
          <w:highlight w:val="yellow"/>
        </w:rPr>
        <w:t xml:space="preserve">If China intends to join TPP, it will take years for implementation </w:t>
      </w:r>
      <w:r w:rsidR="00C91D76">
        <w:rPr>
          <w:rStyle w:val="StyleUnderline"/>
          <w:highlight w:val="yellow"/>
        </w:rPr>
        <w:t>i</w:t>
      </w:r>
      <w:r w:rsidRPr="00C91D76">
        <w:rPr>
          <w:rStyle w:val="StyleUnderline"/>
          <w:highlight w:val="yellow"/>
        </w:rPr>
        <w:t>f the current levels of IP protection in China are applied,</w:t>
      </w:r>
      <w:r>
        <w:t>” she notes.</w:t>
      </w:r>
    </w:p>
    <w:p w:rsidR="0074276C" w:rsidRDefault="0074276C" w:rsidP="0074276C">
      <w:pPr>
        <w:pStyle w:val="Heading4"/>
      </w:pPr>
      <w:r>
        <w:t>China can’t join; their economy doesn’t meet TPP standards</w:t>
      </w:r>
    </w:p>
    <w:p w:rsidR="0074276C" w:rsidRPr="00B029E9" w:rsidRDefault="0074276C" w:rsidP="0074276C">
      <w:pPr>
        <w:rPr>
          <w:rStyle w:val="Style13ptBold"/>
          <w:b w:val="0"/>
        </w:rPr>
      </w:pPr>
      <w:r>
        <w:rPr>
          <w:rStyle w:val="Style13ptBold"/>
        </w:rPr>
        <w:t>Webster 15</w:t>
      </w:r>
      <w:r>
        <w:rPr>
          <w:rStyle w:val="Style13ptBold"/>
          <w:b w:val="0"/>
        </w:rPr>
        <w:t xml:space="preserve"> </w:t>
      </w:r>
      <w:r w:rsidRPr="00B029E9">
        <w:rPr>
          <w:rStyle w:val="Style13ptBold"/>
          <w:b w:val="0"/>
          <w:sz w:val="20"/>
        </w:rPr>
        <w:t>(Graham, senior fellow at The China Center at Yale Law School, “What Will the TPP Mean for China?</w:t>
      </w:r>
      <w:proofErr w:type="gramStart"/>
      <w:r w:rsidRPr="00B029E9">
        <w:rPr>
          <w:rStyle w:val="Style13ptBold"/>
          <w:b w:val="0"/>
          <w:sz w:val="20"/>
        </w:rPr>
        <w:t>”,</w:t>
      </w:r>
      <w:proofErr w:type="gramEnd"/>
      <w:r w:rsidRPr="00B029E9">
        <w:rPr>
          <w:rStyle w:val="Style13ptBold"/>
          <w:b w:val="0"/>
          <w:sz w:val="20"/>
        </w:rPr>
        <w:t xml:space="preserve"> http://foreignpolicy.com/2015/10/07/china-tpp-trans-pacific-partnership-obama-us-trade-xi/)</w:t>
      </w:r>
    </w:p>
    <w:p w:rsidR="0074276C" w:rsidRPr="00B029E9" w:rsidRDefault="0074276C" w:rsidP="0074276C">
      <w:r w:rsidRPr="00C91D76">
        <w:rPr>
          <w:sz w:val="16"/>
        </w:rPr>
        <w:t xml:space="preserve">Second, </w:t>
      </w:r>
      <w:r w:rsidRPr="00C91D76">
        <w:rPr>
          <w:rStyle w:val="StyleUnderline"/>
          <w:highlight w:val="yellow"/>
        </w:rPr>
        <w:t>China would have</w:t>
      </w:r>
      <w:r>
        <w:t xml:space="preserve"> had </w:t>
      </w:r>
      <w:r w:rsidRPr="00C91D76">
        <w:rPr>
          <w:rStyle w:val="StyleUnderline"/>
          <w:highlight w:val="yellow"/>
        </w:rPr>
        <w:t>to undergo substantial reforms in the state-owned sector, labor standards, and other areas — reforms that go well beyond China’s</w:t>
      </w:r>
      <w:r>
        <w:t xml:space="preserve"> own </w:t>
      </w:r>
      <w:r w:rsidRPr="00C91D76">
        <w:rPr>
          <w:rStyle w:val="StyleUnderline"/>
          <w:highlight w:val="yellow"/>
        </w:rPr>
        <w:t>Third Plenum reforms</w:t>
      </w:r>
      <w:r>
        <w:t xml:space="preserve"> </w:t>
      </w:r>
      <w:r w:rsidRPr="00C91D76">
        <w:rPr>
          <w:sz w:val="16"/>
        </w:rPr>
        <w:t xml:space="preserve">that many analysts see as lagging. In essence, </w:t>
      </w:r>
      <w:r w:rsidRPr="00C91D76">
        <w:rPr>
          <w:rStyle w:val="StyleUnderline"/>
          <w:highlight w:val="yellow"/>
        </w:rPr>
        <w:t>China wasn’t ready for TPP negotiations even if it wanted to join</w:t>
      </w:r>
      <w:r>
        <w:t xml:space="preserve">. </w:t>
      </w:r>
      <w:r w:rsidRPr="00C91D76">
        <w:rPr>
          <w:sz w:val="16"/>
        </w:rPr>
        <w:t xml:space="preserve">Only once the full agreement emerges can we assess the likelihood of China ever joining the TPP, but </w:t>
      </w:r>
      <w:r w:rsidRPr="00C91D76">
        <w:rPr>
          <w:rStyle w:val="StyleUnderline"/>
          <w:highlight w:val="yellow"/>
        </w:rPr>
        <w:t>if the Chinese leadership is successful in pursuing its own reform agenda, it will be in a much better position to</w:t>
      </w:r>
      <w:r>
        <w:t xml:space="preserve"> </w:t>
      </w:r>
      <w:r w:rsidRPr="00C91D76">
        <w:rPr>
          <w:sz w:val="16"/>
        </w:rPr>
        <w:t xml:space="preserve">enter talks to </w:t>
      </w:r>
      <w:r w:rsidRPr="00C91D76">
        <w:rPr>
          <w:rStyle w:val="StyleUnderline"/>
          <w:highlight w:val="yellow"/>
        </w:rPr>
        <w:t>join</w:t>
      </w:r>
      <w:r>
        <w:t xml:space="preserve"> the </w:t>
      </w:r>
      <w:r w:rsidRPr="00C91D76">
        <w:rPr>
          <w:rStyle w:val="StyleUnderline"/>
          <w:highlight w:val="yellow"/>
        </w:rPr>
        <w:t>TPP</w:t>
      </w:r>
      <w:r>
        <w:t>.</w:t>
      </w:r>
    </w:p>
    <w:p w:rsidR="0074276C" w:rsidRDefault="0074276C" w:rsidP="0074276C">
      <w:pPr>
        <w:pStyle w:val="Heading4"/>
      </w:pPr>
      <w:r>
        <w:t>China can’t meet TPP standards</w:t>
      </w:r>
    </w:p>
    <w:p w:rsidR="0074276C" w:rsidRPr="00B766ED" w:rsidRDefault="0074276C" w:rsidP="0074276C">
      <w:pPr>
        <w:rPr>
          <w:rStyle w:val="Style13ptBold"/>
          <w:b w:val="0"/>
        </w:rPr>
      </w:pPr>
      <w:proofErr w:type="spellStart"/>
      <w:r>
        <w:rPr>
          <w:rStyle w:val="Style13ptBold"/>
        </w:rPr>
        <w:t>Bradsher</w:t>
      </w:r>
      <w:proofErr w:type="spellEnd"/>
      <w:r>
        <w:rPr>
          <w:rStyle w:val="Style13ptBold"/>
        </w:rPr>
        <w:t xml:space="preserve"> 15</w:t>
      </w:r>
      <w:r w:rsidRPr="00B766ED">
        <w:rPr>
          <w:rStyle w:val="Style13ptBold"/>
          <w:b w:val="0"/>
          <w:sz w:val="20"/>
        </w:rPr>
        <w:t xml:space="preserve"> (Keith, 4/28, staff @ New York Times, “Once Concerned, China Is Quiet </w:t>
      </w:r>
      <w:proofErr w:type="gramStart"/>
      <w:r w:rsidRPr="00B766ED">
        <w:rPr>
          <w:rStyle w:val="Style13ptBold"/>
          <w:b w:val="0"/>
          <w:sz w:val="20"/>
        </w:rPr>
        <w:t>About</w:t>
      </w:r>
      <w:proofErr w:type="gramEnd"/>
      <w:r w:rsidRPr="00B766ED">
        <w:rPr>
          <w:rStyle w:val="Style13ptBold"/>
          <w:b w:val="0"/>
          <w:sz w:val="20"/>
        </w:rPr>
        <w:t xml:space="preserve"> Trans-Pacific Trade Deal”, http://www.nytimes.com/2015/04/29/business/international/once-concerned-china-is-quiet-about-trans-pacific-trade-deal.html?_r=0)</w:t>
      </w:r>
    </w:p>
    <w:p w:rsidR="0074276C" w:rsidRPr="00C91D76" w:rsidRDefault="0074276C" w:rsidP="0074276C">
      <w:pPr>
        <w:rPr>
          <w:rStyle w:val="StyleUnderline"/>
        </w:rPr>
      </w:pPr>
      <w:r w:rsidRPr="00C91D76">
        <w:rPr>
          <w:sz w:val="16"/>
        </w:rPr>
        <w:t xml:space="preserve">“Right now, the T.P.P. has looped in many Southeast Asian countries, like Vietnam and Philippines, whose financial industries actually lag behind China’s,” said Shen </w:t>
      </w:r>
      <w:proofErr w:type="spellStart"/>
      <w:r w:rsidRPr="00C91D76">
        <w:rPr>
          <w:sz w:val="16"/>
        </w:rPr>
        <w:t>Guobing</w:t>
      </w:r>
      <w:proofErr w:type="spellEnd"/>
      <w:r w:rsidRPr="00C91D76">
        <w:rPr>
          <w:sz w:val="16"/>
        </w:rPr>
        <w:t xml:space="preserve">, a professor at </w:t>
      </w:r>
      <w:proofErr w:type="spellStart"/>
      <w:r w:rsidRPr="00C91D76">
        <w:rPr>
          <w:sz w:val="16"/>
        </w:rPr>
        <w:t>Fudan</w:t>
      </w:r>
      <w:proofErr w:type="spellEnd"/>
      <w:r w:rsidRPr="00C91D76">
        <w:rPr>
          <w:sz w:val="16"/>
        </w:rPr>
        <w:t xml:space="preserve"> University’s Institute of World Economy in Shanghai. “When they are allowed in, yet China is not, it raises questions of a double standard.” Administration officials insist that all countries in the trade agreement will meet consistent standards of openness, and say that China made its own decision not to participate. </w:t>
      </w:r>
      <w:r w:rsidRPr="00C91D76">
        <w:rPr>
          <w:rStyle w:val="StyleUnderline"/>
          <w:highlight w:val="yellow"/>
        </w:rPr>
        <w:t>China has its own reasons for shying away from a trans-Pacific trade deal</w:t>
      </w:r>
      <w:r>
        <w:t xml:space="preserve"> </w:t>
      </w:r>
      <w:r w:rsidRPr="00C91D76">
        <w:rPr>
          <w:sz w:val="16"/>
        </w:rPr>
        <w:t>extending from Chile to Japan</w:t>
      </w:r>
      <w:r>
        <w:t xml:space="preserve">. </w:t>
      </w:r>
      <w:r w:rsidRPr="00C91D76">
        <w:rPr>
          <w:rStyle w:val="StyleUnderline"/>
          <w:highlight w:val="yellow"/>
        </w:rPr>
        <w:t>Because China joined the W</w:t>
      </w:r>
      <w:r>
        <w:t xml:space="preserve">orld </w:t>
      </w:r>
      <w:r w:rsidRPr="00C91D76">
        <w:rPr>
          <w:rStyle w:val="StyleUnderline"/>
          <w:highlight w:val="yellow"/>
        </w:rPr>
        <w:t>T</w:t>
      </w:r>
      <w:r>
        <w:t xml:space="preserve">rade </w:t>
      </w:r>
      <w:r w:rsidRPr="00C91D76">
        <w:rPr>
          <w:rStyle w:val="StyleUnderline"/>
          <w:highlight w:val="yellow"/>
        </w:rPr>
        <w:t>O</w:t>
      </w:r>
      <w:r>
        <w:t xml:space="preserve">rganization </w:t>
      </w:r>
      <w:r w:rsidRPr="00C91D76">
        <w:rPr>
          <w:rStyle w:val="StyleUnderline"/>
          <w:highlight w:val="yellow"/>
        </w:rPr>
        <w:t>while still</w:t>
      </w:r>
      <w:r w:rsidRPr="00C91D76">
        <w:rPr>
          <w:rStyle w:val="StyleUnderline"/>
        </w:rPr>
        <w:t xml:space="preserve"> </w:t>
      </w:r>
      <w:r>
        <w:t xml:space="preserve">clearly </w:t>
      </w:r>
      <w:r w:rsidRPr="00C91D76">
        <w:rPr>
          <w:rStyle w:val="StyleUnderline"/>
          <w:highlight w:val="yellow"/>
        </w:rPr>
        <w:t>a developing country</w:t>
      </w:r>
      <w:r>
        <w:t xml:space="preserve"> in 2001, </w:t>
      </w:r>
      <w:r w:rsidRPr="00C91D76">
        <w:rPr>
          <w:rStyle w:val="StyleUnderline"/>
          <w:highlight w:val="yellow"/>
        </w:rPr>
        <w:t>it has been able to maintain high tariffs and</w:t>
      </w:r>
      <w:r>
        <w:t xml:space="preserve"> other </w:t>
      </w:r>
      <w:r w:rsidRPr="00C91D76">
        <w:rPr>
          <w:rStyle w:val="StyleUnderline"/>
          <w:highlight w:val="yellow"/>
        </w:rPr>
        <w:t>import restrictions</w:t>
      </w:r>
      <w:r>
        <w:t xml:space="preserve">. </w:t>
      </w:r>
      <w:r w:rsidRPr="00C91D76">
        <w:rPr>
          <w:rStyle w:val="StyleUnderline"/>
          <w:highlight w:val="yellow"/>
        </w:rPr>
        <w:t>If China did participate in the T</w:t>
      </w:r>
      <w:r>
        <w:t>rans-</w:t>
      </w:r>
      <w:r w:rsidRPr="00C91D76">
        <w:rPr>
          <w:rStyle w:val="StyleUnderline"/>
          <w:highlight w:val="yellow"/>
        </w:rPr>
        <w:t>P</w:t>
      </w:r>
      <w:r>
        <w:t xml:space="preserve">acific </w:t>
      </w:r>
      <w:r w:rsidRPr="00C91D76">
        <w:rPr>
          <w:rStyle w:val="StyleUnderline"/>
          <w:highlight w:val="yellow"/>
        </w:rPr>
        <w:t>P</w:t>
      </w:r>
      <w:r>
        <w:t xml:space="preserve">artnership, </w:t>
      </w:r>
      <w:r w:rsidRPr="00C91D76">
        <w:rPr>
          <w:rStyle w:val="StyleUnderline"/>
          <w:highlight w:val="yellow"/>
        </w:rPr>
        <w:t>it would come under pressure to remove</w:t>
      </w:r>
      <w:r>
        <w:t xml:space="preserve"> many of </w:t>
      </w:r>
      <w:r w:rsidRPr="00C91D76">
        <w:rPr>
          <w:rStyle w:val="StyleUnderline"/>
          <w:highlight w:val="yellow"/>
        </w:rPr>
        <w:t>its steep trade barriers. “This is</w:t>
      </w:r>
      <w:r w:rsidRPr="00C91D76">
        <w:rPr>
          <w:rStyle w:val="StyleUnderline"/>
        </w:rPr>
        <w:t xml:space="preserve"> </w:t>
      </w:r>
      <w:r>
        <w:t xml:space="preserve">obviously </w:t>
      </w:r>
      <w:r w:rsidRPr="00C91D76">
        <w:rPr>
          <w:rStyle w:val="StyleUnderline"/>
          <w:highlight w:val="yellow"/>
        </w:rPr>
        <w:t>an American trap for China</w:t>
      </w:r>
      <w:r>
        <w:t>,” Mr. Shen said, “</w:t>
      </w:r>
      <w:r w:rsidRPr="00C91D76">
        <w:rPr>
          <w:rStyle w:val="StyleUnderline"/>
          <w:highlight w:val="yellow"/>
        </w:rPr>
        <w:t>a threshold we can’t possibly reach.”</w:t>
      </w:r>
    </w:p>
    <w:p w:rsidR="0074276C" w:rsidRDefault="0074276C" w:rsidP="0074276C">
      <w:pPr>
        <w:pStyle w:val="Heading4"/>
      </w:pPr>
      <w:r>
        <w:t>China can’t meet high standards of the TPP</w:t>
      </w:r>
    </w:p>
    <w:p w:rsidR="0074276C" w:rsidRPr="00282F7E" w:rsidRDefault="0074276C" w:rsidP="0074276C">
      <w:pPr>
        <w:rPr>
          <w:rStyle w:val="Style13ptBold"/>
          <w:b w:val="0"/>
        </w:rPr>
      </w:pPr>
      <w:proofErr w:type="spellStart"/>
      <w:r>
        <w:rPr>
          <w:rStyle w:val="Style13ptBold"/>
        </w:rPr>
        <w:t>Birtles</w:t>
      </w:r>
      <w:proofErr w:type="spellEnd"/>
      <w:r>
        <w:rPr>
          <w:rStyle w:val="Style13ptBold"/>
        </w:rPr>
        <w:t xml:space="preserve"> 15</w:t>
      </w:r>
      <w:r>
        <w:rPr>
          <w:rStyle w:val="Style13ptBold"/>
          <w:b w:val="0"/>
        </w:rPr>
        <w:t xml:space="preserve"> </w:t>
      </w:r>
      <w:r w:rsidRPr="00282F7E">
        <w:rPr>
          <w:rStyle w:val="Style13ptBold"/>
          <w:b w:val="0"/>
          <w:sz w:val="20"/>
        </w:rPr>
        <w:t>(Bill, China correspondent, ABC News, “Trans-Pacific Partnership: China cautiously welcomes deal, hopes it will promote free trade”, http://www.abc.net.au/news/2015-10-06/china-hopeful-tpp-deal-will-promote-asia-pacific-trade/6831638)</w:t>
      </w:r>
    </w:p>
    <w:p w:rsidR="0074276C" w:rsidRPr="00282F7E" w:rsidRDefault="0074276C" w:rsidP="0074276C">
      <w:r w:rsidRPr="00C91D76">
        <w:rPr>
          <w:sz w:val="16"/>
        </w:rPr>
        <w:lastRenderedPageBreak/>
        <w:t xml:space="preserve">"In the near future I don't think [the TPP] will have a large impact on China's competitive advantage," said Xiang </w:t>
      </w:r>
      <w:proofErr w:type="spellStart"/>
      <w:r w:rsidRPr="00C91D76">
        <w:rPr>
          <w:sz w:val="16"/>
        </w:rPr>
        <w:t>Songzuo</w:t>
      </w:r>
      <w:proofErr w:type="spellEnd"/>
      <w:r w:rsidRPr="00C91D76">
        <w:rPr>
          <w:sz w:val="16"/>
        </w:rPr>
        <w:t>, chief economist of the Agricultural Bank of China, one of China's 'big four' banks. "But in the long run, if the TPP can accept more members, particularly from European countries, then I think China's competitive advantage will be eroded further," he said. Prime Minister Malcolm Turnbull has hailed the hard-fought deal which covers 40 per cent of the global economy as a "gigantic foundation stone" for Australia</w:t>
      </w:r>
      <w:r>
        <w:t xml:space="preserve">. </w:t>
      </w:r>
      <w:r w:rsidRPr="00C91D76">
        <w:rPr>
          <w:rStyle w:val="StyleUnderline"/>
          <w:highlight w:val="yellow"/>
        </w:rPr>
        <w:t>China has</w:t>
      </w:r>
      <w:r>
        <w:t xml:space="preserve"> not </w:t>
      </w:r>
      <w:r w:rsidRPr="00C91D76">
        <w:rPr>
          <w:rStyle w:val="StyleUnderline"/>
          <w:highlight w:val="yellow"/>
        </w:rPr>
        <w:t>been</w:t>
      </w:r>
      <w:r>
        <w:t xml:space="preserve"> </w:t>
      </w:r>
      <w:r w:rsidRPr="00C91D76">
        <w:rPr>
          <w:sz w:val="16"/>
        </w:rPr>
        <w:t xml:space="preserve">part of the negotiations, but was </w:t>
      </w:r>
      <w:r w:rsidRPr="00C91D76">
        <w:rPr>
          <w:rStyle w:val="StyleUnderline"/>
          <w:highlight w:val="yellow"/>
        </w:rPr>
        <w:t>previously invited to join the talks on condition that it meets higher standards on areas such as intellectual property protection and environmental regulation</w:t>
      </w:r>
      <w:r>
        <w:t xml:space="preserve">s. </w:t>
      </w:r>
      <w:r w:rsidRPr="00C91D76">
        <w:rPr>
          <w:rStyle w:val="StyleUnderline"/>
          <w:highlight w:val="yellow"/>
        </w:rPr>
        <w:t xml:space="preserve">Another key requirement is that it makes moves towards </w:t>
      </w:r>
      <w:proofErr w:type="spellStart"/>
      <w:r w:rsidRPr="00C91D76">
        <w:rPr>
          <w:rStyle w:val="StyleUnderline"/>
          <w:highlight w:val="yellow"/>
        </w:rPr>
        <w:t>liberalising</w:t>
      </w:r>
      <w:proofErr w:type="spellEnd"/>
      <w:r w:rsidRPr="00C91D76">
        <w:rPr>
          <w:rStyle w:val="StyleUnderline"/>
          <w:highlight w:val="yellow"/>
        </w:rPr>
        <w:t xml:space="preserve"> its state-owned enterprises, which dominate</w:t>
      </w:r>
      <w:r>
        <w:t xml:space="preserve"> sectors such as </w:t>
      </w:r>
      <w:r w:rsidRPr="00C91D76">
        <w:rPr>
          <w:rStyle w:val="StyleUnderline"/>
          <w:highlight w:val="yellow"/>
        </w:rPr>
        <w:t>telecommunications and finance</w:t>
      </w:r>
      <w:r>
        <w:t xml:space="preserve">. </w:t>
      </w:r>
      <w:proofErr w:type="spellStart"/>
      <w:r>
        <w:t>Mr</w:t>
      </w:r>
      <w:proofErr w:type="spellEnd"/>
      <w:r>
        <w:t xml:space="preserve"> Xiang said </w:t>
      </w:r>
      <w:r w:rsidRPr="00C91D76">
        <w:rPr>
          <w:rStyle w:val="StyleUnderline"/>
          <w:highlight w:val="yellow"/>
        </w:rPr>
        <w:t>these conditions made it impossible for China to be included in the talks</w:t>
      </w:r>
      <w:r>
        <w:t xml:space="preserve"> for the TPP.</w:t>
      </w:r>
    </w:p>
    <w:p w:rsidR="0074276C" w:rsidRDefault="0074276C" w:rsidP="0074276C">
      <w:pPr>
        <w:pStyle w:val="Heading4"/>
      </w:pPr>
      <w:r>
        <w:t>China has many areas of standards that don’t meet TPP requirements</w:t>
      </w:r>
    </w:p>
    <w:p w:rsidR="0074276C" w:rsidRPr="005C2F1A" w:rsidRDefault="0074276C" w:rsidP="0074276C">
      <w:pPr>
        <w:rPr>
          <w:rStyle w:val="Style13ptBold"/>
          <w:b w:val="0"/>
        </w:rPr>
      </w:pPr>
      <w:proofErr w:type="spellStart"/>
      <w:r>
        <w:rPr>
          <w:rStyle w:val="Style13ptBold"/>
        </w:rPr>
        <w:t>Jianping</w:t>
      </w:r>
      <w:proofErr w:type="spellEnd"/>
      <w:r>
        <w:rPr>
          <w:rStyle w:val="Style13ptBold"/>
        </w:rPr>
        <w:t xml:space="preserve"> 13</w:t>
      </w:r>
      <w:r>
        <w:rPr>
          <w:rStyle w:val="Style13ptBold"/>
          <w:b w:val="0"/>
        </w:rPr>
        <w:t xml:space="preserve"> </w:t>
      </w:r>
      <w:r w:rsidRPr="005C2F1A">
        <w:rPr>
          <w:rStyle w:val="Style13ptBold"/>
          <w:b w:val="0"/>
          <w:sz w:val="20"/>
        </w:rPr>
        <w:t>(Dr. Zhang, fellow @ Pacific Economic Cooperation Council, “How far away is China from TPP?</w:t>
      </w:r>
      <w:proofErr w:type="gramStart"/>
      <w:r w:rsidRPr="005C2F1A">
        <w:rPr>
          <w:rStyle w:val="Style13ptBold"/>
          <w:b w:val="0"/>
          <w:sz w:val="20"/>
        </w:rPr>
        <w:t>”,</w:t>
      </w:r>
      <w:proofErr w:type="gramEnd"/>
      <w:r w:rsidRPr="005C2F1A">
        <w:rPr>
          <w:rStyle w:val="Style13ptBold"/>
          <w:b w:val="0"/>
          <w:sz w:val="20"/>
        </w:rPr>
        <w:t xml:space="preserve"> https://www.pecc.org/resources/2018-how-far-away-is-china-from-tpp?path=)</w:t>
      </w:r>
    </w:p>
    <w:p w:rsidR="0074276C" w:rsidRDefault="0074276C" w:rsidP="0074276C">
      <w:r>
        <w:t>(1)The unification of standards</w:t>
      </w:r>
    </w:p>
    <w:p w:rsidR="0074276C" w:rsidRDefault="0074276C" w:rsidP="0074276C">
      <w:r w:rsidRPr="00C91D76">
        <w:rPr>
          <w:rStyle w:val="StyleUnderline"/>
          <w:highlight w:val="yellow"/>
        </w:rPr>
        <w:t>There is a huge gap between China and the U.S. on</w:t>
      </w:r>
      <w:r>
        <w:t xml:space="preserve"> </w:t>
      </w:r>
      <w:r w:rsidRPr="00C91D76">
        <w:rPr>
          <w:sz w:val="16"/>
        </w:rPr>
        <w:t xml:space="preserve">the understanding of </w:t>
      </w:r>
      <w:r w:rsidRPr="00C91D76">
        <w:rPr>
          <w:rStyle w:val="StyleUnderline"/>
          <w:highlight w:val="yellow"/>
        </w:rPr>
        <w:t>standards,</w:t>
      </w:r>
      <w:r>
        <w:t xml:space="preserve"> </w:t>
      </w:r>
      <w:r w:rsidRPr="00C91D76">
        <w:rPr>
          <w:sz w:val="16"/>
        </w:rPr>
        <w:t xml:space="preserve">together with the formulating and implementing mechanism of standard. </w:t>
      </w:r>
      <w:r w:rsidRPr="00C91D76">
        <w:rPr>
          <w:rStyle w:val="StyleUnderline"/>
          <w:highlight w:val="yellow"/>
        </w:rPr>
        <w:t>For the U.S. part, the standard should formulated by the enterprises</w:t>
      </w:r>
      <w:r>
        <w:t xml:space="preserve"> </w:t>
      </w:r>
      <w:r w:rsidRPr="00C91D76">
        <w:rPr>
          <w:sz w:val="16"/>
        </w:rPr>
        <w:t xml:space="preserve">or the organizations </w:t>
      </w:r>
      <w:r w:rsidRPr="00C91D76">
        <w:rPr>
          <w:rStyle w:val="StyleUnderline"/>
          <w:highlight w:val="yellow"/>
        </w:rPr>
        <w:t>within the industry</w:t>
      </w:r>
      <w:r>
        <w:t xml:space="preserve">, </w:t>
      </w:r>
      <w:r w:rsidRPr="00C91D76">
        <w:rPr>
          <w:sz w:val="16"/>
        </w:rPr>
        <w:t xml:space="preserve">the government can’t be involved. While </w:t>
      </w:r>
      <w:r w:rsidRPr="00C91D76">
        <w:rPr>
          <w:rStyle w:val="StyleUnderline"/>
          <w:highlight w:val="yellow"/>
        </w:rPr>
        <w:t>for China, the national standard is formulated by the</w:t>
      </w:r>
      <w:r>
        <w:t xml:space="preserve"> </w:t>
      </w:r>
      <w:r w:rsidRPr="00C91D76">
        <w:rPr>
          <w:sz w:val="16"/>
        </w:rPr>
        <w:t xml:space="preserve">Standardization Administration based on </w:t>
      </w:r>
      <w:r>
        <w:t>“</w:t>
      </w:r>
      <w:r w:rsidRPr="00C91D76">
        <w:rPr>
          <w:rStyle w:val="StyleUnderline"/>
          <w:highlight w:val="yellow"/>
        </w:rPr>
        <w:t>Standardization Law</w:t>
      </w:r>
      <w:r>
        <w:t xml:space="preserve">”, </w:t>
      </w:r>
      <w:r w:rsidRPr="00C91D76">
        <w:rPr>
          <w:sz w:val="16"/>
        </w:rPr>
        <w:t>and certificated by the Certification and Accreditation Administration. However, the fact is that “Energy Star” of the U.S. has impacted China’s products greatly. The establishment of U.S new rules on food safety also leads to a more strict regulation on food; it emphasizes the producers’ responsibility and obligation, and requires an overall process of certification from agriculture product to dining-table and a whole chain regulation. The certification should be carried out by the third-party checking and certification authority, but in China, the third-party certification is rather weak. Given the above</w:t>
      </w:r>
      <w:r>
        <w:t xml:space="preserve">, </w:t>
      </w:r>
      <w:r w:rsidRPr="00C91D76">
        <w:rPr>
          <w:rStyle w:val="StyleUnderline"/>
          <w:highlight w:val="yellow"/>
        </w:rPr>
        <w:t>China enterprises need to adjust the Quality Management System, which lead</w:t>
      </w:r>
      <w:r w:rsidR="00C91D76" w:rsidRPr="00C91D76">
        <w:rPr>
          <w:rStyle w:val="StyleUnderline"/>
          <w:highlight w:val="yellow"/>
        </w:rPr>
        <w:t>s</w:t>
      </w:r>
      <w:r w:rsidRPr="00C91D76">
        <w:rPr>
          <w:rStyle w:val="StyleUnderline"/>
          <w:highlight w:val="yellow"/>
        </w:rPr>
        <w:t xml:space="preserve"> to a 20% up of cost</w:t>
      </w:r>
      <w:r>
        <w:t>.</w:t>
      </w:r>
    </w:p>
    <w:p w:rsidR="0074276C" w:rsidRDefault="0074276C" w:rsidP="0074276C">
      <w:r>
        <w:t>(2) Environmental Protection</w:t>
      </w:r>
    </w:p>
    <w:p w:rsidR="0074276C" w:rsidRDefault="0074276C" w:rsidP="0074276C">
      <w:r w:rsidRPr="00C91D76">
        <w:rPr>
          <w:sz w:val="16"/>
        </w:rPr>
        <w:t>From NAFTA, the U.S. has spared no effort to promote the environmental standards and labor standards, and required the signed FTA cover all these fields. Until now, the U.S. has successfully promoted these standards to Chile, Peru these countries, and indirectly, to exert influence on developing countries like China. For example, when Chile and Peru negotiated FTA with China, they also require negotiating on environmental and labor issues</w:t>
      </w:r>
      <w:r>
        <w:t xml:space="preserve">. </w:t>
      </w:r>
      <w:r w:rsidRPr="00C91D76">
        <w:rPr>
          <w:rStyle w:val="StyleUnderline"/>
          <w:highlight w:val="yellow"/>
        </w:rPr>
        <w:t>TPP</w:t>
      </w:r>
      <w:r>
        <w:t xml:space="preserve"> now </w:t>
      </w:r>
      <w:r w:rsidRPr="00C91D76">
        <w:rPr>
          <w:rStyle w:val="StyleUnderline"/>
          <w:highlight w:val="yellow"/>
        </w:rPr>
        <w:t>has a special environment chapter</w:t>
      </w:r>
      <w:r>
        <w:t xml:space="preserve"> </w:t>
      </w:r>
      <w:r w:rsidRPr="00C91D76">
        <w:rPr>
          <w:sz w:val="16"/>
        </w:rPr>
        <w:t>and requires not to encourage foreign investment with the expense of reducing the environmental protection efforts, environmental protection should be the priority, and not to affect the attention on environmental sensitivity. In addition, the biodiversity conservation and the marine fishing areas require high transparency and administrative and judicial procedures, which is also very important. In China's FTA with Switzerland, the environmental protection chapter comes out for the first time, but in the formulate and implementation of environmental protection standards, environmental data’ monitoring and transparency and the participation of non-governmental organizations</w:t>
      </w:r>
      <w:r>
        <w:t xml:space="preserve">, </w:t>
      </w:r>
      <w:r w:rsidRPr="00C91D76">
        <w:rPr>
          <w:rStyle w:val="StyleUnderline"/>
          <w:highlight w:val="yellow"/>
        </w:rPr>
        <w:t>there is a</w:t>
      </w:r>
      <w:r>
        <w:t xml:space="preserve"> </w:t>
      </w:r>
      <w:r w:rsidRPr="00C91D76">
        <w:rPr>
          <w:sz w:val="16"/>
        </w:rPr>
        <w:t>still a</w:t>
      </w:r>
      <w:r>
        <w:t xml:space="preserve"> </w:t>
      </w:r>
      <w:r w:rsidRPr="00C91D76">
        <w:rPr>
          <w:rStyle w:val="StyleUnderline"/>
          <w:highlight w:val="yellow"/>
        </w:rPr>
        <w:t xml:space="preserve">huge gap with the requirements of TPP and the U.S., this kind of gap belongs to the problem of institutional mechanisms, which cannot be solved </w:t>
      </w:r>
      <w:r w:rsidRPr="00C91D76">
        <w:rPr>
          <w:sz w:val="16"/>
        </w:rPr>
        <w:t>in a short term</w:t>
      </w:r>
      <w:r>
        <w:t>.</w:t>
      </w:r>
    </w:p>
    <w:p w:rsidR="0074276C" w:rsidRDefault="0074276C" w:rsidP="0074276C">
      <w:r>
        <w:t xml:space="preserve">(3) Labor Standard Protection </w:t>
      </w:r>
    </w:p>
    <w:p w:rsidR="0074276C" w:rsidRDefault="0074276C" w:rsidP="0074276C">
      <w:r w:rsidRPr="00C91D76">
        <w:rPr>
          <w:rStyle w:val="StyleUnderline"/>
          <w:highlight w:val="yellow"/>
        </w:rPr>
        <w:t>TPP is trying to fulfill ILO’s</w:t>
      </w:r>
      <w:r>
        <w:t xml:space="preserve"> fundamental </w:t>
      </w:r>
      <w:r w:rsidRPr="00C91D76">
        <w:rPr>
          <w:rStyle w:val="StyleUnderline"/>
          <w:highlight w:val="yellow"/>
        </w:rPr>
        <w:t>commitment on labors’ basic rights</w:t>
      </w:r>
      <w:r>
        <w:t xml:space="preserve">, </w:t>
      </w:r>
      <w:r w:rsidRPr="00C91D76">
        <w:rPr>
          <w:sz w:val="16"/>
        </w:rPr>
        <w:t xml:space="preserve">including freedom of association, prohibition of forced labor, elimination of child labor and sex discrimination and so on. However, in the ILO’s 8 core conventions, </w:t>
      </w:r>
      <w:r w:rsidRPr="00C91D76">
        <w:rPr>
          <w:rStyle w:val="StyleUnderline"/>
          <w:highlight w:val="yellow"/>
        </w:rPr>
        <w:t>four of them are not approved by China</w:t>
      </w:r>
      <w:r>
        <w:t xml:space="preserve">, </w:t>
      </w:r>
      <w:r w:rsidRPr="00C91D76">
        <w:rPr>
          <w:sz w:val="16"/>
        </w:rPr>
        <w:t>including freedom of association, prohibition of forced labor and collective bargaining of wages.</w:t>
      </w:r>
      <w:r>
        <w:t xml:space="preserve"> </w:t>
      </w:r>
      <w:r w:rsidRPr="00C91D76">
        <w:rPr>
          <w:rStyle w:val="StyleUnderline"/>
          <w:highlight w:val="yellow"/>
        </w:rPr>
        <w:t>These rules are very sensitive to China’s existing system, which cannot reach systematic transformation and external promise in a short term</w:t>
      </w:r>
      <w:r>
        <w:t>,</w:t>
      </w:r>
    </w:p>
    <w:p w:rsidR="0074276C" w:rsidRDefault="0074276C" w:rsidP="0074276C">
      <w:r>
        <w:t>(4)State-owned Enterprises Governance</w:t>
      </w:r>
    </w:p>
    <w:p w:rsidR="0074276C" w:rsidRDefault="0074276C" w:rsidP="0074276C">
      <w:r w:rsidRPr="00C91D76">
        <w:rPr>
          <w:rStyle w:val="StyleUnderline"/>
          <w:highlight w:val="yellow"/>
        </w:rPr>
        <w:t>TPP is promoting new rules for</w:t>
      </w:r>
      <w:r>
        <w:t xml:space="preserve"> </w:t>
      </w:r>
      <w:r w:rsidRPr="00C91D76">
        <w:rPr>
          <w:sz w:val="16"/>
        </w:rPr>
        <w:t>governance of relevant</w:t>
      </w:r>
      <w:r>
        <w:t xml:space="preserve"> </w:t>
      </w:r>
      <w:r w:rsidRPr="00C91D76">
        <w:rPr>
          <w:rStyle w:val="StyleUnderline"/>
          <w:highlight w:val="yellow"/>
        </w:rPr>
        <w:t>state-owned enterprises</w:t>
      </w:r>
      <w:r>
        <w:t xml:space="preserve">. </w:t>
      </w:r>
      <w:r w:rsidRPr="00C91D76">
        <w:rPr>
          <w:sz w:val="16"/>
        </w:rPr>
        <w:t xml:space="preserve">Such as, the share of government capital in state-owned enterprise should below 20%.; State-owned enterprises should not give preferential treatment and favorable financing to each </w:t>
      </w:r>
      <w:r w:rsidRPr="00C91D76">
        <w:rPr>
          <w:sz w:val="16"/>
        </w:rPr>
        <w:lastRenderedPageBreak/>
        <w:t>other; affiliated enterprises should not carry out affiliate transaction; State-owned enterprises should not pursue unfair competition; the subsidy and financing should be no different from non-state enterprises</w:t>
      </w:r>
      <w:r>
        <w:t xml:space="preserve">. </w:t>
      </w:r>
      <w:r w:rsidRPr="00C91D76">
        <w:rPr>
          <w:rStyle w:val="StyleUnderline"/>
          <w:highlight w:val="yellow"/>
        </w:rPr>
        <w:t>China’s state-owned enterprises has</w:t>
      </w:r>
      <w:r>
        <w:t xml:space="preserve"> </w:t>
      </w:r>
      <w:r w:rsidRPr="00C91D76">
        <w:rPr>
          <w:rStyle w:val="StyleUnderline"/>
          <w:highlight w:val="yellow"/>
        </w:rPr>
        <w:t>carried out</w:t>
      </w:r>
      <w:r>
        <w:t xml:space="preserve"> joint-stock system reform, </w:t>
      </w:r>
      <w:r w:rsidRPr="00C91D76">
        <w:rPr>
          <w:rStyle w:val="StyleUnderline"/>
          <w:highlight w:val="yellow"/>
        </w:rPr>
        <w:t>however, most of their</w:t>
      </w:r>
      <w:r>
        <w:t xml:space="preserve"> state-owned </w:t>
      </w:r>
      <w:r w:rsidRPr="00C91D76">
        <w:rPr>
          <w:rStyle w:val="StyleUnderline"/>
          <w:highlight w:val="yellow"/>
        </w:rPr>
        <w:t>shares are rather high</w:t>
      </w:r>
      <w:r>
        <w:t xml:space="preserve">, </w:t>
      </w:r>
      <w:r w:rsidRPr="00C91D76">
        <w:rPr>
          <w:sz w:val="16"/>
        </w:rPr>
        <w:t xml:space="preserve">the state-owned share has surpassed 50% , even 80% is very common, which is </w:t>
      </w:r>
      <w:r w:rsidRPr="00C91D76">
        <w:rPr>
          <w:rStyle w:val="StyleUnderline"/>
          <w:highlight w:val="yellow"/>
        </w:rPr>
        <w:t>far away from TPP’s requirement, and cannot be changed soon</w:t>
      </w:r>
      <w:r>
        <w:t xml:space="preserve"> in a short term.</w:t>
      </w:r>
    </w:p>
    <w:p w:rsidR="0074276C" w:rsidRDefault="0074276C" w:rsidP="0074276C">
      <w:r>
        <w:t>(5) Government Procurement</w:t>
      </w:r>
    </w:p>
    <w:p w:rsidR="0074276C" w:rsidRDefault="0074276C" w:rsidP="0074276C">
      <w:r w:rsidRPr="00C91D76">
        <w:rPr>
          <w:sz w:val="16"/>
        </w:rPr>
        <w:t xml:space="preserve">TPP’s standard for government procurement is supposed to be higher than WTO’s GPA and BOT, China is currently carrying out bilateral procurement agreement with EU, but there is no marked improvement with 4-5 rounds of negotiation in a few years. China has domestically formulated the government procurement law and carried out government procurement, including make the environmental detailed list of government procurement. But </w:t>
      </w:r>
      <w:r w:rsidRPr="00C91D76">
        <w:rPr>
          <w:rStyle w:val="StyleUnderline"/>
          <w:highlight w:val="yellow"/>
        </w:rPr>
        <w:t>there is</w:t>
      </w:r>
      <w:r>
        <w:t xml:space="preserve"> still </w:t>
      </w:r>
      <w:r w:rsidRPr="00C91D76">
        <w:rPr>
          <w:rStyle w:val="StyleUnderline"/>
          <w:highlight w:val="yellow"/>
        </w:rPr>
        <w:t>a huge gap between the opening up level to foreign enterprises, transparency, and third party monitoring of China’s government procurement</w:t>
      </w:r>
      <w:r w:rsidRPr="00C91D76">
        <w:rPr>
          <w:rStyle w:val="StyleUnderline"/>
        </w:rPr>
        <w:t xml:space="preserve"> </w:t>
      </w:r>
      <w:r>
        <w:t xml:space="preserve">with the normative and transparent international conventions. </w:t>
      </w:r>
      <w:r w:rsidRPr="00C91D76">
        <w:rPr>
          <w:rStyle w:val="StyleUnderline"/>
          <w:highlight w:val="yellow"/>
        </w:rPr>
        <w:t>There are existing issues such as high cost, tedious procedures and inadequate supervision</w:t>
      </w:r>
      <w:r>
        <w:t>.</w:t>
      </w:r>
    </w:p>
    <w:p w:rsidR="0074276C" w:rsidRDefault="0074276C" w:rsidP="0074276C">
      <w:r>
        <w:t>(6) Intellectual Property Protection</w:t>
      </w:r>
    </w:p>
    <w:p w:rsidR="0074276C" w:rsidRDefault="0074276C" w:rsidP="0074276C">
      <w:r w:rsidRPr="00C91D76">
        <w:rPr>
          <w:rStyle w:val="StyleUnderline"/>
          <w:highlight w:val="yellow"/>
        </w:rPr>
        <w:t>In the TPP negotiation, the U.S. strongly promoted TRIPS+,</w:t>
      </w:r>
      <w:r>
        <w:t xml:space="preserve"> </w:t>
      </w:r>
      <w:r w:rsidRPr="00C91D76">
        <w:rPr>
          <w:sz w:val="16"/>
        </w:rPr>
        <w:t xml:space="preserve">which is highly correlated with its national interest, because the U.S. covers 2/3share of the whole world’s core patents, although Australia and New Zealand considered that TRIPS is enough. It means that the U.S. domestic law is </w:t>
      </w:r>
      <w:proofErr w:type="spellStart"/>
      <w:r w:rsidRPr="00C91D76">
        <w:rPr>
          <w:sz w:val="16"/>
        </w:rPr>
        <w:t>multilateralized</w:t>
      </w:r>
      <w:proofErr w:type="spellEnd"/>
      <w:r w:rsidRPr="00C91D76">
        <w:rPr>
          <w:sz w:val="16"/>
        </w:rPr>
        <w:t xml:space="preserve"> and rises to international conventions. In addition, the U.S. proposed to expand the range of intellectual protection and extend the protection period. For example, extend the terms of copyright protection to 70 years. For China, the term is 50 years. The U.S. pharmaceutical enterprises is promoting that if the contracting party gets the generic drug, the IPR should be extended a long time. For China, the pharmaceutical industry is heavily relying on the generic drug, </w:t>
      </w:r>
      <w:r w:rsidRPr="00C91D76">
        <w:rPr>
          <w:rStyle w:val="StyleUnderline"/>
          <w:highlight w:val="yellow"/>
        </w:rPr>
        <w:t>if TRIPS+ is accepted; China’s pharmaceutical industry and social medical security system will be impacted seriously</w:t>
      </w:r>
      <w:r>
        <w:t>.</w:t>
      </w:r>
    </w:p>
    <w:p w:rsidR="0074276C" w:rsidRDefault="0074276C" w:rsidP="0074276C">
      <w:r>
        <w:t>(7)Electric Commerce and Internet Freedom</w:t>
      </w:r>
    </w:p>
    <w:p w:rsidR="0074276C" w:rsidRPr="00976622" w:rsidRDefault="0074276C" w:rsidP="0074276C">
      <w:pPr>
        <w:rPr>
          <w:sz w:val="16"/>
        </w:rPr>
      </w:pPr>
      <w:r w:rsidRPr="00976622">
        <w:rPr>
          <w:rStyle w:val="StyleUnderline"/>
          <w:highlight w:val="yellow"/>
        </w:rPr>
        <w:t>The TPP agreement will promote</w:t>
      </w:r>
      <w:r>
        <w:t xml:space="preserve"> </w:t>
      </w:r>
      <w:r w:rsidRPr="00976622">
        <w:rPr>
          <w:sz w:val="16"/>
        </w:rPr>
        <w:t xml:space="preserve">to realize free flow of the cross-border data and the </w:t>
      </w:r>
      <w:r w:rsidRPr="00976622">
        <w:rPr>
          <w:rStyle w:val="StyleUnderline"/>
          <w:highlight w:val="yellow"/>
        </w:rPr>
        <w:t>internet freedom without any restrictive measures</w:t>
      </w:r>
      <w:r>
        <w:t xml:space="preserve">, </w:t>
      </w:r>
      <w:r w:rsidRPr="00976622">
        <w:rPr>
          <w:sz w:val="16"/>
        </w:rPr>
        <w:t xml:space="preserve">and there should be no restriction of the outside message. Digital products should enjoy non-discriminatory treatment; online music cannot be imposed tariffs, legitimate free downloads is promoted and so on. </w:t>
      </w:r>
      <w:r w:rsidRPr="00976622">
        <w:rPr>
          <w:rStyle w:val="StyleUnderline"/>
          <w:highlight w:val="yellow"/>
        </w:rPr>
        <w:t>China is currently in the economic and social transition</w:t>
      </w:r>
      <w:r>
        <w:t xml:space="preserve">, </w:t>
      </w:r>
      <w:r w:rsidRPr="00976622">
        <w:rPr>
          <w:sz w:val="16"/>
        </w:rPr>
        <w:t xml:space="preserve">various social contradictions are increasingly apparent, social instability increased, in order to maintain a stable environment for development, and </w:t>
      </w:r>
      <w:r w:rsidRPr="00C91D76">
        <w:rPr>
          <w:rStyle w:val="StyleUnderline"/>
          <w:highlight w:val="yellow"/>
        </w:rPr>
        <w:t>China needs to take necessary restrictive measures on</w:t>
      </w:r>
      <w:r>
        <w:t xml:space="preserve"> </w:t>
      </w:r>
      <w:r w:rsidRPr="00976622">
        <w:rPr>
          <w:sz w:val="16"/>
        </w:rPr>
        <w:t xml:space="preserve">new Medias like </w:t>
      </w:r>
      <w:r w:rsidRPr="00976622">
        <w:rPr>
          <w:rStyle w:val="StyleUnderline"/>
          <w:highlight w:val="yellow"/>
        </w:rPr>
        <w:t>the Internet</w:t>
      </w:r>
      <w:r>
        <w:t xml:space="preserve">. “U.S. </w:t>
      </w:r>
      <w:r w:rsidRPr="00976622">
        <w:rPr>
          <w:rStyle w:val="StyleUnderline"/>
          <w:highlight w:val="yellow"/>
        </w:rPr>
        <w:t>Snowden</w:t>
      </w:r>
      <w:r>
        <w:t xml:space="preserve"> event” </w:t>
      </w:r>
      <w:r w:rsidRPr="00976622">
        <w:rPr>
          <w:rStyle w:val="StyleUnderline"/>
          <w:highlight w:val="yellow"/>
        </w:rPr>
        <w:t>and “U.S. wiretap</w:t>
      </w:r>
      <w:r>
        <w:t xml:space="preserve"> case” </w:t>
      </w:r>
      <w:r w:rsidRPr="00976622">
        <w:rPr>
          <w:rStyle w:val="StyleUnderline"/>
          <w:highlight w:val="yellow"/>
        </w:rPr>
        <w:t>make it more difficult for China to accept Internet freedom</w:t>
      </w:r>
      <w:r>
        <w:t xml:space="preserve"> </w:t>
      </w:r>
      <w:r w:rsidRPr="00976622">
        <w:rPr>
          <w:sz w:val="16"/>
        </w:rPr>
        <w:t>in a short term.</w:t>
      </w:r>
    </w:p>
    <w:p w:rsidR="0074276C" w:rsidRPr="005C2F1A" w:rsidRDefault="0074276C" w:rsidP="0074276C">
      <w:r w:rsidRPr="00976622">
        <w:rPr>
          <w:sz w:val="16"/>
        </w:rPr>
        <w:t xml:space="preserve">Given the above, even if China decides to participate in TPP negotiation, during the bilateral pre-negotiation process with the 13 member countries, it has to be confronted with the preconditions and commitment that developed economies such as the U.S. and Japan put forward. Except for the intense issues such as national treatment before investment access, negative list and expand the market access of service industry, for the behind-the-border issues, government procurement, state-owned enterprises, environmental protection, labor standard, intellectual property protection and the product standard, all these above constitute new challenges for China’s existing management system. Considering the U.S. and Japan’s congressional procedures, </w:t>
      </w:r>
      <w:r w:rsidRPr="00976622">
        <w:rPr>
          <w:rStyle w:val="StyleUnderline"/>
          <w:highlight w:val="yellow"/>
        </w:rPr>
        <w:t>even if China begins to pursue pre-negotiations now, it might be</w:t>
      </w:r>
      <w:r>
        <w:t xml:space="preserve"> </w:t>
      </w:r>
      <w:r w:rsidRPr="00976622">
        <w:rPr>
          <w:sz w:val="16"/>
        </w:rPr>
        <w:t xml:space="preserve">a part of the negotiation after </w:t>
      </w:r>
      <w:r w:rsidRPr="00976622">
        <w:rPr>
          <w:rStyle w:val="StyleUnderline"/>
          <w:highlight w:val="yellow"/>
        </w:rPr>
        <w:t>2 or 3 years</w:t>
      </w:r>
      <w:r>
        <w:t xml:space="preserve">. </w:t>
      </w:r>
      <w:r w:rsidRPr="00976622">
        <w:rPr>
          <w:sz w:val="16"/>
        </w:rPr>
        <w:t xml:space="preserve">Moreover, in China, every reform of the behind-the-border issues needs to be solved in a medium and long term instead of a short term. So based on these, </w:t>
      </w:r>
      <w:r w:rsidRPr="00976622">
        <w:rPr>
          <w:rStyle w:val="StyleUnderline"/>
          <w:highlight w:val="yellow"/>
        </w:rPr>
        <w:t>China is not qualified to be a part of TPP negotiation</w:t>
      </w:r>
      <w:r w:rsidRPr="00976622">
        <w:rPr>
          <w:sz w:val="16"/>
        </w:rPr>
        <w:t xml:space="preserve">. In the future, China can positively participate and promote RCEP negotiations, and seek the integration of RCEP pathway and TPP pathway, which is a possible and practicable way for China. In this way, China can seek to reform and adjustment at a right time. </w:t>
      </w:r>
    </w:p>
    <w:sectPr w:rsidR="0074276C" w:rsidRPr="005C2F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2"/>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64677880"/>
    <w:docVar w:name="VerbatimVersion" w:val="5.1"/>
  </w:docVars>
  <w:rsids>
    <w:rsidRoot w:val="0074276C"/>
    <w:rsid w:val="000139A3"/>
    <w:rsid w:val="00016D19"/>
    <w:rsid w:val="000246A0"/>
    <w:rsid w:val="00063915"/>
    <w:rsid w:val="00086216"/>
    <w:rsid w:val="00087653"/>
    <w:rsid w:val="000978CA"/>
    <w:rsid w:val="000C541E"/>
    <w:rsid w:val="000E6DEA"/>
    <w:rsid w:val="00100833"/>
    <w:rsid w:val="00104529"/>
    <w:rsid w:val="00105942"/>
    <w:rsid w:val="00107396"/>
    <w:rsid w:val="00144A4C"/>
    <w:rsid w:val="00176AB0"/>
    <w:rsid w:val="00177B7D"/>
    <w:rsid w:val="0018322D"/>
    <w:rsid w:val="001B5776"/>
    <w:rsid w:val="001E527A"/>
    <w:rsid w:val="001F78CE"/>
    <w:rsid w:val="0020039C"/>
    <w:rsid w:val="00224722"/>
    <w:rsid w:val="00243D71"/>
    <w:rsid w:val="00251FC7"/>
    <w:rsid w:val="00276E8D"/>
    <w:rsid w:val="002855A7"/>
    <w:rsid w:val="002A332B"/>
    <w:rsid w:val="002B146A"/>
    <w:rsid w:val="002B2F98"/>
    <w:rsid w:val="002B3109"/>
    <w:rsid w:val="002B5E17"/>
    <w:rsid w:val="00312210"/>
    <w:rsid w:val="00312DE9"/>
    <w:rsid w:val="00315690"/>
    <w:rsid w:val="00315C2B"/>
    <w:rsid w:val="00316B75"/>
    <w:rsid w:val="00325646"/>
    <w:rsid w:val="0032576C"/>
    <w:rsid w:val="003460F2"/>
    <w:rsid w:val="00373BB8"/>
    <w:rsid w:val="0038158C"/>
    <w:rsid w:val="003902BA"/>
    <w:rsid w:val="00392E5D"/>
    <w:rsid w:val="003A099D"/>
    <w:rsid w:val="003A09E2"/>
    <w:rsid w:val="003B0D20"/>
    <w:rsid w:val="003B5B68"/>
    <w:rsid w:val="003B711C"/>
    <w:rsid w:val="003E3C92"/>
    <w:rsid w:val="00407037"/>
    <w:rsid w:val="0043197F"/>
    <w:rsid w:val="004605D6"/>
    <w:rsid w:val="00474334"/>
    <w:rsid w:val="004816E1"/>
    <w:rsid w:val="004B451C"/>
    <w:rsid w:val="004C60E8"/>
    <w:rsid w:val="004E3579"/>
    <w:rsid w:val="004E728B"/>
    <w:rsid w:val="004F39E0"/>
    <w:rsid w:val="00534E4F"/>
    <w:rsid w:val="00537BD5"/>
    <w:rsid w:val="00540775"/>
    <w:rsid w:val="0057268A"/>
    <w:rsid w:val="005C34A0"/>
    <w:rsid w:val="005D2912"/>
    <w:rsid w:val="005F71CD"/>
    <w:rsid w:val="006065BD"/>
    <w:rsid w:val="00645FA9"/>
    <w:rsid w:val="00647866"/>
    <w:rsid w:val="00665003"/>
    <w:rsid w:val="00680006"/>
    <w:rsid w:val="006A2AD0"/>
    <w:rsid w:val="006C2375"/>
    <w:rsid w:val="006D20CF"/>
    <w:rsid w:val="006D4ECC"/>
    <w:rsid w:val="007128DF"/>
    <w:rsid w:val="00722258"/>
    <w:rsid w:val="007243E5"/>
    <w:rsid w:val="00727984"/>
    <w:rsid w:val="0074276C"/>
    <w:rsid w:val="00766EA0"/>
    <w:rsid w:val="007877BF"/>
    <w:rsid w:val="007A2226"/>
    <w:rsid w:val="007A4F9A"/>
    <w:rsid w:val="007B00C8"/>
    <w:rsid w:val="007B5F7C"/>
    <w:rsid w:val="007F5B66"/>
    <w:rsid w:val="00803FA6"/>
    <w:rsid w:val="00823A1C"/>
    <w:rsid w:val="00827512"/>
    <w:rsid w:val="0083610A"/>
    <w:rsid w:val="0083724D"/>
    <w:rsid w:val="00845B9D"/>
    <w:rsid w:val="00846701"/>
    <w:rsid w:val="00860984"/>
    <w:rsid w:val="008876C6"/>
    <w:rsid w:val="00891439"/>
    <w:rsid w:val="008A0732"/>
    <w:rsid w:val="008B3ECB"/>
    <w:rsid w:val="008B4E85"/>
    <w:rsid w:val="008C1B2E"/>
    <w:rsid w:val="008E633E"/>
    <w:rsid w:val="008F41C3"/>
    <w:rsid w:val="00903411"/>
    <w:rsid w:val="00913941"/>
    <w:rsid w:val="0091627E"/>
    <w:rsid w:val="00926BA7"/>
    <w:rsid w:val="00941317"/>
    <w:rsid w:val="0097032B"/>
    <w:rsid w:val="0097126B"/>
    <w:rsid w:val="00976622"/>
    <w:rsid w:val="009A60F7"/>
    <w:rsid w:val="009A6621"/>
    <w:rsid w:val="009B57A7"/>
    <w:rsid w:val="009B6B1A"/>
    <w:rsid w:val="009D2EAD"/>
    <w:rsid w:val="009D3DAA"/>
    <w:rsid w:val="009D54B2"/>
    <w:rsid w:val="009E1922"/>
    <w:rsid w:val="009F7ED2"/>
    <w:rsid w:val="00A13ABA"/>
    <w:rsid w:val="00A93661"/>
    <w:rsid w:val="00A95652"/>
    <w:rsid w:val="00AC0AB8"/>
    <w:rsid w:val="00AE1F09"/>
    <w:rsid w:val="00AF74BB"/>
    <w:rsid w:val="00B00C07"/>
    <w:rsid w:val="00B33C6D"/>
    <w:rsid w:val="00B4508F"/>
    <w:rsid w:val="00B55AD5"/>
    <w:rsid w:val="00B77883"/>
    <w:rsid w:val="00B8057C"/>
    <w:rsid w:val="00BC03E0"/>
    <w:rsid w:val="00BD6238"/>
    <w:rsid w:val="00BF593B"/>
    <w:rsid w:val="00BF773A"/>
    <w:rsid w:val="00BF7E81"/>
    <w:rsid w:val="00C13773"/>
    <w:rsid w:val="00C17CC8"/>
    <w:rsid w:val="00C47968"/>
    <w:rsid w:val="00C83417"/>
    <w:rsid w:val="00C91D76"/>
    <w:rsid w:val="00C9604F"/>
    <w:rsid w:val="00CA19AA"/>
    <w:rsid w:val="00CA5552"/>
    <w:rsid w:val="00CB6A98"/>
    <w:rsid w:val="00CC5298"/>
    <w:rsid w:val="00CD736E"/>
    <w:rsid w:val="00CD798D"/>
    <w:rsid w:val="00CE01CE"/>
    <w:rsid w:val="00CE161E"/>
    <w:rsid w:val="00CF59A8"/>
    <w:rsid w:val="00D325A9"/>
    <w:rsid w:val="00D36A8A"/>
    <w:rsid w:val="00D61409"/>
    <w:rsid w:val="00D6691E"/>
    <w:rsid w:val="00D71170"/>
    <w:rsid w:val="00D774C4"/>
    <w:rsid w:val="00D97D06"/>
    <w:rsid w:val="00DA1C92"/>
    <w:rsid w:val="00DA25D4"/>
    <w:rsid w:val="00DA4992"/>
    <w:rsid w:val="00DA6538"/>
    <w:rsid w:val="00DC5FB6"/>
    <w:rsid w:val="00DD7A23"/>
    <w:rsid w:val="00E15E75"/>
    <w:rsid w:val="00E25A11"/>
    <w:rsid w:val="00E261CB"/>
    <w:rsid w:val="00E5262C"/>
    <w:rsid w:val="00E640E2"/>
    <w:rsid w:val="00EA54BB"/>
    <w:rsid w:val="00EC6FF6"/>
    <w:rsid w:val="00EC7DC4"/>
    <w:rsid w:val="00ED30CF"/>
    <w:rsid w:val="00F176EF"/>
    <w:rsid w:val="00F45E10"/>
    <w:rsid w:val="00F621EF"/>
    <w:rsid w:val="00F6364A"/>
    <w:rsid w:val="00F701A7"/>
    <w:rsid w:val="00F8393E"/>
    <w:rsid w:val="00F9113A"/>
    <w:rsid w:val="00FB00B2"/>
    <w:rsid w:val="00FE2546"/>
    <w:rsid w:val="00FF1BE7"/>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uiPriority="1"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B77883"/>
    <w:rPr>
      <w:rFonts w:ascii="Calibri" w:hAnsi="Calibri"/>
    </w:rPr>
  </w:style>
  <w:style w:type="paragraph" w:styleId="Heading1">
    <w:name w:val="heading 1"/>
    <w:aliases w:val="Pocket"/>
    <w:basedOn w:val="Normal"/>
    <w:next w:val="Normal"/>
    <w:link w:val="Heading1Char"/>
    <w:qFormat/>
    <w:rsid w:val="00B7788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7788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7788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Ch,no read,No Spacing211,No Spacing12,No Spacing2111,No Spacing4,No Spacing11111,No Spacing5,No Spacing21,Card,No Spacing1111,Tags,tags,Heading 2 Char2 Char,Heading 2 Char1 Char Char,TAG,ta"/>
    <w:basedOn w:val="Normal"/>
    <w:next w:val="Normal"/>
    <w:link w:val="Heading4Char"/>
    <w:uiPriority w:val="3"/>
    <w:unhideWhenUsed/>
    <w:qFormat/>
    <w:rsid w:val="00B7788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7788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77883"/>
  </w:style>
  <w:style w:type="character" w:customStyle="1" w:styleId="Heading1Char">
    <w:name w:val="Heading 1 Char"/>
    <w:aliases w:val="Pocket Char"/>
    <w:basedOn w:val="DefaultParagraphFont"/>
    <w:link w:val="Heading1"/>
    <w:rsid w:val="00B7788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7788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7788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Ch Char,no read Char,No Spacing211 Char,No Spacing12 Char,No Spacing2111 Char,No Spacing4 Char,No Spacing11111 Char,No Spacing5 Char,Card Char"/>
    <w:basedOn w:val="DefaultParagraphFont"/>
    <w:link w:val="Heading4"/>
    <w:uiPriority w:val="3"/>
    <w:rsid w:val="00B77883"/>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B"/>
    <w:basedOn w:val="DefaultParagraphFont"/>
    <w:link w:val="textbold"/>
    <w:uiPriority w:val="7"/>
    <w:qFormat/>
    <w:rsid w:val="00B77883"/>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B77883"/>
    <w:rPr>
      <w:b/>
      <w:bCs/>
      <w:sz w:val="26"/>
      <w:u w:val="none"/>
    </w:rPr>
  </w:style>
  <w:style w:type="character" w:customStyle="1" w:styleId="StyleUnderline">
    <w:name w:val="Style Underline"/>
    <w:aliases w:val="Underline,Style Bold Underline,apple-style-span + 6 pt,Kern at 16 pt,Intense Emphasis1,Intense Emphasis11,Intense Emphasis111,Style,Intense Emphasis2,Intense Emphasis1111,Intense Emphasis3,Intense Emphasis11111,Intense Emphasis4,ci,c,Bo"/>
    <w:basedOn w:val="DefaultParagraphFont"/>
    <w:uiPriority w:val="6"/>
    <w:qFormat/>
    <w:rsid w:val="00B77883"/>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B77883"/>
    <w:rPr>
      <w:color w:val="auto"/>
      <w:u w:val="none"/>
    </w:rPr>
  </w:style>
  <w:style w:type="character" w:styleId="FollowedHyperlink">
    <w:name w:val="FollowedHyperlink"/>
    <w:basedOn w:val="DefaultParagraphFont"/>
    <w:uiPriority w:val="99"/>
    <w:semiHidden/>
    <w:unhideWhenUsed/>
    <w:rsid w:val="00B77883"/>
    <w:rPr>
      <w:color w:val="auto"/>
      <w:u w:val="none"/>
    </w:rPr>
  </w:style>
  <w:style w:type="paragraph" w:customStyle="1" w:styleId="textbold">
    <w:name w:val="text bold"/>
    <w:basedOn w:val="Normal"/>
    <w:link w:val="Emphasis"/>
    <w:uiPriority w:val="7"/>
    <w:qFormat/>
    <w:rsid w:val="0074276C"/>
    <w:pPr>
      <w:ind w:left="720"/>
      <w:jc w:val="both"/>
    </w:pPr>
    <w:rPr>
      <w:b/>
      <w:iCs/>
      <w:u w:val="single"/>
    </w:rPr>
  </w:style>
  <w:style w:type="character" w:styleId="IntenseEmphasis">
    <w:name w:val="Intense Emphasis"/>
    <w:aliases w:val="cites Char Ch,Minimized Char,9.5 pt,Heading 3 Char2,Heading 3 Char1 Char1,No Underline Char1"/>
    <w:uiPriority w:val="1"/>
    <w:qFormat/>
    <w:rsid w:val="0074276C"/>
    <w:rPr>
      <w:bCs/>
      <w:u w:val="single"/>
    </w:rPr>
  </w:style>
  <w:style w:type="paragraph" w:customStyle="1" w:styleId="card">
    <w:name w:val="card"/>
    <w:basedOn w:val="Normal"/>
    <w:next w:val="Normal"/>
    <w:link w:val="cardChar"/>
    <w:autoRedefine/>
    <w:qFormat/>
    <w:rsid w:val="0074276C"/>
    <w:pPr>
      <w:ind w:left="288" w:right="288"/>
    </w:pPr>
    <w:rPr>
      <w:sz w:val="16"/>
    </w:rPr>
  </w:style>
  <w:style w:type="character" w:customStyle="1" w:styleId="cardChar">
    <w:name w:val="card Char"/>
    <w:basedOn w:val="DefaultParagraphFont"/>
    <w:link w:val="card"/>
    <w:rsid w:val="0074276C"/>
    <w:rPr>
      <w:rFonts w:ascii="Calibri" w:hAnsi="Calibri"/>
      <w:sz w:val="16"/>
    </w:rPr>
  </w:style>
  <w:style w:type="character" w:customStyle="1" w:styleId="underline">
    <w:name w:val="underline"/>
    <w:basedOn w:val="DefaultParagraphFont"/>
    <w:qFormat/>
    <w:rsid w:val="0074276C"/>
    <w:rPr>
      <w:sz w:val="2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uiPriority="1"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B77883"/>
    <w:rPr>
      <w:rFonts w:ascii="Calibri" w:hAnsi="Calibri"/>
    </w:rPr>
  </w:style>
  <w:style w:type="paragraph" w:styleId="Heading1">
    <w:name w:val="heading 1"/>
    <w:aliases w:val="Pocket"/>
    <w:basedOn w:val="Normal"/>
    <w:next w:val="Normal"/>
    <w:link w:val="Heading1Char"/>
    <w:qFormat/>
    <w:rsid w:val="00B7788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7788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7788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Ch,no read,No Spacing211,No Spacing12,No Spacing2111,No Spacing4,No Spacing11111,No Spacing5,No Spacing21,Card,No Spacing1111,Tags,tags,Heading 2 Char2 Char,Heading 2 Char1 Char Char,TAG,ta"/>
    <w:basedOn w:val="Normal"/>
    <w:next w:val="Normal"/>
    <w:link w:val="Heading4Char"/>
    <w:uiPriority w:val="3"/>
    <w:unhideWhenUsed/>
    <w:qFormat/>
    <w:rsid w:val="00B7788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7788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77883"/>
  </w:style>
  <w:style w:type="character" w:customStyle="1" w:styleId="Heading1Char">
    <w:name w:val="Heading 1 Char"/>
    <w:aliases w:val="Pocket Char"/>
    <w:basedOn w:val="DefaultParagraphFont"/>
    <w:link w:val="Heading1"/>
    <w:rsid w:val="00B7788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7788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7788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Ch Char,no read Char,No Spacing211 Char,No Spacing12 Char,No Spacing2111 Char,No Spacing4 Char,No Spacing11111 Char,No Spacing5 Char,Card Char"/>
    <w:basedOn w:val="DefaultParagraphFont"/>
    <w:link w:val="Heading4"/>
    <w:uiPriority w:val="3"/>
    <w:rsid w:val="00B77883"/>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B"/>
    <w:basedOn w:val="DefaultParagraphFont"/>
    <w:link w:val="textbold"/>
    <w:uiPriority w:val="7"/>
    <w:qFormat/>
    <w:rsid w:val="00B77883"/>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B77883"/>
    <w:rPr>
      <w:b/>
      <w:bCs/>
      <w:sz w:val="26"/>
      <w:u w:val="none"/>
    </w:rPr>
  </w:style>
  <w:style w:type="character" w:customStyle="1" w:styleId="StyleUnderline">
    <w:name w:val="Style Underline"/>
    <w:aliases w:val="Underline,Style Bold Underline,apple-style-span + 6 pt,Kern at 16 pt,Intense Emphasis1,Intense Emphasis11,Intense Emphasis111,Style,Intense Emphasis2,Intense Emphasis1111,Intense Emphasis3,Intense Emphasis11111,Intense Emphasis4,ci,c,Bo"/>
    <w:basedOn w:val="DefaultParagraphFont"/>
    <w:uiPriority w:val="6"/>
    <w:qFormat/>
    <w:rsid w:val="00B77883"/>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B77883"/>
    <w:rPr>
      <w:color w:val="auto"/>
      <w:u w:val="none"/>
    </w:rPr>
  </w:style>
  <w:style w:type="character" w:styleId="FollowedHyperlink">
    <w:name w:val="FollowedHyperlink"/>
    <w:basedOn w:val="DefaultParagraphFont"/>
    <w:uiPriority w:val="99"/>
    <w:semiHidden/>
    <w:unhideWhenUsed/>
    <w:rsid w:val="00B77883"/>
    <w:rPr>
      <w:color w:val="auto"/>
      <w:u w:val="none"/>
    </w:rPr>
  </w:style>
  <w:style w:type="paragraph" w:customStyle="1" w:styleId="textbold">
    <w:name w:val="text bold"/>
    <w:basedOn w:val="Normal"/>
    <w:link w:val="Emphasis"/>
    <w:uiPriority w:val="7"/>
    <w:qFormat/>
    <w:rsid w:val="0074276C"/>
    <w:pPr>
      <w:ind w:left="720"/>
      <w:jc w:val="both"/>
    </w:pPr>
    <w:rPr>
      <w:b/>
      <w:iCs/>
      <w:u w:val="single"/>
    </w:rPr>
  </w:style>
  <w:style w:type="character" w:styleId="IntenseEmphasis">
    <w:name w:val="Intense Emphasis"/>
    <w:aliases w:val="cites Char Ch,Minimized Char,9.5 pt,Heading 3 Char2,Heading 3 Char1 Char1,No Underline Char1"/>
    <w:uiPriority w:val="1"/>
    <w:qFormat/>
    <w:rsid w:val="0074276C"/>
    <w:rPr>
      <w:bCs/>
      <w:u w:val="single"/>
    </w:rPr>
  </w:style>
  <w:style w:type="paragraph" w:customStyle="1" w:styleId="card">
    <w:name w:val="card"/>
    <w:basedOn w:val="Normal"/>
    <w:next w:val="Normal"/>
    <w:link w:val="cardChar"/>
    <w:autoRedefine/>
    <w:qFormat/>
    <w:rsid w:val="0074276C"/>
    <w:pPr>
      <w:ind w:left="288" w:right="288"/>
    </w:pPr>
    <w:rPr>
      <w:sz w:val="16"/>
    </w:rPr>
  </w:style>
  <w:style w:type="character" w:customStyle="1" w:styleId="cardChar">
    <w:name w:val="card Char"/>
    <w:basedOn w:val="DefaultParagraphFont"/>
    <w:link w:val="card"/>
    <w:rsid w:val="0074276C"/>
    <w:rPr>
      <w:rFonts w:ascii="Calibri" w:hAnsi="Calibri"/>
      <w:sz w:val="16"/>
    </w:rPr>
  </w:style>
  <w:style w:type="character" w:customStyle="1" w:styleId="underline">
    <w:name w:val="underline"/>
    <w:basedOn w:val="DefaultParagraphFont"/>
    <w:qFormat/>
    <w:rsid w:val="0074276C"/>
    <w:rPr>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spistrategist.org.au/globalisation-and-war/" TargetMode="External"/><Relationship Id="rId3" Type="http://schemas.openxmlformats.org/officeDocument/2006/relationships/styles" Target="styles.xml"/><Relationship Id="rId7" Type="http://schemas.openxmlformats.org/officeDocument/2006/relationships/hyperlink" Target="http://www.livescience.com/9956-humans-survive.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sonlrusse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4145BB-4F96-4048-9441-A070A7D697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370</TotalTime>
  <Pages>55</Pages>
  <Words>26899</Words>
  <Characters>153329</Characters>
  <Application>Microsoft Office Word</Application>
  <DocSecurity>0</DocSecurity>
  <Lines>1277</Lines>
  <Paragraphs>359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179869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jasonlrussell</dc:creator>
  <cp:keywords>5.1.1</cp:keywords>
  <cp:lastModifiedBy>jasonlrussell</cp:lastModifiedBy>
  <cp:revision>74</cp:revision>
  <dcterms:created xsi:type="dcterms:W3CDTF">2016-05-15T01:38:00Z</dcterms:created>
  <dcterms:modified xsi:type="dcterms:W3CDTF">2016-05-15T22:32:00Z</dcterms:modified>
</cp:coreProperties>
</file>