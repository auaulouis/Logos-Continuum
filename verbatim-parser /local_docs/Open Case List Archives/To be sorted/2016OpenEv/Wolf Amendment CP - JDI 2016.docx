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6A4C" w:rsidRDefault="00916A4C" w:rsidP="00916A4C">
      <w:pPr>
        <w:pStyle w:val="Heading2"/>
        <w:rPr>
          <w:rStyle w:val="StyleUnderline"/>
          <w:b/>
          <w:sz w:val="26"/>
          <w:u w:val="none"/>
        </w:rPr>
      </w:pPr>
      <w:bookmarkStart w:id="0" w:name="_GoBack"/>
      <w:bookmarkEnd w:id="0"/>
      <w:r>
        <w:rPr>
          <w:rStyle w:val="StyleUnderline"/>
          <w:b/>
          <w:sz w:val="26"/>
          <w:u w:val="none"/>
        </w:rPr>
        <w:t>1NC</w:t>
      </w:r>
    </w:p>
    <w:p w:rsidR="00916A4C" w:rsidRPr="00916A4C" w:rsidRDefault="00916A4C" w:rsidP="00916A4C">
      <w:pPr>
        <w:pStyle w:val="Heading4"/>
      </w:pPr>
      <w:r>
        <w:t>Text: The United States federal government should repeal the 2011 Wolf Amendment</w:t>
      </w:r>
    </w:p>
    <w:p w:rsidR="00280602" w:rsidRPr="00280602" w:rsidRDefault="00280602" w:rsidP="00280602">
      <w:pPr>
        <w:pStyle w:val="Heading4"/>
        <w:rPr>
          <w:rStyle w:val="StyleUnderline"/>
          <w:b/>
          <w:sz w:val="26"/>
          <w:u w:val="none"/>
        </w:rPr>
      </w:pPr>
      <w:r w:rsidRPr="00280602">
        <w:rPr>
          <w:rStyle w:val="StyleUnderline"/>
          <w:b/>
          <w:sz w:val="26"/>
          <w:u w:val="none"/>
        </w:rPr>
        <w:t>Repealing the wolf amendment is key to restore US-Sino relations</w:t>
      </w:r>
      <w:r w:rsidR="00916A4C">
        <w:rPr>
          <w:rStyle w:val="StyleUnderline"/>
          <w:b/>
          <w:sz w:val="26"/>
          <w:u w:val="none"/>
        </w:rPr>
        <w:t xml:space="preserve"> and avoids the Taiwan Disad</w:t>
      </w:r>
    </w:p>
    <w:p w:rsidR="00280602" w:rsidRPr="004F5B54" w:rsidRDefault="00280602" w:rsidP="00280602">
      <w:pPr>
        <w:shd w:val="clear" w:color="auto" w:fill="FFFFFF" w:themeFill="background1"/>
        <w:rPr>
          <w:rStyle w:val="Style13ptBold"/>
        </w:rPr>
      </w:pPr>
      <w:proofErr w:type="spellStart"/>
      <w:r w:rsidRPr="004F5B54">
        <w:rPr>
          <w:rStyle w:val="Style13ptBold"/>
        </w:rPr>
        <w:t>Beldavs</w:t>
      </w:r>
      <w:proofErr w:type="spellEnd"/>
      <w:r w:rsidRPr="004F5B54">
        <w:rPr>
          <w:rStyle w:val="Style13ptBold"/>
        </w:rPr>
        <w:t xml:space="preserve"> 15</w:t>
      </w:r>
      <w:r w:rsidRPr="004F5B54">
        <w:t xml:space="preserve"> – researches photonics @ the University of Latvia and has been developing and writing about international space policy since 1977</w:t>
      </w:r>
    </w:p>
    <w:p w:rsidR="00280602" w:rsidRPr="00280602" w:rsidRDefault="00280602" w:rsidP="00280602">
      <w:pPr>
        <w:shd w:val="clear" w:color="auto" w:fill="FFFFFF" w:themeFill="background1"/>
        <w:rPr>
          <w:rStyle w:val="Style13ptBold"/>
          <w:b w:val="0"/>
          <w:bCs w:val="0"/>
          <w:sz w:val="22"/>
        </w:rPr>
      </w:pPr>
      <w:r w:rsidRPr="004F5B54">
        <w:t>Vid, The Space Review, December 7, “Prospects for US-China space cooperation,” http://www.thespacereview.com/article/2878/1</w:t>
      </w:r>
    </w:p>
    <w:p w:rsidR="0052396A" w:rsidRPr="00280602" w:rsidRDefault="0052396A" w:rsidP="00280602">
      <w:pPr>
        <w:rPr>
          <w:sz w:val="16"/>
        </w:rPr>
      </w:pPr>
      <w:r w:rsidRPr="00280602">
        <w:rPr>
          <w:rStyle w:val="StyleUnderline"/>
        </w:rPr>
        <w:t>The Wolf Amendment is counter to US national interests</w:t>
      </w:r>
      <w:r w:rsidR="00280602" w:rsidRPr="00280602">
        <w:rPr>
          <w:sz w:val="16"/>
        </w:rPr>
        <w:t xml:space="preserve">. </w:t>
      </w:r>
      <w:r w:rsidRPr="00280602">
        <w:rPr>
          <w:sz w:val="16"/>
        </w:rPr>
        <w:t xml:space="preserve">Clearly sensitive technologies need to be protected. But, protecting US intellectual property is not known to be a domain where the House Appropriations Committee of the US Congress has recognized expertise or where it has been invested with any specific authority. Additionally, NASA is a relatively tiny domain in the vast territory of advanced technology under development by the US. </w:t>
      </w:r>
      <w:r w:rsidRPr="00916A4C">
        <w:rPr>
          <w:rStyle w:val="StyleUnderline"/>
          <w:highlight w:val="yellow"/>
        </w:rPr>
        <w:t>The Wolf Amendment</w:t>
      </w:r>
      <w:r w:rsidRPr="00280602">
        <w:rPr>
          <w:sz w:val="16"/>
        </w:rPr>
        <w:t xml:space="preserve">, in fact, </w:t>
      </w:r>
      <w:r w:rsidRPr="00916A4C">
        <w:rPr>
          <w:rStyle w:val="StyleUnderline"/>
          <w:highlight w:val="yellow"/>
        </w:rPr>
        <w:t>offers no protection of American technology</w:t>
      </w:r>
      <w:r w:rsidRPr="00280602">
        <w:rPr>
          <w:rStyle w:val="StyleUnderline"/>
        </w:rPr>
        <w:t xml:space="preserve"> but instead empowers members of a Congressional committee with no relevant expertise or authority to play a foreign policy role</w:t>
      </w:r>
      <w:r w:rsidRPr="00280602">
        <w:rPr>
          <w:sz w:val="16"/>
        </w:rPr>
        <w:t xml:space="preserve">. Congressman Culbertson clearly recognizes that </w:t>
      </w:r>
      <w:r w:rsidRPr="00916A4C">
        <w:rPr>
          <w:rStyle w:val="StyleUnderline"/>
          <w:highlight w:val="yellow"/>
        </w:rPr>
        <w:t>space tech</w:t>
      </w:r>
      <w:r w:rsidRPr="00916A4C">
        <w:rPr>
          <w:rStyle w:val="StyleUnderline"/>
        </w:rPr>
        <w:t>nology</w:t>
      </w:r>
      <w:r w:rsidRPr="00916A4C">
        <w:rPr>
          <w:rStyle w:val="StyleUnderline"/>
          <w:highlight w:val="yellow"/>
        </w:rPr>
        <w:t xml:space="preserve"> is key to addressing major challenges facing not only the US, but the entire world community</w:t>
      </w:r>
      <w:r w:rsidRPr="00280602">
        <w:rPr>
          <w:rStyle w:val="StyleUnderline"/>
        </w:rPr>
        <w:t>. To bar the United States from participation in global initiatives in the peaceful uses of outer space because China is also involved is, at best, is an overemotional response to the potential for illicit technology transfer with a totally inappropriate instrument.</w:t>
      </w:r>
      <w:r w:rsidRPr="00280602">
        <w:rPr>
          <w:sz w:val="16"/>
        </w:rPr>
        <w:t xml:space="preserve"> Far more relevant to US national interests would be for Rep. Culbertson to support developing more effective strategies to advance US commercial interests in space. Otherwise, </w:t>
      </w:r>
      <w:r w:rsidRPr="00280602">
        <w:rPr>
          <w:rStyle w:val="StyleUnderline"/>
        </w:rPr>
        <w:t xml:space="preserve">the </w:t>
      </w:r>
      <w:r w:rsidRPr="00916A4C">
        <w:rPr>
          <w:rStyle w:val="StyleUnderline"/>
          <w:highlight w:val="yellow"/>
        </w:rPr>
        <w:t>Chinese, not bounded by ineffective legislation, will eat our lunch</w:t>
      </w:r>
      <w:r w:rsidRPr="00280602">
        <w:rPr>
          <w:sz w:val="16"/>
        </w:rPr>
        <w:t xml:space="preserve">. No one has yet developed the technologies for ISRU whether on the Moon, the asteroids, Mars, or beyond. Yet ISRU technologies are central to the whole idea of asteroid and lunar mining. If the Chinese can work with everyone else on the planet, but the US can only work with a short list as approved by the Appropriations Committee, </w:t>
      </w:r>
      <w:r w:rsidRPr="00280602">
        <w:rPr>
          <w:rStyle w:val="StyleUnderline"/>
        </w:rPr>
        <w:t>it should be expected that the Chinese, drawing on the knowledge base of the entire world, will advance more quickly</w:t>
      </w:r>
      <w:r w:rsidRPr="00280602">
        <w:rPr>
          <w:sz w:val="16"/>
        </w:rPr>
        <w:t>. We have no lead in ISRU, and our lead in other domains of space technology may not be particularly relevant to this challenge</w:t>
      </w:r>
      <w:r w:rsidRPr="00280602">
        <w:rPr>
          <w:rStyle w:val="StyleUnderline"/>
        </w:rPr>
        <w:t xml:space="preserve">. </w:t>
      </w:r>
      <w:r w:rsidRPr="00916A4C">
        <w:rPr>
          <w:rStyle w:val="StyleUnderline"/>
          <w:highlight w:val="yellow"/>
        </w:rPr>
        <w:t>It is time for Congress to wake up to the emerging commercial space future and work to fully unleash our commercial space potential</w:t>
      </w:r>
      <w:r w:rsidRPr="00280602">
        <w:rPr>
          <w:sz w:val="16"/>
        </w:rPr>
        <w:t xml:space="preserve"> rather than complaining about a very high level meeting in Beijing where common challenges in the peaceful uses of outer space were discussed with NASA experts present.</w:t>
      </w:r>
    </w:p>
    <w:p w:rsidR="00280602" w:rsidRPr="00280602" w:rsidRDefault="00916A4C" w:rsidP="00916A4C">
      <w:pPr>
        <w:pStyle w:val="Heading2"/>
      </w:pPr>
      <w:r>
        <w:t>2NC CP Extensions</w:t>
      </w:r>
    </w:p>
    <w:p w:rsidR="0052396A" w:rsidRPr="004F5B54" w:rsidRDefault="0006124F" w:rsidP="0052396A">
      <w:pPr>
        <w:pStyle w:val="Heading4"/>
        <w:shd w:val="clear" w:color="auto" w:fill="FFFFFF" w:themeFill="background1"/>
        <w:rPr>
          <w:rFonts w:cs="Times New Roman"/>
        </w:rPr>
      </w:pPr>
      <w:r>
        <w:rPr>
          <w:rFonts w:cs="Times New Roman"/>
        </w:rPr>
        <w:t>China says yes and CP solves SCS disputes and cyber hacking</w:t>
      </w:r>
    </w:p>
    <w:p w:rsidR="0052396A" w:rsidRPr="004F5B54" w:rsidRDefault="0052396A" w:rsidP="0052396A">
      <w:pPr>
        <w:shd w:val="clear" w:color="auto" w:fill="FFFFFF" w:themeFill="background1"/>
        <w:rPr>
          <w:rStyle w:val="Style13ptBold"/>
        </w:rPr>
      </w:pPr>
      <w:r w:rsidRPr="004F5B54">
        <w:rPr>
          <w:rStyle w:val="Style13ptBold"/>
        </w:rPr>
        <w:t>Berger 15</w:t>
      </w:r>
      <w:r w:rsidRPr="004F5B54">
        <w:t xml:space="preserve"> – Senior Space Editor</w:t>
      </w:r>
    </w:p>
    <w:p w:rsidR="0052396A" w:rsidRPr="004F5B54" w:rsidRDefault="0052396A" w:rsidP="0052396A">
      <w:pPr>
        <w:shd w:val="clear" w:color="auto" w:fill="FFFFFF" w:themeFill="background1"/>
      </w:pPr>
      <w:r w:rsidRPr="004F5B54">
        <w:t>Eric, Houston Chronicle, August 4, “NASA, China taking first step,” http://www.pressreader.com/usa/houston-chronicle/20150804/281663958723301/TextView</w:t>
      </w:r>
    </w:p>
    <w:p w:rsidR="0052396A" w:rsidRPr="004F5B54" w:rsidRDefault="0052396A" w:rsidP="0052396A">
      <w:pPr>
        <w:shd w:val="clear" w:color="auto" w:fill="FFFFFF" w:themeFill="background1"/>
        <w:rPr>
          <w:rStyle w:val="Emphasis"/>
        </w:rPr>
      </w:pPr>
      <w:r w:rsidRPr="004F5B54">
        <w:rPr>
          <w:rStyle w:val="StyleUnderline"/>
        </w:rPr>
        <w:t xml:space="preserve">Congress’ prohibition was </w:t>
      </w:r>
      <w:r w:rsidRPr="0006124F">
        <w:rPr>
          <w:rStyle w:val="StyleUnderline"/>
        </w:rPr>
        <w:t>crafted in 2011 as an amendment</w:t>
      </w:r>
      <w:r w:rsidRPr="004F5B54">
        <w:t xml:space="preserve"> by then U.S. Rep. Frank Wolf </w:t>
      </w:r>
      <w:r w:rsidRPr="004F5B54">
        <w:rPr>
          <w:rStyle w:val="StyleUnderline"/>
        </w:rPr>
        <w:t>to block any scientific activity between the U</w:t>
      </w:r>
      <w:r w:rsidRPr="004F5B54">
        <w:t xml:space="preserve">nited </w:t>
      </w:r>
      <w:r w:rsidRPr="004F5B54">
        <w:rPr>
          <w:rStyle w:val="StyleUnderline"/>
        </w:rPr>
        <w:t>S</w:t>
      </w:r>
      <w:r w:rsidRPr="004F5B54">
        <w:t xml:space="preserve">tates </w:t>
      </w:r>
      <w:r w:rsidRPr="004F5B54">
        <w:rPr>
          <w:rStyle w:val="StyleUnderline"/>
        </w:rPr>
        <w:t>and China that involves NASA.</w:t>
      </w:r>
      <w:r w:rsidRPr="004F5B54">
        <w:t xml:space="preserve"> He was concerned about the Chinese stealing U.S. spaceflight secrets, and about the country’s human Rights record. Manber said the deal is purely commercial, and was negotiated with NASA’s blessing. Indeed, NASA administrator Charles Bolden has chafed at the Wolf amendment restrictions, arguing that his space agency should be allowed to at least communicate with Chinese space officials. “It won’t happen under my watch, but some future NASA ad-  </w:t>
      </w:r>
      <w:proofErr w:type="spellStart"/>
      <w:r w:rsidRPr="004F5B54">
        <w:t>ministrator</w:t>
      </w:r>
      <w:proofErr w:type="spellEnd"/>
      <w:r w:rsidRPr="004F5B54">
        <w:t xml:space="preserve"> will be sitting down and having a conversation with his or her Chinese counterpart,” Bolden said in an earlier interview. It’s unclear whether Republicans in Congress will attempt to block the </w:t>
      </w:r>
      <w:proofErr w:type="spellStart"/>
      <w:r w:rsidRPr="004F5B54">
        <w:t>NanoRacks</w:t>
      </w:r>
      <w:proofErr w:type="spellEnd"/>
      <w:r w:rsidRPr="004F5B54">
        <w:t xml:space="preserve"> deal. U.S. Rep. John Culberson, a Houston Republican who assumed </w:t>
      </w:r>
      <w:proofErr w:type="gramStart"/>
      <w:r w:rsidRPr="004F5B54">
        <w:t>Wolf ’s</w:t>
      </w:r>
      <w:proofErr w:type="gramEnd"/>
      <w:r w:rsidRPr="004F5B54">
        <w:t xml:space="preserve"> chairmanship of the House budget committee that oversees NASA, said he wanted to study it in more detail. However, one space policy expert familiar with the deal, Scott Pace of George Washington University, said he believes this agreement was crafted in such a way as to create minimal controversy. “It’s hard to predict what Congress will do, but given this is a commercial arrangement with a U.S. company, complies with the Wolf amendment, and does  not involve the transfer of sensitive technology, I don’t believe there will be any formal objections,” Pace said. Symbolically, flying Chinese research could signal the beginning of a potential relationship between the two countries in space, said Leroy </w:t>
      </w:r>
      <w:proofErr w:type="spellStart"/>
      <w:r w:rsidRPr="004F5B54">
        <w:t>Chiao</w:t>
      </w:r>
      <w:proofErr w:type="spellEnd"/>
      <w:r w:rsidRPr="004F5B54">
        <w:t xml:space="preserve">, a former NASA astronaut and commander of the space station. “I think </w:t>
      </w:r>
      <w:r w:rsidRPr="00B00575">
        <w:rPr>
          <w:rStyle w:val="StyleUnderline"/>
          <w:highlight w:val="yellow"/>
        </w:rPr>
        <w:t>it is of critical importance that the U.S. bring China into future space exploration plans</w:t>
      </w:r>
      <w:r w:rsidRPr="004F5B54">
        <w:t xml:space="preserve">,” </w:t>
      </w:r>
      <w:proofErr w:type="spellStart"/>
      <w:r w:rsidRPr="004F5B54">
        <w:t>Chiao</w:t>
      </w:r>
      <w:proofErr w:type="spellEnd"/>
      <w:r w:rsidRPr="004F5B54">
        <w:t xml:space="preserve"> said. “The ISS would be a great place to start.” Worked with Soviets </w:t>
      </w:r>
      <w:r w:rsidR="0006124F" w:rsidRPr="004F5B54">
        <w:t>this</w:t>
      </w:r>
      <w:r w:rsidRPr="004F5B54">
        <w:t xml:space="preserve"> isn’t Manber’s first venture into international space politics. In 1989, while working at the U.S. Department of Commerce, he helped negotiate a deal between an American company and the Soviet Union to fly the fir</w:t>
      </w:r>
      <w:r w:rsidR="0006124F">
        <w:t>st U.S. research project on Rus</w:t>
      </w:r>
      <w:r w:rsidR="0006124F" w:rsidRPr="004F5B54">
        <w:t>sia’s</w:t>
      </w:r>
      <w:r w:rsidRPr="004F5B54">
        <w:t xml:space="preserve"> Mir space station. Later, in the early 1990s, he facilitated contracts between NASA and Russia’s space program that led to the development of the International Space Station. “At times commercial companies can play a role in opening the door,” he said. “Through this agreement China can contribute in a meaningful way to space research without transferring technology secrets.” The Chinese researcher, Deng, reportedly has no connections to the country’s ruling communist party. His research group publishes its work in Western journals, to share it with the global academic community. His space station work will be made available this way, Manber said. The research concerns the effects of space radiation on DNA, and the rate at which human</w:t>
      </w:r>
      <w:r w:rsidR="0006124F" w:rsidRPr="004F5B54">
        <w:t> DNA</w:t>
      </w:r>
      <w:r w:rsidRPr="004F5B54">
        <w:t xml:space="preserve"> mutates in the space environment. If the speed at which it changes is too great, it may imperil astronauts on long duration missions beyond low-Earth orbit. Although </w:t>
      </w:r>
      <w:r w:rsidRPr="00B00575">
        <w:rPr>
          <w:rStyle w:val="StyleUnderline"/>
          <w:highlight w:val="yellow"/>
        </w:rPr>
        <w:t>Chinese officials have expressed a desire to work with NASA</w:t>
      </w:r>
      <w:r w:rsidRPr="00B00575">
        <w:rPr>
          <w:highlight w:val="yellow"/>
        </w:rPr>
        <w:t>,</w:t>
      </w:r>
      <w:r w:rsidRPr="004F5B54">
        <w:t xml:space="preserve"> they appear set to make a go of it in space with or without the United States. Along with Russia, China is currently the only other country in the world capable of launching astronauts into space, and has Plans to build its own space station. China has also talked to Russia about flying one of its taikonauts to the Russian side of the International Space Station. Additionally, the country has signaled its intent to explore the moon, landing its </w:t>
      </w:r>
      <w:proofErr w:type="spellStart"/>
      <w:r w:rsidRPr="004F5B54">
        <w:t>Yutu</w:t>
      </w:r>
      <w:proofErr w:type="spellEnd"/>
      <w:r w:rsidRPr="004F5B54">
        <w:t xml:space="preserve"> rover there in late 2013, and has discussed human lunar expeditions with potential partners in Europe</w:t>
      </w:r>
      <w:proofErr w:type="gramStart"/>
      <w:r w:rsidRPr="004F5B54">
        <w:t>  and</w:t>
      </w:r>
      <w:proofErr w:type="gramEnd"/>
      <w:r w:rsidRPr="004F5B54">
        <w:t xml:space="preserve"> elsewhere. To the moon again </w:t>
      </w:r>
      <w:proofErr w:type="spellStart"/>
      <w:r w:rsidRPr="004F5B54">
        <w:t>Chiao</w:t>
      </w:r>
      <w:proofErr w:type="spellEnd"/>
      <w:r w:rsidRPr="004F5B54">
        <w:t xml:space="preserve">, the former NASA astronaut, said </w:t>
      </w:r>
      <w:r w:rsidRPr="004F5B54">
        <w:rPr>
          <w:rStyle w:val="StyleUnderline"/>
        </w:rPr>
        <w:t>the U.S. space agency should be a party to</w:t>
      </w:r>
      <w:r w:rsidRPr="004F5B54">
        <w:t xml:space="preserve"> those </w:t>
      </w:r>
      <w:r w:rsidRPr="004F5B54">
        <w:rPr>
          <w:rStyle w:val="StyleUnderline"/>
        </w:rPr>
        <w:t>discussions.</w:t>
      </w:r>
      <w:r w:rsidRPr="004F5B54">
        <w:t xml:space="preserve"> “</w:t>
      </w:r>
      <w:r w:rsidRPr="004F5B54">
        <w:rPr>
          <w:rStyle w:val="StyleUnderline"/>
        </w:rPr>
        <w:t>China is going forward, with or without us</w:t>
      </w:r>
      <w:r w:rsidRPr="004F5B54">
        <w:t xml:space="preserve">,” he said. “They will go to the moon. </w:t>
      </w:r>
      <w:r w:rsidRPr="004F5B54">
        <w:rPr>
          <w:rStyle w:val="StyleUnderline"/>
        </w:rPr>
        <w:t>The U</w:t>
      </w:r>
      <w:r w:rsidRPr="004F5B54">
        <w:t xml:space="preserve">nited </w:t>
      </w:r>
      <w:r w:rsidRPr="004F5B54">
        <w:rPr>
          <w:rStyle w:val="StyleUnderline"/>
        </w:rPr>
        <w:t>S</w:t>
      </w:r>
      <w:r w:rsidRPr="004F5B54">
        <w:t xml:space="preserve">tates is the natural leader of the international coalition to explore space, since we have the experience and resources to be the leader. But we </w:t>
      </w:r>
      <w:r w:rsidRPr="004F5B54">
        <w:rPr>
          <w:rStyle w:val="StyleUnderline"/>
        </w:rPr>
        <w:t>cannot ignore China.</w:t>
      </w:r>
      <w:r w:rsidRPr="004F5B54">
        <w:t xml:space="preserve"> Otherwise, we’ll be left with maybe flying a few formation flights of Orion with a small boulder around the moon, while China lands on the moon.” </w:t>
      </w:r>
      <w:r w:rsidRPr="00B00575">
        <w:rPr>
          <w:rStyle w:val="StyleUnderline"/>
          <w:highlight w:val="yellow"/>
        </w:rPr>
        <w:t>Much as the NASA-Russia bond in space</w:t>
      </w:r>
      <w:r w:rsidRPr="00B00575">
        <w:rPr>
          <w:highlight w:val="yellow"/>
        </w:rPr>
        <w:t xml:space="preserve"> </w:t>
      </w:r>
      <w:r w:rsidRPr="002D3200">
        <w:t xml:space="preserve">has </w:t>
      </w:r>
      <w:r w:rsidRPr="00B00575">
        <w:rPr>
          <w:rStyle w:val="StyleUnderline"/>
          <w:highlight w:val="yellow"/>
        </w:rPr>
        <w:t xml:space="preserve">helped the two countries </w:t>
      </w:r>
      <w:r w:rsidRPr="00B00575">
        <w:rPr>
          <w:rStyle w:val="Emphasis"/>
          <w:highlight w:val="yellow"/>
        </w:rPr>
        <w:t>weather geopolitical tensions</w:t>
      </w:r>
      <w:r w:rsidRPr="004F5B54">
        <w:t xml:space="preserve"> such as the Ukraine invasion, </w:t>
      </w:r>
      <w:r w:rsidRPr="004F5B54">
        <w:rPr>
          <w:rStyle w:val="Emphasis"/>
        </w:rPr>
        <w:t>U</w:t>
      </w:r>
      <w:r w:rsidRPr="00B00575">
        <w:rPr>
          <w:rStyle w:val="Emphasis"/>
          <w:highlight w:val="yellow"/>
        </w:rPr>
        <w:t>.S.-China space cooperation could ameliorate political tensions between the countries over hacking and the South China Sea.</w:t>
      </w:r>
    </w:p>
    <w:p w:rsidR="0052396A" w:rsidRPr="004F5B54" w:rsidRDefault="0006124F" w:rsidP="0052396A">
      <w:pPr>
        <w:pStyle w:val="Heading4"/>
        <w:shd w:val="clear" w:color="auto" w:fill="FFFFFF" w:themeFill="background1"/>
        <w:rPr>
          <w:rFonts w:cs="Times New Roman"/>
        </w:rPr>
      </w:pPr>
      <w:r>
        <w:rPr>
          <w:rFonts w:cs="Times New Roman"/>
        </w:rPr>
        <w:t>Wolf Amendment repeal is key to US-China relations over space and other issues</w:t>
      </w:r>
    </w:p>
    <w:p w:rsidR="0052396A" w:rsidRPr="004F5B54" w:rsidRDefault="0052396A" w:rsidP="0052396A">
      <w:pPr>
        <w:shd w:val="clear" w:color="auto" w:fill="FFFFFF" w:themeFill="background1"/>
        <w:rPr>
          <w:rStyle w:val="Style13ptBold"/>
        </w:rPr>
      </w:pPr>
      <w:proofErr w:type="spellStart"/>
      <w:r w:rsidRPr="004F5B54">
        <w:rPr>
          <w:rStyle w:val="Style13ptBold"/>
        </w:rPr>
        <w:t>Anzaldua</w:t>
      </w:r>
      <w:proofErr w:type="spellEnd"/>
      <w:r w:rsidRPr="004F5B54">
        <w:rPr>
          <w:rStyle w:val="Style13ptBold"/>
        </w:rPr>
        <w:t xml:space="preserve"> and Dunlop 15</w:t>
      </w:r>
      <w:r w:rsidRPr="004F5B54">
        <w:t xml:space="preserve"> –member of the National Space Society Board of Directors; Chair of the National Space Society International Committee</w:t>
      </w:r>
    </w:p>
    <w:p w:rsidR="0052396A" w:rsidRPr="004F5B54" w:rsidRDefault="0052396A" w:rsidP="0052396A">
      <w:pPr>
        <w:shd w:val="clear" w:color="auto" w:fill="FFFFFF" w:themeFill="background1"/>
      </w:pPr>
      <w:r w:rsidRPr="004F5B54">
        <w:t>Al and Dave, The Space Review, November 9, “Overcoming non-technical challenges to cleaning up orbital debris,” http://www.thespacereview.com/article/2863/1</w:t>
      </w:r>
    </w:p>
    <w:p w:rsidR="0052396A" w:rsidRPr="004F5B54" w:rsidRDefault="0052396A" w:rsidP="0052396A">
      <w:pPr>
        <w:shd w:val="clear" w:color="auto" w:fill="FFFFFF" w:themeFill="background1"/>
      </w:pPr>
      <w:r w:rsidRPr="0006124F">
        <w:rPr>
          <w:rStyle w:val="StyleUnderline"/>
        </w:rPr>
        <w:t>There is nothing for the US</w:t>
      </w:r>
      <w:r w:rsidRPr="0006124F">
        <w:t xml:space="preserve"> and other countries </w:t>
      </w:r>
      <w:r w:rsidRPr="0006124F">
        <w:rPr>
          <w:rStyle w:val="StyleUnderline"/>
        </w:rPr>
        <w:t xml:space="preserve">to lose and much to gain by </w:t>
      </w:r>
      <w:r w:rsidRPr="0006124F">
        <w:t xml:space="preserve">reaching out to Russia to clean up orbital debris. The same goes for </w:t>
      </w:r>
      <w:r w:rsidRPr="0006124F">
        <w:rPr>
          <w:rStyle w:val="StyleUnderline"/>
        </w:rPr>
        <w:t>reaching out to China, which has recently signed agreements with Russia regarding cooperation in space</w:t>
      </w:r>
      <w:r w:rsidRPr="0006124F">
        <w:t xml:space="preserve"> (Song 2015)</w:t>
      </w:r>
      <w:r w:rsidRPr="0006124F">
        <w:rPr>
          <w:rStyle w:val="StyleUnderline"/>
        </w:rPr>
        <w:t xml:space="preserve">. </w:t>
      </w:r>
      <w:r w:rsidRPr="0006124F">
        <w:t xml:space="preserve">Although </w:t>
      </w:r>
      <w:r w:rsidRPr="0006124F">
        <w:rPr>
          <w:rStyle w:val="Emphasis"/>
          <w:highlight w:val="yellow"/>
        </w:rPr>
        <w:t xml:space="preserve">the 2011 Wolf amendment </w:t>
      </w:r>
      <w:r w:rsidRPr="0006124F">
        <w:rPr>
          <w:rStyle w:val="Emphasis"/>
        </w:rPr>
        <w:t xml:space="preserve">effectively </w:t>
      </w:r>
      <w:r w:rsidRPr="0006124F">
        <w:rPr>
          <w:rStyle w:val="Emphasis"/>
          <w:highlight w:val="yellow"/>
        </w:rPr>
        <w:t>bars NASA from engaging in bilateral space agreements with China</w:t>
      </w:r>
      <w:r w:rsidRPr="0006124F">
        <w:t xml:space="preserve">, </w:t>
      </w:r>
      <w:r w:rsidRPr="0006124F">
        <w:rPr>
          <w:rStyle w:val="StyleUnderline"/>
        </w:rPr>
        <w:t>there is</w:t>
      </w:r>
      <w:r w:rsidRPr="0006124F">
        <w:t xml:space="preserve"> growing </w:t>
      </w:r>
      <w:r w:rsidRPr="0006124F">
        <w:rPr>
          <w:rStyle w:val="StyleUnderline"/>
        </w:rPr>
        <w:t xml:space="preserve">debate over whether </w:t>
      </w:r>
      <w:r w:rsidRPr="0006124F">
        <w:rPr>
          <w:rStyle w:val="StyleUnderline"/>
          <w:highlight w:val="yellow"/>
        </w:rPr>
        <w:t>that legislation is counterproductive and should</w:t>
      </w:r>
      <w:r w:rsidRPr="0006124F">
        <w:t xml:space="preserve"> therefore </w:t>
      </w:r>
      <w:r w:rsidRPr="0006124F">
        <w:rPr>
          <w:rStyle w:val="StyleUnderline"/>
          <w:highlight w:val="yellow"/>
        </w:rPr>
        <w:t>be overturned</w:t>
      </w:r>
      <w:r w:rsidRPr="0006124F">
        <w:t xml:space="preserve"> (David 2015). For dealing with either country, provisions of the International Traffic in Arms Regulations (ITAR) may also need also to be addressed. </w:t>
      </w:r>
      <w:r w:rsidRPr="0006124F">
        <w:rPr>
          <w:rStyle w:val="StyleUnderline"/>
        </w:rPr>
        <w:t>Continuing to exclude China from civil space cooperation will not prevent it from developing its own capabilities</w:t>
      </w:r>
      <w:r w:rsidRPr="0006124F">
        <w:t xml:space="preserve"> (Weeden 2015). </w:t>
      </w:r>
      <w:r w:rsidRPr="0006124F">
        <w:rPr>
          <w:rStyle w:val="StyleUnderline"/>
        </w:rPr>
        <w:t>Space weather</w:t>
      </w:r>
      <w:r w:rsidRPr="0006124F">
        <w:t xml:space="preserve">, scientific research, exploration, disaster response, and global environmental </w:t>
      </w:r>
      <w:r w:rsidRPr="0006124F">
        <w:rPr>
          <w:rStyle w:val="StyleUnderline"/>
        </w:rPr>
        <w:t xml:space="preserve">monitoring are areas where the US and China could collaborate with each other and other interested countries in a way that would lower tensions while achieving positive gains </w:t>
      </w:r>
      <w:r w:rsidRPr="0006124F">
        <w:t xml:space="preserve">(Weeden 2015). </w:t>
      </w:r>
      <w:r w:rsidRPr="0006124F">
        <w:rPr>
          <w:rStyle w:val="Emphasis"/>
        </w:rPr>
        <w:t>No country alone can affordably clean up enough debris to remove the threat of catastrophic collisions</w:t>
      </w:r>
      <w:r w:rsidRPr="0006124F">
        <w:t xml:space="preserve">, </w:t>
      </w:r>
      <w:r w:rsidRPr="0006124F">
        <w:rPr>
          <w:rStyle w:val="StyleUnderline"/>
        </w:rPr>
        <w:t>and both Russia and China are key players in cleaning up orbital debris. We</w:t>
      </w:r>
      <w:r w:rsidRPr="0006124F">
        <w:t xml:space="preserve"> therefore </w:t>
      </w:r>
      <w:r w:rsidRPr="0006124F">
        <w:rPr>
          <w:rStyle w:val="StyleUnderline"/>
        </w:rPr>
        <w:t>recommend</w:t>
      </w:r>
      <w:r w:rsidRPr="0006124F">
        <w:t xml:space="preserve"> that </w:t>
      </w:r>
      <w:r w:rsidRPr="0006124F">
        <w:rPr>
          <w:rStyle w:val="StyleUnderline"/>
        </w:rPr>
        <w:t>the U</w:t>
      </w:r>
      <w:r w:rsidRPr="0006124F">
        <w:t xml:space="preserve">nited </w:t>
      </w:r>
      <w:r w:rsidRPr="0006124F">
        <w:rPr>
          <w:rStyle w:val="StyleUnderline"/>
        </w:rPr>
        <w:t>S</w:t>
      </w:r>
      <w:r w:rsidRPr="0006124F">
        <w:t xml:space="preserve">tates </w:t>
      </w:r>
      <w:r w:rsidRPr="0006124F">
        <w:rPr>
          <w:rStyle w:val="StyleUnderline"/>
        </w:rPr>
        <w:t>actively seek to include</w:t>
      </w:r>
      <w:r w:rsidRPr="0006124F">
        <w:t xml:space="preserve"> both </w:t>
      </w:r>
      <w:r w:rsidRPr="0006124F">
        <w:rPr>
          <w:rStyle w:val="StyleUnderline"/>
        </w:rPr>
        <w:t>countries in its international</w:t>
      </w:r>
      <w:r w:rsidRPr="0006124F">
        <w:t xml:space="preserve">, public-private </w:t>
      </w:r>
      <w:r w:rsidRPr="0006124F">
        <w:rPr>
          <w:rStyle w:val="StyleUnderline"/>
        </w:rPr>
        <w:t>efforts to clean up orbital debris</w:t>
      </w:r>
      <w:r w:rsidRPr="0006124F">
        <w:rPr>
          <w:rStyle w:val="StyleUnderline"/>
          <w:highlight w:val="yellow"/>
        </w:rPr>
        <w:t>. To facilitate cooperation with China, we</w:t>
      </w:r>
      <w:r w:rsidRPr="0006124F">
        <w:t xml:space="preserve"> also </w:t>
      </w:r>
      <w:r w:rsidRPr="0006124F">
        <w:rPr>
          <w:rStyle w:val="StyleUnderline"/>
          <w:highlight w:val="yellow"/>
        </w:rPr>
        <w:t>recommend</w:t>
      </w:r>
      <w:r w:rsidRPr="0006124F">
        <w:t xml:space="preserve"> that </w:t>
      </w:r>
      <w:r w:rsidRPr="0006124F">
        <w:rPr>
          <w:rStyle w:val="StyleUnderline"/>
          <w:highlight w:val="yellow"/>
        </w:rPr>
        <w:t>the US Congress repeal the</w:t>
      </w:r>
      <w:r w:rsidRPr="0006124F">
        <w:t xml:space="preserve"> 2011 </w:t>
      </w:r>
      <w:r w:rsidRPr="0006124F">
        <w:rPr>
          <w:rStyle w:val="StyleUnderline"/>
          <w:highlight w:val="yellow"/>
        </w:rPr>
        <w:t>Wolf amendmen</w:t>
      </w:r>
      <w:r w:rsidRPr="0006124F">
        <w:rPr>
          <w:rStyle w:val="StyleUnderline"/>
        </w:rPr>
        <w:t>t, which bars the use of federal funds by NASA to conduct bilateral science exchanges with China.</w:t>
      </w:r>
      <w:r w:rsidRPr="0006124F">
        <w:t xml:space="preserve"> Instead, </w:t>
      </w:r>
      <w:r w:rsidRPr="0006124F">
        <w:rPr>
          <w:rStyle w:val="StyleUnderline"/>
          <w:highlight w:val="yellow"/>
        </w:rPr>
        <w:t>Congress might consider the option of limiting science exchanges to areas of overwhelming common interes</w:t>
      </w:r>
      <w:r w:rsidRPr="0006124F">
        <w:rPr>
          <w:rStyle w:val="StyleUnderline"/>
        </w:rPr>
        <w:t>t</w:t>
      </w:r>
      <w:r w:rsidRPr="0006124F">
        <w:t>, such as orbital debris, planetary defense, and space weather.</w:t>
      </w:r>
    </w:p>
    <w:p w:rsidR="0052396A" w:rsidRPr="004F5B54" w:rsidRDefault="00024705" w:rsidP="0052396A">
      <w:pPr>
        <w:pStyle w:val="Heading4"/>
        <w:shd w:val="clear" w:color="auto" w:fill="FFFFFF" w:themeFill="background1"/>
        <w:rPr>
          <w:rFonts w:cs="Times New Roman"/>
        </w:rPr>
      </w:pPr>
      <w:r>
        <w:rPr>
          <w:rFonts w:cs="Times New Roman"/>
        </w:rPr>
        <w:t>Cooperation can’t happen while the wolf amendment still exists</w:t>
      </w:r>
    </w:p>
    <w:p w:rsidR="0052396A" w:rsidRPr="004F5B54" w:rsidRDefault="0052396A" w:rsidP="0052396A">
      <w:pPr>
        <w:shd w:val="clear" w:color="auto" w:fill="FFFFFF" w:themeFill="background1"/>
      </w:pPr>
      <w:r w:rsidRPr="004F5B54">
        <w:rPr>
          <w:rStyle w:val="Style13ptBold"/>
        </w:rPr>
        <w:t>Dickerson 15</w:t>
      </w:r>
      <w:r w:rsidRPr="004F5B54">
        <w:t xml:space="preserve"> – MA in science and health reporting from CUNY and science reporter</w:t>
      </w:r>
    </w:p>
    <w:p w:rsidR="0052396A" w:rsidRPr="004F5B54" w:rsidRDefault="0052396A" w:rsidP="0052396A">
      <w:pPr>
        <w:shd w:val="clear" w:color="auto" w:fill="FFFFFF" w:themeFill="background1"/>
      </w:pPr>
      <w:r w:rsidRPr="004F5B54">
        <w:t>Kelly, Tech Insider, October 19, “Here's why NASA won't work with China to explore space,” http://www.techinsider.io/nasa-china-collaboration-illegal-2015-10</w:t>
      </w:r>
    </w:p>
    <w:p w:rsidR="0052396A" w:rsidRPr="004F5B54" w:rsidRDefault="0052396A" w:rsidP="0052396A">
      <w:pPr>
        <w:shd w:val="clear" w:color="auto" w:fill="FFFFFF" w:themeFill="background1"/>
        <w:rPr>
          <w:rStyle w:val="StyleUnderline"/>
        </w:rPr>
      </w:pPr>
      <w:r w:rsidRPr="00024705">
        <w:t xml:space="preserve">This </w:t>
      </w:r>
      <w:r w:rsidRPr="00024705">
        <w:rPr>
          <w:rStyle w:val="StyleUnderline"/>
        </w:rPr>
        <w:t>collaboration between supposedly bitter national rivals sounds great in theory, but is it possible?</w:t>
      </w:r>
      <w:r w:rsidRPr="00024705">
        <w:t xml:space="preserve"> As astrophysicist and </w:t>
      </w:r>
      <w:proofErr w:type="spellStart"/>
      <w:r w:rsidRPr="00024705">
        <w:t>StarTalk</w:t>
      </w:r>
      <w:proofErr w:type="spellEnd"/>
      <w:r w:rsidRPr="00024705">
        <w:t xml:space="preserve"> Radio host Neil </w:t>
      </w:r>
      <w:proofErr w:type="spellStart"/>
      <w:r w:rsidRPr="00024705">
        <w:t>deGrasse</w:t>
      </w:r>
      <w:proofErr w:type="spellEnd"/>
      <w:r w:rsidRPr="00024705">
        <w:t xml:space="preserve"> Tyson put it on Twitter: Tyson is correct to think </w:t>
      </w:r>
      <w:r w:rsidRPr="00024705">
        <w:rPr>
          <w:rStyle w:val="StyleUnderline"/>
        </w:rPr>
        <w:t>this strategy would never work, at least not today.</w:t>
      </w:r>
      <w:r w:rsidRPr="00024705">
        <w:t xml:space="preserve"> </w:t>
      </w:r>
      <w:r w:rsidRPr="00024705">
        <w:rPr>
          <w:rStyle w:val="StyleUnderline"/>
        </w:rPr>
        <w:t xml:space="preserve">The reason is because, in 2011, </w:t>
      </w:r>
      <w:r w:rsidRPr="00024705">
        <w:rPr>
          <w:rStyle w:val="StyleUnderline"/>
          <w:highlight w:val="yellow"/>
        </w:rPr>
        <w:t>Congress passed a</w:t>
      </w:r>
      <w:r w:rsidRPr="00024705">
        <w:rPr>
          <w:rStyle w:val="StyleUnderline"/>
        </w:rPr>
        <w:t xml:space="preserve"> spending </w:t>
      </w:r>
      <w:r w:rsidRPr="00024705">
        <w:rPr>
          <w:rStyle w:val="StyleUnderline"/>
          <w:highlight w:val="yellow"/>
        </w:rPr>
        <w:t>bill that</w:t>
      </w:r>
      <w:r w:rsidRPr="00024705">
        <w:rPr>
          <w:rStyle w:val="StyleUnderline"/>
        </w:rPr>
        <w:t xml:space="preserve"> expressly </w:t>
      </w:r>
      <w:r w:rsidRPr="00024705">
        <w:rPr>
          <w:rStyle w:val="StyleUnderline"/>
          <w:highlight w:val="yellow"/>
        </w:rPr>
        <w:t>forbids NASA from working with China</w:t>
      </w:r>
      <w:r w:rsidRPr="00024705">
        <w:t>, citing a high risk of espionage.</w:t>
      </w:r>
      <w:r w:rsidRPr="00024705">
        <w:rPr>
          <w:rStyle w:val="StyleUnderline"/>
        </w:rPr>
        <w:t xml:space="preserve"> </w:t>
      </w:r>
      <w:r w:rsidRPr="00024705">
        <w:t xml:space="preserve">What's more, </w:t>
      </w:r>
      <w:r w:rsidRPr="00024705">
        <w:rPr>
          <w:rStyle w:val="StyleUnderline"/>
        </w:rPr>
        <w:t>it doesn't sound like</w:t>
      </w:r>
      <w:r w:rsidRPr="00024705">
        <w:t xml:space="preserve"> the </w:t>
      </w:r>
      <w:r w:rsidRPr="00024705">
        <w:rPr>
          <w:rStyle w:val="StyleUnderline"/>
          <w:highlight w:val="yellow"/>
        </w:rPr>
        <w:t>attitudes of US lawmakers toward the P</w:t>
      </w:r>
      <w:r w:rsidRPr="00024705">
        <w:t xml:space="preserve">eople's </w:t>
      </w:r>
      <w:r w:rsidRPr="00024705">
        <w:rPr>
          <w:rStyle w:val="StyleUnderline"/>
          <w:highlight w:val="yellow"/>
        </w:rPr>
        <w:t>R</w:t>
      </w:r>
      <w:r w:rsidRPr="00024705">
        <w:rPr>
          <w:highlight w:val="yellow"/>
        </w:rPr>
        <w:t>epublic</w:t>
      </w:r>
      <w:r w:rsidRPr="00024705">
        <w:t xml:space="preserve"> of </w:t>
      </w:r>
      <w:r w:rsidRPr="00024705">
        <w:rPr>
          <w:rStyle w:val="StyleUnderline"/>
          <w:highlight w:val="yellow"/>
        </w:rPr>
        <w:t>C</w:t>
      </w:r>
      <w:r w:rsidRPr="00024705">
        <w:t xml:space="preserve">hina </w:t>
      </w:r>
      <w:r w:rsidRPr="00024705">
        <w:rPr>
          <w:rStyle w:val="StyleUnderline"/>
          <w:highlight w:val="yellow"/>
        </w:rPr>
        <w:t>are changing anytime soon.</w:t>
      </w:r>
      <w:r w:rsidRPr="00024705">
        <w:t xml:space="preserve"> A 2015 report from the University of California called "China Dream, Space Dream" concludes that: "China's efforts to use its space program to transform itself into a military, economic, and technological power may come at the expense of U.S. leadership and has serious implications for U.S. interests." </w:t>
      </w:r>
      <w:r w:rsidRPr="00024705">
        <w:rPr>
          <w:rStyle w:val="StyleUnderline"/>
        </w:rPr>
        <w:t xml:space="preserve">It will take a </w:t>
      </w:r>
      <w:r w:rsidRPr="00024705">
        <w:rPr>
          <w:rStyle w:val="Emphasis"/>
        </w:rPr>
        <w:t>big policy shift</w:t>
      </w:r>
      <w:r w:rsidRPr="00024705">
        <w:t xml:space="preserve"> </w:t>
      </w:r>
      <w:r w:rsidRPr="00024705">
        <w:rPr>
          <w:rStyle w:val="StyleUnderline"/>
        </w:rPr>
        <w:t>to change</w:t>
      </w:r>
      <w:r w:rsidRPr="00024705">
        <w:t xml:space="preserve"> that </w:t>
      </w:r>
      <w:r w:rsidRPr="00024705">
        <w:rPr>
          <w:rStyle w:val="StyleUnderline"/>
        </w:rPr>
        <w:t>sentiment and foster collaboration between NASA and the</w:t>
      </w:r>
      <w:r w:rsidRPr="00024705">
        <w:t xml:space="preserve"> China National Space Administration (</w:t>
      </w:r>
      <w:r w:rsidRPr="00024705">
        <w:rPr>
          <w:rStyle w:val="StyleUnderline"/>
        </w:rPr>
        <w:t>CNSA</w:t>
      </w:r>
      <w:r w:rsidRPr="00024705">
        <w:t xml:space="preserve">). </w:t>
      </w:r>
      <w:r w:rsidRPr="00024705">
        <w:rPr>
          <w:rStyle w:val="StyleUnderline"/>
        </w:rPr>
        <w:t>One of the biggest collaborative projects in which NASA is involved is the</w:t>
      </w:r>
      <w:r w:rsidRPr="00024705">
        <w:t xml:space="preserve"> International Space Station (</w:t>
      </w:r>
      <w:r w:rsidRPr="00024705">
        <w:rPr>
          <w:rStyle w:val="StyleUnderline"/>
        </w:rPr>
        <w:t>ISS</w:t>
      </w:r>
      <w:r w:rsidRPr="00024705">
        <w:t xml:space="preserve">). </w:t>
      </w:r>
      <w:r w:rsidRPr="00024705">
        <w:rPr>
          <w:rStyle w:val="StyleUnderline"/>
        </w:rPr>
        <w:t>It's a space station built and maintained by the U</w:t>
      </w:r>
      <w:r w:rsidRPr="00024705">
        <w:t xml:space="preserve">nited </w:t>
      </w:r>
      <w:r w:rsidRPr="00024705">
        <w:rPr>
          <w:rStyle w:val="StyleUnderline"/>
        </w:rPr>
        <w:t>S</w:t>
      </w:r>
      <w:r w:rsidRPr="00024705">
        <w:t xml:space="preserve">tates, </w:t>
      </w:r>
      <w:r w:rsidRPr="00024705">
        <w:rPr>
          <w:rStyle w:val="StyleUnderline"/>
        </w:rPr>
        <w:t xml:space="preserve">Russia, Europe, Japan, and Canada. </w:t>
      </w:r>
      <w:r w:rsidRPr="00024705">
        <w:rPr>
          <w:rStyle w:val="Emphasis"/>
          <w:highlight w:val="yellow"/>
        </w:rPr>
        <w:t>China</w:t>
      </w:r>
      <w:r w:rsidRPr="00024705">
        <w:rPr>
          <w:rStyle w:val="StyleUnderline"/>
        </w:rPr>
        <w:t>,</w:t>
      </w:r>
      <w:r w:rsidRPr="00024705">
        <w:t xml:space="preserve"> however, </w:t>
      </w:r>
      <w:r w:rsidRPr="00024705">
        <w:rPr>
          <w:rStyle w:val="Emphasis"/>
          <w:highlight w:val="yellow"/>
        </w:rPr>
        <w:t>is banned from involvement in the ISS,</w:t>
      </w:r>
      <w:r w:rsidRPr="00024705">
        <w:rPr>
          <w:rStyle w:val="Emphasis"/>
        </w:rPr>
        <w:t xml:space="preserve"> thanks to US lawmakers.</w:t>
      </w:r>
      <w:r w:rsidRPr="00024705">
        <w:t xml:space="preserve"> But CNSA seems to be doing just fine on its own. Since its founding in 1993, the Chinese space agency has launched 10 people and a small space station into orbit, among other missions. China's successes in space have impressed NASA enough to broach the topic of collaboration several times at the White House. But according to space policy expert John Logsdon, </w:t>
      </w:r>
      <w:r w:rsidRPr="00024705">
        <w:rPr>
          <w:rStyle w:val="StyleUnderline"/>
        </w:rPr>
        <w:t>getting the US to work together with China on spaceward missions will take a long policy battle.</w:t>
      </w:r>
      <w:r w:rsidRPr="00024705">
        <w:t xml:space="preserve"> "</w:t>
      </w:r>
      <w:r w:rsidRPr="00024705">
        <w:rPr>
          <w:rStyle w:val="Emphasis"/>
          <w:highlight w:val="yellow"/>
        </w:rPr>
        <w:t>The first step is</w:t>
      </w:r>
      <w:r w:rsidRPr="00024705">
        <w:t xml:space="preserve"> the White House working with congressional leadership </w:t>
      </w:r>
      <w:r w:rsidRPr="00024705">
        <w:rPr>
          <w:rStyle w:val="Emphasis"/>
          <w:highlight w:val="yellow"/>
        </w:rPr>
        <w:t>to</w:t>
      </w:r>
      <w:r w:rsidRPr="00024705">
        <w:rPr>
          <w:rStyle w:val="Emphasis"/>
        </w:rPr>
        <w:t xml:space="preserve"> </w:t>
      </w:r>
      <w:r w:rsidRPr="00024705">
        <w:rPr>
          <w:rStyle w:val="Emphasis"/>
          <w:highlight w:val="yellow"/>
        </w:rPr>
        <w:t>get</w:t>
      </w:r>
      <w:r w:rsidRPr="00024705">
        <w:t xml:space="preserve"> current, </w:t>
      </w:r>
      <w:r w:rsidRPr="00024705">
        <w:rPr>
          <w:rStyle w:val="Emphasis"/>
        </w:rPr>
        <w:t xml:space="preserve">unwise </w:t>
      </w:r>
      <w:r w:rsidRPr="00024705">
        <w:rPr>
          <w:rStyle w:val="Emphasis"/>
          <w:highlight w:val="yellow"/>
        </w:rPr>
        <w:t>restrictions on</w:t>
      </w:r>
      <w:r w:rsidRPr="00024705">
        <w:t xml:space="preserve"> such </w:t>
      </w:r>
      <w:r w:rsidRPr="00024705">
        <w:rPr>
          <w:rStyle w:val="Emphasis"/>
          <w:highlight w:val="yellow"/>
        </w:rPr>
        <w:t>cooperation revoked</w:t>
      </w:r>
      <w:r w:rsidRPr="00024705">
        <w:t>," Logsdon told Space.com. "</w:t>
      </w:r>
      <w:r w:rsidRPr="00024705">
        <w:rPr>
          <w:rStyle w:val="StyleUnderline"/>
        </w:rPr>
        <w:t>Then, the U</w:t>
      </w:r>
      <w:r w:rsidRPr="00024705">
        <w:t xml:space="preserve">nited </w:t>
      </w:r>
      <w:r w:rsidRPr="00024705">
        <w:rPr>
          <w:rStyle w:val="StyleUnderline"/>
        </w:rPr>
        <w:t>S</w:t>
      </w:r>
      <w:r w:rsidRPr="00024705">
        <w:t xml:space="preserve">tates </w:t>
      </w:r>
      <w:r w:rsidRPr="00024705">
        <w:rPr>
          <w:rStyle w:val="StyleUnderline"/>
        </w:rPr>
        <w:t>can invite China to work together</w:t>
      </w:r>
      <w:r w:rsidRPr="00024705">
        <w:t xml:space="preserve"> with the United States and other spacefaring countries </w:t>
      </w:r>
      <w:r w:rsidRPr="00024705">
        <w:rPr>
          <w:rStyle w:val="StyleUnderline"/>
        </w:rPr>
        <w:t>on a wide variety of space activities</w:t>
      </w:r>
      <w:r w:rsidRPr="00024705">
        <w:t xml:space="preserve"> and, most dramatically, human spaceflight." </w:t>
      </w:r>
      <w:r w:rsidRPr="00024705">
        <w:rPr>
          <w:rStyle w:val="StyleUnderline"/>
        </w:rPr>
        <w:t>NASA could have much to gain in the future in working with China. China became the third country ever to successfully launch humans into space, behind Russia and the US, and it's made much progress since.</w:t>
      </w:r>
      <w:r w:rsidRPr="00024705">
        <w:t xml:space="preserve"> Two years ago, CNSA landed a small telescope on the moon, which is still up there taking crystal-clear images of the cosmos (because Earth's dirty atmosphere isn't in the way). The agency also operates its own space lab called </w:t>
      </w:r>
      <w:proofErr w:type="spellStart"/>
      <w:r w:rsidRPr="00024705">
        <w:t>Tiangong</w:t>
      </w:r>
      <w:proofErr w:type="spellEnd"/>
      <w:r w:rsidRPr="00024705">
        <w:t xml:space="preserve"> 1, is testing powerful new rockets, and has ambitious plans to land more probes on the moon and perhaps a colony there one day. If CNSA's progress in space exploration and tech development isn't a compelling enough reason to work with China, then NASA's stunted budget offers another. More international collaboration could only be positive for a space agency that has faced budget cut after budget cut. President John F. Kennedy committed to a moon landing by the end of the 1960s, then Nixon took the helm and slammed on the brakes after a handful of crewed lunar missions. As Logsdon writes in an article for NASA: "Nixon rejected NASA's ambitious post-Apollo plans, which included developing a series of large space stations, continued missions to the moon, and an initial mission to Mars in the 1980s," Logsdon writes. "By the time Nixon left the White House, the NASA budget had fallen from its peak of almost 4% of the total federal budget to less than 1%." Some argue that we would already have sent humans to Mars if NASA had kept its momentum. </w:t>
      </w:r>
      <w:r w:rsidRPr="00024705">
        <w:rPr>
          <w:rStyle w:val="Emphasis"/>
        </w:rPr>
        <w:t>More collaboration could help get NASA back on track.</w:t>
      </w:r>
      <w:r w:rsidRPr="00024705">
        <w:t xml:space="preserve"> NASA administrator Charles Bolden event wrote in a recent blog post that he thinks </w:t>
      </w:r>
      <w:r w:rsidRPr="00024705">
        <w:rPr>
          <w:rStyle w:val="Emphasis"/>
        </w:rPr>
        <w:t>more collaboration will help get us get boots on Mars</w:t>
      </w:r>
      <w:r w:rsidRPr="00024705">
        <w:t xml:space="preserve">: </w:t>
      </w:r>
      <w:r w:rsidRPr="00024705">
        <w:rPr>
          <w:rStyle w:val="StyleUnderline"/>
        </w:rPr>
        <w:t>A Journey such as this is something</w:t>
      </w:r>
      <w:r w:rsidRPr="00024705">
        <w:t xml:space="preserve"> that </w:t>
      </w:r>
      <w:r w:rsidRPr="00024705">
        <w:rPr>
          <w:rStyle w:val="StyleUnderline"/>
        </w:rPr>
        <w:t>no one person, crew, or Agency can undertake alone.</w:t>
      </w:r>
      <w:r w:rsidRPr="00024705">
        <w:t xml:space="preserve"> [...] </w:t>
      </w:r>
      <w:r w:rsidRPr="00024705">
        <w:rPr>
          <w:rStyle w:val="StyleUnderline"/>
        </w:rPr>
        <w:t>A mission of this magnitude is made stronger with international partnership</w:t>
      </w:r>
      <w:r w:rsidRPr="00024705">
        <w:t xml:space="preserve"> – the sort of spirit and cooperation that is demonstrated so vividly by the tens of thousands of people across 15 countries who have been involved in the development and operation of the International Space Station. In fact, NASA just announced a partnership with the Israel Space Agency that will allow the two agencies to conduct joint missions and share research facilities. I personally think it would be great to see a similar agreement with </w:t>
      </w:r>
      <w:r w:rsidRPr="00024705">
        <w:rPr>
          <w:rStyle w:val="StyleUnderline"/>
        </w:rPr>
        <w:t>China</w:t>
      </w:r>
      <w:r w:rsidRPr="00024705">
        <w:t xml:space="preserve"> </w:t>
      </w:r>
      <w:proofErr w:type="spellStart"/>
      <w:r w:rsidRPr="00024705">
        <w:t>some day</w:t>
      </w:r>
      <w:proofErr w:type="spellEnd"/>
      <w:r w:rsidRPr="00024705">
        <w:t xml:space="preserve"> soon — especially since the nation </w:t>
      </w:r>
      <w:r w:rsidRPr="00024705">
        <w:rPr>
          <w:rStyle w:val="StyleUnderline"/>
        </w:rPr>
        <w:t xml:space="preserve">announced </w:t>
      </w:r>
      <w:proofErr w:type="spellStart"/>
      <w:r w:rsidRPr="00024705">
        <w:rPr>
          <w:rStyle w:val="StyleUnderline"/>
        </w:rPr>
        <w:t>it's</w:t>
      </w:r>
      <w:proofErr w:type="spellEnd"/>
      <w:r w:rsidRPr="00024705">
        <w:rPr>
          <w:rStyle w:val="StyleUnderline"/>
        </w:rPr>
        <w:t xml:space="preserve"> seeking international partners to help build another space station in the 2020s</w:t>
      </w:r>
      <w:r w:rsidRPr="00024705">
        <w:t xml:space="preserve"> (and the station sounds really cool). </w:t>
      </w:r>
      <w:r w:rsidRPr="00024705">
        <w:rPr>
          <w:rStyle w:val="StyleUnderline"/>
        </w:rPr>
        <w:t>But</w:t>
      </w:r>
      <w:r w:rsidRPr="00024705">
        <w:t xml:space="preserve"> again, </w:t>
      </w:r>
      <w:r w:rsidRPr="00024705">
        <w:rPr>
          <w:rStyle w:val="StyleUnderline"/>
        </w:rPr>
        <w:t>current US law forbids NASA from helping out or getting involved at all.</w:t>
      </w:r>
      <w:r w:rsidRPr="00024705">
        <w:t xml:space="preserve"> </w:t>
      </w:r>
      <w:r w:rsidRPr="00024705">
        <w:rPr>
          <w:rStyle w:val="StyleUnderline"/>
        </w:rPr>
        <w:t>Russia will only support the $100 billion space station until 2024</w:t>
      </w:r>
      <w:r w:rsidRPr="00024705">
        <w:t xml:space="preserve">, and that's a huge problem because, right now, </w:t>
      </w:r>
      <w:r w:rsidRPr="00024705">
        <w:rPr>
          <w:rStyle w:val="StyleUnderline"/>
        </w:rPr>
        <w:t>NASA relies on Russia's rockets to get its astronauts into space. It's unclear what NASA will do once Russia pulls out. Working with China and other nations to build a bigger and better space station would be a great option.</w:t>
      </w:r>
      <w:r w:rsidRPr="00024705">
        <w:t xml:space="preserve"> Instead of two space stations, we could have one truly international station with the most brilliant scientists around the world working together. </w:t>
      </w:r>
      <w:r w:rsidRPr="00024705">
        <w:rPr>
          <w:rStyle w:val="StyleUnderline"/>
        </w:rPr>
        <w:t>That kind of collaboration would speed up tech development; instead of space stations just copying each other's rockets and space probes, we could start working together to advance technology at a much faster pace than we are right now.</w:t>
      </w:r>
      <w:r w:rsidRPr="00024705">
        <w:t xml:space="preserve"> </w:t>
      </w:r>
      <w:r w:rsidRPr="00024705">
        <w:rPr>
          <w:rStyle w:val="Emphasis"/>
        </w:rPr>
        <w:t>We'll need a new generation of space tech if we ever hope to get to Mars.</w:t>
      </w:r>
      <w:r w:rsidRPr="00024705">
        <w:t xml:space="preserve"> </w:t>
      </w:r>
      <w:r w:rsidRPr="00024705">
        <w:rPr>
          <w:rStyle w:val="StyleUnderline"/>
        </w:rPr>
        <w:t>It already seems like the two agencies</w:t>
      </w:r>
      <w:r w:rsidRPr="00024705">
        <w:t xml:space="preserve"> do </w:t>
      </w:r>
      <w:r w:rsidRPr="00024705">
        <w:rPr>
          <w:rStyle w:val="StyleUnderline"/>
        </w:rPr>
        <w:t>want to collaborate, since discussion of that possibility has reached the White House several times. US scientists have</w:t>
      </w:r>
      <w:r w:rsidRPr="00024705">
        <w:t xml:space="preserve"> also </w:t>
      </w:r>
      <w:r w:rsidRPr="00024705">
        <w:rPr>
          <w:rStyle w:val="StyleUnderline"/>
        </w:rPr>
        <w:t>openly criticized policy makers</w:t>
      </w:r>
      <w:r w:rsidRPr="00024705">
        <w:t xml:space="preserve"> in the past </w:t>
      </w:r>
      <w:r w:rsidRPr="00024705">
        <w:rPr>
          <w:rStyle w:val="StyleUnderline"/>
        </w:rPr>
        <w:t>for preventing Chinese scientists from attending space conferences.</w:t>
      </w:r>
      <w:r w:rsidRPr="00024705">
        <w:t xml:space="preserve"> It seems like </w:t>
      </w:r>
      <w:r w:rsidRPr="00024705">
        <w:rPr>
          <w:rStyle w:val="Emphasis"/>
          <w:highlight w:val="yellow"/>
        </w:rPr>
        <w:t>politics shouldn't get in the way of pure scientific pursuit</w:t>
      </w:r>
      <w:r w:rsidRPr="00024705">
        <w:t xml:space="preserve">, but the reality is US lawmakers won't allow collaboration with China because they are worried about national security and protecting state secrets. But who knows, </w:t>
      </w:r>
      <w:r w:rsidRPr="00024705">
        <w:rPr>
          <w:rStyle w:val="StyleUnderline"/>
        </w:rPr>
        <w:t xml:space="preserve">if the two space agencies started working together, it might open up enough lines of communication between </w:t>
      </w:r>
      <w:r w:rsidRPr="00024705">
        <w:rPr>
          <w:rStyle w:val="StyleUnderline"/>
          <w:highlight w:val="yellow"/>
        </w:rPr>
        <w:t xml:space="preserve">the US and China for the two nations to </w:t>
      </w:r>
      <w:r w:rsidRPr="00024705">
        <w:rPr>
          <w:rStyle w:val="Emphasis"/>
          <w:highlight w:val="yellow"/>
        </w:rPr>
        <w:t>defrost their icy relationship.</w:t>
      </w:r>
      <w:r w:rsidRPr="00024705">
        <w:t xml:space="preserve"> </w:t>
      </w:r>
      <w:r w:rsidRPr="00024705">
        <w:rPr>
          <w:rStyle w:val="StyleUnderline"/>
        </w:rPr>
        <w:t>In the meantime China will continue to expand its space exploration efforts. Unless a big policy shift happens, NASA might have to sit on the sidelines while an incredible new chapter of space exploration begins.</w:t>
      </w:r>
    </w:p>
    <w:p w:rsidR="0052396A" w:rsidRPr="004F5B54" w:rsidRDefault="0052396A" w:rsidP="0052396A">
      <w:pPr>
        <w:pStyle w:val="Heading4"/>
        <w:shd w:val="clear" w:color="auto" w:fill="FFFFFF" w:themeFill="background1"/>
        <w:rPr>
          <w:rFonts w:cs="Times New Roman"/>
        </w:rPr>
      </w:pPr>
      <w:r w:rsidRPr="004F5B54">
        <w:rPr>
          <w:rFonts w:cs="Times New Roman"/>
        </w:rPr>
        <w:t>Recent developments prove China says yes – restrictions are the only thing blocking cooperation</w:t>
      </w:r>
    </w:p>
    <w:p w:rsidR="0052396A" w:rsidRPr="004F5B54" w:rsidRDefault="0052396A" w:rsidP="0052396A">
      <w:pPr>
        <w:shd w:val="clear" w:color="auto" w:fill="FFFFFF" w:themeFill="background1"/>
        <w:rPr>
          <w:rStyle w:val="Style13ptBold"/>
        </w:rPr>
      </w:pPr>
      <w:r w:rsidRPr="004F5B54">
        <w:rPr>
          <w:rStyle w:val="Style13ptBold"/>
        </w:rPr>
        <w:t>Cane 5-2</w:t>
      </w:r>
      <w:r w:rsidRPr="004F5B54">
        <w:t xml:space="preserve"> – Reporter</w:t>
      </w:r>
    </w:p>
    <w:p w:rsidR="0052396A" w:rsidRPr="004F5B54" w:rsidRDefault="0052396A" w:rsidP="0052396A">
      <w:pPr>
        <w:shd w:val="clear" w:color="auto" w:fill="FFFFFF" w:themeFill="background1"/>
      </w:pPr>
      <w:proofErr w:type="spellStart"/>
      <w:r w:rsidRPr="004F5B54">
        <w:t>Jenia</w:t>
      </w:r>
      <w:proofErr w:type="spellEnd"/>
      <w:r w:rsidRPr="004F5B54">
        <w:t xml:space="preserve">, China </w:t>
      </w:r>
      <w:proofErr w:type="spellStart"/>
      <w:r w:rsidRPr="004F5B54">
        <w:t>Topix</w:t>
      </w:r>
      <w:proofErr w:type="spellEnd"/>
      <w:r w:rsidRPr="004F5B54">
        <w:t>, “China, NASA Cooperation in Space Exploration Set to Intensify,” http://www.chinatopix.com/articles/85274/20160502/china-nasa-cooperation.htm</w:t>
      </w:r>
    </w:p>
    <w:p w:rsidR="0052396A" w:rsidRDefault="0052396A" w:rsidP="0052396A">
      <w:pPr>
        <w:shd w:val="clear" w:color="auto" w:fill="FFFFFF" w:themeFill="background1"/>
        <w:rPr>
          <w:rStyle w:val="Emphasis"/>
          <w:sz w:val="56"/>
        </w:rPr>
      </w:pPr>
      <w:r w:rsidRPr="004F5B54">
        <w:t xml:space="preserve">"So </w:t>
      </w:r>
      <w:r w:rsidRPr="004F5B54">
        <w:rPr>
          <w:rStyle w:val="StyleUnderline"/>
        </w:rPr>
        <w:t>there are potential areas of partnerships</w:t>
      </w:r>
      <w:r w:rsidRPr="004F5B54">
        <w:t xml:space="preserve"> there, </w:t>
      </w:r>
      <w:r w:rsidRPr="004F5B54">
        <w:rPr>
          <w:rStyle w:val="StyleUnderline"/>
        </w:rPr>
        <w:t xml:space="preserve">but </w:t>
      </w:r>
      <w:r w:rsidRPr="004F5B54">
        <w:rPr>
          <w:rStyle w:val="Emphasis"/>
        </w:rPr>
        <w:t>because of congressional restrictions</w:t>
      </w:r>
      <w:r w:rsidRPr="004F5B54">
        <w:t xml:space="preserve"> right now, </w:t>
      </w:r>
      <w:r w:rsidRPr="00B00575">
        <w:rPr>
          <w:rStyle w:val="Emphasis"/>
          <w:highlight w:val="yellow"/>
        </w:rPr>
        <w:t>we are limited</w:t>
      </w:r>
      <w:r w:rsidRPr="004F5B54">
        <w:t xml:space="preserve"> to merely multilateral activities," the NASA administrator continued. "</w:t>
      </w:r>
      <w:r w:rsidRPr="004F5B54">
        <w:rPr>
          <w:rStyle w:val="Emphasis"/>
        </w:rPr>
        <w:t>Engagement always beats isolation.</w:t>
      </w:r>
      <w:r w:rsidRPr="004F5B54">
        <w:t xml:space="preserve"> </w:t>
      </w:r>
      <w:r w:rsidRPr="004F5B54">
        <w:rPr>
          <w:rStyle w:val="Emphasis"/>
        </w:rPr>
        <w:t>Engagement</w:t>
      </w:r>
      <w:r w:rsidRPr="004F5B54">
        <w:t xml:space="preserve"> always </w:t>
      </w:r>
      <w:r w:rsidRPr="004F5B54">
        <w:rPr>
          <w:rStyle w:val="Emphasis"/>
        </w:rPr>
        <w:t>beats trying to do things on their own.</w:t>
      </w:r>
      <w:r w:rsidRPr="004F5B54">
        <w:t xml:space="preserve">" It can be recalled that the US </w:t>
      </w:r>
      <w:r w:rsidRPr="004F5B54">
        <w:rPr>
          <w:rStyle w:val="StyleUnderline"/>
        </w:rPr>
        <w:t>Congress passed a law in 2011 which prohibited NASA from hosting Chinese visitors at its facilities.</w:t>
      </w:r>
      <w:r w:rsidRPr="004F5B54">
        <w:t xml:space="preserve"> </w:t>
      </w:r>
      <w:r w:rsidRPr="004F5B54">
        <w:rPr>
          <w:rStyle w:val="StyleUnderline"/>
        </w:rPr>
        <w:t>The law</w:t>
      </w:r>
      <w:r w:rsidRPr="004F5B54">
        <w:t xml:space="preserve"> likewise </w:t>
      </w:r>
      <w:r w:rsidRPr="004F5B54">
        <w:rPr>
          <w:rStyle w:val="StyleUnderline"/>
        </w:rPr>
        <w:t xml:space="preserve">barred the space agency from working with researchers who were connected with any Chinese government entity or enterprise. </w:t>
      </w:r>
      <w:r w:rsidRPr="004F5B54">
        <w:t xml:space="preserve">In a groundbreaking move on Sunday, </w:t>
      </w:r>
      <w:r w:rsidRPr="00B00575">
        <w:rPr>
          <w:rStyle w:val="StyleUnderline"/>
          <w:highlight w:val="yellow"/>
        </w:rPr>
        <w:t>China expressed its willingness to work</w:t>
      </w:r>
      <w:r w:rsidRPr="004F5B54">
        <w:rPr>
          <w:rStyle w:val="StyleUnderline"/>
        </w:rPr>
        <w:t xml:space="preserve"> hand in hand </w:t>
      </w:r>
      <w:r w:rsidRPr="00B00575">
        <w:rPr>
          <w:rStyle w:val="StyleUnderline"/>
          <w:highlight w:val="yellow"/>
        </w:rPr>
        <w:t>with</w:t>
      </w:r>
      <w:r w:rsidRPr="004F5B54">
        <w:rPr>
          <w:rStyle w:val="StyleUnderline"/>
        </w:rPr>
        <w:t xml:space="preserve"> all nations including </w:t>
      </w:r>
      <w:r w:rsidRPr="00B00575">
        <w:rPr>
          <w:rStyle w:val="StyleUnderline"/>
          <w:highlight w:val="yellow"/>
        </w:rPr>
        <w:t>the U</w:t>
      </w:r>
      <w:r w:rsidRPr="004F5B54">
        <w:t xml:space="preserve">nited </w:t>
      </w:r>
      <w:r w:rsidRPr="00B00575">
        <w:rPr>
          <w:rStyle w:val="StyleUnderline"/>
          <w:highlight w:val="yellow"/>
        </w:rPr>
        <w:t>S</w:t>
      </w:r>
      <w:r w:rsidRPr="004F5B54">
        <w:t xml:space="preserve">tates </w:t>
      </w:r>
      <w:r w:rsidRPr="00B00575">
        <w:rPr>
          <w:rStyle w:val="StyleUnderline"/>
          <w:highlight w:val="yellow"/>
        </w:rPr>
        <w:t>in space exploration</w:t>
      </w:r>
      <w:r w:rsidRPr="004F5B54">
        <w:rPr>
          <w:rStyle w:val="StyleUnderline"/>
        </w:rPr>
        <w:t>.</w:t>
      </w:r>
      <w:r w:rsidRPr="004F5B54">
        <w:t xml:space="preserve"> </w:t>
      </w:r>
      <w:r w:rsidRPr="004F5B54">
        <w:rPr>
          <w:rStyle w:val="StyleUnderline"/>
        </w:rPr>
        <w:t>The Chinese government believes that close cooperation between major space players will lead to the development of humankind</w:t>
      </w:r>
      <w:r w:rsidRPr="004F5B54">
        <w:t xml:space="preserve"> </w:t>
      </w:r>
      <w:r w:rsidRPr="004F5B54">
        <w:rPr>
          <w:strike/>
        </w:rPr>
        <w:t>mankind</w:t>
      </w:r>
      <w:r w:rsidRPr="004F5B54">
        <w:rPr>
          <w:rStyle w:val="StyleUnderline"/>
        </w:rPr>
        <w:t>.</w:t>
      </w:r>
      <w:r w:rsidRPr="004F5B54">
        <w:t xml:space="preserve"> "</w:t>
      </w:r>
      <w:r w:rsidRPr="004F5B54">
        <w:rPr>
          <w:rStyle w:val="StyleUnderline"/>
        </w:rPr>
        <w:t>China will not rule out cooperating with any country, and that includes the U</w:t>
      </w:r>
      <w:r w:rsidRPr="004F5B54">
        <w:t xml:space="preserve">nited </w:t>
      </w:r>
      <w:r w:rsidRPr="004F5B54">
        <w:rPr>
          <w:rStyle w:val="StyleUnderline"/>
        </w:rPr>
        <w:t>S</w:t>
      </w:r>
      <w:r w:rsidRPr="004F5B54">
        <w:t xml:space="preserve">tates," noted Yang </w:t>
      </w:r>
      <w:proofErr w:type="spellStart"/>
      <w:r w:rsidRPr="004F5B54">
        <w:t>Liwei</w:t>
      </w:r>
      <w:proofErr w:type="spellEnd"/>
      <w:r w:rsidRPr="004F5B54">
        <w:t xml:space="preserve">, China's first astronaut during celebrations of the first China Space Day. </w:t>
      </w:r>
      <w:r w:rsidRPr="004F5B54">
        <w:rPr>
          <w:rStyle w:val="StyleUnderline"/>
        </w:rPr>
        <w:t xml:space="preserve">With these latest developments, </w:t>
      </w:r>
      <w:r w:rsidRPr="00B00575">
        <w:rPr>
          <w:rStyle w:val="StyleUnderline"/>
          <w:highlight w:val="yellow"/>
        </w:rPr>
        <w:t xml:space="preserve">NASA and China's increased cooperation in space-related activities are anticipated to bring humankind closer to its dream of conquering the </w:t>
      </w:r>
      <w:r w:rsidRPr="00B00575">
        <w:rPr>
          <w:rStyle w:val="Emphasis"/>
          <w:sz w:val="56"/>
          <w:highlight w:val="yellow"/>
        </w:rPr>
        <w:t>vast frontiers of outer space.</w:t>
      </w:r>
    </w:p>
    <w:p w:rsidR="00024705" w:rsidRPr="004F5B54" w:rsidRDefault="00916A4C" w:rsidP="00916A4C">
      <w:pPr>
        <w:pStyle w:val="Heading4"/>
      </w:pPr>
      <w:r>
        <w:t>China says yes</w:t>
      </w:r>
    </w:p>
    <w:p w:rsidR="0052396A" w:rsidRPr="004F5B54" w:rsidRDefault="0052396A" w:rsidP="0052396A">
      <w:pPr>
        <w:shd w:val="clear" w:color="auto" w:fill="FFFFFF" w:themeFill="background1"/>
      </w:pPr>
      <w:r w:rsidRPr="004F5B54">
        <w:rPr>
          <w:rStyle w:val="Style13ptBold"/>
        </w:rPr>
        <w:t>Space Daily 16</w:t>
      </w:r>
      <w:r w:rsidRPr="004F5B54">
        <w:t xml:space="preserve"> – Staff Writer</w:t>
      </w:r>
    </w:p>
    <w:p w:rsidR="0052396A" w:rsidRPr="004F5B54" w:rsidRDefault="0052396A" w:rsidP="0052396A">
      <w:pPr>
        <w:shd w:val="clear" w:color="auto" w:fill="FFFFFF" w:themeFill="background1"/>
      </w:pPr>
      <w:r w:rsidRPr="004F5B54">
        <w:t xml:space="preserve">“China open to Sino-US space cooperation,” http://www.spacedaily.com/reports/China_open_to_Sino_US_space_cooperation_999.html </w:t>
      </w:r>
    </w:p>
    <w:p w:rsidR="0052396A" w:rsidRPr="004F5B54" w:rsidRDefault="0052396A" w:rsidP="0052396A">
      <w:pPr>
        <w:shd w:val="clear" w:color="auto" w:fill="FFFFFF" w:themeFill="background1"/>
      </w:pPr>
      <w:r w:rsidRPr="00916A4C">
        <w:rPr>
          <w:rStyle w:val="StyleUnderline"/>
          <w:highlight w:val="yellow"/>
        </w:rPr>
        <w:t>China is open to space cooperation with</w:t>
      </w:r>
      <w:r w:rsidRPr="00916A4C">
        <w:rPr>
          <w:rStyle w:val="StyleUnderline"/>
        </w:rPr>
        <w:t xml:space="preserve"> all nations including the </w:t>
      </w:r>
      <w:r w:rsidRPr="00916A4C">
        <w:rPr>
          <w:rStyle w:val="StyleUnderline"/>
          <w:highlight w:val="yellow"/>
        </w:rPr>
        <w:t>U</w:t>
      </w:r>
      <w:r w:rsidRPr="00916A4C">
        <w:rPr>
          <w:rStyle w:val="StyleUnderline"/>
        </w:rPr>
        <w:t xml:space="preserve">nited </w:t>
      </w:r>
      <w:r w:rsidRPr="00916A4C">
        <w:rPr>
          <w:rStyle w:val="StyleUnderline"/>
          <w:highlight w:val="yellow"/>
        </w:rPr>
        <w:t>S</w:t>
      </w:r>
      <w:r w:rsidRPr="00916A4C">
        <w:rPr>
          <w:rStyle w:val="StyleUnderline"/>
        </w:rPr>
        <w:t>tates</w:t>
      </w:r>
      <w:r w:rsidRPr="00024705">
        <w:t xml:space="preserve">, the heavyweights of China's space program said on Sunday, </w:t>
      </w:r>
      <w:proofErr w:type="gramStart"/>
      <w:r w:rsidRPr="00024705">
        <w:t>the</w:t>
      </w:r>
      <w:proofErr w:type="gramEnd"/>
      <w:r w:rsidRPr="00024705">
        <w:t xml:space="preserve"> anniversary of China's first satellite launch 46 years ago. "China will not rule out cooperating with any country, and that includes the United States," said Yang </w:t>
      </w:r>
      <w:proofErr w:type="spellStart"/>
      <w:r w:rsidRPr="00024705">
        <w:t>Liwei</w:t>
      </w:r>
      <w:proofErr w:type="spellEnd"/>
      <w:r w:rsidRPr="00024705">
        <w:t>, China's first astronaut.</w:t>
      </w:r>
      <w:r w:rsidR="00280602" w:rsidRPr="00024705">
        <w:t xml:space="preserve"> </w:t>
      </w:r>
      <w:r w:rsidRPr="00024705">
        <w:t>Payload has been reserved in the Chinese space station, due to enter service around 2022, for international projects and foreign astronauts, said Yang on the occasion of the first China Space Day, an annual celebration newly designated by the government.</w:t>
      </w:r>
      <w:r w:rsidR="00280602" w:rsidRPr="00024705">
        <w:t xml:space="preserve"> </w:t>
      </w:r>
      <w:r w:rsidRPr="00024705">
        <w:t>Upon request, China will also train astronauts for other countries, and jointly train astronauts with the European space station, Yang said. "The future of space exploration lies in international cooperation. It's true for us, and for the United States too," according to the senior astronaut.</w:t>
      </w:r>
      <w:r w:rsidR="00280602" w:rsidRPr="00024705">
        <w:t xml:space="preserve"> </w:t>
      </w:r>
      <w:r w:rsidRPr="00024705">
        <w:t xml:space="preserve">His words were echoed by Zhou </w:t>
      </w:r>
      <w:proofErr w:type="spellStart"/>
      <w:r w:rsidRPr="00024705">
        <w:t>Jianping</w:t>
      </w:r>
      <w:proofErr w:type="spellEnd"/>
      <w:r w:rsidRPr="00024705">
        <w:t>, chief engineer of China's manned space program. Zhou said, "It is well understood that the United States is a global leader in space technology</w:t>
      </w:r>
      <w:r w:rsidRPr="00916A4C">
        <w:rPr>
          <w:rStyle w:val="StyleUnderline"/>
        </w:rPr>
        <w:t>. But China is no less ambitious in contributing to human development</w:t>
      </w:r>
      <w:r w:rsidRPr="00024705">
        <w:t>."</w:t>
      </w:r>
      <w:r w:rsidR="00280602" w:rsidRPr="00024705">
        <w:t xml:space="preserve"> </w:t>
      </w:r>
      <w:r w:rsidRPr="00024705">
        <w:t>"Cooperation between major space players will be conducive to the development of all mankind," Zhou added.</w:t>
      </w:r>
      <w:r w:rsidR="00280602" w:rsidRPr="00024705">
        <w:t xml:space="preserve"> </w:t>
      </w:r>
      <w:r w:rsidRPr="00024705">
        <w:t>Citing security reasons, the U.S. Congress passed a law in 2011 to prohibit NASA from hosting Chinese visitors at its facilities and working with researchers affiliated to any Chinese government entity or enterprise.</w:t>
      </w:r>
      <w:r w:rsidR="00280602" w:rsidRPr="00024705">
        <w:t xml:space="preserve"> </w:t>
      </w:r>
      <w:r w:rsidRPr="00916A4C">
        <w:rPr>
          <w:rStyle w:val="StyleUnderline"/>
          <w:highlight w:val="yellow"/>
        </w:rPr>
        <w:t>Ban remains in effect</w:t>
      </w:r>
      <w:r w:rsidR="00280602" w:rsidRPr="00916A4C">
        <w:rPr>
          <w:rStyle w:val="StyleUnderline"/>
          <w:highlight w:val="yellow"/>
        </w:rPr>
        <w:t xml:space="preserve"> </w:t>
      </w:r>
      <w:r w:rsidRPr="00916A4C">
        <w:rPr>
          <w:rStyle w:val="StyleUnderline"/>
          <w:highlight w:val="yellow"/>
        </w:rPr>
        <w:t xml:space="preserve">The U.S.-dominated International Space Station, which </w:t>
      </w:r>
      <w:r w:rsidRPr="00916A4C">
        <w:rPr>
          <w:rStyle w:val="StyleUnderline"/>
        </w:rPr>
        <w:t>unsurprisingly</w:t>
      </w:r>
      <w:r w:rsidRPr="00916A4C">
        <w:rPr>
          <w:rStyle w:val="StyleUnderline"/>
          <w:highlight w:val="yellow"/>
        </w:rPr>
        <w:t xml:space="preserve"> blocks China, is scheduled to end its service in 2024</w:t>
      </w:r>
      <w:r w:rsidRPr="00916A4C">
        <w:rPr>
          <w:highlight w:val="yellow"/>
        </w:rPr>
        <w:t>.</w:t>
      </w:r>
      <w:r w:rsidRPr="00024705">
        <w:t xml:space="preserve"> China's space station could be the only operational one in outer space, at least for a while.</w:t>
      </w:r>
      <w:r w:rsidR="00280602" w:rsidRPr="00024705">
        <w:t xml:space="preserve"> </w:t>
      </w:r>
      <w:r w:rsidRPr="00024705">
        <w:t xml:space="preserve">Commenting on Sino-U.S. space relations earlier this week, Xu </w:t>
      </w:r>
      <w:proofErr w:type="spellStart"/>
      <w:r w:rsidRPr="00024705">
        <w:t>Dazhe</w:t>
      </w:r>
      <w:proofErr w:type="spellEnd"/>
      <w:r w:rsidRPr="00024705">
        <w:t>, the head of China's National Space Administration, cites Hollywood sci-fi blockbuster "The Martian," in which a U.S. astronaut gets stranded on Mars and is eventually brought back to Earth by NASA, with help from China.</w:t>
      </w:r>
      <w:r w:rsidR="00280602" w:rsidRPr="00024705">
        <w:t xml:space="preserve"> </w:t>
      </w:r>
      <w:r w:rsidRPr="00024705">
        <w:t xml:space="preserve">Xu </w:t>
      </w:r>
      <w:proofErr w:type="spellStart"/>
      <w:r w:rsidRPr="00024705">
        <w:t>Dazhe</w:t>
      </w:r>
      <w:proofErr w:type="spellEnd"/>
      <w:r w:rsidRPr="00024705">
        <w:t xml:space="preserve"> noted that China and the United States established a special dialogue mechanism last year and talks would continue this year.</w:t>
      </w:r>
      <w:r w:rsidR="00280602" w:rsidRPr="00024705">
        <w:t xml:space="preserve"> </w:t>
      </w:r>
      <w:r w:rsidRPr="00024705">
        <w:t>For chief engineer Zhou, the movie simply reflects what most people want. "</w:t>
      </w:r>
      <w:r w:rsidRPr="00916A4C">
        <w:rPr>
          <w:rStyle w:val="StyleUnderline"/>
          <w:highlight w:val="yellow"/>
        </w:rPr>
        <w:t>Many American astronauts and scientists that I have met said they would like to work with us, if given the freedom of choice</w:t>
      </w:r>
      <w:r w:rsidRPr="00916A4C">
        <w:rPr>
          <w:rStyle w:val="StyleUnderline"/>
        </w:rPr>
        <w:t>."</w:t>
      </w:r>
      <w:r w:rsidR="00280602" w:rsidRPr="00916A4C">
        <w:rPr>
          <w:rStyle w:val="StyleUnderline"/>
        </w:rPr>
        <w:t xml:space="preserve"> </w:t>
      </w:r>
      <w:r w:rsidRPr="00916A4C">
        <w:rPr>
          <w:rStyle w:val="StyleUnderline"/>
        </w:rPr>
        <w:t>The China Space Day was designated to mark the launch of China's first satellite on April 24, 1970.</w:t>
      </w:r>
    </w:p>
    <w:p w:rsidR="00A95652" w:rsidRDefault="00A95652" w:rsidP="00B55AD5"/>
    <w:p w:rsidR="00280602" w:rsidRPr="004F5B54" w:rsidRDefault="00916A4C" w:rsidP="00280602">
      <w:pPr>
        <w:pStyle w:val="Heading4"/>
        <w:shd w:val="clear" w:color="auto" w:fill="FFFFFF" w:themeFill="background1"/>
        <w:rPr>
          <w:rFonts w:cs="Times New Roman"/>
        </w:rPr>
      </w:pPr>
      <w:r>
        <w:rPr>
          <w:rFonts w:cs="Times New Roman"/>
        </w:rPr>
        <w:t>Space Cooperation Key</w:t>
      </w:r>
    </w:p>
    <w:p w:rsidR="00280602" w:rsidRPr="004F5B54" w:rsidRDefault="00280602" w:rsidP="00280602">
      <w:pPr>
        <w:shd w:val="clear" w:color="auto" w:fill="FFFFFF" w:themeFill="background1"/>
        <w:rPr>
          <w:rStyle w:val="Style13ptBold"/>
        </w:rPr>
      </w:pPr>
      <w:proofErr w:type="spellStart"/>
      <w:r w:rsidRPr="004F5B54">
        <w:rPr>
          <w:rStyle w:val="Style13ptBold"/>
        </w:rPr>
        <w:t>Tiezzi</w:t>
      </w:r>
      <w:proofErr w:type="spellEnd"/>
      <w:r w:rsidRPr="004F5B54">
        <w:rPr>
          <w:rStyle w:val="Style13ptBold"/>
        </w:rPr>
        <w:t xml:space="preserve"> 14</w:t>
      </w:r>
      <w:r w:rsidRPr="004F5B54">
        <w:t xml:space="preserve"> – Editor and China foreign relations correspondent, former research associate @ the U.S.-China Policy Foundation, MA from Harvard University</w:t>
      </w:r>
    </w:p>
    <w:p w:rsidR="00280602" w:rsidRPr="004F5B54" w:rsidRDefault="00280602" w:rsidP="00280602">
      <w:pPr>
        <w:shd w:val="clear" w:color="auto" w:fill="FFFFFF" w:themeFill="background1"/>
      </w:pPr>
      <w:r w:rsidRPr="004F5B54">
        <w:t xml:space="preserve">Shannon, The Diplomat, June 5, “Report: To Reach Mars, NASA Must Work </w:t>
      </w:r>
      <w:proofErr w:type="gramStart"/>
      <w:r w:rsidRPr="004F5B54">
        <w:t>With</w:t>
      </w:r>
      <w:proofErr w:type="gramEnd"/>
      <w:r w:rsidRPr="004F5B54">
        <w:t xml:space="preserve"> China,” http://thediplomat.com/2014/06/report-to-reach-mars-nasa-must-work-with-china/</w:t>
      </w:r>
    </w:p>
    <w:p w:rsidR="00280602" w:rsidRPr="00916A4C" w:rsidRDefault="00280602" w:rsidP="00280602">
      <w:pPr>
        <w:shd w:val="clear" w:color="auto" w:fill="FFFFFF" w:themeFill="background1"/>
        <w:rPr>
          <w:sz w:val="14"/>
        </w:rPr>
      </w:pPr>
      <w:r w:rsidRPr="004F5B54">
        <w:rPr>
          <w:rStyle w:val="StyleUnderline"/>
        </w:rPr>
        <w:t>The U.S. space program should seek to expand its cooperation with China</w:t>
      </w:r>
      <w:r w:rsidRPr="00916A4C">
        <w:rPr>
          <w:sz w:val="14"/>
        </w:rPr>
        <w:t xml:space="preserve">, a new report has found. </w:t>
      </w:r>
      <w:r w:rsidRPr="004F5B54">
        <w:rPr>
          <w:rStyle w:val="StyleUnderline"/>
        </w:rPr>
        <w:t>The report</w:t>
      </w:r>
      <w:r w:rsidRPr="00916A4C">
        <w:rPr>
          <w:sz w:val="14"/>
        </w:rPr>
        <w:t xml:space="preserve"> by the National Research Council, titled “Pathways to Exploration – Rationales and Approaches for a U.S. Program of Human Space Exploration,” </w:t>
      </w:r>
      <w:r w:rsidRPr="004F5B54">
        <w:rPr>
          <w:rStyle w:val="StyleUnderline"/>
        </w:rPr>
        <w:t>laid out recommendations for the future</w:t>
      </w:r>
      <w:r w:rsidRPr="00916A4C">
        <w:rPr>
          <w:sz w:val="14"/>
        </w:rPr>
        <w:t xml:space="preserve"> </w:t>
      </w:r>
      <w:r w:rsidRPr="004F5B54">
        <w:rPr>
          <w:rStyle w:val="StyleUnderline"/>
        </w:rPr>
        <w:t>of</w:t>
      </w:r>
      <w:r w:rsidRPr="00916A4C">
        <w:rPr>
          <w:sz w:val="14"/>
        </w:rPr>
        <w:t xml:space="preserve"> U.S. space agency </w:t>
      </w:r>
      <w:r w:rsidRPr="004F5B54">
        <w:rPr>
          <w:rStyle w:val="StyleUnderline"/>
        </w:rPr>
        <w:t>NASA</w:t>
      </w:r>
      <w:r w:rsidRPr="00916A4C">
        <w:rPr>
          <w:sz w:val="14"/>
        </w:rPr>
        <w:t xml:space="preserve">. Congress ordered the report in 2010; the results of the four-year investigation were released Wednesday. </w:t>
      </w:r>
      <w:r w:rsidRPr="00916A4C">
        <w:rPr>
          <w:rStyle w:val="Emphasis"/>
          <w:highlight w:val="yellow"/>
        </w:rPr>
        <w:t>NASA is banned from cooperating with China on projects under a 2011 appropriations law</w:t>
      </w:r>
      <w:r w:rsidRPr="00916A4C">
        <w:rPr>
          <w:sz w:val="14"/>
        </w:rPr>
        <w:t xml:space="preserve"> that states: None of the funds made available by this Act may be used for the National Aeronautics and Space Administration (NASA) or the Office of Science and Technology Policy (OSTP) to develop, design, plan, promulgate, implement, or execute a bilateral policy, program, order, or contract of any kind to participate, collaborate, or coordinate bilaterally in any way with China or any Chinese-owned company unless such activities are specifically authorized by a law enacted after the date of enactment of this Act. The ban reflects congressional unease about high-tech cooperation with China in any field. There are also restrictions limiting the extent of mil-to-mil cooperation with China as well as a ban on certain high-tech exports. Frank Wolf, the Representative behind the anti-China clause, explained his reasoning. “We don’t want to give them the opportunity to take advantage of our technology, and we have nothing to gain from dealing with them,” he said back in 2011. He also cited moral concerns over working with the Chinese government: “Would you have a bilateral program with Stalin?” Scientists, however, have been far less supportive of the ban. Last October, when it came to light that </w:t>
      </w:r>
      <w:r w:rsidRPr="004F5B54">
        <w:rPr>
          <w:rStyle w:val="StyleUnderline"/>
        </w:rPr>
        <w:t>Chinese scientists had been banned from attending a NASA conference</w:t>
      </w:r>
      <w:r w:rsidRPr="00916A4C">
        <w:rPr>
          <w:sz w:val="14"/>
        </w:rPr>
        <w:t xml:space="preserve">, the news sparked outrage and boycotts among American scientists. Geoff Marcy, a U.S. scientist considered to have been on the short-list for the 2013 Nobel Prize in physics, called the ban “completely shameful and unethical.” NASA eventually backtracked and re-invited the Chinese scientists, in part after Rep. Wolf said that NASA was not prohibited by law from interacting with individual Chinese citizens. Though Wolf argued the law had been misinterpreted, he stood firm behind the blanket ban on cooperation between NASA and Chinese government entities. However, the </w:t>
      </w:r>
      <w:r w:rsidRPr="004F5B54">
        <w:rPr>
          <w:rStyle w:val="StyleUnderline"/>
        </w:rPr>
        <w:t>backlash over the conference drew new attention to the ban</w:t>
      </w:r>
      <w:r w:rsidRPr="00916A4C">
        <w:rPr>
          <w:sz w:val="14"/>
        </w:rPr>
        <w:t xml:space="preserve">, with many speaking out against it. Since then, there have been signs </w:t>
      </w:r>
      <w:r w:rsidRPr="004F5B54">
        <w:rPr>
          <w:rStyle w:val="StyleUnderline"/>
        </w:rPr>
        <w:t>NASA is seeking a change.</w:t>
      </w:r>
      <w:r w:rsidRPr="00916A4C">
        <w:rPr>
          <w:sz w:val="14"/>
        </w:rPr>
        <w:t xml:space="preserve"> And such a change may be possible: with Rep. Wolf announcing he will not seek reelection this year, the ban on NASA-China cooperation will lose its strongest supporter. In January, officials from China’s National Space Administration were included in an international meeting hosted by the U.S. State Department. Because funding was provided by State, not NASA, it did not violate the 2011 law. The meeting was a rare opportunity for U.S. and Chinese officials to talk about potential space cooperation. Still, NASA Administrator Charles Bolden cautioned against too much optimism: “</w:t>
      </w:r>
      <w:r w:rsidRPr="00916A4C">
        <w:rPr>
          <w:rStyle w:val="Emphasis"/>
          <w:highlight w:val="yellow"/>
        </w:rPr>
        <w:t>Human spaceflight is not something that’s going to happen with</w:t>
      </w:r>
      <w:r w:rsidRPr="00916A4C">
        <w:rPr>
          <w:sz w:val="14"/>
          <w:highlight w:val="yellow"/>
        </w:rPr>
        <w:t xml:space="preserve"> [</w:t>
      </w:r>
      <w:r w:rsidRPr="00916A4C">
        <w:rPr>
          <w:rStyle w:val="Emphasis"/>
          <w:highlight w:val="yellow"/>
        </w:rPr>
        <w:t>the</w:t>
      </w:r>
      <w:r w:rsidRPr="00916A4C">
        <w:rPr>
          <w:sz w:val="14"/>
          <w:highlight w:val="yellow"/>
        </w:rPr>
        <w:t xml:space="preserve">] </w:t>
      </w:r>
      <w:r w:rsidRPr="00916A4C">
        <w:rPr>
          <w:rStyle w:val="Emphasis"/>
          <w:highlight w:val="yellow"/>
        </w:rPr>
        <w:t>U.S.</w:t>
      </w:r>
      <w:r w:rsidRPr="00916A4C">
        <w:rPr>
          <w:sz w:val="14"/>
          <w:highlight w:val="yellow"/>
        </w:rPr>
        <w:t xml:space="preserve"> [</w:t>
      </w:r>
      <w:r w:rsidRPr="00916A4C">
        <w:rPr>
          <w:rStyle w:val="Emphasis"/>
          <w:highlight w:val="yellow"/>
        </w:rPr>
        <w:t>and</w:t>
      </w:r>
      <w:r w:rsidRPr="00916A4C">
        <w:rPr>
          <w:sz w:val="14"/>
          <w:highlight w:val="yellow"/>
        </w:rPr>
        <w:t xml:space="preserve">] </w:t>
      </w:r>
      <w:r w:rsidRPr="00916A4C">
        <w:rPr>
          <w:rStyle w:val="Emphasis"/>
          <w:highlight w:val="yellow"/>
        </w:rPr>
        <w:t>China</w:t>
      </w:r>
      <w:r w:rsidRPr="00916A4C">
        <w:rPr>
          <w:sz w:val="14"/>
          <w:highlight w:val="yellow"/>
        </w:rPr>
        <w:t xml:space="preserve"> </w:t>
      </w:r>
      <w:r w:rsidRPr="00916A4C">
        <w:rPr>
          <w:sz w:val="14"/>
        </w:rPr>
        <w:t xml:space="preserve">in the foreseeable future, </w:t>
      </w:r>
      <w:r w:rsidRPr="00916A4C">
        <w:rPr>
          <w:rStyle w:val="Emphasis"/>
        </w:rPr>
        <w:t xml:space="preserve">because </w:t>
      </w:r>
      <w:r w:rsidRPr="00916A4C">
        <w:rPr>
          <w:rStyle w:val="Emphasis"/>
          <w:highlight w:val="yellow"/>
        </w:rPr>
        <w:t>we are forbidden from doing that by law</w:t>
      </w:r>
      <w:r w:rsidRPr="00916A4C">
        <w:rPr>
          <w:sz w:val="14"/>
        </w:rPr>
        <w:t xml:space="preserve">,” he reminded reporters. Now, </w:t>
      </w:r>
      <w:r w:rsidRPr="00916A4C">
        <w:rPr>
          <w:rStyle w:val="StyleUnderline"/>
        </w:rPr>
        <w:t>the</w:t>
      </w:r>
      <w:r w:rsidRPr="00916A4C">
        <w:rPr>
          <w:sz w:val="14"/>
        </w:rPr>
        <w:t xml:space="preserve"> NRC’s </w:t>
      </w:r>
      <w:r w:rsidRPr="00916A4C">
        <w:rPr>
          <w:rStyle w:val="StyleUnderline"/>
        </w:rPr>
        <w:t>report</w:t>
      </w:r>
      <w:r w:rsidRPr="00916A4C">
        <w:rPr>
          <w:sz w:val="14"/>
        </w:rPr>
        <w:t xml:space="preserve"> officially </w:t>
      </w:r>
      <w:r w:rsidRPr="00916A4C">
        <w:rPr>
          <w:rStyle w:val="StyleUnderline"/>
        </w:rPr>
        <w:t>calls for a reexamination of the 2011 ban.</w:t>
      </w:r>
      <w:r w:rsidRPr="00916A4C">
        <w:rPr>
          <w:sz w:val="14"/>
        </w:rPr>
        <w:t xml:space="preserve"> “</w:t>
      </w:r>
      <w:r w:rsidRPr="00916A4C">
        <w:rPr>
          <w:rStyle w:val="StyleUnderline"/>
        </w:rPr>
        <w:t>This policy</w:t>
      </w:r>
      <w:r w:rsidRPr="00916A4C">
        <w:rPr>
          <w:sz w:val="14"/>
        </w:rPr>
        <w:t xml:space="preserve">, while driven by congressional sentiment, </w:t>
      </w:r>
      <w:r w:rsidRPr="00916A4C">
        <w:rPr>
          <w:rStyle w:val="StyleUnderline"/>
        </w:rPr>
        <w:t>denies the U.S. partnership with a nation that will</w:t>
      </w:r>
      <w:r w:rsidRPr="00916A4C">
        <w:rPr>
          <w:sz w:val="14"/>
        </w:rPr>
        <w:t xml:space="preserve"> probably </w:t>
      </w:r>
      <w:r w:rsidRPr="00916A4C">
        <w:rPr>
          <w:rStyle w:val="StyleUnderline"/>
        </w:rPr>
        <w:t>be capable of making truly significant contributions to international collaborative missions</w:t>
      </w:r>
      <w:r w:rsidRPr="00916A4C">
        <w:rPr>
          <w:sz w:val="14"/>
        </w:rPr>
        <w:t>,” the report said. “</w:t>
      </w:r>
      <w:r w:rsidRPr="00916A4C">
        <w:rPr>
          <w:rStyle w:val="StyleUnderline"/>
        </w:rPr>
        <w:t>Given the rapid development of China’s capabilities in space, it is in the best interests of the U</w:t>
      </w:r>
      <w:r w:rsidRPr="00916A4C">
        <w:rPr>
          <w:sz w:val="14"/>
        </w:rPr>
        <w:t xml:space="preserve">nited </w:t>
      </w:r>
      <w:r w:rsidRPr="00916A4C">
        <w:rPr>
          <w:rStyle w:val="StyleUnderline"/>
        </w:rPr>
        <w:t>S</w:t>
      </w:r>
      <w:r w:rsidRPr="00916A4C">
        <w:rPr>
          <w:sz w:val="14"/>
        </w:rPr>
        <w:t xml:space="preserve">tates </w:t>
      </w:r>
      <w:r w:rsidRPr="00916A4C">
        <w:rPr>
          <w:rStyle w:val="StyleUnderline"/>
        </w:rPr>
        <w:t>to be open to its inclusion in future international partnerships</w:t>
      </w:r>
      <w:r w:rsidRPr="00916A4C">
        <w:rPr>
          <w:sz w:val="14"/>
        </w:rPr>
        <w:t xml:space="preserve">,” it continued. The report also recommended that </w:t>
      </w:r>
      <w:r w:rsidRPr="00916A4C">
        <w:rPr>
          <w:rStyle w:val="StyleUnderline"/>
        </w:rPr>
        <w:t>NASA turn its focus to sending a</w:t>
      </w:r>
      <w:r w:rsidRPr="00916A4C">
        <w:rPr>
          <w:sz w:val="14"/>
        </w:rPr>
        <w:t xml:space="preserve"> human </w:t>
      </w:r>
      <w:r w:rsidRPr="00916A4C">
        <w:rPr>
          <w:strike/>
          <w:sz w:val="14"/>
        </w:rPr>
        <w:t>manned</w:t>
      </w:r>
      <w:r w:rsidRPr="00916A4C">
        <w:rPr>
          <w:sz w:val="14"/>
        </w:rPr>
        <w:t xml:space="preserve"> </w:t>
      </w:r>
      <w:r w:rsidRPr="00916A4C">
        <w:rPr>
          <w:rStyle w:val="StyleUnderline"/>
        </w:rPr>
        <w:t>mission to Mars</w:t>
      </w:r>
      <w:r w:rsidRPr="00916A4C">
        <w:rPr>
          <w:sz w:val="14"/>
        </w:rPr>
        <w:t xml:space="preserve">, calling the red planet “the horizon goal for human space exploration.” Yet the NRC cautioned that </w:t>
      </w:r>
      <w:r w:rsidRPr="00916A4C">
        <w:rPr>
          <w:rStyle w:val="Emphasis"/>
        </w:rPr>
        <w:t>this goal could not be reached without more extensive international cooperation.</w:t>
      </w:r>
      <w:r w:rsidRPr="00916A4C">
        <w:rPr>
          <w:sz w:val="14"/>
        </w:rPr>
        <w:t xml:space="preserve"> “</w:t>
      </w:r>
      <w:r w:rsidRPr="00916A4C">
        <w:rPr>
          <w:rStyle w:val="StyleUnderline"/>
        </w:rPr>
        <w:t>We’re</w:t>
      </w:r>
      <w:r w:rsidRPr="00916A4C">
        <w:rPr>
          <w:sz w:val="14"/>
        </w:rPr>
        <w:t xml:space="preserve"> really </w:t>
      </w:r>
      <w:r w:rsidRPr="00916A4C">
        <w:rPr>
          <w:rStyle w:val="StyleUnderline"/>
        </w:rPr>
        <w:t>talking about international collaboration of a different scale than what has been conducted in the past</w:t>
      </w:r>
      <w:r w:rsidRPr="00916A4C">
        <w:rPr>
          <w:sz w:val="14"/>
        </w:rPr>
        <w:t xml:space="preserve">,” Jonathan </w:t>
      </w:r>
      <w:proofErr w:type="spellStart"/>
      <w:r w:rsidRPr="00916A4C">
        <w:rPr>
          <w:sz w:val="14"/>
        </w:rPr>
        <w:t>Lunine</w:t>
      </w:r>
      <w:proofErr w:type="spellEnd"/>
      <w:r w:rsidRPr="00916A4C">
        <w:rPr>
          <w:sz w:val="14"/>
        </w:rPr>
        <w:t xml:space="preserve">, co-chair of the NRC panel, told reporters. Even while the NRC highlighted the need for international efforts, Russia is drastically scaling back its space cooperation with the U.S. in response to Western sanctions stemming from the Ukraine crisis. Russia has announced that it will withdraw from the International Space Station in 2020, and will cease selling the RD-180 engine that currently powers the U.S. Atlas 5 rocket. </w:t>
      </w:r>
      <w:r w:rsidRPr="00916A4C">
        <w:rPr>
          <w:rStyle w:val="StyleUnderline"/>
        </w:rPr>
        <w:t>With Russia withdrawing</w:t>
      </w:r>
      <w:r w:rsidRPr="00916A4C">
        <w:rPr>
          <w:sz w:val="14"/>
        </w:rPr>
        <w:t xml:space="preserve"> (at least temporarily) </w:t>
      </w:r>
      <w:r w:rsidRPr="00916A4C">
        <w:rPr>
          <w:rStyle w:val="StyleUnderline"/>
        </w:rPr>
        <w:t xml:space="preserve">from space cooperation with the U.S., </w:t>
      </w:r>
      <w:r w:rsidRPr="00916A4C">
        <w:rPr>
          <w:rStyle w:val="Emphasis"/>
          <w:highlight w:val="yellow"/>
        </w:rPr>
        <w:t>cooperation with China becomes all the more vital.</w:t>
      </w:r>
      <w:r w:rsidRPr="00916A4C">
        <w:rPr>
          <w:sz w:val="14"/>
          <w:highlight w:val="yellow"/>
        </w:rPr>
        <w:t xml:space="preserve"> “</w:t>
      </w:r>
      <w:r w:rsidRPr="00916A4C">
        <w:rPr>
          <w:rStyle w:val="Emphasis"/>
          <w:highlight w:val="yellow"/>
        </w:rPr>
        <w:t>Current federal law preventing NASA from participating in bilateral activities with the Chinese</w:t>
      </w:r>
      <w:r w:rsidRPr="00916A4C">
        <w:rPr>
          <w:sz w:val="14"/>
          <w:highlight w:val="yellow"/>
        </w:rPr>
        <w:t xml:space="preserve"> … </w:t>
      </w:r>
      <w:r w:rsidRPr="00916A4C">
        <w:rPr>
          <w:rStyle w:val="Emphasis"/>
          <w:highlight w:val="yellow"/>
        </w:rPr>
        <w:t xml:space="preserve">reduces </w:t>
      </w:r>
      <w:r w:rsidRPr="00916A4C">
        <w:rPr>
          <w:rStyle w:val="Emphasis"/>
        </w:rPr>
        <w:t>substantially the</w:t>
      </w:r>
      <w:r w:rsidRPr="00916A4C">
        <w:rPr>
          <w:sz w:val="14"/>
        </w:rPr>
        <w:t xml:space="preserve"> potential </w:t>
      </w:r>
      <w:r w:rsidRPr="00916A4C">
        <w:rPr>
          <w:rStyle w:val="Emphasis"/>
          <w:highlight w:val="yellow"/>
        </w:rPr>
        <w:t>international capability</w:t>
      </w:r>
      <w:r w:rsidRPr="00916A4C">
        <w:rPr>
          <w:sz w:val="14"/>
        </w:rPr>
        <w:t xml:space="preserve"> that might be </w:t>
      </w:r>
      <w:r w:rsidRPr="00916A4C">
        <w:rPr>
          <w:rStyle w:val="Emphasis"/>
          <w:highlight w:val="yellow"/>
        </w:rPr>
        <w:t>pooled to reach Mars</w:t>
      </w:r>
      <w:r w:rsidRPr="00916A4C">
        <w:rPr>
          <w:sz w:val="14"/>
        </w:rPr>
        <w:t>,” the report found.</w:t>
      </w:r>
    </w:p>
    <w:p w:rsidR="00280602" w:rsidRDefault="00916A4C" w:rsidP="00916A4C">
      <w:pPr>
        <w:pStyle w:val="Heading2"/>
      </w:pPr>
      <w:r>
        <w:t>Net Benefit</w:t>
      </w:r>
    </w:p>
    <w:p w:rsidR="00916A4C" w:rsidRPr="00916A4C" w:rsidRDefault="00916A4C" w:rsidP="00916A4C">
      <w:pPr>
        <w:pStyle w:val="Heading4"/>
      </w:pPr>
      <w:r>
        <w:t>See Taiwan Disad</w:t>
      </w:r>
    </w:p>
    <w:sectPr w:rsidR="00916A4C" w:rsidRPr="00916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Patrick Bircher"/>
    <w:docVar w:name="RibbonPointer" w:val="218335068"/>
    <w:docVar w:name="VerbatimVersion" w:val="5.1"/>
  </w:docVars>
  <w:rsids>
    <w:rsidRoot w:val="0052396A"/>
    <w:rsid w:val="000139A3"/>
    <w:rsid w:val="00024705"/>
    <w:rsid w:val="0006124F"/>
    <w:rsid w:val="000B71D7"/>
    <w:rsid w:val="000F16B4"/>
    <w:rsid w:val="00100833"/>
    <w:rsid w:val="00104529"/>
    <w:rsid w:val="00105942"/>
    <w:rsid w:val="00107396"/>
    <w:rsid w:val="00123C32"/>
    <w:rsid w:val="00144A4C"/>
    <w:rsid w:val="00176AB0"/>
    <w:rsid w:val="00177B7D"/>
    <w:rsid w:val="0018322D"/>
    <w:rsid w:val="001A1806"/>
    <w:rsid w:val="001B5776"/>
    <w:rsid w:val="001E527A"/>
    <w:rsid w:val="001F78CE"/>
    <w:rsid w:val="00251FC7"/>
    <w:rsid w:val="00280602"/>
    <w:rsid w:val="002855A7"/>
    <w:rsid w:val="002B146A"/>
    <w:rsid w:val="002B5E17"/>
    <w:rsid w:val="00315690"/>
    <w:rsid w:val="00316B75"/>
    <w:rsid w:val="0032563B"/>
    <w:rsid w:val="00325646"/>
    <w:rsid w:val="003460F2"/>
    <w:rsid w:val="00351995"/>
    <w:rsid w:val="0038158C"/>
    <w:rsid w:val="003902BA"/>
    <w:rsid w:val="003A09E2"/>
    <w:rsid w:val="003C2337"/>
    <w:rsid w:val="00407037"/>
    <w:rsid w:val="004605D6"/>
    <w:rsid w:val="004823C9"/>
    <w:rsid w:val="004C60E8"/>
    <w:rsid w:val="004E3579"/>
    <w:rsid w:val="004E728B"/>
    <w:rsid w:val="004F39E0"/>
    <w:rsid w:val="0052396A"/>
    <w:rsid w:val="00537BD5"/>
    <w:rsid w:val="0057268A"/>
    <w:rsid w:val="005A349F"/>
    <w:rsid w:val="005A7FD0"/>
    <w:rsid w:val="005D2912"/>
    <w:rsid w:val="006065BD"/>
    <w:rsid w:val="00645FA9"/>
    <w:rsid w:val="00647866"/>
    <w:rsid w:val="00665003"/>
    <w:rsid w:val="006A2AD0"/>
    <w:rsid w:val="006C2375"/>
    <w:rsid w:val="006D4ECC"/>
    <w:rsid w:val="00722258"/>
    <w:rsid w:val="007243E5"/>
    <w:rsid w:val="00724F85"/>
    <w:rsid w:val="00766EA0"/>
    <w:rsid w:val="007A2226"/>
    <w:rsid w:val="007F5B66"/>
    <w:rsid w:val="00823A1C"/>
    <w:rsid w:val="00842DDF"/>
    <w:rsid w:val="00845B9D"/>
    <w:rsid w:val="008607F4"/>
    <w:rsid w:val="00860984"/>
    <w:rsid w:val="008B3ECB"/>
    <w:rsid w:val="008B4E85"/>
    <w:rsid w:val="008C1B2E"/>
    <w:rsid w:val="0091627E"/>
    <w:rsid w:val="00916A4C"/>
    <w:rsid w:val="009558FB"/>
    <w:rsid w:val="0097032B"/>
    <w:rsid w:val="009D2EAD"/>
    <w:rsid w:val="009D54B2"/>
    <w:rsid w:val="009E1922"/>
    <w:rsid w:val="009F7ED2"/>
    <w:rsid w:val="00A76B9C"/>
    <w:rsid w:val="00A93661"/>
    <w:rsid w:val="00A95652"/>
    <w:rsid w:val="00AC0AB8"/>
    <w:rsid w:val="00AC174D"/>
    <w:rsid w:val="00AE253D"/>
    <w:rsid w:val="00B33C6D"/>
    <w:rsid w:val="00B4508F"/>
    <w:rsid w:val="00B55AD5"/>
    <w:rsid w:val="00B8057C"/>
    <w:rsid w:val="00BD6238"/>
    <w:rsid w:val="00BF593B"/>
    <w:rsid w:val="00BF773A"/>
    <w:rsid w:val="00BF7E81"/>
    <w:rsid w:val="00C13383"/>
    <w:rsid w:val="00C13773"/>
    <w:rsid w:val="00C17CC8"/>
    <w:rsid w:val="00C83417"/>
    <w:rsid w:val="00C9022D"/>
    <w:rsid w:val="00C90AD3"/>
    <w:rsid w:val="00C9604F"/>
    <w:rsid w:val="00CA19AA"/>
    <w:rsid w:val="00CB2BC4"/>
    <w:rsid w:val="00CC5298"/>
    <w:rsid w:val="00CD736E"/>
    <w:rsid w:val="00CD798D"/>
    <w:rsid w:val="00CE161E"/>
    <w:rsid w:val="00CF192D"/>
    <w:rsid w:val="00CF59A8"/>
    <w:rsid w:val="00D162A0"/>
    <w:rsid w:val="00D325A9"/>
    <w:rsid w:val="00D36A8A"/>
    <w:rsid w:val="00D4580E"/>
    <w:rsid w:val="00D61409"/>
    <w:rsid w:val="00D6691E"/>
    <w:rsid w:val="00D71170"/>
    <w:rsid w:val="00DA1C92"/>
    <w:rsid w:val="00DA25D4"/>
    <w:rsid w:val="00DA6538"/>
    <w:rsid w:val="00E040EC"/>
    <w:rsid w:val="00E15E75"/>
    <w:rsid w:val="00E5262C"/>
    <w:rsid w:val="00E671F1"/>
    <w:rsid w:val="00EC7DC4"/>
    <w:rsid w:val="00ED30CF"/>
    <w:rsid w:val="00EE0B5A"/>
    <w:rsid w:val="00EF6E54"/>
    <w:rsid w:val="00F176EF"/>
    <w:rsid w:val="00F36F73"/>
    <w:rsid w:val="00F45E10"/>
    <w:rsid w:val="00F6364A"/>
    <w:rsid w:val="00F9113A"/>
    <w:rsid w:val="00FE2546"/>
    <w:rsid w:val="00FF1BD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B2989C-B71B-465C-9C70-DDCFE593B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16A4C"/>
    <w:rPr>
      <w:rFonts w:ascii="Calibri" w:hAnsi="Calibri"/>
    </w:rPr>
  </w:style>
  <w:style w:type="paragraph" w:styleId="Heading1">
    <w:name w:val="heading 1"/>
    <w:aliases w:val="Pocket"/>
    <w:basedOn w:val="Normal"/>
    <w:next w:val="Normal"/>
    <w:link w:val="Heading1Char"/>
    <w:qFormat/>
    <w:rsid w:val="00916A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16A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16A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 Ch,ta,No Spacing11,Read stuff,No Spacing111,No Spacing2,No Spacing1111,Card,No Spacing1,Debate Text,tags,t,T"/>
    <w:basedOn w:val="Normal"/>
    <w:next w:val="Normal"/>
    <w:link w:val="Heading4Char"/>
    <w:uiPriority w:val="3"/>
    <w:unhideWhenUsed/>
    <w:qFormat/>
    <w:rsid w:val="00916A4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16A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6A4C"/>
  </w:style>
  <w:style w:type="character" w:customStyle="1" w:styleId="Heading1Char">
    <w:name w:val="Heading 1 Char"/>
    <w:aliases w:val="Pocket Char"/>
    <w:basedOn w:val="DefaultParagraphFont"/>
    <w:link w:val="Heading1"/>
    <w:rsid w:val="00916A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6A4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16A4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 Ch Char,ta Char,No Spacing11 Char,Read stuff Char"/>
    <w:basedOn w:val="DefaultParagraphFont"/>
    <w:link w:val="Heading4"/>
    <w:uiPriority w:val="3"/>
    <w:rsid w:val="00916A4C"/>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916A4C"/>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916A4C"/>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916A4C"/>
    <w:rPr>
      <w:b/>
      <w:sz w:val="22"/>
      <w:u w:val="single"/>
    </w:rPr>
  </w:style>
  <w:style w:type="character" w:styleId="Hyperlink">
    <w:name w:val="Hyperlink"/>
    <w:basedOn w:val="DefaultParagraphFont"/>
    <w:uiPriority w:val="99"/>
    <w:semiHidden/>
    <w:unhideWhenUsed/>
    <w:rsid w:val="00916A4C"/>
    <w:rPr>
      <w:color w:val="auto"/>
      <w:u w:val="none"/>
    </w:rPr>
  </w:style>
  <w:style w:type="character" w:styleId="FollowedHyperlink">
    <w:name w:val="FollowedHyperlink"/>
    <w:basedOn w:val="DefaultParagraphFont"/>
    <w:uiPriority w:val="99"/>
    <w:semiHidden/>
    <w:unhideWhenUsed/>
    <w:rsid w:val="00916A4C"/>
    <w:rPr>
      <w:color w:val="auto"/>
      <w:u w:val="none"/>
    </w:rPr>
  </w:style>
  <w:style w:type="paragraph" w:customStyle="1" w:styleId="analytics">
    <w:name w:val="analytics"/>
    <w:basedOn w:val="Normal"/>
    <w:uiPriority w:val="4"/>
    <w:qFormat/>
    <w:rsid w:val="00916A4C"/>
    <w:rPr>
      <w:b/>
      <w:color w:val="FF0000"/>
      <w:sz w:val="26"/>
    </w:rPr>
  </w:style>
  <w:style w:type="paragraph" w:customStyle="1" w:styleId="textbold">
    <w:name w:val="text bold"/>
    <w:basedOn w:val="Normal"/>
    <w:link w:val="Emphasis"/>
    <w:uiPriority w:val="7"/>
    <w:qFormat/>
    <w:rsid w:val="0052396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50BEE-3DF7-40D6-ABC6-0908E0286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3823</Words>
  <Characters>21795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dc:creator>
  <cp:keywords>5.1.1</cp:keywords>
  <dc:description/>
  <cp:lastModifiedBy>goaliepatrick@aol.com</cp:lastModifiedBy>
  <cp:revision>2</cp:revision>
  <dcterms:created xsi:type="dcterms:W3CDTF">2016-07-02T18:13:00Z</dcterms:created>
  <dcterms:modified xsi:type="dcterms:W3CDTF">2016-07-02T19:12:00Z</dcterms:modified>
</cp:coreProperties>
</file>