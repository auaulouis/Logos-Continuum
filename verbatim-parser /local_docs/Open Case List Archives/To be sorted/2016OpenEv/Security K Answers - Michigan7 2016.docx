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52888" w:rsidRPr="00D928EE" w:rsidRDefault="00252888" w:rsidP="00252888">
      <w:pPr>
        <w:pStyle w:val="Heading1"/>
        <w:rPr>
          <w:b w:val="0"/>
        </w:rPr>
      </w:pPr>
      <w:proofErr w:type="spellStart"/>
      <w:r>
        <w:t>aff</w:t>
      </w:r>
      <w:proofErr w:type="spellEnd"/>
      <w:r>
        <w:t xml:space="preserve"> security answers -- </w:t>
      </w:r>
      <w:proofErr w:type="spellStart"/>
      <w:r>
        <w:t>bfhlr</w:t>
      </w:r>
      <w:proofErr w:type="spellEnd"/>
    </w:p>
    <w:p w:rsidR="00252888" w:rsidRPr="00D928EE" w:rsidRDefault="00252888" w:rsidP="00252888">
      <w:pPr>
        <w:pStyle w:val="Heading2"/>
      </w:pPr>
      <w:r w:rsidRPr="00D928EE">
        <w:t>alt/framework</w:t>
      </w:r>
    </w:p>
    <w:p w:rsidR="00252888" w:rsidRPr="00D928EE" w:rsidRDefault="00252888" w:rsidP="00252888">
      <w:pPr>
        <w:pStyle w:val="Heading3"/>
      </w:pPr>
      <w:r w:rsidRPr="00D928EE">
        <w:t>2ac – alt fails</w:t>
      </w:r>
    </w:p>
    <w:p w:rsidR="00252888" w:rsidRPr="00D928EE" w:rsidRDefault="00252888" w:rsidP="00252888"/>
    <w:p w:rsidR="00252888" w:rsidRPr="00D928EE" w:rsidRDefault="00252888" w:rsidP="00252888">
      <w:pPr>
        <w:pStyle w:val="Heading4"/>
      </w:pPr>
      <w:r w:rsidRPr="00D928EE">
        <w:t xml:space="preserve">Abstract critiques don’t actualize into material change </w:t>
      </w:r>
    </w:p>
    <w:p w:rsidR="00252888" w:rsidRPr="00D928EE" w:rsidRDefault="00252888" w:rsidP="00252888">
      <w:r w:rsidRPr="00D928EE">
        <w:t xml:space="preserve">David </w:t>
      </w:r>
      <w:r w:rsidRPr="00D928EE">
        <w:rPr>
          <w:b/>
        </w:rPr>
        <w:t>Chandler 09</w:t>
      </w:r>
      <w:r w:rsidRPr="00D928EE">
        <w:t xml:space="preserve"> - Department of Politics and International Relations, University of Westminster ("War Without End(s): Grounding the Discourse of `Global War', “June 2009, security dialogue vol. 40 no. 3 243-262, Sage Journals) </w:t>
      </w:r>
      <w:proofErr w:type="spellStart"/>
      <w:r w:rsidRPr="00D928EE">
        <w:t>hk</w:t>
      </w:r>
      <w:proofErr w:type="spellEnd"/>
      <w:r w:rsidRPr="00D928EE">
        <w:t xml:space="preserve"> </w:t>
      </w:r>
    </w:p>
    <w:p w:rsidR="00252888" w:rsidRPr="00D928EE" w:rsidRDefault="00252888" w:rsidP="00252888">
      <w:pPr>
        <w:rPr>
          <w:sz w:val="14"/>
        </w:rPr>
      </w:pPr>
      <w:r w:rsidRPr="00D928EE">
        <w:rPr>
          <w:rStyle w:val="StyleUnderline"/>
        </w:rPr>
        <w:t xml:space="preserve">In focusing on </w:t>
      </w:r>
      <w:proofErr w:type="spellStart"/>
      <w:r w:rsidRPr="00D928EE">
        <w:rPr>
          <w:rStyle w:val="StyleUnderline"/>
        </w:rPr>
        <w:t>biopower</w:t>
      </w:r>
      <w:proofErr w:type="spellEnd"/>
      <w:r w:rsidRPr="00D928EE">
        <w:rPr>
          <w:rStyle w:val="StyleUnderline"/>
        </w:rPr>
        <w:t xml:space="preserve"> as a means of critiquing universalist policy discourses of global security, critical theorists</w:t>
      </w:r>
      <w:r w:rsidRPr="00D928EE">
        <w:rPr>
          <w:sz w:val="14"/>
        </w:rPr>
        <w:t xml:space="preserve"> of global war from diverse fields such as security studies (</w:t>
      </w:r>
      <w:proofErr w:type="spellStart"/>
      <w:r w:rsidRPr="00D928EE">
        <w:rPr>
          <w:sz w:val="14"/>
        </w:rPr>
        <w:t>Jabri</w:t>
      </w:r>
      <w:proofErr w:type="spellEnd"/>
      <w:r w:rsidRPr="00D928EE">
        <w:rPr>
          <w:sz w:val="14"/>
        </w:rPr>
        <w:t>, 2007), development (Duffield, 2007) or critical legal theory (</w:t>
      </w:r>
      <w:proofErr w:type="spellStart"/>
      <w:r w:rsidRPr="00D928EE">
        <w:rPr>
          <w:sz w:val="14"/>
        </w:rPr>
        <w:t>Douzinas</w:t>
      </w:r>
      <w:proofErr w:type="spellEnd"/>
      <w:r w:rsidRPr="00D928EE">
        <w:rPr>
          <w:sz w:val="14"/>
        </w:rPr>
        <w:t xml:space="preserve">, 2007) </w:t>
      </w:r>
      <w:r w:rsidRPr="00D928EE">
        <w:rPr>
          <w:rStyle w:val="StyleUnderline"/>
        </w:rPr>
        <w:t xml:space="preserve">are in danger of reducing their critique of war to abstract statements </w:t>
      </w:r>
      <w:proofErr w:type="spellStart"/>
      <w:r w:rsidRPr="00D928EE">
        <w:rPr>
          <w:rStyle w:val="StyleUnderline"/>
        </w:rPr>
        <w:t>instrumentalizing</w:t>
      </w:r>
      <w:proofErr w:type="spellEnd"/>
      <w:r w:rsidRPr="00D928EE">
        <w:rPr>
          <w:rStyle w:val="StyleUnderline"/>
        </w:rPr>
        <w:t xml:space="preserve"> war as a technique of global power.</w:t>
      </w:r>
      <w:r w:rsidRPr="00D928EE">
        <w:rPr>
          <w:rStyle w:val="Emphasis"/>
        </w:rPr>
        <w:t xml:space="preserve"> These are abstract critiques because the political stakes are never in question: instrumentality and the desire for regulation and control are assumed from the outset. </w:t>
      </w:r>
      <w:r w:rsidRPr="00D928EE">
        <w:rPr>
          <w:sz w:val="14"/>
        </w:rPr>
        <w:t xml:space="preserve">In effect, the critical aspect is merely in the reproduction of the framework of Foucault – </w:t>
      </w:r>
      <w:r w:rsidRPr="00D928EE">
        <w:rPr>
          <w:rStyle w:val="StyleUnderline"/>
        </w:rPr>
        <w:t>that liberal discourses can be deconstructed as an exercise of regulatory power</w:t>
      </w:r>
      <w:r w:rsidRPr="00D928EE">
        <w:rPr>
          <w:rStyle w:val="Emphasis"/>
        </w:rPr>
        <w:t xml:space="preserve">. Without deconstructing the dominant framings of global security threats, critical theorists are in danger of reproducing Foucault’s framework of </w:t>
      </w:r>
      <w:proofErr w:type="spellStart"/>
      <w:r w:rsidRPr="00D928EE">
        <w:rPr>
          <w:rStyle w:val="Emphasis"/>
        </w:rPr>
        <w:t>biopower</w:t>
      </w:r>
      <w:proofErr w:type="spellEnd"/>
      <w:r w:rsidRPr="00D928EE">
        <w:rPr>
          <w:rStyle w:val="Emphasis"/>
        </w:rPr>
        <w:t xml:space="preserve"> as an ahistorical abstraction</w:t>
      </w:r>
      <w:r w:rsidRPr="00D928EE">
        <w:rPr>
          <w:sz w:val="14"/>
        </w:rPr>
        <w:t xml:space="preserve">. Foucault (2007: 1) himself stated that his analysis of </w:t>
      </w:r>
      <w:proofErr w:type="spellStart"/>
      <w:r w:rsidRPr="00D928EE">
        <w:rPr>
          <w:sz w:val="14"/>
        </w:rPr>
        <w:t>biopower</w:t>
      </w:r>
      <w:proofErr w:type="spellEnd"/>
      <w:r w:rsidRPr="00D928EE">
        <w:rPr>
          <w:sz w:val="14"/>
        </w:rPr>
        <w:t xml:space="preserve"> was ‘not in any way a general theory of what power is. It is not a part or even the start of such a theory’, merely the study of the effects of liberal governance practices, which posit as their goal the interests of society – the population – rather than government. In his recent attempt at a ground-clearing critique of Foucauldian international relations theorizing, Jan Selby (2007) poses the question of the problem of the translation of Foucault from a domestic to an international context. He argues that recasting the international sphere in terms of global liberal regimes of regulation is an accidental product of this move. This fails to appreciate the fact that many critical theorists appear to be drawn to Foucault precisely because drawing on his work enables them to critique the international order in these terms. Ironically, this ‘Foucauldian’ critique of ‘global wars’ has little to do with Foucault’s understanding or concerns, which revolved around extending Marx’s critique of the ‘freedoms’ of liberal modernity. In effect, the post-</w:t>
      </w:r>
      <w:proofErr w:type="spellStart"/>
      <w:r w:rsidRPr="00D928EE">
        <w:rPr>
          <w:sz w:val="14"/>
        </w:rPr>
        <w:t>Foucauldians</w:t>
      </w:r>
      <w:proofErr w:type="spellEnd"/>
      <w:r w:rsidRPr="00D928EE">
        <w:rPr>
          <w:sz w:val="14"/>
        </w:rPr>
        <w:t xml:space="preserve"> have a different goal: they desire to understand and to critique war and military intervention as a product of the regulatory coercive nature of liberalism. This project owes much to the work of </w:t>
      </w:r>
      <w:proofErr w:type="spellStart"/>
      <w:r w:rsidRPr="00D928EE">
        <w:rPr>
          <w:sz w:val="14"/>
        </w:rPr>
        <w:t>Agamben</w:t>
      </w:r>
      <w:proofErr w:type="spellEnd"/>
      <w:r w:rsidRPr="00D928EE">
        <w:rPr>
          <w:sz w:val="14"/>
        </w:rPr>
        <w:t xml:space="preserve"> and his focus on the regulation of ‘bare life’, where the concentration camp, the totalitarian state and (by extension) Guantánamo Bay are held to constitute a moral and political indictment of liberalism (</w:t>
      </w:r>
      <w:proofErr w:type="spellStart"/>
      <w:r w:rsidRPr="00D928EE">
        <w:rPr>
          <w:sz w:val="14"/>
        </w:rPr>
        <w:t>Agamben</w:t>
      </w:r>
      <w:proofErr w:type="spellEnd"/>
      <w:r w:rsidRPr="00D928EE">
        <w:rPr>
          <w:sz w:val="14"/>
        </w:rPr>
        <w:t xml:space="preserve">, 1998: 4). </w:t>
      </w:r>
    </w:p>
    <w:p w:rsidR="00252888" w:rsidRPr="00D928EE" w:rsidRDefault="00252888" w:rsidP="00252888">
      <w:pPr>
        <w:pStyle w:val="Heading4"/>
      </w:pPr>
      <w:r w:rsidRPr="00D928EE">
        <w:t xml:space="preserve">Understanding the </w:t>
      </w:r>
      <w:proofErr w:type="spellStart"/>
      <w:r w:rsidRPr="00D928EE">
        <w:t>intrincacies</w:t>
      </w:r>
      <w:proofErr w:type="spellEnd"/>
      <w:r w:rsidRPr="00D928EE">
        <w:t xml:space="preserve"> of politics, the state, and the military is a PREREQUISITE to addressing oppression – means our ACADEMIC theorizing is methodologically valuable and a PREREQUISITE to the alternative.</w:t>
      </w:r>
    </w:p>
    <w:p w:rsidR="00252888" w:rsidRPr="00D928EE" w:rsidRDefault="00252888" w:rsidP="00252888">
      <w:r w:rsidRPr="00D928EE">
        <w:rPr>
          <w:b/>
        </w:rPr>
        <w:t>Bryant 12</w:t>
      </w:r>
      <w:r w:rsidRPr="00D928EE">
        <w:t xml:space="preserve"> – (9/15, Levi, professor of Philosophy at Collin College and Chair of the Critical Philosophy program at the New Centre for Research and Practice, “War Machines and Military Logistics: Some Cards on the Table,” https://larvalsubjects.wordpress.com/2012/09/15/war-machines-and-military-logistics-some-cards-on-the-table/)</w:t>
      </w:r>
    </w:p>
    <w:p w:rsidR="00252888" w:rsidRPr="00D928EE" w:rsidRDefault="00252888" w:rsidP="00252888"/>
    <w:p w:rsidR="00252888" w:rsidRPr="00D928EE" w:rsidRDefault="00252888" w:rsidP="00252888">
      <w:pPr>
        <w:rPr>
          <w:sz w:val="10"/>
        </w:rPr>
      </w:pPr>
      <w:r w:rsidRPr="00D928EE">
        <w:rPr>
          <w:rStyle w:val="StyleUnderline"/>
        </w:rPr>
        <w:t>We need answers to</w:t>
      </w:r>
      <w:r w:rsidRPr="00D928EE">
        <w:rPr>
          <w:sz w:val="10"/>
        </w:rPr>
        <w:t xml:space="preserve"> these </w:t>
      </w:r>
      <w:r w:rsidRPr="00D928EE">
        <w:rPr>
          <w:rStyle w:val="StyleUnderline"/>
        </w:rPr>
        <w:t>questions</w:t>
      </w:r>
      <w:r w:rsidRPr="00D928EE">
        <w:rPr>
          <w:sz w:val="10"/>
        </w:rPr>
        <w:t xml:space="preserve"> to intervene effectively.  We can call them questions </w:t>
      </w:r>
      <w:r w:rsidRPr="00D928EE">
        <w:rPr>
          <w:rStyle w:val="StyleUnderline"/>
        </w:rPr>
        <w:t>of “military logistics”</w:t>
      </w:r>
      <w:r w:rsidRPr="00D928EE">
        <w:rPr>
          <w:sz w:val="10"/>
        </w:rPr>
        <w:t xml:space="preserve">.  We are, after all, constructing war machines to combat these intolerable conditions.  </w:t>
      </w:r>
      <w:r w:rsidRPr="00D928EE">
        <w:rPr>
          <w:rStyle w:val="StyleUnderline"/>
        </w:rPr>
        <w:t>Military logistics asks</w:t>
      </w:r>
      <w:r w:rsidRPr="00D928EE">
        <w:rPr>
          <w:sz w:val="10"/>
        </w:rPr>
        <w:t xml:space="preserve"> two questions:  </w:t>
      </w:r>
      <w:r w:rsidRPr="00D928EE">
        <w:rPr>
          <w:rStyle w:val="StyleUnderline"/>
        </w:rPr>
        <w:t>first</w:t>
      </w:r>
      <w:r w:rsidRPr="00D928EE">
        <w:rPr>
          <w:sz w:val="10"/>
        </w:rPr>
        <w:t xml:space="preserve">, it asks </w:t>
      </w:r>
      <w:r w:rsidRPr="00D928EE">
        <w:rPr>
          <w:rStyle w:val="StyleUnderline"/>
        </w:rPr>
        <w:t>what things the opposing</w:t>
      </w:r>
      <w:r w:rsidRPr="00D928EE">
        <w:rPr>
          <w:sz w:val="10"/>
        </w:rPr>
        <w:t xml:space="preserve"> force, the opposing </w:t>
      </w:r>
      <w:r w:rsidRPr="00D928EE">
        <w:rPr>
          <w:rStyle w:val="StyleUnderline"/>
        </w:rPr>
        <w:t>war machine captured by the</w:t>
      </w:r>
      <w:r w:rsidRPr="00D928EE">
        <w:rPr>
          <w:sz w:val="10"/>
        </w:rPr>
        <w:t xml:space="preserve"> </w:t>
      </w:r>
      <w:r w:rsidRPr="00D928EE">
        <w:rPr>
          <w:rStyle w:val="StyleUnderline"/>
        </w:rPr>
        <w:t>state</w:t>
      </w:r>
      <w:r w:rsidRPr="00D928EE">
        <w:rPr>
          <w:sz w:val="10"/>
        </w:rPr>
        <w:t xml:space="preserve"> apparatus, </w:t>
      </w:r>
      <w:r w:rsidRPr="00D928EE">
        <w:rPr>
          <w:rStyle w:val="StyleUnderline"/>
        </w:rPr>
        <w:t>relies on in order to deploy</w:t>
      </w:r>
      <w:r w:rsidRPr="00D928EE">
        <w:rPr>
          <w:sz w:val="10"/>
        </w:rPr>
        <w:t xml:space="preserve"> its war machine: </w:t>
      </w:r>
      <w:r w:rsidRPr="00D928EE">
        <w:rPr>
          <w:rStyle w:val="StyleUnderline"/>
        </w:rPr>
        <w:t>supply lines, communications networks, people</w:t>
      </w:r>
      <w:r w:rsidRPr="00D928EE">
        <w:rPr>
          <w:sz w:val="10"/>
        </w:rPr>
        <w:t xml:space="preserve"> willing to fight, </w:t>
      </w:r>
      <w:r w:rsidRPr="00D928EE">
        <w:rPr>
          <w:rStyle w:val="StyleUnderline"/>
        </w:rPr>
        <w:t>propaganda or ideology</w:t>
      </w:r>
      <w:r w:rsidRPr="00D928EE">
        <w:rPr>
          <w:sz w:val="10"/>
        </w:rPr>
        <w:t xml:space="preserve">, people believing in the cause, etc.  </w:t>
      </w:r>
      <w:r w:rsidRPr="00D928EE">
        <w:rPr>
          <w:rStyle w:val="StyleUnderline"/>
        </w:rPr>
        <w:t>Military logistics maps all of these things</w:t>
      </w:r>
      <w:r w:rsidRPr="00D928EE">
        <w:rPr>
          <w:sz w:val="10"/>
        </w:rPr>
        <w:t xml:space="preserve">.  </w:t>
      </w:r>
      <w:r w:rsidRPr="00D928EE">
        <w:rPr>
          <w:rStyle w:val="StyleUnderline"/>
        </w:rPr>
        <w:t>Second</w:t>
      </w:r>
      <w:r w:rsidRPr="00D928EE">
        <w:rPr>
          <w:sz w:val="10"/>
        </w:rPr>
        <w:t xml:space="preserve">, military logistics asks </w:t>
      </w:r>
      <w:r w:rsidRPr="00D928EE">
        <w:rPr>
          <w:rStyle w:val="StyleUnderline"/>
        </w:rPr>
        <w:t>how to best deploy its own resources in fighting that state war machine</w:t>
      </w:r>
      <w:r w:rsidRPr="00D928EE">
        <w:rPr>
          <w:sz w:val="10"/>
        </w:rPr>
        <w:t xml:space="preserve">.  In what way should we deploy our war machine </w:t>
      </w:r>
      <w:r w:rsidRPr="00D928EE">
        <w:rPr>
          <w:rStyle w:val="StyleUnderline"/>
        </w:rPr>
        <w:t>to defeat</w:t>
      </w:r>
      <w:r w:rsidRPr="00D928EE">
        <w:rPr>
          <w:sz w:val="10"/>
        </w:rPr>
        <w:t xml:space="preserve"> war machines like </w:t>
      </w:r>
      <w:r w:rsidRPr="00D928EE">
        <w:rPr>
          <w:rStyle w:val="Emphasis"/>
        </w:rPr>
        <w:t>racism, sexism, capitalism, neoliberalism</w:t>
      </w:r>
      <w:r w:rsidRPr="00D928EE">
        <w:rPr>
          <w:sz w:val="10"/>
        </w:rPr>
        <w:t xml:space="preserve">, </w:t>
      </w:r>
      <w:proofErr w:type="spellStart"/>
      <w:r w:rsidRPr="00D928EE">
        <w:rPr>
          <w:sz w:val="10"/>
        </w:rPr>
        <w:t>etc</w:t>
      </w:r>
      <w:proofErr w:type="spellEnd"/>
      <w:r w:rsidRPr="00D928EE">
        <w:rPr>
          <w:sz w:val="10"/>
        </w:rPr>
        <w:t xml:space="preserve">?  What are the things upon which these state based war machines are based, </w:t>
      </w:r>
      <w:r w:rsidRPr="00D928EE">
        <w:rPr>
          <w:rStyle w:val="StyleUnderline"/>
        </w:rPr>
        <w:t>what are the privileged nodes within these state</w:t>
      </w:r>
      <w:r w:rsidRPr="00D928EE">
        <w:rPr>
          <w:sz w:val="10"/>
        </w:rPr>
        <w:t xml:space="preserve"> based </w:t>
      </w:r>
      <w:r w:rsidRPr="00D928EE">
        <w:rPr>
          <w:rStyle w:val="StyleUnderline"/>
        </w:rPr>
        <w:t>war machines that allow</w:t>
      </w:r>
      <w:r w:rsidRPr="00D928EE">
        <w:rPr>
          <w:sz w:val="10"/>
        </w:rPr>
        <w:t xml:space="preserve">s </w:t>
      </w:r>
      <w:r w:rsidRPr="00D928EE">
        <w:rPr>
          <w:rStyle w:val="StyleUnderline"/>
        </w:rPr>
        <w:t>them to function?</w:t>
      </w:r>
      <w:r w:rsidRPr="00D928EE">
        <w:rPr>
          <w:sz w:val="10"/>
        </w:rPr>
        <w:t xml:space="preserve">  These nodes are the things upon which we want our nomadic war machines to intervene.  If we are to be effective in producing change we better know what the supply lines are so that we might make them our target.</w:t>
      </w:r>
    </w:p>
    <w:p w:rsidR="00252888" w:rsidRPr="00D928EE" w:rsidRDefault="00252888" w:rsidP="00252888">
      <w:pPr>
        <w:rPr>
          <w:sz w:val="10"/>
        </w:rPr>
      </w:pPr>
      <w:r w:rsidRPr="00D928EE">
        <w:rPr>
          <w:rStyle w:val="StyleUnderline"/>
        </w:rPr>
        <w:t>What I’ve heard in</w:t>
      </w:r>
      <w:r w:rsidRPr="00D928EE">
        <w:rPr>
          <w:sz w:val="10"/>
        </w:rPr>
        <w:t xml:space="preserve"> these </w:t>
      </w:r>
      <w:r w:rsidRPr="00D928EE">
        <w:rPr>
          <w:rStyle w:val="StyleUnderline"/>
        </w:rPr>
        <w:t xml:space="preserve">discussions is a </w:t>
      </w:r>
      <w:r w:rsidRPr="00D928EE">
        <w:rPr>
          <w:rStyle w:val="Emphasis"/>
        </w:rPr>
        <w:t>complete indifference to military logistics</w:t>
      </w:r>
      <w:r w:rsidRPr="00D928EE">
        <w:rPr>
          <w:sz w:val="10"/>
        </w:rPr>
        <w:t xml:space="preserve">.  It’s as if </w:t>
      </w:r>
      <w:r w:rsidRPr="00D928EE">
        <w:rPr>
          <w:rStyle w:val="StyleUnderline"/>
        </w:rPr>
        <w:t>people like to wave their hands and say</w:t>
      </w:r>
      <w:r w:rsidRPr="00D928EE">
        <w:rPr>
          <w:sz w:val="10"/>
        </w:rPr>
        <w:t xml:space="preserve"> </w:t>
      </w:r>
      <w:r w:rsidRPr="00D928EE">
        <w:rPr>
          <w:rStyle w:val="Emphasis"/>
        </w:rPr>
        <w:t>“this is horrible and unjust!”</w:t>
      </w:r>
      <w:r w:rsidRPr="00D928EE">
        <w:rPr>
          <w:sz w:val="10"/>
        </w:rPr>
        <w:t xml:space="preserve"> </w:t>
      </w:r>
      <w:r w:rsidRPr="00D928EE">
        <w:rPr>
          <w:rStyle w:val="StyleUnderline"/>
        </w:rPr>
        <w:t xml:space="preserve">and </w:t>
      </w:r>
      <w:r w:rsidRPr="00D928EE">
        <w:rPr>
          <w:rStyle w:val="Emphasis"/>
        </w:rPr>
        <w:t>believe that hand waving is a politically efficacious act</w:t>
      </w:r>
      <w:r w:rsidRPr="00D928EE">
        <w:rPr>
          <w:sz w:val="10"/>
        </w:rPr>
        <w:t xml:space="preserve">.  </w:t>
      </w:r>
      <w:r w:rsidRPr="00D928EE">
        <w:rPr>
          <w:rStyle w:val="StyleUnderline"/>
        </w:rPr>
        <w:t>Yeah</w:t>
      </w:r>
      <w:r w:rsidRPr="00D928EE">
        <w:rPr>
          <w:sz w:val="10"/>
        </w:rPr>
        <w:t xml:space="preserve">, you’re right, </w:t>
      </w:r>
      <w:r w:rsidRPr="00D928EE">
        <w:rPr>
          <w:rStyle w:val="StyleUnderline"/>
        </w:rPr>
        <w:t>it is horrible but saying so doesn’t go very far and changing it</w:t>
      </w:r>
      <w:r w:rsidRPr="00D928EE">
        <w:rPr>
          <w:sz w:val="10"/>
        </w:rPr>
        <w:t xml:space="preserve">.  It’s also as if people are horrified when anyone discusses anything besides how horribly unjust everything is.  </w:t>
      </w:r>
      <w:r w:rsidRPr="00D928EE">
        <w:rPr>
          <w:rStyle w:val="StyleUnderline"/>
        </w:rPr>
        <w:t xml:space="preserve">Confronted with an analysis why the social functions in the horrible way, the next response is to say </w:t>
      </w:r>
      <w:r w:rsidRPr="00D928EE">
        <w:rPr>
          <w:rStyle w:val="Emphasis"/>
        </w:rPr>
        <w:t xml:space="preserve">“you’re justifying that system and saying it’s </w:t>
      </w:r>
      <w:proofErr w:type="spellStart"/>
      <w:r w:rsidRPr="00D928EE">
        <w:rPr>
          <w:rStyle w:val="Emphasis"/>
        </w:rPr>
        <w:t>a-okay</w:t>
      </w:r>
      <w:proofErr w:type="spellEnd"/>
      <w:r w:rsidRPr="00D928EE">
        <w:rPr>
          <w:rStyle w:val="Emphasis"/>
        </w:rPr>
        <w:t>!”</w:t>
      </w:r>
      <w:r w:rsidRPr="00D928EE">
        <w:rPr>
          <w:sz w:val="10"/>
        </w:rPr>
        <w:t xml:space="preserve">  </w:t>
      </w:r>
      <w:r w:rsidRPr="00D928EE">
        <w:rPr>
          <w:rStyle w:val="StyleUnderline"/>
        </w:rPr>
        <w:t xml:space="preserve">This misses the point that </w:t>
      </w:r>
      <w:r w:rsidRPr="00D928EE">
        <w:rPr>
          <w:rStyle w:val="Emphasis"/>
        </w:rPr>
        <w:t>the entire point is to map the “supply lines” of the opposing war machine</w:t>
      </w:r>
      <w:r w:rsidRPr="00D928EE">
        <w:rPr>
          <w:rStyle w:val="StyleUnderline"/>
        </w:rPr>
        <w:t xml:space="preserve"> so you can strategically </w:t>
      </w:r>
      <w:r w:rsidRPr="00D928EE">
        <w:rPr>
          <w:rStyle w:val="Emphasis"/>
        </w:rPr>
        <w:t>intervene in them to destroy them</w:t>
      </w:r>
      <w:r w:rsidRPr="00D928EE">
        <w:rPr>
          <w:rStyle w:val="StyleUnderline"/>
        </w:rPr>
        <w:t xml:space="preserve"> and create alternative forms of life</w:t>
      </w:r>
      <w:r w:rsidRPr="00D928EE">
        <w:rPr>
          <w:sz w:val="10"/>
        </w:rPr>
        <w:t xml:space="preserve">.  You see, </w:t>
      </w:r>
      <w:r w:rsidRPr="00D928EE">
        <w:rPr>
          <w:rStyle w:val="StyleUnderline"/>
        </w:rPr>
        <w:t>we already took for granted your analysis of how horrible things are</w:t>
      </w:r>
      <w:r w:rsidRPr="00D928EE">
        <w:rPr>
          <w:sz w:val="10"/>
        </w:rPr>
        <w:t xml:space="preserve">.  </w:t>
      </w:r>
      <w:r w:rsidRPr="00D928EE">
        <w:rPr>
          <w:rStyle w:val="Emphasis"/>
        </w:rPr>
        <w:t>You’re preaching to the choir</w:t>
      </w:r>
      <w:r w:rsidRPr="00D928EE">
        <w:rPr>
          <w:sz w:val="10"/>
        </w:rPr>
        <w:t>.  We wanted to get to work determining how to change that and believed for that we needed good maps of the opposing state based war machine so we can decide how to intervene.</w:t>
      </w:r>
    </w:p>
    <w:p w:rsidR="00252888" w:rsidRPr="00D928EE" w:rsidRDefault="00252888" w:rsidP="00252888">
      <w:pPr>
        <w:rPr>
          <w:sz w:val="10"/>
        </w:rPr>
      </w:pPr>
      <w:r w:rsidRPr="00D928EE">
        <w:rPr>
          <w:sz w:val="10"/>
        </w:rPr>
        <w:t xml:space="preserve">We then look at your actual practices and see that </w:t>
      </w:r>
      <w:r w:rsidRPr="00D928EE">
        <w:rPr>
          <w:rStyle w:val="Emphasis"/>
        </w:rPr>
        <w:t>your sole strategy seems to be ideological critique or debunking</w:t>
      </w:r>
      <w:r w:rsidRPr="00D928EE">
        <w:rPr>
          <w:sz w:val="10"/>
        </w:rPr>
        <w:t xml:space="preserve">.  </w:t>
      </w:r>
      <w:r w:rsidRPr="00D928EE">
        <w:rPr>
          <w:rStyle w:val="StyleUnderline"/>
        </w:rPr>
        <w:t>Your idea seems to be that if you just prove that other people’s beliefs are incoherent, they’ll change and things will be different.  But we’ve noticed a couple things</w:t>
      </w:r>
      <w:r w:rsidRPr="00D928EE">
        <w:rPr>
          <w:sz w:val="10"/>
        </w:rPr>
        <w:t xml:space="preserve"> about your strategy:  </w:t>
      </w:r>
      <w:r w:rsidRPr="00D928EE">
        <w:rPr>
          <w:rStyle w:val="StyleUnderline"/>
        </w:rPr>
        <w:t>1) there have been a number of bang-on critiques of state</w:t>
      </w:r>
      <w:r w:rsidRPr="00D928EE">
        <w:rPr>
          <w:sz w:val="10"/>
        </w:rPr>
        <w:t xml:space="preserve"> based </w:t>
      </w:r>
      <w:r w:rsidRPr="00D928EE">
        <w:rPr>
          <w:rStyle w:val="StyleUnderline"/>
        </w:rPr>
        <w:t>war machines, without things changing too much</w:t>
      </w:r>
      <w:r w:rsidRPr="00D928EE">
        <w:rPr>
          <w:sz w:val="10"/>
        </w:rPr>
        <w:t xml:space="preserve">, </w:t>
      </w:r>
      <w:r w:rsidRPr="00D928EE">
        <w:rPr>
          <w:rStyle w:val="StyleUnderline"/>
        </w:rPr>
        <w:t>and 2) we’ve noticed that we might even persuade others that</w:t>
      </w:r>
      <w:r w:rsidRPr="00D928EE">
        <w:rPr>
          <w:sz w:val="10"/>
        </w:rPr>
        <w:t xml:space="preserve"> labor under these ideologies that </w:t>
      </w:r>
      <w:r w:rsidRPr="00D928EE">
        <w:rPr>
          <w:rStyle w:val="StyleUnderline"/>
        </w:rPr>
        <w:t>their position is incoherent, yet they still adhere to it</w:t>
      </w:r>
      <w:r w:rsidRPr="00D928EE">
        <w:rPr>
          <w:sz w:val="10"/>
        </w:rPr>
        <w:t xml:space="preserve"> as if the grounds of their ideology didn’t matter much.  This leads us to suspect that there are other causal factors that undergird these social assemblages and cause them to endure is they do.  We thought to ourselves, </w:t>
      </w:r>
      <w:r w:rsidRPr="00D928EE">
        <w:rPr>
          <w:rStyle w:val="StyleUnderline"/>
        </w:rPr>
        <w:t>there are two reasons that an ideological critique can be successful and still fail to produce change</w:t>
      </w:r>
      <w:r w:rsidRPr="00D928EE">
        <w:rPr>
          <w:sz w:val="10"/>
        </w:rPr>
        <w:t xml:space="preserve">:  </w:t>
      </w:r>
      <w:r w:rsidRPr="00D928EE">
        <w:rPr>
          <w:rStyle w:val="StyleUnderline"/>
        </w:rPr>
        <w:t>a)</w:t>
      </w:r>
      <w:r w:rsidRPr="00D928EE">
        <w:rPr>
          <w:sz w:val="10"/>
        </w:rPr>
        <w:t xml:space="preserve"> the problem can be one of “distribution”.  </w:t>
      </w:r>
      <w:r w:rsidRPr="00D928EE">
        <w:rPr>
          <w:rStyle w:val="StyleUnderline"/>
        </w:rPr>
        <w:t xml:space="preserve">The critique is right but </w:t>
      </w:r>
      <w:r w:rsidRPr="00D928EE">
        <w:rPr>
          <w:rStyle w:val="Emphasis"/>
        </w:rPr>
        <w:t>fails to reach the people</w:t>
      </w:r>
      <w:r w:rsidRPr="00D928EE">
        <w:rPr>
          <w:rStyle w:val="StyleUnderline"/>
        </w:rPr>
        <w:t xml:space="preserve"> who need to hear it and</w:t>
      </w:r>
      <w:r w:rsidRPr="00D928EE">
        <w:rPr>
          <w:sz w:val="10"/>
        </w:rPr>
        <w:t xml:space="preserve"> even if they did receive the message </w:t>
      </w:r>
      <w:r w:rsidRPr="00D928EE">
        <w:rPr>
          <w:rStyle w:val="StyleUnderline"/>
        </w:rPr>
        <w:t>they couldn’t receive it because it’s expressed in the foreign language of</w:t>
      </w:r>
      <w:r w:rsidRPr="00D928EE">
        <w:rPr>
          <w:sz w:val="10"/>
        </w:rPr>
        <w:t xml:space="preserve"> “</w:t>
      </w:r>
      <w:proofErr w:type="spellStart"/>
      <w:r w:rsidRPr="00D928EE">
        <w:rPr>
          <w:sz w:val="10"/>
        </w:rPr>
        <w:t>academese</w:t>
      </w:r>
      <w:proofErr w:type="spellEnd"/>
      <w:r w:rsidRPr="00D928EE">
        <w:rPr>
          <w:sz w:val="10"/>
        </w:rPr>
        <w:t>” which they’ve never been substantially exposed to (</w:t>
      </w:r>
      <w:r w:rsidRPr="00D928EE">
        <w:rPr>
          <w:rStyle w:val="StyleUnderline"/>
        </w:rPr>
        <w:t>academics</w:t>
      </w:r>
      <w:r w:rsidRPr="00D928EE">
        <w:rPr>
          <w:sz w:val="10"/>
        </w:rPr>
        <w:t xml:space="preserve"> seem to enjoy only speaking to other academics even as they say their aim is to change the world).  </w:t>
      </w:r>
      <w:r w:rsidRPr="00D928EE">
        <w:rPr>
          <w:rStyle w:val="StyleUnderline"/>
        </w:rPr>
        <w:t>Or b)</w:t>
      </w:r>
      <w:r w:rsidRPr="00D928EE">
        <w:rPr>
          <w:sz w:val="10"/>
        </w:rPr>
        <w:t xml:space="preserve"> </w:t>
      </w:r>
      <w:r w:rsidRPr="00D928EE">
        <w:rPr>
          <w:rStyle w:val="Emphasis"/>
        </w:rPr>
        <w:t>there are other causal factors</w:t>
      </w:r>
      <w:r w:rsidRPr="00D928EE">
        <w:rPr>
          <w:sz w:val="10"/>
        </w:rPr>
        <w:t xml:space="preserve"> involved in why social worlds take the form they do </w:t>
      </w:r>
      <w:r w:rsidRPr="00D928EE">
        <w:rPr>
          <w:rStyle w:val="StyleUnderline"/>
        </w:rPr>
        <w:t>that are not</w:t>
      </w:r>
      <w:r w:rsidRPr="00D928EE">
        <w:rPr>
          <w:sz w:val="10"/>
        </w:rPr>
        <w:t xml:space="preserve"> of the </w:t>
      </w:r>
      <w:r w:rsidRPr="00D928EE">
        <w:rPr>
          <w:rStyle w:val="Emphasis"/>
        </w:rPr>
        <w:t>discursive, propositional, or semiotic</w:t>
      </w:r>
      <w:r w:rsidRPr="00D928EE">
        <w:rPr>
          <w:sz w:val="10"/>
        </w:rPr>
        <w:t xml:space="preserve"> order.  My view is that </w:t>
      </w:r>
      <w:r w:rsidRPr="00D928EE">
        <w:rPr>
          <w:rStyle w:val="Emphasis"/>
        </w:rPr>
        <w:t>it is a combination</w:t>
      </w:r>
      <w:r w:rsidRPr="00D928EE">
        <w:rPr>
          <w:sz w:val="10"/>
        </w:rPr>
        <w:t xml:space="preserve"> of both.</w:t>
      </w:r>
    </w:p>
    <w:p w:rsidR="00252888" w:rsidRPr="00D928EE" w:rsidRDefault="00252888" w:rsidP="00252888">
      <w:pPr>
        <w:rPr>
          <w:sz w:val="10"/>
        </w:rPr>
      </w:pPr>
      <w:r w:rsidRPr="00D928EE">
        <w:rPr>
          <w:rStyle w:val="StyleUnderline"/>
        </w:rPr>
        <w:t>I don’t deny that ideology is one component</w:t>
      </w:r>
      <w:r w:rsidRPr="00D928EE">
        <w:rPr>
          <w:sz w:val="10"/>
        </w:rPr>
        <w:t xml:space="preserve"> of why societies take the form they do and why people tolerate intolerable conditions. </w:t>
      </w:r>
      <w:r w:rsidRPr="00D928EE">
        <w:rPr>
          <w:rStyle w:val="StyleUnderline"/>
        </w:rPr>
        <w:t>I merely deny that this is the only causal factor</w:t>
      </w:r>
      <w:r w:rsidRPr="00D928EE">
        <w:rPr>
          <w:sz w:val="10"/>
        </w:rPr>
        <w:t xml:space="preserve">.  </w:t>
      </w:r>
      <w:r w:rsidRPr="00D928EE">
        <w:rPr>
          <w:rStyle w:val="StyleUnderline"/>
        </w:rPr>
        <w:t xml:space="preserve">I don’t reject your political aims, but merely </w:t>
      </w:r>
      <w:r w:rsidRPr="00D928EE">
        <w:rPr>
          <w:rStyle w:val="Emphasis"/>
        </w:rPr>
        <w:t>wonder how to get there</w:t>
      </w:r>
      <w:r w:rsidRPr="00D928EE">
        <w:rPr>
          <w:sz w:val="10"/>
        </w:rPr>
        <w:t xml:space="preserve">.  Meanwhile, </w:t>
      </w:r>
      <w:r w:rsidRPr="00D928EE">
        <w:rPr>
          <w:rStyle w:val="StyleUnderline"/>
        </w:rPr>
        <w:t>you</w:t>
      </w:r>
      <w:r w:rsidRPr="00D928EE">
        <w:rPr>
          <w:sz w:val="10"/>
        </w:rPr>
        <w:t xml:space="preserve"> </w:t>
      </w:r>
      <w:r w:rsidRPr="00D928EE">
        <w:rPr>
          <w:strike/>
          <w:sz w:val="10"/>
        </w:rPr>
        <w:t>guys</w:t>
      </w:r>
      <w:r w:rsidRPr="00D928EE">
        <w:rPr>
          <w:sz w:val="10"/>
        </w:rPr>
        <w:t xml:space="preserve"> behave like a war machine that believes it’s sufficient to </w:t>
      </w:r>
      <w:r w:rsidRPr="00D928EE">
        <w:rPr>
          <w:rStyle w:val="StyleUnderline"/>
        </w:rPr>
        <w:t>drop pamphlets out of an airplane debunking the ideological reasons that persuade the opposing force’s soldiers</w:t>
      </w:r>
      <w:r w:rsidRPr="00D928EE">
        <w:rPr>
          <w:sz w:val="10"/>
        </w:rPr>
        <w:t xml:space="preserve"> to fight this war on behalf of the state apparatus, </w:t>
      </w:r>
      <w:r w:rsidRPr="00D928EE">
        <w:rPr>
          <w:rStyle w:val="StyleUnderline"/>
        </w:rPr>
        <w:t>forgetting supply lines</w:t>
      </w:r>
      <w:r w:rsidRPr="00D928EE">
        <w:rPr>
          <w:sz w:val="10"/>
        </w:rPr>
        <w:t xml:space="preserve">, </w:t>
      </w:r>
      <w:r w:rsidRPr="00D928EE">
        <w:rPr>
          <w:rStyle w:val="StyleUnderline"/>
        </w:rPr>
        <w:t>that there are other soldiers behind them with guns to their back</w:t>
      </w:r>
      <w:r w:rsidRPr="00D928EE">
        <w:rPr>
          <w:sz w:val="10"/>
        </w:rPr>
        <w:t xml:space="preserve">, </w:t>
      </w:r>
      <w:r w:rsidRPr="00D928EE">
        <w:rPr>
          <w:rStyle w:val="StyleUnderline"/>
        </w:rPr>
        <w:t>that they have obligations</w:t>
      </w:r>
      <w:r w:rsidRPr="00D928EE">
        <w:rPr>
          <w:sz w:val="10"/>
        </w:rPr>
        <w:t xml:space="preserve"> to their fellows, that they have </w:t>
      </w:r>
      <w:r w:rsidRPr="00D928EE">
        <w:rPr>
          <w:rStyle w:val="StyleUnderline"/>
        </w:rPr>
        <w:t>families to feed</w:t>
      </w:r>
      <w:r w:rsidRPr="00D928EE">
        <w:rPr>
          <w:sz w:val="10"/>
        </w:rPr>
        <w:t xml:space="preserve"> or </w:t>
      </w:r>
      <w:r w:rsidRPr="00D928EE">
        <w:rPr>
          <w:rStyle w:val="StyleUnderline"/>
        </w:rPr>
        <w:t>debt to pay off</w:t>
      </w:r>
      <w:r w:rsidRPr="00D928EE">
        <w:rPr>
          <w:sz w:val="10"/>
        </w:rPr>
        <w:t xml:space="preserve">, etc.  When I point out these other things it’s not to reject your political aims, but to say that perhaps these are also good things to intervene in if we wish to change the world.  In other words, </w:t>
      </w:r>
      <w:r w:rsidRPr="00D928EE">
        <w:rPr>
          <w:rStyle w:val="StyleUnderline"/>
        </w:rPr>
        <w:t>I’m objecting to your tendency to use a hammer to solve all problems and to see all things as a nail</w:t>
      </w:r>
      <w:r w:rsidRPr="00D928EE">
        <w:rPr>
          <w:sz w:val="10"/>
        </w:rPr>
        <w:t xml:space="preserve"> (</w:t>
      </w:r>
      <w:r w:rsidRPr="00D928EE">
        <w:rPr>
          <w:rStyle w:val="Emphasis"/>
        </w:rPr>
        <w:t>discursive problems</w:t>
      </w:r>
      <w:r w:rsidRPr="00D928EE">
        <w:rPr>
          <w:sz w:val="10"/>
        </w:rPr>
        <w:t>), ignoring the role that material nonhuman entities play in the form that social assemblages take.</w:t>
      </w:r>
    </w:p>
    <w:p w:rsidR="00252888" w:rsidRPr="00D928EE" w:rsidRDefault="00252888" w:rsidP="00252888">
      <w:pPr>
        <w:rPr>
          <w:sz w:val="10"/>
        </w:rPr>
      </w:pPr>
      <w:r w:rsidRPr="00D928EE">
        <w:rPr>
          <w:sz w:val="10"/>
        </w:rPr>
        <w:t>This is the basic idea behind what I’ve called “</w:t>
      </w:r>
      <w:proofErr w:type="spellStart"/>
      <w:r w:rsidRPr="00D928EE">
        <w:rPr>
          <w:sz w:val="10"/>
        </w:rPr>
        <w:t>terraism</w:t>
      </w:r>
      <w:proofErr w:type="spellEnd"/>
      <w:r w:rsidRPr="00D928EE">
        <w:rPr>
          <w:sz w:val="10"/>
        </w:rPr>
        <w:t xml:space="preserve">”.  </w:t>
      </w:r>
      <w:proofErr w:type="spellStart"/>
      <w:r w:rsidRPr="00D928EE">
        <w:rPr>
          <w:sz w:val="10"/>
        </w:rPr>
        <w:t>Terraism</w:t>
      </w:r>
      <w:proofErr w:type="spellEnd"/>
      <w:r w:rsidRPr="00D928EE">
        <w:rPr>
          <w:sz w:val="10"/>
        </w:rPr>
        <w:t xml:space="preserve"> has three components:  1) “Cartography” or the mapping of assemblages to understand why they take the form they take and why they endure.  This includes the mapping of both semiotic and material components of social assemblages.  2) “Deconstruction</w:t>
      </w:r>
      <w:proofErr w:type="gramStart"/>
      <w:r w:rsidRPr="00D928EE">
        <w:rPr>
          <w:sz w:val="10"/>
        </w:rPr>
        <w:t>”  Deconstruction</w:t>
      </w:r>
      <w:proofErr w:type="gramEnd"/>
      <w:r w:rsidRPr="00D928EE">
        <w:rPr>
          <w:sz w:val="10"/>
        </w:rPr>
        <w:t xml:space="preserve"> is a practice.  It includes both traditional modes of discursive deconstruction (</w:t>
      </w:r>
      <w:proofErr w:type="spellStart"/>
      <w:r w:rsidRPr="00D928EE">
        <w:rPr>
          <w:sz w:val="10"/>
        </w:rPr>
        <w:t>Derridean</w:t>
      </w:r>
      <w:proofErr w:type="spellEnd"/>
      <w:r w:rsidRPr="00D928EE">
        <w:rPr>
          <w:sz w:val="10"/>
        </w:rPr>
        <w:t xml:space="preserve"> deconstruction, post-</w:t>
      </w:r>
      <w:proofErr w:type="spellStart"/>
      <w:r w:rsidRPr="00D928EE">
        <w:rPr>
          <w:sz w:val="10"/>
        </w:rPr>
        <w:t>structuralist</w:t>
      </w:r>
      <w:proofErr w:type="spellEnd"/>
      <w:r w:rsidRPr="00D928EE">
        <w:rPr>
          <w:sz w:val="10"/>
        </w:rPr>
        <w:t xml:space="preserve"> feminist critique, </w:t>
      </w:r>
      <w:proofErr w:type="spellStart"/>
      <w:r w:rsidRPr="00D928EE">
        <w:rPr>
          <w:sz w:val="10"/>
        </w:rPr>
        <w:t>Foucaultian</w:t>
      </w:r>
      <w:proofErr w:type="spellEnd"/>
      <w:r w:rsidRPr="00D928EE">
        <w:rPr>
          <w:sz w:val="10"/>
        </w:rPr>
        <w:t xml:space="preserve"> genealogy, Cultural Marxist critique, </w:t>
      </w:r>
      <w:proofErr w:type="spellStart"/>
      <w:r w:rsidRPr="00D928EE">
        <w:rPr>
          <w:sz w:val="10"/>
        </w:rPr>
        <w:t>etc</w:t>
      </w:r>
      <w:proofErr w:type="spellEnd"/>
      <w:r w:rsidRPr="00D928EE">
        <w:rPr>
          <w:sz w:val="10"/>
        </w:rPr>
        <w:t xml:space="preserve">), but also far more literal deconstruction in the sense of intervening in material or </w:t>
      </w:r>
      <w:proofErr w:type="spellStart"/>
      <w:r w:rsidRPr="00D928EE">
        <w:rPr>
          <w:sz w:val="10"/>
        </w:rPr>
        <w:t>thingly</w:t>
      </w:r>
      <w:proofErr w:type="spellEnd"/>
      <w:r w:rsidRPr="00D928EE">
        <w:rPr>
          <w:sz w:val="10"/>
        </w:rPr>
        <w:t xml:space="preserve"> orders upon which social assemblages are reliant.  </w:t>
      </w:r>
      <w:r w:rsidRPr="00D928EE">
        <w:rPr>
          <w:rStyle w:val="StyleUnderline"/>
        </w:rPr>
        <w:t>It is not simply beliefs, signs, and ideologies that cause oppressive social orders to endure or persist, but also material arrangements upon which people depend to live as they do</w:t>
      </w:r>
      <w:r w:rsidRPr="00D928EE">
        <w:rPr>
          <w:sz w:val="10"/>
        </w:rPr>
        <w:t xml:space="preserve">.  </w:t>
      </w:r>
      <w:r w:rsidRPr="00D928EE">
        <w:rPr>
          <w:rStyle w:val="Emphasis"/>
        </w:rPr>
        <w:t>Part of changing a social order thus necessarily involves intervening in those material networks</w:t>
      </w:r>
      <w:r w:rsidRPr="00D928EE">
        <w:rPr>
          <w:sz w:val="10"/>
        </w:rPr>
        <w:t xml:space="preserve"> to undermine their ability to maintain their relations or feedback mechanisms that allow them to perpetuate certain dependencies for people.  Finally, 3) there is “</w:t>
      </w:r>
      <w:proofErr w:type="spellStart"/>
      <w:r w:rsidRPr="00D928EE">
        <w:rPr>
          <w:sz w:val="10"/>
        </w:rPr>
        <w:t>Terraformation</w:t>
      </w:r>
      <w:proofErr w:type="spellEnd"/>
      <w:r w:rsidRPr="00D928EE">
        <w:rPr>
          <w:sz w:val="10"/>
        </w:rPr>
        <w:t xml:space="preserve">”.  </w:t>
      </w:r>
      <w:proofErr w:type="spellStart"/>
      <w:r w:rsidRPr="00D928EE">
        <w:rPr>
          <w:sz w:val="10"/>
        </w:rPr>
        <w:t>Terraformation</w:t>
      </w:r>
      <w:proofErr w:type="spellEnd"/>
      <w:r w:rsidRPr="00D928EE">
        <w:rPr>
          <w:sz w:val="10"/>
        </w:rPr>
        <w:t xml:space="preserve"> is </w:t>
      </w:r>
      <w:r w:rsidRPr="00D928EE">
        <w:rPr>
          <w:rStyle w:val="StyleUnderline"/>
        </w:rPr>
        <w:t>the hardest thing of all</w:t>
      </w:r>
      <w:r w:rsidRPr="00D928EE">
        <w:rPr>
          <w:sz w:val="10"/>
        </w:rPr>
        <w:t xml:space="preserve">, as it </w:t>
      </w:r>
      <w:r w:rsidRPr="00D928EE">
        <w:rPr>
          <w:rStyle w:val="StyleUnderline"/>
        </w:rPr>
        <w:t xml:space="preserve">requires the </w:t>
      </w:r>
      <w:r w:rsidRPr="00D928EE">
        <w:rPr>
          <w:rStyle w:val="Emphasis"/>
        </w:rPr>
        <w:t>activist to be something more than a critic</w:t>
      </w:r>
      <w:r w:rsidRPr="00D928EE">
        <w:rPr>
          <w:sz w:val="10"/>
        </w:rPr>
        <w:t xml:space="preserve">, something </w:t>
      </w:r>
      <w:r w:rsidRPr="00D928EE">
        <w:rPr>
          <w:rStyle w:val="StyleUnderline"/>
        </w:rPr>
        <w:t xml:space="preserve">more than someone who </w:t>
      </w:r>
      <w:r w:rsidRPr="00D928EE">
        <w:rPr>
          <w:rStyle w:val="Emphasis"/>
        </w:rPr>
        <w:t>simply denounces how bad things are</w:t>
      </w:r>
      <w:r w:rsidRPr="00D928EE">
        <w:rPr>
          <w:sz w:val="10"/>
        </w:rPr>
        <w:t xml:space="preserve">, someone more than someone who simply sneers, </w:t>
      </w:r>
      <w:r w:rsidRPr="00D928EE">
        <w:rPr>
          <w:rStyle w:val="StyleUnderline"/>
        </w:rPr>
        <w:t>producing instead other material and semiotic arrangements rendering new forms of life and social relation possible</w:t>
      </w:r>
      <w:r w:rsidRPr="00D928EE">
        <w:rPr>
          <w:sz w:val="10"/>
        </w:rPr>
        <w:t xml:space="preserve">.  </w:t>
      </w:r>
      <w:proofErr w:type="spellStart"/>
      <w:r w:rsidRPr="00D928EE">
        <w:rPr>
          <w:sz w:val="10"/>
        </w:rPr>
        <w:t>Terraformation</w:t>
      </w:r>
      <w:proofErr w:type="spellEnd"/>
      <w:r w:rsidRPr="00D928EE">
        <w:rPr>
          <w:sz w:val="10"/>
        </w:rPr>
        <w:t xml:space="preserve"> consists in building alternative forms of life.  </w:t>
      </w:r>
      <w:r w:rsidRPr="00D928EE">
        <w:rPr>
          <w:rStyle w:val="Emphasis"/>
        </w:rPr>
        <w:t>None of this, however, is possible without good mapping of the terrain</w:t>
      </w:r>
      <w:r w:rsidRPr="00D928EE">
        <w:rPr>
          <w:rStyle w:val="StyleUnderline"/>
        </w:rPr>
        <w:t xml:space="preserve"> so as to know what to deconstruct and what resources are available for building new worlds</w:t>
      </w:r>
      <w:r w:rsidRPr="00D928EE">
        <w:rPr>
          <w:sz w:val="10"/>
        </w:rPr>
        <w:t xml:space="preserve">.  Sure, I care about ontology for political reasons because I believe this world sucks and is profoundly unjust.  But </w:t>
      </w:r>
      <w:r w:rsidRPr="00D928EE">
        <w:rPr>
          <w:rStyle w:val="StyleUnderline"/>
        </w:rPr>
        <w:t>rather than waving my hands and cursing because of how unjust and horrible it is</w:t>
      </w:r>
      <w:r w:rsidRPr="00D928EE">
        <w:rPr>
          <w:sz w:val="10"/>
        </w:rPr>
        <w:t xml:space="preserve"> so as to feel superior to all those about me who don’t agree, rather than </w:t>
      </w:r>
      <w:r w:rsidRPr="00D928EE">
        <w:rPr>
          <w:rStyle w:val="StyleUnderline"/>
        </w:rPr>
        <w:t>playing the part of the beautiful soul who refuses to get his hands dirty</w:t>
      </w:r>
      <w:r w:rsidRPr="00D928EE">
        <w:rPr>
          <w:sz w:val="10"/>
        </w:rPr>
        <w:t xml:space="preserve">, </w:t>
      </w:r>
      <w:r w:rsidRPr="00D928EE">
        <w:rPr>
          <w:rStyle w:val="StyleUnderline"/>
        </w:rPr>
        <w:t>I think</w:t>
      </w:r>
      <w:r w:rsidRPr="00D928EE">
        <w:rPr>
          <w:sz w:val="10"/>
        </w:rPr>
        <w:t xml:space="preserve"> </w:t>
      </w:r>
      <w:r w:rsidRPr="00D928EE">
        <w:rPr>
          <w:rStyle w:val="Emphasis"/>
        </w:rPr>
        <w:t>we need good maps so we can blow up the right bridges, power lines, and communications networks</w:t>
      </w:r>
      <w:r w:rsidRPr="00D928EE">
        <w:rPr>
          <w:sz w:val="10"/>
        </w:rPr>
        <w:t xml:space="preserve">, and so we can engage in effective </w:t>
      </w:r>
      <w:proofErr w:type="spellStart"/>
      <w:r w:rsidRPr="00D928EE">
        <w:rPr>
          <w:sz w:val="10"/>
        </w:rPr>
        <w:t>terraformation</w:t>
      </w:r>
      <w:proofErr w:type="spellEnd"/>
      <w:r w:rsidRPr="00D928EE">
        <w:rPr>
          <w:sz w:val="10"/>
        </w:rPr>
        <w:t>.</w:t>
      </w:r>
    </w:p>
    <w:p w:rsidR="00252888" w:rsidRPr="00E73D3F" w:rsidRDefault="00252888" w:rsidP="00252888">
      <w:pPr>
        <w:pStyle w:val="Heading4"/>
      </w:pPr>
      <w:r w:rsidRPr="00E73D3F">
        <w:t xml:space="preserve">Alt fails – </w:t>
      </w:r>
      <w:r w:rsidRPr="00E73D3F">
        <w:rPr>
          <w:u w:val="single"/>
        </w:rPr>
        <w:t>cooption</w:t>
      </w:r>
      <w:r w:rsidRPr="00E73D3F">
        <w:t xml:space="preserve"> – political engagement key  </w:t>
      </w:r>
    </w:p>
    <w:p w:rsidR="00252888" w:rsidRPr="00E73D3F" w:rsidRDefault="00252888" w:rsidP="00252888">
      <w:r w:rsidRPr="00E73D3F">
        <w:rPr>
          <w:rStyle w:val="Heading4Char"/>
        </w:rPr>
        <w:t xml:space="preserve">McCormack, 10 </w:t>
      </w:r>
      <w:r w:rsidRPr="00E73D3F">
        <w:t>[Tara, is Lecturer in International Politics at the University of Leicester and has a PhD in International Relations from the University of Westminster. 2010, (Critique, Security and Power: The political limits to emancipatory approaches, page 137-138]</w:t>
      </w:r>
    </w:p>
    <w:p w:rsidR="00252888" w:rsidRPr="00E73D3F" w:rsidRDefault="00252888" w:rsidP="00252888">
      <w:pPr>
        <w:rPr>
          <w:sz w:val="16"/>
          <w:szCs w:val="16"/>
        </w:rPr>
      </w:pPr>
      <w:r w:rsidRPr="00E73D3F">
        <w:rPr>
          <w:sz w:val="16"/>
          <w:szCs w:val="16"/>
        </w:rPr>
        <w:t xml:space="preserve">In chapter 7 I engaged with the human security framework and some of the problematic implications of ‘emancipatory’ security policy frameworks. In this chapter I argued that </w:t>
      </w:r>
      <w:r w:rsidRPr="003E2C07">
        <w:rPr>
          <w:highlight w:val="yellow"/>
          <w:u w:val="single"/>
        </w:rPr>
        <w:t>the shift away from</w:t>
      </w:r>
      <w:r w:rsidRPr="003E2C07">
        <w:rPr>
          <w:szCs w:val="16"/>
          <w:highlight w:val="yellow"/>
          <w:u w:val="single"/>
        </w:rPr>
        <w:t xml:space="preserve"> the</w:t>
      </w:r>
      <w:r w:rsidRPr="00E73D3F">
        <w:rPr>
          <w:szCs w:val="16"/>
          <w:u w:val="single"/>
        </w:rPr>
        <w:t xml:space="preserve"> pluralist </w:t>
      </w:r>
      <w:r w:rsidRPr="003E2C07">
        <w:rPr>
          <w:szCs w:val="16"/>
          <w:highlight w:val="yellow"/>
          <w:u w:val="single"/>
        </w:rPr>
        <w:t>security framework</w:t>
      </w:r>
      <w:r w:rsidRPr="00E73D3F">
        <w:rPr>
          <w:sz w:val="16"/>
          <w:szCs w:val="16"/>
        </w:rPr>
        <w:t xml:space="preserve"> and the elevation of cosmopolitan and emancipatory goals </w:t>
      </w:r>
      <w:r w:rsidRPr="003E2C07">
        <w:rPr>
          <w:b/>
          <w:szCs w:val="16"/>
          <w:highlight w:val="yellow"/>
          <w:u w:val="single"/>
        </w:rPr>
        <w:t>has served to</w:t>
      </w:r>
      <w:r w:rsidRPr="003E2C07">
        <w:rPr>
          <w:szCs w:val="16"/>
          <w:highlight w:val="yellow"/>
          <w:u w:val="single"/>
        </w:rPr>
        <w:t xml:space="preserve"> </w:t>
      </w:r>
      <w:r w:rsidRPr="003E2C07">
        <w:rPr>
          <w:b/>
          <w:szCs w:val="16"/>
          <w:highlight w:val="yellow"/>
          <w:u w:val="single"/>
          <w:bdr w:val="single" w:sz="4" w:space="0" w:color="auto" w:frame="1"/>
        </w:rPr>
        <w:t>enforce</w:t>
      </w:r>
      <w:r w:rsidRPr="00E73D3F">
        <w:rPr>
          <w:b/>
          <w:szCs w:val="16"/>
          <w:u w:val="single"/>
          <w:bdr w:val="single" w:sz="4" w:space="0" w:color="auto" w:frame="1"/>
        </w:rPr>
        <w:t xml:space="preserve"> international </w:t>
      </w:r>
      <w:r w:rsidRPr="003E2C07">
        <w:rPr>
          <w:b/>
          <w:szCs w:val="16"/>
          <w:highlight w:val="yellow"/>
          <w:u w:val="single"/>
          <w:bdr w:val="single" w:sz="4" w:space="0" w:color="auto" w:frame="1"/>
        </w:rPr>
        <w:t>power inequalities</w:t>
      </w:r>
      <w:r w:rsidRPr="00E73D3F">
        <w:rPr>
          <w:b/>
          <w:szCs w:val="16"/>
          <w:u w:val="single"/>
          <w:bdr w:val="single" w:sz="4" w:space="0" w:color="auto" w:frame="1"/>
        </w:rPr>
        <w:t xml:space="preserve"> rather than lessen them</w:t>
      </w:r>
      <w:r w:rsidRPr="00E73D3F">
        <w:rPr>
          <w:sz w:val="16"/>
          <w:szCs w:val="16"/>
        </w:rPr>
        <w:t xml:space="preserve">. </w:t>
      </w:r>
      <w:r w:rsidRPr="00E73D3F">
        <w:rPr>
          <w:szCs w:val="16"/>
          <w:u w:val="single"/>
        </w:rPr>
        <w:t>Weak or unstable states are subjected to</w:t>
      </w:r>
      <w:r w:rsidRPr="00E73D3F">
        <w:rPr>
          <w:sz w:val="16"/>
          <w:szCs w:val="16"/>
        </w:rPr>
        <w:t xml:space="preserve"> greater international </w:t>
      </w:r>
      <w:r w:rsidRPr="00E73D3F">
        <w:rPr>
          <w:szCs w:val="16"/>
          <w:u w:val="single"/>
        </w:rPr>
        <w:t>scrutiny and</w:t>
      </w:r>
      <w:r w:rsidRPr="00E73D3F">
        <w:rPr>
          <w:sz w:val="16"/>
          <w:szCs w:val="16"/>
        </w:rPr>
        <w:t xml:space="preserve"> international institutions and </w:t>
      </w:r>
      <w:r w:rsidRPr="00E73D3F">
        <w:rPr>
          <w:szCs w:val="16"/>
          <w:u w:val="single"/>
        </w:rPr>
        <w:t xml:space="preserve">other states have greater freedom to intervene, but the </w:t>
      </w:r>
      <w:r w:rsidRPr="003E2C07">
        <w:rPr>
          <w:szCs w:val="16"/>
          <w:highlight w:val="yellow"/>
          <w:u w:val="single"/>
        </w:rPr>
        <w:t>citizens</w:t>
      </w:r>
      <w:r w:rsidRPr="00E73D3F">
        <w:rPr>
          <w:szCs w:val="16"/>
          <w:u w:val="single"/>
        </w:rPr>
        <w:t xml:space="preserve"> of these states </w:t>
      </w:r>
      <w:r w:rsidRPr="003E2C07">
        <w:rPr>
          <w:szCs w:val="16"/>
          <w:highlight w:val="yellow"/>
          <w:u w:val="single"/>
        </w:rPr>
        <w:t xml:space="preserve">have </w:t>
      </w:r>
      <w:r w:rsidRPr="003E2C07">
        <w:rPr>
          <w:b/>
          <w:szCs w:val="16"/>
          <w:highlight w:val="yellow"/>
          <w:u w:val="single"/>
        </w:rPr>
        <w:t>no way of controlling</w:t>
      </w:r>
      <w:r w:rsidRPr="00E73D3F">
        <w:rPr>
          <w:b/>
          <w:szCs w:val="16"/>
          <w:u w:val="single"/>
        </w:rPr>
        <w:t xml:space="preserve"> or influencing</w:t>
      </w:r>
      <w:r w:rsidRPr="00E73D3F">
        <w:rPr>
          <w:szCs w:val="16"/>
          <w:u w:val="single"/>
        </w:rPr>
        <w:t xml:space="preserve"> these international institutions or powerful </w:t>
      </w:r>
      <w:r w:rsidRPr="003E2C07">
        <w:rPr>
          <w:szCs w:val="16"/>
          <w:highlight w:val="yellow"/>
          <w:u w:val="single"/>
        </w:rPr>
        <w:t>states</w:t>
      </w:r>
      <w:r w:rsidRPr="003E2C07">
        <w:rPr>
          <w:sz w:val="16"/>
          <w:szCs w:val="16"/>
          <w:highlight w:val="yellow"/>
        </w:rPr>
        <w:t xml:space="preserve">. </w:t>
      </w:r>
      <w:r w:rsidRPr="003E2C07">
        <w:rPr>
          <w:szCs w:val="16"/>
          <w:highlight w:val="yellow"/>
          <w:u w:val="single"/>
        </w:rPr>
        <w:t>This shift</w:t>
      </w:r>
      <w:r w:rsidRPr="003E2C07">
        <w:rPr>
          <w:sz w:val="16"/>
          <w:szCs w:val="16"/>
          <w:highlight w:val="yellow"/>
        </w:rPr>
        <w:t xml:space="preserve"> </w:t>
      </w:r>
      <w:r w:rsidRPr="003E2C07">
        <w:rPr>
          <w:szCs w:val="16"/>
          <w:highlight w:val="yellow"/>
          <w:u w:val="single"/>
        </w:rPr>
        <w:t>away from</w:t>
      </w:r>
      <w:r w:rsidRPr="00E73D3F">
        <w:rPr>
          <w:sz w:val="16"/>
          <w:szCs w:val="16"/>
        </w:rPr>
        <w:t xml:space="preserve"> the pluralist </w:t>
      </w:r>
      <w:r w:rsidRPr="003E2C07">
        <w:rPr>
          <w:szCs w:val="16"/>
          <w:highlight w:val="yellow"/>
          <w:u w:val="single"/>
        </w:rPr>
        <w:t>security</w:t>
      </w:r>
      <w:r w:rsidRPr="00E73D3F">
        <w:rPr>
          <w:sz w:val="16"/>
          <w:szCs w:val="16"/>
        </w:rPr>
        <w:t xml:space="preserve"> framework </w:t>
      </w:r>
      <w:r w:rsidRPr="003E2C07">
        <w:rPr>
          <w:b/>
          <w:szCs w:val="16"/>
          <w:highlight w:val="yellow"/>
          <w:u w:val="single"/>
          <w:bdr w:val="single" w:sz="4" w:space="0" w:color="auto" w:frame="1"/>
        </w:rPr>
        <w:t>has not challenged the status quo</w:t>
      </w:r>
      <w:r w:rsidRPr="00E73D3F">
        <w:rPr>
          <w:sz w:val="16"/>
          <w:szCs w:val="16"/>
        </w:rPr>
        <w:t xml:space="preserve">, which may help to explain why major international </w:t>
      </w:r>
      <w:r w:rsidRPr="00E73D3F">
        <w:rPr>
          <w:szCs w:val="16"/>
          <w:u w:val="single"/>
        </w:rPr>
        <w:t xml:space="preserve">institutions and states </w:t>
      </w:r>
      <w:r w:rsidRPr="00E73D3F">
        <w:rPr>
          <w:b/>
          <w:szCs w:val="16"/>
          <w:u w:val="single"/>
        </w:rPr>
        <w:t>can easily adopt</w:t>
      </w:r>
      <w:r w:rsidRPr="00E73D3F">
        <w:rPr>
          <w:szCs w:val="16"/>
          <w:u w:val="single"/>
        </w:rPr>
        <w:t xml:space="preserve"> a more cosmopolitan rhetoric in their security policies</w:t>
      </w:r>
      <w:r w:rsidRPr="00E73D3F">
        <w:rPr>
          <w:sz w:val="16"/>
          <w:szCs w:val="16"/>
        </w:rPr>
        <w:t xml:space="preserve">. As we have seen, the shift away from the pluralist security framework has entailed a shift towards a more openly hierarchical international system, in which states are differentiated according to, for example, their ability to provide human security for their citizens or their supposed democratic commitments. In this shift, the old pluralist international norms of (formal) international sovereign equality, non-intervention and ‘blindness’ to the content of a state are overturned. Instead, international institutions and states have more freedom to intervene in weak or unstable states in order to ‘protect’ and emancipate individuals globally. Critical and emancipatory security </w:t>
      </w:r>
      <w:r w:rsidRPr="003E2C07">
        <w:rPr>
          <w:szCs w:val="16"/>
          <w:highlight w:val="yellow"/>
          <w:u w:val="single"/>
        </w:rPr>
        <w:t>theorists argue that</w:t>
      </w:r>
      <w:r w:rsidRPr="00E73D3F">
        <w:rPr>
          <w:szCs w:val="16"/>
          <w:u w:val="single"/>
        </w:rPr>
        <w:t xml:space="preserve"> the goal of the emancipation of the individual means that </w:t>
      </w:r>
      <w:r w:rsidRPr="003E2C07">
        <w:rPr>
          <w:szCs w:val="16"/>
          <w:highlight w:val="yellow"/>
          <w:u w:val="single"/>
        </w:rPr>
        <w:t xml:space="preserve">security must be </w:t>
      </w:r>
      <w:proofErr w:type="spellStart"/>
      <w:r w:rsidRPr="003E2C07">
        <w:rPr>
          <w:szCs w:val="16"/>
          <w:highlight w:val="yellow"/>
          <w:u w:val="single"/>
        </w:rPr>
        <w:t>reconceptualised</w:t>
      </w:r>
      <w:proofErr w:type="spellEnd"/>
      <w:r w:rsidRPr="00E73D3F">
        <w:rPr>
          <w:szCs w:val="16"/>
          <w:u w:val="single"/>
        </w:rPr>
        <w:t xml:space="preserve"> away from the state</w:t>
      </w:r>
      <w:r w:rsidRPr="00E73D3F">
        <w:rPr>
          <w:sz w:val="16"/>
          <w:szCs w:val="16"/>
        </w:rPr>
        <w:t xml:space="preserve">. As the domestic sphere is understood to be the sphere of insecurity and disorder, the international sphere represents greater emancipatory possibilities, as </w:t>
      </w:r>
      <w:proofErr w:type="spellStart"/>
      <w:r w:rsidRPr="00E73D3F">
        <w:rPr>
          <w:szCs w:val="16"/>
          <w:u w:val="single"/>
        </w:rPr>
        <w:t>Tickner</w:t>
      </w:r>
      <w:proofErr w:type="spellEnd"/>
      <w:r w:rsidRPr="00E73D3F">
        <w:rPr>
          <w:szCs w:val="16"/>
          <w:u w:val="single"/>
        </w:rPr>
        <w:t xml:space="preserve"> argues, ‘if security is to start with the individual, its ties to state sovereignty must be severed’</w:t>
      </w:r>
      <w:r w:rsidRPr="00E73D3F">
        <w:rPr>
          <w:sz w:val="16"/>
          <w:szCs w:val="16"/>
        </w:rPr>
        <w:t xml:space="preserve"> (1995: 189). For critical and emancipatory theorists there must be a shift towards a ‘cosmopolitan’ legal framework, for example Mary </w:t>
      </w:r>
      <w:proofErr w:type="spellStart"/>
      <w:r w:rsidRPr="00E73D3F">
        <w:rPr>
          <w:sz w:val="16"/>
          <w:szCs w:val="16"/>
        </w:rPr>
        <w:t>Kaldor</w:t>
      </w:r>
      <w:proofErr w:type="spellEnd"/>
      <w:r w:rsidRPr="00E73D3F">
        <w:rPr>
          <w:sz w:val="16"/>
          <w:szCs w:val="16"/>
        </w:rPr>
        <w:t xml:space="preserve"> (2001: 10), Martin Shaw (2003: 104) and Andrew Linklater (2005). </w:t>
      </w:r>
      <w:r w:rsidRPr="00E73D3F">
        <w:rPr>
          <w:szCs w:val="16"/>
          <w:u w:val="single"/>
        </w:rPr>
        <w:t>For critical theorists, one of the fundamental problems with Realism is that it is unrealistic</w:t>
      </w:r>
      <w:r w:rsidRPr="00E73D3F">
        <w:rPr>
          <w:sz w:val="16"/>
          <w:szCs w:val="16"/>
        </w:rPr>
        <w:t xml:space="preserve">. Because it </w:t>
      </w:r>
      <w:proofErr w:type="spellStart"/>
      <w:r w:rsidRPr="00E73D3F">
        <w:rPr>
          <w:sz w:val="16"/>
          <w:szCs w:val="16"/>
        </w:rPr>
        <w:t>prioritises</w:t>
      </w:r>
      <w:proofErr w:type="spellEnd"/>
      <w:r w:rsidRPr="00E73D3F">
        <w:rPr>
          <w:sz w:val="16"/>
          <w:szCs w:val="16"/>
        </w:rPr>
        <w:t xml:space="preserve"> order and the existing status quo, </w:t>
      </w:r>
      <w:r w:rsidRPr="00E73D3F">
        <w:rPr>
          <w:szCs w:val="16"/>
          <w:u w:val="single"/>
        </w:rPr>
        <w:t>Realism attempts to impose a particular security framework onto a complex world</w:t>
      </w:r>
      <w:r w:rsidRPr="00E73D3F">
        <w:rPr>
          <w:sz w:val="16"/>
          <w:szCs w:val="16"/>
        </w:rPr>
        <w:t xml:space="preserve">, </w:t>
      </w:r>
      <w:r w:rsidRPr="00E73D3F">
        <w:rPr>
          <w:szCs w:val="16"/>
          <w:u w:val="single"/>
        </w:rPr>
        <w:t>ignoring the myriad threats to people emerging from their own governments and societies</w:t>
      </w:r>
      <w:r w:rsidRPr="00E73D3F">
        <w:rPr>
          <w:sz w:val="16"/>
          <w:szCs w:val="16"/>
        </w:rPr>
        <w:t>. Moreover, traditional international theory serves to obscure power relations and omits a study of why the system is as it is: [O]mitting myriad strands of power amounts to exaggerating the simplicity of the entire political system. Today’s conventional portrait of international politics thus too often ends up looking like a Superman comic strip, whereas it probably should resemble a Jackson Pollock. (</w:t>
      </w:r>
      <w:proofErr w:type="spellStart"/>
      <w:r w:rsidRPr="00E73D3F">
        <w:rPr>
          <w:sz w:val="16"/>
          <w:szCs w:val="16"/>
        </w:rPr>
        <w:t>Enloe</w:t>
      </w:r>
      <w:proofErr w:type="spellEnd"/>
      <w:r w:rsidRPr="00E73D3F">
        <w:rPr>
          <w:sz w:val="16"/>
          <w:szCs w:val="16"/>
        </w:rPr>
        <w:t xml:space="preserve">, 2002 [1996]: 189) Yet as I have argued, contemporary critical security </w:t>
      </w:r>
      <w:r w:rsidRPr="003E2C07">
        <w:rPr>
          <w:szCs w:val="16"/>
          <w:highlight w:val="yellow"/>
          <w:u w:val="single"/>
        </w:rPr>
        <w:t>theorists seem to show a</w:t>
      </w:r>
      <w:r w:rsidRPr="00E73D3F">
        <w:rPr>
          <w:szCs w:val="16"/>
          <w:u w:val="single"/>
        </w:rPr>
        <w:t xml:space="preserve"> marked </w:t>
      </w:r>
      <w:r w:rsidRPr="003E2C07">
        <w:rPr>
          <w:szCs w:val="16"/>
          <w:highlight w:val="yellow"/>
          <w:u w:val="single"/>
        </w:rPr>
        <w:t>lack of engagement</w:t>
      </w:r>
      <w:r w:rsidRPr="00E73D3F">
        <w:rPr>
          <w:szCs w:val="16"/>
          <w:u w:val="single"/>
        </w:rPr>
        <w:t xml:space="preserve"> with their problematic</w:t>
      </w:r>
      <w:r w:rsidRPr="00E73D3F">
        <w:rPr>
          <w:sz w:val="16"/>
          <w:szCs w:val="16"/>
        </w:rPr>
        <w:t xml:space="preserve"> (whether the international security context, or the Yugoslav break-up and </w:t>
      </w:r>
      <w:r w:rsidRPr="00E73D3F">
        <w:rPr>
          <w:szCs w:val="16"/>
          <w:u w:val="single"/>
        </w:rPr>
        <w:t>wars</w:t>
      </w:r>
      <w:r w:rsidRPr="00E73D3F">
        <w:rPr>
          <w:sz w:val="16"/>
          <w:szCs w:val="16"/>
        </w:rPr>
        <w:t xml:space="preserve">). </w:t>
      </w:r>
      <w:r w:rsidRPr="003E2C07">
        <w:rPr>
          <w:b/>
          <w:szCs w:val="16"/>
          <w:highlight w:val="yellow"/>
          <w:u w:val="single"/>
        </w:rPr>
        <w:t>Without concrete engagement</w:t>
      </w:r>
      <w:r w:rsidRPr="00E73D3F">
        <w:rPr>
          <w:b/>
          <w:szCs w:val="16"/>
          <w:u w:val="single"/>
        </w:rPr>
        <w:t xml:space="preserve"> and analysis</w:t>
      </w:r>
      <w:r w:rsidRPr="00E73D3F">
        <w:rPr>
          <w:sz w:val="16"/>
          <w:szCs w:val="16"/>
        </w:rPr>
        <w:t xml:space="preserve">, </w:t>
      </w:r>
      <w:r w:rsidRPr="00E73D3F">
        <w:rPr>
          <w:szCs w:val="16"/>
          <w:u w:val="single"/>
        </w:rPr>
        <w:t xml:space="preserve">however, </w:t>
      </w:r>
      <w:r w:rsidRPr="003E2C07">
        <w:rPr>
          <w:b/>
          <w:szCs w:val="16"/>
          <w:highlight w:val="yellow"/>
          <w:u w:val="single"/>
        </w:rPr>
        <w:t xml:space="preserve">the critical project is </w:t>
      </w:r>
      <w:r w:rsidRPr="003E2C07">
        <w:rPr>
          <w:b/>
          <w:szCs w:val="16"/>
          <w:highlight w:val="yellow"/>
          <w:u w:val="single"/>
          <w:bdr w:val="single" w:sz="4" w:space="0" w:color="auto" w:frame="1"/>
        </w:rPr>
        <w:t>undermined</w:t>
      </w:r>
      <w:r w:rsidRPr="003E2C07">
        <w:rPr>
          <w:b/>
          <w:szCs w:val="16"/>
          <w:highlight w:val="yellow"/>
          <w:u w:val="single"/>
        </w:rPr>
        <w:t xml:space="preserve"> and critical</w:t>
      </w:r>
      <w:r w:rsidRPr="00E73D3F">
        <w:rPr>
          <w:b/>
          <w:szCs w:val="16"/>
          <w:u w:val="single"/>
        </w:rPr>
        <w:t xml:space="preserve"> </w:t>
      </w:r>
      <w:r w:rsidRPr="003E2C07">
        <w:rPr>
          <w:b/>
          <w:szCs w:val="16"/>
          <w:highlight w:val="yellow"/>
          <w:u w:val="single"/>
        </w:rPr>
        <w:t xml:space="preserve">theory becomes </w:t>
      </w:r>
      <w:r w:rsidRPr="003E2C07">
        <w:rPr>
          <w:b/>
          <w:szCs w:val="16"/>
          <w:highlight w:val="yellow"/>
          <w:u w:val="single"/>
          <w:bdr w:val="single" w:sz="4" w:space="0" w:color="auto" w:frame="1"/>
        </w:rPr>
        <w:t>nothing more than a request that people behave in a nicer way</w:t>
      </w:r>
      <w:r w:rsidRPr="00E73D3F">
        <w:rPr>
          <w:b/>
          <w:szCs w:val="16"/>
          <w:u w:val="single"/>
          <w:bdr w:val="single" w:sz="4" w:space="0" w:color="auto" w:frame="1"/>
        </w:rPr>
        <w:t xml:space="preserve"> to each other</w:t>
      </w:r>
      <w:r w:rsidRPr="00E73D3F">
        <w:rPr>
          <w:sz w:val="16"/>
          <w:szCs w:val="16"/>
        </w:rPr>
        <w:t xml:space="preserve">. Furthermore, </w:t>
      </w:r>
      <w:r w:rsidRPr="00E73D3F">
        <w:rPr>
          <w:szCs w:val="16"/>
          <w:u w:val="single"/>
        </w:rPr>
        <w:t>whilst</w:t>
      </w:r>
      <w:r w:rsidRPr="00E73D3F">
        <w:rPr>
          <w:sz w:val="16"/>
          <w:szCs w:val="16"/>
        </w:rPr>
        <w:t xml:space="preserve"> contemporary </w:t>
      </w:r>
      <w:r w:rsidRPr="003E2C07">
        <w:rPr>
          <w:szCs w:val="16"/>
          <w:highlight w:val="yellow"/>
          <w:u w:val="single"/>
        </w:rPr>
        <w:t>critical</w:t>
      </w:r>
      <w:r w:rsidRPr="00E73D3F">
        <w:rPr>
          <w:szCs w:val="16"/>
          <w:u w:val="single"/>
        </w:rPr>
        <w:t xml:space="preserve"> security </w:t>
      </w:r>
      <w:r w:rsidRPr="003E2C07">
        <w:rPr>
          <w:szCs w:val="16"/>
          <w:highlight w:val="yellow"/>
          <w:u w:val="single"/>
        </w:rPr>
        <w:t xml:space="preserve">theorists </w:t>
      </w:r>
      <w:r w:rsidRPr="00E73D3F">
        <w:rPr>
          <w:szCs w:val="16"/>
          <w:u w:val="single"/>
        </w:rPr>
        <w:t>argue that they present a more realistic image of the world, through exposing power relations</w:t>
      </w:r>
      <w:r w:rsidRPr="00E73D3F">
        <w:rPr>
          <w:sz w:val="16"/>
          <w:szCs w:val="16"/>
        </w:rPr>
        <w:t xml:space="preserve">, for example, </w:t>
      </w:r>
      <w:r w:rsidRPr="003E2C07">
        <w:rPr>
          <w:szCs w:val="16"/>
          <w:highlight w:val="yellow"/>
          <w:u w:val="single"/>
        </w:rPr>
        <w:t>their lack of concrete analysis</w:t>
      </w:r>
      <w:r w:rsidRPr="00E73D3F">
        <w:rPr>
          <w:szCs w:val="16"/>
          <w:u w:val="single"/>
        </w:rPr>
        <w:t xml:space="preserve"> of the problematic considered </w:t>
      </w:r>
      <w:r w:rsidRPr="003E2C07">
        <w:rPr>
          <w:b/>
          <w:szCs w:val="16"/>
          <w:highlight w:val="yellow"/>
          <w:u w:val="single"/>
        </w:rPr>
        <w:t>renders them</w:t>
      </w:r>
      <w:r w:rsidRPr="00E73D3F">
        <w:rPr>
          <w:b/>
          <w:szCs w:val="16"/>
          <w:u w:val="single"/>
        </w:rPr>
        <w:t xml:space="preserve"> actually </w:t>
      </w:r>
      <w:r w:rsidRPr="003E2C07">
        <w:rPr>
          <w:b/>
          <w:szCs w:val="16"/>
          <w:highlight w:val="yellow"/>
          <w:u w:val="single"/>
        </w:rPr>
        <w:t>unable to engage</w:t>
      </w:r>
      <w:r w:rsidRPr="00E73D3F">
        <w:rPr>
          <w:szCs w:val="16"/>
          <w:u w:val="single"/>
        </w:rPr>
        <w:t xml:space="preserve"> with existing power structures and the way in which power is being exercised in the contemporary international system</w:t>
      </w:r>
      <w:r w:rsidRPr="00E73D3F">
        <w:rPr>
          <w:sz w:val="16"/>
          <w:szCs w:val="16"/>
        </w:rPr>
        <w:t>. For critical and emancipatory theorists the central place of the values of the theorist mean that it cannot fulfil its promise to critically engage with contemporary power relations and emancipatory possibilities. Values must be joined with engagement with the material circumstances of the time.</w:t>
      </w:r>
    </w:p>
    <w:p w:rsidR="00252888" w:rsidRPr="00D928EE" w:rsidRDefault="00252888" w:rsidP="00252888">
      <w:pPr>
        <w:pStyle w:val="Heading3"/>
      </w:pPr>
      <w:r w:rsidRPr="00D928EE">
        <w:t xml:space="preserve">2ac – </w:t>
      </w:r>
      <w:r>
        <w:t xml:space="preserve">security </w:t>
      </w:r>
      <w:r w:rsidRPr="00D928EE">
        <w:t>research</w:t>
      </w:r>
      <w:r>
        <w:t xml:space="preserve"> good</w:t>
      </w:r>
    </w:p>
    <w:p w:rsidR="00252888" w:rsidRPr="00D928EE" w:rsidRDefault="00252888" w:rsidP="00252888">
      <w:pPr>
        <w:pStyle w:val="Heading4"/>
      </w:pPr>
      <w:r w:rsidRPr="00D928EE">
        <w:t xml:space="preserve">Debating security is essential to further research skills and to become better decision makers – this is true especially in the context of China </w:t>
      </w:r>
    </w:p>
    <w:p w:rsidR="00252888" w:rsidRPr="00D928EE" w:rsidRDefault="00252888" w:rsidP="00252888">
      <w:r w:rsidRPr="00D928EE">
        <w:t xml:space="preserve">Shaun </w:t>
      </w:r>
      <w:proofErr w:type="spellStart"/>
      <w:r w:rsidRPr="00D928EE">
        <w:rPr>
          <w:b/>
        </w:rPr>
        <w:t>Breslin</w:t>
      </w:r>
      <w:proofErr w:type="spellEnd"/>
      <w:r w:rsidRPr="00D928EE">
        <w:rPr>
          <w:b/>
        </w:rPr>
        <w:t xml:space="preserve"> 15</w:t>
      </w:r>
      <w:r w:rsidRPr="00D928EE">
        <w:t xml:space="preserve"> - Department of Politics and International Studies, University of Warwick, Coventry, UK (“Debating Human Security in China: Towards Discursive Power?,” 2015, Journal of Contemporary Asia, 45:2, 243-265) </w:t>
      </w:r>
      <w:proofErr w:type="spellStart"/>
      <w:r w:rsidRPr="00D928EE">
        <w:t>hk</w:t>
      </w:r>
      <w:proofErr w:type="spellEnd"/>
      <w:r w:rsidRPr="00D928EE">
        <w:t xml:space="preserve"> </w:t>
      </w:r>
    </w:p>
    <w:p w:rsidR="00252888" w:rsidRPr="00D928EE" w:rsidRDefault="00252888" w:rsidP="00252888">
      <w:proofErr w:type="spellStart"/>
      <w:r w:rsidRPr="00D928EE">
        <w:t>hs</w:t>
      </w:r>
      <w:proofErr w:type="spellEnd"/>
      <w:r w:rsidRPr="00D928EE">
        <w:t xml:space="preserve"> = human security </w:t>
      </w:r>
    </w:p>
    <w:p w:rsidR="00252888" w:rsidRPr="00D928EE" w:rsidRDefault="00252888" w:rsidP="00252888">
      <w:pPr>
        <w:rPr>
          <w:sz w:val="14"/>
        </w:rPr>
      </w:pPr>
      <w:r w:rsidRPr="00D928EE">
        <w:rPr>
          <w:rStyle w:val="StyleUnderline"/>
        </w:rPr>
        <w:t>Debating and defining HS in China is a task</w:t>
      </w:r>
      <w:r w:rsidRPr="00D928EE">
        <w:rPr>
          <w:sz w:val="14"/>
        </w:rPr>
        <w:t xml:space="preserve"> that is closely related to national foreign policy goals and objectives. However, it is important to remember that it is not just a state project. As we have seen, there are a number of scholars who have a real and deep academic interest in HS as it is defined outside China, who want </w:t>
      </w:r>
      <w:r w:rsidRPr="00D928EE">
        <w:rPr>
          <w:rStyle w:val="StyleUnderline"/>
        </w:rPr>
        <w:t>to promote further study and research, and perhaps in the long term even to influence policy-makers.</w:t>
      </w:r>
      <w:r w:rsidRPr="00D928EE">
        <w:rPr>
          <w:sz w:val="14"/>
        </w:rPr>
        <w:t xml:space="preserve"> The state’s suspicion of any analysis or political action that focusses on the individual means that it is not always easy to pursue this research agenda. </w:t>
      </w:r>
      <w:r w:rsidRPr="00D928EE">
        <w:rPr>
          <w:rStyle w:val="StyleUnderline"/>
        </w:rPr>
        <w:t>The intellectual space that exists for scholars to debate not just HS, but issues such as sovereignty and the right to protect can be quickly squeezed out or even closed off as the political context in which research takes place changes.</w:t>
      </w:r>
      <w:r w:rsidRPr="00D928EE">
        <w:rPr>
          <w:sz w:val="14"/>
        </w:rPr>
        <w:t xml:space="preserve"> While there might not be a great deal of good writing on HS in China, the remarkable thing is that there is as much as there is. In a very modest way, thinking about and responding to </w:t>
      </w:r>
      <w:r w:rsidRPr="00D928EE">
        <w:rPr>
          <w:rStyle w:val="StyleUnderline"/>
        </w:rPr>
        <w:t>HS concerns and discourses has played a role in changing understandings of the nature of security in contemporary China</w:t>
      </w:r>
      <w:r w:rsidRPr="00D928EE">
        <w:rPr>
          <w:sz w:val="14"/>
        </w:rPr>
        <w:t xml:space="preserve">. Most clearly, </w:t>
      </w:r>
      <w:r w:rsidRPr="00D928EE">
        <w:rPr>
          <w:rStyle w:val="StyleUnderline"/>
        </w:rPr>
        <w:t xml:space="preserve">it has contributed to Chinese debates over whether existing dominant modes of </w:t>
      </w:r>
      <w:proofErr w:type="spellStart"/>
      <w:r w:rsidRPr="00D928EE">
        <w:rPr>
          <w:rStyle w:val="StyleUnderline"/>
        </w:rPr>
        <w:t>theorising</w:t>
      </w:r>
      <w:proofErr w:type="spellEnd"/>
      <w:r w:rsidRPr="00D928EE">
        <w:rPr>
          <w:rStyle w:val="StyleUnderline"/>
        </w:rPr>
        <w:t xml:space="preserve"> about international relations and security are best placed to generate effective solutions to “new” threats.</w:t>
      </w:r>
      <w:r w:rsidRPr="00D928EE">
        <w:rPr>
          <w:sz w:val="14"/>
        </w:rPr>
        <w:t xml:space="preserve"> </w:t>
      </w:r>
      <w:r w:rsidRPr="00D928EE">
        <w:rPr>
          <w:rStyle w:val="StyleUnderline"/>
        </w:rPr>
        <w:t>It has also been a factor in rethinking the efficacy of developing a cooperative foreign policy to deal with “new” security challenges</w:t>
      </w:r>
      <w:r w:rsidRPr="00D928EE">
        <w:rPr>
          <w:sz w:val="14"/>
        </w:rPr>
        <w:t xml:space="preserve">, and seems to have some relationship with the evolution of the </w:t>
      </w:r>
      <w:proofErr w:type="spellStart"/>
      <w:r w:rsidRPr="00D928EE">
        <w:rPr>
          <w:sz w:val="14"/>
        </w:rPr>
        <w:t>favoured</w:t>
      </w:r>
      <w:proofErr w:type="spellEnd"/>
      <w:r w:rsidRPr="00D928EE">
        <w:rPr>
          <w:sz w:val="14"/>
        </w:rPr>
        <w:t xml:space="preserve"> people-</w:t>
      </w:r>
      <w:proofErr w:type="spellStart"/>
      <w:r w:rsidRPr="00D928EE">
        <w:rPr>
          <w:sz w:val="14"/>
        </w:rPr>
        <w:t>centred</w:t>
      </w:r>
      <w:proofErr w:type="spellEnd"/>
      <w:r w:rsidRPr="00D928EE">
        <w:rPr>
          <w:sz w:val="14"/>
        </w:rPr>
        <w:t xml:space="preserve"> harmonious development agenda. The case for influence should not be overstated. If HS did not exist, these changes might well have emerged in any case. But HS does exist and some scholars have indeed decided to deploy HS concepts with Chinese characteristics in ways which have fed into other “new” security discourses to play at least some role in generating change. If HS did not exist, it is also unlikely that Chinese thinkers would be working to create and define it. But given that it does exist, then it makes no sense to simply let others define it – particularly if they define it in ways that could lead to China being </w:t>
      </w:r>
      <w:proofErr w:type="spellStart"/>
      <w:r w:rsidRPr="00D928EE">
        <w:rPr>
          <w:sz w:val="14"/>
        </w:rPr>
        <w:t>criticised</w:t>
      </w:r>
      <w:proofErr w:type="spellEnd"/>
      <w:r w:rsidRPr="00D928EE">
        <w:rPr>
          <w:sz w:val="14"/>
        </w:rPr>
        <w:t xml:space="preserve"> or perhaps even </w:t>
      </w:r>
      <w:proofErr w:type="spellStart"/>
      <w:r w:rsidRPr="00D928EE">
        <w:rPr>
          <w:sz w:val="14"/>
        </w:rPr>
        <w:t>penalised</w:t>
      </w:r>
      <w:proofErr w:type="spellEnd"/>
      <w:r w:rsidRPr="00D928EE">
        <w:rPr>
          <w:sz w:val="14"/>
        </w:rPr>
        <w:t xml:space="preserve"> by the international community. </w:t>
      </w:r>
      <w:r w:rsidRPr="00D928EE">
        <w:rPr>
          <w:rStyle w:val="StyleUnderline"/>
        </w:rPr>
        <w:t xml:space="preserve">So by exercising definitional or discursive power, the concept of HS has become </w:t>
      </w:r>
      <w:proofErr w:type="spellStart"/>
      <w:r w:rsidRPr="00D928EE">
        <w:rPr>
          <w:rStyle w:val="StyleUnderline"/>
        </w:rPr>
        <w:t>Sinicised</w:t>
      </w:r>
      <w:proofErr w:type="spellEnd"/>
      <w:r w:rsidRPr="00D928EE">
        <w:rPr>
          <w:rStyle w:val="StyleUnderline"/>
        </w:rPr>
        <w:t xml:space="preserve"> with a focus on the most important and imminent HS challenges</w:t>
      </w:r>
      <w:r w:rsidRPr="00D928EE">
        <w:rPr>
          <w:sz w:val="14"/>
        </w:rPr>
        <w:t>. As these challenges are primarily rooted in China’s relative lack of development</w:t>
      </w:r>
      <w:r w:rsidRPr="00D928EE">
        <w:rPr>
          <w:rStyle w:val="StyleUnderline"/>
        </w:rPr>
        <w:t>, this places human dignity rather than “freedom from fear” as the fundamental starting point</w:t>
      </w:r>
      <w:r w:rsidRPr="00D928EE">
        <w:rPr>
          <w:sz w:val="14"/>
        </w:rPr>
        <w:t xml:space="preserve"> (Feng 2006; 2010). As a result, </w:t>
      </w:r>
      <w:r w:rsidRPr="00D928EE">
        <w:rPr>
          <w:rStyle w:val="StyleUnderline"/>
        </w:rPr>
        <w:t>promoting socio-economic development is considered the best way of reducing human insecurity in the Chinese case</w:t>
      </w:r>
      <w:r w:rsidRPr="00D928EE">
        <w:rPr>
          <w:sz w:val="14"/>
        </w:rPr>
        <w:t xml:space="preserve"> – a task that falls largely to the state (Li 2010). Indeed, the frequent use of the concept of the security of humanity as a whole rather than the individual human means that the state is central to the discourse of HS in China in many analyses.</w:t>
      </w:r>
    </w:p>
    <w:p w:rsidR="00252888" w:rsidRPr="00D928EE" w:rsidRDefault="00252888" w:rsidP="00252888">
      <w:pPr>
        <w:rPr>
          <w:sz w:val="14"/>
        </w:rPr>
      </w:pPr>
    </w:p>
    <w:p w:rsidR="00252888" w:rsidRPr="00D928EE" w:rsidRDefault="00252888" w:rsidP="00252888">
      <w:pPr>
        <w:pStyle w:val="Heading3"/>
      </w:pPr>
      <w:r w:rsidRPr="00D928EE">
        <w:t>2ac – scenario planning good</w:t>
      </w:r>
    </w:p>
    <w:p w:rsidR="00252888" w:rsidRPr="00D928EE" w:rsidRDefault="00252888" w:rsidP="00252888">
      <w:pPr>
        <w:pStyle w:val="Heading4"/>
      </w:pPr>
      <w:r w:rsidRPr="00D928EE">
        <w:t>Scenario analysis is pedagogically valuable – enhances creativity and self-reflexivity, deconstructs cognitive biases and flawed ontological assumptions, and enables the imagination and creation of alternative futures.</w:t>
      </w:r>
    </w:p>
    <w:p w:rsidR="00252888" w:rsidRPr="00D928EE" w:rsidRDefault="00252888" w:rsidP="00252888">
      <w:proofErr w:type="spellStart"/>
      <w:r w:rsidRPr="00D928EE">
        <w:rPr>
          <w:b/>
        </w:rPr>
        <w:t>Barma</w:t>
      </w:r>
      <w:proofErr w:type="spellEnd"/>
      <w:r w:rsidRPr="00D928EE">
        <w:rPr>
          <w:b/>
        </w:rPr>
        <w:t xml:space="preserve"> et al. 16</w:t>
      </w:r>
      <w:r w:rsidRPr="00D928EE">
        <w:t xml:space="preserve"> – (May 2016, [Advance Publication Online on 11/6/15], </w:t>
      </w:r>
      <w:proofErr w:type="spellStart"/>
      <w:r w:rsidRPr="00D928EE">
        <w:t>Naazneen</w:t>
      </w:r>
      <w:proofErr w:type="spellEnd"/>
      <w:r w:rsidRPr="00D928EE">
        <w:t xml:space="preserve"> </w:t>
      </w:r>
      <w:proofErr w:type="spellStart"/>
      <w:r w:rsidRPr="00D928EE">
        <w:t>Barma</w:t>
      </w:r>
      <w:proofErr w:type="spellEnd"/>
      <w:r w:rsidRPr="00D928EE">
        <w:t xml:space="preserve">, PhD in Political Science from UC-Berkeley, Assistant Professor of National Security Affairs at the Naval Postgraduate School, Brent Durbin, PhD in Political Science from UC-Berkeley, Professor of Government at Smith College, Eric </w:t>
      </w:r>
      <w:proofErr w:type="spellStart"/>
      <w:r w:rsidRPr="00D928EE">
        <w:t>Lorber</w:t>
      </w:r>
      <w:proofErr w:type="spellEnd"/>
      <w:r w:rsidRPr="00D928EE">
        <w:t xml:space="preserve">, JD from </w:t>
      </w:r>
      <w:proofErr w:type="spellStart"/>
      <w:r w:rsidRPr="00D928EE">
        <w:t>UPenn</w:t>
      </w:r>
      <w:proofErr w:type="spellEnd"/>
      <w:r w:rsidRPr="00D928EE">
        <w:t xml:space="preserve"> and PhD in Political Science from Duke, Gibson, Dunn &amp; Crutcher, Rachel </w:t>
      </w:r>
      <w:proofErr w:type="spellStart"/>
      <w:r w:rsidRPr="00D928EE">
        <w:t>Whitlark</w:t>
      </w:r>
      <w:proofErr w:type="spellEnd"/>
      <w:r w:rsidRPr="00D928EE">
        <w:t xml:space="preserve">, PhD in Political Science from GWU, Post-Doctoral Research Fellow with the Project on Managing the Atom and International Security Program within the </w:t>
      </w:r>
      <w:proofErr w:type="spellStart"/>
      <w:r w:rsidRPr="00D928EE">
        <w:t>Belfer</w:t>
      </w:r>
      <w:proofErr w:type="spellEnd"/>
      <w:r w:rsidRPr="00D928EE">
        <w:t xml:space="preserve"> Center for Science and International Affairs at Harvard, “‘Imagine a World in Which’: Using Scenarios in Political Science,” International Studies Perspectives 17 (2), pp. 1-19, </w:t>
      </w:r>
      <w:hyperlink r:id="rId7" w:history="1">
        <w:r w:rsidRPr="00D928EE">
          <w:rPr>
            <w:rStyle w:val="Hyperlink"/>
          </w:rPr>
          <w:t>http://www.naazneenbarma.com/uploads/2/9/6/9/29695681/using_scenarios_in_political_science_isp_2015.pdf</w:t>
        </w:r>
      </w:hyperlink>
      <w:r w:rsidRPr="00D928EE">
        <w:t>)</w:t>
      </w:r>
    </w:p>
    <w:p w:rsidR="00252888" w:rsidRPr="00D928EE" w:rsidRDefault="00252888" w:rsidP="00252888">
      <w:pPr>
        <w:rPr>
          <w:sz w:val="18"/>
          <w:szCs w:val="18"/>
        </w:rPr>
      </w:pPr>
      <w:r w:rsidRPr="00D928EE">
        <w:rPr>
          <w:sz w:val="18"/>
          <w:szCs w:val="18"/>
        </w:rPr>
        <w:t xml:space="preserve">**FYI if anyone is skeptical of </w:t>
      </w:r>
      <w:proofErr w:type="spellStart"/>
      <w:r w:rsidRPr="00D928EE">
        <w:rPr>
          <w:sz w:val="18"/>
          <w:szCs w:val="18"/>
        </w:rPr>
        <w:t>Barma’s</w:t>
      </w:r>
      <w:proofErr w:type="spellEnd"/>
      <w:r w:rsidRPr="00D928EE">
        <w:rPr>
          <w:sz w:val="18"/>
          <w:szCs w:val="18"/>
        </w:rPr>
        <w:t xml:space="preserve"> affiliation with the Naval Postgraduate School, it’s worth looking at her publication history, which is deeply opposed to US hegemony and the existing liberal world order:</w:t>
      </w:r>
    </w:p>
    <w:p w:rsidR="00252888" w:rsidRPr="00D928EE" w:rsidRDefault="00252888" w:rsidP="00252888">
      <w:pPr>
        <w:pStyle w:val="ListParagraph"/>
        <w:numPr>
          <w:ilvl w:val="0"/>
          <w:numId w:val="21"/>
        </w:numPr>
        <w:rPr>
          <w:sz w:val="18"/>
          <w:szCs w:val="18"/>
        </w:rPr>
      </w:pPr>
      <w:r w:rsidRPr="00D928EE">
        <w:rPr>
          <w:sz w:val="18"/>
          <w:szCs w:val="18"/>
        </w:rPr>
        <w:t xml:space="preserve">co-authored an article entitled “How Globalization Went Bad” that has this byline: “From terrorism to global warming, the evils of globalization are more dangerous than ever before. What went wrong? The world became dependent on a single superpower. Only by correcting this imbalance can the world become a safer place.” (http://cisac.fsi.stanford.edu/publications/how_globalization_went_bad)  </w:t>
      </w:r>
    </w:p>
    <w:p w:rsidR="00252888" w:rsidRPr="00D928EE" w:rsidRDefault="00252888" w:rsidP="00252888">
      <w:pPr>
        <w:pStyle w:val="ListParagraph"/>
        <w:numPr>
          <w:ilvl w:val="0"/>
          <w:numId w:val="21"/>
        </w:numPr>
        <w:rPr>
          <w:sz w:val="18"/>
          <w:szCs w:val="18"/>
        </w:rPr>
      </w:pPr>
      <w:r w:rsidRPr="00D928EE">
        <w:rPr>
          <w:sz w:val="18"/>
          <w:szCs w:val="18"/>
        </w:rPr>
        <w:t>most recent published scenario is entitled “World Without the West,” supports the a Non-Western reinvention of the liberal order, and concludes that “This argument made a lot of people uncomfortable, mostly because of an endemic and gross overestimation of the reach, depth and attractiveness of the existing liberal order” (http://nationalinterest.org/feature/welcome-the-world-without-the-west-11651)</w:t>
      </w:r>
    </w:p>
    <w:p w:rsidR="00252888" w:rsidRPr="00D928EE" w:rsidRDefault="00252888" w:rsidP="00252888"/>
    <w:p w:rsidR="00252888" w:rsidRPr="00D928EE" w:rsidRDefault="00252888" w:rsidP="00252888">
      <w:pPr>
        <w:rPr>
          <w:sz w:val="10"/>
        </w:rPr>
      </w:pPr>
      <w:r w:rsidRPr="00D928EE">
        <w:rPr>
          <w:rStyle w:val="StyleUnderline"/>
        </w:rPr>
        <w:t>Over the past decade, the “cult of irrelevance” in political science</w:t>
      </w:r>
      <w:r w:rsidRPr="00D928EE">
        <w:rPr>
          <w:sz w:val="10"/>
        </w:rPr>
        <w:t xml:space="preserve"> scholarship </w:t>
      </w:r>
      <w:r w:rsidRPr="00D928EE">
        <w:rPr>
          <w:rStyle w:val="StyleUnderline"/>
        </w:rPr>
        <w:t>has been lamented by a growing chorus</w:t>
      </w:r>
      <w:r w:rsidRPr="00D928EE">
        <w:rPr>
          <w:sz w:val="10"/>
        </w:rPr>
        <w:t xml:space="preserve"> (Putnam 2003; Nye 2009; Walt 2009). </w:t>
      </w:r>
      <w:r w:rsidRPr="00D928EE">
        <w:rPr>
          <w:rStyle w:val="StyleUnderline"/>
        </w:rPr>
        <w:t>Prominent scholars</w:t>
      </w:r>
      <w:r w:rsidRPr="00D928EE">
        <w:rPr>
          <w:sz w:val="10"/>
        </w:rPr>
        <w:t xml:space="preserve"> of international affairs </w:t>
      </w:r>
      <w:r w:rsidRPr="00D928EE">
        <w:rPr>
          <w:rStyle w:val="StyleUnderline"/>
        </w:rPr>
        <w:t>have diagnosed</w:t>
      </w:r>
      <w:r w:rsidRPr="00D928EE">
        <w:rPr>
          <w:sz w:val="10"/>
        </w:rPr>
        <w:t xml:space="preserve"> the roots of </w:t>
      </w:r>
      <w:r w:rsidRPr="00D928EE">
        <w:rPr>
          <w:rStyle w:val="StyleUnderline"/>
        </w:rPr>
        <w:t>the gap</w:t>
      </w:r>
      <w:r w:rsidRPr="00D928EE">
        <w:rPr>
          <w:sz w:val="10"/>
        </w:rPr>
        <w:t xml:space="preserve"> between academia and policymaking, </w:t>
      </w:r>
      <w:r w:rsidRPr="00D928EE">
        <w:rPr>
          <w:rStyle w:val="StyleUnderline"/>
        </w:rPr>
        <w:t>made the case for why</w:t>
      </w:r>
      <w:r w:rsidRPr="00D928EE">
        <w:rPr>
          <w:sz w:val="10"/>
        </w:rPr>
        <w:t xml:space="preserve"> political science </w:t>
      </w:r>
      <w:r w:rsidRPr="00D928EE">
        <w:rPr>
          <w:rStyle w:val="StyleUnderline"/>
        </w:rPr>
        <w:t>research is valuable for policymaking</w:t>
      </w:r>
      <w:r w:rsidRPr="00D928EE">
        <w:rPr>
          <w:sz w:val="10"/>
        </w:rPr>
        <w:t xml:space="preserve">, </w:t>
      </w:r>
      <w:r w:rsidRPr="00D928EE">
        <w:rPr>
          <w:rStyle w:val="StyleUnderline"/>
        </w:rPr>
        <w:t>and offered</w:t>
      </w:r>
      <w:r w:rsidRPr="00D928EE">
        <w:rPr>
          <w:sz w:val="10"/>
        </w:rPr>
        <w:t xml:space="preserve"> a number of </w:t>
      </w:r>
      <w:r w:rsidRPr="00D928EE">
        <w:rPr>
          <w:rStyle w:val="StyleUnderline"/>
        </w:rPr>
        <w:t>ideas</w:t>
      </w:r>
      <w:r w:rsidRPr="00D928EE">
        <w:rPr>
          <w:sz w:val="10"/>
        </w:rPr>
        <w:t xml:space="preserve"> for enhancing the policy relevance of scholarship in international relations and comparative politics (Walt 2005,2011; Mead 2010; Van </w:t>
      </w:r>
      <w:proofErr w:type="spellStart"/>
      <w:r w:rsidRPr="00D928EE">
        <w:rPr>
          <w:sz w:val="10"/>
        </w:rPr>
        <w:t>Evera</w:t>
      </w:r>
      <w:proofErr w:type="spellEnd"/>
      <w:r w:rsidRPr="00D928EE">
        <w:rPr>
          <w:sz w:val="10"/>
        </w:rPr>
        <w:t xml:space="preserve"> 2010; </w:t>
      </w:r>
      <w:proofErr w:type="spellStart"/>
      <w:r w:rsidRPr="00D928EE">
        <w:rPr>
          <w:sz w:val="10"/>
        </w:rPr>
        <w:t>Jentleson</w:t>
      </w:r>
      <w:proofErr w:type="spellEnd"/>
      <w:r w:rsidRPr="00D928EE">
        <w:rPr>
          <w:sz w:val="10"/>
        </w:rPr>
        <w:t xml:space="preserve"> and Ratner 2011; </w:t>
      </w:r>
      <w:proofErr w:type="spellStart"/>
      <w:r w:rsidRPr="00D928EE">
        <w:rPr>
          <w:sz w:val="10"/>
        </w:rPr>
        <w:t>Gallucci</w:t>
      </w:r>
      <w:proofErr w:type="spellEnd"/>
      <w:r w:rsidRPr="00D928EE">
        <w:rPr>
          <w:sz w:val="10"/>
        </w:rPr>
        <w:t xml:space="preserve"> 2012; </w:t>
      </w:r>
      <w:proofErr w:type="spellStart"/>
      <w:r w:rsidRPr="00D928EE">
        <w:rPr>
          <w:sz w:val="10"/>
        </w:rPr>
        <w:t>Avey</w:t>
      </w:r>
      <w:proofErr w:type="spellEnd"/>
      <w:r w:rsidRPr="00D928EE">
        <w:rPr>
          <w:sz w:val="10"/>
        </w:rPr>
        <w:t xml:space="preserve"> and </w:t>
      </w:r>
      <w:proofErr w:type="spellStart"/>
      <w:r w:rsidRPr="00D928EE">
        <w:rPr>
          <w:sz w:val="10"/>
        </w:rPr>
        <w:t>Desch</w:t>
      </w:r>
      <w:proofErr w:type="spellEnd"/>
      <w:r w:rsidRPr="00D928EE">
        <w:rPr>
          <w:sz w:val="10"/>
        </w:rPr>
        <w:t xml:space="preserve"> 2014). Building on these insights, </w:t>
      </w:r>
      <w:r w:rsidRPr="00D928EE">
        <w:rPr>
          <w:rStyle w:val="StyleUnderline"/>
        </w:rPr>
        <w:t>several initiatives have been formed</w:t>
      </w:r>
      <w:r w:rsidRPr="00D928EE">
        <w:rPr>
          <w:sz w:val="10"/>
        </w:rPr>
        <w:t xml:space="preserve"> in the attempt to “bridge the gap.”2 </w:t>
      </w:r>
      <w:r w:rsidRPr="00D928EE">
        <w:rPr>
          <w:rStyle w:val="StyleUnderline"/>
        </w:rPr>
        <w:t>Many</w:t>
      </w:r>
      <w:r w:rsidRPr="00D928EE">
        <w:rPr>
          <w:sz w:val="10"/>
        </w:rPr>
        <w:t xml:space="preserve"> of the specific efforts put in place by these projects </w:t>
      </w:r>
      <w:r w:rsidRPr="00D928EE">
        <w:rPr>
          <w:rStyle w:val="StyleUnderline"/>
        </w:rPr>
        <w:t>focus on providing scholars with the skills, platforms, and networks to better communicate</w:t>
      </w:r>
      <w:r w:rsidRPr="00D928EE">
        <w:rPr>
          <w:sz w:val="10"/>
        </w:rPr>
        <w:t xml:space="preserve"> the </w:t>
      </w:r>
      <w:r w:rsidRPr="00D928EE">
        <w:rPr>
          <w:rStyle w:val="StyleUnderline"/>
        </w:rPr>
        <w:t>findings and implications</w:t>
      </w:r>
      <w:r w:rsidRPr="00D928EE">
        <w:rPr>
          <w:sz w:val="10"/>
        </w:rPr>
        <w:t xml:space="preserve"> of their research </w:t>
      </w:r>
      <w:r w:rsidRPr="00D928EE">
        <w:rPr>
          <w:rStyle w:val="StyleUnderline"/>
        </w:rPr>
        <w:t>to the policymaking community</w:t>
      </w:r>
      <w:r w:rsidRPr="00D928EE">
        <w:rPr>
          <w:sz w:val="10"/>
        </w:rPr>
        <w:t>, a necessary and worthwhile objective for a field in which theoretical debates, methodological training, and publishing norms tend more and more toward the abstract and esoteric.</w:t>
      </w:r>
    </w:p>
    <w:p w:rsidR="00252888" w:rsidRPr="00D928EE" w:rsidRDefault="00252888" w:rsidP="00252888">
      <w:pPr>
        <w:rPr>
          <w:sz w:val="10"/>
        </w:rPr>
      </w:pPr>
      <w:r w:rsidRPr="00D928EE">
        <w:rPr>
          <w:rStyle w:val="StyleUnderline"/>
        </w:rPr>
        <w:t>Yet enhancing communication</w:t>
      </w:r>
      <w:r w:rsidRPr="00D928EE">
        <w:rPr>
          <w:sz w:val="10"/>
        </w:rPr>
        <w:t xml:space="preserve"> between scholars and policymakers </w:t>
      </w:r>
      <w:r w:rsidRPr="00D928EE">
        <w:rPr>
          <w:rStyle w:val="StyleUnderline"/>
        </w:rPr>
        <w:t>is only one component</w:t>
      </w:r>
      <w:r w:rsidRPr="00D928EE">
        <w:rPr>
          <w:sz w:val="10"/>
        </w:rPr>
        <w:t xml:space="preserve"> of bridging the gap between international affairs theory and practice. </w:t>
      </w:r>
      <w:r w:rsidRPr="00D928EE">
        <w:rPr>
          <w:rStyle w:val="StyleUnderline"/>
        </w:rPr>
        <w:t>Another</w:t>
      </w:r>
      <w:r w:rsidRPr="00D928EE">
        <w:rPr>
          <w:sz w:val="10"/>
        </w:rPr>
        <w:t xml:space="preserve"> crucial component of this bridge </w:t>
      </w:r>
      <w:r w:rsidRPr="00D928EE">
        <w:rPr>
          <w:rStyle w:val="StyleUnderline"/>
        </w:rPr>
        <w:t xml:space="preserve">is the </w:t>
      </w:r>
      <w:r w:rsidRPr="00D928EE">
        <w:rPr>
          <w:rStyle w:val="Emphasis"/>
        </w:rPr>
        <w:t>generation of substantive research programs that are actually policy relevant</w:t>
      </w:r>
      <w:r w:rsidRPr="00D928EE">
        <w:rPr>
          <w:sz w:val="10"/>
        </w:rPr>
        <w:t xml:space="preserve">—a challenge to which less concerted attention has been paid. The dual challenges of bridging the gap are especially acute for graduate students, a particular irony since many enter the discipline with the explicit hope of informing policy. </w:t>
      </w:r>
      <w:r w:rsidRPr="00D928EE">
        <w:rPr>
          <w:rStyle w:val="StyleUnderline"/>
        </w:rPr>
        <w:t>In a field that has an admirable devotion to pedagogical self-reflection</w:t>
      </w:r>
      <w:r w:rsidRPr="00D928EE">
        <w:rPr>
          <w:sz w:val="10"/>
        </w:rPr>
        <w:t xml:space="preserve">, </w:t>
      </w:r>
      <w:r w:rsidRPr="00D928EE">
        <w:rPr>
          <w:rStyle w:val="Emphasis"/>
        </w:rPr>
        <w:t>strikingly little attention is paid to techniques for generating policy-relevant ideas</w:t>
      </w:r>
      <w:r w:rsidRPr="00D928EE">
        <w:rPr>
          <w:sz w:val="10"/>
        </w:rPr>
        <w:t xml:space="preserve"> </w:t>
      </w:r>
      <w:r w:rsidRPr="00D928EE">
        <w:rPr>
          <w:rStyle w:val="StyleUnderline"/>
        </w:rPr>
        <w:t>for</w:t>
      </w:r>
      <w:r w:rsidRPr="00D928EE">
        <w:rPr>
          <w:sz w:val="10"/>
        </w:rPr>
        <w:t xml:space="preserve"> dissertation and other </w:t>
      </w:r>
      <w:r w:rsidRPr="00D928EE">
        <w:rPr>
          <w:rStyle w:val="StyleUnderline"/>
        </w:rPr>
        <w:t>research topics</w:t>
      </w:r>
      <w:r w:rsidRPr="00D928EE">
        <w:rPr>
          <w:sz w:val="10"/>
        </w:rPr>
        <w:t>. Although numerous articles and conference workshops are devoted to the importance of experiential and problem-based learning, especially through techniques of simulation that emulate policymaking processes (</w:t>
      </w:r>
      <w:proofErr w:type="spellStart"/>
      <w:r w:rsidRPr="00D928EE">
        <w:rPr>
          <w:sz w:val="10"/>
        </w:rPr>
        <w:t>Loggins</w:t>
      </w:r>
      <w:proofErr w:type="spellEnd"/>
      <w:r w:rsidRPr="00D928EE">
        <w:rPr>
          <w:sz w:val="10"/>
        </w:rPr>
        <w:t xml:space="preserve"> 2009; Butcher 2012; Glasgow 2012; Rothman 2012; </w:t>
      </w:r>
      <w:proofErr w:type="spellStart"/>
      <w:r w:rsidRPr="00D928EE">
        <w:rPr>
          <w:sz w:val="10"/>
        </w:rPr>
        <w:t>DiCicco</w:t>
      </w:r>
      <w:proofErr w:type="spellEnd"/>
      <w:r w:rsidRPr="00D928EE">
        <w:rPr>
          <w:sz w:val="10"/>
        </w:rPr>
        <w:t xml:space="preserve"> 2014), little has been written about the use of such techniques for generating and developing innovative research ideas.</w:t>
      </w:r>
    </w:p>
    <w:p w:rsidR="00252888" w:rsidRPr="00D928EE" w:rsidRDefault="00252888" w:rsidP="00252888">
      <w:pPr>
        <w:rPr>
          <w:sz w:val="10"/>
        </w:rPr>
      </w:pPr>
      <w:r w:rsidRPr="00D928EE">
        <w:rPr>
          <w:rStyle w:val="StyleUnderline"/>
        </w:rPr>
        <w:t>This article outlines an experiential and problem-based approach to</w:t>
      </w:r>
      <w:r w:rsidRPr="00D928EE">
        <w:rPr>
          <w:sz w:val="10"/>
        </w:rPr>
        <w:t xml:space="preserve"> developing a </w:t>
      </w:r>
      <w:r w:rsidRPr="00D928EE">
        <w:rPr>
          <w:rStyle w:val="StyleUnderline"/>
        </w:rPr>
        <w:t>political science research</w:t>
      </w:r>
      <w:r w:rsidRPr="00D928EE">
        <w:rPr>
          <w:sz w:val="10"/>
        </w:rPr>
        <w:t xml:space="preserve"> program </w:t>
      </w:r>
      <w:r w:rsidRPr="00D928EE">
        <w:rPr>
          <w:rStyle w:val="StyleUnderline"/>
        </w:rPr>
        <w:t>using scenario analysis</w:t>
      </w:r>
      <w:r w:rsidRPr="00D928EE">
        <w:rPr>
          <w:sz w:val="10"/>
        </w:rPr>
        <w:t>. It focuses especially on illuminating the research generation and pedagogical benefits of this technique by describing the use of scenarios in the annual New Era Foreign Policy Conference (NEFPC), which brings together doctoral students of international and comparative affairs who share a demonstrated interest in policy-relevant scholarship.3 In the introductory section, the article outlines the practice of scenario analysis and considers the utility of the technique in political science. We argue that scenario analysis should be viewed as a tool to stimulate problem-based learning for doctoral students and discuss the broader scholarly benefits of using scenarios to help generate research ideas. The second section details the manner in which NEFPC deploys scenario analysis. The third section reflects upon some of the concrete scholarly benefits that have been realized from the scenario format. The fourth section offers insights on the pedagogical potential associated with using scenarios in the classroom across levels of study. A brief conclusion reflects on the importance of developing specific techniques to aid those who wish to generate political science scholarship of relevance to the policy world.</w:t>
      </w:r>
    </w:p>
    <w:p w:rsidR="00252888" w:rsidRPr="00D928EE" w:rsidRDefault="00252888" w:rsidP="00252888">
      <w:pPr>
        <w:rPr>
          <w:sz w:val="10"/>
        </w:rPr>
      </w:pPr>
      <w:r w:rsidRPr="00D928EE">
        <w:rPr>
          <w:sz w:val="10"/>
        </w:rPr>
        <w:t>What Are Scenarios and Why Use Them in Political Science?</w:t>
      </w:r>
    </w:p>
    <w:p w:rsidR="00252888" w:rsidRPr="00D928EE" w:rsidRDefault="00252888" w:rsidP="00252888">
      <w:pPr>
        <w:rPr>
          <w:sz w:val="10"/>
        </w:rPr>
      </w:pPr>
      <w:r w:rsidRPr="00D928EE">
        <w:rPr>
          <w:rStyle w:val="StyleUnderline"/>
        </w:rPr>
        <w:t>Scenario analysis</w:t>
      </w:r>
      <w:r w:rsidRPr="00D928EE">
        <w:rPr>
          <w:sz w:val="10"/>
        </w:rPr>
        <w:t xml:space="preserve"> is perceived most commonly as a technique for examining the robustness of strategy. It </w:t>
      </w:r>
      <w:r w:rsidRPr="00D928EE">
        <w:rPr>
          <w:rStyle w:val="StyleUnderline"/>
        </w:rPr>
        <w:t>can immerse decision makers in future states that go beyond conventional extrapolations of current trends</w:t>
      </w:r>
      <w:r w:rsidRPr="00D928EE">
        <w:rPr>
          <w:sz w:val="10"/>
        </w:rPr>
        <w:t xml:space="preserve">, </w:t>
      </w:r>
      <w:r w:rsidRPr="00D928EE">
        <w:rPr>
          <w:rStyle w:val="StyleUnderline"/>
        </w:rPr>
        <w:t>preparing them to take advantage of unexpected opportunities and to protect themselves from adverse exogenous shocks</w:t>
      </w:r>
      <w:r w:rsidRPr="00D928EE">
        <w:rPr>
          <w:sz w:val="10"/>
        </w:rPr>
        <w:t xml:space="preserve">. The global petroleum company Shell, a pioneer of the technique, characterizes scenario analysis as the art of considering “what if” questions about possible future worlds. </w:t>
      </w:r>
      <w:r w:rsidRPr="00D928EE">
        <w:rPr>
          <w:rStyle w:val="StyleUnderline"/>
        </w:rPr>
        <w:t xml:space="preserve">Scenario analysis is thus </w:t>
      </w:r>
      <w:r w:rsidRPr="00D928EE">
        <w:rPr>
          <w:rStyle w:val="Emphasis"/>
        </w:rPr>
        <w:t>typically seen as serving the purposes of corporate planning or as a policy tool</w:t>
      </w:r>
      <w:r w:rsidRPr="00D928EE">
        <w:rPr>
          <w:sz w:val="10"/>
        </w:rPr>
        <w:t xml:space="preserve"> to be used in combination with simulations of decision making. </w:t>
      </w:r>
      <w:r w:rsidRPr="00D928EE">
        <w:rPr>
          <w:rStyle w:val="Emphasis"/>
        </w:rPr>
        <w:t>Yet scenario analysis is not inherently limited to these uses</w:t>
      </w:r>
      <w:r w:rsidRPr="00D928EE">
        <w:rPr>
          <w:sz w:val="10"/>
        </w:rPr>
        <w:t xml:space="preserve">. </w:t>
      </w:r>
      <w:r w:rsidRPr="00D928EE">
        <w:rPr>
          <w:rStyle w:val="StyleUnderline"/>
        </w:rPr>
        <w:t>This section</w:t>
      </w:r>
      <w:r w:rsidRPr="00D928EE">
        <w:rPr>
          <w:sz w:val="10"/>
        </w:rPr>
        <w:t xml:space="preserve"> provides a brief overview of the practice of scenario analysis and the motivations underpinning its uses. It then </w:t>
      </w:r>
      <w:r w:rsidRPr="00D928EE">
        <w:rPr>
          <w:rStyle w:val="StyleUnderline"/>
        </w:rPr>
        <w:t>makes a case for the utility of the technique for political science scholarship</w:t>
      </w:r>
      <w:r w:rsidRPr="00D928EE">
        <w:rPr>
          <w:sz w:val="10"/>
        </w:rPr>
        <w:t xml:space="preserve"> and describes how the scenarios deployed at NEFPC were created.</w:t>
      </w:r>
    </w:p>
    <w:p w:rsidR="00252888" w:rsidRPr="00D928EE" w:rsidRDefault="00252888" w:rsidP="00252888">
      <w:pPr>
        <w:rPr>
          <w:sz w:val="10"/>
        </w:rPr>
      </w:pPr>
      <w:r w:rsidRPr="00D928EE">
        <w:rPr>
          <w:sz w:val="10"/>
        </w:rPr>
        <w:t>The Art of Scenario Analysis</w:t>
      </w:r>
    </w:p>
    <w:p w:rsidR="00252888" w:rsidRPr="00D928EE" w:rsidRDefault="00252888" w:rsidP="00252888">
      <w:pPr>
        <w:rPr>
          <w:sz w:val="10"/>
        </w:rPr>
      </w:pPr>
      <w:r w:rsidRPr="00D928EE">
        <w:rPr>
          <w:rStyle w:val="StyleUnderline"/>
        </w:rPr>
        <w:t xml:space="preserve">We characterize scenario analysis as the art of juxtaposing current trends in unexpected combinations in order to </w:t>
      </w:r>
      <w:r w:rsidRPr="00D928EE">
        <w:rPr>
          <w:rStyle w:val="Emphasis"/>
        </w:rPr>
        <w:t>articulate surprising and yet plausible futures</w:t>
      </w:r>
      <w:r w:rsidRPr="00D928EE">
        <w:rPr>
          <w:sz w:val="10"/>
        </w:rPr>
        <w:t xml:space="preserve">, often </w:t>
      </w:r>
      <w:r w:rsidRPr="00D928EE">
        <w:rPr>
          <w:rStyle w:val="Emphasis"/>
        </w:rPr>
        <w:t>referred to as “alternative worlds.”</w:t>
      </w:r>
      <w:r w:rsidRPr="00D928EE">
        <w:rPr>
          <w:sz w:val="10"/>
        </w:rPr>
        <w:t xml:space="preserve"> </w:t>
      </w:r>
      <w:r w:rsidRPr="00D928EE">
        <w:rPr>
          <w:rStyle w:val="StyleUnderline"/>
        </w:rPr>
        <w:t>Scenarios are</w:t>
      </w:r>
      <w:r w:rsidRPr="00D928EE">
        <w:rPr>
          <w:sz w:val="10"/>
        </w:rPr>
        <w:t xml:space="preserve"> thus </w:t>
      </w:r>
      <w:r w:rsidRPr="00D928EE">
        <w:rPr>
          <w:rStyle w:val="Emphasis"/>
        </w:rPr>
        <w:t>explicitly not forecasts or projections based on linear extrapolations of contemporary patterns</w:t>
      </w:r>
      <w:r w:rsidRPr="00D928EE">
        <w:rPr>
          <w:sz w:val="10"/>
        </w:rPr>
        <w:t xml:space="preserve">, </w:t>
      </w:r>
      <w:r w:rsidRPr="00D928EE">
        <w:rPr>
          <w:rStyle w:val="StyleUnderline"/>
        </w:rPr>
        <w:t xml:space="preserve">and they are </w:t>
      </w:r>
      <w:r w:rsidRPr="00D928EE">
        <w:rPr>
          <w:rStyle w:val="Emphasis"/>
        </w:rPr>
        <w:t>not hypothesis-based expert predictions</w:t>
      </w:r>
      <w:r w:rsidRPr="00D928EE">
        <w:rPr>
          <w:sz w:val="10"/>
        </w:rPr>
        <w:t xml:space="preserve">. </w:t>
      </w:r>
      <w:r w:rsidRPr="00D928EE">
        <w:rPr>
          <w:rStyle w:val="Emphasis"/>
        </w:rPr>
        <w:t>Nor should they be equated with simulations</w:t>
      </w:r>
      <w:r w:rsidRPr="00D928EE">
        <w:rPr>
          <w:rStyle w:val="StyleUnderline"/>
        </w:rPr>
        <w:t>, which are</w:t>
      </w:r>
      <w:r w:rsidRPr="00D928EE">
        <w:rPr>
          <w:sz w:val="10"/>
        </w:rPr>
        <w:t xml:space="preserve"> best characterized as </w:t>
      </w:r>
      <w:r w:rsidRPr="00D928EE">
        <w:rPr>
          <w:rStyle w:val="StyleUnderline"/>
        </w:rPr>
        <w:t xml:space="preserve">functional representations of </w:t>
      </w:r>
      <w:r w:rsidRPr="00D928EE">
        <w:rPr>
          <w:rStyle w:val="Emphasis"/>
        </w:rPr>
        <w:t>real institutions</w:t>
      </w:r>
      <w:r w:rsidRPr="00D928EE">
        <w:rPr>
          <w:rStyle w:val="StyleUnderline"/>
        </w:rPr>
        <w:t xml:space="preserve"> or decision-making processes</w:t>
      </w:r>
      <w:r w:rsidRPr="00D928EE">
        <w:rPr>
          <w:sz w:val="10"/>
        </w:rPr>
        <w:t xml:space="preserve"> (</w:t>
      </w:r>
      <w:proofErr w:type="spellStart"/>
      <w:r w:rsidRPr="00D928EE">
        <w:rPr>
          <w:sz w:val="10"/>
        </w:rPr>
        <w:t>Asal</w:t>
      </w:r>
      <w:proofErr w:type="spellEnd"/>
      <w:r w:rsidRPr="00D928EE">
        <w:rPr>
          <w:sz w:val="10"/>
        </w:rPr>
        <w:t xml:space="preserve"> 2005). </w:t>
      </w:r>
      <w:r w:rsidRPr="00D928EE">
        <w:rPr>
          <w:rStyle w:val="Emphasis"/>
        </w:rPr>
        <w:t>Instead, they are depictions of possible future states of the world</w:t>
      </w:r>
      <w:r w:rsidRPr="00D928EE">
        <w:rPr>
          <w:sz w:val="10"/>
        </w:rPr>
        <w:t xml:space="preserve">, offered </w:t>
      </w:r>
      <w:r w:rsidRPr="00D928EE">
        <w:rPr>
          <w:rStyle w:val="Emphasis"/>
        </w:rPr>
        <w:t>together with a narrative of the driving causal forces</w:t>
      </w:r>
      <w:r w:rsidRPr="00D928EE">
        <w:rPr>
          <w:sz w:val="10"/>
        </w:rPr>
        <w:t xml:space="preserve"> and potential exogenous shocks </w:t>
      </w:r>
      <w:r w:rsidRPr="00D928EE">
        <w:rPr>
          <w:rStyle w:val="Emphasis"/>
        </w:rPr>
        <w:t>that could lead to those futures</w:t>
      </w:r>
      <w:r w:rsidRPr="00D928EE">
        <w:rPr>
          <w:sz w:val="10"/>
        </w:rPr>
        <w:t>. Good scenarios thus rely on explicit causal propositions that, independent of one another, are plausible—yet, when combined, suggest surprising and sometimes controversial future worlds. For example, few predicted the dramatic fall in oil prices toward the end of 2014. Yet independent driving forces, such as the shale gas revolution in the United States, China’s slowing economic growth, and declining conflict in major Middle Eastern oil producers such as Libya, were all recognized secular trends that—combined with OPEC’s decision not to take concerted action as prices began to decline—came together in an unexpected way.</w:t>
      </w:r>
    </w:p>
    <w:p w:rsidR="00252888" w:rsidRPr="00D928EE" w:rsidRDefault="00252888" w:rsidP="00252888">
      <w:pPr>
        <w:rPr>
          <w:sz w:val="10"/>
        </w:rPr>
      </w:pPr>
      <w:r w:rsidRPr="00D928EE">
        <w:rPr>
          <w:sz w:val="10"/>
        </w:rPr>
        <w:t>While scenario analysis played a role in war gaming and strategic planning during the Cold War, the real antecedents of the contemporary practice are found in corporate futures studies of the late 1960s and early 1970s (</w:t>
      </w:r>
      <w:proofErr w:type="spellStart"/>
      <w:r w:rsidRPr="00D928EE">
        <w:rPr>
          <w:sz w:val="10"/>
        </w:rPr>
        <w:t>Raskin</w:t>
      </w:r>
      <w:proofErr w:type="spellEnd"/>
      <w:r w:rsidRPr="00D928EE">
        <w:rPr>
          <w:sz w:val="10"/>
        </w:rPr>
        <w:t xml:space="preserve"> et al. 2005). Scenario analysis was essentially initiated at Royal Dutch Shell in 1965, with the realization that the usual forecasting techniques and models were not capturing the rapidly changing environment in which the company operated (</w:t>
      </w:r>
      <w:proofErr w:type="spellStart"/>
      <w:r w:rsidRPr="00D928EE">
        <w:rPr>
          <w:sz w:val="10"/>
        </w:rPr>
        <w:t>Wack</w:t>
      </w:r>
      <w:proofErr w:type="spellEnd"/>
      <w:r w:rsidRPr="00D928EE">
        <w:rPr>
          <w:sz w:val="10"/>
        </w:rPr>
        <w:t xml:space="preserve"> 1985; Schwartz 1991). In particular, it had become evident that straight-line extrapolations of past global trends were inadequate for anticipating the evolving business environment. Shell-style scenario planning “helped break the habit, ingrained in most corporate planning, of assuming that the future will look much like the present” (Wilkinson and </w:t>
      </w:r>
      <w:proofErr w:type="spellStart"/>
      <w:r w:rsidRPr="00D928EE">
        <w:rPr>
          <w:sz w:val="10"/>
        </w:rPr>
        <w:t>Kupers</w:t>
      </w:r>
      <w:proofErr w:type="spellEnd"/>
      <w:r w:rsidRPr="00D928EE">
        <w:rPr>
          <w:sz w:val="10"/>
        </w:rPr>
        <w:t xml:space="preserve"> 2013, 4). Using scenario thinking, Shell anticipated the possibility of two Arab-induced oil shocks in the 1970s and hence was able to position itself for major disruptions in the global petroleum sector.</w:t>
      </w:r>
    </w:p>
    <w:p w:rsidR="00252888" w:rsidRPr="00D928EE" w:rsidRDefault="00252888" w:rsidP="00252888">
      <w:pPr>
        <w:rPr>
          <w:sz w:val="10"/>
        </w:rPr>
      </w:pPr>
      <w:r w:rsidRPr="00D928EE">
        <w:rPr>
          <w:sz w:val="10"/>
        </w:rPr>
        <w:t>Building on its corporate roots, scenario analysis has become a standard policymaking tool. For example, the Project on Forward Engagement advocates linking systematic foresight, which it defines as the disciplined analysis of alternative futures, to planning and feedback loops to better equip the United States to meet contemporary governance challenges (</w:t>
      </w:r>
      <w:proofErr w:type="spellStart"/>
      <w:r w:rsidRPr="00D928EE">
        <w:rPr>
          <w:sz w:val="10"/>
        </w:rPr>
        <w:t>Fuerth</w:t>
      </w:r>
      <w:proofErr w:type="spellEnd"/>
      <w:r w:rsidRPr="00D928EE">
        <w:rPr>
          <w:sz w:val="10"/>
        </w:rPr>
        <w:t xml:space="preserve"> 2011). Another prominent application of scenario thinking is found in the National Intelligence Council’s series of Global Trends reports, issued every four years to aid policymakers in anticipating and planning for future challenges. These reports present a handful of “alternative worlds” approximately twenty years into the future, carefully constructed on the basis of emerging global trends, risks, and opportunities, and intended to stimulate thinking about geopolitical change and its effects.4 As with corporate scenario analysis, the technique can be used in foreign policymaking for long-range general planning purposes as well as for anticipating and coping with more narrow and immediate challenges. An example of the latter is the German Marshall Fund’s </w:t>
      </w:r>
      <w:proofErr w:type="spellStart"/>
      <w:r w:rsidRPr="00D928EE">
        <w:rPr>
          <w:sz w:val="10"/>
        </w:rPr>
        <w:t>EuroFutures</w:t>
      </w:r>
      <w:proofErr w:type="spellEnd"/>
      <w:r w:rsidRPr="00D928EE">
        <w:rPr>
          <w:sz w:val="10"/>
        </w:rPr>
        <w:t xml:space="preserve"> project, which uses four scenarios to map the potential consequences of the Euro-area financial crisis (German Marshall Fund 2013).</w:t>
      </w:r>
    </w:p>
    <w:p w:rsidR="00252888" w:rsidRPr="00D928EE" w:rsidRDefault="00252888" w:rsidP="00252888">
      <w:pPr>
        <w:rPr>
          <w:sz w:val="10"/>
        </w:rPr>
      </w:pPr>
      <w:r w:rsidRPr="00D928EE">
        <w:rPr>
          <w:rStyle w:val="StyleUnderline"/>
        </w:rPr>
        <w:t>Several features make scenario analysis particularly useful for policymaking</w:t>
      </w:r>
      <w:r w:rsidRPr="00D928EE">
        <w:rPr>
          <w:sz w:val="10"/>
        </w:rPr>
        <w:t xml:space="preserve">.5 </w:t>
      </w:r>
      <w:r w:rsidRPr="00D928EE">
        <w:rPr>
          <w:rStyle w:val="StyleUnderline"/>
        </w:rPr>
        <w:t>Long-term global trends across a number of different realms</w:t>
      </w:r>
      <w:r w:rsidRPr="00D928EE">
        <w:rPr>
          <w:sz w:val="10"/>
        </w:rPr>
        <w:t>—social, technological, environmental, economic, and political—</w:t>
      </w:r>
      <w:r w:rsidRPr="00D928EE">
        <w:rPr>
          <w:rStyle w:val="StyleUnderline"/>
        </w:rPr>
        <w:t>combine in often-unexpected ways to produce unforeseen challenges</w:t>
      </w:r>
      <w:r w:rsidRPr="00D928EE">
        <w:rPr>
          <w:sz w:val="10"/>
        </w:rPr>
        <w:t xml:space="preserve">. </w:t>
      </w:r>
      <w:r w:rsidRPr="00D928EE">
        <w:rPr>
          <w:rStyle w:val="StyleUnderline"/>
        </w:rPr>
        <w:t>Yet the ability of decision makers to imagine, let alone prepare for, discontinuities</w:t>
      </w:r>
      <w:r w:rsidRPr="00D928EE">
        <w:rPr>
          <w:sz w:val="10"/>
        </w:rPr>
        <w:t xml:space="preserve"> in the policy realm </w:t>
      </w:r>
      <w:r w:rsidRPr="00D928EE">
        <w:rPr>
          <w:rStyle w:val="StyleUnderline"/>
        </w:rPr>
        <w:t>is constrained by their existing mental models and maps</w:t>
      </w:r>
      <w:r w:rsidRPr="00D928EE">
        <w:rPr>
          <w:sz w:val="10"/>
        </w:rPr>
        <w:t xml:space="preserve">. </w:t>
      </w:r>
      <w:r w:rsidRPr="00D928EE">
        <w:rPr>
          <w:rStyle w:val="StyleUnderline"/>
        </w:rPr>
        <w:t xml:space="preserve">This limitation is exacerbated by </w:t>
      </w:r>
      <w:r w:rsidRPr="00D928EE">
        <w:rPr>
          <w:rStyle w:val="Emphasis"/>
        </w:rPr>
        <w:t>well-known cognitive bias tendencies such as groupthink and confirmation bias</w:t>
      </w:r>
      <w:r w:rsidRPr="00D928EE">
        <w:rPr>
          <w:sz w:val="10"/>
        </w:rPr>
        <w:t xml:space="preserve"> (Jervis 1976; Janis 1982; </w:t>
      </w:r>
      <w:proofErr w:type="spellStart"/>
      <w:r w:rsidRPr="00D928EE">
        <w:rPr>
          <w:sz w:val="10"/>
        </w:rPr>
        <w:t>Tetlock</w:t>
      </w:r>
      <w:proofErr w:type="spellEnd"/>
      <w:r w:rsidRPr="00D928EE">
        <w:rPr>
          <w:sz w:val="10"/>
        </w:rPr>
        <w:t xml:space="preserve"> 2005). </w:t>
      </w:r>
      <w:r w:rsidRPr="00D928EE">
        <w:rPr>
          <w:rStyle w:val="StyleUnderline"/>
        </w:rPr>
        <w:t xml:space="preserve">The power of scenarios lies in their ability to help individuals </w:t>
      </w:r>
      <w:r w:rsidRPr="00D928EE">
        <w:rPr>
          <w:rStyle w:val="Emphasis"/>
        </w:rPr>
        <w:t>break out of conventional modes of thinking</w:t>
      </w:r>
      <w:r w:rsidRPr="00D928EE">
        <w:rPr>
          <w:rStyle w:val="StyleUnderline"/>
        </w:rPr>
        <w:t xml:space="preserve"> and analysis by introducing unusual combinations of trends and deliberate discontinuities in narratives about the future</w:t>
      </w:r>
      <w:r w:rsidRPr="00D928EE">
        <w:rPr>
          <w:sz w:val="10"/>
        </w:rPr>
        <w:t xml:space="preserve">. </w:t>
      </w:r>
      <w:r w:rsidRPr="00D928EE">
        <w:rPr>
          <w:rStyle w:val="Emphasis"/>
        </w:rPr>
        <w:t>Imagining alternative future worlds through a structured analytical process enables policymakers to envision and thereby adapt to something altogether different from the known present</w:t>
      </w:r>
      <w:r w:rsidRPr="00D928EE">
        <w:rPr>
          <w:sz w:val="10"/>
        </w:rPr>
        <w:t>.</w:t>
      </w:r>
    </w:p>
    <w:p w:rsidR="00252888" w:rsidRPr="00D928EE" w:rsidRDefault="00252888" w:rsidP="00252888">
      <w:pPr>
        <w:rPr>
          <w:sz w:val="10"/>
        </w:rPr>
      </w:pPr>
      <w:r w:rsidRPr="00D928EE">
        <w:rPr>
          <w:sz w:val="10"/>
        </w:rPr>
        <w:t>Designing Scenarios for Political Science Inquiry</w:t>
      </w:r>
    </w:p>
    <w:p w:rsidR="00252888" w:rsidRPr="00D928EE" w:rsidRDefault="00252888" w:rsidP="00252888">
      <w:pPr>
        <w:rPr>
          <w:sz w:val="10"/>
        </w:rPr>
      </w:pPr>
      <w:r w:rsidRPr="00D928EE">
        <w:rPr>
          <w:sz w:val="10"/>
        </w:rPr>
        <w:t xml:space="preserve">The characteristics of scenario analysis that commend its use to policymakers also make it well suited to helping political scientists generate and develop policy-relevant research programs. </w:t>
      </w:r>
      <w:r w:rsidRPr="00D928EE">
        <w:rPr>
          <w:rStyle w:val="StyleUnderline"/>
        </w:rPr>
        <w:t>Scenarios are essentially textured, plausible, and relevant stories that help us imagine how the future</w:t>
      </w:r>
      <w:r w:rsidRPr="00D928EE">
        <w:rPr>
          <w:sz w:val="10"/>
        </w:rPr>
        <w:t xml:space="preserve"> political-economic world </w:t>
      </w:r>
      <w:r w:rsidRPr="00D928EE">
        <w:rPr>
          <w:rStyle w:val="StyleUnderline"/>
        </w:rPr>
        <w:t>could be different from the past</w:t>
      </w:r>
      <w:r w:rsidRPr="00D928EE">
        <w:rPr>
          <w:sz w:val="10"/>
        </w:rPr>
        <w:t xml:space="preserve"> in a manner that highlights policy challenges and opportunities. For example, terrorist organizations are a known threat that have captured the attention of the policy community, yet our responses to them tend to be linear and reactive. Scenarios that explore how seemingly unrelated vectors of change—the rise of a new peer competitor in the East that diverts strategic attention, volatile commodity prices that empower and disempower various state and </w:t>
      </w:r>
      <w:proofErr w:type="spellStart"/>
      <w:r w:rsidRPr="00D928EE">
        <w:rPr>
          <w:sz w:val="10"/>
        </w:rPr>
        <w:t>nonstate</w:t>
      </w:r>
      <w:proofErr w:type="spellEnd"/>
      <w:r w:rsidRPr="00D928EE">
        <w:rPr>
          <w:sz w:val="10"/>
        </w:rPr>
        <w:t xml:space="preserve"> actors in surprising ways, and the destabilizing effects of climate change or infectious disease pandemics—can be useful for illuminating the nature and limits of the terrorist threat in ways that may be missed by a narrower focus on recognized states and groups. By illuminating the potential strategic significance of specific and yet poorly understood opportunities and threats, scenario analysis helps to identify crucial gaps in our collective understanding of global </w:t>
      </w:r>
      <w:proofErr w:type="spellStart"/>
      <w:r w:rsidRPr="00D928EE">
        <w:rPr>
          <w:sz w:val="10"/>
        </w:rPr>
        <w:t>politicaleconomic</w:t>
      </w:r>
      <w:proofErr w:type="spellEnd"/>
      <w:r w:rsidRPr="00D928EE">
        <w:rPr>
          <w:sz w:val="10"/>
        </w:rPr>
        <w:t xml:space="preserve"> trends and dynamics. The notion of “</w:t>
      </w:r>
      <w:proofErr w:type="spellStart"/>
      <w:r w:rsidRPr="00D928EE">
        <w:rPr>
          <w:sz w:val="10"/>
        </w:rPr>
        <w:t>exogeneity</w:t>
      </w:r>
      <w:proofErr w:type="spellEnd"/>
      <w:r w:rsidRPr="00D928EE">
        <w:rPr>
          <w:sz w:val="10"/>
        </w:rPr>
        <w:t xml:space="preserve">”—so prevalent in social science scholarship—applies to models of reality, not to reality itself. </w:t>
      </w:r>
      <w:r w:rsidRPr="00D928EE">
        <w:rPr>
          <w:rStyle w:val="StyleUnderline"/>
        </w:rPr>
        <w:t>Very simply, scenario analysis can throw into sharp relief often-overlooked yet pressing questions in international affairs that demand focused investigation</w:t>
      </w:r>
      <w:r w:rsidRPr="00D928EE">
        <w:rPr>
          <w:sz w:val="10"/>
        </w:rPr>
        <w:t>.</w:t>
      </w:r>
    </w:p>
    <w:p w:rsidR="00252888" w:rsidRPr="00D928EE" w:rsidRDefault="00252888" w:rsidP="00252888">
      <w:pPr>
        <w:rPr>
          <w:sz w:val="10"/>
        </w:rPr>
      </w:pPr>
      <w:r w:rsidRPr="00D928EE">
        <w:rPr>
          <w:rStyle w:val="StyleUnderline"/>
        </w:rPr>
        <w:t>Scenarios thus offer</w:t>
      </w:r>
      <w:r w:rsidRPr="00D928EE">
        <w:rPr>
          <w:sz w:val="10"/>
        </w:rPr>
        <w:t xml:space="preserve">, in principle, </w:t>
      </w:r>
      <w:r w:rsidRPr="00D928EE">
        <w:rPr>
          <w:rStyle w:val="StyleUnderline"/>
        </w:rPr>
        <w:t>an innovative tool for developing a political science research agenda</w:t>
      </w:r>
      <w:r w:rsidRPr="00D928EE">
        <w:rPr>
          <w:sz w:val="10"/>
        </w:rPr>
        <w:t xml:space="preserve">. In practice, </w:t>
      </w:r>
      <w:r w:rsidRPr="00D928EE">
        <w:rPr>
          <w:rStyle w:val="StyleUnderline"/>
        </w:rPr>
        <w:t>achieving this objective requires careful tailoring of the approach</w:t>
      </w:r>
      <w:r w:rsidRPr="00D928EE">
        <w:rPr>
          <w:sz w:val="10"/>
        </w:rPr>
        <w:t>. The specific scenario analysis technique we outline below was designed and refined to provide a structured experiential process for generating problem-based research questions with contemporary international policy relevance.6 The first step in the process of creating the scenario set described here was to identify important causal forces in contemporary global affairs. Consensus was not the goal; on the contrary, some of these causal statements represented competing theories about global change (e.g., a resurgence of the nation-state vs. border-evading globalizing forces). A major principle underpinning the transformation of these causal drivers into possible future worlds was to “simplify, then exaggerate” them, before fleshing out the emerging story with more details.7 Thus, the contours of the future world were drawn first in the scenario, with details about the possible pathways to that point filled in second. It is entirely possible, indeed probable, that some of the causal claims that turned into parts of scenarios were exaggerated so much as to be implausible, and that an unavoidable degree of bias or our own form of groupthink went into construction of the scenarios. One of the great strengths of scenario analysis, however, is that the scenario discussions themselves, as described below, lay bare these especially implausible claims and systematic biases.8</w:t>
      </w:r>
    </w:p>
    <w:p w:rsidR="00252888" w:rsidRPr="00D928EE" w:rsidRDefault="00252888" w:rsidP="00252888">
      <w:pPr>
        <w:rPr>
          <w:sz w:val="10"/>
        </w:rPr>
      </w:pPr>
      <w:r w:rsidRPr="00D928EE">
        <w:rPr>
          <w:sz w:val="10"/>
        </w:rPr>
        <w:t xml:space="preserve">An explicit methodological approach underlies the written scenarios themselves as well as the analytical process around them—that of case-centered, structured, focused comparison, intended especially to shed light on new causal mechanisms (George and Bennett 2005). </w:t>
      </w:r>
      <w:r w:rsidRPr="00D928EE">
        <w:rPr>
          <w:rStyle w:val="StyleUnderline"/>
        </w:rPr>
        <w:t>The use of scenarios is similar to counterfactual analysis in that it modifies certain variables in a given situation in order to analyze the resulting effects</w:t>
      </w:r>
      <w:r w:rsidRPr="00D928EE">
        <w:rPr>
          <w:sz w:val="10"/>
        </w:rPr>
        <w:t xml:space="preserve"> (</w:t>
      </w:r>
      <w:proofErr w:type="spellStart"/>
      <w:r w:rsidRPr="00D928EE">
        <w:rPr>
          <w:sz w:val="10"/>
        </w:rPr>
        <w:t>Fearon</w:t>
      </w:r>
      <w:proofErr w:type="spellEnd"/>
      <w:r w:rsidRPr="00D928EE">
        <w:rPr>
          <w:sz w:val="10"/>
        </w:rPr>
        <w:t xml:space="preserve"> 1991). </w:t>
      </w:r>
      <w:r w:rsidRPr="00D928EE">
        <w:rPr>
          <w:rStyle w:val="StyleUnderline"/>
        </w:rPr>
        <w:t>Whereas counterfactuals are traditionally retrospective</w:t>
      </w:r>
      <w:r w:rsidRPr="00D928EE">
        <w:rPr>
          <w:sz w:val="10"/>
        </w:rPr>
        <w:t xml:space="preserve"> in nature and explore events that did not actually occur in the context of known history, our </w:t>
      </w:r>
      <w:r w:rsidRPr="00D928EE">
        <w:rPr>
          <w:rStyle w:val="Emphasis"/>
        </w:rPr>
        <w:t>scenarios are deliberately forward-looking</w:t>
      </w:r>
      <w:r w:rsidRPr="00D928EE">
        <w:rPr>
          <w:sz w:val="10"/>
        </w:rPr>
        <w:t xml:space="preserve"> </w:t>
      </w:r>
      <w:r w:rsidRPr="00D928EE">
        <w:rPr>
          <w:rStyle w:val="StyleUnderline"/>
        </w:rPr>
        <w:t>and</w:t>
      </w:r>
      <w:r w:rsidRPr="00D928EE">
        <w:rPr>
          <w:sz w:val="10"/>
        </w:rPr>
        <w:t xml:space="preserve"> are </w:t>
      </w:r>
      <w:r w:rsidRPr="00D928EE">
        <w:rPr>
          <w:rStyle w:val="StyleUnderline"/>
        </w:rPr>
        <w:t xml:space="preserve">designed to </w:t>
      </w:r>
      <w:r w:rsidRPr="00D928EE">
        <w:rPr>
          <w:rStyle w:val="Emphasis"/>
        </w:rPr>
        <w:t>explore potential futures</w:t>
      </w:r>
      <w:r w:rsidRPr="00D928EE">
        <w:rPr>
          <w:sz w:val="10"/>
        </w:rPr>
        <w:t xml:space="preserve"> that could unfold. As such, counterfactual analysis is especially well suited to identifying how individual events might expand or shift the “funnel of choices” available to political actors and thus lead to different historical outcomes (Nye 2005, 68–69), while forward-looking scenario analysis can better illuminate surprising intersections and sociopolitical dynamics without the perceptual constraints imposed by fine-grained historical knowledge. </w:t>
      </w:r>
      <w:r w:rsidRPr="00D928EE">
        <w:rPr>
          <w:rStyle w:val="StyleUnderline"/>
        </w:rPr>
        <w:t>We see scenarios as a complementary resource for exploring these dynamics in international affairs, rather than as a replacement</w:t>
      </w:r>
      <w:r w:rsidRPr="00D928EE">
        <w:rPr>
          <w:sz w:val="10"/>
        </w:rPr>
        <w:t xml:space="preserve"> for counterfactual analysis, historical case studies, or other methodological tools.</w:t>
      </w:r>
    </w:p>
    <w:p w:rsidR="00252888" w:rsidRPr="00D928EE" w:rsidRDefault="00252888" w:rsidP="00252888">
      <w:pPr>
        <w:rPr>
          <w:sz w:val="10"/>
        </w:rPr>
      </w:pPr>
      <w:r w:rsidRPr="00D928EE">
        <w:rPr>
          <w:sz w:val="10"/>
        </w:rPr>
        <w:t xml:space="preserve">In the scenario process developed for NEFPC, three distinct scenarios are employed, acting as cases for analytical comparison. Each scenario, as detailed below, includes a set of explicit “driving forces” which represent hypotheses about causal mechanisms worth investigating in evolving international affairs. The scenario analysis process itself employs templates (discussed further below) to serve as a graphical representation of a structured, focused investigation and thereby as the research tool for conducting case-centered comparative analysis (George and Bennett 2005). In essence, these templates articulate key observable implications within the alternative worlds of the scenarios and serve as a framework for capturing the data that emerge (King, </w:t>
      </w:r>
      <w:proofErr w:type="spellStart"/>
      <w:r w:rsidRPr="00D928EE">
        <w:rPr>
          <w:sz w:val="10"/>
        </w:rPr>
        <w:t>Keohane</w:t>
      </w:r>
      <w:proofErr w:type="spellEnd"/>
      <w:r w:rsidRPr="00D928EE">
        <w:rPr>
          <w:sz w:val="10"/>
        </w:rPr>
        <w:t xml:space="preserve">, and </w:t>
      </w:r>
      <w:proofErr w:type="spellStart"/>
      <w:r w:rsidRPr="00D928EE">
        <w:rPr>
          <w:sz w:val="10"/>
        </w:rPr>
        <w:t>Verba</w:t>
      </w:r>
      <w:proofErr w:type="spellEnd"/>
      <w:r w:rsidRPr="00D928EE">
        <w:rPr>
          <w:sz w:val="10"/>
        </w:rPr>
        <w:t xml:space="preserve"> 1994). Finally, this structured, focused comparison serves as the basis for the cross-case session emerging from the scenario analysis that leads directly to the articulation of new research agendas.</w:t>
      </w:r>
    </w:p>
    <w:p w:rsidR="00252888" w:rsidRPr="00D928EE" w:rsidRDefault="00252888" w:rsidP="00252888">
      <w:pPr>
        <w:rPr>
          <w:sz w:val="10"/>
        </w:rPr>
      </w:pPr>
      <w:r w:rsidRPr="00D928EE">
        <w:rPr>
          <w:rStyle w:val="StyleUnderline"/>
        </w:rPr>
        <w:t>The scenario process described here has thus been carefully designed to offer some guidance to policy-oriented</w:t>
      </w:r>
      <w:r w:rsidRPr="00D928EE">
        <w:rPr>
          <w:sz w:val="10"/>
        </w:rPr>
        <w:t xml:space="preserve"> graduate </w:t>
      </w:r>
      <w:r w:rsidRPr="00D928EE">
        <w:rPr>
          <w:rStyle w:val="StyleUnderline"/>
        </w:rPr>
        <w:t>students who are otherwise left to the relatively unstructured norms by which political science</w:t>
      </w:r>
      <w:r w:rsidRPr="00D928EE">
        <w:rPr>
          <w:sz w:val="10"/>
        </w:rPr>
        <w:t xml:space="preserve"> dissertation </w:t>
      </w:r>
      <w:r w:rsidRPr="00D928EE">
        <w:rPr>
          <w:rStyle w:val="StyleUnderline"/>
        </w:rPr>
        <w:t>ideas are typically developed</w:t>
      </w:r>
      <w:r w:rsidRPr="00D928EE">
        <w:rPr>
          <w:sz w:val="10"/>
        </w:rPr>
        <w:t>. The initial articulation of a dissertation project is generally an idiosyncratic and personal undertaking (</w:t>
      </w:r>
      <w:proofErr w:type="spellStart"/>
      <w:r w:rsidRPr="00D928EE">
        <w:rPr>
          <w:sz w:val="10"/>
        </w:rPr>
        <w:t>Useem</w:t>
      </w:r>
      <w:proofErr w:type="spellEnd"/>
      <w:r w:rsidRPr="00D928EE">
        <w:rPr>
          <w:sz w:val="10"/>
        </w:rPr>
        <w:t xml:space="preserve"> 1997; Rothman 2008), whereby students might choose topics based on their coursework, their own previous policy exposure, or the topics studied by their advisors. Research agendas are thus typically developed by looking for “puzzles” in existing research programs (Kuhn 1996). Doctoral students also, understandably, often choose topics that are particularly amenable to garnering research funding. Conventional grant programs typically base their funding priorities on extrapolations from what has been important in the recent past—leading to, for example, the prevalence of Japan and Soviet studies in the mid-1980s or terrorism studies in the 2000s—in the absence of any alternative method for identifying questions of likely future significance.</w:t>
      </w:r>
    </w:p>
    <w:p w:rsidR="00252888" w:rsidRPr="00D928EE" w:rsidRDefault="00252888" w:rsidP="00252888">
      <w:pPr>
        <w:rPr>
          <w:rStyle w:val="StyleUnderline"/>
        </w:rPr>
      </w:pPr>
      <w:r w:rsidRPr="00D928EE">
        <w:rPr>
          <w:rStyle w:val="StyleUnderline"/>
        </w:rPr>
        <w:t xml:space="preserve">The scenario approach to generating research ideas is grounded in the belief that these traditional approaches can be complemented by identifying questions likely to be of great empirical importance in the real world, even if these </w:t>
      </w:r>
      <w:r w:rsidRPr="00D928EE">
        <w:rPr>
          <w:rStyle w:val="Emphasis"/>
        </w:rPr>
        <w:t>do not appear</w:t>
      </w:r>
      <w:r w:rsidRPr="00D928EE">
        <w:rPr>
          <w:sz w:val="10"/>
        </w:rPr>
        <w:t xml:space="preserve"> as puzzles </w:t>
      </w:r>
      <w:r w:rsidRPr="00D928EE">
        <w:rPr>
          <w:rStyle w:val="Emphasis"/>
        </w:rPr>
        <w:t>in existing research programs</w:t>
      </w:r>
      <w:r w:rsidRPr="00D928EE">
        <w:rPr>
          <w:rStyle w:val="StyleUnderline"/>
        </w:rPr>
        <w:t xml:space="preserve"> or as clear extrapolations from past events</w:t>
      </w:r>
      <w:r w:rsidRPr="00D928EE">
        <w:rPr>
          <w:sz w:val="10"/>
        </w:rPr>
        <w:t xml:space="preserve">. The </w:t>
      </w:r>
      <w:r w:rsidRPr="00D928EE">
        <w:rPr>
          <w:rStyle w:val="StyleUnderline"/>
        </w:rPr>
        <w:t>scenarios</w:t>
      </w:r>
      <w:r w:rsidRPr="00D928EE">
        <w:rPr>
          <w:sz w:val="10"/>
        </w:rPr>
        <w:t xml:space="preserve"> analyzed at NEFPC </w:t>
      </w:r>
      <w:r w:rsidRPr="00D928EE">
        <w:rPr>
          <w:rStyle w:val="StyleUnderline"/>
        </w:rPr>
        <w:t xml:space="preserve">envision alternative worlds that could develop in the medium (five to seven year) term and are designed to </w:t>
      </w:r>
      <w:r w:rsidRPr="00D928EE">
        <w:rPr>
          <w:rStyle w:val="Emphasis"/>
        </w:rPr>
        <w:t>tease out issues scholars and policymakers may encounter in the relatively near future</w:t>
      </w:r>
      <w:r w:rsidRPr="00D928EE">
        <w:rPr>
          <w:sz w:val="10"/>
        </w:rPr>
        <w:t xml:space="preserve"> </w:t>
      </w:r>
      <w:r w:rsidRPr="00D928EE">
        <w:rPr>
          <w:rStyle w:val="StyleUnderline"/>
        </w:rPr>
        <w:t xml:space="preserve">so that they can </w:t>
      </w:r>
      <w:r w:rsidRPr="00D928EE">
        <w:rPr>
          <w:rStyle w:val="Emphasis"/>
        </w:rPr>
        <w:t>begin thinking critically about them now</w:t>
      </w:r>
      <w:r w:rsidRPr="00D928EE">
        <w:rPr>
          <w:sz w:val="10"/>
        </w:rPr>
        <w:t xml:space="preserve">. </w:t>
      </w:r>
      <w:r w:rsidRPr="00D928EE">
        <w:rPr>
          <w:rStyle w:val="StyleUnderline"/>
        </w:rPr>
        <w:t>This timeframe offers a period distant enough from the present as to avoid falling into current events analysis, but not so far into the future as to seem like science fiction</w:t>
      </w:r>
      <w:r w:rsidRPr="00D928EE">
        <w:rPr>
          <w:sz w:val="10"/>
        </w:rPr>
        <w:t xml:space="preserve">. In imagining the worlds in which these scenarios might come to pass, </w:t>
      </w:r>
      <w:r w:rsidRPr="00D928EE">
        <w:rPr>
          <w:rStyle w:val="StyleUnderline"/>
        </w:rPr>
        <w:t xml:space="preserve">participants </w:t>
      </w:r>
      <w:r w:rsidRPr="00D928EE">
        <w:rPr>
          <w:rStyle w:val="Emphasis"/>
        </w:rPr>
        <w:t>learn strategies for avoiding failures of creativity</w:t>
      </w:r>
      <w:r w:rsidRPr="00D928EE">
        <w:rPr>
          <w:rStyle w:val="StyleUnderline"/>
        </w:rPr>
        <w:t xml:space="preserve"> and for </w:t>
      </w:r>
      <w:r w:rsidRPr="00D928EE">
        <w:rPr>
          <w:rStyle w:val="Emphasis"/>
        </w:rPr>
        <w:t>overturning the assumptions that prevent scholars and analysts from anticipating and understanding</w:t>
      </w:r>
      <w:r w:rsidRPr="00D928EE">
        <w:rPr>
          <w:rStyle w:val="StyleUnderline"/>
        </w:rPr>
        <w:t xml:space="preserve"> the pivotal junctures that arise in international affairs.</w:t>
      </w:r>
    </w:p>
    <w:p w:rsidR="00252888" w:rsidRPr="00D928EE" w:rsidRDefault="00252888" w:rsidP="00252888">
      <w:pPr>
        <w:rPr>
          <w:rStyle w:val="StyleUnderline"/>
        </w:rPr>
      </w:pPr>
    </w:p>
    <w:p w:rsidR="00252888" w:rsidRPr="00D928EE" w:rsidRDefault="00252888" w:rsidP="00252888">
      <w:pPr>
        <w:pStyle w:val="Heading4"/>
      </w:pPr>
      <w:r w:rsidRPr="00D928EE">
        <w:t>High magnitude, low probability scenario planning (like nuclear war) is productive in IR</w:t>
      </w:r>
    </w:p>
    <w:p w:rsidR="00252888" w:rsidRPr="00D928EE" w:rsidRDefault="00252888" w:rsidP="00252888">
      <w:r w:rsidRPr="00D928EE">
        <w:t xml:space="preserve">Timothy </w:t>
      </w:r>
      <w:proofErr w:type="spellStart"/>
      <w:r w:rsidRPr="00D928EE">
        <w:rPr>
          <w:rStyle w:val="Style13ptBold"/>
        </w:rPr>
        <w:t>Junio</w:t>
      </w:r>
      <w:proofErr w:type="spellEnd"/>
      <w:r w:rsidRPr="00D928EE">
        <w:rPr>
          <w:rStyle w:val="Style13ptBold"/>
        </w:rPr>
        <w:t xml:space="preserve"> 13</w:t>
      </w:r>
      <w:r w:rsidRPr="00D928EE">
        <w:t xml:space="preserve">, cybersecurity postdoctoral fellow at CISAC, PhD in political science from the University of Pennsylvania, and Thomas </w:t>
      </w:r>
      <w:proofErr w:type="spellStart"/>
      <w:r w:rsidRPr="00D928EE">
        <w:t>Mahnken</w:t>
      </w:r>
      <w:proofErr w:type="spellEnd"/>
      <w:r w:rsidRPr="00D928EE">
        <w:t>, Naval War College, “Conceiving of Future War: The Promise of Scenario Analysis for International Relations”, September, International Studies Review Volume 15, Issue 3, pages 374–395</w:t>
      </w:r>
    </w:p>
    <w:p w:rsidR="00252888" w:rsidRPr="00D928EE" w:rsidRDefault="00252888" w:rsidP="00252888">
      <w:pPr>
        <w:rPr>
          <w:sz w:val="8"/>
          <w:szCs w:val="20"/>
        </w:rPr>
      </w:pPr>
      <w:r w:rsidRPr="00D928EE">
        <w:rPr>
          <w:rStyle w:val="StyleUnderline"/>
          <w:szCs w:val="20"/>
        </w:rPr>
        <w:t>This</w:t>
      </w:r>
      <w:r w:rsidRPr="00D928EE">
        <w:rPr>
          <w:sz w:val="8"/>
          <w:szCs w:val="20"/>
        </w:rPr>
        <w:t xml:space="preserve"> article </w:t>
      </w:r>
      <w:r w:rsidRPr="00D928EE">
        <w:rPr>
          <w:rStyle w:val="StyleUnderline"/>
          <w:szCs w:val="20"/>
        </w:rPr>
        <w:t>introduces political scientists to scenarios</w:t>
      </w:r>
      <w:r w:rsidRPr="00D928EE">
        <w:rPr>
          <w:sz w:val="8"/>
          <w:szCs w:val="20"/>
        </w:rPr>
        <w:t>—</w:t>
      </w:r>
      <w:r w:rsidRPr="00D928EE">
        <w:rPr>
          <w:rStyle w:val="StyleUnderline"/>
          <w:szCs w:val="20"/>
        </w:rPr>
        <w:t>future counterfactuals</w:t>
      </w:r>
      <w:r w:rsidRPr="00D928EE">
        <w:rPr>
          <w:sz w:val="8"/>
          <w:szCs w:val="20"/>
        </w:rPr>
        <w:t>—</w:t>
      </w:r>
      <w:r w:rsidRPr="00D928EE">
        <w:rPr>
          <w:rStyle w:val="StyleUnderline"/>
          <w:szCs w:val="20"/>
        </w:rPr>
        <w:t>and demonstrates their value</w:t>
      </w:r>
      <w:r w:rsidRPr="00D928EE">
        <w:rPr>
          <w:sz w:val="8"/>
          <w:szCs w:val="20"/>
        </w:rPr>
        <w:t xml:space="preserve"> in tandem with other methodologies and </w:t>
      </w:r>
      <w:r w:rsidRPr="00D928EE">
        <w:rPr>
          <w:rStyle w:val="StyleUnderline"/>
          <w:szCs w:val="20"/>
        </w:rPr>
        <w:t>across a wide range of research questions</w:t>
      </w:r>
      <w:r w:rsidRPr="00D928EE">
        <w:rPr>
          <w:sz w:val="8"/>
          <w:szCs w:val="20"/>
        </w:rPr>
        <w:t xml:space="preserve">. The authors describe best practices regarding the scenario method and argue that </w:t>
      </w:r>
      <w:r w:rsidRPr="00D928EE">
        <w:rPr>
          <w:rStyle w:val="StyleUnderline"/>
          <w:szCs w:val="20"/>
        </w:rPr>
        <w:t xml:space="preserve">scenarios contribute to </w:t>
      </w:r>
      <w:r w:rsidRPr="00D928EE">
        <w:rPr>
          <w:rStyle w:val="Emphasis"/>
          <w:szCs w:val="20"/>
        </w:rPr>
        <w:t>theory building</w:t>
      </w:r>
      <w:r w:rsidRPr="00D928EE">
        <w:rPr>
          <w:rStyle w:val="StyleUnderline"/>
          <w:szCs w:val="20"/>
        </w:rPr>
        <w:t xml:space="preserve"> and </w:t>
      </w:r>
      <w:r w:rsidRPr="00D928EE">
        <w:rPr>
          <w:rStyle w:val="Emphasis"/>
          <w:szCs w:val="20"/>
        </w:rPr>
        <w:t>development</w:t>
      </w:r>
      <w:r w:rsidRPr="00D928EE">
        <w:rPr>
          <w:rStyle w:val="StyleUnderline"/>
          <w:szCs w:val="20"/>
        </w:rPr>
        <w:t xml:space="preserve">, </w:t>
      </w:r>
      <w:r w:rsidRPr="00D928EE">
        <w:rPr>
          <w:rStyle w:val="Emphasis"/>
          <w:szCs w:val="20"/>
        </w:rPr>
        <w:t>identifying new hypotheses</w:t>
      </w:r>
      <w:r w:rsidRPr="00D928EE">
        <w:rPr>
          <w:rStyle w:val="StyleUnderline"/>
          <w:szCs w:val="20"/>
        </w:rPr>
        <w:t xml:space="preserve">, </w:t>
      </w:r>
      <w:r w:rsidRPr="00D928EE">
        <w:rPr>
          <w:rStyle w:val="Emphasis"/>
          <w:szCs w:val="20"/>
        </w:rPr>
        <w:t>analyzing data-poor research topics</w:t>
      </w:r>
      <w:r w:rsidRPr="00D928EE">
        <w:rPr>
          <w:rStyle w:val="StyleUnderline"/>
          <w:szCs w:val="20"/>
        </w:rPr>
        <w:t xml:space="preserve">, </w:t>
      </w:r>
      <w:r w:rsidRPr="00D928EE">
        <w:rPr>
          <w:rStyle w:val="Emphasis"/>
          <w:szCs w:val="20"/>
        </w:rPr>
        <w:t>articulating “world views</w:t>
      </w:r>
      <w:r w:rsidRPr="00D928EE">
        <w:rPr>
          <w:rStyle w:val="StyleUnderline"/>
          <w:szCs w:val="20"/>
        </w:rPr>
        <w:t xml:space="preserve">,” </w:t>
      </w:r>
      <w:r w:rsidRPr="00D928EE">
        <w:rPr>
          <w:rStyle w:val="Emphasis"/>
          <w:szCs w:val="20"/>
        </w:rPr>
        <w:t>setting new research agendas</w:t>
      </w:r>
      <w:r w:rsidRPr="00D928EE">
        <w:rPr>
          <w:rStyle w:val="StyleUnderline"/>
          <w:szCs w:val="20"/>
        </w:rPr>
        <w:t xml:space="preserve">, </w:t>
      </w:r>
      <w:r w:rsidRPr="00D928EE">
        <w:rPr>
          <w:rStyle w:val="Emphasis"/>
          <w:szCs w:val="20"/>
        </w:rPr>
        <w:t>avoiding cognitive biases</w:t>
      </w:r>
      <w:r w:rsidRPr="00D928EE">
        <w:rPr>
          <w:rStyle w:val="StyleUnderline"/>
          <w:szCs w:val="20"/>
        </w:rPr>
        <w:t xml:space="preserve">, and </w:t>
      </w:r>
      <w:r w:rsidRPr="00D928EE">
        <w:rPr>
          <w:rStyle w:val="Emphasis"/>
          <w:szCs w:val="20"/>
        </w:rPr>
        <w:t>teaching</w:t>
      </w:r>
      <w:r w:rsidRPr="00D928EE">
        <w:rPr>
          <w:sz w:val="8"/>
          <w:szCs w:val="20"/>
        </w:rPr>
        <w:t xml:space="preserve">. The article also establishes </w:t>
      </w:r>
      <w:r w:rsidRPr="00D928EE">
        <w:rPr>
          <w:rStyle w:val="StyleUnderline"/>
          <w:szCs w:val="20"/>
        </w:rPr>
        <w:t>the low rate at which scenarios are used in the international relations subfield and situates scenarios in the broader context of political science methods</w:t>
      </w:r>
      <w:r w:rsidRPr="00D928EE">
        <w:rPr>
          <w:sz w:val="8"/>
          <w:szCs w:val="20"/>
        </w:rPr>
        <w:t>. The conclusion offers two detailed examples of the effective use of scenarios.</w:t>
      </w:r>
      <w:r w:rsidRPr="00D928EE">
        <w:rPr>
          <w:sz w:val="12"/>
          <w:szCs w:val="20"/>
        </w:rPr>
        <w:t>¶</w:t>
      </w:r>
      <w:r w:rsidRPr="00D928EE">
        <w:rPr>
          <w:sz w:val="8"/>
          <w:szCs w:val="20"/>
        </w:rPr>
        <w:t xml:space="preserve"> In his classic work on scenario analysis, The Art of the Long View, Peter Schwartz commented that “</w:t>
      </w:r>
      <w:r w:rsidRPr="00D928EE">
        <w:rPr>
          <w:rStyle w:val="StyleUnderline"/>
          <w:szCs w:val="20"/>
        </w:rPr>
        <w:t>social scientists often have a hard time [building scenarios]; they have been trained to stay away from ‘what if?’ questions and concentrate on ‘what was?</w:t>
      </w:r>
      <w:r w:rsidRPr="00D928EE">
        <w:rPr>
          <w:sz w:val="8"/>
          <w:szCs w:val="20"/>
        </w:rPr>
        <w:t xml:space="preserve">’” </w:t>
      </w:r>
      <w:proofErr w:type="gramStart"/>
      <w:r w:rsidRPr="00D928EE">
        <w:rPr>
          <w:sz w:val="8"/>
          <w:szCs w:val="20"/>
        </w:rPr>
        <w:t>(Schwartz 1996:31).</w:t>
      </w:r>
      <w:proofErr w:type="gramEnd"/>
      <w:r w:rsidRPr="00D928EE">
        <w:rPr>
          <w:sz w:val="8"/>
          <w:szCs w:val="20"/>
        </w:rPr>
        <w:t xml:space="preserve"> While Schwartz's comments were impressionistic based on his years of conducting and teaching scenario analysis, his claim withstands empirical scrutiny. </w:t>
      </w:r>
      <w:r w:rsidRPr="00D928EE">
        <w:rPr>
          <w:rStyle w:val="StyleUnderline"/>
          <w:szCs w:val="20"/>
        </w:rPr>
        <w:t xml:space="preserve">Scenarios—counterfactual narratives about the future—are </w:t>
      </w:r>
      <w:r w:rsidRPr="00D928EE">
        <w:rPr>
          <w:rStyle w:val="Emphasis"/>
          <w:szCs w:val="20"/>
        </w:rPr>
        <w:t>woefully underutilized</w:t>
      </w:r>
      <w:r w:rsidRPr="00D928EE">
        <w:rPr>
          <w:rStyle w:val="StyleUnderline"/>
          <w:szCs w:val="20"/>
        </w:rPr>
        <w:t xml:space="preserve"> among political scientists</w:t>
      </w:r>
      <w:r w:rsidRPr="00D928EE">
        <w:rPr>
          <w:sz w:val="8"/>
          <w:szCs w:val="20"/>
        </w:rPr>
        <w:t xml:space="preserve">. The method is almost never taught on graduate student syllabi, and a survey of leading international relations (IR) journals indicates that scenarios were used in only 302 of 18,764 sampled articles. </w:t>
      </w:r>
      <w:r w:rsidRPr="00D928EE">
        <w:rPr>
          <w:rStyle w:val="StyleUnderline"/>
          <w:szCs w:val="20"/>
        </w:rPr>
        <w:t>The low rate at which political scientists use scenarios</w:t>
      </w:r>
      <w:r w:rsidRPr="00D928EE">
        <w:rPr>
          <w:sz w:val="8"/>
          <w:szCs w:val="20"/>
        </w:rPr>
        <w:t>—less than 2% of the time—</w:t>
      </w:r>
      <w:r w:rsidRPr="00D928EE">
        <w:rPr>
          <w:rStyle w:val="StyleUnderline"/>
          <w:szCs w:val="20"/>
        </w:rPr>
        <w:t>is surprising; the method is popular</w:t>
      </w:r>
      <w:r w:rsidRPr="00D928EE">
        <w:rPr>
          <w:sz w:val="8"/>
          <w:szCs w:val="20"/>
        </w:rPr>
        <w:t xml:space="preserve"> in fields as disparate as business, demographics, ecology, pharmacology, public health, economics, and epidemiology (Venable, Li, </w:t>
      </w:r>
      <w:proofErr w:type="spellStart"/>
      <w:r w:rsidRPr="00D928EE">
        <w:rPr>
          <w:sz w:val="8"/>
          <w:szCs w:val="20"/>
        </w:rPr>
        <w:t>Ginter</w:t>
      </w:r>
      <w:proofErr w:type="spellEnd"/>
      <w:r w:rsidRPr="00D928EE">
        <w:rPr>
          <w:sz w:val="8"/>
          <w:szCs w:val="20"/>
        </w:rPr>
        <w:t xml:space="preserve">, and Duncan 1993; </w:t>
      </w:r>
      <w:proofErr w:type="spellStart"/>
      <w:r w:rsidRPr="00D928EE">
        <w:rPr>
          <w:sz w:val="8"/>
          <w:szCs w:val="20"/>
        </w:rPr>
        <w:t>Leufkens</w:t>
      </w:r>
      <w:proofErr w:type="spellEnd"/>
      <w:r w:rsidRPr="00D928EE">
        <w:rPr>
          <w:sz w:val="8"/>
          <w:szCs w:val="20"/>
        </w:rPr>
        <w:t xml:space="preserve">, </w:t>
      </w:r>
      <w:proofErr w:type="spellStart"/>
      <w:r w:rsidRPr="00D928EE">
        <w:rPr>
          <w:sz w:val="8"/>
          <w:szCs w:val="20"/>
        </w:rPr>
        <w:t>Haaijer-Ruskamp</w:t>
      </w:r>
      <w:proofErr w:type="spellEnd"/>
      <w:r w:rsidRPr="00D928EE">
        <w:rPr>
          <w:sz w:val="8"/>
          <w:szCs w:val="20"/>
        </w:rPr>
        <w:t xml:space="preserve">, Bakker, and Dukes 1994; Baker, </w:t>
      </w:r>
      <w:proofErr w:type="spellStart"/>
      <w:r w:rsidRPr="00D928EE">
        <w:rPr>
          <w:sz w:val="8"/>
          <w:szCs w:val="20"/>
        </w:rPr>
        <w:t>Hulse</w:t>
      </w:r>
      <w:proofErr w:type="spellEnd"/>
      <w:r w:rsidRPr="00D928EE">
        <w:rPr>
          <w:sz w:val="8"/>
          <w:szCs w:val="20"/>
        </w:rPr>
        <w:t xml:space="preserve">, Gregory, White, Van Sickle, Berger, Dole, and </w:t>
      </w:r>
      <w:proofErr w:type="spellStart"/>
      <w:r w:rsidRPr="00D928EE">
        <w:rPr>
          <w:sz w:val="8"/>
          <w:szCs w:val="20"/>
        </w:rPr>
        <w:t>Schumaker</w:t>
      </w:r>
      <w:proofErr w:type="spellEnd"/>
      <w:r w:rsidRPr="00D928EE">
        <w:rPr>
          <w:sz w:val="8"/>
          <w:szCs w:val="20"/>
        </w:rPr>
        <w:t xml:space="preserve"> 2004; Sanderson, </w:t>
      </w:r>
      <w:proofErr w:type="spellStart"/>
      <w:r w:rsidRPr="00D928EE">
        <w:rPr>
          <w:sz w:val="8"/>
          <w:szCs w:val="20"/>
        </w:rPr>
        <w:t>Scherbov</w:t>
      </w:r>
      <w:proofErr w:type="spellEnd"/>
      <w:r w:rsidRPr="00D928EE">
        <w:rPr>
          <w:sz w:val="8"/>
          <w:szCs w:val="20"/>
        </w:rPr>
        <w:t xml:space="preserve">, O'Neill, and Lutz 2004). </w:t>
      </w:r>
      <w:r w:rsidRPr="00D928EE">
        <w:rPr>
          <w:rStyle w:val="StyleUnderline"/>
          <w:szCs w:val="20"/>
        </w:rPr>
        <w:t xml:space="preserve">Scenarios also are </w:t>
      </w:r>
      <w:r w:rsidRPr="00D928EE">
        <w:rPr>
          <w:rStyle w:val="Emphasis"/>
          <w:szCs w:val="20"/>
        </w:rPr>
        <w:t>a common tool</w:t>
      </w:r>
      <w:r w:rsidRPr="00D928EE">
        <w:rPr>
          <w:rStyle w:val="StyleUnderline"/>
          <w:szCs w:val="20"/>
        </w:rPr>
        <w:t xml:space="preserve"> employed by the policymakers whom political scientists study.</w:t>
      </w:r>
      <w:r w:rsidRPr="00D928EE">
        <w:rPr>
          <w:rStyle w:val="StyleUnderline"/>
          <w:sz w:val="12"/>
          <w:szCs w:val="20"/>
        </w:rPr>
        <w:t>¶</w:t>
      </w:r>
      <w:r w:rsidRPr="00D928EE">
        <w:rPr>
          <w:rStyle w:val="StyleUnderline"/>
          <w:szCs w:val="20"/>
        </w:rPr>
        <w:t xml:space="preserve"> </w:t>
      </w:r>
      <w:proofErr w:type="gramStart"/>
      <w:r w:rsidRPr="00D928EE">
        <w:rPr>
          <w:rStyle w:val="StyleUnderline"/>
          <w:szCs w:val="20"/>
        </w:rPr>
        <w:t>This</w:t>
      </w:r>
      <w:proofErr w:type="gramEnd"/>
      <w:r w:rsidRPr="00D928EE">
        <w:rPr>
          <w:sz w:val="8"/>
          <w:szCs w:val="20"/>
        </w:rPr>
        <w:t xml:space="preserve"> article </w:t>
      </w:r>
      <w:r w:rsidRPr="00D928EE">
        <w:rPr>
          <w:rStyle w:val="StyleUnderline"/>
          <w:szCs w:val="20"/>
        </w:rPr>
        <w:t xml:space="preserve">seeks to elevate the status of scenarios in political science by </w:t>
      </w:r>
      <w:r w:rsidRPr="00D928EE">
        <w:rPr>
          <w:rStyle w:val="Emphasis"/>
          <w:szCs w:val="20"/>
        </w:rPr>
        <w:t>demonstrating their usefulness</w:t>
      </w:r>
      <w:r w:rsidRPr="00D928EE">
        <w:rPr>
          <w:rStyle w:val="StyleUnderline"/>
          <w:szCs w:val="20"/>
        </w:rPr>
        <w:t xml:space="preserve"> for </w:t>
      </w:r>
      <w:r w:rsidRPr="00D928EE">
        <w:rPr>
          <w:rStyle w:val="Emphasis"/>
          <w:szCs w:val="20"/>
        </w:rPr>
        <w:t>theory building</w:t>
      </w:r>
      <w:r w:rsidRPr="00D928EE">
        <w:rPr>
          <w:rStyle w:val="StyleUnderline"/>
          <w:szCs w:val="20"/>
        </w:rPr>
        <w:t xml:space="preserve"> and </w:t>
      </w:r>
      <w:r w:rsidRPr="00D928EE">
        <w:rPr>
          <w:rStyle w:val="Emphasis"/>
          <w:szCs w:val="20"/>
        </w:rPr>
        <w:t>pedagogy</w:t>
      </w:r>
      <w:r w:rsidRPr="00D928EE">
        <w:rPr>
          <w:rStyle w:val="StyleUnderline"/>
          <w:szCs w:val="20"/>
        </w:rPr>
        <w:t>. Rather than constitute mere speculation regarding an unpredictable future</w:t>
      </w:r>
      <w:r w:rsidRPr="00D928EE">
        <w:rPr>
          <w:sz w:val="8"/>
          <w:szCs w:val="20"/>
        </w:rPr>
        <w:t xml:space="preserve">, as critics might suggest, </w:t>
      </w:r>
      <w:r w:rsidRPr="00D928EE">
        <w:rPr>
          <w:rStyle w:val="StyleUnderline"/>
          <w:szCs w:val="20"/>
        </w:rPr>
        <w:t xml:space="preserve">scenarios assist scholars with </w:t>
      </w:r>
      <w:r w:rsidRPr="00D928EE">
        <w:rPr>
          <w:rStyle w:val="Emphasis"/>
          <w:szCs w:val="20"/>
        </w:rPr>
        <w:t>developing testable hypotheses</w:t>
      </w:r>
      <w:r w:rsidRPr="00D928EE">
        <w:rPr>
          <w:sz w:val="8"/>
          <w:szCs w:val="20"/>
        </w:rPr>
        <w:t xml:space="preserve">, gathering data, and identifying a theory's upper and lower bounds. Additionally, </w:t>
      </w:r>
      <w:r w:rsidRPr="00D928EE">
        <w:rPr>
          <w:rStyle w:val="StyleUnderline"/>
          <w:szCs w:val="20"/>
        </w:rPr>
        <w:t xml:space="preserve">scenarios are an </w:t>
      </w:r>
      <w:r w:rsidRPr="00D928EE">
        <w:rPr>
          <w:rStyle w:val="Emphasis"/>
          <w:szCs w:val="20"/>
        </w:rPr>
        <w:t>effective way</w:t>
      </w:r>
      <w:r w:rsidRPr="00D928EE">
        <w:rPr>
          <w:rStyle w:val="StyleUnderline"/>
          <w:szCs w:val="20"/>
        </w:rPr>
        <w:t xml:space="preserve"> to teach students to apply theory to policy</w:t>
      </w:r>
      <w:r w:rsidRPr="00D928EE">
        <w:rPr>
          <w:sz w:val="8"/>
          <w:szCs w:val="20"/>
        </w:rPr>
        <w:t xml:space="preserve">. In the pages below, a “best practices” guide is offered to advise scholars, practitioners, and students, and an argument is developed in favor of the use of scenarios. The article concludes with two examples of how </w:t>
      </w:r>
      <w:r w:rsidRPr="00D928EE">
        <w:rPr>
          <w:rStyle w:val="StyleUnderline"/>
          <w:szCs w:val="20"/>
        </w:rPr>
        <w:t xml:space="preserve">political scientists have </w:t>
      </w:r>
      <w:r w:rsidRPr="00D928EE">
        <w:rPr>
          <w:rStyle w:val="Emphasis"/>
          <w:szCs w:val="20"/>
        </w:rPr>
        <w:t>invoked the scenario method</w:t>
      </w:r>
      <w:r w:rsidRPr="00D928EE">
        <w:rPr>
          <w:rStyle w:val="StyleUnderline"/>
          <w:szCs w:val="20"/>
        </w:rPr>
        <w:t xml:space="preserve"> to improve the specifications of their theories, propose falsifiable hypotheses, and design new empirical research programs.</w:t>
      </w:r>
      <w:r w:rsidRPr="00D928EE">
        <w:rPr>
          <w:rStyle w:val="StyleUnderline"/>
          <w:sz w:val="12"/>
          <w:szCs w:val="20"/>
        </w:rPr>
        <w:t>¶</w:t>
      </w:r>
      <w:r w:rsidRPr="00D928EE">
        <w:rPr>
          <w:rStyle w:val="StyleUnderline"/>
          <w:szCs w:val="20"/>
        </w:rPr>
        <w:t xml:space="preserve"> </w:t>
      </w:r>
      <w:r w:rsidRPr="00D928EE">
        <w:rPr>
          <w:sz w:val="8"/>
          <w:szCs w:val="20"/>
        </w:rPr>
        <w:t>Scenarios in the Discipline</w:t>
      </w:r>
      <w:r w:rsidRPr="00D928EE">
        <w:rPr>
          <w:sz w:val="12"/>
          <w:szCs w:val="20"/>
        </w:rPr>
        <w:t>¶</w:t>
      </w:r>
      <w:r w:rsidRPr="00D928EE">
        <w:rPr>
          <w:sz w:val="8"/>
          <w:szCs w:val="20"/>
        </w:rPr>
        <w:t xml:space="preserve"> </w:t>
      </w:r>
      <w:r w:rsidRPr="00D928EE">
        <w:rPr>
          <w:rStyle w:val="StyleUnderline"/>
          <w:szCs w:val="20"/>
        </w:rPr>
        <w:t>What do counterfactual narratives about the future look like?</w:t>
      </w:r>
      <w:r w:rsidRPr="00D928EE">
        <w:rPr>
          <w:sz w:val="8"/>
          <w:szCs w:val="20"/>
        </w:rPr>
        <w:t xml:space="preserve"> Scenarios may range in length from a few sentences to many pages. </w:t>
      </w:r>
      <w:r w:rsidRPr="00D928EE">
        <w:rPr>
          <w:rStyle w:val="StyleUnderline"/>
          <w:szCs w:val="24"/>
        </w:rPr>
        <w:t>One of the most common uses</w:t>
      </w:r>
      <w:r w:rsidRPr="00D928EE">
        <w:rPr>
          <w:sz w:val="8"/>
          <w:szCs w:val="20"/>
        </w:rPr>
        <w:t xml:space="preserve"> of the scenario method, which will be referenced throughout this article, </w:t>
      </w:r>
      <w:r w:rsidRPr="00D928EE">
        <w:rPr>
          <w:rStyle w:val="StyleUnderline"/>
          <w:szCs w:val="24"/>
        </w:rPr>
        <w:t xml:space="preserve">is to study the conditions under which </w:t>
      </w:r>
      <w:r w:rsidRPr="00D928EE">
        <w:rPr>
          <w:rStyle w:val="Emphasis"/>
          <w:sz w:val="24"/>
        </w:rPr>
        <w:t>high-consequence</w:t>
      </w:r>
      <w:r w:rsidRPr="00D928EE">
        <w:rPr>
          <w:rStyle w:val="StyleUnderline"/>
          <w:szCs w:val="24"/>
        </w:rPr>
        <w:t xml:space="preserve">, </w:t>
      </w:r>
      <w:r w:rsidRPr="00D928EE">
        <w:rPr>
          <w:rStyle w:val="Emphasis"/>
          <w:sz w:val="24"/>
        </w:rPr>
        <w:t>low-probability</w:t>
      </w:r>
      <w:r w:rsidRPr="00D928EE">
        <w:rPr>
          <w:rStyle w:val="StyleUnderline"/>
          <w:szCs w:val="24"/>
        </w:rPr>
        <w:t xml:space="preserve"> events may occur. Perhaps the best example of this is </w:t>
      </w:r>
      <w:r w:rsidRPr="00D928EE">
        <w:rPr>
          <w:rStyle w:val="Emphasis"/>
          <w:sz w:val="24"/>
        </w:rPr>
        <w:t>nuclear warfare</w:t>
      </w:r>
      <w:r w:rsidRPr="00D928EE">
        <w:rPr>
          <w:rStyle w:val="StyleUnderline"/>
          <w:szCs w:val="20"/>
        </w:rPr>
        <w:t>, a circumstance that has never resulted, but has captivated generations of political scientists.</w:t>
      </w:r>
      <w:r w:rsidRPr="00D928EE">
        <w:rPr>
          <w:sz w:val="8"/>
          <w:szCs w:val="20"/>
        </w:rPr>
        <w:t xml:space="preserve"> For an introductory illustration, let us </w:t>
      </w:r>
      <w:r w:rsidRPr="00D928EE">
        <w:rPr>
          <w:rStyle w:val="StyleUnderline"/>
          <w:szCs w:val="20"/>
        </w:rPr>
        <w:t>consider a</w:t>
      </w:r>
      <w:r w:rsidRPr="00D928EE">
        <w:rPr>
          <w:sz w:val="8"/>
          <w:szCs w:val="20"/>
        </w:rPr>
        <w:t xml:space="preserve"> very simple </w:t>
      </w:r>
      <w:r w:rsidRPr="00D928EE">
        <w:rPr>
          <w:rStyle w:val="StyleUnderline"/>
          <w:szCs w:val="20"/>
        </w:rPr>
        <w:t>scenario regarding how a first use of a nuclear weapon might occur</w:t>
      </w:r>
      <w:proofErr w:type="gramStart"/>
      <w:r w:rsidRPr="00D928EE">
        <w:rPr>
          <w:sz w:val="8"/>
          <w:szCs w:val="20"/>
        </w:rPr>
        <w:t>:</w:t>
      </w:r>
      <w:r w:rsidRPr="00D928EE">
        <w:rPr>
          <w:sz w:val="12"/>
          <w:szCs w:val="20"/>
        </w:rPr>
        <w:t>¶</w:t>
      </w:r>
      <w:proofErr w:type="gramEnd"/>
      <w:r w:rsidRPr="00D928EE">
        <w:rPr>
          <w:sz w:val="8"/>
          <w:szCs w:val="20"/>
        </w:rPr>
        <w:t xml:space="preserve"> During the year 2023, the US military is ordered to launch air and sea patrols of the Taiwan Strait to aid in a crisis. These highly visible patrols disrupt trade off China's coast, and result in skyrocketing insurance rates for shipping companies. Several days into the contingency, which involves over ten thousand US military personnel, an intelligence estimate concludes that a Chinese conventional strike against US air patrols and naval assets is imminent. The United States conducts a preemptive strike against anti-air and anti-sea systems on the Chinese mainland. The US strike is far more successful than Chinese military leaders thought possible; a new source of intelligence to the United States—unknown to Chinese leadership—allowed the US military to severely degrade Chinese targeting and situational awareness capabilities. Many of the weapons that China relied on to dissuade escalatory US military action are now reduced to single-digit-percentage readiness. Estimates for repairs and replenishments are stated in terms of weeks, and China's confidence in readily available, but “dumber,” weapons is low due to the dispersion and mobility of US forces. Word of the successful US strike spreads among the Chinese and Taiwanese publics. The Chinese Government concludes that for the sake of preserving its domestic strength, and to signal resolve to the US and Taiwanese Governments while minimizing further economic disruption, it should escalate dramatically with the use of an extremely small-yield nuclear device against a stationary US military asset in the Pacific region.</w:t>
      </w:r>
      <w:r w:rsidRPr="00D928EE">
        <w:rPr>
          <w:sz w:val="12"/>
          <w:szCs w:val="20"/>
        </w:rPr>
        <w:t>¶</w:t>
      </w:r>
      <w:r w:rsidRPr="00D928EE">
        <w:rPr>
          <w:sz w:val="8"/>
          <w:szCs w:val="20"/>
        </w:rPr>
        <w:t xml:space="preserve"> </w:t>
      </w:r>
      <w:r w:rsidRPr="00D928EE">
        <w:rPr>
          <w:rStyle w:val="StyleUnderline"/>
          <w:szCs w:val="20"/>
        </w:rPr>
        <w:t>This</w:t>
      </w:r>
      <w:r w:rsidRPr="00D928EE">
        <w:rPr>
          <w:sz w:val="8"/>
          <w:szCs w:val="20"/>
        </w:rPr>
        <w:t xml:space="preserve"> short story </w:t>
      </w:r>
      <w:r w:rsidRPr="00D928EE">
        <w:rPr>
          <w:rStyle w:val="StyleUnderline"/>
          <w:szCs w:val="20"/>
        </w:rPr>
        <w:t xml:space="preserve">reflects a future event that, while unlikely to occur </w:t>
      </w:r>
      <w:r w:rsidRPr="00D928EE">
        <w:rPr>
          <w:sz w:val="8"/>
        </w:rPr>
        <w:t>and far too vague to be used for military planning,</w:t>
      </w:r>
      <w:r w:rsidRPr="00D928EE">
        <w:rPr>
          <w:rStyle w:val="StyleUnderline"/>
          <w:szCs w:val="20"/>
        </w:rPr>
        <w:t xml:space="preserve"> contains </w:t>
      </w:r>
      <w:r w:rsidRPr="00D928EE">
        <w:rPr>
          <w:rStyle w:val="Emphasis"/>
          <w:szCs w:val="20"/>
        </w:rPr>
        <w:t>many dimensions of political science theory</w:t>
      </w:r>
      <w:r w:rsidRPr="00D928EE">
        <w:rPr>
          <w:rStyle w:val="StyleUnderline"/>
          <w:szCs w:val="20"/>
        </w:rPr>
        <w:t>. These include</w:t>
      </w:r>
      <w:r w:rsidRPr="00D928EE">
        <w:rPr>
          <w:sz w:val="8"/>
          <w:szCs w:val="20"/>
        </w:rPr>
        <w:t xml:space="preserve"> the following: </w:t>
      </w:r>
      <w:r w:rsidRPr="00D928EE">
        <w:rPr>
          <w:rStyle w:val="StyleUnderline"/>
          <w:szCs w:val="20"/>
        </w:rPr>
        <w:t>what leaders perceive as “limited,” “proportional,” or “escalatory” uses of force; the importance of</w:t>
      </w:r>
      <w:r w:rsidRPr="00D928EE">
        <w:rPr>
          <w:sz w:val="8"/>
          <w:szCs w:val="20"/>
        </w:rPr>
        <w:t xml:space="preserve"> private </w:t>
      </w:r>
      <w:r w:rsidRPr="00D928EE">
        <w:rPr>
          <w:rStyle w:val="StyleUnderline"/>
          <w:szCs w:val="20"/>
        </w:rPr>
        <w:t>information about capabilities</w:t>
      </w:r>
      <w:r w:rsidRPr="00D928EE">
        <w:rPr>
          <w:sz w:val="8"/>
          <w:szCs w:val="20"/>
        </w:rPr>
        <w:t xml:space="preserve"> and commitment; audience costs in international politics; </w:t>
      </w:r>
      <w:r w:rsidRPr="00D928EE">
        <w:rPr>
          <w:rStyle w:val="StyleUnderline"/>
          <w:szCs w:val="20"/>
        </w:rPr>
        <w:t>the relationship between military expediency and political objectives during war; and the role of compressed timelines for decision making</w:t>
      </w:r>
      <w:r w:rsidRPr="00D928EE">
        <w:rPr>
          <w:sz w:val="8"/>
          <w:szCs w:val="20"/>
        </w:rPr>
        <w:t xml:space="preserve">, among others. </w:t>
      </w:r>
      <w:r w:rsidRPr="00D928EE">
        <w:rPr>
          <w:rStyle w:val="StyleUnderline"/>
          <w:szCs w:val="20"/>
        </w:rPr>
        <w:t>The purpose</w:t>
      </w:r>
      <w:r w:rsidRPr="00D928EE">
        <w:rPr>
          <w:sz w:val="8"/>
          <w:szCs w:val="20"/>
        </w:rPr>
        <w:t xml:space="preserve"> of this article </w:t>
      </w:r>
      <w:r w:rsidRPr="00D928EE">
        <w:rPr>
          <w:rStyle w:val="StyleUnderline"/>
          <w:szCs w:val="20"/>
        </w:rPr>
        <w:t xml:space="preserve">is to explain to scholars how such stories, and more rigorously developed narratives that specify variables of interest and draw on extant data, may </w:t>
      </w:r>
      <w:r w:rsidRPr="00D928EE">
        <w:rPr>
          <w:rStyle w:val="Emphasis"/>
          <w:szCs w:val="20"/>
        </w:rPr>
        <w:t>improve the study of IR</w:t>
      </w:r>
      <w:r w:rsidRPr="00D928EE">
        <w:rPr>
          <w:rStyle w:val="StyleUnderline"/>
          <w:szCs w:val="20"/>
        </w:rPr>
        <w:t>.</w:t>
      </w:r>
      <w:r w:rsidRPr="00D928EE">
        <w:rPr>
          <w:sz w:val="8"/>
          <w:szCs w:val="20"/>
        </w:rPr>
        <w:t xml:space="preserve"> An important starting point is to explain how future counterfactuals fit into the methodological canon of the discipline.</w:t>
      </w:r>
    </w:p>
    <w:p w:rsidR="00252888" w:rsidRPr="00D928EE" w:rsidRDefault="00252888" w:rsidP="00252888"/>
    <w:p w:rsidR="00252888" w:rsidRPr="00D928EE" w:rsidRDefault="00252888" w:rsidP="00252888"/>
    <w:p w:rsidR="00252888" w:rsidRPr="00D928EE" w:rsidRDefault="00252888" w:rsidP="00252888">
      <w:pPr>
        <w:pStyle w:val="Heading3"/>
      </w:pPr>
      <w:r w:rsidRPr="00D928EE">
        <w:t xml:space="preserve">2ac – specificity key </w:t>
      </w:r>
    </w:p>
    <w:p w:rsidR="00252888" w:rsidRPr="00D928EE" w:rsidRDefault="00252888" w:rsidP="00252888"/>
    <w:p w:rsidR="00252888" w:rsidRPr="00D928EE" w:rsidRDefault="00252888" w:rsidP="00252888">
      <w:pPr>
        <w:pStyle w:val="Heading4"/>
      </w:pPr>
      <w:r w:rsidRPr="00D928EE">
        <w:t xml:space="preserve">Understanding complexities of American foreign policy is crucial to shape the way we approach the international order in the first place – securitization only happens when we talk about generalities instead of </w:t>
      </w:r>
      <w:r w:rsidRPr="00D928EE">
        <w:rPr>
          <w:u w:val="single"/>
        </w:rPr>
        <w:t>specific mechanisms</w:t>
      </w:r>
      <w:r w:rsidRPr="00D928EE">
        <w:t xml:space="preserve"> </w:t>
      </w:r>
    </w:p>
    <w:p w:rsidR="00252888" w:rsidRPr="00D928EE" w:rsidRDefault="00252888" w:rsidP="00252888">
      <w:r w:rsidRPr="00D928EE">
        <w:t xml:space="preserve">Benjamin </w:t>
      </w:r>
      <w:r w:rsidRPr="00D928EE">
        <w:rPr>
          <w:b/>
        </w:rPr>
        <w:t>Valentino 16</w:t>
      </w:r>
      <w:r w:rsidRPr="00D928EE">
        <w:t xml:space="preserve"> - Benjamin is an Associate Professor of Government, Dartmouth College (“Sustainable Security: Rethinking American National Security Strategy,” 2016, http://tobinproject.org/sites/tobinproject.org/files/assets/Sustainable%20Security%20-%20All%20Chapters.pdf) </w:t>
      </w:r>
      <w:proofErr w:type="spellStart"/>
      <w:r w:rsidRPr="00D928EE">
        <w:t>hk</w:t>
      </w:r>
      <w:proofErr w:type="spellEnd"/>
      <w:r w:rsidRPr="00D928EE">
        <w:t xml:space="preserve"> </w:t>
      </w:r>
    </w:p>
    <w:p w:rsidR="00252888" w:rsidRPr="00D928EE" w:rsidRDefault="00252888" w:rsidP="00252888">
      <w:pPr>
        <w:rPr>
          <w:rStyle w:val="StyleUnderline"/>
        </w:rPr>
      </w:pPr>
      <w:r w:rsidRPr="00D928EE">
        <w:rPr>
          <w:rStyle w:val="StyleUnderline"/>
        </w:rPr>
        <w:t>Understanding the nature of public attitudes about American foreign policy is critical if the United States wishes to craft a more sustainable national security strategy.</w:t>
      </w:r>
      <w:r w:rsidRPr="00D928EE">
        <w:rPr>
          <w:sz w:val="16"/>
        </w:rPr>
        <w:t xml:space="preserve"> </w:t>
      </w:r>
      <w:r w:rsidRPr="00D928EE">
        <w:rPr>
          <w:rStyle w:val="StyleUnderline"/>
        </w:rPr>
        <w:t>Whether America seeks to achieve sustainability by reining in American commitments or by significantly reorienting them, in the long run, new policies must be accepted by the American public</w:t>
      </w:r>
      <w:r w:rsidRPr="00D928EE">
        <w:rPr>
          <w:sz w:val="16"/>
        </w:rPr>
        <w:t xml:space="preserve">. Although it is sometimes asserted that the public plays little role in the realm of foreign policy, the consensus among recent scholarship is </w:t>
      </w:r>
      <w:r w:rsidRPr="00D928EE">
        <w:rPr>
          <w:rStyle w:val="Emphasis"/>
        </w:rPr>
        <w:t>that public opinion has a significant influence over America’s foreign policy decisions</w:t>
      </w:r>
      <w:r w:rsidRPr="00D928EE">
        <w:rPr>
          <w:sz w:val="16"/>
        </w:rPr>
        <w:t xml:space="preserve">. Contrary to conventional wisdom, </w:t>
      </w:r>
      <w:r w:rsidRPr="00D928EE">
        <w:rPr>
          <w:rStyle w:val="StyleUnderline"/>
        </w:rPr>
        <w:t>attitudes about foreign policy can sometimes be an important determinant of voting behavior, which means that decision makers who seek to maintain their positions ignore it at their peril</w:t>
      </w:r>
      <w:r w:rsidRPr="00D928EE">
        <w:rPr>
          <w:sz w:val="16"/>
        </w:rPr>
        <w:t xml:space="preserve">.5 For this reason, every American President since Franklin Roosevelt has closely tracked public opinion on important foreign policy decisions.6 </w:t>
      </w:r>
      <w:r w:rsidRPr="00D928EE">
        <w:rPr>
          <w:rStyle w:val="StyleUnderline"/>
        </w:rPr>
        <w:t>Because the public is generally not well informed about foreign affairs, elites probably do have a greater opportunity to shape public opinion on foreign policy</w:t>
      </w:r>
      <w:r w:rsidRPr="00D928EE">
        <w:rPr>
          <w:sz w:val="16"/>
        </w:rPr>
        <w:t xml:space="preserve"> than they do in the domestic arena. Over the longer term, however, if elites cannot convince the public to support their policies or if the public becomes convinced the policies have failed, they will be punished at the polls.7 Indeed, numerous studies have found that </w:t>
      </w:r>
      <w:r w:rsidRPr="00D928EE">
        <w:rPr>
          <w:rStyle w:val="Emphasis"/>
        </w:rPr>
        <w:t>public opinion can affect important foreign policy choices, including the timing, duration and conduct of war</w:t>
      </w:r>
      <w:r w:rsidRPr="00D928EE">
        <w:rPr>
          <w:sz w:val="16"/>
        </w:rPr>
        <w:t xml:space="preserve">.8 This chapter, therefore, investigates American attitudes towards US foreign commitments, drawing on recent public opinion polls including the results of an original foreign policy survey conducted on a representative sample of Americans in the spring of 2012.9 We know surprisingly little about US public opinion on these issues. Although pollsters frequently survey American attitudes regarding ongoing military conflicts, </w:t>
      </w:r>
      <w:r w:rsidRPr="00D928EE">
        <w:rPr>
          <w:rStyle w:val="StyleUnderline"/>
        </w:rPr>
        <w:t>the American public is only rarely asked its opinions on longstanding security commitments to places like Japan, Korea, Taiwan</w:t>
      </w:r>
      <w:r w:rsidRPr="00D928EE">
        <w:rPr>
          <w:sz w:val="16"/>
        </w:rPr>
        <w:t xml:space="preserve">, Europe, or Kuwait—and even then, often only during times of crisis. Surveys that do explore foreign </w:t>
      </w:r>
      <w:r w:rsidRPr="00D928EE">
        <w:rPr>
          <w:rStyle w:val="StyleUnderline"/>
        </w:rPr>
        <w:t>policy attitudes tend to address these issues only at the highest level of generality, such as</w:t>
      </w:r>
      <w:r w:rsidRPr="00D928EE">
        <w:rPr>
          <w:sz w:val="16"/>
        </w:rPr>
        <w:t xml:space="preserve"> gauging overall levels of public support for a particular </w:t>
      </w:r>
      <w:r w:rsidRPr="00D928EE">
        <w:rPr>
          <w:rStyle w:val="StyleUnderline"/>
        </w:rPr>
        <w:t>military intervention, public fears about terrorism, presidential approval</w:t>
      </w:r>
      <w:r w:rsidRPr="00D928EE">
        <w:rPr>
          <w:sz w:val="16"/>
        </w:rPr>
        <w:t xml:space="preserve"> in the conduct of foreign policy, American favorability towards specific foreign countries, and attitudes about the defense budget. </w:t>
      </w:r>
      <w:r w:rsidRPr="00D928EE">
        <w:rPr>
          <w:rStyle w:val="StyleUnderline"/>
        </w:rPr>
        <w:t>To understand how the public is likely to react to proposals for significant changes in American grand strategy, however, we need to know not simply what the public thinks, but why</w:t>
      </w:r>
    </w:p>
    <w:p w:rsidR="00252888" w:rsidRPr="00D928EE" w:rsidRDefault="00252888" w:rsidP="00252888">
      <w:pPr>
        <w:pStyle w:val="Heading3"/>
      </w:pPr>
      <w:r w:rsidRPr="00D928EE">
        <w:t>2ac – reformism good</w:t>
      </w:r>
    </w:p>
    <w:p w:rsidR="00252888" w:rsidRPr="005C0267" w:rsidRDefault="00252888" w:rsidP="00252888">
      <w:pPr>
        <w:pStyle w:val="Heading4"/>
        <w:rPr>
          <w:rStyle w:val="Style13ptBold"/>
          <w:b/>
        </w:rPr>
      </w:pPr>
      <w:r w:rsidRPr="005C0267">
        <w:rPr>
          <w:rStyle w:val="Style13ptBold"/>
          <w:b/>
        </w:rPr>
        <w:t xml:space="preserve">Single issue focus is comparatively better than ideological critique – the their pedagogy gets sidelined and perpetuates the status quo – flips all of their offence about systemic critique and disproves the veracity of all of their framework and alternative arguments </w:t>
      </w:r>
    </w:p>
    <w:p w:rsidR="00252888" w:rsidRPr="00D928EE" w:rsidRDefault="00252888" w:rsidP="00252888">
      <w:pPr>
        <w:rPr>
          <w:rStyle w:val="Style13ptBold"/>
        </w:rPr>
      </w:pPr>
      <w:proofErr w:type="spellStart"/>
      <w:r w:rsidRPr="00D928EE">
        <w:rPr>
          <w:rStyle w:val="Style13ptBold"/>
        </w:rPr>
        <w:t>Lieberfeld</w:t>
      </w:r>
      <w:proofErr w:type="spellEnd"/>
      <w:r w:rsidRPr="00D928EE">
        <w:rPr>
          <w:rStyle w:val="Style13ptBold"/>
        </w:rPr>
        <w:t>, Associate Professor of Public Policy @ McAnulty College, 8</w:t>
      </w:r>
    </w:p>
    <w:p w:rsidR="00252888" w:rsidRPr="00D928EE" w:rsidRDefault="00252888" w:rsidP="00252888">
      <w:r w:rsidRPr="00D928EE">
        <w:t xml:space="preserve">(Daniel, “WHAT MAKES AN EFFECTIVE ANTIWAR MOVEMENT? THEME-ISSUE INTRODUCTION,” International Journal of Peace Studies, Volume 13, Number 1, </w:t>
      </w:r>
      <w:hyperlink r:id="rId8" w:history="1">
        <w:r w:rsidRPr="00D928EE">
          <w:rPr>
            <w:rStyle w:val="Hyperlink"/>
          </w:rPr>
          <w:t>https://www.gmu.edu/programs/icar/ijps/vol13_1/IJPS13n1%20Intro%20-%20Lieberfeld.pdf</w:t>
        </w:r>
      </w:hyperlink>
      <w:r w:rsidRPr="00D928EE">
        <w:t xml:space="preserve">) </w:t>
      </w:r>
    </w:p>
    <w:p w:rsidR="00252888" w:rsidRPr="00D928EE" w:rsidRDefault="00252888" w:rsidP="00252888">
      <w:r w:rsidRPr="00D928EE">
        <w:t xml:space="preserve">Important definitional considerations concern the temporal and issue dimensions of antiwar protest. Opposition to a particular war motivates some movements. These </w:t>
      </w:r>
      <w:r w:rsidRPr="00D928EE">
        <w:rPr>
          <w:rStyle w:val="StyleUnderline"/>
        </w:rPr>
        <w:t xml:space="preserve">ad hoc movements seek to change </w:t>
      </w:r>
      <w:r w:rsidRPr="00D928EE">
        <w:rPr>
          <w:rStyle w:val="Emphasis"/>
        </w:rPr>
        <w:t>government policy</w:t>
      </w:r>
      <w:r w:rsidRPr="00D928EE">
        <w:t xml:space="preserve"> </w:t>
      </w:r>
      <w:r w:rsidRPr="00D928EE">
        <w:rPr>
          <w:rStyle w:val="StyleUnderline"/>
        </w:rPr>
        <w:t xml:space="preserve">regarding a </w:t>
      </w:r>
      <w:r w:rsidRPr="00D928EE">
        <w:rPr>
          <w:rStyle w:val="Emphasis"/>
        </w:rPr>
        <w:t>specific</w:t>
      </w:r>
      <w:r w:rsidRPr="00D928EE">
        <w:t xml:space="preserve">, ongoing </w:t>
      </w:r>
      <w:r w:rsidRPr="00D928EE">
        <w:rPr>
          <w:rStyle w:val="Emphasis"/>
        </w:rPr>
        <w:t>war</w:t>
      </w:r>
      <w:r w:rsidRPr="00D928EE">
        <w:t xml:space="preserve">. While </w:t>
      </w:r>
      <w:r w:rsidRPr="00D928EE">
        <w:rPr>
          <w:rStyle w:val="StyleUnderline"/>
        </w:rPr>
        <w:t>this goal may be linked to other political agendas</w:t>
      </w:r>
      <w:r w:rsidRPr="00D928EE">
        <w:t xml:space="preserve">—be they </w:t>
      </w:r>
      <w:r w:rsidRPr="00D928EE">
        <w:rPr>
          <w:rStyle w:val="Emphasis"/>
        </w:rPr>
        <w:t>anti-militarist</w:t>
      </w:r>
      <w:r w:rsidRPr="00D928EE">
        <w:t xml:space="preserve">, </w:t>
      </w:r>
      <w:r w:rsidRPr="00D928EE">
        <w:rPr>
          <w:rStyle w:val="Emphasis"/>
        </w:rPr>
        <w:t>feminist</w:t>
      </w:r>
      <w:r w:rsidRPr="00D928EE">
        <w:t xml:space="preserve">, </w:t>
      </w:r>
      <w:r w:rsidRPr="00D928EE">
        <w:rPr>
          <w:rStyle w:val="Emphasis"/>
        </w:rPr>
        <w:t>anti-imperialist</w:t>
      </w:r>
      <w:r w:rsidRPr="00D928EE">
        <w:t xml:space="preserve">, pro-democracy, and so forth—these are secondary to the primary focus on bringing a particular war to an end. The time-horizon of such movements is limited and they typically dissolve or become inactive after the war ends. </w:t>
      </w:r>
      <w:r w:rsidRPr="00D928EE">
        <w:rPr>
          <w:rStyle w:val="StyleUnderline"/>
        </w:rPr>
        <w:t xml:space="preserve">A different type of antiwar activism </w:t>
      </w:r>
      <w:r w:rsidRPr="00D928EE">
        <w:rPr>
          <w:rStyle w:val="Emphasis"/>
        </w:rPr>
        <w:t>transcends</w:t>
      </w:r>
      <w:r w:rsidRPr="00D928EE">
        <w:rPr>
          <w:rStyle w:val="StyleUnderline"/>
        </w:rPr>
        <w:t xml:space="preserve"> protest against specific wars.</w:t>
      </w:r>
      <w:r w:rsidRPr="00D928EE">
        <w:t xml:space="preserve"> </w:t>
      </w:r>
      <w:r w:rsidRPr="00D928EE">
        <w:rPr>
          <w:rStyle w:val="StyleUnderline"/>
        </w:rPr>
        <w:t xml:space="preserve">It has a more </w:t>
      </w:r>
      <w:r w:rsidRPr="00D928EE">
        <w:rPr>
          <w:rStyle w:val="Emphasis"/>
        </w:rPr>
        <w:t>extensive temporal dimension</w:t>
      </w:r>
      <w:r w:rsidRPr="00D928EE">
        <w:t xml:space="preserve"> </w:t>
      </w:r>
      <w:r w:rsidRPr="00D928EE">
        <w:rPr>
          <w:rStyle w:val="StyleUnderline"/>
        </w:rPr>
        <w:t>and</w:t>
      </w:r>
      <w:r w:rsidRPr="00D928EE">
        <w:t xml:space="preserve"> </w:t>
      </w:r>
      <w:r w:rsidRPr="00D928EE">
        <w:rPr>
          <w:rStyle w:val="StyleUnderline"/>
        </w:rPr>
        <w:t xml:space="preserve">greater prominence of </w:t>
      </w:r>
      <w:r w:rsidRPr="00D928EE">
        <w:rPr>
          <w:rStyle w:val="Emphasis"/>
        </w:rPr>
        <w:t>ideologically based motives and goals</w:t>
      </w:r>
      <w:r w:rsidRPr="00D928EE">
        <w:t xml:space="preserve">—such as pacifism, or liberal internationalism that seeks to institutionalize world order through the United Nations or a federation of countries. Ongoing protests by secular pacifist groups or by peace churches against armaments and militarism can have much more diffuse goals than do ad hoc antiwar movements. In addition to disarmament, </w:t>
      </w:r>
      <w:r w:rsidRPr="00D928EE">
        <w:rPr>
          <w:rStyle w:val="StyleUnderline"/>
        </w:rPr>
        <w:t>these goals may include</w:t>
      </w:r>
      <w:r w:rsidRPr="00D928EE">
        <w:t xml:space="preserve"> strengthening of international </w:t>
      </w:r>
      <w:proofErr w:type="spellStart"/>
      <w:r w:rsidRPr="00D928EE">
        <w:t>disputeresolution</w:t>
      </w:r>
      <w:proofErr w:type="spellEnd"/>
      <w:r w:rsidRPr="00D928EE">
        <w:t xml:space="preserve"> processes, </w:t>
      </w:r>
      <w:r w:rsidRPr="00D928EE">
        <w:rPr>
          <w:rStyle w:val="StyleUnderline"/>
        </w:rPr>
        <w:t>promoting</w:t>
      </w:r>
      <w:r w:rsidRPr="00D928EE">
        <w:t xml:space="preserve"> international </w:t>
      </w:r>
      <w:r w:rsidRPr="00D928EE">
        <w:rPr>
          <w:rStyle w:val="StyleUnderline"/>
        </w:rPr>
        <w:t>understanding, and</w:t>
      </w:r>
      <w:r w:rsidRPr="00D928EE">
        <w:t xml:space="preserve"> peace </w:t>
      </w:r>
      <w:r w:rsidRPr="00D928EE">
        <w:rPr>
          <w:rStyle w:val="StyleUnderline"/>
        </w:rPr>
        <w:t>education</w:t>
      </w:r>
      <w:r w:rsidRPr="00D928EE">
        <w:t xml:space="preserve">. </w:t>
      </w:r>
      <w:r w:rsidRPr="00D928EE">
        <w:rPr>
          <w:rStyle w:val="StyleUnderline"/>
        </w:rPr>
        <w:t>One can designate ad hoc protests “antiwar movements” and</w:t>
      </w:r>
      <w:r w:rsidRPr="00D928EE">
        <w:t xml:space="preserve"> more </w:t>
      </w:r>
      <w:r w:rsidRPr="00D928EE">
        <w:rPr>
          <w:rStyle w:val="Emphasis"/>
        </w:rPr>
        <w:t>ideologically motivated</w:t>
      </w:r>
      <w:r w:rsidRPr="00D928EE">
        <w:t xml:space="preserve"> and long-running protests </w:t>
      </w:r>
      <w:r w:rsidRPr="00D928EE">
        <w:rPr>
          <w:rStyle w:val="StyleUnderline"/>
        </w:rPr>
        <w:t>“peace movements”—</w:t>
      </w:r>
      <w:r w:rsidRPr="00D928EE">
        <w:t xml:space="preserve">although these categories are not mutually exclusive and protesters against particular wars may also have transcendent ideological motives. </w:t>
      </w:r>
      <w:r w:rsidRPr="00D928EE">
        <w:rPr>
          <w:rStyle w:val="Emphasis"/>
        </w:rPr>
        <w:t>Open-ended</w:t>
      </w:r>
      <w:r w:rsidRPr="00D928EE">
        <w:t xml:space="preserve">, more </w:t>
      </w:r>
      <w:r w:rsidRPr="00D928EE">
        <w:rPr>
          <w:rStyle w:val="Emphasis"/>
        </w:rPr>
        <w:t>ideologically motivated</w:t>
      </w:r>
      <w:r w:rsidRPr="00D928EE">
        <w:t xml:space="preserve"> </w:t>
      </w:r>
      <w:r w:rsidRPr="00D928EE">
        <w:rPr>
          <w:rStyle w:val="StyleUnderline"/>
        </w:rPr>
        <w:t xml:space="preserve">movements may have </w:t>
      </w:r>
      <w:r w:rsidRPr="00D928EE">
        <w:rPr>
          <w:rStyle w:val="Emphasis"/>
        </w:rPr>
        <w:t>less potential</w:t>
      </w:r>
      <w:r w:rsidRPr="00D928EE">
        <w:rPr>
          <w:rStyle w:val="StyleUnderline"/>
        </w:rPr>
        <w:t>,</w:t>
      </w:r>
      <w:r w:rsidRPr="00D928EE">
        <w:t xml:space="preserve"> at least in the near term, </w:t>
      </w:r>
      <w:r w:rsidRPr="00D928EE">
        <w:rPr>
          <w:rStyle w:val="StyleUnderline"/>
        </w:rPr>
        <w:t>to</w:t>
      </w:r>
      <w:r w:rsidRPr="00D928EE">
        <w:t xml:space="preserve"> </w:t>
      </w:r>
      <w:r w:rsidRPr="00D928EE">
        <w:rPr>
          <w:rStyle w:val="Emphasis"/>
        </w:rPr>
        <w:t>influence public opinion and change public policy</w:t>
      </w:r>
      <w:r w:rsidRPr="00D928EE">
        <w:t>. In part this reflects the more diffuse goals of ongoing peace movements: Insofar as a single-issue focus tends to correlate with greater ability to achieve movement goals (</w:t>
      </w:r>
      <w:proofErr w:type="spellStart"/>
      <w:r w:rsidRPr="00D928EE">
        <w:t>Gamson</w:t>
      </w:r>
      <w:proofErr w:type="spellEnd"/>
      <w:r w:rsidRPr="00D928EE">
        <w:t xml:space="preserve">, 1990, 45-46), ad hoc antiwar groups may be more successful. Of course, </w:t>
      </w:r>
      <w:r w:rsidRPr="00D928EE">
        <w:rPr>
          <w:rStyle w:val="Emphasis"/>
        </w:rPr>
        <w:t>the task of ending a particular war is more achievable than that of ending war generally</w:t>
      </w:r>
      <w:r w:rsidRPr="00D928EE">
        <w:t>. Peace groups whose demands include the expansion of international law at the expense of state sovereignty are also politically radical in the sense that they challenge “present distributions of wealth and power,” and advocate replacing the authority over security policy claimed by domestic elites (Ash, 1972, 230). Scholars debate how the radicalism of a movement’s demands affects its prospects for success, but the goal of displacing established political authorities is highly correlated with protest-group failure (</w:t>
      </w:r>
      <w:proofErr w:type="spellStart"/>
      <w:r w:rsidRPr="00D928EE">
        <w:t>Gamson</w:t>
      </w:r>
      <w:proofErr w:type="spellEnd"/>
      <w:r w:rsidRPr="00D928EE">
        <w:t xml:space="preserve">, 1990, 42). </w:t>
      </w:r>
      <w:r w:rsidRPr="00D928EE">
        <w:rPr>
          <w:rStyle w:val="StyleUnderline"/>
        </w:rPr>
        <w:t>Antiwar groups that focus on ending a particular war</w:t>
      </w:r>
      <w:r w:rsidRPr="00D928EE">
        <w:t xml:space="preserve"> </w:t>
      </w:r>
      <w:r w:rsidRPr="00D928EE">
        <w:rPr>
          <w:rStyle w:val="StyleUnderline"/>
        </w:rPr>
        <w:t>do not generally seek to replace the authority of domestic elites</w:t>
      </w:r>
      <w:r w:rsidRPr="00D928EE">
        <w:t xml:space="preserve">. Rather, </w:t>
      </w:r>
      <w:r w:rsidRPr="00D928EE">
        <w:rPr>
          <w:rStyle w:val="StyleUnderline"/>
        </w:rPr>
        <w:t xml:space="preserve">their challenge is directed toward </w:t>
      </w:r>
      <w:r w:rsidRPr="00D928EE">
        <w:rPr>
          <w:rStyle w:val="Emphasis"/>
        </w:rPr>
        <w:t>particular policies</w:t>
      </w:r>
      <w:r w:rsidRPr="00D928EE">
        <w:t xml:space="preserve"> and practices that </w:t>
      </w:r>
      <w:r w:rsidRPr="00D928EE">
        <w:rPr>
          <w:rStyle w:val="StyleUnderline"/>
        </w:rPr>
        <w:t>they believe depart from the responsible exercise of officeholders’ authority.</w:t>
      </w:r>
      <w:r w:rsidRPr="00D928EE">
        <w:t xml:space="preserve"> Thus, a key question that bears on questions of antiwar movements’ effectiveness and influence is “What is the relative importance t</w:t>
      </w:r>
    </w:p>
    <w:p w:rsidR="00252888" w:rsidRPr="00D928EE" w:rsidRDefault="00252888" w:rsidP="00252888">
      <w:pPr>
        <w:rPr>
          <w:rStyle w:val="Emphasis"/>
        </w:rPr>
      </w:pPr>
      <w:r w:rsidRPr="00D928EE">
        <w:t xml:space="preserve">o movement leaders of ideological goals broader than ending a particular war?” It may also be useful to locate movement goals on a continuum from domestic to international politics, with world peace and disarmament goals located on the more international and abstract end and also implying the potentially radical displacement of domestic elites. </w:t>
      </w:r>
      <w:r w:rsidRPr="00D928EE">
        <w:rPr>
          <w:rStyle w:val="StyleUnderline"/>
        </w:rPr>
        <w:t xml:space="preserve">Peace groups with </w:t>
      </w:r>
      <w:r w:rsidRPr="00D928EE">
        <w:rPr>
          <w:rStyle w:val="Emphasis"/>
        </w:rPr>
        <w:t>broader time horizons</w:t>
      </w:r>
      <w:r w:rsidRPr="00D928EE">
        <w:rPr>
          <w:rStyle w:val="StyleUnderline"/>
        </w:rPr>
        <w:t xml:space="preserve"> and </w:t>
      </w:r>
      <w:r w:rsidRPr="00D928EE">
        <w:rPr>
          <w:rStyle w:val="Emphasis"/>
        </w:rPr>
        <w:t>more abstract goals generally</w:t>
      </w:r>
      <w:r w:rsidRPr="00D928EE">
        <w:t xml:space="preserve"> </w:t>
      </w:r>
      <w:r w:rsidRPr="00D928EE">
        <w:rPr>
          <w:rStyle w:val="StyleUnderline"/>
        </w:rPr>
        <w:t>find it harder to achieve favorable public responses</w:t>
      </w:r>
      <w:r w:rsidRPr="00D928EE">
        <w:t xml:space="preserve"> </w:t>
      </w:r>
      <w:r w:rsidRPr="00D928EE">
        <w:rPr>
          <w:rStyle w:val="StyleUnderline"/>
        </w:rPr>
        <w:t>and</w:t>
      </w:r>
      <w:r w:rsidRPr="00D928EE">
        <w:t xml:space="preserve"> typically </w:t>
      </w:r>
      <w:r w:rsidRPr="00D928EE">
        <w:rPr>
          <w:rStyle w:val="Emphasis"/>
        </w:rPr>
        <w:t>remain politically marginal.</w:t>
      </w:r>
      <w:r w:rsidRPr="00D928EE">
        <w:t xml:space="preserve"> </w:t>
      </w:r>
      <w:r w:rsidRPr="00D928EE">
        <w:rPr>
          <w:rStyle w:val="StyleUnderline"/>
        </w:rPr>
        <w:t xml:space="preserve">Ad hoc protests with a </w:t>
      </w:r>
      <w:r w:rsidRPr="00D928EE">
        <w:rPr>
          <w:rStyle w:val="Emphasis"/>
        </w:rPr>
        <w:t>single agenda</w:t>
      </w:r>
      <w:r w:rsidRPr="00D928EE">
        <w:rPr>
          <w:rStyle w:val="StyleUnderline"/>
        </w:rPr>
        <w:t xml:space="preserve"> of ending a</w:t>
      </w:r>
      <w:r w:rsidRPr="00D928EE">
        <w:t xml:space="preserve"> </w:t>
      </w:r>
      <w:r w:rsidRPr="00D928EE">
        <w:rPr>
          <w:rStyle w:val="StyleUnderline"/>
        </w:rPr>
        <w:t xml:space="preserve">war have greater potential to attract </w:t>
      </w:r>
      <w:r w:rsidRPr="00D928EE">
        <w:rPr>
          <w:rStyle w:val="Emphasis"/>
        </w:rPr>
        <w:t>mainstream support</w:t>
      </w:r>
      <w:r w:rsidRPr="00D928EE">
        <w:rPr>
          <w:rStyle w:val="StyleUnderline"/>
        </w:rPr>
        <w:t xml:space="preserve"> and to contribute to </w:t>
      </w:r>
      <w:r w:rsidRPr="00D928EE">
        <w:rPr>
          <w:rStyle w:val="Emphasis"/>
        </w:rPr>
        <w:t>changes in policy.</w:t>
      </w:r>
    </w:p>
    <w:p w:rsidR="00252888" w:rsidRPr="00D928EE" w:rsidRDefault="00252888" w:rsidP="00252888"/>
    <w:p w:rsidR="00252888" w:rsidRPr="00D928EE" w:rsidRDefault="00252888" w:rsidP="00252888"/>
    <w:p w:rsidR="00252888" w:rsidRPr="00D928EE" w:rsidRDefault="00252888" w:rsidP="00252888"/>
    <w:p w:rsidR="00252888" w:rsidRPr="00D928EE" w:rsidRDefault="00252888" w:rsidP="00252888"/>
    <w:p w:rsidR="00252888" w:rsidRPr="00D928EE" w:rsidRDefault="00252888" w:rsidP="00252888">
      <w:pPr>
        <w:pStyle w:val="Heading4"/>
        <w:rPr>
          <w:lang w:eastAsia="ko-KR"/>
        </w:rPr>
      </w:pPr>
      <w:r w:rsidRPr="00D928EE">
        <w:rPr>
          <w:u w:val="single"/>
        </w:rPr>
        <w:t>Reformism is effective</w:t>
      </w:r>
      <w:r w:rsidRPr="00D928EE">
        <w:t xml:space="preserve"> </w:t>
      </w:r>
    </w:p>
    <w:p w:rsidR="00252888" w:rsidRPr="00D928EE" w:rsidRDefault="00252888" w:rsidP="00252888">
      <w:r w:rsidRPr="00D928EE">
        <w:t xml:space="preserve">Richard </w:t>
      </w:r>
      <w:r w:rsidRPr="00D928EE">
        <w:rPr>
          <w:rStyle w:val="Style13ptBold"/>
        </w:rPr>
        <w:t>Delgado 9</w:t>
      </w:r>
      <w:r w:rsidRPr="00D928EE">
        <w:t xml:space="preserve">, self-appointed Minority scholar, Chair of Law  at the University of Alabama Law School, J.D. from the University of California, Berkeley,  his books have won eight national book prizes, including six </w:t>
      </w:r>
      <w:proofErr w:type="spellStart"/>
      <w:r w:rsidRPr="00D928EE">
        <w:t>Gustavus</w:t>
      </w:r>
      <w:proofErr w:type="spellEnd"/>
      <w:r w:rsidRPr="00D928EE">
        <w:t xml:space="preserve"> Myers awards for outstanding book on human rights in North America, the American Library Association’s Outstanding Academic Book, and a Pulitzer Prize nomination.  Professor Delgado’s teaching and writing focus on race, the legal profession, and social change, 2009, “Does Critical Legal Studies Have What Minorities Want, Arguing about Law”, p. 588-590 </w:t>
      </w:r>
    </w:p>
    <w:p w:rsidR="00252888" w:rsidRPr="00D928EE" w:rsidRDefault="00252888" w:rsidP="00252888">
      <w:pPr>
        <w:rPr>
          <w:rStyle w:val="StyleUnderline"/>
        </w:rPr>
      </w:pPr>
      <w:r w:rsidRPr="00D928EE">
        <w:rPr>
          <w:sz w:val="12"/>
        </w:rPr>
        <w:t xml:space="preserve">2. The </w:t>
      </w:r>
      <w:r w:rsidRPr="00D928EE">
        <w:rPr>
          <w:rStyle w:val="StyleUnderline"/>
        </w:rPr>
        <w:t>CLS critique of piecemeal reform</w:t>
      </w:r>
      <w:r w:rsidRPr="00D928EE">
        <w:rPr>
          <w:sz w:val="12"/>
        </w:rPr>
        <w:t xml:space="preserve">¶ </w:t>
      </w:r>
      <w:r w:rsidRPr="00D928EE">
        <w:rPr>
          <w:rStyle w:val="StyleUnderline"/>
        </w:rPr>
        <w:t>Critical scholars reject the idea of piecemeal reform. Incremental change, they argue, merely postpones</w:t>
      </w:r>
      <w:r w:rsidRPr="00D928EE">
        <w:rPr>
          <w:sz w:val="12"/>
        </w:rPr>
        <w:t xml:space="preserve"> the </w:t>
      </w:r>
      <w:r w:rsidRPr="00D928EE">
        <w:rPr>
          <w:rStyle w:val="StyleUnderline"/>
        </w:rPr>
        <w:t>wholesale reformation that must occur to create a decent society</w:t>
      </w:r>
      <w:r w:rsidRPr="00D928EE">
        <w:rPr>
          <w:sz w:val="12"/>
        </w:rPr>
        <w:t>. Even worse</w:t>
      </w:r>
      <w:r w:rsidRPr="00D928EE">
        <w:rPr>
          <w:rStyle w:val="StyleUnderline"/>
        </w:rPr>
        <w:t>, an unfair social system survives by using piecemeal reform to disguise and legitimize oppression. Those who control the system weaken resistance by pointing to the occasional concession to</w:t>
      </w:r>
      <w:r w:rsidRPr="00D928EE">
        <w:rPr>
          <w:sz w:val="12"/>
        </w:rPr>
        <w:t xml:space="preserve">, or periodic court </w:t>
      </w:r>
      <w:r w:rsidRPr="00D928EE">
        <w:rPr>
          <w:rStyle w:val="StyleUnderline"/>
        </w:rPr>
        <w:t>victory of, a black plaintiff or worker as evidence that the system is fair</w:t>
      </w:r>
      <w:r w:rsidRPr="00D928EE">
        <w:rPr>
          <w:sz w:val="12"/>
        </w:rPr>
        <w:t xml:space="preserve"> and¶ just. In fact, </w:t>
      </w:r>
      <w:proofErr w:type="spellStart"/>
      <w:r w:rsidRPr="00D928EE">
        <w:rPr>
          <w:sz w:val="12"/>
        </w:rPr>
        <w:t>Crits</w:t>
      </w:r>
      <w:proofErr w:type="spellEnd"/>
      <w:r w:rsidRPr="00D928EE">
        <w:rPr>
          <w:sz w:val="12"/>
        </w:rPr>
        <w:t xml:space="preserve"> believe that teaching the¶ common law or using the case method in law school is a disguised means of preaching incrementalism and thereby maintaining the current power structure.“ To avoid this, CLS scholars¶ urge law professors to abandon the case method, give up the effort to ﬁnd rationality and order¶ in the case law, and teach in an unabashedly political fashion.¶ </w:t>
      </w:r>
      <w:r w:rsidRPr="00D928EE">
        <w:rPr>
          <w:rStyle w:val="Emphasis"/>
        </w:rPr>
        <w:t>The</w:t>
      </w:r>
      <w:r w:rsidRPr="00D928EE">
        <w:t xml:space="preserve"> </w:t>
      </w:r>
      <w:r w:rsidRPr="00D928EE">
        <w:rPr>
          <w:sz w:val="12"/>
        </w:rPr>
        <w:t xml:space="preserve">CLS </w:t>
      </w:r>
      <w:r w:rsidRPr="00D928EE">
        <w:rPr>
          <w:rStyle w:val="Emphasis"/>
        </w:rPr>
        <w:t>critique of piecemeal reform is familiar, imperialistic and wrong</w:t>
      </w:r>
      <w:r w:rsidRPr="00D928EE">
        <w:rPr>
          <w:rStyle w:val="StyleUnderline"/>
        </w:rPr>
        <w:t xml:space="preserve">. </w:t>
      </w:r>
      <w:r w:rsidRPr="00D928EE">
        <w:rPr>
          <w:sz w:val="12"/>
        </w:rPr>
        <w:t>Minorities know from bitter experience that occasional court victories do not mean the Promised Land is at hand</w:t>
      </w:r>
      <w:r w:rsidRPr="00D928EE">
        <w:rPr>
          <w:rStyle w:val="StyleUnderline"/>
        </w:rPr>
        <w:t>. The</w:t>
      </w:r>
      <w:r w:rsidRPr="00D928EE">
        <w:rPr>
          <w:sz w:val="12"/>
        </w:rPr>
        <w:t xml:space="preserve"> </w:t>
      </w:r>
      <w:r w:rsidRPr="00D928EE">
        <w:rPr>
          <w:rStyle w:val="StyleUnderline"/>
        </w:rPr>
        <w:t>critique</w:t>
      </w:r>
      <w:r w:rsidRPr="00D928EE">
        <w:rPr>
          <w:sz w:val="12"/>
        </w:rPr>
        <w:t xml:space="preserve"> is imperialistic in that it </w:t>
      </w:r>
      <w:r w:rsidRPr="00D928EE">
        <w:rPr>
          <w:rStyle w:val="StyleUnderline"/>
        </w:rPr>
        <w:t xml:space="preserve">tells minorities and other oppressed peoples how they should </w:t>
      </w:r>
      <w:r w:rsidRPr="00D928EE">
        <w:rPr>
          <w:rStyle w:val="Emphasis"/>
        </w:rPr>
        <w:t>interpret events</w:t>
      </w:r>
      <w:r w:rsidRPr="00D928EE">
        <w:rPr>
          <w:rStyle w:val="StyleUnderline"/>
        </w:rPr>
        <w:t xml:space="preserve"> affecting them. A court order directing a housing authority to disburse funds for heating in subsidized housing may postpone the revolution, </w:t>
      </w:r>
      <w:r w:rsidRPr="00D928EE">
        <w:rPr>
          <w:rStyle w:val="Emphasis"/>
        </w:rPr>
        <w:t>or it may not</w:t>
      </w:r>
      <w:r w:rsidRPr="00D928EE">
        <w:rPr>
          <w:rStyle w:val="StyleUnderline"/>
        </w:rPr>
        <w:t xml:space="preserve">. In the meantime, the order keeps a number of poor </w:t>
      </w:r>
      <w:r w:rsidRPr="00D928EE">
        <w:rPr>
          <w:rStyle w:val="Emphasis"/>
        </w:rPr>
        <w:t>families warm</w:t>
      </w:r>
      <w:r w:rsidRPr="00D928EE">
        <w:rPr>
          <w:rStyle w:val="StyleUnderline"/>
        </w:rPr>
        <w:t xml:space="preserve">. This may mean more to them than it does to a comfortable academic working in a warm office. It smacks of paternalism to assert that the possibility of revolution later outweighs the </w:t>
      </w:r>
      <w:r w:rsidRPr="00D928EE">
        <w:rPr>
          <w:rStyle w:val="Emphasis"/>
        </w:rPr>
        <w:t>certainty of heat now</w:t>
      </w:r>
      <w:proofErr w:type="gramStart"/>
      <w:r w:rsidRPr="00D928EE">
        <w:rPr>
          <w:sz w:val="12"/>
        </w:rPr>
        <w:t>,¶</w:t>
      </w:r>
      <w:proofErr w:type="gramEnd"/>
      <w:r w:rsidRPr="00D928EE">
        <w:rPr>
          <w:sz w:val="12"/>
        </w:rPr>
        <w:t xml:space="preserve"> unless there is evidence for that possibility. The </w:t>
      </w:r>
      <w:proofErr w:type="spellStart"/>
      <w:r w:rsidRPr="00D928EE">
        <w:rPr>
          <w:rStyle w:val="StyleUnderline"/>
        </w:rPr>
        <w:t>Crits</w:t>
      </w:r>
      <w:proofErr w:type="spellEnd"/>
      <w:r w:rsidRPr="00D928EE">
        <w:rPr>
          <w:rStyle w:val="StyleUnderline"/>
        </w:rPr>
        <w:t xml:space="preserve"> do not offer</w:t>
      </w:r>
      <w:r w:rsidRPr="00D928EE">
        <w:rPr>
          <w:sz w:val="12"/>
        </w:rPr>
        <w:t xml:space="preserve"> such </w:t>
      </w:r>
      <w:r w:rsidRPr="00D928EE">
        <w:rPr>
          <w:rStyle w:val="StyleUnderline"/>
        </w:rPr>
        <w:t>evidence. Indeed,</w:t>
      </w:r>
      <w:r w:rsidRPr="00D928EE">
        <w:rPr>
          <w:sz w:val="12"/>
        </w:rPr>
        <w:t xml:space="preserve"> some </w:t>
      </w:r>
      <w:r w:rsidRPr="00D928EE">
        <w:rPr>
          <w:rStyle w:val="Emphasis"/>
        </w:rPr>
        <w:t>incremental changes may bring revolutionary changes closer</w:t>
      </w:r>
      <w:r w:rsidRPr="00D928EE">
        <w:rPr>
          <w:rStyle w:val="StyleUnderline"/>
        </w:rPr>
        <w:t xml:space="preserve">, not push them further away. Not all small reforms induce </w:t>
      </w:r>
      <w:r w:rsidRPr="00D928EE">
        <w:rPr>
          <w:rStyle w:val="Emphasis"/>
        </w:rPr>
        <w:t>complacency</w:t>
      </w:r>
      <w:r w:rsidRPr="00D928EE">
        <w:rPr>
          <w:rStyle w:val="StyleUnderline"/>
        </w:rPr>
        <w:t xml:space="preserve">; some may whet the appetite for further combat. The welfare family may hold a </w:t>
      </w:r>
      <w:proofErr w:type="gramStart"/>
      <w:r w:rsidRPr="00D928EE">
        <w:rPr>
          <w:rStyle w:val="StyleUnderline"/>
        </w:rPr>
        <w:t>tenants‘ union</w:t>
      </w:r>
      <w:proofErr w:type="gramEnd"/>
      <w:r w:rsidRPr="00D928EE">
        <w:rPr>
          <w:rStyle w:val="StyleUnderline"/>
        </w:rPr>
        <w:t xml:space="preserve"> meeting in their heated living room</w:t>
      </w:r>
      <w:r w:rsidRPr="00D928EE">
        <w:rPr>
          <w:sz w:val="12"/>
        </w:rPr>
        <w:t xml:space="preserve">. CLS </w:t>
      </w:r>
      <w:proofErr w:type="gramStart"/>
      <w:r w:rsidRPr="00D928EE">
        <w:rPr>
          <w:rStyle w:val="StyleUnderline"/>
        </w:rPr>
        <w:t>scholars‘ critique</w:t>
      </w:r>
      <w:proofErr w:type="gramEnd"/>
      <w:r w:rsidRPr="00D928EE">
        <w:rPr>
          <w:rStyle w:val="StyleUnderline"/>
        </w:rPr>
        <w:t xml:space="preserve"> of piecemeal reform often misses these possibilities, and neglects the question of whether total change, when it comes, will be what we want.</w:t>
      </w:r>
    </w:p>
    <w:p w:rsidR="00252888" w:rsidRPr="00D928EE" w:rsidRDefault="00252888" w:rsidP="00252888"/>
    <w:p w:rsidR="00252888" w:rsidRPr="00D928EE" w:rsidRDefault="00252888" w:rsidP="00252888">
      <w:pPr>
        <w:pStyle w:val="Heading4"/>
      </w:pPr>
      <w:r w:rsidRPr="00D928EE">
        <w:t>Single issue rights focus spills over and is distinct from the ideologies that determine its use</w:t>
      </w:r>
    </w:p>
    <w:p w:rsidR="00252888" w:rsidRPr="00D928EE" w:rsidRDefault="00252888" w:rsidP="00252888">
      <w:r w:rsidRPr="00D928EE">
        <w:rPr>
          <w:rStyle w:val="Style13ptBold"/>
        </w:rPr>
        <w:t>Hunt ’90</w:t>
      </w:r>
      <w:r w:rsidRPr="00D928EE">
        <w:t xml:space="preserve"> (Alan, Professor of Law and Sociology, Carleton University, Ottawa, Canada, “Rights and Social Movements: Counter-Hegemon Strategies,” Journal of Law and Society Vol. 17 No. 3, 1990) </w:t>
      </w:r>
    </w:p>
    <w:p w:rsidR="00252888" w:rsidRPr="00D928EE" w:rsidRDefault="00252888" w:rsidP="00252888"/>
    <w:p w:rsidR="00252888" w:rsidRPr="00D928EE" w:rsidRDefault="00252888" w:rsidP="00252888">
      <w:pPr>
        <w:rPr>
          <w:u w:val="single"/>
        </w:rPr>
      </w:pPr>
      <w:r w:rsidRPr="00D928EE">
        <w:t xml:space="preserve">Beyond questions concerning the criteria of 'success' there is another and perhaps more fundamental problem with the existing studies of the use of litigation by social movements. </w:t>
      </w:r>
      <w:r w:rsidRPr="00D928EE">
        <w:rPr>
          <w:u w:val="single"/>
        </w:rPr>
        <w:t>There is a failure to distinguish between the very different types of social movements that have been studied</w:t>
      </w:r>
      <w:r w:rsidRPr="00D928EE">
        <w:t xml:space="preserve">.26 What is missing is a concern with what I propose to call the 'hegemonic capacity' of social movements. In a first approximation </w:t>
      </w:r>
      <w:r w:rsidRPr="00D928EE">
        <w:rPr>
          <w:u w:val="single"/>
        </w:rPr>
        <w:t xml:space="preserve">the distinction can be drawn between </w:t>
      </w:r>
      <w:r w:rsidRPr="00D928EE">
        <w:rPr>
          <w:b/>
          <w:u w:val="single"/>
        </w:rPr>
        <w:t>'single issue' movements</w:t>
      </w:r>
      <w:r w:rsidRPr="00D928EE">
        <w:rPr>
          <w:u w:val="single"/>
        </w:rPr>
        <w:t xml:space="preserve"> and those whose </w:t>
      </w:r>
      <w:r w:rsidRPr="00D928EE">
        <w:rPr>
          <w:b/>
          <w:u w:val="single"/>
        </w:rPr>
        <w:t>goals would constitute a wider set of social changes</w:t>
      </w:r>
      <w:r w:rsidRPr="00D928EE">
        <w:rPr>
          <w:u w:val="single"/>
        </w:rPr>
        <w:t xml:space="preserve"> than their immediate objectives</w:t>
      </w:r>
      <w:r w:rsidRPr="00D928EE">
        <w:t xml:space="preserve">. But this approximation requires further refinement because </w:t>
      </w:r>
      <w:r w:rsidRPr="00D928EE">
        <w:rPr>
          <w:u w:val="single"/>
        </w:rPr>
        <w:t xml:space="preserve">some movements which are apparently single issue have </w:t>
      </w:r>
      <w:r w:rsidRPr="00D928EE">
        <w:rPr>
          <w:rStyle w:val="Emphasis"/>
        </w:rPr>
        <w:t>extensive ramifications</w:t>
      </w:r>
      <w:r w:rsidRPr="00D928EE">
        <w:t xml:space="preserve">. The abortion rights movement, whilst superficially focusing on a single issue, has ramifications extending beyond the immediate question of women's right to control their fertility. The abortion rights movement is a prime example of the concept of 'local hegemony'. Such a movement is not directed to the kind of global hegemony that Gramsci had in mind with his focus on the role of the revolutionary party. </w:t>
      </w:r>
      <w:r w:rsidRPr="00D928EE">
        <w:rPr>
          <w:u w:val="single"/>
        </w:rPr>
        <w:t xml:space="preserve">But movements directed towards local (or regional) hegemony can only be adequately judged in their capacity to </w:t>
      </w:r>
      <w:r w:rsidRPr="00D928EE">
        <w:rPr>
          <w:b/>
          <w:u w:val="single"/>
        </w:rPr>
        <w:t>transform a wide range of social practices and discourses</w:t>
      </w:r>
      <w:r w:rsidRPr="00D928EE">
        <w:t xml:space="preserve">. For present purposes I suggest that, in addition, </w:t>
      </w:r>
      <w:r w:rsidRPr="00D928EE">
        <w:rPr>
          <w:u w:val="single"/>
        </w:rPr>
        <w:t xml:space="preserve">the environmental movement and the civil rights movement also serve as my example of movements of 'local hegemony' in that </w:t>
      </w:r>
      <w:r w:rsidRPr="00D928EE">
        <w:rPr>
          <w:b/>
          <w:u w:val="single"/>
        </w:rPr>
        <w:t xml:space="preserve">while focused on a set of </w:t>
      </w:r>
      <w:r w:rsidRPr="00D928EE">
        <w:rPr>
          <w:rStyle w:val="Emphasis"/>
        </w:rPr>
        <w:t>specific demands</w:t>
      </w:r>
      <w:r w:rsidRPr="00D928EE">
        <w:rPr>
          <w:b/>
          <w:u w:val="single"/>
        </w:rPr>
        <w:t xml:space="preserve">, their realization would both necessitate and occasion </w:t>
      </w:r>
      <w:r w:rsidRPr="00D928EE">
        <w:rPr>
          <w:rStyle w:val="Emphasis"/>
        </w:rPr>
        <w:t>wider structural changes</w:t>
      </w:r>
      <w:r w:rsidRPr="00D928EE">
        <w:rPr>
          <w:b/>
          <w:u w:val="single"/>
        </w:rPr>
        <w:t>.</w:t>
      </w:r>
      <w:r w:rsidRPr="00D928EE">
        <w:t xml:space="preserve"> The most immediate implication is that </w:t>
      </w:r>
      <w:r w:rsidRPr="00D928EE">
        <w:rPr>
          <w:u w:val="single"/>
        </w:rPr>
        <w:t>their 'success' is not a matter of securing some immediate interest.</w:t>
      </w:r>
      <w:r w:rsidRPr="00D928EE">
        <w:t xml:space="preserve"> It follows that to evaluate the role of litigation for such movements necessitates that focus be directed to the articulation between the elements that make up the strategic project of the movement. My suggestion is that </w:t>
      </w:r>
      <w:r w:rsidRPr="00D928EE">
        <w:rPr>
          <w:u w:val="single"/>
        </w:rPr>
        <w:t>a key feature of any such assessment revolves around their capacity to put in place a new or transformed discourse of rights which goes to the heart of the way in which the substantive issues are conceived, expressed, argued about, and struggled over.</w:t>
      </w:r>
      <w:r w:rsidRPr="00D928EE">
        <w:t xml:space="preserve"> My more controversial suggestion is that </w:t>
      </w:r>
      <w:r w:rsidRPr="00D928EE">
        <w:rPr>
          <w:u w:val="single"/>
        </w:rPr>
        <w:t>the immediate 'success' or 'failure' of specific litigation has to be approached in a different way which requires that we take account of the possibility that litigation 'failure' may, paradoxically, provide the conditions of 'success'</w:t>
      </w:r>
      <w:r w:rsidRPr="00D928EE">
        <w:t xml:space="preserve"> that compel a movement forward. In current struggles over wife abuse, all those cases in which judges impose derisory sanctions are contexts which drive the movement forward because they provide instances of a dying discourse in which women 'deserve' chastisement by their husbands. Such judicial pronouncements become more self-evidently anachronistic and in this inverted form speak of a new and emergent discourse of rights and autonomy. </w:t>
      </w:r>
      <w:r w:rsidRPr="00D928EE">
        <w:rPr>
          <w:u w:val="single"/>
        </w:rPr>
        <w:t>The implications of this line of thought are that the whole question of the success or failure of litigation and its connection with transformative strategies is far more complex than our existing attempts to measure 'success' and 'failure' admit.</w:t>
      </w:r>
    </w:p>
    <w:p w:rsidR="00252888" w:rsidRPr="00D928EE" w:rsidRDefault="00252888" w:rsidP="00252888">
      <w:r w:rsidRPr="00D928EE">
        <w:rPr>
          <w:u w:val="single"/>
        </w:rPr>
        <w:t>A more far-reaching criticism</w:t>
      </w:r>
      <w:r w:rsidRPr="00D928EE">
        <w:t xml:space="preserve"> of litigation </w:t>
      </w:r>
      <w:r w:rsidRPr="00D928EE">
        <w:rPr>
          <w:u w:val="single"/>
        </w:rPr>
        <w:t>is that</w:t>
      </w:r>
      <w:r w:rsidRPr="00D928EE">
        <w:t xml:space="preserve">, rather than helping, </w:t>
      </w:r>
      <w:r w:rsidRPr="00D928EE">
        <w:rPr>
          <w:u w:val="single"/>
        </w:rPr>
        <w:t>'law',</w:t>
      </w:r>
      <w:r w:rsidRPr="00D928EE">
        <w:t xml:space="preserve"> conceived variously as litigation or legal reform politics, </w:t>
      </w:r>
      <w:r w:rsidRPr="00D928EE">
        <w:rPr>
          <w:u w:val="single"/>
        </w:rPr>
        <w:t>is itself part of the problem. This</w:t>
      </w:r>
      <w:r w:rsidRPr="00D928EE">
        <w:t xml:space="preserve"> line of argument is at the root of Kristin </w:t>
      </w:r>
      <w:proofErr w:type="spellStart"/>
      <w:r w:rsidRPr="00D928EE">
        <w:t>Bumiller's</w:t>
      </w:r>
      <w:proofErr w:type="spellEnd"/>
      <w:r w:rsidRPr="00D928EE">
        <w:t xml:space="preserve"> study of the civil rights movement.27 </w:t>
      </w:r>
      <w:r w:rsidRPr="00D928EE">
        <w:rPr>
          <w:u w:val="single"/>
        </w:rPr>
        <w:t>This strand of the anti-rights critique is,</w:t>
      </w:r>
      <w:r w:rsidRPr="00D928EE">
        <w:t xml:space="preserve"> I want to suggest, even if unintended</w:t>
      </w:r>
      <w:r w:rsidRPr="00D928EE">
        <w:rPr>
          <w:u w:val="single"/>
        </w:rPr>
        <w:t xml:space="preserve">, a form of 'Leftism' whose </w:t>
      </w:r>
      <w:r w:rsidRPr="00D928EE">
        <w:rPr>
          <w:rStyle w:val="Emphasis"/>
        </w:rPr>
        <w:t>inescapable error</w:t>
      </w:r>
      <w:r w:rsidRPr="00D928EE">
        <w:rPr>
          <w:u w:val="single"/>
        </w:rPr>
        <w:t xml:space="preserve"> lies in the fact that it imagines a terrain of struggle in which a social movement can, </w:t>
      </w:r>
      <w:r w:rsidRPr="00D928EE">
        <w:t xml:space="preserve">by an act of will, </w:t>
      </w:r>
      <w:r w:rsidRPr="00D928EE">
        <w:rPr>
          <w:b/>
          <w:u w:val="single"/>
        </w:rPr>
        <w:t>step outside the terrain on which the struggle is constituted</w:t>
      </w:r>
      <w:r w:rsidRPr="00D928EE">
        <w:t xml:space="preserve">, Here a hegemonic strategy must insist </w:t>
      </w:r>
      <w:r w:rsidRPr="00D928EE">
        <w:rPr>
          <w:u w:val="single"/>
        </w:rPr>
        <w:t xml:space="preserve">that it is </w:t>
      </w:r>
      <w:r w:rsidRPr="00D928EE">
        <w:rPr>
          <w:rStyle w:val="Emphasis"/>
        </w:rPr>
        <w:t>precisely in the engagement with the actually existing terrain</w:t>
      </w:r>
      <w:r w:rsidRPr="00D928EE">
        <w:rPr>
          <w:u w:val="single"/>
        </w:rPr>
        <w:t>,</w:t>
      </w:r>
      <w:r w:rsidRPr="00D928EE">
        <w:t xml:space="preserve"> in particular, with its discursive forms</w:t>
      </w:r>
      <w:r w:rsidRPr="00D928EE">
        <w:rPr>
          <w:b/>
          <w:u w:val="single"/>
        </w:rPr>
        <w:t xml:space="preserve">, that the possibility of their transformation and transcendence becomes possible. </w:t>
      </w:r>
      <w:r w:rsidRPr="00D928EE">
        <w:t>To refuse this terrain is, in general, Leftist because is marks a refusal to engage with the conditions within which social change is grounded.</w:t>
      </w:r>
    </w:p>
    <w:p w:rsidR="00252888" w:rsidRPr="00D928EE" w:rsidRDefault="00252888" w:rsidP="00252888"/>
    <w:p w:rsidR="00252888" w:rsidRPr="00D928EE" w:rsidRDefault="00252888" w:rsidP="00252888"/>
    <w:p w:rsidR="00252888" w:rsidRPr="00D928EE" w:rsidRDefault="00252888" w:rsidP="00252888"/>
    <w:p w:rsidR="00252888" w:rsidRPr="00D928EE" w:rsidRDefault="00252888" w:rsidP="00252888">
      <w:pPr>
        <w:pStyle w:val="Heading4"/>
        <w:rPr>
          <w:rFonts w:eastAsia="Times New Roman"/>
        </w:rPr>
      </w:pPr>
      <w:r w:rsidRPr="00D928EE">
        <w:rPr>
          <w:rFonts w:eastAsia="Times New Roman"/>
        </w:rPr>
        <w:t xml:space="preserve">The </w:t>
      </w:r>
      <w:proofErr w:type="spellStart"/>
      <w:r w:rsidRPr="00D928EE">
        <w:rPr>
          <w:rFonts w:eastAsia="Times New Roman"/>
        </w:rPr>
        <w:t>neg</w:t>
      </w:r>
      <w:proofErr w:type="spellEnd"/>
      <w:r w:rsidRPr="00D928EE">
        <w:rPr>
          <w:rFonts w:eastAsia="Times New Roman"/>
        </w:rPr>
        <w:t xml:space="preserve"> has failed to engage the institutions that exist and control society -- We must </w:t>
      </w:r>
      <w:r w:rsidRPr="00D928EE">
        <w:rPr>
          <w:rFonts w:eastAsia="Times New Roman"/>
          <w:u w:val="single"/>
        </w:rPr>
        <w:t>move beyond their abstraction</w:t>
      </w:r>
      <w:r w:rsidRPr="00D928EE">
        <w:rPr>
          <w:rFonts w:eastAsia="Times New Roman"/>
        </w:rPr>
        <w:t xml:space="preserve"> in favor of discussing the tough choices and trade-offs that a non-institutional analysis wishes away – institutions are </w:t>
      </w:r>
      <w:r w:rsidRPr="00D928EE">
        <w:rPr>
          <w:rFonts w:eastAsia="Times New Roman"/>
          <w:u w:val="single"/>
        </w:rPr>
        <w:t>inevitable</w:t>
      </w:r>
      <w:r w:rsidRPr="00D928EE">
        <w:rPr>
          <w:rFonts w:eastAsia="Times New Roman"/>
        </w:rPr>
        <w:t xml:space="preserve"> and learning to pragmatically engage them best facilitates change – empirically proven through New York State prison reform that effectively included the work of prisoners</w:t>
      </w:r>
    </w:p>
    <w:p w:rsidR="00252888" w:rsidRPr="00D928EE" w:rsidRDefault="00252888" w:rsidP="00252888">
      <w:proofErr w:type="spellStart"/>
      <w:r w:rsidRPr="00D928EE">
        <w:rPr>
          <w:b/>
        </w:rPr>
        <w:t>Minkler</w:t>
      </w:r>
      <w:proofErr w:type="spellEnd"/>
      <w:r w:rsidRPr="00D928EE">
        <w:rPr>
          <w:b/>
        </w:rPr>
        <w:t xml:space="preserve"> 12</w:t>
      </w:r>
      <w:r w:rsidRPr="00D928EE">
        <w:t xml:space="preserve"> [Meredith </w:t>
      </w:r>
      <w:proofErr w:type="spellStart"/>
      <w:r w:rsidRPr="00D928EE">
        <w:t>Minkler</w:t>
      </w:r>
      <w:proofErr w:type="spellEnd"/>
      <w:r w:rsidRPr="00D928EE">
        <w:t xml:space="preserve">, Professor of Health and Social Behavior, University of California-Berkeley, </w:t>
      </w:r>
      <w:r w:rsidRPr="00D928EE">
        <w:rPr>
          <w:i/>
        </w:rPr>
        <w:t>Community Organizing and Community Building for Health and Welfare</w:t>
      </w:r>
      <w:r w:rsidRPr="00D928EE">
        <w:t>, New Brunswick: Rutgers, 2012]</w:t>
      </w:r>
    </w:p>
    <w:p w:rsidR="00252888" w:rsidRPr="00D928EE" w:rsidRDefault="00252888" w:rsidP="00252888"/>
    <w:p w:rsidR="00252888" w:rsidRPr="00D928EE" w:rsidRDefault="00252888" w:rsidP="00252888">
      <w:pPr>
        <w:rPr>
          <w:sz w:val="16"/>
        </w:rPr>
      </w:pPr>
      <w:r w:rsidRPr="00D928EE">
        <w:rPr>
          <w:rStyle w:val="StyleUnderline"/>
        </w:rPr>
        <w:t>In public health</w:t>
      </w:r>
      <w:r w:rsidRPr="00D928EE">
        <w:rPr>
          <w:sz w:val="16"/>
        </w:rPr>
        <w:t xml:space="preserve">, urban and regional planning, social work, and related fields, </w:t>
      </w:r>
      <w:r w:rsidRPr="00D928EE">
        <w:rPr>
          <w:rStyle w:val="StyleUnderline"/>
        </w:rPr>
        <w:t>a hallmark of community organizing and community building lies in their commitment to action and social change</w:t>
      </w:r>
      <w:r w:rsidRPr="00D928EE">
        <w:rPr>
          <w:sz w:val="16"/>
        </w:rPr>
        <w:t xml:space="preserve">. Although such action may take many forms, </w:t>
      </w:r>
      <w:r w:rsidRPr="00D928EE">
        <w:rPr>
          <w:rStyle w:val="StyleUnderline"/>
        </w:rPr>
        <w:t>community builders and organizers increasingly are turning to policy approaches as among the most potent for affecting the health and well-being of communities</w:t>
      </w:r>
      <w:r w:rsidRPr="00D928EE">
        <w:rPr>
          <w:sz w:val="16"/>
        </w:rPr>
        <w:t>.</w:t>
      </w:r>
      <w:r w:rsidRPr="00D928EE">
        <w:rPr>
          <w:sz w:val="12"/>
        </w:rPr>
        <w:t>¶</w:t>
      </w:r>
      <w:r w:rsidRPr="00D928EE">
        <w:rPr>
          <w:sz w:val="16"/>
        </w:rPr>
        <w:t xml:space="preserve"> </w:t>
      </w:r>
      <w:proofErr w:type="gramStart"/>
      <w:r w:rsidRPr="00D928EE">
        <w:rPr>
          <w:rStyle w:val="StyleUnderline"/>
        </w:rPr>
        <w:t>The</w:t>
      </w:r>
      <w:proofErr w:type="gramEnd"/>
      <w:r w:rsidRPr="00D928EE">
        <w:rPr>
          <w:rStyle w:val="StyleUnderline"/>
        </w:rPr>
        <w:t xml:space="preserve"> rationale for an emphasis on policy in the health field is well documented</w:t>
      </w:r>
      <w:r w:rsidRPr="00D928EE">
        <w:rPr>
          <w:sz w:val="16"/>
        </w:rPr>
        <w:t xml:space="preserve">. The </w:t>
      </w:r>
      <w:r w:rsidRPr="00D928EE">
        <w:rPr>
          <w:rStyle w:val="StyleUnderline"/>
        </w:rPr>
        <w:t>dramatic declines in U.S. mortality rates over the past century have been attributed</w:t>
      </w:r>
      <w:r w:rsidRPr="00D928EE">
        <w:rPr>
          <w:sz w:val="16"/>
        </w:rPr>
        <w:t xml:space="preserve"> in large part </w:t>
      </w:r>
      <w:r w:rsidRPr="00D928EE">
        <w:rPr>
          <w:rStyle w:val="StyleUnderline"/>
        </w:rPr>
        <w:t>to environmental and policy-related changes in sanitation, water supply, and food quality</w:t>
      </w:r>
      <w:r w:rsidRPr="00D928EE">
        <w:rPr>
          <w:sz w:val="16"/>
        </w:rPr>
        <w:t xml:space="preserve"> (McGinnis and </w:t>
      </w:r>
      <w:proofErr w:type="spellStart"/>
      <w:r w:rsidRPr="00D928EE">
        <w:rPr>
          <w:sz w:val="16"/>
        </w:rPr>
        <w:t>Foege</w:t>
      </w:r>
      <w:proofErr w:type="spellEnd"/>
      <w:r w:rsidRPr="00D928EE">
        <w:rPr>
          <w:sz w:val="16"/>
        </w:rPr>
        <w:t xml:space="preserve"> 1993; House et al. 2008). More recently, </w:t>
      </w:r>
      <w:r w:rsidRPr="00D928EE">
        <w:rPr>
          <w:rStyle w:val="StyleUnderline"/>
        </w:rPr>
        <w:t>community organizing and</w:t>
      </w:r>
      <w:r w:rsidRPr="00D928EE">
        <w:rPr>
          <w:sz w:val="16"/>
        </w:rPr>
        <w:t xml:space="preserve"> the subsequent development of </w:t>
      </w:r>
      <w:r w:rsidRPr="00D928EE">
        <w:rPr>
          <w:rStyle w:val="StyleUnderline"/>
        </w:rPr>
        <w:t xml:space="preserve">social movements in areas such as </w:t>
      </w:r>
      <w:r w:rsidRPr="00D928EE">
        <w:rPr>
          <w:rStyle w:val="Emphasis"/>
        </w:rPr>
        <w:t>women's rights</w:t>
      </w:r>
      <w:r w:rsidRPr="00D928EE">
        <w:rPr>
          <w:sz w:val="16"/>
        </w:rPr>
        <w:t xml:space="preserve">, </w:t>
      </w:r>
      <w:r w:rsidRPr="00D928EE">
        <w:rPr>
          <w:rStyle w:val="Emphasis"/>
        </w:rPr>
        <w:t>HIV/AIDS prevention</w:t>
      </w:r>
      <w:r w:rsidRPr="00D928EE">
        <w:rPr>
          <w:sz w:val="16"/>
        </w:rPr>
        <w:t xml:space="preserve">, </w:t>
      </w:r>
      <w:r w:rsidRPr="00D928EE">
        <w:rPr>
          <w:rStyle w:val="Emphasis"/>
        </w:rPr>
        <w:t>disability rights</w:t>
      </w:r>
      <w:r w:rsidRPr="00D928EE">
        <w:rPr>
          <w:sz w:val="16"/>
        </w:rPr>
        <w:t xml:space="preserve">, </w:t>
      </w:r>
      <w:r w:rsidRPr="00D928EE">
        <w:rPr>
          <w:rStyle w:val="StyleUnderline"/>
        </w:rPr>
        <w:t>and</w:t>
      </w:r>
      <w:r w:rsidRPr="00D928EE">
        <w:rPr>
          <w:sz w:val="16"/>
        </w:rPr>
        <w:t xml:space="preserve"> environmental and </w:t>
      </w:r>
      <w:r w:rsidRPr="00D928EE">
        <w:rPr>
          <w:rStyle w:val="Emphasis"/>
        </w:rPr>
        <w:t>climate justice</w:t>
      </w:r>
      <w:r w:rsidRPr="00D928EE">
        <w:rPr>
          <w:sz w:val="16"/>
        </w:rPr>
        <w:t xml:space="preserve"> </w:t>
      </w:r>
      <w:r w:rsidRPr="00D928EE">
        <w:rPr>
          <w:rStyle w:val="StyleUnderline"/>
        </w:rPr>
        <w:t xml:space="preserve">have played a </w:t>
      </w:r>
      <w:r w:rsidRPr="00D928EE">
        <w:rPr>
          <w:rStyle w:val="Emphasis"/>
        </w:rPr>
        <w:t>crucial role</w:t>
      </w:r>
      <w:r w:rsidRPr="00D928EE">
        <w:rPr>
          <w:rStyle w:val="StyleUnderline"/>
        </w:rPr>
        <w:t xml:space="preserve"> in changing policies on the local through the national levels</w:t>
      </w:r>
      <w:r w:rsidRPr="00D928EE">
        <w:rPr>
          <w:sz w:val="16"/>
        </w:rPr>
        <w:t xml:space="preserve"> (Brown et al. 2012). </w:t>
      </w:r>
      <w:r w:rsidRPr="00D928EE">
        <w:rPr>
          <w:rStyle w:val="Emphasis"/>
        </w:rPr>
        <w:t>Successful efforts</w:t>
      </w:r>
      <w:r w:rsidRPr="00D928EE">
        <w:rPr>
          <w:sz w:val="16"/>
        </w:rPr>
        <w:t xml:space="preserve"> in many parts of the country </w:t>
      </w:r>
      <w:r w:rsidRPr="00D928EE">
        <w:rPr>
          <w:rStyle w:val="StyleUnderline"/>
        </w:rPr>
        <w:t>to ban smoking in public places, curb the sale of handguns, and promote healthier food environments,</w:t>
      </w:r>
      <w:r w:rsidRPr="00D928EE">
        <w:rPr>
          <w:sz w:val="16"/>
        </w:rPr>
        <w:t xml:space="preserve"> as well as the enactment of legislation (albeit inadequate) to clean up toxic waste, </w:t>
      </w:r>
      <w:r w:rsidRPr="00D928EE">
        <w:rPr>
          <w:rStyle w:val="StyleUnderline"/>
        </w:rPr>
        <w:t xml:space="preserve">are among the many </w:t>
      </w:r>
      <w:r w:rsidRPr="00D928EE">
        <w:rPr>
          <w:rStyle w:val="Emphasis"/>
        </w:rPr>
        <w:t>policy-related victories</w:t>
      </w:r>
      <w:r w:rsidRPr="00D928EE">
        <w:rPr>
          <w:rStyle w:val="StyleUnderline"/>
        </w:rPr>
        <w:t xml:space="preserve"> that </w:t>
      </w:r>
      <w:r w:rsidRPr="00D928EE">
        <w:rPr>
          <w:rStyle w:val="Emphasis"/>
        </w:rPr>
        <w:t>took root in local community organizing and community building efforts.</w:t>
      </w:r>
      <w:r w:rsidRPr="00D928EE">
        <w:rPr>
          <w:sz w:val="16"/>
        </w:rPr>
        <w:t xml:space="preserve"> Finally, on a global level, the healthy cities/healthy communities movement has, since its inception, focused on broad policy-level changes as a means of helping communities realize their visions of a healthy place in which to live, work, and play (</w:t>
      </w:r>
      <w:proofErr w:type="spellStart"/>
      <w:r w:rsidRPr="00D928EE">
        <w:rPr>
          <w:sz w:val="16"/>
        </w:rPr>
        <w:t>Corburn</w:t>
      </w:r>
      <w:proofErr w:type="spellEnd"/>
      <w:r w:rsidRPr="00D928EE">
        <w:rPr>
          <w:sz w:val="16"/>
        </w:rPr>
        <w:t xml:space="preserve"> 2009; O'Neill and Simard 2006; see chapter 9). </w:t>
      </w:r>
      <w:r w:rsidRPr="00D928EE">
        <w:rPr>
          <w:sz w:val="12"/>
        </w:rPr>
        <w:t>¶</w:t>
      </w:r>
      <w:r w:rsidRPr="00D928EE">
        <w:rPr>
          <w:sz w:val="16"/>
        </w:rPr>
        <w:t xml:space="preserve"> </w:t>
      </w:r>
      <w:r w:rsidRPr="00D928EE">
        <w:rPr>
          <w:rStyle w:val="StyleUnderline"/>
        </w:rPr>
        <w:t>For many community residents</w:t>
      </w:r>
      <w:r w:rsidRPr="00D928EE">
        <w:rPr>
          <w:sz w:val="16"/>
        </w:rPr>
        <w:t>, however, "</w:t>
      </w:r>
      <w:r w:rsidRPr="00D928EE">
        <w:rPr>
          <w:rStyle w:val="StyleUnderline"/>
        </w:rPr>
        <w:t>public policy has become unfamiliar and irrelevant, complicated, inaccessible and confusing</w:t>
      </w:r>
      <w:r w:rsidRPr="00D928EE">
        <w:rPr>
          <w:sz w:val="16"/>
        </w:rPr>
        <w:t xml:space="preserve">" (Blackwell and </w:t>
      </w:r>
      <w:proofErr w:type="spellStart"/>
      <w:r w:rsidRPr="00D928EE">
        <w:rPr>
          <w:sz w:val="16"/>
        </w:rPr>
        <w:t>Colmenar</w:t>
      </w:r>
      <w:proofErr w:type="spellEnd"/>
      <w:r w:rsidRPr="00D928EE">
        <w:rPr>
          <w:sz w:val="16"/>
        </w:rPr>
        <w:t xml:space="preserve"> 2000, 162). </w:t>
      </w:r>
      <w:r w:rsidRPr="00D928EE">
        <w:rPr>
          <w:rStyle w:val="StyleUnderline"/>
        </w:rPr>
        <w:t>And even those who do believe in the importance of public policy often feel ineffectual in their ability to influence major decisions affecting their lives</w:t>
      </w:r>
      <w:r w:rsidRPr="00D928EE">
        <w:rPr>
          <w:sz w:val="16"/>
        </w:rPr>
        <w:t xml:space="preserve">. </w:t>
      </w:r>
      <w:r w:rsidRPr="00D928EE">
        <w:rPr>
          <w:rStyle w:val="StyleUnderline"/>
        </w:rPr>
        <w:t>In a similar way, professionals in health, social work, and related fields who work on the community level sometimes have been reluctant to focus on policy-related activity</w:t>
      </w:r>
      <w:r w:rsidRPr="00D928EE">
        <w:rPr>
          <w:sz w:val="16"/>
        </w:rPr>
        <w:t>, which they perceive as taking place primarily "out there" on the state and national levels—levels seen as being far removed from their day-to-day community organizing efforts (</w:t>
      </w:r>
      <w:proofErr w:type="spellStart"/>
      <w:r w:rsidRPr="00D928EE">
        <w:rPr>
          <w:sz w:val="16"/>
        </w:rPr>
        <w:t>Minkler</w:t>
      </w:r>
      <w:proofErr w:type="spellEnd"/>
      <w:r w:rsidRPr="00D928EE">
        <w:rPr>
          <w:sz w:val="16"/>
        </w:rPr>
        <w:t xml:space="preserve"> and Freudenberg 2010). Confusion over the extent to which nonprofit organizations can engage in policy advocacy without jeopardizing their funding also have been cause for concern, though as Homan (2011) and others have noted, this fear is often exaggerated and not in line with actual federal or foundation grantee guidelines (see chapter 7).</w:t>
      </w:r>
      <w:r w:rsidRPr="00D928EE">
        <w:rPr>
          <w:sz w:val="12"/>
        </w:rPr>
        <w:t>¶</w:t>
      </w:r>
      <w:r w:rsidRPr="00D928EE">
        <w:rPr>
          <w:sz w:val="16"/>
        </w:rPr>
        <w:t xml:space="preserve"> </w:t>
      </w:r>
      <w:r w:rsidRPr="00D928EE">
        <w:rPr>
          <w:rStyle w:val="StyleUnderline"/>
        </w:rPr>
        <w:t xml:space="preserve">Despite the challenges faced, </w:t>
      </w:r>
      <w:r w:rsidRPr="00D928EE">
        <w:rPr>
          <w:sz w:val="16"/>
        </w:rPr>
        <w:t>health professionals and their</w:t>
      </w:r>
      <w:r w:rsidRPr="00D928EE">
        <w:rPr>
          <w:rStyle w:val="StyleUnderline"/>
        </w:rPr>
        <w:t xml:space="preserve"> community partners</w:t>
      </w:r>
      <w:r w:rsidRPr="00D928EE">
        <w:rPr>
          <w:sz w:val="16"/>
        </w:rPr>
        <w:t xml:space="preserve">, as well as policymakers themselves, increasingly </w:t>
      </w:r>
      <w:r w:rsidRPr="00D928EE">
        <w:rPr>
          <w:rStyle w:val="StyleUnderline"/>
        </w:rPr>
        <w:t xml:space="preserve">are recognizing community organizing and community building as </w:t>
      </w:r>
      <w:r w:rsidRPr="00D928EE">
        <w:rPr>
          <w:rStyle w:val="Emphasis"/>
        </w:rPr>
        <w:t>critical strategies</w:t>
      </w:r>
      <w:r w:rsidRPr="00D928EE">
        <w:rPr>
          <w:rStyle w:val="StyleUnderline"/>
        </w:rPr>
        <w:t xml:space="preserve"> for helping to </w:t>
      </w:r>
      <w:r w:rsidRPr="00D928EE">
        <w:rPr>
          <w:rStyle w:val="Emphasis"/>
        </w:rPr>
        <w:t>effect</w:t>
      </w:r>
      <w:r w:rsidRPr="00D928EE">
        <w:rPr>
          <w:rStyle w:val="StyleUnderline"/>
        </w:rPr>
        <w:t xml:space="preserve"> healthy </w:t>
      </w:r>
      <w:r w:rsidRPr="00D928EE">
        <w:rPr>
          <w:rStyle w:val="Emphasis"/>
        </w:rPr>
        <w:t>public policy</w:t>
      </w:r>
      <w:r w:rsidRPr="00D928EE">
        <w:rPr>
          <w:sz w:val="16"/>
        </w:rPr>
        <w:t xml:space="preserve">. Indeed, </w:t>
      </w:r>
      <w:r w:rsidRPr="00D928EE">
        <w:rPr>
          <w:rStyle w:val="StyleUnderline"/>
        </w:rPr>
        <w:t>if community building principles are taken seriously</w:t>
      </w:r>
      <w:r w:rsidRPr="00D928EE">
        <w:rPr>
          <w:sz w:val="16"/>
        </w:rPr>
        <w:t xml:space="preserve">, </w:t>
      </w:r>
      <w:r w:rsidRPr="00D928EE">
        <w:rPr>
          <w:rStyle w:val="Emphasis"/>
        </w:rPr>
        <w:t>policymaking itself may become a process of community building</w:t>
      </w:r>
      <w:r w:rsidRPr="00D928EE">
        <w:rPr>
          <w:sz w:val="16"/>
        </w:rPr>
        <w:t xml:space="preserve">, </w:t>
      </w:r>
      <w:r w:rsidRPr="00D928EE">
        <w:rPr>
          <w:rStyle w:val="StyleUnderline"/>
        </w:rPr>
        <w:t xml:space="preserve">with community members engaged at every step, from framing the issues to interpreting the data, discussing the options, and </w:t>
      </w:r>
      <w:r w:rsidRPr="00D928EE">
        <w:rPr>
          <w:rStyle w:val="Emphasis"/>
        </w:rPr>
        <w:t>working for the adoption of the policy change they wish to</w:t>
      </w:r>
      <w:r w:rsidRPr="00D928EE">
        <w:rPr>
          <w:rStyle w:val="StyleUnderline"/>
        </w:rPr>
        <w:t xml:space="preserve"> see</w:t>
      </w:r>
      <w:r w:rsidRPr="00D928EE">
        <w:rPr>
          <w:sz w:val="16"/>
        </w:rPr>
        <w:t>.</w:t>
      </w:r>
      <w:r w:rsidRPr="00D928EE">
        <w:rPr>
          <w:sz w:val="12"/>
        </w:rPr>
        <w:t>¶</w:t>
      </w:r>
      <w:r w:rsidRPr="00D928EE">
        <w:rPr>
          <w:sz w:val="16"/>
        </w:rPr>
        <w:t xml:space="preserve"> We begin this chapter by offering a conceptual framework for understanding policy and policy advocacy from a community organizing and community building perspective, including a look at the key steps involved in this process. We then offer two examples demonstrating some of the many ways in which local community organizing and community-based partnership efforts have worked to influence the policymaking process. We conclude by broadening our gaze to suggest how the application of community building and community organizing principles should be an integral part of policy design.</w:t>
      </w:r>
      <w:r w:rsidRPr="00D928EE">
        <w:rPr>
          <w:sz w:val="12"/>
        </w:rPr>
        <w:t>¶</w:t>
      </w:r>
      <w:r w:rsidRPr="00D928EE">
        <w:rPr>
          <w:sz w:val="16"/>
        </w:rPr>
        <w:t xml:space="preserve"> Conceptual Framework</w:t>
      </w:r>
      <w:r w:rsidRPr="00D928EE">
        <w:rPr>
          <w:sz w:val="12"/>
        </w:rPr>
        <w:t>¶</w:t>
      </w:r>
      <w:r w:rsidRPr="00D928EE">
        <w:rPr>
          <w:sz w:val="16"/>
        </w:rPr>
        <w:t xml:space="preserve"> For the purposes of this chapter, </w:t>
      </w:r>
      <w:r w:rsidRPr="00D928EE">
        <w:rPr>
          <w:rStyle w:val="StyleUnderline"/>
        </w:rPr>
        <w:t>policies are defined as the laws and regulations, including both formal and informal rules</w:t>
      </w:r>
      <w:r w:rsidRPr="00D928EE">
        <w:rPr>
          <w:sz w:val="16"/>
        </w:rPr>
        <w:t>, "by which opportunities are framed— what is allowed, encouraged, discouraged, or prohibited" (Bell and Standish 2005, 339). As Bell and Standish go on to note, "</w:t>
      </w:r>
      <w:r w:rsidRPr="00D928EE">
        <w:rPr>
          <w:rStyle w:val="StyleUnderline"/>
        </w:rPr>
        <w:t>Policies also determine the shape, size and character of communities</w:t>
      </w:r>
      <w:r w:rsidRPr="00D928EE">
        <w:rPr>
          <w:sz w:val="16"/>
        </w:rPr>
        <w:t>," including, for example, neighborhood density and population composition, and whether businesses (including polluting industries) can move in (339).</w:t>
      </w:r>
      <w:r w:rsidRPr="00D928EE">
        <w:rPr>
          <w:sz w:val="12"/>
        </w:rPr>
        <w:t>¶</w:t>
      </w:r>
      <w:r w:rsidRPr="00D928EE">
        <w:rPr>
          <w:sz w:val="16"/>
        </w:rPr>
        <w:t xml:space="preserve"> As </w:t>
      </w:r>
      <w:proofErr w:type="spellStart"/>
      <w:r w:rsidRPr="00D928EE">
        <w:rPr>
          <w:sz w:val="16"/>
        </w:rPr>
        <w:t>Milio</w:t>
      </w:r>
      <w:proofErr w:type="spellEnd"/>
      <w:r w:rsidRPr="00D928EE">
        <w:rPr>
          <w:sz w:val="16"/>
        </w:rPr>
        <w:t xml:space="preserve"> (1998) has pointed out, "The intent [of policy] is to achieve a more acceptable state of affairs and, from a public health perspective, a more health- promoting society" (15). From the perspective of health equity, policies should be designed that "[provide] all people with fair opportunities to attain their full health potential to the extent possible" (</w:t>
      </w:r>
      <w:proofErr w:type="spellStart"/>
      <w:r w:rsidRPr="00D928EE">
        <w:rPr>
          <w:sz w:val="16"/>
        </w:rPr>
        <w:t>Braveman</w:t>
      </w:r>
      <w:proofErr w:type="spellEnd"/>
      <w:r w:rsidRPr="00D928EE">
        <w:rPr>
          <w:sz w:val="16"/>
        </w:rPr>
        <w:t xml:space="preserve"> 2006, 167), in large part by working to eliminate unfair or unjust conditions resulting in health disparities (see also Giles and Liburd 2010; Bell and Lee 2011).</w:t>
      </w:r>
      <w:r w:rsidRPr="00D928EE">
        <w:rPr>
          <w:sz w:val="12"/>
        </w:rPr>
        <w:t>¶</w:t>
      </w:r>
      <w:r w:rsidRPr="00D928EE">
        <w:rPr>
          <w:sz w:val="16"/>
        </w:rPr>
        <w:t xml:space="preserve"> </w:t>
      </w:r>
      <w:r w:rsidRPr="00D928EE">
        <w:rPr>
          <w:rStyle w:val="StyleUnderline"/>
        </w:rPr>
        <w:t>Many models of the policymaking process have relevance for those engaged in community organizing and community building</w:t>
      </w:r>
      <w:r w:rsidRPr="00D928EE">
        <w:rPr>
          <w:sz w:val="16"/>
        </w:rPr>
        <w:t xml:space="preserve">. Among the most influential is a model developed by political scientist John </w:t>
      </w:r>
      <w:proofErr w:type="spellStart"/>
      <w:r w:rsidRPr="00D928EE">
        <w:rPr>
          <w:rStyle w:val="StyleUnderline"/>
        </w:rPr>
        <w:t>Kingdon</w:t>
      </w:r>
      <w:proofErr w:type="spellEnd"/>
      <w:r w:rsidRPr="00D928EE">
        <w:rPr>
          <w:sz w:val="16"/>
        </w:rPr>
        <w:t xml:space="preserve"> (2003) </w:t>
      </w:r>
      <w:r w:rsidRPr="00D928EE">
        <w:rPr>
          <w:rStyle w:val="StyleUnderline"/>
        </w:rPr>
        <w:t>that posits that in order to get the attention of policymakers, we need to address three processes</w:t>
      </w:r>
      <w:r w:rsidRPr="00D928EE">
        <w:rPr>
          <w:sz w:val="16"/>
        </w:rPr>
        <w:t xml:space="preserve">: </w:t>
      </w:r>
      <w:r w:rsidRPr="00D928EE">
        <w:rPr>
          <w:rStyle w:val="Emphasis"/>
        </w:rPr>
        <w:t>convincing decision makers that a problem exists</w:t>
      </w:r>
      <w:r w:rsidRPr="00D928EE">
        <w:rPr>
          <w:sz w:val="16"/>
        </w:rPr>
        <w:t xml:space="preserve">; </w:t>
      </w:r>
      <w:r w:rsidRPr="00D928EE">
        <w:rPr>
          <w:rStyle w:val="Emphasis"/>
        </w:rPr>
        <w:t>proposing feasible, politically attractive proposals to solve the problem</w:t>
      </w:r>
      <w:r w:rsidRPr="00D928EE">
        <w:rPr>
          <w:sz w:val="16"/>
        </w:rPr>
        <w:t xml:space="preserve">; and </w:t>
      </w:r>
      <w:r w:rsidRPr="00D928EE">
        <w:rPr>
          <w:rStyle w:val="Emphasis"/>
        </w:rPr>
        <w:t>negotiating the politics that influence whether a proposal succeeds in the political arena</w:t>
      </w:r>
      <w:r w:rsidRPr="00D928EE">
        <w:rPr>
          <w:sz w:val="16"/>
        </w:rPr>
        <w:t xml:space="preserve">. The first stage, moving a policy issue onto the political agenda, is often the starting point for community organizing, and </w:t>
      </w:r>
      <w:proofErr w:type="spellStart"/>
      <w:r w:rsidRPr="00D928EE">
        <w:rPr>
          <w:sz w:val="16"/>
        </w:rPr>
        <w:t>Kingdon's</w:t>
      </w:r>
      <w:proofErr w:type="spellEnd"/>
      <w:r w:rsidRPr="00D928EE">
        <w:rPr>
          <w:sz w:val="16"/>
        </w:rPr>
        <w:t xml:space="preserve"> model has been used to help examine community- based agenda setting on issues such as teen access to birth control (</w:t>
      </w:r>
      <w:proofErr w:type="spellStart"/>
      <w:r w:rsidRPr="00D928EE">
        <w:rPr>
          <w:sz w:val="16"/>
        </w:rPr>
        <w:t>Brindis</w:t>
      </w:r>
      <w:proofErr w:type="spellEnd"/>
      <w:r w:rsidRPr="00D928EE">
        <w:rPr>
          <w:sz w:val="16"/>
        </w:rPr>
        <w:t xml:space="preserve"> et al. 2009), food security (</w:t>
      </w:r>
      <w:proofErr w:type="spellStart"/>
      <w:r w:rsidRPr="00D928EE">
        <w:rPr>
          <w:sz w:val="16"/>
        </w:rPr>
        <w:t>Brechwich</w:t>
      </w:r>
      <w:proofErr w:type="spellEnd"/>
      <w:r w:rsidRPr="00D928EE">
        <w:rPr>
          <w:sz w:val="16"/>
        </w:rPr>
        <w:t xml:space="preserve"> Vasquez et al. 2007), and asthma prevention through environmental policy change (</w:t>
      </w:r>
      <w:proofErr w:type="spellStart"/>
      <w:r w:rsidRPr="00D928EE">
        <w:rPr>
          <w:sz w:val="16"/>
        </w:rPr>
        <w:t>Minkler</w:t>
      </w:r>
      <w:proofErr w:type="spellEnd"/>
      <w:r w:rsidRPr="00D928EE">
        <w:rPr>
          <w:sz w:val="16"/>
        </w:rPr>
        <w:t xml:space="preserve"> et al. 2010).</w:t>
      </w:r>
      <w:r w:rsidRPr="00D928EE">
        <w:rPr>
          <w:sz w:val="12"/>
        </w:rPr>
        <w:t>¶</w:t>
      </w:r>
      <w:r w:rsidRPr="00D928EE">
        <w:rPr>
          <w:sz w:val="16"/>
        </w:rPr>
        <w:t xml:space="preserve"> </w:t>
      </w:r>
      <w:r w:rsidRPr="00D928EE">
        <w:rPr>
          <w:rStyle w:val="StyleUnderline"/>
        </w:rPr>
        <w:t>Theorists also stress the importance of a "window of opportunity" for policy that opens when there is a favorable coming together of problems, potential solutions, and political circumstances, often accompanied by community or public engagement</w:t>
      </w:r>
      <w:r w:rsidRPr="00D928EE">
        <w:rPr>
          <w:sz w:val="16"/>
        </w:rPr>
        <w:t xml:space="preserve"> (</w:t>
      </w:r>
      <w:proofErr w:type="spellStart"/>
      <w:r w:rsidRPr="00D928EE">
        <w:rPr>
          <w:sz w:val="16"/>
        </w:rPr>
        <w:t>Kingdon</w:t>
      </w:r>
      <w:proofErr w:type="spellEnd"/>
      <w:r w:rsidRPr="00D928EE">
        <w:rPr>
          <w:sz w:val="16"/>
        </w:rPr>
        <w:t xml:space="preserve"> 2003). </w:t>
      </w:r>
      <w:r w:rsidRPr="00D928EE">
        <w:rPr>
          <w:rStyle w:val="StyleUnderline"/>
        </w:rPr>
        <w:t>Identifying opening "policy windows" and being able to jump through them are important skills for community organizers</w:t>
      </w:r>
      <w:r w:rsidRPr="00D928EE">
        <w:rPr>
          <w:sz w:val="16"/>
        </w:rPr>
        <w:t xml:space="preserve">. </w:t>
      </w:r>
      <w:r w:rsidRPr="00D928EE">
        <w:rPr>
          <w:rStyle w:val="StyleUnderline"/>
        </w:rPr>
        <w:t xml:space="preserve">Monitoring developments in all three processes (getting your problem on the agenda, </w:t>
      </w:r>
      <w:r w:rsidRPr="00D928EE">
        <w:rPr>
          <w:rStyle w:val="Emphasis"/>
        </w:rPr>
        <w:t>proposing a feasible solution</w:t>
      </w:r>
      <w:r w:rsidRPr="00D928EE">
        <w:rPr>
          <w:rStyle w:val="StyleUnderline"/>
        </w:rPr>
        <w:t>, and getting to passage and implementation) is also a critical task for organizers and their allies, who can be ready to move in any of the three arenas as needed</w:t>
      </w:r>
      <w:r w:rsidRPr="00D928EE">
        <w:rPr>
          <w:sz w:val="16"/>
        </w:rPr>
        <w:t xml:space="preserve"> (</w:t>
      </w:r>
      <w:proofErr w:type="spellStart"/>
      <w:r w:rsidRPr="00D928EE">
        <w:rPr>
          <w:sz w:val="16"/>
        </w:rPr>
        <w:t>Minkler</w:t>
      </w:r>
      <w:proofErr w:type="spellEnd"/>
      <w:r w:rsidRPr="00D928EE">
        <w:rPr>
          <w:sz w:val="16"/>
        </w:rPr>
        <w:t xml:space="preserve"> and Freudenberg 2010).</w:t>
      </w:r>
      <w:r w:rsidRPr="00D928EE">
        <w:rPr>
          <w:sz w:val="12"/>
        </w:rPr>
        <w:t>¶</w:t>
      </w:r>
      <w:r w:rsidRPr="00D928EE">
        <w:rPr>
          <w:sz w:val="16"/>
        </w:rPr>
        <w:t xml:space="preserve"> Health policy researcher </w:t>
      </w:r>
      <w:proofErr w:type="spellStart"/>
      <w:r w:rsidRPr="00D928EE">
        <w:rPr>
          <w:sz w:val="16"/>
        </w:rPr>
        <w:t>Beauford</w:t>
      </w:r>
      <w:proofErr w:type="spellEnd"/>
      <w:r w:rsidRPr="00D928EE">
        <w:rPr>
          <w:sz w:val="16"/>
        </w:rPr>
        <w:t xml:space="preserve"> B. B. Longest Jr. (2006) describes the policy process as highly political, reflecting a mix of influences on both public and individual interests and rarely proceeding on the basis of rational or empirical decision making. Core components of his model suggest that it is also "distinctly cyclical," with a circular flow of interactions and influences between the various stages, and that it involves "an open system" in which "the process interacts with and is affected by events and circumstances in its external environment." The three distinct but interconnected phases in this model are the following:</w:t>
      </w:r>
      <w:r w:rsidRPr="00D928EE">
        <w:rPr>
          <w:sz w:val="12"/>
        </w:rPr>
        <w:t>¶</w:t>
      </w:r>
      <w:r w:rsidRPr="00D928EE">
        <w:rPr>
          <w:sz w:val="16"/>
        </w:rPr>
        <w:t xml:space="preserve"> </w:t>
      </w:r>
      <w:r w:rsidRPr="00D928EE">
        <w:rPr>
          <w:rFonts w:ascii="Times New Roman" w:hAnsi="Times New Roman" w:cs="Times New Roman"/>
          <w:sz w:val="16"/>
        </w:rPr>
        <w:t>■</w:t>
      </w:r>
      <w:r w:rsidRPr="00D928EE">
        <w:rPr>
          <w:sz w:val="16"/>
        </w:rPr>
        <w:t xml:space="preserve"> Policy formulation, encompassing activities involved in setting the policy agenda and later in the actual development of legislation</w:t>
      </w:r>
      <w:r w:rsidRPr="00D928EE">
        <w:rPr>
          <w:sz w:val="12"/>
        </w:rPr>
        <w:t>¶</w:t>
      </w:r>
      <w:r w:rsidRPr="00D928EE">
        <w:rPr>
          <w:sz w:val="16"/>
        </w:rPr>
        <w:t xml:space="preserve"> </w:t>
      </w:r>
      <w:r w:rsidRPr="00D928EE">
        <w:rPr>
          <w:rFonts w:ascii="Times New Roman" w:hAnsi="Times New Roman" w:cs="Times New Roman"/>
          <w:sz w:val="16"/>
        </w:rPr>
        <w:t>■</w:t>
      </w:r>
      <w:r w:rsidRPr="00D928EE">
        <w:rPr>
          <w:sz w:val="16"/>
        </w:rPr>
        <w:t xml:space="preserve"> Policy implementation, involving all those activities connected with </w:t>
      </w:r>
      <w:proofErr w:type="spellStart"/>
      <w:r w:rsidRPr="00D928EE">
        <w:rPr>
          <w:sz w:val="16"/>
        </w:rPr>
        <w:t>rule making</w:t>
      </w:r>
      <w:proofErr w:type="spellEnd"/>
      <w:r w:rsidRPr="00D928EE">
        <w:rPr>
          <w:sz w:val="16"/>
        </w:rPr>
        <w:t xml:space="preserve"> to guide the actual implementing and operationalizing of a policy</w:t>
      </w:r>
      <w:r w:rsidRPr="00D928EE">
        <w:rPr>
          <w:sz w:val="12"/>
        </w:rPr>
        <w:t>¶</w:t>
      </w:r>
      <w:r w:rsidRPr="00D928EE">
        <w:rPr>
          <w:sz w:val="16"/>
        </w:rPr>
        <w:t xml:space="preserve"> </w:t>
      </w:r>
      <w:r w:rsidRPr="00D928EE">
        <w:rPr>
          <w:rFonts w:ascii="Times New Roman" w:hAnsi="Times New Roman" w:cs="Times New Roman"/>
          <w:sz w:val="16"/>
        </w:rPr>
        <w:t>■</w:t>
      </w:r>
      <w:r w:rsidRPr="00D928EE">
        <w:rPr>
          <w:sz w:val="16"/>
        </w:rPr>
        <w:t xml:space="preserve"> Policy modification, including the revisiting and possible alteration of all previous decisions and compromises made during the policymaking process</w:t>
      </w:r>
      <w:r w:rsidRPr="00D928EE">
        <w:rPr>
          <w:sz w:val="12"/>
        </w:rPr>
        <w:t>¶</w:t>
      </w:r>
      <w:r w:rsidRPr="00D928EE">
        <w:rPr>
          <w:sz w:val="16"/>
        </w:rPr>
        <w:t xml:space="preserve"> As </w:t>
      </w:r>
      <w:proofErr w:type="spellStart"/>
      <w:r w:rsidRPr="00D928EE">
        <w:rPr>
          <w:sz w:val="16"/>
        </w:rPr>
        <w:t>Longest's</w:t>
      </w:r>
      <w:proofErr w:type="spellEnd"/>
      <w:r w:rsidRPr="00D928EE">
        <w:rPr>
          <w:sz w:val="16"/>
        </w:rPr>
        <w:t xml:space="preserve"> model suggests, </w:t>
      </w:r>
      <w:r w:rsidRPr="00D928EE">
        <w:rPr>
          <w:rStyle w:val="StyleUnderline"/>
        </w:rPr>
        <w:t>the formal enactment of legislation serves as a bridge between the policy formulation process and the subsequent implementation phase</w:t>
      </w:r>
      <w:r w:rsidRPr="00D928EE">
        <w:rPr>
          <w:sz w:val="16"/>
        </w:rPr>
        <w:t xml:space="preserve">. The policy modification phase then comes into play as a feedback loop through which minor tweaking of the legislation—or a major revisiting of the agenda-setting process—may take place. </w:t>
      </w:r>
      <w:r w:rsidRPr="00D928EE">
        <w:rPr>
          <w:rStyle w:val="StyleUnderline"/>
        </w:rPr>
        <w:t>Both the political nature of policymaking and the dynamic nature of the external environment in which policymaking occurs underscore the likelihood of policy modification</w:t>
      </w:r>
      <w:r w:rsidRPr="00D928EE">
        <w:rPr>
          <w:sz w:val="16"/>
        </w:rPr>
        <w:t>—and in extreme cases, even repeal—</w:t>
      </w:r>
      <w:r w:rsidRPr="00D928EE">
        <w:rPr>
          <w:rStyle w:val="StyleUnderline"/>
        </w:rPr>
        <w:t>during this phase of the process</w:t>
      </w:r>
      <w:r w:rsidRPr="00D928EE">
        <w:rPr>
          <w:sz w:val="16"/>
        </w:rPr>
        <w:t>.</w:t>
      </w:r>
      <w:r w:rsidRPr="00D928EE">
        <w:rPr>
          <w:sz w:val="12"/>
        </w:rPr>
        <w:t>¶</w:t>
      </w:r>
      <w:r w:rsidRPr="00D928EE">
        <w:rPr>
          <w:sz w:val="16"/>
        </w:rPr>
        <w:t xml:space="preserve"> Finally, both these and other popular models of the policymaking process (</w:t>
      </w:r>
      <w:proofErr w:type="spellStart"/>
      <w:r w:rsidRPr="00D928EE">
        <w:rPr>
          <w:sz w:val="16"/>
        </w:rPr>
        <w:t>Milio</w:t>
      </w:r>
      <w:proofErr w:type="spellEnd"/>
      <w:r w:rsidRPr="00D928EE">
        <w:rPr>
          <w:sz w:val="16"/>
        </w:rPr>
        <w:t xml:space="preserve"> 1998; </w:t>
      </w:r>
      <w:proofErr w:type="spellStart"/>
      <w:r w:rsidRPr="00D928EE">
        <w:rPr>
          <w:sz w:val="16"/>
        </w:rPr>
        <w:t>Bardach</w:t>
      </w:r>
      <w:proofErr w:type="spellEnd"/>
      <w:r w:rsidRPr="00D928EE">
        <w:rPr>
          <w:sz w:val="16"/>
        </w:rPr>
        <w:t xml:space="preserve"> 2000) suggest the existence of a series of steps or stages through which such processes typically progress, albeit with many feedback loops and circuitous detours along the way. Drawing on these various models, and on the work of organizer </w:t>
      </w:r>
      <w:proofErr w:type="spellStart"/>
      <w:r w:rsidRPr="00D928EE">
        <w:rPr>
          <w:sz w:val="16"/>
        </w:rPr>
        <w:t>Makani</w:t>
      </w:r>
      <w:proofErr w:type="spellEnd"/>
      <w:r w:rsidRPr="00D928EE">
        <w:rPr>
          <w:sz w:val="16"/>
        </w:rPr>
        <w:t xml:space="preserve"> </w:t>
      </w:r>
      <w:proofErr w:type="spellStart"/>
      <w:r w:rsidRPr="00D928EE">
        <w:rPr>
          <w:sz w:val="16"/>
        </w:rPr>
        <w:t>Themba</w:t>
      </w:r>
      <w:proofErr w:type="spellEnd"/>
      <w:r w:rsidRPr="00D928EE">
        <w:rPr>
          <w:sz w:val="16"/>
        </w:rPr>
        <w:t>-Nixon (1999, 2010), we summarize these stages and corresponding roles for organizers and advocates along the way</w:t>
      </w:r>
      <w:proofErr w:type="gramStart"/>
      <w:r w:rsidRPr="00D928EE">
        <w:rPr>
          <w:sz w:val="16"/>
        </w:rPr>
        <w:t>:</w:t>
      </w:r>
      <w:r w:rsidRPr="00D928EE">
        <w:rPr>
          <w:sz w:val="12"/>
        </w:rPr>
        <w:t>¶</w:t>
      </w:r>
      <w:proofErr w:type="gramEnd"/>
      <w:r w:rsidRPr="00D928EE">
        <w:rPr>
          <w:sz w:val="16"/>
        </w:rPr>
        <w:t xml:space="preserve"> </w:t>
      </w:r>
      <w:r w:rsidRPr="00D928EE">
        <w:rPr>
          <w:rFonts w:ascii="Times New Roman" w:hAnsi="Times New Roman" w:cs="Times New Roman"/>
          <w:sz w:val="16"/>
        </w:rPr>
        <w:t>■</w:t>
      </w:r>
      <w:r w:rsidRPr="00D928EE">
        <w:rPr>
          <w:sz w:val="16"/>
        </w:rPr>
        <w:t xml:space="preserve"> Problem identification and refinement. Policymakers and advocates identify problems or issues to be addressed in future legislation. Advocates and community organizers may "test the waters" at this stage, working with community members and conducting research to identify a shared problem or vision and to discover the true extent of support (or opposition) it may entail. </w:t>
      </w:r>
      <w:proofErr w:type="gramStart"/>
      <w:r w:rsidRPr="00D928EE">
        <w:rPr>
          <w:sz w:val="16"/>
        </w:rPr>
        <w:t xml:space="preserve">As </w:t>
      </w:r>
      <w:proofErr w:type="spellStart"/>
      <w:r w:rsidRPr="00D928EE">
        <w:rPr>
          <w:sz w:val="16"/>
        </w:rPr>
        <w:t>Themba</w:t>
      </w:r>
      <w:proofErr w:type="spellEnd"/>
      <w:r w:rsidRPr="00D928EE">
        <w:rPr>
          <w:sz w:val="16"/>
        </w:rPr>
        <w:t xml:space="preserve">-Nixon (2010) points out, "A good organizer carefully dissects how key constituents will perceive their </w:t>
      </w:r>
      <w:proofErr w:type="spellStart"/>
      <w:r w:rsidRPr="00D928EE">
        <w:rPr>
          <w:sz w:val="16"/>
        </w:rPr>
        <w:t>self interests</w:t>
      </w:r>
      <w:proofErr w:type="spellEnd"/>
      <w:r w:rsidRPr="00D928EE">
        <w:rPr>
          <w:sz w:val="16"/>
        </w:rPr>
        <w:t xml:space="preserve"> as they relate to the proposed policy" (147).</w:t>
      </w:r>
      <w:r w:rsidRPr="00D928EE">
        <w:rPr>
          <w:sz w:val="12"/>
        </w:rPr>
        <w:t>¶</w:t>
      </w:r>
      <w:r w:rsidRPr="00D928EE">
        <w:rPr>
          <w:sz w:val="16"/>
        </w:rPr>
        <w:t xml:space="preserve"> </w:t>
      </w:r>
      <w:r w:rsidRPr="00D928EE">
        <w:rPr>
          <w:rFonts w:ascii="Times New Roman" w:hAnsi="Times New Roman" w:cs="Times New Roman"/>
          <w:sz w:val="16"/>
        </w:rPr>
        <w:t>■</w:t>
      </w:r>
      <w:r w:rsidRPr="00D928EE">
        <w:rPr>
          <w:sz w:val="16"/>
        </w:rPr>
        <w:t xml:space="preserve"> Setting an agenda and creating awareness.</w:t>
      </w:r>
      <w:proofErr w:type="gramEnd"/>
      <w:r w:rsidRPr="00D928EE">
        <w:rPr>
          <w:sz w:val="16"/>
        </w:rPr>
        <w:t xml:space="preserve"> In policy terms, as </w:t>
      </w:r>
      <w:proofErr w:type="spellStart"/>
      <w:r w:rsidRPr="00D928EE">
        <w:rPr>
          <w:sz w:val="16"/>
        </w:rPr>
        <w:t>Kingdon</w:t>
      </w:r>
      <w:proofErr w:type="spellEnd"/>
      <w:r w:rsidRPr="00D928EE">
        <w:rPr>
          <w:sz w:val="16"/>
        </w:rPr>
        <w:t xml:space="preserve"> (2003) notes, the agenda is the list of issue areas to which policymakers are paying attention. Town hall meetings, public and policy awareness campaigns, media advocacy, and other means (e.g., testifying at hearing) all may be critical in both creating wider community awareness and getting on the policy agenda.</w:t>
      </w:r>
      <w:r w:rsidRPr="00D928EE">
        <w:rPr>
          <w:sz w:val="12"/>
        </w:rPr>
        <w:t>¶</w:t>
      </w:r>
      <w:r w:rsidRPr="00D928EE">
        <w:rPr>
          <w:sz w:val="16"/>
        </w:rPr>
        <w:t xml:space="preserve"> </w:t>
      </w:r>
      <w:r w:rsidRPr="00D928EE">
        <w:rPr>
          <w:rFonts w:ascii="Times New Roman" w:hAnsi="Times New Roman" w:cs="Times New Roman"/>
          <w:sz w:val="16"/>
        </w:rPr>
        <w:t>■</w:t>
      </w:r>
      <w:r w:rsidRPr="00D928EE">
        <w:rPr>
          <w:sz w:val="16"/>
        </w:rPr>
        <w:t xml:space="preserve"> Setting policy objectives. Clear objectives for the policy are identified based on the problem-reframing process. A SWOT analysis may be conducted at this stage to help community members lay out the strengths and weaknesses internal to their case and the opportunities and threats in the larger environment (Barry 1997; see also appendix 7).</w:t>
      </w:r>
      <w:r w:rsidRPr="00D928EE">
        <w:rPr>
          <w:sz w:val="12"/>
        </w:rPr>
        <w:t>¶</w:t>
      </w:r>
      <w:r w:rsidRPr="00D928EE">
        <w:rPr>
          <w:sz w:val="16"/>
        </w:rPr>
        <w:t xml:space="preserve"> </w:t>
      </w:r>
      <w:r w:rsidRPr="00D928EE">
        <w:rPr>
          <w:rFonts w:ascii="Times New Roman" w:hAnsi="Times New Roman" w:cs="Times New Roman"/>
          <w:sz w:val="16"/>
        </w:rPr>
        <w:t>■</w:t>
      </w:r>
      <w:r w:rsidRPr="00D928EE">
        <w:rPr>
          <w:sz w:val="16"/>
        </w:rPr>
        <w:t xml:space="preserve"> Designing alternative courses of action and weighing their consequences. In this "marketplace stage" competing interests are offered and compromises discussed. Advocates, organizers, and community members assess the likelihood of winning on their initial proposal and discuss alternatives if these seem necessary. Having a clear "pocketbook angle" (Staples 2004; see chapter 11) may also be critical at this stage to be able to show that the advocates' proposed solution is ideally cost saving, or at minimum cost neutral or worthy of the price tag attached.</w:t>
      </w:r>
      <w:r w:rsidRPr="00D928EE">
        <w:rPr>
          <w:sz w:val="12"/>
        </w:rPr>
        <w:t>¶</w:t>
      </w:r>
      <w:r w:rsidRPr="00D928EE">
        <w:rPr>
          <w:sz w:val="16"/>
        </w:rPr>
        <w:t xml:space="preserve"> </w:t>
      </w:r>
      <w:r w:rsidRPr="00D928EE">
        <w:rPr>
          <w:rFonts w:ascii="Times New Roman" w:hAnsi="Times New Roman" w:cs="Times New Roman"/>
          <w:sz w:val="16"/>
        </w:rPr>
        <w:t>■</w:t>
      </w:r>
      <w:r w:rsidRPr="00D928EE">
        <w:rPr>
          <w:sz w:val="16"/>
        </w:rPr>
        <w:t xml:space="preserve"> Victory and defense. Although not typically listed in policy process models, community celebrations of victories and attaining media exposure for these wins is an important part of the process from a community organizing and community building perspective. Concurrent with this stage, however, legal and other challenges must be anticipated and prepared for (</w:t>
      </w:r>
      <w:proofErr w:type="spellStart"/>
      <w:r w:rsidRPr="00D928EE">
        <w:rPr>
          <w:sz w:val="16"/>
        </w:rPr>
        <w:t>Themba</w:t>
      </w:r>
      <w:proofErr w:type="spellEnd"/>
      <w:r w:rsidRPr="00D928EE">
        <w:rPr>
          <w:sz w:val="16"/>
        </w:rPr>
        <w:t xml:space="preserve"> 1999; Temba-Nixon 2010).</w:t>
      </w:r>
      <w:r w:rsidRPr="00D928EE">
        <w:rPr>
          <w:sz w:val="12"/>
        </w:rPr>
        <w:t>¶</w:t>
      </w:r>
      <w:r w:rsidRPr="00D928EE">
        <w:rPr>
          <w:sz w:val="16"/>
        </w:rPr>
        <w:t xml:space="preserve"> </w:t>
      </w:r>
      <w:r w:rsidRPr="00D928EE">
        <w:rPr>
          <w:rFonts w:ascii="Times New Roman" w:hAnsi="Times New Roman" w:cs="Times New Roman"/>
          <w:sz w:val="16"/>
        </w:rPr>
        <w:t>■</w:t>
      </w:r>
      <w:r w:rsidRPr="00D928EE">
        <w:rPr>
          <w:sz w:val="16"/>
        </w:rPr>
        <w:t xml:space="preserve"> Assigning implementation responsibility. Decision makers identify the agency or unit with responsibility (and ideally the resources) for implementation; community groups work to ensure that enforcement takes place and that oversight mechanisms are in place.</w:t>
      </w:r>
      <w:r w:rsidRPr="00D928EE">
        <w:rPr>
          <w:sz w:val="12"/>
        </w:rPr>
        <w:t>¶</w:t>
      </w:r>
      <w:r w:rsidRPr="00D928EE">
        <w:rPr>
          <w:sz w:val="16"/>
        </w:rPr>
        <w:t xml:space="preserve"> </w:t>
      </w:r>
      <w:r w:rsidRPr="00D928EE">
        <w:rPr>
          <w:rFonts w:ascii="Times New Roman" w:hAnsi="Times New Roman" w:cs="Times New Roman"/>
          <w:sz w:val="16"/>
        </w:rPr>
        <w:t>■</w:t>
      </w:r>
      <w:r w:rsidRPr="00D928EE">
        <w:rPr>
          <w:sz w:val="16"/>
        </w:rPr>
        <w:t xml:space="preserve"> Evaluation. Many methods are employed for assessing policy impact and outcomes, such as stakeholder interviews, case studies, and tracking of media coverage, as well as more tailored advocacy evaluation methods, including policymaker ratings and the Bellwether methodology, through which a sample of influential and knowledgeable people in the public or private sectors are interviewed concerning a range of current policy issues (Coffman 2002; Coffman and Reed 2009). From a community organizing and community building perspective, participatory or empowerment evaluation (Wallerstein et al. 2002; </w:t>
      </w:r>
      <w:proofErr w:type="spellStart"/>
      <w:r w:rsidRPr="00D928EE">
        <w:rPr>
          <w:sz w:val="16"/>
        </w:rPr>
        <w:t>Fetterman</w:t>
      </w:r>
      <w:proofErr w:type="spellEnd"/>
      <w:r w:rsidRPr="00D928EE">
        <w:rPr>
          <w:sz w:val="16"/>
        </w:rPr>
        <w:t xml:space="preserve"> and </w:t>
      </w:r>
      <w:proofErr w:type="spellStart"/>
      <w:r w:rsidRPr="00D928EE">
        <w:rPr>
          <w:sz w:val="16"/>
        </w:rPr>
        <w:t>Wandersman</w:t>
      </w:r>
      <w:proofErr w:type="spellEnd"/>
      <w:r w:rsidRPr="00D928EE">
        <w:rPr>
          <w:sz w:val="16"/>
        </w:rPr>
        <w:t xml:space="preserve"> 2005) ideally is employed throughout the process to enable community members to play an active role in the evaluation procedure (see chapter 19).</w:t>
      </w:r>
      <w:r w:rsidRPr="00D928EE">
        <w:rPr>
          <w:sz w:val="12"/>
        </w:rPr>
        <w:t>¶</w:t>
      </w:r>
      <w:r w:rsidRPr="00D928EE">
        <w:rPr>
          <w:sz w:val="16"/>
        </w:rPr>
        <w:t xml:space="preserve"> As suggested above, and d</w:t>
      </w:r>
      <w:r w:rsidRPr="00D928EE">
        <w:rPr>
          <w:rStyle w:val="StyleUnderline"/>
        </w:rPr>
        <w:t>espite the linear listing of stages in policy process models like that described here, this process is in reality a dynamic and frequently convoluted one.</w:t>
      </w:r>
      <w:r w:rsidRPr="00D928EE">
        <w:rPr>
          <w:sz w:val="16"/>
        </w:rPr>
        <w:t xml:space="preserve"> </w:t>
      </w:r>
      <w:r w:rsidRPr="00D928EE">
        <w:rPr>
          <w:rStyle w:val="StyleUnderline"/>
        </w:rPr>
        <w:t>The often substantial role of private interest groups and political considerations also should not be underestimated,</w:t>
      </w:r>
      <w:r w:rsidRPr="00D928EE">
        <w:rPr>
          <w:sz w:val="16"/>
        </w:rPr>
        <w:t xml:space="preserve"> as captured in the saying popularized by Otto van Bismarck over a century ago, that "laws are like sausages. You should never watch them being made." Yet despite the messiness, involvement in the policymaking process has never been more vital for those concerned with community building and improving the public's health. We turn now to two brief case studies illustrating successful efforts by diverse grassroots groups, community-based organizations, and coalitions, often aided by professionals in public health and related fields, to create and shape healthy public policy.</w:t>
      </w:r>
      <w:r w:rsidRPr="00D928EE">
        <w:rPr>
          <w:sz w:val="12"/>
        </w:rPr>
        <w:t>¶</w:t>
      </w:r>
      <w:r w:rsidRPr="00D928EE">
        <w:rPr>
          <w:sz w:val="16"/>
        </w:rPr>
        <w:t xml:space="preserve"> Influencing Policy through Community Organizing and Community Building: Case Examples</w:t>
      </w:r>
      <w:r w:rsidRPr="00D928EE">
        <w:rPr>
          <w:sz w:val="12"/>
        </w:rPr>
        <w:t>¶</w:t>
      </w:r>
      <w:r w:rsidRPr="00D928EE">
        <w:rPr>
          <w:sz w:val="16"/>
        </w:rPr>
        <w:t xml:space="preserve"> Changing Policies to Foster Reintegration of Inmates Leaving Jail in New York City</w:t>
      </w:r>
      <w:r w:rsidRPr="00D928EE">
        <w:rPr>
          <w:sz w:val="12"/>
        </w:rPr>
        <w:t>¶</w:t>
      </w:r>
      <w:r w:rsidRPr="00D928EE">
        <w:rPr>
          <w:sz w:val="16"/>
        </w:rPr>
        <w:t xml:space="preserve"> </w:t>
      </w:r>
      <w:r w:rsidRPr="00D928EE">
        <w:rPr>
          <w:rStyle w:val="StyleUnderline"/>
        </w:rPr>
        <w:t xml:space="preserve">In New York City, where nearly one hundred thousand inmates are released from prison or jail annually, many return to jail or prison within a year, making their release, not one way, but a "round trip." </w:t>
      </w:r>
      <w:r w:rsidRPr="00D928EE">
        <w:rPr>
          <w:sz w:val="16"/>
        </w:rPr>
        <w:t xml:space="preserve">(Freudenberg et al. 2005). The communities of Central and East Harlem, whose returning inmates often are incarcerated for crimes related to poverty, violence, substance abuse, and mental illness, have been particularly affected by this confluence of problems (Freudenberg 2001; Freudenberg et al. 2005; Van </w:t>
      </w:r>
      <w:proofErr w:type="spellStart"/>
      <w:r w:rsidRPr="00D928EE">
        <w:rPr>
          <w:sz w:val="16"/>
        </w:rPr>
        <w:t>Olphen</w:t>
      </w:r>
      <w:proofErr w:type="spellEnd"/>
      <w:r w:rsidRPr="00D928EE">
        <w:rPr>
          <w:sz w:val="16"/>
        </w:rPr>
        <w:t xml:space="preserve"> et al. 2003; Freudenberg et al. 2010).</w:t>
      </w:r>
      <w:r w:rsidRPr="00D928EE">
        <w:rPr>
          <w:sz w:val="12"/>
        </w:rPr>
        <w:t>¶</w:t>
      </w:r>
      <w:r w:rsidRPr="00D928EE">
        <w:rPr>
          <w:sz w:val="16"/>
        </w:rPr>
        <w:t xml:space="preserve"> </w:t>
      </w:r>
      <w:r w:rsidRPr="00D928EE">
        <w:rPr>
          <w:rStyle w:val="StyleUnderline"/>
        </w:rPr>
        <w:t>The intersection of reentry issues with substance abuse, the longtime focus of the Center for Urban Epidemiologic Studies</w:t>
      </w:r>
      <w:r w:rsidRPr="00D928EE">
        <w:rPr>
          <w:sz w:val="16"/>
        </w:rPr>
        <w:t xml:space="preserve"> (CUES) in New York, </w:t>
      </w:r>
      <w:r w:rsidRPr="00D928EE">
        <w:rPr>
          <w:rStyle w:val="StyleUnderline"/>
        </w:rPr>
        <w:t xml:space="preserve">led its Policy Work Group to </w:t>
      </w:r>
      <w:r w:rsidRPr="00D928EE">
        <w:rPr>
          <w:rStyle w:val="Emphasis"/>
        </w:rPr>
        <w:t>identify reintegration of drug users who have served time in jail and prison as a priority concern.</w:t>
      </w:r>
      <w:r w:rsidRPr="00D928EE">
        <w:rPr>
          <w:sz w:val="16"/>
        </w:rPr>
        <w:t xml:space="preserve"> CUES included as partners community residents and representatives of advocacy organizations, the New York City Department of Health and Mental Hygiene, and academics from Hunter College and the New York Academy of Medicine. An active Community Advisory Board also worked with CUES throughout the process. Together, the diverse membership of the Policy Work Group recast the problem of inmate reentry in a public health framework. </w:t>
      </w:r>
      <w:r w:rsidRPr="00D928EE">
        <w:rPr>
          <w:rStyle w:val="StyleUnderline"/>
        </w:rPr>
        <w:t>They noted</w:t>
      </w:r>
      <w:r w:rsidRPr="00D928EE">
        <w:rPr>
          <w:sz w:val="16"/>
        </w:rPr>
        <w:t xml:space="preserve">, for example, </w:t>
      </w:r>
      <w:r w:rsidRPr="00D928EE">
        <w:rPr>
          <w:rStyle w:val="StyleUnderline"/>
        </w:rPr>
        <w:t>that high proportions of returning inmates had substance abuse and other mental health problems, and frequently conditions such as HIV/AIDS, tuberculosis, and hepatitis C as well</w:t>
      </w:r>
      <w:r w:rsidRPr="00D928EE">
        <w:rPr>
          <w:sz w:val="16"/>
        </w:rPr>
        <w:t xml:space="preserve">. They further defined the problem in terms of such barriers to reintegration as the fact that 90 percent of returning inmates had not completed high school and many were impoverished, homeless, and unemployed (Freudenberg 2001; Freudenberg et al. 2005, 2010; Van </w:t>
      </w:r>
      <w:proofErr w:type="spellStart"/>
      <w:r w:rsidRPr="00D928EE">
        <w:rPr>
          <w:sz w:val="16"/>
        </w:rPr>
        <w:t>Olphen</w:t>
      </w:r>
      <w:proofErr w:type="spellEnd"/>
      <w:r w:rsidRPr="00D928EE">
        <w:rPr>
          <w:sz w:val="16"/>
        </w:rPr>
        <w:t xml:space="preserve"> et al. 2003).</w:t>
      </w:r>
      <w:r w:rsidRPr="00D928EE">
        <w:rPr>
          <w:sz w:val="12"/>
        </w:rPr>
        <w:t>¶</w:t>
      </w:r>
      <w:r w:rsidRPr="00D928EE">
        <w:rPr>
          <w:sz w:val="16"/>
        </w:rPr>
        <w:t xml:space="preserve"> As noted above, critical to translating a community issue into an actionable policy agenda is "doing your homework," and finding out the extent of the problem and its ramifications. The Policy Work Group undertook a wide range of fact-finding methods, including secondary data analysis regarding substance abuse and incarceration, focus groups with former inmates, survey research with providers, public opinion polling, and policy analysis. </w:t>
      </w:r>
      <w:r w:rsidRPr="00D928EE">
        <w:rPr>
          <w:rStyle w:val="StyleUnderline"/>
        </w:rPr>
        <w:t xml:space="preserve">Together, this research helped uncover eleven </w:t>
      </w:r>
      <w:r w:rsidRPr="00D928EE">
        <w:rPr>
          <w:rStyle w:val="Emphasis"/>
        </w:rPr>
        <w:t>different policies that appeared to work against successful community reintegration.</w:t>
      </w:r>
      <w:r w:rsidRPr="00D928EE">
        <w:rPr>
          <w:sz w:val="16"/>
        </w:rPr>
        <w:t xml:space="preserve"> For example, the policy of terminating, rather </w:t>
      </w:r>
      <w:proofErr w:type="spellStart"/>
      <w:r w:rsidRPr="00D928EE">
        <w:rPr>
          <w:sz w:val="16"/>
        </w:rPr>
        <w:t>then</w:t>
      </w:r>
      <w:proofErr w:type="spellEnd"/>
      <w:r w:rsidRPr="00D928EE">
        <w:rPr>
          <w:sz w:val="16"/>
        </w:rPr>
        <w:t xml:space="preserve"> temporarily suspending, Medicaid coverage for inmates while they were incarcerated often precluded their getting timely access to substance abuse counseling and treatment on their release, contributing, for many, to the "round trip" nature of their incarceration (Freudenberg et al. 2005; Van </w:t>
      </w:r>
      <w:proofErr w:type="spellStart"/>
      <w:r w:rsidRPr="00D928EE">
        <w:rPr>
          <w:sz w:val="16"/>
        </w:rPr>
        <w:t>Olphen</w:t>
      </w:r>
      <w:proofErr w:type="spellEnd"/>
      <w:r w:rsidRPr="00D928EE">
        <w:rPr>
          <w:sz w:val="16"/>
        </w:rPr>
        <w:t xml:space="preserve"> et al. 2003).</w:t>
      </w:r>
      <w:r w:rsidRPr="00D928EE">
        <w:rPr>
          <w:sz w:val="12"/>
        </w:rPr>
        <w:t>¶</w:t>
      </w:r>
      <w:r w:rsidRPr="00D928EE">
        <w:rPr>
          <w:sz w:val="16"/>
        </w:rPr>
        <w:t xml:space="preserve"> </w:t>
      </w:r>
      <w:r w:rsidRPr="00D928EE">
        <w:rPr>
          <w:rStyle w:val="StyleUnderline"/>
        </w:rPr>
        <w:t>To increase awareness of the problem among community members and policymakers, the Policy Work Group shared its findings through community forums and facilitated discussions that in turn helped further hone their policy objectives and targets. Consistent</w:t>
      </w:r>
      <w:r w:rsidRPr="00D928EE">
        <w:rPr>
          <w:sz w:val="16"/>
        </w:rPr>
        <w:t xml:space="preserve"> with </w:t>
      </w:r>
      <w:proofErr w:type="spellStart"/>
      <w:r w:rsidRPr="00D928EE">
        <w:rPr>
          <w:sz w:val="16"/>
        </w:rPr>
        <w:t>Themba's</w:t>
      </w:r>
      <w:proofErr w:type="spellEnd"/>
      <w:r w:rsidRPr="00D928EE">
        <w:rPr>
          <w:sz w:val="16"/>
        </w:rPr>
        <w:t xml:space="preserve"> (1999; </w:t>
      </w:r>
      <w:proofErr w:type="spellStart"/>
      <w:r w:rsidRPr="00D928EE">
        <w:rPr>
          <w:sz w:val="16"/>
        </w:rPr>
        <w:t>Themba</w:t>
      </w:r>
      <w:proofErr w:type="spellEnd"/>
      <w:r w:rsidRPr="00D928EE">
        <w:rPr>
          <w:sz w:val="16"/>
        </w:rPr>
        <w:t xml:space="preserve">-Nixon 2010) reminder to begin by identifying the individuals or institutions with the power to address the community's demands and help ameliorate the problem, CUES, its Community Advisory Board, and its </w:t>
      </w:r>
      <w:r w:rsidRPr="00D928EE">
        <w:rPr>
          <w:rStyle w:val="StyleUnderline"/>
        </w:rPr>
        <w:t xml:space="preserve">Policy Work Group identified and </w:t>
      </w:r>
      <w:r w:rsidRPr="00D928EE">
        <w:rPr>
          <w:rStyle w:val="Emphasis"/>
        </w:rPr>
        <w:t>targeted those government entities</w:t>
      </w:r>
      <w:r w:rsidRPr="00D928EE">
        <w:rPr>
          <w:rStyle w:val="StyleUnderline"/>
        </w:rPr>
        <w:t xml:space="preserve"> with the power </w:t>
      </w:r>
      <w:r w:rsidRPr="00D928EE">
        <w:rPr>
          <w:rStyle w:val="Emphasis"/>
        </w:rPr>
        <w:t>to make the relevant policy changes they sought</w:t>
      </w:r>
      <w:r w:rsidRPr="00D928EE">
        <w:rPr>
          <w:sz w:val="16"/>
        </w:rPr>
        <w:t xml:space="preserve">— </w:t>
      </w:r>
      <w:r w:rsidRPr="00D928EE">
        <w:rPr>
          <w:rStyle w:val="Emphasis"/>
        </w:rPr>
        <w:t>among them New York's Department of Correction, the city council, the mayor, and the state legislature</w:t>
      </w:r>
      <w:r w:rsidRPr="00D928EE">
        <w:rPr>
          <w:sz w:val="16"/>
        </w:rPr>
        <w:t xml:space="preserve">. Further, and in keeping with Staples' (2004; chapter 11) reminder to address the "pocketbook angle" in desired policy changes, the Policy Work Group advocated for and got an Independent Budget Office study of the annual costs of </w:t>
      </w:r>
      <w:proofErr w:type="spellStart"/>
      <w:r w:rsidRPr="00D928EE">
        <w:rPr>
          <w:sz w:val="16"/>
        </w:rPr>
        <w:t>reincarceration</w:t>
      </w:r>
      <w:proofErr w:type="spellEnd"/>
      <w:r w:rsidRPr="00D928EE">
        <w:rPr>
          <w:sz w:val="16"/>
        </w:rPr>
        <w:t xml:space="preserve">, using the results to further push for policy change. A key finding of this analysis—that having Medicaid in the year after release significantly reduced </w:t>
      </w:r>
      <w:proofErr w:type="spellStart"/>
      <w:r w:rsidRPr="00D928EE">
        <w:rPr>
          <w:sz w:val="16"/>
        </w:rPr>
        <w:t>reincarceration</w:t>
      </w:r>
      <w:proofErr w:type="spellEnd"/>
      <w:r w:rsidRPr="00D928EE">
        <w:rPr>
          <w:sz w:val="16"/>
        </w:rPr>
        <w:t xml:space="preserve"> rates by two-thirds (Lee et al. 2006) packed substantial "political punch" (chapter 9) demonstrating cost savings to the city and state and helping strengthen the case for policy change.</w:t>
      </w:r>
      <w:r w:rsidRPr="00D928EE">
        <w:rPr>
          <w:sz w:val="12"/>
        </w:rPr>
        <w:t>¶</w:t>
      </w:r>
      <w:r w:rsidRPr="00D928EE">
        <w:rPr>
          <w:sz w:val="16"/>
        </w:rPr>
        <w:t xml:space="preserve"> </w:t>
      </w:r>
      <w:r w:rsidRPr="00D928EE">
        <w:rPr>
          <w:rStyle w:val="StyleUnderline"/>
        </w:rPr>
        <w:t>CUES and its Policy Work Group also played a key role in helping bring together a broader citywide coalition, the Community Reintegration Network</w:t>
      </w:r>
      <w:r w:rsidRPr="00D928EE">
        <w:rPr>
          <w:sz w:val="16"/>
        </w:rPr>
        <w:t xml:space="preserve">, which also pushed for action from the New York City Council and the mayor. Their policy reports, among them Coming Home from Jail: An Action Plan to Improve NYC Reentry Policies and Programs (Hunter College and Community Reintegration Network 2003) were widely distributed to city officials and other stakeholders and included both the human and fiscal costs of current policies and alternative approaches. </w:t>
      </w:r>
      <w:r w:rsidRPr="00D928EE">
        <w:rPr>
          <w:rStyle w:val="StyleUnderline"/>
        </w:rPr>
        <w:t>Throughout this process, moreover, community members affected by the problem</w:t>
      </w:r>
      <w:r w:rsidRPr="00D928EE">
        <w:rPr>
          <w:sz w:val="16"/>
        </w:rPr>
        <w:t>—</w:t>
      </w:r>
      <w:r w:rsidRPr="00D928EE">
        <w:rPr>
          <w:rStyle w:val="Emphasis"/>
        </w:rPr>
        <w:t>substance abusers who were former inmates</w:t>
      </w:r>
      <w:r w:rsidRPr="00D928EE">
        <w:rPr>
          <w:sz w:val="16"/>
        </w:rPr>
        <w:t>—</w:t>
      </w:r>
      <w:r w:rsidRPr="00D928EE">
        <w:rPr>
          <w:rStyle w:val="Emphasis"/>
        </w:rPr>
        <w:t>continued to play a key role. In the words of one such participant: "All the work done in the Policy Group has been informed by the action people who have come out of the prisons and jails.</w:t>
      </w:r>
      <w:r w:rsidRPr="00D928EE">
        <w:rPr>
          <w:sz w:val="16"/>
        </w:rPr>
        <w:t xml:space="preserve"> I think that has kind of grounded our work and also gives strength to the work we do. Because it isn't just us thinking about it from the policy point of view, but actually from the affected folks that are saying 'these are the problems we are facing.'"</w:t>
      </w:r>
      <w:r w:rsidRPr="00D928EE">
        <w:rPr>
          <w:sz w:val="12"/>
        </w:rPr>
        <w:t>¶</w:t>
      </w:r>
      <w:r w:rsidRPr="00D928EE">
        <w:rPr>
          <w:sz w:val="16"/>
        </w:rPr>
        <w:t xml:space="preserve"> </w:t>
      </w:r>
      <w:r w:rsidRPr="00D928EE">
        <w:rPr>
          <w:rStyle w:val="StyleUnderline"/>
        </w:rPr>
        <w:t>CUES and its Policy Work Group's leadership and organization, together with the effective advocacy of the Community Reintegration Network, contributed to a number of important changes in programs, practices and policies</w:t>
      </w:r>
      <w:r w:rsidRPr="00D928EE">
        <w:rPr>
          <w:sz w:val="16"/>
        </w:rPr>
        <w:t>. Among these were the Department of Correction's agreement, in 2004</w:t>
      </w:r>
      <w:r w:rsidRPr="00D928EE">
        <w:rPr>
          <w:rStyle w:val="StyleUnderline"/>
        </w:rPr>
        <w:t>, to release most inmates during daylight hours rather than in the middle of the night, and city legislation that same year mandating discharge planning and relevant social services for all inmates prior to release.</w:t>
      </w:r>
      <w:r w:rsidRPr="00D928EE">
        <w:rPr>
          <w:sz w:val="16"/>
        </w:rPr>
        <w:t xml:space="preserve"> </w:t>
      </w:r>
      <w:r w:rsidRPr="00D928EE">
        <w:rPr>
          <w:rStyle w:val="StyleUnderline"/>
        </w:rPr>
        <w:t xml:space="preserve">The latter policy was expanded the following year to include help finding housing and employment. </w:t>
      </w:r>
      <w:r w:rsidRPr="00D928EE">
        <w:rPr>
          <w:sz w:val="16"/>
        </w:rPr>
        <w:t xml:space="preserve">The Community Reintegration Network and other institutions also worked to create new or expanded programs for reentering inmates, including job training, follow-up services, and health care. </w:t>
      </w:r>
      <w:r w:rsidRPr="00D928EE">
        <w:rPr>
          <w:rStyle w:val="StyleUnderline"/>
        </w:rPr>
        <w:t>Finally</w:t>
      </w:r>
      <w:r w:rsidRPr="00D928EE">
        <w:rPr>
          <w:sz w:val="16"/>
        </w:rPr>
        <w:t xml:space="preserve">, and of perhaps greatest importance, </w:t>
      </w:r>
      <w:r w:rsidRPr="00D928EE">
        <w:rPr>
          <w:rStyle w:val="StyleUnderline"/>
        </w:rPr>
        <w:t xml:space="preserve">the Policy Work Group and its allies were described by policymakers and others as having played a key role in getting the New York State legislature to </w:t>
      </w:r>
      <w:r w:rsidRPr="00D928EE">
        <w:rPr>
          <w:rStyle w:val="Emphasis"/>
        </w:rPr>
        <w:t>pass a bill in 2007 reinstating Medicaid coverage to inmates upon their release, replacing the previous policy that had permanently revoked benefits upon incarceration</w:t>
      </w:r>
      <w:r w:rsidRPr="00D928EE">
        <w:rPr>
          <w:sz w:val="16"/>
        </w:rPr>
        <w:t>.</w:t>
      </w:r>
    </w:p>
    <w:p w:rsidR="00252888" w:rsidRPr="00D928EE" w:rsidRDefault="00252888" w:rsidP="00252888">
      <w:pPr>
        <w:rPr>
          <w:sz w:val="16"/>
        </w:rPr>
      </w:pPr>
    </w:p>
    <w:p w:rsidR="00252888" w:rsidRPr="00D928EE" w:rsidRDefault="00252888" w:rsidP="00252888">
      <w:pPr>
        <w:rPr>
          <w:sz w:val="16"/>
        </w:rPr>
      </w:pPr>
    </w:p>
    <w:p w:rsidR="00252888" w:rsidRPr="00D928EE" w:rsidRDefault="00252888" w:rsidP="00252888">
      <w:pPr>
        <w:rPr>
          <w:sz w:val="14"/>
        </w:rPr>
      </w:pPr>
    </w:p>
    <w:p w:rsidR="00252888" w:rsidRPr="00D928EE" w:rsidRDefault="00252888" w:rsidP="00252888">
      <w:pPr>
        <w:pStyle w:val="Heading3"/>
      </w:pPr>
      <w:r w:rsidRPr="00D928EE">
        <w:t>at: fiat is violent</w:t>
      </w:r>
    </w:p>
    <w:p w:rsidR="00252888" w:rsidRPr="00D928EE" w:rsidRDefault="00252888" w:rsidP="00252888">
      <w:pPr>
        <w:pStyle w:val="Heading4"/>
        <w:rPr>
          <w:lang w:eastAsia="zh-CN"/>
        </w:rPr>
      </w:pPr>
      <w:r w:rsidRPr="00D928EE">
        <w:rPr>
          <w:lang w:eastAsia="zh-CN"/>
        </w:rPr>
        <w:t xml:space="preserve">Responding to the question “what should we do?” is unavoidable because it is posed by the debate round itself – how we research, how we prepare, what arguments we choose to read, what questions we make the debate — normative ethical questions are inevitable, it’s only a question of </w:t>
      </w:r>
      <w:r w:rsidRPr="00D928EE">
        <w:rPr>
          <w:u w:val="single"/>
          <w:lang w:eastAsia="zh-CN"/>
        </w:rPr>
        <w:t>which questions we choose.</w:t>
      </w:r>
      <w:r w:rsidRPr="00D928EE">
        <w:rPr>
          <w:lang w:eastAsia="zh-CN"/>
        </w:rPr>
        <w:t xml:space="preserve"> Our argument is that we are morally obligated to direct our normative ethical questions towards cultivating informed compassion through an understanding of political action. This is uniquely true in the pedagogical space of the debate round</w:t>
      </w:r>
    </w:p>
    <w:p w:rsidR="00252888" w:rsidRPr="00D928EE" w:rsidRDefault="00252888" w:rsidP="00252888">
      <w:pPr>
        <w:rPr>
          <w:rFonts w:cs="RealpagePLA3-Italic"/>
          <w:lang w:eastAsia="zh-CN"/>
        </w:rPr>
      </w:pPr>
      <w:r w:rsidRPr="00D928EE">
        <w:rPr>
          <w:b/>
          <w:lang w:eastAsia="zh-CN"/>
        </w:rPr>
        <w:t xml:space="preserve">Ruiz and </w:t>
      </w:r>
      <w:proofErr w:type="spellStart"/>
      <w:r w:rsidRPr="00D928EE">
        <w:rPr>
          <w:b/>
          <w:lang w:eastAsia="zh-CN"/>
        </w:rPr>
        <w:t>Minguez</w:t>
      </w:r>
      <w:proofErr w:type="spellEnd"/>
      <w:r w:rsidRPr="00D928EE">
        <w:rPr>
          <w:b/>
          <w:lang w:eastAsia="zh-CN"/>
        </w:rPr>
        <w:t xml:space="preserve"> 1</w:t>
      </w:r>
      <w:r w:rsidRPr="00D928EE">
        <w:rPr>
          <w:lang w:eastAsia="zh-CN"/>
        </w:rPr>
        <w:t xml:space="preserve"> [Prof. </w:t>
      </w:r>
      <w:proofErr w:type="spellStart"/>
      <w:r w:rsidRPr="00D928EE">
        <w:rPr>
          <w:lang w:eastAsia="zh-CN"/>
        </w:rPr>
        <w:t>Dr</w:t>
      </w:r>
      <w:proofErr w:type="spellEnd"/>
      <w:r w:rsidRPr="00D928EE">
        <w:rPr>
          <w:lang w:eastAsia="zh-CN"/>
        </w:rPr>
        <w:t xml:space="preserve"> Pedro Ortega Ruiz, </w:t>
      </w:r>
      <w:proofErr w:type="spellStart"/>
      <w:r w:rsidRPr="00D928EE">
        <w:rPr>
          <w:lang w:eastAsia="zh-CN"/>
        </w:rPr>
        <w:t>Facultad</w:t>
      </w:r>
      <w:proofErr w:type="spellEnd"/>
      <w:r w:rsidRPr="00D928EE">
        <w:rPr>
          <w:lang w:eastAsia="zh-CN"/>
        </w:rPr>
        <w:t xml:space="preserve"> de </w:t>
      </w:r>
      <w:proofErr w:type="spellStart"/>
      <w:r w:rsidRPr="00D928EE">
        <w:rPr>
          <w:lang w:eastAsia="zh-CN"/>
        </w:rPr>
        <w:t>Educacio</w:t>
      </w:r>
      <w:proofErr w:type="spellEnd"/>
      <w:r w:rsidRPr="00D928EE">
        <w:rPr>
          <w:lang w:eastAsia="zh-CN"/>
        </w:rPr>
        <w:t xml:space="preserve">´ n, Campus de </w:t>
      </w:r>
      <w:proofErr w:type="spellStart"/>
      <w:r w:rsidRPr="00D928EE">
        <w:rPr>
          <w:lang w:eastAsia="zh-CN"/>
        </w:rPr>
        <w:t>Espinardo</w:t>
      </w:r>
      <w:proofErr w:type="spellEnd"/>
      <w:r w:rsidRPr="00D928EE">
        <w:rPr>
          <w:lang w:eastAsia="zh-CN"/>
        </w:rPr>
        <w:t>, Universidad de Murcia, “Global Inequality and the Need for Compassion: issues in moral and political education</w:t>
      </w:r>
      <w:proofErr w:type="gramStart"/>
      <w:r w:rsidRPr="00D928EE">
        <w:rPr>
          <w:lang w:eastAsia="zh-CN"/>
        </w:rPr>
        <w:t xml:space="preserve">”  </w:t>
      </w:r>
      <w:r w:rsidRPr="00D928EE">
        <w:rPr>
          <w:rFonts w:cs="RealpagePLA3-Italic"/>
          <w:i/>
          <w:iCs/>
          <w:lang w:eastAsia="zh-CN"/>
        </w:rPr>
        <w:t>Journal</w:t>
      </w:r>
      <w:proofErr w:type="gramEnd"/>
      <w:r w:rsidRPr="00D928EE">
        <w:rPr>
          <w:rFonts w:cs="RealpagePLA3-Italic"/>
          <w:i/>
          <w:iCs/>
          <w:lang w:eastAsia="zh-CN"/>
        </w:rPr>
        <w:t xml:space="preserve"> of Moral Education, Vol. 30, No. 2, 2001</w:t>
      </w:r>
      <w:r w:rsidRPr="00D928EE">
        <w:rPr>
          <w:rFonts w:cs="RealpagePLA3-Italic"/>
          <w:iCs/>
          <w:lang w:eastAsia="zh-CN"/>
        </w:rPr>
        <w:t>]</w:t>
      </w:r>
    </w:p>
    <w:p w:rsidR="00252888" w:rsidRPr="00D928EE" w:rsidRDefault="00252888" w:rsidP="00252888">
      <w:pPr>
        <w:rPr>
          <w:rFonts w:cs="RealpagePLA3"/>
          <w:szCs w:val="21"/>
          <w:lang w:eastAsia="zh-CN"/>
        </w:rPr>
      </w:pPr>
    </w:p>
    <w:p w:rsidR="00252888" w:rsidRPr="00D928EE" w:rsidRDefault="00252888" w:rsidP="00252888">
      <w:pPr>
        <w:rPr>
          <w:sz w:val="16"/>
        </w:rPr>
      </w:pPr>
      <w:r w:rsidRPr="00D928EE">
        <w:rPr>
          <w:rFonts w:cs="RealpagePLA3"/>
          <w:u w:val="single"/>
          <w:lang w:eastAsia="zh-CN"/>
        </w:rPr>
        <w:t xml:space="preserve">What can pedagogy do? We believe that its intervention must be founded upon the training of a critical conscience, liberating oppressor and oppressed alike and in the recovery of lost dignity in human relationships. </w:t>
      </w:r>
      <w:r w:rsidRPr="00D928EE">
        <w:rPr>
          <w:rFonts w:cs="RealpagePLA3"/>
          <w:sz w:val="16"/>
          <w:lang w:eastAsia="zh-CN"/>
        </w:rPr>
        <w:t xml:space="preserve">That is to say, </w:t>
      </w:r>
      <w:r w:rsidRPr="00D928EE">
        <w:rPr>
          <w:rFonts w:cs="RealpagePLA3"/>
          <w:u w:val="single"/>
          <w:lang w:eastAsia="zh-CN"/>
        </w:rPr>
        <w:t xml:space="preserve">to contribute to the facilitation of a new state of things, a new society based upon justice and equality. This implies overcoming first the reductionist conception of education </w:t>
      </w:r>
      <w:proofErr w:type="spellStart"/>
      <w:r w:rsidRPr="00D928EE">
        <w:rPr>
          <w:rFonts w:cs="RealpagePLA3"/>
          <w:u w:val="single"/>
          <w:lang w:eastAsia="zh-CN"/>
        </w:rPr>
        <w:t>centred</w:t>
      </w:r>
      <w:proofErr w:type="spellEnd"/>
      <w:r w:rsidRPr="00D928EE">
        <w:rPr>
          <w:rFonts w:cs="RealpagePLA3"/>
          <w:u w:val="single"/>
          <w:lang w:eastAsia="zh-CN"/>
        </w:rPr>
        <w:t xml:space="preserve"> around the acquisition of knowledge which has formed the backbone of the school curriculum and to place the learning of values at the heart of the educational process.</w:t>
      </w:r>
      <w:r w:rsidRPr="00D928EE">
        <w:rPr>
          <w:rFonts w:cs="RealpagePLA3"/>
          <w:sz w:val="16"/>
          <w:lang w:eastAsia="zh-CN"/>
        </w:rPr>
        <w:t xml:space="preserve"> It supposes starting from the context or reality in which those to be educated live so that the context is the necessary starting point of the educational process and the reality is the arrival point so that it is possible to know it, form part of it and change it.</w:t>
      </w:r>
      <w:r w:rsidRPr="00D928EE">
        <w:rPr>
          <w:rFonts w:cs="RealpagePLA3"/>
          <w:u w:val="single"/>
          <w:lang w:eastAsia="zh-CN"/>
        </w:rPr>
        <w:t xml:space="preserve"> Educational processes are not found in a “no man’s land” but rather in the immediacy of shared meanings in which it is possible to establish human communication. Man is not educated in the abstract but in the particular and concrete, bound in a similarly concrete reality. In pedagogy it is customary to find a tendency of flight from reality, especially when this is disturbing or unpleasant. Frequently pedagogic discourse hides behind idealistic formulae that are none other than an inability to face real situations. In pedagogy we cannot avoid the question, “What should be done?” because the practical component is at the very </w:t>
      </w:r>
      <w:proofErr w:type="spellStart"/>
      <w:r w:rsidRPr="00D928EE">
        <w:rPr>
          <w:rFonts w:cs="RealpagePLA3"/>
          <w:u w:val="single"/>
          <w:lang w:eastAsia="zh-CN"/>
        </w:rPr>
        <w:t>centre</w:t>
      </w:r>
      <w:proofErr w:type="spellEnd"/>
      <w:r w:rsidRPr="00D928EE">
        <w:rPr>
          <w:rFonts w:cs="RealpagePLA3"/>
          <w:u w:val="single"/>
          <w:lang w:eastAsia="zh-CN"/>
        </w:rPr>
        <w:t xml:space="preserve"> of the</w:t>
      </w:r>
      <w:r w:rsidRPr="00D928EE">
        <w:rPr>
          <w:rFonts w:cs="RealpagePLA3"/>
          <w:sz w:val="16"/>
          <w:lang w:eastAsia="zh-CN"/>
        </w:rPr>
        <w:t xml:space="preserve"> teaching </w:t>
      </w:r>
      <w:r w:rsidRPr="00D928EE">
        <w:rPr>
          <w:rFonts w:cs="RealpagePLA3"/>
          <w:u w:val="single"/>
          <w:lang w:eastAsia="zh-CN"/>
        </w:rPr>
        <w:t>debate.</w:t>
      </w:r>
      <w:r w:rsidRPr="00D928EE">
        <w:rPr>
          <w:rFonts w:cs="RealpagePLA3"/>
          <w:sz w:val="16"/>
          <w:lang w:eastAsia="zh-CN"/>
        </w:rPr>
        <w:t xml:space="preserve"> However, t</w:t>
      </w:r>
      <w:r w:rsidRPr="00D928EE">
        <w:rPr>
          <w:rFonts w:cs="RealpagePLA3"/>
          <w:u w:val="single"/>
          <w:lang w:eastAsia="zh-CN"/>
        </w:rPr>
        <w:t xml:space="preserve">he question is never posed without reference to concrete situations, to provide answers to specific problems. Being true to reality forces us to ask about </w:t>
      </w:r>
      <w:r w:rsidRPr="00D928EE">
        <w:rPr>
          <w:rFonts w:cs="RealpagePLA3-Italic"/>
          <w:i/>
          <w:iCs/>
          <w:u w:val="single"/>
          <w:lang w:eastAsia="zh-CN"/>
        </w:rPr>
        <w:t>what is going on</w:t>
      </w:r>
      <w:r w:rsidRPr="00D928EE">
        <w:rPr>
          <w:rFonts w:cs="RealpagePLA3"/>
          <w:u w:val="single"/>
          <w:lang w:eastAsia="zh-CN"/>
        </w:rPr>
        <w:t xml:space="preserve">, to </w:t>
      </w:r>
      <w:proofErr w:type="spellStart"/>
      <w:r w:rsidRPr="00D928EE">
        <w:rPr>
          <w:rFonts w:cs="RealpagePLA3"/>
          <w:u w:val="single"/>
          <w:lang w:eastAsia="zh-CN"/>
        </w:rPr>
        <w:t>criticise</w:t>
      </w:r>
      <w:proofErr w:type="spellEnd"/>
      <w:r w:rsidRPr="00D928EE">
        <w:rPr>
          <w:rFonts w:cs="RealpagePLA3"/>
          <w:u w:val="single"/>
          <w:lang w:eastAsia="zh-CN"/>
        </w:rPr>
        <w:t xml:space="preserve"> the conditions which form the situations of life of these subjects if what we seek is education of the </w:t>
      </w:r>
      <w:r w:rsidRPr="00D928EE">
        <w:rPr>
          <w:rFonts w:cs="RealpagePLA3-Italic"/>
          <w:i/>
          <w:iCs/>
          <w:u w:val="single"/>
          <w:lang w:eastAsia="zh-CN"/>
        </w:rPr>
        <w:t>whole person</w:t>
      </w:r>
      <w:r w:rsidRPr="00D928EE">
        <w:rPr>
          <w:rFonts w:cs="RealpagePLA3"/>
          <w:u w:val="single"/>
          <w:lang w:eastAsia="zh-CN"/>
        </w:rPr>
        <w:t>. One without the other leads to alienation, an intellectual exercise as interesting as it is sterile.</w:t>
      </w:r>
      <w:r w:rsidRPr="00D928EE">
        <w:rPr>
          <w:rFonts w:cs="RealpagePLA3"/>
          <w:sz w:val="16"/>
          <w:lang w:eastAsia="zh-CN"/>
        </w:rPr>
        <w:t xml:space="preserve"> Therefore a Copernican shift is required on the key points of our educational action, still anchored in an academic conception, to base it upon the development and learning of attitudes and values, skills and abilities for a critical and creative learning, for co-operation and participation, to become part of reality, judge and transform it. It requires “thinking of and carrying out” education in a different way, to learn for life. It also requires the commitment to an education for compassion, for the assumption of the other’s cause, that of the </w:t>
      </w:r>
      <w:proofErr w:type="spellStart"/>
      <w:r w:rsidRPr="00D928EE">
        <w:rPr>
          <w:rFonts w:cs="RealpagePLA3"/>
          <w:sz w:val="16"/>
          <w:lang w:eastAsia="zh-CN"/>
        </w:rPr>
        <w:t>defenceless</w:t>
      </w:r>
      <w:proofErr w:type="spellEnd"/>
      <w:r w:rsidRPr="00D928EE">
        <w:rPr>
          <w:rFonts w:cs="RealpagePLA3"/>
          <w:sz w:val="16"/>
          <w:lang w:eastAsia="zh-CN"/>
        </w:rPr>
        <w:t xml:space="preserve"> and oppressed. That is to say, it requires a style of education which perceives the awareness of another’s suffering as an injustice, accepting our own responsibility towards the other and our responsibility for the restoration of his/her dignity. We speak therefore of an empathic understanding which places the individual in the face of situations of exclusion and misery not as a “simple spectator”, but as someone on whom also depends the removal of such situations of indignity and suffering.</w:t>
      </w:r>
      <w:r w:rsidRPr="00D928EE">
        <w:rPr>
          <w:rFonts w:cs="RealpagePLA3"/>
          <w:sz w:val="12"/>
          <w:lang w:eastAsia="zh-CN"/>
        </w:rPr>
        <w:t>¶</w:t>
      </w:r>
      <w:r w:rsidRPr="00D928EE">
        <w:rPr>
          <w:rFonts w:cs="RealpagePLA3"/>
          <w:sz w:val="16"/>
          <w:lang w:eastAsia="zh-CN"/>
        </w:rPr>
        <w:t xml:space="preserve"> </w:t>
      </w:r>
    </w:p>
    <w:p w:rsidR="00252888" w:rsidRPr="00D928EE" w:rsidRDefault="00252888" w:rsidP="00252888"/>
    <w:p w:rsidR="00252888" w:rsidRPr="00D928EE" w:rsidRDefault="00252888" w:rsidP="00252888">
      <w:pPr>
        <w:pStyle w:val="Heading3"/>
      </w:pPr>
      <w:r>
        <w:t>at:</w:t>
      </w:r>
      <w:r w:rsidRPr="00D928EE">
        <w:t xml:space="preserve"> objectivity</w:t>
      </w:r>
      <w:r>
        <w:t xml:space="preserve"> bad</w:t>
      </w:r>
    </w:p>
    <w:p w:rsidR="00252888" w:rsidRPr="00D928EE" w:rsidRDefault="00252888" w:rsidP="00252888">
      <w:pPr>
        <w:ind w:left="2160" w:hanging="2160"/>
      </w:pPr>
    </w:p>
    <w:p w:rsidR="00252888" w:rsidRPr="00D928EE" w:rsidRDefault="00252888" w:rsidP="00252888">
      <w:pPr>
        <w:pStyle w:val="Heading4"/>
      </w:pPr>
      <w:r w:rsidRPr="00D928EE">
        <w:t>Valid, descriptive theories of the world are an essential prerequisite to emancipatory critique</w:t>
      </w:r>
    </w:p>
    <w:p w:rsidR="00252888" w:rsidRPr="00D928EE" w:rsidRDefault="00252888" w:rsidP="00252888">
      <w:r w:rsidRPr="00D928EE">
        <w:rPr>
          <w:b/>
        </w:rPr>
        <w:t>Jones 04</w:t>
      </w:r>
      <w:r w:rsidRPr="00D928EE">
        <w:t xml:space="preserve"> – (August 2004, </w:t>
      </w:r>
      <w:proofErr w:type="spellStart"/>
      <w:r w:rsidRPr="00D928EE">
        <w:t>Branwen</w:t>
      </w:r>
      <w:proofErr w:type="spellEnd"/>
      <w:r w:rsidRPr="00D928EE">
        <w:t xml:space="preserve"> </w:t>
      </w:r>
      <w:proofErr w:type="spellStart"/>
      <w:r w:rsidRPr="00D928EE">
        <w:t>Gruffydd</w:t>
      </w:r>
      <w:proofErr w:type="spellEnd"/>
      <w:r w:rsidRPr="00D928EE">
        <w:t xml:space="preserve">, PhD in Development Studies from the University of Sussex, Senior Lecturer in International Political Economy at Goldsmiths University of London, “From Eurocentrism to Epistemological Internationalism: power, knowledge and objectivity in International Relations,” Paper presented at </w:t>
      </w:r>
      <w:proofErr w:type="spellStart"/>
      <w:r w:rsidRPr="00D928EE">
        <w:t>Theorising</w:t>
      </w:r>
      <w:proofErr w:type="spellEnd"/>
      <w:r w:rsidRPr="00D928EE">
        <w:t xml:space="preserve"> Ontology, Annual Conference of the International Association for Critical Realism, University of Cambridge, http://www.csog.group.cam.ac.uk/iacr/papers/Jones.pdf)</w:t>
      </w:r>
    </w:p>
    <w:p w:rsidR="00252888" w:rsidRPr="00D928EE" w:rsidRDefault="00252888" w:rsidP="00252888"/>
    <w:p w:rsidR="00252888" w:rsidRPr="00D928EE" w:rsidRDefault="00252888" w:rsidP="00252888">
      <w:pPr>
        <w:rPr>
          <w:sz w:val="10"/>
        </w:rPr>
      </w:pPr>
      <w:r w:rsidRPr="00D928EE">
        <w:rPr>
          <w:rStyle w:val="StyleUnderline"/>
        </w:rPr>
        <w:t>The ‘common-sense’ view</w:t>
      </w:r>
      <w:r w:rsidRPr="00D928EE">
        <w:rPr>
          <w:sz w:val="10"/>
        </w:rPr>
        <w:t xml:space="preserve"> pervading recent discussions of epistemology, ontology and methodology </w:t>
      </w:r>
      <w:r w:rsidRPr="00D928EE">
        <w:rPr>
          <w:rStyle w:val="StyleUnderline"/>
        </w:rPr>
        <w:t>in IR asserts that objectivity implies value-free neutrality</w:t>
      </w:r>
      <w:r w:rsidRPr="00D928EE">
        <w:rPr>
          <w:sz w:val="10"/>
        </w:rPr>
        <w:t xml:space="preserve">. </w:t>
      </w:r>
      <w:r w:rsidRPr="00D928EE">
        <w:rPr>
          <w:rStyle w:val="StyleUnderline"/>
        </w:rPr>
        <w:t xml:space="preserve">However, </w:t>
      </w:r>
      <w:r w:rsidRPr="00D928EE">
        <w:rPr>
          <w:rStyle w:val="Emphasis"/>
        </w:rPr>
        <w:t>objective social inquiry has an inherent tendency to be critical</w:t>
      </w:r>
      <w:r w:rsidRPr="00D928EE">
        <w:rPr>
          <w:sz w:val="10"/>
        </w:rPr>
        <w:t xml:space="preserve">, in various senses. </w:t>
      </w:r>
      <w:r w:rsidRPr="00D928EE">
        <w:rPr>
          <w:rStyle w:val="Emphasis"/>
        </w:rPr>
        <w:t>To the extent that objective knowledge provides a better and more adequate account of reality than other ideas, such knowledge is inherently critical (implicitly or explicitly) of those ideas</w:t>
      </w:r>
      <w:r w:rsidRPr="00D928EE">
        <w:rPr>
          <w:sz w:val="10"/>
        </w:rPr>
        <w:t xml:space="preserve">. 30 In other words </w:t>
      </w:r>
      <w:r w:rsidRPr="00D928EE">
        <w:rPr>
          <w:rStyle w:val="Emphasis"/>
        </w:rPr>
        <w:t>critical social inquiry does not (or not only) manifest its ‘criticalness’ through self-claimed labels of being critical or siding with the oppressed, but through the substantive critique of prevailing ideas</w:t>
      </w:r>
      <w:r w:rsidRPr="00D928EE">
        <w:rPr>
          <w:sz w:val="10"/>
        </w:rPr>
        <w:t xml:space="preserve">. </w:t>
      </w:r>
      <w:r w:rsidRPr="00D928EE">
        <w:rPr>
          <w:rStyle w:val="StyleUnderline"/>
        </w:rPr>
        <w:t xml:space="preserve">Objective social knowledge constitutes a specific form of criticism: </w:t>
      </w:r>
      <w:r w:rsidRPr="00D928EE">
        <w:rPr>
          <w:rStyle w:val="Emphasis"/>
        </w:rPr>
        <w:t>explanatory critique</w:t>
      </w:r>
      <w:r w:rsidRPr="00D928EE">
        <w:rPr>
          <w:sz w:val="10"/>
        </w:rPr>
        <w:t xml:space="preserve">. The critique </w:t>
      </w:r>
      <w:r w:rsidRPr="00D928EE">
        <w:rPr>
          <w:rStyle w:val="StyleUnderline"/>
        </w:rPr>
        <w:t>of dominant ideas or ideologies</w:t>
      </w:r>
      <w:r w:rsidRPr="00D928EE">
        <w:rPr>
          <w:sz w:val="10"/>
        </w:rPr>
        <w:t xml:space="preserve"> is </w:t>
      </w:r>
      <w:r w:rsidRPr="00D928EE">
        <w:rPr>
          <w:rStyle w:val="StyleUnderline"/>
        </w:rPr>
        <w:t>elaborated through providing a more adequate explanation of aspects of the world</w:t>
      </w:r>
      <w:r w:rsidRPr="00D928EE">
        <w:rPr>
          <w:sz w:val="10"/>
        </w:rPr>
        <w:t xml:space="preserve">, </w:t>
      </w:r>
      <w:r w:rsidRPr="00D928EE">
        <w:rPr>
          <w:rStyle w:val="StyleUnderline"/>
        </w:rPr>
        <w:t xml:space="preserve">and in so doing </w:t>
      </w:r>
      <w:r w:rsidRPr="00D928EE">
        <w:rPr>
          <w:rStyle w:val="Emphasis"/>
        </w:rPr>
        <w:t>exposing what is wrong with the dominant ideology</w:t>
      </w:r>
      <w:r w:rsidRPr="00D928EE">
        <w:rPr>
          <w:sz w:val="10"/>
        </w:rPr>
        <w:t>. This may also entail revealing the social conditions which give rise to ideologies, thus exposing the necessary and causal relation between particular social relations and particular ideological conceptions.</w:t>
      </w:r>
    </w:p>
    <w:p w:rsidR="00252888" w:rsidRPr="00D928EE" w:rsidRDefault="00252888" w:rsidP="00252888">
      <w:pPr>
        <w:rPr>
          <w:sz w:val="10"/>
        </w:rPr>
      </w:pPr>
      <w:r w:rsidRPr="00D928EE">
        <w:rPr>
          <w:sz w:val="10"/>
        </w:rPr>
        <w:t xml:space="preserve">In societies which are constituted by unequal structures of social relations giving rise to unequal power and conflicting interests, </w:t>
      </w:r>
      <w:r w:rsidRPr="00D928EE">
        <w:rPr>
          <w:rStyle w:val="StyleUnderline"/>
        </w:rPr>
        <w:t>the reproduction of those structured relations is in the interests of the powerful, whereas transformation</w:t>
      </w:r>
      <w:r w:rsidRPr="00D928EE">
        <w:rPr>
          <w:sz w:val="10"/>
        </w:rPr>
        <w:t xml:space="preserve"> of existing structured relations </w:t>
      </w:r>
      <w:r w:rsidRPr="00D928EE">
        <w:rPr>
          <w:rStyle w:val="StyleUnderline"/>
        </w:rPr>
        <w:t>is in the interests of the weak</w:t>
      </w:r>
      <w:r w:rsidRPr="00D928EE">
        <w:rPr>
          <w:sz w:val="10"/>
        </w:rPr>
        <w:t xml:space="preserve">. </w:t>
      </w:r>
      <w:r w:rsidRPr="00D928EE">
        <w:rPr>
          <w:rStyle w:val="Emphasis"/>
        </w:rPr>
        <w:t>Because ideas inform social action they are casually efficacious</w:t>
      </w:r>
      <w:r w:rsidRPr="00D928EE">
        <w:rPr>
          <w:sz w:val="10"/>
        </w:rPr>
        <w:t xml:space="preserve"> </w:t>
      </w:r>
      <w:r w:rsidRPr="00D928EE">
        <w:rPr>
          <w:rStyle w:val="StyleUnderline"/>
        </w:rPr>
        <w:t>either in</w:t>
      </w:r>
      <w:r w:rsidRPr="00D928EE">
        <w:rPr>
          <w:sz w:val="10"/>
        </w:rPr>
        <w:t xml:space="preserve"> securing </w:t>
      </w:r>
      <w:r w:rsidRPr="00D928EE">
        <w:rPr>
          <w:rStyle w:val="StyleUnderline"/>
        </w:rPr>
        <w:t>the reproduction of existing social relations</w:t>
      </w:r>
      <w:r w:rsidRPr="00D928EE">
        <w:rPr>
          <w:sz w:val="10"/>
        </w:rPr>
        <w:t xml:space="preserve"> (usually as an unintended consequence of social practice), </w:t>
      </w:r>
      <w:r w:rsidRPr="00D928EE">
        <w:rPr>
          <w:rStyle w:val="StyleUnderline"/>
        </w:rPr>
        <w:t>or in</w:t>
      </w:r>
      <w:r w:rsidRPr="00D928EE">
        <w:rPr>
          <w:sz w:val="10"/>
        </w:rPr>
        <w:t xml:space="preserve"> informing social action aimed at </w:t>
      </w:r>
      <w:r w:rsidRPr="00D928EE">
        <w:rPr>
          <w:rStyle w:val="StyleUnderline"/>
        </w:rPr>
        <w:t>transforming social relations</w:t>
      </w:r>
      <w:r w:rsidRPr="00D928EE">
        <w:rPr>
          <w:sz w:val="10"/>
        </w:rPr>
        <w:t xml:space="preserve">. This is why </w:t>
      </w:r>
      <w:r w:rsidRPr="00D928EE">
        <w:rPr>
          <w:rStyle w:val="Emphasis"/>
        </w:rPr>
        <w:t>ideas cannot be ‘neutral’</w:t>
      </w:r>
      <w:r w:rsidRPr="00D928EE">
        <w:rPr>
          <w:sz w:val="10"/>
        </w:rPr>
        <w:t xml:space="preserve">. Ideas which provide a misrepresentation of the nature of society, the causes of unequal social conditions, and the conflicting interests of the weak and powerful, will tend to help secure the reproduction of prevailing social relations. Ideas which provide a more adequate account of the way society is structured and how structured social relations produce concrete conditions of inequality and exploitation can potentially inform efforts to change those social relations. In this sense, </w:t>
      </w:r>
      <w:r w:rsidRPr="00D928EE">
        <w:rPr>
          <w:rStyle w:val="StyleUnderline"/>
        </w:rPr>
        <w:t>ideas which are false are ideological and, in serving to promote the</w:t>
      </w:r>
      <w:r w:rsidRPr="00D928EE">
        <w:rPr>
          <w:sz w:val="10"/>
        </w:rPr>
        <w:t xml:space="preserve"> reproduction of the </w:t>
      </w:r>
      <w:r w:rsidRPr="00D928EE">
        <w:rPr>
          <w:rStyle w:val="StyleUnderline"/>
        </w:rPr>
        <w:t>status quo and avoid</w:t>
      </w:r>
      <w:r w:rsidRPr="00D928EE">
        <w:rPr>
          <w:sz w:val="10"/>
        </w:rPr>
        <w:t xml:space="preserve"> attempts at </w:t>
      </w:r>
      <w:r w:rsidRPr="00D928EE">
        <w:rPr>
          <w:rStyle w:val="StyleUnderline"/>
        </w:rPr>
        <w:t>radical change</w:t>
      </w:r>
      <w:r w:rsidRPr="00D928EE">
        <w:rPr>
          <w:sz w:val="10"/>
        </w:rPr>
        <w:t xml:space="preserve">, </w:t>
      </w:r>
      <w:r w:rsidRPr="00D928EE">
        <w:rPr>
          <w:rStyle w:val="StyleUnderline"/>
        </w:rPr>
        <w:t>are in the interests of the powerful</w:t>
      </w:r>
      <w:r w:rsidRPr="00D928EE">
        <w:rPr>
          <w:sz w:val="10"/>
        </w:rPr>
        <w:t xml:space="preserve">. An account which is objective will contradict ideological ideas, implicitly or explicitly </w:t>
      </w:r>
      <w:proofErr w:type="spellStart"/>
      <w:r w:rsidRPr="00D928EE">
        <w:rPr>
          <w:sz w:val="10"/>
        </w:rPr>
        <w:t>criticising</w:t>
      </w:r>
      <w:proofErr w:type="spellEnd"/>
      <w:r w:rsidRPr="00D928EE">
        <w:rPr>
          <w:sz w:val="10"/>
        </w:rPr>
        <w:t xml:space="preserve"> them for their false or flawed accounts of reality. The </w:t>
      </w:r>
      <w:r w:rsidRPr="00D928EE">
        <w:rPr>
          <w:rStyle w:val="StyleUnderline"/>
        </w:rPr>
        <w:t>criticism</w:t>
      </w:r>
      <w:r w:rsidRPr="00D928EE">
        <w:rPr>
          <w:sz w:val="10"/>
        </w:rPr>
        <w:t xml:space="preserve"> here </w:t>
      </w:r>
      <w:r w:rsidRPr="00D928EE">
        <w:rPr>
          <w:rStyle w:val="StyleUnderline"/>
        </w:rPr>
        <w:t>arises</w:t>
      </w:r>
      <w:r w:rsidRPr="00D928EE">
        <w:rPr>
          <w:sz w:val="10"/>
        </w:rPr>
        <w:t xml:space="preserve"> not, or </w:t>
      </w:r>
      <w:r w:rsidRPr="00D928EE">
        <w:rPr>
          <w:rStyle w:val="StyleUnderline"/>
        </w:rPr>
        <w:t>not only, from</w:t>
      </w:r>
      <w:r w:rsidRPr="00D928EE">
        <w:rPr>
          <w:sz w:val="10"/>
        </w:rPr>
        <w:t xml:space="preserve"> pointing out the coincidence between ideologies and the interests of the powerful, nor from </w:t>
      </w:r>
      <w:r w:rsidRPr="00D928EE">
        <w:rPr>
          <w:rStyle w:val="StyleUnderline"/>
        </w:rPr>
        <w:t>a prior normative stance of solidarity with the oppressed</w:t>
      </w:r>
      <w:r w:rsidRPr="00D928EE">
        <w:rPr>
          <w:sz w:val="10"/>
        </w:rPr>
        <w:t xml:space="preserve">, </w:t>
      </w:r>
      <w:r w:rsidRPr="00D928EE">
        <w:rPr>
          <w:rStyle w:val="Emphasis"/>
        </w:rPr>
        <w:t>but from exposing the flaws in dominant ideologies through a more adequate account</w:t>
      </w:r>
      <w:r w:rsidRPr="00D928EE">
        <w:rPr>
          <w:sz w:val="10"/>
        </w:rPr>
        <w:t xml:space="preserve"> </w:t>
      </w:r>
      <w:r w:rsidRPr="00D928EE">
        <w:rPr>
          <w:rStyle w:val="StyleUnderline"/>
        </w:rPr>
        <w:t>of the nature and causes of social conditions</w:t>
      </w:r>
      <w:r w:rsidRPr="00D928EE">
        <w:rPr>
          <w:sz w:val="10"/>
        </w:rPr>
        <w:t xml:space="preserve"> 31 .</w:t>
      </w:r>
    </w:p>
    <w:p w:rsidR="00252888" w:rsidRPr="00D928EE" w:rsidRDefault="00252888" w:rsidP="00252888">
      <w:pPr>
        <w:rPr>
          <w:sz w:val="10"/>
        </w:rPr>
      </w:pPr>
      <w:r w:rsidRPr="00D928EE">
        <w:rPr>
          <w:rStyle w:val="Emphasis"/>
        </w:rPr>
        <w:t>A normative commitment to the oppressed must entail a commitment to truth and objectivity, because true ideas are in the interest of the oppressed, false ideas are in the interest of the oppressors</w:t>
      </w:r>
      <w:r w:rsidRPr="00D928EE">
        <w:rPr>
          <w:sz w:val="10"/>
        </w:rPr>
        <w:t xml:space="preserve">. In other words, </w:t>
      </w:r>
      <w:r w:rsidRPr="00D928EE">
        <w:rPr>
          <w:rStyle w:val="Emphasis"/>
        </w:rPr>
        <w:t>the best way to declare solidarity with the oppressed is to declare one’s commitment to objective inquiry</w:t>
      </w:r>
      <w:r w:rsidRPr="00D928EE">
        <w:rPr>
          <w:sz w:val="10"/>
        </w:rPr>
        <w:t xml:space="preserve"> </w:t>
      </w:r>
      <w:proofErr w:type="gramStart"/>
      <w:r w:rsidRPr="00D928EE">
        <w:rPr>
          <w:sz w:val="10"/>
        </w:rPr>
        <w:t>32 .</w:t>
      </w:r>
      <w:proofErr w:type="gramEnd"/>
      <w:r w:rsidRPr="00D928EE">
        <w:rPr>
          <w:sz w:val="10"/>
        </w:rPr>
        <w:t xml:space="preserve"> </w:t>
      </w:r>
      <w:r w:rsidRPr="00D928EE">
        <w:rPr>
          <w:rStyle w:val="StyleUnderline"/>
        </w:rPr>
        <w:t xml:space="preserve">As </w:t>
      </w:r>
      <w:proofErr w:type="spellStart"/>
      <w:r w:rsidRPr="00D928EE">
        <w:rPr>
          <w:rStyle w:val="StyleUnderline"/>
        </w:rPr>
        <w:t>Nzongola-Ntalaja</w:t>
      </w:r>
      <w:proofErr w:type="spellEnd"/>
      <w:r w:rsidRPr="00D928EE">
        <w:rPr>
          <w:sz w:val="10"/>
        </w:rPr>
        <w:t xml:space="preserve"> (1986: 10) </w:t>
      </w:r>
      <w:r w:rsidRPr="00D928EE">
        <w:rPr>
          <w:rStyle w:val="StyleUnderline"/>
        </w:rPr>
        <w:t>has put it</w:t>
      </w:r>
      <w:r w:rsidRPr="00D928EE">
        <w:rPr>
          <w:sz w:val="10"/>
        </w:rPr>
        <w:t>:</w:t>
      </w:r>
    </w:p>
    <w:p w:rsidR="00252888" w:rsidRPr="00D928EE" w:rsidRDefault="00252888" w:rsidP="00252888">
      <w:pPr>
        <w:rPr>
          <w:sz w:val="10"/>
        </w:rPr>
      </w:pPr>
      <w:r w:rsidRPr="00D928EE">
        <w:rPr>
          <w:rStyle w:val="StyleUnderline"/>
        </w:rPr>
        <w:t xml:space="preserve">It is a question of whether one analyses society from the standpoint of the </w:t>
      </w:r>
      <w:r w:rsidRPr="00D928EE">
        <w:rPr>
          <w:rStyle w:val="Emphasis"/>
        </w:rPr>
        <w:t>dominant groups</w:t>
      </w:r>
      <w:r w:rsidRPr="00D928EE">
        <w:rPr>
          <w:rStyle w:val="StyleUnderline"/>
        </w:rPr>
        <w:t xml:space="preserve">, who </w:t>
      </w:r>
      <w:r w:rsidRPr="00D928EE">
        <w:rPr>
          <w:rStyle w:val="Emphasis"/>
        </w:rPr>
        <w:t>have a vested interest in mystifying</w:t>
      </w:r>
      <w:r w:rsidRPr="00D928EE">
        <w:rPr>
          <w:rStyle w:val="StyleUnderline"/>
        </w:rPr>
        <w:t xml:space="preserve"> the way </w:t>
      </w:r>
      <w:r w:rsidRPr="00D928EE">
        <w:rPr>
          <w:rStyle w:val="Emphasis"/>
        </w:rPr>
        <w:t>society</w:t>
      </w:r>
      <w:r w:rsidRPr="00D928EE">
        <w:rPr>
          <w:rStyle w:val="StyleUnderline"/>
        </w:rPr>
        <w:t xml:space="preserve"> works, or from the standpoint of ordinary people, who have nothing to lose from truthful analyses of their predicament</w:t>
      </w:r>
      <w:r w:rsidRPr="00D928EE">
        <w:rPr>
          <w:sz w:val="10"/>
        </w:rPr>
        <w:t>.</w:t>
      </w:r>
    </w:p>
    <w:p w:rsidR="00252888" w:rsidRPr="00D928EE" w:rsidRDefault="00252888" w:rsidP="00252888">
      <w:pPr>
        <w:rPr>
          <w:sz w:val="10"/>
        </w:rPr>
      </w:pPr>
      <w:r w:rsidRPr="00D928EE">
        <w:rPr>
          <w:rStyle w:val="StyleUnderline"/>
        </w:rPr>
        <w:t xml:space="preserve">The </w:t>
      </w:r>
      <w:r w:rsidRPr="00D928EE">
        <w:rPr>
          <w:rStyle w:val="Emphasis"/>
        </w:rPr>
        <w:t>philosophical realist theory of science</w:t>
      </w:r>
      <w:r w:rsidRPr="00D928EE">
        <w:rPr>
          <w:rStyle w:val="StyleUnderline"/>
        </w:rPr>
        <w:t>, objectivity and explanatory critique</w:t>
      </w:r>
      <w:r w:rsidRPr="00D928EE">
        <w:rPr>
          <w:sz w:val="10"/>
        </w:rPr>
        <w:t xml:space="preserve"> thus </w:t>
      </w:r>
      <w:r w:rsidRPr="00D928EE">
        <w:rPr>
          <w:rStyle w:val="StyleUnderline"/>
        </w:rPr>
        <w:t xml:space="preserve">provides an </w:t>
      </w:r>
      <w:r w:rsidRPr="00D928EE">
        <w:rPr>
          <w:rStyle w:val="Emphasis"/>
        </w:rPr>
        <w:t>alternative response to the relationship between knowledge and power</w:t>
      </w:r>
      <w:r w:rsidRPr="00D928EE">
        <w:rPr>
          <w:sz w:val="10"/>
        </w:rPr>
        <w:t xml:space="preserve">. </w:t>
      </w:r>
      <w:r w:rsidRPr="00D928EE">
        <w:rPr>
          <w:rStyle w:val="Emphasis"/>
        </w:rPr>
        <w:t>Instead of choosing perspectives on the basis of our ethical commitment to the cause of the oppressed</w:t>
      </w:r>
      <w:r w:rsidRPr="00D928EE">
        <w:rPr>
          <w:rStyle w:val="StyleUnderline"/>
        </w:rPr>
        <w:t xml:space="preserve"> and to emancipatory social change, </w:t>
      </w:r>
      <w:r w:rsidRPr="00D928EE">
        <w:rPr>
          <w:rStyle w:val="Emphasis"/>
        </w:rPr>
        <w:t>we should choose between contending ideas on the basis of which provides a better account of objective social reality</w:t>
      </w:r>
      <w:r w:rsidRPr="00D928EE">
        <w:rPr>
          <w:sz w:val="10"/>
        </w:rPr>
        <w:t xml:space="preserve">. </w:t>
      </w:r>
      <w:r w:rsidRPr="00D928EE">
        <w:rPr>
          <w:rStyle w:val="StyleUnderline"/>
        </w:rPr>
        <w:t>This will inherently provide a critique of the ideologies which</w:t>
      </w:r>
      <w:r w:rsidRPr="00D928EE">
        <w:rPr>
          <w:sz w:val="10"/>
        </w:rPr>
        <w:t xml:space="preserve">, by virtue of their flawed account of the social world, </w:t>
      </w:r>
      <w:r w:rsidRPr="00D928EE">
        <w:rPr>
          <w:rStyle w:val="StyleUnderline"/>
        </w:rPr>
        <w:t>serve the interests of the powerful</w:t>
      </w:r>
      <w:r w:rsidRPr="00D928EE">
        <w:rPr>
          <w:sz w:val="10"/>
        </w:rPr>
        <w:t>.</w:t>
      </w:r>
    </w:p>
    <w:p w:rsidR="00252888" w:rsidRPr="00D928EE" w:rsidRDefault="00252888" w:rsidP="00252888">
      <w:pPr>
        <w:rPr>
          <w:sz w:val="10"/>
        </w:rPr>
      </w:pPr>
      <w:r w:rsidRPr="00D928EE">
        <w:rPr>
          <w:sz w:val="10"/>
        </w:rPr>
        <w:t xml:space="preserve">Exemplars of explanatory critique in International Relations are provided in the work of scholars such as </w:t>
      </w:r>
      <w:proofErr w:type="spellStart"/>
      <w:r w:rsidRPr="00D928EE">
        <w:rPr>
          <w:sz w:val="10"/>
        </w:rPr>
        <w:t>Siba</w:t>
      </w:r>
      <w:proofErr w:type="spellEnd"/>
      <w:r w:rsidRPr="00D928EE">
        <w:rPr>
          <w:sz w:val="10"/>
        </w:rPr>
        <w:t xml:space="preserve"> </w:t>
      </w:r>
      <w:proofErr w:type="spellStart"/>
      <w:r w:rsidRPr="00D928EE">
        <w:rPr>
          <w:sz w:val="10"/>
        </w:rPr>
        <w:t>Grovogui</w:t>
      </w:r>
      <w:proofErr w:type="spellEnd"/>
      <w:r w:rsidRPr="00D928EE">
        <w:rPr>
          <w:sz w:val="10"/>
        </w:rPr>
        <w:t xml:space="preserve">, James </w:t>
      </w:r>
      <w:proofErr w:type="spellStart"/>
      <w:r w:rsidRPr="00D928EE">
        <w:rPr>
          <w:sz w:val="10"/>
        </w:rPr>
        <w:t>Gathii</w:t>
      </w:r>
      <w:proofErr w:type="spellEnd"/>
      <w:r w:rsidRPr="00D928EE">
        <w:rPr>
          <w:sz w:val="10"/>
        </w:rPr>
        <w:t xml:space="preserve">, Anthony </w:t>
      </w:r>
      <w:proofErr w:type="spellStart"/>
      <w:r w:rsidRPr="00D928EE">
        <w:rPr>
          <w:sz w:val="10"/>
        </w:rPr>
        <w:t>Anghie</w:t>
      </w:r>
      <w:proofErr w:type="spellEnd"/>
      <w:r w:rsidRPr="00D928EE">
        <w:rPr>
          <w:sz w:val="10"/>
        </w:rPr>
        <w:t xml:space="preserve">, </w:t>
      </w:r>
      <w:proofErr w:type="spellStart"/>
      <w:r w:rsidRPr="00D928EE">
        <w:rPr>
          <w:sz w:val="10"/>
        </w:rPr>
        <w:t>Bhupinder</w:t>
      </w:r>
      <w:proofErr w:type="spellEnd"/>
      <w:r w:rsidRPr="00D928EE">
        <w:rPr>
          <w:sz w:val="10"/>
        </w:rPr>
        <w:t xml:space="preserve"> </w:t>
      </w:r>
      <w:proofErr w:type="spellStart"/>
      <w:r w:rsidRPr="00D928EE">
        <w:rPr>
          <w:sz w:val="10"/>
        </w:rPr>
        <w:t>Chimni</w:t>
      </w:r>
      <w:proofErr w:type="spellEnd"/>
      <w:r w:rsidRPr="00D928EE">
        <w:rPr>
          <w:sz w:val="10"/>
        </w:rPr>
        <w:t xml:space="preserve">, Jacques </w:t>
      </w:r>
      <w:proofErr w:type="spellStart"/>
      <w:r w:rsidRPr="00D928EE">
        <w:rPr>
          <w:sz w:val="10"/>
        </w:rPr>
        <w:t>Depelchin</w:t>
      </w:r>
      <w:proofErr w:type="spellEnd"/>
      <w:r w:rsidRPr="00D928EE">
        <w:rPr>
          <w:sz w:val="10"/>
        </w:rPr>
        <w:t xml:space="preserve">, </w:t>
      </w:r>
      <w:proofErr w:type="spellStart"/>
      <w:r w:rsidRPr="00D928EE">
        <w:rPr>
          <w:sz w:val="10"/>
        </w:rPr>
        <w:t>Hilbourne</w:t>
      </w:r>
      <w:proofErr w:type="spellEnd"/>
      <w:r w:rsidRPr="00D928EE">
        <w:rPr>
          <w:sz w:val="10"/>
        </w:rPr>
        <w:t xml:space="preserve"> Watson, Robert </w:t>
      </w:r>
      <w:proofErr w:type="spellStart"/>
      <w:r w:rsidRPr="00D928EE">
        <w:rPr>
          <w:sz w:val="10"/>
        </w:rPr>
        <w:t>Vitalis</w:t>
      </w:r>
      <w:proofErr w:type="spellEnd"/>
      <w:r w:rsidRPr="00D928EE">
        <w:rPr>
          <w:sz w:val="10"/>
        </w:rPr>
        <w:t xml:space="preserve">, </w:t>
      </w:r>
      <w:proofErr w:type="spellStart"/>
      <w:r w:rsidRPr="00D928EE">
        <w:rPr>
          <w:sz w:val="10"/>
        </w:rPr>
        <w:t>Sankaran</w:t>
      </w:r>
      <w:proofErr w:type="spellEnd"/>
      <w:r w:rsidRPr="00D928EE">
        <w:rPr>
          <w:sz w:val="10"/>
        </w:rPr>
        <w:t xml:space="preserve"> Krishna, Michel-</w:t>
      </w:r>
      <w:proofErr w:type="spellStart"/>
      <w:r w:rsidRPr="00D928EE">
        <w:rPr>
          <w:sz w:val="10"/>
        </w:rPr>
        <w:t>Rolph</w:t>
      </w:r>
      <w:proofErr w:type="spellEnd"/>
      <w:r w:rsidRPr="00D928EE">
        <w:rPr>
          <w:sz w:val="10"/>
        </w:rPr>
        <w:t xml:space="preserve"> </w:t>
      </w:r>
      <w:proofErr w:type="spellStart"/>
      <w:r w:rsidRPr="00D928EE">
        <w:rPr>
          <w:sz w:val="10"/>
        </w:rPr>
        <w:t>Trouillot</w:t>
      </w:r>
      <w:proofErr w:type="spellEnd"/>
      <w:r w:rsidRPr="00D928EE">
        <w:rPr>
          <w:sz w:val="10"/>
        </w:rPr>
        <w:t xml:space="preserve"> </w:t>
      </w:r>
      <w:proofErr w:type="gramStart"/>
      <w:r w:rsidRPr="00D928EE">
        <w:rPr>
          <w:sz w:val="10"/>
        </w:rPr>
        <w:t>33 .</w:t>
      </w:r>
      <w:proofErr w:type="gramEnd"/>
      <w:r w:rsidRPr="00D928EE">
        <w:rPr>
          <w:sz w:val="10"/>
        </w:rPr>
        <w:t xml:space="preserve"> Their work provides critiques of central categories, theories and discourses in the theory and practice of IR and narratives of world history, including assumptions about sovereignty, international society, international law, global governance, the nature of the state. They expose the ideological and </w:t>
      </w:r>
      <w:proofErr w:type="spellStart"/>
      <w:r w:rsidRPr="00D928EE">
        <w:rPr>
          <w:sz w:val="10"/>
        </w:rPr>
        <w:t>racialised</w:t>
      </w:r>
      <w:proofErr w:type="spellEnd"/>
      <w:r w:rsidRPr="00D928EE">
        <w:rPr>
          <w:sz w:val="10"/>
        </w:rPr>
        <w:t xml:space="preserve"> nature of central aspects of IR through a critical examination of both the long historical trajectory of imperial ideologies regarding colonized peoples, and the actual practices of colonialism and </w:t>
      </w:r>
      <w:proofErr w:type="spellStart"/>
      <w:r w:rsidRPr="00D928EE">
        <w:rPr>
          <w:sz w:val="10"/>
        </w:rPr>
        <w:t>decolonisation</w:t>
      </w:r>
      <w:proofErr w:type="spellEnd"/>
      <w:r w:rsidRPr="00D928EE">
        <w:rPr>
          <w:sz w:val="10"/>
        </w:rPr>
        <w:t xml:space="preserve"> in the constitution of international orders and local social conditions. Their work identifies the flaws in current ideas by revealing how they systematically misrepresent or ignore the actual history of social change in Africa, the Caribbean and other regions of the Third World, both past and present – during both colonial and neo-colonial periods of the imperial world order. Their work reveals how racism, violence, exploitation and dispossession, colonialism and neo-colonialism have been central to the making of contemporary international order and contemporary doctrines of international law, sovereignty and rights, and how such themes are glaring in their absence from histories and theories of international relations and international history.</w:t>
      </w:r>
    </w:p>
    <w:p w:rsidR="00252888" w:rsidRPr="00D928EE" w:rsidRDefault="00252888" w:rsidP="00252888">
      <w:pPr>
        <w:rPr>
          <w:sz w:val="10"/>
        </w:rPr>
      </w:pPr>
      <w:r w:rsidRPr="00D928EE">
        <w:rPr>
          <w:rStyle w:val="StyleUnderline"/>
        </w:rPr>
        <w:t xml:space="preserve">Objective social knowledge which accurately depicts and explains social reality has these qualities by virtue of its </w:t>
      </w:r>
      <w:r w:rsidRPr="00D928EE">
        <w:rPr>
          <w:rStyle w:val="Emphasis"/>
        </w:rPr>
        <w:t>relation to its object, not its subject</w:t>
      </w:r>
      <w:r w:rsidRPr="00D928EE">
        <w:rPr>
          <w:sz w:val="10"/>
        </w:rPr>
        <w:t xml:space="preserve">. As Collier argues, “The science/ideology distinction is an epistemological one, not a social one.” (Collier 1979: 60). So, </w:t>
      </w:r>
      <w:r w:rsidRPr="00D928EE">
        <w:rPr>
          <w:rStyle w:val="StyleUnderline"/>
        </w:rPr>
        <w:t xml:space="preserve">for example, in the work of </w:t>
      </w:r>
      <w:proofErr w:type="spellStart"/>
      <w:r w:rsidRPr="00D928EE">
        <w:rPr>
          <w:rStyle w:val="StyleUnderline"/>
        </w:rPr>
        <w:t>Grovogui</w:t>
      </w:r>
      <w:proofErr w:type="spellEnd"/>
      <w:r w:rsidRPr="00D928EE">
        <w:rPr>
          <w:rStyle w:val="StyleUnderline"/>
        </w:rPr>
        <w:t xml:space="preserve">, </w:t>
      </w:r>
      <w:proofErr w:type="spellStart"/>
      <w:r w:rsidRPr="00D928EE">
        <w:rPr>
          <w:rStyle w:val="StyleUnderline"/>
        </w:rPr>
        <w:t>Gathii</w:t>
      </w:r>
      <w:proofErr w:type="spellEnd"/>
      <w:r w:rsidRPr="00D928EE">
        <w:rPr>
          <w:rStyle w:val="StyleUnderline"/>
        </w:rPr>
        <w:t xml:space="preserve"> and </w:t>
      </w:r>
      <w:proofErr w:type="spellStart"/>
      <w:r w:rsidRPr="00D928EE">
        <w:rPr>
          <w:rStyle w:val="StyleUnderline"/>
        </w:rPr>
        <w:t>Depelchin</w:t>
      </w:r>
      <w:proofErr w:type="spellEnd"/>
      <w:r w:rsidRPr="00D928EE">
        <w:rPr>
          <w:rStyle w:val="StyleUnderline"/>
        </w:rPr>
        <w:t>, the general perspective</w:t>
      </w:r>
      <w:r w:rsidRPr="00D928EE">
        <w:rPr>
          <w:sz w:val="10"/>
        </w:rPr>
        <w:t xml:space="preserve"> and knowledge </w:t>
      </w:r>
      <w:r w:rsidRPr="00D928EE">
        <w:rPr>
          <w:rStyle w:val="StyleUnderline"/>
        </w:rPr>
        <w:t>of</w:t>
      </w:r>
      <w:r w:rsidRPr="00D928EE">
        <w:rPr>
          <w:sz w:val="10"/>
        </w:rPr>
        <w:t xml:space="preserve"> conditions in and </w:t>
      </w:r>
      <w:r w:rsidRPr="00D928EE">
        <w:rPr>
          <w:rStyle w:val="StyleUnderline"/>
        </w:rPr>
        <w:t>the history of Africa might be due</w:t>
      </w:r>
      <w:r w:rsidRPr="00D928EE">
        <w:rPr>
          <w:sz w:val="10"/>
        </w:rPr>
        <w:t xml:space="preserve"> largely </w:t>
      </w:r>
      <w:r w:rsidRPr="00D928EE">
        <w:rPr>
          <w:rStyle w:val="StyleUnderline"/>
        </w:rPr>
        <w:t>to the African social origins of the authors</w:t>
      </w:r>
      <w:r w:rsidRPr="00D928EE">
        <w:rPr>
          <w:sz w:val="10"/>
        </w:rPr>
        <w:t xml:space="preserve">. </w:t>
      </w:r>
      <w:r w:rsidRPr="00D928EE">
        <w:rPr>
          <w:rStyle w:val="StyleUnderline"/>
        </w:rPr>
        <w:t>However the judgement that their accounts are superior</w:t>
      </w:r>
      <w:r w:rsidRPr="00D928EE">
        <w:rPr>
          <w:sz w:val="10"/>
        </w:rPr>
        <w:t xml:space="preserve"> to those of mainstream IR </w:t>
      </w:r>
      <w:r w:rsidRPr="00D928EE">
        <w:rPr>
          <w:rStyle w:val="StyleUnderline"/>
        </w:rPr>
        <w:t>rests not on the fact that the authors are African, but on the greater adequacy of their accounts</w:t>
      </w:r>
      <w:r w:rsidRPr="00D928EE">
        <w:rPr>
          <w:sz w:val="10"/>
        </w:rPr>
        <w:t xml:space="preserve"> </w:t>
      </w:r>
      <w:r w:rsidRPr="00D928EE">
        <w:rPr>
          <w:rStyle w:val="StyleUnderline"/>
        </w:rPr>
        <w:t>with respect to</w:t>
      </w:r>
      <w:r w:rsidRPr="00D928EE">
        <w:rPr>
          <w:sz w:val="10"/>
        </w:rPr>
        <w:t xml:space="preserve"> the actual </w:t>
      </w:r>
      <w:r w:rsidRPr="00D928EE">
        <w:rPr>
          <w:rStyle w:val="StyleUnderline"/>
        </w:rPr>
        <w:t>historical and contemporary production of conditions and change in Africa</w:t>
      </w:r>
      <w:r w:rsidRPr="00D928EE">
        <w:rPr>
          <w:sz w:val="10"/>
        </w:rPr>
        <w:t xml:space="preserve"> </w:t>
      </w:r>
      <w:r w:rsidRPr="00D928EE">
        <w:rPr>
          <w:rStyle w:val="StyleUnderline"/>
        </w:rPr>
        <w:t>and</w:t>
      </w:r>
      <w:r w:rsidRPr="00D928EE">
        <w:rPr>
          <w:sz w:val="10"/>
        </w:rPr>
        <w:t xml:space="preserve"> </w:t>
      </w:r>
      <w:r w:rsidRPr="00D928EE">
        <w:rPr>
          <w:rStyle w:val="StyleUnderline"/>
        </w:rPr>
        <w:t>elsewhere</w:t>
      </w:r>
      <w:r w:rsidRPr="00D928EE">
        <w:rPr>
          <w:sz w:val="10"/>
        </w:rPr>
        <w:t xml:space="preserve"> in the Third World. The criteria for choosing their accounts over others derives from the relation between the ideas and their objects (what they are about), not from the relation between the ideas and their subjects (who produced them). It is vital to retain explicitly some commitment to objectivity in social inquiry, to the notion that the proper criterion for judging ideas about the world lies in what they say about the world, not whose ideas they are.</w:t>
      </w:r>
    </w:p>
    <w:p w:rsidR="00252888" w:rsidRPr="00D928EE" w:rsidRDefault="00252888" w:rsidP="00252888">
      <w:pPr>
        <w:rPr>
          <w:sz w:val="10"/>
        </w:rPr>
      </w:pPr>
      <w:r w:rsidRPr="00D928EE">
        <w:rPr>
          <w:rStyle w:val="StyleUnderline"/>
        </w:rPr>
        <w:t>A fundamental problem which underlies</w:t>
      </w:r>
      <w:r w:rsidRPr="00D928EE">
        <w:rPr>
          <w:sz w:val="10"/>
        </w:rPr>
        <w:t xml:space="preserve"> the origin and reproduction of IR’s </w:t>
      </w:r>
      <w:proofErr w:type="spellStart"/>
      <w:r w:rsidRPr="00D928EE">
        <w:rPr>
          <w:rStyle w:val="StyleUnderline"/>
        </w:rPr>
        <w:t>eurocentricity</w:t>
      </w:r>
      <w:proofErr w:type="spellEnd"/>
      <w:r w:rsidRPr="00D928EE">
        <w:rPr>
          <w:sz w:val="10"/>
        </w:rPr>
        <w:t xml:space="preserve"> </w:t>
      </w:r>
      <w:r w:rsidRPr="00D928EE">
        <w:rPr>
          <w:rStyle w:val="StyleUnderline"/>
        </w:rPr>
        <w:t xml:space="preserve">is the overwhelming dominance of ideas produced in and by the west, and the </w:t>
      </w:r>
      <w:proofErr w:type="spellStart"/>
      <w:r w:rsidRPr="00D928EE">
        <w:rPr>
          <w:rStyle w:val="StyleUnderline"/>
        </w:rPr>
        <w:t>wilful</w:t>
      </w:r>
      <w:proofErr w:type="spellEnd"/>
      <w:r w:rsidRPr="00D928EE">
        <w:rPr>
          <w:sz w:val="10"/>
        </w:rPr>
        <w:t xml:space="preserve"> and determined </w:t>
      </w:r>
      <w:r w:rsidRPr="00D928EE">
        <w:rPr>
          <w:rStyle w:val="Emphasis"/>
        </w:rPr>
        <w:t xml:space="preserve">silencing of the voices and histories of the </w:t>
      </w:r>
      <w:proofErr w:type="spellStart"/>
      <w:r w:rsidRPr="00D928EE">
        <w:rPr>
          <w:rStyle w:val="Emphasis"/>
        </w:rPr>
        <w:t>colonised</w:t>
      </w:r>
      <w:proofErr w:type="spellEnd"/>
      <w:r w:rsidRPr="00D928EE">
        <w:rPr>
          <w:sz w:val="10"/>
        </w:rPr>
        <w:t xml:space="preserve">. </w:t>
      </w:r>
      <w:r w:rsidRPr="00D928EE">
        <w:rPr>
          <w:rStyle w:val="Emphasis"/>
        </w:rPr>
        <w:t>But the result of this fundamental problem is flawed knowledge about the world</w:t>
      </w:r>
      <w:r w:rsidRPr="00D928EE">
        <w:rPr>
          <w:sz w:val="10"/>
        </w:rPr>
        <w:t xml:space="preserve">. </w:t>
      </w:r>
      <w:proofErr w:type="spellStart"/>
      <w:r w:rsidRPr="00D928EE">
        <w:rPr>
          <w:rStyle w:val="Emphasis"/>
        </w:rPr>
        <w:t>Eurocentricity</w:t>
      </w:r>
      <w:proofErr w:type="spellEnd"/>
      <w:r w:rsidRPr="00D928EE">
        <w:rPr>
          <w:rStyle w:val="Emphasis"/>
        </w:rPr>
        <w:t xml:space="preserve"> is therefore a dual problem concerning both the authors and the content of knowledge, and cannot be resolved through normative commitments alone</w:t>
      </w:r>
      <w:r w:rsidRPr="00D928EE">
        <w:rPr>
          <w:sz w:val="10"/>
        </w:rPr>
        <w:t xml:space="preserve">. It is not only the voices of the </w:t>
      </w:r>
      <w:proofErr w:type="spellStart"/>
      <w:r w:rsidRPr="00D928EE">
        <w:rPr>
          <w:sz w:val="10"/>
        </w:rPr>
        <w:t>colonised</w:t>
      </w:r>
      <w:proofErr w:type="spellEnd"/>
      <w:r w:rsidRPr="00D928EE">
        <w:rPr>
          <w:sz w:val="10"/>
        </w:rPr>
        <w:t>, but the histories of colonialism, which have been glaring in their absence from the discipline of International Relations.</w:t>
      </w:r>
    </w:p>
    <w:p w:rsidR="00252888" w:rsidRPr="00D928EE" w:rsidRDefault="00252888" w:rsidP="00252888">
      <w:pPr>
        <w:rPr>
          <w:sz w:val="10"/>
        </w:rPr>
      </w:pPr>
      <w:r w:rsidRPr="00D928EE">
        <w:rPr>
          <w:rStyle w:val="StyleUnderline"/>
        </w:rPr>
        <w:t xml:space="preserve">Overcoming </w:t>
      </w:r>
      <w:proofErr w:type="spellStart"/>
      <w:r w:rsidRPr="00D928EE">
        <w:rPr>
          <w:rStyle w:val="StyleUnderline"/>
        </w:rPr>
        <w:t>eurocentricity</w:t>
      </w:r>
      <w:proofErr w:type="spellEnd"/>
      <w:r w:rsidRPr="00D928EE">
        <w:rPr>
          <w:rStyle w:val="StyleUnderline"/>
        </w:rPr>
        <w:t xml:space="preserve"> therefore requires not only concerted effort from the </w:t>
      </w:r>
      <w:proofErr w:type="spellStart"/>
      <w:r w:rsidRPr="00D928EE">
        <w:rPr>
          <w:rStyle w:val="StyleUnderline"/>
        </w:rPr>
        <w:t>centre</w:t>
      </w:r>
      <w:proofErr w:type="spellEnd"/>
      <w:r w:rsidRPr="00D928EE">
        <w:rPr>
          <w:rStyle w:val="StyleUnderline"/>
        </w:rPr>
        <w:t xml:space="preserve"> to create space and listen to hitherto </w:t>
      </w:r>
      <w:proofErr w:type="spellStart"/>
      <w:r w:rsidRPr="00D928EE">
        <w:rPr>
          <w:rStyle w:val="StyleUnderline"/>
        </w:rPr>
        <w:t>marginalised</w:t>
      </w:r>
      <w:proofErr w:type="spellEnd"/>
      <w:r w:rsidRPr="00D928EE">
        <w:rPr>
          <w:rStyle w:val="StyleUnderline"/>
        </w:rPr>
        <w:t xml:space="preserve"> voices, but </w:t>
      </w:r>
      <w:r w:rsidRPr="00D928EE">
        <w:rPr>
          <w:rStyle w:val="Emphasis"/>
        </w:rPr>
        <w:t>also commitment to correcting the flaws in prevailing knowledge</w:t>
      </w:r>
      <w:r w:rsidRPr="00D928EE">
        <w:rPr>
          <w:sz w:val="10"/>
        </w:rPr>
        <w:t xml:space="preserve"> – </w:t>
      </w:r>
      <w:r w:rsidRPr="00D928EE">
        <w:rPr>
          <w:rStyle w:val="Emphasis"/>
        </w:rPr>
        <w:t>and it is not only ‘the Other’ who can and should elaborate this critique</w:t>
      </w:r>
      <w:r w:rsidRPr="00D928EE">
        <w:rPr>
          <w:sz w:val="10"/>
        </w:rPr>
        <w:t xml:space="preserve">. A vitally important implication of objectivity is that </w:t>
      </w:r>
      <w:r w:rsidRPr="00D928EE">
        <w:rPr>
          <w:rStyle w:val="Emphasis"/>
        </w:rPr>
        <w:t xml:space="preserve">it is the responsibility of European and American, just as much as non-American or non-European scholars, to </w:t>
      </w:r>
      <w:proofErr w:type="spellStart"/>
      <w:r w:rsidRPr="00D928EE">
        <w:rPr>
          <w:rStyle w:val="Emphasis"/>
        </w:rPr>
        <w:t>decolonise</w:t>
      </w:r>
      <w:proofErr w:type="spellEnd"/>
      <w:r w:rsidRPr="00D928EE">
        <w:rPr>
          <w:rStyle w:val="Emphasis"/>
        </w:rPr>
        <w:t xml:space="preserve"> IR</w:t>
      </w:r>
      <w:r w:rsidRPr="00D928EE">
        <w:rPr>
          <w:sz w:val="10"/>
        </w:rPr>
        <w:t xml:space="preserve">. </w:t>
      </w:r>
      <w:r w:rsidRPr="00D928EE">
        <w:rPr>
          <w:rStyle w:val="StyleUnderline"/>
        </w:rPr>
        <w:t>The importance of objectivity</w:t>
      </w:r>
      <w:r w:rsidRPr="00D928EE">
        <w:rPr>
          <w:sz w:val="10"/>
        </w:rPr>
        <w:t xml:space="preserve"> in social inquiry defended here </w:t>
      </w:r>
      <w:r w:rsidRPr="00D928EE">
        <w:rPr>
          <w:rStyle w:val="StyleUnderline"/>
        </w:rPr>
        <w:t>can</w:t>
      </w:r>
      <w:r w:rsidRPr="00D928EE">
        <w:rPr>
          <w:sz w:val="10"/>
        </w:rPr>
        <w:t xml:space="preserve"> perhaps </w:t>
      </w:r>
      <w:r w:rsidRPr="00D928EE">
        <w:rPr>
          <w:rStyle w:val="Emphasis"/>
        </w:rPr>
        <w:t>be seen as a form of epistemological internationalism</w:t>
      </w:r>
      <w:r w:rsidRPr="00D928EE">
        <w:rPr>
          <w:sz w:val="10"/>
        </w:rPr>
        <w:t xml:space="preserve">. </w:t>
      </w:r>
      <w:r w:rsidRPr="00D928EE">
        <w:rPr>
          <w:rStyle w:val="Emphasis"/>
        </w:rPr>
        <w:t>It is not necessary to be African to attempt to tell a more accurate account of the history of Europe’s role in the making of the contemporary Africa</w:t>
      </w:r>
      <w:r w:rsidRPr="00D928EE">
        <w:rPr>
          <w:sz w:val="10"/>
        </w:rPr>
        <w:t xml:space="preserve"> and the rest of the world, for example, </w:t>
      </w:r>
      <w:r w:rsidRPr="00D928EE">
        <w:rPr>
          <w:rStyle w:val="StyleUnderline"/>
        </w:rPr>
        <w:t>or to write counter-histories of ‘the</w:t>
      </w:r>
      <w:r w:rsidRPr="00D928EE">
        <w:rPr>
          <w:sz w:val="10"/>
        </w:rPr>
        <w:t xml:space="preserve"> expansion of international society’ which detail the </w:t>
      </w:r>
      <w:r w:rsidRPr="00D928EE">
        <w:rPr>
          <w:rStyle w:val="StyleUnderline"/>
        </w:rPr>
        <w:t>systematic barbarity of</w:t>
      </w:r>
      <w:r w:rsidRPr="00D928EE">
        <w:rPr>
          <w:sz w:val="10"/>
        </w:rPr>
        <w:t xml:space="preserve"> so-called </w:t>
      </w:r>
      <w:r w:rsidRPr="00D928EE">
        <w:rPr>
          <w:rStyle w:val="StyleUnderline"/>
        </w:rPr>
        <w:t xml:space="preserve">Western </w:t>
      </w:r>
      <w:proofErr w:type="spellStart"/>
      <w:r w:rsidRPr="00D928EE">
        <w:rPr>
          <w:rStyle w:val="StyleUnderline"/>
        </w:rPr>
        <w:t>civilisation</w:t>
      </w:r>
      <w:proofErr w:type="spellEnd"/>
      <w:r w:rsidRPr="00D928EE">
        <w:rPr>
          <w:sz w:val="10"/>
        </w:rPr>
        <w:t xml:space="preserve">. It is not necessary to have been </w:t>
      </w:r>
      <w:proofErr w:type="spellStart"/>
      <w:r w:rsidRPr="00D928EE">
        <w:rPr>
          <w:sz w:val="10"/>
        </w:rPr>
        <w:t>colonised</w:t>
      </w:r>
      <w:proofErr w:type="spellEnd"/>
      <w:r w:rsidRPr="00D928EE">
        <w:rPr>
          <w:sz w:val="10"/>
        </w:rPr>
        <w:t xml:space="preserve"> to </w:t>
      </w:r>
      <w:proofErr w:type="spellStart"/>
      <w:r w:rsidRPr="00D928EE">
        <w:rPr>
          <w:sz w:val="10"/>
        </w:rPr>
        <w:t>recognise</w:t>
      </w:r>
      <w:proofErr w:type="spellEnd"/>
      <w:r w:rsidRPr="00D928EE">
        <w:rPr>
          <w:sz w:val="10"/>
        </w:rPr>
        <w:t xml:space="preserve"> and document the violence, racism, genocide and dispossession which have </w:t>
      </w:r>
      <w:proofErr w:type="spellStart"/>
      <w:r w:rsidRPr="00D928EE">
        <w:rPr>
          <w:sz w:val="10"/>
        </w:rPr>
        <w:t>characterised</w:t>
      </w:r>
      <w:proofErr w:type="spellEnd"/>
      <w:r w:rsidRPr="00D928EE">
        <w:rPr>
          <w:sz w:val="10"/>
        </w:rPr>
        <w:t xml:space="preserve"> European expansion over five hundred years. </w:t>
      </w:r>
    </w:p>
    <w:p w:rsidR="00252888" w:rsidRPr="00D928EE" w:rsidRDefault="00252888" w:rsidP="00252888"/>
    <w:p w:rsidR="00252888" w:rsidRPr="00D928EE" w:rsidRDefault="00252888" w:rsidP="00252888"/>
    <w:p w:rsidR="00252888" w:rsidRPr="00D928EE" w:rsidRDefault="00252888" w:rsidP="00252888">
      <w:pPr>
        <w:rPr>
          <w:sz w:val="20"/>
          <w:szCs w:val="20"/>
        </w:rPr>
      </w:pPr>
    </w:p>
    <w:p w:rsidR="00252888" w:rsidRPr="00D928EE" w:rsidRDefault="00252888" w:rsidP="00252888">
      <w:pPr>
        <w:pStyle w:val="Heading3"/>
      </w:pPr>
      <w:r>
        <w:t>at:</w:t>
      </w:r>
      <w:r w:rsidRPr="00D928EE">
        <w:t xml:space="preserve"> suffering/victim reps k</w:t>
      </w:r>
    </w:p>
    <w:p w:rsidR="00252888" w:rsidRPr="00D928EE" w:rsidRDefault="00252888" w:rsidP="00252888">
      <w:pPr>
        <w:pStyle w:val="Heading4"/>
      </w:pPr>
      <w:r w:rsidRPr="00D928EE">
        <w:t xml:space="preserve">Our use of empathy in conjunction with broader critique enables successful movements </w:t>
      </w:r>
      <w:r w:rsidRPr="00D928EE">
        <w:rPr>
          <w:u w:val="single"/>
        </w:rPr>
        <w:t>even if</w:t>
      </w:r>
      <w:r w:rsidRPr="00D928EE">
        <w:t xml:space="preserve"> it remains in local spaces like debate—star this card</w:t>
      </w:r>
    </w:p>
    <w:p w:rsidR="00252888" w:rsidRPr="00D928EE" w:rsidRDefault="00252888" w:rsidP="00252888">
      <w:pPr>
        <w:rPr>
          <w:b/>
          <w:bCs/>
        </w:rPr>
      </w:pPr>
      <w:r w:rsidRPr="00D928EE">
        <w:rPr>
          <w:rStyle w:val="Style13ptBold"/>
        </w:rPr>
        <w:t xml:space="preserve">Chabot Davis 4 </w:t>
      </w:r>
      <w:r w:rsidRPr="00D928EE">
        <w:t>[12/05/2004, Kimberly Chabot Davis teaches twentieth-century U.S. literature and film at Bridgewater State College. Used to teach 20th century American literature and culture in the History and Literature Program at Harvard University. Chabot Davis's articles on contemporary culture have been published in Twentieth Century Literature, International Journal of Cultural Studies, Journal for the Psychoanalysis of Culture and Society, South Atlantic Review, Politics and Culture, and Modern Fiction Studies, “Oprah's Book Club and the politics of cross-racial empathy”, International Journal of Cultural Studies 2004 7: 399]</w:t>
      </w:r>
    </w:p>
    <w:p w:rsidR="00252888" w:rsidRPr="00D928EE" w:rsidRDefault="00252888" w:rsidP="00252888"/>
    <w:p w:rsidR="00252888" w:rsidRPr="00D928EE" w:rsidRDefault="00252888" w:rsidP="00252888">
      <w:pPr>
        <w:rPr>
          <w:rStyle w:val="Emphasis"/>
        </w:rPr>
      </w:pPr>
      <w:r w:rsidRPr="00D928EE">
        <w:rPr>
          <w:sz w:val="16"/>
        </w:rPr>
        <w:t xml:space="preserve">Lauren </w:t>
      </w:r>
      <w:proofErr w:type="spellStart"/>
      <w:r w:rsidRPr="00D928EE">
        <w:rPr>
          <w:rStyle w:val="StyleUnderline"/>
        </w:rPr>
        <w:t>Berlant</w:t>
      </w:r>
      <w:proofErr w:type="spellEnd"/>
      <w:r w:rsidRPr="00D928EE">
        <w:rPr>
          <w:rStyle w:val="StyleUnderline"/>
        </w:rPr>
        <w:t xml:space="preserve"> is right to be skeptical that a reading of a single novel could be solely responsible for producing such radical changes in individuals.</w:t>
      </w:r>
      <w:r w:rsidRPr="00D928EE">
        <w:rPr>
          <w:sz w:val="16"/>
        </w:rPr>
        <w:t xml:space="preserve"> However, </w:t>
      </w:r>
      <w:r w:rsidRPr="00D928EE">
        <w:rPr>
          <w:rStyle w:val="StyleUnderline"/>
        </w:rPr>
        <w:t xml:space="preserve">sympathetic reading experiences can play an </w:t>
      </w:r>
      <w:r w:rsidRPr="00D928EE">
        <w:rPr>
          <w:rStyle w:val="Emphasis"/>
        </w:rPr>
        <w:t>important role in a larger chain of events</w:t>
      </w:r>
      <w:r w:rsidRPr="00D928EE">
        <w:rPr>
          <w:sz w:val="16"/>
        </w:rPr>
        <w:t xml:space="preserve">, </w:t>
      </w:r>
      <w:r w:rsidRPr="00D928EE">
        <w:rPr>
          <w:rStyle w:val="StyleUnderline"/>
        </w:rPr>
        <w:t xml:space="preserve">alongside </w:t>
      </w:r>
      <w:r w:rsidRPr="00D928EE">
        <w:rPr>
          <w:rStyle w:val="Emphasis"/>
        </w:rPr>
        <w:t>other moments of critical thinking</w:t>
      </w:r>
      <w:r w:rsidRPr="00D928EE">
        <w:rPr>
          <w:rStyle w:val="StyleUnderline"/>
        </w:rPr>
        <w:t xml:space="preserve"> and </w:t>
      </w:r>
      <w:r w:rsidRPr="00D928EE">
        <w:rPr>
          <w:rStyle w:val="Emphasis"/>
        </w:rPr>
        <w:t>encounters with alternative viewpoints</w:t>
      </w:r>
      <w:r w:rsidRPr="00D928EE">
        <w:rPr>
          <w:rStyle w:val="StyleUnderline"/>
        </w:rPr>
        <w:t xml:space="preserve"> that might shift </w:t>
      </w:r>
      <w:r w:rsidRPr="00D928EE">
        <w:rPr>
          <w:sz w:val="16"/>
        </w:rPr>
        <w:t>an individual’s</w:t>
      </w:r>
      <w:r w:rsidRPr="00D928EE">
        <w:rPr>
          <w:rStyle w:val="StyleUnderline"/>
        </w:rPr>
        <w:t xml:space="preserve"> perspective</w:t>
      </w:r>
      <w:r w:rsidRPr="00D928EE">
        <w:rPr>
          <w:sz w:val="16"/>
        </w:rPr>
        <w:t xml:space="preserve">. As the white woman Audrey said in the program on Beloved, ‘I understand something now that I didn’t understand before, and [the film] has made me want to understand more’ (p. 13). </w:t>
      </w:r>
      <w:r w:rsidRPr="00D928EE">
        <w:rPr>
          <w:rStyle w:val="StyleUnderline"/>
        </w:rPr>
        <w:t xml:space="preserve">Reading can clearly </w:t>
      </w:r>
      <w:r w:rsidRPr="00D928EE">
        <w:rPr>
          <w:rStyle w:val="Emphasis"/>
        </w:rPr>
        <w:t>alter one’s sense of reality</w:t>
      </w:r>
      <w:r w:rsidRPr="00D928EE">
        <w:rPr>
          <w:sz w:val="16"/>
        </w:rPr>
        <w:t>, as evidenced by a reader of Cane River who noted on the web-board: ‘</w:t>
      </w:r>
      <w:r w:rsidRPr="00D928EE">
        <w:rPr>
          <w:rStyle w:val="StyleUnderline"/>
        </w:rPr>
        <w:t>I don’t know if it is heightened awareness</w:t>
      </w:r>
      <w:r w:rsidRPr="00D928EE">
        <w:rPr>
          <w:sz w:val="16"/>
        </w:rPr>
        <w:t xml:space="preserve"> due to my reading the novel . . . </w:t>
      </w:r>
      <w:r w:rsidRPr="00D928EE">
        <w:rPr>
          <w:rStyle w:val="StyleUnderline"/>
        </w:rPr>
        <w:t>but it seems like there is so much more in the news about racism</w:t>
      </w:r>
      <w:r w:rsidRPr="00D928EE">
        <w:rPr>
          <w:sz w:val="16"/>
        </w:rPr>
        <w:t>; just today I read two articles.’ Reading fiction can help a person to develop an understanding of the plight of others and a sense of moral outrage, often seen as important precursors for action. In her ethnographic study of white women’s reading groups, sociologist Elizabeth Long argues that ‘</w:t>
      </w:r>
      <w:r w:rsidRPr="00D928EE">
        <w:rPr>
          <w:rStyle w:val="StyleUnderline"/>
        </w:rPr>
        <w:t>reading, especially when combined with communal reflection and discussion, provides</w:t>
      </w:r>
      <w:r w:rsidRPr="00D928EE">
        <w:rPr>
          <w:sz w:val="16"/>
        </w:rPr>
        <w:t xml:space="preserve"> . . . in some cases, </w:t>
      </w:r>
      <w:r w:rsidRPr="00D928EE">
        <w:rPr>
          <w:rStyle w:val="StyleUnderline"/>
        </w:rPr>
        <w:t xml:space="preserve">motivation for </w:t>
      </w:r>
      <w:r w:rsidRPr="00D928EE">
        <w:rPr>
          <w:rStyle w:val="Emphasis"/>
        </w:rPr>
        <w:t>taking individual or collective action</w:t>
      </w:r>
      <w:r w:rsidRPr="00D928EE">
        <w:rPr>
          <w:sz w:val="16"/>
        </w:rPr>
        <w:t xml:space="preserve"> beyond the world of books’ (Long, 2003: 24). </w:t>
      </w:r>
      <w:r w:rsidRPr="00D928EE">
        <w:rPr>
          <w:rStyle w:val="StyleUnderline"/>
        </w:rPr>
        <w:t xml:space="preserve">Several whites in the on-line and televised discussions were putting their anti-racist feelings to </w:t>
      </w:r>
      <w:r w:rsidRPr="00D928EE">
        <w:rPr>
          <w:rStyle w:val="Emphasis"/>
        </w:rPr>
        <w:t>work in the public sphere</w:t>
      </w:r>
      <w:r w:rsidRPr="00D928EE">
        <w:rPr>
          <w:sz w:val="16"/>
        </w:rPr>
        <w:t xml:space="preserve">, in their jobs as teachers and social workers serving minority communities. Although it is unlikely that </w:t>
      </w:r>
      <w:proofErr w:type="spellStart"/>
      <w:r w:rsidRPr="00D928EE">
        <w:rPr>
          <w:sz w:val="16"/>
        </w:rPr>
        <w:t>fictionreading</w:t>
      </w:r>
      <w:proofErr w:type="spellEnd"/>
      <w:r w:rsidRPr="00D928EE">
        <w:rPr>
          <w:sz w:val="16"/>
        </w:rPr>
        <w:t xml:space="preserve"> was the sole catalyst for their occupational choices, their testimony suggests that </w:t>
      </w:r>
      <w:r w:rsidRPr="00D928EE">
        <w:rPr>
          <w:rStyle w:val="Emphasis"/>
        </w:rPr>
        <w:t>experiences of empathy in cultural space help to sustain and fortify their ongoing political commitments</w:t>
      </w:r>
      <w:r w:rsidRPr="00D928EE">
        <w:rPr>
          <w:sz w:val="16"/>
        </w:rPr>
        <w:t xml:space="preserve">. </w:t>
      </w:r>
      <w:r w:rsidRPr="00D928EE">
        <w:rPr>
          <w:rStyle w:val="StyleUnderline"/>
        </w:rPr>
        <w:t xml:space="preserve">While </w:t>
      </w:r>
      <w:proofErr w:type="spellStart"/>
      <w:r w:rsidRPr="00D928EE">
        <w:rPr>
          <w:rStyle w:val="StyleUnderline"/>
        </w:rPr>
        <w:t>Berlant</w:t>
      </w:r>
      <w:proofErr w:type="spellEnd"/>
      <w:r w:rsidRPr="00D928EE">
        <w:rPr>
          <w:rStyle w:val="StyleUnderline"/>
        </w:rPr>
        <w:t xml:space="preserve"> doubts that emotional shifts in the private sphere ever get converted into a larger politics of change</w:t>
      </w:r>
      <w:r w:rsidRPr="00D928EE">
        <w:rPr>
          <w:sz w:val="16"/>
        </w:rPr>
        <w:t xml:space="preserve">, </w:t>
      </w:r>
      <w:r w:rsidRPr="00D928EE">
        <w:rPr>
          <w:rStyle w:val="StyleUnderline"/>
        </w:rPr>
        <w:t xml:space="preserve">Lawrence </w:t>
      </w:r>
      <w:proofErr w:type="spellStart"/>
      <w:r w:rsidRPr="00D928EE">
        <w:rPr>
          <w:rStyle w:val="StyleUnderline"/>
        </w:rPr>
        <w:t>Grossberg</w:t>
      </w:r>
      <w:proofErr w:type="spellEnd"/>
      <w:r w:rsidRPr="00D928EE">
        <w:rPr>
          <w:rStyle w:val="StyleUnderline"/>
        </w:rPr>
        <w:t xml:space="preserve"> argues persuasively that ‘affective relations are</w:t>
      </w:r>
      <w:r w:rsidRPr="00D928EE">
        <w:rPr>
          <w:sz w:val="16"/>
        </w:rPr>
        <w:t xml:space="preserve">, at least potentially, </w:t>
      </w:r>
      <w:r w:rsidRPr="00D928EE">
        <w:rPr>
          <w:rStyle w:val="Emphasis"/>
        </w:rPr>
        <w:t>the condition of possibility for the optimism, invigoration, and passion</w:t>
      </w:r>
      <w:r w:rsidRPr="00D928EE">
        <w:rPr>
          <w:rStyle w:val="StyleUnderline"/>
        </w:rPr>
        <w:t xml:space="preserve"> which are </w:t>
      </w:r>
      <w:r w:rsidRPr="00D928EE">
        <w:rPr>
          <w:rStyle w:val="Emphasis"/>
        </w:rPr>
        <w:t>necessary for any struggle to change the world’</w:t>
      </w:r>
      <w:r w:rsidRPr="00D928EE">
        <w:rPr>
          <w:sz w:val="16"/>
        </w:rPr>
        <w:t xml:space="preserve"> (</w:t>
      </w:r>
      <w:proofErr w:type="spellStart"/>
      <w:r w:rsidRPr="00D928EE">
        <w:rPr>
          <w:sz w:val="16"/>
        </w:rPr>
        <w:t>Grossberg</w:t>
      </w:r>
      <w:proofErr w:type="spellEnd"/>
      <w:r w:rsidRPr="00D928EE">
        <w:rPr>
          <w:sz w:val="16"/>
        </w:rPr>
        <w:t xml:space="preserve">, 1992: 86). </w:t>
      </w:r>
      <w:r w:rsidRPr="00D928EE">
        <w:rPr>
          <w:rStyle w:val="StyleUnderline"/>
        </w:rPr>
        <w:t>While the experience of sympathy may produce merely self-satisfied feelings of benevolence that substitute for committed action</w:t>
      </w:r>
      <w:r w:rsidRPr="00D928EE">
        <w:rPr>
          <w:sz w:val="16"/>
        </w:rPr>
        <w:t xml:space="preserve">, I contend that </w:t>
      </w:r>
      <w:r w:rsidRPr="00D928EE">
        <w:rPr>
          <w:rStyle w:val="StyleUnderline"/>
        </w:rPr>
        <w:t xml:space="preserve">the larger impediment to radical change is </w:t>
      </w:r>
      <w:r w:rsidRPr="00D928EE">
        <w:rPr>
          <w:rStyle w:val="Emphasis"/>
        </w:rPr>
        <w:t>not sympathy itself, but conditions that weaken its effectivity</w:t>
      </w:r>
      <w:r w:rsidRPr="00D928EE">
        <w:rPr>
          <w:sz w:val="16"/>
        </w:rPr>
        <w:t xml:space="preserve"> – </w:t>
      </w:r>
      <w:r w:rsidRPr="00D928EE">
        <w:rPr>
          <w:rStyle w:val="StyleUnderline"/>
        </w:rPr>
        <w:t>such as wide-spread public skepticism that protest can actually accomplish social change</w:t>
      </w:r>
      <w:r w:rsidRPr="00D928EE">
        <w:rPr>
          <w:sz w:val="16"/>
        </w:rPr>
        <w:t xml:space="preserve"> in a world controlled by postmodern global capitalism. Like </w:t>
      </w:r>
      <w:proofErr w:type="spellStart"/>
      <w:r w:rsidRPr="00D928EE">
        <w:rPr>
          <w:sz w:val="16"/>
        </w:rPr>
        <w:t>Grossberg</w:t>
      </w:r>
      <w:proofErr w:type="spellEnd"/>
      <w:r w:rsidRPr="00D928EE">
        <w:rPr>
          <w:sz w:val="16"/>
        </w:rPr>
        <w:t xml:space="preserve">, </w:t>
      </w:r>
      <w:r w:rsidRPr="00D928EE">
        <w:rPr>
          <w:rStyle w:val="StyleUnderline"/>
        </w:rPr>
        <w:t xml:space="preserve">I see affective culture as </w:t>
      </w:r>
      <w:r w:rsidRPr="00D928EE">
        <w:rPr>
          <w:rStyle w:val="Emphasis"/>
        </w:rPr>
        <w:t>an underappreciated resource in combating the disenchantment</w:t>
      </w:r>
      <w:r w:rsidRPr="00D928EE">
        <w:rPr>
          <w:rStyle w:val="StyleUnderline"/>
        </w:rPr>
        <w:t xml:space="preserve"> that </w:t>
      </w:r>
      <w:r w:rsidRPr="00D928EE">
        <w:rPr>
          <w:rStyle w:val="Emphasis"/>
        </w:rPr>
        <w:t>threatens to nullify political resistance</w:t>
      </w:r>
      <w:r w:rsidRPr="00D928EE">
        <w:rPr>
          <w:rStyle w:val="StyleUnderline"/>
        </w:rPr>
        <w:t xml:space="preserve"> in the United States</w:t>
      </w:r>
      <w:r w:rsidRPr="00D928EE">
        <w:rPr>
          <w:sz w:val="16"/>
        </w:rPr>
        <w:t xml:space="preserve">. My work on the politics of empathetic reading contributes to a recent shift in American studies, calling for an end to the ‘separate spheres’ paradigm that divided public from private, masculine from feminine, the world of political action from the world of feeling. The essays in the recent collection No More Separate Spheres! suggest that the line between the public and the private is a blurry one, and that these two ‘spheres’ are in fact largely imbricated (Davidson and Hatcher, 2002). With a similar goal, </w:t>
      </w:r>
      <w:r w:rsidRPr="00D928EE">
        <w:rPr>
          <w:rStyle w:val="StyleUnderline"/>
        </w:rPr>
        <w:t xml:space="preserve">I have highlighted the political importance of empathetic reading in </w:t>
      </w:r>
      <w:r w:rsidRPr="00D928EE">
        <w:rPr>
          <w:rStyle w:val="Emphasis"/>
        </w:rPr>
        <w:t>fostering self-transformation</w:t>
      </w:r>
      <w:r w:rsidRPr="00D928EE">
        <w:rPr>
          <w:rStyle w:val="StyleUnderline"/>
        </w:rPr>
        <w:t xml:space="preserve"> and a </w:t>
      </w:r>
      <w:r w:rsidRPr="00D928EE">
        <w:rPr>
          <w:rStyle w:val="Emphasis"/>
        </w:rPr>
        <w:t>radical interrogation of white privilege</w:t>
      </w:r>
      <w:r w:rsidRPr="00D928EE">
        <w:rPr>
          <w:sz w:val="16"/>
        </w:rPr>
        <w:t xml:space="preserve">. </w:t>
      </w:r>
      <w:r w:rsidRPr="00D928EE">
        <w:rPr>
          <w:rStyle w:val="StyleUnderline"/>
        </w:rPr>
        <w:t>In this particular deployment of empathy, such moments of radical understanding could be seen as an incipient form of political action, rather than its antithesis</w:t>
      </w:r>
      <w:r w:rsidRPr="00D928EE">
        <w:rPr>
          <w:sz w:val="16"/>
        </w:rPr>
        <w:t xml:space="preserve">. </w:t>
      </w:r>
      <w:r w:rsidRPr="00D928EE">
        <w:rPr>
          <w:rStyle w:val="StyleUnderline"/>
        </w:rPr>
        <w:t xml:space="preserve">This form of self-transformation </w:t>
      </w:r>
      <w:r w:rsidRPr="00D928EE">
        <w:rPr>
          <w:rStyle w:val="Emphasis"/>
        </w:rPr>
        <w:t xml:space="preserve">operates on a continuum with </w:t>
      </w:r>
      <w:proofErr w:type="spellStart"/>
      <w:r w:rsidRPr="00D928EE">
        <w:rPr>
          <w:rStyle w:val="Emphasis"/>
        </w:rPr>
        <w:t>largerscale</w:t>
      </w:r>
      <w:proofErr w:type="spellEnd"/>
      <w:r w:rsidRPr="00D928EE">
        <w:rPr>
          <w:rStyle w:val="Emphasis"/>
        </w:rPr>
        <w:t xml:space="preserve"> political actions in both ‘private’ and ‘public’ settings</w:t>
      </w:r>
      <w:r w:rsidRPr="00D928EE">
        <w:rPr>
          <w:sz w:val="16"/>
        </w:rPr>
        <w:t xml:space="preserve">. </w:t>
      </w:r>
      <w:r w:rsidRPr="00D928EE">
        <w:rPr>
          <w:rStyle w:val="StyleUnderline"/>
        </w:rPr>
        <w:t>Instead of equating the political only with the arena of elections, protest movements, and collective organizing, scholars</w:t>
      </w:r>
      <w:r w:rsidRPr="00D928EE">
        <w:rPr>
          <w:sz w:val="16"/>
        </w:rPr>
        <w:t xml:space="preserve"> also </w:t>
      </w:r>
      <w:r w:rsidRPr="00D928EE">
        <w:rPr>
          <w:rStyle w:val="StyleUnderline"/>
        </w:rPr>
        <w:t xml:space="preserve">need to consider the importance of </w:t>
      </w:r>
      <w:r w:rsidRPr="00D928EE">
        <w:rPr>
          <w:rStyle w:val="Emphasis"/>
        </w:rPr>
        <w:t>local, interpersonal encounters in effecting social change</w:t>
      </w:r>
      <w:r w:rsidRPr="00D928EE">
        <w:rPr>
          <w:sz w:val="16"/>
        </w:rPr>
        <w:t xml:space="preserve">. Experiencing empathy for African Americans in cultural space may move someone to object to a racist joke among colleagues or friends, or to persuade an older relative that mixed-race marriages can produce healthy and happy families. One of the white participants in the televised discussion of The Bluest Eye adopted three abused black girls and is passionately working to help them to develop self-esteem. </w:t>
      </w:r>
      <w:r w:rsidRPr="00D928EE">
        <w:rPr>
          <w:rStyle w:val="StyleUnderline"/>
        </w:rPr>
        <w:t>Is her anti-racist action any less political because it takes place within the ‘private sphere’</w:t>
      </w:r>
      <w:r w:rsidRPr="00D928EE">
        <w:rPr>
          <w:sz w:val="16"/>
        </w:rPr>
        <w:t xml:space="preserve"> of the family? I argue that </w:t>
      </w:r>
      <w:r w:rsidRPr="00D928EE">
        <w:rPr>
          <w:rStyle w:val="StyleUnderline"/>
        </w:rPr>
        <w:t xml:space="preserve">such </w:t>
      </w:r>
      <w:r w:rsidRPr="00D928EE">
        <w:rPr>
          <w:rStyle w:val="Emphasis"/>
        </w:rPr>
        <w:t>local and personal examples</w:t>
      </w:r>
      <w:r w:rsidRPr="00D928EE">
        <w:rPr>
          <w:rStyle w:val="StyleUnderline"/>
        </w:rPr>
        <w:t xml:space="preserve"> of </w:t>
      </w:r>
      <w:r w:rsidRPr="00D928EE">
        <w:rPr>
          <w:rStyle w:val="Emphasis"/>
        </w:rPr>
        <w:t>taking a moral stand</w:t>
      </w:r>
      <w:r w:rsidRPr="00D928EE">
        <w:rPr>
          <w:rStyle w:val="StyleUnderline"/>
        </w:rPr>
        <w:t xml:space="preserve"> do work to </w:t>
      </w:r>
      <w:r w:rsidRPr="00D928EE">
        <w:rPr>
          <w:rStyle w:val="Emphasis"/>
        </w:rPr>
        <w:t>undermine racism</w:t>
      </w:r>
      <w:r w:rsidRPr="00D928EE">
        <w:rPr>
          <w:sz w:val="16"/>
        </w:rPr>
        <w:t xml:space="preserve">, </w:t>
      </w:r>
      <w:r w:rsidRPr="00D928EE">
        <w:rPr>
          <w:rStyle w:val="StyleUnderline"/>
        </w:rPr>
        <w:t xml:space="preserve">and are probably </w:t>
      </w:r>
      <w:r w:rsidRPr="00D928EE">
        <w:rPr>
          <w:rStyle w:val="Emphasis"/>
        </w:rPr>
        <w:t>necessary stepping stones for individuals to move towards more public-oriented anti-racist acts that require greater risk</w:t>
      </w:r>
      <w:r w:rsidRPr="00D928EE">
        <w:rPr>
          <w:sz w:val="16"/>
        </w:rPr>
        <w:t xml:space="preserve">. </w:t>
      </w:r>
      <w:r w:rsidRPr="00D928EE">
        <w:rPr>
          <w:rStyle w:val="StyleUnderline"/>
        </w:rPr>
        <w:t xml:space="preserve">The power of culture in fostering personal self-transformation </w:t>
      </w:r>
      <w:r w:rsidRPr="00D928EE">
        <w:rPr>
          <w:rStyle w:val="Emphasis"/>
        </w:rPr>
        <w:t>should not be undervalued</w:t>
      </w:r>
      <w:r w:rsidRPr="00D928EE">
        <w:rPr>
          <w:sz w:val="16"/>
        </w:rPr>
        <w:t xml:space="preserve">. Although many of Oprah’s Book Club choices have been disparaged for their rampant emotionalism, I have argued that </w:t>
      </w:r>
      <w:r w:rsidRPr="00D928EE">
        <w:rPr>
          <w:rStyle w:val="StyleUnderline"/>
        </w:rPr>
        <w:t>their solicitation of sympathy is in fact central to their cultural power</w:t>
      </w:r>
      <w:r w:rsidRPr="00D928EE">
        <w:rPr>
          <w:sz w:val="16"/>
        </w:rPr>
        <w:t xml:space="preserve">. As Larry </w:t>
      </w:r>
      <w:proofErr w:type="spellStart"/>
      <w:r w:rsidRPr="00D928EE">
        <w:rPr>
          <w:sz w:val="16"/>
        </w:rPr>
        <w:t>Grossberg</w:t>
      </w:r>
      <w:proofErr w:type="spellEnd"/>
      <w:r w:rsidRPr="00D928EE">
        <w:rPr>
          <w:sz w:val="16"/>
        </w:rPr>
        <w:t xml:space="preserve"> contends, </w:t>
      </w:r>
      <w:r w:rsidRPr="00D928EE">
        <w:rPr>
          <w:rStyle w:val="StyleUnderline"/>
        </w:rPr>
        <w:t>emotive genres are politically powerful because they provoke identification, belonging and investment, providing audiences with ‘mattering maps’ which reveal ‘the places at which people can anchor themselves into the world, the locations of the things that matter’</w:t>
      </w:r>
      <w:r w:rsidRPr="00D928EE">
        <w:rPr>
          <w:sz w:val="16"/>
        </w:rPr>
        <w:t xml:space="preserve"> (1992: 82). At the end of the Oprah discussion of her book Song of Solomon, Toni Morrison revealed her own dream to offer such mattering maps to readers: ‘It’s the dream of a writer . . . to have something important, truly meaningful, happen to a person who’s ready for the happening and the key to it is the experience of reading a book. . . . It’s not a lesson that said do this . . . and this is the solution, but to actually engage in the emotions, the actions, and the company . . . of the characters’ (‘How’d They’, 1996). Oprah’s Book Club </w:t>
      </w:r>
      <w:r w:rsidRPr="00D928EE">
        <w:rPr>
          <w:rStyle w:val="StyleUnderline"/>
        </w:rPr>
        <w:t>selections do not provide solutions to social problems concerning race and gender</w:t>
      </w:r>
      <w:r w:rsidRPr="00D928EE">
        <w:rPr>
          <w:sz w:val="16"/>
        </w:rPr>
        <w:t xml:space="preserve">, but </w:t>
      </w:r>
      <w:r w:rsidRPr="00D928EE">
        <w:rPr>
          <w:rStyle w:val="StyleUnderline"/>
        </w:rPr>
        <w:t xml:space="preserve">they do offer </w:t>
      </w:r>
      <w:r w:rsidRPr="00D928EE">
        <w:rPr>
          <w:rStyle w:val="Emphasis"/>
        </w:rPr>
        <w:t>intense emotional engagement that is an essential ingredient of political engagement.</w:t>
      </w:r>
      <w:r w:rsidRPr="00D928EE">
        <w:rPr>
          <w:sz w:val="16"/>
        </w:rPr>
        <w:t xml:space="preserve"> </w:t>
      </w:r>
      <w:r w:rsidRPr="00D928EE">
        <w:rPr>
          <w:rStyle w:val="StyleUnderline"/>
        </w:rPr>
        <w:t>Although sympathy has often worked to legitimate the status quo</w:t>
      </w:r>
      <w:r w:rsidRPr="00D928EE">
        <w:rPr>
          <w:sz w:val="16"/>
        </w:rPr>
        <w:t xml:space="preserve">, my analysis of Oprah’s Book Club demonstrates that </w:t>
      </w:r>
      <w:r w:rsidRPr="00D928EE">
        <w:rPr>
          <w:rStyle w:val="Emphasis"/>
        </w:rPr>
        <w:t>affective reading experiences can also disrupt ideologies of racial hierarchy</w:t>
      </w:r>
      <w:r w:rsidRPr="00D928EE">
        <w:rPr>
          <w:sz w:val="16"/>
        </w:rPr>
        <w:t xml:space="preserve">. </w:t>
      </w:r>
      <w:r w:rsidRPr="00D928EE">
        <w:rPr>
          <w:rStyle w:val="StyleUnderline"/>
        </w:rPr>
        <w:t>Conspicuously absent from most analyses</w:t>
      </w:r>
      <w:r w:rsidRPr="00D928EE">
        <w:rPr>
          <w:sz w:val="16"/>
        </w:rPr>
        <w:t xml:space="preserve"> of cross-racial sympathy </w:t>
      </w:r>
      <w:r w:rsidRPr="00D928EE">
        <w:rPr>
          <w:rStyle w:val="StyleUnderline"/>
        </w:rPr>
        <w:t>are reading experiences such as I have spotlighted here, in which white women’s empathetic encounters with</w:t>
      </w:r>
      <w:r w:rsidRPr="00D928EE">
        <w:rPr>
          <w:sz w:val="16"/>
        </w:rPr>
        <w:t xml:space="preserve"> African American fictional </w:t>
      </w:r>
      <w:r w:rsidRPr="00D928EE">
        <w:rPr>
          <w:rStyle w:val="StyleUnderline"/>
        </w:rPr>
        <w:t xml:space="preserve">characters led to an </w:t>
      </w:r>
      <w:r w:rsidRPr="00D928EE">
        <w:rPr>
          <w:rStyle w:val="Emphasis"/>
        </w:rPr>
        <w:t>increased politicization and desire to combat racism in public forums</w:t>
      </w:r>
      <w:r w:rsidRPr="00D928EE">
        <w:rPr>
          <w:rStyle w:val="StyleUnderline"/>
        </w:rPr>
        <w:t xml:space="preserve"> </w:t>
      </w:r>
      <w:r w:rsidRPr="00D928EE">
        <w:rPr>
          <w:sz w:val="16"/>
        </w:rPr>
        <w:t xml:space="preserve">such as The Oprah Winfrey Show itself. For some white readers of African American fiction, </w:t>
      </w:r>
      <w:r w:rsidRPr="00D928EE">
        <w:rPr>
          <w:rStyle w:val="StyleUnderline"/>
        </w:rPr>
        <w:t>these testimonies of suffering</w:t>
      </w:r>
      <w:r w:rsidRPr="00D928EE">
        <w:rPr>
          <w:sz w:val="16"/>
        </w:rPr>
        <w:t xml:space="preserve"> offer merely a vicarious sensory experience that does little to alter their own sense of privilege. These texts </w:t>
      </w:r>
      <w:r w:rsidRPr="00D928EE">
        <w:rPr>
          <w:rStyle w:val="StyleUnderline"/>
        </w:rPr>
        <w:t xml:space="preserve">produce </w:t>
      </w:r>
      <w:r w:rsidRPr="00D928EE">
        <w:rPr>
          <w:rStyle w:val="Emphasis"/>
        </w:rPr>
        <w:t>more radical reading effects</w:t>
      </w:r>
      <w:r w:rsidRPr="00D928EE">
        <w:rPr>
          <w:rStyle w:val="StyleUnderline"/>
        </w:rPr>
        <w:t xml:space="preserve"> when empathetic connections are accompanied by critical reflection, when thought and feeling </w:t>
      </w:r>
      <w:r w:rsidRPr="00D928EE">
        <w:rPr>
          <w:rStyle w:val="Emphasis"/>
        </w:rPr>
        <w:t>combine to result in a critique of racism and a deeper respect for cultural difference</w:t>
      </w:r>
      <w:r w:rsidRPr="00D928EE">
        <w:rPr>
          <w:sz w:val="16"/>
        </w:rPr>
        <w:t xml:space="preserve">. </w:t>
      </w:r>
      <w:r w:rsidRPr="00D928EE">
        <w:rPr>
          <w:rStyle w:val="StyleUnderline"/>
        </w:rPr>
        <w:t>While Oprah’s utopian claims about the power of individual texts to change the world may seem naively optimistic</w:t>
      </w:r>
      <w:r w:rsidRPr="00D928EE">
        <w:rPr>
          <w:sz w:val="16"/>
        </w:rPr>
        <w:t xml:space="preserve">, she is right about one thing – reading literature and watching films do shape the feelings and ideologies of individuals. This belief, after all, has been central to the academic study of literature, and the motivation behind the move towards multicultural literacy in education. </w:t>
      </w:r>
      <w:r w:rsidRPr="00D928EE">
        <w:rPr>
          <w:rStyle w:val="StyleUnderline"/>
        </w:rPr>
        <w:t xml:space="preserve">In this academic climate of suspicion toward a politics rooted in affect, critics need to consider that such cross-racial empathetic identifications in the private sphere </w:t>
      </w:r>
      <w:r w:rsidRPr="00D928EE">
        <w:rPr>
          <w:rStyle w:val="Emphasis"/>
        </w:rPr>
        <w:t>could play a crucial role in galvanizing support for anti-racist public policy in America.</w:t>
      </w:r>
    </w:p>
    <w:p w:rsidR="00252888" w:rsidRPr="00D928EE" w:rsidRDefault="00252888" w:rsidP="00252888">
      <w:pPr>
        <w:rPr>
          <w:rStyle w:val="Emphasis"/>
        </w:rPr>
      </w:pPr>
    </w:p>
    <w:p w:rsidR="00252888" w:rsidRPr="00D928EE" w:rsidRDefault="00252888" w:rsidP="00252888">
      <w:pPr>
        <w:pStyle w:val="Heading4"/>
      </w:pPr>
      <w:r w:rsidRPr="00D928EE">
        <w:t xml:space="preserve">Students in academic spaces can formulate responses to suffering are good --- taking a particular stand is key </w:t>
      </w:r>
    </w:p>
    <w:p w:rsidR="00252888" w:rsidRPr="00D928EE" w:rsidRDefault="00252888" w:rsidP="00252888">
      <w:pPr>
        <w:pStyle w:val="card"/>
        <w:ind w:left="0"/>
      </w:pPr>
      <w:r w:rsidRPr="00D928EE">
        <w:t>Kim</w:t>
      </w:r>
      <w:r w:rsidRPr="00D928EE">
        <w:rPr>
          <w:rStyle w:val="Style13ptBold"/>
        </w:rPr>
        <w:t xml:space="preserve"> </w:t>
      </w:r>
      <w:proofErr w:type="spellStart"/>
      <w:r w:rsidRPr="00D928EE">
        <w:rPr>
          <w:rStyle w:val="Style13ptBold"/>
        </w:rPr>
        <w:t>Sawchuk</w:t>
      </w:r>
      <w:proofErr w:type="spellEnd"/>
      <w:r w:rsidRPr="00D928EE">
        <w:rPr>
          <w:rStyle w:val="Style13ptBold"/>
        </w:rPr>
        <w:t xml:space="preserve"> 2</w:t>
      </w:r>
      <w:r w:rsidRPr="00D928EE">
        <w:t xml:space="preserve">, PhD, Social and Political Thought, York University, prof of </w:t>
      </w:r>
      <w:proofErr w:type="spellStart"/>
      <w:r w:rsidRPr="00D928EE">
        <w:t>comm</w:t>
      </w:r>
      <w:proofErr w:type="spellEnd"/>
      <w:r w:rsidRPr="00D928EE">
        <w:t xml:space="preserve"> at Concordia, editor of the Canadian Journal of Communication, general book review of Distant Suffering by Luc </w:t>
      </w:r>
      <w:proofErr w:type="spellStart"/>
      <w:r w:rsidRPr="00D928EE">
        <w:t>Boltanski</w:t>
      </w:r>
      <w:proofErr w:type="spellEnd"/>
      <w:r w:rsidRPr="00D928EE">
        <w:t>, Canadian journal of Communication Vol 27, No 1 (2002)</w:t>
      </w:r>
    </w:p>
    <w:p w:rsidR="00252888" w:rsidRPr="00D928EE" w:rsidRDefault="00252888" w:rsidP="00252888">
      <w:pPr>
        <w:pStyle w:val="cardtext0"/>
        <w:rPr>
          <w:sz w:val="12"/>
        </w:rPr>
      </w:pPr>
      <w:r w:rsidRPr="00D928EE">
        <w:rPr>
          <w:rStyle w:val="underline"/>
          <w:u w:val="single"/>
        </w:rPr>
        <w:t>Inherent</w:t>
      </w:r>
      <w:r w:rsidRPr="00D928EE">
        <w:rPr>
          <w:rStyle w:val="underline"/>
        </w:rPr>
        <w:t xml:space="preserve"> in</w:t>
      </w:r>
      <w:r w:rsidRPr="00D928EE">
        <w:rPr>
          <w:sz w:val="12"/>
        </w:rPr>
        <w:t xml:space="preserve"> the </w:t>
      </w:r>
      <w:r w:rsidRPr="00D928EE">
        <w:rPr>
          <w:rStyle w:val="underline"/>
        </w:rPr>
        <w:t>politics of pity</w:t>
      </w:r>
      <w:r w:rsidRPr="00D928EE">
        <w:rPr>
          <w:sz w:val="12"/>
        </w:rPr>
        <w:t xml:space="preserve"> in the modern period </w:t>
      </w:r>
      <w:r w:rsidRPr="00D928EE">
        <w:rPr>
          <w:rStyle w:val="underline"/>
          <w:u w:val="single"/>
        </w:rPr>
        <w:t>is the problem of dealing with suffering from a distance</w:t>
      </w:r>
      <w:r w:rsidRPr="00D928EE">
        <w:rPr>
          <w:sz w:val="12"/>
        </w:rPr>
        <w:t xml:space="preserve"> and the "</w:t>
      </w:r>
      <w:proofErr w:type="spellStart"/>
      <w:r w:rsidRPr="00D928EE">
        <w:rPr>
          <w:sz w:val="12"/>
        </w:rPr>
        <w:t>massification</w:t>
      </w:r>
      <w:proofErr w:type="spellEnd"/>
      <w:r w:rsidRPr="00D928EE">
        <w:rPr>
          <w:sz w:val="12"/>
        </w:rPr>
        <w:t xml:space="preserve"> of a collection of unfortunates who are not there in person" (p. 13). </w:t>
      </w:r>
      <w:r w:rsidRPr="00D928EE">
        <w:rPr>
          <w:rStyle w:val="underline"/>
        </w:rPr>
        <w:t xml:space="preserve">Although </w:t>
      </w:r>
      <w:r w:rsidRPr="00D928EE">
        <w:rPr>
          <w:rStyle w:val="underline"/>
          <w:u w:val="single"/>
        </w:rPr>
        <w:t>contemporary media may have "dramatized" the spectacle of distant suffering</w:t>
      </w:r>
      <w:r w:rsidRPr="00D928EE">
        <w:rPr>
          <w:sz w:val="12"/>
        </w:rPr>
        <w:t xml:space="preserve"> in the past 30 years, </w:t>
      </w:r>
      <w:r w:rsidRPr="00D928EE">
        <w:rPr>
          <w:rStyle w:val="Emphasis"/>
        </w:rPr>
        <w:t>they neither invented nor caused this condition.</w:t>
      </w:r>
      <w:r w:rsidRPr="00D928EE">
        <w:rPr>
          <w:sz w:val="12"/>
        </w:rPr>
        <w:t xml:space="preserve"> Historical examples also bolster </w:t>
      </w:r>
      <w:proofErr w:type="spellStart"/>
      <w:r w:rsidRPr="00D928EE">
        <w:rPr>
          <w:sz w:val="12"/>
        </w:rPr>
        <w:t>Boltanski's</w:t>
      </w:r>
      <w:proofErr w:type="spellEnd"/>
      <w:r w:rsidRPr="00D928EE">
        <w:rPr>
          <w:sz w:val="12"/>
        </w:rPr>
        <w:t xml:space="preserve"> claim that the media did not inaugurate the politics of pity - rather, its logic was set out more than 200 years ago. </w:t>
      </w:r>
      <w:proofErr w:type="spellStart"/>
      <w:r w:rsidRPr="00D928EE">
        <w:rPr>
          <w:sz w:val="12"/>
        </w:rPr>
        <w:t>Boltanski</w:t>
      </w:r>
      <w:proofErr w:type="spellEnd"/>
      <w:r w:rsidRPr="00D928EE">
        <w:rPr>
          <w:sz w:val="12"/>
        </w:rPr>
        <w:t xml:space="preserve"> carefully examines this logic and the paradoxes it creates in the book's three sections. Part 1 lays out the argument. Part 2 relies heavily on literary sources to analyze the "</w:t>
      </w:r>
      <w:proofErr w:type="spellStart"/>
      <w:r w:rsidRPr="00D928EE">
        <w:rPr>
          <w:sz w:val="12"/>
        </w:rPr>
        <w:t>topos</w:t>
      </w:r>
      <w:proofErr w:type="spellEnd"/>
      <w:r w:rsidRPr="00D928EE">
        <w:rPr>
          <w:sz w:val="12"/>
        </w:rPr>
        <w:t xml:space="preserve">," a term he borrows from rhetoric, of the idea of pity and suffering. The third section deals with the question of pity and misfortune, drawing primarily on historical and contemporary examples, such as the work of Doctors Without Borders and the clash in the late 1950s between Sartre and </w:t>
      </w:r>
      <w:proofErr w:type="spellStart"/>
      <w:r w:rsidRPr="00D928EE">
        <w:rPr>
          <w:sz w:val="12"/>
        </w:rPr>
        <w:t>Merleau-Ponty</w:t>
      </w:r>
      <w:proofErr w:type="spellEnd"/>
      <w:r w:rsidRPr="00D928EE">
        <w:rPr>
          <w:sz w:val="12"/>
        </w:rPr>
        <w:t xml:space="preserve">. Each chapter is replete with insight, making this a difficult book to summarize. Every word and every argument is so intricately intertwined with the next that paraphrasing seems a travesty.¶ </w:t>
      </w:r>
      <w:proofErr w:type="gramStart"/>
      <w:r w:rsidRPr="00D928EE">
        <w:rPr>
          <w:sz w:val="12"/>
        </w:rPr>
        <w:t>The</w:t>
      </w:r>
      <w:proofErr w:type="gramEnd"/>
      <w:r w:rsidRPr="00D928EE">
        <w:rPr>
          <w:sz w:val="12"/>
        </w:rPr>
        <w:t xml:space="preserve"> third section should be of interest to those located in the disciplines of communications or media studies. Here it is important to recall the subtitle of the book, Morality, the Media and Politics. </w:t>
      </w:r>
      <w:proofErr w:type="spellStart"/>
      <w:r w:rsidRPr="00D928EE">
        <w:rPr>
          <w:rStyle w:val="underline"/>
        </w:rPr>
        <w:t>Boltanski</w:t>
      </w:r>
      <w:proofErr w:type="spellEnd"/>
      <w:r w:rsidRPr="00D928EE">
        <w:rPr>
          <w:rStyle w:val="underline"/>
        </w:rPr>
        <w:t xml:space="preserve"> returns to the question of the spectator and the anxieties of those who wish to do something about what they see unfolding on their screens</w:t>
      </w:r>
      <w:r w:rsidRPr="00D928EE">
        <w:rPr>
          <w:sz w:val="12"/>
        </w:rPr>
        <w:t xml:space="preserve">. He asks: "[H]ow might the contemporary spectators' anxiety be reduced without averting their gaze from misfortune or by abandoning the project inherent in the modern definition of politics of facing up to unnecessary suffering and relieving it[?]" (p. 159). </w:t>
      </w:r>
      <w:r w:rsidRPr="00D928EE">
        <w:rPr>
          <w:rStyle w:val="underline"/>
          <w:u w:val="single"/>
        </w:rPr>
        <w:t>What could political action be, given the fact that suffering does occur at a distance and that not every struggle can be taken on with equal commitment</w:t>
      </w:r>
      <w:r w:rsidRPr="00D928EE">
        <w:rPr>
          <w:sz w:val="12"/>
        </w:rPr>
        <w:t xml:space="preserve">? First, he argues that </w:t>
      </w:r>
      <w:r w:rsidRPr="00D928EE">
        <w:rPr>
          <w:rStyle w:val="Emphasis"/>
        </w:rPr>
        <w:t>there is a political, technical, and moral necessity to open up a discussion of commitment and ideology, although what he means by ideology is not adequately explained.</w:t>
      </w:r>
      <w:r w:rsidRPr="00D928EE">
        <w:rPr>
          <w:sz w:val="12"/>
        </w:rPr>
        <w:t xml:space="preserve"> Second, he contends that witnessing suffering means that morally we are asked to act. </w:t>
      </w:r>
      <w:r w:rsidRPr="00D928EE">
        <w:rPr>
          <w:rStyle w:val="Emphasis"/>
        </w:rPr>
        <w:t>Commitment is commitment to some kind of action</w:t>
      </w:r>
      <w:r w:rsidRPr="00D928EE">
        <w:rPr>
          <w:sz w:val="12"/>
        </w:rPr>
        <w:t xml:space="preserve">. Third, </w:t>
      </w:r>
      <w:r w:rsidRPr="00D928EE">
        <w:rPr>
          <w:rStyle w:val="Emphasis"/>
        </w:rPr>
        <w:t>he promotes the idea that speech is action. "One can commit oneself through speech;</w:t>
      </w:r>
      <w:r w:rsidRPr="00D928EE">
        <w:rPr>
          <w:sz w:val="12"/>
        </w:rPr>
        <w:t xml:space="preserve"> </w:t>
      </w:r>
      <w:r w:rsidRPr="00D928EE">
        <w:rPr>
          <w:rStyle w:val="Emphasis"/>
        </w:rPr>
        <w:t>by taking a stance, even when alone, of someone who speaks to somebody else about what they have seen"</w:t>
      </w:r>
      <w:r w:rsidRPr="00D928EE">
        <w:rPr>
          <w:sz w:val="12"/>
        </w:rPr>
        <w:t xml:space="preserve"> (p. xv). </w:t>
      </w:r>
      <w:r w:rsidRPr="00D928EE">
        <w:rPr>
          <w:rStyle w:val="Emphasis"/>
          <w:bdr w:val="single" w:sz="4" w:space="0" w:color="auto"/>
        </w:rPr>
        <w:t>By speaking - to others</w:t>
      </w:r>
      <w:r w:rsidRPr="00D928EE">
        <w:rPr>
          <w:sz w:val="12"/>
        </w:rPr>
        <w:t xml:space="preserve"> and even to </w:t>
      </w:r>
      <w:proofErr w:type="gramStart"/>
      <w:r w:rsidRPr="00D928EE">
        <w:rPr>
          <w:sz w:val="12"/>
        </w:rPr>
        <w:t>oneself</w:t>
      </w:r>
      <w:proofErr w:type="gramEnd"/>
      <w:r w:rsidRPr="00D928EE">
        <w:rPr>
          <w:sz w:val="12"/>
        </w:rPr>
        <w:t xml:space="preserve"> </w:t>
      </w:r>
      <w:r w:rsidRPr="00D928EE">
        <w:rPr>
          <w:rStyle w:val="Emphasis"/>
        </w:rPr>
        <w:t>- we recognize and acknowledge that speech must be understood as a form of action</w:t>
      </w:r>
      <w:r w:rsidRPr="00D928EE">
        <w:rPr>
          <w:sz w:val="12"/>
        </w:rPr>
        <w:t xml:space="preserve"> (p. 154).¶ One of the conditions of </w:t>
      </w:r>
      <w:proofErr w:type="spellStart"/>
      <w:r w:rsidRPr="00D928EE">
        <w:rPr>
          <w:sz w:val="12"/>
        </w:rPr>
        <w:t>Boltanski's</w:t>
      </w:r>
      <w:proofErr w:type="spellEnd"/>
      <w:r w:rsidRPr="00D928EE">
        <w:rPr>
          <w:sz w:val="12"/>
        </w:rPr>
        <w:t xml:space="preserve"> argument is a clear distinction between the world of representation and the world of action. He writes: "Informed by representation, words must really be deployed in the world of action in order to be effective" (p. 154). </w:t>
      </w:r>
      <w:r w:rsidRPr="00D928EE">
        <w:rPr>
          <w:rStyle w:val="Emphasis"/>
        </w:rPr>
        <w:t>He is critical of</w:t>
      </w:r>
      <w:r w:rsidRPr="00D928EE">
        <w:rPr>
          <w:sz w:val="12"/>
        </w:rPr>
        <w:t xml:space="preserve"> deconstructionist criticism, primarily meaning the writings of Jean </w:t>
      </w:r>
      <w:proofErr w:type="spellStart"/>
      <w:r w:rsidRPr="00D928EE">
        <w:rPr>
          <w:rStyle w:val="Emphasis"/>
        </w:rPr>
        <w:t>Baudrillard</w:t>
      </w:r>
      <w:proofErr w:type="spellEnd"/>
      <w:r w:rsidRPr="00D928EE">
        <w:rPr>
          <w:rStyle w:val="Emphasis"/>
        </w:rPr>
        <w:t>, which blurs this distinction to too great an extreme</w:t>
      </w:r>
      <w:r w:rsidRPr="00D928EE">
        <w:rPr>
          <w:sz w:val="12"/>
        </w:rPr>
        <w:t xml:space="preserve">, thereby </w:t>
      </w:r>
      <w:r w:rsidRPr="00D928EE">
        <w:rPr>
          <w:rStyle w:val="Emphasis"/>
          <w:bdr w:val="single" w:sz="4" w:space="0" w:color="auto"/>
        </w:rPr>
        <w:t>"holding the order of action" at arm's length or making it illusionary</w:t>
      </w:r>
      <w:r w:rsidRPr="00D928EE">
        <w:rPr>
          <w:sz w:val="12"/>
        </w:rPr>
        <w:t xml:space="preserve"> (p. 154). He contends that </w:t>
      </w:r>
      <w:r w:rsidRPr="00D928EE">
        <w:rPr>
          <w:rStyle w:val="underline"/>
        </w:rPr>
        <w:t>this position makes the very intention to act nothing but a naïve illusion creating an "empire of suspicion"</w:t>
      </w:r>
      <w:r w:rsidRPr="00D928EE">
        <w:rPr>
          <w:sz w:val="12"/>
        </w:rPr>
        <w:t xml:space="preserve"> (p. 158). </w:t>
      </w:r>
      <w:proofErr w:type="spellStart"/>
      <w:r w:rsidRPr="00D928EE">
        <w:rPr>
          <w:sz w:val="12"/>
        </w:rPr>
        <w:t>Boltanski</w:t>
      </w:r>
      <w:proofErr w:type="spellEnd"/>
      <w:r w:rsidRPr="00D928EE">
        <w:rPr>
          <w:sz w:val="12"/>
        </w:rPr>
        <w:t xml:space="preserve"> does not claim that we remain without an emotional commitment to causes, but rather that "to prevent the unacceptable drift of emotions close towards the fictional </w:t>
      </w:r>
      <w:r w:rsidRPr="00D928EE">
        <w:rPr>
          <w:rStyle w:val="Emphasis"/>
        </w:rPr>
        <w:t>we must maintain an orientation towards action, a disposition to act, even if this is only by speaking out in support of the unfortunate"</w:t>
      </w:r>
      <w:r w:rsidRPr="00D928EE">
        <w:rPr>
          <w:sz w:val="12"/>
        </w:rPr>
        <w:t xml:space="preserve"> (p. 153).¶ What then are the properties of effective speech? </w:t>
      </w:r>
      <w:proofErr w:type="spellStart"/>
      <w:r w:rsidRPr="00D928EE">
        <w:rPr>
          <w:sz w:val="12"/>
        </w:rPr>
        <w:t>Boltanski</w:t>
      </w:r>
      <w:proofErr w:type="spellEnd"/>
      <w:r w:rsidRPr="00D928EE">
        <w:rPr>
          <w:sz w:val="12"/>
        </w:rPr>
        <w:t xml:space="preserve"> turns to phenomenology and semantics, concluding that effective speech involves: (a) intentionality; (b) incorporation in bodily gestures and movements; (c) sacrifice of other possible actions; (d) the presence of others; and, (e) a commitment (p. 185). Intentionality involves an intention to speak meaningfully, not just engage in idle chatter. Action and intention are connected to each other in effective action realized in the world. Intention incorporated in action is "expression." This kind of expressive political speech must involve risk for spectators - they may be </w:t>
      </w:r>
      <w:proofErr w:type="spellStart"/>
      <w:r w:rsidRPr="00D928EE">
        <w:rPr>
          <w:sz w:val="12"/>
        </w:rPr>
        <w:t>chastized</w:t>
      </w:r>
      <w:proofErr w:type="spellEnd"/>
      <w:r w:rsidRPr="00D928EE">
        <w:rPr>
          <w:sz w:val="12"/>
        </w:rPr>
        <w:t xml:space="preserve">, they may be contested, or they may be at physical risk in authoritarian regimes. </w:t>
      </w:r>
      <w:proofErr w:type="spellStart"/>
      <w:r w:rsidRPr="00D928EE">
        <w:rPr>
          <w:sz w:val="12"/>
        </w:rPr>
        <w:t>Boltanski</w:t>
      </w:r>
      <w:proofErr w:type="spellEnd"/>
      <w:r w:rsidRPr="00D928EE">
        <w:rPr>
          <w:sz w:val="12"/>
        </w:rPr>
        <w:t xml:space="preserve"> goes on to classify different types of action as strong and weak, collective and individual. He builds an argument for local chapters of groups supporting humanitarian movements, such as Amnesty International, for they enable one to avoid the alternative of either on-the-spot involvement or distant spectacle. They are one way to breach the schism between abstract universalism and communitarian withdrawal: "The humanitarian claim for more or less distant causes can thus avoid the alternative of abstract universalism - easily accused of being fired up for distant suffering the better to avert its eyes from those close at hand - or of communitarian withdrawal into itself - which only attends to misfortune when it affects those nearest - by being rooted in groups and thereby linked to preexisting solidarities and local interests" (p. 190). In other words, expression is most "authentic" for </w:t>
      </w:r>
      <w:proofErr w:type="spellStart"/>
      <w:r w:rsidRPr="00D928EE">
        <w:rPr>
          <w:sz w:val="12"/>
        </w:rPr>
        <w:t>Boltanski</w:t>
      </w:r>
      <w:proofErr w:type="spellEnd"/>
      <w:r w:rsidRPr="00D928EE">
        <w:rPr>
          <w:sz w:val="12"/>
        </w:rPr>
        <w:t xml:space="preserve"> when made manifest in actions, like participating in a demonstration or protest, which incarnates our beliefs and displays our commitments. By incorporating an action, the person communicates an observable tendency.¶ </w:t>
      </w:r>
      <w:proofErr w:type="gramStart"/>
      <w:r w:rsidRPr="00D928EE">
        <w:rPr>
          <w:sz w:val="12"/>
        </w:rPr>
        <w:t>But</w:t>
      </w:r>
      <w:proofErr w:type="gramEnd"/>
      <w:r w:rsidRPr="00D928EE">
        <w:rPr>
          <w:sz w:val="12"/>
        </w:rPr>
        <w:t xml:space="preserve"> is this enough? </w:t>
      </w:r>
      <w:proofErr w:type="spellStart"/>
      <w:r w:rsidRPr="00D928EE">
        <w:rPr>
          <w:sz w:val="12"/>
        </w:rPr>
        <w:t>Boltanski</w:t>
      </w:r>
      <w:proofErr w:type="spellEnd"/>
      <w:r w:rsidRPr="00D928EE">
        <w:rPr>
          <w:sz w:val="12"/>
        </w:rPr>
        <w:t xml:space="preserve"> is </w:t>
      </w:r>
      <w:r w:rsidRPr="00D928EE">
        <w:rPr>
          <w:rStyle w:val="Emphasis"/>
        </w:rPr>
        <w:t>concerned by apathy</w:t>
      </w:r>
      <w:r w:rsidRPr="00D928EE">
        <w:rPr>
          <w:sz w:val="12"/>
        </w:rPr>
        <w:t xml:space="preserve"> and asks us to consider that we are doomed, inevitably, to imperfection in our politics. Despite this, </w:t>
      </w:r>
      <w:r w:rsidRPr="00D928EE">
        <w:rPr>
          <w:rStyle w:val="Emphasis"/>
        </w:rPr>
        <w:t>we must make the attempt to be</w:t>
      </w:r>
      <w:r w:rsidRPr="00D928EE">
        <w:rPr>
          <w:sz w:val="12"/>
        </w:rPr>
        <w:t xml:space="preserve"> "moral subjects" - that is, </w:t>
      </w:r>
      <w:r w:rsidRPr="00D928EE">
        <w:rPr>
          <w:rStyle w:val="Emphasis"/>
        </w:rPr>
        <w:t>committed and engaged subjects.</w:t>
      </w:r>
      <w:r w:rsidRPr="00D928EE">
        <w:rPr>
          <w:sz w:val="12"/>
        </w:rPr>
        <w:t xml:space="preserve"> Because he recognizes the difficulties of negotiating these contradictions, he avoids moralizing. He is no </w:t>
      </w:r>
      <w:proofErr w:type="spellStart"/>
      <w:r w:rsidRPr="00D928EE">
        <w:rPr>
          <w:sz w:val="12"/>
        </w:rPr>
        <w:t>Habermasian</w:t>
      </w:r>
      <w:proofErr w:type="spellEnd"/>
      <w:r w:rsidRPr="00D928EE">
        <w:rPr>
          <w:sz w:val="12"/>
        </w:rPr>
        <w:t xml:space="preserve"> trying to outline the conditions for an ideal-speech situation. In </w:t>
      </w:r>
      <w:proofErr w:type="spellStart"/>
      <w:r w:rsidRPr="00D928EE">
        <w:rPr>
          <w:sz w:val="12"/>
        </w:rPr>
        <w:t>Boltanski's</w:t>
      </w:r>
      <w:proofErr w:type="spellEnd"/>
      <w:r w:rsidRPr="00D928EE">
        <w:rPr>
          <w:sz w:val="12"/>
        </w:rPr>
        <w:t xml:space="preserve"> book, </w:t>
      </w:r>
      <w:r w:rsidRPr="00D928EE">
        <w:rPr>
          <w:rStyle w:val="Emphasis"/>
        </w:rPr>
        <w:t>we live in imperfect worlds and we must contend with this.</w:t>
      </w:r>
      <w:r w:rsidRPr="00D928EE">
        <w:rPr>
          <w:sz w:val="12"/>
        </w:rPr>
        <w:t xml:space="preserve"> He </w:t>
      </w:r>
      <w:r w:rsidRPr="00D928EE">
        <w:rPr>
          <w:rStyle w:val="underline"/>
        </w:rPr>
        <w:t xml:space="preserve">asks that </w:t>
      </w:r>
      <w:r w:rsidRPr="00D928EE">
        <w:rPr>
          <w:rStyle w:val="Emphasis"/>
        </w:rPr>
        <w:t>we resurrect compassion into our politics</w:t>
      </w:r>
      <w:r w:rsidRPr="00D928EE">
        <w:rPr>
          <w:rStyle w:val="underline"/>
        </w:rPr>
        <w:t>,</w:t>
      </w:r>
      <w:r w:rsidRPr="00D928EE">
        <w:rPr>
          <w:sz w:val="12"/>
        </w:rPr>
        <w:t xml:space="preserve"> </w:t>
      </w:r>
      <w:r w:rsidRPr="00D928EE">
        <w:rPr>
          <w:rStyle w:val="underline"/>
        </w:rPr>
        <w:t>which</w:t>
      </w:r>
      <w:r w:rsidRPr="00D928EE">
        <w:rPr>
          <w:sz w:val="12"/>
        </w:rPr>
        <w:t xml:space="preserve"> he says </w:t>
      </w:r>
      <w:r w:rsidRPr="00D928EE">
        <w:rPr>
          <w:rStyle w:val="Emphasis"/>
        </w:rPr>
        <w:t>is always particular and practical, as it is oriented toward doing something about a situation</w:t>
      </w:r>
      <w:r w:rsidRPr="00D928EE">
        <w:rPr>
          <w:sz w:val="12"/>
        </w:rPr>
        <w:t>. Unlike pity, it engages with the person suffering</w:t>
      </w:r>
      <w:r w:rsidRPr="00D928EE">
        <w:rPr>
          <w:rStyle w:val="Emphasis"/>
        </w:rPr>
        <w:t>.</w:t>
      </w:r>
      <w:r w:rsidRPr="00D928EE">
        <w:rPr>
          <w:sz w:val="12"/>
        </w:rPr>
        <w:t xml:space="preserve"> But pity isn't always a bad thing in this analysis. Pity generalizes in order to deal with distance, and in so doing one may discover emotion and feeling for others that may translate into speech or action. </w:t>
      </w:r>
      <w:r w:rsidRPr="00D928EE">
        <w:rPr>
          <w:rStyle w:val="underline"/>
        </w:rPr>
        <w:t xml:space="preserve">A </w:t>
      </w:r>
      <w:r w:rsidRPr="00D928EE">
        <w:rPr>
          <w:rStyle w:val="underline"/>
          <w:u w:val="single"/>
        </w:rPr>
        <w:t>spectacle of suffering may end with a commitment to involvement.</w:t>
      </w:r>
      <w:r w:rsidRPr="00D928EE">
        <w:rPr>
          <w:sz w:val="12"/>
        </w:rPr>
        <w:t xml:space="preserve">¶ </w:t>
      </w:r>
      <w:proofErr w:type="spellStart"/>
      <w:r w:rsidRPr="00D928EE">
        <w:rPr>
          <w:sz w:val="12"/>
        </w:rPr>
        <w:t>Boltanski</w:t>
      </w:r>
      <w:proofErr w:type="spellEnd"/>
      <w:r w:rsidRPr="00D928EE">
        <w:rPr>
          <w:sz w:val="12"/>
        </w:rPr>
        <w:t xml:space="preserve"> realizes the challenge, yet </w:t>
      </w:r>
      <w:r w:rsidRPr="00D928EE">
        <w:rPr>
          <w:rStyle w:val="underline"/>
        </w:rPr>
        <w:t>remains optimistic that humans are capable of such a move</w:t>
      </w:r>
      <w:r w:rsidRPr="00D928EE">
        <w:rPr>
          <w:sz w:val="12"/>
        </w:rPr>
        <w:t xml:space="preserve">. There are, as he notes, an "excess of unfortunates" in our world. The problem remains to whom we extend aid or pity, given their great numbers (p. 155). This is true both in the realm of action, but also in the realm of representation. So many people are suffering and there is not enough media space for them all (p. 155). </w:t>
      </w:r>
      <w:proofErr w:type="spellStart"/>
      <w:r w:rsidRPr="00D928EE">
        <w:rPr>
          <w:sz w:val="12"/>
        </w:rPr>
        <w:t>Boltanski</w:t>
      </w:r>
      <w:proofErr w:type="spellEnd"/>
      <w:r w:rsidRPr="00D928EE">
        <w:rPr>
          <w:sz w:val="12"/>
        </w:rPr>
        <w:t xml:space="preserve"> does not prioritize causes or instances of grief. He does, however, suggest that the media represent any unfortunate groups taking action to confront and escape their distress. It is unethical to only depict them in the passive act of suffering (p. 190). He acknowledges that the </w:t>
      </w:r>
      <w:proofErr w:type="spellStart"/>
      <w:r w:rsidRPr="00D928EE">
        <w:rPr>
          <w:sz w:val="12"/>
        </w:rPr>
        <w:t>mediatization</w:t>
      </w:r>
      <w:proofErr w:type="spellEnd"/>
      <w:r w:rsidRPr="00D928EE">
        <w:rPr>
          <w:sz w:val="12"/>
        </w:rPr>
        <w:t xml:space="preserve"> of suffering may incite action. For example, it may protect populations against their own rulers, if only temporarily, for such depictions do not necessarily change the internal political situation. His analysis assumes that spectators, who are </w:t>
      </w:r>
      <w:r w:rsidRPr="00D928EE">
        <w:rPr>
          <w:rStyle w:val="Emphasis"/>
        </w:rPr>
        <w:t xml:space="preserve">democratic citizens, have a role to play in lobbying and pressuring their own governments to take action </w:t>
      </w:r>
      <w:r w:rsidRPr="00D928EE">
        <w:rPr>
          <w:sz w:val="12"/>
        </w:rPr>
        <w:t xml:space="preserve">(p. 184). Again, while aware that public opinion may be manipulated, he argues that public-opinion polls are powerful tools. Answering a poll is depicted as a potentially effective form of speech and an "adequate response to the call for action" (p. 185).¶ Distant Suffering thus describes, in sometimes painful detail, a </w:t>
      </w:r>
      <w:r w:rsidRPr="00D928EE">
        <w:rPr>
          <w:rStyle w:val="underline"/>
        </w:rPr>
        <w:t xml:space="preserve">wavering between selfish egoism and </w:t>
      </w:r>
      <w:r w:rsidRPr="00D928EE">
        <w:rPr>
          <w:rStyle w:val="underline"/>
          <w:u w:val="single"/>
        </w:rPr>
        <w:t>altruistic commitment to causes</w:t>
      </w:r>
      <w:r w:rsidRPr="00D928EE">
        <w:rPr>
          <w:sz w:val="12"/>
        </w:rPr>
        <w:t xml:space="preserve">. </w:t>
      </w:r>
      <w:proofErr w:type="spellStart"/>
      <w:r w:rsidRPr="00D928EE">
        <w:rPr>
          <w:sz w:val="12"/>
        </w:rPr>
        <w:t>Boltanski</w:t>
      </w:r>
      <w:proofErr w:type="spellEnd"/>
      <w:r w:rsidRPr="00D928EE">
        <w:rPr>
          <w:sz w:val="12"/>
        </w:rPr>
        <w:t xml:space="preserve"> describes how we may, unfortunately, cultivate ourselves by becoming absorbed in our own pity when looking at the spectacle of someone else's suffering, a phenomenon that has been far too present since the September 11 bombing of the World Trade Center in New York. </w:t>
      </w:r>
      <w:proofErr w:type="spellStart"/>
      <w:r w:rsidRPr="00D928EE">
        <w:rPr>
          <w:sz w:val="12"/>
        </w:rPr>
        <w:t>Boltanski</w:t>
      </w:r>
      <w:proofErr w:type="spellEnd"/>
      <w:r w:rsidRPr="00D928EE">
        <w:rPr>
          <w:sz w:val="12"/>
        </w:rPr>
        <w:t xml:space="preserve"> </w:t>
      </w:r>
      <w:r w:rsidRPr="00D928EE">
        <w:rPr>
          <w:rStyle w:val="Emphasis"/>
        </w:rPr>
        <w:t>tries to lead us out of this self-absorption into the world of effective political action by offering a range of involvement.</w:t>
      </w:r>
      <w:r w:rsidRPr="00D928EE">
        <w:rPr>
          <w:sz w:val="12"/>
        </w:rPr>
        <w:t xml:space="preserve"> While advocating commitment and debates about morality as part of the solution, this is no smug celebration of the "return to kindness" or an easy denunciation of the perverse delight of spectacles of suffering. In considering distant suffering as the "logical consequence" of the introduction of pity into politics over 200 years ago, we are asked to concern ourselves with the present.¶ </w:t>
      </w:r>
      <w:proofErr w:type="spellStart"/>
      <w:r w:rsidRPr="00D928EE">
        <w:rPr>
          <w:sz w:val="12"/>
        </w:rPr>
        <w:t>Boltanski</w:t>
      </w:r>
      <w:proofErr w:type="spellEnd"/>
      <w:r w:rsidRPr="00D928EE">
        <w:rPr>
          <w:sz w:val="12"/>
        </w:rPr>
        <w:t xml:space="preserve"> ends his fine treatise by exhorting us to quit looking to past injustices, to stop anticipating future injustice, and to stay focused on the present. "</w:t>
      </w:r>
      <w:r w:rsidRPr="00D928EE">
        <w:rPr>
          <w:rStyle w:val="underline"/>
        </w:rPr>
        <w:t>To be concerned with the present is no small matter</w:t>
      </w:r>
      <w:r w:rsidRPr="00D928EE">
        <w:rPr>
          <w:sz w:val="12"/>
        </w:rPr>
        <w:t xml:space="preserve">. For over the past, ever gone by, and over the future, still non-existent, </w:t>
      </w:r>
      <w:r w:rsidRPr="00D928EE">
        <w:rPr>
          <w:rStyle w:val="underline"/>
          <w:u w:val="single"/>
        </w:rPr>
        <w:t>the present has an overwhelming privilege: that of being real</w:t>
      </w:r>
      <w:r w:rsidRPr="00D928EE">
        <w:rPr>
          <w:sz w:val="12"/>
        </w:rPr>
        <w:t xml:space="preserve">" (p. 192). Naive? Perhaps. </w:t>
      </w:r>
      <w:proofErr w:type="spellStart"/>
      <w:r w:rsidRPr="00D928EE">
        <w:rPr>
          <w:sz w:val="12"/>
        </w:rPr>
        <w:t>Boltanski</w:t>
      </w:r>
      <w:proofErr w:type="spellEnd"/>
      <w:r w:rsidRPr="00D928EE">
        <w:rPr>
          <w:sz w:val="12"/>
        </w:rPr>
        <w:t xml:space="preserve"> does not provide simple or quick answers to the dilemma, but leaves one with the hope that pity might </w:t>
      </w:r>
      <w:r w:rsidRPr="00D928EE">
        <w:rPr>
          <w:rStyle w:val="Emphasis"/>
        </w:rPr>
        <w:t>lead to compassion, commitment, and social change -</w:t>
      </w:r>
      <w:r w:rsidRPr="00D928EE">
        <w:rPr>
          <w:sz w:val="12"/>
        </w:rPr>
        <w:t xml:space="preserve"> </w:t>
      </w:r>
      <w:r w:rsidRPr="00D928EE">
        <w:rPr>
          <w:rStyle w:val="underline"/>
          <w:u w:val="single"/>
        </w:rPr>
        <w:t>even if such measures do not end all suffering</w:t>
      </w:r>
      <w:r w:rsidRPr="00D928EE">
        <w:rPr>
          <w:rStyle w:val="underline"/>
        </w:rPr>
        <w:t xml:space="preserve"> once and for</w:t>
      </w:r>
      <w:r w:rsidRPr="00D928EE">
        <w:rPr>
          <w:sz w:val="12"/>
        </w:rPr>
        <w:t xml:space="preserve"> all. As such, this translation from the original French text is a welcome addition to contemporary debates in political communication.</w:t>
      </w:r>
    </w:p>
    <w:p w:rsidR="00252888" w:rsidRPr="00D928EE" w:rsidRDefault="00252888" w:rsidP="00252888">
      <w:pPr>
        <w:pStyle w:val="cardtext0"/>
        <w:rPr>
          <w:sz w:val="12"/>
        </w:rPr>
      </w:pPr>
    </w:p>
    <w:p w:rsidR="00252888" w:rsidRPr="00D928EE" w:rsidRDefault="00252888" w:rsidP="00252888">
      <w:pPr>
        <w:pStyle w:val="Heading4"/>
      </w:pPr>
      <w:r w:rsidRPr="00D928EE">
        <w:t>Permutation: vote affirmative and refuse using our narrative’s suffering for liberalism—there is nothing intrinsically bad about our representations—don’t throw out the baby with the bathwater</w:t>
      </w:r>
    </w:p>
    <w:p w:rsidR="00252888" w:rsidRPr="00D928EE" w:rsidRDefault="00252888" w:rsidP="00252888">
      <w:pPr>
        <w:rPr>
          <w:rStyle w:val="Style13ptBold"/>
        </w:rPr>
      </w:pPr>
      <w:r w:rsidRPr="00D928EE">
        <w:rPr>
          <w:rStyle w:val="Style13ptBold"/>
        </w:rPr>
        <w:t>Chabot Davis 4</w:t>
      </w:r>
    </w:p>
    <w:p w:rsidR="00252888" w:rsidRPr="00D928EE" w:rsidRDefault="00252888" w:rsidP="00252888">
      <w:r w:rsidRPr="00D928EE">
        <w:t>[12/05/2004, Kimberly Chabot Davis teaches twentieth-century U.S. literature and film at Bridgewater State College. Used to teach 20th century American literature and culture in the History and Literature Program at Harvard University. Chabot Davis's articles on contemporary culture have been published in Twentieth Century Literature, International Journal of Cultural Studies, Journal for the Psychoanalysis of Culture and Society, South Atlantic Review, Politics and Culture, and Modern Fiction Studies, “Oprah's Book Club and the politics of cross-racial empathy”, International Journal of Cultural Studies 2004 7: 399]</w:t>
      </w:r>
    </w:p>
    <w:p w:rsidR="00252888" w:rsidRPr="00D928EE" w:rsidRDefault="00252888" w:rsidP="00252888"/>
    <w:p w:rsidR="00252888" w:rsidRPr="00D928EE" w:rsidRDefault="00252888" w:rsidP="00252888">
      <w:pPr>
        <w:rPr>
          <w:sz w:val="16"/>
        </w:rPr>
      </w:pPr>
      <w:r w:rsidRPr="00D928EE">
        <w:rPr>
          <w:sz w:val="16"/>
        </w:rPr>
        <w:t xml:space="preserve">While some object to the sympathetic emotions on the grounds that they substitute for political action, </w:t>
      </w:r>
      <w:r w:rsidRPr="00D928EE">
        <w:rPr>
          <w:rStyle w:val="StyleUnderline"/>
        </w:rPr>
        <w:t>other</w:t>
      </w:r>
      <w:r w:rsidRPr="00D928EE">
        <w:rPr>
          <w:sz w:val="16"/>
        </w:rPr>
        <w:t xml:space="preserve"> cultural </w:t>
      </w:r>
      <w:r w:rsidRPr="00D928EE">
        <w:rPr>
          <w:rStyle w:val="StyleUnderline"/>
        </w:rPr>
        <w:t>critics and</w:t>
      </w:r>
      <w:r w:rsidRPr="00D928EE">
        <w:rPr>
          <w:sz w:val="16"/>
        </w:rPr>
        <w:t xml:space="preserve"> race </w:t>
      </w:r>
      <w:r w:rsidRPr="00D928EE">
        <w:rPr>
          <w:rStyle w:val="StyleUnderline"/>
        </w:rPr>
        <w:t>theorists treat sympathy as an inherently colonizing action, and they reduce empathy to an imperialistic drive to incorporate the other into the self</w:t>
      </w:r>
      <w:r w:rsidRPr="00D928EE">
        <w:rPr>
          <w:sz w:val="16"/>
        </w:rPr>
        <w:t xml:space="preserve">. While some of these critics are informed by postcolonial theories exposing the drive for knowledge of the exotic other as a form of power, </w:t>
      </w:r>
      <w:r w:rsidRPr="00D928EE">
        <w:rPr>
          <w:rStyle w:val="StyleUnderline"/>
        </w:rPr>
        <w:t>others are influenced by the Freudian view of identification as a hostile erasure of the other, ‘in which the object that we long for and prize is assimilated by eating and is in that way annihilated as such’</w:t>
      </w:r>
      <w:r w:rsidRPr="00D928EE">
        <w:rPr>
          <w:sz w:val="16"/>
        </w:rPr>
        <w:t xml:space="preserve"> (Freud, 1955: 105; see also hooks, 1992). In critical race theory, studies of cross-racial sympathy take a decidedly pessimistic tone about the possibilities of coalition, which has the unfortunate consequence of reifying the very racial categories that they seek to undermine.10 For example, Robyn </w:t>
      </w:r>
      <w:proofErr w:type="spellStart"/>
      <w:r w:rsidRPr="00D928EE">
        <w:rPr>
          <w:sz w:val="16"/>
        </w:rPr>
        <w:t>Wiegman</w:t>
      </w:r>
      <w:proofErr w:type="spellEnd"/>
      <w:r w:rsidRPr="00D928EE">
        <w:rPr>
          <w:sz w:val="16"/>
        </w:rPr>
        <w:t xml:space="preserve"> despairs that integrationist novels and films are ultimately wedded to white authority, and concludes that ‘the </w:t>
      </w:r>
      <w:proofErr w:type="spellStart"/>
      <w:r w:rsidRPr="00D928EE">
        <w:rPr>
          <w:sz w:val="16"/>
        </w:rPr>
        <w:t>transformatory</w:t>
      </w:r>
      <w:proofErr w:type="spellEnd"/>
      <w:r w:rsidRPr="00D928EE">
        <w:rPr>
          <w:sz w:val="16"/>
        </w:rPr>
        <w:t xml:space="preserve"> hope of identifying with the pain and suffering of others seems ever more bound to an imperialistic cast’ (1995: 200). In researching her book </w:t>
      </w:r>
      <w:proofErr w:type="spellStart"/>
      <w:r w:rsidRPr="00D928EE">
        <w:rPr>
          <w:sz w:val="16"/>
        </w:rPr>
        <w:t>Racechanges</w:t>
      </w:r>
      <w:proofErr w:type="spellEnd"/>
      <w:r w:rsidRPr="00D928EE">
        <w:rPr>
          <w:sz w:val="16"/>
        </w:rPr>
        <w:t xml:space="preserve">, Susan </w:t>
      </w:r>
      <w:proofErr w:type="spellStart"/>
      <w:r w:rsidRPr="00D928EE">
        <w:rPr>
          <w:sz w:val="16"/>
        </w:rPr>
        <w:t>Gubar</w:t>
      </w:r>
      <w:proofErr w:type="spellEnd"/>
      <w:r w:rsidRPr="00D928EE">
        <w:rPr>
          <w:sz w:val="16"/>
        </w:rPr>
        <w:t xml:space="preserve"> sadly concludes that </w:t>
      </w:r>
      <w:proofErr w:type="spellStart"/>
      <w:r w:rsidRPr="00D928EE">
        <w:rPr>
          <w:sz w:val="16"/>
        </w:rPr>
        <w:t>crossracial</w:t>
      </w:r>
      <w:proofErr w:type="spellEnd"/>
      <w:r w:rsidRPr="00D928EE">
        <w:rPr>
          <w:sz w:val="16"/>
        </w:rPr>
        <w:t xml:space="preserve"> masquerade and imitation ‘inevitably leads to the disappearance of the other’s otherness’ (1997: 245). While these writers take a despairing tone, Doris Sommer aggressively condemns cross-racial sympathy and empathy alike. Focusing on the narrative strategies that ethnic writers use to refuse access to white readers, Sommer dismisses the sympathy of white liberals as an ‘appropriation in the guise of an embrace’ (1994: 543) and a facile form of connection that lasts ‘hardly longer than the reading of a novel’ (p. 529). Arguing that ‘empathy is the egocentric energy that drives one subject to impersonate another’ (1999: 22), she echoes Freud’s view of identification as a metaphoric substitution of the self for the other. These writers shed light on a problematic possibility of sympathy and empathy – that the privileged sympathizer will ignore differences in his or her zeal to connect emotionally with the sufferer. Erasing the subjective experience of people of color, the white empathizer falsely claims someone else’s particular pain as his own. While </w:t>
      </w:r>
      <w:r w:rsidRPr="00D928EE">
        <w:rPr>
          <w:rStyle w:val="StyleUnderline"/>
        </w:rPr>
        <w:t>some critics focus on this desire for sameness as an erasure, others are more critical of the hierarchy they believe is implicit in sympathy’s operation</w:t>
      </w:r>
      <w:r w:rsidRPr="00D928EE">
        <w:rPr>
          <w:sz w:val="16"/>
        </w:rPr>
        <w:t xml:space="preserve">. As </w:t>
      </w:r>
      <w:proofErr w:type="spellStart"/>
      <w:r w:rsidRPr="00D928EE">
        <w:rPr>
          <w:sz w:val="16"/>
        </w:rPr>
        <w:t>Berlant</w:t>
      </w:r>
      <w:proofErr w:type="spellEnd"/>
      <w:r w:rsidRPr="00D928EE">
        <w:rPr>
          <w:sz w:val="16"/>
        </w:rPr>
        <w:t xml:space="preserve"> puts it, ‘</w:t>
      </w:r>
      <w:r w:rsidRPr="00D928EE">
        <w:rPr>
          <w:rStyle w:val="StyleUnderline"/>
        </w:rPr>
        <w:t>compassion is a term denoting privilege: the sufferer is over there’</w:t>
      </w:r>
      <w:r w:rsidRPr="00D928EE">
        <w:rPr>
          <w:sz w:val="16"/>
        </w:rPr>
        <w:t xml:space="preserve"> (2004: 4) </w:t>
      </w:r>
      <w:r w:rsidRPr="00D928EE">
        <w:rPr>
          <w:rStyle w:val="StyleUnderline"/>
        </w:rPr>
        <w:t>and the observer has the power to either help or turn away</w:t>
      </w:r>
      <w:r w:rsidRPr="00D928EE">
        <w:rPr>
          <w:sz w:val="16"/>
        </w:rPr>
        <w:t xml:space="preserve">. I agree that sympathy may involve power relations between subject and object, and may keep hierarchies firmly in place by granting the sympathizer a feeling of benevolent largesse and by denying agency to the sufferer. </w:t>
      </w:r>
      <w:r w:rsidRPr="00D928EE">
        <w:rPr>
          <w:rStyle w:val="StyleUnderline"/>
        </w:rPr>
        <w:t>These consequences</w:t>
      </w:r>
      <w:r w:rsidRPr="00D928EE">
        <w:rPr>
          <w:sz w:val="16"/>
        </w:rPr>
        <w:t xml:space="preserve">, however, </w:t>
      </w:r>
      <w:r w:rsidRPr="00D928EE">
        <w:rPr>
          <w:rStyle w:val="StyleUnderline"/>
        </w:rPr>
        <w:t xml:space="preserve">are not </w:t>
      </w:r>
      <w:r w:rsidRPr="00D928EE">
        <w:rPr>
          <w:rStyle w:val="Emphasis"/>
        </w:rPr>
        <w:t>implicit to the operation of sympathetic emotions</w:t>
      </w:r>
      <w:r w:rsidRPr="00D928EE">
        <w:rPr>
          <w:sz w:val="16"/>
        </w:rPr>
        <w:t xml:space="preserve">. </w:t>
      </w:r>
      <w:r w:rsidRPr="00D928EE">
        <w:rPr>
          <w:rStyle w:val="StyleUnderline"/>
        </w:rPr>
        <w:t xml:space="preserve">Empathetic experiences of seeing from the vantage point of another can lead to </w:t>
      </w:r>
      <w:r w:rsidRPr="00D928EE">
        <w:rPr>
          <w:rStyle w:val="Emphasis"/>
        </w:rPr>
        <w:t xml:space="preserve">a recognition of that person’s </w:t>
      </w:r>
      <w:proofErr w:type="spellStart"/>
      <w:r w:rsidRPr="00D928EE">
        <w:rPr>
          <w:rStyle w:val="Emphasis"/>
        </w:rPr>
        <w:t>subjecthood</w:t>
      </w:r>
      <w:proofErr w:type="spellEnd"/>
      <w:r w:rsidRPr="00D928EE">
        <w:rPr>
          <w:rStyle w:val="Emphasis"/>
        </w:rPr>
        <w:t xml:space="preserve"> and agency</w:t>
      </w:r>
      <w:r w:rsidRPr="00D928EE">
        <w:rPr>
          <w:rStyle w:val="StyleUnderline"/>
        </w:rPr>
        <w:t xml:space="preserve">, and can </w:t>
      </w:r>
      <w:r w:rsidRPr="00D928EE">
        <w:rPr>
          <w:rStyle w:val="Emphasis"/>
        </w:rPr>
        <w:t>lead the white empathizer to not only become critically aware of racial hierarchy</w:t>
      </w:r>
      <w:r w:rsidRPr="00D928EE">
        <w:rPr>
          <w:sz w:val="16"/>
        </w:rPr>
        <w:t xml:space="preserve">, </w:t>
      </w:r>
      <w:r w:rsidRPr="00D928EE">
        <w:rPr>
          <w:rStyle w:val="StyleUnderline"/>
        </w:rPr>
        <w:t xml:space="preserve">but to </w:t>
      </w:r>
      <w:r w:rsidRPr="00D928EE">
        <w:rPr>
          <w:rStyle w:val="Emphasis"/>
        </w:rPr>
        <w:t>desire to work against the structures of inequality wherein her own power resides.</w:t>
      </w:r>
      <w:r w:rsidRPr="00D928EE">
        <w:rPr>
          <w:sz w:val="16"/>
        </w:rPr>
        <w:t xml:space="preserve"> My case study of Oprah’s Book Club addresses both the promise and limitations of empathy and sympathy, asserting that </w:t>
      </w:r>
      <w:r w:rsidRPr="00D928EE">
        <w:rPr>
          <w:rStyle w:val="StyleUnderline"/>
        </w:rPr>
        <w:t xml:space="preserve">the politics of these emotions </w:t>
      </w:r>
      <w:r w:rsidRPr="00D928EE">
        <w:rPr>
          <w:rStyle w:val="Emphasis"/>
        </w:rPr>
        <w:t>depend upon how they are experienced</w:t>
      </w:r>
      <w:r w:rsidRPr="00D928EE">
        <w:rPr>
          <w:rStyle w:val="StyleUnderline"/>
        </w:rPr>
        <w:t xml:space="preserve"> and </w:t>
      </w:r>
      <w:r w:rsidRPr="00D928EE">
        <w:rPr>
          <w:rStyle w:val="Emphasis"/>
        </w:rPr>
        <w:t>to what end they are employed</w:t>
      </w:r>
      <w:r w:rsidRPr="00D928EE">
        <w:rPr>
          <w:sz w:val="16"/>
        </w:rPr>
        <w:t xml:space="preserve">. While the possibility of appropriation is an important concern, </w:t>
      </w:r>
      <w:r w:rsidRPr="00D928EE">
        <w:rPr>
          <w:rStyle w:val="StyleUnderline"/>
        </w:rPr>
        <w:t xml:space="preserve">critics also have a </w:t>
      </w:r>
      <w:r w:rsidRPr="00D928EE">
        <w:rPr>
          <w:rStyle w:val="Emphasis"/>
        </w:rPr>
        <w:t>responsibility to bring to light moments of empathy or compassion with progressive political significance, lest we lose hope in the potential for change in the racial order</w:t>
      </w:r>
      <w:r w:rsidRPr="00D928EE">
        <w:rPr>
          <w:sz w:val="16"/>
        </w:rPr>
        <w:t xml:space="preserve">. It strikes me as particularly ironic that these despairing conclusions are voiced by white anti-racist scholars whose own critical work attests to the radical potential of some acts of cross-racial affiliation. </w:t>
      </w:r>
      <w:r w:rsidRPr="00D928EE">
        <w:rPr>
          <w:rStyle w:val="StyleUnderline"/>
        </w:rPr>
        <w:t xml:space="preserve">In our zeal to avoid celebratory analyses that underestimate the power of white hegemony, </w:t>
      </w:r>
      <w:r w:rsidRPr="00D928EE">
        <w:rPr>
          <w:rStyle w:val="Emphasis"/>
        </w:rPr>
        <w:t>we need to avoid throwing out the proverbial baby (empathy and compassion) with the bathwater.</w:t>
      </w:r>
      <w:r w:rsidRPr="00D928EE">
        <w:rPr>
          <w:sz w:val="16"/>
        </w:rPr>
        <w:t xml:space="preserve"> As many social scientists have argued, </w:t>
      </w:r>
      <w:r w:rsidRPr="00D928EE">
        <w:rPr>
          <w:rStyle w:val="StyleUnderline"/>
        </w:rPr>
        <w:t>empathy can inhibit aggression, and the absence of empathy is a telling feature of inter-group violence</w:t>
      </w:r>
      <w:r w:rsidRPr="00D928EE">
        <w:rPr>
          <w:sz w:val="16"/>
        </w:rPr>
        <w:t>, such as the Israeli/Palestinian conflict.11 In the context of an alarming international rise in hate groups and terrorism</w:t>
      </w:r>
      <w:r w:rsidRPr="00D928EE">
        <w:rPr>
          <w:rStyle w:val="StyleUnderline"/>
        </w:rPr>
        <w:t xml:space="preserve">, left-oriented scholars </w:t>
      </w:r>
      <w:r w:rsidRPr="00D928EE">
        <w:rPr>
          <w:rStyle w:val="Emphasis"/>
        </w:rPr>
        <w:t>cannot afford to give up on empathy’s promise of fostering cross-cultural understanding</w:t>
      </w:r>
      <w:r w:rsidRPr="00D928EE">
        <w:rPr>
          <w:rStyle w:val="StyleUnderline"/>
        </w:rPr>
        <w:t xml:space="preserve"> and </w:t>
      </w:r>
      <w:r w:rsidRPr="00D928EE">
        <w:rPr>
          <w:rStyle w:val="Emphasis"/>
        </w:rPr>
        <w:t>desires for social justice and equality.</w:t>
      </w:r>
      <w:r w:rsidRPr="00D928EE">
        <w:rPr>
          <w:sz w:val="16"/>
        </w:rPr>
        <w:t xml:space="preserve"> Reception analysis My reception study suggests that </w:t>
      </w:r>
      <w:r w:rsidRPr="00D928EE">
        <w:rPr>
          <w:rStyle w:val="StyleUnderline"/>
        </w:rPr>
        <w:t xml:space="preserve">sympathy’s colonizing functions and its ability to inhibit action are </w:t>
      </w:r>
      <w:r w:rsidRPr="00D928EE">
        <w:rPr>
          <w:rStyle w:val="Emphasis"/>
        </w:rPr>
        <w:t>not intrinsic to its structure</w:t>
      </w:r>
      <w:r w:rsidRPr="00D928EE">
        <w:rPr>
          <w:sz w:val="16"/>
        </w:rPr>
        <w:t xml:space="preserve">, </w:t>
      </w:r>
      <w:r w:rsidRPr="00D928EE">
        <w:rPr>
          <w:rStyle w:val="StyleUnderline"/>
        </w:rPr>
        <w:t>but merely one possible deployment thereof</w:t>
      </w:r>
      <w:r w:rsidRPr="00D928EE">
        <w:rPr>
          <w:sz w:val="16"/>
        </w:rPr>
        <w:t xml:space="preserve">. By offering evidence here of the more radical possibilities of empathy visible on The Oprah Winfrey Show, I do not claim that the </w:t>
      </w:r>
      <w:r w:rsidRPr="00D928EE">
        <w:rPr>
          <w:rStyle w:val="StyleUnderline"/>
        </w:rPr>
        <w:t>critics of sympathy</w:t>
      </w:r>
      <w:r w:rsidRPr="00D928EE">
        <w:rPr>
          <w:sz w:val="16"/>
        </w:rPr>
        <w:t xml:space="preserve"> are categorically wrong, but merely that they </w:t>
      </w:r>
      <w:r w:rsidRPr="00D928EE">
        <w:rPr>
          <w:rStyle w:val="StyleUnderline"/>
        </w:rPr>
        <w:t>are diminishing the complexity of the sympathetic emotions</w:t>
      </w:r>
      <w:r w:rsidRPr="00D928EE">
        <w:rPr>
          <w:sz w:val="16"/>
        </w:rPr>
        <w:t xml:space="preserve">. One could argue that </w:t>
      </w:r>
      <w:r w:rsidRPr="00D928EE">
        <w:rPr>
          <w:rStyle w:val="StyleUnderline"/>
        </w:rPr>
        <w:t>a similarly one-sided argument is put forth by</w:t>
      </w:r>
      <w:r w:rsidRPr="00D928EE">
        <w:rPr>
          <w:sz w:val="16"/>
        </w:rPr>
        <w:t xml:space="preserve"> Martha </w:t>
      </w:r>
      <w:r w:rsidRPr="00D928EE">
        <w:rPr>
          <w:rStyle w:val="StyleUnderline"/>
        </w:rPr>
        <w:t>Nussbaum</w:t>
      </w:r>
      <w:r w:rsidRPr="00D928EE">
        <w:rPr>
          <w:sz w:val="16"/>
        </w:rPr>
        <w:t xml:space="preserve"> (2001), </w:t>
      </w:r>
      <w:r w:rsidRPr="00D928EE">
        <w:rPr>
          <w:rStyle w:val="StyleUnderline"/>
        </w:rPr>
        <w:t>who</w:t>
      </w:r>
      <w:r w:rsidRPr="00D928EE">
        <w:rPr>
          <w:sz w:val="16"/>
        </w:rPr>
        <w:t xml:space="preserve"> optimistically </w:t>
      </w:r>
      <w:r w:rsidRPr="00D928EE">
        <w:rPr>
          <w:rStyle w:val="StyleUnderline"/>
        </w:rPr>
        <w:t>implies that compassion is the cure for what ails modern society</w:t>
      </w:r>
      <w:r w:rsidRPr="00D928EE">
        <w:rPr>
          <w:sz w:val="16"/>
        </w:rPr>
        <w:t xml:space="preserve">. Predicated on the assumption that reading good books produces empathetic and moral people, Nussbaum’s philosophical reflections ignore the considerable diversity of reader responses to texts. My reception study, however, exposes both negative and positive strains of empathy and sympathy, while drawing attention to previously underappreciated progressive effects. While I do not claim that these radical deployments are predominant, either on Oprah’s programs or in the reading public at large, I found enough recurrence to warrant attention. </w:t>
      </w:r>
    </w:p>
    <w:p w:rsidR="00252888" w:rsidRPr="00D928EE" w:rsidRDefault="00252888" w:rsidP="00252888"/>
    <w:p w:rsidR="00252888" w:rsidRPr="00D928EE" w:rsidRDefault="00252888" w:rsidP="00252888">
      <w:pPr>
        <w:rPr>
          <w:sz w:val="8"/>
        </w:rPr>
      </w:pPr>
    </w:p>
    <w:p w:rsidR="00252888" w:rsidRPr="00D928EE" w:rsidRDefault="00252888" w:rsidP="00252888">
      <w:pPr>
        <w:pStyle w:val="Heading4"/>
        <w:rPr>
          <w:rFonts w:eastAsia="SimSun"/>
          <w:lang w:eastAsia="zh-CN"/>
        </w:rPr>
      </w:pPr>
      <w:r w:rsidRPr="00D928EE">
        <w:rPr>
          <w:rFonts w:eastAsia="SimSun"/>
          <w:lang w:eastAsia="zh-CN"/>
        </w:rPr>
        <w:t>Their victimization arguments are elitist—intellectually positing an abstract situation where we identify someone as a victim which thereby re-entrenches their status—our argument is not that people who need water are merely victims but that they are OUR victims that are hungry because we have access to water and because of this fact our acts towards them are reparations for a history of exploitation and violence—their victimization arguments fall apart in this context</w:t>
      </w:r>
    </w:p>
    <w:p w:rsidR="00252888" w:rsidRPr="00D928EE" w:rsidRDefault="00252888" w:rsidP="00252888">
      <w:pPr>
        <w:rPr>
          <w:rFonts w:cs="RealpagePLA3-Italic"/>
          <w:lang w:eastAsia="zh-CN"/>
        </w:rPr>
      </w:pPr>
      <w:r w:rsidRPr="00D928EE">
        <w:rPr>
          <w:b/>
          <w:lang w:eastAsia="zh-CN"/>
        </w:rPr>
        <w:t xml:space="preserve">Ruiz and </w:t>
      </w:r>
      <w:proofErr w:type="spellStart"/>
      <w:r w:rsidRPr="00D928EE">
        <w:rPr>
          <w:b/>
          <w:lang w:eastAsia="zh-CN"/>
        </w:rPr>
        <w:t>Minguez</w:t>
      </w:r>
      <w:proofErr w:type="spellEnd"/>
      <w:r w:rsidRPr="00D928EE">
        <w:rPr>
          <w:b/>
          <w:lang w:eastAsia="zh-CN"/>
        </w:rPr>
        <w:t xml:space="preserve"> 1</w:t>
      </w:r>
      <w:r w:rsidRPr="00D928EE">
        <w:rPr>
          <w:lang w:eastAsia="zh-CN"/>
        </w:rPr>
        <w:t xml:space="preserve"> [Prof. </w:t>
      </w:r>
      <w:proofErr w:type="spellStart"/>
      <w:r w:rsidRPr="00D928EE">
        <w:rPr>
          <w:lang w:eastAsia="zh-CN"/>
        </w:rPr>
        <w:t>Dr</w:t>
      </w:r>
      <w:proofErr w:type="spellEnd"/>
      <w:r w:rsidRPr="00D928EE">
        <w:rPr>
          <w:lang w:eastAsia="zh-CN"/>
        </w:rPr>
        <w:t xml:space="preserve"> Pedro Ortega Ruiz, </w:t>
      </w:r>
      <w:proofErr w:type="spellStart"/>
      <w:r w:rsidRPr="00D928EE">
        <w:rPr>
          <w:lang w:eastAsia="zh-CN"/>
        </w:rPr>
        <w:t>Facultad</w:t>
      </w:r>
      <w:proofErr w:type="spellEnd"/>
      <w:r w:rsidRPr="00D928EE">
        <w:rPr>
          <w:lang w:eastAsia="zh-CN"/>
        </w:rPr>
        <w:t xml:space="preserve"> de </w:t>
      </w:r>
      <w:proofErr w:type="spellStart"/>
      <w:r w:rsidRPr="00D928EE">
        <w:rPr>
          <w:lang w:eastAsia="zh-CN"/>
        </w:rPr>
        <w:t>Educacio</w:t>
      </w:r>
      <w:proofErr w:type="spellEnd"/>
      <w:r w:rsidRPr="00D928EE">
        <w:rPr>
          <w:lang w:eastAsia="zh-CN"/>
        </w:rPr>
        <w:t xml:space="preserve">´ n, Campus de </w:t>
      </w:r>
      <w:proofErr w:type="spellStart"/>
      <w:r w:rsidRPr="00D928EE">
        <w:rPr>
          <w:lang w:eastAsia="zh-CN"/>
        </w:rPr>
        <w:t>Espinardo</w:t>
      </w:r>
      <w:proofErr w:type="spellEnd"/>
      <w:r w:rsidRPr="00D928EE">
        <w:rPr>
          <w:lang w:eastAsia="zh-CN"/>
        </w:rPr>
        <w:t>, Universidad de Murcia, “Global Inequality and the Need for Compassion: issues in moral and political education</w:t>
      </w:r>
      <w:proofErr w:type="gramStart"/>
      <w:r w:rsidRPr="00D928EE">
        <w:rPr>
          <w:lang w:eastAsia="zh-CN"/>
        </w:rPr>
        <w:t xml:space="preserve">”  </w:t>
      </w:r>
      <w:r w:rsidRPr="00D928EE">
        <w:rPr>
          <w:rFonts w:cs="RealpagePLA3-Italic"/>
          <w:i/>
          <w:iCs/>
          <w:lang w:eastAsia="zh-CN"/>
        </w:rPr>
        <w:t>Journal</w:t>
      </w:r>
      <w:proofErr w:type="gramEnd"/>
      <w:r w:rsidRPr="00D928EE">
        <w:rPr>
          <w:rFonts w:cs="RealpagePLA3-Italic"/>
          <w:i/>
          <w:iCs/>
          <w:lang w:eastAsia="zh-CN"/>
        </w:rPr>
        <w:t xml:space="preserve"> of Moral Education, Vol. 30, No. 2, 2001</w:t>
      </w:r>
      <w:r w:rsidRPr="00D928EE">
        <w:rPr>
          <w:rFonts w:cs="RealpagePLA3-Italic"/>
          <w:iCs/>
          <w:lang w:eastAsia="zh-CN"/>
        </w:rPr>
        <w:t>]</w:t>
      </w:r>
    </w:p>
    <w:p w:rsidR="00252888" w:rsidRPr="00D928EE" w:rsidRDefault="00252888" w:rsidP="00252888">
      <w:pPr>
        <w:autoSpaceDE w:val="0"/>
        <w:autoSpaceDN w:val="0"/>
        <w:adjustRightInd w:val="0"/>
        <w:rPr>
          <w:rFonts w:eastAsia="SimSun" w:cs="RealpagePLA3"/>
          <w:b/>
          <w:u w:val="single"/>
          <w:lang w:eastAsia="zh-CN"/>
        </w:rPr>
      </w:pPr>
    </w:p>
    <w:p w:rsidR="00252888" w:rsidRPr="00D928EE" w:rsidRDefault="00252888" w:rsidP="00252888">
      <w:pPr>
        <w:autoSpaceDE w:val="0"/>
        <w:autoSpaceDN w:val="0"/>
        <w:adjustRightInd w:val="0"/>
        <w:rPr>
          <w:rFonts w:eastAsia="SimSun" w:cs="RealpagePLA3"/>
          <w:u w:val="single"/>
          <w:lang w:eastAsia="zh-CN"/>
        </w:rPr>
      </w:pPr>
      <w:r w:rsidRPr="00D928EE">
        <w:rPr>
          <w:rFonts w:eastAsia="SimSun" w:cs="RealpagePLA3"/>
          <w:u w:val="single"/>
          <w:lang w:eastAsia="zh-CN"/>
        </w:rPr>
        <w:t xml:space="preserve">It could be said that there are demands for justice because there are victims who </w:t>
      </w:r>
      <w:proofErr w:type="spellStart"/>
      <w:r w:rsidRPr="00D928EE">
        <w:rPr>
          <w:rFonts w:eastAsia="SimSun" w:cs="RealpagePLA3"/>
          <w:u w:val="single"/>
          <w:lang w:eastAsia="zh-CN"/>
        </w:rPr>
        <w:t>recognise</w:t>
      </w:r>
      <w:proofErr w:type="spellEnd"/>
      <w:r w:rsidRPr="00D928EE">
        <w:rPr>
          <w:rFonts w:eastAsia="SimSun" w:cs="RealpagePLA3"/>
          <w:u w:val="single"/>
          <w:lang w:eastAsia="zh-CN"/>
        </w:rPr>
        <w:t xml:space="preserve"> themselves as such or are so </w:t>
      </w:r>
      <w:proofErr w:type="spellStart"/>
      <w:r w:rsidRPr="00D928EE">
        <w:rPr>
          <w:rFonts w:eastAsia="SimSun" w:cs="RealpagePLA3"/>
          <w:u w:val="single"/>
          <w:lang w:eastAsia="zh-CN"/>
        </w:rPr>
        <w:t>recognised</w:t>
      </w:r>
      <w:proofErr w:type="spellEnd"/>
      <w:r w:rsidRPr="00D928EE">
        <w:rPr>
          <w:rFonts w:eastAsia="SimSun" w:cs="RealpagePLA3"/>
          <w:u w:val="single"/>
          <w:lang w:eastAsia="zh-CN"/>
        </w:rPr>
        <w:t xml:space="preserve"> by others.</w:t>
      </w:r>
      <w:r w:rsidRPr="00D928EE">
        <w:rPr>
          <w:rFonts w:eastAsia="SimSun" w:cs="RealpagePLA3"/>
          <w:sz w:val="16"/>
          <w:lang w:eastAsia="zh-CN"/>
        </w:rPr>
        <w:t xml:space="preserve"> Their suffering is felt as an affront to their dignity, something which should not be. </w:t>
      </w:r>
      <w:r w:rsidRPr="00D928EE">
        <w:rPr>
          <w:rFonts w:eastAsia="SimSun" w:cs="RealpagePLA3"/>
          <w:u w:val="single"/>
          <w:lang w:eastAsia="zh-CN"/>
        </w:rPr>
        <w:t xml:space="preserve">The starting point of morality is the shout, sometimes muffled, of those who suffer, of the oppressed and excluded, who in this condition find themselves outside the institutional framework where others can defend their interests and moral hopes or voice their criticism against the conditions of inequality. To hear the </w:t>
      </w:r>
      <w:proofErr w:type="spellStart"/>
      <w:r w:rsidRPr="00D928EE">
        <w:rPr>
          <w:rFonts w:eastAsia="SimSun" w:cs="RealpagePLA3"/>
          <w:u w:val="single"/>
          <w:lang w:eastAsia="zh-CN"/>
        </w:rPr>
        <w:t>beseechings</w:t>
      </w:r>
      <w:proofErr w:type="spellEnd"/>
      <w:r w:rsidRPr="00D928EE">
        <w:rPr>
          <w:rFonts w:eastAsia="SimSun" w:cs="RealpagePLA3"/>
          <w:u w:val="single"/>
          <w:lang w:eastAsia="zh-CN"/>
        </w:rPr>
        <w:t xml:space="preserve"> which come from the other’s suffering is to go beyond a </w:t>
      </w:r>
      <w:r w:rsidRPr="00D928EE">
        <w:rPr>
          <w:rFonts w:eastAsia="SimSun" w:cs="RealpagePLA3-Italic"/>
          <w:i/>
          <w:iCs/>
          <w:u w:val="single"/>
          <w:lang w:eastAsia="zh-CN"/>
        </w:rPr>
        <w:t>paternalistic piety</w:t>
      </w:r>
      <w:r w:rsidRPr="00D928EE">
        <w:rPr>
          <w:rFonts w:eastAsia="SimSun" w:cs="RealpagePLA3"/>
          <w:u w:val="single"/>
          <w:lang w:eastAsia="zh-CN"/>
        </w:rPr>
        <w:t xml:space="preserve">. </w:t>
      </w:r>
      <w:r w:rsidRPr="00D928EE">
        <w:rPr>
          <w:rFonts w:eastAsia="SimSun" w:cs="RealpagePLA3"/>
          <w:sz w:val="16"/>
          <w:lang w:eastAsia="zh-CN"/>
        </w:rPr>
        <w:t xml:space="preserve">The evidence of suffering requires the mediation of an analysis of the causes of suffering and requires the establishment of an asymmetry in the face of the overriding inequality of the victim. </w:t>
      </w:r>
      <w:r w:rsidRPr="00D928EE">
        <w:rPr>
          <w:rFonts w:eastAsia="SimSun" w:cs="RealpagePLA3"/>
          <w:u w:val="single"/>
          <w:lang w:eastAsia="zh-CN"/>
        </w:rPr>
        <w:t xml:space="preserve">The victim must be granted an authority which breaks with the formal framework of equality of opportunities within which his exclusion has been produced. Compassion is not an alternative to justice but rather the source of a new understanding of justice, since continuing to </w:t>
      </w:r>
      <w:proofErr w:type="spellStart"/>
      <w:r w:rsidRPr="00D928EE">
        <w:rPr>
          <w:rFonts w:eastAsia="SimSun" w:cs="RealpagePLA3"/>
          <w:u w:val="single"/>
          <w:lang w:eastAsia="zh-CN"/>
        </w:rPr>
        <w:t>recognise</w:t>
      </w:r>
      <w:proofErr w:type="spellEnd"/>
      <w:r w:rsidRPr="00D928EE">
        <w:rPr>
          <w:rFonts w:eastAsia="SimSun" w:cs="RealpagePLA3"/>
          <w:u w:val="single"/>
          <w:lang w:eastAsia="zh-CN"/>
        </w:rPr>
        <w:t xml:space="preserve"> the same rights for all may seem correct from a formal viewpoint, but from a realistic perspective implies the perpetuation of that situation which causes victims and their suffering.</w:t>
      </w:r>
    </w:p>
    <w:p w:rsidR="00252888" w:rsidRPr="00D928EE" w:rsidRDefault="00252888" w:rsidP="00252888">
      <w:pPr>
        <w:pStyle w:val="Heading2"/>
      </w:pPr>
      <w:r>
        <w:t>security answers</w:t>
      </w:r>
    </w:p>
    <w:p w:rsidR="00252888" w:rsidRPr="00D928EE" w:rsidRDefault="00252888" w:rsidP="00252888">
      <w:pPr>
        <w:pStyle w:val="Heading3"/>
      </w:pPr>
      <w:r w:rsidRPr="00D928EE">
        <w:t>2ac – institutions good</w:t>
      </w:r>
    </w:p>
    <w:p w:rsidR="00252888" w:rsidRPr="00D928EE" w:rsidRDefault="00252888" w:rsidP="00252888"/>
    <w:p w:rsidR="00252888" w:rsidRPr="00D928EE" w:rsidRDefault="00252888" w:rsidP="00252888">
      <w:pPr>
        <w:pStyle w:val="Heading4"/>
      </w:pPr>
      <w:r w:rsidRPr="00D928EE">
        <w:t xml:space="preserve">Institutions </w:t>
      </w:r>
      <w:r w:rsidRPr="00D928EE">
        <w:rPr>
          <w:u w:val="single"/>
        </w:rPr>
        <w:t>matter</w:t>
      </w:r>
      <w:r w:rsidRPr="00D928EE">
        <w:t xml:space="preserve"> – their description of our </w:t>
      </w:r>
      <w:proofErr w:type="spellStart"/>
      <w:r w:rsidRPr="00D928EE">
        <w:t>aff</w:t>
      </w:r>
      <w:proofErr w:type="spellEnd"/>
      <w:r w:rsidRPr="00D928EE">
        <w:t xml:space="preserve"> doesn’t assume the constant reflexivity that the </w:t>
      </w:r>
      <w:proofErr w:type="spellStart"/>
      <w:r w:rsidRPr="00D928EE">
        <w:t>aff</w:t>
      </w:r>
      <w:proofErr w:type="spellEnd"/>
      <w:r w:rsidRPr="00D928EE">
        <w:t xml:space="preserve"> would create in decision-making processes towards certain risks </w:t>
      </w:r>
    </w:p>
    <w:p w:rsidR="00252888" w:rsidRPr="00D928EE" w:rsidRDefault="00252888" w:rsidP="00252888">
      <w:proofErr w:type="spellStart"/>
      <w:r w:rsidRPr="00D928EE">
        <w:t>Jeremi</w:t>
      </w:r>
      <w:proofErr w:type="spellEnd"/>
      <w:r w:rsidRPr="00D928EE">
        <w:t xml:space="preserve"> </w:t>
      </w:r>
      <w:proofErr w:type="spellStart"/>
      <w:r w:rsidRPr="00D928EE">
        <w:rPr>
          <w:b/>
        </w:rPr>
        <w:t>Suri</w:t>
      </w:r>
      <w:proofErr w:type="spellEnd"/>
      <w:r w:rsidRPr="00D928EE">
        <w:rPr>
          <w:b/>
        </w:rPr>
        <w:t xml:space="preserve"> &amp;</w:t>
      </w:r>
      <w:r w:rsidRPr="00D928EE">
        <w:t xml:space="preserve"> Benjamin </w:t>
      </w:r>
      <w:r w:rsidRPr="00D928EE">
        <w:rPr>
          <w:b/>
        </w:rPr>
        <w:t>Valentino 16</w:t>
      </w:r>
      <w:r w:rsidRPr="00D928EE">
        <w:t xml:space="preserve"> – </w:t>
      </w:r>
      <w:proofErr w:type="spellStart"/>
      <w:r w:rsidRPr="00D928EE">
        <w:t>Jeremi</w:t>
      </w:r>
      <w:proofErr w:type="spellEnd"/>
      <w:r w:rsidRPr="00D928EE">
        <w:t xml:space="preserve"> is a Distinguished Professor for Global Leadership, History, and Public Policy, University of Texas at Austin and Benjamin is an Associate Professor of Government, Dartmouth College (“Sustainable Security: Rethinking American National Security Strategy,” 2016, http://tobinproject.org/sites/tobinproject.org/files/assets/Sustainable%20Security%20-%20All%20Chapters.pdf) </w:t>
      </w:r>
      <w:proofErr w:type="spellStart"/>
      <w:r w:rsidRPr="00D928EE">
        <w:t>hk</w:t>
      </w:r>
      <w:proofErr w:type="spellEnd"/>
      <w:r w:rsidRPr="00D928EE">
        <w:t xml:space="preserve"> </w:t>
      </w:r>
    </w:p>
    <w:p w:rsidR="00252888" w:rsidRDefault="00252888" w:rsidP="00252888">
      <w:pPr>
        <w:rPr>
          <w:rStyle w:val="Emphasis"/>
        </w:rPr>
      </w:pPr>
      <w:r w:rsidRPr="00D928EE">
        <w:rPr>
          <w:sz w:val="16"/>
        </w:rPr>
        <w:t xml:space="preserve">Fifth, </w:t>
      </w:r>
      <w:r w:rsidRPr="00D928EE">
        <w:rPr>
          <w:rStyle w:val="Emphasis"/>
        </w:rPr>
        <w:t>institutions matter more than policymakers often realize</w:t>
      </w:r>
      <w:r w:rsidRPr="00D928EE">
        <w:rPr>
          <w:sz w:val="16"/>
        </w:rPr>
        <w:t xml:space="preserve">. The </w:t>
      </w:r>
      <w:r w:rsidRPr="00D928EE">
        <w:rPr>
          <w:rStyle w:val="StyleUnderline"/>
        </w:rPr>
        <w:t>organizations that govern American representatives abroad must become more flexible, focused, and efficient to better match constrained resources with ambitious policy aims.</w:t>
      </w:r>
      <w:r w:rsidRPr="00D928EE">
        <w:rPr>
          <w:sz w:val="16"/>
        </w:rPr>
        <w:t xml:space="preserve"> John Hall argues that creating a culture of innovation within the armed services is crucial, particularly among military officers rising through the ranks</w:t>
      </w:r>
      <w:r w:rsidRPr="00D928EE">
        <w:rPr>
          <w:rStyle w:val="StyleUnderline"/>
        </w:rPr>
        <w:t>. This requires more emphasis on free-thinking, and even dissent</w:t>
      </w:r>
      <w:r w:rsidRPr="00D928EE">
        <w:rPr>
          <w:sz w:val="16"/>
        </w:rPr>
        <w:t xml:space="preserve">, within military education and promotion boards. William </w:t>
      </w:r>
      <w:proofErr w:type="spellStart"/>
      <w:r w:rsidRPr="00D928EE">
        <w:rPr>
          <w:sz w:val="16"/>
        </w:rPr>
        <w:t>Inboden</w:t>
      </w:r>
      <w:proofErr w:type="spellEnd"/>
      <w:r w:rsidRPr="00D928EE">
        <w:rPr>
          <w:sz w:val="16"/>
        </w:rPr>
        <w:t xml:space="preserve"> observes that the </w:t>
      </w:r>
      <w:r w:rsidRPr="00D928EE">
        <w:rPr>
          <w:rStyle w:val="StyleUnderline"/>
        </w:rPr>
        <w:t>national security decision-making process, frequently reformed, requires continual readjustment to ensure</w:t>
      </w:r>
      <w:r w:rsidRPr="00D928EE">
        <w:rPr>
          <w:sz w:val="16"/>
        </w:rPr>
        <w:t xml:space="preserve"> that </w:t>
      </w:r>
      <w:r w:rsidRPr="00D928EE">
        <w:rPr>
          <w:rStyle w:val="StyleUnderline"/>
        </w:rPr>
        <w:t>presidents get the kinds of advice they need for the challenges of their time</w:t>
      </w:r>
      <w:r w:rsidRPr="00D928EE">
        <w:rPr>
          <w:sz w:val="16"/>
        </w:rPr>
        <w:t xml:space="preserve">. The National Security Council (and its associated bodies) has often lacked creativity because it expends too much energy on turf battles and gives too little attention to integrating different perspectives into a coherent policy discussion among principals. The military, the NSC, and other </w:t>
      </w:r>
      <w:r w:rsidRPr="00D928EE">
        <w:rPr>
          <w:rStyle w:val="Emphasis"/>
        </w:rPr>
        <w:t>US security organizations must learn to embrace change and controlled risk-taking</w:t>
      </w:r>
      <w:r w:rsidRPr="00D928EE">
        <w:rPr>
          <w:rStyle w:val="StyleUnderline"/>
        </w:rPr>
        <w:t xml:space="preserve">, rather than the slow moving accumulation of claims on resources that have characterized past bureaucratic battles. Leaner institutions can be more </w:t>
      </w:r>
      <w:r w:rsidRPr="00D928EE">
        <w:rPr>
          <w:rStyle w:val="Emphasis"/>
        </w:rPr>
        <w:t>effective and sustainable.</w:t>
      </w:r>
    </w:p>
    <w:p w:rsidR="00252888" w:rsidRDefault="00252888" w:rsidP="00252888">
      <w:pPr>
        <w:rPr>
          <w:rStyle w:val="Emphasis"/>
        </w:rPr>
      </w:pPr>
    </w:p>
    <w:p w:rsidR="00252888" w:rsidRPr="005C0267" w:rsidRDefault="00252888" w:rsidP="00252888">
      <w:pPr>
        <w:pStyle w:val="Heading4"/>
        <w:rPr>
          <w:rStyle w:val="Style13ptBold"/>
          <w:b/>
        </w:rPr>
      </w:pPr>
      <w:r w:rsidRPr="005C0267">
        <w:rPr>
          <w:rStyle w:val="Style13ptBold"/>
          <w:b/>
        </w:rPr>
        <w:t xml:space="preserve">Their framework/alternative arguments distract from institutional analysis – that undermines their sustainability and effectiveness – that’s net offence </w:t>
      </w:r>
    </w:p>
    <w:p w:rsidR="00252888" w:rsidRPr="00625C7A" w:rsidRDefault="00252888" w:rsidP="00252888">
      <w:pPr>
        <w:rPr>
          <w:rStyle w:val="Style13ptBold"/>
        </w:rPr>
      </w:pPr>
      <w:r w:rsidRPr="00625C7A">
        <w:rPr>
          <w:rStyle w:val="Style13ptBold"/>
        </w:rPr>
        <w:t xml:space="preserve">Welsh, </w:t>
      </w:r>
      <w:proofErr w:type="spellStart"/>
      <w:r w:rsidRPr="00625C7A">
        <w:rPr>
          <w:rStyle w:val="Style13ptBold"/>
        </w:rPr>
        <w:t>Comm</w:t>
      </w:r>
      <w:proofErr w:type="spellEnd"/>
      <w:r w:rsidRPr="00625C7A">
        <w:rPr>
          <w:rStyle w:val="Style13ptBold"/>
        </w:rPr>
        <w:t xml:space="preserve"> Prof @ Appalachia State University, 13  </w:t>
      </w:r>
    </w:p>
    <w:p w:rsidR="00252888" w:rsidRDefault="00252888" w:rsidP="00252888">
      <w:r>
        <w:t>(Scott, “The Rhetorical Surface of Democracy: How Deliberative Ideals Undermine Democratic Politics,” pg. 81)</w:t>
      </w:r>
    </w:p>
    <w:p w:rsidR="00252888" w:rsidRPr="006A4F4E" w:rsidRDefault="00252888" w:rsidP="00252888">
      <w:pPr>
        <w:rPr>
          <w:sz w:val="16"/>
        </w:rPr>
      </w:pPr>
      <w:proofErr w:type="spellStart"/>
      <w:r w:rsidRPr="006A4F4E">
        <w:rPr>
          <w:sz w:val="16"/>
        </w:rPr>
        <w:t>Certeau</w:t>
      </w:r>
      <w:proofErr w:type="spellEnd"/>
      <w:r w:rsidRPr="006A4F4E">
        <w:rPr>
          <w:sz w:val="16"/>
        </w:rPr>
        <w:t xml:space="preserve"> does not, however, reduce political contest to the "micro" politics of everyday life. </w:t>
      </w:r>
      <w:r w:rsidRPr="00283990">
        <w:rPr>
          <w:rStyle w:val="StyleUnderline"/>
        </w:rPr>
        <w:t>Just because</w:t>
      </w:r>
      <w:r w:rsidRPr="00283990">
        <w:rPr>
          <w:sz w:val="16"/>
        </w:rPr>
        <w:t xml:space="preserve"> he recognizes that </w:t>
      </w:r>
      <w:r w:rsidRPr="00283990">
        <w:rPr>
          <w:rStyle w:val="StyleUnderline"/>
        </w:rPr>
        <w:t xml:space="preserve">the power of the weak resides in </w:t>
      </w:r>
      <w:r w:rsidRPr="00283990">
        <w:rPr>
          <w:rStyle w:val="Emphasis"/>
        </w:rPr>
        <w:t>the effective authority of the strong</w:t>
      </w:r>
      <w:r w:rsidRPr="00283990">
        <w:rPr>
          <w:rStyle w:val="StyleUnderline"/>
        </w:rPr>
        <w:t xml:space="preserve"> does not mean that</w:t>
      </w:r>
      <w:r w:rsidRPr="00283990">
        <w:rPr>
          <w:sz w:val="16"/>
        </w:rPr>
        <w:t xml:space="preserve"> </w:t>
      </w:r>
      <w:r w:rsidRPr="00283990">
        <w:rPr>
          <w:rStyle w:val="StyleUnderline"/>
        </w:rPr>
        <w:t xml:space="preserve">we can </w:t>
      </w:r>
      <w:r w:rsidRPr="00283990">
        <w:rPr>
          <w:rStyle w:val="Emphasis"/>
        </w:rPr>
        <w:t>rest assured</w:t>
      </w:r>
      <w:r w:rsidRPr="00283990">
        <w:rPr>
          <w:rStyle w:val="StyleUnderline"/>
        </w:rPr>
        <w:t xml:space="preserve"> that everything will simply </w:t>
      </w:r>
      <w:r w:rsidRPr="00283990">
        <w:rPr>
          <w:rStyle w:val="Emphasis"/>
        </w:rPr>
        <w:t>work out in</w:t>
      </w:r>
      <w:r w:rsidRPr="005763B5">
        <w:rPr>
          <w:rStyle w:val="Emphasis"/>
        </w:rPr>
        <w:t xml:space="preserve"> the end.</w:t>
      </w:r>
      <w:r w:rsidRPr="009375D3">
        <w:rPr>
          <w:rStyle w:val="StyleUnderline"/>
        </w:rPr>
        <w:t xml:space="preserve"> </w:t>
      </w:r>
      <w:r w:rsidRPr="006A4F4E">
        <w:rPr>
          <w:sz w:val="16"/>
        </w:rPr>
        <w:t xml:space="preserve">Jodi </w:t>
      </w:r>
      <w:r w:rsidRPr="009375D3">
        <w:rPr>
          <w:rStyle w:val="StyleUnderline"/>
        </w:rPr>
        <w:t xml:space="preserve">Dean finds a naive faith of this kind in those who imagine that </w:t>
      </w:r>
      <w:r w:rsidRPr="005763B5">
        <w:rPr>
          <w:rStyle w:val="Emphasis"/>
        </w:rPr>
        <w:t>accelerated and broadly dispersed conversations</w:t>
      </w:r>
      <w:r w:rsidRPr="009375D3">
        <w:rPr>
          <w:rStyle w:val="StyleUnderline"/>
        </w:rPr>
        <w:t xml:space="preserve">, made possible by the Internet and social media, might ultimately deliver free and equal democratic deliberation. </w:t>
      </w:r>
      <w:r>
        <w:rPr>
          <w:rStyle w:val="StyleUnderline"/>
        </w:rPr>
        <w:t xml:space="preserve"> </w:t>
      </w:r>
      <w:r w:rsidRPr="006A4F4E">
        <w:rPr>
          <w:sz w:val="16"/>
        </w:rPr>
        <w:t xml:space="preserve">So in response, she argues that </w:t>
      </w:r>
      <w:r w:rsidRPr="009375D3">
        <w:rPr>
          <w:rStyle w:val="StyleUnderline"/>
        </w:rPr>
        <w:t xml:space="preserve">such </w:t>
      </w:r>
      <w:r w:rsidRPr="00283990">
        <w:rPr>
          <w:rStyle w:val="StyleUnderline"/>
          <w:highlight w:val="cyan"/>
        </w:rPr>
        <w:t>efforts</w:t>
      </w:r>
      <w:r w:rsidRPr="00283990">
        <w:rPr>
          <w:sz w:val="16"/>
          <w:highlight w:val="cyan"/>
        </w:rPr>
        <w:t xml:space="preserve"> </w:t>
      </w:r>
      <w:r w:rsidRPr="00283990">
        <w:rPr>
          <w:rStyle w:val="Emphasis"/>
          <w:highlight w:val="cyan"/>
        </w:rPr>
        <w:t>"to displace polities onto the activities of everyday</w:t>
      </w:r>
      <w:r w:rsidRPr="009375D3">
        <w:rPr>
          <w:rStyle w:val="Emphasis"/>
        </w:rPr>
        <w:t xml:space="preserve"> or ordinary </w:t>
      </w:r>
      <w:r w:rsidRPr="00283990">
        <w:rPr>
          <w:rStyle w:val="Emphasis"/>
          <w:highlight w:val="cyan"/>
        </w:rPr>
        <w:t xml:space="preserve">people" </w:t>
      </w:r>
      <w:r w:rsidRPr="00283990">
        <w:rPr>
          <w:rStyle w:val="StyleUnderline"/>
          <w:highlight w:val="cyan"/>
        </w:rPr>
        <w:t xml:space="preserve">draw attention </w:t>
      </w:r>
      <w:r w:rsidRPr="00283990">
        <w:rPr>
          <w:rStyle w:val="Emphasis"/>
          <w:highlight w:val="cyan"/>
        </w:rPr>
        <w:t>away from the</w:t>
      </w:r>
      <w:r w:rsidRPr="005F1C63">
        <w:rPr>
          <w:rStyle w:val="Emphasis"/>
        </w:rPr>
        <w:t xml:space="preserve"> still very </w:t>
      </w:r>
      <w:r w:rsidRPr="00283990">
        <w:rPr>
          <w:rStyle w:val="Emphasis"/>
          <w:highlight w:val="cyan"/>
        </w:rPr>
        <w:t>real need for political challengers to build support</w:t>
      </w:r>
      <w:r w:rsidRPr="009375D3">
        <w:rPr>
          <w:rStyle w:val="StyleUnderline"/>
        </w:rPr>
        <w:t xml:space="preserve">, win elections, </w:t>
      </w:r>
      <w:r w:rsidRPr="00283990">
        <w:rPr>
          <w:rStyle w:val="StyleUnderline"/>
          <w:highlight w:val="cyan"/>
        </w:rPr>
        <w:t>and</w:t>
      </w:r>
      <w:r w:rsidRPr="009375D3">
        <w:rPr>
          <w:rStyle w:val="StyleUnderline"/>
        </w:rPr>
        <w:t xml:space="preserve"> </w:t>
      </w:r>
      <w:r w:rsidRPr="005F1C63">
        <w:rPr>
          <w:rStyle w:val="Emphasis"/>
        </w:rPr>
        <w:t xml:space="preserve">ultimately </w:t>
      </w:r>
      <w:r w:rsidRPr="00283990">
        <w:rPr>
          <w:rStyle w:val="Emphasis"/>
          <w:highlight w:val="cyan"/>
        </w:rPr>
        <w:t>exercise authority themselves</w:t>
      </w:r>
      <w:r w:rsidRPr="006A4F4E">
        <w:rPr>
          <w:sz w:val="16"/>
        </w:rPr>
        <w:t xml:space="preserve">. While </w:t>
      </w:r>
      <w:proofErr w:type="spellStart"/>
      <w:r w:rsidRPr="006A4F4E">
        <w:rPr>
          <w:sz w:val="16"/>
        </w:rPr>
        <w:t>Certeau</w:t>
      </w:r>
      <w:proofErr w:type="spellEnd"/>
      <w:r w:rsidRPr="006A4F4E">
        <w:rPr>
          <w:sz w:val="16"/>
        </w:rPr>
        <w:t xml:space="preserve"> is partly responsible for drawing recent scholarly attention to the politics of everyday life, he never- </w:t>
      </w:r>
      <w:proofErr w:type="spellStart"/>
      <w:r w:rsidRPr="006A4F4E">
        <w:rPr>
          <w:sz w:val="16"/>
        </w:rPr>
        <w:t>theless</w:t>
      </w:r>
      <w:proofErr w:type="spellEnd"/>
      <w:r w:rsidRPr="006A4F4E">
        <w:rPr>
          <w:sz w:val="16"/>
        </w:rPr>
        <w:t xml:space="preserve"> deliberately avoids falling into the trap Dean identifies. Instead, as important as the daily "capture of speech" is to democratic politics, we must not, </w:t>
      </w:r>
      <w:proofErr w:type="spellStart"/>
      <w:r w:rsidRPr="006A4F4E">
        <w:rPr>
          <w:sz w:val="16"/>
        </w:rPr>
        <w:t>Ceneau</w:t>
      </w:r>
      <w:proofErr w:type="spellEnd"/>
      <w:r w:rsidRPr="006A4F4E">
        <w:rPr>
          <w:sz w:val="16"/>
        </w:rPr>
        <w:t xml:space="preserve"> argues, attribute a magical democratic power to vernacular voices. </w:t>
      </w:r>
      <w:r w:rsidRPr="00283990">
        <w:rPr>
          <w:rStyle w:val="StyleUnderline"/>
          <w:highlight w:val="cyan"/>
        </w:rPr>
        <w:t>Speech</w:t>
      </w:r>
      <w:r w:rsidRPr="006A4F4E">
        <w:rPr>
          <w:sz w:val="16"/>
        </w:rPr>
        <w:t xml:space="preserve">, he clarifies, </w:t>
      </w:r>
      <w:r w:rsidRPr="00283990">
        <w:rPr>
          <w:rStyle w:val="StyleUnderline"/>
          <w:highlight w:val="cyan"/>
        </w:rPr>
        <w:t xml:space="preserve">is not an </w:t>
      </w:r>
      <w:r w:rsidRPr="00283990">
        <w:rPr>
          <w:rStyle w:val="Emphasis"/>
          <w:highlight w:val="cyan"/>
        </w:rPr>
        <w:t>adequate "substitute" for "work."</w:t>
      </w:r>
      <w:r w:rsidRPr="006A4F4E">
        <w:rPr>
          <w:sz w:val="16"/>
        </w:rPr>
        <w:t xml:space="preserve">S2 </w:t>
      </w:r>
      <w:proofErr w:type="spellStart"/>
      <w:r w:rsidRPr="006A4F4E">
        <w:rPr>
          <w:sz w:val="16"/>
        </w:rPr>
        <w:t>Certeau's</w:t>
      </w:r>
      <w:proofErr w:type="spellEnd"/>
      <w:r w:rsidRPr="006A4F4E">
        <w:rPr>
          <w:sz w:val="16"/>
        </w:rPr>
        <w:t xml:space="preserve"> distinction between speech and work, however, may be either more or less than meets the eye. </w:t>
      </w:r>
      <w:r w:rsidRPr="00283990">
        <w:rPr>
          <w:rStyle w:val="StyleUnderline"/>
          <w:highlight w:val="cyan"/>
        </w:rPr>
        <w:t>It signals</w:t>
      </w:r>
      <w:r w:rsidRPr="006A4F4E">
        <w:rPr>
          <w:sz w:val="16"/>
        </w:rPr>
        <w:t xml:space="preserve">, rather, </w:t>
      </w:r>
      <w:r w:rsidRPr="00283990">
        <w:rPr>
          <w:rStyle w:val="StyleUnderline"/>
          <w:highlight w:val="cyan"/>
        </w:rPr>
        <w:t xml:space="preserve">the necessity of a </w:t>
      </w:r>
      <w:r w:rsidRPr="00283990">
        <w:rPr>
          <w:rStyle w:val="Emphasis"/>
          <w:highlight w:val="cyan"/>
        </w:rPr>
        <w:t>sustained capture of speech</w:t>
      </w:r>
      <w:r w:rsidRPr="006A4F4E">
        <w:rPr>
          <w:sz w:val="16"/>
        </w:rPr>
        <w:t xml:space="preserve">, </w:t>
      </w:r>
      <w:r w:rsidRPr="00283990">
        <w:rPr>
          <w:rStyle w:val="StyleUnderline"/>
          <w:highlight w:val="cyan"/>
        </w:rPr>
        <w:t>which is only possible upon winning</w:t>
      </w:r>
      <w:r>
        <w:rPr>
          <w:rStyle w:val="StyleUnderline"/>
        </w:rPr>
        <w:t xml:space="preserve"> </w:t>
      </w:r>
      <w:r w:rsidRPr="005F1C63">
        <w:rPr>
          <w:rStyle w:val="Emphasis"/>
        </w:rPr>
        <w:t xml:space="preserve">a measure of </w:t>
      </w:r>
      <w:r w:rsidRPr="00283990">
        <w:rPr>
          <w:rStyle w:val="Emphasis"/>
          <w:highlight w:val="cyan"/>
        </w:rPr>
        <w:t>institutional authority</w:t>
      </w:r>
      <w:r w:rsidRPr="006A4F4E">
        <w:rPr>
          <w:sz w:val="16"/>
        </w:rPr>
        <w:t xml:space="preserve">. Hence, </w:t>
      </w:r>
      <w:proofErr w:type="spellStart"/>
      <w:r w:rsidRPr="00283990">
        <w:rPr>
          <w:rStyle w:val="StyleUnderline"/>
          <w:highlight w:val="cyan"/>
        </w:rPr>
        <w:t>Certeau</w:t>
      </w:r>
      <w:proofErr w:type="spellEnd"/>
      <w:r w:rsidRPr="00283990">
        <w:rPr>
          <w:rStyle w:val="StyleUnderline"/>
          <w:highlight w:val="cyan"/>
        </w:rPr>
        <w:t xml:space="preserve"> rejects the "jubilation" of intellectuals "who wish to collapse a system</w:t>
      </w:r>
      <w:r w:rsidRPr="005F1C63">
        <w:rPr>
          <w:rStyle w:val="StyleUnderline"/>
        </w:rPr>
        <w:t xml:space="preserve"> of authority </w:t>
      </w:r>
      <w:r w:rsidRPr="00283990">
        <w:rPr>
          <w:rStyle w:val="Emphasis"/>
          <w:highlight w:val="cyan"/>
        </w:rPr>
        <w:t>without preparing for i</w:t>
      </w:r>
      <w:r>
        <w:rPr>
          <w:rStyle w:val="Emphasis"/>
        </w:rPr>
        <w:t xml:space="preserve">ts </w:t>
      </w:r>
      <w:r w:rsidRPr="00283990">
        <w:rPr>
          <w:rStyle w:val="Emphasis"/>
          <w:highlight w:val="cyan"/>
        </w:rPr>
        <w:t>replacement</w:t>
      </w:r>
      <w:r w:rsidRPr="005F1C63">
        <w:rPr>
          <w:rStyle w:val="Emphasis"/>
        </w:rPr>
        <w:t>."</w:t>
      </w:r>
      <w:r w:rsidRPr="006A4F4E">
        <w:rPr>
          <w:sz w:val="16"/>
        </w:rPr>
        <w:t xml:space="preserve">83 Instead, </w:t>
      </w:r>
      <w:r w:rsidRPr="00283990">
        <w:rPr>
          <w:rStyle w:val="StyleUnderline"/>
          <w:highlight w:val="cyan"/>
        </w:rPr>
        <w:t>meaningful change requires</w:t>
      </w:r>
      <w:r w:rsidRPr="004B0FA0">
        <w:rPr>
          <w:rStyle w:val="StyleUnderline"/>
        </w:rPr>
        <w:t xml:space="preserve"> forms of </w:t>
      </w:r>
      <w:r w:rsidRPr="00283990">
        <w:rPr>
          <w:rStyle w:val="StyleUnderline"/>
          <w:highlight w:val="cyan"/>
        </w:rPr>
        <w:t>symbolic resistance that plan</w:t>
      </w:r>
      <w:r w:rsidRPr="004B0FA0">
        <w:rPr>
          <w:rStyle w:val="StyleUnderline"/>
        </w:rPr>
        <w:t xml:space="preserve"> an eventual campaign for and </w:t>
      </w:r>
      <w:r w:rsidRPr="004B0FA0">
        <w:rPr>
          <w:rStyle w:val="Emphasis"/>
        </w:rPr>
        <w:t xml:space="preserve">a </w:t>
      </w:r>
      <w:r w:rsidRPr="00283990">
        <w:rPr>
          <w:rStyle w:val="Emphasis"/>
          <w:highlight w:val="cyan"/>
        </w:rPr>
        <w:t>reintegration with state authority</w:t>
      </w:r>
      <w:r w:rsidRPr="006A4F4E">
        <w:rPr>
          <w:sz w:val="16"/>
        </w:rPr>
        <w:t xml:space="preserve">. He writes, "If it is not organized, if it is not inscribed, </w:t>
      </w:r>
      <w:proofErr w:type="spellStart"/>
      <w:r w:rsidRPr="006A4F4E">
        <w:rPr>
          <w:sz w:val="16"/>
        </w:rPr>
        <w:t>ewen</w:t>
      </w:r>
      <w:proofErr w:type="spellEnd"/>
      <w:r w:rsidRPr="006A4F4E">
        <w:rPr>
          <w:sz w:val="16"/>
        </w:rPr>
        <w:t xml:space="preserve"> as a strategy, within the network of national forces in order to </w:t>
      </w:r>
      <w:proofErr w:type="spellStart"/>
      <w:r w:rsidRPr="006A4F4E">
        <w:rPr>
          <w:sz w:val="16"/>
        </w:rPr>
        <w:t>effec'ively</w:t>
      </w:r>
      <w:proofErr w:type="spellEnd"/>
      <w:r w:rsidRPr="006A4F4E">
        <w:rPr>
          <w:sz w:val="16"/>
        </w:rPr>
        <w:t xml:space="preserve"> change a system, (al demand Of conscience Will be neither reformist nor revolutionary," but Will be ' 'extinguished.' </w:t>
      </w:r>
    </w:p>
    <w:p w:rsidR="00252888" w:rsidRPr="005908D9" w:rsidRDefault="00252888" w:rsidP="00252888"/>
    <w:p w:rsidR="00252888" w:rsidRPr="00537C26" w:rsidRDefault="00252888" w:rsidP="00252888"/>
    <w:p w:rsidR="00252888" w:rsidRPr="00D928EE" w:rsidRDefault="00252888" w:rsidP="00252888">
      <w:pPr>
        <w:rPr>
          <w:rStyle w:val="StyleUnderline"/>
        </w:rPr>
      </w:pPr>
    </w:p>
    <w:p w:rsidR="00252888" w:rsidRPr="00D928EE" w:rsidRDefault="00252888" w:rsidP="00252888"/>
    <w:p w:rsidR="00252888" w:rsidRDefault="00252888" w:rsidP="00252888">
      <w:pPr>
        <w:pStyle w:val="Heading3"/>
        <w:rPr>
          <w:rFonts w:eastAsia="Calibri"/>
        </w:rPr>
      </w:pPr>
      <w:r>
        <w:rPr>
          <w:rFonts w:eastAsia="Calibri"/>
        </w:rPr>
        <w:t>2ac – no spillover</w:t>
      </w:r>
    </w:p>
    <w:p w:rsidR="00252888" w:rsidRPr="00E73D3F" w:rsidRDefault="00252888" w:rsidP="00252888">
      <w:pPr>
        <w:pStyle w:val="Heading4"/>
        <w:rPr>
          <w:rFonts w:eastAsia="Calibri"/>
        </w:rPr>
      </w:pPr>
      <w:r w:rsidRPr="00E73D3F">
        <w:rPr>
          <w:rFonts w:eastAsia="Calibri"/>
        </w:rPr>
        <w:t>One speech act doesn’t cause securitization – it’s an ongoing process</w:t>
      </w:r>
    </w:p>
    <w:p w:rsidR="00252888" w:rsidRPr="00E73D3F" w:rsidRDefault="00252888" w:rsidP="00252888">
      <w:pPr>
        <w:tabs>
          <w:tab w:val="left" w:pos="0"/>
          <w:tab w:val="right" w:pos="11160"/>
        </w:tabs>
        <w:rPr>
          <w:rFonts w:eastAsia="Calibri"/>
          <w:b/>
          <w:sz w:val="24"/>
          <w:u w:val="single"/>
        </w:rPr>
      </w:pPr>
      <w:proofErr w:type="spellStart"/>
      <w:r w:rsidRPr="00E73D3F">
        <w:rPr>
          <w:rFonts w:eastAsia="Calibri"/>
          <w:b/>
          <w:sz w:val="24"/>
          <w:u w:val="single"/>
        </w:rPr>
        <w:t>Ghughunishvili</w:t>
      </w:r>
      <w:proofErr w:type="spellEnd"/>
      <w:r w:rsidRPr="00E73D3F">
        <w:rPr>
          <w:rFonts w:eastAsia="Calibri"/>
          <w:b/>
          <w:sz w:val="24"/>
          <w:u w:val="single"/>
        </w:rPr>
        <w:t xml:space="preserve"> 10</w:t>
      </w:r>
    </w:p>
    <w:p w:rsidR="00252888" w:rsidRPr="00E73D3F" w:rsidRDefault="00252888" w:rsidP="00252888">
      <w:pPr>
        <w:rPr>
          <w:rFonts w:eastAsia="Calibri"/>
        </w:rPr>
      </w:pPr>
      <w:r w:rsidRPr="00E73D3F">
        <w:rPr>
          <w:rFonts w:eastAsia="Calibri"/>
        </w:rPr>
        <w:t xml:space="preserve">Securitization of Migration in the United States after 9/11: Constructing Muslims and Arabs as </w:t>
      </w:r>
      <w:proofErr w:type="gramStart"/>
      <w:r w:rsidRPr="00E73D3F">
        <w:rPr>
          <w:rFonts w:eastAsia="Calibri"/>
        </w:rPr>
        <w:t>Enemies  Submitted</w:t>
      </w:r>
      <w:proofErr w:type="gramEnd"/>
      <w:r w:rsidRPr="00E73D3F">
        <w:rPr>
          <w:rFonts w:eastAsia="Calibri"/>
        </w:rPr>
        <w:t xml:space="preserve"> to Central European University Department of International Relations European Studies In partial fulfillment of the requirements for the degree of Master of Arts Supervisor: Professor Paul Roe </w:t>
      </w:r>
      <w:hyperlink r:id="rId9" w:history="1">
        <w:r w:rsidRPr="00E73D3F">
          <w:rPr>
            <w:rFonts w:eastAsia="Calibri"/>
          </w:rPr>
          <w:t>http://www.etd.ceu.hu/2010/ghughunishvili_irina.pdf</w:t>
        </w:r>
      </w:hyperlink>
    </w:p>
    <w:p w:rsidR="00252888" w:rsidRPr="00E73D3F" w:rsidRDefault="00252888" w:rsidP="00252888">
      <w:pPr>
        <w:rPr>
          <w:rFonts w:eastAsia="Calibri"/>
        </w:rPr>
      </w:pPr>
    </w:p>
    <w:p w:rsidR="00252888" w:rsidRPr="00E73D3F" w:rsidRDefault="00252888" w:rsidP="00252888">
      <w:pPr>
        <w:rPr>
          <w:rFonts w:eastAsia="Calibri"/>
          <w:sz w:val="16"/>
        </w:rPr>
      </w:pPr>
      <w:r w:rsidRPr="00E73D3F">
        <w:rPr>
          <w:rFonts w:eastAsia="Calibri"/>
          <w:u w:val="single"/>
        </w:rPr>
        <w:t>As provided by the Copenhagen School securitization theory is comprised by speech act</w:t>
      </w:r>
      <w:r w:rsidRPr="00E73D3F">
        <w:rPr>
          <w:rFonts w:eastAsia="Calibri"/>
          <w:sz w:val="16"/>
        </w:rPr>
        <w:t xml:space="preserve">, acceptance of the audience and facilitating conditions or other non-securitizing actors contribute to a successful securitization. </w:t>
      </w:r>
      <w:r w:rsidRPr="003E2C07">
        <w:rPr>
          <w:rFonts w:eastAsia="Calibri"/>
          <w:highlight w:val="yellow"/>
          <w:u w:val="single"/>
        </w:rPr>
        <w:t>The causality</w:t>
      </w:r>
      <w:r w:rsidRPr="00E73D3F">
        <w:rPr>
          <w:rFonts w:eastAsia="Calibri"/>
          <w:u w:val="single"/>
        </w:rPr>
        <w:t xml:space="preserve"> or a one-way relationship </w:t>
      </w:r>
      <w:r w:rsidRPr="003E2C07">
        <w:rPr>
          <w:rFonts w:eastAsia="Calibri"/>
          <w:highlight w:val="yellow"/>
          <w:u w:val="single"/>
        </w:rPr>
        <w:t>between the speech act</w:t>
      </w:r>
      <w:r w:rsidRPr="00E73D3F">
        <w:rPr>
          <w:rFonts w:eastAsia="Calibri"/>
          <w:u w:val="single"/>
        </w:rPr>
        <w:t xml:space="preserve">, the audience </w:t>
      </w:r>
      <w:r w:rsidRPr="003E2C07">
        <w:rPr>
          <w:rFonts w:eastAsia="Calibri"/>
          <w:highlight w:val="yellow"/>
          <w:u w:val="single"/>
        </w:rPr>
        <w:t>and securitizing actor</w:t>
      </w:r>
      <w:r w:rsidRPr="00E73D3F">
        <w:rPr>
          <w:rFonts w:eastAsia="Calibri"/>
          <w:u w:val="single"/>
        </w:rPr>
        <w:t xml:space="preserve">, where politicians use the speech act first to justify exceptional measures, </w:t>
      </w:r>
      <w:r w:rsidRPr="003E2C07">
        <w:rPr>
          <w:rFonts w:eastAsia="Calibri"/>
          <w:highlight w:val="yellow"/>
          <w:u w:val="single"/>
        </w:rPr>
        <w:t>has been criticized</w:t>
      </w:r>
      <w:r w:rsidRPr="00E73D3F">
        <w:rPr>
          <w:rFonts w:eastAsia="Calibri"/>
          <w:sz w:val="16"/>
        </w:rPr>
        <w:t xml:space="preserve"> by scholars, such as </w:t>
      </w:r>
      <w:proofErr w:type="spellStart"/>
      <w:r w:rsidRPr="00E73D3F">
        <w:rPr>
          <w:rFonts w:eastAsia="Calibri"/>
          <w:sz w:val="16"/>
        </w:rPr>
        <w:t>Balzacq</w:t>
      </w:r>
      <w:proofErr w:type="spellEnd"/>
      <w:r w:rsidRPr="00E73D3F">
        <w:rPr>
          <w:rFonts w:eastAsia="Calibri"/>
          <w:sz w:val="16"/>
        </w:rPr>
        <w:t xml:space="preserve">. According to him, the one-directional relationship between the three factors, or some of them, is not the best approach. </w:t>
      </w:r>
      <w:r w:rsidRPr="00E73D3F">
        <w:rPr>
          <w:rFonts w:eastAsia="Calibri"/>
          <w:u w:val="single"/>
        </w:rPr>
        <w:t>To fully grasp the dynamics, it will be more beneficial to “rather than looking for a one-directional relationship between some or all of the three factors highlighted, it could be profitable to focus on the degree of congruence between them</w:t>
      </w:r>
      <w:r w:rsidRPr="00E73D3F">
        <w:rPr>
          <w:rFonts w:eastAsia="Calibri"/>
          <w:sz w:val="16"/>
        </w:rPr>
        <w:t xml:space="preserve">. 26 Among other aspects of the Copenhagen School’s theoretical framework, which he criticizes, the thesis will rely on the criticism of the lack of context and the rejection of a ‘one-way causal’ relationship between the audience and the actor. </w:t>
      </w:r>
      <w:r w:rsidRPr="00E73D3F">
        <w:rPr>
          <w:rFonts w:eastAsia="Calibri"/>
          <w:u w:val="single"/>
        </w:rPr>
        <w:t xml:space="preserve">The </w:t>
      </w:r>
      <w:r w:rsidRPr="003E2C07">
        <w:rPr>
          <w:rFonts w:eastAsia="Calibri"/>
          <w:highlight w:val="yellow"/>
          <w:u w:val="single"/>
        </w:rPr>
        <w:t>process of threat construction</w:t>
      </w:r>
      <w:r w:rsidRPr="00E73D3F">
        <w:rPr>
          <w:rFonts w:eastAsia="Calibri"/>
          <w:u w:val="single"/>
        </w:rPr>
        <w:t xml:space="preserve">, according to him, </w:t>
      </w:r>
      <w:r w:rsidRPr="003E2C07">
        <w:rPr>
          <w:rFonts w:eastAsia="Calibri"/>
          <w:highlight w:val="yellow"/>
          <w:u w:val="single"/>
        </w:rPr>
        <w:t>can be clearer</w:t>
      </w:r>
      <w:r w:rsidRPr="00E73D3F">
        <w:rPr>
          <w:rFonts w:eastAsia="Calibri"/>
          <w:u w:val="single"/>
        </w:rPr>
        <w:t xml:space="preserve"> if external context, which stands independently from use of language, can be considered</w:t>
      </w:r>
      <w:r w:rsidRPr="00E73D3F">
        <w:rPr>
          <w:rFonts w:eastAsia="Calibri"/>
          <w:sz w:val="16"/>
        </w:rPr>
        <w:t xml:space="preserve">. 27 </w:t>
      </w:r>
      <w:proofErr w:type="spellStart"/>
      <w:r w:rsidRPr="00E73D3F">
        <w:rPr>
          <w:rFonts w:eastAsia="Calibri"/>
          <w:sz w:val="16"/>
        </w:rPr>
        <w:t>Balzacq</w:t>
      </w:r>
      <w:proofErr w:type="spellEnd"/>
      <w:r w:rsidRPr="00E73D3F">
        <w:rPr>
          <w:rFonts w:eastAsia="Calibri"/>
          <w:sz w:val="16"/>
        </w:rPr>
        <w:t xml:space="preserve"> opts for more context-oriented approach when it comes down to securitization through the speech act, where </w:t>
      </w:r>
      <w:r w:rsidRPr="003E2C07">
        <w:rPr>
          <w:rFonts w:eastAsia="Calibri"/>
          <w:highlight w:val="yellow"/>
          <w:u w:val="single"/>
        </w:rPr>
        <w:t>a single speech does not create</w:t>
      </w:r>
      <w:r w:rsidRPr="00E73D3F">
        <w:rPr>
          <w:rFonts w:eastAsia="Calibri"/>
          <w:u w:val="single"/>
        </w:rPr>
        <w:t xml:space="preserve"> the </w:t>
      </w:r>
      <w:r w:rsidRPr="003E2C07">
        <w:rPr>
          <w:rFonts w:eastAsia="Calibri"/>
          <w:highlight w:val="yellow"/>
          <w:u w:val="single"/>
        </w:rPr>
        <w:t>discourse</w:t>
      </w:r>
      <w:r w:rsidRPr="00E73D3F">
        <w:rPr>
          <w:rFonts w:eastAsia="Calibri"/>
          <w:u w:val="single"/>
        </w:rPr>
        <w:t xml:space="preserve">, </w:t>
      </w:r>
      <w:r w:rsidRPr="003E2C07">
        <w:rPr>
          <w:rFonts w:eastAsia="Calibri"/>
          <w:highlight w:val="yellow"/>
          <w:u w:val="single"/>
        </w:rPr>
        <w:t>but it is created through a long process</w:t>
      </w:r>
      <w:r w:rsidRPr="00E73D3F">
        <w:rPr>
          <w:rFonts w:eastAsia="Calibri"/>
          <w:u w:val="single"/>
        </w:rPr>
        <w:t>, where context is vital</w:t>
      </w:r>
      <w:r w:rsidRPr="00E73D3F">
        <w:rPr>
          <w:rFonts w:eastAsia="Calibri"/>
          <w:sz w:val="16"/>
        </w:rPr>
        <w:t xml:space="preserve">. 28 He indicates: </w:t>
      </w:r>
      <w:r w:rsidRPr="00E73D3F">
        <w:rPr>
          <w:rFonts w:eastAsia="Calibri"/>
          <w:u w:val="single"/>
        </w:rPr>
        <w:t>In reality, the speech act itself, i.e. literally a single security articulation at a particular point in time, will at best only very rarely explain the entire social process that follows from it</w:t>
      </w:r>
      <w:r w:rsidRPr="00E73D3F">
        <w:rPr>
          <w:rFonts w:eastAsia="Calibri"/>
          <w:sz w:val="16"/>
        </w:rPr>
        <w:t xml:space="preserve">. </w:t>
      </w:r>
      <w:r w:rsidRPr="00E73D3F">
        <w:rPr>
          <w:rFonts w:eastAsia="Calibri"/>
          <w:u w:val="single"/>
        </w:rPr>
        <w:t>In most cases a security scholar will rather be confronted with a process of articulations creating sequentially a threat text which turns sequentially into a securitization</w:t>
      </w:r>
      <w:r w:rsidRPr="00E73D3F">
        <w:rPr>
          <w:rFonts w:eastAsia="Calibri"/>
          <w:sz w:val="16"/>
        </w:rPr>
        <w:t xml:space="preserve">. 29 This type of approach seems more plausible in an empirical study, as </w:t>
      </w:r>
      <w:r w:rsidRPr="00E73D3F">
        <w:rPr>
          <w:rFonts w:eastAsia="Calibri"/>
          <w:u w:val="single"/>
        </w:rPr>
        <w:t xml:space="preserve">it is more likely that </w:t>
      </w:r>
      <w:r w:rsidRPr="003E2C07">
        <w:rPr>
          <w:rFonts w:eastAsia="Calibri"/>
          <w:highlight w:val="yellow"/>
          <w:u w:val="single"/>
        </w:rPr>
        <w:t>a single speech will not</w:t>
      </w:r>
      <w:r w:rsidRPr="00E73D3F">
        <w:rPr>
          <w:rFonts w:eastAsia="Calibri"/>
          <w:u w:val="single"/>
        </w:rPr>
        <w:t xml:space="preserve"> be able to </w:t>
      </w:r>
      <w:r w:rsidRPr="003E2C07">
        <w:rPr>
          <w:rFonts w:eastAsia="Calibri"/>
          <w:highlight w:val="yellow"/>
          <w:u w:val="single"/>
        </w:rPr>
        <w:t>securitize an issue</w:t>
      </w:r>
      <w:r w:rsidRPr="00E73D3F">
        <w:rPr>
          <w:rFonts w:eastAsia="Calibri"/>
          <w:u w:val="single"/>
        </w:rPr>
        <w:t>, but it is a lengthy process, where a the audience speaks the same language as the securitizing actors and can relate to their speeches</w:t>
      </w:r>
      <w:r w:rsidRPr="00E73D3F">
        <w:rPr>
          <w:rFonts w:eastAsia="Calibri"/>
          <w:sz w:val="16"/>
        </w:rPr>
        <w:t xml:space="preserve">. </w:t>
      </w:r>
    </w:p>
    <w:p w:rsidR="00252888" w:rsidRPr="00E73D3F" w:rsidRDefault="00252888" w:rsidP="00252888"/>
    <w:p w:rsidR="00252888" w:rsidRPr="00E73D3F" w:rsidRDefault="00252888" w:rsidP="00252888"/>
    <w:p w:rsidR="00252888" w:rsidRPr="00D928EE" w:rsidRDefault="00252888" w:rsidP="00252888">
      <w:pPr>
        <w:pStyle w:val="Heading3"/>
      </w:pPr>
      <w:r w:rsidRPr="00D928EE">
        <w:t>2ac – permutation</w:t>
      </w:r>
    </w:p>
    <w:p w:rsidR="00252888" w:rsidRPr="00D928EE" w:rsidRDefault="00252888" w:rsidP="00252888">
      <w:pPr>
        <w:pStyle w:val="Heading4"/>
      </w:pPr>
      <w:r w:rsidRPr="00D928EE">
        <w:t xml:space="preserve">Permutation – do the plan and interrogate the 1ac’s epistemological failures – those failures are inevitable and can be interrogated endlessly – but if implementing the </w:t>
      </w:r>
      <w:proofErr w:type="spellStart"/>
      <w:r w:rsidRPr="00D928EE">
        <w:t>aff</w:t>
      </w:r>
      <w:proofErr w:type="spellEnd"/>
      <w:r w:rsidRPr="00D928EE">
        <w:t xml:space="preserve"> can still be a good idea some failures, voting for the perm enables transformative potential </w:t>
      </w:r>
    </w:p>
    <w:p w:rsidR="00252888" w:rsidRPr="00D928EE" w:rsidRDefault="00252888" w:rsidP="00252888">
      <w:proofErr w:type="spellStart"/>
      <w:r w:rsidRPr="00D928EE">
        <w:rPr>
          <w:rStyle w:val="Heading4Char"/>
        </w:rPr>
        <w:t>Nunes</w:t>
      </w:r>
      <w:proofErr w:type="spellEnd"/>
      <w:r w:rsidRPr="00D928EE">
        <w:rPr>
          <w:rStyle w:val="Heading4Char"/>
        </w:rPr>
        <w:t xml:space="preserve"> 12</w:t>
      </w:r>
      <w:r w:rsidRPr="00D928EE">
        <w:t xml:space="preserve"> [Reclaiming the political: Emancipation and critique in security studies, </w:t>
      </w:r>
      <w:proofErr w:type="spellStart"/>
      <w:r w:rsidRPr="00D928EE">
        <w:t>João</w:t>
      </w:r>
      <w:proofErr w:type="spellEnd"/>
      <w:r w:rsidRPr="00D928EE">
        <w:t xml:space="preserve"> </w:t>
      </w:r>
      <w:proofErr w:type="spellStart"/>
      <w:r w:rsidRPr="00D928EE">
        <w:t>Nunes</w:t>
      </w:r>
      <w:proofErr w:type="spellEnd"/>
      <w:r w:rsidRPr="00D928EE">
        <w:t xml:space="preserve">, Security Dialogue 2012 43: 345, Politics and International Studies, University of Warwick, UK, p. sage publications] </w:t>
      </w:r>
    </w:p>
    <w:p w:rsidR="00252888" w:rsidRPr="00D928EE" w:rsidRDefault="00252888" w:rsidP="00252888"/>
    <w:p w:rsidR="00252888" w:rsidRPr="00D928EE" w:rsidRDefault="00252888" w:rsidP="00252888">
      <w:r w:rsidRPr="00D928EE">
        <w:rPr>
          <w:rStyle w:val="StyleUnderline"/>
        </w:rPr>
        <w:t>In the works of these authors</w:t>
      </w:r>
      <w:r w:rsidRPr="00D928EE">
        <w:t xml:space="preserve">, </w:t>
      </w:r>
      <w:r w:rsidRPr="00D928EE">
        <w:rPr>
          <w:rStyle w:val="StyleUnderline"/>
        </w:rPr>
        <w:t>one can identify a tendency to see security as inherently connected</w:t>
      </w:r>
      <w:r w:rsidRPr="00D928EE">
        <w:t xml:space="preserve"> </w:t>
      </w:r>
      <w:r w:rsidRPr="00D928EE">
        <w:rPr>
          <w:rStyle w:val="StyleUnderline"/>
        </w:rPr>
        <w:t>to exclusion, totalization and</w:t>
      </w:r>
      <w:r w:rsidRPr="00D928EE">
        <w:t xml:space="preserve"> even </w:t>
      </w:r>
      <w:r w:rsidRPr="00D928EE">
        <w:rPr>
          <w:rStyle w:val="StyleUnderline"/>
        </w:rPr>
        <w:t>violence</w:t>
      </w:r>
      <w:r w:rsidRPr="00D928EE">
        <w:t xml:space="preserve">. The idea of a ‘logic’ of security is now widely present in the critical security studies literature. Claudia </w:t>
      </w:r>
      <w:proofErr w:type="spellStart"/>
      <w:r w:rsidRPr="00D928EE">
        <w:t>Aradau</w:t>
      </w:r>
      <w:proofErr w:type="spellEnd"/>
      <w:r w:rsidRPr="00D928EE">
        <w:t xml:space="preserve"> (2008: 72), for example, writes of an ‘exclusionary logic of security’ underpinning and legitimizing ‘forms of domination’. </w:t>
      </w:r>
      <w:proofErr w:type="spellStart"/>
      <w:r w:rsidRPr="00D928EE">
        <w:t>Rens</w:t>
      </w:r>
      <w:proofErr w:type="spellEnd"/>
      <w:r w:rsidRPr="00D928EE">
        <w:t xml:space="preserve"> van Munster (2007: 239) assumes a ‘logic of security’, predicated upon a ‘political organization on the exclusionary basis of fear’. Laura Shepherd (2008: 70) also identifies a liberal and highly problematic ‘organizational logic’ in security. Although there would probably be disagreement over the degree to which </w:t>
      </w:r>
      <w:r w:rsidRPr="00D928EE">
        <w:rPr>
          <w:rStyle w:val="StyleUnderline"/>
        </w:rPr>
        <w:t>this logic</w:t>
      </w:r>
      <w:r w:rsidRPr="00D928EE">
        <w:t xml:space="preserve"> is inescapable, it </w:t>
      </w:r>
      <w:r w:rsidRPr="00D928EE">
        <w:rPr>
          <w:rStyle w:val="StyleUnderline"/>
        </w:rPr>
        <w:t>is symptomatic of an overwhelmingly pessimistic</w:t>
      </w:r>
      <w:r w:rsidRPr="00D928EE">
        <w:t xml:space="preserve"> </w:t>
      </w:r>
      <w:r w:rsidRPr="00D928EE">
        <w:rPr>
          <w:rStyle w:val="StyleUnderline"/>
        </w:rPr>
        <w:t>outlook</w:t>
      </w:r>
      <w:r w:rsidRPr="00D928EE">
        <w:t xml:space="preserve"> that a great number of critical scholars are now making the case for moving away from security. The normative preference for </w:t>
      </w:r>
      <w:proofErr w:type="spellStart"/>
      <w:r w:rsidRPr="00D928EE">
        <w:t>desecuritization</w:t>
      </w:r>
      <w:proofErr w:type="spellEnd"/>
      <w:r w:rsidRPr="00D928EE">
        <w:t xml:space="preserve"> has been picked up in attempts to contest, resist and ‘unmake’ security (</w:t>
      </w:r>
      <w:proofErr w:type="spellStart"/>
      <w:r w:rsidRPr="00D928EE">
        <w:t>Aradau</w:t>
      </w:r>
      <w:proofErr w:type="spellEnd"/>
      <w:r w:rsidRPr="00D928EE">
        <w:t xml:space="preserve">, 2004; Huysmans, 2006; </w:t>
      </w:r>
      <w:proofErr w:type="spellStart"/>
      <w:r w:rsidRPr="00D928EE">
        <w:t>Bigo</w:t>
      </w:r>
      <w:proofErr w:type="spellEnd"/>
      <w:r w:rsidRPr="00D928EE">
        <w:t>, 2007). For these contributions, security cannot be reconstructed and political transformation can only be brought about when security and its logic are removed from the equation (</w:t>
      </w:r>
      <w:proofErr w:type="spellStart"/>
      <w:r w:rsidRPr="00D928EE">
        <w:t>Aradau</w:t>
      </w:r>
      <w:proofErr w:type="spellEnd"/>
      <w:r w:rsidRPr="00D928EE">
        <w:t xml:space="preserve">, 2008; Van Munster, 2009; Peoples, 2011). </w:t>
      </w:r>
      <w:r w:rsidRPr="00D928EE">
        <w:rPr>
          <w:rStyle w:val="StyleUnderline"/>
        </w:rPr>
        <w:t>This tendency</w:t>
      </w:r>
      <w:r w:rsidRPr="00D928EE">
        <w:t xml:space="preserve"> in the literature </w:t>
      </w:r>
      <w:r w:rsidRPr="00D928EE">
        <w:rPr>
          <w:rStyle w:val="StyleUnderline"/>
        </w:rPr>
        <w:t xml:space="preserve">is </w:t>
      </w:r>
      <w:r w:rsidRPr="00D928EE">
        <w:rPr>
          <w:rStyle w:val="Emphasis"/>
        </w:rPr>
        <w:t>problematic</w:t>
      </w:r>
      <w:r w:rsidRPr="00D928EE">
        <w:t xml:space="preserve"> for the critique of security in at least three ways. </w:t>
      </w:r>
      <w:r w:rsidRPr="00D928EE">
        <w:rPr>
          <w:rStyle w:val="StyleUnderline"/>
        </w:rPr>
        <w:t>First, it constitutes a blind spot in the effort of politicization.</w:t>
      </w:r>
      <w:r w:rsidRPr="00D928EE">
        <w:t xml:space="preserve"> </w:t>
      </w:r>
      <w:r w:rsidRPr="00D928EE">
        <w:rPr>
          <w:rStyle w:val="StyleUnderline"/>
        </w:rPr>
        <w:t>The assumption of a</w:t>
      </w:r>
      <w:r w:rsidRPr="00D928EE">
        <w:t xml:space="preserve">n exclusionary, totalizing or </w:t>
      </w:r>
      <w:r w:rsidRPr="00D928EE">
        <w:rPr>
          <w:rStyle w:val="StyleUnderline"/>
        </w:rPr>
        <w:t>violent logic</w:t>
      </w:r>
      <w:r w:rsidRPr="00D928EE">
        <w:t xml:space="preserve"> of security </w:t>
      </w:r>
      <w:r w:rsidRPr="00D928EE">
        <w:rPr>
          <w:rStyle w:val="StyleUnderline"/>
        </w:rPr>
        <w:t xml:space="preserve">can be seen as an </w:t>
      </w:r>
      <w:proofErr w:type="spellStart"/>
      <w:r w:rsidRPr="00D928EE">
        <w:rPr>
          <w:rStyle w:val="StyleUnderline"/>
        </w:rPr>
        <w:t>essentialization</w:t>
      </w:r>
      <w:proofErr w:type="spellEnd"/>
      <w:r w:rsidRPr="00D928EE">
        <w:rPr>
          <w:rStyle w:val="StyleUnderline"/>
        </w:rPr>
        <w:t xml:space="preserve"> and </w:t>
      </w:r>
      <w:r w:rsidRPr="00D928EE">
        <w:rPr>
          <w:rStyle w:val="Emphasis"/>
        </w:rPr>
        <w:t>a moment of closure</w:t>
      </w:r>
      <w:r w:rsidRPr="00D928EE">
        <w:t xml:space="preserve">. To be faithful to itself, the politicization of security would need to recognize that there is nothing natural or necessary about security – and that security as a paradigm of thought or a register of meaning is also a construction that depends upon its reproduction and performance through practice. </w:t>
      </w:r>
      <w:r w:rsidRPr="00D928EE">
        <w:rPr>
          <w:rStyle w:val="StyleUnderline"/>
        </w:rPr>
        <w:t>The</w:t>
      </w:r>
      <w:r w:rsidRPr="00D928EE">
        <w:t xml:space="preserve"> exclusionary and </w:t>
      </w:r>
      <w:r w:rsidRPr="00D928EE">
        <w:rPr>
          <w:rStyle w:val="StyleUnderline"/>
        </w:rPr>
        <w:t>violent meanings that have been attached to security are</w:t>
      </w:r>
      <w:r w:rsidRPr="00D928EE">
        <w:t xml:space="preserve"> themselves </w:t>
      </w:r>
      <w:r w:rsidRPr="00D928EE">
        <w:rPr>
          <w:rStyle w:val="StyleUnderline"/>
        </w:rPr>
        <w:t>the</w:t>
      </w:r>
      <w:r w:rsidRPr="00D928EE">
        <w:t xml:space="preserve"> </w:t>
      </w:r>
      <w:r w:rsidRPr="00D928EE">
        <w:rPr>
          <w:rStyle w:val="StyleUnderline"/>
        </w:rPr>
        <w:t>result of social and historical processes</w:t>
      </w:r>
      <w:r w:rsidRPr="00D928EE">
        <w:t xml:space="preserve">, </w:t>
      </w:r>
      <w:r w:rsidRPr="00D928EE">
        <w:rPr>
          <w:rStyle w:val="StyleUnderline"/>
        </w:rPr>
        <w:t xml:space="preserve">and </w:t>
      </w:r>
      <w:r w:rsidRPr="00D928EE">
        <w:rPr>
          <w:rStyle w:val="Emphasis"/>
        </w:rPr>
        <w:t>can</w:t>
      </w:r>
      <w:r w:rsidRPr="00D928EE">
        <w:rPr>
          <w:rStyle w:val="StyleUnderline"/>
        </w:rPr>
        <w:t xml:space="preserve"> thus </w:t>
      </w:r>
      <w:r w:rsidRPr="00D928EE">
        <w:rPr>
          <w:rStyle w:val="Emphasis"/>
        </w:rPr>
        <w:t>be changed</w:t>
      </w:r>
      <w:r w:rsidRPr="00D928EE">
        <w:t xml:space="preserve">. </w:t>
      </w:r>
      <w:r w:rsidRPr="00D928EE">
        <w:rPr>
          <w:rStyle w:val="StyleUnderline"/>
        </w:rPr>
        <w:t xml:space="preserve">Second, the institution of this apolitical realm runs counter to the purposes of critique by </w:t>
      </w:r>
      <w:r w:rsidRPr="00D928EE">
        <w:rPr>
          <w:rStyle w:val="Emphasis"/>
        </w:rPr>
        <w:t xml:space="preserve">foreclosing an engagement </w:t>
      </w:r>
      <w:r w:rsidRPr="00D928EE">
        <w:rPr>
          <w:rStyle w:val="StyleUnderline"/>
        </w:rPr>
        <w:t>with the different ways in which security may be constructed</w:t>
      </w:r>
      <w:r w:rsidRPr="00D928EE">
        <w:t xml:space="preserve">. As Matt McDonald (2012) has argued, </w:t>
      </w:r>
      <w:r w:rsidRPr="00D928EE">
        <w:rPr>
          <w:rStyle w:val="StyleUnderline"/>
        </w:rPr>
        <w:t>because security means different things for different people,</w:t>
      </w:r>
      <w:r w:rsidRPr="00D928EE">
        <w:t xml:space="preserve"> </w:t>
      </w:r>
      <w:r w:rsidRPr="00D928EE">
        <w:rPr>
          <w:rStyle w:val="Emphasis"/>
        </w:rPr>
        <w:t>one must always understand it in context</w:t>
      </w:r>
      <w:r w:rsidRPr="00D928EE">
        <w:t xml:space="preserve">. </w:t>
      </w:r>
      <w:r w:rsidRPr="00D928EE">
        <w:rPr>
          <w:rStyle w:val="StyleUnderline"/>
        </w:rPr>
        <w:t>Assuming from the start that security implies the narrowing</w:t>
      </w:r>
      <w:r w:rsidRPr="00D928EE">
        <w:t xml:space="preserve"> </w:t>
      </w:r>
      <w:r w:rsidRPr="00D928EE">
        <w:rPr>
          <w:rStyle w:val="StyleUnderline"/>
        </w:rPr>
        <w:t>of choice and the empowerment of an elite forecloses the acknowledgment of security claims that may seek to achieve exactly the opposite</w:t>
      </w:r>
      <w:r w:rsidRPr="00D928EE">
        <w:t xml:space="preserve">: </w:t>
      </w:r>
      <w:r w:rsidRPr="00D928EE">
        <w:rPr>
          <w:rStyle w:val="StyleUnderline"/>
        </w:rPr>
        <w:t>alternative possibilities</w:t>
      </w:r>
      <w:r w:rsidRPr="00D928EE">
        <w:t xml:space="preserve"> in an already narrow debate </w:t>
      </w:r>
      <w:r w:rsidRPr="00D928EE">
        <w:rPr>
          <w:rStyle w:val="StyleUnderline"/>
        </w:rPr>
        <w:t>and</w:t>
      </w:r>
      <w:r w:rsidRPr="00D928EE">
        <w:t xml:space="preserve"> </w:t>
      </w:r>
      <w:r w:rsidRPr="00D928EE">
        <w:rPr>
          <w:rStyle w:val="StyleUnderline"/>
        </w:rPr>
        <w:t>the contestation of elite power</w:t>
      </w:r>
      <w:r w:rsidRPr="00D928EE">
        <w:t xml:space="preserve">.5 In connection to this, </w:t>
      </w:r>
      <w:r w:rsidRPr="00D928EE">
        <w:rPr>
          <w:rStyle w:val="StyleUnderline"/>
        </w:rPr>
        <w:t>the claims to insecurity</w:t>
      </w:r>
      <w:r w:rsidRPr="00D928EE">
        <w:t xml:space="preserve"> put forward by individuals and groups </w:t>
      </w:r>
      <w:r w:rsidRPr="00D928EE">
        <w:rPr>
          <w:rStyle w:val="StyleUnderline"/>
        </w:rPr>
        <w:t xml:space="preserve">run the risk of being </w:t>
      </w:r>
      <w:r w:rsidRPr="00D928EE">
        <w:rPr>
          <w:rStyle w:val="Emphasis"/>
        </w:rPr>
        <w:t>neglected</w:t>
      </w:r>
      <w:r w:rsidRPr="00D928EE">
        <w:t xml:space="preserve"> </w:t>
      </w:r>
      <w:r w:rsidRPr="00D928EE">
        <w:rPr>
          <w:rStyle w:val="StyleUnderline"/>
        </w:rPr>
        <w:t>if the desire to be more secure is identified with</w:t>
      </w:r>
      <w:r w:rsidRPr="00D928EE">
        <w:t xml:space="preserve"> </w:t>
      </w:r>
      <w:r w:rsidRPr="00D928EE">
        <w:rPr>
          <w:rStyle w:val="StyleUnderline"/>
        </w:rPr>
        <w:t>a compulsion towards totalization</w:t>
      </w:r>
      <w:r w:rsidRPr="00D928EE">
        <w:t xml:space="preserve">, </w:t>
      </w:r>
      <w:r w:rsidRPr="00D928EE">
        <w:rPr>
          <w:rStyle w:val="StyleUnderline"/>
        </w:rPr>
        <w:t>and if aspirations to a life with a degree of predictability are</w:t>
      </w:r>
      <w:r w:rsidRPr="00D928EE">
        <w:t xml:space="preserve"> </w:t>
      </w:r>
      <w:r w:rsidRPr="00D928EE">
        <w:rPr>
          <w:rStyle w:val="StyleUnderline"/>
        </w:rPr>
        <w:t xml:space="preserve">identified with violence. </w:t>
      </w:r>
      <w:r w:rsidRPr="00D928EE">
        <w:t xml:space="preserve">Finally, </w:t>
      </w:r>
      <w:r w:rsidRPr="00D928EE">
        <w:rPr>
          <w:rStyle w:val="StyleUnderline"/>
        </w:rPr>
        <w:t xml:space="preserve">this tendency </w:t>
      </w:r>
      <w:r w:rsidRPr="00D928EE">
        <w:rPr>
          <w:rStyle w:val="Emphasis"/>
        </w:rPr>
        <w:t>blunts</w:t>
      </w:r>
      <w:r w:rsidRPr="00D928EE">
        <w:rPr>
          <w:rStyle w:val="StyleUnderline"/>
        </w:rPr>
        <w:t xml:space="preserve"> </w:t>
      </w:r>
      <w:r w:rsidRPr="00D928EE">
        <w:rPr>
          <w:rStyle w:val="Emphasis"/>
        </w:rPr>
        <w:t>critical</w:t>
      </w:r>
      <w:r w:rsidRPr="00D928EE">
        <w:rPr>
          <w:rStyle w:val="StyleUnderline"/>
        </w:rPr>
        <w:t xml:space="preserve"> </w:t>
      </w:r>
      <w:r w:rsidRPr="00D928EE">
        <w:rPr>
          <w:rStyle w:val="Emphasis"/>
        </w:rPr>
        <w:t>security studies as a resource for</w:t>
      </w:r>
      <w:r w:rsidRPr="00D928EE">
        <w:rPr>
          <w:rStyle w:val="StyleUnderline"/>
        </w:rPr>
        <w:t xml:space="preserve"> practical </w:t>
      </w:r>
      <w:r w:rsidRPr="00D928EE">
        <w:rPr>
          <w:rStyle w:val="Emphasis"/>
        </w:rPr>
        <w:t>politics</w:t>
      </w:r>
      <w:r w:rsidRPr="00D928EE">
        <w:t xml:space="preserve">. </w:t>
      </w:r>
      <w:r w:rsidRPr="00D928EE">
        <w:rPr>
          <w:rStyle w:val="StyleUnderline"/>
        </w:rPr>
        <w:t>By overlooking</w:t>
      </w:r>
      <w:r w:rsidRPr="00D928EE">
        <w:t xml:space="preserve"> </w:t>
      </w:r>
      <w:r w:rsidRPr="00D928EE">
        <w:rPr>
          <w:rStyle w:val="StyleUnderline"/>
        </w:rPr>
        <w:t xml:space="preserve">the possibility of </w:t>
      </w:r>
      <w:r w:rsidRPr="00D928EE">
        <w:rPr>
          <w:rStyle w:val="Emphasis"/>
        </w:rPr>
        <w:t>reconsidering security from within</w:t>
      </w:r>
      <w:r w:rsidRPr="00D928EE">
        <w:t xml:space="preserve"> – </w:t>
      </w:r>
      <w:r w:rsidRPr="00D928EE">
        <w:rPr>
          <w:rStyle w:val="StyleUnderline"/>
        </w:rPr>
        <w:t>opting instead for its replacement</w:t>
      </w:r>
      <w:r w:rsidRPr="00D928EE">
        <w:t xml:space="preserve"> with other ideals – </w:t>
      </w:r>
      <w:r w:rsidRPr="00D928EE">
        <w:rPr>
          <w:rStyle w:val="StyleUnderline"/>
        </w:rPr>
        <w:t xml:space="preserve">the critical field weakens its capacity to confront head-on the </w:t>
      </w:r>
      <w:proofErr w:type="spellStart"/>
      <w:r w:rsidRPr="00D928EE">
        <w:rPr>
          <w:rStyle w:val="StyleUnderline"/>
        </w:rPr>
        <w:t>exceptionalist</w:t>
      </w:r>
      <w:proofErr w:type="spellEnd"/>
      <w:r w:rsidRPr="00D928EE">
        <w:t xml:space="preserve"> </w:t>
      </w:r>
      <w:r w:rsidRPr="00D928EE">
        <w:rPr>
          <w:rStyle w:val="StyleUnderline"/>
        </w:rPr>
        <w:t>connotations that security has acquired in policymaking circles</w:t>
      </w:r>
      <w:r w:rsidRPr="00D928EE">
        <w:t xml:space="preserve">. </w:t>
      </w:r>
      <w:r w:rsidRPr="00D928EE">
        <w:rPr>
          <w:rStyle w:val="StyleUnderline"/>
        </w:rPr>
        <w:t>Critical scholars run the risk of playing into this agenda when they tie security to</w:t>
      </w:r>
      <w:r w:rsidRPr="00D928EE">
        <w:t xml:space="preserve"> exclusionary and </w:t>
      </w:r>
      <w:r w:rsidRPr="00D928EE">
        <w:rPr>
          <w:rStyle w:val="StyleUnderline"/>
        </w:rPr>
        <w:t>violent practices</w:t>
      </w:r>
      <w:r w:rsidRPr="00D928EE">
        <w:t xml:space="preserve">, </w:t>
      </w:r>
      <w:r w:rsidRPr="00D928EE">
        <w:rPr>
          <w:rStyle w:val="StyleUnderline"/>
        </w:rPr>
        <w:t>thereby failing to question security actors as they take those views for granted and act as if they were inevitable</w:t>
      </w:r>
      <w:r w:rsidRPr="00D928EE">
        <w:t xml:space="preserve">. Overall, security is just too important – both as a concept and as a political instrument – to be simply abandoned by critical scholars. As McDonald (2012: 163) has put it, </w:t>
      </w:r>
      <w:proofErr w:type="gramStart"/>
      <w:r w:rsidRPr="00D928EE">
        <w:t>If</w:t>
      </w:r>
      <w:proofErr w:type="gramEnd"/>
      <w:r w:rsidRPr="00D928EE">
        <w:t xml:space="preserve"> security is politically powerful, is the foundation of political legitimacy for a range of actors, and involves the articulation of our core values and the means of their protection, we cannot afford to allow dominant discourses of security to be confused with the essence of security itself. In sum, the trajectory that </w:t>
      </w:r>
      <w:proofErr w:type="gramStart"/>
      <w:r w:rsidRPr="00D928EE">
        <w:rPr>
          <w:rStyle w:val="StyleUnderline"/>
        </w:rPr>
        <w:t>critical security studies</w:t>
      </w:r>
      <w:r w:rsidRPr="00D928EE">
        <w:t xml:space="preserve"> has</w:t>
      </w:r>
      <w:proofErr w:type="gramEnd"/>
      <w:r w:rsidRPr="00D928EE">
        <w:t xml:space="preserve"> taken in recent years </w:t>
      </w:r>
      <w:r w:rsidRPr="00D928EE">
        <w:rPr>
          <w:rStyle w:val="StyleUnderline"/>
        </w:rPr>
        <w:t xml:space="preserve">has significant </w:t>
      </w:r>
      <w:r w:rsidRPr="00D928EE">
        <w:rPr>
          <w:rStyle w:val="Emphasis"/>
        </w:rPr>
        <w:t>limitations</w:t>
      </w:r>
      <w:r w:rsidRPr="00D928EE">
        <w:t xml:space="preserve">. The politicization of security has made extraordinary progress in problematizing predominant security ideas and practices; however, it has paradoxically resulted in a </w:t>
      </w:r>
      <w:proofErr w:type="spellStart"/>
      <w:r w:rsidRPr="00D928EE">
        <w:t>depoliticization</w:t>
      </w:r>
      <w:proofErr w:type="spellEnd"/>
      <w:r w:rsidRPr="00D928EE">
        <w:t xml:space="preserve"> of the meaning of security itself. </w:t>
      </w:r>
      <w:r w:rsidRPr="00D928EE">
        <w:rPr>
          <w:rStyle w:val="StyleUnderline"/>
        </w:rPr>
        <w:t xml:space="preserve">By foreclosing the possibility of alternative notions of security, this imbalanced politicization weakens the analytical capacity of critical security studies, undermines its ability to function as a political resource and runs the risk of </w:t>
      </w:r>
      <w:r w:rsidRPr="00D928EE">
        <w:rPr>
          <w:rStyle w:val="Emphasis"/>
        </w:rPr>
        <w:t>being</w:t>
      </w:r>
      <w:r w:rsidRPr="00D928EE">
        <w:rPr>
          <w:rStyle w:val="StyleUnderline"/>
        </w:rPr>
        <w:t xml:space="preserve"> politically </w:t>
      </w:r>
      <w:r w:rsidRPr="00D928EE">
        <w:rPr>
          <w:rStyle w:val="Emphasis"/>
        </w:rPr>
        <w:t>counterproductive</w:t>
      </w:r>
      <w:r w:rsidRPr="00D928EE">
        <w:t>. Seeking to address these limitations, the next section revisits emancipatory understandings of security.</w:t>
      </w:r>
    </w:p>
    <w:p w:rsidR="00252888" w:rsidRPr="00D928EE" w:rsidRDefault="00252888" w:rsidP="00252888"/>
    <w:p w:rsidR="00252888" w:rsidRPr="00D928EE" w:rsidRDefault="00252888" w:rsidP="00252888">
      <w:pPr>
        <w:pStyle w:val="Heading3"/>
      </w:pPr>
      <w:r w:rsidRPr="00D928EE">
        <w:t>2ac – realism</w:t>
      </w:r>
    </w:p>
    <w:p w:rsidR="00252888" w:rsidRPr="00D928EE" w:rsidRDefault="00252888" w:rsidP="00252888">
      <w:pPr>
        <w:pStyle w:val="Heading4"/>
        <w:rPr>
          <w:rStyle w:val="Style13ptBold"/>
          <w:b/>
        </w:rPr>
      </w:pPr>
      <w:r w:rsidRPr="00D928EE">
        <w:rPr>
          <w:rStyle w:val="Style13ptBold"/>
          <w:b/>
        </w:rPr>
        <w:t xml:space="preserve">The AFF doesn’t change the framework states operate within – that takes out all of their root cause claims, external impacts, and justifies our epistemology – their heuristic makes war and structural violence more likely </w:t>
      </w:r>
    </w:p>
    <w:p w:rsidR="00252888" w:rsidRPr="00D928EE" w:rsidRDefault="00252888" w:rsidP="00252888">
      <w:pPr>
        <w:rPr>
          <w:rStyle w:val="Style13ptBold"/>
        </w:rPr>
      </w:pPr>
      <w:r w:rsidRPr="00D928EE">
        <w:rPr>
          <w:rStyle w:val="Style13ptBold"/>
        </w:rPr>
        <w:t xml:space="preserve">de Araujo, professor for Ethics at </w:t>
      </w:r>
      <w:proofErr w:type="spellStart"/>
      <w:r w:rsidRPr="00D928EE">
        <w:rPr>
          <w:rStyle w:val="Style13ptBold"/>
        </w:rPr>
        <w:t>Universidade</w:t>
      </w:r>
      <w:proofErr w:type="spellEnd"/>
      <w:r w:rsidRPr="00D928EE">
        <w:rPr>
          <w:rStyle w:val="Style13ptBold"/>
        </w:rPr>
        <w:t xml:space="preserve"> do Estado do Rio de Janeiro, 14</w:t>
      </w:r>
    </w:p>
    <w:p w:rsidR="00252888" w:rsidRPr="00D928EE" w:rsidRDefault="00252888" w:rsidP="00252888">
      <w:r w:rsidRPr="00D928EE">
        <w:t xml:space="preserve">(Marcelo, “Moral Enhancement and Political Realism,” Journal of Evolution and </w:t>
      </w:r>
      <w:proofErr w:type="gramStart"/>
      <w:r w:rsidRPr="00D928EE">
        <w:t>Technology  24</w:t>
      </w:r>
      <w:proofErr w:type="gramEnd"/>
      <w:r w:rsidRPr="00D928EE">
        <w:t xml:space="preserve">(2): 29-43) </w:t>
      </w:r>
    </w:p>
    <w:p w:rsidR="00252888" w:rsidRPr="00D928EE" w:rsidRDefault="00252888" w:rsidP="00252888">
      <w:pPr>
        <w:rPr>
          <w:b/>
          <w:iCs/>
          <w:u w:val="single"/>
        </w:rPr>
      </w:pPr>
      <w:r w:rsidRPr="00D928EE">
        <w:rPr>
          <w:sz w:val="12"/>
        </w:rPr>
        <w:t xml:space="preserve">Some </w:t>
      </w:r>
      <w:r w:rsidRPr="00D928EE">
        <w:rPr>
          <w:rStyle w:val="StyleUnderline"/>
        </w:rPr>
        <w:t xml:space="preserve">moral enhancement theorists argue </w:t>
      </w:r>
      <w:r w:rsidRPr="00D928EE">
        <w:rPr>
          <w:sz w:val="12"/>
        </w:rPr>
        <w:t xml:space="preserve">that </w:t>
      </w:r>
      <w:r w:rsidRPr="00D928EE">
        <w:rPr>
          <w:rStyle w:val="StyleUnderline"/>
        </w:rPr>
        <w:t xml:space="preserve">a society of </w:t>
      </w:r>
      <w:r w:rsidRPr="00D928EE">
        <w:rPr>
          <w:rStyle w:val="Emphasis"/>
        </w:rPr>
        <w:t>morally enhanced individuals</w:t>
      </w:r>
      <w:r w:rsidRPr="00D928EE">
        <w:rPr>
          <w:sz w:val="12"/>
        </w:rPr>
        <w:t xml:space="preserve"> </w:t>
      </w:r>
      <w:r w:rsidRPr="00D928EE">
        <w:rPr>
          <w:rStyle w:val="StyleUnderline"/>
        </w:rPr>
        <w:t>would be in a better position to cope with important problems that humankind is likely to face in</w:t>
      </w:r>
      <w:r w:rsidRPr="00D928EE">
        <w:rPr>
          <w:sz w:val="12"/>
        </w:rPr>
        <w:t xml:space="preserve"> the future such as, for instance, the threats posed by </w:t>
      </w:r>
      <w:r w:rsidRPr="00D928EE">
        <w:rPr>
          <w:rStyle w:val="Emphasis"/>
        </w:rPr>
        <w:t>climate change</w:t>
      </w:r>
      <w:r w:rsidRPr="00D928EE">
        <w:rPr>
          <w:sz w:val="12"/>
        </w:rPr>
        <w:t xml:space="preserve">, grand scale </w:t>
      </w:r>
      <w:r w:rsidRPr="00D928EE">
        <w:rPr>
          <w:rStyle w:val="Emphasis"/>
        </w:rPr>
        <w:t>terrorist attacks</w:t>
      </w:r>
      <w:r w:rsidRPr="00D928EE">
        <w:rPr>
          <w:sz w:val="12"/>
        </w:rPr>
        <w:t xml:space="preserve">, or the risk of </w:t>
      </w:r>
      <w:r w:rsidRPr="00D928EE">
        <w:rPr>
          <w:rStyle w:val="Emphasis"/>
        </w:rPr>
        <w:t>catastrophic wars.</w:t>
      </w:r>
      <w:r w:rsidRPr="00D928EE">
        <w:rPr>
          <w:sz w:val="12"/>
        </w:rPr>
        <w:t xml:space="preserve"> </w:t>
      </w:r>
      <w:r w:rsidRPr="00D928EE">
        <w:rPr>
          <w:rStyle w:val="StyleUnderline"/>
        </w:rPr>
        <w:t>The assumption here is</w:t>
      </w:r>
      <w:r w:rsidRPr="00D928EE">
        <w:rPr>
          <w:sz w:val="12"/>
        </w:rPr>
        <w:t xml:space="preserve"> quite simple: </w:t>
      </w:r>
      <w:r w:rsidRPr="00D928EE">
        <w:rPr>
          <w:rStyle w:val="StyleUnderline"/>
        </w:rPr>
        <w:t xml:space="preserve">our inability to cope successfully with these problems stems mainly from a sort of deficit in human beings’ </w:t>
      </w:r>
      <w:r w:rsidRPr="00D928EE">
        <w:rPr>
          <w:rStyle w:val="Emphasis"/>
        </w:rPr>
        <w:t>moral motivation</w:t>
      </w:r>
      <w:r w:rsidRPr="00D928EE">
        <w:rPr>
          <w:sz w:val="12"/>
        </w:rPr>
        <w:t xml:space="preserve">. </w:t>
      </w:r>
      <w:r w:rsidRPr="00D928EE">
        <w:rPr>
          <w:rStyle w:val="StyleUnderline"/>
        </w:rPr>
        <w:t>If human beings were morally better</w:t>
      </w:r>
      <w:r w:rsidRPr="00D928EE">
        <w:rPr>
          <w:sz w:val="12"/>
        </w:rPr>
        <w:t xml:space="preserve"> – if we had enhanced moral dispositions – </w:t>
      </w:r>
      <w:r w:rsidRPr="00D928EE">
        <w:rPr>
          <w:rStyle w:val="StyleUnderline"/>
        </w:rPr>
        <w:t xml:space="preserve">there would be </w:t>
      </w:r>
      <w:r w:rsidRPr="00D928EE">
        <w:rPr>
          <w:rStyle w:val="Emphasis"/>
        </w:rPr>
        <w:t>fewer wars, less terrorism</w:t>
      </w:r>
      <w:r w:rsidRPr="00D928EE">
        <w:rPr>
          <w:rStyle w:val="StyleUnderline"/>
        </w:rPr>
        <w:t xml:space="preserve">, and more </w:t>
      </w:r>
      <w:r w:rsidRPr="00D928EE">
        <w:rPr>
          <w:rStyle w:val="Emphasis"/>
        </w:rPr>
        <w:t>willingness to save our environment</w:t>
      </w:r>
      <w:r w:rsidRPr="00D928EE">
        <w:rPr>
          <w:rStyle w:val="StyleUnderline"/>
        </w:rPr>
        <w:t xml:space="preserve">. </w:t>
      </w:r>
      <w:r w:rsidRPr="00D928EE">
        <w:rPr>
          <w:sz w:val="12"/>
        </w:rPr>
        <w:t xml:space="preserve">Although simple and attractive, </w:t>
      </w:r>
      <w:r w:rsidRPr="00D928EE">
        <w:rPr>
          <w:rStyle w:val="Emphasis"/>
        </w:rPr>
        <w:t>this assumption is</w:t>
      </w:r>
      <w:r w:rsidRPr="00D928EE">
        <w:rPr>
          <w:sz w:val="12"/>
        </w:rPr>
        <w:t xml:space="preserve">, as I intend to show, </w:t>
      </w:r>
      <w:r w:rsidRPr="00D928EE">
        <w:rPr>
          <w:rStyle w:val="Emphasis"/>
        </w:rPr>
        <w:t>false</w:t>
      </w:r>
      <w:r w:rsidRPr="00D928EE">
        <w:rPr>
          <w:sz w:val="12"/>
        </w:rPr>
        <w:t xml:space="preserve">. </w:t>
      </w:r>
      <w:r w:rsidRPr="00D928EE">
        <w:rPr>
          <w:rStyle w:val="StyleUnderline"/>
        </w:rPr>
        <w:t>At the root of threats to the survival of humankind in the future is not a deficit in our moral dispositions</w:t>
      </w:r>
      <w:r w:rsidRPr="00D928EE">
        <w:rPr>
          <w:sz w:val="12"/>
        </w:rPr>
        <w:t xml:space="preserve">, </w:t>
      </w:r>
      <w:r w:rsidRPr="00D928EE">
        <w:rPr>
          <w:rStyle w:val="StyleUnderline"/>
        </w:rPr>
        <w:t xml:space="preserve">but the endurance of an </w:t>
      </w:r>
      <w:r w:rsidRPr="00D928EE">
        <w:rPr>
          <w:rStyle w:val="Emphasis"/>
        </w:rPr>
        <w:t>old political arrangement</w:t>
      </w:r>
      <w:r w:rsidRPr="00D928EE">
        <w:rPr>
          <w:rStyle w:val="StyleUnderline"/>
        </w:rPr>
        <w:t xml:space="preserve"> that prevents the pursuit of shared goals on a collective basis.</w:t>
      </w:r>
      <w:r w:rsidRPr="00D928EE">
        <w:rPr>
          <w:sz w:val="12"/>
        </w:rPr>
        <w:t xml:space="preserve"> The political arrangement I have in mind here is the international system of states. In my analysis of the political implications of moral enhancement, I intend to concentrate my attention only on the supposition that we could avoid major wars in the future by making individuals morally better. I do not intend to discuss the threats posed by climate change, or by terrorism, although some human enhancement theorists also seek to cover these topics. I will explain, in the course of my analysis, a conceptual distinction between “human nature realism” and “structural realism,” well-known in the field of international relations theory. Thomas Douglas seems to have been among the first to explore the idea of “moral enhancement” as a new form of human enhancement. He certainly helped to kick off the current phase of the debate. In a paper published in 2008, Douglas suggests that in the “future people might use biomedical technology to morally enhance themselves.” Douglas characterizes moral enhancement in terms of the acquisition of “morally better motives” (Douglas 2008, 229). Mark Walker, in a paper published in 2009, suggests a similar idea. He characterizes moral enhancement in terms of improved moral dispositions or “genetic virtues”: The Genetic Virtue Program (GVP) is a proposal for influencing our moral nature through biology, that is, it is an alternate yet complementary means by which ethics and ethicists might contribute to the task of making our lives and world a better place. The basic idea is simple enough: genes influence human behavior, so altering the genes of individuals may alter the influence genes exert on behavior. (Walker 2009, 27–28) Walker does not argue in favor of any specific moral theory, such as, for instance, virtue ethics. Whether one endorses a deontological or a utilitarian approach to ethics, he argues, the concept of virtue is relevant to the extent that virtues motivate us either to do the right thing or to maximize the good (Walker 2009, 35). Moral enhancement theory, however, does not reduce the ethical debate to the problem of moral dispositions. Morality also concerns, to a large extent, questions about reasons for action. And moral enhancement, most certainly, will not improve our moral beliefs; neither could it be used to settle moral disagreements. This seems to have led some authors to criticize the moral enhancement idea on the ground that it neglects the cognitive side of our moral behavior. Robert Sparrow, for instance, argues that, from a Kantian point of view, moral enhancement would have to provide us with better moral beliefs rather than enhanced moral motivation (Sparrow 2014, 25; see also Agar 2010, 74). Yet, it seems to me that this objection misses the point of the moral enhancement idea. </w:t>
      </w:r>
      <w:r w:rsidRPr="00D928EE">
        <w:rPr>
          <w:rStyle w:val="StyleUnderline"/>
        </w:rPr>
        <w:t>Many people, across different countries, already share moral beliefs relating</w:t>
      </w:r>
      <w:r w:rsidRPr="00D928EE">
        <w:rPr>
          <w:sz w:val="12"/>
        </w:rPr>
        <w:t xml:space="preserve">, for instance, </w:t>
      </w:r>
      <w:r w:rsidRPr="00D928EE">
        <w:rPr>
          <w:rStyle w:val="StyleUnderline"/>
        </w:rPr>
        <w:t>to the wrongness of harming or killing other people arbitrarily,</w:t>
      </w:r>
      <w:r w:rsidRPr="00D928EE">
        <w:rPr>
          <w:sz w:val="12"/>
        </w:rPr>
        <w:t xml:space="preserve"> or to the moral requirement to help people in need. They may share moral beliefs while not sharing the same reasons for these beliefs, or perhaps even not being able to articulate the beliefs in the conceptual framework of a moral theory (Blackford 2010, 83). But although they share some moral beliefs, in some circumstances they may lack the appropriate motivation to act accordingly. Moral enhancement, thus, aims at improving moral motivation, and leaves open the question as to how to improve our moral judgments. In a recent paper, published in The Journal of Medical Ethics, neuroscientist Molly Crockett reports the state of the art in the still very embryonic field of moral enhancement. She points out, for example, that the selective serotonin reuptake inhibitor (SSRI) citalopram seems to increase harm aversion. There is, moreover, some evidence that this substance may be effective in the treatment of specific types of aggressive behavior. Like Douglas, Crockett emphasizes that moral enhancement should aim at individuals’ moral motives (Crockett 2014; see also Spence 2008; </w:t>
      </w:r>
      <w:proofErr w:type="spellStart"/>
      <w:r w:rsidRPr="00D928EE">
        <w:rPr>
          <w:sz w:val="12"/>
        </w:rPr>
        <w:t>Terbeck</w:t>
      </w:r>
      <w:proofErr w:type="spellEnd"/>
      <w:r w:rsidRPr="00D928EE">
        <w:rPr>
          <w:sz w:val="12"/>
        </w:rPr>
        <w:t xml:space="preserve"> et al. 2013). Another substance that is frequently mentioned in the moral enhancement literature is oxytocin. Some </w:t>
      </w:r>
      <w:r w:rsidRPr="00D928EE">
        <w:rPr>
          <w:rStyle w:val="StyleUnderline"/>
        </w:rPr>
        <w:t xml:space="preserve">studies suggest that willingness to cooperate with other </w:t>
      </w:r>
      <w:proofErr w:type="spellStart"/>
      <w:r w:rsidRPr="00D928EE">
        <w:rPr>
          <w:rStyle w:val="StyleUnderline"/>
        </w:rPr>
        <w:t>people</w:t>
      </w:r>
      <w:proofErr w:type="gramStart"/>
      <w:r w:rsidRPr="00D928EE">
        <w:rPr>
          <w:sz w:val="12"/>
        </w:rPr>
        <w:t>,and</w:t>
      </w:r>
      <w:proofErr w:type="spellEnd"/>
      <w:proofErr w:type="gramEnd"/>
      <w:r w:rsidRPr="00D928EE">
        <w:rPr>
          <w:sz w:val="12"/>
        </w:rPr>
        <w:t xml:space="preserve"> to trust unknown prospective cooperators, </w:t>
      </w:r>
      <w:r w:rsidRPr="00D928EE">
        <w:rPr>
          <w:rStyle w:val="StyleUnderline"/>
        </w:rPr>
        <w:t>may be enhanced by an increase in the levels of oxytoci</w:t>
      </w:r>
      <w:r w:rsidRPr="00D928EE">
        <w:rPr>
          <w:sz w:val="12"/>
        </w:rPr>
        <w:t xml:space="preserve">n in the organism (Zak 2008, 2011; Zak and </w:t>
      </w:r>
      <w:proofErr w:type="spellStart"/>
      <w:r w:rsidRPr="00D928EE">
        <w:rPr>
          <w:sz w:val="12"/>
        </w:rPr>
        <w:t>Kugler</w:t>
      </w:r>
      <w:proofErr w:type="spellEnd"/>
      <w:r w:rsidRPr="00D928EE">
        <w:rPr>
          <w:sz w:val="12"/>
        </w:rPr>
        <w:t xml:space="preserve"> 2011; </w:t>
      </w:r>
      <w:proofErr w:type="spellStart"/>
      <w:r w:rsidRPr="00D928EE">
        <w:rPr>
          <w:sz w:val="12"/>
        </w:rPr>
        <w:t>Persson</w:t>
      </w:r>
      <w:proofErr w:type="spellEnd"/>
      <w:r w:rsidRPr="00D928EE">
        <w:rPr>
          <w:sz w:val="12"/>
        </w:rPr>
        <w:t xml:space="preserve"> and </w:t>
      </w:r>
      <w:proofErr w:type="spellStart"/>
      <w:r w:rsidRPr="00D928EE">
        <w:rPr>
          <w:sz w:val="12"/>
        </w:rPr>
        <w:t>Savulescu</w:t>
      </w:r>
      <w:proofErr w:type="spellEnd"/>
      <w:r w:rsidRPr="00D928EE">
        <w:rPr>
          <w:sz w:val="12"/>
        </w:rPr>
        <w:t xml:space="preserve"> 2012, 118–119). Oxytocin has also been reported to be “associated with the subjective experience of empathy” (Zak 2011, 55; Zak and </w:t>
      </w:r>
      <w:proofErr w:type="spellStart"/>
      <w:r w:rsidRPr="00D928EE">
        <w:rPr>
          <w:sz w:val="12"/>
        </w:rPr>
        <w:t>Kugler</w:t>
      </w:r>
      <w:proofErr w:type="spellEnd"/>
      <w:r w:rsidRPr="00D928EE">
        <w:rPr>
          <w:sz w:val="12"/>
        </w:rPr>
        <w:t xml:space="preserve"> 2011, 144). The question I would like to examine now concerns the supposition that moral enhancement – comprehended in these terms and assuming for the sake of argument that, some day, it might become effective and safe – may also help us in coping with the threat of devastating wars in the future. </w:t>
      </w:r>
      <w:r w:rsidRPr="00D928EE">
        <w:rPr>
          <w:rStyle w:val="StyleUnderline"/>
        </w:rPr>
        <w:t>The assumption that there is a relationship between,</w:t>
      </w:r>
      <w:r w:rsidRPr="00D928EE">
        <w:rPr>
          <w:sz w:val="12"/>
        </w:rPr>
        <w:t xml:space="preserve"> on the one hand, </w:t>
      </w:r>
      <w:r w:rsidRPr="00D928EE">
        <w:rPr>
          <w:rStyle w:val="StyleUnderline"/>
        </w:rPr>
        <w:t>threats to the survival of humankind and</w:t>
      </w:r>
      <w:r w:rsidRPr="00D928EE">
        <w:rPr>
          <w:sz w:val="12"/>
        </w:rPr>
        <w:t xml:space="preserve">, on the other, </w:t>
      </w:r>
      <w:r w:rsidRPr="00D928EE">
        <w:rPr>
          <w:rStyle w:val="StyleUnderline"/>
        </w:rPr>
        <w:t>a sort of “deficit” in our moral dispositions is c</w:t>
      </w:r>
      <w:r w:rsidRPr="00D928EE">
        <w:rPr>
          <w:sz w:val="12"/>
        </w:rPr>
        <w:t xml:space="preserve">learly </w:t>
      </w:r>
      <w:r w:rsidRPr="00D928EE">
        <w:rPr>
          <w:rStyle w:val="StyleUnderline"/>
        </w:rPr>
        <w:t>made by</w:t>
      </w:r>
      <w:r w:rsidRPr="00D928EE">
        <w:rPr>
          <w:sz w:val="12"/>
        </w:rPr>
        <w:t xml:space="preserve"> some </w:t>
      </w:r>
      <w:r w:rsidRPr="00D928EE">
        <w:rPr>
          <w:rStyle w:val="StyleUnderline"/>
        </w:rPr>
        <w:t>moral enhancements theorists</w:t>
      </w:r>
      <w:r w:rsidRPr="00D928EE">
        <w:rPr>
          <w:sz w:val="12"/>
        </w:rPr>
        <w:t xml:space="preserve">. Douglas, for instance, argues that “according to many plausible theories, some of the world’s most important problems — such as developing world poverty, climate change and war — can be attributed to these moral deficits” (2008, 230). Walker, in a similar vein, writes about the possibility of “using biotechnology to alter our biological natures in an effort to reduce evil in the world” (2009, 29). And Julian </w:t>
      </w:r>
      <w:proofErr w:type="spellStart"/>
      <w:r w:rsidRPr="00D928EE">
        <w:rPr>
          <w:sz w:val="12"/>
        </w:rPr>
        <w:t>Savulescu</w:t>
      </w:r>
      <w:proofErr w:type="spellEnd"/>
      <w:r w:rsidRPr="00D928EE">
        <w:rPr>
          <w:sz w:val="12"/>
        </w:rPr>
        <w:t xml:space="preserve"> and Ingmar </w:t>
      </w:r>
      <w:proofErr w:type="spellStart"/>
      <w:r w:rsidRPr="00D928EE">
        <w:rPr>
          <w:sz w:val="12"/>
        </w:rPr>
        <w:t>Persson</w:t>
      </w:r>
      <w:proofErr w:type="spellEnd"/>
      <w:r w:rsidRPr="00D928EE">
        <w:rPr>
          <w:sz w:val="12"/>
        </w:rPr>
        <w:t xml:space="preserve"> go as far as to defend the “the need for moral enhancement” of humankind in a series of articles, and in a book published in 2012. One of the reasons </w:t>
      </w:r>
      <w:proofErr w:type="spellStart"/>
      <w:r w:rsidRPr="00D928EE">
        <w:rPr>
          <w:sz w:val="12"/>
        </w:rPr>
        <w:t>Savulescu</w:t>
      </w:r>
      <w:proofErr w:type="spellEnd"/>
      <w:r w:rsidRPr="00D928EE">
        <w:rPr>
          <w:sz w:val="12"/>
        </w:rPr>
        <w:t xml:space="preserve"> and </w:t>
      </w:r>
      <w:proofErr w:type="spellStart"/>
      <w:r w:rsidRPr="00D928EE">
        <w:rPr>
          <w:sz w:val="12"/>
        </w:rPr>
        <w:t>Persson</w:t>
      </w:r>
      <w:proofErr w:type="spellEnd"/>
      <w:r w:rsidRPr="00D928EE">
        <w:rPr>
          <w:sz w:val="12"/>
        </w:rPr>
        <w:t xml:space="preserve"> advance for the moral enhancement of humankind is that our moral dispositions seem to have remained basically unchanged over the last millennia (</w:t>
      </w:r>
      <w:proofErr w:type="spellStart"/>
      <w:r w:rsidRPr="00D928EE">
        <w:rPr>
          <w:sz w:val="12"/>
        </w:rPr>
        <w:t>Persson</w:t>
      </w:r>
      <w:proofErr w:type="spellEnd"/>
      <w:r w:rsidRPr="00D928EE">
        <w:rPr>
          <w:sz w:val="12"/>
        </w:rPr>
        <w:t xml:space="preserve"> and </w:t>
      </w:r>
      <w:proofErr w:type="spellStart"/>
      <w:r w:rsidRPr="00D928EE">
        <w:rPr>
          <w:sz w:val="12"/>
        </w:rPr>
        <w:t>Savulescu</w:t>
      </w:r>
      <w:proofErr w:type="spellEnd"/>
      <w:r w:rsidRPr="00D928EE">
        <w:rPr>
          <w:sz w:val="12"/>
        </w:rPr>
        <w:t xml:space="preserve"> 2012, 2). These dispositions have proved thus far quite useful for the survival of human beings as a species. They have enabled us to cooperate with each other in the collective production of things such as food, shelter, tools, and farming. They have also played a crucial role in the creation and refinement of a variety of human institutions such as settlements, villages, and laws. Although the possibility of free-riding has never been fully eradicated, the benefits provided by cooperation have largely exceeded the disadvantages of our having to deal with occasional uncooperative or untrustworthy individuals (</w:t>
      </w:r>
      <w:proofErr w:type="spellStart"/>
      <w:r w:rsidRPr="00D928EE">
        <w:rPr>
          <w:sz w:val="12"/>
        </w:rPr>
        <w:t>Persson</w:t>
      </w:r>
      <w:proofErr w:type="spellEnd"/>
      <w:r w:rsidRPr="00D928EE">
        <w:rPr>
          <w:sz w:val="12"/>
        </w:rPr>
        <w:t xml:space="preserve"> and </w:t>
      </w:r>
      <w:proofErr w:type="spellStart"/>
      <w:r w:rsidRPr="00D928EE">
        <w:rPr>
          <w:sz w:val="12"/>
        </w:rPr>
        <w:t>Savulescu</w:t>
      </w:r>
      <w:proofErr w:type="spellEnd"/>
      <w:r w:rsidRPr="00D928EE">
        <w:rPr>
          <w:sz w:val="12"/>
        </w:rPr>
        <w:t xml:space="preserve"> 2012, 39). The problem, however, is that the same dispositions that have enabled human beings in the past to engage in the collective production of so many artifacts and institutions now seem powerless in the face of the human capacity to destroy other human beings on a grand scale, or perhaps even to annihilate the entire human species. There is, according to </w:t>
      </w:r>
      <w:proofErr w:type="spellStart"/>
      <w:r w:rsidRPr="00D928EE">
        <w:rPr>
          <w:sz w:val="12"/>
        </w:rPr>
        <w:t>Savulescu</w:t>
      </w:r>
      <w:proofErr w:type="spellEnd"/>
      <w:r w:rsidRPr="00D928EE">
        <w:rPr>
          <w:sz w:val="12"/>
        </w:rPr>
        <w:t xml:space="preserve"> and </w:t>
      </w:r>
      <w:proofErr w:type="spellStart"/>
      <w:r w:rsidRPr="00D928EE">
        <w:rPr>
          <w:sz w:val="12"/>
        </w:rPr>
        <w:t>Persson</w:t>
      </w:r>
      <w:proofErr w:type="spellEnd"/>
      <w:r w:rsidRPr="00D928EE">
        <w:rPr>
          <w:sz w:val="12"/>
        </w:rPr>
        <w:t>, a “mismatch” between our cognitive faculties and our evolved moral attitudes: “[…] as we have repeatedly stressed, owing to the progress of science, the range of our powers of action has widely outgrown the range of our spontaneous moral attitudes, and created a dangerous mismatch” (</w:t>
      </w:r>
      <w:proofErr w:type="spellStart"/>
      <w:r w:rsidRPr="00D928EE">
        <w:rPr>
          <w:sz w:val="12"/>
        </w:rPr>
        <w:t>Persson</w:t>
      </w:r>
      <w:proofErr w:type="spellEnd"/>
      <w:r w:rsidRPr="00D928EE">
        <w:rPr>
          <w:sz w:val="12"/>
        </w:rPr>
        <w:t xml:space="preserve"> and </w:t>
      </w:r>
      <w:proofErr w:type="spellStart"/>
      <w:r w:rsidRPr="00D928EE">
        <w:rPr>
          <w:sz w:val="12"/>
        </w:rPr>
        <w:t>Savulescu</w:t>
      </w:r>
      <w:proofErr w:type="spellEnd"/>
      <w:r w:rsidRPr="00D928EE">
        <w:rPr>
          <w:sz w:val="12"/>
        </w:rPr>
        <w:t xml:space="preserve"> 2012, 103; see also </w:t>
      </w:r>
      <w:proofErr w:type="spellStart"/>
      <w:r w:rsidRPr="00D928EE">
        <w:rPr>
          <w:sz w:val="12"/>
        </w:rPr>
        <w:t>Persson</w:t>
      </w:r>
      <w:proofErr w:type="spellEnd"/>
      <w:r w:rsidRPr="00D928EE">
        <w:rPr>
          <w:sz w:val="12"/>
        </w:rPr>
        <w:t xml:space="preserve"> and </w:t>
      </w:r>
      <w:proofErr w:type="spellStart"/>
      <w:r w:rsidRPr="00D928EE">
        <w:rPr>
          <w:sz w:val="12"/>
        </w:rPr>
        <w:t>Savulescu</w:t>
      </w:r>
      <w:proofErr w:type="spellEnd"/>
      <w:r w:rsidRPr="00D928EE">
        <w:rPr>
          <w:sz w:val="12"/>
        </w:rPr>
        <w:t xml:space="preserve"> 2010, 660; </w:t>
      </w:r>
      <w:proofErr w:type="spellStart"/>
      <w:r w:rsidRPr="00D928EE">
        <w:rPr>
          <w:sz w:val="12"/>
        </w:rPr>
        <w:t>Persson</w:t>
      </w:r>
      <w:proofErr w:type="spellEnd"/>
      <w:r w:rsidRPr="00D928EE">
        <w:rPr>
          <w:sz w:val="12"/>
        </w:rPr>
        <w:t xml:space="preserve"> and </w:t>
      </w:r>
      <w:proofErr w:type="spellStart"/>
      <w:r w:rsidRPr="00D928EE">
        <w:rPr>
          <w:sz w:val="12"/>
        </w:rPr>
        <w:t>Savulescu</w:t>
      </w:r>
      <w:proofErr w:type="spellEnd"/>
      <w:r w:rsidRPr="00D928EE">
        <w:rPr>
          <w:sz w:val="12"/>
        </w:rPr>
        <w:t xml:space="preserve"> 2011b; </w:t>
      </w:r>
      <w:proofErr w:type="spellStart"/>
      <w:r w:rsidRPr="00D928EE">
        <w:rPr>
          <w:sz w:val="12"/>
        </w:rPr>
        <w:t>DeGrazie</w:t>
      </w:r>
      <w:proofErr w:type="spellEnd"/>
      <w:r w:rsidRPr="00D928EE">
        <w:rPr>
          <w:sz w:val="12"/>
        </w:rPr>
        <w:t xml:space="preserve"> 2012, 2; </w:t>
      </w:r>
      <w:proofErr w:type="spellStart"/>
      <w:r w:rsidRPr="00D928EE">
        <w:rPr>
          <w:sz w:val="12"/>
        </w:rPr>
        <w:t>Rakić</w:t>
      </w:r>
      <w:proofErr w:type="spellEnd"/>
      <w:r w:rsidRPr="00D928EE">
        <w:rPr>
          <w:sz w:val="12"/>
        </w:rPr>
        <w:t xml:space="preserve"> 2014, 2). This worry about the mismatch between, on the one hand, the modern technological capacity to destroy and, on the other, our limited moral commitments is not new. The political philosopher Hans Morgenthau, best known for his defense of political realism, called attention to the same problem nearly fifty years ago. In the wake of the first successful tests with thermonuclear bombs, conducted by the USA and the former Soviet Union, Morgenthau referred to the “contrast” between the technological progress of our age and our feeble moral attitudes as one of the most disturbing dilemmas of our time: The first dilemma consists in the contrast between the technological unification of the world and the parochial moral commitments and political institutions of the age. Moral commitments and political institutions, dating from an age which modern technology has left behind, have not kept pace with technological achievements and, hence, are incapable of controlling their destructive potentialities. (Morgenthau 1962, 174) Moral enhancement theorists and political realists like Morgenthau, therefore, share the thesis that our natural moral dispositions are not strong enough to prevent human beings from endangering their own existence as a species. But they differ as to the best way out of this quandary: moral enhancement theorists argue for the re-engineering of our moral dispositions, whereas Morgenthau accepted the immutability of human nature and argued, instead, for the re-engineering of world politics. Both positions, as I intend to show, are wrong in assuming that the “dilemma” results from the weakness of our spontaneous moral dispositions in the face of the unprecedented technological achievements of our time. On the other hand, </w:t>
      </w:r>
      <w:r w:rsidRPr="00D928EE">
        <w:rPr>
          <w:rStyle w:val="StyleUnderline"/>
        </w:rPr>
        <w:t xml:space="preserve">both positions are correct in recognizing the </w:t>
      </w:r>
      <w:r w:rsidRPr="00D928EE">
        <w:rPr>
          <w:rStyle w:val="Emphasis"/>
        </w:rPr>
        <w:t>real possibility</w:t>
      </w:r>
      <w:r w:rsidRPr="00D928EE">
        <w:rPr>
          <w:rStyle w:val="StyleUnderline"/>
        </w:rPr>
        <w:t xml:space="preserve"> of global catastrophes resulting from the malevolent use of, for instance, </w:t>
      </w:r>
      <w:r w:rsidRPr="00D928EE">
        <w:rPr>
          <w:rStyle w:val="Emphasis"/>
        </w:rPr>
        <w:t>biotechnology or nuclear capabilities.</w:t>
      </w:r>
      <w:r w:rsidRPr="00D928EE">
        <w:rPr>
          <w:rStyle w:val="StyleUnderline"/>
        </w:rPr>
        <w:t xml:space="preserve"> </w:t>
      </w:r>
      <w:r w:rsidRPr="00D928EE">
        <w:rPr>
          <w:sz w:val="12"/>
        </w:rPr>
        <w:t xml:space="preserve">The supposition that individuals’ unwillingness to cooperate with each other, even when they would be better-off by choosing to cooperate, results from a sort of deficit of dispositions such as altruism, empathy, and benevolence has been at the core of some important political theories. This idea is an important assumption in the works of early modern political realists such as Machiavelli and Thomas Hobbes. It was also later endorsed by some well-known authors writing about the origins of war in the first half of the twentieth century. It was then believed, as Sigmund Freud suggested in a text from 1932, that the main cause of wars is a human tendency to “hatred and destruction” (in German: </w:t>
      </w:r>
      <w:proofErr w:type="spellStart"/>
      <w:r w:rsidRPr="00D928EE">
        <w:rPr>
          <w:sz w:val="12"/>
        </w:rPr>
        <w:t>ein</w:t>
      </w:r>
      <w:proofErr w:type="spellEnd"/>
      <w:r w:rsidRPr="00D928EE">
        <w:rPr>
          <w:sz w:val="12"/>
        </w:rPr>
        <w:t xml:space="preserve"> </w:t>
      </w:r>
      <w:proofErr w:type="spellStart"/>
      <w:r w:rsidRPr="00D928EE">
        <w:rPr>
          <w:sz w:val="12"/>
        </w:rPr>
        <w:t>Trieb</w:t>
      </w:r>
      <w:proofErr w:type="spellEnd"/>
      <w:r w:rsidRPr="00D928EE">
        <w:rPr>
          <w:sz w:val="12"/>
        </w:rPr>
        <w:t xml:space="preserve"> </w:t>
      </w:r>
      <w:proofErr w:type="spellStart"/>
      <w:r w:rsidRPr="00D928EE">
        <w:rPr>
          <w:sz w:val="12"/>
        </w:rPr>
        <w:t>zum</w:t>
      </w:r>
      <w:proofErr w:type="spellEnd"/>
      <w:r w:rsidRPr="00D928EE">
        <w:rPr>
          <w:sz w:val="12"/>
        </w:rPr>
        <w:t xml:space="preserve"> </w:t>
      </w:r>
      <w:proofErr w:type="spellStart"/>
      <w:r w:rsidRPr="00D928EE">
        <w:rPr>
          <w:sz w:val="12"/>
        </w:rPr>
        <w:t>Hassen</w:t>
      </w:r>
      <w:proofErr w:type="spellEnd"/>
      <w:r w:rsidRPr="00D928EE">
        <w:rPr>
          <w:sz w:val="12"/>
        </w:rPr>
        <w:t xml:space="preserve"> und </w:t>
      </w:r>
      <w:proofErr w:type="spellStart"/>
      <w:r w:rsidRPr="00D928EE">
        <w:rPr>
          <w:sz w:val="12"/>
        </w:rPr>
        <w:t>Vernichtung</w:t>
      </w:r>
      <w:proofErr w:type="spellEnd"/>
      <w:r w:rsidRPr="00D928EE">
        <w:rPr>
          <w:sz w:val="12"/>
        </w:rPr>
        <w:t xml:space="preserve">). </w:t>
      </w:r>
      <w:r w:rsidRPr="00D928EE">
        <w:rPr>
          <w:rStyle w:val="StyleUnderline"/>
        </w:rPr>
        <w:t>Freud went as far as to suggest that human beings have an ingrained “inclination” to “aggression” and “destruction”</w:t>
      </w:r>
      <w:r w:rsidRPr="00D928EE">
        <w:rPr>
          <w:sz w:val="12"/>
        </w:rPr>
        <w:t xml:space="preserve"> (</w:t>
      </w:r>
      <w:proofErr w:type="spellStart"/>
      <w:r w:rsidRPr="00D928EE">
        <w:rPr>
          <w:sz w:val="12"/>
        </w:rPr>
        <w:t>Aggressionstrieb</w:t>
      </w:r>
      <w:proofErr w:type="spellEnd"/>
      <w:r w:rsidRPr="00D928EE">
        <w:rPr>
          <w:sz w:val="12"/>
        </w:rPr>
        <w:t xml:space="preserve">, </w:t>
      </w:r>
      <w:proofErr w:type="spellStart"/>
      <w:r w:rsidRPr="00D928EE">
        <w:rPr>
          <w:sz w:val="12"/>
        </w:rPr>
        <w:t>Aggressionsneigung</w:t>
      </w:r>
      <w:proofErr w:type="spellEnd"/>
      <w:r w:rsidRPr="00D928EE">
        <w:rPr>
          <w:sz w:val="12"/>
        </w:rPr>
        <w:t xml:space="preserve">, and </w:t>
      </w:r>
      <w:proofErr w:type="spellStart"/>
      <w:r w:rsidRPr="00D928EE">
        <w:rPr>
          <w:sz w:val="12"/>
        </w:rPr>
        <w:t>Destruktionstrieb</w:t>
      </w:r>
      <w:proofErr w:type="spellEnd"/>
      <w:r w:rsidRPr="00D928EE">
        <w:rPr>
          <w:sz w:val="12"/>
        </w:rPr>
        <w:t>), and that this inclination has a “good biological basis” (</w:t>
      </w:r>
      <w:proofErr w:type="spellStart"/>
      <w:r w:rsidRPr="00D928EE">
        <w:rPr>
          <w:sz w:val="12"/>
        </w:rPr>
        <w:t>biologisch</w:t>
      </w:r>
      <w:proofErr w:type="spellEnd"/>
      <w:r w:rsidRPr="00D928EE">
        <w:rPr>
          <w:sz w:val="12"/>
        </w:rPr>
        <w:t xml:space="preserve"> </w:t>
      </w:r>
      <w:proofErr w:type="spellStart"/>
      <w:r w:rsidRPr="00D928EE">
        <w:rPr>
          <w:sz w:val="12"/>
        </w:rPr>
        <w:t>wohl</w:t>
      </w:r>
      <w:proofErr w:type="spellEnd"/>
      <w:r w:rsidRPr="00D928EE">
        <w:rPr>
          <w:sz w:val="12"/>
        </w:rPr>
        <w:t xml:space="preserve"> </w:t>
      </w:r>
      <w:proofErr w:type="spellStart"/>
      <w:r w:rsidRPr="00D928EE">
        <w:rPr>
          <w:sz w:val="12"/>
        </w:rPr>
        <w:t>begründet</w:t>
      </w:r>
      <w:proofErr w:type="spellEnd"/>
      <w:r w:rsidRPr="00D928EE">
        <w:rPr>
          <w:sz w:val="12"/>
        </w:rPr>
        <w:t xml:space="preserve">) (Freud 1999, 20–24; see also Freud 1950; Forbes 1984; Pick 1993, 211–227; </w:t>
      </w:r>
      <w:proofErr w:type="spellStart"/>
      <w:r w:rsidRPr="00D928EE">
        <w:rPr>
          <w:sz w:val="12"/>
        </w:rPr>
        <w:t>Medoff</w:t>
      </w:r>
      <w:proofErr w:type="spellEnd"/>
      <w:r w:rsidRPr="00D928EE">
        <w:rPr>
          <w:sz w:val="12"/>
        </w:rPr>
        <w:t xml:space="preserve"> 2009). The </w:t>
      </w:r>
      <w:r w:rsidRPr="00D928EE">
        <w:rPr>
          <w:rStyle w:val="StyleUnderline"/>
        </w:rPr>
        <w:t>attempt to employ Freud’s conception of human nature in understanding international relations has recently been resumed</w:t>
      </w:r>
      <w:r w:rsidRPr="00D928EE">
        <w:rPr>
          <w:sz w:val="12"/>
        </w:rPr>
        <w:t>, for instance by Kurt Jacobsen in a paper entitled “Why Freud Matters: Psychoanalysis and International Relations Revisited,” published in 2013. Morgenthau himself was deeply influenced by Freud’s speculations on the origins of war.1 Early in the 1930s, Morgenthau wrote an essay called “On the Origin of the Political from the Nature of Human Beings” (</w:t>
      </w:r>
      <w:proofErr w:type="spellStart"/>
      <w:r w:rsidRPr="00D928EE">
        <w:rPr>
          <w:sz w:val="12"/>
        </w:rPr>
        <w:t>Über</w:t>
      </w:r>
      <w:proofErr w:type="spellEnd"/>
      <w:r w:rsidRPr="00D928EE">
        <w:rPr>
          <w:sz w:val="12"/>
        </w:rPr>
        <w:t xml:space="preserve"> die </w:t>
      </w:r>
      <w:proofErr w:type="spellStart"/>
      <w:r w:rsidRPr="00D928EE">
        <w:rPr>
          <w:sz w:val="12"/>
        </w:rPr>
        <w:t>Herkunft</w:t>
      </w:r>
      <w:proofErr w:type="spellEnd"/>
      <w:r w:rsidRPr="00D928EE">
        <w:rPr>
          <w:sz w:val="12"/>
        </w:rPr>
        <w:t xml:space="preserve"> des </w:t>
      </w:r>
      <w:proofErr w:type="spellStart"/>
      <w:r w:rsidRPr="00D928EE">
        <w:rPr>
          <w:sz w:val="12"/>
        </w:rPr>
        <w:t>Politischen</w:t>
      </w:r>
      <w:proofErr w:type="spellEnd"/>
      <w:r w:rsidRPr="00D928EE">
        <w:rPr>
          <w:sz w:val="12"/>
        </w:rPr>
        <w:t xml:space="preserve"> </w:t>
      </w:r>
      <w:proofErr w:type="spellStart"/>
      <w:r w:rsidRPr="00D928EE">
        <w:rPr>
          <w:sz w:val="12"/>
        </w:rPr>
        <w:t>aus</w:t>
      </w:r>
      <w:proofErr w:type="spellEnd"/>
      <w:r w:rsidRPr="00D928EE">
        <w:rPr>
          <w:sz w:val="12"/>
        </w:rPr>
        <w:t xml:space="preserve"> </w:t>
      </w:r>
      <w:proofErr w:type="spellStart"/>
      <w:r w:rsidRPr="00D928EE">
        <w:rPr>
          <w:sz w:val="12"/>
        </w:rPr>
        <w:t>dem</w:t>
      </w:r>
      <w:proofErr w:type="spellEnd"/>
      <w:r w:rsidRPr="00D928EE">
        <w:rPr>
          <w:sz w:val="12"/>
        </w:rPr>
        <w:t xml:space="preserve"> </w:t>
      </w:r>
      <w:proofErr w:type="spellStart"/>
      <w:r w:rsidRPr="00D928EE">
        <w:rPr>
          <w:sz w:val="12"/>
        </w:rPr>
        <w:t>Wesen</w:t>
      </w:r>
      <w:proofErr w:type="spellEnd"/>
      <w:r w:rsidRPr="00D928EE">
        <w:rPr>
          <w:sz w:val="12"/>
        </w:rPr>
        <w:t xml:space="preserve"> des Menschen), which contains several references to Freud’s theory about the human propensity to aggression.2 Morgenthau’s most influential book, Politics among Nations: The Struggle for Power and Peace, first published in 1948 and then successively revised and edited, is still considered a landmark work in the tradition of political realism. According to Morgenthau, politics is governed by laws that have their origin in human nature: “Political realism believes that politics, like society in general, is governed by objective laws that have their roots in human nature” (Morgenthau 2006, 4). Just like human enhancement theorists, Morgenthau also takes for granted that human nature has not changed over recent millennia: “Human nature, in which the laws of politics have their roots, has not changed since the classical philosophies of China, India, and Greece endeavored to discover these laws” (Morgenthau 2006, 4). And since, for Morgenthau, human nature prompts human beings to act selfishly, rather than cooperatively, political leaders will sometimes favor conflict over cooperation, unless some superior power compels them to act otherwise. Now, this is exactly what happens in the domain of international relations. For in the international sphere there is not a supranational institution with the real power to prevent states from pursuing means of self-defense. The acquisition of means of self-defense, however, is frequently perceived by other states as a threat to their own security. This leads to the security dilemma and the possibility of war. As Morgenthau put the problem in an article published in 1967: “The actions of states are determined not by moral principles and legal commitments but by considerations of interest and power” (1967, 3). Because Morgenthau and early modern political philosophers such as Machiavelli and Hobbes defended political realism on the grounds provided by a specific conception human nature, their version of political realism has been frequently called “human nature realism.” The literature on human nature realism has become quite extensive (Speer 1968; Booth 1991; Freyberg-</w:t>
      </w:r>
      <w:proofErr w:type="spellStart"/>
      <w:r w:rsidRPr="00D928EE">
        <w:rPr>
          <w:sz w:val="12"/>
        </w:rPr>
        <w:t>Inan</w:t>
      </w:r>
      <w:proofErr w:type="spellEnd"/>
      <w:r w:rsidRPr="00D928EE">
        <w:rPr>
          <w:sz w:val="12"/>
        </w:rPr>
        <w:t xml:space="preserve"> 2003; Kaufman 2006; Molloy 2006, 82–85; Craig 2007; </w:t>
      </w:r>
      <w:proofErr w:type="spellStart"/>
      <w:r w:rsidRPr="00D928EE">
        <w:rPr>
          <w:sz w:val="12"/>
        </w:rPr>
        <w:t>Scheuerman</w:t>
      </w:r>
      <w:proofErr w:type="spellEnd"/>
      <w:r w:rsidRPr="00D928EE">
        <w:rPr>
          <w:sz w:val="12"/>
        </w:rPr>
        <w:t xml:space="preserve"> 2007, 2010, 2012; </w:t>
      </w:r>
      <w:proofErr w:type="spellStart"/>
      <w:r w:rsidRPr="00D928EE">
        <w:rPr>
          <w:sz w:val="12"/>
        </w:rPr>
        <w:t>Schuett</w:t>
      </w:r>
      <w:proofErr w:type="spellEnd"/>
      <w:r w:rsidRPr="00D928EE">
        <w:rPr>
          <w:sz w:val="12"/>
        </w:rPr>
        <w:t xml:space="preserve"> 2007; </w:t>
      </w:r>
      <w:proofErr w:type="spellStart"/>
      <w:r w:rsidRPr="00D928EE">
        <w:rPr>
          <w:sz w:val="12"/>
        </w:rPr>
        <w:t>Neascu</w:t>
      </w:r>
      <w:proofErr w:type="spellEnd"/>
      <w:r w:rsidRPr="00D928EE">
        <w:rPr>
          <w:sz w:val="12"/>
        </w:rPr>
        <w:t xml:space="preserve"> 2009; Behr 2010, 210–225; Brown 2011; </w:t>
      </w:r>
      <w:proofErr w:type="spellStart"/>
      <w:r w:rsidRPr="00D928EE">
        <w:rPr>
          <w:sz w:val="12"/>
        </w:rPr>
        <w:t>Jütersonke</w:t>
      </w:r>
      <w:proofErr w:type="spellEnd"/>
      <w:r w:rsidRPr="00D928EE">
        <w:rPr>
          <w:sz w:val="12"/>
        </w:rPr>
        <w:t xml:space="preserve"> 2012). It is not my intention here to present a fully-fledged account of the tradition of human nature realism, but rather to emphasize the extent to which some moral enhancement theorists, in their description of some of the gloomy scenarios humankind is likely to face in the future, implicitly endorse this kind of political realism. Indeed, like human nature realists, moral enhancement theorists assume that human nature has not changed over the last millennia, and that violence and lack of cooperation in the international sphere result chiefly from human nature’s limited inclination to pursue morally desirable goals. One may, of course, criticize the human enhancement project by rejecting the assumption that conflict and violence in the international domain should be explained by means of a theory about human nature. In a reply to </w:t>
      </w:r>
      <w:proofErr w:type="spellStart"/>
      <w:r w:rsidRPr="00D928EE">
        <w:rPr>
          <w:sz w:val="12"/>
        </w:rPr>
        <w:t>Savulescu</w:t>
      </w:r>
      <w:proofErr w:type="spellEnd"/>
      <w:r w:rsidRPr="00D928EE">
        <w:rPr>
          <w:sz w:val="12"/>
        </w:rPr>
        <w:t xml:space="preserve"> and </w:t>
      </w:r>
      <w:proofErr w:type="spellStart"/>
      <w:r w:rsidRPr="00D928EE">
        <w:rPr>
          <w:sz w:val="12"/>
        </w:rPr>
        <w:t>Persson</w:t>
      </w:r>
      <w:proofErr w:type="spellEnd"/>
      <w:r w:rsidRPr="00D928EE">
        <w:rPr>
          <w:sz w:val="12"/>
        </w:rPr>
        <w:t xml:space="preserve">, </w:t>
      </w:r>
      <w:r w:rsidRPr="00D928EE">
        <w:rPr>
          <w:rStyle w:val="StyleUnderline"/>
        </w:rPr>
        <w:t xml:space="preserve">Sparrow correctly argues that </w:t>
      </w:r>
      <w:r w:rsidRPr="00D928EE">
        <w:rPr>
          <w:rStyle w:val="Emphasis"/>
        </w:rPr>
        <w:t>“structural issues,”</w:t>
      </w:r>
      <w:r w:rsidRPr="00D928EE">
        <w:rPr>
          <w:rStyle w:val="StyleUnderline"/>
        </w:rPr>
        <w:t xml:space="preserve"> rather than </w:t>
      </w:r>
      <w:r w:rsidRPr="00D928EE">
        <w:rPr>
          <w:rStyle w:val="Emphasis"/>
        </w:rPr>
        <w:t>human nature</w:t>
      </w:r>
      <w:r w:rsidRPr="00D928EE">
        <w:rPr>
          <w:rStyle w:val="StyleUnderline"/>
        </w:rPr>
        <w:t>, constitute the main factor underlying political conflicts</w:t>
      </w:r>
      <w:r w:rsidRPr="00D928EE">
        <w:rPr>
          <w:sz w:val="12"/>
        </w:rPr>
        <w:t xml:space="preserve"> (Sparrow 2014, 29). But he does not explain what exactly these “structural issues” are, as I intend to do later. Sparrow is right in rejecting the human nature theory underlying the human enhancement project. But this underlying assumption, in my view, is not trivially false or simply “ludicrous,” as he suggests. Human nature realism has been implicitly or explicitly endorsed by leading political philosophers ever since Thucydides speculated on the origins of war in antiquity (Freyberg-</w:t>
      </w:r>
      <w:proofErr w:type="spellStart"/>
      <w:r w:rsidRPr="00D928EE">
        <w:rPr>
          <w:sz w:val="12"/>
        </w:rPr>
        <w:t>Inan</w:t>
      </w:r>
      <w:proofErr w:type="spellEnd"/>
      <w:r w:rsidRPr="00D928EE">
        <w:rPr>
          <w:sz w:val="12"/>
        </w:rPr>
        <w:t xml:space="preserve"> 2003, 23–36). True, it might be objected that “human nature realism,” as it was defended by Morgenthau and earlier political philosophers, relied upon a metaphysical or psychoanalytical conception of human nature, a conception that, actually, did not have the support of any serious scientific investigation (Smith 1983, 167). Yet, over the last few years there has been much empirical research in fields such as developmental psychology and evolutionary biology that apparently gives some support to the realist claim. Some of these studies suggest that an inclination to aggression and conflict has its origins in our evolutionary history. This idea, then, has recently led some authors to resume “human nature realism” on new foundations, devoid of the metaphysical assumptions of the early realists, and entirely grounded in empirical research. Indeed, some recent works in the field of international relations theory already seek to call attention to evolutionary biology as a possible new start for political realism. This point is clearly made, for instance, by Bradley Thayer, who published in 2004 a book called Darwin and International Relations: On the Evolutionary Origins of War and Ethnic Conflict. And in a paper published in 2000, he affirms the following: Evolutionary theory provides a stronger foundation for realism because it is based on science, not on theology or metaphysics. I use the theory to explain two human traits: egoism and domination. I submit that the egoistic and dominating behavior of individuals, which is commonly described as “realist,” is a product of the evolutionary process. I focus on these two traits because they are critical components of any realist argument in explaining international politics. (Thayer 2000, 125; see also Thayer 2004) Thayer basically argues that a tendency to egoism and domination stems from human evolutionary history. The predominance of conflict and competition in the domain of international politics, he argues, is a reflex of dispositions that can now be proved to be part of our evolved human nature in a way that Morgenthau and other earlier political philosophers could not have established in their own time. Now, what some moral enhancement theorists propose is a direct intervention in our “evolved limited moral psychology” as a means to make us “fit” to cope with some possible devastating consequences from the predominance of conflict and competition in the domain of international politics (</w:t>
      </w:r>
      <w:proofErr w:type="spellStart"/>
      <w:r w:rsidRPr="00D928EE">
        <w:rPr>
          <w:sz w:val="12"/>
        </w:rPr>
        <w:t>Persson</w:t>
      </w:r>
      <w:proofErr w:type="spellEnd"/>
      <w:r w:rsidRPr="00D928EE">
        <w:rPr>
          <w:sz w:val="12"/>
        </w:rPr>
        <w:t xml:space="preserve"> and </w:t>
      </w:r>
      <w:proofErr w:type="spellStart"/>
      <w:r w:rsidRPr="00D928EE">
        <w:rPr>
          <w:sz w:val="12"/>
        </w:rPr>
        <w:t>Savulescu</w:t>
      </w:r>
      <w:proofErr w:type="spellEnd"/>
      <w:r w:rsidRPr="00D928EE">
        <w:rPr>
          <w:sz w:val="12"/>
        </w:rPr>
        <w:t xml:space="preserve"> 2010, 664). Moral enhancement theorists comprehend the nature of war and conflicts, especially those conflicts that humankind is likely to face in the future, as the result of human beings’ limited moral motivations. Compared to supporters of human nature realism, however, moral enhancement theorists are less skeptical about the prospect of our taming human beings’ proclivity to do evil. For our knowledge in fields such as neurology and pharmacology does already enable us to enhance people’s performance in a variety of activities, and there seems to be no reason to assume it will not enable us to enhance people morally in the future. But </w:t>
      </w:r>
      <w:r w:rsidRPr="00D928EE">
        <w:rPr>
          <w:rStyle w:val="StyleUnderline"/>
        </w:rPr>
        <w:t>the question</w:t>
      </w:r>
      <w:r w:rsidRPr="00D928EE">
        <w:rPr>
          <w:sz w:val="12"/>
        </w:rPr>
        <w:t xml:space="preserve">, of course, is </w:t>
      </w:r>
      <w:r w:rsidRPr="00D928EE">
        <w:rPr>
          <w:rStyle w:val="StyleUnderline"/>
        </w:rPr>
        <w:t xml:space="preserve">whether moral enhancement will </w:t>
      </w:r>
      <w:r w:rsidRPr="00D928EE">
        <w:rPr>
          <w:sz w:val="12"/>
        </w:rPr>
        <w:t xml:space="preserve">also </w:t>
      </w:r>
      <w:r w:rsidRPr="00D928EE">
        <w:rPr>
          <w:rStyle w:val="StyleUnderline"/>
        </w:rPr>
        <w:t>improve the prospect of our coping successfully</w:t>
      </w:r>
      <w:r w:rsidRPr="00D928EE">
        <w:rPr>
          <w:sz w:val="12"/>
        </w:rPr>
        <w:t xml:space="preserve"> </w:t>
      </w:r>
      <w:r w:rsidRPr="00D928EE">
        <w:rPr>
          <w:rStyle w:val="StyleUnderline"/>
        </w:rPr>
        <w:t>with</w:t>
      </w:r>
      <w:r w:rsidRPr="00D928EE">
        <w:rPr>
          <w:sz w:val="12"/>
        </w:rPr>
        <w:t xml:space="preserve"> some major threats to the </w:t>
      </w:r>
      <w:r w:rsidRPr="00D928EE">
        <w:rPr>
          <w:rStyle w:val="Emphasis"/>
        </w:rPr>
        <w:t>survival of humankind</w:t>
      </w:r>
      <w:r w:rsidRPr="00D928EE">
        <w:rPr>
          <w:sz w:val="12"/>
        </w:rPr>
        <w:t xml:space="preserve">, as </w:t>
      </w:r>
      <w:proofErr w:type="spellStart"/>
      <w:r w:rsidRPr="00D928EE">
        <w:rPr>
          <w:sz w:val="12"/>
        </w:rPr>
        <w:t>Savulescu</w:t>
      </w:r>
      <w:proofErr w:type="spellEnd"/>
      <w:r w:rsidRPr="00D928EE">
        <w:rPr>
          <w:sz w:val="12"/>
        </w:rPr>
        <w:t xml:space="preserve"> and </w:t>
      </w:r>
      <w:proofErr w:type="spellStart"/>
      <w:r w:rsidRPr="00D928EE">
        <w:rPr>
          <w:sz w:val="12"/>
        </w:rPr>
        <w:t>Persson</w:t>
      </w:r>
      <w:proofErr w:type="spellEnd"/>
      <w:r w:rsidRPr="00D928EE">
        <w:rPr>
          <w:sz w:val="12"/>
        </w:rPr>
        <w:t xml:space="preserve"> propose, or </w:t>
      </w:r>
      <w:r w:rsidRPr="00D928EE">
        <w:rPr>
          <w:rStyle w:val="Emphasis"/>
        </w:rPr>
        <w:t>to reduce evil in the world</w:t>
      </w:r>
      <w:r w:rsidRPr="00D928EE">
        <w:rPr>
          <w:sz w:val="12"/>
        </w:rPr>
        <w:t xml:space="preserve">, as proposed by Walker. V. The point to which I would next like to call attention is that “human nature realism” – which is implicitly presupposed by some moral enhancement theorists – has been much criticized over the last decades within the tradition of political realism itself. “Structural realism,” unlike “human nature realism,” does not seek to derive a theory about conflicts and violence in the context of international relations from a theory of the moral shortcomings of human nature. Structural realism was originally proposed by Kenneth Waltz in Man, the State and War, published in 1959, and then later in another book called Theory of International Politics, published in 1979. In both works, Waltz seeks to avoid committing himself to any specific conception of human nature (Waltz 2001, x–xi). Waltz’s thesis is that the thrust of the political realism doctrine can be retained without our having to commit ourselves to any theory about the shortcomings of human nature. What is relevant for our understanding of international politics is, instead, our understanding of the “structure” of the international system of states (Waltz 1986). John </w:t>
      </w:r>
      <w:proofErr w:type="spellStart"/>
      <w:r w:rsidRPr="00D928EE">
        <w:rPr>
          <w:sz w:val="12"/>
        </w:rPr>
        <w:t>Mearsheimer</w:t>
      </w:r>
      <w:proofErr w:type="spellEnd"/>
      <w:r w:rsidRPr="00D928EE">
        <w:rPr>
          <w:sz w:val="12"/>
        </w:rPr>
        <w:t>, too, is an important contemporary advocate of political realism. Although he seeks to distance himself from some ideas defended by Waltz, he also rejects human nature realism and, like Waltz, refers to himself as a supporter of “structural realism” (</w:t>
      </w:r>
      <w:proofErr w:type="spellStart"/>
      <w:r w:rsidRPr="00D928EE">
        <w:rPr>
          <w:sz w:val="12"/>
        </w:rPr>
        <w:t>Mearsheimer</w:t>
      </w:r>
      <w:proofErr w:type="spellEnd"/>
      <w:r w:rsidRPr="00D928EE">
        <w:rPr>
          <w:sz w:val="12"/>
        </w:rPr>
        <w:t xml:space="preserve"> 2001, 20). One of the basic tenets of political realism (whether “human nature realism” or “structural realism”) is, first, that the </w:t>
      </w:r>
      <w:r w:rsidRPr="00D928EE">
        <w:rPr>
          <w:rStyle w:val="StyleUnderline"/>
        </w:rPr>
        <w:t>states are the</w:t>
      </w:r>
      <w:r w:rsidRPr="00D928EE">
        <w:rPr>
          <w:sz w:val="12"/>
        </w:rPr>
        <w:t xml:space="preserve"> main, if not the </w:t>
      </w:r>
      <w:r w:rsidRPr="00D928EE">
        <w:rPr>
          <w:rStyle w:val="Emphasis"/>
        </w:rPr>
        <w:t xml:space="preserve">only, relevant actors </w:t>
      </w:r>
      <w:r w:rsidRPr="00D928EE">
        <w:rPr>
          <w:sz w:val="12"/>
        </w:rPr>
        <w:t xml:space="preserve">in the context of international relations; </w:t>
      </w:r>
      <w:r w:rsidRPr="00D928EE">
        <w:rPr>
          <w:rStyle w:val="StyleUnderline"/>
        </w:rPr>
        <w:t>and</w:t>
      </w:r>
      <w:r w:rsidRPr="00D928EE">
        <w:rPr>
          <w:sz w:val="12"/>
        </w:rPr>
        <w:t xml:space="preserve"> second, that states </w:t>
      </w:r>
      <w:r w:rsidRPr="00D928EE">
        <w:rPr>
          <w:rStyle w:val="Emphasis"/>
        </w:rPr>
        <w:t xml:space="preserve">compete for power </w:t>
      </w:r>
      <w:r w:rsidRPr="00D928EE">
        <w:rPr>
          <w:sz w:val="12"/>
        </w:rPr>
        <w:t xml:space="preserve">in the international arena. </w:t>
      </w:r>
      <w:r w:rsidRPr="00D928EE">
        <w:rPr>
          <w:rStyle w:val="Emphasis"/>
        </w:rPr>
        <w:t>Moral considerations</w:t>
      </w:r>
      <w:r w:rsidRPr="00D928EE">
        <w:rPr>
          <w:sz w:val="12"/>
        </w:rPr>
        <w:t xml:space="preserve"> in international affairs, according to realists, </w:t>
      </w:r>
      <w:r w:rsidRPr="00D928EE">
        <w:rPr>
          <w:rStyle w:val="StyleUnderline"/>
        </w:rPr>
        <w:t xml:space="preserve">are </w:t>
      </w:r>
      <w:r w:rsidRPr="00D928EE">
        <w:rPr>
          <w:rStyle w:val="Emphasis"/>
        </w:rPr>
        <w:t>secondary</w:t>
      </w:r>
      <w:r w:rsidRPr="00D928EE">
        <w:rPr>
          <w:sz w:val="12"/>
        </w:rPr>
        <w:t xml:space="preserve"> </w:t>
      </w:r>
      <w:r w:rsidRPr="00D928EE">
        <w:rPr>
          <w:rStyle w:val="StyleUnderline"/>
        </w:rPr>
        <w:t>when set against the state’s primary goal</w:t>
      </w:r>
      <w:r w:rsidRPr="00D928EE">
        <w:rPr>
          <w:sz w:val="12"/>
        </w:rPr>
        <w:t xml:space="preserve">, </w:t>
      </w:r>
      <w:r w:rsidRPr="00D928EE">
        <w:rPr>
          <w:rStyle w:val="Emphasis"/>
        </w:rPr>
        <w:t>namely its own security and survival</w:t>
      </w:r>
      <w:r w:rsidRPr="00D928EE">
        <w:rPr>
          <w:sz w:val="12"/>
        </w:rPr>
        <w:t xml:space="preserve">. But while human nature realists such as Morgenthau explain the struggle for power as a result of human beings’ natural inclinations, structural realists like Waltz and </w:t>
      </w:r>
      <w:proofErr w:type="spellStart"/>
      <w:r w:rsidRPr="00D928EE">
        <w:rPr>
          <w:sz w:val="12"/>
        </w:rPr>
        <w:t>Mearsheimer</w:t>
      </w:r>
      <w:proofErr w:type="spellEnd"/>
      <w:r w:rsidRPr="00D928EE">
        <w:rPr>
          <w:sz w:val="12"/>
        </w:rPr>
        <w:t xml:space="preserve"> argue that conflicts in the international arena do not stem from human nature, but from the very “structure” of the international system of states (</w:t>
      </w:r>
      <w:proofErr w:type="spellStart"/>
      <w:r w:rsidRPr="00D928EE">
        <w:rPr>
          <w:sz w:val="12"/>
        </w:rPr>
        <w:t>Mearsheimer</w:t>
      </w:r>
      <w:proofErr w:type="spellEnd"/>
      <w:r w:rsidRPr="00D928EE">
        <w:rPr>
          <w:sz w:val="12"/>
        </w:rPr>
        <w:t xml:space="preserve"> 2001, 18). According to Waltz and </w:t>
      </w:r>
      <w:proofErr w:type="spellStart"/>
      <w:r w:rsidRPr="00D928EE">
        <w:rPr>
          <w:sz w:val="12"/>
        </w:rPr>
        <w:t>Mearsheimer</w:t>
      </w:r>
      <w:proofErr w:type="spellEnd"/>
      <w:r w:rsidRPr="00D928EE">
        <w:rPr>
          <w:sz w:val="12"/>
        </w:rPr>
        <w:t xml:space="preserve">, </w:t>
      </w:r>
      <w:r w:rsidRPr="00D928EE">
        <w:rPr>
          <w:rStyle w:val="StyleUnderline"/>
        </w:rPr>
        <w:t xml:space="preserve">it is this </w:t>
      </w:r>
      <w:r w:rsidRPr="00D928EE">
        <w:rPr>
          <w:rStyle w:val="Emphasis"/>
        </w:rPr>
        <w:t>structure</w:t>
      </w:r>
      <w:r w:rsidRPr="00D928EE">
        <w:rPr>
          <w:rStyle w:val="StyleUnderline"/>
        </w:rPr>
        <w:t xml:space="preserve"> that compels individuals to act as they do in the domain of international affairs. </w:t>
      </w:r>
      <w:r w:rsidRPr="00D928EE">
        <w:rPr>
          <w:sz w:val="12"/>
        </w:rPr>
        <w:t xml:space="preserve">And one distinguishing feature of the international system of states is </w:t>
      </w:r>
      <w:r w:rsidRPr="00D928EE">
        <w:rPr>
          <w:rStyle w:val="StyleUnderline"/>
        </w:rPr>
        <w:t>its “anarchical structure,”</w:t>
      </w:r>
      <w:r w:rsidRPr="00D928EE">
        <w:rPr>
          <w:sz w:val="12"/>
        </w:rPr>
        <w:t xml:space="preserve"> i.e. the lack of a central government analogous to the central governments that exist in the context of domestic politics. </w:t>
      </w:r>
      <w:r w:rsidRPr="00D928EE">
        <w:rPr>
          <w:rStyle w:val="StyleUnderline"/>
        </w:rPr>
        <w:t>It means that each individual state is responsible for its own integrity and survival</w:t>
      </w:r>
      <w:r w:rsidRPr="00D928EE">
        <w:rPr>
          <w:sz w:val="12"/>
        </w:rPr>
        <w:t xml:space="preserve">. </w:t>
      </w:r>
      <w:r w:rsidRPr="00D928EE">
        <w:rPr>
          <w:rStyle w:val="StyleUnderline"/>
        </w:rPr>
        <w:t>In the absence of a superior authority</w:t>
      </w:r>
      <w:r w:rsidRPr="00D928EE">
        <w:rPr>
          <w:sz w:val="12"/>
        </w:rPr>
        <w:t xml:space="preserve">, over and above the power of each sovereign state, </w:t>
      </w:r>
      <w:r w:rsidRPr="00D928EE">
        <w:rPr>
          <w:rStyle w:val="StyleUnderline"/>
        </w:rPr>
        <w:t xml:space="preserve">political leaders </w:t>
      </w:r>
      <w:r w:rsidRPr="00D928EE">
        <w:rPr>
          <w:sz w:val="12"/>
        </w:rPr>
        <w:t xml:space="preserve">often </w:t>
      </w:r>
      <w:r w:rsidRPr="00D928EE">
        <w:rPr>
          <w:rStyle w:val="StyleUnderline"/>
        </w:rPr>
        <w:t xml:space="preserve">feel compelled to favor </w:t>
      </w:r>
      <w:r w:rsidRPr="00D928EE">
        <w:rPr>
          <w:rStyle w:val="Emphasis"/>
        </w:rPr>
        <w:t>security over morality</w:t>
      </w:r>
      <w:r w:rsidRPr="00D928EE">
        <w:rPr>
          <w:sz w:val="12"/>
        </w:rPr>
        <w:t xml:space="preserve">, even if, all other things being considered, they would naturally be more inclined to trust and to cooperate with political leaders of other states. On the other hand, when political leaders do trust and cooperate with other states, it is not necessarily their benevolent nature that motivates them to be cooperative and trustworthy, but, again, it is the structure of the system of states that compels them. The concept of human nature, as we can see, does not play a decisive role here. Because Waltz and </w:t>
      </w:r>
      <w:proofErr w:type="spellStart"/>
      <w:r w:rsidRPr="00D928EE">
        <w:rPr>
          <w:sz w:val="12"/>
        </w:rPr>
        <w:t>Mearsheimer</w:t>
      </w:r>
      <w:proofErr w:type="spellEnd"/>
      <w:r w:rsidRPr="00D928EE">
        <w:rPr>
          <w:sz w:val="12"/>
        </w:rPr>
        <w:t xml:space="preserve"> depart from “human nature realism,” their version of political realism has also sometimes been called “neo-realism” (Booth 1991, 533). Thus, </w:t>
      </w:r>
      <w:r w:rsidRPr="00D928EE">
        <w:rPr>
          <w:rStyle w:val="Emphasis"/>
        </w:rPr>
        <w:t>even if</w:t>
      </w:r>
      <w:r w:rsidRPr="00D928EE">
        <w:rPr>
          <w:sz w:val="12"/>
        </w:rPr>
        <w:t xml:space="preserve"> </w:t>
      </w:r>
      <w:r w:rsidRPr="00D928EE">
        <w:rPr>
          <w:rStyle w:val="StyleUnderline"/>
        </w:rPr>
        <w:t xml:space="preserve">human beings turn out to become </w:t>
      </w:r>
      <w:r w:rsidRPr="00D928EE">
        <w:rPr>
          <w:rStyle w:val="Emphasis"/>
        </w:rPr>
        <w:t>morally enhanced</w:t>
      </w:r>
      <w:r w:rsidRPr="00D928EE">
        <w:rPr>
          <w:rStyle w:val="StyleUnderline"/>
        </w:rPr>
        <w:t xml:space="preserve"> </w:t>
      </w:r>
      <w:r w:rsidRPr="00D928EE">
        <w:rPr>
          <w:sz w:val="12"/>
        </w:rPr>
        <w:t xml:space="preserve">in the future, </w:t>
      </w:r>
      <w:r w:rsidRPr="00D928EE">
        <w:rPr>
          <w:rStyle w:val="StyleUnderline"/>
        </w:rPr>
        <w:t xml:space="preserve">humankind may still have to face the same </w:t>
      </w:r>
      <w:r w:rsidRPr="00D928EE">
        <w:rPr>
          <w:rStyle w:val="Emphasis"/>
        </w:rPr>
        <w:t>scary scenarios</w:t>
      </w:r>
      <w:r w:rsidRPr="00D928EE">
        <w:rPr>
          <w:rStyle w:val="StyleUnderline"/>
        </w:rPr>
        <w:t xml:space="preserve"> </w:t>
      </w:r>
      <w:r w:rsidRPr="00D928EE">
        <w:rPr>
          <w:sz w:val="12"/>
        </w:rPr>
        <w:t xml:space="preserve">described by some moral enhancement theorists. </w:t>
      </w:r>
      <w:r w:rsidRPr="00D928EE">
        <w:rPr>
          <w:rStyle w:val="StyleUnderline"/>
        </w:rPr>
        <w:t>This is likely to happen if, indeed</w:t>
      </w:r>
      <w:r w:rsidRPr="00D928EE">
        <w:rPr>
          <w:sz w:val="12"/>
        </w:rPr>
        <w:t xml:space="preserve">, </w:t>
      </w:r>
      <w:r w:rsidRPr="00D928EE">
        <w:rPr>
          <w:rStyle w:val="StyleUnderline"/>
        </w:rPr>
        <w:t xml:space="preserve">human beings remain compelled to cooperate </w:t>
      </w:r>
      <w:r w:rsidRPr="00D928EE">
        <w:rPr>
          <w:sz w:val="12"/>
        </w:rPr>
        <w:t>within the present structure of the system of states. Consider, for instance, the incident with a Norwegian weather rocket in January 1995. Russian radars detected a missile that was initially suspected of being on its way to reach Moscow in five minutes. All levels of Russian military defense were immediately put on alert for a possible imminent attack and massive retaliation. It is reported that for the first time in history a Russian president had before him, ready to be used, the “nuclear briefcase” from which the permission to launch nuclear weapons is issued. And that happened when the Cold War was already supposed to be over! In the event, it was realized that the rocket was leaving Russian territory and Boris Yeltsin did not have to enter the history books as the man who started the third world war by mistake (</w:t>
      </w:r>
      <w:proofErr w:type="spellStart"/>
      <w:r w:rsidRPr="00D928EE">
        <w:rPr>
          <w:sz w:val="12"/>
        </w:rPr>
        <w:t>Cirincione</w:t>
      </w:r>
      <w:proofErr w:type="spellEnd"/>
      <w:r w:rsidRPr="00D928EE">
        <w:rPr>
          <w:sz w:val="12"/>
        </w:rPr>
        <w:t xml:space="preserve"> 2008, 382).3 But </w:t>
      </w:r>
      <w:r w:rsidRPr="00D928EE">
        <w:rPr>
          <w:rStyle w:val="StyleUnderline"/>
        </w:rPr>
        <w:t>under the crushing pressure of having to decide in such a short time, and on the basis of unreliable information, whether or not to retaliate, even a morally enhanced Yeltsin might have given orders to launch a devastating nuclear response</w:t>
      </w:r>
      <w:r w:rsidRPr="00D928EE">
        <w:rPr>
          <w:sz w:val="12"/>
        </w:rPr>
        <w:t xml:space="preserve"> – and that </w:t>
      </w:r>
      <w:r w:rsidRPr="00D928EE">
        <w:rPr>
          <w:rStyle w:val="Emphasis"/>
        </w:rPr>
        <w:t xml:space="preserve">in spite of strong moral dispositions to the contrary. </w:t>
      </w:r>
      <w:r w:rsidRPr="00D928EE">
        <w:rPr>
          <w:sz w:val="12"/>
        </w:rPr>
        <w:t xml:space="preserve">Writing for The Guardian on the basis of recently declassified documents, Rupert Myers reports further incidents similar to the one of 1995. He suggests that as more states strive to acquire nuclear capability, the danger of a major nuclear accident is likely to increase (Myers 2014). </w:t>
      </w:r>
      <w:r w:rsidRPr="00D928EE">
        <w:rPr>
          <w:rStyle w:val="StyleUnderline"/>
        </w:rPr>
        <w:t>What has to be changed</w:t>
      </w:r>
      <w:r w:rsidRPr="00D928EE">
        <w:rPr>
          <w:sz w:val="12"/>
        </w:rPr>
        <w:t xml:space="preserve">, therefore, </w:t>
      </w:r>
      <w:r w:rsidRPr="00D928EE">
        <w:rPr>
          <w:rStyle w:val="StyleUnderline"/>
        </w:rPr>
        <w:t>is not human moral dispositions</w:t>
      </w:r>
      <w:r w:rsidRPr="00D928EE">
        <w:rPr>
          <w:sz w:val="12"/>
        </w:rPr>
        <w:t xml:space="preserve">, </w:t>
      </w:r>
      <w:r w:rsidRPr="00D928EE">
        <w:rPr>
          <w:rStyle w:val="Emphasis"/>
        </w:rPr>
        <w:t>but the very structure of the political international system of states</w:t>
      </w:r>
      <w:r w:rsidRPr="00D928EE">
        <w:rPr>
          <w:sz w:val="12"/>
        </w:rPr>
        <w:t xml:space="preserve"> within which we currently live. As far as major threats to the survival of humankind are concerned, moral enhancement might play an important role in the future only to the extent that it will help humankind to change the structure of the system of states. While </w:t>
      </w:r>
      <w:r w:rsidRPr="00D928EE">
        <w:rPr>
          <w:rStyle w:val="StyleUnderline"/>
        </w:rPr>
        <w:t>moral enhancement</w:t>
      </w:r>
      <w:r w:rsidRPr="00D928EE">
        <w:rPr>
          <w:sz w:val="12"/>
        </w:rPr>
        <w:t xml:space="preserve"> may possibly have desirable results in some areas of human cooperation that do not badly threaten our security – such as donating food, medicine, and money to poorer countries – it </w:t>
      </w:r>
      <w:r w:rsidRPr="00D928EE">
        <w:rPr>
          <w:rStyle w:val="StyleUnderline"/>
        </w:rPr>
        <w:t xml:space="preserve">will not motivate political leaders to </w:t>
      </w:r>
      <w:r w:rsidRPr="00D928EE">
        <w:rPr>
          <w:rStyle w:val="Emphasis"/>
        </w:rPr>
        <w:t>dismantle their nuclear weapons</w:t>
      </w:r>
      <w:r w:rsidRPr="00D928EE">
        <w:rPr>
          <w:sz w:val="12"/>
        </w:rPr>
        <w:t xml:space="preserve">. </w:t>
      </w:r>
      <w:r w:rsidRPr="00D928EE">
        <w:rPr>
          <w:rStyle w:val="StyleUnderline"/>
        </w:rPr>
        <w:t>Neither will it deter other political leaders from pursuing nuclear capability</w:t>
      </w:r>
      <w:r w:rsidRPr="00D928EE">
        <w:rPr>
          <w:sz w:val="12"/>
        </w:rPr>
        <w:t xml:space="preserve">, </w:t>
      </w:r>
      <w:r w:rsidRPr="00D928EE">
        <w:rPr>
          <w:rStyle w:val="StyleUnderline"/>
        </w:rPr>
        <w:t xml:space="preserve">at any rate not as long as the structure of international politics compels them to see prospective cooperators </w:t>
      </w:r>
      <w:r w:rsidRPr="00D928EE">
        <w:rPr>
          <w:rStyle w:val="Emphasis"/>
        </w:rPr>
        <w:t xml:space="preserve">in the present as possible enemies in the future. </w:t>
      </w:r>
      <w:r w:rsidRPr="00D928EE">
        <w:rPr>
          <w:sz w:val="12"/>
        </w:rPr>
        <w:t xml:space="preserve">The idea of a “structure” should not be understood here in metaphysical terms, as though it mysteriously existed in a transcendent world and had the magical power of determining leaders’ decisions in this world. The word “structure” denotes merely a political arrangement in which there are no powerful law-enforcing institutions. And </w:t>
      </w:r>
      <w:r w:rsidRPr="00D928EE">
        <w:rPr>
          <w:rStyle w:val="StyleUnderline"/>
        </w:rPr>
        <w:t>in the absence of the kind of security that law-enforcing institutions have the force to create</w:t>
      </w:r>
      <w:r w:rsidRPr="00D928EE">
        <w:rPr>
          <w:sz w:val="12"/>
        </w:rPr>
        <w:t xml:space="preserve">, </w:t>
      </w:r>
      <w:r w:rsidRPr="00D928EE">
        <w:rPr>
          <w:rStyle w:val="StyleUnderline"/>
        </w:rPr>
        <w:t>political leaders will</w:t>
      </w:r>
      <w:r w:rsidRPr="00D928EE">
        <w:rPr>
          <w:sz w:val="12"/>
        </w:rPr>
        <w:t xml:space="preserve"> often </w:t>
      </w:r>
      <w:r w:rsidRPr="00D928EE">
        <w:rPr>
          <w:rStyle w:val="Emphasis"/>
        </w:rPr>
        <w:t>fail to cooperate,</w:t>
      </w:r>
      <w:r w:rsidRPr="00D928EE">
        <w:rPr>
          <w:sz w:val="12"/>
        </w:rPr>
        <w:t xml:space="preserve"> </w:t>
      </w:r>
      <w:r w:rsidRPr="00D928EE">
        <w:rPr>
          <w:rStyle w:val="StyleUnderline"/>
        </w:rPr>
        <w:t>and</w:t>
      </w:r>
      <w:r w:rsidRPr="00D928EE">
        <w:rPr>
          <w:sz w:val="12"/>
        </w:rPr>
        <w:t xml:space="preserve"> occasionally </w:t>
      </w:r>
      <w:r w:rsidRPr="00D928EE">
        <w:rPr>
          <w:rStyle w:val="StyleUnderline"/>
        </w:rPr>
        <w:t>engage in</w:t>
      </w:r>
      <w:r w:rsidRPr="00D928EE">
        <w:rPr>
          <w:sz w:val="12"/>
        </w:rPr>
        <w:t xml:space="preserve"> conflicts and </w:t>
      </w:r>
      <w:r w:rsidRPr="00D928EE">
        <w:rPr>
          <w:rStyle w:val="StyleUnderline"/>
        </w:rPr>
        <w:t>wars</w:t>
      </w:r>
      <w:r w:rsidRPr="00D928EE">
        <w:rPr>
          <w:sz w:val="12"/>
        </w:rPr>
        <w:t xml:space="preserve">, </w:t>
      </w:r>
      <w:r w:rsidRPr="00D928EE">
        <w:rPr>
          <w:rStyle w:val="StyleUnderline"/>
        </w:rPr>
        <w:t xml:space="preserve">in those areas that are critical to their </w:t>
      </w:r>
      <w:r w:rsidRPr="00D928EE">
        <w:rPr>
          <w:sz w:val="12"/>
        </w:rPr>
        <w:t xml:space="preserve">security and </w:t>
      </w:r>
      <w:r w:rsidRPr="00D928EE">
        <w:rPr>
          <w:rStyle w:val="StyleUnderline"/>
        </w:rPr>
        <w:t>survival</w:t>
      </w:r>
      <w:r w:rsidRPr="00D928EE">
        <w:rPr>
          <w:sz w:val="12"/>
        </w:rPr>
        <w:t xml:space="preserve">. Given the structure of international politics and the basic goal of survival, </w:t>
      </w:r>
      <w:r w:rsidRPr="00D928EE">
        <w:rPr>
          <w:rStyle w:val="StyleUnderline"/>
        </w:rPr>
        <w:t>this is likely to continue to happen</w:t>
      </w:r>
      <w:r w:rsidRPr="00D928EE">
        <w:rPr>
          <w:sz w:val="12"/>
        </w:rPr>
        <w:t xml:space="preserve">, </w:t>
      </w:r>
      <w:r w:rsidRPr="00D928EE">
        <w:rPr>
          <w:rStyle w:val="Emphasis"/>
        </w:rPr>
        <w:t>even if,</w:t>
      </w:r>
      <w:r w:rsidRPr="00D928EE">
        <w:rPr>
          <w:sz w:val="12"/>
        </w:rPr>
        <w:t xml:space="preserve"> in the future, political </w:t>
      </w:r>
      <w:r w:rsidRPr="00D928EE">
        <w:rPr>
          <w:rStyle w:val="StyleUnderline"/>
        </w:rPr>
        <w:t xml:space="preserve">leaders become </w:t>
      </w:r>
      <w:r w:rsidRPr="00D928EE">
        <w:rPr>
          <w:rStyle w:val="Emphasis"/>
        </w:rPr>
        <w:t>less egoistic and power-seeking</w:t>
      </w:r>
      <w:r w:rsidRPr="00D928EE">
        <w:rPr>
          <w:rStyle w:val="StyleUnderline"/>
        </w:rPr>
        <w:t xml:space="preserve"> </w:t>
      </w:r>
      <w:r w:rsidRPr="00D928EE">
        <w:rPr>
          <w:sz w:val="12"/>
        </w:rPr>
        <w:t xml:space="preserve">through moral enhancement. On the other hand, since the structure of the international system of states is itself another human institution, there is no reason to suppose that it cannot ever be changed. If people become morally enhanced in the future they may possibly feel more strongly motivated to change the structure of the system of states, or perhaps even feel inclined to abolish it altogether. In my view, however, </w:t>
      </w:r>
      <w:r w:rsidRPr="00D928EE">
        <w:rPr>
          <w:rStyle w:val="StyleUnderline"/>
        </w:rPr>
        <w:t xml:space="preserve">addressing major threats to the survival of humankind in the future by means of </w:t>
      </w:r>
      <w:r w:rsidRPr="00D928EE">
        <w:rPr>
          <w:rStyle w:val="Emphasis"/>
        </w:rPr>
        <w:t>bioengineering</w:t>
      </w:r>
      <w:r w:rsidRPr="00D928EE">
        <w:rPr>
          <w:sz w:val="12"/>
        </w:rPr>
        <w:t xml:space="preserve"> </w:t>
      </w:r>
      <w:r w:rsidRPr="00D928EE">
        <w:rPr>
          <w:rStyle w:val="StyleUnderline"/>
        </w:rPr>
        <w:t xml:space="preserve">is unlikely to yield the </w:t>
      </w:r>
      <w:r w:rsidRPr="00D928EE">
        <w:rPr>
          <w:rStyle w:val="Emphasis"/>
        </w:rPr>
        <w:t>expected results</w:t>
      </w:r>
      <w:r w:rsidRPr="00D928EE">
        <w:rPr>
          <w:rStyle w:val="StyleUnderline"/>
        </w:rPr>
        <w:t xml:space="preserve">, so long as moral enhancement is pursued </w:t>
      </w:r>
      <w:r w:rsidRPr="00D928EE">
        <w:rPr>
          <w:rStyle w:val="Emphasis"/>
        </w:rPr>
        <w:t>within the present framework of the international system of states.</w:t>
      </w:r>
    </w:p>
    <w:p w:rsidR="00252888" w:rsidRPr="00D928EE" w:rsidRDefault="00252888" w:rsidP="00252888"/>
    <w:p w:rsidR="00252888" w:rsidRPr="00D928EE" w:rsidRDefault="00252888" w:rsidP="00252888"/>
    <w:p w:rsidR="00252888" w:rsidRPr="00D928EE" w:rsidRDefault="00252888" w:rsidP="00252888">
      <w:pPr>
        <w:pStyle w:val="Heading4"/>
      </w:pPr>
      <w:r w:rsidRPr="00D928EE">
        <w:t xml:space="preserve">Realists hate war- realism solves conflict </w:t>
      </w:r>
    </w:p>
    <w:p w:rsidR="00252888" w:rsidRPr="00D928EE" w:rsidRDefault="00252888" w:rsidP="00252888">
      <w:pPr>
        <w:rPr>
          <w:rFonts w:asciiTheme="minorHAnsi" w:hAnsiTheme="minorHAnsi"/>
        </w:rPr>
      </w:pPr>
      <w:r w:rsidRPr="00D928EE">
        <w:rPr>
          <w:rFonts w:asciiTheme="minorHAnsi" w:hAnsiTheme="minorHAnsi"/>
          <w:b/>
        </w:rPr>
        <w:t>Edelstein 10</w:t>
      </w:r>
      <w:r w:rsidRPr="00D928EE">
        <w:rPr>
          <w:rFonts w:asciiTheme="minorHAnsi" w:hAnsiTheme="minorHAnsi"/>
        </w:rPr>
        <w:t xml:space="preserve"> – (2010, David, PhD in Political Science, Associate Professor in the Edmund A. Walsh School of Foreign Service and the Department of Government at Georgetown University, “Why realists don’t go for bombs and bullets,” http://foreignpolicy.com/2010/07/21/why-realists-dont-go-for-bombs-and-bullets/)</w:t>
      </w:r>
    </w:p>
    <w:p w:rsidR="00252888" w:rsidRPr="00D928EE" w:rsidRDefault="00252888" w:rsidP="00252888">
      <w:pPr>
        <w:rPr>
          <w:rFonts w:asciiTheme="minorHAnsi" w:hAnsiTheme="minorHAnsi"/>
        </w:rPr>
      </w:pPr>
    </w:p>
    <w:p w:rsidR="00252888" w:rsidRPr="00D928EE" w:rsidRDefault="00252888" w:rsidP="00252888">
      <w:pPr>
        <w:rPr>
          <w:rFonts w:asciiTheme="minorHAnsi" w:hAnsiTheme="minorHAnsi"/>
          <w:sz w:val="10"/>
        </w:rPr>
      </w:pPr>
      <w:r w:rsidRPr="00D928EE">
        <w:rPr>
          <w:rFonts w:asciiTheme="minorHAnsi" w:hAnsiTheme="minorHAnsi"/>
          <w:sz w:val="10"/>
        </w:rPr>
        <w:t xml:space="preserve">Thanks to Steve Walt for inviting me to contribute to his blog while he is away on vacation. I have been a regular reader of Steve’s blog since it launched, and for my first post, I wanted to pick up on a motif that I have seen running through Steve’s posts: </w:t>
      </w:r>
      <w:r w:rsidRPr="00D928EE">
        <w:rPr>
          <w:rStyle w:val="StyleUnderline"/>
          <w:rFonts w:asciiTheme="minorHAnsi" w:hAnsiTheme="minorHAnsi"/>
        </w:rPr>
        <w:t>Will realists ever</w:t>
      </w:r>
      <w:r w:rsidRPr="00D928EE">
        <w:rPr>
          <w:rFonts w:asciiTheme="minorHAnsi" w:hAnsiTheme="minorHAnsi"/>
          <w:sz w:val="10"/>
        </w:rPr>
        <w:t xml:space="preserve"> again </w:t>
      </w:r>
      <w:r w:rsidRPr="00D928EE">
        <w:rPr>
          <w:rStyle w:val="StyleUnderline"/>
          <w:rFonts w:asciiTheme="minorHAnsi" w:hAnsiTheme="minorHAnsi"/>
        </w:rPr>
        <w:t>support</w:t>
      </w:r>
      <w:r w:rsidRPr="00D928EE">
        <w:rPr>
          <w:rFonts w:asciiTheme="minorHAnsi" w:hAnsiTheme="minorHAnsi"/>
          <w:sz w:val="10"/>
        </w:rPr>
        <w:t xml:space="preserve"> the use of </w:t>
      </w:r>
      <w:r w:rsidRPr="00D928EE">
        <w:rPr>
          <w:rStyle w:val="StyleUnderline"/>
          <w:rFonts w:asciiTheme="minorHAnsi" w:hAnsiTheme="minorHAnsi"/>
        </w:rPr>
        <w:t>military force</w:t>
      </w:r>
      <w:r w:rsidRPr="00D928EE">
        <w:rPr>
          <w:rFonts w:asciiTheme="minorHAnsi" w:hAnsiTheme="minorHAnsi"/>
          <w:sz w:val="10"/>
        </w:rPr>
        <w:t xml:space="preserve"> by the United States</w:t>
      </w:r>
      <w:r w:rsidRPr="00D928EE">
        <w:rPr>
          <w:rStyle w:val="StyleUnderline"/>
          <w:rFonts w:asciiTheme="minorHAnsi" w:hAnsiTheme="minorHAnsi"/>
        </w:rPr>
        <w:t>?</w:t>
      </w:r>
    </w:p>
    <w:p w:rsidR="00252888" w:rsidRPr="00D928EE" w:rsidRDefault="00252888" w:rsidP="00252888">
      <w:pPr>
        <w:rPr>
          <w:rFonts w:asciiTheme="minorHAnsi" w:hAnsiTheme="minorHAnsi"/>
          <w:sz w:val="10"/>
        </w:rPr>
      </w:pPr>
      <w:r w:rsidRPr="00D928EE">
        <w:rPr>
          <w:rFonts w:asciiTheme="minorHAnsi" w:hAnsiTheme="minorHAnsi"/>
          <w:sz w:val="10"/>
        </w:rPr>
        <w:t>Followers of this blog will by now have little doubt about how Walt felt about the Iraq War or how he views the prospects for U.S. success in Afghanistan. In fact, throughout the history of his blog, I can only recall one case in which Walt advocated the use of U.S. military force (and I think the realist credentials in that case are rather dubious).</w:t>
      </w:r>
    </w:p>
    <w:p w:rsidR="00252888" w:rsidRPr="00D928EE" w:rsidRDefault="00252888" w:rsidP="00252888">
      <w:pPr>
        <w:rPr>
          <w:rFonts w:asciiTheme="minorHAnsi" w:hAnsiTheme="minorHAnsi"/>
          <w:sz w:val="10"/>
        </w:rPr>
      </w:pPr>
      <w:r w:rsidRPr="00D928EE">
        <w:rPr>
          <w:rStyle w:val="Emphasis"/>
          <w:rFonts w:asciiTheme="minorHAnsi" w:hAnsiTheme="minorHAnsi"/>
        </w:rPr>
        <w:t>There is a common perception</w:t>
      </w:r>
      <w:r w:rsidRPr="00D928EE">
        <w:rPr>
          <w:rFonts w:asciiTheme="minorHAnsi" w:hAnsiTheme="minorHAnsi"/>
          <w:sz w:val="10"/>
        </w:rPr>
        <w:t xml:space="preserve"> in the field of political science </w:t>
      </w:r>
      <w:r w:rsidRPr="00D928EE">
        <w:rPr>
          <w:rStyle w:val="Emphasis"/>
          <w:rFonts w:asciiTheme="minorHAnsi" w:hAnsiTheme="minorHAnsi"/>
        </w:rPr>
        <w:t>that realists are war-mongering Neanderthals</w:t>
      </w:r>
      <w:r w:rsidRPr="00D928EE">
        <w:rPr>
          <w:rFonts w:asciiTheme="minorHAnsi" w:hAnsiTheme="minorHAnsi"/>
          <w:sz w:val="10"/>
        </w:rPr>
        <w:t xml:space="preserve"> anxious to use military force at the drop of a hat. Attend any meeting (if you must) of the American Political Science Association or the International Studies Association, and </w:t>
      </w:r>
      <w:r w:rsidRPr="00D928EE">
        <w:rPr>
          <w:rStyle w:val="StyleUnderline"/>
          <w:rFonts w:asciiTheme="minorHAnsi" w:hAnsiTheme="minorHAnsi"/>
        </w:rPr>
        <w:t>one will find realists derided as the "bombs and bullets guys"</w:t>
      </w:r>
      <w:r w:rsidRPr="00D928EE">
        <w:rPr>
          <w:rFonts w:asciiTheme="minorHAnsi" w:hAnsiTheme="minorHAnsi"/>
          <w:sz w:val="10"/>
        </w:rPr>
        <w:t xml:space="preserve"> as if we were all direct descendants of Curtis </w:t>
      </w:r>
      <w:proofErr w:type="spellStart"/>
      <w:r w:rsidRPr="00D928EE">
        <w:rPr>
          <w:rFonts w:asciiTheme="minorHAnsi" w:hAnsiTheme="minorHAnsi"/>
          <w:sz w:val="10"/>
        </w:rPr>
        <w:t>LeMay</w:t>
      </w:r>
      <w:proofErr w:type="spellEnd"/>
      <w:r w:rsidRPr="00D928EE">
        <w:rPr>
          <w:rFonts w:asciiTheme="minorHAnsi" w:hAnsiTheme="minorHAnsi"/>
          <w:sz w:val="10"/>
        </w:rPr>
        <w:t xml:space="preserve">. </w:t>
      </w:r>
      <w:r w:rsidRPr="00D928EE">
        <w:rPr>
          <w:rStyle w:val="StyleUnderline"/>
          <w:rFonts w:asciiTheme="minorHAnsi" w:hAnsiTheme="minorHAnsi"/>
        </w:rPr>
        <w:t>What is notable</w:t>
      </w:r>
      <w:r w:rsidRPr="00D928EE">
        <w:rPr>
          <w:rFonts w:asciiTheme="minorHAnsi" w:hAnsiTheme="minorHAnsi"/>
          <w:sz w:val="10"/>
        </w:rPr>
        <w:t xml:space="preserve"> about this — and what has been notable about Steve’s blog — </w:t>
      </w:r>
      <w:r w:rsidRPr="00D928EE">
        <w:rPr>
          <w:rStyle w:val="StyleUnderline"/>
          <w:rFonts w:asciiTheme="minorHAnsi" w:hAnsiTheme="minorHAnsi"/>
        </w:rPr>
        <w:t xml:space="preserve">is just how </w:t>
      </w:r>
      <w:r w:rsidRPr="00D928EE">
        <w:rPr>
          <w:rStyle w:val="Emphasis"/>
          <w:rFonts w:asciiTheme="minorHAnsi" w:hAnsiTheme="minorHAnsi"/>
        </w:rPr>
        <w:t>infrequently realists have supported the use of American military force</w:t>
      </w:r>
      <w:r w:rsidRPr="00D928EE">
        <w:rPr>
          <w:rFonts w:asciiTheme="minorHAnsi" w:hAnsiTheme="minorHAnsi"/>
          <w:sz w:val="10"/>
        </w:rPr>
        <w:t xml:space="preserve">. </w:t>
      </w:r>
      <w:r w:rsidRPr="00D928EE">
        <w:rPr>
          <w:rStyle w:val="StyleUnderline"/>
          <w:rFonts w:asciiTheme="minorHAnsi" w:hAnsiTheme="minorHAnsi"/>
        </w:rPr>
        <w:t>Take</w:t>
      </w:r>
      <w:r w:rsidRPr="00D928EE">
        <w:rPr>
          <w:rFonts w:asciiTheme="minorHAnsi" w:hAnsiTheme="minorHAnsi"/>
          <w:sz w:val="10"/>
        </w:rPr>
        <w:t xml:space="preserve"> the U.S. interventions of the post-Cold War period: </w:t>
      </w:r>
      <w:r w:rsidRPr="00D928EE">
        <w:rPr>
          <w:rStyle w:val="StyleUnderline"/>
          <w:rFonts w:asciiTheme="minorHAnsi" w:hAnsiTheme="minorHAnsi"/>
        </w:rPr>
        <w:t>Panama, the Gulf War, Somalia, Haiti, Bosnia, Kosovo, Afghanistan, and Iraq</w:t>
      </w:r>
      <w:r w:rsidRPr="00D928EE">
        <w:rPr>
          <w:rFonts w:asciiTheme="minorHAnsi" w:hAnsiTheme="minorHAnsi"/>
          <w:sz w:val="10"/>
        </w:rPr>
        <w:t xml:space="preserve">. </w:t>
      </w:r>
      <w:r w:rsidRPr="00D928EE">
        <w:rPr>
          <w:rStyle w:val="StyleUnderline"/>
          <w:rFonts w:asciiTheme="minorHAnsi" w:hAnsiTheme="minorHAnsi"/>
        </w:rPr>
        <w:t>Of those interventions, Afghanistan was the only one that received anything close to strong support from most realists. Others,</w:t>
      </w:r>
      <w:r w:rsidRPr="00D928EE">
        <w:rPr>
          <w:rFonts w:asciiTheme="minorHAnsi" w:hAnsiTheme="minorHAnsi"/>
          <w:sz w:val="10"/>
          <w:szCs w:val="10"/>
        </w:rPr>
        <w:t xml:space="preserve"> </w:t>
      </w:r>
      <w:r w:rsidRPr="00D928EE">
        <w:rPr>
          <w:rStyle w:val="StyleUnderline"/>
          <w:rFonts w:asciiTheme="minorHAnsi" w:hAnsiTheme="minorHAnsi"/>
        </w:rPr>
        <w:t xml:space="preserve">most notably the Iraq War, </w:t>
      </w:r>
      <w:r w:rsidRPr="00D928EE">
        <w:rPr>
          <w:rStyle w:val="Emphasis"/>
          <w:rFonts w:asciiTheme="minorHAnsi" w:hAnsiTheme="minorHAnsi"/>
        </w:rPr>
        <w:t>received vehement opposition from the vast majority of realists</w:t>
      </w:r>
      <w:r w:rsidRPr="00D928EE">
        <w:rPr>
          <w:rFonts w:asciiTheme="minorHAnsi" w:hAnsiTheme="minorHAnsi"/>
          <w:sz w:val="10"/>
        </w:rPr>
        <w:t xml:space="preserve">. </w:t>
      </w:r>
      <w:r w:rsidRPr="00D928EE">
        <w:rPr>
          <w:rStyle w:val="StyleUnderline"/>
          <w:rFonts w:asciiTheme="minorHAnsi" w:hAnsiTheme="minorHAnsi"/>
        </w:rPr>
        <w:t>Even in the case of Afghanistan, realists expressed trepidation about the prospects for</w:t>
      </w:r>
      <w:r w:rsidRPr="00D928EE">
        <w:rPr>
          <w:rFonts w:asciiTheme="minorHAnsi" w:hAnsiTheme="minorHAnsi"/>
          <w:sz w:val="10"/>
        </w:rPr>
        <w:t xml:space="preserve"> ultimate </w:t>
      </w:r>
      <w:r w:rsidRPr="00D928EE">
        <w:rPr>
          <w:rStyle w:val="StyleUnderline"/>
          <w:rFonts w:asciiTheme="minorHAnsi" w:hAnsiTheme="minorHAnsi"/>
        </w:rPr>
        <w:t>success</w:t>
      </w:r>
      <w:r w:rsidRPr="00D928EE">
        <w:rPr>
          <w:rFonts w:asciiTheme="minorHAnsi" w:hAnsiTheme="minorHAnsi"/>
          <w:sz w:val="10"/>
        </w:rPr>
        <w:t xml:space="preserve"> despite early victories. </w:t>
      </w:r>
    </w:p>
    <w:p w:rsidR="00252888" w:rsidRPr="00D928EE" w:rsidRDefault="00252888" w:rsidP="00252888">
      <w:pPr>
        <w:rPr>
          <w:rFonts w:asciiTheme="minorHAnsi" w:hAnsiTheme="minorHAnsi"/>
          <w:sz w:val="10"/>
        </w:rPr>
      </w:pPr>
      <w:r w:rsidRPr="00D928EE">
        <w:rPr>
          <w:rStyle w:val="StyleUnderline"/>
          <w:rFonts w:asciiTheme="minorHAnsi" w:hAnsiTheme="minorHAnsi"/>
        </w:rPr>
        <w:t>Go back to the Cold War</w:t>
      </w:r>
      <w:r w:rsidRPr="00D928EE">
        <w:rPr>
          <w:rFonts w:asciiTheme="minorHAnsi" w:hAnsiTheme="minorHAnsi"/>
          <w:sz w:val="10"/>
        </w:rPr>
        <w:t xml:space="preserve">, </w:t>
      </w:r>
      <w:r w:rsidRPr="00D928EE">
        <w:rPr>
          <w:rStyle w:val="StyleUnderline"/>
          <w:rFonts w:asciiTheme="minorHAnsi" w:hAnsiTheme="minorHAnsi"/>
        </w:rPr>
        <w:t>and realists like</w:t>
      </w:r>
      <w:r w:rsidRPr="00D928EE">
        <w:rPr>
          <w:rFonts w:asciiTheme="minorHAnsi" w:hAnsiTheme="minorHAnsi"/>
          <w:sz w:val="10"/>
        </w:rPr>
        <w:t xml:space="preserve"> Kenneth </w:t>
      </w:r>
      <w:r w:rsidRPr="00D928EE">
        <w:rPr>
          <w:rStyle w:val="StyleUnderline"/>
          <w:rFonts w:asciiTheme="minorHAnsi" w:hAnsiTheme="minorHAnsi"/>
        </w:rPr>
        <w:t>Waltz and</w:t>
      </w:r>
      <w:r w:rsidRPr="00D928EE">
        <w:rPr>
          <w:rFonts w:asciiTheme="minorHAnsi" w:hAnsiTheme="minorHAnsi"/>
          <w:sz w:val="10"/>
        </w:rPr>
        <w:t xml:space="preserve"> Hans </w:t>
      </w:r>
      <w:r w:rsidRPr="00D928EE">
        <w:rPr>
          <w:rStyle w:val="StyleUnderline"/>
          <w:rFonts w:asciiTheme="minorHAnsi" w:hAnsiTheme="minorHAnsi"/>
        </w:rPr>
        <w:t>Morgenthau were famously opposed to the U.S. intervention in Vietnam</w:t>
      </w:r>
      <w:r w:rsidRPr="00D928EE">
        <w:rPr>
          <w:rFonts w:asciiTheme="minorHAnsi" w:hAnsiTheme="minorHAnsi"/>
          <w:sz w:val="10"/>
        </w:rPr>
        <w:t xml:space="preserve">. </w:t>
      </w:r>
      <w:r w:rsidRPr="00D928EE">
        <w:rPr>
          <w:rStyle w:val="StyleUnderline"/>
          <w:rFonts w:asciiTheme="minorHAnsi" w:hAnsiTheme="minorHAnsi"/>
        </w:rPr>
        <w:t>Lest one think this is an academic phenomenon, realist policymakers like</w:t>
      </w:r>
      <w:r w:rsidRPr="00D928EE">
        <w:rPr>
          <w:rFonts w:asciiTheme="minorHAnsi" w:hAnsiTheme="minorHAnsi"/>
          <w:sz w:val="10"/>
        </w:rPr>
        <w:t xml:space="preserve"> Brent </w:t>
      </w:r>
      <w:r w:rsidRPr="00D928EE">
        <w:rPr>
          <w:rStyle w:val="StyleUnderline"/>
          <w:rFonts w:asciiTheme="minorHAnsi" w:hAnsiTheme="minorHAnsi"/>
        </w:rPr>
        <w:t>Scowcroft were equally critical</w:t>
      </w:r>
      <w:r w:rsidRPr="00D928EE">
        <w:rPr>
          <w:rFonts w:asciiTheme="minorHAnsi" w:hAnsiTheme="minorHAnsi"/>
          <w:sz w:val="10"/>
        </w:rPr>
        <w:t xml:space="preserve"> </w:t>
      </w:r>
      <w:r w:rsidRPr="00D928EE">
        <w:rPr>
          <w:rStyle w:val="StyleUnderline"/>
          <w:rFonts w:asciiTheme="minorHAnsi" w:hAnsiTheme="minorHAnsi"/>
        </w:rPr>
        <w:t>of</w:t>
      </w:r>
      <w:r w:rsidRPr="00D928EE">
        <w:rPr>
          <w:rFonts w:asciiTheme="minorHAnsi" w:hAnsiTheme="minorHAnsi"/>
          <w:sz w:val="10"/>
        </w:rPr>
        <w:t xml:space="preserve"> the Bush administration’s actions in </w:t>
      </w:r>
      <w:r w:rsidRPr="00D928EE">
        <w:rPr>
          <w:rStyle w:val="StyleUnderline"/>
          <w:rFonts w:asciiTheme="minorHAnsi" w:hAnsiTheme="minorHAnsi"/>
        </w:rPr>
        <w:t>Iraq</w:t>
      </w:r>
      <w:r w:rsidRPr="00D928EE">
        <w:rPr>
          <w:rFonts w:asciiTheme="minorHAnsi" w:hAnsiTheme="minorHAnsi"/>
          <w:sz w:val="10"/>
        </w:rPr>
        <w:t xml:space="preserve">, </w:t>
      </w:r>
      <w:r w:rsidRPr="00D928EE">
        <w:rPr>
          <w:rStyle w:val="StyleUnderline"/>
          <w:rFonts w:asciiTheme="minorHAnsi" w:hAnsiTheme="minorHAnsi"/>
        </w:rPr>
        <w:t>and</w:t>
      </w:r>
      <w:r w:rsidRPr="00D928EE">
        <w:rPr>
          <w:rFonts w:asciiTheme="minorHAnsi" w:hAnsiTheme="minorHAnsi"/>
          <w:sz w:val="10"/>
        </w:rPr>
        <w:t xml:space="preserve"> George F. </w:t>
      </w:r>
      <w:r w:rsidRPr="00D928EE">
        <w:rPr>
          <w:rStyle w:val="StyleUnderline"/>
          <w:rFonts w:asciiTheme="minorHAnsi" w:hAnsiTheme="minorHAnsi"/>
        </w:rPr>
        <w:t>Kennan was skeptical of</w:t>
      </w:r>
      <w:r w:rsidRPr="00D928EE">
        <w:rPr>
          <w:rFonts w:asciiTheme="minorHAnsi" w:hAnsiTheme="minorHAnsi"/>
          <w:sz w:val="10"/>
        </w:rPr>
        <w:t xml:space="preserve"> the U.S. interventions in </w:t>
      </w:r>
      <w:r w:rsidRPr="00D928EE">
        <w:rPr>
          <w:rStyle w:val="StyleUnderline"/>
          <w:rFonts w:asciiTheme="minorHAnsi" w:hAnsiTheme="minorHAnsi"/>
        </w:rPr>
        <w:t>both Korea and Vietnam</w:t>
      </w:r>
      <w:r w:rsidRPr="00D928EE">
        <w:rPr>
          <w:rFonts w:asciiTheme="minorHAnsi" w:hAnsiTheme="minorHAnsi"/>
          <w:sz w:val="10"/>
        </w:rPr>
        <w:t xml:space="preserve">. </w:t>
      </w:r>
      <w:r w:rsidRPr="00D928EE">
        <w:rPr>
          <w:rStyle w:val="StyleUnderline"/>
          <w:rFonts w:asciiTheme="minorHAnsi" w:hAnsiTheme="minorHAnsi"/>
        </w:rPr>
        <w:t>Today, should anyone dare to suggest the use of military force in new contexts such as Iran, they are summarily dismissed by prominent realists</w:t>
      </w:r>
      <w:r w:rsidRPr="00D928EE">
        <w:rPr>
          <w:rFonts w:asciiTheme="minorHAnsi" w:hAnsiTheme="minorHAnsi"/>
          <w:sz w:val="10"/>
        </w:rPr>
        <w:t xml:space="preserve">. </w:t>
      </w:r>
      <w:r w:rsidRPr="00D928EE">
        <w:rPr>
          <w:rStyle w:val="Emphasis"/>
          <w:rFonts w:asciiTheme="minorHAnsi" w:hAnsiTheme="minorHAnsi"/>
        </w:rPr>
        <w:t>Not a single</w:t>
      </w:r>
      <w:r w:rsidRPr="00D928EE">
        <w:rPr>
          <w:rFonts w:asciiTheme="minorHAnsi" w:hAnsiTheme="minorHAnsi"/>
          <w:sz w:val="10"/>
        </w:rPr>
        <w:t xml:space="preserve"> (self-proclaimed or attributed) </w:t>
      </w:r>
      <w:r w:rsidRPr="00D928EE">
        <w:rPr>
          <w:rStyle w:val="Emphasis"/>
          <w:rFonts w:asciiTheme="minorHAnsi" w:hAnsiTheme="minorHAnsi"/>
        </w:rPr>
        <w:t>realist</w:t>
      </w:r>
      <w:r w:rsidRPr="00D928EE">
        <w:rPr>
          <w:rFonts w:asciiTheme="minorHAnsi" w:hAnsiTheme="minorHAnsi"/>
          <w:sz w:val="10"/>
        </w:rPr>
        <w:t xml:space="preserve"> I know of </w:t>
      </w:r>
      <w:r w:rsidRPr="00D928EE">
        <w:rPr>
          <w:rStyle w:val="Emphasis"/>
          <w:rFonts w:asciiTheme="minorHAnsi" w:hAnsiTheme="minorHAnsi"/>
        </w:rPr>
        <w:t>has advocated the use of military force against Iran</w:t>
      </w:r>
      <w:r w:rsidRPr="00D928EE">
        <w:rPr>
          <w:rFonts w:asciiTheme="minorHAnsi" w:hAnsiTheme="minorHAnsi"/>
          <w:sz w:val="10"/>
        </w:rPr>
        <w:t xml:space="preserve"> in response to its apparent development of nuclear weapons, and most are adamantly opposed to it.</w:t>
      </w:r>
    </w:p>
    <w:p w:rsidR="00252888" w:rsidRPr="00D928EE" w:rsidRDefault="00252888" w:rsidP="00252888">
      <w:pPr>
        <w:rPr>
          <w:rFonts w:asciiTheme="minorHAnsi" w:hAnsiTheme="minorHAnsi"/>
          <w:sz w:val="10"/>
        </w:rPr>
      </w:pPr>
      <w:r w:rsidRPr="00D928EE">
        <w:rPr>
          <w:rFonts w:asciiTheme="minorHAnsi" w:hAnsiTheme="minorHAnsi"/>
          <w:sz w:val="10"/>
        </w:rPr>
        <w:t xml:space="preserve">From one perspective, this opposition is surprising. It is realists, after all, who so value material power, in particular military capabilities. It is not difficult to understand why so many would assume that realists are anxious to use military force because realists are anxious to focus on military capabilities as a primary explanatory variable for international politics. </w:t>
      </w:r>
    </w:p>
    <w:p w:rsidR="00252888" w:rsidRPr="00D928EE" w:rsidRDefault="00252888" w:rsidP="00252888">
      <w:pPr>
        <w:rPr>
          <w:rFonts w:asciiTheme="minorHAnsi" w:hAnsiTheme="minorHAnsi"/>
          <w:sz w:val="10"/>
        </w:rPr>
      </w:pPr>
      <w:r w:rsidRPr="00D928EE">
        <w:rPr>
          <w:rFonts w:asciiTheme="minorHAnsi" w:hAnsiTheme="minorHAnsi"/>
          <w:sz w:val="10"/>
        </w:rPr>
        <w:t xml:space="preserve">But </w:t>
      </w:r>
      <w:r w:rsidRPr="00D928EE">
        <w:rPr>
          <w:rStyle w:val="Emphasis"/>
          <w:rFonts w:asciiTheme="minorHAnsi" w:hAnsiTheme="minorHAnsi"/>
        </w:rPr>
        <w:t>it is precisely because realists have spent so much time studying military force that they are also so reluctant to use military force</w:t>
      </w:r>
      <w:r w:rsidRPr="00D928EE">
        <w:rPr>
          <w:rFonts w:asciiTheme="minorHAnsi" w:hAnsiTheme="minorHAnsi"/>
          <w:sz w:val="10"/>
        </w:rPr>
        <w:t xml:space="preserve">. Though realists themselves are divided on the question, </w:t>
      </w:r>
      <w:r w:rsidRPr="00D928EE">
        <w:rPr>
          <w:rStyle w:val="StyleUnderline"/>
          <w:rFonts w:asciiTheme="minorHAnsi" w:hAnsiTheme="minorHAnsi"/>
        </w:rPr>
        <w:t>many have concluded that</w:t>
      </w:r>
      <w:r w:rsidRPr="00D928EE">
        <w:rPr>
          <w:rFonts w:asciiTheme="minorHAnsi" w:hAnsiTheme="minorHAnsi"/>
          <w:sz w:val="10"/>
        </w:rPr>
        <w:t xml:space="preserve"> the use of military </w:t>
      </w:r>
      <w:r w:rsidRPr="00D928EE">
        <w:rPr>
          <w:rStyle w:val="StyleUnderline"/>
          <w:rFonts w:asciiTheme="minorHAnsi" w:hAnsiTheme="minorHAnsi"/>
        </w:rPr>
        <w:t>force is</w:t>
      </w:r>
      <w:r w:rsidRPr="00D928EE">
        <w:rPr>
          <w:rFonts w:asciiTheme="minorHAnsi" w:hAnsiTheme="minorHAnsi"/>
          <w:sz w:val="10"/>
        </w:rPr>
        <w:t xml:space="preserve"> often </w:t>
      </w:r>
      <w:r w:rsidRPr="00D928EE">
        <w:rPr>
          <w:rStyle w:val="StyleUnderline"/>
          <w:rFonts w:asciiTheme="minorHAnsi" w:hAnsiTheme="minorHAnsi"/>
        </w:rPr>
        <w:t>counterproductive</w:t>
      </w:r>
      <w:r w:rsidRPr="00D928EE">
        <w:rPr>
          <w:rFonts w:asciiTheme="minorHAnsi" w:hAnsiTheme="minorHAnsi"/>
          <w:sz w:val="10"/>
        </w:rPr>
        <w:t>, inviting balancing coalitions that simply make life more difficult. Moreover, as I have argued elsewhere, using military force to reorder societies is very difficult and unlikely to succeed except in uncommon circumstances.</w:t>
      </w:r>
    </w:p>
    <w:p w:rsidR="00252888" w:rsidRPr="00D928EE" w:rsidRDefault="00252888" w:rsidP="00252888">
      <w:pPr>
        <w:tabs>
          <w:tab w:val="left" w:pos="4113"/>
        </w:tabs>
      </w:pPr>
      <w:r w:rsidRPr="00D928EE">
        <w:tab/>
      </w:r>
    </w:p>
    <w:p w:rsidR="00252888" w:rsidRPr="00D928EE" w:rsidRDefault="00252888" w:rsidP="00252888">
      <w:pPr>
        <w:pStyle w:val="Heading4"/>
      </w:pPr>
      <w:r w:rsidRPr="00D928EE">
        <w:t xml:space="preserve">Neorealism is the </w:t>
      </w:r>
      <w:r w:rsidRPr="00D928EE">
        <w:rPr>
          <w:i/>
        </w:rPr>
        <w:t xml:space="preserve">opposite </w:t>
      </w:r>
      <w:r w:rsidRPr="00D928EE">
        <w:t>of rational subjectivity – the microeconomics-realism analogy is false.</w:t>
      </w:r>
    </w:p>
    <w:p w:rsidR="00252888" w:rsidRPr="00D928EE" w:rsidRDefault="00252888" w:rsidP="00252888">
      <w:proofErr w:type="spellStart"/>
      <w:r w:rsidRPr="00D928EE">
        <w:rPr>
          <w:b/>
        </w:rPr>
        <w:t>Bessner</w:t>
      </w:r>
      <w:proofErr w:type="spellEnd"/>
      <w:r w:rsidRPr="00D928EE">
        <w:rPr>
          <w:b/>
        </w:rPr>
        <w:t xml:space="preserve"> and </w:t>
      </w:r>
      <w:proofErr w:type="spellStart"/>
      <w:r w:rsidRPr="00D928EE">
        <w:rPr>
          <w:b/>
        </w:rPr>
        <w:t>Guilhot</w:t>
      </w:r>
      <w:proofErr w:type="spellEnd"/>
      <w:r w:rsidRPr="00D928EE">
        <w:rPr>
          <w:b/>
        </w:rPr>
        <w:t xml:space="preserve"> 15</w:t>
      </w:r>
      <w:r w:rsidRPr="00D928EE">
        <w:t xml:space="preserve"> – (Fall 2015, </w:t>
      </w:r>
      <w:r w:rsidRPr="00D928EE">
        <w:rPr>
          <w:u w:val="single"/>
        </w:rPr>
        <w:t>Daniel</w:t>
      </w:r>
      <w:r w:rsidRPr="00D928EE">
        <w:t xml:space="preserve">, Assistant Professor in the Henry M. Jackson School of International Studies at the University of Washington and a postdoctoral fellow in U.S. foreign policy and international security at the John Sloan Dickey Center for International Understanding at Dartmouth College, and </w:t>
      </w:r>
      <w:r w:rsidRPr="00D928EE">
        <w:rPr>
          <w:u w:val="single"/>
        </w:rPr>
        <w:t>Nicolas</w:t>
      </w:r>
      <w:r w:rsidRPr="00D928EE">
        <w:t xml:space="preserve">, Research Professor at the National Center for Scientific Research in France and a visiting scholar at the Center for International Research in the Humanities and Social Sciences at New York University, “How Realism Waltzed Off: Liberalism and </w:t>
      </w:r>
      <w:proofErr w:type="spellStart"/>
      <w:r w:rsidRPr="00D928EE">
        <w:t>Decisionmaking</w:t>
      </w:r>
      <w:proofErr w:type="spellEnd"/>
      <w:r w:rsidRPr="00D928EE">
        <w:t xml:space="preserve"> in Kenneth Waltz's Neorealism,” International Security, Vol. 40, No. 2, Pages 87-118)</w:t>
      </w:r>
    </w:p>
    <w:p w:rsidR="00252888" w:rsidRPr="00D928EE" w:rsidRDefault="00252888" w:rsidP="00252888"/>
    <w:p w:rsidR="00252888" w:rsidRPr="00D928EE" w:rsidRDefault="00252888" w:rsidP="00252888">
      <w:pPr>
        <w:rPr>
          <w:sz w:val="10"/>
        </w:rPr>
      </w:pPr>
      <w:r w:rsidRPr="00D928EE">
        <w:rPr>
          <w:rStyle w:val="StyleUnderline"/>
        </w:rPr>
        <w:t>The relationship between neorealism and</w:t>
      </w:r>
      <w:r w:rsidRPr="00D928EE">
        <w:rPr>
          <w:sz w:val="10"/>
        </w:rPr>
        <w:t xml:space="preserve"> the question of </w:t>
      </w:r>
      <w:proofErr w:type="spellStart"/>
      <w:r w:rsidRPr="00D928EE">
        <w:rPr>
          <w:rStyle w:val="StyleUnderline"/>
        </w:rPr>
        <w:t>decisionism</w:t>
      </w:r>
      <w:proofErr w:type="spellEnd"/>
      <w:r w:rsidRPr="00D928EE">
        <w:rPr>
          <w:rStyle w:val="StyleUnderline"/>
        </w:rPr>
        <w:t xml:space="preserve"> becomes</w:t>
      </w:r>
      <w:r w:rsidRPr="00D928EE">
        <w:rPr>
          <w:sz w:val="10"/>
        </w:rPr>
        <w:t xml:space="preserve"> even more </w:t>
      </w:r>
      <w:r w:rsidRPr="00D928EE">
        <w:rPr>
          <w:rStyle w:val="StyleUnderline"/>
        </w:rPr>
        <w:t>obvious when one looks at the methodological choices that distinguished Theory of International Politics</w:t>
      </w:r>
      <w:r w:rsidRPr="00D928EE">
        <w:rPr>
          <w:sz w:val="10"/>
        </w:rPr>
        <w:t xml:space="preserve">. </w:t>
      </w:r>
      <w:r w:rsidRPr="00D928EE">
        <w:rPr>
          <w:rStyle w:val="StyleUnderline"/>
        </w:rPr>
        <w:t xml:space="preserve">Scholars </w:t>
      </w:r>
      <w:r w:rsidRPr="00D928EE">
        <w:rPr>
          <w:rStyle w:val="Emphasis"/>
        </w:rPr>
        <w:t>commonly assume that Waltz modeled neorealism after microeconomics</w:t>
      </w:r>
      <w:r w:rsidRPr="00D928EE">
        <w:rPr>
          <w:sz w:val="10"/>
        </w:rPr>
        <w:t xml:space="preserve">.91 He had majored in economics at Oberlin College before turning to political theory, and he often used economic analogies to explain his theory. </w:t>
      </w:r>
      <w:r w:rsidRPr="00D928EE">
        <w:rPr>
          <w:rStyle w:val="StyleUnderline"/>
        </w:rPr>
        <w:t>Yet</w:t>
      </w:r>
      <w:r w:rsidRPr="00D928EE">
        <w:rPr>
          <w:sz w:val="10"/>
        </w:rPr>
        <w:t xml:space="preserve"> the emphasis on </w:t>
      </w:r>
      <w:r w:rsidRPr="00D928EE">
        <w:rPr>
          <w:rStyle w:val="StyleUnderline"/>
        </w:rPr>
        <w:t>economics provides little guidance in understanding the epistemological foundations of neorealism</w:t>
      </w:r>
      <w:r w:rsidRPr="00D928EE">
        <w:rPr>
          <w:sz w:val="10"/>
        </w:rPr>
        <w:t xml:space="preserve">. </w:t>
      </w:r>
      <w:r w:rsidRPr="00D928EE">
        <w:rPr>
          <w:rStyle w:val="StyleUnderline"/>
        </w:rPr>
        <w:t>Waltz</w:t>
      </w:r>
      <w:r w:rsidRPr="00D928EE">
        <w:rPr>
          <w:sz w:val="10"/>
        </w:rPr>
        <w:t xml:space="preserve"> may well have </w:t>
      </w:r>
      <w:r w:rsidRPr="00D928EE">
        <w:rPr>
          <w:rStyle w:val="StyleUnderline"/>
        </w:rPr>
        <w:t>looked</w:t>
      </w:r>
      <w:r w:rsidRPr="00D928EE">
        <w:rPr>
          <w:sz w:val="10"/>
        </w:rPr>
        <w:t xml:space="preserve"> occasionally to economics to establish a theory of politics, but, whether he knew so or not, he was observing a discipline whose epistemic status had been transformed by cybernetic approaches.92 All his considerations about the nature and functions of a theory, about its relation to reality, and about its uses, point in another direction: </w:t>
      </w:r>
      <w:r w:rsidRPr="00D928EE">
        <w:rPr>
          <w:rStyle w:val="StyleUnderline"/>
        </w:rPr>
        <w:t>toward</w:t>
      </w:r>
      <w:r w:rsidRPr="00D928EE">
        <w:rPr>
          <w:sz w:val="10"/>
        </w:rPr>
        <w:t xml:space="preserve"> the field of </w:t>
      </w:r>
      <w:r w:rsidRPr="00D928EE">
        <w:rPr>
          <w:rStyle w:val="Emphasis"/>
        </w:rPr>
        <w:t>cybernetics and general system theory</w:t>
      </w:r>
      <w:r w:rsidRPr="00D928EE">
        <w:rPr>
          <w:sz w:val="10"/>
        </w:rPr>
        <w:t>.93</w:t>
      </w:r>
    </w:p>
    <w:p w:rsidR="00252888" w:rsidRPr="00D928EE" w:rsidRDefault="00252888" w:rsidP="00252888">
      <w:pPr>
        <w:rPr>
          <w:sz w:val="10"/>
        </w:rPr>
      </w:pPr>
      <w:r w:rsidRPr="00D928EE">
        <w:rPr>
          <w:sz w:val="10"/>
        </w:rPr>
        <w:t xml:space="preserve">The intellectual sources of neorealism appear both in Theory of International Politics and in its embryonic version published in the 1975 Handbook of Political Science.94 The major sources include Ludwig von </w:t>
      </w:r>
      <w:proofErr w:type="spellStart"/>
      <w:r w:rsidRPr="00D928EE">
        <w:rPr>
          <w:sz w:val="10"/>
        </w:rPr>
        <w:t>Bertalanffy's</w:t>
      </w:r>
      <w:proofErr w:type="spellEnd"/>
      <w:r w:rsidRPr="00D928EE">
        <w:rPr>
          <w:sz w:val="10"/>
        </w:rPr>
        <w:t xml:space="preserve"> General System Theory (1968), Ross Ashby's Design for a Brain (1952) and his Introduction to Cybernetics (1956), Norbert Wiener's Cybernetics (1948), and David Easton's systemic functionalism in political science, each of which was foundational to the development of cybernetics and system theory in general.95</w:t>
      </w:r>
    </w:p>
    <w:p w:rsidR="00252888" w:rsidRPr="00D928EE" w:rsidRDefault="00252888" w:rsidP="00252888">
      <w:pPr>
        <w:rPr>
          <w:sz w:val="10"/>
        </w:rPr>
      </w:pPr>
      <w:r w:rsidRPr="00D928EE">
        <w:rPr>
          <w:sz w:val="10"/>
        </w:rPr>
        <w:t xml:space="preserve">Situating Theory of International Politics in the context of the cybernetic movement enables one to understand Waltz's work in relation to both rationalist theories of </w:t>
      </w:r>
      <w:proofErr w:type="spellStart"/>
      <w:r w:rsidRPr="00D928EE">
        <w:rPr>
          <w:sz w:val="10"/>
        </w:rPr>
        <w:t>decisionmaking</w:t>
      </w:r>
      <w:proofErr w:type="spellEnd"/>
      <w:r w:rsidRPr="00D928EE">
        <w:rPr>
          <w:sz w:val="10"/>
        </w:rPr>
        <w:t xml:space="preserve"> and to the </w:t>
      </w:r>
      <w:proofErr w:type="spellStart"/>
      <w:r w:rsidRPr="00D928EE">
        <w:rPr>
          <w:sz w:val="10"/>
        </w:rPr>
        <w:t>decisionist</w:t>
      </w:r>
      <w:proofErr w:type="spellEnd"/>
      <w:r w:rsidRPr="00D928EE">
        <w:rPr>
          <w:sz w:val="10"/>
        </w:rPr>
        <w:t xml:space="preserve"> undertones of classical realism. It suggests that </w:t>
      </w:r>
      <w:r w:rsidRPr="00D928EE">
        <w:rPr>
          <w:rStyle w:val="StyleUnderline"/>
        </w:rPr>
        <w:t>Theory of International Politics belonged to a growing body of political science scholarship that applied cybernetic insights</w:t>
      </w:r>
      <w:r w:rsidRPr="00D928EE">
        <w:rPr>
          <w:sz w:val="10"/>
        </w:rPr>
        <w:t xml:space="preserve"> (when not simply cybernetic terminology) </w:t>
      </w:r>
      <w:r w:rsidRPr="00D928EE">
        <w:rPr>
          <w:rStyle w:val="StyleUnderline"/>
        </w:rPr>
        <w:t>to political problems</w:t>
      </w:r>
      <w:r w:rsidRPr="00D928EE">
        <w:rPr>
          <w:sz w:val="10"/>
        </w:rPr>
        <w:t xml:space="preserve">. Earlier examples in the field of international relations include Morton Kaplan's System and Process in International Relations (1957), Graham Allison's Essence of Decision (1971), and John </w:t>
      </w:r>
      <w:proofErr w:type="spellStart"/>
      <w:r w:rsidRPr="00D928EE">
        <w:rPr>
          <w:sz w:val="10"/>
        </w:rPr>
        <w:t>Steinbruner's</w:t>
      </w:r>
      <w:proofErr w:type="spellEnd"/>
      <w:r w:rsidRPr="00D928EE">
        <w:rPr>
          <w:sz w:val="10"/>
        </w:rPr>
        <w:t xml:space="preserve"> The Cybernetic Theory of Decision (1974).96 Theory of International Politics was in fact a late addition to this broader intellectual movement.</w:t>
      </w:r>
    </w:p>
    <w:p w:rsidR="00252888" w:rsidRPr="00D928EE" w:rsidRDefault="00252888" w:rsidP="00252888">
      <w:pPr>
        <w:rPr>
          <w:sz w:val="10"/>
        </w:rPr>
      </w:pPr>
      <w:r w:rsidRPr="00D928EE">
        <w:rPr>
          <w:sz w:val="10"/>
        </w:rPr>
        <w:t xml:space="preserve">These works sought to make international relations more scientific while addressing immediate political issues, particularly policy formulation and </w:t>
      </w:r>
      <w:proofErr w:type="spellStart"/>
      <w:r w:rsidRPr="00D928EE">
        <w:rPr>
          <w:sz w:val="10"/>
        </w:rPr>
        <w:t>decisionmaking</w:t>
      </w:r>
      <w:proofErr w:type="spellEnd"/>
      <w:r w:rsidRPr="00D928EE">
        <w:rPr>
          <w:sz w:val="10"/>
        </w:rPr>
        <w:t xml:space="preserve">. In the 1960s and 1970s, </w:t>
      </w:r>
      <w:r w:rsidRPr="00D928EE">
        <w:rPr>
          <w:rStyle w:val="StyleUnderline"/>
        </w:rPr>
        <w:t xml:space="preserve">cybernetics and system theory appealed to political scientists because they </w:t>
      </w:r>
      <w:r w:rsidRPr="00D928EE">
        <w:rPr>
          <w:rStyle w:val="Emphasis"/>
        </w:rPr>
        <w:t xml:space="preserve">offered an alternative to rationalistic theories of </w:t>
      </w:r>
      <w:proofErr w:type="spellStart"/>
      <w:r w:rsidRPr="00D928EE">
        <w:rPr>
          <w:rStyle w:val="Emphasis"/>
        </w:rPr>
        <w:t>decisionmaking</w:t>
      </w:r>
      <w:proofErr w:type="spellEnd"/>
      <w:r w:rsidRPr="00D928EE">
        <w:rPr>
          <w:sz w:val="10"/>
        </w:rPr>
        <w:t xml:space="preserve"> </w:t>
      </w:r>
      <w:r w:rsidRPr="00D928EE">
        <w:rPr>
          <w:rStyle w:val="StyleUnderline"/>
        </w:rPr>
        <w:t>and seemed better adapted to</w:t>
      </w:r>
      <w:r w:rsidRPr="00D928EE">
        <w:rPr>
          <w:sz w:val="10"/>
        </w:rPr>
        <w:t xml:space="preserve"> the unprecedented growth of governmental bureaucracies and to the challenge organizational </w:t>
      </w:r>
      <w:r w:rsidRPr="00D928EE">
        <w:rPr>
          <w:rStyle w:val="StyleUnderline"/>
        </w:rPr>
        <w:t>complexity</w:t>
      </w:r>
      <w:r w:rsidRPr="00D928EE">
        <w:rPr>
          <w:sz w:val="10"/>
        </w:rPr>
        <w:t xml:space="preserve"> presented for policy research. The most important problem international relations theorists confronted was that, in the new institutional era, political decisions were largely impersonal outcomes of exceedingly complex procedures that traditional models of </w:t>
      </w:r>
      <w:proofErr w:type="spellStart"/>
      <w:r w:rsidRPr="00D928EE">
        <w:rPr>
          <w:sz w:val="10"/>
        </w:rPr>
        <w:t>decisionmaking</w:t>
      </w:r>
      <w:proofErr w:type="spellEnd"/>
      <w:r w:rsidRPr="00D928EE">
        <w:rPr>
          <w:sz w:val="10"/>
        </w:rPr>
        <w:t xml:space="preserve">, which implied a centralized </w:t>
      </w:r>
      <w:proofErr w:type="spellStart"/>
      <w:r w:rsidRPr="00D928EE">
        <w:rPr>
          <w:sz w:val="10"/>
        </w:rPr>
        <w:t>decisionmaker</w:t>
      </w:r>
      <w:proofErr w:type="spellEnd"/>
      <w:r w:rsidRPr="00D928EE">
        <w:rPr>
          <w:sz w:val="10"/>
        </w:rPr>
        <w:t>, a set of transitive preferences, and a linear decision process, were unable to explain.</w:t>
      </w:r>
    </w:p>
    <w:p w:rsidR="00252888" w:rsidRPr="00D928EE" w:rsidRDefault="00252888" w:rsidP="00252888">
      <w:pPr>
        <w:rPr>
          <w:sz w:val="10"/>
        </w:rPr>
      </w:pPr>
      <w:r w:rsidRPr="00D928EE">
        <w:rPr>
          <w:sz w:val="10"/>
        </w:rPr>
        <w:t xml:space="preserve">Perhaps </w:t>
      </w:r>
      <w:r w:rsidRPr="00D928EE">
        <w:rPr>
          <w:rStyle w:val="StyleUnderline"/>
        </w:rPr>
        <w:t xml:space="preserve">the most appealing characteristic of cybernetics and system theory for Waltz was that they </w:t>
      </w:r>
      <w:r w:rsidRPr="00D928EE">
        <w:rPr>
          <w:rStyle w:val="Emphasis"/>
        </w:rPr>
        <w:t>moved away from notions of decision and choice</w:t>
      </w:r>
      <w:r w:rsidRPr="00D928EE">
        <w:rPr>
          <w:sz w:val="10"/>
        </w:rPr>
        <w:t xml:space="preserve">. Indeed, </w:t>
      </w:r>
      <w:r w:rsidRPr="00D928EE">
        <w:rPr>
          <w:rStyle w:val="StyleUnderline"/>
        </w:rPr>
        <w:t xml:space="preserve">they were explicitly conceived as an </w:t>
      </w:r>
      <w:r w:rsidRPr="00D928EE">
        <w:rPr>
          <w:rStyle w:val="Emphasis"/>
        </w:rPr>
        <w:t>alternative to “rational choice” models</w:t>
      </w:r>
      <w:r w:rsidRPr="00D928EE">
        <w:rPr>
          <w:sz w:val="10"/>
        </w:rPr>
        <w:t xml:space="preserve"> </w:t>
      </w:r>
      <w:r w:rsidRPr="00D928EE">
        <w:rPr>
          <w:rStyle w:val="StyleUnderline"/>
        </w:rPr>
        <w:t>and operated from</w:t>
      </w:r>
      <w:r w:rsidRPr="00D928EE">
        <w:rPr>
          <w:sz w:val="10"/>
        </w:rPr>
        <w:t xml:space="preserve"> </w:t>
      </w:r>
      <w:r w:rsidRPr="00D928EE">
        <w:rPr>
          <w:rStyle w:val="Emphasis"/>
        </w:rPr>
        <w:t>“a theoretical base fundamentally different from rational theory.”</w:t>
      </w:r>
      <w:r w:rsidRPr="00D928EE">
        <w:rPr>
          <w:sz w:val="10"/>
        </w:rPr>
        <w:t xml:space="preserve">97 </w:t>
      </w:r>
      <w:r w:rsidRPr="00D928EE">
        <w:rPr>
          <w:rStyle w:val="StyleUnderline"/>
        </w:rPr>
        <w:t>They rejected formal decision theories, and game theory in particular</w:t>
      </w:r>
      <w:r w:rsidRPr="00D928EE">
        <w:rPr>
          <w:sz w:val="10"/>
        </w:rPr>
        <w:t xml:space="preserve">, as better suited to an ideal world where alternatives were known and the capacity to compute them (i.e., rationality) widely available. </w:t>
      </w:r>
      <w:r w:rsidRPr="00D928EE">
        <w:rPr>
          <w:rStyle w:val="StyleUnderline"/>
        </w:rPr>
        <w:t>In the real world</w:t>
      </w:r>
      <w:r w:rsidRPr="00D928EE">
        <w:rPr>
          <w:sz w:val="10"/>
        </w:rPr>
        <w:t xml:space="preserve">, system theorists claimed, </w:t>
      </w:r>
      <w:r w:rsidRPr="00D928EE">
        <w:rPr>
          <w:rStyle w:val="StyleUnderline"/>
        </w:rPr>
        <w:t>choices were made in a murkier fashion, and</w:t>
      </w:r>
      <w:r w:rsidRPr="00D928EE">
        <w:rPr>
          <w:sz w:val="10"/>
        </w:rPr>
        <w:t xml:space="preserve"> the number of actual possibilities was vastly superior to the limited computing capacities of </w:t>
      </w:r>
      <w:r w:rsidRPr="00D928EE">
        <w:rPr>
          <w:rStyle w:val="Emphasis"/>
        </w:rPr>
        <w:t>human actors</w:t>
      </w:r>
      <w:r w:rsidRPr="00D928EE">
        <w:rPr>
          <w:sz w:val="10"/>
        </w:rPr>
        <w:t xml:space="preserve">, who </w:t>
      </w:r>
      <w:r w:rsidRPr="00D928EE">
        <w:rPr>
          <w:rStyle w:val="Emphasis"/>
        </w:rPr>
        <w:t>were obviously not rational</w:t>
      </w:r>
      <w:r w:rsidRPr="00D928EE">
        <w:rPr>
          <w:sz w:val="10"/>
        </w:rPr>
        <w:t xml:space="preserve">. </w:t>
      </w:r>
      <w:r w:rsidRPr="00D928EE">
        <w:rPr>
          <w:rStyle w:val="StyleUnderline"/>
        </w:rPr>
        <w:t>Organizational and bureaucratic processes were also part of the decisional machinery</w:t>
      </w:r>
      <w:r w:rsidRPr="00D928EE">
        <w:rPr>
          <w:sz w:val="10"/>
        </w:rPr>
        <w:t>.98 In their own way, system theorists echoed the critique of rational choice theories made by classical realists from the late 1940s onward, but in a new, formal, and non-ideological language.99</w:t>
      </w:r>
    </w:p>
    <w:p w:rsidR="00252888" w:rsidRPr="00D928EE" w:rsidRDefault="00252888" w:rsidP="00252888">
      <w:pPr>
        <w:rPr>
          <w:sz w:val="10"/>
        </w:rPr>
      </w:pPr>
      <w:r w:rsidRPr="00D928EE">
        <w:rPr>
          <w:rStyle w:val="StyleUnderline"/>
        </w:rPr>
        <w:t>System theory</w:t>
      </w:r>
      <w:r w:rsidRPr="00D928EE">
        <w:rPr>
          <w:sz w:val="10"/>
        </w:rPr>
        <w:t xml:space="preserve">, for its part, </w:t>
      </w:r>
      <w:r w:rsidRPr="00D928EE">
        <w:rPr>
          <w:rStyle w:val="StyleUnderline"/>
        </w:rPr>
        <w:t xml:space="preserve">made it possible to explain the outcome of thoughtful, strategic decisions </w:t>
      </w:r>
      <w:r w:rsidRPr="00D928EE">
        <w:rPr>
          <w:rStyle w:val="Emphasis"/>
        </w:rPr>
        <w:t>without assuming any underlying deliberative thought process, rationality, or intention</w:t>
      </w:r>
      <w:r w:rsidRPr="00D928EE">
        <w:rPr>
          <w:sz w:val="10"/>
        </w:rPr>
        <w:t xml:space="preserve">. As </w:t>
      </w:r>
      <w:proofErr w:type="spellStart"/>
      <w:r w:rsidRPr="00D928EE">
        <w:rPr>
          <w:sz w:val="10"/>
        </w:rPr>
        <w:t>Steinbruner</w:t>
      </w:r>
      <w:proofErr w:type="spellEnd"/>
      <w:r w:rsidRPr="00D928EE">
        <w:rPr>
          <w:sz w:val="10"/>
        </w:rPr>
        <w:t xml:space="preserve"> declared, “Much of the work [in </w:t>
      </w:r>
      <w:r w:rsidRPr="00D928EE">
        <w:rPr>
          <w:rStyle w:val="StyleUnderline"/>
        </w:rPr>
        <w:t>cybernetics</w:t>
      </w:r>
      <w:r w:rsidRPr="00D928EE">
        <w:rPr>
          <w:sz w:val="10"/>
        </w:rPr>
        <w:t xml:space="preserve">] … </w:t>
      </w:r>
      <w:r w:rsidRPr="00D928EE">
        <w:rPr>
          <w:rStyle w:val="StyleUnderline"/>
        </w:rPr>
        <w:t>has been directed precisely at the problem of explaining highly successful behavior</w:t>
      </w:r>
      <w:r w:rsidRPr="00D928EE">
        <w:rPr>
          <w:sz w:val="10"/>
        </w:rPr>
        <w:t xml:space="preserve"> (usually called adaptive) </w:t>
      </w:r>
      <w:r w:rsidRPr="00D928EE">
        <w:rPr>
          <w:rStyle w:val="StyleUnderline"/>
        </w:rPr>
        <w:t>without assuming elaborate decision-making mechanisms</w:t>
      </w:r>
      <w:r w:rsidRPr="00D928EE">
        <w:rPr>
          <w:sz w:val="10"/>
        </w:rPr>
        <w:t xml:space="preserve">.”100 To do so, </w:t>
      </w:r>
      <w:r w:rsidRPr="00D928EE">
        <w:rPr>
          <w:rStyle w:val="StyleUnderline"/>
        </w:rPr>
        <w:t>system theory</w:t>
      </w:r>
      <w:r w:rsidRPr="00D928EE">
        <w:rPr>
          <w:sz w:val="10"/>
        </w:rPr>
        <w:t xml:space="preserve"> and cybernetics </w:t>
      </w:r>
      <w:r w:rsidRPr="00D928EE">
        <w:rPr>
          <w:rStyle w:val="StyleUnderline"/>
        </w:rPr>
        <w:t xml:space="preserve">shifted the emphasis from </w:t>
      </w:r>
      <w:r w:rsidRPr="00D928EE">
        <w:rPr>
          <w:rStyle w:val="Emphasis"/>
        </w:rPr>
        <w:t>teleological, outcome-driven models</w:t>
      </w:r>
      <w:r w:rsidRPr="00D928EE">
        <w:rPr>
          <w:rStyle w:val="StyleUnderline"/>
        </w:rPr>
        <w:t xml:space="preserve"> to models that </w:t>
      </w:r>
      <w:r w:rsidRPr="00D928EE">
        <w:rPr>
          <w:rStyle w:val="Emphasis"/>
        </w:rPr>
        <w:t>emphasized process and recipe-following</w:t>
      </w:r>
      <w:r w:rsidRPr="00D928EE">
        <w:rPr>
          <w:sz w:val="10"/>
        </w:rPr>
        <w:t xml:space="preserve">, while being deprived of any form of entelechy. </w:t>
      </w:r>
      <w:proofErr w:type="spellStart"/>
      <w:r w:rsidRPr="00D928EE">
        <w:rPr>
          <w:sz w:val="10"/>
        </w:rPr>
        <w:t>Servomechanics</w:t>
      </w:r>
      <w:proofErr w:type="spellEnd"/>
      <w:r w:rsidRPr="00D928EE">
        <w:rPr>
          <w:sz w:val="10"/>
        </w:rPr>
        <w:t xml:space="preserve">, feedback loops, and other physical analogies were deployed to explain efficient adaptive behavior without ascribing any rationality to political actors or, indeed, taking much account of actors.101 Before the rise of system theory, to quote one of Waltz's sources, “notions of teleology and </w:t>
      </w:r>
      <w:proofErr w:type="spellStart"/>
      <w:r w:rsidRPr="00D928EE">
        <w:rPr>
          <w:sz w:val="10"/>
        </w:rPr>
        <w:t>directiveness</w:t>
      </w:r>
      <w:proofErr w:type="spellEnd"/>
      <w:r w:rsidRPr="00D928EE">
        <w:rPr>
          <w:sz w:val="10"/>
        </w:rPr>
        <w:t xml:space="preserve"> appeared to be outside the scope of science and to be the playground of mysterious, supernatural or anthropomorphic agencies.”102 Cybernetics made it possible to replace decisions with mechanistic processes. </w:t>
      </w:r>
      <w:r w:rsidRPr="00D928EE">
        <w:rPr>
          <w:rStyle w:val="StyleUnderline"/>
        </w:rPr>
        <w:t>Goal-seeking behavior</w:t>
      </w:r>
      <w:r w:rsidRPr="00D928EE">
        <w:rPr>
          <w:sz w:val="10"/>
        </w:rPr>
        <w:t xml:space="preserve">, as Ross Ashby had explained, </w:t>
      </w:r>
      <w:r w:rsidRPr="00D928EE">
        <w:rPr>
          <w:rStyle w:val="StyleUnderline"/>
        </w:rPr>
        <w:t>was now understood on the basis of organizational patterns totally deprived of willful purpose or self-determination</w:t>
      </w:r>
      <w:r w:rsidRPr="00D928EE">
        <w:rPr>
          <w:sz w:val="10"/>
        </w:rPr>
        <w:t xml:space="preserve">.103 Self-steering could be represented as a process devoid of teleology and will. To put it differently, one could replicate, </w:t>
      </w:r>
      <w:proofErr w:type="spellStart"/>
      <w:r w:rsidRPr="00D928EE">
        <w:rPr>
          <w:sz w:val="10"/>
        </w:rPr>
        <w:t>modelize</w:t>
      </w:r>
      <w:proofErr w:type="spellEnd"/>
      <w:r w:rsidRPr="00D928EE">
        <w:rPr>
          <w:sz w:val="10"/>
        </w:rPr>
        <w:t xml:space="preserve">, or simulate decisional processes without assuming the existence of a central and omnipotent </w:t>
      </w:r>
      <w:proofErr w:type="spellStart"/>
      <w:r w:rsidRPr="00D928EE">
        <w:rPr>
          <w:sz w:val="10"/>
        </w:rPr>
        <w:t>decisionmaker</w:t>
      </w:r>
      <w:proofErr w:type="spellEnd"/>
      <w:r w:rsidRPr="00D928EE">
        <w:rPr>
          <w:sz w:val="10"/>
        </w:rPr>
        <w:t>.</w:t>
      </w:r>
    </w:p>
    <w:p w:rsidR="00252888" w:rsidRPr="00D928EE" w:rsidRDefault="00252888" w:rsidP="00252888">
      <w:pPr>
        <w:rPr>
          <w:sz w:val="10"/>
        </w:rPr>
      </w:pPr>
      <w:r w:rsidRPr="00D928EE">
        <w:rPr>
          <w:rStyle w:val="Emphasis"/>
        </w:rPr>
        <w:t xml:space="preserve">The removal of the </w:t>
      </w:r>
      <w:proofErr w:type="spellStart"/>
      <w:r w:rsidRPr="00D928EE">
        <w:rPr>
          <w:rStyle w:val="Emphasis"/>
        </w:rPr>
        <w:t>decisionmaker</w:t>
      </w:r>
      <w:proofErr w:type="spellEnd"/>
      <w:r w:rsidRPr="00D928EE">
        <w:rPr>
          <w:rStyle w:val="Emphasis"/>
        </w:rPr>
        <w:t xml:space="preserve"> was a crucial aspect</w:t>
      </w:r>
      <w:r w:rsidRPr="00D928EE">
        <w:rPr>
          <w:sz w:val="10"/>
        </w:rPr>
        <w:t xml:space="preserve"> of Theory of International Politics. System theory enabled Waltz to describe international politics without recourse to a concept of decision. How decisions were made no longer mattered, because cybernetic models made it possible to describe their outcomes without implying purpose, intention, or rationality. As </w:t>
      </w:r>
      <w:proofErr w:type="spellStart"/>
      <w:r w:rsidRPr="00D928EE">
        <w:rPr>
          <w:sz w:val="10"/>
        </w:rPr>
        <w:t>Shklar</w:t>
      </w:r>
      <w:proofErr w:type="spellEnd"/>
      <w:r w:rsidRPr="00D928EE">
        <w:rPr>
          <w:sz w:val="10"/>
        </w:rPr>
        <w:t xml:space="preserve"> clearly saw, “system” and “decision” were mutually exclusive ways of talking about the same thing. In the system approach, whether the concept of decision was considered an old anthropomorphic notion tied to obscure forces, or an unrealistic assumption of rationality, it could be jettisoned in favor of anonymous adaptive processes. The new approach to international politics associated today with neorealism was, in fact, already present in a number of cybernetic works.104</w:t>
      </w:r>
    </w:p>
    <w:p w:rsidR="00252888" w:rsidRPr="00D928EE" w:rsidRDefault="00252888" w:rsidP="00252888">
      <w:pPr>
        <w:rPr>
          <w:sz w:val="10"/>
        </w:rPr>
      </w:pPr>
      <w:r w:rsidRPr="00D928EE">
        <w:rPr>
          <w:rStyle w:val="StyleUnderline"/>
        </w:rPr>
        <w:t xml:space="preserve">Theory of International Politics thus rested on </w:t>
      </w:r>
      <w:r w:rsidRPr="00D928EE">
        <w:rPr>
          <w:rStyle w:val="Emphasis"/>
        </w:rPr>
        <w:t>methodological choices</w:t>
      </w:r>
      <w:r w:rsidRPr="00D928EE">
        <w:rPr>
          <w:rStyle w:val="StyleUnderline"/>
        </w:rPr>
        <w:t xml:space="preserve"> that </w:t>
      </w:r>
      <w:r w:rsidRPr="00D928EE">
        <w:rPr>
          <w:rStyle w:val="Emphasis"/>
        </w:rPr>
        <w:t>excluded any “rationality assumption”</w:t>
      </w:r>
      <w:r w:rsidRPr="00D928EE">
        <w:rPr>
          <w:sz w:val="10"/>
        </w:rPr>
        <w:t xml:space="preserve"> (</w:t>
      </w:r>
      <w:r w:rsidRPr="00D928EE">
        <w:rPr>
          <w:rStyle w:val="StyleUnderline"/>
        </w:rPr>
        <w:t>i.e., the idea that humans were rational actors</w:t>
      </w:r>
      <w:r w:rsidRPr="00D928EE">
        <w:rPr>
          <w:sz w:val="10"/>
        </w:rPr>
        <w:t xml:space="preserve">). </w:t>
      </w:r>
      <w:r w:rsidRPr="00D928EE">
        <w:rPr>
          <w:rStyle w:val="StyleUnderline"/>
        </w:rPr>
        <w:t>Neorealist theory</w:t>
      </w:r>
      <w:r w:rsidRPr="00D928EE">
        <w:rPr>
          <w:sz w:val="10"/>
        </w:rPr>
        <w:t xml:space="preserve">, Waltz wrote in the book, </w:t>
      </w:r>
      <w:r w:rsidRPr="00D928EE">
        <w:rPr>
          <w:rStyle w:val="StyleUnderline"/>
        </w:rPr>
        <w:t>“requires no assumption of rationality or of constancy of will on the part of all the actors.”</w:t>
      </w:r>
      <w:r w:rsidRPr="00D928EE">
        <w:rPr>
          <w:sz w:val="10"/>
        </w:rPr>
        <w:t xml:space="preserve">105 </w:t>
      </w:r>
      <w:r w:rsidRPr="00D928EE">
        <w:rPr>
          <w:rStyle w:val="StyleUnderline"/>
        </w:rPr>
        <w:t>Foreign-policy making is “such a complicated business,”</w:t>
      </w:r>
      <w:r w:rsidRPr="00D928EE">
        <w:rPr>
          <w:sz w:val="10"/>
        </w:rPr>
        <w:t xml:space="preserve"> he later asserted, </w:t>
      </w:r>
      <w:r w:rsidRPr="00D928EE">
        <w:rPr>
          <w:rStyle w:val="StyleUnderline"/>
        </w:rPr>
        <w:t>that “one cannot expect of political leaders the nicely calculated decisions that the word ‘rationality’ suggests.”</w:t>
      </w:r>
      <w:r w:rsidRPr="00D928EE">
        <w:rPr>
          <w:sz w:val="10"/>
        </w:rPr>
        <w:t xml:space="preserve">106 And in one of his last interviews, Waltz confessed that he had no idea what the expression “rational actor” meant.107 </w:t>
      </w:r>
      <w:proofErr w:type="spellStart"/>
      <w:r w:rsidRPr="00D928EE">
        <w:rPr>
          <w:sz w:val="10"/>
        </w:rPr>
        <w:t>Mearsheimer</w:t>
      </w:r>
      <w:proofErr w:type="spellEnd"/>
      <w:r w:rsidRPr="00D928EE">
        <w:rPr>
          <w:sz w:val="10"/>
        </w:rPr>
        <w:t xml:space="preserve"> is therefore correct to suggest that Waltz's putative rationality assumption is a perplexing case of collective self-delusion among international relations theorists, who have usually overlooked both the context in which Waltz was writing and the intellectual sources that informed Theory of International Politics.108</w:t>
      </w:r>
    </w:p>
    <w:p w:rsidR="00252888" w:rsidRPr="00D928EE" w:rsidRDefault="00252888" w:rsidP="00252888">
      <w:pPr>
        <w:rPr>
          <w:sz w:val="10"/>
        </w:rPr>
      </w:pPr>
      <w:r w:rsidRPr="00D928EE">
        <w:rPr>
          <w:rStyle w:val="StyleUnderline"/>
        </w:rPr>
        <w:t>One reason for the persistence of this disciplinary canard is that international relations scholars have tended to assume that Waltz adopted classical microeconomic foundations for his theory</w:t>
      </w:r>
      <w:r w:rsidRPr="00D928EE">
        <w:rPr>
          <w:sz w:val="10"/>
        </w:rPr>
        <w:t xml:space="preserve">, and </w:t>
      </w:r>
      <w:r w:rsidRPr="00D928EE">
        <w:rPr>
          <w:rStyle w:val="StyleUnderline"/>
        </w:rPr>
        <w:t>in particular the notion of a rational actor</w:t>
      </w:r>
      <w:r w:rsidRPr="00D928EE">
        <w:rPr>
          <w:sz w:val="10"/>
        </w:rPr>
        <w:t xml:space="preserve">. </w:t>
      </w:r>
      <w:r w:rsidRPr="00D928EE">
        <w:rPr>
          <w:rStyle w:val="Emphasis"/>
        </w:rPr>
        <w:t>Not quite: Waltz made it clear that his theory of international politics was not modeled after the neoclassical economic model assuming rational actors acting in perfectly competitive markets</w:t>
      </w:r>
      <w:r w:rsidRPr="00D928EE">
        <w:rPr>
          <w:sz w:val="10"/>
        </w:rPr>
        <w:t xml:space="preserve"> (given that such a model would end up with harmonious equilibria requiring no policing, as some critics have noticed).109 To the extent that he drew inspiration from economic theories, his reference was the theory of oligopolistic markets.110</w:t>
      </w:r>
    </w:p>
    <w:p w:rsidR="00252888" w:rsidRPr="00D928EE" w:rsidRDefault="00252888" w:rsidP="00252888">
      <w:pPr>
        <w:rPr>
          <w:sz w:val="10"/>
        </w:rPr>
      </w:pPr>
      <w:r w:rsidRPr="00D928EE">
        <w:rPr>
          <w:rStyle w:val="StyleUnderline"/>
        </w:rPr>
        <w:t>There was</w:t>
      </w:r>
      <w:r w:rsidRPr="00D928EE">
        <w:rPr>
          <w:sz w:val="10"/>
        </w:rPr>
        <w:t xml:space="preserve">, however, </w:t>
      </w:r>
      <w:r w:rsidRPr="00D928EE">
        <w:rPr>
          <w:rStyle w:val="StyleUnderline"/>
        </w:rPr>
        <w:t>a much more formidable obstacle</w:t>
      </w:r>
      <w:r w:rsidRPr="00D928EE">
        <w:rPr>
          <w:sz w:val="10"/>
        </w:rPr>
        <w:t xml:space="preserve"> that prevented Waltz from adopting the rational actor assumption, which did in fact come straight from microeconomics: </w:t>
      </w:r>
      <w:r w:rsidRPr="00D928EE">
        <w:rPr>
          <w:rStyle w:val="StyleUnderline"/>
        </w:rPr>
        <w:t>Kenneth Arrow's impossibility theorem</w:t>
      </w:r>
      <w:r w:rsidRPr="00D928EE">
        <w:rPr>
          <w:sz w:val="10"/>
        </w:rPr>
        <w:t xml:space="preserve">. </w:t>
      </w:r>
      <w:r w:rsidRPr="00D928EE">
        <w:rPr>
          <w:rStyle w:val="StyleUnderline"/>
        </w:rPr>
        <w:t xml:space="preserve">As a trained economist, Waltz could not ignore that </w:t>
      </w:r>
      <w:r w:rsidRPr="00D928EE">
        <w:rPr>
          <w:rStyle w:val="Emphasis"/>
        </w:rPr>
        <w:t>the rational actor assumption led to the impossibility of rational collective choice</w:t>
      </w:r>
      <w:r w:rsidRPr="00D928EE">
        <w:rPr>
          <w:sz w:val="10"/>
        </w:rPr>
        <w:t xml:space="preserve">—unless that choice was undemocratic and coercive, as Arrow had shown.111 Even for the new economists of rational choice, </w:t>
      </w:r>
      <w:r w:rsidRPr="00D928EE">
        <w:rPr>
          <w:rStyle w:val="StyleUnderline"/>
        </w:rPr>
        <w:t>the fact that a decision was political made it de facto either irrational or authoritarian</w:t>
      </w:r>
      <w:r w:rsidRPr="00D928EE">
        <w:rPr>
          <w:sz w:val="10"/>
        </w:rPr>
        <w:t xml:space="preserve">.112 As collectives, states were either irresolute or irrational if they were democracies, or their foreign policy decisions had to be insulated from the democratic process in order to attain rationality. In other words, the rationality assumption would have brought Waltz back to where he did not want to be—namely, in the chorus of classical realists calling for the reinstatement of </w:t>
      </w:r>
      <w:proofErr w:type="spellStart"/>
      <w:r w:rsidRPr="00D928EE">
        <w:rPr>
          <w:sz w:val="10"/>
        </w:rPr>
        <w:t>preliberal</w:t>
      </w:r>
      <w:proofErr w:type="spellEnd"/>
      <w:r w:rsidRPr="00D928EE">
        <w:rPr>
          <w:sz w:val="10"/>
        </w:rPr>
        <w:t xml:space="preserve">, pre-democratic foreign policy practices. </w:t>
      </w:r>
      <w:r w:rsidRPr="00D928EE">
        <w:rPr>
          <w:rStyle w:val="StyleUnderline"/>
        </w:rPr>
        <w:t>His explicit reluctance to accept the notion that states could be rational points directly to the state of the discussion of rationality after Arrow and to the ideological implications of the rationality assumption</w:t>
      </w:r>
      <w:r w:rsidRPr="00D928EE">
        <w:rPr>
          <w:sz w:val="10"/>
        </w:rPr>
        <w:t>.113</w:t>
      </w:r>
    </w:p>
    <w:p w:rsidR="00252888" w:rsidRPr="00D928EE" w:rsidRDefault="00252888" w:rsidP="00252888"/>
    <w:p w:rsidR="00252888" w:rsidRPr="00D928EE" w:rsidRDefault="00252888" w:rsidP="00252888">
      <w:pPr>
        <w:pStyle w:val="Heading3"/>
      </w:pPr>
      <w:r w:rsidRPr="00D928EE">
        <w:t>2ac – security solves china</w:t>
      </w:r>
    </w:p>
    <w:p w:rsidR="00252888" w:rsidRPr="00D928EE" w:rsidRDefault="00252888" w:rsidP="00252888"/>
    <w:p w:rsidR="00252888" w:rsidRPr="00D928EE" w:rsidRDefault="00252888" w:rsidP="00252888">
      <w:pPr>
        <w:pStyle w:val="Heading4"/>
      </w:pPr>
      <w:r w:rsidRPr="00D928EE">
        <w:t xml:space="preserve">Reforming U.S. regional posturing is key to sustainable securitization in China – different levels of cooperation are unique to prevent forceful posturing </w:t>
      </w:r>
    </w:p>
    <w:p w:rsidR="00252888" w:rsidRPr="00D928EE" w:rsidRDefault="00252888" w:rsidP="00252888">
      <w:r w:rsidRPr="00D928EE">
        <w:t xml:space="preserve">Jennifer Lind 16 - Associate Professor of Government, Dartmouth College (“Sustainable Security: Rethinking American National Security Strategy,” 2016, http://tobinproject.org/sites/tobinproject.org/files/assets/Sustainable%20Security%20-%20All%20Chapters.pdf) </w:t>
      </w:r>
      <w:proofErr w:type="spellStart"/>
      <w:r w:rsidRPr="00D928EE">
        <w:t>hk</w:t>
      </w:r>
      <w:proofErr w:type="spellEnd"/>
      <w:r w:rsidRPr="00D928EE">
        <w:t xml:space="preserve"> </w:t>
      </w:r>
    </w:p>
    <w:p w:rsidR="00252888" w:rsidRPr="00D928EE" w:rsidRDefault="00252888" w:rsidP="00252888">
      <w:pPr>
        <w:rPr>
          <w:sz w:val="16"/>
        </w:rPr>
      </w:pPr>
      <w:r w:rsidRPr="00D928EE">
        <w:rPr>
          <w:sz w:val="16"/>
        </w:rPr>
        <w:t>Strategic Reassurance. As argued earlier</w:t>
      </w:r>
      <w:r w:rsidRPr="00D928EE">
        <w:rPr>
          <w:rStyle w:val="StyleUnderline"/>
        </w:rPr>
        <w:t xml:space="preserve">, a serious risk of the US alliance system in East Asia is that the </w:t>
      </w:r>
      <w:r w:rsidRPr="00D928EE">
        <w:rPr>
          <w:rStyle w:val="Emphasis"/>
        </w:rPr>
        <w:t xml:space="preserve">US regional force posture necessary to uphold the credibility </w:t>
      </w:r>
      <w:r w:rsidRPr="00D928EE">
        <w:rPr>
          <w:rStyle w:val="StyleUnderline"/>
        </w:rPr>
        <w:t>of US security guarantees</w:t>
      </w:r>
      <w:r w:rsidRPr="00D928EE">
        <w:rPr>
          <w:sz w:val="16"/>
        </w:rPr>
        <w:t xml:space="preserve"> is deeply threatening to China. Because of the cost, instability, and souring of bilateral relations that its East Asian forward presence is causing in US-China relations, </w:t>
      </w:r>
      <w:r w:rsidRPr="00D928EE">
        <w:rPr>
          <w:rStyle w:val="StyleUnderline"/>
        </w:rPr>
        <w:t>Washington should look for ways to reassure Beijing</w:t>
      </w:r>
      <w:r w:rsidRPr="00D928EE">
        <w:rPr>
          <w:sz w:val="16"/>
        </w:rPr>
        <w:t xml:space="preserve">. To be sure, perhaps it is ultimately not possible to square the circle of maintaining a force posture in East Asia that would both reassure American allies and not threaten Beijing. But </w:t>
      </w:r>
      <w:r w:rsidRPr="00D928EE">
        <w:rPr>
          <w:rStyle w:val="Emphasis"/>
        </w:rPr>
        <w:t>Washington should only arrive at this conclusion after careful study</w:t>
      </w:r>
      <w:r w:rsidRPr="00D928EE">
        <w:rPr>
          <w:sz w:val="16"/>
        </w:rPr>
        <w:t xml:space="preserve">. </w:t>
      </w:r>
      <w:r w:rsidRPr="00D928EE">
        <w:rPr>
          <w:rStyle w:val="StyleUnderline"/>
        </w:rPr>
        <w:t>US officials and military analysts should discuss: are there aspects of American force structure or operations that could be reformed so to not overly antagonize China</w:t>
      </w:r>
      <w:r w:rsidRPr="00D928EE">
        <w:rPr>
          <w:sz w:val="16"/>
        </w:rPr>
        <w:t xml:space="preserve">? Scholars have already begun a productive discussion about strategic reassurance; James Steinberg and Michael O’Hanlon identify four tools (restraint, reciprocity, transparency, and resilience), arguing “it is crucial to find ways of transcending or minimizing such a classic security dilemma.”137 Washington should work with Beijing in non-military areas to build cooperation and trust. Lyle Goldstein advocates a “spiral of cooperation,” noting that, “Since the </w:t>
      </w:r>
      <w:proofErr w:type="spellStart"/>
      <w:r w:rsidRPr="00D928EE">
        <w:rPr>
          <w:sz w:val="16"/>
        </w:rPr>
        <w:t>Sunnylands</w:t>
      </w:r>
      <w:proofErr w:type="spellEnd"/>
      <w:r w:rsidRPr="00D928EE">
        <w:rPr>
          <w:sz w:val="16"/>
        </w:rPr>
        <w:t xml:space="preserve"> summit, a string of positive, albeit small-scale joint activities has been undertaken by the US and Chinese armed forces.” Goldstein points to </w:t>
      </w:r>
      <w:r w:rsidRPr="00D928EE">
        <w:rPr>
          <w:rStyle w:val="StyleUnderline"/>
        </w:rPr>
        <w:t>encouraging progress in the areas of “carbon emissions, trade, easing visa requirements, and military confidence-building.”</w:t>
      </w:r>
      <w:r w:rsidRPr="00D928EE">
        <w:rPr>
          <w:sz w:val="16"/>
        </w:rPr>
        <w:t xml:space="preserve">138 Although Washington is unlikely to be so fearful of a US-China spiral such that it would end American alliances in the region, </w:t>
      </w:r>
      <w:r w:rsidRPr="00D928EE">
        <w:rPr>
          <w:rStyle w:val="StyleUnderline"/>
        </w:rPr>
        <w:t>American military leaders and foreign policy officials should be looking for ways in which they can adapt US policy so to avoid creating undue fear in Beijing.</w:t>
      </w:r>
      <w:r w:rsidRPr="00D928EE">
        <w:rPr>
          <w:sz w:val="16"/>
        </w:rPr>
        <w:t xml:space="preserve"> In sum, in this era of strategic and budgetary change, in which </w:t>
      </w:r>
      <w:r w:rsidRPr="00D928EE">
        <w:rPr>
          <w:rStyle w:val="StyleUnderline"/>
        </w:rPr>
        <w:t>Americans continue to support the country’s Asian alliances, foreign policy leaders should fix these alliances in ways that minimize their costs and risks, and better serve the US strategic interest</w:t>
      </w:r>
      <w:r w:rsidRPr="00D928EE">
        <w:rPr>
          <w:sz w:val="16"/>
        </w:rPr>
        <w:t>.</w:t>
      </w:r>
    </w:p>
    <w:p w:rsidR="00252888" w:rsidRPr="00D928EE" w:rsidRDefault="00252888" w:rsidP="00252888"/>
    <w:p w:rsidR="00252888" w:rsidRPr="00D928EE" w:rsidRDefault="00252888" w:rsidP="00252888">
      <w:pPr>
        <w:pStyle w:val="Heading4"/>
        <w:tabs>
          <w:tab w:val="left" w:pos="1366"/>
        </w:tabs>
      </w:pPr>
      <w:r w:rsidRPr="00D928EE">
        <w:t xml:space="preserve">Effective national strategies are key to a sustainable way of securitization – no </w:t>
      </w:r>
      <w:proofErr w:type="spellStart"/>
      <w:r w:rsidRPr="00D928EE">
        <w:t>ev</w:t>
      </w:r>
      <w:proofErr w:type="spellEnd"/>
      <w:r w:rsidRPr="00D928EE">
        <w:t xml:space="preserve"> specific to this </w:t>
      </w:r>
    </w:p>
    <w:p w:rsidR="00252888" w:rsidRPr="00D928EE" w:rsidRDefault="00252888" w:rsidP="00252888">
      <w:proofErr w:type="spellStart"/>
      <w:r w:rsidRPr="00D928EE">
        <w:t>Jeremi</w:t>
      </w:r>
      <w:proofErr w:type="spellEnd"/>
      <w:r w:rsidRPr="00D928EE">
        <w:t xml:space="preserve"> </w:t>
      </w:r>
      <w:proofErr w:type="spellStart"/>
      <w:r w:rsidRPr="00D928EE">
        <w:rPr>
          <w:b/>
        </w:rPr>
        <w:t>Suri</w:t>
      </w:r>
      <w:proofErr w:type="spellEnd"/>
      <w:r w:rsidRPr="00D928EE">
        <w:rPr>
          <w:b/>
        </w:rPr>
        <w:t xml:space="preserve"> &amp;</w:t>
      </w:r>
      <w:r w:rsidRPr="00D928EE">
        <w:t xml:space="preserve"> Benjamin </w:t>
      </w:r>
      <w:r w:rsidRPr="00D928EE">
        <w:rPr>
          <w:b/>
        </w:rPr>
        <w:t>Valentino 16</w:t>
      </w:r>
      <w:r w:rsidRPr="00D928EE">
        <w:t xml:space="preserve"> – </w:t>
      </w:r>
      <w:proofErr w:type="spellStart"/>
      <w:r w:rsidRPr="00D928EE">
        <w:t>Jeremi</w:t>
      </w:r>
      <w:proofErr w:type="spellEnd"/>
      <w:r w:rsidRPr="00D928EE">
        <w:t xml:space="preserve"> is a Distinguished Professor for Global Leadership, History, and Public Policy, University of Texas at Austin and Benjamin is an Associate Professor of Government, Dartmouth College (“Sustainable Security: Rethinking American National Security Strategy,” 2016, http://tobinproject.org/sites/tobinproject.org/files/assets/Sustainable%20Security%20-%20All%20Chapters.pdf) </w:t>
      </w:r>
      <w:proofErr w:type="spellStart"/>
      <w:r w:rsidRPr="00D928EE">
        <w:t>hk</w:t>
      </w:r>
      <w:proofErr w:type="spellEnd"/>
      <w:r w:rsidRPr="00D928EE">
        <w:t xml:space="preserve"> </w:t>
      </w:r>
    </w:p>
    <w:p w:rsidR="00252888" w:rsidRPr="00D928EE" w:rsidRDefault="00252888" w:rsidP="00252888">
      <w:pPr>
        <w:rPr>
          <w:rStyle w:val="StyleUnderline"/>
        </w:rPr>
      </w:pPr>
      <w:r w:rsidRPr="00D928EE">
        <w:rPr>
          <w:rStyle w:val="StyleUnderline"/>
        </w:rPr>
        <w:t xml:space="preserve">American national interests are best served when </w:t>
      </w:r>
      <w:r w:rsidRPr="00D928EE">
        <w:rPr>
          <w:sz w:val="16"/>
        </w:rPr>
        <w:t xml:space="preserve">short-term </w:t>
      </w:r>
      <w:r w:rsidRPr="00D928EE">
        <w:rPr>
          <w:rStyle w:val="StyleUnderline"/>
        </w:rPr>
        <w:t>foreign policy decisions are woven into a strategic fabric that endures</w:t>
      </w:r>
      <w:r w:rsidRPr="00D928EE">
        <w:rPr>
          <w:sz w:val="16"/>
        </w:rPr>
        <w:t xml:space="preserve">. </w:t>
      </w:r>
      <w:r w:rsidRPr="00D928EE">
        <w:rPr>
          <w:rStyle w:val="Emphasis"/>
        </w:rPr>
        <w:t>Effective national strategies</w:t>
      </w:r>
      <w:r w:rsidRPr="00D928EE">
        <w:rPr>
          <w:rStyle w:val="StyleUnderline"/>
        </w:rPr>
        <w:t xml:space="preserve"> assign priorities to guide behavior in crises</w:t>
      </w:r>
      <w:r w:rsidRPr="00D928EE">
        <w:rPr>
          <w:sz w:val="16"/>
        </w:rPr>
        <w:t xml:space="preserve">, they allocate resources for worthwhile investments, they affirm valuable relationships, and they caution against temptations and traps. </w:t>
      </w:r>
      <w:r w:rsidRPr="00D928EE">
        <w:rPr>
          <w:rStyle w:val="Emphasis"/>
        </w:rPr>
        <w:t>Effective national strategies also educate the public</w:t>
      </w:r>
      <w:r w:rsidRPr="00D928EE">
        <w:rPr>
          <w:sz w:val="16"/>
        </w:rPr>
        <w:t xml:space="preserve">, </w:t>
      </w:r>
      <w:r w:rsidRPr="00D928EE">
        <w:rPr>
          <w:rStyle w:val="StyleUnderline"/>
        </w:rPr>
        <w:t>they create clear expectations</w:t>
      </w:r>
      <w:r w:rsidRPr="00D928EE">
        <w:rPr>
          <w:sz w:val="16"/>
        </w:rPr>
        <w:t xml:space="preserve">, </w:t>
      </w:r>
      <w:r w:rsidRPr="00D928EE">
        <w:rPr>
          <w:rStyle w:val="StyleUnderline"/>
        </w:rPr>
        <w:t>and they provide criteria for assessing success and failure</w:t>
      </w:r>
      <w:r w:rsidRPr="00D928EE">
        <w:rPr>
          <w:sz w:val="16"/>
        </w:rPr>
        <w:t xml:space="preserve">. </w:t>
      </w:r>
      <w:r w:rsidRPr="00D928EE">
        <w:rPr>
          <w:rStyle w:val="StyleUnderline"/>
        </w:rPr>
        <w:t>Strategies tell us clearly what is worth fighting for and what is not.</w:t>
      </w:r>
      <w:r w:rsidRPr="00D928EE">
        <w:rPr>
          <w:sz w:val="16"/>
        </w:rPr>
        <w:t xml:space="preserve"> All together, </w:t>
      </w:r>
      <w:r w:rsidRPr="00D928EE">
        <w:rPr>
          <w:rStyle w:val="StyleUnderline"/>
        </w:rPr>
        <w:t>these qualities contribute to what we call a sustainable national strategy</w:t>
      </w:r>
      <w:r w:rsidRPr="00D928EE">
        <w:rPr>
          <w:sz w:val="16"/>
        </w:rPr>
        <w:t xml:space="preserve">. We are concerned with the formulation and implementation of a new American national strategy that can serve the nation’s interests at reasonable cost, with consistent support, and continuing benefits to Americans and non-Americans alike. </w:t>
      </w:r>
      <w:r w:rsidRPr="00D928EE">
        <w:rPr>
          <w:rStyle w:val="StyleUnderline"/>
        </w:rPr>
        <w:t>A more sustainable strategy</w:t>
      </w:r>
      <w:r w:rsidRPr="00D928EE">
        <w:rPr>
          <w:sz w:val="16"/>
        </w:rPr>
        <w:t xml:space="preserve">, like the Open Door in the late nineteenth century and containment in the Cold War, </w:t>
      </w:r>
      <w:r w:rsidRPr="00D928EE">
        <w:rPr>
          <w:rStyle w:val="StyleUnderline"/>
        </w:rPr>
        <w:t>must be simple, resilient, and compatible with American institutions and values.</w:t>
      </w:r>
    </w:p>
    <w:p w:rsidR="00252888" w:rsidRPr="00D928EE" w:rsidRDefault="00252888" w:rsidP="00252888">
      <w:pPr>
        <w:pStyle w:val="Heading3"/>
      </w:pPr>
      <w:r w:rsidRPr="00D928EE">
        <w:t>2ac – security solves warming</w:t>
      </w:r>
    </w:p>
    <w:p w:rsidR="00252888" w:rsidRPr="00D928EE" w:rsidRDefault="00252888" w:rsidP="00252888">
      <w:pPr>
        <w:pStyle w:val="Heading4"/>
        <w:rPr>
          <w:rStyle w:val="StyleUnderline"/>
          <w:b w:val="0"/>
        </w:rPr>
      </w:pPr>
      <w:r w:rsidRPr="00D928EE">
        <w:rPr>
          <w:rStyle w:val="StyleUnderline"/>
        </w:rPr>
        <w:t>Perm do both solves – contextualized approaches of securitization in the context of climate change are key</w:t>
      </w:r>
    </w:p>
    <w:p w:rsidR="00252888" w:rsidRPr="00D928EE" w:rsidRDefault="00252888" w:rsidP="00252888">
      <w:proofErr w:type="spellStart"/>
      <w:r w:rsidRPr="00D928EE">
        <w:t>Jonna</w:t>
      </w:r>
      <w:proofErr w:type="spellEnd"/>
      <w:r w:rsidRPr="00D928EE">
        <w:t xml:space="preserve"> </w:t>
      </w:r>
      <w:r w:rsidRPr="00D928EE">
        <w:rPr>
          <w:b/>
        </w:rPr>
        <w:t>Nyman &amp;</w:t>
      </w:r>
      <w:r w:rsidRPr="00D928EE">
        <w:t xml:space="preserve"> </w:t>
      </w:r>
      <w:proofErr w:type="spellStart"/>
      <w:r w:rsidRPr="00D928EE">
        <w:t>Jinghan</w:t>
      </w:r>
      <w:proofErr w:type="spellEnd"/>
      <w:r w:rsidRPr="00D928EE">
        <w:t xml:space="preserve"> </w:t>
      </w:r>
      <w:r w:rsidRPr="00D928EE">
        <w:rPr>
          <w:b/>
        </w:rPr>
        <w:t>Zeng 16</w:t>
      </w:r>
      <w:r w:rsidRPr="00D928EE">
        <w:t xml:space="preserve"> – </w:t>
      </w:r>
      <w:proofErr w:type="spellStart"/>
      <w:r w:rsidRPr="00D928EE">
        <w:t>Jonna</w:t>
      </w:r>
      <w:proofErr w:type="spellEnd"/>
      <w:r w:rsidRPr="00D928EE">
        <w:t>: Department of Politics and International Relations, University of</w:t>
      </w:r>
    </w:p>
    <w:p w:rsidR="00252888" w:rsidRPr="00D928EE" w:rsidRDefault="00252888" w:rsidP="00252888">
      <w:pPr>
        <w:rPr>
          <w:rStyle w:val="StyleUnderline"/>
          <w:b/>
        </w:rPr>
      </w:pPr>
      <w:r w:rsidRPr="00D928EE">
        <w:t xml:space="preserve">Leicester and </w:t>
      </w:r>
      <w:proofErr w:type="spellStart"/>
      <w:r w:rsidRPr="00D928EE">
        <w:t>Jinghan</w:t>
      </w:r>
      <w:proofErr w:type="spellEnd"/>
      <w:r w:rsidRPr="00D928EE">
        <w:t xml:space="preserve">: Department of Politics and International Relations, Royal Holloway, University of London (“Securitization in Chinese climate and energy politics,” 24 JAN 2016 online, WIREs </w:t>
      </w:r>
      <w:proofErr w:type="spellStart"/>
      <w:r w:rsidRPr="00D928EE">
        <w:t>Clim</w:t>
      </w:r>
      <w:proofErr w:type="spellEnd"/>
      <w:r w:rsidRPr="00D928EE">
        <w:t xml:space="preserve"> Change, 7: 301–313. Wiley online library) </w:t>
      </w:r>
      <w:proofErr w:type="spellStart"/>
      <w:r w:rsidRPr="00D928EE">
        <w:t>hk</w:t>
      </w:r>
      <w:proofErr w:type="spellEnd"/>
      <w:r w:rsidRPr="00D928EE">
        <w:t xml:space="preserve"> </w:t>
      </w:r>
    </w:p>
    <w:p w:rsidR="00252888" w:rsidRPr="00D928EE" w:rsidRDefault="00252888" w:rsidP="00252888">
      <w:pPr>
        <w:rPr>
          <w:rStyle w:val="StyleUnderline"/>
        </w:rPr>
      </w:pPr>
      <w:r w:rsidRPr="00D928EE">
        <w:rPr>
          <w:rStyle w:val="StyleUnderline"/>
          <w:sz w:val="16"/>
          <w:szCs w:val="26"/>
        </w:rPr>
        <w:t xml:space="preserve">In real terms, </w:t>
      </w:r>
      <w:r w:rsidRPr="00D928EE">
        <w:rPr>
          <w:rStyle w:val="StyleUnderline"/>
        </w:rPr>
        <w:t>China’s energy consumption</w:t>
      </w:r>
      <w:r w:rsidRPr="00D928EE">
        <w:rPr>
          <w:rStyle w:val="StyleUnderline"/>
          <w:sz w:val="16"/>
          <w:szCs w:val="26"/>
        </w:rPr>
        <w:t>—in particular its coal dependence—</w:t>
      </w:r>
      <w:r w:rsidRPr="00D928EE">
        <w:rPr>
          <w:rStyle w:val="StyleUnderline"/>
        </w:rPr>
        <w:t>poses an increasing threat to global environmental stability as well as the country’s own ecological securit</w:t>
      </w:r>
      <w:r w:rsidRPr="00D928EE">
        <w:rPr>
          <w:rStyle w:val="StyleUnderline"/>
          <w:sz w:val="16"/>
          <w:szCs w:val="26"/>
        </w:rPr>
        <w:t xml:space="preserve">y. China is still developing its approaches to energy and climate change, and is also increasingly linking the two issues together. </w:t>
      </w:r>
      <w:r w:rsidRPr="00D928EE">
        <w:rPr>
          <w:rStyle w:val="StyleUnderline"/>
        </w:rPr>
        <w:t>The dynamics of securitization</w:t>
      </w:r>
      <w:r w:rsidRPr="00D928EE">
        <w:rPr>
          <w:rStyle w:val="StyleUnderline"/>
          <w:sz w:val="16"/>
          <w:szCs w:val="26"/>
        </w:rPr>
        <w:t xml:space="preserve"> differ, and there is growing focus on nontraditional security issues. This also suggests that securitization </w:t>
      </w:r>
      <w:r w:rsidRPr="00D928EE">
        <w:rPr>
          <w:rStyle w:val="StyleUnderline"/>
        </w:rPr>
        <w:t>may not be best avoided</w:t>
      </w:r>
      <w:r w:rsidRPr="00D928EE">
        <w:rPr>
          <w:rStyle w:val="StyleUnderline"/>
          <w:sz w:val="16"/>
          <w:szCs w:val="26"/>
        </w:rPr>
        <w:t xml:space="preserve">. Clearly, </w:t>
      </w:r>
      <w:r w:rsidRPr="00D928EE">
        <w:rPr>
          <w:rStyle w:val="Emphasis"/>
        </w:rPr>
        <w:t>a contextualized approach is needed to study securitization in practice</w:t>
      </w:r>
      <w:r w:rsidRPr="00D928EE">
        <w:rPr>
          <w:rStyle w:val="StyleUnderline"/>
        </w:rPr>
        <w:t xml:space="preserve">, in particular when studying securitization in a </w:t>
      </w:r>
      <w:r w:rsidRPr="00D928EE">
        <w:rPr>
          <w:rStyle w:val="Emphasis"/>
        </w:rPr>
        <w:t>non-Western context</w:t>
      </w:r>
      <w:r w:rsidRPr="00D928EE">
        <w:rPr>
          <w:rStyle w:val="StyleUnderline"/>
        </w:rPr>
        <w:t>. Ultimately, climate change will pose challenges to China’s security—national security, environmental security, and energy security, alongside human security and water security.</w:t>
      </w:r>
      <w:r w:rsidRPr="00D928EE">
        <w:rPr>
          <w:rStyle w:val="StyleUnderline"/>
          <w:sz w:val="16"/>
          <w:szCs w:val="26"/>
        </w:rPr>
        <w:t xml:space="preserve"> </w:t>
      </w:r>
      <w:r w:rsidRPr="00D928EE">
        <w:rPr>
          <w:rStyle w:val="StyleUnderline"/>
        </w:rPr>
        <w:t xml:space="preserve">Securitization is one </w:t>
      </w:r>
      <w:r w:rsidRPr="00D928EE">
        <w:rPr>
          <w:rStyle w:val="StyleUnderline"/>
          <w:sz w:val="16"/>
          <w:szCs w:val="26"/>
        </w:rPr>
        <w:t xml:space="preserve">potential </w:t>
      </w:r>
      <w:r w:rsidRPr="00D928EE">
        <w:rPr>
          <w:rStyle w:val="StyleUnderline"/>
        </w:rPr>
        <w:t>way to approach it</w:t>
      </w:r>
      <w:r w:rsidRPr="00D928EE">
        <w:rPr>
          <w:rStyle w:val="StyleUnderline"/>
          <w:sz w:val="16"/>
          <w:szCs w:val="26"/>
        </w:rPr>
        <w:t>. But energy and climate security also have to be balanced alongside other important security concerns, including economic security and development, so there is no simple solution here. One of the biggest challenges remains China’s weak energy governance, which makes policy implementation difficult. Use of renewable energy in China is increasing, but significant obstacles remain.85 One alternative is to consider energy conservation as a security issue86—after all, it would ease both energy security and climate change</w:t>
      </w:r>
      <w:r w:rsidRPr="00D928EE">
        <w:rPr>
          <w:rStyle w:val="StyleUnderline"/>
        </w:rPr>
        <w:t>. Energy security and climate change are two of the most serious issues facing China’s continued development</w:t>
      </w:r>
      <w:r w:rsidRPr="00D928EE">
        <w:rPr>
          <w:rFonts w:eastAsia="Times New Roman"/>
          <w:sz w:val="16"/>
          <w:szCs w:val="26"/>
        </w:rPr>
        <w:t xml:space="preserve">. Its policy choices play a key role in shaping global climate and energy dynamics. Thus, we argue that </w:t>
      </w:r>
      <w:r w:rsidRPr="00D928EE">
        <w:rPr>
          <w:rStyle w:val="StyleUnderline"/>
        </w:rPr>
        <w:t>the growing importance of ‘security’ in China’s energy and climate debates is an important area for further research, alongside the implications of securitization in these cases.</w:t>
      </w:r>
    </w:p>
    <w:p w:rsidR="00252888" w:rsidRPr="00D928EE" w:rsidRDefault="00252888" w:rsidP="00252888"/>
    <w:p w:rsidR="00252888" w:rsidRDefault="00252888" w:rsidP="00252888">
      <w:pPr>
        <w:pStyle w:val="Heading3"/>
      </w:pPr>
      <w:r w:rsidRPr="00D928EE">
        <w:t xml:space="preserve">2ac – </w:t>
      </w:r>
      <w:proofErr w:type="spellStart"/>
      <w:r w:rsidRPr="00D928EE">
        <w:t>util</w:t>
      </w:r>
      <w:proofErr w:type="spellEnd"/>
    </w:p>
    <w:p w:rsidR="00252888" w:rsidRPr="005C0267" w:rsidRDefault="00252888" w:rsidP="00252888"/>
    <w:p w:rsidR="00252888" w:rsidRPr="002173D8" w:rsidRDefault="00252888" w:rsidP="00252888">
      <w:pPr>
        <w:rPr>
          <w:b/>
        </w:rPr>
      </w:pPr>
      <w:r>
        <w:rPr>
          <w:b/>
        </w:rPr>
        <w:t>Ethical obligations are tautological—the only coherent rubric is to maximize number of lives saved</w:t>
      </w:r>
    </w:p>
    <w:p w:rsidR="00252888" w:rsidRDefault="00252888" w:rsidP="00252888">
      <w:r w:rsidRPr="00AA5D88">
        <w:rPr>
          <w:b/>
        </w:rPr>
        <w:t>Greene 2010</w:t>
      </w:r>
      <w:r>
        <w:t xml:space="preserve"> – </w:t>
      </w:r>
      <w:r w:rsidRPr="00AA5D88">
        <w:t>Associate Professor of the Social Sciences Department of Psychology Harvard University</w:t>
      </w:r>
      <w:r>
        <w:t xml:space="preserve"> (Joshua, </w:t>
      </w:r>
      <w:r w:rsidRPr="00231AB4">
        <w:t>Moral Psychology: Historical and Contemporary Readings</w:t>
      </w:r>
      <w:r>
        <w:t>, “</w:t>
      </w:r>
      <w:r w:rsidRPr="00231AB4">
        <w:t>The Secret Joke of Kant’s Soul</w:t>
      </w:r>
      <w:r>
        <w:t xml:space="preserve">”, </w:t>
      </w:r>
      <w:hyperlink r:id="rId10" w:history="1">
        <w:r w:rsidRPr="00350292">
          <w:rPr>
            <w:rStyle w:val="Hyperlink"/>
          </w:rPr>
          <w:t>www.fed.cuhk.edu.hk/~lchang/material/Evolutionary/Developmental/Greene-KantSoul.pdf</w:t>
        </w:r>
      </w:hyperlink>
      <w:r>
        <w:t>, WEA)</w:t>
      </w:r>
    </w:p>
    <w:p w:rsidR="00252888" w:rsidRDefault="00252888" w:rsidP="00252888"/>
    <w:p w:rsidR="00252888" w:rsidRPr="00825ED3" w:rsidRDefault="00252888" w:rsidP="00252888">
      <w:pPr>
        <w:rPr>
          <w:sz w:val="14"/>
          <w:szCs w:val="20"/>
        </w:rPr>
      </w:pPr>
      <w:r w:rsidRPr="00825ED3">
        <w:rPr>
          <w:u w:val="single"/>
        </w:rPr>
        <w:t>What</w:t>
      </w:r>
      <w:r w:rsidRPr="00825ED3">
        <w:rPr>
          <w:rStyle w:val="apple-converted-space"/>
          <w:rFonts w:ascii="Arial" w:hAnsi="Arial" w:cs="Arial"/>
          <w:color w:val="222222"/>
          <w:sz w:val="14"/>
          <w:szCs w:val="20"/>
        </w:rPr>
        <w:t> </w:t>
      </w:r>
      <w:r w:rsidRPr="00825ED3">
        <w:rPr>
          <w:highlight w:val="yellow"/>
          <w:u w:val="single"/>
        </w:rPr>
        <w:t>turn-of-the-millennium science</w:t>
      </w:r>
      <w:r w:rsidRPr="00825ED3">
        <w:rPr>
          <w:rStyle w:val="apple-converted-space"/>
          <w:rFonts w:ascii="Arial" w:hAnsi="Arial" w:cs="Arial"/>
          <w:color w:val="222222"/>
          <w:szCs w:val="16"/>
          <w:highlight w:val="yellow"/>
          <w:u w:val="single"/>
          <w:shd w:val="clear" w:color="auto" w:fill="00FFFF"/>
        </w:rPr>
        <w:t> </w:t>
      </w:r>
      <w:r w:rsidRPr="00825ED3">
        <w:rPr>
          <w:highlight w:val="yellow"/>
          <w:u w:val="single"/>
        </w:rPr>
        <w:t>is telling us</w:t>
      </w:r>
      <w:r w:rsidRPr="00825ED3">
        <w:rPr>
          <w:rStyle w:val="apple-converted-space"/>
          <w:rFonts w:ascii="Arial" w:hAnsi="Arial" w:cs="Arial"/>
          <w:color w:val="222222"/>
          <w:sz w:val="14"/>
          <w:szCs w:val="20"/>
        </w:rPr>
        <w:t> </w:t>
      </w:r>
      <w:r w:rsidRPr="00825ED3">
        <w:rPr>
          <w:u w:val="single"/>
        </w:rPr>
        <w:t>is</w:t>
      </w:r>
      <w:r w:rsidRPr="00825ED3">
        <w:rPr>
          <w:rStyle w:val="apple-converted-space"/>
          <w:rFonts w:ascii="Arial" w:hAnsi="Arial" w:cs="Arial"/>
          <w:color w:val="222222"/>
          <w:sz w:val="14"/>
          <w:szCs w:val="20"/>
        </w:rPr>
        <w:t> </w:t>
      </w:r>
      <w:r w:rsidRPr="00825ED3">
        <w:rPr>
          <w:u w:val="single"/>
        </w:rPr>
        <w:t>that</w:t>
      </w:r>
      <w:r w:rsidRPr="00825ED3">
        <w:rPr>
          <w:rStyle w:val="apple-converted-space"/>
          <w:rFonts w:ascii="Arial" w:hAnsi="Arial" w:cs="Arial"/>
          <w:color w:val="222222"/>
          <w:sz w:val="14"/>
          <w:szCs w:val="20"/>
        </w:rPr>
        <w:t> </w:t>
      </w:r>
      <w:r w:rsidRPr="00825ED3">
        <w:rPr>
          <w:u w:val="single"/>
        </w:rPr>
        <w:t>human</w:t>
      </w:r>
      <w:r w:rsidRPr="00825ED3">
        <w:rPr>
          <w:rStyle w:val="apple-converted-space"/>
          <w:rFonts w:ascii="Arial" w:hAnsi="Arial" w:cs="Arial"/>
          <w:color w:val="222222"/>
          <w:sz w:val="14"/>
          <w:szCs w:val="20"/>
        </w:rPr>
        <w:t> </w:t>
      </w:r>
      <w:r w:rsidRPr="00825ED3">
        <w:rPr>
          <w:highlight w:val="yellow"/>
          <w:u w:val="single"/>
        </w:rPr>
        <w:t xml:space="preserve">moral judgment is not </w:t>
      </w:r>
      <w:r w:rsidRPr="00825ED3">
        <w:rPr>
          <w:u w:val="single"/>
        </w:rPr>
        <w:t>a</w:t>
      </w:r>
      <w:r w:rsidRPr="00825ED3">
        <w:rPr>
          <w:rStyle w:val="apple-converted-space"/>
          <w:rFonts w:ascii="Arial" w:hAnsi="Arial" w:cs="Arial"/>
          <w:color w:val="222222"/>
          <w:sz w:val="14"/>
          <w:szCs w:val="20"/>
        </w:rPr>
        <w:t> </w:t>
      </w:r>
      <w:r w:rsidRPr="00825ED3">
        <w:rPr>
          <w:u w:val="single"/>
        </w:rPr>
        <w:t>pristine</w:t>
      </w:r>
      <w:r w:rsidRPr="00825ED3">
        <w:rPr>
          <w:rStyle w:val="apple-converted-space"/>
          <w:rFonts w:ascii="Arial" w:hAnsi="Arial" w:cs="Arial"/>
          <w:color w:val="222222"/>
          <w:sz w:val="14"/>
          <w:szCs w:val="20"/>
        </w:rPr>
        <w:t> </w:t>
      </w:r>
      <w:r w:rsidRPr="00825ED3">
        <w:rPr>
          <w:highlight w:val="yellow"/>
          <w:u w:val="single"/>
        </w:rPr>
        <w:t xml:space="preserve">rational </w:t>
      </w:r>
      <w:r w:rsidRPr="00825ED3">
        <w:rPr>
          <w:u w:val="single"/>
        </w:rPr>
        <w:t>enterprise</w:t>
      </w:r>
      <w:r w:rsidRPr="00825ED3">
        <w:rPr>
          <w:sz w:val="14"/>
        </w:rPr>
        <w:t>, that our</w:t>
      </w:r>
      <w:r w:rsidRPr="00825ED3">
        <w:rPr>
          <w:rStyle w:val="apple-converted-space"/>
          <w:rFonts w:ascii="Arial" w:hAnsi="Arial" w:cs="Arial"/>
          <w:color w:val="222222"/>
          <w:sz w:val="14"/>
          <w:szCs w:val="16"/>
        </w:rPr>
        <w:t> </w:t>
      </w:r>
      <w:r w:rsidRPr="00825ED3">
        <w:rPr>
          <w:u w:val="single"/>
        </w:rPr>
        <w:t>moral judgments are driven by a hodgepodge of emotional dispositions, which themselves were shaped by a hodgepodge of evolutionary forces, both biological and cultural</w:t>
      </w:r>
      <w:r w:rsidRPr="00825ED3">
        <w:rPr>
          <w:sz w:val="14"/>
        </w:rPr>
        <w:t>.</w:t>
      </w:r>
      <w:r w:rsidRPr="00825ED3">
        <w:rPr>
          <w:rStyle w:val="apple-converted-space"/>
          <w:rFonts w:ascii="Arial" w:hAnsi="Arial" w:cs="Arial"/>
          <w:color w:val="222222"/>
          <w:sz w:val="14"/>
          <w:szCs w:val="16"/>
        </w:rPr>
        <w:t> </w:t>
      </w:r>
      <w:r w:rsidRPr="00825ED3">
        <w:rPr>
          <w:highlight w:val="yellow"/>
          <w:u w:val="single"/>
        </w:rPr>
        <w:t>Because of this, it is</w:t>
      </w:r>
      <w:r w:rsidRPr="00825ED3">
        <w:rPr>
          <w:rStyle w:val="apple-converted-space"/>
          <w:rFonts w:ascii="Arial" w:hAnsi="Arial" w:cs="Arial"/>
          <w:color w:val="222222"/>
          <w:sz w:val="14"/>
          <w:szCs w:val="20"/>
          <w:highlight w:val="yellow"/>
          <w:shd w:val="clear" w:color="auto" w:fill="00FFFF"/>
        </w:rPr>
        <w:t> </w:t>
      </w:r>
      <w:r w:rsidRPr="00825ED3">
        <w:rPr>
          <w:rStyle w:val="Emphasis"/>
          <w:iCs w:val="0"/>
        </w:rPr>
        <w:t>exceedingly</w:t>
      </w:r>
      <w:r w:rsidRPr="00825ED3">
        <w:rPr>
          <w:rStyle w:val="Emphasis"/>
          <w:iCs w:val="0"/>
          <w:highlight w:val="yellow"/>
        </w:rPr>
        <w:t xml:space="preserve"> unlikely </w:t>
      </w:r>
      <w:r w:rsidRPr="00825ED3">
        <w:rPr>
          <w:rStyle w:val="Emphasis"/>
          <w:iCs w:val="0"/>
        </w:rPr>
        <w:t>that</w:t>
      </w:r>
      <w:r w:rsidRPr="00825ED3">
        <w:rPr>
          <w:rStyle w:val="Emphasis"/>
          <w:iCs w:val="0"/>
          <w:highlight w:val="yellow"/>
        </w:rPr>
        <w:t xml:space="preserve"> there is any</w:t>
      </w:r>
      <w:r w:rsidRPr="00825ED3">
        <w:rPr>
          <w:rStyle w:val="apple-converted-space"/>
          <w:rFonts w:ascii="Arial" w:hAnsi="Arial" w:cs="Arial"/>
          <w:i/>
          <w:iCs/>
          <w:color w:val="222222"/>
          <w:sz w:val="14"/>
          <w:szCs w:val="20"/>
        </w:rPr>
        <w:t> </w:t>
      </w:r>
      <w:r w:rsidRPr="00825ED3">
        <w:rPr>
          <w:rStyle w:val="Emphasis"/>
          <w:iCs w:val="0"/>
        </w:rPr>
        <w:t>rationally</w:t>
      </w:r>
      <w:r w:rsidRPr="00825ED3">
        <w:rPr>
          <w:rStyle w:val="apple-converted-space"/>
          <w:rFonts w:ascii="Arial" w:hAnsi="Arial" w:cs="Arial"/>
          <w:i/>
          <w:iCs/>
          <w:color w:val="222222"/>
          <w:sz w:val="14"/>
          <w:szCs w:val="20"/>
        </w:rPr>
        <w:t> </w:t>
      </w:r>
      <w:r w:rsidRPr="00825ED3">
        <w:rPr>
          <w:rStyle w:val="Emphasis"/>
          <w:iCs w:val="0"/>
          <w:highlight w:val="yellow"/>
        </w:rPr>
        <w:t>coherent</w:t>
      </w:r>
      <w:r w:rsidRPr="00825ED3">
        <w:rPr>
          <w:rStyle w:val="apple-converted-space"/>
          <w:rFonts w:ascii="Arial" w:hAnsi="Arial" w:cs="Arial"/>
          <w:i/>
          <w:iCs/>
          <w:color w:val="222222"/>
          <w:sz w:val="14"/>
          <w:szCs w:val="20"/>
        </w:rPr>
        <w:t> </w:t>
      </w:r>
      <w:r w:rsidRPr="00825ED3">
        <w:rPr>
          <w:rStyle w:val="Emphasis"/>
          <w:iCs w:val="0"/>
        </w:rPr>
        <w:t>normative</w:t>
      </w:r>
      <w:r w:rsidRPr="00825ED3">
        <w:rPr>
          <w:rStyle w:val="apple-converted-space"/>
          <w:rFonts w:ascii="Arial" w:hAnsi="Arial" w:cs="Arial"/>
          <w:i/>
          <w:iCs/>
          <w:color w:val="222222"/>
          <w:sz w:val="14"/>
          <w:szCs w:val="20"/>
        </w:rPr>
        <w:t> </w:t>
      </w:r>
      <w:r w:rsidRPr="00825ED3">
        <w:rPr>
          <w:rStyle w:val="Emphasis"/>
          <w:iCs w:val="0"/>
        </w:rPr>
        <w:t>moral</w:t>
      </w:r>
      <w:r w:rsidRPr="00825ED3">
        <w:rPr>
          <w:rStyle w:val="Emphasis"/>
          <w:iCs w:val="0"/>
          <w:highlight w:val="yellow"/>
        </w:rPr>
        <w:t xml:space="preserve"> theory that can accommodate</w:t>
      </w:r>
      <w:r w:rsidRPr="00825ED3">
        <w:rPr>
          <w:rStyle w:val="apple-converted-space"/>
          <w:rFonts w:ascii="Arial" w:hAnsi="Arial" w:cs="Arial"/>
          <w:i/>
          <w:iCs/>
          <w:color w:val="222222"/>
          <w:sz w:val="14"/>
          <w:szCs w:val="20"/>
        </w:rPr>
        <w:t> </w:t>
      </w:r>
      <w:r w:rsidRPr="00825ED3">
        <w:rPr>
          <w:rStyle w:val="Emphasis"/>
          <w:iCs w:val="0"/>
        </w:rPr>
        <w:t>our</w:t>
      </w:r>
      <w:r w:rsidRPr="00825ED3">
        <w:rPr>
          <w:rStyle w:val="apple-converted-space"/>
          <w:rFonts w:ascii="Arial" w:hAnsi="Arial" w:cs="Arial"/>
          <w:i/>
          <w:iCs/>
          <w:color w:val="222222"/>
          <w:sz w:val="14"/>
          <w:szCs w:val="20"/>
        </w:rPr>
        <w:t> </w:t>
      </w:r>
      <w:r w:rsidRPr="00825ED3">
        <w:rPr>
          <w:rStyle w:val="Emphasis"/>
          <w:iCs w:val="0"/>
        </w:rPr>
        <w:t>moral</w:t>
      </w:r>
      <w:r w:rsidRPr="00825ED3">
        <w:rPr>
          <w:rStyle w:val="Emphasis"/>
          <w:iCs w:val="0"/>
          <w:highlight w:val="yellow"/>
        </w:rPr>
        <w:t xml:space="preserve"> intuitions</w:t>
      </w:r>
      <w:r w:rsidRPr="00825ED3">
        <w:rPr>
          <w:sz w:val="14"/>
        </w:rPr>
        <w:t>. Moreover,</w:t>
      </w:r>
      <w:r w:rsidRPr="00825ED3">
        <w:rPr>
          <w:rStyle w:val="apple-converted-space"/>
          <w:rFonts w:ascii="Arial" w:hAnsi="Arial" w:cs="Arial"/>
          <w:color w:val="222222"/>
          <w:sz w:val="14"/>
          <w:szCs w:val="16"/>
        </w:rPr>
        <w:t> </w:t>
      </w:r>
      <w:r w:rsidRPr="00825ED3">
        <w:rPr>
          <w:u w:val="single"/>
        </w:rPr>
        <w:t>anyone who claims to have such a theory</w:t>
      </w:r>
      <w:r w:rsidRPr="00825ED3">
        <w:rPr>
          <w:sz w:val="14"/>
        </w:rPr>
        <w:t>, or even part of one,</w:t>
      </w:r>
      <w:r w:rsidRPr="00825ED3">
        <w:rPr>
          <w:rStyle w:val="apple-converted-space"/>
          <w:rFonts w:ascii="Arial" w:hAnsi="Arial" w:cs="Arial"/>
          <w:color w:val="222222"/>
          <w:sz w:val="14"/>
          <w:szCs w:val="16"/>
        </w:rPr>
        <w:t> </w:t>
      </w:r>
      <w:r w:rsidRPr="00825ED3">
        <w:rPr>
          <w:rStyle w:val="Emphasis"/>
          <w:iCs w:val="0"/>
        </w:rPr>
        <w:t>almost certainly doesn't</w:t>
      </w:r>
      <w:r w:rsidRPr="00825ED3">
        <w:rPr>
          <w:sz w:val="14"/>
        </w:rPr>
        <w:t>. Instead, what that person probably has is a moral rationalization.</w:t>
      </w:r>
    </w:p>
    <w:p w:rsidR="00252888" w:rsidRPr="00825ED3" w:rsidRDefault="00252888" w:rsidP="00252888">
      <w:pPr>
        <w:rPr>
          <w:u w:val="single"/>
        </w:rPr>
      </w:pPr>
      <w:r w:rsidRPr="00825ED3">
        <w:rPr>
          <w:sz w:val="14"/>
          <w:szCs w:val="14"/>
        </w:rPr>
        <w:t>It seems then, that we have somehow crossed the infamous "is"-"</w:t>
      </w:r>
      <w:proofErr w:type="gramStart"/>
      <w:r w:rsidRPr="00825ED3">
        <w:rPr>
          <w:sz w:val="14"/>
          <w:szCs w:val="14"/>
        </w:rPr>
        <w:t>ought</w:t>
      </w:r>
      <w:proofErr w:type="gramEnd"/>
      <w:r w:rsidRPr="00825ED3">
        <w:rPr>
          <w:sz w:val="14"/>
          <w:szCs w:val="14"/>
        </w:rPr>
        <w:t>" divide.  How did this happen? Didn't Hume (Hume, 1978) and Moore (Moore, 1966) warn us against trying to derive an "ought" from and "is?" How did we go from descriptive scientific theories concerning moral psychology to skepticism about a whole class of normative moral theories? The answer is that we did not, as Hume and Moore anticipated, attempt to derive an "ought" from and "is." That is, our method has been inductive rather than deductive. We have inferred on the basis of the available evidence that the phenomenon of rationalist deontological philosophy is best explained as a rationalization of evolved emotional intuition (Harman, 1977).</w:t>
      </w:r>
    </w:p>
    <w:p w:rsidR="00252888" w:rsidRPr="00825ED3" w:rsidRDefault="00252888" w:rsidP="00252888">
      <w:pPr>
        <w:rPr>
          <w:u w:val="single"/>
        </w:rPr>
      </w:pPr>
      <w:r w:rsidRPr="00825ED3">
        <w:rPr>
          <w:u w:val="single"/>
        </w:rPr>
        <w:t>Missing the Deontological Point</w:t>
      </w:r>
      <w:r w:rsidRPr="00825ED3">
        <w:rPr>
          <w:u w:val="single"/>
        </w:rPr>
        <w:br/>
      </w:r>
      <w:r w:rsidRPr="00825ED3">
        <w:rPr>
          <w:sz w:val="14"/>
        </w:rPr>
        <w:t>I suspect that</w:t>
      </w:r>
      <w:r w:rsidRPr="00825ED3">
        <w:rPr>
          <w:rStyle w:val="apple-converted-space"/>
          <w:rFonts w:ascii="Arial" w:hAnsi="Arial" w:cs="Arial"/>
          <w:color w:val="222222"/>
          <w:sz w:val="14"/>
          <w:szCs w:val="16"/>
        </w:rPr>
        <w:t> </w:t>
      </w:r>
      <w:r w:rsidRPr="00825ED3">
        <w:rPr>
          <w:u w:val="single"/>
        </w:rPr>
        <w:t>rationalist</w:t>
      </w:r>
      <w:r w:rsidRPr="00825ED3">
        <w:rPr>
          <w:rStyle w:val="apple-converted-space"/>
          <w:rFonts w:ascii="Arial" w:hAnsi="Arial" w:cs="Arial"/>
          <w:color w:val="222222"/>
          <w:sz w:val="14"/>
          <w:szCs w:val="20"/>
        </w:rPr>
        <w:t> </w:t>
      </w:r>
      <w:r w:rsidRPr="00825ED3">
        <w:rPr>
          <w:u w:val="single"/>
        </w:rPr>
        <w:t>deontologists will remain unmoved</w:t>
      </w:r>
      <w:r w:rsidRPr="00825ED3">
        <w:rPr>
          <w:rStyle w:val="apple-converted-space"/>
          <w:rFonts w:ascii="Arial" w:hAnsi="Arial" w:cs="Arial"/>
          <w:color w:val="222222"/>
          <w:sz w:val="14"/>
          <w:szCs w:val="20"/>
        </w:rPr>
        <w:t> </w:t>
      </w:r>
      <w:r w:rsidRPr="00825ED3">
        <w:rPr>
          <w:u w:val="single"/>
        </w:rPr>
        <w:t>by the arguments presented here</w:t>
      </w:r>
      <w:r w:rsidRPr="00825ED3">
        <w:rPr>
          <w:sz w:val="14"/>
        </w:rPr>
        <w:t>. Instead, I suspect,</w:t>
      </w:r>
      <w:r w:rsidRPr="00825ED3">
        <w:rPr>
          <w:rStyle w:val="apple-converted-space"/>
          <w:rFonts w:ascii="Arial" w:hAnsi="Arial" w:cs="Arial"/>
          <w:color w:val="222222"/>
          <w:sz w:val="14"/>
          <w:szCs w:val="16"/>
        </w:rPr>
        <w:t> </w:t>
      </w:r>
      <w:r w:rsidRPr="00825ED3">
        <w:rPr>
          <w:u w:val="single"/>
        </w:rPr>
        <w:t>they</w:t>
      </w:r>
      <w:r w:rsidRPr="00825ED3">
        <w:rPr>
          <w:rStyle w:val="apple-converted-space"/>
          <w:rFonts w:cs="Arial"/>
          <w:color w:val="222222"/>
          <w:szCs w:val="16"/>
          <w:u w:val="single"/>
        </w:rPr>
        <w:t> </w:t>
      </w:r>
      <w:r w:rsidRPr="00825ED3">
        <w:rPr>
          <w:u w:val="single"/>
        </w:rPr>
        <w:t>will insist that I have</w:t>
      </w:r>
      <w:r w:rsidRPr="00825ED3">
        <w:rPr>
          <w:rStyle w:val="apple-converted-space"/>
          <w:rFonts w:cs="Arial"/>
          <w:color w:val="222222"/>
          <w:szCs w:val="20"/>
          <w:u w:val="single"/>
        </w:rPr>
        <w:t> </w:t>
      </w:r>
      <w:r w:rsidRPr="00825ED3">
        <w:rPr>
          <w:rStyle w:val="Emphasis"/>
          <w:iCs w:val="0"/>
        </w:rPr>
        <w:t>simply misunderstood</w:t>
      </w:r>
      <w:r w:rsidRPr="00825ED3">
        <w:rPr>
          <w:rStyle w:val="apple-converted-space"/>
          <w:rFonts w:ascii="Arial" w:hAnsi="Arial" w:cs="Arial"/>
          <w:i/>
          <w:iCs/>
          <w:color w:val="222222"/>
          <w:sz w:val="14"/>
          <w:szCs w:val="20"/>
        </w:rPr>
        <w:t> </w:t>
      </w:r>
      <w:proofErr w:type="spellStart"/>
      <w:r w:rsidRPr="00825ED3">
        <w:rPr>
          <w:rStyle w:val="Emphasis"/>
          <w:iCs w:val="0"/>
        </w:rPr>
        <w:t>what</w:t>
      </w:r>
      <w:r w:rsidRPr="00825ED3">
        <w:rPr>
          <w:sz w:val="14"/>
        </w:rPr>
        <w:t>Kant</w:t>
      </w:r>
      <w:proofErr w:type="spellEnd"/>
      <w:r w:rsidRPr="00825ED3">
        <w:rPr>
          <w:sz w:val="14"/>
        </w:rPr>
        <w:t xml:space="preserve"> and like-minded</w:t>
      </w:r>
      <w:r w:rsidRPr="00825ED3">
        <w:rPr>
          <w:rStyle w:val="apple-converted-space"/>
          <w:rFonts w:ascii="Arial" w:hAnsi="Arial" w:cs="Arial"/>
          <w:color w:val="222222"/>
          <w:sz w:val="14"/>
          <w:szCs w:val="16"/>
        </w:rPr>
        <w:t> </w:t>
      </w:r>
      <w:r w:rsidRPr="00825ED3">
        <w:rPr>
          <w:rStyle w:val="Emphasis"/>
          <w:iCs w:val="0"/>
        </w:rPr>
        <w:t>deontologists</w:t>
      </w:r>
      <w:r w:rsidRPr="00825ED3">
        <w:rPr>
          <w:rStyle w:val="apple-converted-space"/>
          <w:rFonts w:ascii="Arial" w:hAnsi="Arial" w:cs="Arial"/>
          <w:i/>
          <w:iCs/>
          <w:color w:val="222222"/>
          <w:sz w:val="14"/>
          <w:szCs w:val="20"/>
        </w:rPr>
        <w:t> </w:t>
      </w:r>
      <w:r w:rsidRPr="00825ED3">
        <w:rPr>
          <w:rStyle w:val="Emphasis"/>
          <w:iCs w:val="0"/>
        </w:rPr>
        <w:t>are all about</w:t>
      </w:r>
      <w:r w:rsidRPr="00825ED3">
        <w:rPr>
          <w:sz w:val="14"/>
        </w:rPr>
        <w:t>.</w:t>
      </w:r>
      <w:r w:rsidRPr="00825ED3">
        <w:rPr>
          <w:rStyle w:val="apple-converted-space"/>
          <w:rFonts w:ascii="Arial" w:hAnsi="Arial" w:cs="Arial"/>
          <w:color w:val="222222"/>
          <w:sz w:val="14"/>
          <w:szCs w:val="16"/>
        </w:rPr>
        <w:t> </w:t>
      </w:r>
      <w:r w:rsidRPr="00825ED3">
        <w:rPr>
          <w:highlight w:val="yellow"/>
          <w:u w:val="single"/>
        </w:rPr>
        <w:t xml:space="preserve">Deontology, they will say, </w:t>
      </w:r>
      <w:r w:rsidRPr="00825ED3">
        <w:rPr>
          <w:u w:val="single"/>
        </w:rPr>
        <w:t>isn't about this intuition or that intuition</w:t>
      </w:r>
      <w:r w:rsidRPr="00825ED3">
        <w:rPr>
          <w:sz w:val="14"/>
        </w:rPr>
        <w:t xml:space="preserve">. It's not defined by its normative differences with consequentialism. </w:t>
      </w:r>
      <w:r w:rsidRPr="00825ED3">
        <w:rPr>
          <w:u w:val="single"/>
        </w:rPr>
        <w:t xml:space="preserve">Rather, deontology </w:t>
      </w:r>
      <w:r w:rsidRPr="00825ED3">
        <w:rPr>
          <w:highlight w:val="yellow"/>
          <w:u w:val="single"/>
        </w:rPr>
        <w:t>is about taking humanity seriously</w:t>
      </w:r>
      <w:r w:rsidRPr="00825ED3">
        <w:rPr>
          <w:sz w:val="14"/>
        </w:rPr>
        <w:t>. Above all else, it's about respect for persons. It's about treating others as fellow rational creatures rather than as mere objects, about acting for reasons rational beings can share. And so on (</w:t>
      </w:r>
      <w:proofErr w:type="spellStart"/>
      <w:r w:rsidRPr="00825ED3">
        <w:rPr>
          <w:sz w:val="14"/>
        </w:rPr>
        <w:t>Korsgaard</w:t>
      </w:r>
      <w:proofErr w:type="spellEnd"/>
      <w:r w:rsidRPr="00825ED3">
        <w:rPr>
          <w:sz w:val="14"/>
        </w:rPr>
        <w:t xml:space="preserve">, 1996a; </w:t>
      </w:r>
      <w:proofErr w:type="spellStart"/>
      <w:r w:rsidRPr="00825ED3">
        <w:rPr>
          <w:sz w:val="14"/>
        </w:rPr>
        <w:t>Korsgaard</w:t>
      </w:r>
      <w:proofErr w:type="spellEnd"/>
      <w:r w:rsidRPr="00825ED3">
        <w:rPr>
          <w:sz w:val="14"/>
        </w:rPr>
        <w:t>, 1996b).</w:t>
      </w:r>
      <w:r w:rsidRPr="00825ED3">
        <w:rPr>
          <w:u w:val="single"/>
        </w:rPr>
        <w:t xml:space="preserve">This is, no doubt, how many deontologists see deontology. </w:t>
      </w:r>
      <w:r w:rsidRPr="00825ED3">
        <w:rPr>
          <w:highlight w:val="yellow"/>
          <w:u w:val="single"/>
        </w:rPr>
        <w:t>But this</w:t>
      </w:r>
      <w:r w:rsidRPr="00825ED3">
        <w:rPr>
          <w:u w:val="single"/>
        </w:rPr>
        <w:t xml:space="preserve"> insider's view</w:t>
      </w:r>
      <w:r w:rsidRPr="00825ED3">
        <w:rPr>
          <w:sz w:val="14"/>
        </w:rPr>
        <w:t>, as I've suggested,</w:t>
      </w:r>
      <w:r w:rsidRPr="00825ED3">
        <w:rPr>
          <w:rStyle w:val="apple-converted-space"/>
          <w:rFonts w:ascii="Arial" w:hAnsi="Arial" w:cs="Arial"/>
          <w:color w:val="222222"/>
          <w:sz w:val="14"/>
          <w:szCs w:val="16"/>
        </w:rPr>
        <w:t> </w:t>
      </w:r>
      <w:r w:rsidRPr="00825ED3">
        <w:rPr>
          <w:rStyle w:val="Emphasis"/>
          <w:iCs w:val="0"/>
        </w:rPr>
        <w:t>may be misleading</w:t>
      </w:r>
      <w:r w:rsidRPr="00825ED3">
        <w:rPr>
          <w:sz w:val="14"/>
        </w:rPr>
        <w:t>.</w:t>
      </w:r>
      <w:r w:rsidRPr="00825ED3">
        <w:rPr>
          <w:rStyle w:val="apple-converted-space"/>
          <w:rFonts w:ascii="Arial" w:hAnsi="Arial" w:cs="Arial"/>
          <w:color w:val="222222"/>
          <w:sz w:val="14"/>
          <w:szCs w:val="16"/>
        </w:rPr>
        <w:t> </w:t>
      </w:r>
      <w:r w:rsidRPr="00825ED3">
        <w:rPr>
          <w:u w:val="single"/>
        </w:rPr>
        <w:t>The problem</w:t>
      </w:r>
      <w:r w:rsidRPr="00825ED3">
        <w:rPr>
          <w:sz w:val="14"/>
        </w:rPr>
        <w:t>, more specifically,</w:t>
      </w:r>
      <w:r w:rsidRPr="00825ED3">
        <w:rPr>
          <w:rStyle w:val="apple-converted-space"/>
          <w:rFonts w:ascii="Arial" w:hAnsi="Arial" w:cs="Arial"/>
          <w:color w:val="222222"/>
          <w:sz w:val="14"/>
          <w:szCs w:val="16"/>
        </w:rPr>
        <w:t> </w:t>
      </w:r>
      <w:r w:rsidRPr="00825ED3">
        <w:rPr>
          <w:rStyle w:val="Emphasis"/>
          <w:iCs w:val="0"/>
        </w:rPr>
        <w:t>is that it</w:t>
      </w:r>
      <w:r w:rsidRPr="00825ED3">
        <w:rPr>
          <w:rStyle w:val="Emphasis"/>
          <w:iCs w:val="0"/>
          <w:highlight w:val="yellow"/>
        </w:rPr>
        <w:t xml:space="preserve"> defines deontology in terms of </w:t>
      </w:r>
      <w:r w:rsidRPr="00825ED3">
        <w:rPr>
          <w:rStyle w:val="Emphasis"/>
          <w:b w:val="0"/>
          <w:iCs w:val="0"/>
          <w:highlight w:val="yellow"/>
        </w:rPr>
        <w:t>values that are not</w:t>
      </w:r>
      <w:r w:rsidRPr="00825ED3">
        <w:rPr>
          <w:rStyle w:val="apple-converted-space"/>
          <w:rFonts w:ascii="Arial" w:hAnsi="Arial" w:cs="Arial"/>
          <w:i/>
          <w:iCs/>
          <w:color w:val="222222"/>
          <w:szCs w:val="20"/>
          <w:u w:val="single"/>
        </w:rPr>
        <w:t> </w:t>
      </w:r>
      <w:r w:rsidRPr="00825ED3">
        <w:rPr>
          <w:rStyle w:val="Emphasis"/>
          <w:iCs w:val="0"/>
        </w:rPr>
        <w:t>distinctively</w:t>
      </w:r>
      <w:r w:rsidRPr="00825ED3">
        <w:rPr>
          <w:rStyle w:val="apple-converted-space"/>
          <w:rFonts w:ascii="Arial" w:hAnsi="Arial" w:cs="Arial"/>
          <w:i/>
          <w:iCs/>
          <w:color w:val="222222"/>
          <w:szCs w:val="20"/>
          <w:u w:val="single"/>
        </w:rPr>
        <w:t> </w:t>
      </w:r>
      <w:r w:rsidRPr="00825ED3">
        <w:rPr>
          <w:rStyle w:val="Emphasis"/>
          <w:b w:val="0"/>
          <w:iCs w:val="0"/>
          <w:highlight w:val="yellow"/>
        </w:rPr>
        <w:t>deontological</w:t>
      </w:r>
      <w:r w:rsidRPr="00825ED3">
        <w:rPr>
          <w:sz w:val="14"/>
        </w:rPr>
        <w:t>, though they may appear to be from the inside.</w:t>
      </w:r>
      <w:r w:rsidRPr="00825ED3">
        <w:rPr>
          <w:rStyle w:val="apple-converted-space"/>
          <w:rFonts w:ascii="Arial" w:hAnsi="Arial" w:cs="Arial"/>
          <w:color w:val="222222"/>
          <w:sz w:val="14"/>
          <w:szCs w:val="16"/>
        </w:rPr>
        <w:t> </w:t>
      </w:r>
      <w:r w:rsidRPr="00825ED3">
        <w:rPr>
          <w:u w:val="single"/>
        </w:rPr>
        <w:t>Consider the following analogy with religion. When one asks a religious person to explain the essence of his religion, one often gets an answer like this: "It's about love</w:t>
      </w:r>
      <w:r w:rsidRPr="00825ED3">
        <w:rPr>
          <w:sz w:val="14"/>
        </w:rPr>
        <w:t>, really. It's about looking out for other people, looking beyond oneself. It's about community, being part of something larger than oneself."</w:t>
      </w:r>
      <w:r w:rsidRPr="00825ED3">
        <w:rPr>
          <w:rStyle w:val="apple-converted-space"/>
          <w:rFonts w:ascii="Arial" w:hAnsi="Arial" w:cs="Arial"/>
          <w:color w:val="222222"/>
          <w:sz w:val="14"/>
          <w:szCs w:val="16"/>
        </w:rPr>
        <w:t> </w:t>
      </w:r>
      <w:r w:rsidRPr="00825ED3">
        <w:rPr>
          <w:u w:val="single"/>
        </w:rPr>
        <w:t>This sort of answer accurately captures the phenomenology of many people's religion, but it's nevertheless inadequate for distinguishing religion from other things</w:t>
      </w:r>
      <w:r w:rsidRPr="00825ED3">
        <w:rPr>
          <w:sz w:val="14"/>
        </w:rPr>
        <w:t>. This is because many, if not most, non-religious people aspire to love deeply, look out for other people, avoid self-absorption, have a sense of a community, and be connected to things larger than themselves. In other words, secular humanists and atheists can assent to most of what many religious people think religion is all about. From a secular humanist's point of view, in contrast, what's distinctive about religion is its commitment to the existence of supernatural entities as well as formal religious institutions and doctrines. And they're right. These things really do distinguish religious from non-religious practices, though they may appear to be secondary to many people operating from within a religious point of view.</w:t>
      </w:r>
      <w:r w:rsidRPr="00825ED3">
        <w:rPr>
          <w:sz w:val="14"/>
        </w:rPr>
        <w:br/>
        <w:t>In the same way, I believe that most of</w:t>
      </w:r>
      <w:r w:rsidRPr="00825ED3">
        <w:rPr>
          <w:rStyle w:val="apple-converted-space"/>
          <w:rFonts w:ascii="Arial" w:hAnsi="Arial" w:cs="Arial"/>
          <w:color w:val="222222"/>
          <w:sz w:val="14"/>
          <w:szCs w:val="16"/>
        </w:rPr>
        <w:t> </w:t>
      </w:r>
      <w:r w:rsidRPr="00825ED3">
        <w:rPr>
          <w:u w:val="single"/>
        </w:rPr>
        <w:t>the standard</w:t>
      </w:r>
      <w:r w:rsidRPr="00825ED3">
        <w:rPr>
          <w:rStyle w:val="apple-converted-space"/>
          <w:rFonts w:ascii="Arial" w:hAnsi="Arial" w:cs="Arial"/>
          <w:color w:val="222222"/>
          <w:sz w:val="14"/>
          <w:szCs w:val="20"/>
        </w:rPr>
        <w:t> </w:t>
      </w:r>
      <w:r w:rsidRPr="00825ED3">
        <w:rPr>
          <w:u w:val="single"/>
        </w:rPr>
        <w:t>deontological/Kantian self-</w:t>
      </w:r>
      <w:proofErr w:type="spellStart"/>
      <w:r w:rsidRPr="00825ED3">
        <w:rPr>
          <w:u w:val="single"/>
        </w:rPr>
        <w:t>characterizatons</w:t>
      </w:r>
      <w:proofErr w:type="spellEnd"/>
      <w:r w:rsidRPr="00825ED3">
        <w:rPr>
          <w:rStyle w:val="apple-converted-space"/>
          <w:rFonts w:cs="Arial"/>
          <w:color w:val="222222"/>
          <w:szCs w:val="20"/>
          <w:u w:val="single"/>
        </w:rPr>
        <w:t> </w:t>
      </w:r>
      <w:r w:rsidRPr="00825ED3">
        <w:rPr>
          <w:rStyle w:val="Emphasis"/>
          <w:iCs w:val="0"/>
        </w:rPr>
        <w:t>fail to distinguish deontology from other approaches to ethics</w:t>
      </w:r>
      <w:r w:rsidRPr="00825ED3">
        <w:rPr>
          <w:sz w:val="14"/>
        </w:rPr>
        <w:t>. (See also Kagan (Kagan, 1997, pp. 70-78.) on the difficulty of defining deontology.) It seems to me that</w:t>
      </w:r>
      <w:r w:rsidRPr="00825ED3">
        <w:rPr>
          <w:rStyle w:val="apple-converted-space"/>
          <w:rFonts w:ascii="Arial" w:hAnsi="Arial" w:cs="Arial"/>
          <w:color w:val="222222"/>
          <w:sz w:val="14"/>
          <w:szCs w:val="16"/>
        </w:rPr>
        <w:t> </w:t>
      </w:r>
      <w:r w:rsidRPr="00825ED3">
        <w:rPr>
          <w:highlight w:val="yellow"/>
          <w:u w:val="single"/>
        </w:rPr>
        <w:t>consequentialists</w:t>
      </w:r>
      <w:r w:rsidRPr="00825ED3">
        <w:rPr>
          <w:sz w:val="14"/>
        </w:rPr>
        <w:t>, as much as anyone else,</w:t>
      </w:r>
      <w:r w:rsidRPr="00825ED3">
        <w:rPr>
          <w:rStyle w:val="apple-converted-space"/>
          <w:rFonts w:ascii="Arial" w:hAnsi="Arial" w:cs="Arial"/>
          <w:color w:val="222222"/>
          <w:sz w:val="14"/>
          <w:szCs w:val="16"/>
        </w:rPr>
        <w:t> </w:t>
      </w:r>
      <w:r w:rsidRPr="00825ED3">
        <w:rPr>
          <w:rStyle w:val="Emphasis"/>
          <w:iCs w:val="0"/>
        </w:rPr>
        <w:t>have</w:t>
      </w:r>
      <w:r w:rsidRPr="00825ED3">
        <w:rPr>
          <w:rStyle w:val="Emphasis"/>
          <w:iCs w:val="0"/>
          <w:highlight w:val="yellow"/>
        </w:rPr>
        <w:t xml:space="preserve"> respect </w:t>
      </w:r>
      <w:r w:rsidRPr="00825ED3">
        <w:rPr>
          <w:rStyle w:val="Emphasis"/>
          <w:iCs w:val="0"/>
        </w:rPr>
        <w:t>for</w:t>
      </w:r>
      <w:r w:rsidRPr="00825ED3">
        <w:rPr>
          <w:rStyle w:val="Emphasis"/>
          <w:iCs w:val="0"/>
          <w:highlight w:val="yellow"/>
        </w:rPr>
        <w:t xml:space="preserve"> persons</w:t>
      </w:r>
      <w:r w:rsidRPr="00825ED3">
        <w:rPr>
          <w:rFonts w:ascii="Arial" w:hAnsi="Arial" w:cs="Arial"/>
          <w:color w:val="222222"/>
          <w:sz w:val="14"/>
          <w:szCs w:val="16"/>
          <w:highlight w:val="yellow"/>
          <w:shd w:val="clear" w:color="auto" w:fill="00FFFF"/>
        </w:rPr>
        <w:t>,</w:t>
      </w:r>
      <w:r w:rsidRPr="00825ED3">
        <w:rPr>
          <w:rStyle w:val="apple-converted-space"/>
          <w:rFonts w:ascii="Arial" w:hAnsi="Arial" w:cs="Arial"/>
          <w:color w:val="222222"/>
          <w:sz w:val="14"/>
          <w:szCs w:val="16"/>
          <w:highlight w:val="yellow"/>
          <w:shd w:val="clear" w:color="auto" w:fill="00FFFF"/>
        </w:rPr>
        <w:t> </w:t>
      </w:r>
      <w:r w:rsidRPr="00825ED3">
        <w:rPr>
          <w:highlight w:val="yellow"/>
          <w:u w:val="single"/>
        </w:rPr>
        <w:t>are</w:t>
      </w:r>
      <w:r w:rsidRPr="00825ED3">
        <w:rPr>
          <w:rStyle w:val="apple-converted-space"/>
          <w:rFonts w:ascii="Arial" w:hAnsi="Arial" w:cs="Arial"/>
          <w:color w:val="222222"/>
          <w:sz w:val="14"/>
          <w:szCs w:val="20"/>
          <w:highlight w:val="yellow"/>
          <w:shd w:val="clear" w:color="auto" w:fill="00FFFF"/>
        </w:rPr>
        <w:t> </w:t>
      </w:r>
      <w:r w:rsidRPr="00825ED3">
        <w:rPr>
          <w:rStyle w:val="Emphasis"/>
          <w:iCs w:val="0"/>
          <w:highlight w:val="yellow"/>
        </w:rPr>
        <w:t>against treating people as</w:t>
      </w:r>
      <w:r w:rsidRPr="00825ED3">
        <w:rPr>
          <w:rStyle w:val="apple-converted-space"/>
          <w:rFonts w:ascii="Arial" w:hAnsi="Arial" w:cs="Arial"/>
          <w:i/>
          <w:iCs/>
          <w:color w:val="222222"/>
          <w:sz w:val="14"/>
          <w:szCs w:val="20"/>
        </w:rPr>
        <w:t> </w:t>
      </w:r>
      <w:r w:rsidRPr="00825ED3">
        <w:rPr>
          <w:rStyle w:val="Emphasis"/>
          <w:iCs w:val="0"/>
        </w:rPr>
        <w:t>mere</w:t>
      </w:r>
      <w:r w:rsidRPr="00825ED3">
        <w:rPr>
          <w:rStyle w:val="apple-converted-space"/>
          <w:rFonts w:ascii="Arial" w:hAnsi="Arial" w:cs="Arial"/>
          <w:i/>
          <w:iCs/>
          <w:color w:val="222222"/>
          <w:sz w:val="14"/>
          <w:szCs w:val="20"/>
        </w:rPr>
        <w:t> </w:t>
      </w:r>
      <w:r w:rsidRPr="00825ED3">
        <w:rPr>
          <w:rStyle w:val="Emphasis"/>
          <w:iCs w:val="0"/>
          <w:highlight w:val="yellow"/>
        </w:rPr>
        <w:t>objects,</w:t>
      </w:r>
      <w:r w:rsidRPr="00825ED3">
        <w:rPr>
          <w:rStyle w:val="apple-converted-space"/>
          <w:rFonts w:ascii="Arial" w:hAnsi="Arial" w:cs="Arial"/>
          <w:color w:val="222222"/>
          <w:sz w:val="14"/>
          <w:szCs w:val="16"/>
          <w:highlight w:val="yellow"/>
          <w:shd w:val="clear" w:color="auto" w:fill="00FFFF"/>
        </w:rPr>
        <w:t> </w:t>
      </w:r>
      <w:r w:rsidRPr="00825ED3">
        <w:rPr>
          <w:u w:val="single"/>
        </w:rPr>
        <w:t>wish</w:t>
      </w:r>
      <w:r w:rsidRPr="00825ED3">
        <w:rPr>
          <w:rStyle w:val="apple-converted-space"/>
          <w:rFonts w:cs="Arial"/>
          <w:color w:val="222222"/>
          <w:szCs w:val="20"/>
          <w:u w:val="single"/>
        </w:rPr>
        <w:t> </w:t>
      </w:r>
      <w:r w:rsidRPr="00825ED3">
        <w:rPr>
          <w:rStyle w:val="Emphasis"/>
          <w:iCs w:val="0"/>
        </w:rPr>
        <w:t>to act for reasons that rational creatures can share</w:t>
      </w:r>
      <w:r w:rsidRPr="00825ED3">
        <w:rPr>
          <w:u w:val="single"/>
        </w:rPr>
        <w:t>, etc</w:t>
      </w:r>
      <w:r w:rsidRPr="00825ED3">
        <w:rPr>
          <w:sz w:val="14"/>
        </w:rPr>
        <w:t>.</w:t>
      </w:r>
      <w:r w:rsidRPr="00825ED3">
        <w:rPr>
          <w:rStyle w:val="apple-converted-space"/>
          <w:rFonts w:ascii="Arial" w:hAnsi="Arial" w:cs="Arial"/>
          <w:color w:val="222222"/>
          <w:sz w:val="14"/>
          <w:szCs w:val="16"/>
        </w:rPr>
        <w:t> </w:t>
      </w:r>
      <w:r w:rsidRPr="00825ED3">
        <w:rPr>
          <w:u w:val="single"/>
        </w:rPr>
        <w:t>A consequentialist respects other persons, and refrains from treating them as mere objects,</w:t>
      </w:r>
      <w:r w:rsidRPr="00825ED3">
        <w:rPr>
          <w:rStyle w:val="apple-converted-space"/>
          <w:rFonts w:ascii="Arial" w:hAnsi="Arial" w:cs="Arial"/>
          <w:color w:val="222222"/>
          <w:sz w:val="14"/>
          <w:szCs w:val="20"/>
        </w:rPr>
        <w:t> </w:t>
      </w:r>
      <w:r w:rsidRPr="00825ED3">
        <w:rPr>
          <w:highlight w:val="yellow"/>
          <w:u w:val="single"/>
        </w:rPr>
        <w:t>by</w:t>
      </w:r>
      <w:r w:rsidRPr="00825ED3">
        <w:rPr>
          <w:rStyle w:val="apple-converted-space"/>
          <w:rFonts w:ascii="Arial" w:hAnsi="Arial" w:cs="Arial"/>
          <w:color w:val="222222"/>
          <w:sz w:val="14"/>
          <w:szCs w:val="20"/>
          <w:highlight w:val="yellow"/>
          <w:shd w:val="clear" w:color="auto" w:fill="00FFFF"/>
        </w:rPr>
        <w:t> </w:t>
      </w:r>
      <w:r w:rsidRPr="00825ED3">
        <w:rPr>
          <w:rStyle w:val="Emphasis"/>
          <w:iCs w:val="0"/>
          <w:highlight w:val="yellow"/>
        </w:rPr>
        <w:t xml:space="preserve">counting </w:t>
      </w:r>
      <w:r w:rsidRPr="00825ED3">
        <w:rPr>
          <w:rStyle w:val="Emphasis"/>
          <w:b w:val="0"/>
          <w:iCs w:val="0"/>
          <w:highlight w:val="yellow"/>
        </w:rPr>
        <w:t>every person's well-being</w:t>
      </w:r>
      <w:r w:rsidRPr="00825ED3">
        <w:rPr>
          <w:rStyle w:val="apple-converted-space"/>
          <w:rFonts w:ascii="Arial" w:hAnsi="Arial" w:cs="Arial"/>
          <w:i/>
          <w:iCs/>
          <w:color w:val="222222"/>
          <w:sz w:val="14"/>
          <w:szCs w:val="20"/>
        </w:rPr>
        <w:t> </w:t>
      </w:r>
      <w:r w:rsidRPr="00825ED3">
        <w:rPr>
          <w:rStyle w:val="Emphasis"/>
          <w:iCs w:val="0"/>
        </w:rPr>
        <w:t>in the decision-making process</w:t>
      </w:r>
      <w:r w:rsidRPr="00825ED3">
        <w:rPr>
          <w:sz w:val="14"/>
        </w:rPr>
        <w:t>.</w:t>
      </w:r>
      <w:r w:rsidRPr="00825ED3">
        <w:rPr>
          <w:rStyle w:val="apple-converted-space"/>
          <w:rFonts w:ascii="Arial" w:hAnsi="Arial" w:cs="Arial"/>
          <w:color w:val="222222"/>
          <w:sz w:val="14"/>
          <w:szCs w:val="16"/>
        </w:rPr>
        <w:t> </w:t>
      </w:r>
      <w:r w:rsidRPr="00825ED3">
        <w:rPr>
          <w:u w:val="single"/>
        </w:rPr>
        <w:t>Likewise, a</w:t>
      </w:r>
      <w:r w:rsidRPr="00825ED3">
        <w:rPr>
          <w:rStyle w:val="apple-converted-space"/>
          <w:rFonts w:ascii="Arial" w:hAnsi="Arial" w:cs="Arial"/>
          <w:color w:val="222222"/>
          <w:sz w:val="14"/>
          <w:szCs w:val="20"/>
        </w:rPr>
        <w:t> </w:t>
      </w:r>
      <w:r w:rsidRPr="00825ED3">
        <w:rPr>
          <w:u w:val="single"/>
        </w:rPr>
        <w:t>consequentialist</w:t>
      </w:r>
      <w:r w:rsidRPr="00825ED3">
        <w:rPr>
          <w:rStyle w:val="apple-converted-space"/>
          <w:rFonts w:ascii="Arial" w:hAnsi="Arial" w:cs="Arial"/>
          <w:color w:val="222222"/>
          <w:sz w:val="14"/>
          <w:szCs w:val="20"/>
        </w:rPr>
        <w:t> </w:t>
      </w:r>
      <w:r w:rsidRPr="00825ED3">
        <w:rPr>
          <w:u w:val="single"/>
        </w:rPr>
        <w:t>attempts to act according to reasons that rational creatures can share by acting according to</w:t>
      </w:r>
      <w:r w:rsidRPr="00825ED3">
        <w:rPr>
          <w:rStyle w:val="apple-converted-space"/>
          <w:rFonts w:ascii="Arial" w:hAnsi="Arial" w:cs="Arial"/>
          <w:color w:val="222222"/>
          <w:sz w:val="14"/>
          <w:szCs w:val="20"/>
        </w:rPr>
        <w:t> </w:t>
      </w:r>
      <w:r w:rsidRPr="00825ED3">
        <w:rPr>
          <w:highlight w:val="yellow"/>
          <w:u w:val="single"/>
        </w:rPr>
        <w:t>principles</w:t>
      </w:r>
      <w:r w:rsidRPr="00825ED3">
        <w:rPr>
          <w:rStyle w:val="apple-converted-space"/>
          <w:rFonts w:ascii="Arial" w:hAnsi="Arial" w:cs="Arial"/>
          <w:color w:val="222222"/>
          <w:sz w:val="14"/>
          <w:szCs w:val="20"/>
        </w:rPr>
        <w:t> </w:t>
      </w:r>
      <w:r w:rsidRPr="00825ED3">
        <w:rPr>
          <w:u w:val="single"/>
        </w:rPr>
        <w:t>that</w:t>
      </w:r>
      <w:r w:rsidRPr="00825ED3">
        <w:rPr>
          <w:rStyle w:val="apple-converted-space"/>
          <w:rFonts w:ascii="Arial" w:hAnsi="Arial" w:cs="Arial"/>
          <w:color w:val="222222"/>
          <w:sz w:val="14"/>
          <w:szCs w:val="20"/>
        </w:rPr>
        <w:t> </w:t>
      </w:r>
      <w:r w:rsidRPr="00825ED3">
        <w:rPr>
          <w:rStyle w:val="Emphasis"/>
          <w:iCs w:val="0"/>
          <w:highlight w:val="yellow"/>
        </w:rPr>
        <w:t xml:space="preserve">give equal weight to everyone's </w:t>
      </w:r>
      <w:proofErr w:type="gramStart"/>
      <w:r w:rsidRPr="00825ED3">
        <w:rPr>
          <w:rStyle w:val="Emphasis"/>
          <w:iCs w:val="0"/>
          <w:highlight w:val="yellow"/>
        </w:rPr>
        <w:t>interests</w:t>
      </w:r>
      <w:r w:rsidRPr="00825ED3">
        <w:rPr>
          <w:u w:val="single"/>
        </w:rPr>
        <w:t>, i.e. that</w:t>
      </w:r>
      <w:proofErr w:type="gramEnd"/>
      <w:r w:rsidRPr="00825ED3">
        <w:rPr>
          <w:u w:val="single"/>
        </w:rPr>
        <w:t xml:space="preserve"> are impartial</w:t>
      </w:r>
      <w:r w:rsidRPr="00825ED3">
        <w:rPr>
          <w:sz w:val="14"/>
        </w:rPr>
        <w:t>. This is not to say that consequentialists and deontologists don't differ. They do. It's just that the real differences may not be what deontologists often take them to be.</w:t>
      </w:r>
      <w:r w:rsidRPr="00825ED3">
        <w:rPr>
          <w:sz w:val="14"/>
        </w:rPr>
        <w:br/>
        <w:t>What, then, distinguishes deontology from other kinds of moral thought? A good strategy for answering this question is to start with concrete disagreements between deontologists and others (such as consequentialists) and then work backward in search of deeper principles. This is what I've attempted to do with the trolley and footbridge cases, and other instances in which deontologists and consequentialists disagree.</w:t>
      </w:r>
      <w:r w:rsidRPr="00825ED3">
        <w:rPr>
          <w:rStyle w:val="apple-converted-space"/>
          <w:rFonts w:ascii="Arial" w:hAnsi="Arial" w:cs="Arial"/>
          <w:color w:val="222222"/>
          <w:sz w:val="14"/>
          <w:szCs w:val="16"/>
        </w:rPr>
        <w:t> </w:t>
      </w:r>
      <w:r w:rsidRPr="00825ED3">
        <w:rPr>
          <w:highlight w:val="yellow"/>
          <w:u w:val="single"/>
        </w:rPr>
        <w:t xml:space="preserve">If you ask </w:t>
      </w:r>
      <w:r w:rsidRPr="00825ED3">
        <w:rPr>
          <w:u w:val="single"/>
        </w:rPr>
        <w:t xml:space="preserve">a </w:t>
      </w:r>
      <w:proofErr w:type="spellStart"/>
      <w:r w:rsidRPr="00825ED3">
        <w:rPr>
          <w:u w:val="single"/>
        </w:rPr>
        <w:t>deontologically</w:t>
      </w:r>
      <w:proofErr w:type="spellEnd"/>
      <w:r w:rsidRPr="00825ED3">
        <w:rPr>
          <w:u w:val="single"/>
        </w:rPr>
        <w:t>-minded</w:t>
      </w:r>
      <w:r w:rsidRPr="00825ED3">
        <w:rPr>
          <w:rStyle w:val="apple-converted-space"/>
          <w:rFonts w:ascii="Arial" w:hAnsi="Arial" w:cs="Arial"/>
          <w:color w:val="222222"/>
          <w:sz w:val="14"/>
          <w:szCs w:val="20"/>
        </w:rPr>
        <w:t> </w:t>
      </w:r>
      <w:r w:rsidRPr="00825ED3">
        <w:rPr>
          <w:u w:val="single"/>
        </w:rPr>
        <w:t xml:space="preserve">person </w:t>
      </w:r>
      <w:r w:rsidRPr="00825ED3">
        <w:rPr>
          <w:highlight w:val="yellow"/>
          <w:u w:val="single"/>
        </w:rPr>
        <w:t xml:space="preserve">why it's wrong to push someone </w:t>
      </w:r>
      <w:r w:rsidRPr="00825ED3">
        <w:rPr>
          <w:u w:val="single"/>
        </w:rPr>
        <w:t>in front of</w:t>
      </w:r>
      <w:r w:rsidRPr="00825ED3">
        <w:rPr>
          <w:rStyle w:val="apple-converted-space"/>
          <w:rFonts w:ascii="Arial" w:hAnsi="Arial" w:cs="Arial"/>
          <w:color w:val="222222"/>
          <w:sz w:val="14"/>
          <w:szCs w:val="20"/>
        </w:rPr>
        <w:t> </w:t>
      </w:r>
      <w:r w:rsidRPr="00825ED3">
        <w:rPr>
          <w:u w:val="single"/>
        </w:rPr>
        <w:t>speeding</w:t>
      </w:r>
      <w:r w:rsidRPr="00825ED3">
        <w:rPr>
          <w:rStyle w:val="apple-converted-space"/>
          <w:rFonts w:ascii="Arial" w:hAnsi="Arial" w:cs="Arial"/>
          <w:color w:val="222222"/>
          <w:sz w:val="14"/>
          <w:szCs w:val="20"/>
        </w:rPr>
        <w:t> </w:t>
      </w:r>
      <w:r w:rsidRPr="00825ED3">
        <w:rPr>
          <w:u w:val="single"/>
        </w:rPr>
        <w:t>trolley</w:t>
      </w:r>
      <w:r w:rsidRPr="00825ED3">
        <w:rPr>
          <w:rStyle w:val="apple-converted-space"/>
          <w:rFonts w:ascii="Arial" w:hAnsi="Arial" w:cs="Arial"/>
          <w:color w:val="222222"/>
          <w:sz w:val="14"/>
          <w:szCs w:val="20"/>
        </w:rPr>
        <w:t> </w:t>
      </w:r>
      <w:r w:rsidRPr="00825ED3">
        <w:rPr>
          <w:u w:val="single"/>
        </w:rPr>
        <w:t>in order</w:t>
      </w:r>
      <w:r w:rsidRPr="00825ED3">
        <w:rPr>
          <w:rStyle w:val="apple-converted-space"/>
          <w:rFonts w:ascii="Arial" w:hAnsi="Arial" w:cs="Arial"/>
          <w:color w:val="222222"/>
          <w:sz w:val="14"/>
          <w:szCs w:val="20"/>
        </w:rPr>
        <w:t> </w:t>
      </w:r>
      <w:r w:rsidRPr="00825ED3">
        <w:rPr>
          <w:highlight w:val="yellow"/>
          <w:u w:val="single"/>
        </w:rPr>
        <w:t xml:space="preserve">to save five </w:t>
      </w:r>
      <w:r w:rsidRPr="00825ED3">
        <w:rPr>
          <w:u w:val="single"/>
        </w:rPr>
        <w:t>others</w:t>
      </w:r>
      <w:r w:rsidRPr="00825ED3">
        <w:rPr>
          <w:sz w:val="14"/>
        </w:rPr>
        <w:t xml:space="preserve">, you will </w:t>
      </w:r>
      <w:proofErr w:type="spellStart"/>
      <w:r w:rsidRPr="00825ED3">
        <w:rPr>
          <w:sz w:val="14"/>
        </w:rPr>
        <w:t>getcharacteristically</w:t>
      </w:r>
      <w:proofErr w:type="spellEnd"/>
      <w:r w:rsidRPr="00825ED3">
        <w:rPr>
          <w:sz w:val="14"/>
        </w:rPr>
        <w:t xml:space="preserve"> deontological</w:t>
      </w:r>
      <w:r w:rsidRPr="00825ED3">
        <w:rPr>
          <w:rStyle w:val="apple-converted-space"/>
          <w:rFonts w:ascii="Arial" w:hAnsi="Arial" w:cs="Arial"/>
          <w:color w:val="222222"/>
          <w:sz w:val="14"/>
          <w:szCs w:val="16"/>
        </w:rPr>
        <w:t> </w:t>
      </w:r>
      <w:r w:rsidRPr="00825ED3">
        <w:rPr>
          <w:highlight w:val="yellow"/>
          <w:u w:val="single"/>
        </w:rPr>
        <w:t>answers</w:t>
      </w:r>
      <w:r w:rsidRPr="00825ED3">
        <w:rPr>
          <w:sz w:val="14"/>
        </w:rPr>
        <w:t>. Some</w:t>
      </w:r>
      <w:r w:rsidRPr="00825ED3">
        <w:rPr>
          <w:rStyle w:val="apple-converted-space"/>
          <w:rFonts w:ascii="Arial" w:hAnsi="Arial" w:cs="Arial"/>
          <w:color w:val="222222"/>
          <w:sz w:val="14"/>
          <w:szCs w:val="16"/>
        </w:rPr>
        <w:t> </w:t>
      </w:r>
      <w:r w:rsidRPr="00825ED3">
        <w:rPr>
          <w:rStyle w:val="Emphasis"/>
          <w:iCs w:val="0"/>
          <w:highlight w:val="yellow"/>
        </w:rPr>
        <w:t>will be</w:t>
      </w:r>
      <w:r w:rsidRPr="00825ED3">
        <w:rPr>
          <w:rStyle w:val="apple-converted-space"/>
          <w:rFonts w:cs="Arial"/>
          <w:i/>
          <w:iCs/>
          <w:color w:val="222222"/>
          <w:szCs w:val="20"/>
          <w:highlight w:val="yellow"/>
          <w:u w:val="single"/>
        </w:rPr>
        <w:t> </w:t>
      </w:r>
      <w:r w:rsidRPr="00825ED3">
        <w:rPr>
          <w:highlight w:val="yellow"/>
          <w:u w:val="single"/>
        </w:rPr>
        <w:t>tautological</w:t>
      </w:r>
      <w:r w:rsidRPr="00825ED3">
        <w:rPr>
          <w:rFonts w:cs="Arial"/>
          <w:color w:val="222222"/>
          <w:szCs w:val="16"/>
          <w:highlight w:val="yellow"/>
          <w:u w:val="single"/>
        </w:rPr>
        <w:t>:</w:t>
      </w:r>
      <w:r w:rsidRPr="00825ED3">
        <w:rPr>
          <w:rStyle w:val="apple-converted-space"/>
          <w:rFonts w:cs="Arial"/>
          <w:color w:val="222222"/>
          <w:szCs w:val="16"/>
          <w:highlight w:val="yellow"/>
          <w:u w:val="single"/>
        </w:rPr>
        <w:t> </w:t>
      </w:r>
      <w:r w:rsidRPr="00825ED3">
        <w:rPr>
          <w:rStyle w:val="Emphasis"/>
          <w:iCs w:val="0"/>
          <w:highlight w:val="yellow"/>
        </w:rPr>
        <w:t>"</w:t>
      </w:r>
      <w:r w:rsidRPr="00825ED3">
        <w:rPr>
          <w:rStyle w:val="Emphasis"/>
          <w:iCs w:val="0"/>
        </w:rPr>
        <w:t xml:space="preserve">Because it's </w:t>
      </w:r>
      <w:proofErr w:type="spellStart"/>
      <w:r w:rsidRPr="00825ED3">
        <w:rPr>
          <w:rStyle w:val="Emphasis"/>
          <w:iCs w:val="0"/>
        </w:rPr>
        <w:t>murder!"</w:t>
      </w:r>
      <w:r w:rsidRPr="00825ED3">
        <w:rPr>
          <w:u w:val="single"/>
        </w:rPr>
        <w:t>Others</w:t>
      </w:r>
      <w:proofErr w:type="spellEnd"/>
      <w:r w:rsidRPr="00825ED3">
        <w:rPr>
          <w:u w:val="single"/>
        </w:rPr>
        <w:t xml:space="preserve"> will be more sophisticated: "The ends don't justify the means</w:t>
      </w:r>
      <w:r w:rsidRPr="00825ED3">
        <w:rPr>
          <w:sz w:val="14"/>
        </w:rPr>
        <w:t>." "You have to respect people's rights."</w:t>
      </w:r>
      <w:r w:rsidRPr="00825ED3">
        <w:rPr>
          <w:rStyle w:val="apple-converted-space"/>
          <w:rFonts w:ascii="Arial" w:hAnsi="Arial" w:cs="Arial"/>
          <w:color w:val="222222"/>
          <w:sz w:val="14"/>
          <w:szCs w:val="16"/>
        </w:rPr>
        <w:t> </w:t>
      </w:r>
      <w:r w:rsidRPr="00825ED3">
        <w:rPr>
          <w:rStyle w:val="Emphasis"/>
          <w:iCs w:val="0"/>
        </w:rPr>
        <w:t>But</w:t>
      </w:r>
      <w:r w:rsidRPr="00825ED3">
        <w:rPr>
          <w:sz w:val="14"/>
        </w:rPr>
        <w:t>, as we know,</w:t>
      </w:r>
      <w:r w:rsidRPr="00825ED3">
        <w:rPr>
          <w:rStyle w:val="apple-converted-space"/>
          <w:rFonts w:ascii="Arial" w:hAnsi="Arial" w:cs="Arial"/>
          <w:color w:val="222222"/>
          <w:sz w:val="14"/>
          <w:szCs w:val="16"/>
        </w:rPr>
        <w:t> </w:t>
      </w:r>
      <w:r w:rsidRPr="00825ED3">
        <w:rPr>
          <w:u w:val="single"/>
        </w:rPr>
        <w:t>these answers don't really explain anything</w:t>
      </w:r>
      <w:r w:rsidRPr="00825ED3">
        <w:rPr>
          <w:sz w:val="14"/>
        </w:rPr>
        <w:t>, because</w:t>
      </w:r>
      <w:r w:rsidRPr="00825ED3">
        <w:rPr>
          <w:rStyle w:val="apple-converted-space"/>
          <w:rFonts w:ascii="Arial" w:hAnsi="Arial" w:cs="Arial"/>
          <w:color w:val="222222"/>
          <w:sz w:val="14"/>
          <w:szCs w:val="16"/>
        </w:rPr>
        <w:t> </w:t>
      </w:r>
      <w:r w:rsidRPr="00825ED3">
        <w:rPr>
          <w:u w:val="single"/>
        </w:rPr>
        <w:t>if you give the same people</w:t>
      </w:r>
      <w:r w:rsidRPr="00825ED3">
        <w:rPr>
          <w:rStyle w:val="apple-converted-space"/>
          <w:rFonts w:ascii="Arial" w:hAnsi="Arial" w:cs="Arial"/>
          <w:color w:val="222222"/>
          <w:sz w:val="14"/>
          <w:szCs w:val="16"/>
        </w:rPr>
        <w:t> </w:t>
      </w:r>
      <w:r w:rsidRPr="00825ED3">
        <w:rPr>
          <w:sz w:val="14"/>
        </w:rPr>
        <w:t>(on different occasions)</w:t>
      </w:r>
      <w:r w:rsidRPr="00825ED3">
        <w:rPr>
          <w:rStyle w:val="apple-converted-space"/>
          <w:rFonts w:ascii="Arial" w:hAnsi="Arial" w:cs="Arial"/>
          <w:color w:val="222222"/>
          <w:sz w:val="14"/>
          <w:szCs w:val="16"/>
        </w:rPr>
        <w:t> </w:t>
      </w:r>
      <w:r w:rsidRPr="00825ED3">
        <w:rPr>
          <w:u w:val="single"/>
        </w:rPr>
        <w:t>the trolley case</w:t>
      </w:r>
      <w:r w:rsidRPr="00825ED3">
        <w:rPr>
          <w:rStyle w:val="apple-converted-space"/>
          <w:rFonts w:ascii="Arial" w:hAnsi="Arial" w:cs="Arial"/>
          <w:color w:val="222222"/>
          <w:sz w:val="14"/>
          <w:szCs w:val="16"/>
        </w:rPr>
        <w:t> </w:t>
      </w:r>
      <w:r w:rsidRPr="00825ED3">
        <w:rPr>
          <w:sz w:val="14"/>
        </w:rPr>
        <w:t>or the loop case (See above),</w:t>
      </w:r>
      <w:r w:rsidRPr="00825ED3">
        <w:rPr>
          <w:rStyle w:val="apple-converted-space"/>
          <w:rFonts w:ascii="Arial" w:hAnsi="Arial" w:cs="Arial"/>
          <w:color w:val="222222"/>
          <w:sz w:val="14"/>
          <w:szCs w:val="16"/>
        </w:rPr>
        <w:t> </w:t>
      </w:r>
      <w:r w:rsidRPr="00825ED3">
        <w:rPr>
          <w:rStyle w:val="Emphasis"/>
          <w:iCs w:val="0"/>
        </w:rPr>
        <w:t>they'll make the opposite judgment</w:t>
      </w:r>
      <w:r w:rsidRPr="00825ED3">
        <w:rPr>
          <w:sz w:val="14"/>
        </w:rPr>
        <w:t>, even though their initial explanation concerning the footbridge case applies equally well to one or both of these cases.</w:t>
      </w:r>
      <w:r w:rsidRPr="00825ED3">
        <w:rPr>
          <w:rStyle w:val="apple-converted-space"/>
          <w:rFonts w:ascii="Arial" w:hAnsi="Arial" w:cs="Arial"/>
          <w:color w:val="222222"/>
          <w:sz w:val="14"/>
          <w:szCs w:val="16"/>
        </w:rPr>
        <w:t> </w:t>
      </w:r>
      <w:r w:rsidRPr="00825ED3">
        <w:rPr>
          <w:u w:val="single"/>
        </w:rPr>
        <w:t xml:space="preserve">Talk about </w:t>
      </w:r>
      <w:r w:rsidRPr="00825ED3">
        <w:rPr>
          <w:highlight w:val="yellow"/>
          <w:u w:val="single"/>
        </w:rPr>
        <w:t>rights,</w:t>
      </w:r>
      <w:r w:rsidRPr="00825ED3">
        <w:rPr>
          <w:rStyle w:val="apple-converted-space"/>
          <w:rFonts w:ascii="Arial" w:hAnsi="Arial" w:cs="Arial"/>
          <w:color w:val="222222"/>
          <w:sz w:val="14"/>
          <w:szCs w:val="20"/>
        </w:rPr>
        <w:t> </w:t>
      </w:r>
      <w:r w:rsidRPr="00825ED3">
        <w:rPr>
          <w:u w:val="single"/>
        </w:rPr>
        <w:t>respect for persons, and reasons we can share</w:t>
      </w:r>
      <w:r w:rsidRPr="00825ED3">
        <w:rPr>
          <w:rStyle w:val="apple-converted-space"/>
          <w:rFonts w:ascii="Arial" w:hAnsi="Arial" w:cs="Arial"/>
          <w:color w:val="222222"/>
          <w:sz w:val="14"/>
          <w:szCs w:val="20"/>
        </w:rPr>
        <w:t> </w:t>
      </w:r>
      <w:r w:rsidRPr="00825ED3">
        <w:rPr>
          <w:highlight w:val="yellow"/>
          <w:u w:val="single"/>
        </w:rPr>
        <w:t xml:space="preserve">are </w:t>
      </w:r>
      <w:r w:rsidRPr="00825ED3">
        <w:rPr>
          <w:u w:val="single"/>
        </w:rPr>
        <w:t xml:space="preserve">natural </w:t>
      </w:r>
      <w:r w:rsidRPr="00825ED3">
        <w:rPr>
          <w:highlight w:val="yellow"/>
          <w:u w:val="single"/>
        </w:rPr>
        <w:t>attempts to explain, in "cognitive" terms, what we feel</w:t>
      </w:r>
      <w:r w:rsidRPr="00825ED3">
        <w:rPr>
          <w:rStyle w:val="apple-converted-space"/>
          <w:rFonts w:ascii="Arial" w:hAnsi="Arial" w:cs="Arial"/>
          <w:color w:val="222222"/>
          <w:sz w:val="14"/>
          <w:szCs w:val="20"/>
        </w:rPr>
        <w:t> </w:t>
      </w:r>
      <w:r w:rsidRPr="00825ED3">
        <w:rPr>
          <w:u w:val="single"/>
        </w:rPr>
        <w:t xml:space="preserve">when we find </w:t>
      </w:r>
      <w:r w:rsidRPr="00825ED3">
        <w:rPr>
          <w:highlight w:val="yellow"/>
          <w:u w:val="single"/>
        </w:rPr>
        <w:t>ourselves</w:t>
      </w:r>
      <w:r w:rsidRPr="00825ED3">
        <w:rPr>
          <w:u w:val="single"/>
        </w:rPr>
        <w:t xml:space="preserve"> having emotionally driven intuitions that are odds with the cold calculus of consequentialism</w:t>
      </w:r>
      <w:r w:rsidRPr="00825ED3">
        <w:rPr>
          <w:sz w:val="14"/>
        </w:rPr>
        <w:t>. Although these explanations are inevitably incomplete,</w:t>
      </w:r>
      <w:r w:rsidRPr="00825ED3">
        <w:rPr>
          <w:rStyle w:val="apple-converted-space"/>
          <w:rFonts w:ascii="Arial" w:hAnsi="Arial" w:cs="Arial"/>
          <w:color w:val="222222"/>
          <w:sz w:val="14"/>
          <w:szCs w:val="16"/>
        </w:rPr>
        <w:t> </w:t>
      </w:r>
      <w:r w:rsidRPr="00825ED3">
        <w:rPr>
          <w:rStyle w:val="Emphasis"/>
          <w:iCs w:val="0"/>
          <w:highlight w:val="yellow"/>
        </w:rPr>
        <w:t xml:space="preserve">there seems </w:t>
      </w:r>
      <w:r w:rsidRPr="00825ED3">
        <w:rPr>
          <w:rStyle w:val="Emphasis"/>
          <w:iCs w:val="0"/>
        </w:rPr>
        <w:t>to be</w:t>
      </w:r>
      <w:r w:rsidRPr="00825ED3">
        <w:rPr>
          <w:rStyle w:val="Emphasis"/>
          <w:iCs w:val="0"/>
          <w:highlight w:val="yellow"/>
        </w:rPr>
        <w:t xml:space="preserve"> "something deeply right" </w:t>
      </w:r>
      <w:r w:rsidRPr="00825ED3">
        <w:rPr>
          <w:rStyle w:val="Emphasis"/>
          <w:iCs w:val="0"/>
        </w:rPr>
        <w:t>about them</w:t>
      </w:r>
      <w:r w:rsidRPr="00825ED3">
        <w:rPr>
          <w:rStyle w:val="apple-converted-space"/>
          <w:rFonts w:ascii="Arial" w:hAnsi="Arial" w:cs="Arial"/>
          <w:i/>
          <w:iCs/>
          <w:color w:val="222222"/>
          <w:sz w:val="14"/>
          <w:szCs w:val="20"/>
        </w:rPr>
        <w:t> </w:t>
      </w:r>
      <w:r w:rsidRPr="00825ED3">
        <w:rPr>
          <w:rStyle w:val="Emphasis"/>
          <w:iCs w:val="0"/>
          <w:highlight w:val="yellow"/>
        </w:rPr>
        <w:t xml:space="preserve">because they </w:t>
      </w:r>
      <w:r w:rsidRPr="00825ED3">
        <w:rPr>
          <w:rStyle w:val="Emphasis"/>
          <w:iCs w:val="0"/>
        </w:rPr>
        <w:t>give</w:t>
      </w:r>
      <w:r w:rsidRPr="00825ED3">
        <w:rPr>
          <w:rStyle w:val="Emphasis"/>
          <w:iCs w:val="0"/>
          <w:highlight w:val="yellow"/>
        </w:rPr>
        <w:t xml:space="preserve"> voice </w:t>
      </w:r>
      <w:r w:rsidRPr="00825ED3">
        <w:rPr>
          <w:rStyle w:val="Emphasis"/>
          <w:iCs w:val="0"/>
        </w:rPr>
        <w:t>to powerful moral</w:t>
      </w:r>
      <w:r w:rsidRPr="00825ED3">
        <w:rPr>
          <w:rStyle w:val="Emphasis"/>
          <w:iCs w:val="0"/>
          <w:highlight w:val="yellow"/>
        </w:rPr>
        <w:t xml:space="preserve"> emotions</w:t>
      </w:r>
      <w:r w:rsidRPr="00825ED3">
        <w:rPr>
          <w:rFonts w:cs="Arial"/>
          <w:color w:val="222222"/>
          <w:szCs w:val="16"/>
          <w:highlight w:val="yellow"/>
          <w:u w:val="single"/>
        </w:rPr>
        <w:t>.</w:t>
      </w:r>
      <w:r w:rsidRPr="00825ED3">
        <w:rPr>
          <w:rStyle w:val="apple-converted-space"/>
          <w:rFonts w:cs="Arial"/>
          <w:color w:val="222222"/>
          <w:szCs w:val="16"/>
          <w:highlight w:val="yellow"/>
          <w:u w:val="single"/>
        </w:rPr>
        <w:t> </w:t>
      </w:r>
      <w:r w:rsidRPr="00825ED3">
        <w:rPr>
          <w:highlight w:val="yellow"/>
          <w:u w:val="single"/>
        </w:rPr>
        <w:t>But</w:t>
      </w:r>
      <w:r w:rsidRPr="00825ED3">
        <w:rPr>
          <w:u w:val="single"/>
        </w:rPr>
        <w:t>, as with many religious people's accounts of what's essential to religion,</w:t>
      </w:r>
      <w:r w:rsidRPr="00825ED3">
        <w:rPr>
          <w:rStyle w:val="apple-converted-space"/>
          <w:rFonts w:ascii="Arial" w:hAnsi="Arial" w:cs="Arial"/>
          <w:color w:val="222222"/>
          <w:sz w:val="14"/>
          <w:szCs w:val="20"/>
        </w:rPr>
        <w:t> </w:t>
      </w:r>
      <w:r w:rsidRPr="00825ED3">
        <w:rPr>
          <w:u w:val="single"/>
        </w:rPr>
        <w:t xml:space="preserve">they </w:t>
      </w:r>
      <w:r w:rsidRPr="00825ED3">
        <w:rPr>
          <w:highlight w:val="yellow"/>
          <w:u w:val="single"/>
        </w:rPr>
        <w:t>don't</w:t>
      </w:r>
      <w:r w:rsidRPr="00825ED3">
        <w:rPr>
          <w:rStyle w:val="apple-converted-space"/>
          <w:rFonts w:cs="Arial"/>
          <w:color w:val="222222"/>
          <w:szCs w:val="20"/>
          <w:highlight w:val="yellow"/>
          <w:u w:val="single"/>
        </w:rPr>
        <w:t> </w:t>
      </w:r>
      <w:r w:rsidRPr="00825ED3">
        <w:rPr>
          <w:u w:val="single"/>
        </w:rPr>
        <w:t>really</w:t>
      </w:r>
      <w:r w:rsidRPr="00825ED3">
        <w:rPr>
          <w:rStyle w:val="apple-converted-space"/>
          <w:rFonts w:ascii="Arial" w:hAnsi="Arial" w:cs="Arial"/>
          <w:color w:val="222222"/>
          <w:sz w:val="14"/>
          <w:szCs w:val="20"/>
        </w:rPr>
        <w:t> </w:t>
      </w:r>
      <w:r w:rsidRPr="00825ED3">
        <w:rPr>
          <w:highlight w:val="yellow"/>
          <w:u w:val="single"/>
        </w:rPr>
        <w:t>explain</w:t>
      </w:r>
      <w:r w:rsidRPr="00825ED3">
        <w:rPr>
          <w:u w:val="single"/>
        </w:rPr>
        <w:t xml:space="preserve"> what's distinctive about</w:t>
      </w:r>
      <w:r w:rsidRPr="00825ED3">
        <w:rPr>
          <w:rStyle w:val="apple-converted-space"/>
          <w:rFonts w:ascii="Arial" w:hAnsi="Arial" w:cs="Arial"/>
          <w:color w:val="222222"/>
          <w:sz w:val="14"/>
          <w:szCs w:val="20"/>
        </w:rPr>
        <w:t> </w:t>
      </w:r>
      <w:r w:rsidRPr="00825ED3">
        <w:rPr>
          <w:highlight w:val="yellow"/>
          <w:u w:val="single"/>
        </w:rPr>
        <w:t xml:space="preserve">the </w:t>
      </w:r>
      <w:r w:rsidRPr="00825ED3">
        <w:rPr>
          <w:u w:val="single"/>
        </w:rPr>
        <w:t xml:space="preserve">philosophy in </w:t>
      </w:r>
      <w:r w:rsidRPr="00825ED3">
        <w:rPr>
          <w:highlight w:val="yellow"/>
          <w:u w:val="single"/>
        </w:rPr>
        <w:t>question</w:t>
      </w:r>
      <w:r w:rsidRPr="00825ED3">
        <w:rPr>
          <w:sz w:val="14"/>
        </w:rPr>
        <w:t>.</w:t>
      </w:r>
    </w:p>
    <w:p w:rsidR="00252888" w:rsidRPr="005C0267" w:rsidRDefault="00252888" w:rsidP="00252888"/>
    <w:p w:rsidR="00252888" w:rsidRPr="00D928EE" w:rsidRDefault="00252888" w:rsidP="004451F3">
      <w:pPr>
        <w:pStyle w:val="Tagline1"/>
        <w:rPr>
          <w:rStyle w:val="StyleUnderline"/>
          <w:b w:val="0"/>
        </w:rPr>
      </w:pPr>
      <w:r w:rsidRPr="00D928EE">
        <w:rPr>
          <w:rStyle w:val="StyleUnderline"/>
        </w:rPr>
        <w:t xml:space="preserve">Prefer utilitarian </w:t>
      </w:r>
      <w:proofErr w:type="spellStart"/>
      <w:r w:rsidRPr="00D928EE">
        <w:rPr>
          <w:rStyle w:val="StyleUnderline"/>
        </w:rPr>
        <w:t>calculuses</w:t>
      </w:r>
      <w:proofErr w:type="spellEnd"/>
      <w:r w:rsidRPr="00D928EE">
        <w:rPr>
          <w:rStyle w:val="StyleUnderline"/>
        </w:rPr>
        <w:t xml:space="preserve"> in the context of security – it’s a question of survival </w:t>
      </w:r>
    </w:p>
    <w:p w:rsidR="00252888" w:rsidRPr="00D928EE" w:rsidRDefault="00252888" w:rsidP="00252888">
      <w:r w:rsidRPr="00D928EE">
        <w:rPr>
          <w:rStyle w:val="StyleUnderline"/>
        </w:rPr>
        <w:t xml:space="preserve">Peter </w:t>
      </w:r>
      <w:r w:rsidRPr="00D928EE">
        <w:rPr>
          <w:b/>
        </w:rPr>
        <w:t xml:space="preserve">O’Boyle 16 </w:t>
      </w:r>
      <w:r w:rsidRPr="00D928EE">
        <w:t>- University of British Columbia (“Rethinking securitization</w:t>
      </w:r>
      <w:r w:rsidRPr="00D928EE">
        <w:rPr>
          <w:rFonts w:ascii="Times New Roman" w:hAnsi="Times New Roman" w:cs="Times New Roman"/>
        </w:rPr>
        <w:t> </w:t>
      </w:r>
      <w:r w:rsidRPr="00D928EE">
        <w:t xml:space="preserve">: water scarcity and energy security in China,” April 2016, https://open.library.ubc.ca/cIRcle/collections/ubctheses/24/items/1.0300163) </w:t>
      </w:r>
      <w:proofErr w:type="spellStart"/>
      <w:r w:rsidRPr="00D928EE">
        <w:t>hk</w:t>
      </w:r>
      <w:proofErr w:type="spellEnd"/>
      <w:r w:rsidRPr="00D928EE">
        <w:t xml:space="preserve"> </w:t>
      </w:r>
    </w:p>
    <w:p w:rsidR="00252888" w:rsidRPr="00D928EE" w:rsidRDefault="00252888" w:rsidP="00252888">
      <w:pPr>
        <w:rPr>
          <w:rStyle w:val="StyleUnderline"/>
        </w:rPr>
      </w:pPr>
      <w:r w:rsidRPr="00D928EE">
        <w:rPr>
          <w:rStyle w:val="StyleUnderline"/>
        </w:rPr>
        <w:t>Water resource availability affects energy security in China</w:t>
      </w:r>
      <w:r w:rsidRPr="00D928EE">
        <w:rPr>
          <w:sz w:val="16"/>
        </w:rPr>
        <w:t xml:space="preserve"> because energy from coal is crucial for China’s energy security, and water is key for energy production from coal. The next section undertakes a systematic inquiry into this topic, using the Copenhagen School’s securitization framework and its development as proposed by </w:t>
      </w:r>
      <w:proofErr w:type="spellStart"/>
      <w:r w:rsidRPr="00D928EE">
        <w:rPr>
          <w:sz w:val="16"/>
        </w:rPr>
        <w:t>Mely</w:t>
      </w:r>
      <w:proofErr w:type="spellEnd"/>
      <w:r w:rsidRPr="00D928EE">
        <w:rPr>
          <w:sz w:val="16"/>
        </w:rPr>
        <w:t xml:space="preserve"> Caballero-Anthony and Ralf </w:t>
      </w:r>
      <w:proofErr w:type="spellStart"/>
      <w:r w:rsidRPr="00D928EE">
        <w:rPr>
          <w:sz w:val="16"/>
        </w:rPr>
        <w:t>Emmers</w:t>
      </w:r>
      <w:proofErr w:type="spellEnd"/>
      <w:r w:rsidRPr="00D928EE">
        <w:rPr>
          <w:sz w:val="16"/>
        </w:rPr>
        <w:t xml:space="preserve">, as well as some new additions proposed to improve securitization analysis frameworks. </w:t>
      </w:r>
      <w:proofErr w:type="spellStart"/>
      <w:r w:rsidRPr="00D928EE">
        <w:rPr>
          <w:sz w:val="16"/>
        </w:rPr>
        <w:t>Buzan</w:t>
      </w:r>
      <w:proofErr w:type="spellEnd"/>
      <w:r w:rsidRPr="00D928EE">
        <w:rPr>
          <w:sz w:val="16"/>
        </w:rPr>
        <w:t xml:space="preserve">, Weaver and de Wilde stress that </w:t>
      </w:r>
      <w:r w:rsidRPr="00D928EE">
        <w:rPr>
          <w:rStyle w:val="Emphasis"/>
        </w:rPr>
        <w:t>‘security is about survival</w:t>
      </w:r>
      <w:r w:rsidRPr="00D928EE">
        <w:rPr>
          <w:sz w:val="16"/>
        </w:rPr>
        <w:t xml:space="preserve">’, arguing that </w:t>
      </w:r>
      <w:r w:rsidRPr="00D928EE">
        <w:rPr>
          <w:rStyle w:val="StyleUnderline"/>
        </w:rPr>
        <w:t>something becomes an international security issue when it ‘is presented as posing an existential threat to a referent object’</w:t>
      </w:r>
      <w:r w:rsidRPr="00D928EE">
        <w:rPr>
          <w:sz w:val="16"/>
        </w:rPr>
        <w:t xml:space="preserve">, </w:t>
      </w:r>
      <w:r w:rsidRPr="00D928EE">
        <w:rPr>
          <w:rStyle w:val="StyleUnderline"/>
        </w:rPr>
        <w:t>such that the ‘special nature’ of the threat ‘justifies the use of extraordinary [or ‘emergency’] measures’ to deal with it</w:t>
      </w:r>
      <w:r w:rsidRPr="00D928EE">
        <w:rPr>
          <w:sz w:val="16"/>
        </w:rPr>
        <w:t xml:space="preserve">. They argue that to securitize an issue 48 ‘takes politics beyond the established rules of the game and frames the issue as either as a special kind of politics or as above politics’. Thus, 49 if one can argue that something overflows the normal political logic of weighing issues against each other this must be the case because it can upset the entire process of weighing as such: </w:t>
      </w:r>
      <w:r w:rsidRPr="00D928EE">
        <w:rPr>
          <w:rStyle w:val="StyleUnderline"/>
        </w:rPr>
        <w:t xml:space="preserve">“If we do not tackle this problem, everything else will be irrelevant </w:t>
      </w:r>
      <w:r w:rsidRPr="00D928EE">
        <w:rPr>
          <w:rStyle w:val="Emphasis"/>
        </w:rPr>
        <w:t>(because we will not be here or will not be free to deal with it in our own way</w:t>
      </w:r>
      <w:r w:rsidRPr="00D928EE">
        <w:rPr>
          <w:sz w:val="16"/>
        </w:rPr>
        <w:t>).”</w:t>
      </w:r>
      <w:r w:rsidRPr="00D928EE">
        <w:rPr>
          <w:rStyle w:val="StyleUnderline"/>
        </w:rPr>
        <w:t>50 As such ‘“security” is a self-referential practice, because it is in the practice that the issue becomes a security issue</w:t>
      </w:r>
      <w:r w:rsidRPr="00D928EE">
        <w:rPr>
          <w:sz w:val="16"/>
        </w:rPr>
        <w:t xml:space="preserve"> - not necessarily because a real existential threat exists but because the issue is presented as such a threat’. They advocate three key criteria for securitization analysis: 51 (</w:t>
      </w:r>
      <w:proofErr w:type="spellStart"/>
      <w:r w:rsidRPr="00D928EE">
        <w:rPr>
          <w:sz w:val="16"/>
        </w:rPr>
        <w:t>i</w:t>
      </w:r>
      <w:proofErr w:type="spellEnd"/>
      <w:r w:rsidRPr="00D928EE">
        <w:rPr>
          <w:sz w:val="16"/>
        </w:rPr>
        <w:t xml:space="preserve">) referent objects - </w:t>
      </w:r>
      <w:r w:rsidRPr="00D928EE">
        <w:rPr>
          <w:rStyle w:val="StyleUnderline"/>
        </w:rPr>
        <w:t>‘things that are seen to be existentially threatened and that have a legitimate claim to survival’ ; (2) securitizing actors</w:t>
      </w:r>
      <w:r w:rsidRPr="00D928EE">
        <w:rPr>
          <w:sz w:val="16"/>
        </w:rPr>
        <w:t xml:space="preserve">, ‘who securitize an issue by articulating the existence 52 of threat(s) to the survival of specific referent objects’ ; (3) </w:t>
      </w:r>
      <w:r w:rsidRPr="00D928EE">
        <w:rPr>
          <w:rStyle w:val="StyleUnderline"/>
        </w:rPr>
        <w:t>the completion of the process of 53 securitization, requiring a ‘speech act’ by securitizing actors which convinces ‘a specific audience of the existential nature of the threat’.</w:t>
      </w:r>
    </w:p>
    <w:p w:rsidR="00252888" w:rsidRPr="00D928EE" w:rsidRDefault="00252888" w:rsidP="00252888">
      <w:pPr>
        <w:rPr>
          <w:rStyle w:val="StyleUnderline"/>
        </w:rPr>
      </w:pPr>
    </w:p>
    <w:p w:rsidR="00252888" w:rsidRPr="00D928EE" w:rsidRDefault="00252888" w:rsidP="00252888"/>
    <w:p w:rsidR="00252888" w:rsidRPr="00D928EE" w:rsidRDefault="00252888" w:rsidP="00252888"/>
    <w:p w:rsidR="00252888" w:rsidRPr="00D928EE" w:rsidRDefault="00252888" w:rsidP="00252888"/>
    <w:p w:rsidR="00252888" w:rsidRPr="00D928EE" w:rsidRDefault="00252888" w:rsidP="00252888">
      <w:pPr>
        <w:pStyle w:val="Heading3"/>
      </w:pPr>
      <w:r>
        <w:t>at: endless war impact</w:t>
      </w:r>
    </w:p>
    <w:p w:rsidR="00252888" w:rsidRPr="00D928EE" w:rsidRDefault="00252888" w:rsidP="00252888">
      <w:pPr>
        <w:pStyle w:val="Heading4"/>
      </w:pPr>
      <w:r w:rsidRPr="00D928EE">
        <w:t xml:space="preserve">No risk of endless warfare </w:t>
      </w:r>
    </w:p>
    <w:p w:rsidR="00252888" w:rsidRPr="00D928EE" w:rsidRDefault="00252888" w:rsidP="00252888">
      <w:pPr>
        <w:rPr>
          <w:sz w:val="14"/>
        </w:rPr>
      </w:pPr>
      <w:r w:rsidRPr="00D928EE">
        <w:rPr>
          <w:rStyle w:val="Style13ptBold"/>
        </w:rPr>
        <w:t>Gray 7</w:t>
      </w:r>
      <w:r w:rsidRPr="00D928EE">
        <w:rPr>
          <w:sz w:val="14"/>
        </w:rPr>
        <w:t>—Director of the Centre for Strategic Studies and Professor of International Relations and Strategic Studies at the University of Reading, graduate of the Universities of Manchester and Oxford, Founder and Senior Associate to the National Institute for Public Policy, formerly with the International Institute for Strategic Studies and the Hudson Institute (Colin, July, “The Implications of Preemptive and Preventive War Doctrines: A Reconsideration”, </w:t>
      </w:r>
      <w:hyperlink r:id="rId11" w:tgtFrame="_blank" w:history="1">
        <w:r w:rsidRPr="00D928EE">
          <w:rPr>
            <w:sz w:val="14"/>
          </w:rPr>
          <w:t>http://www.ciaonet.org/wps/ssi10561/ssi10561.pdf</w:t>
        </w:r>
      </w:hyperlink>
      <w:r w:rsidRPr="00D928EE">
        <w:rPr>
          <w:sz w:val="14"/>
        </w:rPr>
        <w:t>)</w:t>
      </w:r>
    </w:p>
    <w:p w:rsidR="00252888" w:rsidRPr="00D928EE" w:rsidRDefault="00252888" w:rsidP="00252888">
      <w:pPr>
        <w:rPr>
          <w:bCs/>
          <w:szCs w:val="24"/>
          <w:u w:val="single"/>
        </w:rPr>
      </w:pPr>
      <w:r w:rsidRPr="00D928EE">
        <w:rPr>
          <w:sz w:val="12"/>
        </w:rPr>
        <w:t>7. A policy that favors preventive warfare expresses a futile quest for absolute security. It could do so. Most controversial policies contain within them the possibility of misuse. </w:t>
      </w:r>
      <w:r w:rsidRPr="00D928EE">
        <w:rPr>
          <w:szCs w:val="24"/>
          <w:u w:val="single"/>
        </w:rPr>
        <w:t>In the hands of a paranoid </w:t>
      </w:r>
      <w:r w:rsidRPr="00D928EE">
        <w:rPr>
          <w:sz w:val="12"/>
        </w:rPr>
        <w:t>or boundlessly ambitious </w:t>
      </w:r>
      <w:r w:rsidRPr="00D928EE">
        <w:rPr>
          <w:szCs w:val="24"/>
          <w:u w:val="single"/>
        </w:rPr>
        <w:t>political leader, prevention could be a policy for endless warfare. However, the American political system, with its checks and balances, was designed explicitly for the purpose of constraining the executive from </w:t>
      </w:r>
      <w:r w:rsidRPr="00D928EE">
        <w:rPr>
          <w:sz w:val="12"/>
        </w:rPr>
        <w:t>excessive </w:t>
      </w:r>
      <w:r w:rsidRPr="00D928EE">
        <w:rPr>
          <w:szCs w:val="24"/>
          <w:u w:val="single"/>
        </w:rPr>
        <w:t>folly. Both the Vietnam and the contemporary Iraq</w:t>
      </w:r>
      <w:r w:rsidRPr="00D928EE">
        <w:rPr>
          <w:sz w:val="12"/>
          <w:szCs w:val="24"/>
        </w:rPr>
        <w:t>i</w:t>
      </w:r>
      <w:r w:rsidRPr="00D928EE">
        <w:rPr>
          <w:szCs w:val="24"/>
          <w:u w:val="single"/>
        </w:rPr>
        <w:t xml:space="preserve"> experiences reveal clearly that</w:t>
      </w:r>
      <w:r w:rsidRPr="00D928EE">
        <w:rPr>
          <w:sz w:val="12"/>
        </w:rPr>
        <w:t> although </w:t>
      </w:r>
      <w:r w:rsidRPr="00D928EE">
        <w:rPr>
          <w:szCs w:val="24"/>
          <w:u w:val="single"/>
        </w:rPr>
        <w:t>the conduct of war is</w:t>
      </w:r>
      <w:r w:rsidRPr="00D928EE">
        <w:rPr>
          <w:sz w:val="12"/>
        </w:rPr>
        <w:t> an executive prerogative, in practice that authority is </w:t>
      </w:r>
      <w:r w:rsidRPr="00D928EE">
        <w:rPr>
          <w:szCs w:val="24"/>
          <w:u w:val="single"/>
        </w:rPr>
        <w:t>disciplined by public attitudes</w:t>
      </w:r>
      <w:r w:rsidRPr="00D928EE">
        <w:rPr>
          <w:sz w:val="12"/>
        </w:rPr>
        <w:t xml:space="preserve">. Clausewitz made this point superbly with his designation of the passion, the sentiments, of the people as a vital component of his </w:t>
      </w:r>
      <w:proofErr w:type="spellStart"/>
      <w:r w:rsidRPr="00D928EE">
        <w:rPr>
          <w:sz w:val="12"/>
        </w:rPr>
        <w:t>trinitarian</w:t>
      </w:r>
      <w:proofErr w:type="spellEnd"/>
      <w:r w:rsidRPr="00D928EE">
        <w:rPr>
          <w:sz w:val="12"/>
        </w:rPr>
        <w:t xml:space="preserve"> theory of war. 51 It is true to claim that power can be, and indeed is often, abused, both personally and nationally. It is possible that a state could acquire a taste for the apparent swift decisiveness of preventive warfare and overuse the option. One might argue that the easy success achieved against Taliban Afghanistan in 2001, provided fuel for the urge to seek a similarly rapid success against Saddam Hussein’s Iraq. In other words, the delights of military success can be habit forming. On balance, claim seven is not persuasive, though it certainly contains a germ of truth. A country with unmatched wealth and power, unused to physical insecurity at home—notwithstanding 42 years of nuclear danger, and a high level of gun crime—is vulnerable to demands for policies that supposedly can restore security. But</w:t>
      </w:r>
      <w:r w:rsidRPr="00D928EE">
        <w:rPr>
          <w:szCs w:val="24"/>
          <w:u w:val="single"/>
        </w:rPr>
        <w:t xml:space="preserve"> we ought not to endorse the argument </w:t>
      </w:r>
      <w:r w:rsidRPr="00D928EE">
        <w:rPr>
          <w:sz w:val="12"/>
          <w:szCs w:val="24"/>
        </w:rPr>
        <w:t xml:space="preserve">that </w:t>
      </w:r>
      <w:r w:rsidRPr="00D928EE">
        <w:rPr>
          <w:szCs w:val="24"/>
          <w:u w:val="single"/>
        </w:rPr>
        <w:t>the U</w:t>
      </w:r>
      <w:r w:rsidRPr="00D928EE">
        <w:rPr>
          <w:sz w:val="12"/>
          <w:szCs w:val="24"/>
        </w:rPr>
        <w:t xml:space="preserve">nited </w:t>
      </w:r>
      <w:r w:rsidRPr="00D928EE">
        <w:rPr>
          <w:szCs w:val="24"/>
          <w:u w:val="single"/>
        </w:rPr>
        <w:t>S</w:t>
      </w:r>
      <w:r w:rsidRPr="00D928EE">
        <w:rPr>
          <w:sz w:val="12"/>
          <w:szCs w:val="24"/>
        </w:rPr>
        <w:t xml:space="preserve">tates </w:t>
      </w:r>
      <w:r w:rsidRPr="00D928EE">
        <w:rPr>
          <w:szCs w:val="24"/>
          <w:u w:val="single"/>
        </w:rPr>
        <w:t>should eschew the preventive war option because it could lead to a futile, endless search for absolute security. One might as well argue that</w:t>
      </w:r>
      <w:r w:rsidRPr="00D928EE">
        <w:rPr>
          <w:sz w:val="12"/>
        </w:rPr>
        <w:t> the United States should adopt a defense policy and develop capabilities shaped strictly for homeland security approached in a narrowly geographical sense. </w:t>
      </w:r>
      <w:r w:rsidRPr="00D928EE">
        <w:rPr>
          <w:szCs w:val="24"/>
          <w:u w:val="single"/>
        </w:rPr>
        <w:t>Since a president might misuse a military instrument that had a global reach, why not deny the White House even the possibility of such misuse? In other words, constrain policy ends by limiting policy’s military means. </w:t>
      </w:r>
      <w:r w:rsidRPr="00D928EE">
        <w:rPr>
          <w:sz w:val="12"/>
        </w:rPr>
        <w:t>This argument has circulated for many decades and, it must be admitted, it does have a certain elementary logic. It is the opinion of this enquiry, however, that </w:t>
      </w:r>
      <w:r w:rsidRPr="00D928EE">
        <w:rPr>
          <w:szCs w:val="24"/>
          <w:u w:val="single"/>
        </w:rPr>
        <w:t xml:space="preserve">the claim that a policy which includes the preventive option might lead to a search for total security is </w:t>
      </w:r>
      <w:r w:rsidRPr="00D928EE">
        <w:rPr>
          <w:b/>
          <w:szCs w:val="24"/>
          <w:u w:val="single"/>
        </w:rPr>
        <w:t>not at all convincing</w:t>
      </w:r>
      <w:r w:rsidRPr="00D928EE">
        <w:rPr>
          <w:sz w:val="12"/>
        </w:rPr>
        <w:t>. Of course, folly in high places is always possible, which is one of the many reasons why popular democracy is the superior form of government</w:t>
      </w:r>
      <w:r w:rsidRPr="00D928EE">
        <w:rPr>
          <w:szCs w:val="24"/>
          <w:u w:val="single"/>
        </w:rPr>
        <w:t xml:space="preserve">. It would be absurd to permit the fear of a futile and dangerous quest for absolute security to preclude prevention as a policy option. Despite its absurdity, this rhetorical charge against prevention is a stock favorite among prevention’s critics. It should be recognized and dismissed for what it </w:t>
      </w:r>
      <w:proofErr w:type="gramStart"/>
      <w:r w:rsidRPr="00D928EE">
        <w:rPr>
          <w:szCs w:val="24"/>
          <w:u w:val="single"/>
        </w:rPr>
        <w:t>is,</w:t>
      </w:r>
      <w:proofErr w:type="gramEnd"/>
      <w:r w:rsidRPr="00D928EE">
        <w:rPr>
          <w:szCs w:val="24"/>
          <w:u w:val="single"/>
        </w:rPr>
        <w:t xml:space="preserve"> a debating point with little pragmatic merit. And strategy</w:t>
      </w:r>
      <w:r w:rsidRPr="00D928EE">
        <w:rPr>
          <w:sz w:val="12"/>
        </w:rPr>
        <w:t>, though not always policy, </w:t>
      </w:r>
      <w:r w:rsidRPr="00D928EE">
        <w:rPr>
          <w:b/>
          <w:szCs w:val="24"/>
          <w:u w:val="single"/>
        </w:rPr>
        <w:t>must be nothing if not pragmatic</w:t>
      </w:r>
      <w:r w:rsidRPr="00D928EE">
        <w:rPr>
          <w:szCs w:val="24"/>
          <w:u w:val="single"/>
        </w:rPr>
        <w:t>.</w:t>
      </w:r>
    </w:p>
    <w:p w:rsidR="00252888" w:rsidRPr="00D928EE" w:rsidRDefault="00252888" w:rsidP="00252888">
      <w:pPr>
        <w:pStyle w:val="Heading4"/>
      </w:pPr>
      <w:r w:rsidRPr="00D928EE">
        <w:t xml:space="preserve">Impossible to mobilize support for </w:t>
      </w:r>
      <w:proofErr w:type="spellStart"/>
      <w:r w:rsidRPr="00D928EE">
        <w:t>lashout</w:t>
      </w:r>
      <w:proofErr w:type="spellEnd"/>
    </w:p>
    <w:p w:rsidR="00252888" w:rsidRPr="00D928EE" w:rsidRDefault="00252888" w:rsidP="00252888">
      <w:pPr>
        <w:rPr>
          <w:rStyle w:val="Hyperlink"/>
        </w:rPr>
      </w:pPr>
      <w:r w:rsidRPr="00D928EE">
        <w:rPr>
          <w:rStyle w:val="Heading4Char"/>
        </w:rPr>
        <w:t>Mandelbaum 11</w:t>
      </w:r>
      <w:r w:rsidRPr="00D928EE">
        <w:t xml:space="preserve"> (Michael Mandelbaum, A. Herter Professor of American Foreign Policy, the Paul H. </w:t>
      </w:r>
      <w:proofErr w:type="spellStart"/>
      <w:r w:rsidRPr="00D928EE">
        <w:t>Nitze</w:t>
      </w:r>
      <w:proofErr w:type="spellEnd"/>
      <w:r w:rsidRPr="00D928EE">
        <w:t xml:space="preserve"> School of Advanced International Studies, Johns Hopkins University, Washington DC; and Director, Project on East-West Relations, Council on Foreign Relations, “CFR 90th Anniversary Series on Renewing America: American Power and Profligacy,” Jan 2011) </w:t>
      </w:r>
      <w:hyperlink r:id="rId12" w:history="1">
        <w:r w:rsidRPr="00D928EE">
          <w:rPr>
            <w:rStyle w:val="Hyperlink"/>
          </w:rPr>
          <w:t>http://www.cfr.org/publication/23828/cfr_90th_anniversary_series_on_renewing_america.html?cid=rss-fullfeed-cfr_90th_anniversary_series_on-011811&amp;utm_source=feedburner&amp;utm_medium=feed&amp;utm_campaign=Feed:+cfr_main+(CFR.org+-+Main+Site+Feed</w:t>
        </w:r>
      </w:hyperlink>
    </w:p>
    <w:p w:rsidR="00252888" w:rsidRPr="00D928EE" w:rsidRDefault="00252888" w:rsidP="00252888">
      <w:pPr>
        <w:rPr>
          <w:sz w:val="14"/>
        </w:rPr>
      </w:pPr>
      <w:r w:rsidRPr="00D928EE">
        <w:rPr>
          <w:sz w:val="14"/>
        </w:rPr>
        <w:t xml:space="preserve">HAASS: Michael, I think I know the answer to this question, but let me ask you anyhow, which is, the last 10 years of American foreign policy has been dominated by two extremely expensive interventions, one in Iraq, one now in Afghanistan. Will this sort of pressure both accelerate the end, particularly of Afghanistan? But, more important, will this now -- </w:t>
      </w:r>
      <w:r w:rsidRPr="00D928EE">
        <w:rPr>
          <w:rStyle w:val="StyleUnderline"/>
        </w:rPr>
        <w:t>is this the end of</w:t>
      </w:r>
      <w:r w:rsidRPr="00D928EE">
        <w:rPr>
          <w:sz w:val="14"/>
        </w:rPr>
        <w:t xml:space="preserve"> that phase of what we might call "</w:t>
      </w:r>
      <w:r w:rsidRPr="00D928EE">
        <w:rPr>
          <w:rStyle w:val="StyleUnderline"/>
        </w:rPr>
        <w:t>discretionary American interventions</w:t>
      </w:r>
      <w:r w:rsidRPr="00D928EE">
        <w:rPr>
          <w:sz w:val="14"/>
        </w:rPr>
        <w:t>?" Is this basically over</w:t>
      </w:r>
      <w:proofErr w:type="gramStart"/>
      <w:r w:rsidRPr="00D928EE">
        <w:rPr>
          <w:sz w:val="14"/>
        </w:rPr>
        <w:t>?</w:t>
      </w:r>
      <w:r w:rsidRPr="00D928EE">
        <w:rPr>
          <w:sz w:val="12"/>
        </w:rPr>
        <w:t>¶</w:t>
      </w:r>
      <w:proofErr w:type="gramEnd"/>
      <w:r w:rsidRPr="00D928EE">
        <w:rPr>
          <w:sz w:val="14"/>
        </w:rPr>
        <w:t xml:space="preserve"> MANDELBAUM: Let's call them wars of choice. </w:t>
      </w:r>
      <w:proofErr w:type="gramStart"/>
      <w:r w:rsidRPr="00D928EE">
        <w:rPr>
          <w:sz w:val="14"/>
        </w:rPr>
        <w:t>(Laughter.)</w:t>
      </w:r>
      <w:proofErr w:type="gramEnd"/>
      <w:r w:rsidRPr="00D928EE">
        <w:rPr>
          <w:sz w:val="12"/>
        </w:rPr>
        <w:t>¶</w:t>
      </w:r>
      <w:r w:rsidRPr="00D928EE">
        <w:rPr>
          <w:sz w:val="14"/>
        </w:rPr>
        <w:t xml:space="preserve"> HAASS: I was trying to be uncharacteristically self-effacing here. But clearly it didn't hold. Okay.</w:t>
      </w:r>
      <w:r w:rsidRPr="00D928EE">
        <w:rPr>
          <w:sz w:val="12"/>
        </w:rPr>
        <w:t>¶</w:t>
      </w:r>
      <w:r w:rsidRPr="00D928EE">
        <w:rPr>
          <w:sz w:val="14"/>
        </w:rPr>
        <w:t xml:space="preserve"> MANDELBAUM: </w:t>
      </w:r>
      <w:r w:rsidRPr="00D928EE">
        <w:rPr>
          <w:rStyle w:val="Emphasis"/>
        </w:rPr>
        <w:t>I think it is</w:t>
      </w:r>
      <w:r w:rsidRPr="00D928EE">
        <w:rPr>
          <w:sz w:val="14"/>
        </w:rPr>
        <w:t xml:space="preserve">, Richard. And I think that this period really goes back two decades. I think </w:t>
      </w:r>
      <w:r w:rsidRPr="00D928EE">
        <w:rPr>
          <w:rStyle w:val="StyleUnderline"/>
        </w:rPr>
        <w:t>the wars or the interventions</w:t>
      </w:r>
      <w:r w:rsidRPr="00D928EE">
        <w:rPr>
          <w:sz w:val="14"/>
        </w:rPr>
        <w:t xml:space="preserve"> in Somalia, in Bosnia, in Kosovo, in Haiti belong with the interventions in Afghanistan and Iraq, although they were undertaken by different administrations for different reasons, and had different costs. But all of them </w:t>
      </w:r>
      <w:r w:rsidRPr="00D928EE">
        <w:rPr>
          <w:rStyle w:val="StyleUnderline"/>
        </w:rPr>
        <w:t xml:space="preserve">ended up in the protracted, unexpected, unwanted and expensive task of nation building. </w:t>
      </w:r>
      <w:r w:rsidRPr="00D928EE">
        <w:rPr>
          <w:rStyle w:val="StyleUnderline"/>
          <w:sz w:val="12"/>
        </w:rPr>
        <w:t xml:space="preserve">¶ </w:t>
      </w:r>
      <w:r w:rsidRPr="00D928EE">
        <w:rPr>
          <w:rStyle w:val="StyleUnderline"/>
        </w:rPr>
        <w:t>Nation building has never been popular. The country has never liked it. It likes it even less now. And</w:t>
      </w:r>
      <w:r w:rsidRPr="00D928EE">
        <w:rPr>
          <w:sz w:val="14"/>
        </w:rPr>
        <w:t xml:space="preserve"> I think </w:t>
      </w:r>
      <w:r w:rsidRPr="00D928EE">
        <w:rPr>
          <w:rStyle w:val="StyleUnderline"/>
        </w:rPr>
        <w:t>we're not going to do it again</w:t>
      </w:r>
      <w:r w:rsidRPr="00D928EE">
        <w:rPr>
          <w:sz w:val="14"/>
        </w:rPr>
        <w:t xml:space="preserve">. We're not going to do it because </w:t>
      </w:r>
      <w:r w:rsidRPr="00D928EE">
        <w:rPr>
          <w:rStyle w:val="StyleUnderline"/>
        </w:rPr>
        <w:t>there won't be enough money</w:t>
      </w:r>
      <w:r w:rsidRPr="00D928EE">
        <w:rPr>
          <w:sz w:val="14"/>
        </w:rPr>
        <w:t xml:space="preserve">. We're not going to do it because </w:t>
      </w:r>
      <w:r w:rsidRPr="00D928EE">
        <w:rPr>
          <w:rStyle w:val="StyleUnderline"/>
        </w:rPr>
        <w:t>there will be other demands on the public purse</w:t>
      </w:r>
      <w:r w:rsidRPr="00D928EE">
        <w:rPr>
          <w:sz w:val="14"/>
        </w:rPr>
        <w:t xml:space="preserve">. We won't do it because we'll be busy enough doing the things that I think ought to be done in foreign policy. </w:t>
      </w:r>
      <w:r w:rsidRPr="00D928EE">
        <w:rPr>
          <w:rStyle w:val="StyleUnderline"/>
        </w:rPr>
        <w:t>And</w:t>
      </w:r>
      <w:r w:rsidRPr="00D928EE">
        <w:rPr>
          <w:sz w:val="14"/>
        </w:rPr>
        <w:t xml:space="preserve"> we won't do it because </w:t>
      </w:r>
      <w:r w:rsidRPr="00D928EE">
        <w:rPr>
          <w:rStyle w:val="StyleUnderline"/>
        </w:rPr>
        <w:t xml:space="preserve">it will be clear to politicians that </w:t>
      </w:r>
      <w:r w:rsidRPr="00D928EE">
        <w:rPr>
          <w:rStyle w:val="Emphasis"/>
        </w:rPr>
        <w:t>the range of legitimate choices</w:t>
      </w:r>
      <w:r w:rsidRPr="00D928EE">
        <w:rPr>
          <w:rStyle w:val="StyleUnderline"/>
        </w:rPr>
        <w:t xml:space="preserve"> that they have in foreign policy will </w:t>
      </w:r>
      <w:r w:rsidRPr="00D928EE">
        <w:rPr>
          <w:rStyle w:val="Emphasis"/>
        </w:rPr>
        <w:t>have narrowed and will exclude interventions</w:t>
      </w:r>
      <w:r w:rsidRPr="00D928EE">
        <w:rPr>
          <w:rStyle w:val="StyleUnderline"/>
        </w:rPr>
        <w:t xml:space="preserve"> of that kind.</w:t>
      </w:r>
      <w:r w:rsidRPr="00D928EE">
        <w:rPr>
          <w:sz w:val="14"/>
        </w:rPr>
        <w:t xml:space="preserve"> So I believe and I say in the book that the last -- the first two post-Cold War decades can be seen as a single unit. And that unit has come to an end.</w:t>
      </w:r>
    </w:p>
    <w:p w:rsidR="00252888" w:rsidRPr="00D928EE" w:rsidRDefault="00252888" w:rsidP="00252888">
      <w:pPr>
        <w:pStyle w:val="Heading4"/>
      </w:pPr>
      <w:r w:rsidRPr="00D928EE">
        <w:t>No risk of lash-out – institutional safeguards check</w:t>
      </w:r>
    </w:p>
    <w:p w:rsidR="00252888" w:rsidRPr="00D928EE" w:rsidRDefault="00252888" w:rsidP="00252888">
      <w:r w:rsidRPr="00D928EE">
        <w:t xml:space="preserve">Allen </w:t>
      </w:r>
      <w:r w:rsidRPr="00D928EE">
        <w:rPr>
          <w:rStyle w:val="Style13ptBold"/>
        </w:rPr>
        <w:t>Buchanan 7</w:t>
      </w:r>
      <w:r w:rsidRPr="00D928EE">
        <w:t>, Professor of Philosophy and Public Policy at Duke, 2007 (Preemption: military action and moral justification, pg. 128)</w:t>
      </w:r>
    </w:p>
    <w:p w:rsidR="00252888" w:rsidRPr="00D928EE" w:rsidRDefault="00252888" w:rsidP="00252888">
      <w:pPr>
        <w:rPr>
          <w:sz w:val="10"/>
        </w:rPr>
      </w:pPr>
      <w:r w:rsidRPr="00D928EE">
        <w:rPr>
          <w:sz w:val="10"/>
        </w:rPr>
        <w:t xml:space="preserve">The intuitively plausible idea behind the 'irresponsible act' argument is that, other things being equal, </w:t>
      </w:r>
      <w:r w:rsidRPr="00D928EE">
        <w:rPr>
          <w:rStyle w:val="StyleUnderline"/>
        </w:rPr>
        <w:t>the higher the stakes in acting and in particular the greater the moral risk, the higher are the epistemic requirements for justified action. The decision to go to war is generally a high stakes</w:t>
      </w:r>
      <w:r w:rsidRPr="00D928EE">
        <w:rPr>
          <w:sz w:val="10"/>
        </w:rPr>
        <w:t xml:space="preserve"> decision par excellence and the moral risks are especially great, for two reasons. First, unless one is justified in going to war, one's deliberate killing of enemy combatants will he murder, indeed mass murder. Secondly, at least in large-scale modem war, it is a virtual certainty that one will kill innocent people even if one is justified in going to war and conducts the war in such a way as to try to minimize harm to innocents. Given these grave moral risks of going to war, quite apart from often substantial prudential concerns, some types of justifications for going to war may simply be too subject to abuse and error to make it justifiable to invoke them. </w:t>
      </w:r>
      <w:r w:rsidRPr="00D928EE">
        <w:rPr>
          <w:rStyle w:val="underline"/>
        </w:rPr>
        <w:t xml:space="preserve"> </w:t>
      </w:r>
      <w:r w:rsidRPr="00D928EE">
        <w:rPr>
          <w:sz w:val="10"/>
        </w:rPr>
        <w:t xml:space="preserve">The 'irresponsible act' objection is not a consequentialist objection in any interesting sense. It does not depend upon the assumption that every particular act of going to war preventively has unacceptably bad consequences (whether in itself or by virtue of contributing </w:t>
      </w:r>
      <w:proofErr w:type="spellStart"/>
      <w:r w:rsidRPr="00D928EE">
        <w:rPr>
          <w:sz w:val="10"/>
        </w:rPr>
        <w:t>lo</w:t>
      </w:r>
      <w:proofErr w:type="spellEnd"/>
      <w:r w:rsidRPr="00D928EE">
        <w:rPr>
          <w:sz w:val="10"/>
        </w:rPr>
        <w:t xml:space="preserve"> the general acceptance of a principle allowing preventive war); nor does it assume that it is always wrong lo rely on a justification which, if generally accepted, would produce unacceptable consequences. Instead, the "irresponsible act' objection is more accurately described as an agent-centered argument and more particularly an argument from moral epistemic responsibility. </w:t>
      </w:r>
      <w:r w:rsidRPr="00D928EE">
        <w:rPr>
          <w:rStyle w:val="StyleUnderline"/>
        </w:rPr>
        <w:t xml:space="preserve">The 'irresponsible act' objection to preventive war is highly plausible if— but only if—one assumes that the agents who would invoke the preventive-war justification are, as it were, on their own </w:t>
      </w:r>
      <w:r w:rsidRPr="00D928EE">
        <w:rPr>
          <w:sz w:val="10"/>
        </w:rPr>
        <w:t xml:space="preserve">in making the decision to go to war preventively. In other words, the objection is incomplete unless the context of decision-making is further specified. Whether the special risks of relying on the preventive-war justification are unacceptably high will depend, </w:t>
      </w:r>
      <w:r w:rsidRPr="00D928EE">
        <w:rPr>
          <w:i/>
          <w:iCs/>
          <w:sz w:val="10"/>
        </w:rPr>
        <w:t xml:space="preserve">inter alia, </w:t>
      </w:r>
      <w:r w:rsidRPr="00D928EE">
        <w:rPr>
          <w:sz w:val="10"/>
        </w:rPr>
        <w:t xml:space="preserve">upon whether </w:t>
      </w:r>
      <w:r w:rsidRPr="00D928EE">
        <w:rPr>
          <w:rStyle w:val="StyleUnderline"/>
        </w:rPr>
        <w:t>the decision-making process includes effective provisions for redu</w:t>
      </w:r>
      <w:r w:rsidRPr="00D928EE">
        <w:rPr>
          <w:rStyle w:val="StyleUnderline"/>
        </w:rPr>
        <w:softHyphen/>
        <w:t>cing those special risks</w:t>
      </w:r>
      <w:r w:rsidRPr="00D928EE">
        <w:rPr>
          <w:sz w:val="10"/>
        </w:rPr>
        <w:t xml:space="preserve">. Because the special risks are at least in significant part epistemic—due to the inherently speculative character of the preventive war-justification—the epistemic context of the decision is crucial. Because </w:t>
      </w:r>
      <w:r w:rsidRPr="00D928EE">
        <w:rPr>
          <w:rStyle w:val="StyleUnderline"/>
        </w:rPr>
        <w:t>institutions can improve the epistemic performance of agents,</w:t>
      </w:r>
      <w:r w:rsidRPr="00D928EE">
        <w:rPr>
          <w:sz w:val="10"/>
        </w:rPr>
        <w:t xml:space="preserve"> it is critical to know what the institutional context of the preventive-war decision is, before we can regard the 'irresponsible agent' objection as conclusive. Like the 'bad practice' argument, this second objection to preventive war is inconclusive because it does not consider— and rule out—the possibility that </w:t>
      </w:r>
      <w:r w:rsidRPr="00D928EE">
        <w:rPr>
          <w:rStyle w:val="StyleUnderline"/>
        </w:rPr>
        <w:t>well-designed institutions for decision-making  could address the problems that would otherwise make it irresponsible for a leader to invoke the preventive-war justification.</w:t>
      </w:r>
      <w:r w:rsidRPr="00D928EE">
        <w:rPr>
          <w:sz w:val="10"/>
        </w:rPr>
        <w:t xml:space="preserve"> </w:t>
      </w:r>
    </w:p>
    <w:p w:rsidR="00252888" w:rsidRPr="00D928EE" w:rsidRDefault="00252888" w:rsidP="00252888"/>
    <w:p w:rsidR="00252888" w:rsidRPr="00193C45" w:rsidRDefault="00252888" w:rsidP="00252888">
      <w:pPr>
        <w:pStyle w:val="Heading3"/>
      </w:pPr>
      <w:r>
        <w:t>at: serial policy failure</w:t>
      </w:r>
    </w:p>
    <w:p w:rsidR="00252888" w:rsidRPr="00193C45" w:rsidRDefault="00252888" w:rsidP="00252888">
      <w:pPr>
        <w:rPr>
          <w:sz w:val="16"/>
        </w:rPr>
      </w:pPr>
    </w:p>
    <w:p w:rsidR="00252888" w:rsidRPr="00193C45" w:rsidRDefault="00252888" w:rsidP="00252888">
      <w:pPr>
        <w:pStyle w:val="Heading4"/>
      </w:pPr>
      <w:r w:rsidRPr="00193C45">
        <w:t>Our theory doesn’t cause a self-fulfilling prophecy – states only balance to a limit</w:t>
      </w:r>
    </w:p>
    <w:p w:rsidR="00252888" w:rsidRPr="00193C45" w:rsidRDefault="00252888" w:rsidP="00252888">
      <w:pPr>
        <w:rPr>
          <w:sz w:val="16"/>
        </w:rPr>
      </w:pPr>
      <w:proofErr w:type="spellStart"/>
      <w:r w:rsidRPr="00193C45">
        <w:rPr>
          <w:b/>
          <w:sz w:val="16"/>
        </w:rPr>
        <w:t>Rosato</w:t>
      </w:r>
      <w:proofErr w:type="spellEnd"/>
      <w:r w:rsidRPr="00193C45">
        <w:rPr>
          <w:b/>
          <w:sz w:val="16"/>
        </w:rPr>
        <w:t xml:space="preserve"> and </w:t>
      </w:r>
      <w:proofErr w:type="spellStart"/>
      <w:r w:rsidRPr="00193C45">
        <w:rPr>
          <w:b/>
          <w:sz w:val="16"/>
        </w:rPr>
        <w:t>Schuessler</w:t>
      </w:r>
      <w:proofErr w:type="spellEnd"/>
      <w:r w:rsidRPr="00193C45">
        <w:rPr>
          <w:b/>
          <w:sz w:val="16"/>
        </w:rPr>
        <w:t xml:space="preserve"> 11</w:t>
      </w:r>
      <w:r w:rsidRPr="00193C45">
        <w:rPr>
          <w:sz w:val="16"/>
        </w:rPr>
        <w:t xml:space="preserve"> –</w:t>
      </w:r>
      <w:r w:rsidRPr="00193C45">
        <w:rPr>
          <w:b/>
          <w:sz w:val="16"/>
        </w:rPr>
        <w:t xml:space="preserve"> </w:t>
      </w:r>
      <w:r w:rsidRPr="00193C45">
        <w:rPr>
          <w:sz w:val="16"/>
        </w:rPr>
        <w:t xml:space="preserve">Assistant Professor of Political Science at the University of Notre Dame AND Assistant Professor of Strategy and International Security at the Air War College </w:t>
      </w:r>
    </w:p>
    <w:p w:rsidR="00252888" w:rsidRPr="00193C45" w:rsidRDefault="00252888" w:rsidP="00252888">
      <w:pPr>
        <w:rPr>
          <w:sz w:val="16"/>
          <w:szCs w:val="16"/>
        </w:rPr>
      </w:pPr>
      <w:r w:rsidRPr="00193C45">
        <w:rPr>
          <w:sz w:val="16"/>
          <w:szCs w:val="16"/>
        </w:rPr>
        <w:t xml:space="preserve">(Sebastian and John, “A Realist Foreign Policy for the United States”, Perspectives on Politics December 2011 Vol. 9 No. 4, </w:t>
      </w:r>
      <w:proofErr w:type="spellStart"/>
      <w:r w:rsidRPr="00193C45">
        <w:rPr>
          <w:sz w:val="16"/>
          <w:szCs w:val="16"/>
        </w:rPr>
        <w:t>dml</w:t>
      </w:r>
      <w:proofErr w:type="spellEnd"/>
      <w:r w:rsidRPr="00193C45">
        <w:rPr>
          <w:sz w:val="16"/>
          <w:szCs w:val="16"/>
        </w:rPr>
        <w:t>)</w:t>
      </w:r>
    </w:p>
    <w:p w:rsidR="00252888" w:rsidRPr="00193C45" w:rsidRDefault="00252888" w:rsidP="00252888">
      <w:pPr>
        <w:rPr>
          <w:b/>
          <w:sz w:val="16"/>
        </w:rPr>
      </w:pPr>
    </w:p>
    <w:p w:rsidR="00252888" w:rsidRPr="00193C45" w:rsidRDefault="00252888" w:rsidP="00252888">
      <w:pPr>
        <w:rPr>
          <w:sz w:val="16"/>
        </w:rPr>
      </w:pPr>
      <w:r w:rsidRPr="00193C45">
        <w:rPr>
          <w:sz w:val="16"/>
        </w:rPr>
        <w:t xml:space="preserve">Given the dangers of weakness, </w:t>
      </w:r>
      <w:r w:rsidRPr="00193C45">
        <w:rPr>
          <w:u w:val="single"/>
        </w:rPr>
        <w:t xml:space="preserve">great powers should </w:t>
      </w:r>
      <w:r w:rsidRPr="00193C45">
        <w:rPr>
          <w:b/>
          <w:u w:val="single"/>
        </w:rPr>
        <w:t>balance against more powerful peer competitors</w:t>
      </w:r>
      <w:r w:rsidRPr="00193C45">
        <w:rPr>
          <w:sz w:val="16"/>
        </w:rPr>
        <w:t xml:space="preserve">. What does this entail? Most important, it means that </w:t>
      </w:r>
      <w:r w:rsidRPr="00193C45">
        <w:rPr>
          <w:u w:val="single"/>
        </w:rPr>
        <w:t>they should build up their military and economic resources</w:t>
      </w:r>
      <w:r w:rsidRPr="00193C45">
        <w:rPr>
          <w:sz w:val="16"/>
        </w:rPr>
        <w:t xml:space="preserve">. The reason is that by doing so </w:t>
      </w:r>
      <w:r w:rsidRPr="00193C45">
        <w:rPr>
          <w:u w:val="single"/>
        </w:rPr>
        <w:t xml:space="preserve">they will array more capabilities against a competitor, thereby </w:t>
      </w:r>
      <w:r w:rsidRPr="00193C45">
        <w:rPr>
          <w:b/>
          <w:u w:val="single"/>
        </w:rPr>
        <w:t xml:space="preserve">increasing the probability that they will deter it </w:t>
      </w:r>
      <w:r w:rsidRPr="00193C45">
        <w:rPr>
          <w:u w:val="single"/>
        </w:rPr>
        <w:t>from attacking them or that they will defeat it</w:t>
      </w:r>
      <w:r w:rsidRPr="00193C45">
        <w:rPr>
          <w:sz w:val="16"/>
        </w:rPr>
        <w:t xml:space="preserve"> in the event that deterrence fails. As Charles Glaser explains, “All else being equal, </w:t>
      </w:r>
      <w:r w:rsidRPr="00193C45">
        <w:rPr>
          <w:u w:val="single"/>
        </w:rPr>
        <w:t xml:space="preserve">a state is more secure when it possesses the military capabilities </w:t>
      </w:r>
      <w:r w:rsidRPr="00193C45">
        <w:rPr>
          <w:b/>
          <w:u w:val="single"/>
        </w:rPr>
        <w:t xml:space="preserve">required to protect its territory </w:t>
      </w:r>
      <w:r w:rsidRPr="00193C45">
        <w:rPr>
          <w:u w:val="single"/>
        </w:rPr>
        <w:t>from attack</w:t>
      </w:r>
      <w:r w:rsidRPr="00193C45">
        <w:rPr>
          <w:sz w:val="16"/>
        </w:rPr>
        <w:t xml:space="preserve">. These capabilities could include those required to deter attack . . . They could also include those required to directly protect the state.” 36 Balancing also has a crucial signaling component to it. The balancer must not only build up its capabilities, but must also make it clear to the more powerful state that it will vigorously oppose any attempt at expansion. “In effect,” explains </w:t>
      </w:r>
      <w:proofErr w:type="spellStart"/>
      <w:r w:rsidRPr="00193C45">
        <w:rPr>
          <w:sz w:val="16"/>
        </w:rPr>
        <w:t>Mearsheimer</w:t>
      </w:r>
      <w:proofErr w:type="spellEnd"/>
      <w:r w:rsidRPr="00193C45">
        <w:rPr>
          <w:sz w:val="16"/>
        </w:rPr>
        <w:t>, “</w:t>
      </w:r>
      <w:r w:rsidRPr="00193C45">
        <w:rPr>
          <w:b/>
          <w:u w:val="single"/>
        </w:rPr>
        <w:t>the balancer</w:t>
      </w:r>
      <w:r w:rsidRPr="00193C45">
        <w:rPr>
          <w:u w:val="single"/>
        </w:rPr>
        <w:t xml:space="preserve"> </w:t>
      </w:r>
      <w:r w:rsidRPr="00193C45">
        <w:rPr>
          <w:rStyle w:val="Emphasis"/>
        </w:rPr>
        <w:t>draws a line in the sand</w:t>
      </w:r>
      <w:r w:rsidRPr="00193C45">
        <w:rPr>
          <w:b/>
          <w:u w:val="single"/>
        </w:rPr>
        <w:t xml:space="preserve"> and warns the aggressor not to cross it</w:t>
      </w:r>
      <w:r w:rsidRPr="00193C45">
        <w:rPr>
          <w:sz w:val="16"/>
        </w:rPr>
        <w:t>.” 37 Aspiring balancers can also achieve their aims by allying with other states against an especially powerful peer competitor. Kenneth Waltz offers a neat summary of the logic, noting that states form alliances in the hope of “</w:t>
      </w:r>
      <w:proofErr w:type="spellStart"/>
      <w:r w:rsidRPr="00193C45">
        <w:rPr>
          <w:sz w:val="16"/>
        </w:rPr>
        <w:t>achiev</w:t>
      </w:r>
      <w:proofErr w:type="spellEnd"/>
      <w:r w:rsidRPr="00193C45">
        <w:rPr>
          <w:sz w:val="16"/>
        </w:rPr>
        <w:t>[</w:t>
      </w:r>
      <w:proofErr w:type="spellStart"/>
      <w:r w:rsidRPr="00193C45">
        <w:rPr>
          <w:sz w:val="16"/>
        </w:rPr>
        <w:t>ing</w:t>
      </w:r>
      <w:proofErr w:type="spellEnd"/>
      <w:r w:rsidRPr="00193C45">
        <w:rPr>
          <w:sz w:val="16"/>
        </w:rPr>
        <w:t xml:space="preserve">] enough defensive or deterrent strength to dissuade adversaries from attacking.” 38 </w:t>
      </w:r>
      <w:proofErr w:type="spellStart"/>
      <w:r w:rsidRPr="00193C45">
        <w:rPr>
          <w:sz w:val="16"/>
        </w:rPr>
        <w:t>Mearsheimer</w:t>
      </w:r>
      <w:proofErr w:type="spellEnd"/>
      <w:r w:rsidRPr="00193C45">
        <w:rPr>
          <w:sz w:val="16"/>
        </w:rPr>
        <w:t xml:space="preserve"> makes essentially the same point: “recruiting allies increases the amount of ﬁrepower confronting an aggressor, which in turn increases the likelihood that deterrence will work.” 39 As in the case of building up one’s own capabilities, </w:t>
      </w:r>
      <w:r w:rsidRPr="00193C45">
        <w:rPr>
          <w:u w:val="single"/>
        </w:rPr>
        <w:t xml:space="preserve">alliances are more likely to have their desired deterrent effect if the allies </w:t>
      </w:r>
      <w:r w:rsidRPr="00193C45">
        <w:rPr>
          <w:b/>
          <w:u w:val="single"/>
        </w:rPr>
        <w:t>make it clear to their common adversary</w:t>
      </w:r>
      <w:r w:rsidRPr="00193C45">
        <w:rPr>
          <w:u w:val="single"/>
        </w:rPr>
        <w:t xml:space="preserve"> that they are resolved to oppose it</w:t>
      </w:r>
      <w:r w:rsidRPr="00193C45">
        <w:rPr>
          <w:sz w:val="16"/>
        </w:rPr>
        <w:t xml:space="preserve"> in the event that it attempts to expand. 40 </w:t>
      </w:r>
      <w:r w:rsidRPr="00193C45">
        <w:rPr>
          <w:u w:val="single"/>
        </w:rPr>
        <w:t>Our recommendation</w:t>
      </w:r>
      <w:r w:rsidRPr="00193C45">
        <w:rPr>
          <w:sz w:val="16"/>
        </w:rPr>
        <w:t xml:space="preserve"> that great powers should balance </w:t>
      </w:r>
      <w:r w:rsidRPr="00193C45">
        <w:rPr>
          <w:b/>
          <w:u w:val="single"/>
        </w:rPr>
        <w:t>does not imply that they should build up their capabilities without limi</w:t>
      </w:r>
      <w:r w:rsidRPr="00193C45">
        <w:rPr>
          <w:u w:val="single"/>
        </w:rPr>
        <w:t>t</w:t>
      </w:r>
      <w:r w:rsidRPr="00193C45">
        <w:rPr>
          <w:sz w:val="16"/>
        </w:rPr>
        <w:t xml:space="preserve">. Taken to its logical extreme, this would be a prescription for bankruptcy. Therefore, </w:t>
      </w:r>
      <w:r w:rsidRPr="00193C45">
        <w:rPr>
          <w:u w:val="single"/>
        </w:rPr>
        <w:t>states should increase their power until they have the resources to confront their opponent with the prospect of having to ﬁght a protracted war of attrition</w:t>
      </w:r>
      <w:r w:rsidRPr="00193C45">
        <w:rPr>
          <w:sz w:val="16"/>
        </w:rPr>
        <w:t xml:space="preserve">, a prospect that should be sufﬁcient to deter most aggressors. 41 Allies should help in this cause, as even highly expansionist states will be reluctant to court war on multiple fronts. Finally, in the nuclear age, a secure second-strike capability is essential to deter nuclear-armed adversaries. 42 </w:t>
      </w:r>
    </w:p>
    <w:p w:rsidR="00252888" w:rsidRPr="00193C45" w:rsidRDefault="00252888" w:rsidP="00252888">
      <w:pPr>
        <w:rPr>
          <w:sz w:val="16"/>
        </w:rPr>
      </w:pPr>
    </w:p>
    <w:p w:rsidR="00252888" w:rsidRPr="00193C45" w:rsidRDefault="00252888" w:rsidP="00252888">
      <w:pPr>
        <w:pStyle w:val="Heading4"/>
        <w:rPr>
          <w:u w:val="single"/>
        </w:rPr>
      </w:pPr>
      <w:r w:rsidRPr="00193C45">
        <w:t xml:space="preserve">Self-fulfilling prophecy goes </w:t>
      </w:r>
      <w:proofErr w:type="spellStart"/>
      <w:r w:rsidRPr="00193C45">
        <w:t>aff</w:t>
      </w:r>
      <w:proofErr w:type="spellEnd"/>
      <w:r w:rsidRPr="00193C45">
        <w:t xml:space="preserve"> – </w:t>
      </w:r>
      <w:r w:rsidRPr="00193C45">
        <w:rPr>
          <w:u w:val="single"/>
        </w:rPr>
        <w:t>maximizes vulnerability</w:t>
      </w:r>
    </w:p>
    <w:p w:rsidR="00252888" w:rsidRPr="00193C45" w:rsidRDefault="00252888" w:rsidP="00252888">
      <w:pPr>
        <w:rPr>
          <w:sz w:val="16"/>
        </w:rPr>
      </w:pPr>
      <w:proofErr w:type="spellStart"/>
      <w:r w:rsidRPr="00193C45">
        <w:rPr>
          <w:b/>
          <w:sz w:val="16"/>
        </w:rPr>
        <w:t>Rosato</w:t>
      </w:r>
      <w:proofErr w:type="spellEnd"/>
      <w:r w:rsidRPr="00193C45">
        <w:rPr>
          <w:b/>
          <w:sz w:val="16"/>
        </w:rPr>
        <w:t xml:space="preserve"> and </w:t>
      </w:r>
      <w:proofErr w:type="spellStart"/>
      <w:r w:rsidRPr="00193C45">
        <w:rPr>
          <w:b/>
          <w:sz w:val="16"/>
        </w:rPr>
        <w:t>Schuessler</w:t>
      </w:r>
      <w:proofErr w:type="spellEnd"/>
      <w:r w:rsidRPr="00193C45">
        <w:rPr>
          <w:b/>
          <w:sz w:val="16"/>
        </w:rPr>
        <w:t xml:space="preserve"> 11</w:t>
      </w:r>
      <w:r w:rsidRPr="00193C45">
        <w:rPr>
          <w:sz w:val="16"/>
        </w:rPr>
        <w:t xml:space="preserve"> –</w:t>
      </w:r>
      <w:r w:rsidRPr="00193C45">
        <w:rPr>
          <w:b/>
          <w:sz w:val="16"/>
        </w:rPr>
        <w:t xml:space="preserve"> </w:t>
      </w:r>
      <w:r w:rsidRPr="00193C45">
        <w:rPr>
          <w:sz w:val="16"/>
        </w:rPr>
        <w:t xml:space="preserve">Assistant Professor of Political Science at the University of Notre Dame AND Assistant Professor of Strategy and International Security at the Air War College </w:t>
      </w:r>
    </w:p>
    <w:p w:rsidR="00252888" w:rsidRPr="00193C45" w:rsidRDefault="00252888" w:rsidP="00252888">
      <w:pPr>
        <w:rPr>
          <w:sz w:val="16"/>
          <w:szCs w:val="16"/>
        </w:rPr>
      </w:pPr>
      <w:r w:rsidRPr="00193C45">
        <w:rPr>
          <w:sz w:val="16"/>
          <w:szCs w:val="16"/>
        </w:rPr>
        <w:t xml:space="preserve">(Sebastian and John, “A Realist Foreign Policy for the United States”, Perspectives on Politics December 2011 Vol. 9 No. 4, </w:t>
      </w:r>
      <w:proofErr w:type="spellStart"/>
      <w:r w:rsidRPr="00193C45">
        <w:rPr>
          <w:sz w:val="16"/>
          <w:szCs w:val="16"/>
        </w:rPr>
        <w:t>dml</w:t>
      </w:r>
      <w:proofErr w:type="spellEnd"/>
      <w:r w:rsidRPr="00193C45">
        <w:rPr>
          <w:sz w:val="16"/>
          <w:szCs w:val="16"/>
        </w:rPr>
        <w:t>)</w:t>
      </w:r>
    </w:p>
    <w:p w:rsidR="00252888" w:rsidRPr="00193C45" w:rsidRDefault="00252888" w:rsidP="00252888">
      <w:pPr>
        <w:rPr>
          <w:b/>
          <w:sz w:val="16"/>
        </w:rPr>
      </w:pPr>
    </w:p>
    <w:p w:rsidR="00252888" w:rsidRPr="00193C45" w:rsidRDefault="00252888" w:rsidP="00252888">
      <w:pPr>
        <w:rPr>
          <w:u w:val="single"/>
        </w:rPr>
      </w:pPr>
      <w:r w:rsidRPr="00193C45">
        <w:rPr>
          <w:sz w:val="16"/>
        </w:rPr>
        <w:t xml:space="preserve">Another potential objection comes from the defensive variant of realism. </w:t>
      </w:r>
      <w:r w:rsidRPr="00193C45">
        <w:rPr>
          <w:u w:val="single"/>
        </w:rPr>
        <w:t>The</w:t>
      </w:r>
      <w:r w:rsidRPr="00193C45">
        <w:rPr>
          <w:sz w:val="16"/>
        </w:rPr>
        <w:t xml:space="preserve"> basic </w:t>
      </w:r>
      <w:r w:rsidRPr="00193C45">
        <w:rPr>
          <w:u w:val="single"/>
        </w:rPr>
        <w:t>argument is that balancing aggressively against a powerful adversary may make it feel less secure, thereby increasing the likelihood that it attacks</w:t>
      </w:r>
      <w:r w:rsidRPr="00193C45">
        <w:rPr>
          <w:sz w:val="16"/>
        </w:rPr>
        <w:t xml:space="preserve">. Put slightly differently, balancing can generate a spiral of fear that ultimately leads an adversary to lash out at those balancing against it. 44 This analysis yields an obvious alternative prescription: </w:t>
      </w:r>
      <w:r w:rsidRPr="00193C45">
        <w:rPr>
          <w:u w:val="single"/>
        </w:rPr>
        <w:t xml:space="preserve">rather than balancing and triggering a spiral of fear, a state should try to reassure its adversary by </w:t>
      </w:r>
      <w:r w:rsidRPr="00193C45">
        <w:rPr>
          <w:b/>
          <w:u w:val="single"/>
        </w:rPr>
        <w:t>not balancing especially aggressively</w:t>
      </w:r>
      <w:r w:rsidRPr="00193C45">
        <w:rPr>
          <w:sz w:val="16"/>
        </w:rPr>
        <w:t xml:space="preserve">. The effect of this strategy, in many cases, is that </w:t>
      </w:r>
      <w:r w:rsidRPr="00193C45">
        <w:rPr>
          <w:u w:val="single"/>
        </w:rPr>
        <w:t xml:space="preserve">the state trying to do the reassuring has now </w:t>
      </w:r>
      <w:r w:rsidRPr="00193C45">
        <w:rPr>
          <w:b/>
          <w:u w:val="single"/>
        </w:rPr>
        <w:t>increased its vulnerability</w:t>
      </w:r>
      <w:r w:rsidRPr="00193C45">
        <w:rPr>
          <w:sz w:val="16"/>
        </w:rPr>
        <w:t xml:space="preserve">. This is a reasonable course of action as long as the balancer is quite conﬁdent that its potential adversary has benign intentions. And, indeed, defensive realists argue that, under a range of conditions, </w:t>
      </w:r>
      <w:r w:rsidRPr="00193C45">
        <w:rPr>
          <w:b/>
          <w:u w:val="single"/>
        </w:rPr>
        <w:t>states can achieve such conﬁdence</w:t>
      </w:r>
      <w:r w:rsidRPr="00193C45">
        <w:rPr>
          <w:sz w:val="16"/>
        </w:rPr>
        <w:t xml:space="preserve">. 45 Our position, however, is that intentions are unknowable, and even if known, are subject to change. 46 This being the case, </w:t>
      </w:r>
      <w:r w:rsidRPr="00193C45">
        <w:rPr>
          <w:u w:val="single"/>
        </w:rPr>
        <w:t xml:space="preserve">no state should knowingly put itself in a position of weakness. </w:t>
      </w:r>
    </w:p>
    <w:p w:rsidR="00252888" w:rsidRPr="00193C45" w:rsidRDefault="00252888" w:rsidP="00252888">
      <w:pPr>
        <w:pStyle w:val="Heading3"/>
      </w:pPr>
      <w:r>
        <w:t xml:space="preserve">at: </w:t>
      </w:r>
      <w:proofErr w:type="spellStart"/>
      <w:r>
        <w:t>stuctural</w:t>
      </w:r>
      <w:proofErr w:type="spellEnd"/>
      <w:r>
        <w:t xml:space="preserve"> violence</w:t>
      </w:r>
    </w:p>
    <w:p w:rsidR="00252888" w:rsidRPr="00193C45" w:rsidRDefault="00252888" w:rsidP="00252888">
      <w:pPr>
        <w:rPr>
          <w:sz w:val="16"/>
        </w:rPr>
      </w:pPr>
    </w:p>
    <w:p w:rsidR="00252888" w:rsidRPr="00193C45" w:rsidRDefault="00252888" w:rsidP="00252888">
      <w:pPr>
        <w:rPr>
          <w:b/>
          <w:sz w:val="16"/>
        </w:rPr>
      </w:pPr>
    </w:p>
    <w:p w:rsidR="00252888" w:rsidRPr="00193C45" w:rsidRDefault="00252888" w:rsidP="00252888">
      <w:pPr>
        <w:pStyle w:val="Heading4"/>
      </w:pPr>
      <w:r w:rsidRPr="00193C45">
        <w:t xml:space="preserve">Turn—the case is a gateway to the alt </w:t>
      </w:r>
    </w:p>
    <w:p w:rsidR="00252888" w:rsidRPr="00193C45" w:rsidRDefault="00252888" w:rsidP="00252888">
      <w:pPr>
        <w:rPr>
          <w:sz w:val="16"/>
          <w:szCs w:val="12"/>
        </w:rPr>
      </w:pPr>
      <w:r w:rsidRPr="008819DE">
        <w:rPr>
          <w:rStyle w:val="Heading4Char"/>
        </w:rPr>
        <w:t>Folk 78</w:t>
      </w:r>
      <w:r w:rsidRPr="00193C45">
        <w:rPr>
          <w:sz w:val="16"/>
        </w:rPr>
        <w:t xml:space="preserve"> – Peace Studies Professor, Bethany College </w:t>
      </w:r>
      <w:r w:rsidRPr="00193C45">
        <w:rPr>
          <w:sz w:val="16"/>
          <w:szCs w:val="12"/>
        </w:rPr>
        <w:t>(Jerry, Peace Education-Peace Studies Programs, Peace Change 5.1, AG)</w:t>
      </w:r>
    </w:p>
    <w:p w:rsidR="00252888" w:rsidRPr="00193C45" w:rsidRDefault="00252888" w:rsidP="00252888">
      <w:pPr>
        <w:rPr>
          <w:sz w:val="16"/>
          <w:szCs w:val="12"/>
        </w:rPr>
      </w:pPr>
    </w:p>
    <w:p w:rsidR="00252888" w:rsidRPr="00193C45" w:rsidRDefault="00252888" w:rsidP="00252888">
      <w:pPr>
        <w:suppressAutoHyphens/>
        <w:rPr>
          <w:sz w:val="16"/>
          <w:szCs w:val="12"/>
        </w:rPr>
      </w:pPr>
      <w:r w:rsidRPr="00193C45">
        <w:rPr>
          <w:sz w:val="16"/>
          <w:szCs w:val="12"/>
        </w:rPr>
        <w:t xml:space="preserve">Those proponents of the positive peace approach who reject out of hand the work of researchers and educators coming to the field from the perspective of negative peace too easily forget that </w:t>
      </w:r>
      <w:r w:rsidRPr="00BF43B6">
        <w:rPr>
          <w:highlight w:val="yellow"/>
          <w:u w:val="single"/>
        </w:rPr>
        <w:t>the prevention of</w:t>
      </w:r>
      <w:r w:rsidRPr="00193C45">
        <w:rPr>
          <w:sz w:val="16"/>
          <w:szCs w:val="12"/>
        </w:rPr>
        <w:t xml:space="preserve"> a </w:t>
      </w:r>
      <w:r w:rsidRPr="00BF43B6">
        <w:rPr>
          <w:highlight w:val="yellow"/>
          <w:u w:val="single"/>
        </w:rPr>
        <w:t>nuclear confrontation</w:t>
      </w:r>
      <w:r w:rsidRPr="00193C45">
        <w:rPr>
          <w:sz w:val="16"/>
          <w:szCs w:val="12"/>
        </w:rPr>
        <w:t xml:space="preserve"> of global dimensions </w:t>
      </w:r>
      <w:r w:rsidRPr="00BF43B6">
        <w:rPr>
          <w:highlight w:val="yellow"/>
          <w:u w:val="single"/>
        </w:rPr>
        <w:t>is the prerequisite for all</w:t>
      </w:r>
      <w:r w:rsidRPr="00193C45">
        <w:rPr>
          <w:sz w:val="16"/>
          <w:szCs w:val="12"/>
        </w:rPr>
        <w:t xml:space="preserve"> other </w:t>
      </w:r>
      <w:r w:rsidRPr="00BF43B6">
        <w:rPr>
          <w:highlight w:val="yellow"/>
          <w:u w:val="single"/>
        </w:rPr>
        <w:t>peace</w:t>
      </w:r>
      <w:r w:rsidRPr="00193C45">
        <w:rPr>
          <w:sz w:val="16"/>
          <w:szCs w:val="12"/>
        </w:rPr>
        <w:t xml:space="preserve"> research, </w:t>
      </w:r>
      <w:r w:rsidRPr="00193C45">
        <w:rPr>
          <w:u w:val="single"/>
        </w:rPr>
        <w:t xml:space="preserve">education, and action. </w:t>
      </w:r>
      <w:r w:rsidRPr="00BF43B6">
        <w:rPr>
          <w:highlight w:val="yellow"/>
          <w:u w:val="single"/>
        </w:rPr>
        <w:t>Unless</w:t>
      </w:r>
      <w:r w:rsidRPr="00193C45">
        <w:rPr>
          <w:sz w:val="16"/>
          <w:szCs w:val="12"/>
        </w:rPr>
        <w:t xml:space="preserve"> such a </w:t>
      </w:r>
      <w:r w:rsidRPr="00BF43B6">
        <w:rPr>
          <w:highlight w:val="yellow"/>
          <w:u w:val="single"/>
        </w:rPr>
        <w:t>confrontation can be avoided there will be no world left</w:t>
      </w:r>
      <w:r w:rsidRPr="00193C45">
        <w:rPr>
          <w:sz w:val="16"/>
          <w:szCs w:val="12"/>
        </w:rPr>
        <w:t xml:space="preserve"> in which </w:t>
      </w:r>
      <w:r w:rsidRPr="00BF43B6">
        <w:rPr>
          <w:highlight w:val="yellow"/>
          <w:u w:val="single"/>
        </w:rPr>
        <w:t>to build positive peace</w:t>
      </w:r>
      <w:r w:rsidRPr="00193C45">
        <w:rPr>
          <w:u w:val="single"/>
        </w:rPr>
        <w:t>.</w:t>
      </w:r>
      <w:r w:rsidRPr="00193C45">
        <w:rPr>
          <w:sz w:val="16"/>
          <w:szCs w:val="12"/>
        </w:rPr>
        <w:t xml:space="preserve"> Moreover, the blanket condemnation of all such negative peace oriented research, education or action as a reactionary attempt to support and reinforce the status quo is doctrinaire. Conflict theory and resolution, disarmament studies, studies of the international system and of international organizations, and integration studies are in themselves neutral. They do not intrinsically support either the status quo or revolutionary efforts to change or overthrow it. Rather they offer a body of knowledge which can be used for either purpose or for some purpose in between. </w:t>
      </w:r>
      <w:r w:rsidRPr="00BF43B6">
        <w:rPr>
          <w:highlight w:val="yellow"/>
          <w:u w:val="single"/>
        </w:rPr>
        <w:t>It is</w:t>
      </w:r>
      <w:r w:rsidRPr="00193C45">
        <w:rPr>
          <w:sz w:val="16"/>
          <w:szCs w:val="12"/>
        </w:rPr>
        <w:t xml:space="preserve"> much more </w:t>
      </w:r>
      <w:r w:rsidRPr="00BF43B6">
        <w:rPr>
          <w:highlight w:val="yellow"/>
          <w:u w:val="single"/>
        </w:rPr>
        <w:t>logical for those who understand</w:t>
      </w:r>
      <w:r w:rsidRPr="00193C45">
        <w:rPr>
          <w:sz w:val="16"/>
          <w:szCs w:val="12"/>
        </w:rPr>
        <w:t xml:space="preserve"> peace as </w:t>
      </w:r>
      <w:r w:rsidRPr="00BF43B6">
        <w:rPr>
          <w:highlight w:val="yellow"/>
          <w:u w:val="single"/>
        </w:rPr>
        <w:t>positive peace to integrate this knowledge into their</w:t>
      </w:r>
      <w:r w:rsidRPr="00193C45">
        <w:rPr>
          <w:sz w:val="16"/>
          <w:szCs w:val="12"/>
        </w:rPr>
        <w:t xml:space="preserve"> own </w:t>
      </w:r>
      <w:r w:rsidRPr="00BF43B6">
        <w:rPr>
          <w:highlight w:val="yellow"/>
          <w:u w:val="single"/>
        </w:rPr>
        <w:t>framework</w:t>
      </w:r>
      <w:r w:rsidRPr="00193C45">
        <w:rPr>
          <w:sz w:val="16"/>
          <w:szCs w:val="12"/>
        </w:rPr>
        <w:t xml:space="preserve"> and to utilize it in achieving their own purposes. A balanced peace studies program should therefore offer the student exposure to the questions and concerns which occupy those who view the field essentially from the point of view of negative peace.</w:t>
      </w:r>
    </w:p>
    <w:p w:rsidR="00252888" w:rsidRPr="00193C45" w:rsidRDefault="00252888" w:rsidP="00252888">
      <w:pPr>
        <w:rPr>
          <w:sz w:val="16"/>
        </w:rPr>
      </w:pPr>
    </w:p>
    <w:p w:rsidR="00252888" w:rsidRPr="00193C45" w:rsidRDefault="00252888" w:rsidP="00252888">
      <w:pPr>
        <w:rPr>
          <w:sz w:val="16"/>
        </w:rPr>
      </w:pPr>
    </w:p>
    <w:p w:rsidR="00252888" w:rsidRDefault="00252888" w:rsidP="00252888">
      <w:pPr>
        <w:pStyle w:val="Heading4"/>
      </w:pPr>
      <w:r w:rsidRPr="00193C45">
        <w:t>Nuke war threat is real and o/w structural and invisible violence---their expansion of structural violence to an all-pervasive omnipresence makes preventing war impossible</w:t>
      </w:r>
    </w:p>
    <w:p w:rsidR="00252888" w:rsidRPr="00D2402E" w:rsidRDefault="00252888" w:rsidP="00252888">
      <w:proofErr w:type="spellStart"/>
      <w:r w:rsidRPr="00D2402E">
        <w:rPr>
          <w:b/>
        </w:rPr>
        <w:t>Boulding</w:t>
      </w:r>
      <w:proofErr w:type="spellEnd"/>
      <w:r w:rsidRPr="00D2402E">
        <w:rPr>
          <w:b/>
        </w:rPr>
        <w:t xml:space="preserve"> 1977</w:t>
      </w:r>
      <w:r w:rsidRPr="00D2402E">
        <w:t xml:space="preserve"> – Kenneth, Prof Univ. of Michigan and UC Boulder</w:t>
      </w:r>
      <w:proofErr w:type="gramStart"/>
      <w:r w:rsidRPr="00D2402E">
        <w:t>,  Journal</w:t>
      </w:r>
      <w:proofErr w:type="gramEnd"/>
      <w:r w:rsidRPr="00D2402E">
        <w:t xml:space="preserve"> of Peace Research; 14; 75 p.  </w:t>
      </w:r>
      <w:proofErr w:type="spellStart"/>
      <w:r w:rsidRPr="00D2402E">
        <w:t>Boulding</w:t>
      </w:r>
      <w:proofErr w:type="spellEnd"/>
      <w:r w:rsidRPr="00D2402E">
        <w:t xml:space="preserve"> p.   83-4</w:t>
      </w:r>
    </w:p>
    <w:p w:rsidR="00252888" w:rsidRPr="00D2402E" w:rsidRDefault="00252888" w:rsidP="00252888">
      <w:pPr>
        <w:rPr>
          <w:color w:val="000000"/>
        </w:rPr>
      </w:pPr>
    </w:p>
    <w:p w:rsidR="00252888" w:rsidRPr="00D2402E" w:rsidRDefault="00252888" w:rsidP="00252888">
      <w:pPr>
        <w:rPr>
          <w:rStyle w:val="CardTextChar1"/>
          <w:color w:val="000000"/>
        </w:rPr>
      </w:pPr>
      <w:r w:rsidRPr="00D2402E">
        <w:rPr>
          <w:color w:val="000000"/>
          <w:sz w:val="14"/>
        </w:rPr>
        <w:t xml:space="preserve">Finally, we come to the great </w:t>
      </w:r>
      <w:proofErr w:type="spellStart"/>
      <w:r w:rsidRPr="00D2402E">
        <w:rPr>
          <w:color w:val="000000"/>
          <w:sz w:val="14"/>
        </w:rPr>
        <w:t>Galtung</w:t>
      </w:r>
      <w:proofErr w:type="spellEnd"/>
      <w:r w:rsidRPr="00D2402E">
        <w:rPr>
          <w:color w:val="000000"/>
          <w:sz w:val="14"/>
        </w:rPr>
        <w:t xml:space="preserve"> metaphors of </w:t>
      </w:r>
      <w:r w:rsidRPr="005C0267">
        <w:rPr>
          <w:rStyle w:val="StyleUnderline"/>
          <w:highlight w:val="yellow"/>
        </w:rPr>
        <w:t>’structural violence’ and ’positive peace’</w:t>
      </w:r>
      <w:r w:rsidRPr="005C0267">
        <w:rPr>
          <w:rStyle w:val="StyleUnderline"/>
        </w:rPr>
        <w:t xml:space="preserve">. They </w:t>
      </w:r>
      <w:r w:rsidRPr="005C0267">
        <w:rPr>
          <w:rStyle w:val="StyleUnderline"/>
          <w:highlight w:val="yellow"/>
        </w:rPr>
        <w:t>are metaphors rather than models</w:t>
      </w:r>
      <w:r w:rsidRPr="005C0267">
        <w:rPr>
          <w:rStyle w:val="StyleUnderline"/>
        </w:rPr>
        <w:t xml:space="preserve">, and for that very reason are suspect. Metaphors always imply models and metaphors have much more persuasive power than models do, for models tend to be the preserve of the specialist. But </w:t>
      </w:r>
      <w:r w:rsidRPr="005C0267">
        <w:rPr>
          <w:rStyle w:val="StyleUnderline"/>
          <w:highlight w:val="yellow"/>
        </w:rPr>
        <w:t>when a metaphor implies a bad model it can be very dangerous, for it is both persuasive and wrong</w:t>
      </w:r>
      <w:r w:rsidRPr="005C0267">
        <w:rPr>
          <w:rStyle w:val="StyleUnderline"/>
        </w:rPr>
        <w:t xml:space="preserve">. The metaphor of </w:t>
      </w:r>
      <w:r w:rsidRPr="005C0267">
        <w:rPr>
          <w:rStyle w:val="StyleUnderline"/>
          <w:highlight w:val="yellow"/>
        </w:rPr>
        <w:t>structural violence</w:t>
      </w:r>
      <w:r w:rsidRPr="005C0267">
        <w:rPr>
          <w:rStyle w:val="StyleUnderline"/>
        </w:rPr>
        <w:t xml:space="preserve"> I would argue </w:t>
      </w:r>
      <w:r w:rsidRPr="005C0267">
        <w:rPr>
          <w:rStyle w:val="StyleUnderline"/>
          <w:highlight w:val="yellow"/>
        </w:rPr>
        <w:t>falls</w:t>
      </w:r>
      <w:r w:rsidRPr="005C0267">
        <w:rPr>
          <w:rStyle w:val="StyleUnderline"/>
        </w:rPr>
        <w:t xml:space="preserve"> right </w:t>
      </w:r>
      <w:r w:rsidRPr="005C0267">
        <w:rPr>
          <w:rStyle w:val="StyleUnderline"/>
          <w:highlight w:val="yellow"/>
        </w:rPr>
        <w:t>into this category</w:t>
      </w:r>
      <w:r w:rsidRPr="00D2402E">
        <w:rPr>
          <w:rStyle w:val="CardTextChar1"/>
          <w:color w:val="000000"/>
        </w:rPr>
        <w:t>.</w:t>
      </w:r>
      <w:r w:rsidRPr="00D2402E">
        <w:rPr>
          <w:color w:val="000000"/>
          <w:sz w:val="14"/>
        </w:rPr>
        <w:t xml:space="preserve"> The metaphor is that poverty, deprivation, ill health, low expectations of life, a condition in which more than half the human race lives, is ’like’ a thug beating up the victim and taking his money away from him in the street, -or it is ’like’ a conqueror stealing the land of the people and reducing them to slavery. </w:t>
      </w:r>
      <w:r w:rsidRPr="005C0267">
        <w:rPr>
          <w:rStyle w:val="StyleUnderline"/>
        </w:rPr>
        <w:t xml:space="preserve">The implication is that poverty and its associated ills are the fault of the thug or the conqueror and the solution is to do away with thugs and conquerors. While there is some truth in the metaphor, in the modem world at least there is not very much. </w:t>
      </w:r>
      <w:r w:rsidRPr="005C0267">
        <w:rPr>
          <w:rStyle w:val="StyleUnderline"/>
          <w:highlight w:val="yellow"/>
        </w:rPr>
        <w:t>Violence</w:t>
      </w:r>
      <w:r w:rsidRPr="005C0267">
        <w:rPr>
          <w:rStyle w:val="StyleUnderline"/>
        </w:rPr>
        <w:t>, whether of the streets and the home, or of the guerilla, of the police, or of the armed forces</w:t>
      </w:r>
      <w:r w:rsidRPr="005C0267">
        <w:rPr>
          <w:rStyle w:val="StyleUnderline"/>
          <w:highlight w:val="yellow"/>
        </w:rPr>
        <w:t>, is a very different phenomenon from poverty</w:t>
      </w:r>
      <w:r w:rsidRPr="005C0267">
        <w:rPr>
          <w:rStyle w:val="StyleUnderline"/>
        </w:rPr>
        <w:t xml:space="preserve">. </w:t>
      </w:r>
      <w:r w:rsidRPr="005C0267">
        <w:rPr>
          <w:rStyle w:val="StyleUnderline"/>
          <w:highlight w:val="yellow"/>
        </w:rPr>
        <w:t>The processes which</w:t>
      </w:r>
      <w:r w:rsidRPr="005C0267">
        <w:rPr>
          <w:rStyle w:val="StyleUnderline"/>
        </w:rPr>
        <w:t xml:space="preserve"> create and </w:t>
      </w:r>
      <w:r w:rsidRPr="005C0267">
        <w:rPr>
          <w:rStyle w:val="StyleUnderline"/>
          <w:highlight w:val="yellow"/>
        </w:rPr>
        <w:t>sustain poverty are not at all like the processes which create a</w:t>
      </w:r>
      <w:r w:rsidRPr="005C0267">
        <w:rPr>
          <w:rStyle w:val="StyleUnderline"/>
        </w:rPr>
        <w:t xml:space="preserve">nd sustain </w:t>
      </w:r>
      <w:r w:rsidRPr="005C0267">
        <w:rPr>
          <w:rStyle w:val="StyleUnderline"/>
          <w:highlight w:val="yellow"/>
        </w:rPr>
        <w:t>violence</w:t>
      </w:r>
      <w:r w:rsidRPr="005C0267">
        <w:rPr>
          <w:rStyle w:val="StyleUnderline"/>
        </w:rPr>
        <w:t xml:space="preserve">, although like everything else in the world, everything is somewhat related to everything else. There is a very real problem of the structures which lead to violence, but unfortunately </w:t>
      </w:r>
      <w:proofErr w:type="spellStart"/>
      <w:r w:rsidRPr="005C0267">
        <w:rPr>
          <w:rStyle w:val="StyleUnderline"/>
          <w:highlight w:val="yellow"/>
        </w:rPr>
        <w:t>Galtung’s</w:t>
      </w:r>
      <w:proofErr w:type="spellEnd"/>
      <w:r w:rsidRPr="005C0267">
        <w:rPr>
          <w:rStyle w:val="StyleUnderline"/>
          <w:highlight w:val="yellow"/>
        </w:rPr>
        <w:t xml:space="preserve"> metaphor</w:t>
      </w:r>
      <w:r w:rsidRPr="005C0267">
        <w:rPr>
          <w:rStyle w:val="StyleUnderline"/>
        </w:rPr>
        <w:t xml:space="preserve"> of structural violence as he has used it has </w:t>
      </w:r>
      <w:r w:rsidRPr="005C0267">
        <w:rPr>
          <w:rStyle w:val="StyleUnderline"/>
          <w:highlight w:val="yellow"/>
        </w:rPr>
        <w:t>diverted attention from this problem. Violence in the behavioral sense</w:t>
      </w:r>
      <w:r w:rsidRPr="005C0267">
        <w:rPr>
          <w:rStyle w:val="StyleUnderline"/>
        </w:rPr>
        <w:t>,</w:t>
      </w:r>
      <w:r w:rsidRPr="00D2402E">
        <w:rPr>
          <w:color w:val="000000"/>
          <w:sz w:val="14"/>
        </w:rPr>
        <w:t xml:space="preserve"> that is, somebody actually doing damage to somebody else and trying to make them worse off, </w:t>
      </w:r>
      <w:r w:rsidRPr="005C0267">
        <w:rPr>
          <w:rStyle w:val="StyleUnderline"/>
          <w:highlight w:val="yellow"/>
        </w:rPr>
        <w:t>is a ’threshold’ phenomenon</w:t>
      </w:r>
      <w:r w:rsidRPr="00D2402E">
        <w:rPr>
          <w:color w:val="000000"/>
          <w:sz w:val="14"/>
        </w:rPr>
        <w:t xml:space="preserve">, rather </w:t>
      </w:r>
      <w:r w:rsidRPr="00D2402E">
        <w:rPr>
          <w:rStyle w:val="CardTextChar1"/>
          <w:color w:val="000000"/>
        </w:rPr>
        <w:t>like the boiling over of a pot</w:t>
      </w:r>
      <w:r w:rsidRPr="00D2402E">
        <w:rPr>
          <w:color w:val="000000"/>
          <w:sz w:val="14"/>
        </w:rPr>
        <w:t xml:space="preserve">. </w:t>
      </w:r>
      <w:r w:rsidRPr="00D2402E">
        <w:rPr>
          <w:rStyle w:val="CardTextChar1"/>
          <w:color w:val="000000"/>
        </w:rPr>
        <w:t>The temperature under a pot can rise for a long time without its boiling over</w:t>
      </w:r>
      <w:r w:rsidRPr="00D2402E">
        <w:rPr>
          <w:color w:val="000000"/>
          <w:sz w:val="14"/>
        </w:rPr>
        <w:t xml:space="preserve">, but at some threshold boiling over will take place. </w:t>
      </w:r>
      <w:r w:rsidRPr="005C0267">
        <w:rPr>
          <w:rStyle w:val="StyleUnderline"/>
        </w:rPr>
        <w:t>The study of the structures which underlie violence are a very important and much neglected part of peace research and indeed of social science in general. Threshold phenomena like violence are difficult to study because they represent ’breaks’ in the system rather than uniformities. Violence, whether between persons or organizations, occurs when the ’strain’ on a system is too great for its ‘~</w:t>
      </w:r>
      <w:proofErr w:type="spellStart"/>
      <w:r w:rsidRPr="005C0267">
        <w:rPr>
          <w:rStyle w:val="StyleUnderline"/>
        </w:rPr>
        <w:t>s~trength</w:t>
      </w:r>
      <w:proofErr w:type="spellEnd"/>
      <w:r w:rsidRPr="005C0267">
        <w:rPr>
          <w:rStyle w:val="StyleUnderline"/>
        </w:rPr>
        <w:t xml:space="preserve">’. The metaphor here is that violence is like what happens when we break a piece of chalk. Strength and strain, however, especially in social systems, are so interwoven historically that it is very difficult to separate them. The diminution of violence involves two possible strategies, or a mixture of the two; one is the increase in the strength of the system, ~the other is the diminution of the strain. The strength of systems involves habit, culture, taboos, and sanctions, all these things, which enable a system to stand Increasing strain without breaking down into violence. The </w:t>
      </w:r>
      <w:r w:rsidRPr="005C0267">
        <w:rPr>
          <w:rStyle w:val="StyleUnderline"/>
          <w:highlight w:val="yellow"/>
        </w:rPr>
        <w:t>strains on the system are largely dynamic in character</w:t>
      </w:r>
      <w:r w:rsidRPr="005C0267">
        <w:rPr>
          <w:rStyle w:val="StyleUnderline"/>
        </w:rPr>
        <w:t>, such as arms races, mutually stimulated hostility, changes in relative economic position or political power, which are often hard to identify</w:t>
      </w:r>
      <w:r w:rsidRPr="00D2402E">
        <w:rPr>
          <w:color w:val="000000"/>
          <w:sz w:val="14"/>
        </w:rPr>
        <w:t xml:space="preserve">. Conflict of interest are only part of the strain on a system, and not always the most important part. It is very hard for people to know their interests, and misperceptions of interests take place mainly through the dynamic processes, not through the structural ones. </w:t>
      </w:r>
      <w:r w:rsidRPr="00D2402E">
        <w:rPr>
          <w:rStyle w:val="CardTextChar1"/>
          <w:color w:val="000000"/>
        </w:rPr>
        <w:t xml:space="preserve">It </w:t>
      </w:r>
      <w:r w:rsidRPr="005C0267">
        <w:rPr>
          <w:rStyle w:val="StyleUnderline"/>
        </w:rPr>
        <w:t xml:space="preserve">is only perceptions of interest which affect people’s behavior, not the ’real’ interests, whatever these may be, and the gap between perception and reality can be very large and resistant to change. However, what </w:t>
      </w:r>
      <w:proofErr w:type="spellStart"/>
      <w:r w:rsidRPr="005C0267">
        <w:rPr>
          <w:rStyle w:val="StyleUnderline"/>
        </w:rPr>
        <w:t>Galitung</w:t>
      </w:r>
      <w:proofErr w:type="spellEnd"/>
      <w:r w:rsidRPr="005C0267">
        <w:rPr>
          <w:rStyle w:val="StyleUnderline"/>
        </w:rPr>
        <w:t xml:space="preserve"> calls </w:t>
      </w:r>
      <w:r w:rsidRPr="005C0267">
        <w:rPr>
          <w:rStyle w:val="StyleUnderline"/>
          <w:highlight w:val="yellow"/>
        </w:rPr>
        <w:t>structural violence</w:t>
      </w:r>
      <w:r w:rsidRPr="005C0267">
        <w:rPr>
          <w:rStyle w:val="StyleUnderline"/>
        </w:rPr>
        <w:t xml:space="preserve"> (which has been defined by one unkind commentator as anything that </w:t>
      </w:r>
      <w:proofErr w:type="spellStart"/>
      <w:r w:rsidRPr="005C0267">
        <w:rPr>
          <w:rStyle w:val="StyleUnderline"/>
        </w:rPr>
        <w:t>Galltung</w:t>
      </w:r>
      <w:proofErr w:type="spellEnd"/>
      <w:r w:rsidRPr="005C0267">
        <w:rPr>
          <w:rStyle w:val="StyleUnderline"/>
        </w:rPr>
        <w:t xml:space="preserve"> </w:t>
      </w:r>
      <w:proofErr w:type="spellStart"/>
      <w:r w:rsidRPr="005C0267">
        <w:rPr>
          <w:rStyle w:val="StyleUnderline"/>
        </w:rPr>
        <w:t>doesn</w:t>
      </w:r>
      <w:proofErr w:type="spellEnd"/>
      <w:r w:rsidRPr="005C0267">
        <w:rPr>
          <w:rStyle w:val="StyleUnderline"/>
        </w:rPr>
        <w:t xml:space="preserve">’~t like) was originally defined as any unnecessarily low expectation of life, </w:t>
      </w:r>
      <w:proofErr w:type="spellStart"/>
      <w:proofErr w:type="gramStart"/>
      <w:r w:rsidRPr="005C0267">
        <w:rPr>
          <w:rStyle w:val="StyleUnderline"/>
        </w:rPr>
        <w:t>an</w:t>
      </w:r>
      <w:proofErr w:type="spellEnd"/>
      <w:r w:rsidRPr="005C0267">
        <w:rPr>
          <w:rStyle w:val="StyleUnderline"/>
        </w:rPr>
        <w:t xml:space="preserve"> that</w:t>
      </w:r>
      <w:proofErr w:type="gramEnd"/>
      <w:r w:rsidRPr="005C0267">
        <w:rPr>
          <w:rStyle w:val="StyleUnderline"/>
        </w:rPr>
        <w:t xml:space="preserve"> assumption that anybody who dies before the allotted span has been killed, however unintentionally and unknowingly, by somebody else. The concept </w:t>
      </w:r>
      <w:r w:rsidRPr="005C0267">
        <w:rPr>
          <w:rStyle w:val="StyleUnderline"/>
          <w:highlight w:val="yellow"/>
        </w:rPr>
        <w:t xml:space="preserve">has been expanded to include all </w:t>
      </w:r>
      <w:r w:rsidRPr="005C0267">
        <w:rPr>
          <w:rStyle w:val="StyleUnderline"/>
        </w:rPr>
        <w:t xml:space="preserve">the </w:t>
      </w:r>
      <w:r w:rsidRPr="005C0267">
        <w:rPr>
          <w:rStyle w:val="StyleUnderline"/>
          <w:highlight w:val="yellow"/>
        </w:rPr>
        <w:t>problems</w:t>
      </w:r>
      <w:r w:rsidRPr="005C0267">
        <w:rPr>
          <w:rStyle w:val="StyleUnderline"/>
        </w:rPr>
        <w:t xml:space="preserve"> </w:t>
      </w:r>
      <w:proofErr w:type="spellStart"/>
      <w:r w:rsidRPr="005C0267">
        <w:rPr>
          <w:rStyle w:val="StyleUnderline"/>
        </w:rPr>
        <w:t>off</w:t>
      </w:r>
      <w:proofErr w:type="spellEnd"/>
      <w:r w:rsidRPr="005C0267">
        <w:rPr>
          <w:rStyle w:val="StyleUnderline"/>
        </w:rPr>
        <w:t xml:space="preserve"> poverty, destitution, deprivation, and misery. </w:t>
      </w:r>
      <w:r w:rsidRPr="005C0267">
        <w:rPr>
          <w:rStyle w:val="StyleUnderline"/>
          <w:highlight w:val="yellow"/>
        </w:rPr>
        <w:t>These are enormously real and are a very high priority for research and action, but they belong to systems which are only peripherally related to</w:t>
      </w:r>
      <w:r w:rsidRPr="005C0267">
        <w:rPr>
          <w:rStyle w:val="StyleUnderline"/>
        </w:rPr>
        <w:t xml:space="preserve"> the structures which, produce </w:t>
      </w:r>
      <w:r w:rsidRPr="005C0267">
        <w:rPr>
          <w:rStyle w:val="StyleUnderline"/>
          <w:highlight w:val="yellow"/>
        </w:rPr>
        <w:t>violence</w:t>
      </w:r>
      <w:r w:rsidRPr="005C0267">
        <w:rPr>
          <w:rStyle w:val="StyleUnderline"/>
        </w:rPr>
        <w:t xml:space="preserve">. This is not to </w:t>
      </w:r>
      <w:proofErr w:type="gramStart"/>
      <w:r w:rsidRPr="005C0267">
        <w:rPr>
          <w:rStyle w:val="StyleUnderline"/>
        </w:rPr>
        <w:t>say  that</w:t>
      </w:r>
      <w:proofErr w:type="gramEnd"/>
      <w:r w:rsidRPr="005C0267">
        <w:rPr>
          <w:rStyle w:val="StyleUnderline"/>
        </w:rPr>
        <w:t xml:space="preserve"> the cultures of violence and the cultures of poverty are not sometimes related</w:t>
      </w:r>
      <w:r w:rsidRPr="00D2402E">
        <w:rPr>
          <w:color w:val="000000"/>
          <w:sz w:val="14"/>
        </w:rPr>
        <w:t xml:space="preserve">, though not all poverty cultures are culture of violence, and certainly not all cultures of violence are poverty cultures. </w:t>
      </w:r>
      <w:r w:rsidRPr="005C0267">
        <w:rPr>
          <w:rStyle w:val="StyleUnderline"/>
        </w:rPr>
        <w:t xml:space="preserve">But the dynamics of poverty and the success or failure to rise out </w:t>
      </w:r>
      <w:proofErr w:type="spellStart"/>
      <w:r w:rsidRPr="005C0267">
        <w:rPr>
          <w:rStyle w:val="StyleUnderline"/>
        </w:rPr>
        <w:t>off</w:t>
      </w:r>
      <w:proofErr w:type="spellEnd"/>
      <w:r w:rsidRPr="005C0267">
        <w:rPr>
          <w:rStyle w:val="StyleUnderline"/>
        </w:rPr>
        <w:t xml:space="preserve"> ’it are of a complexity far beyond anything which the metaphor of structural violence can offer. While </w:t>
      </w:r>
      <w:r w:rsidRPr="005C0267">
        <w:rPr>
          <w:rStyle w:val="StyleUnderline"/>
          <w:highlight w:val="yellow"/>
        </w:rPr>
        <w:t>the metaphor of structural violence</w:t>
      </w:r>
      <w:r w:rsidRPr="005C0267">
        <w:rPr>
          <w:rStyle w:val="StyleUnderline"/>
        </w:rPr>
        <w:t xml:space="preserve"> performed a ’service in calling attention to a problem, it </w:t>
      </w:r>
      <w:r w:rsidRPr="005C0267">
        <w:rPr>
          <w:rStyle w:val="StyleUnderline"/>
          <w:highlight w:val="yellow"/>
        </w:rPr>
        <w:t>may have done a disservice in preventing us from finding the answer</w:t>
      </w:r>
      <w:r w:rsidRPr="00D2402E">
        <w:rPr>
          <w:rStyle w:val="CardTextChar1"/>
          <w:color w:val="000000"/>
        </w:rPr>
        <w:t>.</w:t>
      </w:r>
    </w:p>
    <w:p w:rsidR="00252888" w:rsidRPr="005C0267" w:rsidRDefault="00252888" w:rsidP="00252888"/>
    <w:p w:rsidR="00252888" w:rsidRPr="00193C45" w:rsidRDefault="00252888" w:rsidP="00252888">
      <w:pPr>
        <w:pStyle w:val="Heading4"/>
      </w:pPr>
      <w:r w:rsidRPr="00193C45">
        <w:t>Negative peace key to positive peace</w:t>
      </w:r>
      <w:bookmarkStart w:id="0" w:name="_GoBack"/>
      <w:bookmarkEnd w:id="0"/>
    </w:p>
    <w:p w:rsidR="00252888" w:rsidRPr="00193C45" w:rsidRDefault="00252888" w:rsidP="00252888">
      <w:pPr>
        <w:rPr>
          <w:sz w:val="16"/>
        </w:rPr>
      </w:pPr>
      <w:r w:rsidRPr="00193C45">
        <w:rPr>
          <w:rStyle w:val="Heading4Char"/>
        </w:rPr>
        <w:t>Ferrer 6</w:t>
      </w:r>
      <w:r w:rsidRPr="00193C45">
        <w:rPr>
          <w:b/>
          <w:sz w:val="16"/>
        </w:rPr>
        <w:t xml:space="preserve"> </w:t>
      </w:r>
      <w:r w:rsidRPr="00193C45">
        <w:rPr>
          <w:sz w:val="16"/>
        </w:rPr>
        <w:t>– Center for Integrative and Development Studies</w:t>
      </w:r>
      <w:r w:rsidRPr="00193C45">
        <w:rPr>
          <w:sz w:val="16"/>
          <w:szCs w:val="12"/>
        </w:rPr>
        <w:t xml:space="preserve"> (Miriam, Costly Wars, Elusive Peace, http://www.up.edu.ph/upforum.php?i=54&amp;archive=yes&amp;yr=2006&amp;mn=3, AG)</w:t>
      </w:r>
    </w:p>
    <w:p w:rsidR="00252888" w:rsidRPr="00193C45" w:rsidRDefault="00252888" w:rsidP="00252888">
      <w:pPr>
        <w:rPr>
          <w:sz w:val="16"/>
        </w:rPr>
      </w:pPr>
    </w:p>
    <w:p w:rsidR="00252888" w:rsidRPr="00193C45" w:rsidRDefault="00252888" w:rsidP="00252888">
      <w:pPr>
        <w:rPr>
          <w:sz w:val="16"/>
          <w:szCs w:val="12"/>
        </w:rPr>
      </w:pPr>
      <w:r w:rsidRPr="00193C45">
        <w:rPr>
          <w:sz w:val="16"/>
          <w:szCs w:val="12"/>
        </w:rPr>
        <w:t xml:space="preserve">Development — specially equitable and sustainable </w:t>
      </w:r>
      <w:r w:rsidRPr="00193C45">
        <w:rPr>
          <w:sz w:val="16"/>
        </w:rPr>
        <w:t>development — creates favorable conditions to achieve peace</w:t>
      </w:r>
      <w:r w:rsidRPr="00193C45">
        <w:rPr>
          <w:sz w:val="16"/>
          <w:szCs w:val="12"/>
        </w:rPr>
        <w:t xml:space="preserve">. But </w:t>
      </w:r>
      <w:r w:rsidRPr="00193C45">
        <w:rPr>
          <w:sz w:val="16"/>
        </w:rPr>
        <w:t>development cannot be sustained in</w:t>
      </w:r>
      <w:r w:rsidRPr="00193C45">
        <w:rPr>
          <w:sz w:val="16"/>
          <w:szCs w:val="12"/>
        </w:rPr>
        <w:t xml:space="preserve"> a situation of persistent and intermittent </w:t>
      </w:r>
      <w:r w:rsidRPr="00193C45">
        <w:rPr>
          <w:sz w:val="16"/>
        </w:rPr>
        <w:t>conflict.</w:t>
      </w:r>
      <w:r w:rsidRPr="00193C45">
        <w:rPr>
          <w:u w:val="single"/>
        </w:rPr>
        <w:t xml:space="preserve"> </w:t>
      </w:r>
      <w:r w:rsidRPr="00BF43B6">
        <w:rPr>
          <w:highlight w:val="yellow"/>
          <w:u w:val="single"/>
        </w:rPr>
        <w:t>Conflagration results in</w:t>
      </w:r>
      <w:r w:rsidRPr="00193C45">
        <w:rPr>
          <w:u w:val="single"/>
        </w:rPr>
        <w:t xml:space="preserve"> the </w:t>
      </w:r>
      <w:r w:rsidRPr="00BF43B6">
        <w:rPr>
          <w:highlight w:val="yellow"/>
          <w:u w:val="single"/>
        </w:rPr>
        <w:t>destruction</w:t>
      </w:r>
      <w:r w:rsidRPr="00193C45">
        <w:rPr>
          <w:sz w:val="16"/>
          <w:szCs w:val="12"/>
        </w:rPr>
        <w:t xml:space="preserve"> and/or dispersal </w:t>
      </w:r>
      <w:r w:rsidRPr="00BF43B6">
        <w:rPr>
          <w:szCs w:val="12"/>
          <w:highlight w:val="yellow"/>
          <w:u w:val="single"/>
        </w:rPr>
        <w:t xml:space="preserve">of </w:t>
      </w:r>
      <w:r w:rsidRPr="00BF43B6">
        <w:rPr>
          <w:highlight w:val="yellow"/>
          <w:u w:val="single"/>
        </w:rPr>
        <w:t>population</w:t>
      </w:r>
      <w:r w:rsidRPr="00193C45">
        <w:rPr>
          <w:u w:val="single"/>
        </w:rPr>
        <w:t>, efforts and resources</w:t>
      </w:r>
      <w:r w:rsidRPr="00193C45">
        <w:rPr>
          <w:sz w:val="16"/>
          <w:szCs w:val="12"/>
        </w:rPr>
        <w:t xml:space="preserve">. Development, including sustainable </w:t>
      </w:r>
      <w:r w:rsidRPr="00BF43B6">
        <w:rPr>
          <w:highlight w:val="yellow"/>
          <w:u w:val="single"/>
        </w:rPr>
        <w:t>development, requires</w:t>
      </w:r>
      <w:r w:rsidRPr="00193C45">
        <w:rPr>
          <w:sz w:val="16"/>
          <w:szCs w:val="12"/>
        </w:rPr>
        <w:t xml:space="preserve"> continuity and </w:t>
      </w:r>
      <w:r w:rsidRPr="00BF43B6">
        <w:rPr>
          <w:highlight w:val="yellow"/>
          <w:u w:val="single"/>
        </w:rPr>
        <w:t>security</w:t>
      </w:r>
      <w:r w:rsidRPr="00193C45">
        <w:rPr>
          <w:sz w:val="16"/>
          <w:szCs w:val="12"/>
        </w:rPr>
        <w:t xml:space="preserve"> of capital and human resource. For these reasons, </w:t>
      </w:r>
      <w:r w:rsidRPr="00193C45">
        <w:rPr>
          <w:sz w:val="16"/>
        </w:rPr>
        <w:t>war is</w:t>
      </w:r>
      <w:r w:rsidRPr="00193C45">
        <w:rPr>
          <w:sz w:val="16"/>
          <w:szCs w:val="12"/>
        </w:rPr>
        <w:t xml:space="preserve"> inconsistent with or </w:t>
      </w:r>
      <w:r w:rsidRPr="00193C45">
        <w:rPr>
          <w:sz w:val="16"/>
        </w:rPr>
        <w:t xml:space="preserve">counter-productive to development </w:t>
      </w:r>
      <w:r w:rsidRPr="00193C45">
        <w:rPr>
          <w:sz w:val="16"/>
          <w:szCs w:val="12"/>
        </w:rPr>
        <w:t>objectives. Moreover, the military option of clobbering insurgencies has tended to exacerbate the situation, creating a most common phenomenon described in peace studies as the “spiral of violence.” Military offensives come with the militarization of communities, given that most domestic armed challenges are in the nature of guerrilla warfare. The resultant human rights violations and injustices further drive people to violent action, which in turn invite greater military repression. A war of attrition ensues, and the origin of the conflict is blurred by acts of reprisals by all sides. The conflict assumes a prolonged and devastating character, giving rise to the high costs of war discussed. “</w:t>
      </w:r>
      <w:r w:rsidRPr="00BF43B6">
        <w:rPr>
          <w:highlight w:val="yellow"/>
          <w:u w:val="single"/>
        </w:rPr>
        <w:t>Negative peace</w:t>
      </w:r>
      <w:r w:rsidRPr="00193C45">
        <w:rPr>
          <w:sz w:val="16"/>
          <w:szCs w:val="12"/>
        </w:rPr>
        <w:t xml:space="preserve">” thus </w:t>
      </w:r>
      <w:r w:rsidRPr="00193C45">
        <w:rPr>
          <w:sz w:val="16"/>
        </w:rPr>
        <w:t xml:space="preserve">becomes necessary to </w:t>
      </w:r>
      <w:r w:rsidRPr="00BF43B6">
        <w:rPr>
          <w:highlight w:val="yellow"/>
          <w:u w:val="single"/>
        </w:rPr>
        <w:t>provide a</w:t>
      </w:r>
      <w:r w:rsidRPr="00193C45">
        <w:rPr>
          <w:u w:val="single"/>
        </w:rPr>
        <w:t xml:space="preserve"> favorable context for development and</w:t>
      </w:r>
      <w:r w:rsidRPr="00193C45">
        <w:rPr>
          <w:sz w:val="16"/>
          <w:szCs w:val="12"/>
        </w:rPr>
        <w:t xml:space="preserve"> more thorough </w:t>
      </w:r>
      <w:r w:rsidRPr="00193C45">
        <w:rPr>
          <w:sz w:val="16"/>
        </w:rPr>
        <w:t>social transformation</w:t>
      </w:r>
      <w:r w:rsidRPr="00193C45">
        <w:rPr>
          <w:sz w:val="16"/>
          <w:szCs w:val="12"/>
        </w:rPr>
        <w:t xml:space="preserve">. Simply put, “negative” pertains to the absence of war and other direct violence or actual hostilities. </w:t>
      </w:r>
      <w:r w:rsidRPr="00193C45">
        <w:rPr>
          <w:sz w:val="16"/>
        </w:rPr>
        <w:t xml:space="preserve">Negative peace </w:t>
      </w:r>
      <w:r w:rsidRPr="00BF43B6">
        <w:rPr>
          <w:highlight w:val="yellow"/>
          <w:u w:val="single"/>
        </w:rPr>
        <w:t>creates the conditions for positive peace</w:t>
      </w:r>
      <w:r w:rsidRPr="00BF43B6">
        <w:rPr>
          <w:sz w:val="16"/>
          <w:szCs w:val="12"/>
          <w:highlight w:val="yellow"/>
        </w:rPr>
        <w:t>,</w:t>
      </w:r>
      <w:r w:rsidRPr="00193C45">
        <w:rPr>
          <w:sz w:val="16"/>
          <w:szCs w:val="12"/>
        </w:rPr>
        <w:t xml:space="preserve"> defined basically as the absence of structural violence and the presence of social justice; </w:t>
      </w:r>
      <w:r w:rsidRPr="00BF43B6">
        <w:rPr>
          <w:szCs w:val="12"/>
          <w:highlight w:val="yellow"/>
          <w:u w:val="single"/>
        </w:rPr>
        <w:t>they</w:t>
      </w:r>
      <w:r w:rsidRPr="00193C45">
        <w:rPr>
          <w:szCs w:val="12"/>
          <w:u w:val="single"/>
        </w:rPr>
        <w:t xml:space="preserve"> </w:t>
      </w:r>
      <w:r w:rsidRPr="00BF43B6">
        <w:rPr>
          <w:szCs w:val="12"/>
          <w:highlight w:val="yellow"/>
          <w:u w:val="single"/>
        </w:rPr>
        <w:t>complement each other</w:t>
      </w:r>
      <w:r w:rsidRPr="00193C45">
        <w:rPr>
          <w:sz w:val="16"/>
          <w:szCs w:val="12"/>
        </w:rPr>
        <w:t xml:space="preserve">. Moreover, </w:t>
      </w:r>
      <w:r w:rsidRPr="00193C45">
        <w:rPr>
          <w:u w:val="single"/>
        </w:rPr>
        <w:t>negative peace creates a break to the patterns that support war</w:t>
      </w:r>
      <w:r w:rsidRPr="00193C45">
        <w:rPr>
          <w:sz w:val="16"/>
        </w:rPr>
        <w:t xml:space="preserve"> and earn war benefits for those who exploit the conditions of war</w:t>
      </w:r>
      <w:r w:rsidRPr="00193C45">
        <w:rPr>
          <w:sz w:val="16"/>
          <w:szCs w:val="12"/>
        </w:rPr>
        <w:t xml:space="preserve">. Not surprisingly, there is much resistance to negative peace from the groups who benefit most from its absence. Policies should therefore move from those that spin the spiral of violence to those that create a spiral of peace and development. The term “peace dividends” reflects the positive potential of achieving negative peace. </w:t>
      </w:r>
      <w:r w:rsidRPr="00BF43B6">
        <w:rPr>
          <w:highlight w:val="yellow"/>
          <w:u w:val="single"/>
        </w:rPr>
        <w:t>Expenditures</w:t>
      </w:r>
      <w:r w:rsidRPr="00193C45">
        <w:rPr>
          <w:u w:val="single"/>
        </w:rPr>
        <w:t xml:space="preserve"> and losses </w:t>
      </w:r>
      <w:r w:rsidRPr="00BF43B6">
        <w:rPr>
          <w:highlight w:val="yellow"/>
          <w:u w:val="single"/>
        </w:rPr>
        <w:t>due to wars can be</w:t>
      </w:r>
      <w:r w:rsidRPr="00193C45">
        <w:rPr>
          <w:u w:val="single"/>
        </w:rPr>
        <w:t xml:space="preserve"> </w:t>
      </w:r>
      <w:r w:rsidRPr="00BF43B6">
        <w:rPr>
          <w:highlight w:val="yellow"/>
          <w:u w:val="single"/>
        </w:rPr>
        <w:t>converted into peace dividends derived from</w:t>
      </w:r>
      <w:r w:rsidRPr="00193C45">
        <w:rPr>
          <w:u w:val="single"/>
        </w:rPr>
        <w:t xml:space="preserve"> savings of </w:t>
      </w:r>
      <w:r w:rsidRPr="00BF43B6">
        <w:rPr>
          <w:highlight w:val="yellow"/>
          <w:u w:val="single"/>
        </w:rPr>
        <w:t>resources otherwise used in war</w:t>
      </w:r>
      <w:r w:rsidRPr="00193C45">
        <w:rPr>
          <w:u w:val="single"/>
        </w:rPr>
        <w:t xml:space="preserve"> efforts and earnings otherwise lost because of the conflict. But </w:t>
      </w:r>
      <w:r w:rsidRPr="00BF43B6">
        <w:rPr>
          <w:highlight w:val="yellow"/>
          <w:u w:val="single"/>
        </w:rPr>
        <w:t>beyond monetary</w:t>
      </w:r>
      <w:r w:rsidRPr="00193C45">
        <w:rPr>
          <w:u w:val="single"/>
        </w:rPr>
        <w:t xml:space="preserve"> accounting are </w:t>
      </w:r>
      <w:r w:rsidRPr="00BF43B6">
        <w:rPr>
          <w:highlight w:val="yellow"/>
          <w:u w:val="single"/>
        </w:rPr>
        <w:t>the renewed sense of well-being</w:t>
      </w:r>
      <w:r w:rsidRPr="00193C45">
        <w:rPr>
          <w:u w:val="single"/>
        </w:rPr>
        <w:t xml:space="preserve"> needed in building human security, and the breaking of old patterns, relations and institutions to give way to new ones</w:t>
      </w:r>
      <w:r w:rsidRPr="00193C45">
        <w:rPr>
          <w:sz w:val="16"/>
        </w:rPr>
        <w:t xml:space="preserve"> in the economic, political and social spheres</w:t>
      </w:r>
      <w:r w:rsidRPr="00193C45">
        <w:rPr>
          <w:sz w:val="16"/>
          <w:szCs w:val="12"/>
        </w:rPr>
        <w:t xml:space="preserve">. Peace dividends include: • Budgetary savings that translate into increased budget for social services which will benefit the bigger society, including military men and their families. Indeed, military forces should be made aware that although war benefits their corporate interests, as citizens, they will also shoulder the cost of war and suffer the same poor social services and welfare benefits as the rest of society. • Earnings from unhampered economic activities. • Boosting of the environment for non-war sustaining economic activities, favorable conditions for empowerment projects and the shift to production of socially beneficial consumer goods and services. • Return to a semblance of normalcy, lessened physical insecurity, and a greater sense of well-being (being able to regain control of one’s life). • Disruption of old patterns and the reproduction of abusive power and violence. Peace lessens the demand for war resources, to the disappointment of arms traders and suppliers. It removes the cover for criminal activities like drugs smuggling and the black market for precious/semi-precious stones and timber. • Creation of an environment for other political, economic and social reforms, including those reforms demanded by insurgent groups. The Nexus between Peace and Development This short article has tried to advance </w:t>
      </w:r>
      <w:r w:rsidRPr="00193C45">
        <w:rPr>
          <w:u w:val="single"/>
        </w:rPr>
        <w:t>a policy framework that sees the attainment of negative peace as necessary to put in place positive peace</w:t>
      </w:r>
      <w:r w:rsidRPr="00193C45">
        <w:rPr>
          <w:sz w:val="16"/>
          <w:szCs w:val="12"/>
        </w:rPr>
        <w:t xml:space="preserve"> and sustainable development. At the same time, it </w:t>
      </w:r>
      <w:r w:rsidRPr="00193C45">
        <w:rPr>
          <w:u w:val="single"/>
        </w:rPr>
        <w:t>proposes initial measures combining an end to open hostilities through</w:t>
      </w:r>
      <w:r w:rsidRPr="00193C45">
        <w:rPr>
          <w:sz w:val="16"/>
          <w:szCs w:val="12"/>
        </w:rPr>
        <w:t xml:space="preserve"> political negotiations, with small-scale, immediate economic development packages as measures that can bring about</w:t>
      </w:r>
      <w:r w:rsidRPr="00193C45">
        <w:rPr>
          <w:u w:val="single"/>
        </w:rPr>
        <w:t xml:space="preserve"> negative peace. Through such steps, the spiral of peace and development is unleashed. </w:t>
      </w:r>
      <w:r w:rsidRPr="00BF43B6">
        <w:rPr>
          <w:highlight w:val="yellow"/>
          <w:u w:val="single"/>
        </w:rPr>
        <w:t>This</w:t>
      </w:r>
      <w:r w:rsidRPr="00193C45">
        <w:rPr>
          <w:u w:val="single"/>
        </w:rPr>
        <w:t xml:space="preserve"> perspective </w:t>
      </w:r>
      <w:r w:rsidRPr="00BF43B6">
        <w:rPr>
          <w:highlight w:val="yellow"/>
          <w:u w:val="single"/>
        </w:rPr>
        <w:t>does away with the unnecessary</w:t>
      </w:r>
      <w:r w:rsidRPr="00193C45">
        <w:rPr>
          <w:u w:val="single"/>
        </w:rPr>
        <w:t xml:space="preserve">, even acrimonious, </w:t>
      </w:r>
      <w:r w:rsidRPr="00BF43B6">
        <w:rPr>
          <w:highlight w:val="yellow"/>
          <w:u w:val="single"/>
        </w:rPr>
        <w:t>debate on whether peace</w:t>
      </w:r>
      <w:r w:rsidRPr="00193C45">
        <w:rPr>
          <w:u w:val="single"/>
        </w:rPr>
        <w:t xml:space="preserve"> </w:t>
      </w:r>
      <w:r w:rsidRPr="00BF43B6">
        <w:rPr>
          <w:highlight w:val="yellow"/>
          <w:u w:val="single"/>
        </w:rPr>
        <w:t>precedes development or vice-versa</w:t>
      </w:r>
      <w:r w:rsidRPr="00193C45">
        <w:rPr>
          <w:u w:val="single"/>
        </w:rPr>
        <w:t>. A more dynamic</w:t>
      </w:r>
      <w:r w:rsidRPr="00193C45">
        <w:rPr>
          <w:sz w:val="16"/>
          <w:szCs w:val="12"/>
        </w:rPr>
        <w:t>, dialectal</w:t>
      </w:r>
      <w:r w:rsidRPr="00193C45">
        <w:rPr>
          <w:u w:val="single"/>
        </w:rPr>
        <w:t xml:space="preserve"> relationship between peace (positive and negative</w:t>
      </w:r>
      <w:r w:rsidRPr="00193C45">
        <w:rPr>
          <w:sz w:val="16"/>
          <w:szCs w:val="12"/>
        </w:rPr>
        <w:t xml:space="preserve">) and development (short-term and sustainable) </w:t>
      </w:r>
      <w:r w:rsidRPr="00193C45">
        <w:rPr>
          <w:u w:val="single"/>
        </w:rPr>
        <w:t>is established</w:t>
      </w:r>
      <w:r w:rsidRPr="00193C45">
        <w:rPr>
          <w:sz w:val="16"/>
          <w:szCs w:val="12"/>
        </w:rPr>
        <w:t xml:space="preserve">. </w:t>
      </w:r>
    </w:p>
    <w:p w:rsidR="00252888" w:rsidRPr="00D928EE" w:rsidRDefault="00252888" w:rsidP="00252888">
      <w:pPr>
        <w:pStyle w:val="Heading2"/>
      </w:pPr>
      <w:r w:rsidRPr="00D928EE">
        <w:t>specific defenses</w:t>
      </w:r>
    </w:p>
    <w:p w:rsidR="00252888" w:rsidRDefault="00252888" w:rsidP="00252888">
      <w:pPr>
        <w:pStyle w:val="Heading3"/>
      </w:pPr>
      <w:r>
        <w:t>2ac – apocalyptic rhetoric</w:t>
      </w:r>
    </w:p>
    <w:p w:rsidR="00252888" w:rsidRPr="00D95928" w:rsidRDefault="00252888" w:rsidP="00252888">
      <w:pPr>
        <w:pStyle w:val="Heading4"/>
      </w:pPr>
      <w:r w:rsidRPr="00D95928">
        <w:t>Apocalyptic rhetoric motivates action on climate change – it causes emancipation, not climate fatigue</w:t>
      </w:r>
    </w:p>
    <w:p w:rsidR="00252888" w:rsidRPr="00D95928" w:rsidRDefault="00252888" w:rsidP="00252888">
      <w:r w:rsidRPr="00D95928">
        <w:rPr>
          <w:rStyle w:val="Style13ptBold"/>
        </w:rPr>
        <w:t>Beck 10</w:t>
      </w:r>
      <w:r w:rsidRPr="00D95928">
        <w:t xml:space="preserve"> (Ulrich, Professor of Sociology at University of Munich, the British Journal of Sociology Visiting Centennial Professor at the London School of Economics and Political Sciences, and, since 2009, Senior Loeb Fellow at the Harvard Design School, “Climate for Change, or How to Create a Green Modernity?”, Theory Culture Society 2010 27: 254)</w:t>
      </w:r>
    </w:p>
    <w:p w:rsidR="00252888" w:rsidRPr="00D95928" w:rsidRDefault="00252888" w:rsidP="00252888">
      <w:pPr>
        <w:pStyle w:val="cardtext0"/>
        <w:rPr>
          <w:rStyle w:val="StyleUnderline"/>
        </w:rPr>
      </w:pPr>
      <w:r w:rsidRPr="00D95928">
        <w:rPr>
          <w:sz w:val="16"/>
        </w:rPr>
        <w:t xml:space="preserve">Sixth thesis: </w:t>
      </w:r>
      <w:r w:rsidRPr="00D95928">
        <w:rPr>
          <w:rStyle w:val="StyleUnderline"/>
        </w:rPr>
        <w:t>The</w:t>
      </w:r>
      <w:r w:rsidRPr="00D95928">
        <w:rPr>
          <w:sz w:val="16"/>
        </w:rPr>
        <w:t xml:space="preserve"> political </w:t>
      </w:r>
      <w:r w:rsidRPr="00D95928">
        <w:rPr>
          <w:rStyle w:val="StyleUnderline"/>
        </w:rPr>
        <w:t>explosiveness of global risks is</w:t>
      </w:r>
      <w:r w:rsidRPr="00D95928">
        <w:rPr>
          <w:sz w:val="16"/>
        </w:rPr>
        <w:t xml:space="preserve"> largely </w:t>
      </w:r>
      <w:r w:rsidRPr="00D95928">
        <w:rPr>
          <w:rStyle w:val="StyleUnderline"/>
        </w:rPr>
        <w:t>a function of their (re-)presentation in the</w:t>
      </w:r>
      <w:r w:rsidRPr="00D95928">
        <w:rPr>
          <w:sz w:val="16"/>
        </w:rPr>
        <w:t xml:space="preserve"> mass </w:t>
      </w:r>
      <w:r w:rsidRPr="00D95928">
        <w:rPr>
          <w:rStyle w:val="StyleUnderline"/>
        </w:rPr>
        <w:t>media</w:t>
      </w:r>
      <w:r w:rsidRPr="00D95928">
        <w:rPr>
          <w:sz w:val="16"/>
        </w:rPr>
        <w:t xml:space="preserve">. When staged in the media, </w:t>
      </w:r>
      <w:r w:rsidRPr="00D95928">
        <w:rPr>
          <w:rStyle w:val="Emphasis"/>
        </w:rPr>
        <w:t>global risks</w:t>
      </w:r>
      <w:r w:rsidRPr="00D95928">
        <w:rPr>
          <w:sz w:val="16"/>
        </w:rPr>
        <w:t xml:space="preserve"> can </w:t>
      </w:r>
      <w:r w:rsidRPr="00D95928">
        <w:rPr>
          <w:rStyle w:val="Emphasis"/>
        </w:rPr>
        <w:t xml:space="preserve">become 'cosmopolitan events'. </w:t>
      </w:r>
      <w:r w:rsidRPr="00D95928">
        <w:rPr>
          <w:rStyle w:val="Emphasis"/>
          <w:highlight w:val="yellow"/>
        </w:rPr>
        <w:t>The presentation</w:t>
      </w:r>
      <w:r w:rsidRPr="00D95928">
        <w:rPr>
          <w:sz w:val="16"/>
        </w:rPr>
        <w:t xml:space="preserve"> and visualization </w:t>
      </w:r>
      <w:r w:rsidRPr="00D95928">
        <w:rPr>
          <w:rStyle w:val="Emphasis"/>
          <w:highlight w:val="yellow"/>
        </w:rPr>
        <w:t>of manufactured risk makes the invisible visible</w:t>
      </w:r>
      <w:r w:rsidRPr="00D95928">
        <w:rPr>
          <w:rStyle w:val="StyleUnderline"/>
          <w:highlight w:val="yellow"/>
        </w:rPr>
        <w:t>. It creates simultaneity, shared involvement and</w:t>
      </w:r>
      <w:r w:rsidRPr="00D95928">
        <w:rPr>
          <w:sz w:val="16"/>
        </w:rPr>
        <w:t xml:space="preserve"> shared </w:t>
      </w:r>
      <w:r w:rsidRPr="00D95928">
        <w:rPr>
          <w:rStyle w:val="StyleUnderline"/>
          <w:highlight w:val="yellow"/>
        </w:rPr>
        <w:t>suffering, and</w:t>
      </w:r>
      <w:r w:rsidRPr="00D95928">
        <w:rPr>
          <w:sz w:val="16"/>
        </w:rPr>
        <w:t xml:space="preserve"> thereby </w:t>
      </w:r>
      <w:r w:rsidRPr="00D95928">
        <w:rPr>
          <w:rStyle w:val="StyleUnderline"/>
          <w:highlight w:val="yellow"/>
        </w:rPr>
        <w:t>creates</w:t>
      </w:r>
      <w:r w:rsidRPr="00D95928">
        <w:rPr>
          <w:rStyle w:val="StyleUnderline"/>
        </w:rPr>
        <w:t xml:space="preserve"> the </w:t>
      </w:r>
      <w:r w:rsidRPr="00D95928">
        <w:rPr>
          <w:rStyle w:val="StyleUnderline"/>
          <w:highlight w:val="yellow"/>
        </w:rPr>
        <w:t>relevance for a global public</w:t>
      </w:r>
      <w:r w:rsidRPr="00D95928">
        <w:rPr>
          <w:sz w:val="16"/>
        </w:rPr>
        <w:t>. Thus cosmopolitan events are highly mediatized, highly selective, highly variable, highly symbolic local and global, public and private, material and communicative, reflexive experiences and blows of fate.</w:t>
      </w:r>
      <w:r w:rsidRPr="00D95928">
        <w:rPr>
          <w:sz w:val="12"/>
        </w:rPr>
        <w:t>¶</w:t>
      </w:r>
      <w:r w:rsidRPr="00D95928">
        <w:rPr>
          <w:sz w:val="16"/>
        </w:rPr>
        <w:t xml:space="preserve"> </w:t>
      </w:r>
      <w:proofErr w:type="gramStart"/>
      <w:r w:rsidRPr="00D95928">
        <w:rPr>
          <w:sz w:val="16"/>
        </w:rPr>
        <w:t>To</w:t>
      </w:r>
      <w:proofErr w:type="gramEnd"/>
      <w:r w:rsidRPr="00D95928">
        <w:rPr>
          <w:sz w:val="16"/>
        </w:rPr>
        <w:t xml:space="preserve"> understand this, we have to draw upon the picture of 'Mediapolis' so minutely and sensitively painted by Silverstone (2006) and the picture sketched much earlier by Dewey (1946). There Dewey defends the thesis that it is not actions but their consequences which lie at the heart of politics. Although he was not thinking of global warming, BSE or terrorist attacks, his theory can be applied perfectly to world risk society. A global public discourse does not arise out of a consensus on decisions, but rather out of disagreement over the consequences of decisions. </w:t>
      </w:r>
      <w:r w:rsidRPr="00D95928">
        <w:rPr>
          <w:rStyle w:val="StyleUnderline"/>
        </w:rPr>
        <w:t>Modern risk crises are constructed out of</w:t>
      </w:r>
      <w:r w:rsidRPr="00D95928">
        <w:rPr>
          <w:sz w:val="16"/>
        </w:rPr>
        <w:t xml:space="preserve"> just such </w:t>
      </w:r>
      <w:r w:rsidRPr="00D95928">
        <w:rPr>
          <w:rStyle w:val="StyleUnderline"/>
        </w:rPr>
        <w:t>controversies over consequences</w:t>
      </w:r>
      <w:r w:rsidRPr="00D95928">
        <w:rPr>
          <w:sz w:val="16"/>
        </w:rPr>
        <w:t xml:space="preserve">. Although some insist on seeing an overreaction to risk, </w:t>
      </w:r>
      <w:r w:rsidRPr="00D95928">
        <w:rPr>
          <w:rStyle w:val="StyleUnderline"/>
          <w:highlight w:val="yellow"/>
        </w:rPr>
        <w:t>risk conflicts</w:t>
      </w:r>
      <w:r w:rsidRPr="00D95928">
        <w:rPr>
          <w:sz w:val="16"/>
        </w:rPr>
        <w:t xml:space="preserve"> do indeed </w:t>
      </w:r>
      <w:r w:rsidRPr="00D95928">
        <w:rPr>
          <w:rStyle w:val="StyleUnderline"/>
        </w:rPr>
        <w:t xml:space="preserve">have an enlightening function. They destabilize the existing order but </w:t>
      </w:r>
      <w:r w:rsidRPr="00D95928">
        <w:rPr>
          <w:rStyle w:val="StyleUnderline"/>
          <w:highlight w:val="yellow"/>
        </w:rPr>
        <w:t>can</w:t>
      </w:r>
      <w:r w:rsidRPr="00D95928">
        <w:rPr>
          <w:rStyle w:val="StyleUnderline"/>
        </w:rPr>
        <w:t xml:space="preserve"> also </w:t>
      </w:r>
      <w:r w:rsidRPr="00D95928">
        <w:rPr>
          <w:rStyle w:val="StyleUnderline"/>
          <w:highlight w:val="yellow"/>
        </w:rPr>
        <w:t xml:space="preserve">be seen as </w:t>
      </w:r>
      <w:r w:rsidRPr="00D95928">
        <w:rPr>
          <w:rStyle w:val="Emphasis"/>
          <w:highlight w:val="yellow"/>
        </w:rPr>
        <w:t>a vital step towards</w:t>
      </w:r>
      <w:r w:rsidRPr="00D95928">
        <w:rPr>
          <w:rStyle w:val="StyleUnderline"/>
        </w:rPr>
        <w:t xml:space="preserve"> the </w:t>
      </w:r>
      <w:r w:rsidRPr="00D95928">
        <w:rPr>
          <w:rStyle w:val="Emphasis"/>
          <w:highlight w:val="yellow"/>
        </w:rPr>
        <w:t>construction of new institutions</w:t>
      </w:r>
      <w:r w:rsidRPr="00D95928">
        <w:rPr>
          <w:rStyle w:val="StyleUnderline"/>
        </w:rPr>
        <w:t>. Global risk has the power to</w:t>
      </w:r>
      <w:r w:rsidRPr="00D95928">
        <w:rPr>
          <w:sz w:val="16"/>
        </w:rPr>
        <w:t xml:space="preserve"> confuse the mechanisms of organized irresponsibility and even to </w:t>
      </w:r>
      <w:r w:rsidRPr="00D95928">
        <w:rPr>
          <w:rStyle w:val="StyleUnderline"/>
        </w:rPr>
        <w:t>open them up for political action</w:t>
      </w:r>
      <w:r w:rsidRPr="00D95928">
        <w:rPr>
          <w:sz w:val="16"/>
        </w:rPr>
        <w:t>.</w:t>
      </w:r>
      <w:r w:rsidRPr="00D95928">
        <w:rPr>
          <w:sz w:val="12"/>
        </w:rPr>
        <w:t>¶</w:t>
      </w:r>
      <w:r w:rsidRPr="00D95928">
        <w:rPr>
          <w:sz w:val="16"/>
        </w:rPr>
        <w:t xml:space="preserve"> This view of 'enforced enlightenment' and </w:t>
      </w:r>
      <w:r w:rsidRPr="00D95928">
        <w:rPr>
          <w:rStyle w:val="StyleUnderline"/>
          <w:highlight w:val="yellow"/>
        </w:rPr>
        <w:t>'cosmopolitan realism' opens up</w:t>
      </w:r>
      <w:r w:rsidRPr="00D95928">
        <w:rPr>
          <w:sz w:val="16"/>
        </w:rPr>
        <w:t xml:space="preserve"> the possibility that the 'manufactured uncertainties' and 'manufactured insecurities' produced by world risk society prompt </w:t>
      </w:r>
      <w:r w:rsidRPr="00D95928">
        <w:rPr>
          <w:rStyle w:val="StyleUnderline"/>
          <w:highlight w:val="yellow"/>
        </w:rPr>
        <w:t>transnational reflexivity, global cooperation, coordinated responses</w:t>
      </w:r>
      <w:r w:rsidRPr="00D95928">
        <w:rPr>
          <w:sz w:val="16"/>
        </w:rPr>
        <w:t xml:space="preserve"> against the background of 'cosmopolitan communities of risk', so the same processes may also prompt much else besides. My emphasis on staging follows from the fact that my central concept is not 'crisis' but 'new global risk'. Risks are, essentially, man-made, incalculable, uninsurable threats and catastrophes which are anticipated but which often remain invisible and therefore depend on how they become defined and contested in 'knowledge'. As a result their 'reality' can be dramatized or minimized, transformed or simply denied, according to the norms which decide what is known and what is not. They are, to repeat myself, products of struggles and conflicts over definitions within the context of specific relations of definitional power and the (in varying degrees successful) results of staging. If this is the core understanding of risk, then this means that </w:t>
      </w:r>
      <w:r w:rsidRPr="00D95928">
        <w:rPr>
          <w:rStyle w:val="StyleUnderline"/>
        </w:rPr>
        <w:t>we must attach major significance to media staging and acknowledge the</w:t>
      </w:r>
      <w:r w:rsidRPr="00D95928">
        <w:rPr>
          <w:sz w:val="16"/>
        </w:rPr>
        <w:t xml:space="preserve"> potential political </w:t>
      </w:r>
      <w:r w:rsidRPr="00D95928">
        <w:rPr>
          <w:rStyle w:val="StyleUnderline"/>
        </w:rPr>
        <w:t>explosiveness of the media.</w:t>
      </w:r>
      <w:r w:rsidRPr="00D95928">
        <w:rPr>
          <w:rStyle w:val="StyleUnderline"/>
          <w:sz w:val="12"/>
        </w:rPr>
        <w:t xml:space="preserve">¶ </w:t>
      </w:r>
      <w:proofErr w:type="gramStart"/>
      <w:r w:rsidRPr="00D95928">
        <w:rPr>
          <w:sz w:val="16"/>
        </w:rPr>
        <w:t>How</w:t>
      </w:r>
      <w:proofErr w:type="gramEnd"/>
      <w:r w:rsidRPr="00D95928">
        <w:rPr>
          <w:sz w:val="16"/>
        </w:rPr>
        <w:t xml:space="preserve"> does this correspond to empirical facts? As </w:t>
      </w:r>
      <w:proofErr w:type="spellStart"/>
      <w:r w:rsidRPr="00D95928">
        <w:rPr>
          <w:sz w:val="16"/>
        </w:rPr>
        <w:t>Cottle</w:t>
      </w:r>
      <w:proofErr w:type="spellEnd"/>
      <w:r w:rsidRPr="00D95928">
        <w:rPr>
          <w:sz w:val="16"/>
        </w:rPr>
        <w:t xml:space="preserve"> (2009) argues, </w:t>
      </w:r>
      <w:r w:rsidRPr="00D95928">
        <w:rPr>
          <w:rStyle w:val="StyleUnderline"/>
        </w:rPr>
        <w:t>the release</w:t>
      </w:r>
      <w:r w:rsidRPr="00D95928">
        <w:rPr>
          <w:sz w:val="16"/>
        </w:rPr>
        <w:t xml:space="preserve"> in early 2007 </w:t>
      </w:r>
      <w:r w:rsidRPr="00D95928">
        <w:rPr>
          <w:rStyle w:val="StyleUnderline"/>
        </w:rPr>
        <w:t xml:space="preserve">of </w:t>
      </w:r>
      <w:r w:rsidRPr="00D95928">
        <w:rPr>
          <w:rStyle w:val="StyleUnderline"/>
          <w:highlight w:val="yellow"/>
        </w:rPr>
        <w:t>the latest</w:t>
      </w:r>
      <w:r w:rsidRPr="00D95928">
        <w:rPr>
          <w:sz w:val="16"/>
          <w:highlight w:val="yellow"/>
        </w:rPr>
        <w:t xml:space="preserve"> </w:t>
      </w:r>
      <w:r w:rsidRPr="00D95928">
        <w:rPr>
          <w:rStyle w:val="Emphasis"/>
          <w:highlight w:val="yellow"/>
        </w:rPr>
        <w:t>I</w:t>
      </w:r>
      <w:r w:rsidRPr="00D95928">
        <w:rPr>
          <w:sz w:val="16"/>
        </w:rPr>
        <w:t xml:space="preserve">nternational </w:t>
      </w:r>
      <w:r w:rsidRPr="00D95928">
        <w:rPr>
          <w:rStyle w:val="Emphasis"/>
          <w:highlight w:val="yellow"/>
        </w:rPr>
        <w:t>P</w:t>
      </w:r>
      <w:r w:rsidRPr="00D95928">
        <w:rPr>
          <w:sz w:val="16"/>
        </w:rPr>
        <w:t xml:space="preserve">anel on </w:t>
      </w:r>
      <w:r w:rsidRPr="00D95928">
        <w:rPr>
          <w:rStyle w:val="Emphasis"/>
          <w:highlight w:val="yellow"/>
        </w:rPr>
        <w:t>C</w:t>
      </w:r>
      <w:r w:rsidRPr="00D95928">
        <w:rPr>
          <w:sz w:val="16"/>
        </w:rPr>
        <w:t xml:space="preserve">limate </w:t>
      </w:r>
      <w:r w:rsidRPr="00D95928">
        <w:rPr>
          <w:rStyle w:val="Emphasis"/>
          <w:highlight w:val="yellow"/>
        </w:rPr>
        <w:t>C</w:t>
      </w:r>
      <w:r w:rsidRPr="00D95928">
        <w:rPr>
          <w:sz w:val="16"/>
        </w:rPr>
        <w:t xml:space="preserve">hange </w:t>
      </w:r>
      <w:r w:rsidRPr="00D95928">
        <w:rPr>
          <w:rStyle w:val="StyleUnderline"/>
          <w:highlight w:val="yellow"/>
        </w:rPr>
        <w:t>report proved to be</w:t>
      </w:r>
      <w:r w:rsidRPr="00D95928">
        <w:rPr>
          <w:rStyle w:val="StyleUnderline"/>
        </w:rPr>
        <w:t xml:space="preserve"> a </w:t>
      </w:r>
      <w:r w:rsidRPr="00D95928">
        <w:rPr>
          <w:rStyle w:val="StyleUnderline"/>
          <w:highlight w:val="yellow"/>
        </w:rPr>
        <w:t>transformative</w:t>
      </w:r>
      <w:r w:rsidRPr="00D95928">
        <w:rPr>
          <w:rStyle w:val="StyleUnderline"/>
        </w:rPr>
        <w:t xml:space="preserve"> moment in the news career of climate change</w:t>
      </w:r>
      <w:r w:rsidRPr="00D95928">
        <w:rPr>
          <w:sz w:val="16"/>
        </w:rPr>
        <w:t xml:space="preserve"> (IPCC, 2007). </w:t>
      </w:r>
      <w:r w:rsidRPr="00D95928">
        <w:rPr>
          <w:rStyle w:val="StyleUnderline"/>
        </w:rPr>
        <w:t>At first climate change featured relatively infrequently in scientifically framed news reports</w:t>
      </w:r>
      <w:r w:rsidRPr="00D95928">
        <w:rPr>
          <w:sz w:val="16"/>
        </w:rPr>
        <w:t xml:space="preserve">, </w:t>
      </w:r>
      <w:r w:rsidRPr="00D95928">
        <w:rPr>
          <w:rStyle w:val="StyleUnderline"/>
        </w:rPr>
        <w:t>then it was contested by a small group</w:t>
      </w:r>
      <w:r w:rsidRPr="00D95928">
        <w:rPr>
          <w:sz w:val="16"/>
        </w:rPr>
        <w:t xml:space="preserve"> of news-privileged climate change sceptics, </w:t>
      </w:r>
      <w:r w:rsidRPr="00D95928">
        <w:rPr>
          <w:rStyle w:val="StyleUnderline"/>
        </w:rPr>
        <w:t>and finally it came of age as a widely recognized 'global risk' demanding responses from all the world's nations. If IPCC predictions and those of more recent scientific modelling come to pass over the next couple of decades, then climate change may yet prove to be the most powerful of forces summoning a civilizational community of fate into existence.</w:t>
      </w:r>
      <w:r w:rsidRPr="00D95928">
        <w:rPr>
          <w:rStyle w:val="StyleUnderline"/>
          <w:sz w:val="12"/>
        </w:rPr>
        <w:t xml:space="preserve">¶ </w:t>
      </w:r>
      <w:r w:rsidRPr="00D95928">
        <w:rPr>
          <w:rStyle w:val="StyleUnderline"/>
          <w:highlight w:val="yellow"/>
        </w:rPr>
        <w:t>The</w:t>
      </w:r>
      <w:r w:rsidRPr="00D95928">
        <w:rPr>
          <w:sz w:val="16"/>
        </w:rPr>
        <w:t xml:space="preserve"> Western </w:t>
      </w:r>
      <w:r w:rsidRPr="00D95928">
        <w:rPr>
          <w:rStyle w:val="StyleUnderline"/>
          <w:highlight w:val="yellow"/>
        </w:rPr>
        <w:t>news media's</w:t>
      </w:r>
      <w:r w:rsidRPr="00D95928">
        <w:rPr>
          <w:sz w:val="16"/>
        </w:rPr>
        <w:t xml:space="preserve"> spectacular </w:t>
      </w:r>
      <w:r w:rsidRPr="00D95928">
        <w:rPr>
          <w:rStyle w:val="StyleUnderline"/>
          <w:highlight w:val="yellow"/>
        </w:rPr>
        <w:t>visualization of</w:t>
      </w:r>
      <w:r w:rsidRPr="00D95928">
        <w:rPr>
          <w:rStyle w:val="StyleUnderline"/>
        </w:rPr>
        <w:t xml:space="preserve"> climate change, presenting </w:t>
      </w:r>
      <w:r w:rsidRPr="00D95928">
        <w:rPr>
          <w:rStyle w:val="Emphasis"/>
          <w:highlight w:val="yellow"/>
        </w:rPr>
        <w:t>dramatic</w:t>
      </w:r>
      <w:r w:rsidRPr="00D95928">
        <w:rPr>
          <w:sz w:val="16"/>
        </w:rPr>
        <w:t xml:space="preserve"> and symbolic</w:t>
      </w:r>
      <w:r w:rsidRPr="00D95928">
        <w:rPr>
          <w:rStyle w:val="Emphasis"/>
        </w:rPr>
        <w:t xml:space="preserve"> </w:t>
      </w:r>
      <w:r w:rsidRPr="00D95928">
        <w:rPr>
          <w:rStyle w:val="Emphasis"/>
          <w:highlight w:val="yellow"/>
        </w:rPr>
        <w:t>scenes</w:t>
      </w:r>
      <w:r w:rsidRPr="00D95928">
        <w:rPr>
          <w:sz w:val="16"/>
        </w:rPr>
        <w:t xml:space="preserve"> collected from around the world, </w:t>
      </w:r>
      <w:r w:rsidRPr="00D95928">
        <w:rPr>
          <w:rStyle w:val="StyleUnderline"/>
        </w:rPr>
        <w:t xml:space="preserve">has </w:t>
      </w:r>
      <w:r w:rsidRPr="00D95928">
        <w:rPr>
          <w:rStyle w:val="Emphasis"/>
          <w:highlight w:val="yellow"/>
        </w:rPr>
        <w:t>undoubtedly helped</w:t>
      </w:r>
      <w:r w:rsidRPr="00D95928">
        <w:rPr>
          <w:rStyle w:val="StyleUnderline"/>
        </w:rPr>
        <w:t xml:space="preserve"> to establish the latter's status as a widely recognized global challenge</w:t>
      </w:r>
      <w:r w:rsidRPr="00D95928">
        <w:rPr>
          <w:sz w:val="16"/>
        </w:rPr>
        <w:t xml:space="preserve"> and serves to illuminate a third-generational modernity staged as global spectacle. Here the news media do not only function in terms of a global focusing of events; rather, the news media adopt a more performative stand, actively enacting certain issues as 'global risks'. Images which function in a more indexical sense to stand in for global processes of climate change now regularly feature across the news landscape. And here some sections of the </w:t>
      </w:r>
      <w:r w:rsidRPr="00D95928">
        <w:rPr>
          <w:rStyle w:val="StyleUnderline"/>
        </w:rPr>
        <w:t>news media have sought to champion climate change awareness</w:t>
      </w:r>
      <w:r w:rsidRPr="00D95928">
        <w:rPr>
          <w:sz w:val="16"/>
        </w:rPr>
        <w:t xml:space="preserve">, often through visually arresting images which aim to register the full force and threat produced by global warming around the world. </w:t>
      </w:r>
      <w:r w:rsidRPr="00D95928">
        <w:rPr>
          <w:rStyle w:val="StyleUnderline"/>
          <w:highlight w:val="yellow"/>
        </w:rPr>
        <w:t xml:space="preserve">In images such as these, </w:t>
      </w:r>
      <w:r w:rsidRPr="00D95928">
        <w:rPr>
          <w:rStyle w:val="Emphasis"/>
          <w:highlight w:val="yellow"/>
        </w:rPr>
        <w:t>the abstract science of climate change is rendered culturally meaningful and politically consequential</w:t>
      </w:r>
      <w:r w:rsidRPr="00D95928">
        <w:rPr>
          <w:rStyle w:val="StyleUnderline"/>
        </w:rPr>
        <w:t>; geographically remote spaces become literally perceptible, 'knowable' places of possible concern and action. This performative use of visual environmental rhetoric is not confined to selected newspapers; interestingly enough, it has become mainstream</w:t>
      </w:r>
      <w:r w:rsidRPr="00D95928">
        <w:rPr>
          <w:sz w:val="16"/>
        </w:rPr>
        <w:t>. In this way the threat and reality of global climate change has been 'brought home', especially in the West, as possibly 'the' global risk of the age.</w:t>
      </w:r>
      <w:r w:rsidRPr="00D95928">
        <w:rPr>
          <w:sz w:val="12"/>
        </w:rPr>
        <w:t>¶</w:t>
      </w:r>
      <w:r w:rsidRPr="00D95928">
        <w:rPr>
          <w:sz w:val="16"/>
        </w:rPr>
        <w:t xml:space="preserve"> On the other hand, the continuing pull of the national within the world's news formations and discourses cannot be underestimated. This is, of course, true in the case of wars. Wars continue to be reported through spectacles tinted by national interests. However, as climate change moves into a new phase of national and international contention, countries, corporations and citizens are also negotiating their respective roles and responsibilities, whether in respect of national policies of mitigation and adoption, or through governmental support of developing countries confronting the worst effects of global warming. Here, too, actions and reactions are often reported in and through national news prisms and frames of reference.</w:t>
      </w:r>
      <w:r w:rsidRPr="00D95928">
        <w:rPr>
          <w:sz w:val="12"/>
        </w:rPr>
        <w:t>¶</w:t>
      </w:r>
      <w:r w:rsidRPr="00D95928">
        <w:rPr>
          <w:sz w:val="16"/>
        </w:rPr>
        <w:t xml:space="preserve"> </w:t>
      </w:r>
      <w:proofErr w:type="gramStart"/>
      <w:r w:rsidRPr="00D95928">
        <w:rPr>
          <w:sz w:val="16"/>
        </w:rPr>
        <w:t>However</w:t>
      </w:r>
      <w:proofErr w:type="gramEnd"/>
      <w:r w:rsidRPr="00D95928">
        <w:rPr>
          <w:sz w:val="16"/>
        </w:rPr>
        <w:t xml:space="preserve">, </w:t>
      </w:r>
      <w:r w:rsidRPr="00D95928">
        <w:rPr>
          <w:rStyle w:val="StyleUnderline"/>
        </w:rPr>
        <w:t>the narrative of global risk is misinterpreted as a narrative of the Western 'emergency imaginary'</w:t>
      </w:r>
      <w:r w:rsidRPr="00D95928">
        <w:rPr>
          <w:sz w:val="16"/>
        </w:rPr>
        <w:t xml:space="preserve"> (Calhoun, 2004). </w:t>
      </w:r>
      <w:r w:rsidRPr="00D95928">
        <w:rPr>
          <w:rStyle w:val="StyleUnderline"/>
          <w:highlight w:val="yellow"/>
        </w:rPr>
        <w:t>It is not a 'singing into the apocalypse'</w:t>
      </w:r>
      <w:r w:rsidRPr="00D95928">
        <w:rPr>
          <w:rStyle w:val="StyleUnderline"/>
        </w:rPr>
        <w:t xml:space="preserve">, and it is not simply a 'wake-up call to reality'. Rather </w:t>
      </w:r>
      <w:r w:rsidRPr="00D95928">
        <w:rPr>
          <w:rStyle w:val="StyleUnderline"/>
          <w:highlight w:val="yellow"/>
        </w:rPr>
        <w:t xml:space="preserve">it is about expectation and anticipation, </w:t>
      </w:r>
      <w:r w:rsidRPr="00D95928">
        <w:rPr>
          <w:rStyle w:val="Emphasis"/>
          <w:highlight w:val="yellow"/>
        </w:rPr>
        <w:t>it is about a narrative to dream differently</w:t>
      </w:r>
      <w:r w:rsidRPr="00D95928">
        <w:rPr>
          <w:rStyle w:val="StyleUnderline"/>
          <w:highlight w:val="yellow"/>
        </w:rPr>
        <w:t>. '</w:t>
      </w:r>
      <w:r w:rsidRPr="00D95928">
        <w:rPr>
          <w:rStyle w:val="Emphasis"/>
          <w:highlight w:val="yellow"/>
        </w:rPr>
        <w:t>Emancipation</w:t>
      </w:r>
      <w:r w:rsidRPr="00D95928">
        <w:rPr>
          <w:rStyle w:val="StyleUnderline"/>
          <w:highlight w:val="yellow"/>
        </w:rPr>
        <w:t>' is the key word</w:t>
      </w:r>
      <w:r w:rsidRPr="00D95928">
        <w:rPr>
          <w:sz w:val="16"/>
        </w:rPr>
        <w:t xml:space="preserve">. </w:t>
      </w:r>
      <w:r w:rsidRPr="00D95928">
        <w:rPr>
          <w:rStyle w:val="StyleUnderline"/>
        </w:rPr>
        <w:t>Either the ecological concern manages to be at least as powerful as this hunger for modernization or it is condemned to repeated failure.</w:t>
      </w:r>
    </w:p>
    <w:p w:rsidR="00252888" w:rsidRPr="00D928EE" w:rsidRDefault="00252888" w:rsidP="00252888"/>
    <w:p w:rsidR="00252888" w:rsidRPr="00D928EE" w:rsidRDefault="00252888" w:rsidP="00252888"/>
    <w:p w:rsidR="00252888" w:rsidRDefault="00252888" w:rsidP="00252888">
      <w:pPr>
        <w:pStyle w:val="Heading3"/>
      </w:pPr>
      <w:r>
        <w:t>2ac – deterrence</w:t>
      </w:r>
    </w:p>
    <w:p w:rsidR="00252888" w:rsidRPr="00D2402E" w:rsidRDefault="00252888" w:rsidP="00252888">
      <w:pPr>
        <w:rPr>
          <w:b/>
        </w:rPr>
      </w:pPr>
    </w:p>
    <w:p w:rsidR="00252888" w:rsidRPr="00D2402E" w:rsidRDefault="00252888" w:rsidP="00252888">
      <w:pPr>
        <w:pStyle w:val="Heading4"/>
      </w:pPr>
      <w:r w:rsidRPr="00D2402E">
        <w:t>Infinite non-falsifiable root causes means root cause focus over specific consequences dooms us to war</w:t>
      </w:r>
    </w:p>
    <w:p w:rsidR="00252888" w:rsidRPr="00D2402E" w:rsidRDefault="00252888" w:rsidP="00252888">
      <w:r w:rsidRPr="00D2402E">
        <w:rPr>
          <w:b/>
        </w:rPr>
        <w:t>Moore 4</w:t>
      </w:r>
      <w:r w:rsidRPr="00D2402E">
        <w:t xml:space="preserve"> – Professor of Law at the University of Virginia. He formerly served as the first Chairman of the Board of the United States Institute of Peace and as the Counselor on International Law to the Department of State. (John Norton, Winter, “Beyond the Democratic Peace: Solving the War Puzzle”, 44 Va. J. Int'l L. 341, Lexis Law)</w:t>
      </w:r>
    </w:p>
    <w:p w:rsidR="00252888" w:rsidRPr="00D2402E" w:rsidRDefault="00252888" w:rsidP="00252888"/>
    <w:p w:rsidR="00252888" w:rsidRPr="00D2402E" w:rsidRDefault="00252888" w:rsidP="00252888">
      <w:pPr>
        <w:rPr>
          <w:sz w:val="16"/>
        </w:rPr>
      </w:pPr>
      <w:r w:rsidRPr="00D2402E">
        <w:rPr>
          <w:sz w:val="16"/>
        </w:rPr>
        <w:t xml:space="preserve">If major interstate war is predominantly a product of a synergy between a potential nondemocratic aggressor and an absence of effective deterrence, what is the role of the many traditional "causes" of war? Past, and </w:t>
      </w:r>
      <w:r w:rsidRPr="00D2402E">
        <w:rPr>
          <w:highlight w:val="yellow"/>
          <w:u w:val="single"/>
        </w:rPr>
        <w:t>many</w:t>
      </w:r>
      <w:r w:rsidRPr="00D2402E">
        <w:rPr>
          <w:u w:val="single"/>
        </w:rPr>
        <w:t xml:space="preserve"> contemporary, </w:t>
      </w:r>
      <w:r w:rsidRPr="00D2402E">
        <w:rPr>
          <w:highlight w:val="yellow"/>
          <w:u w:val="single"/>
        </w:rPr>
        <w:t>theories of war have focused on</w:t>
      </w:r>
      <w:r w:rsidRPr="00D2402E">
        <w:rPr>
          <w:u w:val="single"/>
        </w:rPr>
        <w:t xml:space="preserve"> the role of specific disputes between nations, </w:t>
      </w:r>
      <w:r w:rsidRPr="00D2402E">
        <w:rPr>
          <w:highlight w:val="yellow"/>
          <w:u w:val="single"/>
        </w:rPr>
        <w:t>ethnic</w:t>
      </w:r>
      <w:r w:rsidRPr="00D2402E">
        <w:rPr>
          <w:u w:val="single"/>
        </w:rPr>
        <w:t xml:space="preserve"> and religious </w:t>
      </w:r>
      <w:r w:rsidRPr="00D2402E">
        <w:rPr>
          <w:highlight w:val="yellow"/>
          <w:u w:val="single"/>
        </w:rPr>
        <w:t>differences</w:t>
      </w:r>
      <w:r w:rsidRPr="00D2402E">
        <w:rPr>
          <w:u w:val="single"/>
        </w:rPr>
        <w:t xml:space="preserve">, arms races, </w:t>
      </w:r>
      <w:r w:rsidRPr="00D2402E">
        <w:rPr>
          <w:highlight w:val="yellow"/>
          <w:u w:val="single"/>
        </w:rPr>
        <w:t>poverty and social injustice</w:t>
      </w:r>
      <w:r w:rsidRPr="00D2402E">
        <w:rPr>
          <w:u w:val="single"/>
        </w:rPr>
        <w:t xml:space="preserve">, competition for resources, incidents and accidents, </w:t>
      </w:r>
      <w:r w:rsidRPr="00D2402E">
        <w:rPr>
          <w:highlight w:val="yellow"/>
          <w:u w:val="single"/>
        </w:rPr>
        <w:t>greed</w:t>
      </w:r>
      <w:r w:rsidRPr="00D2402E">
        <w:rPr>
          <w:u w:val="single"/>
        </w:rPr>
        <w:t xml:space="preserve">, fear, perceptions of "honor," </w:t>
      </w:r>
      <w:r w:rsidRPr="00D2402E">
        <w:rPr>
          <w:highlight w:val="yellow"/>
          <w:u w:val="single"/>
        </w:rPr>
        <w:t>and</w:t>
      </w:r>
      <w:r w:rsidRPr="00D2402E">
        <w:rPr>
          <w:u w:val="single"/>
        </w:rPr>
        <w:t xml:space="preserve"> many </w:t>
      </w:r>
      <w:r w:rsidRPr="00D2402E">
        <w:rPr>
          <w:highlight w:val="yellow"/>
          <w:u w:val="single"/>
        </w:rPr>
        <w:t>other factors. Such factors may</w:t>
      </w:r>
      <w:r w:rsidRPr="00D2402E">
        <w:rPr>
          <w:u w:val="single"/>
        </w:rPr>
        <w:t xml:space="preserve"> well play a role in motivating aggression</w:t>
      </w:r>
      <w:r w:rsidRPr="00D2402E">
        <w:rPr>
          <w:sz w:val="16"/>
        </w:rPr>
        <w:t xml:space="preserve"> or generating fear and manipulating public opinion. </w:t>
      </w:r>
      <w:r w:rsidRPr="00D2402E">
        <w:rPr>
          <w:highlight w:val="yellow"/>
          <w:u w:val="single"/>
        </w:rPr>
        <w:t>The reality, however, is that while</w:t>
      </w:r>
      <w:r w:rsidRPr="00D2402E">
        <w:rPr>
          <w:u w:val="single"/>
        </w:rPr>
        <w:t xml:space="preserve"> some of </w:t>
      </w:r>
      <w:r w:rsidRPr="00D2402E">
        <w:rPr>
          <w:highlight w:val="yellow"/>
          <w:u w:val="single"/>
        </w:rPr>
        <w:t>these</w:t>
      </w:r>
      <w:r w:rsidRPr="00D2402E">
        <w:rPr>
          <w:u w:val="single"/>
        </w:rPr>
        <w:t xml:space="preserve"> factors </w:t>
      </w:r>
      <w:r w:rsidRPr="00D2402E">
        <w:rPr>
          <w:highlight w:val="yellow"/>
          <w:u w:val="single"/>
        </w:rPr>
        <w:t>may have more potential</w:t>
      </w:r>
      <w:r w:rsidRPr="00D2402E">
        <w:rPr>
          <w:u w:val="single"/>
        </w:rPr>
        <w:t xml:space="preserve"> to contribute to war </w:t>
      </w:r>
      <w:r w:rsidRPr="00D2402E">
        <w:rPr>
          <w:highlight w:val="yellow"/>
          <w:u w:val="single"/>
        </w:rPr>
        <w:t>than others, there may</w:t>
      </w:r>
      <w:r w:rsidRPr="00D2402E">
        <w:rPr>
          <w:u w:val="single"/>
        </w:rPr>
        <w:t xml:space="preserve"> well </w:t>
      </w:r>
      <w:r w:rsidRPr="00D2402E">
        <w:rPr>
          <w:highlight w:val="yellow"/>
          <w:u w:val="single"/>
        </w:rPr>
        <w:t xml:space="preserve">be </w:t>
      </w:r>
      <w:r w:rsidRPr="00D2402E">
        <w:rPr>
          <w:u w:val="single"/>
        </w:rPr>
        <w:t xml:space="preserve">an </w:t>
      </w:r>
      <w:r w:rsidRPr="00D2402E">
        <w:rPr>
          <w:highlight w:val="yellow"/>
          <w:u w:val="single"/>
        </w:rPr>
        <w:t xml:space="preserve">infinite </w:t>
      </w:r>
      <w:r w:rsidRPr="00D2402E">
        <w:rPr>
          <w:u w:val="single"/>
        </w:rPr>
        <w:t xml:space="preserve">set of </w:t>
      </w:r>
      <w:r w:rsidRPr="00D2402E">
        <w:rPr>
          <w:highlight w:val="yellow"/>
          <w:u w:val="single"/>
        </w:rPr>
        <w:t>motivating factors</w:t>
      </w:r>
      <w:r w:rsidRPr="00D2402E">
        <w:rPr>
          <w:sz w:val="16"/>
        </w:rPr>
        <w:t xml:space="preserve">, or human wants, </w:t>
      </w:r>
      <w:r w:rsidRPr="00D2402E">
        <w:rPr>
          <w:u w:val="single"/>
        </w:rPr>
        <w:t xml:space="preserve">motivating aggression. </w:t>
      </w:r>
      <w:r w:rsidRPr="00D2402E">
        <w:rPr>
          <w:highlight w:val="yellow"/>
          <w:u w:val="single"/>
        </w:rPr>
        <w:t>It is not</w:t>
      </w:r>
      <w:r w:rsidRPr="00D2402E">
        <w:rPr>
          <w:u w:val="single"/>
        </w:rPr>
        <w:t xml:space="preserve"> the independent </w:t>
      </w:r>
      <w:r w:rsidRPr="00D2402E">
        <w:rPr>
          <w:highlight w:val="yellow"/>
          <w:u w:val="single"/>
        </w:rPr>
        <w:t>existence of such</w:t>
      </w:r>
      <w:r w:rsidRPr="00D2402E">
        <w:rPr>
          <w:u w:val="single"/>
        </w:rPr>
        <w:t xml:space="preserve"> motivating </w:t>
      </w:r>
      <w:r w:rsidRPr="00D2402E">
        <w:rPr>
          <w:highlight w:val="yellow"/>
          <w:u w:val="single"/>
        </w:rPr>
        <w:t>factors</w:t>
      </w:r>
      <w:r w:rsidRPr="00D2402E">
        <w:rPr>
          <w:u w:val="single"/>
        </w:rPr>
        <w:t xml:space="preserve"> for war </w:t>
      </w:r>
      <w:r w:rsidRPr="00D2402E">
        <w:rPr>
          <w:highlight w:val="yellow"/>
          <w:u w:val="single"/>
        </w:rPr>
        <w:t>but rather the circumstances permitting</w:t>
      </w:r>
      <w:r w:rsidRPr="00D2402E">
        <w:rPr>
          <w:u w:val="single"/>
        </w:rPr>
        <w:t xml:space="preserve"> or encouraging high-risk </w:t>
      </w:r>
      <w:r w:rsidRPr="00D2402E">
        <w:rPr>
          <w:highlight w:val="yellow"/>
          <w:u w:val="single"/>
        </w:rPr>
        <w:t>decisions leading to war that is the key</w:t>
      </w:r>
      <w:r w:rsidRPr="00D2402E">
        <w:rPr>
          <w:u w:val="single"/>
        </w:rPr>
        <w:t xml:space="preserve"> to more effectively controlling armed conflict</w:t>
      </w:r>
      <w:r w:rsidRPr="00D2402E">
        <w:rPr>
          <w:sz w:val="16"/>
        </w:rPr>
        <w:t xml:space="preserve">. </w:t>
      </w:r>
      <w:r w:rsidRPr="00D2402E">
        <w:rPr>
          <w:u w:val="single"/>
        </w:rPr>
        <w:t>And the same may also be true of democide</w:t>
      </w:r>
      <w:r w:rsidRPr="00D2402E">
        <w:rPr>
          <w:sz w:val="16"/>
        </w:rPr>
        <w:t>. The early focus in the Rwanda slaughter on "ethnic conflict," as though Hutus and Tutsis had begun to slaughter each other through spontaneous combustion, distracted our attention from the reality that a nondemocratic Hutu regime had carefully planned and orchestrated a genocide against Rwandan Tutsis as well as its Hutu opponents. </w:t>
      </w:r>
      <w:bookmarkStart w:id="1" w:name="r158"/>
      <w:r w:rsidRPr="00D2402E">
        <w:rPr>
          <w:color w:val="000000"/>
          <w:sz w:val="16"/>
          <w:szCs w:val="16"/>
          <w:vertAlign w:val="superscript"/>
        </w:rPr>
        <w:t>n158</w:t>
      </w:r>
      <w:bookmarkEnd w:id="1"/>
      <w:r w:rsidRPr="00D2402E">
        <w:rPr>
          <w:sz w:val="16"/>
          <w:vertAlign w:val="superscript"/>
        </w:rPr>
        <w:t xml:space="preserve"> </w:t>
      </w:r>
      <w:r w:rsidRPr="00D2402E">
        <w:rPr>
          <w:sz w:val="16"/>
        </w:rPr>
        <w:t xml:space="preserve">Certainly if we were able to press a button and end poverty, racism, religious intolerance, injustice, and endless disputes, we would want to do so. Indeed, democratic governments must remain committed to policies that will produce a better world by all measures of human progress. The broader achievement of democracy and the rule of law will itself assist in this progress. No one, however, has yet been able to demonstrate the kind of robust correlation with any of these "traditional" causes of war that is reflected in the "democratic peace." Further, </w:t>
      </w:r>
      <w:r w:rsidRPr="00D2402E">
        <w:rPr>
          <w:highlight w:val="yellow"/>
          <w:u w:val="single"/>
        </w:rPr>
        <w:t>given the difficulties in overcoming</w:t>
      </w:r>
      <w:r w:rsidRPr="00D2402E">
        <w:rPr>
          <w:u w:val="single"/>
        </w:rPr>
        <w:t xml:space="preserve"> many of </w:t>
      </w:r>
      <w:r w:rsidRPr="00D2402E">
        <w:rPr>
          <w:highlight w:val="yellow"/>
          <w:u w:val="single"/>
        </w:rPr>
        <w:t xml:space="preserve">these social problems, an approach to war </w:t>
      </w:r>
      <w:r w:rsidRPr="00D2402E">
        <w:rPr>
          <w:u w:val="single"/>
        </w:rPr>
        <w:t xml:space="preserve">exclusively </w:t>
      </w:r>
      <w:r w:rsidRPr="00D2402E">
        <w:rPr>
          <w:highlight w:val="yellow"/>
          <w:u w:val="single"/>
        </w:rPr>
        <w:t xml:space="preserve">dependent on their solution may doom us to war for generations </w:t>
      </w:r>
      <w:r w:rsidRPr="00D2402E">
        <w:rPr>
          <w:u w:val="single"/>
        </w:rPr>
        <w:t>to come</w:t>
      </w:r>
      <w:r w:rsidRPr="00D2402E">
        <w:rPr>
          <w:sz w:val="16"/>
        </w:rPr>
        <w:t>.</w:t>
      </w:r>
    </w:p>
    <w:p w:rsidR="00252888" w:rsidRPr="00D2402E" w:rsidRDefault="00252888" w:rsidP="00252888">
      <w:pPr>
        <w:rPr>
          <w:u w:val="single"/>
        </w:rPr>
      </w:pPr>
      <w:bookmarkStart w:id="2" w:name="PAGE_394_8544"/>
      <w:bookmarkEnd w:id="2"/>
      <w:r w:rsidRPr="00D2402E">
        <w:rPr>
          <w:sz w:val="16"/>
        </w:rPr>
        <w:t> [*394]  A useful framework for thinking about the war puzzle is provided in the Kenneth Waltz classic Man, the State and War, </w:t>
      </w:r>
      <w:bookmarkStart w:id="3" w:name="r159"/>
      <w:r w:rsidRPr="00D2402E">
        <w:rPr>
          <w:color w:val="000000"/>
          <w:sz w:val="16"/>
          <w:szCs w:val="16"/>
          <w:vertAlign w:val="superscript"/>
        </w:rPr>
        <w:t>n159</w:t>
      </w:r>
      <w:bookmarkEnd w:id="3"/>
      <w:r w:rsidRPr="00D2402E">
        <w:rPr>
          <w:sz w:val="16"/>
        </w:rPr>
        <w:t xml:space="preserve"> first published in 1954 for the Institute of War and Peace Studies, in which he notes that previous thinkers about the causes of war have tended to assign responsibility at one of the three levels of individual psychology, the nature of the state, or the nature of the international system. This tripartite level of analysis has subsequently been widely copied in the study of international relations. We might summarize my analysis in this classical construct by suggesting that the most critical variables are the second and third levels, or "images," of analysis. Government structures, at the second level, seem to play a central role in levels of aggressiveness in high-risk behavior leading to major war. In this, the "democratic peace" is an essential insight. The third level of analysis, the international system, or totality of external incentives influencing the decision to go to war, is also critical when government structures do not restrain such high-risk behavior on their own. Indeed, nondemocratic systems may not only fail to constrain inappropriate aggressive behavior, they may even massively enable it by placing the resources of the state at the disposal of a ruthless regime elite. </w:t>
      </w:r>
      <w:r w:rsidRPr="00D2402E">
        <w:rPr>
          <w:u w:val="single"/>
        </w:rPr>
        <w:t xml:space="preserve">It is not that the first level of analysis, the individual, is unimportant - I have already argued that it is important in elite perceptions about the permissibility and feasibility of force and resultant necessary levels of deterrence. </w:t>
      </w:r>
      <w:r w:rsidRPr="00D2402E">
        <w:rPr>
          <w:highlight w:val="yellow"/>
          <w:u w:val="single"/>
        </w:rPr>
        <w:t>It is, instead, that the second level of analysis, government structures, may be a powerful proxy for settings bringing to power those who are disposed to aggressive military adventures and in creating incentive structures</w:t>
      </w:r>
      <w:r w:rsidRPr="00D2402E">
        <w:rPr>
          <w:u w:val="single"/>
        </w:rPr>
        <w:t xml:space="preserve"> predisposed to high-risk behavior</w:t>
      </w:r>
      <w:r w:rsidRPr="00D2402E">
        <w:rPr>
          <w:sz w:val="16"/>
        </w:rPr>
        <w:t xml:space="preserve">. We might also want to keep open the possibility that </w:t>
      </w:r>
      <w:r w:rsidRPr="00D2402E">
        <w:rPr>
          <w:u w:val="single"/>
        </w:rPr>
        <w:t>a war/peace model focused on democracy and deterrence might be further usefully refined by adding psychological profiles of particular leaders as we assess the likelihood of aggression and levels of necessary deterrence</w:t>
      </w:r>
      <w:r w:rsidRPr="00D2402E">
        <w:rPr>
          <w:sz w:val="16"/>
        </w:rPr>
        <w:t xml:space="preserve">. </w:t>
      </w:r>
      <w:proofErr w:type="spellStart"/>
      <w:r w:rsidRPr="00D2402E">
        <w:rPr>
          <w:sz w:val="16"/>
        </w:rPr>
        <w:t>Nondemocracies</w:t>
      </w:r>
      <w:proofErr w:type="spellEnd"/>
      <w:r w:rsidRPr="00D2402E">
        <w:rPr>
          <w:sz w:val="16"/>
        </w:rPr>
        <w:t xml:space="preserve">' leaders can have different perceptions of the necessity or usefulness of force and, as Marcus Aurelius should remind us, not all absolute leaders are </w:t>
      </w:r>
      <w:proofErr w:type="spellStart"/>
      <w:r w:rsidRPr="00D2402E">
        <w:rPr>
          <w:sz w:val="16"/>
        </w:rPr>
        <w:t>Caligulas</w:t>
      </w:r>
      <w:proofErr w:type="spellEnd"/>
      <w:r w:rsidRPr="00D2402E">
        <w:rPr>
          <w:sz w:val="16"/>
        </w:rPr>
        <w:t xml:space="preserve"> or </w:t>
      </w:r>
      <w:proofErr w:type="spellStart"/>
      <w:r w:rsidRPr="00D2402E">
        <w:rPr>
          <w:sz w:val="16"/>
        </w:rPr>
        <w:t>Neros</w:t>
      </w:r>
      <w:proofErr w:type="spellEnd"/>
      <w:r w:rsidRPr="00D2402E">
        <w:rPr>
          <w:sz w:val="16"/>
        </w:rPr>
        <w:t xml:space="preserve">. Further, the history of ancient Egypt reminds us that not all Pharaohs were disposed to make war on their neighbors. Despite the importance of individual leaders, however, </w:t>
      </w:r>
      <w:r w:rsidRPr="00D2402E">
        <w:rPr>
          <w:highlight w:val="yellow"/>
          <w:u w:val="single"/>
        </w:rPr>
        <w:t xml:space="preserve">the key </w:t>
      </w:r>
      <w:r w:rsidRPr="00D2402E">
        <w:rPr>
          <w:u w:val="single"/>
        </w:rPr>
        <w:t xml:space="preserve">to war avoidance </w:t>
      </w:r>
      <w:r w:rsidRPr="00D2402E">
        <w:rPr>
          <w:highlight w:val="yellow"/>
          <w:u w:val="single"/>
        </w:rPr>
        <w:t>is understanding that major</w:t>
      </w:r>
      <w:r w:rsidRPr="00D2402E">
        <w:rPr>
          <w:u w:val="single"/>
        </w:rPr>
        <w:t xml:space="preserve"> international </w:t>
      </w:r>
      <w:r w:rsidRPr="00D2402E">
        <w:rPr>
          <w:highlight w:val="yellow"/>
          <w:u w:val="single"/>
        </w:rPr>
        <w:t>war is critically an interaction</w:t>
      </w:r>
      <w:r w:rsidRPr="00D2402E">
        <w:rPr>
          <w:u w:val="single"/>
        </w:rPr>
        <w:t xml:space="preserve">, or synergy, </w:t>
      </w:r>
      <w:r w:rsidRPr="00D2402E">
        <w:rPr>
          <w:highlight w:val="yellow"/>
          <w:u w:val="single"/>
        </w:rPr>
        <w:t>of</w:t>
      </w:r>
      <w:r w:rsidRPr="00D2402E">
        <w:rPr>
          <w:u w:val="single"/>
        </w:rPr>
        <w:t xml:space="preserve"> certain characteristics at levels two and three - specifically an absence of</w:t>
      </w:r>
      <w:r w:rsidRPr="00D2402E">
        <w:rPr>
          <w:sz w:val="16"/>
        </w:rPr>
        <w:t> </w:t>
      </w:r>
      <w:bookmarkStart w:id="4" w:name="PAGE_395_8544"/>
      <w:bookmarkEnd w:id="4"/>
      <w:r w:rsidRPr="00D2402E">
        <w:rPr>
          <w:sz w:val="16"/>
        </w:rPr>
        <w:t> [*395]  </w:t>
      </w:r>
      <w:r w:rsidRPr="00D2402E">
        <w:rPr>
          <w:u w:val="single"/>
        </w:rPr>
        <w:t xml:space="preserve">democracy and an absence of effective </w:t>
      </w:r>
      <w:r w:rsidRPr="00D2402E">
        <w:rPr>
          <w:highlight w:val="yellow"/>
          <w:u w:val="single"/>
        </w:rPr>
        <w:t>deterrence</w:t>
      </w:r>
      <w:r w:rsidRPr="00D2402E">
        <w:rPr>
          <w:u w:val="single"/>
        </w:rPr>
        <w:t>.</w:t>
      </w:r>
    </w:p>
    <w:p w:rsidR="00252888" w:rsidRPr="00D2402E" w:rsidRDefault="00252888" w:rsidP="00252888">
      <w:pPr>
        <w:rPr>
          <w:sz w:val="16"/>
        </w:rPr>
      </w:pPr>
      <w:r w:rsidRPr="00D2402E">
        <w:rPr>
          <w:sz w:val="16"/>
        </w:rPr>
        <w:t xml:space="preserve">Yet another way to conceptualize the importance of democracy and deterrence in war avoidance is to note that each in its own way internalizes the costs to decision elites of engaging in high-risk aggressive behavior. Democracy internalizes these costs in a variety of ways including displeasure of the electorate at having war imposed upon it by its own government. And </w:t>
      </w:r>
      <w:r w:rsidRPr="00D2402E">
        <w:rPr>
          <w:highlight w:val="yellow"/>
          <w:u w:val="single"/>
        </w:rPr>
        <w:t>deterrence</w:t>
      </w:r>
      <w:r w:rsidRPr="00D2402E">
        <w:rPr>
          <w:sz w:val="16"/>
        </w:rPr>
        <w:t xml:space="preserve"> either prevents achievement of the objective altogether or </w:t>
      </w:r>
      <w:r w:rsidRPr="00D2402E">
        <w:rPr>
          <w:highlight w:val="yellow"/>
          <w:u w:val="single"/>
        </w:rPr>
        <w:t>imposes punishing costs making the gamble not worth the risk</w:t>
      </w:r>
      <w:r w:rsidRPr="00D2402E">
        <w:rPr>
          <w:sz w:val="16"/>
          <w:highlight w:val="yellow"/>
        </w:rPr>
        <w:t>.</w:t>
      </w:r>
      <w:r w:rsidRPr="00D2402E">
        <w:rPr>
          <w:sz w:val="16"/>
        </w:rPr>
        <w:t> </w:t>
      </w:r>
      <w:bookmarkStart w:id="5" w:name="r160"/>
      <w:r w:rsidRPr="00D2402E">
        <w:rPr>
          <w:color w:val="000000"/>
          <w:sz w:val="16"/>
          <w:szCs w:val="16"/>
          <w:vertAlign w:val="superscript"/>
        </w:rPr>
        <w:t>n160</w:t>
      </w:r>
      <w:bookmarkEnd w:id="5"/>
    </w:p>
    <w:p w:rsidR="00252888" w:rsidRPr="00D2402E" w:rsidRDefault="00252888" w:rsidP="00252888">
      <w:pPr>
        <w:rPr>
          <w:sz w:val="16"/>
        </w:rPr>
      </w:pPr>
      <w:r w:rsidRPr="00D2402E">
        <w:rPr>
          <w:sz w:val="16"/>
        </w:rPr>
        <w:t>III. Testing the Hypothesis</w:t>
      </w:r>
      <w:r w:rsidRPr="00D2402E">
        <w:rPr>
          <w:sz w:val="16"/>
        </w:rPr>
        <w:br/>
        <w:t xml:space="preserve">Hypotheses, or paradigms, are useful if they reflect the real world better than previously held paradigms. In the complex world of foreign affairs and the war puzzle, perfection is unlikely. </w:t>
      </w:r>
      <w:r w:rsidRPr="00D2402E">
        <w:rPr>
          <w:u w:val="single"/>
        </w:rPr>
        <w:t xml:space="preserve">No general construct will fit all cases even in the restricted category of "major interstate war;" </w:t>
      </w:r>
      <w:r w:rsidRPr="00D2402E">
        <w:rPr>
          <w:highlight w:val="yellow"/>
          <w:u w:val="single"/>
        </w:rPr>
        <w:t>there are simply too many variables. We should insist</w:t>
      </w:r>
      <w:r w:rsidRPr="00D2402E">
        <w:rPr>
          <w:sz w:val="16"/>
        </w:rPr>
        <w:t xml:space="preserve">, however, </w:t>
      </w:r>
      <w:r w:rsidRPr="00D2402E">
        <w:rPr>
          <w:highlight w:val="yellow"/>
          <w:u w:val="single"/>
        </w:rPr>
        <w:t>on testing against</w:t>
      </w:r>
      <w:r w:rsidRPr="00D2402E">
        <w:rPr>
          <w:u w:val="single"/>
        </w:rPr>
        <w:t xml:space="preserve"> the real world and on </w:t>
      </w:r>
      <w:r w:rsidRPr="00D2402E">
        <w:rPr>
          <w:highlight w:val="yellow"/>
          <w:u w:val="single"/>
        </w:rPr>
        <w:t>results</w:t>
      </w:r>
      <w:r w:rsidRPr="00D2402E">
        <w:rPr>
          <w:u w:val="single"/>
        </w:rPr>
        <w:t xml:space="preserve"> that suggest enhanced usefulness over other constructs. In testing the hypothesis, we can test it for consistency with major wars</w:t>
      </w:r>
      <w:r w:rsidRPr="00D2402E">
        <w:rPr>
          <w:sz w:val="16"/>
        </w:rPr>
        <w:t xml:space="preserve">. </w:t>
      </w:r>
      <w:r w:rsidRPr="00D2402E">
        <w:rPr>
          <w:u w:val="single"/>
        </w:rPr>
        <w:t>That is, in looking, for example, at the principal interstate wars in the twentieth century, did they present both a nondemocratic aggressor and an absence of effective deterrence? </w:t>
      </w:r>
      <w:bookmarkStart w:id="6" w:name="r161"/>
      <w:proofErr w:type="gramStart"/>
      <w:r w:rsidRPr="00D2402E">
        <w:rPr>
          <w:color w:val="000000"/>
          <w:sz w:val="16"/>
          <w:szCs w:val="16"/>
          <w:vertAlign w:val="superscript"/>
        </w:rPr>
        <w:t>n161</w:t>
      </w:r>
      <w:bookmarkEnd w:id="6"/>
      <w:proofErr w:type="gramEnd"/>
      <w:r w:rsidRPr="00D2402E">
        <w:rPr>
          <w:sz w:val="16"/>
        </w:rPr>
        <w:t> And although it, by itself, does not prove causation, we might also want to test the hypothesis against settings of potential wars that did not occur. That is, in non-war settings, was there an absence of at least one element of the synergy? We might also ask questions about the effect of changes on the international system in either element of the synergy. That is, what, in general, happens when a totalitarian state makes a transition to stable democracy or vice versa? And what, in general, happens when levels of deterrence are dramatically increased or decreased?</w:t>
      </w:r>
    </w:p>
    <w:p w:rsidR="00252888" w:rsidRPr="00D2402E" w:rsidRDefault="00252888" w:rsidP="00252888">
      <w:pPr>
        <w:rPr>
          <w:b/>
        </w:rPr>
      </w:pPr>
    </w:p>
    <w:p w:rsidR="00252888" w:rsidRPr="00D2402E" w:rsidRDefault="00252888" w:rsidP="00252888">
      <w:pPr>
        <w:pStyle w:val="Heading4"/>
      </w:pPr>
      <w:r w:rsidRPr="00D2402E">
        <w:t>Accurate and verifiable scholarship shows low deterrence is the most important correlate of war</w:t>
      </w:r>
    </w:p>
    <w:p w:rsidR="00252888" w:rsidRPr="00D2402E" w:rsidRDefault="00252888" w:rsidP="00252888">
      <w:r w:rsidRPr="00D2402E">
        <w:rPr>
          <w:b/>
        </w:rPr>
        <w:t>Moore 4</w:t>
      </w:r>
      <w:r w:rsidRPr="00D2402E">
        <w:t xml:space="preserve"> – Professor of Law at the University of Virginia. He formerly served as the first Chairman of the Board of the United States Institute of Peace and as the Counselor on International Law to the Department of State. (John Norton, Winter, “Beyond the Democratic Peace: Solving the War Puzzle”, 44 Va. J. Int'l L. 341, Lexis Law)</w:t>
      </w:r>
    </w:p>
    <w:p w:rsidR="00252888" w:rsidRPr="00D2402E" w:rsidRDefault="00252888" w:rsidP="00252888"/>
    <w:p w:rsidR="00252888" w:rsidRPr="00D2402E" w:rsidRDefault="00252888" w:rsidP="00252888">
      <w:pPr>
        <w:rPr>
          <w:sz w:val="12"/>
        </w:rPr>
      </w:pPr>
      <w:r w:rsidRPr="00D2402E">
        <w:rPr>
          <w:sz w:val="12"/>
        </w:rPr>
        <w:t>As so</w:t>
      </w:r>
      <w:r w:rsidRPr="00D2402E">
        <w:rPr>
          <w:rStyle w:val="apple-converted-space"/>
          <w:sz w:val="12"/>
          <w:szCs w:val="20"/>
        </w:rPr>
        <w:t> </w:t>
      </w:r>
      <w:bookmarkStart w:id="7" w:name="ORIGHIT_1"/>
      <w:bookmarkStart w:id="8" w:name="HIT_1"/>
      <w:bookmarkEnd w:id="7"/>
      <w:bookmarkEnd w:id="8"/>
      <w:r w:rsidRPr="00D2402E">
        <w:rPr>
          <w:rStyle w:val="hit"/>
          <w:bCs/>
          <w:sz w:val="12"/>
          <w:szCs w:val="20"/>
        </w:rPr>
        <w:t xml:space="preserve">broadly conceived, </w:t>
      </w:r>
      <w:r w:rsidRPr="00D2402E">
        <w:rPr>
          <w:rStyle w:val="hit"/>
          <w:bCs/>
          <w:szCs w:val="20"/>
          <w:highlight w:val="yellow"/>
          <w:u w:val="single"/>
        </w:rPr>
        <w:t>there is strong evidence</w:t>
      </w:r>
      <w:r w:rsidRPr="00D2402E">
        <w:rPr>
          <w:rStyle w:val="apple-converted-space"/>
          <w:szCs w:val="20"/>
          <w:highlight w:val="yellow"/>
        </w:rPr>
        <w:t> </w:t>
      </w:r>
      <w:r w:rsidRPr="00D2402E">
        <w:rPr>
          <w:highlight w:val="yellow"/>
          <w:u w:val="single"/>
        </w:rPr>
        <w:t>that deterrence</w:t>
      </w:r>
      <w:r w:rsidRPr="00D2402E">
        <w:rPr>
          <w:sz w:val="12"/>
        </w:rPr>
        <w:t xml:space="preserve"> - that is, the effect of external factors on the decision to go to war - </w:t>
      </w:r>
      <w:r w:rsidRPr="00D2402E">
        <w:rPr>
          <w:highlight w:val="yellow"/>
          <w:u w:val="single"/>
        </w:rPr>
        <w:t>is the missing link</w:t>
      </w:r>
      <w:r w:rsidRPr="00D2402E">
        <w:rPr>
          <w:u w:val="single"/>
        </w:rPr>
        <w:t xml:space="preserve"> in the war/peace equation</w:t>
      </w:r>
      <w:r w:rsidRPr="00D2402E">
        <w:rPr>
          <w:sz w:val="12"/>
        </w:rPr>
        <w:t xml:space="preserve">. In my War &amp; Peace Seminar, </w:t>
      </w:r>
      <w:r w:rsidRPr="00D2402E">
        <w:rPr>
          <w:highlight w:val="yellow"/>
          <w:u w:val="single"/>
        </w:rPr>
        <w:t>I have undertaken to examine the level of deterrence</w:t>
      </w:r>
      <w:r w:rsidRPr="00D2402E">
        <w:rPr>
          <w:u w:val="single"/>
        </w:rPr>
        <w:t xml:space="preserve"> before the principal wars of the twentieth century</w:t>
      </w:r>
      <w:r w:rsidRPr="00D2402E">
        <w:rPr>
          <w:sz w:val="12"/>
        </w:rPr>
        <w:t>.</w:t>
      </w:r>
      <w:r w:rsidRPr="00D2402E">
        <w:rPr>
          <w:rStyle w:val="apple-converted-space"/>
          <w:sz w:val="12"/>
          <w:szCs w:val="20"/>
        </w:rPr>
        <w:t> </w:t>
      </w:r>
      <w:bookmarkStart w:id="9" w:name="r125"/>
      <w:r w:rsidRPr="00D2402E">
        <w:rPr>
          <w:rStyle w:val="blue"/>
          <w:color w:val="000000"/>
          <w:sz w:val="12"/>
          <w:szCs w:val="16"/>
          <w:vertAlign w:val="superscript"/>
        </w:rPr>
        <w:t>n125</w:t>
      </w:r>
      <w:bookmarkEnd w:id="9"/>
      <w:r w:rsidRPr="00D2402E">
        <w:rPr>
          <w:rStyle w:val="apple-converted-space"/>
          <w:sz w:val="12"/>
          <w:szCs w:val="20"/>
        </w:rPr>
        <w:t> </w:t>
      </w:r>
      <w:r w:rsidRPr="00D2402E">
        <w:rPr>
          <w:sz w:val="12"/>
        </w:rPr>
        <w:t xml:space="preserve">My examination has led me to believe that </w:t>
      </w:r>
      <w:r w:rsidRPr="00D2402E">
        <w:rPr>
          <w:highlight w:val="yellow"/>
          <w:u w:val="single"/>
        </w:rPr>
        <w:t>in every case the</w:t>
      </w:r>
      <w:r w:rsidRPr="00D2402E">
        <w:rPr>
          <w:u w:val="single"/>
        </w:rPr>
        <w:t xml:space="preserve"> potential </w:t>
      </w:r>
      <w:r w:rsidRPr="00D2402E">
        <w:rPr>
          <w:highlight w:val="yellow"/>
          <w:u w:val="single"/>
        </w:rPr>
        <w:t>aggressor made a rational calculation that the war would be won</w:t>
      </w:r>
      <w:r w:rsidRPr="00D2402E">
        <w:rPr>
          <w:sz w:val="12"/>
        </w:rPr>
        <w:t>, and won promptly. In fact, the longest period of time calculated for victory through conventional attack seems to be the roughly six weeks predicted by the German General Staff as the time necessary to prevail on the Western Front in World War I under the Schlieffen Plan. Hitler believed in his attack on Poland that Britain and France would not take the occasion to go to war with him. And he believed in his 1941 Operation Barbarossa against the Soviet Union that "[we] have only to kick in the door and the whole rotten structure will come crashing down."</w:t>
      </w:r>
      <w:r w:rsidRPr="00D2402E">
        <w:rPr>
          <w:rStyle w:val="apple-converted-space"/>
          <w:sz w:val="12"/>
          <w:szCs w:val="20"/>
        </w:rPr>
        <w:t> </w:t>
      </w:r>
      <w:bookmarkStart w:id="10" w:name="r126"/>
      <w:r w:rsidRPr="00D2402E">
        <w:rPr>
          <w:rStyle w:val="blue"/>
          <w:color w:val="000000"/>
          <w:sz w:val="12"/>
          <w:szCs w:val="16"/>
          <w:vertAlign w:val="superscript"/>
        </w:rPr>
        <w:t>n126</w:t>
      </w:r>
      <w:bookmarkEnd w:id="10"/>
      <w:r w:rsidRPr="00D2402E">
        <w:rPr>
          <w:rStyle w:val="apple-converted-space"/>
          <w:sz w:val="12"/>
          <w:szCs w:val="20"/>
        </w:rPr>
        <w:t> </w:t>
      </w:r>
      <w:r w:rsidRPr="00D2402E">
        <w:rPr>
          <w:sz w:val="12"/>
        </w:rPr>
        <w:t xml:space="preserve">In contrast, following Hermann Goering's failure to obtain air superiority in the Battle of Britain, Hitler called off the invasion of Britain and shifted strategy to the nighttime bombing of population centers, which became known as the Blitz, in a mistaken effort to compel Britain to sue for peace. Planners of the North Korean attack on South Korea and Hussein's attack on Kuwait calculated that the operations would be complete in a matter of days. Indeed, </w:t>
      </w:r>
      <w:r w:rsidRPr="00D2402E">
        <w:rPr>
          <w:highlight w:val="yellow"/>
          <w:u w:val="single"/>
        </w:rPr>
        <w:t>virtually all</w:t>
      </w:r>
      <w:r w:rsidRPr="00D2402E">
        <w:rPr>
          <w:u w:val="single"/>
        </w:rPr>
        <w:t xml:space="preserve"> principal </w:t>
      </w:r>
      <w:r w:rsidRPr="00D2402E">
        <w:rPr>
          <w:highlight w:val="yellow"/>
          <w:u w:val="single"/>
        </w:rPr>
        <w:t>wars in the twentieth century</w:t>
      </w:r>
      <w:r w:rsidRPr="00D2402E">
        <w:rPr>
          <w:sz w:val="12"/>
        </w:rPr>
        <w:t xml:space="preserve">, at least those involving conventional invasion, </w:t>
      </w:r>
      <w:r w:rsidRPr="00D2402E">
        <w:rPr>
          <w:highlight w:val="yellow"/>
          <w:u w:val="single"/>
        </w:rPr>
        <w:t>were preceded by</w:t>
      </w:r>
      <w:r w:rsidRPr="00D2402E">
        <w:rPr>
          <w:sz w:val="12"/>
        </w:rPr>
        <w:t xml:space="preserve"> what I refer to as </w:t>
      </w:r>
      <w:r w:rsidRPr="00D2402E">
        <w:rPr>
          <w:u w:val="single"/>
        </w:rPr>
        <w:t>a</w:t>
      </w:r>
      <w:r w:rsidRPr="00D2402E">
        <w:rPr>
          <w:sz w:val="12"/>
        </w:rPr>
        <w:t xml:space="preserve"> "</w:t>
      </w:r>
      <w:r w:rsidRPr="00D2402E">
        <w:rPr>
          <w:u w:val="single"/>
        </w:rPr>
        <w:t xml:space="preserve">double </w:t>
      </w:r>
      <w:r w:rsidRPr="00D2402E">
        <w:rPr>
          <w:highlight w:val="yellow"/>
          <w:u w:val="single"/>
        </w:rPr>
        <w:t>deterrence absence</w:t>
      </w:r>
      <w:r w:rsidRPr="00D2402E">
        <w:rPr>
          <w:sz w:val="12"/>
        </w:rPr>
        <w:t xml:space="preserve">." That is, </w:t>
      </w:r>
      <w:r w:rsidRPr="00D2402E">
        <w:rPr>
          <w:u w:val="single"/>
        </w:rPr>
        <w:t>the potential aggressor believed that they had the military force in place to prevail promptly and that nations that might have the military or diplomatic might to prevent this were not inclined to intervene</w:t>
      </w:r>
      <w:r w:rsidRPr="00D2402E">
        <w:rPr>
          <w:sz w:val="12"/>
        </w:rPr>
        <w:t>.</w:t>
      </w:r>
      <w:r w:rsidRPr="00D2402E">
        <w:rPr>
          <w:rStyle w:val="apple-converted-space"/>
          <w:sz w:val="12"/>
          <w:szCs w:val="20"/>
        </w:rPr>
        <w:t> </w:t>
      </w:r>
      <w:bookmarkStart w:id="11" w:name="r127"/>
      <w:proofErr w:type="gramStart"/>
      <w:r w:rsidRPr="00D2402E">
        <w:rPr>
          <w:rStyle w:val="blue"/>
          <w:color w:val="000000"/>
          <w:sz w:val="12"/>
          <w:szCs w:val="16"/>
          <w:vertAlign w:val="superscript"/>
        </w:rPr>
        <w:t>n127</w:t>
      </w:r>
      <w:bookmarkEnd w:id="11"/>
      <w:proofErr w:type="gramEnd"/>
      <w:r w:rsidRPr="00D2402E">
        <w:rPr>
          <w:rStyle w:val="apple-converted-space"/>
          <w:sz w:val="12"/>
          <w:szCs w:val="20"/>
        </w:rPr>
        <w:t> </w:t>
      </w:r>
      <w:r w:rsidRPr="00D2402E">
        <w:rPr>
          <w:sz w:val="12"/>
        </w:rPr>
        <w:t>This</w:t>
      </w:r>
      <w:r w:rsidRPr="00D2402E">
        <w:rPr>
          <w:rStyle w:val="apple-converted-space"/>
          <w:sz w:val="12"/>
          <w:szCs w:val="20"/>
        </w:rPr>
        <w:t> </w:t>
      </w:r>
      <w:bookmarkStart w:id="12" w:name="PAGE_381_8544"/>
      <w:bookmarkEnd w:id="12"/>
      <w:r w:rsidRPr="00D2402E">
        <w:rPr>
          <w:sz w:val="12"/>
        </w:rPr>
        <w:t> [*381] </w:t>
      </w:r>
      <w:r w:rsidRPr="00D2402E">
        <w:rPr>
          <w:rStyle w:val="apple-converted-space"/>
          <w:sz w:val="12"/>
          <w:szCs w:val="20"/>
        </w:rPr>
        <w:t> </w:t>
      </w:r>
      <w:r w:rsidRPr="00D2402E">
        <w:rPr>
          <w:sz w:val="12"/>
        </w:rPr>
        <w:t>analysis has also shown that many of the perceptions we have about the origins of particular wars are flatly wrong. Anyone who seriously believes that World War I was begun by competing alliances drawing tighter should examine the real historical record of British unwillingness to enter a clear military alliance with the French or to so inform the Kaiser. Indeed, this pre-World War I absence of effective alliance and resultant war contrasts sharply with the later robust NATO alliance and an absence of World War III.</w:t>
      </w:r>
      <w:r w:rsidRPr="00D2402E">
        <w:rPr>
          <w:rStyle w:val="apple-converted-space"/>
          <w:sz w:val="12"/>
          <w:szCs w:val="20"/>
        </w:rPr>
        <w:t> </w:t>
      </w:r>
      <w:bookmarkStart w:id="13" w:name="r128"/>
      <w:r w:rsidRPr="00D2402E">
        <w:rPr>
          <w:rStyle w:val="blue"/>
          <w:color w:val="000000"/>
          <w:sz w:val="12"/>
          <w:szCs w:val="16"/>
          <w:vertAlign w:val="superscript"/>
        </w:rPr>
        <w:t>n128</w:t>
      </w:r>
      <w:bookmarkEnd w:id="13"/>
    </w:p>
    <w:p w:rsidR="00252888" w:rsidRPr="00D2402E" w:rsidRDefault="00252888" w:rsidP="00252888">
      <w:pPr>
        <w:rPr>
          <w:sz w:val="12"/>
        </w:rPr>
      </w:pPr>
      <w:r w:rsidRPr="00D2402E">
        <w:rPr>
          <w:u w:val="single"/>
        </w:rPr>
        <w:t xml:space="preserve">Considerable </w:t>
      </w:r>
      <w:r w:rsidRPr="00D2402E">
        <w:rPr>
          <w:highlight w:val="yellow"/>
          <w:u w:val="single"/>
        </w:rPr>
        <w:t>other evidence seems to support this</w:t>
      </w:r>
      <w:r w:rsidRPr="00D2402E">
        <w:rPr>
          <w:u w:val="single"/>
        </w:rPr>
        <w:t xml:space="preserve"> historical analysis as to the importance of deterrence</w:t>
      </w:r>
      <w:r w:rsidRPr="00D2402E">
        <w:rPr>
          <w:sz w:val="12"/>
        </w:rPr>
        <w:t>. Of particular note, in 1995 Yale Professor Donald Kagan, a preeminent U.S. historian who has long taught a seminar on war, published a superb book On the Origins of War and the Preservation of Peace.</w:t>
      </w:r>
      <w:r w:rsidRPr="00D2402E">
        <w:rPr>
          <w:rStyle w:val="apple-converted-space"/>
          <w:sz w:val="12"/>
          <w:szCs w:val="20"/>
        </w:rPr>
        <w:t> </w:t>
      </w:r>
      <w:bookmarkStart w:id="14" w:name="r129"/>
      <w:r w:rsidRPr="00D2402E">
        <w:rPr>
          <w:rStyle w:val="blue"/>
          <w:color w:val="000000"/>
          <w:sz w:val="12"/>
          <w:szCs w:val="16"/>
          <w:vertAlign w:val="superscript"/>
        </w:rPr>
        <w:t>n129</w:t>
      </w:r>
      <w:bookmarkEnd w:id="14"/>
      <w:r w:rsidRPr="00D2402E">
        <w:rPr>
          <w:rStyle w:val="apple-converted-space"/>
          <w:sz w:val="12"/>
          <w:szCs w:val="20"/>
        </w:rPr>
        <w:t> </w:t>
      </w:r>
      <w:r w:rsidRPr="00D2402E">
        <w:rPr>
          <w:u w:val="single"/>
        </w:rPr>
        <w:t xml:space="preserve">In this book he conducts a detailed examination of the </w:t>
      </w:r>
      <w:r w:rsidRPr="00D2402E">
        <w:rPr>
          <w:highlight w:val="yellow"/>
          <w:u w:val="single"/>
        </w:rPr>
        <w:t>Peloponnesian War, World War I, Hannibal's War, and World War II,</w:t>
      </w:r>
      <w:r w:rsidRPr="00D2402E">
        <w:rPr>
          <w:u w:val="single"/>
        </w:rPr>
        <w:t xml:space="preserve"> among other case studies. A careful reading of these studies </w:t>
      </w:r>
      <w:r w:rsidRPr="00D2402E">
        <w:rPr>
          <w:highlight w:val="yellow"/>
          <w:u w:val="single"/>
        </w:rPr>
        <w:t>suggests</w:t>
      </w:r>
      <w:r w:rsidRPr="00D2402E">
        <w:rPr>
          <w:u w:val="single"/>
        </w:rPr>
        <w:t xml:space="preserve"> that </w:t>
      </w:r>
      <w:r w:rsidRPr="00D2402E">
        <w:rPr>
          <w:highlight w:val="yellow"/>
          <w:u w:val="single"/>
        </w:rPr>
        <w:t>each</w:t>
      </w:r>
      <w:r w:rsidRPr="00D2402E">
        <w:rPr>
          <w:u w:val="single"/>
        </w:rPr>
        <w:t xml:space="preserve"> war </w:t>
      </w:r>
      <w:r w:rsidRPr="00D2402E">
        <w:rPr>
          <w:highlight w:val="yellow"/>
          <w:u w:val="single"/>
        </w:rPr>
        <w:t>could have been prevented by</w:t>
      </w:r>
      <w:r w:rsidRPr="00D2402E">
        <w:rPr>
          <w:u w:val="single"/>
        </w:rPr>
        <w:t xml:space="preserve"> achievable </w:t>
      </w:r>
      <w:r w:rsidRPr="00D2402E">
        <w:rPr>
          <w:highlight w:val="yellow"/>
          <w:u w:val="single"/>
        </w:rPr>
        <w:t>deterrence</w:t>
      </w:r>
      <w:r w:rsidRPr="00D2402E">
        <w:rPr>
          <w:u w:val="single"/>
        </w:rPr>
        <w:t xml:space="preserve"> and that each occurred in the absence of such deterrence</w:t>
      </w:r>
      <w:r w:rsidRPr="00D2402E">
        <w:rPr>
          <w:sz w:val="12"/>
        </w:rPr>
        <w:t>.</w:t>
      </w:r>
      <w:r w:rsidRPr="00D2402E">
        <w:rPr>
          <w:rStyle w:val="apple-converted-space"/>
          <w:sz w:val="12"/>
          <w:szCs w:val="20"/>
        </w:rPr>
        <w:t> </w:t>
      </w:r>
      <w:bookmarkStart w:id="15" w:name="r130"/>
      <w:proofErr w:type="gramStart"/>
      <w:r w:rsidRPr="00D2402E">
        <w:rPr>
          <w:rStyle w:val="blue"/>
          <w:color w:val="000000"/>
          <w:sz w:val="12"/>
          <w:szCs w:val="16"/>
          <w:vertAlign w:val="superscript"/>
        </w:rPr>
        <w:t>n130</w:t>
      </w:r>
      <w:bookmarkEnd w:id="15"/>
      <w:proofErr w:type="gramEnd"/>
      <w:r w:rsidRPr="00D2402E">
        <w:rPr>
          <w:rStyle w:val="apple-converted-space"/>
          <w:sz w:val="12"/>
          <w:szCs w:val="20"/>
        </w:rPr>
        <w:t> </w:t>
      </w:r>
      <w:r w:rsidRPr="00D2402E">
        <w:rPr>
          <w:sz w:val="12"/>
        </w:rPr>
        <w:t>Game theory seems to offer yet further</w:t>
      </w:r>
      <w:r w:rsidRPr="00D2402E">
        <w:rPr>
          <w:rStyle w:val="apple-converted-space"/>
          <w:sz w:val="12"/>
          <w:szCs w:val="20"/>
        </w:rPr>
        <w:t> </w:t>
      </w:r>
      <w:bookmarkStart w:id="16" w:name="PAGE_382_8544"/>
      <w:bookmarkEnd w:id="16"/>
      <w:r w:rsidRPr="00D2402E">
        <w:rPr>
          <w:sz w:val="12"/>
        </w:rPr>
        <w:t> [*382] </w:t>
      </w:r>
      <w:r w:rsidRPr="00D2402E">
        <w:rPr>
          <w:rStyle w:val="apple-converted-space"/>
          <w:sz w:val="12"/>
          <w:szCs w:val="20"/>
        </w:rPr>
        <w:t> </w:t>
      </w:r>
      <w:r w:rsidRPr="00D2402E">
        <w:rPr>
          <w:sz w:val="12"/>
        </w:rPr>
        <w:t>support for the proposition that appropriate deterrence can prevent war. For example, Robert Axelrod's famous 1980s experiment in an iterated prisoner's dilemma, which is a reasonably close proxy for many conflict settings in international relations, repeatedly showed the effectiveness of a simple tit for tat strategy.</w:t>
      </w:r>
      <w:r w:rsidRPr="00D2402E">
        <w:rPr>
          <w:rStyle w:val="apple-converted-space"/>
          <w:sz w:val="12"/>
          <w:szCs w:val="20"/>
        </w:rPr>
        <w:t> </w:t>
      </w:r>
      <w:bookmarkStart w:id="17" w:name="r131"/>
      <w:r w:rsidRPr="00D2402E">
        <w:rPr>
          <w:rStyle w:val="blue"/>
          <w:color w:val="000000"/>
          <w:sz w:val="12"/>
          <w:szCs w:val="16"/>
          <w:vertAlign w:val="superscript"/>
        </w:rPr>
        <w:t>n131</w:t>
      </w:r>
      <w:bookmarkEnd w:id="17"/>
      <w:r w:rsidRPr="00D2402E">
        <w:rPr>
          <w:rStyle w:val="apple-converted-space"/>
          <w:sz w:val="12"/>
          <w:szCs w:val="20"/>
        </w:rPr>
        <w:t> </w:t>
      </w:r>
      <w:r w:rsidRPr="00D2402E">
        <w:rPr>
          <w:sz w:val="12"/>
        </w:rPr>
        <w:t>Such a strategy is at core simply a basic method of deterrence, influencing behavior through incentives. Similarly, much of the game-theoretic work on crisis bargaining (and the danger of asymmetric information) in relation to war and the democratic peace assumes the importance of deterrence through communication of incentives.</w:t>
      </w:r>
      <w:r w:rsidRPr="00D2402E">
        <w:rPr>
          <w:rStyle w:val="apple-converted-space"/>
          <w:sz w:val="12"/>
          <w:szCs w:val="20"/>
        </w:rPr>
        <w:t> </w:t>
      </w:r>
      <w:bookmarkStart w:id="18" w:name="r132"/>
      <w:r w:rsidRPr="00D2402E">
        <w:rPr>
          <w:rStyle w:val="blue"/>
          <w:color w:val="000000"/>
          <w:sz w:val="12"/>
          <w:szCs w:val="16"/>
          <w:vertAlign w:val="superscript"/>
        </w:rPr>
        <w:t>n132</w:t>
      </w:r>
      <w:bookmarkEnd w:id="18"/>
      <w:r w:rsidRPr="00D2402E">
        <w:rPr>
          <w:rStyle w:val="apple-converted-space"/>
          <w:sz w:val="12"/>
          <w:szCs w:val="20"/>
        </w:rPr>
        <w:t> </w:t>
      </w:r>
      <w:r w:rsidRPr="00D2402E">
        <w:rPr>
          <w:sz w:val="12"/>
        </w:rPr>
        <w:t>The well-known correlation between war and territorial contiguity seems also to underscore the importance of deterrence and is likely principally a proxy for levels of perceived profit and military achievability of aggression in many such settings.</w:t>
      </w:r>
    </w:p>
    <w:p w:rsidR="00252888" w:rsidRPr="00D2402E" w:rsidRDefault="00252888" w:rsidP="00252888">
      <w:pPr>
        <w:rPr>
          <w:sz w:val="12"/>
        </w:rPr>
      </w:pPr>
      <w:r w:rsidRPr="00D2402E">
        <w:rPr>
          <w:sz w:val="12"/>
        </w:rPr>
        <w:t xml:space="preserve">It should further be noted that the democratic peace is not the only significant correlation with respect to war and peace, although it seems to be the most robust. Professors </w:t>
      </w:r>
      <w:proofErr w:type="spellStart"/>
      <w:r w:rsidRPr="00D2402E">
        <w:rPr>
          <w:sz w:val="12"/>
        </w:rPr>
        <w:t>Russett</w:t>
      </w:r>
      <w:proofErr w:type="spellEnd"/>
      <w:r w:rsidRPr="00D2402E">
        <w:rPr>
          <w:sz w:val="12"/>
        </w:rPr>
        <w:t xml:space="preserve"> and </w:t>
      </w:r>
      <w:proofErr w:type="spellStart"/>
      <w:r w:rsidRPr="00D2402E">
        <w:rPr>
          <w:sz w:val="12"/>
        </w:rPr>
        <w:t>Oneal</w:t>
      </w:r>
      <w:proofErr w:type="spellEnd"/>
      <w:r w:rsidRPr="00D2402E">
        <w:rPr>
          <w:sz w:val="12"/>
        </w:rPr>
        <w:t>, in recently exploring the other elements of the Kantian proposal for "Perpetual Peace," have also shown a strong and statistically significant correlation between economically important bilateral trade between two nations and a reduction in the risk of war between them. Contrary to the arguments of "dependency theorists," such economically important trade seems to reduce the risk of war regardless of the size relationship or asymmetry</w:t>
      </w:r>
      <w:proofErr w:type="gramStart"/>
      <w:r w:rsidRPr="00D2402E">
        <w:rPr>
          <w:rStyle w:val="apple-converted-space"/>
          <w:sz w:val="12"/>
          <w:szCs w:val="20"/>
        </w:rPr>
        <w:t> </w:t>
      </w:r>
      <w:bookmarkStart w:id="19" w:name="PAGE_383_8544"/>
      <w:bookmarkEnd w:id="19"/>
      <w:r w:rsidRPr="00D2402E">
        <w:rPr>
          <w:sz w:val="12"/>
        </w:rPr>
        <w:t> [</w:t>
      </w:r>
      <w:proofErr w:type="gramEnd"/>
      <w:r w:rsidRPr="00D2402E">
        <w:rPr>
          <w:sz w:val="12"/>
        </w:rPr>
        <w:t>*383] </w:t>
      </w:r>
      <w:r w:rsidRPr="00D2402E">
        <w:rPr>
          <w:rStyle w:val="apple-converted-space"/>
          <w:sz w:val="12"/>
          <w:szCs w:val="20"/>
        </w:rPr>
        <w:t> </w:t>
      </w:r>
      <w:r w:rsidRPr="00D2402E">
        <w:rPr>
          <w:sz w:val="12"/>
        </w:rPr>
        <w:t>in the trade balance between the two states. In addition, there is a statistically significant association between economic openness generally and reduction in the risk of war, although this association is not as strong as the effect of an economically important bilateral trade relationship.</w:t>
      </w:r>
      <w:r w:rsidRPr="00D2402E">
        <w:rPr>
          <w:rStyle w:val="apple-converted-space"/>
          <w:sz w:val="12"/>
          <w:szCs w:val="20"/>
        </w:rPr>
        <w:t> </w:t>
      </w:r>
      <w:bookmarkStart w:id="20" w:name="r133"/>
      <w:r w:rsidRPr="00D2402E">
        <w:rPr>
          <w:rStyle w:val="blue"/>
          <w:color w:val="000000"/>
          <w:sz w:val="12"/>
          <w:szCs w:val="16"/>
          <w:vertAlign w:val="superscript"/>
        </w:rPr>
        <w:t>n133</w:t>
      </w:r>
      <w:bookmarkEnd w:id="20"/>
      <w:r w:rsidRPr="00D2402E">
        <w:rPr>
          <w:rStyle w:val="apple-converted-space"/>
          <w:sz w:val="12"/>
          <w:szCs w:val="20"/>
        </w:rPr>
        <w:t> </w:t>
      </w:r>
      <w:proofErr w:type="spellStart"/>
      <w:r w:rsidRPr="00D2402E">
        <w:rPr>
          <w:sz w:val="12"/>
        </w:rPr>
        <w:t>Russett</w:t>
      </w:r>
      <w:proofErr w:type="spellEnd"/>
      <w:r w:rsidRPr="00D2402E">
        <w:rPr>
          <w:sz w:val="12"/>
        </w:rPr>
        <w:t xml:space="preserve"> and </w:t>
      </w:r>
      <w:proofErr w:type="spellStart"/>
      <w:r w:rsidRPr="00D2402E">
        <w:rPr>
          <w:sz w:val="12"/>
        </w:rPr>
        <w:t>Oneal</w:t>
      </w:r>
      <w:proofErr w:type="spellEnd"/>
      <w:r w:rsidRPr="00D2402E">
        <w:rPr>
          <w:sz w:val="12"/>
        </w:rPr>
        <w:t xml:space="preserve"> also show a modest independent correlation between reduction in the risk of war and higher levels of common membership in international organizations.</w:t>
      </w:r>
      <w:r w:rsidRPr="00D2402E">
        <w:rPr>
          <w:rStyle w:val="apple-converted-space"/>
          <w:sz w:val="12"/>
          <w:szCs w:val="20"/>
        </w:rPr>
        <w:t> </w:t>
      </w:r>
      <w:bookmarkStart w:id="21" w:name="r134"/>
      <w:proofErr w:type="gramStart"/>
      <w:r w:rsidRPr="00D2402E">
        <w:rPr>
          <w:rStyle w:val="blue"/>
          <w:color w:val="000000"/>
          <w:sz w:val="12"/>
          <w:szCs w:val="16"/>
          <w:vertAlign w:val="superscript"/>
        </w:rPr>
        <w:t>n134</w:t>
      </w:r>
      <w:bookmarkEnd w:id="21"/>
      <w:proofErr w:type="gramEnd"/>
      <w:r w:rsidRPr="00D2402E">
        <w:rPr>
          <w:rStyle w:val="apple-converted-space"/>
          <w:sz w:val="12"/>
          <w:szCs w:val="20"/>
        </w:rPr>
        <w:t> </w:t>
      </w:r>
      <w:r w:rsidRPr="00D2402E">
        <w:rPr>
          <w:sz w:val="12"/>
        </w:rPr>
        <w:t>And they show that a large imbalance of power between two states significantly lessens the risk of major war between them.</w:t>
      </w:r>
      <w:r w:rsidRPr="00D2402E">
        <w:rPr>
          <w:rStyle w:val="apple-converted-space"/>
          <w:sz w:val="12"/>
          <w:szCs w:val="20"/>
        </w:rPr>
        <w:t> </w:t>
      </w:r>
      <w:bookmarkStart w:id="22" w:name="r135"/>
      <w:r w:rsidRPr="00D2402E">
        <w:rPr>
          <w:rStyle w:val="blue"/>
          <w:color w:val="000000"/>
          <w:sz w:val="12"/>
          <w:szCs w:val="16"/>
          <w:vertAlign w:val="superscript"/>
        </w:rPr>
        <w:t>n135</w:t>
      </w:r>
      <w:bookmarkEnd w:id="22"/>
      <w:r w:rsidRPr="00D2402E">
        <w:rPr>
          <w:rStyle w:val="apple-converted-space"/>
          <w:sz w:val="12"/>
          <w:szCs w:val="20"/>
        </w:rPr>
        <w:t> </w:t>
      </w:r>
      <w:r w:rsidRPr="00D2402E">
        <w:rPr>
          <w:sz w:val="12"/>
        </w:rPr>
        <w:t>All of these empirical findings about war also seem to directly reflect incentives. That is, a higher level of trade would, if foregone in war, impose higher costs in the aggregate than without such trade,</w:t>
      </w:r>
      <w:r w:rsidRPr="00D2402E">
        <w:rPr>
          <w:rStyle w:val="apple-converted-space"/>
          <w:sz w:val="12"/>
          <w:szCs w:val="20"/>
        </w:rPr>
        <w:t> </w:t>
      </w:r>
      <w:bookmarkStart w:id="23" w:name="r136"/>
      <w:r w:rsidRPr="00D2402E">
        <w:rPr>
          <w:rStyle w:val="blue"/>
          <w:color w:val="000000"/>
          <w:sz w:val="12"/>
          <w:szCs w:val="16"/>
          <w:vertAlign w:val="superscript"/>
        </w:rPr>
        <w:t>n136</w:t>
      </w:r>
      <w:bookmarkEnd w:id="23"/>
      <w:r w:rsidRPr="00D2402E">
        <w:rPr>
          <w:sz w:val="12"/>
        </w:rPr>
        <w:t>though we know that not all wars terminate trade. A large imbalance of power in a relationship rather obviously impacts deterrence and incentives. Similarly, one might incur higher costs with high levels of common membership in international organizations through foregoing some of the heightened benefits of such participation or otherwise being presented with different options through the actions or effects of such organizations.</w:t>
      </w:r>
    </w:p>
    <w:p w:rsidR="00252888" w:rsidRPr="00D2402E" w:rsidRDefault="00252888" w:rsidP="00252888">
      <w:pPr>
        <w:rPr>
          <w:sz w:val="12"/>
        </w:rPr>
      </w:pPr>
      <w:r w:rsidRPr="00D2402E">
        <w:rPr>
          <w:sz w:val="12"/>
        </w:rPr>
        <w:t>These external deterrence elements may be yet another reason why democracies have a lower risk of war with one another. For their freer markets, trade, commerce, and international engagement may place them in a position where their generally higher level of interaction means that aggression will incur substantial opportunity costs. Thus, the "mechanism" of the democratic peace may be an aggregate of factors affecting incentives, both external as well as internal factors. Because of the underlying truth in the relationship between higher levels of trade and lower levels of war, it is not surprising that theorists throughout human history, including Baron de Montesquieu in 1748, Thomas Paine in 1792, John Stuart Mill in 1848, and, most recently, the founders of the European Community, have argued that increasing commerce and interactions among nations would end war. Though by themselves these arguments have been overoptimistic, it may well be that some level of</w:t>
      </w:r>
      <w:proofErr w:type="gramStart"/>
      <w:r w:rsidRPr="00D2402E">
        <w:rPr>
          <w:rStyle w:val="apple-converted-space"/>
          <w:sz w:val="12"/>
          <w:szCs w:val="20"/>
        </w:rPr>
        <w:t> </w:t>
      </w:r>
      <w:bookmarkStart w:id="24" w:name="PAGE_384_8544"/>
      <w:bookmarkEnd w:id="24"/>
      <w:r w:rsidRPr="00D2402E">
        <w:rPr>
          <w:sz w:val="12"/>
        </w:rPr>
        <w:t> [</w:t>
      </w:r>
      <w:proofErr w:type="gramEnd"/>
      <w:r w:rsidRPr="00D2402E">
        <w:rPr>
          <w:sz w:val="12"/>
        </w:rPr>
        <w:t>*384] </w:t>
      </w:r>
      <w:r w:rsidRPr="00D2402E">
        <w:rPr>
          <w:rStyle w:val="apple-converted-space"/>
          <w:sz w:val="12"/>
          <w:szCs w:val="20"/>
        </w:rPr>
        <w:t> </w:t>
      </w:r>
      <w:r w:rsidRPr="00D2402E">
        <w:rPr>
          <w:sz w:val="12"/>
        </w:rPr>
        <w:t xml:space="preserve">"globalization" may make the costs of war and the gains of peace so high as to powerfully predispose to peace. Indeed, a 1989 book by John Mueller, Retreat </w:t>
      </w:r>
      <w:proofErr w:type="gramStart"/>
      <w:r w:rsidRPr="00D2402E">
        <w:rPr>
          <w:sz w:val="12"/>
        </w:rPr>
        <w:t>From</w:t>
      </w:r>
      <w:proofErr w:type="gramEnd"/>
      <w:r w:rsidRPr="00D2402E">
        <w:rPr>
          <w:sz w:val="12"/>
        </w:rPr>
        <w:t xml:space="preserve"> Doomsday,</w:t>
      </w:r>
      <w:r w:rsidRPr="00D2402E">
        <w:rPr>
          <w:rStyle w:val="apple-converted-space"/>
          <w:sz w:val="12"/>
          <w:szCs w:val="20"/>
        </w:rPr>
        <w:t> </w:t>
      </w:r>
      <w:bookmarkStart w:id="25" w:name="r137"/>
      <w:r w:rsidRPr="00D2402E">
        <w:rPr>
          <w:rStyle w:val="blue"/>
          <w:color w:val="000000"/>
          <w:sz w:val="12"/>
          <w:szCs w:val="16"/>
          <w:vertAlign w:val="superscript"/>
        </w:rPr>
        <w:t>n137</w:t>
      </w:r>
      <w:bookmarkEnd w:id="25"/>
      <w:r w:rsidRPr="00D2402E">
        <w:rPr>
          <w:rStyle w:val="apple-converted-space"/>
          <w:sz w:val="12"/>
          <w:szCs w:val="20"/>
        </w:rPr>
        <w:t> </w:t>
      </w:r>
      <w:r w:rsidRPr="00D2402E">
        <w:rPr>
          <w:sz w:val="12"/>
        </w:rPr>
        <w:t>postulates the obsolescence of major war between developed nations (at least those nations within the "first and second worlds") as they become increasingly conscious of the rising costs of war and the rising gains of peace.</w:t>
      </w:r>
    </w:p>
    <w:p w:rsidR="00252888" w:rsidRPr="00D2402E" w:rsidRDefault="00252888" w:rsidP="00252888">
      <w:pPr>
        <w:rPr>
          <w:sz w:val="12"/>
        </w:rPr>
      </w:pPr>
      <w:r w:rsidRPr="00D2402E">
        <w:rPr>
          <w:sz w:val="12"/>
        </w:rPr>
        <w:t>In assessing levels of democracy, there are indexes readily available, for example, the Polity III</w:t>
      </w:r>
      <w:r w:rsidRPr="00D2402E">
        <w:rPr>
          <w:rStyle w:val="apple-converted-space"/>
          <w:sz w:val="12"/>
          <w:szCs w:val="20"/>
        </w:rPr>
        <w:t> </w:t>
      </w:r>
      <w:bookmarkStart w:id="26" w:name="r138"/>
      <w:r w:rsidRPr="00D2402E">
        <w:rPr>
          <w:rStyle w:val="blue"/>
          <w:color w:val="000000"/>
          <w:sz w:val="12"/>
          <w:szCs w:val="16"/>
          <w:vertAlign w:val="superscript"/>
        </w:rPr>
        <w:t>n138</w:t>
      </w:r>
      <w:bookmarkEnd w:id="26"/>
      <w:r w:rsidRPr="00D2402E">
        <w:rPr>
          <w:rStyle w:val="apple-converted-space"/>
          <w:sz w:val="12"/>
          <w:szCs w:val="20"/>
        </w:rPr>
        <w:t> </w:t>
      </w:r>
      <w:r w:rsidRPr="00D2402E">
        <w:rPr>
          <w:sz w:val="12"/>
        </w:rPr>
        <w:t>and Freedom House indexes.</w:t>
      </w:r>
      <w:r w:rsidRPr="00D2402E">
        <w:rPr>
          <w:rStyle w:val="apple-converted-space"/>
          <w:sz w:val="12"/>
          <w:szCs w:val="20"/>
        </w:rPr>
        <w:t> </w:t>
      </w:r>
      <w:bookmarkStart w:id="27" w:name="r139"/>
      <w:r w:rsidRPr="00D2402E">
        <w:rPr>
          <w:rStyle w:val="blue"/>
          <w:color w:val="000000"/>
          <w:sz w:val="12"/>
          <w:szCs w:val="16"/>
          <w:vertAlign w:val="superscript"/>
        </w:rPr>
        <w:t>n139</w:t>
      </w:r>
      <w:bookmarkEnd w:id="27"/>
      <w:r w:rsidRPr="00D2402E">
        <w:rPr>
          <w:rStyle w:val="apple-converted-space"/>
          <w:sz w:val="12"/>
          <w:szCs w:val="20"/>
        </w:rPr>
        <w:t> </w:t>
      </w:r>
      <w:r w:rsidRPr="00D2402E">
        <w:rPr>
          <w:sz w:val="12"/>
        </w:rPr>
        <w:t>I am unaware of any comparable index with respect to levels of deterrence that might be used to test the importance of deterrence in war avoidance.</w:t>
      </w:r>
      <w:r w:rsidRPr="00D2402E">
        <w:rPr>
          <w:rStyle w:val="apple-converted-space"/>
          <w:sz w:val="12"/>
          <w:szCs w:val="20"/>
        </w:rPr>
        <w:t> </w:t>
      </w:r>
      <w:bookmarkStart w:id="28" w:name="r140"/>
      <w:r w:rsidRPr="00D2402E">
        <w:rPr>
          <w:rStyle w:val="blue"/>
          <w:color w:val="000000"/>
          <w:sz w:val="12"/>
          <w:szCs w:val="16"/>
          <w:vertAlign w:val="superscript"/>
        </w:rPr>
        <w:t>n140</w:t>
      </w:r>
      <w:bookmarkEnd w:id="28"/>
      <w:r w:rsidRPr="00D2402E">
        <w:rPr>
          <w:rStyle w:val="apple-converted-space"/>
          <w:sz w:val="12"/>
          <w:szCs w:val="20"/>
        </w:rPr>
        <w:t> </w:t>
      </w:r>
      <w:r w:rsidRPr="00D2402E">
        <w:rPr>
          <w:sz w:val="12"/>
        </w:rPr>
        <w:t>Absent such an accepted index, discussion about the importance of deterrence is subject to the skeptical observation that one simply defines effective deterrence by whether a war did or did not occur. In order to begin to deal with the obvious objections to this method and to encourage a more objective methodology for assessing deterrence, I encouraged a project to develop a rough but objective measure of deterrence with a scale from -10 to +10 based on a large variety of contextual features that would be given some relative weighting in a complex deterrence equation before applying the scaling to different war and non-war settings.</w:t>
      </w:r>
      <w:r w:rsidRPr="00D2402E">
        <w:rPr>
          <w:rStyle w:val="apple-converted-space"/>
          <w:sz w:val="12"/>
          <w:szCs w:val="20"/>
        </w:rPr>
        <w:t> </w:t>
      </w:r>
      <w:bookmarkStart w:id="29" w:name="r141"/>
      <w:proofErr w:type="gramStart"/>
      <w:r w:rsidRPr="00D2402E">
        <w:rPr>
          <w:rStyle w:val="blue"/>
          <w:color w:val="000000"/>
          <w:sz w:val="12"/>
          <w:szCs w:val="16"/>
          <w:vertAlign w:val="superscript"/>
        </w:rPr>
        <w:t>n141</w:t>
      </w:r>
      <w:bookmarkEnd w:id="29"/>
      <w:proofErr w:type="gramEnd"/>
      <w:r w:rsidRPr="00D2402E">
        <w:rPr>
          <w:rStyle w:val="apple-converted-space"/>
          <w:sz w:val="12"/>
          <w:szCs w:val="20"/>
        </w:rPr>
        <w:t> </w:t>
      </w:r>
      <w:r w:rsidRPr="00D2402E">
        <w:rPr>
          <w:sz w:val="12"/>
        </w:rPr>
        <w:t>An innovative first effort uniformly showed high deterrence scores in settings where war did not, in fact, occur. Deterring a Soviet first strike in the Cuban Missile Crisis produced a score of +8.5 and preventing a Soviet attack against NATO produced a score of +6. War settings, however, produced scores ranging from -2.29 (Saddam Hussein's decision to invade Kuwait in the Gulf War), -2.18 (North Korea's decision to invade South Korea in the Korean War), -1.85 (Hitler's decision to invade Poland in World War II), -1.54 (North Vietnam's decision to invade South Vietnam following the Paris Accords), -0.65 (Slobodan Milosevic's decision to defy NATO in Kosovo), +0.5 (the Japanese decision to attack Pearl Harbor), +1.25 (the Austrian decision, encouraged by Germany, to attack Serbia, which</w:t>
      </w:r>
      <w:r w:rsidRPr="00D2402E">
        <w:rPr>
          <w:rStyle w:val="apple-converted-space"/>
          <w:sz w:val="12"/>
          <w:szCs w:val="20"/>
        </w:rPr>
        <w:t> </w:t>
      </w:r>
      <w:bookmarkStart w:id="30" w:name="PAGE_385_8544"/>
      <w:bookmarkEnd w:id="30"/>
      <w:r w:rsidRPr="00D2402E">
        <w:rPr>
          <w:sz w:val="12"/>
        </w:rPr>
        <w:t> [*385] </w:t>
      </w:r>
      <w:r w:rsidRPr="00D2402E">
        <w:rPr>
          <w:rStyle w:val="apple-converted-space"/>
          <w:sz w:val="12"/>
          <w:szCs w:val="20"/>
        </w:rPr>
        <w:t> </w:t>
      </w:r>
      <w:r w:rsidRPr="00D2402E">
        <w:rPr>
          <w:sz w:val="12"/>
        </w:rPr>
        <w:t>was the real beginning of World War I), to +1.75 (the German decision to invade Belgium and France in World War I). As a further effort at scaling and as a point of comparison, I undertook to simply provide an impressionistic rating based on my study of each pre-crisis setting. That produced high positive scores of +9 for both deterring a Soviet first strike during the Cuban Missile Crisis and NATO's deterrence of a Warsaw Pact attack and even lower scores than the more objective effort in settings where wars had occurred. Thus, I scored North Vietnam's decision to invade South Vietnam following the Paris Accords and the German decision to invade Poland at the beginning of World War II as -6. I scored the North Korean/Stalin decision to invade South Korea in the Korean War as -5, the Iraqi decision to invade Kuwait as -4, Milosevic's decision to defy NATO in Kosovo and the German decision to invade Belgium and France in World War I as -2, and the Austrian decision to attack Serbia and the Japanese decision to attack Pearl Harbor as -1. Certainly even knowledgeable experts would be likely to differ in their impressionistic scores on such pre-crisis settings, and a more objective methodology for scoring deterrence would be valuable. Nevertheless, both exercises did seem to suggest that deterrence matters and that high levels of deterrence can prevent war.</w:t>
      </w:r>
    </w:p>
    <w:p w:rsidR="00252888" w:rsidRPr="00D2402E" w:rsidRDefault="00252888" w:rsidP="00252888">
      <w:pPr>
        <w:rPr>
          <w:sz w:val="12"/>
        </w:rPr>
      </w:pPr>
      <w:r w:rsidRPr="00D2402E">
        <w:rPr>
          <w:sz w:val="12"/>
        </w:rPr>
        <w:t>Yet another piece of the puzzle, which may clarify the extent of deterrence necessary in certain settings, may also assist in building a broader hypothesis about war. In fact, it has been incorporated into the efforts at scoring deterrence just discussed. That is, newer studies of human behavior are increasingly showing that certain perceptions of decision makers can influence the level of risk they may be willing to undertake. It now seems likely that a number of such insights about human behavior in decision making may be useful in considering and fashioning deterrence strategies. Perhaps of greatest relevance is the insight of "prospect theory," which posits that individuals evaluate outcomes with respect to deviations from a reference point and that they may be more risk-averse in settings posing potential gain than in settings posing potential loss.</w:t>
      </w:r>
      <w:r w:rsidRPr="00D2402E">
        <w:rPr>
          <w:rStyle w:val="apple-converted-space"/>
          <w:sz w:val="12"/>
          <w:szCs w:val="20"/>
        </w:rPr>
        <w:t> </w:t>
      </w:r>
      <w:bookmarkStart w:id="31" w:name="r142"/>
      <w:proofErr w:type="gramStart"/>
      <w:r w:rsidRPr="00D2402E">
        <w:rPr>
          <w:rStyle w:val="blue"/>
          <w:color w:val="000000"/>
          <w:sz w:val="12"/>
          <w:szCs w:val="16"/>
          <w:vertAlign w:val="superscript"/>
        </w:rPr>
        <w:t>n142</w:t>
      </w:r>
      <w:bookmarkEnd w:id="31"/>
      <w:proofErr w:type="gramEnd"/>
      <w:r w:rsidRPr="00D2402E">
        <w:rPr>
          <w:rStyle w:val="apple-converted-space"/>
          <w:sz w:val="12"/>
          <w:szCs w:val="20"/>
        </w:rPr>
        <w:t> </w:t>
      </w:r>
      <w:r w:rsidRPr="00D2402E">
        <w:rPr>
          <w:sz w:val="12"/>
        </w:rPr>
        <w:t>The evidence of this "cognitive bias,"</w:t>
      </w:r>
      <w:r w:rsidRPr="00D2402E">
        <w:rPr>
          <w:rStyle w:val="apple-converted-space"/>
          <w:sz w:val="12"/>
          <w:szCs w:val="20"/>
        </w:rPr>
        <w:t> </w:t>
      </w:r>
      <w:bookmarkStart w:id="32" w:name="PAGE_386_8544"/>
      <w:bookmarkEnd w:id="32"/>
      <w:r w:rsidRPr="00D2402E">
        <w:rPr>
          <w:sz w:val="12"/>
        </w:rPr>
        <w:t> [*386] </w:t>
      </w:r>
      <w:r w:rsidRPr="00D2402E">
        <w:rPr>
          <w:rStyle w:val="apple-converted-space"/>
          <w:sz w:val="12"/>
          <w:szCs w:val="20"/>
        </w:rPr>
        <w:t> </w:t>
      </w:r>
      <w:r w:rsidRPr="00D2402E">
        <w:rPr>
          <w:sz w:val="12"/>
        </w:rPr>
        <w:t>whether in gambling, trading, or, as is increasingly being argued, foreign policy decisions generally, is significant. Because of the newness of efforts to apply a laboratory-based "prospect theory" to the complex foreign policy process generally, and particularly due to ambiguities and uncertainties in framing such complex events, our consideration of it in the war/peace process should certainly be cautious. It does, however, seem to elucidate some of the case studies.</w:t>
      </w:r>
    </w:p>
    <w:p w:rsidR="00252888" w:rsidRPr="00D2402E" w:rsidRDefault="00252888" w:rsidP="00252888">
      <w:pPr>
        <w:rPr>
          <w:sz w:val="12"/>
        </w:rPr>
      </w:pPr>
      <w:r w:rsidRPr="00D2402E">
        <w:rPr>
          <w:sz w:val="12"/>
        </w:rPr>
        <w:t xml:space="preserve">In the war/peace setting, "prospect theory" suggests that deterrence may not need to be as strong to prevent aggressive action leading to perceived gain. For example, there is credible evidence that even an informal warning to Kaiser Wilhelm II from British Foreign Secretary Sir Edward Grey, if it had come early in the crisis before events had moved too far, might have averted World War I. And even a modicum of deterrence in Kuwait, as was provided by a small British contingent when Kuwait was earlier threatened by an irredentist Iraqi government in 1961, might have been sufficient to deter Saddam Hussein from his 1990 attack. Similarly, even a clear U.S. pledge to defend South Korea before the attack might have prevented the Korean War. Conversely, following the July 28 Austrian mobilization and declaration of war against Serbia in World War I, the issue for Austria may have begun to be perceived as loss avoidance, thus requiring much higher levels of deterrence to avoid the resulting war. Similarly, the </w:t>
      </w:r>
      <w:proofErr w:type="spellStart"/>
      <w:r w:rsidRPr="00D2402E">
        <w:rPr>
          <w:sz w:val="12"/>
        </w:rPr>
        <w:t>Rambouillet</w:t>
      </w:r>
      <w:proofErr w:type="spellEnd"/>
      <w:r w:rsidRPr="00D2402E">
        <w:rPr>
          <w:sz w:val="12"/>
        </w:rPr>
        <w:t xml:space="preserve"> Agreement may have been perceived by Milosevic as risking loss of Kosovo and his continued rule of Serbia, and, as a result, may have required higher levels of NATO deterrence to prevent Milosevic's actions in defiance. Certainly NATO's previous hesitant response against Milosevic in the Bosnia phase of the Yugoslav crisis did not create a high level of deterrence.</w:t>
      </w:r>
      <w:r w:rsidRPr="00D2402E">
        <w:rPr>
          <w:rStyle w:val="apple-converted-space"/>
          <w:sz w:val="12"/>
          <w:szCs w:val="20"/>
        </w:rPr>
        <w:t> </w:t>
      </w:r>
      <w:bookmarkStart w:id="33" w:name="r143"/>
      <w:proofErr w:type="gramStart"/>
      <w:r w:rsidRPr="00D2402E">
        <w:rPr>
          <w:rStyle w:val="blue"/>
          <w:color w:val="000000"/>
          <w:sz w:val="12"/>
          <w:szCs w:val="16"/>
          <w:vertAlign w:val="superscript"/>
        </w:rPr>
        <w:t>n143</w:t>
      </w:r>
      <w:bookmarkEnd w:id="33"/>
      <w:proofErr w:type="gramEnd"/>
      <w:r w:rsidRPr="00D2402E">
        <w:rPr>
          <w:rStyle w:val="apple-converted-space"/>
          <w:sz w:val="12"/>
          <w:szCs w:val="20"/>
        </w:rPr>
        <w:t> </w:t>
      </w:r>
      <w:r w:rsidRPr="00D2402E">
        <w:rPr>
          <w:sz w:val="12"/>
        </w:rPr>
        <w:t>One can only surmise whether the</w:t>
      </w:r>
      <w:bookmarkStart w:id="34" w:name="PAGE_387_8544"/>
      <w:bookmarkEnd w:id="34"/>
      <w:r w:rsidRPr="00D2402E">
        <w:rPr>
          <w:sz w:val="12"/>
        </w:rPr>
        <w:t> [*387] </w:t>
      </w:r>
      <w:r w:rsidRPr="00D2402E">
        <w:rPr>
          <w:rStyle w:val="apple-converted-space"/>
          <w:sz w:val="12"/>
          <w:szCs w:val="20"/>
        </w:rPr>
        <w:t> </w:t>
      </w:r>
      <w:r w:rsidRPr="00D2402E">
        <w:rPr>
          <w:sz w:val="12"/>
        </w:rPr>
        <w:t>killing in Kosovo could have been avoided had NATO taken a different tack, both structuring the issue less as loss avoidance for Milosevic and considerably enhancing deterrence. Suppose, for example, NATO had emphasized that it had no interest in intervening in Serbia's civil conflict with the Kosovo Liberation Army (KLA) but that it would emphatically take action to punish massive "ethnic cleansing" and other humanitarian outrages, as had been practiced in Bosnia. And on the deterrence side, suppose it made clear in advance that any NATO bombardment would be severe, that ground troops would be introduced if necessary, that in any assault it would pursue a "Leadership Strategy" focused on targets of importance to Milosevic and his principal henchmen (including their hold on power), and that unlike earlier in Bosnia, NATO immediately would seek to generate war crime indictments of all top Serbian leaders implicated in any atrocities. The point here is not to second-guess NATO's actions in Kosovo but to suggest that taking into account potential "cognitive bias," such as "prospect theory," may be useful in fashioning effective deterrence. "Prospect theory" may also be relevant in predicting that it is easier to deter (that is, lower levels are necessary) an aggression than to undo that aggression. Thus, much higher levels of deterrence were probably required to compel Saddam Hussein to leave Kuwait than to prevent him from initially invading that State. In fact, not even the presence of a powerful Desert Storm military force and a Security Council Resolution directing him to leave caused Hussein to voluntarily withdraw. As this</w:t>
      </w:r>
      <w:proofErr w:type="gramStart"/>
      <w:r w:rsidRPr="00D2402E">
        <w:rPr>
          <w:rStyle w:val="apple-converted-space"/>
          <w:sz w:val="12"/>
          <w:szCs w:val="20"/>
        </w:rPr>
        <w:t> </w:t>
      </w:r>
      <w:bookmarkStart w:id="35" w:name="PAGE_388_8544"/>
      <w:bookmarkEnd w:id="35"/>
      <w:r w:rsidRPr="00D2402E">
        <w:rPr>
          <w:sz w:val="12"/>
        </w:rPr>
        <w:t> [</w:t>
      </w:r>
      <w:proofErr w:type="gramEnd"/>
      <w:r w:rsidRPr="00D2402E">
        <w:rPr>
          <w:sz w:val="12"/>
        </w:rPr>
        <w:t>*388] </w:t>
      </w:r>
      <w:r w:rsidRPr="00D2402E">
        <w:rPr>
          <w:rStyle w:val="apple-converted-space"/>
          <w:sz w:val="12"/>
          <w:szCs w:val="20"/>
        </w:rPr>
        <w:t> </w:t>
      </w:r>
      <w:r w:rsidRPr="00D2402E">
        <w:rPr>
          <w:sz w:val="12"/>
        </w:rPr>
        <w:t xml:space="preserve">real world example illustrates, there is considerable experimental evidence in "prospect theory" of an almost instant renormalization of reference point after a gain. That is, relatively quickly after Saddam Hussein took Kuwait, a withdrawal was framed as a loss setting, which he would take high risks to avoid. Indeed, we tend to think of such settings as settings of </w:t>
      </w:r>
      <w:proofErr w:type="spellStart"/>
      <w:r w:rsidRPr="00D2402E">
        <w:rPr>
          <w:sz w:val="12"/>
        </w:rPr>
        <w:t>compellance</w:t>
      </w:r>
      <w:proofErr w:type="spellEnd"/>
      <w:r w:rsidRPr="00D2402E">
        <w:rPr>
          <w:sz w:val="12"/>
        </w:rPr>
        <w:t>, requiring higher levels of incentive to achieve compulsion producing an action, as opposed to lower levels of deterrence needed for prevention.</w:t>
      </w:r>
    </w:p>
    <w:p w:rsidR="00252888" w:rsidRPr="00D2402E" w:rsidRDefault="00252888" w:rsidP="00252888">
      <w:pPr>
        <w:rPr>
          <w:sz w:val="12"/>
        </w:rPr>
      </w:pPr>
      <w:r w:rsidRPr="00D2402E">
        <w:rPr>
          <w:sz w:val="12"/>
        </w:rPr>
        <w:t xml:space="preserve">One should also be careful not to overstate the effect of "prospect theory" or fail to assess a threat in its complete context. We should remember that a belated pledge by Great Britain to defend Poland before the Nazi attack did not deter Hitler, who believed under the circumstances that the British pledge would not be honored. It is also possible that the greater relative wealth of democracies, which have less to gain in </w:t>
      </w:r>
      <w:proofErr w:type="spellStart"/>
      <w:r w:rsidRPr="00D2402E">
        <w:rPr>
          <w:sz w:val="12"/>
        </w:rPr>
        <w:t>all out</w:t>
      </w:r>
      <w:proofErr w:type="spellEnd"/>
      <w:r w:rsidRPr="00D2402E">
        <w:rPr>
          <w:sz w:val="12"/>
        </w:rPr>
        <w:t xml:space="preserve"> war, is yet another internal factor contributing to the "democratic peace."</w:t>
      </w:r>
      <w:r w:rsidRPr="00D2402E">
        <w:rPr>
          <w:rStyle w:val="apple-converted-space"/>
          <w:sz w:val="12"/>
          <w:szCs w:val="20"/>
        </w:rPr>
        <w:t> </w:t>
      </w:r>
      <w:bookmarkStart w:id="36" w:name="r144"/>
      <w:r w:rsidRPr="00D2402E">
        <w:rPr>
          <w:rStyle w:val="blue"/>
          <w:color w:val="000000"/>
          <w:sz w:val="12"/>
          <w:szCs w:val="16"/>
          <w:vertAlign w:val="superscript"/>
        </w:rPr>
        <w:t>n144</w:t>
      </w:r>
      <w:bookmarkEnd w:id="36"/>
      <w:r w:rsidRPr="00D2402E">
        <w:rPr>
          <w:rStyle w:val="apple-converted-space"/>
          <w:sz w:val="12"/>
          <w:szCs w:val="20"/>
        </w:rPr>
        <w:t> </w:t>
      </w:r>
      <w:r w:rsidRPr="00D2402E">
        <w:rPr>
          <w:sz w:val="12"/>
        </w:rPr>
        <w:t>In turn, this also supports the extraordinary tenacity and general record of success of democracies fighting in defensive settings, as they may also have more to lose.</w:t>
      </w:r>
    </w:p>
    <w:p w:rsidR="00252888" w:rsidRPr="00D2402E" w:rsidRDefault="00252888" w:rsidP="00252888">
      <w:pPr>
        <w:rPr>
          <w:sz w:val="12"/>
        </w:rPr>
      </w:pPr>
      <w:r w:rsidRPr="00D2402E">
        <w:rPr>
          <w:sz w:val="12"/>
        </w:rPr>
        <w:t>In assessing the adequacy of deterrence to prevent war, we might also want to consider whether extreme ideology, strongly at odds with reality, is a factor requiring higher levels of deterrence for effectiveness. One example may be the extreme ideology of Pol Pot, which led to his false belief that his Khmer Rouge forces could defeat the Vietnamese.</w:t>
      </w:r>
      <w:r w:rsidRPr="00D2402E">
        <w:rPr>
          <w:rStyle w:val="apple-converted-space"/>
          <w:sz w:val="12"/>
          <w:szCs w:val="20"/>
        </w:rPr>
        <w:t> </w:t>
      </w:r>
      <w:bookmarkStart w:id="37" w:name="r145"/>
      <w:r w:rsidRPr="00D2402E">
        <w:rPr>
          <w:rStyle w:val="blue"/>
          <w:color w:val="000000"/>
          <w:sz w:val="12"/>
          <w:szCs w:val="16"/>
          <w:vertAlign w:val="superscript"/>
        </w:rPr>
        <w:t>n145</w:t>
      </w:r>
      <w:bookmarkEnd w:id="37"/>
      <w:r w:rsidRPr="00D2402E">
        <w:rPr>
          <w:rStyle w:val="apple-converted-space"/>
          <w:sz w:val="12"/>
          <w:szCs w:val="20"/>
        </w:rPr>
        <w:t> </w:t>
      </w:r>
      <w:r w:rsidRPr="00D2402E">
        <w:rPr>
          <w:sz w:val="12"/>
        </w:rPr>
        <w:t>He apparently acted on that belief in a series of border incursions against Vietnam that ultimately ended in his losing a war. Similarly, Osama bin Laden's 9/11 attack against America, hopelessly at odds with the reality of his defeating the Western World and producing for him a strategic disaster, seems to have been prompted by his extreme ideology rooted in a distorted concept of Islam at war with the enlightenment. The continuing suicide bombings against Israel, encouraged by radical rejectionists and leading to fewer and fewer gains for the Palestinians, may be another example. If extreme ideology is a factor to be considered in assessing levels of deterrence, it does not mean that deterrence is doomed to fail in such settings but only that it must be at higher levels (and properly targeted toward the relevant</w:t>
      </w:r>
      <w:proofErr w:type="gramStart"/>
      <w:r w:rsidRPr="00D2402E">
        <w:rPr>
          <w:rStyle w:val="apple-converted-space"/>
          <w:sz w:val="12"/>
          <w:szCs w:val="20"/>
        </w:rPr>
        <w:t> </w:t>
      </w:r>
      <w:bookmarkStart w:id="38" w:name="PAGE_389_8544"/>
      <w:bookmarkEnd w:id="38"/>
      <w:r w:rsidRPr="00D2402E">
        <w:rPr>
          <w:sz w:val="12"/>
        </w:rPr>
        <w:t> [</w:t>
      </w:r>
      <w:proofErr w:type="gramEnd"/>
      <w:r w:rsidRPr="00D2402E">
        <w:rPr>
          <w:sz w:val="12"/>
        </w:rPr>
        <w:t>*389] </w:t>
      </w:r>
      <w:r w:rsidRPr="00D2402E">
        <w:rPr>
          <w:rStyle w:val="apple-converted-space"/>
          <w:sz w:val="12"/>
          <w:szCs w:val="20"/>
        </w:rPr>
        <w:t> </w:t>
      </w:r>
      <w:r w:rsidRPr="00D2402E">
        <w:rPr>
          <w:sz w:val="12"/>
        </w:rPr>
        <w:t xml:space="preserve">decision elites behind the specific attacks) to be effective, as is also true in perceived loss or </w:t>
      </w:r>
      <w:proofErr w:type="spellStart"/>
      <w:r w:rsidRPr="00D2402E">
        <w:rPr>
          <w:sz w:val="12"/>
        </w:rPr>
        <w:t>compellance</w:t>
      </w:r>
      <w:proofErr w:type="spellEnd"/>
      <w:r w:rsidRPr="00D2402E">
        <w:rPr>
          <w:sz w:val="12"/>
        </w:rPr>
        <w:t xml:space="preserve"> settings.</w:t>
      </w:r>
      <w:r w:rsidRPr="00D2402E">
        <w:rPr>
          <w:rStyle w:val="apple-converted-space"/>
          <w:sz w:val="12"/>
          <w:szCs w:val="20"/>
        </w:rPr>
        <w:t> </w:t>
      </w:r>
      <w:bookmarkStart w:id="39" w:name="r146"/>
      <w:r w:rsidRPr="00D2402E">
        <w:rPr>
          <w:rStyle w:val="blue"/>
          <w:color w:val="000000"/>
          <w:sz w:val="12"/>
          <w:szCs w:val="16"/>
          <w:vertAlign w:val="superscript"/>
        </w:rPr>
        <w:t>n146</w:t>
      </w:r>
      <w:bookmarkEnd w:id="39"/>
    </w:p>
    <w:p w:rsidR="00252888" w:rsidRPr="00D2402E" w:rsidRDefault="00252888" w:rsidP="00252888">
      <w:pPr>
        <w:rPr>
          <w:sz w:val="12"/>
        </w:rPr>
      </w:pPr>
      <w:r w:rsidRPr="00D2402E">
        <w:rPr>
          <w:sz w:val="12"/>
        </w:rPr>
        <w:t xml:space="preserve">Even if major war in the modern world is predominantly a result of aggression by nondemocratic regimes, it does not mean that all </w:t>
      </w:r>
      <w:proofErr w:type="spellStart"/>
      <w:r w:rsidRPr="00D2402E">
        <w:rPr>
          <w:sz w:val="12"/>
        </w:rPr>
        <w:t>nondemocracies</w:t>
      </w:r>
      <w:proofErr w:type="spellEnd"/>
      <w:r w:rsidRPr="00D2402E">
        <w:rPr>
          <w:sz w:val="12"/>
        </w:rPr>
        <w:t xml:space="preserve"> pose a risk of war all, or even some, of the time. Salazar's Portugal did not commit aggression. Nor, today, do Singapore or Bahrain or countless other </w:t>
      </w:r>
      <w:proofErr w:type="spellStart"/>
      <w:r w:rsidRPr="00D2402E">
        <w:rPr>
          <w:sz w:val="12"/>
        </w:rPr>
        <w:t>nondemocracies</w:t>
      </w:r>
      <w:proofErr w:type="spellEnd"/>
      <w:r w:rsidRPr="00D2402E">
        <w:rPr>
          <w:sz w:val="12"/>
        </w:rPr>
        <w:t xml:space="preserve"> pose a threat. That is, today </w:t>
      </w:r>
      <w:proofErr w:type="spellStart"/>
      <w:r w:rsidRPr="00D2402E">
        <w:rPr>
          <w:highlight w:val="yellow"/>
          <w:u w:val="single"/>
        </w:rPr>
        <w:t>nondemocracy</w:t>
      </w:r>
      <w:proofErr w:type="spellEnd"/>
      <w:r w:rsidRPr="00D2402E">
        <w:rPr>
          <w:u w:val="single"/>
        </w:rPr>
        <w:t xml:space="preserve"> comes close to a necessary condition in generating the high-risk behavior leading to major interstate war. But it </w:t>
      </w:r>
      <w:r w:rsidRPr="00D2402E">
        <w:rPr>
          <w:highlight w:val="yellow"/>
          <w:u w:val="single"/>
        </w:rPr>
        <w:t>is, by itself, not a sufficient condition for war</w:t>
      </w:r>
      <w:r w:rsidRPr="00D2402E">
        <w:rPr>
          <w:sz w:val="12"/>
        </w:rPr>
        <w:t>. The many reasons for this, of course, include a plethora of internal factors, such as differences in leadership perspectives and values, size of military, and relative degree of the rule of law, as well as levels of external deterrence.</w:t>
      </w:r>
      <w:r w:rsidRPr="00D2402E">
        <w:rPr>
          <w:rStyle w:val="apple-converted-space"/>
          <w:sz w:val="12"/>
          <w:szCs w:val="20"/>
        </w:rPr>
        <w:t> </w:t>
      </w:r>
      <w:bookmarkStart w:id="40" w:name="r147"/>
      <w:proofErr w:type="gramStart"/>
      <w:r w:rsidRPr="00D2402E">
        <w:rPr>
          <w:rStyle w:val="blue"/>
          <w:color w:val="000000"/>
          <w:sz w:val="12"/>
          <w:szCs w:val="16"/>
          <w:vertAlign w:val="superscript"/>
        </w:rPr>
        <w:t>n147</w:t>
      </w:r>
      <w:bookmarkEnd w:id="40"/>
      <w:proofErr w:type="gramEnd"/>
      <w:r w:rsidRPr="00D2402E">
        <w:rPr>
          <w:rStyle w:val="apple-converted-space"/>
          <w:sz w:val="12"/>
          <w:szCs w:val="20"/>
        </w:rPr>
        <w:t> </w:t>
      </w:r>
      <w:r w:rsidRPr="00D2402E">
        <w:rPr>
          <w:sz w:val="12"/>
        </w:rPr>
        <w:t xml:space="preserve">But </w:t>
      </w:r>
      <w:r w:rsidRPr="00D2402E">
        <w:rPr>
          <w:highlight w:val="yellow"/>
          <w:u w:val="single"/>
        </w:rPr>
        <w:t>where an aggressive nondemocratic regime is present and poses a credible military threat, then it is the totality of external factors, that is, deterrence, that become crucial</w:t>
      </w:r>
      <w:r w:rsidRPr="00D2402E">
        <w:rPr>
          <w:sz w:val="12"/>
        </w:rPr>
        <w:t>.</w:t>
      </w:r>
    </w:p>
    <w:p w:rsidR="00252888" w:rsidRPr="00D2402E" w:rsidRDefault="00252888" w:rsidP="00252888"/>
    <w:p w:rsidR="00252888" w:rsidRPr="005C0267" w:rsidRDefault="00252888" w:rsidP="00252888"/>
    <w:p w:rsidR="00252888" w:rsidRDefault="00252888" w:rsidP="00252888">
      <w:pPr>
        <w:pStyle w:val="Heading3"/>
      </w:pPr>
      <w:r>
        <w:t>2ac – pan k</w:t>
      </w:r>
    </w:p>
    <w:p w:rsidR="00252888" w:rsidRPr="00193C45" w:rsidRDefault="00252888" w:rsidP="00252888">
      <w:pPr>
        <w:pStyle w:val="Heading4"/>
      </w:pPr>
      <w:r w:rsidRPr="00193C45">
        <w:t>No impact to China threat discourse – bad reps don’t influence policies towards China and our advantage solves the impact</w:t>
      </w:r>
    </w:p>
    <w:p w:rsidR="00252888" w:rsidRPr="00193C45" w:rsidRDefault="00252888" w:rsidP="00252888">
      <w:pPr>
        <w:rPr>
          <w:rStyle w:val="StyleUnderline"/>
          <w:bCs/>
        </w:rPr>
      </w:pPr>
      <w:proofErr w:type="spellStart"/>
      <w:r w:rsidRPr="00193C45">
        <w:rPr>
          <w:rStyle w:val="Heading4Char"/>
        </w:rPr>
        <w:t>Wenxin</w:t>
      </w:r>
      <w:proofErr w:type="spellEnd"/>
      <w:r w:rsidRPr="00193C45">
        <w:rPr>
          <w:rStyle w:val="Heading4Char"/>
        </w:rPr>
        <w:t xml:space="preserve"> 5—</w:t>
      </w:r>
      <w:r w:rsidRPr="00193C45">
        <w:t xml:space="preserve">Zhang </w:t>
      </w:r>
      <w:proofErr w:type="spellStart"/>
      <w:r w:rsidRPr="00193C45">
        <w:t>Jiye</w:t>
      </w:r>
      <w:proofErr w:type="spellEnd"/>
      <w:r w:rsidRPr="00193C45">
        <w:t xml:space="preserve"> and Chen </w:t>
      </w:r>
      <w:proofErr w:type="spellStart"/>
      <w:r w:rsidRPr="00193C45">
        <w:t>Wenxin</w:t>
      </w:r>
      <w:proofErr w:type="spellEnd"/>
      <w:r w:rsidRPr="00193C45">
        <w:t xml:space="preserve">, </w:t>
      </w:r>
      <w:proofErr w:type="spellStart"/>
      <w:r w:rsidRPr="00193C45">
        <w:t>Xiandai</w:t>
      </w:r>
      <w:proofErr w:type="spellEnd"/>
      <w:r w:rsidRPr="00193C45">
        <w:t xml:space="preserve"> </w:t>
      </w:r>
      <w:proofErr w:type="spellStart"/>
      <w:r w:rsidRPr="00193C45">
        <w:t>Guoji</w:t>
      </w:r>
      <w:proofErr w:type="spellEnd"/>
      <w:r w:rsidRPr="00193C45">
        <w:t xml:space="preserve"> </w:t>
      </w:r>
      <w:proofErr w:type="spellStart"/>
      <w:r w:rsidRPr="00193C45">
        <w:t>Guanxi</w:t>
      </w:r>
      <w:proofErr w:type="spellEnd"/>
      <w:r w:rsidRPr="00193C45">
        <w:t xml:space="preserve">, </w:t>
      </w:r>
      <w:proofErr w:type="spellStart"/>
      <w:r w:rsidRPr="00193C45">
        <w:t>Ocnus</w:t>
      </w:r>
      <w:proofErr w:type="spellEnd"/>
      <w:r w:rsidRPr="00193C45">
        <w:t xml:space="preserve">, September 20, 2005, p. </w:t>
      </w:r>
      <w:hyperlink r:id="rId13" w:history="1">
        <w:r w:rsidRPr="00193C45">
          <w:rPr>
            <w:rStyle w:val="Hyperlink"/>
          </w:rPr>
          <w:t>http://www.ocnus.net/cgibin/exec/view.cgi?archive=78&amp;num=20415</w:t>
        </w:r>
      </w:hyperlink>
    </w:p>
    <w:p w:rsidR="00252888" w:rsidRPr="00193C45" w:rsidRDefault="00252888" w:rsidP="00252888">
      <w:pPr>
        <w:rPr>
          <w:sz w:val="14"/>
        </w:rPr>
      </w:pPr>
      <w:r w:rsidRPr="00193C45">
        <w:rPr>
          <w:rStyle w:val="StyleUnderline"/>
        </w:rPr>
        <w:t xml:space="preserve">Nevertheless, </w:t>
      </w:r>
      <w:r w:rsidRPr="00BF43B6">
        <w:rPr>
          <w:rStyle w:val="StyleUnderline"/>
          <w:highlight w:val="yellow"/>
        </w:rPr>
        <w:t>no matter the extent of playing up the "China</w:t>
      </w:r>
      <w:r w:rsidRPr="00193C45">
        <w:rPr>
          <w:rStyle w:val="StyleUnderline"/>
        </w:rPr>
        <w:t xml:space="preserve"> military </w:t>
      </w:r>
      <w:r w:rsidRPr="00BF43B6">
        <w:rPr>
          <w:rStyle w:val="StyleUnderline"/>
          <w:highlight w:val="yellow"/>
        </w:rPr>
        <w:t>threat theory</w:t>
      </w:r>
      <w:r w:rsidRPr="00193C45">
        <w:rPr>
          <w:rStyle w:val="StyleUnderline"/>
        </w:rPr>
        <w:t xml:space="preserve">" by the US military, </w:t>
      </w:r>
      <w:r w:rsidRPr="00BF43B6">
        <w:rPr>
          <w:rStyle w:val="StyleUnderline"/>
          <w:highlight w:val="yellow"/>
        </w:rPr>
        <w:t>its influence on</w:t>
      </w:r>
      <w:r w:rsidRPr="00193C45">
        <w:rPr>
          <w:rStyle w:val="StyleUnderline"/>
        </w:rPr>
        <w:t xml:space="preserve"> Sino-US </w:t>
      </w:r>
      <w:r w:rsidRPr="00BF43B6">
        <w:rPr>
          <w:rStyle w:val="StyleUnderline"/>
          <w:highlight w:val="yellow"/>
        </w:rPr>
        <w:t>relations</w:t>
      </w:r>
      <w:r w:rsidRPr="00193C45">
        <w:rPr>
          <w:rStyle w:val="StyleUnderline"/>
        </w:rPr>
        <w:t xml:space="preserve"> and the development of the international situation </w:t>
      </w:r>
      <w:r w:rsidRPr="00BF43B6">
        <w:rPr>
          <w:rStyle w:val="StyleUnderline"/>
          <w:highlight w:val="yellow"/>
        </w:rPr>
        <w:t>is</w:t>
      </w:r>
      <w:r w:rsidRPr="00193C45">
        <w:rPr>
          <w:rStyle w:val="StyleUnderline"/>
        </w:rPr>
        <w:t xml:space="preserve"> still </w:t>
      </w:r>
      <w:r w:rsidRPr="00BF43B6">
        <w:rPr>
          <w:rStyle w:val="StyleUnderline"/>
          <w:highlight w:val="yellow"/>
        </w:rPr>
        <w:t>limited</w:t>
      </w:r>
      <w:r w:rsidRPr="00193C45">
        <w:rPr>
          <w:rStyle w:val="StyleUnderline"/>
        </w:rPr>
        <w:t xml:space="preserve">. From the 1990s to now, the "China threat theory" had emerged once every two to three years. The US rightist forces and </w:t>
      </w:r>
      <w:r w:rsidRPr="00BF43B6">
        <w:rPr>
          <w:rStyle w:val="StyleUnderline"/>
          <w:highlight w:val="yellow"/>
        </w:rPr>
        <w:t>the</w:t>
      </w:r>
      <w:r w:rsidRPr="00193C45">
        <w:rPr>
          <w:rStyle w:val="StyleUnderline"/>
        </w:rPr>
        <w:t xml:space="preserve"> US </w:t>
      </w:r>
      <w:r w:rsidRPr="00BF43B6">
        <w:rPr>
          <w:rStyle w:val="StyleUnderline"/>
          <w:highlight w:val="yellow"/>
        </w:rPr>
        <w:t>military are accustomed to</w:t>
      </w:r>
      <w:r w:rsidRPr="00193C45">
        <w:rPr>
          <w:rStyle w:val="StyleUnderline"/>
        </w:rPr>
        <w:t xml:space="preserve"> using it as a "target" to </w:t>
      </w:r>
      <w:r w:rsidRPr="00BF43B6">
        <w:rPr>
          <w:rStyle w:val="StyleUnderline"/>
          <w:highlight w:val="yellow"/>
        </w:rPr>
        <w:t>play up the</w:t>
      </w:r>
      <w:r w:rsidRPr="00193C45">
        <w:rPr>
          <w:rStyle w:val="StyleUnderline"/>
        </w:rPr>
        <w:t xml:space="preserve"> "China military threat </w:t>
      </w:r>
      <w:r w:rsidRPr="00BF43B6">
        <w:rPr>
          <w:rStyle w:val="StyleUnderline"/>
          <w:highlight w:val="yellow"/>
        </w:rPr>
        <w:t>theory</w:t>
      </w:r>
      <w:r w:rsidRPr="00193C45">
        <w:rPr>
          <w:rStyle w:val="StyleUnderline"/>
        </w:rPr>
        <w:t xml:space="preserve">" in order </w:t>
      </w:r>
      <w:r w:rsidRPr="00BF43B6">
        <w:rPr>
          <w:rStyle w:val="StyleUnderline"/>
          <w:highlight w:val="yellow"/>
        </w:rPr>
        <w:t>to consolidate their sphere of influence</w:t>
      </w:r>
      <w:r w:rsidRPr="00193C45">
        <w:rPr>
          <w:rStyle w:val="StyleUnderline"/>
        </w:rPr>
        <w:t xml:space="preserve"> and position in the US political arena. However, the main trend of the development of Sino-US relations has not been seriously influenced. On the one hand, in the US political field, </w:t>
      </w:r>
      <w:r w:rsidRPr="00BF43B6">
        <w:rPr>
          <w:rStyle w:val="StyleUnderline"/>
          <w:highlight w:val="yellow"/>
        </w:rPr>
        <w:t>besides</w:t>
      </w:r>
      <w:r w:rsidRPr="00193C45">
        <w:rPr>
          <w:rStyle w:val="StyleUnderline"/>
        </w:rPr>
        <w:t xml:space="preserve"> military intelligence and rightist </w:t>
      </w:r>
      <w:r w:rsidRPr="00BF43B6">
        <w:rPr>
          <w:rStyle w:val="StyleUnderline"/>
          <w:highlight w:val="yellow"/>
        </w:rPr>
        <w:t>groups that publicize the</w:t>
      </w:r>
      <w:r w:rsidRPr="00193C45">
        <w:rPr>
          <w:rStyle w:val="StyleUnderline"/>
        </w:rPr>
        <w:t xml:space="preserve"> "China military threat </w:t>
      </w:r>
      <w:r w:rsidRPr="00BF43B6">
        <w:rPr>
          <w:rStyle w:val="StyleUnderline"/>
          <w:highlight w:val="yellow"/>
        </w:rPr>
        <w:t>theory</w:t>
      </w:r>
      <w:r w:rsidRPr="00193C45">
        <w:rPr>
          <w:rStyle w:val="StyleUnderline"/>
        </w:rPr>
        <w:t xml:space="preserve">," there are </w:t>
      </w:r>
      <w:r w:rsidRPr="00BF43B6">
        <w:rPr>
          <w:rStyle w:val="StyleUnderline"/>
          <w:highlight w:val="yellow"/>
        </w:rPr>
        <w:t>many</w:t>
      </w:r>
      <w:r w:rsidRPr="00193C45">
        <w:rPr>
          <w:rStyle w:val="StyleUnderline"/>
        </w:rPr>
        <w:t xml:space="preserve"> officers and scholars who "</w:t>
      </w:r>
      <w:r w:rsidRPr="00BF43B6">
        <w:rPr>
          <w:rStyle w:val="StyleUnderline"/>
          <w:highlight w:val="yellow"/>
        </w:rPr>
        <w:t>calmly view the situation</w:t>
      </w:r>
      <w:r w:rsidRPr="00193C45">
        <w:rPr>
          <w:rStyle w:val="StyleUnderline"/>
        </w:rPr>
        <w:t xml:space="preserve"> </w:t>
      </w:r>
      <w:r w:rsidRPr="00193C45">
        <w:rPr>
          <w:sz w:val="14"/>
        </w:rPr>
        <w:t>across the ocean," seriously look at China's development, and call for strengthening contacts between the United States and China. A noted US think tank, the Rand Corporation, on 19 May submitted an evaluation report to the US Air Force on "China's Defense Modernization: Opportunities and Challenges." The report holds that the Pentagon's evaluation of China's military spending is seriously "inflated" and the practice of playing up "China military threat theory" on purpose should be rectified. On 26 May, US congressional heavyweight Senator Joe Lieberman of the Democratic Party and Republican congressman Alexander jointly put forward an "Act on Cultural Exchange Between the United States and China in 2005" and asked the US Government to appropriate $1.3 billion from FY2006 to FY2011 for the promotion of cultural exchanges between the United States and China, especially for the expansion and strengthening of US education in Chinese language and a program for exchange students between the two countries. In order to guarantee the implementation of the exchange plan, the proposal also suggested establishing the United States-China Engagement Strategy Council. In introducing the act, Senator Lieberman said: "</w:t>
      </w:r>
      <w:r w:rsidRPr="00BF43B6">
        <w:rPr>
          <w:rStyle w:val="StyleUnderline"/>
          <w:highlight w:val="yellow"/>
        </w:rPr>
        <w:t>All misunderstanding between China and the U</w:t>
      </w:r>
      <w:r w:rsidRPr="00193C45">
        <w:rPr>
          <w:rStyle w:val="StyleUnderline"/>
        </w:rPr>
        <w:t xml:space="preserve">nited </w:t>
      </w:r>
      <w:r w:rsidRPr="00BF43B6">
        <w:rPr>
          <w:rStyle w:val="StyleUnderline"/>
          <w:highlight w:val="yellow"/>
        </w:rPr>
        <w:t>S</w:t>
      </w:r>
      <w:r w:rsidRPr="00193C45">
        <w:rPr>
          <w:rStyle w:val="StyleUnderline"/>
        </w:rPr>
        <w:t xml:space="preserve">tates </w:t>
      </w:r>
      <w:r w:rsidRPr="00BF43B6">
        <w:rPr>
          <w:rStyle w:val="StyleUnderline"/>
          <w:highlight w:val="yellow"/>
        </w:rPr>
        <w:t>can be solved by engagement</w:t>
      </w:r>
      <w:r w:rsidRPr="00193C45">
        <w:rPr>
          <w:rStyle w:val="StyleUnderline"/>
        </w:rPr>
        <w:t xml:space="preserve"> between the two countries." </w:t>
      </w:r>
      <w:r w:rsidRPr="00193C45">
        <w:rPr>
          <w:sz w:val="14"/>
        </w:rPr>
        <w:t>Even within the US Government, views toward the "China military threat theory" are different. The "engagement group," headed by the Department of State and the National Security Council, holds a different view on the "China military threat theory," and so the US Department of Defense could not but postpone its publication of the "annual report on Chinese military power" again and again. On the other hand, due to pragmatic political considerations, the US Government needs to consider United States-China relations based on the overall interests of the country. Although the United States has made some achievements in its global war against terrorism in the current phase, the new round of terrorist attacks in Britain shows the United States still cannot extricate itself from the war against terrorism and will need China's support.</w:t>
      </w:r>
    </w:p>
    <w:p w:rsidR="00252888" w:rsidRPr="00193C45" w:rsidRDefault="00252888" w:rsidP="00252888">
      <w:pPr>
        <w:pStyle w:val="Heading4"/>
      </w:pPr>
      <w:r w:rsidRPr="00193C45">
        <w:t>Our knowledge of China is accurate—their authors have flawed information</w:t>
      </w:r>
    </w:p>
    <w:p w:rsidR="00252888" w:rsidRPr="00193C45" w:rsidRDefault="00252888" w:rsidP="00252888">
      <w:pPr>
        <w:rPr>
          <w:sz w:val="16"/>
        </w:rPr>
      </w:pPr>
      <w:r w:rsidRPr="00193C45">
        <w:rPr>
          <w:rStyle w:val="Heading4Char"/>
        </w:rPr>
        <w:t>Chan 4</w:t>
      </w:r>
      <w:r w:rsidRPr="00193C45">
        <w:rPr>
          <w:sz w:val="16"/>
        </w:rPr>
        <w:t xml:space="preserve">—PhD in Political Science from Minnesota U, Professor and Chair of the Department of Political Science at Colorado U at Boulder (Steve, Asian Affairs, Vol 31, No. 3 (Fall, 2004), “Extended Deterrence in the Taiwan Strait: Learning from Rationalist Explanations in International Relations”, JSTOR, </w:t>
      </w:r>
      <w:hyperlink r:id="rId14" w:history="1">
        <w:r w:rsidRPr="00193C45">
          <w:rPr>
            <w:rStyle w:val="Hyperlink"/>
            <w:sz w:val="16"/>
          </w:rPr>
          <w:t>http://www.jstor.org/stable/30172621</w:t>
        </w:r>
      </w:hyperlink>
      <w:r w:rsidRPr="00193C45">
        <w:rPr>
          <w:sz w:val="16"/>
        </w:rPr>
        <w:t xml:space="preserve">, p. 167, </w:t>
      </w:r>
      <w:proofErr w:type="spellStart"/>
      <w:r w:rsidRPr="00193C45">
        <w:rPr>
          <w:sz w:val="16"/>
        </w:rPr>
        <w:t>RBatra</w:t>
      </w:r>
      <w:proofErr w:type="spellEnd"/>
      <w:r w:rsidRPr="00193C45">
        <w:rPr>
          <w:sz w:val="16"/>
        </w:rPr>
        <w:t>)</w:t>
      </w:r>
    </w:p>
    <w:p w:rsidR="00252888" w:rsidRPr="00193C45" w:rsidRDefault="00252888" w:rsidP="00252888">
      <w:pPr>
        <w:rPr>
          <w:sz w:val="16"/>
        </w:rPr>
      </w:pPr>
    </w:p>
    <w:p w:rsidR="00252888" w:rsidRPr="00193C45" w:rsidRDefault="00252888" w:rsidP="00252888">
      <w:pPr>
        <w:autoSpaceDE w:val="0"/>
        <w:autoSpaceDN w:val="0"/>
        <w:adjustRightInd w:val="0"/>
        <w:rPr>
          <w:sz w:val="16"/>
        </w:rPr>
      </w:pPr>
      <w:r w:rsidRPr="00193C45">
        <w:rPr>
          <w:sz w:val="16"/>
        </w:rPr>
        <w:t xml:space="preserve">Rationalist interpretations do not imply that people are omnipotent in their ability to procure and process information. We know all too well that people are subject to a variety of cognitive and perceptual errors (for example, Jervis 1976; Levy 1997; </w:t>
      </w:r>
      <w:proofErr w:type="spellStart"/>
      <w:r w:rsidRPr="00193C45">
        <w:rPr>
          <w:sz w:val="16"/>
        </w:rPr>
        <w:t>Kahneman</w:t>
      </w:r>
      <w:proofErr w:type="spellEnd"/>
      <w:r w:rsidRPr="00193C45">
        <w:rPr>
          <w:sz w:val="16"/>
        </w:rPr>
        <w:t xml:space="preserve"> and </w:t>
      </w:r>
      <w:proofErr w:type="spellStart"/>
      <w:r w:rsidRPr="00193C45">
        <w:rPr>
          <w:sz w:val="16"/>
        </w:rPr>
        <w:t>Tversky</w:t>
      </w:r>
      <w:proofErr w:type="spellEnd"/>
      <w:r w:rsidRPr="00193C45">
        <w:rPr>
          <w:sz w:val="16"/>
        </w:rPr>
        <w:t xml:space="preserve"> 2000; </w:t>
      </w:r>
      <w:proofErr w:type="spellStart"/>
      <w:r w:rsidRPr="00193C45">
        <w:rPr>
          <w:sz w:val="16"/>
        </w:rPr>
        <w:t>Tversky</w:t>
      </w:r>
      <w:proofErr w:type="spellEnd"/>
      <w:r w:rsidRPr="00193C45">
        <w:rPr>
          <w:sz w:val="16"/>
        </w:rPr>
        <w:t xml:space="preserve"> and </w:t>
      </w:r>
      <w:proofErr w:type="spellStart"/>
      <w:r w:rsidRPr="00193C45">
        <w:rPr>
          <w:sz w:val="16"/>
        </w:rPr>
        <w:t>Kahneman</w:t>
      </w:r>
      <w:proofErr w:type="spellEnd"/>
      <w:r w:rsidRPr="00193C45">
        <w:rPr>
          <w:sz w:val="16"/>
        </w:rPr>
        <w:t xml:space="preserve"> 1977). This recognition of limits to rationality, however, hardly warrants general attributions of </w:t>
      </w:r>
      <w:proofErr w:type="gramStart"/>
      <w:r w:rsidRPr="00193C45">
        <w:rPr>
          <w:sz w:val="16"/>
        </w:rPr>
        <w:t>naiveté ,</w:t>
      </w:r>
      <w:proofErr w:type="gramEnd"/>
      <w:r w:rsidRPr="00193C45">
        <w:rPr>
          <w:sz w:val="16"/>
        </w:rPr>
        <w:t xml:space="preserve"> even stupidity, to government leaders. On the contrary, it seems sensible to start from the premise that </w:t>
      </w:r>
      <w:r w:rsidRPr="00BF43B6">
        <w:rPr>
          <w:highlight w:val="yellow"/>
          <w:u w:val="single"/>
        </w:rPr>
        <w:t>officials</w:t>
      </w:r>
      <w:r w:rsidRPr="00193C45">
        <w:rPr>
          <w:u w:val="single"/>
        </w:rPr>
        <w:t xml:space="preserve"> </w:t>
      </w:r>
      <w:r w:rsidRPr="00BF43B6">
        <w:rPr>
          <w:highlight w:val="yellow"/>
          <w:u w:val="single"/>
        </w:rPr>
        <w:t>know their counterparts far better than scholars</w:t>
      </w:r>
      <w:r w:rsidRPr="00193C45">
        <w:rPr>
          <w:u w:val="single"/>
        </w:rPr>
        <w:t xml:space="preserve"> may wish to </w:t>
      </w:r>
      <w:r w:rsidRPr="00BF43B6">
        <w:rPr>
          <w:highlight w:val="yellow"/>
          <w:u w:val="single"/>
        </w:rPr>
        <w:t>acknowledge. Washington, Beijing, and Taipei</w:t>
      </w:r>
      <w:r w:rsidRPr="00193C45">
        <w:rPr>
          <w:u w:val="single"/>
        </w:rPr>
        <w:t>,</w:t>
      </w:r>
      <w:r w:rsidRPr="00193C45">
        <w:rPr>
          <w:sz w:val="16"/>
        </w:rPr>
        <w:t xml:space="preserve"> for instance, </w:t>
      </w:r>
      <w:r w:rsidRPr="00BF43B6">
        <w:rPr>
          <w:highlight w:val="yellow"/>
          <w:u w:val="single"/>
        </w:rPr>
        <w:t>invest enormous</w:t>
      </w:r>
      <w:r w:rsidRPr="00193C45">
        <w:rPr>
          <w:u w:val="single"/>
        </w:rPr>
        <w:t xml:space="preserve"> time, effort, and </w:t>
      </w:r>
      <w:r w:rsidRPr="00BF43B6">
        <w:rPr>
          <w:highlight w:val="yellow"/>
          <w:u w:val="single"/>
        </w:rPr>
        <w:t>resources</w:t>
      </w:r>
      <w:r w:rsidRPr="00193C45">
        <w:rPr>
          <w:u w:val="single"/>
        </w:rPr>
        <w:t xml:space="preserve"> in trying </w:t>
      </w:r>
      <w:r w:rsidRPr="00BF43B6">
        <w:rPr>
          <w:highlight w:val="yellow"/>
          <w:u w:val="single"/>
        </w:rPr>
        <w:t>to gain an accurate understanding of each other.</w:t>
      </w:r>
      <w:r w:rsidRPr="00193C45">
        <w:rPr>
          <w:u w:val="single"/>
        </w:rPr>
        <w:t xml:space="preserve"> </w:t>
      </w:r>
      <w:r w:rsidRPr="00BF43B6">
        <w:rPr>
          <w:highlight w:val="yellow"/>
          <w:u w:val="single"/>
        </w:rPr>
        <w:t xml:space="preserve">Academics have a hard time claiming </w:t>
      </w:r>
      <w:r w:rsidRPr="00BF43B6">
        <w:rPr>
          <w:b/>
          <w:highlight w:val="yellow"/>
          <w:u w:val="single"/>
        </w:rPr>
        <w:t>any special insight</w:t>
      </w:r>
      <w:r w:rsidRPr="00BF43B6">
        <w:rPr>
          <w:highlight w:val="yellow"/>
          <w:u w:val="single"/>
        </w:rPr>
        <w:t xml:space="preserve"> or unique</w:t>
      </w:r>
      <w:r w:rsidRPr="00193C45">
        <w:rPr>
          <w:u w:val="single"/>
        </w:rPr>
        <w:t xml:space="preserve"> source of </w:t>
      </w:r>
      <w:r w:rsidRPr="00BF43B6">
        <w:rPr>
          <w:highlight w:val="yellow"/>
          <w:u w:val="single"/>
        </w:rPr>
        <w:t>wisdom</w:t>
      </w:r>
      <w:r w:rsidRPr="00193C45">
        <w:rPr>
          <w:u w:val="single"/>
        </w:rPr>
        <w:t xml:space="preserve">, whether it is </w:t>
      </w:r>
      <w:r w:rsidRPr="00BF43B6">
        <w:rPr>
          <w:highlight w:val="yellow"/>
          <w:u w:val="single"/>
        </w:rPr>
        <w:t>based on</w:t>
      </w:r>
      <w:r w:rsidRPr="00193C45">
        <w:rPr>
          <w:u w:val="single"/>
        </w:rPr>
        <w:t xml:space="preserve"> mastery of </w:t>
      </w:r>
      <w:r w:rsidRPr="00BF43B6">
        <w:rPr>
          <w:highlight w:val="yellow"/>
          <w:u w:val="single"/>
        </w:rPr>
        <w:t>the other</w:t>
      </w:r>
      <w:r w:rsidRPr="00193C45">
        <w:rPr>
          <w:u w:val="single"/>
        </w:rPr>
        <w:t xml:space="preserve"> side's </w:t>
      </w:r>
      <w:r w:rsidRPr="00BF43B6">
        <w:rPr>
          <w:highlight w:val="yellow"/>
          <w:u w:val="single"/>
        </w:rPr>
        <w:t>language</w:t>
      </w:r>
      <w:r w:rsidRPr="00193C45">
        <w:rPr>
          <w:u w:val="single"/>
        </w:rPr>
        <w:t xml:space="preserve">, intimate familiarity with its </w:t>
      </w:r>
      <w:r w:rsidRPr="00BF43B6">
        <w:rPr>
          <w:highlight w:val="yellow"/>
          <w:u w:val="single"/>
        </w:rPr>
        <w:t>culture, or</w:t>
      </w:r>
      <w:r w:rsidRPr="00193C45">
        <w:rPr>
          <w:u w:val="single"/>
        </w:rPr>
        <w:t xml:space="preserve"> access to timely and sensitive </w:t>
      </w:r>
      <w:r w:rsidRPr="00BF43B6">
        <w:rPr>
          <w:highlight w:val="yellow"/>
          <w:u w:val="single"/>
        </w:rPr>
        <w:t>information with restricted distribution</w:t>
      </w:r>
      <w:r w:rsidRPr="00193C45">
        <w:rPr>
          <w:u w:val="single"/>
        </w:rPr>
        <w:t xml:space="preserve">. If anything, </w:t>
      </w:r>
      <w:r w:rsidRPr="00BF43B6">
        <w:rPr>
          <w:highlight w:val="yellow"/>
          <w:u w:val="single"/>
        </w:rPr>
        <w:t>they are</w:t>
      </w:r>
      <w:r w:rsidRPr="00193C45">
        <w:rPr>
          <w:u w:val="single"/>
        </w:rPr>
        <w:t xml:space="preserve"> usually </w:t>
      </w:r>
      <w:r w:rsidRPr="00BF43B6">
        <w:rPr>
          <w:highlight w:val="yellow"/>
          <w:u w:val="single"/>
        </w:rPr>
        <w:t>at a considerable disadvantage</w:t>
      </w:r>
      <w:r w:rsidRPr="00193C45">
        <w:rPr>
          <w:u w:val="single"/>
        </w:rPr>
        <w:t xml:space="preserve"> on these scores when </w:t>
      </w:r>
      <w:r w:rsidRPr="00BF43B6">
        <w:rPr>
          <w:highlight w:val="yellow"/>
          <w:u w:val="single"/>
        </w:rPr>
        <w:t>compared to diplomats</w:t>
      </w:r>
      <w:r w:rsidRPr="00193C45">
        <w:rPr>
          <w:u w:val="single"/>
        </w:rPr>
        <w:t xml:space="preserve">, intelligence </w:t>
      </w:r>
      <w:r w:rsidRPr="00BF43B6">
        <w:rPr>
          <w:highlight w:val="yellow"/>
          <w:u w:val="single"/>
        </w:rPr>
        <w:t>analysts, and</w:t>
      </w:r>
      <w:r w:rsidRPr="00193C45">
        <w:rPr>
          <w:u w:val="single"/>
        </w:rPr>
        <w:t xml:space="preserve"> even </w:t>
      </w:r>
      <w:r w:rsidRPr="00BF43B6">
        <w:rPr>
          <w:highlight w:val="yellow"/>
          <w:u w:val="single"/>
        </w:rPr>
        <w:t>journalists</w:t>
      </w:r>
      <w:r w:rsidRPr="00193C45">
        <w:rPr>
          <w:sz w:val="16"/>
        </w:rPr>
        <w:t xml:space="preserve"> and business people. </w:t>
      </w:r>
      <w:r w:rsidRPr="00193C45">
        <w:rPr>
          <w:u w:val="single"/>
        </w:rPr>
        <w:t xml:space="preserve">Indeed, </w:t>
      </w:r>
      <w:r w:rsidRPr="00BF43B6">
        <w:rPr>
          <w:highlight w:val="yellow"/>
          <w:u w:val="single"/>
        </w:rPr>
        <w:t>academics</w:t>
      </w:r>
      <w:r w:rsidRPr="00193C45">
        <w:rPr>
          <w:u w:val="single"/>
        </w:rPr>
        <w:t xml:space="preserve"> in fields such as history and political science typically </w:t>
      </w:r>
      <w:r w:rsidRPr="00BF43B6">
        <w:rPr>
          <w:highlight w:val="yellow"/>
          <w:u w:val="single"/>
        </w:rPr>
        <w:t>operate in the realm of common knowledge, outdated information, and mundane data</w:t>
      </w:r>
      <w:r w:rsidRPr="00193C45">
        <w:rPr>
          <w:sz w:val="16"/>
        </w:rPr>
        <w:t xml:space="preserve">. This confession in turn implies that at least for some of us, our individual and collective forte lies with the analysis of persistent empirical patterns and the formulation of general models of foreign policy conduct. </w:t>
      </w:r>
    </w:p>
    <w:p w:rsidR="00252888" w:rsidRPr="00193C45" w:rsidRDefault="00252888" w:rsidP="00252888">
      <w:pPr>
        <w:rPr>
          <w:sz w:val="16"/>
        </w:rPr>
      </w:pPr>
    </w:p>
    <w:p w:rsidR="00252888" w:rsidRPr="00193C45" w:rsidRDefault="00252888" w:rsidP="00252888">
      <w:pPr>
        <w:rPr>
          <w:sz w:val="16"/>
        </w:rPr>
      </w:pPr>
    </w:p>
    <w:p w:rsidR="00252888" w:rsidRPr="00193C45" w:rsidRDefault="00252888" w:rsidP="00252888"/>
    <w:p w:rsidR="00252888" w:rsidRPr="00D928EE" w:rsidRDefault="00252888" w:rsidP="00252888">
      <w:pPr>
        <w:pStyle w:val="Heading3"/>
      </w:pPr>
      <w:r w:rsidRPr="00D928EE">
        <w:t>2ac – soft power</w:t>
      </w:r>
    </w:p>
    <w:p w:rsidR="00252888" w:rsidRPr="00D928EE" w:rsidRDefault="00252888" w:rsidP="00252888"/>
    <w:p w:rsidR="00252888" w:rsidRPr="00D928EE" w:rsidRDefault="00252888" w:rsidP="00252888">
      <w:pPr>
        <w:pStyle w:val="Heading4"/>
      </w:pPr>
      <w:r w:rsidRPr="00D928EE">
        <w:t>Soft power in the context of China is a useful heuristic for understanding and working within the political</w:t>
      </w:r>
    </w:p>
    <w:p w:rsidR="00252888" w:rsidRPr="00D928EE" w:rsidRDefault="00252888" w:rsidP="00252888">
      <w:r w:rsidRPr="00D928EE">
        <w:t xml:space="preserve">William </w:t>
      </w:r>
      <w:r w:rsidRPr="00D928EE">
        <w:rPr>
          <w:b/>
        </w:rPr>
        <w:t>Callahan 15</w:t>
      </w:r>
      <w:r w:rsidRPr="00D928EE">
        <w:t xml:space="preserve"> - London School of Economics and Political Science, (“Identity and Security in China: The Negative Soft Power of the China Dream,” 2015 VOL 35(3-4) 216–229) </w:t>
      </w:r>
      <w:proofErr w:type="spellStart"/>
      <w:r w:rsidRPr="00D928EE">
        <w:t>hk</w:t>
      </w:r>
      <w:proofErr w:type="spellEnd"/>
      <w:r w:rsidRPr="00D928EE">
        <w:t xml:space="preserve"> </w:t>
      </w:r>
    </w:p>
    <w:p w:rsidR="00252888" w:rsidRPr="00D928EE" w:rsidRDefault="00252888" w:rsidP="00252888">
      <w:pPr>
        <w:rPr>
          <w:sz w:val="12"/>
        </w:rPr>
      </w:pPr>
      <w:r w:rsidRPr="00D928EE">
        <w:t>Certainly</w:t>
      </w:r>
      <w:r w:rsidRPr="00D928EE">
        <w:rPr>
          <w:rStyle w:val="StyleUnderline"/>
        </w:rPr>
        <w:t>, much of the discussion of China’s soft power highlights the positive</w:t>
      </w:r>
      <w:r w:rsidRPr="00D928EE">
        <w:t xml:space="preserve"> attractive </w:t>
      </w:r>
      <w:r w:rsidRPr="00D928EE">
        <w:rPr>
          <w:rStyle w:val="StyleUnderline"/>
        </w:rPr>
        <w:t xml:space="preserve">nature of Chinese </w:t>
      </w:r>
      <w:r w:rsidRPr="00D928EE">
        <w:rPr>
          <w:sz w:val="12"/>
        </w:rPr>
        <w:t>culture,</w:t>
      </w:r>
      <w:r w:rsidRPr="00D928EE">
        <w:t xml:space="preserve"> values and foreign </w:t>
      </w:r>
      <w:r w:rsidRPr="00D928EE">
        <w:rPr>
          <w:rStyle w:val="StyleUnderline"/>
        </w:rPr>
        <w:t>policy.</w:t>
      </w:r>
      <w:r w:rsidRPr="00D928EE">
        <w:t xml:space="preserve"> </w:t>
      </w:r>
      <w:r w:rsidRPr="00D928EE">
        <w:rPr>
          <w:rStyle w:val="StyleUnderline"/>
        </w:rPr>
        <w:t>What is under-researched is the theoretical dynamics of positive/negative and domestic/foreign</w:t>
      </w:r>
      <w:r w:rsidRPr="00D928EE">
        <w:t xml:space="preserve">. Rather than take for granted that we understand what the ‘Chinese values’ are that inform the PRC’s soft power, debates over the sources of soft power show how Chinese values are being actively produced in an international dialogical process. </w:t>
      </w:r>
      <w:r w:rsidRPr="00D928EE">
        <w:rPr>
          <w:rStyle w:val="StyleUnderline"/>
        </w:rPr>
        <w:t>Hence soft power is about more than the export of pre-existing essential values; it also involves the production of values both at home and abroad.</w:t>
      </w:r>
      <w:r w:rsidRPr="00D928EE">
        <w:t xml:space="preserve"> Like in America, China’s soft power actually takes shape through the </w:t>
      </w:r>
      <w:proofErr w:type="spellStart"/>
      <w:r w:rsidRPr="00D928EE">
        <w:t>romanticisation</w:t>
      </w:r>
      <w:proofErr w:type="spellEnd"/>
      <w:r w:rsidRPr="00D928EE">
        <w:t xml:space="preserve"> of a particular national culture into ‘universally desirable values’. Before it can spread values abroad, soft power policy first needs to produce and police values at home</w:t>
      </w:r>
      <w:r w:rsidRPr="00D928EE">
        <w:rPr>
          <w:rStyle w:val="StyleUnderline"/>
        </w:rPr>
        <w:t xml:space="preserve">. Soft power thus is not an entity that can be empirically measured, so much as a domestic process of social construction that defines the symbolic borders of self and Other, and thus of identity and security </w:t>
      </w:r>
      <w:r w:rsidRPr="00D928EE">
        <w:t xml:space="preserve">(see Callahan, 2010; Campbell, 1998; Connolly, 1991, pp. 36–63; Walker, 1993). Following this line of argument for the Japanese case, David </w:t>
      </w:r>
      <w:proofErr w:type="spellStart"/>
      <w:r w:rsidRPr="00D928EE">
        <w:t>Leheny</w:t>
      </w:r>
      <w:proofErr w:type="spellEnd"/>
      <w:r w:rsidRPr="00D928EE">
        <w:t xml:space="preserve"> (2006, p. 223) feels that the concept of soft power ‘has less value as a tool for evaluating Japan’s regional importance than it does as a heuristic device for grasping how Japanese policymakers now see their regional role’. I would push this argument one step further to suggest that </w:t>
      </w:r>
      <w:r w:rsidRPr="00D928EE">
        <w:rPr>
          <w:rStyle w:val="StyleUnderline"/>
        </w:rPr>
        <w:t xml:space="preserve">soft power discourse is a </w:t>
      </w:r>
      <w:r w:rsidRPr="00D928EE">
        <w:rPr>
          <w:rStyle w:val="Emphasis"/>
        </w:rPr>
        <w:t>useful heuristic</w:t>
      </w:r>
      <w:r w:rsidRPr="00D928EE">
        <w:rPr>
          <w:rStyle w:val="StyleUnderline"/>
        </w:rPr>
        <w:t xml:space="preserve"> device for understanding how Chinese policy makers and public intellectuals are actively constructing a ‘China’ and a ‘world’ to promote their ideological projects</w:t>
      </w:r>
      <w:r w:rsidRPr="00D928EE">
        <w:t xml:space="preserve">. In other words, soft power is primarily an issue of domestic politics – determining China’s future direction – and only secondarily about international politics. While Chinese discussions of soft power certainly seek to build </w:t>
      </w:r>
      <w:proofErr w:type="spellStart"/>
      <w:r w:rsidRPr="00D928EE">
        <w:t>favour</w:t>
      </w:r>
      <w:proofErr w:type="spellEnd"/>
      <w:r w:rsidRPr="00D928EE">
        <w:t xml:space="preserve"> among foreign audiences, they are also concerned with the identity/security issue of safeguarding regime legitimacy at home (see </w:t>
      </w:r>
      <w:proofErr w:type="spellStart"/>
      <w:r w:rsidRPr="00D928EE">
        <w:t>Edney</w:t>
      </w:r>
      <w:proofErr w:type="spellEnd"/>
      <w:r w:rsidRPr="00D928EE">
        <w:t xml:space="preserve">, 2015). This domestic focus is part of what Chinese Foreign Affairs University Vice President Qin </w:t>
      </w:r>
      <w:proofErr w:type="spellStart"/>
      <w:r w:rsidRPr="00D928EE">
        <w:t>Yaqing</w:t>
      </w:r>
      <w:proofErr w:type="spellEnd"/>
      <w:r w:rsidRPr="00D928EE">
        <w:t xml:space="preserve"> calls the PRC’s ‘identity dilemma’. Rather than worrying about how the PRC fits into international institutions like the World Trade </w:t>
      </w:r>
      <w:proofErr w:type="spellStart"/>
      <w:r w:rsidRPr="00D928EE">
        <w:t>Organisation</w:t>
      </w:r>
      <w:proofErr w:type="spellEnd"/>
      <w:r w:rsidRPr="00D928EE">
        <w:t xml:space="preserve"> or the United Nations, Qin (2006) argues that the main issue for the PRC’s engagement with the world is the identity politics of answering the question ‘Who is China?’. This identity dilemma is part of a broad and ongoing debate in the PRC about the ‘moral vacuum’ that China faces after three decades of economic reform and opening up. In other words, intellectuals from across the political spectrum – liberals, socialists, traditionalists and militarists – all worry about the ‘values crisis’ presented by what they call China’s new ‘money-worship’ society (see Liu, 2010; Pan, 2009; Xu, 2011). The heart of Chinese foreign policy thus is not a security dilemma between great powers, but an ‘identity dilemma’ within China as people ask ‘Who is China?’ and ‘What kind of world does it want?’ (Qin, 2006, p. 13). </w:t>
      </w:r>
      <w:r w:rsidRPr="00D928EE">
        <w:rPr>
          <w:rStyle w:val="StyleUnderline"/>
        </w:rPr>
        <w:t>The domestic focus of soft power and foreign policy also leads us to the other contingent dynamic</w:t>
      </w:r>
      <w:r w:rsidRPr="00D928EE">
        <w:t xml:space="preserve">: positive/negative. Certainly, </w:t>
      </w:r>
      <w:r w:rsidRPr="00D928EE">
        <w:rPr>
          <w:rStyle w:val="StyleUnderline"/>
        </w:rPr>
        <w:t xml:space="preserve">Chinese culture is presented as a positive ‘treasure box’ of soft power resources, </w:t>
      </w:r>
      <w:r w:rsidRPr="00D928EE">
        <w:t xml:space="preserve">and Chinese history as a positive example of peace and development that is still relevant today. China’s domestic policy of ‘harmonious society’ and its foreign policy of ‘peacefully rising’ in a ‘harmonious world’ are all based on the </w:t>
      </w:r>
      <w:proofErr w:type="spellStart"/>
      <w:r w:rsidRPr="00D928EE">
        <w:t>idealised</w:t>
      </w:r>
      <w:proofErr w:type="spellEnd"/>
      <w:r w:rsidRPr="00D928EE">
        <w:t xml:space="preserve"> view of Chinese </w:t>
      </w:r>
      <w:proofErr w:type="spellStart"/>
      <w:r w:rsidRPr="00D928EE">
        <w:t>civilisation</w:t>
      </w:r>
      <w:proofErr w:type="spellEnd"/>
      <w:r w:rsidRPr="00D928EE">
        <w:t xml:space="preserve"> as open to the world and tolerant of outsiders. ‘Peaceful rise’ refers not just to recent experience, but looks to China’s imperial history as the benevolent great power that presided over hundreds of years of peace in East Asia (see Callahan, 2012; Kang, 2007; </w:t>
      </w:r>
      <w:proofErr w:type="spellStart"/>
      <w:r w:rsidRPr="00D928EE">
        <w:t>Katzenstein</w:t>
      </w:r>
      <w:proofErr w:type="spellEnd"/>
      <w:r w:rsidRPr="00D928EE">
        <w:t xml:space="preserve">, 2012; </w:t>
      </w:r>
      <w:proofErr w:type="spellStart"/>
      <w:r w:rsidRPr="00D928EE">
        <w:t>Rozman</w:t>
      </w:r>
      <w:proofErr w:type="spellEnd"/>
      <w:r w:rsidRPr="00D928EE">
        <w:t>, 2013</w:t>
      </w:r>
      <w:r w:rsidRPr="00D928EE">
        <w:rPr>
          <w:rStyle w:val="StyleUnderline"/>
        </w:rPr>
        <w:t xml:space="preserve">). Chinese soft power discourse thus looks to traditional Chinese </w:t>
      </w:r>
      <w:proofErr w:type="spellStart"/>
      <w:r w:rsidRPr="00D928EE">
        <w:rPr>
          <w:rStyle w:val="StyleUnderline"/>
        </w:rPr>
        <w:t>civilisation</w:t>
      </w:r>
      <w:proofErr w:type="spellEnd"/>
      <w:r w:rsidRPr="00D928EE">
        <w:rPr>
          <w:rStyle w:val="StyleUnderline"/>
        </w:rPr>
        <w:t xml:space="preserve"> as a resource for the country’s values in the twenty-first </w:t>
      </w:r>
      <w:proofErr w:type="gramStart"/>
      <w:r w:rsidRPr="00D928EE">
        <w:rPr>
          <w:rStyle w:val="StyleUnderline"/>
        </w:rPr>
        <w:t>century</w:t>
      </w:r>
      <w:r w:rsidRPr="00D928EE">
        <w:rPr>
          <w:sz w:val="12"/>
        </w:rPr>
        <w:t>,</w:t>
      </w:r>
      <w:proofErr w:type="gramEnd"/>
      <w:r w:rsidRPr="00D928EE">
        <w:t xml:space="preserve"> especially the values of peace and harmony Yet alongside this positive view of a benevolent China that embraces the outside world, identity and security are linked in the negative process of drawing symbolic borders between self and Other. Rather than a set of stable ‘essential values’</w:t>
      </w:r>
      <w:r w:rsidRPr="00D928EE">
        <w:rPr>
          <w:rStyle w:val="StyleUnderline"/>
        </w:rPr>
        <w:t xml:space="preserve">, </w:t>
      </w:r>
      <w:proofErr w:type="spellStart"/>
      <w:r w:rsidRPr="00D928EE">
        <w:rPr>
          <w:rStyle w:val="StyleUnderline"/>
        </w:rPr>
        <w:t>civilisation</w:t>
      </w:r>
      <w:proofErr w:type="spellEnd"/>
      <w:r w:rsidRPr="00D928EE">
        <w:rPr>
          <w:rStyle w:val="StyleUnderline"/>
        </w:rPr>
        <w:t xml:space="preserve"> here is better understood as a contingent discourse that takes shape in relation to its opposite: barbarism. </w:t>
      </w:r>
      <w:r w:rsidRPr="00D928EE">
        <w:t xml:space="preserve">As political theorist Walter Benjamin (1968, pp. 256–257) </w:t>
      </w:r>
      <w:r w:rsidRPr="00D928EE">
        <w:rPr>
          <w:sz w:val="12"/>
        </w:rPr>
        <w:t xml:space="preserve">argues: ‘There is no document of civilization which is not at the same time a document of barbarism.’ In these contingent self/Other relations, whenever we declare something to be </w:t>
      </w:r>
      <w:proofErr w:type="spellStart"/>
      <w:r w:rsidRPr="00D928EE">
        <w:rPr>
          <w:sz w:val="12"/>
        </w:rPr>
        <w:t>civilised</w:t>
      </w:r>
      <w:proofErr w:type="spellEnd"/>
      <w:r w:rsidRPr="00D928EE">
        <w:rPr>
          <w:sz w:val="12"/>
        </w:rPr>
        <w:t xml:space="preserve">, we are simultaneously declaring something else barbaric (Campbell, 1998; </w:t>
      </w:r>
      <w:proofErr w:type="spellStart"/>
      <w:r w:rsidRPr="00D928EE">
        <w:rPr>
          <w:sz w:val="12"/>
        </w:rPr>
        <w:t>Todorov</w:t>
      </w:r>
      <w:proofErr w:type="spellEnd"/>
      <w:r w:rsidRPr="00D928EE">
        <w:rPr>
          <w:sz w:val="12"/>
        </w:rPr>
        <w:t xml:space="preserve">, 2010). While Chinese texts often talk about 5,000 years of </w:t>
      </w:r>
      <w:proofErr w:type="spellStart"/>
      <w:r w:rsidRPr="00D928EE">
        <w:rPr>
          <w:sz w:val="12"/>
        </w:rPr>
        <w:t>civilisation</w:t>
      </w:r>
      <w:proofErr w:type="spellEnd"/>
      <w:r w:rsidRPr="00D928EE">
        <w:rPr>
          <w:sz w:val="12"/>
        </w:rPr>
        <w:t xml:space="preserve">, it is necessary to </w:t>
      </w:r>
      <w:proofErr w:type="spellStart"/>
      <w:r w:rsidRPr="00D928EE">
        <w:rPr>
          <w:sz w:val="12"/>
        </w:rPr>
        <w:t>recognise</w:t>
      </w:r>
      <w:proofErr w:type="spellEnd"/>
      <w:r w:rsidRPr="00D928EE">
        <w:rPr>
          <w:sz w:val="12"/>
        </w:rPr>
        <w:t xml:space="preserve"> that in order to affirm ‘</w:t>
      </w:r>
      <w:proofErr w:type="spellStart"/>
      <w:r w:rsidRPr="00D928EE">
        <w:rPr>
          <w:sz w:val="12"/>
        </w:rPr>
        <w:t>civilisation</w:t>
      </w:r>
      <w:proofErr w:type="spellEnd"/>
      <w:r w:rsidRPr="00D928EE">
        <w:rPr>
          <w:sz w:val="12"/>
        </w:rPr>
        <w:t>’, they first need to create and then exclude ‘barbarians’.</w:t>
      </w:r>
    </w:p>
    <w:p w:rsidR="00252888" w:rsidRPr="00D928EE" w:rsidRDefault="00252888" w:rsidP="00252888"/>
    <w:p w:rsidR="00252888" w:rsidRPr="00D928EE" w:rsidRDefault="00252888" w:rsidP="00252888">
      <w:pPr>
        <w:pStyle w:val="Heading4"/>
      </w:pPr>
      <w:r w:rsidRPr="00D928EE">
        <w:t xml:space="preserve">Having complex views of soft power is uniquely good to talk about the contingent relations of engagement </w:t>
      </w:r>
    </w:p>
    <w:p w:rsidR="00252888" w:rsidRPr="00D928EE" w:rsidRDefault="00252888" w:rsidP="00252888">
      <w:r w:rsidRPr="00D928EE">
        <w:t xml:space="preserve">William </w:t>
      </w:r>
      <w:r w:rsidRPr="00D928EE">
        <w:rPr>
          <w:b/>
        </w:rPr>
        <w:t>Callahan 15</w:t>
      </w:r>
      <w:r w:rsidRPr="00D928EE">
        <w:t xml:space="preserve"> - London School of Economics and Political Science, (“Identity and Security in China: The Negative Soft Power of the China Dream,” 2015 VOL 35(3-4) 216–229) </w:t>
      </w:r>
      <w:proofErr w:type="spellStart"/>
      <w:r w:rsidRPr="00D928EE">
        <w:t>hk</w:t>
      </w:r>
      <w:proofErr w:type="spellEnd"/>
      <w:r w:rsidRPr="00D928EE">
        <w:t xml:space="preserve"> </w:t>
      </w:r>
    </w:p>
    <w:p w:rsidR="00252888" w:rsidRPr="00D928EE" w:rsidRDefault="00252888" w:rsidP="00252888">
      <w:pPr>
        <w:rPr>
          <w:sz w:val="14"/>
        </w:rPr>
      </w:pPr>
      <w:r w:rsidRPr="00D928EE">
        <w:t xml:space="preserve">This article has argued that </w:t>
      </w:r>
      <w:r w:rsidRPr="00D928EE">
        <w:rPr>
          <w:rStyle w:val="Emphasis"/>
        </w:rPr>
        <w:t>we need to have a more complex view of soft power</w:t>
      </w:r>
      <w:r w:rsidRPr="00D928EE">
        <w:t xml:space="preserve">. First it questioned the dominant view that soft power is an entity, a variable, which can be empirically measured. It argued that </w:t>
      </w:r>
      <w:r w:rsidRPr="00D928EE">
        <w:rPr>
          <w:rStyle w:val="StyleUnderline"/>
        </w:rPr>
        <w:t>soft power is best understood as a social construction that can tell us about identity and security dynamics</w:t>
      </w:r>
      <w:r w:rsidRPr="00D928EE">
        <w:t xml:space="preserve">, </w:t>
      </w:r>
      <w:r w:rsidRPr="00D928EE">
        <w:rPr>
          <w:rStyle w:val="StyleUnderline"/>
        </w:rPr>
        <w:t>in particular the contingent relations of hard/soft power, positive/negative strategies, and foreign/domestic politics</w:t>
      </w:r>
      <w:r w:rsidRPr="00D928EE">
        <w:t xml:space="preserve">. While mainstream soft power theory looks to </w:t>
      </w:r>
      <w:proofErr w:type="spellStart"/>
      <w:r w:rsidRPr="00D928EE">
        <w:t>idealised</w:t>
      </w:r>
      <w:proofErr w:type="spellEnd"/>
      <w:r w:rsidRPr="00D928EE">
        <w:t xml:space="preserve"> notions of the self (e.g. ‘national image’) that are exported to benefit foreign relations, the article used Chinese texts to develop the idea of ‘negative soft power’, where identity is constructed by excluding difference in an identity/security dynamic that primarily works in domestic space. </w:t>
      </w:r>
      <w:r w:rsidRPr="00D928EE">
        <w:rPr>
          <w:rStyle w:val="StyleUnderline"/>
        </w:rPr>
        <w:t xml:space="preserve">Chinese </w:t>
      </w:r>
      <w:proofErr w:type="spellStart"/>
      <w:r w:rsidRPr="00D928EE">
        <w:rPr>
          <w:rStyle w:val="StyleUnderline"/>
        </w:rPr>
        <w:t>civilisation</w:t>
      </w:r>
      <w:proofErr w:type="spellEnd"/>
      <w:r w:rsidRPr="00D928EE">
        <w:rPr>
          <w:rStyle w:val="StyleUnderline"/>
        </w:rPr>
        <w:t xml:space="preserve"> characteristically is seen as a major source of the PRC’s soft power; it is argued here that </w:t>
      </w:r>
      <w:proofErr w:type="spellStart"/>
      <w:r w:rsidRPr="00D928EE">
        <w:rPr>
          <w:rStyle w:val="StyleUnderline"/>
        </w:rPr>
        <w:t>civilisation</w:t>
      </w:r>
      <w:proofErr w:type="spellEnd"/>
      <w:r w:rsidRPr="00D928EE">
        <w:rPr>
          <w:rStyle w:val="StyleUnderline"/>
        </w:rPr>
        <w:t xml:space="preserve"> is not an ‘entity’, but generally takes shape against the negative </w:t>
      </w:r>
      <w:proofErr w:type="spellStart"/>
      <w:r w:rsidRPr="00D928EE">
        <w:rPr>
          <w:rStyle w:val="StyleUnderline"/>
        </w:rPr>
        <w:t>idealisation</w:t>
      </w:r>
      <w:proofErr w:type="spellEnd"/>
      <w:r w:rsidRPr="00D928EE">
        <w:rPr>
          <w:rStyle w:val="StyleUnderline"/>
        </w:rPr>
        <w:t xml:space="preserve"> of ‘barbarism’</w:t>
      </w:r>
      <w:r w:rsidRPr="00D928EE">
        <w:t xml:space="preserve">. Even very positive discourses like the China dream rely on </w:t>
      </w:r>
      <w:proofErr w:type="spellStart"/>
      <w:r w:rsidRPr="00D928EE">
        <w:t>mobilising</w:t>
      </w:r>
      <w:proofErr w:type="spellEnd"/>
      <w:r w:rsidRPr="00D928EE">
        <w:t xml:space="preserve"> negative images of ‘the foreign’ as barbaric. </w:t>
      </w:r>
      <w:r w:rsidRPr="00D928EE">
        <w:rPr>
          <w:rStyle w:val="StyleUnderline"/>
        </w:rPr>
        <w:t>Although Chinese soft power discourse generally works in domestic space to generate national identity and regime legitimacy, China’s negative soft power strategy is increasingly going global due to a combination of factors</w:t>
      </w:r>
      <w:r w:rsidRPr="00D928EE">
        <w:t xml:space="preserve"> – especially China’s new wealth and confidence in the context of economic and political crises in Europe and the US since 2008. One of the most prominent aspects of China’s soft power policy is the spread of Confucius Institutes around the world since 2004. According to Vice-Minister Xu Lin, the </w:t>
      </w:r>
      <w:proofErr w:type="spellStart"/>
      <w:r w:rsidRPr="00D928EE">
        <w:t>DirectorGeneral</w:t>
      </w:r>
      <w:proofErr w:type="spellEnd"/>
      <w:r w:rsidRPr="00D928EE">
        <w:t xml:space="preserve"> of the Confucius Institute Headquarters (CIH), Confucius Institutes are the ‘brightest brand of China’s soft power’ (‘2006: </w:t>
      </w:r>
      <w:proofErr w:type="spellStart"/>
      <w:r w:rsidRPr="00D928EE">
        <w:t>Kongzi</w:t>
      </w:r>
      <w:proofErr w:type="spellEnd"/>
      <w:r w:rsidRPr="00D928EE">
        <w:t xml:space="preserve"> </w:t>
      </w:r>
      <w:proofErr w:type="spellStart"/>
      <w:r w:rsidRPr="00D928EE">
        <w:t>xueyuan</w:t>
      </w:r>
      <w:proofErr w:type="spellEnd"/>
      <w:r w:rsidRPr="00D928EE">
        <w:t xml:space="preserve">’, 2007). But as events at the European Association of Chinese Studies (EACS) biennial conference in 2014 showed, even China’s brightest brand employs negative soft power strategies. CIH was one of the co-sponsors of the conference, where Xu gave a keynote speech. According to a report by the EACS president, Xu was upset by some of the paper topics and dismayed by the prominent display in the conference materials of information about Taiwanese sponsors. Xu’s solution was to steal all of the </w:t>
      </w:r>
      <w:proofErr w:type="spellStart"/>
      <w:r w:rsidRPr="00D928EE">
        <w:t>programmes</w:t>
      </w:r>
      <w:proofErr w:type="spellEnd"/>
      <w:r w:rsidRPr="00D928EE">
        <w:t xml:space="preserve"> and tear out pages that referred to CIH, Taiwan’s Chiang </w:t>
      </w:r>
      <w:proofErr w:type="spellStart"/>
      <w:r w:rsidRPr="00D928EE">
        <w:t>Ching-Kuo</w:t>
      </w:r>
      <w:proofErr w:type="spellEnd"/>
      <w:r w:rsidRPr="00D928EE">
        <w:t xml:space="preserve"> Foundation and the Taiwan National Central Library. When EACS President Roger </w:t>
      </w:r>
      <w:proofErr w:type="spellStart"/>
      <w:r w:rsidRPr="00D928EE">
        <w:t>Greatrex</w:t>
      </w:r>
      <w:proofErr w:type="spellEnd"/>
      <w:r w:rsidRPr="00D928EE">
        <w:t xml:space="preserve"> discovered this censorship, he ordered that copies of the excised pages be distributed to all conference participants. The EACS report concluded by proclaiming that ‘Censorship of conference materials cannot and will never be tolerated by the EACS’ (</w:t>
      </w:r>
      <w:proofErr w:type="spellStart"/>
      <w:r w:rsidRPr="00D928EE">
        <w:t>Greatrex</w:t>
      </w:r>
      <w:proofErr w:type="spellEnd"/>
      <w:r w:rsidRPr="00D928EE">
        <w:t xml:space="preserve">, 2014a; 2014b). Such censorship was seen as a setback for China’s soft power in many journalistic commentaries (‘Beijing’s Propaganda’, 2014; </w:t>
      </w:r>
      <w:proofErr w:type="spellStart"/>
      <w:r w:rsidRPr="00D928EE">
        <w:t>Cai</w:t>
      </w:r>
      <w:proofErr w:type="spellEnd"/>
      <w:r w:rsidRPr="00D928EE">
        <w:t>, 2014; Redden, 2014). But back in Beijing, Vice Minister Xu was cheered on by the Global Times, which saw her page-tearing as a heroic patriotic action in the fight against Taiwanese independence (‘</w:t>
      </w:r>
      <w:proofErr w:type="spellStart"/>
      <w:r w:rsidRPr="00D928EE">
        <w:t>Hanban</w:t>
      </w:r>
      <w:proofErr w:type="spellEnd"/>
      <w:r w:rsidRPr="00D928EE">
        <w:t xml:space="preserve"> </w:t>
      </w:r>
      <w:proofErr w:type="spellStart"/>
      <w:r w:rsidRPr="00D928EE">
        <w:t>zhuren</w:t>
      </w:r>
      <w:proofErr w:type="spellEnd"/>
      <w:r w:rsidRPr="00D928EE">
        <w:t xml:space="preserve">’, 2014). Once again, </w:t>
      </w:r>
      <w:r w:rsidRPr="00D928EE">
        <w:rPr>
          <w:rStyle w:val="StyleUnderline"/>
        </w:rPr>
        <w:t xml:space="preserve">the main audience for soft power activities, even those of China’s brightest brand, is not outside China, but inside the PRC. It works through the negative strategy of censoring academic materials, rather than the positive strategy of spreading Chinese </w:t>
      </w:r>
      <w:proofErr w:type="spellStart"/>
      <w:r w:rsidRPr="00D928EE">
        <w:rPr>
          <w:rStyle w:val="StyleUnderline"/>
        </w:rPr>
        <w:t>civilisation</w:t>
      </w:r>
      <w:proofErr w:type="spellEnd"/>
      <w:r w:rsidRPr="00D928EE">
        <w:t>. Trouble in Europe does not matter as much as success in Beijing. The China dream likewise informs soft power discourse that is very popular within the PRC (</w:t>
      </w:r>
      <w:proofErr w:type="spellStart"/>
      <w:r w:rsidRPr="00D928EE">
        <w:t>Cai</w:t>
      </w:r>
      <w:proofErr w:type="spellEnd"/>
      <w:r w:rsidRPr="00D928EE">
        <w:t xml:space="preserve">, 2013b; Ma Haiyan, 2013), but which gains little traction abroad. This makes sense as it promotes largely negative portrayals of foreign countries in order to </w:t>
      </w:r>
      <w:proofErr w:type="spellStart"/>
      <w:r w:rsidRPr="00D928EE">
        <w:t>mobilise</w:t>
      </w:r>
      <w:proofErr w:type="spellEnd"/>
      <w:r w:rsidRPr="00D928EE">
        <w:t xml:space="preserve"> China’s domestic audience (see Zhang, 2014). In this way, the China dream’s negative soft power evokes a form of nationalism that is employed to safeguard the CCP’s regime legitimacy (see </w:t>
      </w:r>
      <w:proofErr w:type="spellStart"/>
      <w:r w:rsidRPr="00D928EE">
        <w:t>Edney</w:t>
      </w:r>
      <w:proofErr w:type="spellEnd"/>
      <w:r w:rsidRPr="00D928EE">
        <w:t xml:space="preserve">, 2015). China Dream discourse thus combines the insights of </w:t>
      </w:r>
      <w:proofErr w:type="spellStart"/>
      <w:r w:rsidRPr="00D928EE">
        <w:t>Edney’s</w:t>
      </w:r>
      <w:proofErr w:type="spellEnd"/>
      <w:r w:rsidRPr="00D928EE">
        <w:t xml:space="preserve"> and </w:t>
      </w:r>
      <w:proofErr w:type="spellStart"/>
      <w:r w:rsidRPr="00D928EE">
        <w:t>Yablokov’s</w:t>
      </w:r>
      <w:proofErr w:type="spellEnd"/>
      <w:r w:rsidRPr="00D928EE">
        <w:t xml:space="preserve"> (2015) articles: soft power is generated through the negative dynamic of conspiracy theories in the service of building national ‘cohesion’ in domestic space. While the PRC is strong in economic and military terms, its regime security as ‘fragile superpower’ is more tenuous (Shirk, 2008). Hence soft power in </w:t>
      </w:r>
      <w:r w:rsidRPr="00D928EE">
        <w:rPr>
          <w:rStyle w:val="StyleUnderline"/>
        </w:rPr>
        <w:t>China takes on more negative forms that are directed at a domestic audience. Yet according to Nye’s version of soft power, foreign audiences are crucial; if soft power products are not attractive to them, then the soft power strategy is unsuccessful</w:t>
      </w:r>
      <w:r w:rsidRPr="00D928EE">
        <w:t>. Certainly, we could follow the current academic trend to celebrate how China has adopted and adapted the soft power concept to suit its needs. But if a goal is to turn enemies into friends, then it is not working very well. Here the PRC is a ‘partial power’ whose global influence is broad, but thin (</w:t>
      </w:r>
      <w:proofErr w:type="spellStart"/>
      <w:r w:rsidRPr="00D928EE">
        <w:t>Shambaugh</w:t>
      </w:r>
      <w:proofErr w:type="spellEnd"/>
      <w:r w:rsidRPr="00D928EE">
        <w:t>, 2013, p. 268). This is a major problem for soft power in hard states.</w:t>
      </w:r>
    </w:p>
    <w:p w:rsidR="00252888" w:rsidRPr="00D928EE" w:rsidRDefault="00252888" w:rsidP="00252888">
      <w:pPr>
        <w:pStyle w:val="Heading3"/>
      </w:pPr>
      <w:r w:rsidRPr="00D928EE">
        <w:t>2ac – warming discourse good</w:t>
      </w:r>
    </w:p>
    <w:p w:rsidR="00252888" w:rsidRPr="00D928EE" w:rsidRDefault="00252888" w:rsidP="00252888">
      <w:pPr>
        <w:pStyle w:val="Heading4"/>
      </w:pPr>
      <w:r w:rsidRPr="00D928EE">
        <w:t xml:space="preserve">Increased engagement in public discourse over climate change </w:t>
      </w:r>
      <w:r w:rsidRPr="00D928EE">
        <w:rPr>
          <w:u w:val="single"/>
        </w:rPr>
        <w:t>influences</w:t>
      </w:r>
      <w:r w:rsidRPr="00D928EE">
        <w:t xml:space="preserve"> the way we think about climate change </w:t>
      </w:r>
    </w:p>
    <w:p w:rsidR="00252888" w:rsidRPr="00D928EE" w:rsidRDefault="00252888" w:rsidP="00252888">
      <w:r w:rsidRPr="00D928EE">
        <w:t xml:space="preserve">Brian </w:t>
      </w:r>
      <w:proofErr w:type="spellStart"/>
      <w:r w:rsidRPr="00D928EE">
        <w:rPr>
          <w:b/>
        </w:rPr>
        <w:t>Shreck</w:t>
      </w:r>
      <w:proofErr w:type="spellEnd"/>
      <w:r w:rsidRPr="00D928EE">
        <w:rPr>
          <w:b/>
        </w:rPr>
        <w:t xml:space="preserve"> &amp;</w:t>
      </w:r>
      <w:r w:rsidRPr="00D928EE">
        <w:t xml:space="preserve"> Arnold </w:t>
      </w:r>
      <w:proofErr w:type="spellStart"/>
      <w:r w:rsidRPr="00D928EE">
        <w:rPr>
          <w:b/>
        </w:rPr>
        <w:t>Vedlitz</w:t>
      </w:r>
      <w:proofErr w:type="spellEnd"/>
      <w:r w:rsidRPr="00D928EE">
        <w:rPr>
          <w:b/>
        </w:rPr>
        <w:t xml:space="preserve"> 16</w:t>
      </w:r>
      <w:r w:rsidRPr="00D928EE">
        <w:t xml:space="preserve"> – Brian is a part of the National Wind Institute &amp; Department of Political Science, Texas Tech University, Lubbock, Texas, USA and Arnold is part of the Bush School of Government and Public Service, Institute for Science, Technology and Public Policy, Texas A&amp;M University, College Station, Texas, USA (“The Public and Its Climate: Exploring the Relationship Between Public Discourse and Opinion on Global Warming,” 11 July 2016, 29:5, 509-524, DOI: 10.1080/08941920.2015.1095380) </w:t>
      </w:r>
      <w:proofErr w:type="spellStart"/>
      <w:r w:rsidRPr="00D928EE">
        <w:t>hk</w:t>
      </w:r>
      <w:proofErr w:type="spellEnd"/>
      <w:r w:rsidRPr="00D928EE">
        <w:t xml:space="preserve"> </w:t>
      </w:r>
    </w:p>
    <w:p w:rsidR="00252888" w:rsidRPr="00D928EE" w:rsidRDefault="00252888" w:rsidP="00252888">
      <w:pPr>
        <w:rPr>
          <w:sz w:val="16"/>
        </w:rPr>
      </w:pPr>
      <w:r w:rsidRPr="00D928EE">
        <w:rPr>
          <w:sz w:val="16"/>
        </w:rPr>
        <w:t xml:space="preserve">For the past 25 years, democratic theorists have been advocating models of democracy in which public deliberation and public discourse are the cornerstones of democratic legitimacy. To this end, </w:t>
      </w:r>
      <w:r w:rsidRPr="00D928EE">
        <w:rPr>
          <w:rStyle w:val="StyleUnderline"/>
        </w:rPr>
        <w:t>deliberative democrats argue that citizens ought to participate in a meaningful way in the deliberation and discussion of proposed laws and policies. Embedded in these normative theories is a set of empirical assumptions and prerequisite conditions.</w:t>
      </w:r>
      <w:r w:rsidRPr="00D928EE">
        <w:rPr>
          <w:sz w:val="16"/>
        </w:rPr>
        <w:t xml:space="preserve"> This study has presented an empirical examination of some of the observable implications of deliberative theory. As we have shown here, the answers to these questions carry direct implications for how </w:t>
      </w:r>
      <w:r w:rsidRPr="00D928EE">
        <w:rPr>
          <w:rStyle w:val="StyleUnderline"/>
        </w:rPr>
        <w:t>democratic societies solve scientifically complex, politically contested policy issues, which include not just climate change, but also other environmental, science, and technology issues.</w:t>
      </w:r>
      <w:r w:rsidRPr="00D928EE">
        <w:rPr>
          <w:sz w:val="16"/>
        </w:rPr>
        <w:t xml:space="preserve"> We have found that while </w:t>
      </w:r>
      <w:r w:rsidRPr="00D928EE">
        <w:rPr>
          <w:rStyle w:val="StyleUnderline"/>
        </w:rPr>
        <w:t xml:space="preserve">high levels of engagement in public discourse are </w:t>
      </w:r>
      <w:r w:rsidRPr="00D928EE">
        <w:rPr>
          <w:rStyle w:val="Emphasis"/>
        </w:rPr>
        <w:t>positively associated</w:t>
      </w:r>
      <w:r w:rsidRPr="00D928EE">
        <w:rPr>
          <w:rStyle w:val="StyleUnderline"/>
        </w:rPr>
        <w:t xml:space="preserve"> with holding a strong belief in the reality of anthropogenic climate change</w:t>
      </w:r>
      <w:r w:rsidRPr="00D928EE">
        <w:rPr>
          <w:sz w:val="16"/>
        </w:rPr>
        <w:t xml:space="preserve">, they are not associated with strong beliefs on the denial end of the spectrum. Meanwhile, while objectively measured knowledge is negatively associated with strong denial of the reality of climate change, self-assessed knowledge is strongly positively associated with strong beliefs on both sides of the issue. However, with engagement in public discourse, we see a slightly different pattern when we look at preferences for climate change-related policies. Here, </w:t>
      </w:r>
      <w:r w:rsidRPr="00D928EE">
        <w:rPr>
          <w:rStyle w:val="StyleUnderline"/>
        </w:rPr>
        <w:t>engagement in public discourse is associated with strong opinions both in support and in opposition</w:t>
      </w:r>
      <w:r w:rsidRPr="00D928EE">
        <w:rPr>
          <w:sz w:val="16"/>
        </w:rPr>
        <w:t xml:space="preserve">. One possible conclusion that we might draw from this is that </w:t>
      </w:r>
      <w:r w:rsidRPr="00D928EE">
        <w:rPr>
          <w:rStyle w:val="Emphasis"/>
        </w:rPr>
        <w:t>increased engagement in public discourse might be associated with some emerging consensus on the reality of anthropogenic climate change,</w:t>
      </w:r>
      <w:r w:rsidRPr="00D928EE">
        <w:rPr>
          <w:sz w:val="16"/>
        </w:rPr>
        <w:t xml:space="preserve"> but not on the policy debates regarding what should be done about it. However, we find a non-statistically significant pattern in the data that suggests </w:t>
      </w:r>
      <w:r w:rsidRPr="00D928EE">
        <w:rPr>
          <w:rStyle w:val="StyleUnderline"/>
        </w:rPr>
        <w:t>public</w:t>
      </w:r>
      <w:r w:rsidRPr="00D928EE">
        <w:rPr>
          <w:rStyle w:val="StyleUnderline"/>
          <w:sz w:val="12"/>
        </w:rPr>
        <w:t xml:space="preserve"> </w:t>
      </w:r>
      <w:r w:rsidRPr="00D928EE">
        <w:rPr>
          <w:rStyle w:val="StyleUnderline"/>
        </w:rPr>
        <w:t>discourse might help mitigate the strong influence of partisanship in determining policy</w:t>
      </w:r>
      <w:r w:rsidRPr="00D928EE">
        <w:rPr>
          <w:rStyle w:val="StyleUnderline"/>
          <w:sz w:val="12"/>
        </w:rPr>
        <w:t xml:space="preserve"> </w:t>
      </w:r>
      <w:r w:rsidRPr="00D928EE">
        <w:rPr>
          <w:rStyle w:val="StyleUnderline"/>
        </w:rPr>
        <w:t>opinions related to climate change</w:t>
      </w:r>
      <w:r w:rsidRPr="00D928EE">
        <w:rPr>
          <w:sz w:val="16"/>
        </w:rPr>
        <w:t xml:space="preserve">. These results should not be generalized beyond the present sample because they do not reach statistical significance. However, our data show a pattern in which both Democrats and Republicans who have engaged in more public discourse than their fellow partisans seem more likely to hold policy opinions about climate change that are not aligned with their party identifications. If this relationship holds true in the population, it would suggest that through </w:t>
      </w:r>
      <w:r w:rsidRPr="00D928EE">
        <w:rPr>
          <w:rStyle w:val="StyleUnderline"/>
        </w:rPr>
        <w:t>discourse individuals might come into contact with new information and arguments and that, at least for a few, these experiences can lead them to reflect critically on their previously held beliefs and opinions</w:t>
      </w:r>
      <w:r w:rsidRPr="00D928EE">
        <w:rPr>
          <w:sz w:val="16"/>
        </w:rPr>
        <w:t xml:space="preserve">. </w:t>
      </w:r>
      <w:r w:rsidRPr="00D928EE">
        <w:rPr>
          <w:rStyle w:val="StyleUnderline"/>
        </w:rPr>
        <w:t>This would be consistent with the idea that increased public discourse will increase the diversity of opinions and perspectives that are represented in the debate</w:t>
      </w:r>
      <w:r w:rsidRPr="00D928EE">
        <w:rPr>
          <w:sz w:val="16"/>
        </w:rPr>
        <w:t xml:space="preserve">. This adds context to the findings that, overall, suggest an echo chamber effect by which </w:t>
      </w:r>
      <w:r w:rsidRPr="00D928EE">
        <w:rPr>
          <w:rStyle w:val="StyleUnderline"/>
        </w:rPr>
        <w:t>increased public discourse on climate change might be associated with a softening of the strong effects of partisanship</w:t>
      </w:r>
      <w:r w:rsidRPr="00D928EE">
        <w:rPr>
          <w:sz w:val="16"/>
        </w:rPr>
        <w:t>. However, this softening effect does not seem to be strong enough to break through the intense polarization on the issue. This conclusion comes with the caveat that further study is needed to determine whether this pattern appears consistently in other studies, or whether it is merely an artifact of this particular sample.</w:t>
      </w:r>
    </w:p>
    <w:p w:rsidR="00252888" w:rsidRPr="00D928EE" w:rsidRDefault="00252888" w:rsidP="00252888">
      <w:pPr>
        <w:pStyle w:val="Heading4"/>
      </w:pPr>
      <w:r w:rsidRPr="00D928EE">
        <w:t xml:space="preserve">Framing in the context of environmental movements key to actualize change </w:t>
      </w:r>
    </w:p>
    <w:p w:rsidR="00252888" w:rsidRPr="00D928EE" w:rsidRDefault="00252888" w:rsidP="00252888">
      <w:r w:rsidRPr="00D928EE">
        <w:t xml:space="preserve">George </w:t>
      </w:r>
      <w:proofErr w:type="spellStart"/>
      <w:r w:rsidRPr="00D928EE">
        <w:rPr>
          <w:b/>
        </w:rPr>
        <w:t>Lakoff</w:t>
      </w:r>
      <w:proofErr w:type="spellEnd"/>
      <w:r w:rsidRPr="00D928EE">
        <w:rPr>
          <w:b/>
        </w:rPr>
        <w:t xml:space="preserve"> 10 -</w:t>
      </w:r>
      <w:r w:rsidRPr="00D928EE">
        <w:t xml:space="preserve"> professor of linguistics at the University of California, Berkeley (“Why it Matters How We Frame the Environment,” 17 Mar 2010, Environmental Communication, 4:1, 70-81, DOI: 10.1080/17524030903529749) </w:t>
      </w:r>
      <w:proofErr w:type="spellStart"/>
      <w:r w:rsidRPr="00D928EE">
        <w:t>hk</w:t>
      </w:r>
      <w:proofErr w:type="spellEnd"/>
      <w:r w:rsidRPr="00D928EE">
        <w:t xml:space="preserve"> </w:t>
      </w:r>
    </w:p>
    <w:p w:rsidR="00252888" w:rsidRPr="00D928EE" w:rsidRDefault="00252888" w:rsidP="00252888">
      <w:pPr>
        <w:rPr>
          <w:rStyle w:val="StyleUnderline"/>
        </w:rPr>
      </w:pPr>
      <w:r w:rsidRPr="00D928EE">
        <w:rPr>
          <w:rStyle w:val="StyleUnderline"/>
        </w:rPr>
        <w:t>Framing for an Environmental Movement</w:t>
      </w:r>
      <w:r w:rsidRPr="00D928EE">
        <w:rPr>
          <w:rStyle w:val="StyleUnderline"/>
          <w:sz w:val="12"/>
        </w:rPr>
        <w:t xml:space="preserve"> </w:t>
      </w:r>
      <w:r w:rsidRPr="00D928EE">
        <w:rPr>
          <w:rStyle w:val="StyleUnderline"/>
        </w:rPr>
        <w:t>Successful social movements require the coherence provided by coherent framing.</w:t>
      </w:r>
      <w:r w:rsidRPr="00D928EE">
        <w:rPr>
          <w:rStyle w:val="StyleUnderline"/>
          <w:sz w:val="12"/>
        </w:rPr>
        <w:t xml:space="preserve"> </w:t>
      </w:r>
      <w:r w:rsidRPr="00D928EE">
        <w:t xml:space="preserve">Think of the union movement, the anti-war (or peace) movement, the civil rights movement, or the feminist movement. </w:t>
      </w:r>
      <w:r w:rsidRPr="00D928EE">
        <w:rPr>
          <w:rStyle w:val="StyleUnderline"/>
        </w:rPr>
        <w:t>The basic ideas are simple and straightforward.</w:t>
      </w:r>
      <w:r w:rsidRPr="00D928EE">
        <w:rPr>
          <w:rStyle w:val="StyleUnderline"/>
          <w:sz w:val="12"/>
        </w:rPr>
        <w:t xml:space="preserve"> </w:t>
      </w:r>
      <w:r w:rsidRPr="00D928EE">
        <w:t xml:space="preserve">Unions: Because companies have much more power over individual workers in matters of pay, benefits, and working conditions, workers need to join together in unions to equalize that power. Civil rights: African-Americans have been denied a wide range of civil rights and should have them. Feminism: Women have been relegated to inferior positions in society and deserve equality in those areas. </w:t>
      </w:r>
      <w:r w:rsidRPr="00D928EE">
        <w:rPr>
          <w:rStyle w:val="StyleUnderline"/>
        </w:rPr>
        <w:t>The same should be true of</w:t>
      </w:r>
      <w:r w:rsidRPr="00D928EE">
        <w:rPr>
          <w:rStyle w:val="StyleUnderline"/>
          <w:sz w:val="12"/>
        </w:rPr>
        <w:t xml:space="preserve"> </w:t>
      </w:r>
      <w:r w:rsidRPr="00D928EE">
        <w:rPr>
          <w:rStyle w:val="StyleUnderline"/>
        </w:rPr>
        <w:t>environmentalism. Environmentalism: The natural world is being destroyed and it is a</w:t>
      </w:r>
      <w:r w:rsidRPr="00D928EE">
        <w:rPr>
          <w:rStyle w:val="StyleUnderline"/>
          <w:sz w:val="12"/>
        </w:rPr>
        <w:t xml:space="preserve"> </w:t>
      </w:r>
      <w:r w:rsidRPr="00D928EE">
        <w:rPr>
          <w:rStyle w:val="StyleUnderline"/>
        </w:rPr>
        <w:t>moral imperative to preserve and reconstitute as much of it as possible as soon as possible.</w:t>
      </w:r>
      <w:r w:rsidRPr="00D928EE">
        <w:rPr>
          <w:rStyle w:val="StyleUnderline"/>
          <w:sz w:val="12"/>
        </w:rPr>
        <w:t xml:space="preserve"> </w:t>
      </w:r>
      <w:r w:rsidRPr="00D928EE">
        <w:t>Of course, in each case, complexities have arisen, along with powerful reactions</w:t>
      </w:r>
      <w:r w:rsidRPr="00D928EE">
        <w:rPr>
          <w:rStyle w:val="StyleUnderline"/>
        </w:rPr>
        <w:t>. The</w:t>
      </w:r>
      <w:r w:rsidRPr="00D928EE">
        <w:rPr>
          <w:rStyle w:val="StyleUnderline"/>
          <w:sz w:val="12"/>
        </w:rPr>
        <w:t xml:space="preserve"> </w:t>
      </w:r>
      <w:r w:rsidRPr="00D928EE">
        <w:rPr>
          <w:rStyle w:val="StyleUnderline"/>
        </w:rPr>
        <w:t>details are enormously complex in each, as they are in environmentalism. But what has</w:t>
      </w:r>
      <w:r w:rsidRPr="00D928EE">
        <w:rPr>
          <w:rStyle w:val="StyleUnderline"/>
          <w:sz w:val="12"/>
        </w:rPr>
        <w:t xml:space="preserve"> </w:t>
      </w:r>
      <w:r w:rsidRPr="00D928EE">
        <w:rPr>
          <w:rStyle w:val="StyleUnderline"/>
        </w:rPr>
        <w:t>made social movements effective is a simple basic framing.</w:t>
      </w:r>
      <w:r w:rsidRPr="00D928EE">
        <w:rPr>
          <w:rStyle w:val="StyleUnderline"/>
          <w:sz w:val="12"/>
        </w:rPr>
        <w:t xml:space="preserve"> </w:t>
      </w:r>
      <w:r w:rsidRPr="00D928EE">
        <w:rPr>
          <w:rStyle w:val="StyleUnderline"/>
        </w:rPr>
        <w:t>The social movement approach is idealistic of necessity</w:t>
      </w:r>
      <w:r w:rsidRPr="00D928EE">
        <w:rPr>
          <w:rStyle w:val="Emphasis"/>
        </w:rPr>
        <w:t>. Idealism mobilizes.</w:t>
      </w:r>
      <w:r w:rsidRPr="00D928EE">
        <w:t xml:space="preserve"> And it throws a light on, and presents a counterweight to, moral compromise. The media reports mainly on political compromise, as exemplified by the </w:t>
      </w:r>
      <w:proofErr w:type="spellStart"/>
      <w:r w:rsidRPr="00D928EE">
        <w:t>KerryGraham</w:t>
      </w:r>
      <w:proofErr w:type="spellEnd"/>
      <w:r w:rsidRPr="00D928EE">
        <w:t xml:space="preserve"> quote we started with. Without a clearly framed social movement, the moral compromise behind the political compromise can be hidden. </w:t>
      </w:r>
      <w:r w:rsidRPr="00D928EE">
        <w:rPr>
          <w:rStyle w:val="StyleUnderline"/>
        </w:rPr>
        <w:t>Truth must be framed effectively to be seen at all. That is why an understanding of framing matters.</w:t>
      </w:r>
    </w:p>
    <w:p w:rsidR="00252888" w:rsidRPr="00D928EE" w:rsidRDefault="00252888" w:rsidP="00252888"/>
    <w:p w:rsidR="00252888" w:rsidRPr="00D928EE" w:rsidRDefault="00252888" w:rsidP="00252888"/>
    <w:p w:rsidR="00252888" w:rsidRPr="00D928EE" w:rsidRDefault="00252888" w:rsidP="00252888">
      <w:pPr>
        <w:pStyle w:val="Heading3"/>
      </w:pPr>
      <w:r w:rsidRPr="00D928EE">
        <w:t>1ar – warming discourse good</w:t>
      </w:r>
    </w:p>
    <w:p w:rsidR="00252888" w:rsidRPr="00D928EE" w:rsidRDefault="00252888" w:rsidP="00252888">
      <w:pPr>
        <w:pStyle w:val="Heading4"/>
      </w:pPr>
      <w:r w:rsidRPr="00D928EE">
        <w:t xml:space="preserve">Securitization is important to dialogue and debate over climate change in China </w:t>
      </w:r>
    </w:p>
    <w:p w:rsidR="00252888" w:rsidRPr="00D928EE" w:rsidRDefault="00252888" w:rsidP="00252888">
      <w:proofErr w:type="spellStart"/>
      <w:r w:rsidRPr="00D928EE">
        <w:t>Jonna</w:t>
      </w:r>
      <w:proofErr w:type="spellEnd"/>
      <w:r w:rsidRPr="00D928EE">
        <w:t xml:space="preserve"> </w:t>
      </w:r>
      <w:r w:rsidRPr="00D928EE">
        <w:rPr>
          <w:b/>
        </w:rPr>
        <w:t>Nyman &amp;</w:t>
      </w:r>
      <w:r w:rsidRPr="00D928EE">
        <w:t xml:space="preserve"> </w:t>
      </w:r>
      <w:proofErr w:type="spellStart"/>
      <w:r w:rsidRPr="00D928EE">
        <w:t>Jinghan</w:t>
      </w:r>
      <w:proofErr w:type="spellEnd"/>
      <w:r w:rsidRPr="00D928EE">
        <w:t xml:space="preserve"> </w:t>
      </w:r>
      <w:r w:rsidRPr="00D928EE">
        <w:rPr>
          <w:b/>
        </w:rPr>
        <w:t>Zeng 16</w:t>
      </w:r>
      <w:r w:rsidRPr="00D928EE">
        <w:t xml:space="preserve"> – </w:t>
      </w:r>
      <w:proofErr w:type="spellStart"/>
      <w:r w:rsidRPr="00D928EE">
        <w:t>Jonna</w:t>
      </w:r>
      <w:proofErr w:type="spellEnd"/>
      <w:r w:rsidRPr="00D928EE">
        <w:t>: Department of Politics and International Relations, University of</w:t>
      </w:r>
    </w:p>
    <w:p w:rsidR="00252888" w:rsidRPr="00D928EE" w:rsidRDefault="00252888" w:rsidP="00252888">
      <w:r w:rsidRPr="00D928EE">
        <w:t xml:space="preserve">Leicester and </w:t>
      </w:r>
      <w:proofErr w:type="spellStart"/>
      <w:r w:rsidRPr="00D928EE">
        <w:t>Jinghan</w:t>
      </w:r>
      <w:proofErr w:type="spellEnd"/>
      <w:r w:rsidRPr="00D928EE">
        <w:t xml:space="preserve">: Department of Politics and International Relations, Royal Holloway, University of London (“Securitization in Chinese climate and energy politics,” 24 JAN 2016 online, WIREs </w:t>
      </w:r>
      <w:proofErr w:type="spellStart"/>
      <w:r w:rsidRPr="00D928EE">
        <w:t>Clim</w:t>
      </w:r>
      <w:proofErr w:type="spellEnd"/>
      <w:r w:rsidRPr="00D928EE">
        <w:t xml:space="preserve"> Change, 7: 301–313. Wiley online library) </w:t>
      </w:r>
      <w:proofErr w:type="spellStart"/>
      <w:r w:rsidRPr="00D928EE">
        <w:t>hk</w:t>
      </w:r>
      <w:proofErr w:type="spellEnd"/>
      <w:r w:rsidRPr="00D928EE">
        <w:t xml:space="preserve"> </w:t>
      </w:r>
    </w:p>
    <w:p w:rsidR="00252888" w:rsidRPr="00D928EE" w:rsidRDefault="00252888" w:rsidP="00252888">
      <w:pPr>
        <w:rPr>
          <w:rStyle w:val="StyleUnderline"/>
        </w:rPr>
      </w:pPr>
      <w:r w:rsidRPr="00D928EE">
        <w:rPr>
          <w:sz w:val="16"/>
        </w:rPr>
        <w:t>Overall</w:t>
      </w:r>
      <w:r w:rsidRPr="00D928EE">
        <w:rPr>
          <w:rStyle w:val="StyleUnderline"/>
        </w:rPr>
        <w:t>, the literature on the domestic aspects of climate change is more positive toward securitizing the issue</w:t>
      </w:r>
      <w:r w:rsidRPr="00D928EE">
        <w:rPr>
          <w:sz w:val="16"/>
        </w:rPr>
        <w:t xml:space="preserve"> or viewing it as a threat to security.65 Zhang argues in favor of </w:t>
      </w:r>
      <w:r w:rsidRPr="00D928EE">
        <w:rPr>
          <w:rStyle w:val="StyleUnderline"/>
        </w:rPr>
        <w:t>China adopting a broader notion of national security to include climate change</w:t>
      </w:r>
      <w:r w:rsidRPr="00D928EE">
        <w:rPr>
          <w:sz w:val="16"/>
        </w:rPr>
        <w:t xml:space="preserve">.65 Wang Tao argues that </w:t>
      </w:r>
      <w:r w:rsidRPr="00D928EE">
        <w:rPr>
          <w:rStyle w:val="Emphasis"/>
        </w:rPr>
        <w:t>China should use a development perspective to coordinate energy security and climate security as they overlap.</w:t>
      </w:r>
      <w:r w:rsidRPr="00D928EE">
        <w:rPr>
          <w:sz w:val="16"/>
        </w:rPr>
        <w:t xml:space="preserve">48 He suggests </w:t>
      </w:r>
      <w:r w:rsidRPr="00D928EE">
        <w:rPr>
          <w:rStyle w:val="StyleUnderline"/>
        </w:rPr>
        <w:t>energy security involves providing sustainable, reliable energy, which needs to take future climate change into consideration</w:t>
      </w:r>
      <w:r w:rsidRPr="00D928EE">
        <w:rPr>
          <w:sz w:val="16"/>
        </w:rPr>
        <w:t xml:space="preserve">, while the goal of ‘climate security’ is to manage climate risks and thus achieve security and sustainable development of human society, which contains the key elements of energy security. Along a similar vein, Liu Yin argues that </w:t>
      </w:r>
      <w:r w:rsidRPr="00D928EE">
        <w:rPr>
          <w:rStyle w:val="StyleUnderline"/>
        </w:rPr>
        <w:t>global warming poses problems for and pressures on China’s energy security</w:t>
      </w:r>
      <w:r w:rsidRPr="00D928EE">
        <w:rPr>
          <w:sz w:val="16"/>
        </w:rPr>
        <w:t xml:space="preserve">, but can also bring opportunities to force China toward a more sustainable energy system.66 There is also focus on climate change as a threat to China’s food security, and so by extension, to security more broadly. A focus on climate change as a nontraditional security issue is a common theme in the domestic debate. Wang analyses how ecological issues, including climate change, are securitized.67 She notes that nontraditional issues like climate change are increasingly ‘upgraded’ in importance and considered issues of security in China. Na Li and Yang Nan argue that </w:t>
      </w:r>
      <w:r w:rsidRPr="00D928EE">
        <w:rPr>
          <w:rStyle w:val="Emphasis"/>
        </w:rPr>
        <w:t>climate change is a threat to both traditional and nontraditional security</w:t>
      </w:r>
      <w:r w:rsidRPr="00D928EE">
        <w:rPr>
          <w:sz w:val="16"/>
        </w:rPr>
        <w:t xml:space="preserve">,68 </w:t>
      </w:r>
      <w:r w:rsidRPr="00D928EE">
        <w:rPr>
          <w:rStyle w:val="StyleUnderline"/>
        </w:rPr>
        <w:t>climate change will intensify territorial disputes among countries and also threatens nontraditional security including food security, water shortage, human health, and climate migrants.</w:t>
      </w:r>
      <w:r w:rsidRPr="00D928EE">
        <w:rPr>
          <w:sz w:val="16"/>
        </w:rPr>
        <w:t xml:space="preserve"> Wang et al. argue that </w:t>
      </w:r>
      <w:r w:rsidRPr="00D928EE">
        <w:rPr>
          <w:rStyle w:val="StyleUnderline"/>
        </w:rPr>
        <w:t>climate change is closely related with national security, and that China in fact uses a ‘new concept of security’</w:t>
      </w:r>
      <w:r w:rsidRPr="00D928EE">
        <w:rPr>
          <w:sz w:val="16"/>
        </w:rPr>
        <w:t xml:space="preserve"> which includes paying attention to increasing interaction between climate change, energy security, food, and water security, as well as other emerging security concerns.63 </w:t>
      </w:r>
      <w:r w:rsidRPr="00D928EE">
        <w:rPr>
          <w:rStyle w:val="Emphasis"/>
        </w:rPr>
        <w:t>Security and securitization are increasingly important in debates over climate change</w:t>
      </w:r>
      <w:r w:rsidRPr="00D928EE">
        <w:rPr>
          <w:rStyle w:val="StyleUnderline"/>
        </w:rPr>
        <w:t xml:space="preserve"> in China</w:t>
      </w:r>
      <w:r w:rsidRPr="00D928EE">
        <w:rPr>
          <w:sz w:val="16"/>
        </w:rPr>
        <w:t xml:space="preserve">, but a wide range of perspectives is forwarded. Alongside the split between literature focusing on the international level and those concerned with climate change at the national or domestic level, there is increasing focus on a wider notion of security or nontraditional security. </w:t>
      </w:r>
      <w:r w:rsidRPr="00D928EE">
        <w:rPr>
          <w:rStyle w:val="StyleUnderline"/>
        </w:rPr>
        <w:t>While the focus is often on national security, sometimes the threat emphasized is to China’s economy, energy security or resources, with food and water raised as central concerns, all of which are also at times seen as part of national security.</w:t>
      </w:r>
    </w:p>
    <w:p w:rsidR="00252888" w:rsidRPr="00D928EE" w:rsidRDefault="00252888" w:rsidP="00252888"/>
    <w:p w:rsidR="00252888" w:rsidRPr="00D928EE" w:rsidRDefault="00252888" w:rsidP="00252888">
      <w:pPr>
        <w:pStyle w:val="Heading4"/>
      </w:pPr>
      <w:r w:rsidRPr="00D928EE">
        <w:t xml:space="preserve">Prioritizing climate strategies is </w:t>
      </w:r>
      <w:r w:rsidRPr="00D928EE">
        <w:rPr>
          <w:u w:val="single"/>
        </w:rPr>
        <w:t>good</w:t>
      </w:r>
      <w:r w:rsidRPr="00D928EE">
        <w:t xml:space="preserve"> – the U.S. is in a unique position of power to influence other countries in a </w:t>
      </w:r>
      <w:r w:rsidRPr="00D928EE">
        <w:rPr>
          <w:u w:val="single"/>
        </w:rPr>
        <w:t>pragmatic</w:t>
      </w:r>
      <w:r w:rsidRPr="00D928EE">
        <w:t xml:space="preserve"> way </w:t>
      </w:r>
    </w:p>
    <w:p w:rsidR="00252888" w:rsidRPr="00D928EE" w:rsidRDefault="00252888" w:rsidP="00252888">
      <w:r w:rsidRPr="00D928EE">
        <w:t xml:space="preserve">Joshua </w:t>
      </w:r>
      <w:r w:rsidRPr="00D928EE">
        <w:rPr>
          <w:b/>
        </w:rPr>
        <w:t>Busby 16</w:t>
      </w:r>
      <w:r w:rsidRPr="00D928EE">
        <w:t xml:space="preserve"> - Associate Professor of Public Affairs, University of Texas at Austin (“Sustainable Security: Rethinking American National Security Strategy,” 2016, http://tobinproject.org/sites/tobinproject.org/files/assets/Sustainable%20Security%20-%20All%20Chapters.pdf) </w:t>
      </w:r>
      <w:proofErr w:type="spellStart"/>
      <w:r w:rsidRPr="00D928EE">
        <w:t>hk</w:t>
      </w:r>
      <w:proofErr w:type="spellEnd"/>
      <w:r w:rsidRPr="00D928EE">
        <w:t xml:space="preserve"> </w:t>
      </w:r>
    </w:p>
    <w:p w:rsidR="00252888" w:rsidRPr="00D928EE" w:rsidRDefault="00252888" w:rsidP="00252888">
      <w:pPr>
        <w:rPr>
          <w:rStyle w:val="StyleUnderline"/>
        </w:rPr>
      </w:pPr>
      <w:r w:rsidRPr="00D928EE">
        <w:rPr>
          <w:sz w:val="16"/>
        </w:rPr>
        <w:t xml:space="preserve">The </w:t>
      </w:r>
      <w:r w:rsidRPr="00D928EE">
        <w:rPr>
          <w:rStyle w:val="StyleUnderline"/>
        </w:rPr>
        <w:t>U</w:t>
      </w:r>
      <w:r w:rsidRPr="00D928EE">
        <w:rPr>
          <w:sz w:val="16"/>
        </w:rPr>
        <w:t xml:space="preserve">nited </w:t>
      </w:r>
      <w:r w:rsidRPr="00D928EE">
        <w:rPr>
          <w:rStyle w:val="StyleUnderline"/>
        </w:rPr>
        <w:t>S</w:t>
      </w:r>
      <w:r w:rsidRPr="00D928EE">
        <w:rPr>
          <w:sz w:val="16"/>
        </w:rPr>
        <w:t>tates</w:t>
      </w:r>
      <w:r w:rsidRPr="00D928EE">
        <w:rPr>
          <w:rStyle w:val="StyleUnderline"/>
        </w:rPr>
        <w:t>, as the most influential state in the international system, can at least rally the resources to</w:t>
      </w:r>
      <w:r w:rsidRPr="00D928EE">
        <w:rPr>
          <w:sz w:val="16"/>
        </w:rPr>
        <w:t xml:space="preserve"> begin the process of better understanding the vulnerabilities and </w:t>
      </w:r>
      <w:r w:rsidRPr="00D928EE">
        <w:rPr>
          <w:rStyle w:val="StyleUnderline"/>
        </w:rPr>
        <w:t>help</w:t>
      </w:r>
      <w:r w:rsidRPr="00D928EE">
        <w:rPr>
          <w:sz w:val="16"/>
        </w:rPr>
        <w:t xml:space="preserve">ing </w:t>
      </w:r>
      <w:r w:rsidRPr="00D928EE">
        <w:rPr>
          <w:rStyle w:val="StyleUnderline"/>
        </w:rPr>
        <w:t>countries jump-start the planning process.</w:t>
      </w:r>
      <w:r w:rsidRPr="00D928EE">
        <w:rPr>
          <w:sz w:val="16"/>
        </w:rPr>
        <w:t xml:space="preserve">141 In June 2015, the Obama administration announced a new thirty-four million dollar initiative with partner organizations that included </w:t>
      </w:r>
      <w:proofErr w:type="spellStart"/>
      <w:r w:rsidRPr="00D928EE">
        <w:rPr>
          <w:sz w:val="16"/>
        </w:rPr>
        <w:t>inkind</w:t>
      </w:r>
      <w:proofErr w:type="spellEnd"/>
      <w:r w:rsidRPr="00D928EE">
        <w:rPr>
          <w:sz w:val="16"/>
        </w:rPr>
        <w:t xml:space="preserve"> contributions from the Red Cross, Google, and ESRI to support climate contingency measures in three vulnerable developing countries, Bangladesh, Colombia, and Ethiopia.142 Such investments in the millions can minimize if not eliminate the number of multi-million and/or billion dollar emergency disaster responses later, conserving US strategic assets and financial resources for other purposes. </w:t>
      </w:r>
      <w:r w:rsidRPr="00D928EE">
        <w:rPr>
          <w:rStyle w:val="StyleUnderline"/>
        </w:rPr>
        <w:t>All of this is happening at a potentially dangerous moment in the international system as the relative economic advantage of the United States declines as China rises. As the United States becomes more selective in its choice of areas of strategic investment, climate change has to be one of those areas.</w:t>
      </w:r>
    </w:p>
    <w:p w:rsidR="00252888" w:rsidRPr="00D928EE" w:rsidRDefault="00252888" w:rsidP="00252888">
      <w:pPr>
        <w:pStyle w:val="Heading4"/>
        <w:tabs>
          <w:tab w:val="left" w:pos="1292"/>
        </w:tabs>
      </w:pPr>
      <w:r w:rsidRPr="00D928EE">
        <w:t xml:space="preserve">States have strong incentives to cooperate over climate change – specifically true in the context of China </w:t>
      </w:r>
    </w:p>
    <w:p w:rsidR="00252888" w:rsidRPr="00D928EE" w:rsidRDefault="00252888" w:rsidP="00252888">
      <w:r w:rsidRPr="00D928EE">
        <w:t xml:space="preserve">Joshua </w:t>
      </w:r>
      <w:r w:rsidRPr="00D928EE">
        <w:rPr>
          <w:b/>
        </w:rPr>
        <w:t>Busby 16</w:t>
      </w:r>
      <w:r w:rsidRPr="00D928EE">
        <w:t xml:space="preserve"> - Associate Professor of Public Affairs, University of Texas at Austin (“Sustainable Security: Rethinking American National Security Strategy,” 2016, http://tobinproject.org/sites/tobinproject.org/files/assets/Sustainable%20Security%20-%20All%20Chapters.pdf) </w:t>
      </w:r>
      <w:proofErr w:type="spellStart"/>
      <w:r w:rsidRPr="00D928EE">
        <w:t>hk</w:t>
      </w:r>
      <w:proofErr w:type="spellEnd"/>
      <w:r w:rsidRPr="00D928EE">
        <w:t xml:space="preserve"> </w:t>
      </w:r>
    </w:p>
    <w:p w:rsidR="00252888" w:rsidRPr="00D928EE" w:rsidRDefault="00252888" w:rsidP="00252888">
      <w:pPr>
        <w:rPr>
          <w:sz w:val="14"/>
        </w:rPr>
      </w:pPr>
      <w:r w:rsidRPr="00D928EE">
        <w:rPr>
          <w:sz w:val="14"/>
        </w:rPr>
        <w:t xml:space="preserve">The </w:t>
      </w:r>
      <w:r w:rsidRPr="00D928EE">
        <w:rPr>
          <w:rStyle w:val="StyleUnderline"/>
        </w:rPr>
        <w:t>U</w:t>
      </w:r>
      <w:r w:rsidRPr="00D928EE">
        <w:rPr>
          <w:sz w:val="14"/>
        </w:rPr>
        <w:t xml:space="preserve">nited </w:t>
      </w:r>
      <w:r w:rsidRPr="00D928EE">
        <w:rPr>
          <w:rStyle w:val="StyleUnderline"/>
        </w:rPr>
        <w:t>S</w:t>
      </w:r>
      <w:r w:rsidRPr="00D928EE">
        <w:rPr>
          <w:sz w:val="14"/>
        </w:rPr>
        <w:t xml:space="preserve">tates </w:t>
      </w:r>
      <w:r w:rsidRPr="00D928EE">
        <w:rPr>
          <w:rStyle w:val="StyleUnderline"/>
        </w:rPr>
        <w:t>and China are going to be the primary recipients of</w:t>
      </w:r>
      <w:r w:rsidRPr="00D928EE">
        <w:rPr>
          <w:sz w:val="14"/>
        </w:rPr>
        <w:t xml:space="preserve"> that </w:t>
      </w:r>
      <w:proofErr w:type="spellStart"/>
      <w:r w:rsidRPr="00D928EE">
        <w:rPr>
          <w:sz w:val="14"/>
        </w:rPr>
        <w:t>fingerpointing</w:t>
      </w:r>
      <w:proofErr w:type="spellEnd"/>
      <w:r w:rsidRPr="00D928EE">
        <w:rPr>
          <w:sz w:val="14"/>
        </w:rPr>
        <w:t xml:space="preserve">. </w:t>
      </w:r>
      <w:r w:rsidRPr="00D928EE">
        <w:rPr>
          <w:rStyle w:val="StyleUnderline"/>
        </w:rPr>
        <w:t>Climate change</w:t>
      </w:r>
      <w:r w:rsidRPr="00D928EE">
        <w:rPr>
          <w:sz w:val="14"/>
        </w:rPr>
        <w:t xml:space="preserve"> presents a curious problem for the two countries, especially given the power transition process that is currently underway with the United States experiencing relative decline and China a rapid ascent. We know from history that such moments are especially dangerous times when fading hegemons face revisionist challengers seeking to re-make the world in their image. Yet, that logic of relative gains and preoccupation with narrow national </w:t>
      </w:r>
      <w:proofErr w:type="spellStart"/>
      <w:r w:rsidRPr="00D928EE">
        <w:rPr>
          <w:sz w:val="14"/>
        </w:rPr>
        <w:t>selfinterest</w:t>
      </w:r>
      <w:proofErr w:type="spellEnd"/>
      <w:r w:rsidRPr="00D928EE">
        <w:rPr>
          <w:sz w:val="14"/>
        </w:rPr>
        <w:t xml:space="preserve"> runs against the wider liberal logic of mutual gains from trade.118 Moreover, </w:t>
      </w:r>
      <w:r w:rsidRPr="00D928EE">
        <w:rPr>
          <w:rStyle w:val="StyleUnderline"/>
        </w:rPr>
        <w:t xml:space="preserve">climate protection is a global public good; neither the US nor China, despite being the largest emitters, can resolve the problem on their own. From the standpoint of </w:t>
      </w:r>
      <w:proofErr w:type="spellStart"/>
      <w:r w:rsidRPr="00D928EE">
        <w:rPr>
          <w:rStyle w:val="StyleUnderline"/>
        </w:rPr>
        <w:t>selfprotection</w:t>
      </w:r>
      <w:proofErr w:type="spellEnd"/>
      <w:r w:rsidRPr="00D928EE">
        <w:rPr>
          <w:rStyle w:val="StyleUnderline"/>
        </w:rPr>
        <w:t xml:space="preserve"> against global climate change</w:t>
      </w:r>
      <w:r w:rsidRPr="00D928EE">
        <w:rPr>
          <w:rStyle w:val="Emphasis"/>
        </w:rPr>
        <w:t>, states have strong incentives</w:t>
      </w:r>
      <w:r w:rsidRPr="00D928EE">
        <w:rPr>
          <w:rStyle w:val="StyleUnderline"/>
        </w:rPr>
        <w:t xml:space="preserve"> to band with coalitions of the relevant</w:t>
      </w:r>
      <w:r w:rsidRPr="00D928EE">
        <w:rPr>
          <w:sz w:val="14"/>
        </w:rPr>
        <w:t xml:space="preserve"> (i.e. the major emitters) </w:t>
      </w:r>
      <w:r w:rsidRPr="00D928EE">
        <w:t>to stave off suboptimal outcomes for everyone</w:t>
      </w:r>
      <w:r w:rsidRPr="00D928EE">
        <w:rPr>
          <w:sz w:val="14"/>
        </w:rPr>
        <w:t xml:space="preserve">. Despite its relative decline, the United States is, as Bruce Jones notes, “the largest minority shareholder” in the international order, and, as such, still possesses sufficient capability to lead by example and shepherd consolidation of a the liberal international order in which China is embedded.119 As a consequence, </w:t>
      </w:r>
      <w:r w:rsidRPr="00D928EE">
        <w:rPr>
          <w:rStyle w:val="Emphasis"/>
        </w:rPr>
        <w:t>even as there is inevitable friction</w:t>
      </w:r>
      <w:r w:rsidRPr="00D928EE">
        <w:rPr>
          <w:rStyle w:val="StyleUnderline"/>
        </w:rPr>
        <w:t xml:space="preserve"> over China’s ambitions in the South China Sea, the US and China possess shared goals and vulnerabilities because of economic interdependence and exposure to climate hazards</w:t>
      </w:r>
      <w:r w:rsidRPr="00D928EE">
        <w:rPr>
          <w:sz w:val="14"/>
        </w:rPr>
        <w:t>. In this context</w:t>
      </w:r>
      <w:r w:rsidRPr="00D928EE">
        <w:rPr>
          <w:rStyle w:val="Emphasis"/>
        </w:rPr>
        <w:t>, the countries need to rise above their sources of discord and enter into a mature relationship</w:t>
      </w:r>
      <w:r w:rsidRPr="00D928EE">
        <w:rPr>
          <w:sz w:val="14"/>
        </w:rPr>
        <w:t xml:space="preserve"> of quasi-rivalry on some dimensions of policy and cooperation on others. Even in the climate space, the United States may have to engage in technical cooperation on emissions monitoring, but at the same time prepare for differential ambition on climate change by exploring coercive instruments such as border tax adjustments to induce greater Chinese engagement.120</w:t>
      </w:r>
      <w:r w:rsidRPr="00D24DE5">
        <w:rPr>
          <w:sz w:val="14"/>
        </w:rPr>
        <w:t xml:space="preserve"> </w:t>
      </w:r>
    </w:p>
    <w:p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Verdana">
    <w:panose1 w:val="020B0604030504040204"/>
    <w:charset w:val="00"/>
    <w:family w:val="swiss"/>
    <w:pitch w:val="variable"/>
    <w:sig w:usb0="A10006FF" w:usb1="4000205B" w:usb2="00000010" w:usb3="00000000" w:csb0="0000019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A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 w:name="Baskerville">
    <w:altName w:val="Times New Roman"/>
    <w:charset w:val="00"/>
    <w:family w:val="auto"/>
    <w:pitch w:val="variable"/>
    <w:sig w:usb0="00000001" w:usb1="00000000" w:usb2="00000000" w:usb3="00000000" w:csb0="0000019F" w:csb1="00000000"/>
  </w:font>
  <w:font w:name="Constantia">
    <w:panose1 w:val="02030602050306030303"/>
    <w:charset w:val="00"/>
    <w:family w:val="roman"/>
    <w:pitch w:val="variable"/>
    <w:sig w:usb0="A00002EF" w:usb1="4000204B" w:usb2="00000000" w:usb3="00000000" w:csb0="0000019F" w:csb1="00000000"/>
  </w:font>
  <w:font w:name="Malgun Gothic">
    <w:panose1 w:val="020B0503020000020004"/>
    <w:charset w:val="81"/>
    <w:family w:val="swiss"/>
    <w:pitch w:val="variable"/>
    <w:sig w:usb0="900002AF" w:usb1="09D77CFB" w:usb2="00000012" w:usb3="00000000" w:csb0="00080001" w:csb1="00000000"/>
  </w:font>
  <w:font w:name="MS Gothic">
    <w:altName w:val="ＭＳ ゴシック"/>
    <w:panose1 w:val="020B0609070205080204"/>
    <w:charset w:val="80"/>
    <w:family w:val="modern"/>
    <w:pitch w:val="fixed"/>
    <w:sig w:usb0="E00002FF" w:usb1="6AC7FDFB" w:usb2="00000012" w:usb3="00000000" w:csb0="0002009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Sylfaen">
    <w:panose1 w:val="010A0502050306030303"/>
    <w:charset w:val="00"/>
    <w:family w:val="roman"/>
    <w:pitch w:val="variable"/>
    <w:sig w:usb0="040006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ourier">
    <w:panose1 w:val="02070409020205020404"/>
    <w:charset w:val="00"/>
    <w:family w:val="modern"/>
    <w:notTrueType/>
    <w:pitch w:val="fixed"/>
    <w:sig w:usb0="00000003" w:usb1="00000000" w:usb2="00000000" w:usb3="00000000" w:csb0="00000001" w:csb1="00000000"/>
  </w:font>
  <w:font w:name="Franklin Gothic Heavy">
    <w:panose1 w:val="020B0903020102020204"/>
    <w:charset w:val="00"/>
    <w:family w:val="swiss"/>
    <w:pitch w:val="variable"/>
    <w:sig w:usb0="00000287" w:usb1="00000000" w:usb2="00000000" w:usb3="00000000" w:csb0="0000009F" w:csb1="00000000"/>
  </w:font>
  <w:font w:name="Times">
    <w:panose1 w:val="02020603050405020304"/>
    <w:charset w:val="00"/>
    <w:family w:val="roman"/>
    <w:pitch w:val="variable"/>
    <w:sig w:usb0="E0002AFF" w:usb1="C0007841" w:usb2="00000009" w:usb3="00000000" w:csb0="000001FF" w:csb1="00000000"/>
  </w:font>
  <w:font w:name="Arial Black">
    <w:panose1 w:val="020B0A04020102020204"/>
    <w:charset w:val="00"/>
    <w:family w:val="swiss"/>
    <w:pitch w:val="variable"/>
    <w:sig w:usb0="00000287" w:usb1="00000000" w:usb2="00000000" w:usb3="00000000" w:csb0="0000009F" w:csb1="00000000"/>
  </w:font>
  <w:font w:name="PMingLiU">
    <w:altName w:val="新細明體"/>
    <w:panose1 w:val="02020500000000000000"/>
    <w:charset w:val="88"/>
    <w:family w:val="roman"/>
    <w:pitch w:val="variable"/>
    <w:sig w:usb0="A00002FF" w:usb1="28CFFCFA" w:usb2="00000016" w:usb3="00000000" w:csb0="00100001" w:csb1="00000000"/>
  </w:font>
  <w:font w:name="Palatino Linotype">
    <w:panose1 w:val="02040502050505030304"/>
    <w:charset w:val="00"/>
    <w:family w:val="roman"/>
    <w:pitch w:val="variable"/>
    <w:sig w:usb0="E0000287" w:usb1="4000001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New Baskerville">
    <w:altName w:val="Cambria"/>
    <w:panose1 w:val="00000000000000000000"/>
    <w:charset w:val="4D"/>
    <w:family w:val="roman"/>
    <w:notTrueType/>
    <w:pitch w:val="default"/>
    <w:sig w:usb0="00000003" w:usb1="00000000" w:usb2="00000000" w:usb3="00000000" w:csb0="00000001" w:csb1="00000000"/>
  </w:font>
  <w:font w:name="Avenir Book">
    <w:charset w:val="00"/>
    <w:family w:val="auto"/>
    <w:pitch w:val="variable"/>
    <w:sig w:usb0="800000AF" w:usb1="5000204A" w:usb2="00000000" w:usb3="00000000" w:csb0="0000009B" w:csb1="00000000"/>
  </w:font>
  <w:font w:name="Gill Sans">
    <w:charset w:val="00"/>
    <w:family w:val="auto"/>
    <w:pitch w:val="variable"/>
    <w:sig w:usb0="80000267" w:usb1="00000000" w:usb2="00000000" w:usb3="00000000" w:csb0="000001F7" w:csb1="00000000"/>
  </w:font>
  <w:font w:name="Times New Roman Bold">
    <w:panose1 w:val="02020803070505020304"/>
    <w:charset w:val="00"/>
    <w:family w:val="roman"/>
    <w:notTrueType/>
    <w:pitch w:val="default"/>
  </w:font>
  <w:font w:name="ヒラギノ角ゴ Pro W3">
    <w:altName w:val="MS Mincho"/>
    <w:charset w:val="80"/>
    <w:family w:val="auto"/>
    <w:pitch w:val="variable"/>
    <w:sig w:usb0="00000000" w:usb1="00000000" w:usb2="07040001" w:usb3="00000000" w:csb0="00020000" w:csb1="00000000"/>
  </w:font>
  <w:font w:name="Futura">
    <w:charset w:val="00"/>
    <w:family w:val="auto"/>
    <w:pitch w:val="variable"/>
    <w:sig w:usb0="80000067" w:usb1="00000000" w:usb2="00000000" w:usb3="00000000" w:csb0="000001FB" w:csb1="00000000"/>
  </w:font>
  <w:font w:name="Estrangelo Edessa">
    <w:panose1 w:val="03080600000000000000"/>
    <w:charset w:val="00"/>
    <w:family w:val="script"/>
    <w:pitch w:val="variable"/>
    <w:sig w:usb0="80002043" w:usb1="00000000" w:usb2="0000008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4D"/>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Helvetica">
    <w:panose1 w:val="020B0604020202020204"/>
    <w:charset w:val="00"/>
    <w:family w:val="swiss"/>
    <w:notTrueType/>
    <w:pitch w:val="variable"/>
    <w:sig w:usb0="00000003" w:usb1="00000000" w:usb2="00000000" w:usb3="00000000" w:csb0="00000001" w:csb1="00000000"/>
  </w:font>
  <w:font w:name="RealpagePLA3-Italic">
    <w:panose1 w:val="00000000000000000000"/>
    <w:charset w:val="00"/>
    <w:family w:val="swiss"/>
    <w:notTrueType/>
    <w:pitch w:val="default"/>
    <w:sig w:usb0="00000003" w:usb1="00000000" w:usb2="00000000" w:usb3="00000000" w:csb0="00000001" w:csb1="00000000"/>
  </w:font>
  <w:font w:name="RealpagePLA3">
    <w:panose1 w:val="00000000000000000000"/>
    <w:charset w:val="00"/>
    <w:family w:val="swiss"/>
    <w:notTrueType/>
    <w:pitch w:val="default"/>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9DB6D4C8"/>
    <w:lvl w:ilvl="0">
      <w:start w:val="1"/>
      <w:numFmt w:val="decimal"/>
      <w:lvlText w:val="%1."/>
      <w:lvlJc w:val="left"/>
      <w:pPr>
        <w:tabs>
          <w:tab w:val="num" w:pos="1800"/>
        </w:tabs>
        <w:ind w:left="1800" w:hanging="360"/>
      </w:pPr>
    </w:lvl>
  </w:abstractNum>
  <w:abstractNum w:abstractNumId="2">
    <w:nsid w:val="FFFFFF7D"/>
    <w:multiLevelType w:val="singleLevel"/>
    <w:tmpl w:val="A4DAAE24"/>
    <w:lvl w:ilvl="0">
      <w:start w:val="1"/>
      <w:numFmt w:val="decimal"/>
      <w:lvlText w:val="%1."/>
      <w:lvlJc w:val="left"/>
      <w:pPr>
        <w:tabs>
          <w:tab w:val="num" w:pos="1440"/>
        </w:tabs>
        <w:ind w:left="1440" w:hanging="360"/>
      </w:pPr>
    </w:lvl>
  </w:abstractNum>
  <w:abstractNum w:abstractNumId="3">
    <w:nsid w:val="FFFFFF7E"/>
    <w:multiLevelType w:val="singleLevel"/>
    <w:tmpl w:val="56C88DA2"/>
    <w:lvl w:ilvl="0">
      <w:start w:val="1"/>
      <w:numFmt w:val="decimal"/>
      <w:lvlText w:val="%1."/>
      <w:lvlJc w:val="left"/>
      <w:pPr>
        <w:tabs>
          <w:tab w:val="num" w:pos="1080"/>
        </w:tabs>
        <w:ind w:left="1080" w:hanging="360"/>
      </w:pPr>
    </w:lvl>
  </w:abstractNum>
  <w:abstractNum w:abstractNumId="4">
    <w:nsid w:val="FFFFFF7F"/>
    <w:multiLevelType w:val="singleLevel"/>
    <w:tmpl w:val="0B5AE9C4"/>
    <w:lvl w:ilvl="0">
      <w:start w:val="1"/>
      <w:numFmt w:val="decimal"/>
      <w:lvlText w:val="%1."/>
      <w:lvlJc w:val="left"/>
      <w:pPr>
        <w:tabs>
          <w:tab w:val="num" w:pos="720"/>
        </w:tabs>
        <w:ind w:left="720" w:hanging="360"/>
      </w:pPr>
    </w:lvl>
  </w:abstractNum>
  <w:abstractNum w:abstractNumId="5">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7576CBB0"/>
    <w:lvl w:ilvl="0">
      <w:start w:val="1"/>
      <w:numFmt w:val="decimal"/>
      <w:lvlText w:val="%1."/>
      <w:lvlJc w:val="left"/>
      <w:pPr>
        <w:tabs>
          <w:tab w:val="num" w:pos="360"/>
        </w:tabs>
        <w:ind w:left="360" w:hanging="360"/>
      </w:pPr>
    </w:lvl>
  </w:abstractNum>
  <w:abstractNum w:abstractNumId="1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nsid w:val="04433E87"/>
    <w:multiLevelType w:val="hybridMultilevel"/>
    <w:tmpl w:val="B854E6AE"/>
    <w:lvl w:ilvl="0" w:tplc="027A829A">
      <w:start w:val="1"/>
      <w:numFmt w:val="decimal"/>
      <w:lvlText w:val="%1)"/>
      <w:lvlJc w:val="left"/>
      <w:pPr>
        <w:tabs>
          <w:tab w:val="num" w:pos="360"/>
        </w:tabs>
        <w:ind w:left="36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2">
    <w:nsid w:val="16BD0EC9"/>
    <w:multiLevelType w:val="multilevel"/>
    <w:tmpl w:val="0EFAFF54"/>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3">
    <w:nsid w:val="1BB404DD"/>
    <w:multiLevelType w:val="singleLevel"/>
    <w:tmpl w:val="6464C82A"/>
    <w:lvl w:ilvl="0">
      <w:start w:val="1"/>
      <w:numFmt w:val="decimal"/>
      <w:lvlText w:val="%1."/>
      <w:lvlJc w:val="left"/>
      <w:pPr>
        <w:tabs>
          <w:tab w:val="num" w:pos="360"/>
        </w:tabs>
        <w:ind w:left="360" w:hanging="360"/>
      </w:pPr>
      <w:rPr>
        <w:b/>
      </w:rPr>
    </w:lvl>
  </w:abstractNum>
  <w:abstractNum w:abstractNumId="14">
    <w:nsid w:val="23AF2FD0"/>
    <w:multiLevelType w:val="hybridMultilevel"/>
    <w:tmpl w:val="A1EC5144"/>
    <w:lvl w:ilvl="0" w:tplc="2B9ED276">
      <w:numFmt w:val="bullet"/>
      <w:lvlText w:val="-"/>
      <w:lvlJc w:val="left"/>
      <w:pPr>
        <w:ind w:left="720" w:hanging="360"/>
      </w:pPr>
      <w:rPr>
        <w:rFonts w:ascii="Georgia" w:eastAsiaTheme="minorEastAsia" w:hAnsi="Georgia"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249A501D"/>
    <w:multiLevelType w:val="hybridMultilevel"/>
    <w:tmpl w:val="827E95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7">
    <w:nsid w:val="31A378E1"/>
    <w:multiLevelType w:val="hybridMultilevel"/>
    <w:tmpl w:val="829298C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
    <w:nsid w:val="7B5B2E15"/>
    <w:multiLevelType w:val="hybridMultilevel"/>
    <w:tmpl w:val="46BC09C4"/>
    <w:lvl w:ilvl="0" w:tplc="B7629384">
      <w:start w:val="1"/>
      <w:numFmt w:val="upperLetter"/>
      <w:lvlText w:val="%1."/>
      <w:lvlJc w:val="left"/>
      <w:pPr>
        <w:tabs>
          <w:tab w:val="num" w:pos="1080"/>
        </w:tabs>
        <w:ind w:left="1080" w:hanging="360"/>
      </w:pPr>
    </w:lvl>
    <w:lvl w:ilvl="1" w:tplc="00030409">
      <w:start w:val="1"/>
      <w:numFmt w:val="lowerLetter"/>
      <w:lvlText w:val="%2."/>
      <w:lvlJc w:val="left"/>
      <w:pPr>
        <w:tabs>
          <w:tab w:val="num" w:pos="1440"/>
        </w:tabs>
        <w:ind w:left="1440" w:hanging="360"/>
      </w:pPr>
    </w:lvl>
    <w:lvl w:ilvl="2" w:tplc="00050409">
      <w:start w:val="1"/>
      <w:numFmt w:val="lowerRoman"/>
      <w:lvlText w:val="%3."/>
      <w:lvlJc w:val="right"/>
      <w:pPr>
        <w:tabs>
          <w:tab w:val="num" w:pos="2160"/>
        </w:tabs>
        <w:ind w:left="2160" w:hanging="180"/>
      </w:pPr>
    </w:lvl>
    <w:lvl w:ilvl="3" w:tplc="00010409">
      <w:start w:val="1"/>
      <w:numFmt w:val="decimal"/>
      <w:lvlText w:val="%4."/>
      <w:lvlJc w:val="left"/>
      <w:pPr>
        <w:tabs>
          <w:tab w:val="num" w:pos="2880"/>
        </w:tabs>
        <w:ind w:left="2880" w:hanging="360"/>
      </w:pPr>
    </w:lvl>
    <w:lvl w:ilvl="4" w:tplc="00030409">
      <w:start w:val="1"/>
      <w:numFmt w:val="lowerLetter"/>
      <w:lvlText w:val="%5."/>
      <w:lvlJc w:val="left"/>
      <w:pPr>
        <w:tabs>
          <w:tab w:val="num" w:pos="3600"/>
        </w:tabs>
        <w:ind w:left="3600" w:hanging="360"/>
      </w:pPr>
    </w:lvl>
    <w:lvl w:ilvl="5" w:tplc="00050409">
      <w:start w:val="1"/>
      <w:numFmt w:val="lowerRoman"/>
      <w:lvlText w:val="%6."/>
      <w:lvlJc w:val="right"/>
      <w:pPr>
        <w:tabs>
          <w:tab w:val="num" w:pos="4320"/>
        </w:tabs>
        <w:ind w:left="4320" w:hanging="180"/>
      </w:pPr>
    </w:lvl>
    <w:lvl w:ilvl="6" w:tplc="00010409">
      <w:start w:val="1"/>
      <w:numFmt w:val="decimal"/>
      <w:lvlText w:val="%7."/>
      <w:lvlJc w:val="left"/>
      <w:pPr>
        <w:tabs>
          <w:tab w:val="num" w:pos="5040"/>
        </w:tabs>
        <w:ind w:left="5040" w:hanging="360"/>
      </w:pPr>
    </w:lvl>
    <w:lvl w:ilvl="7" w:tplc="00030409">
      <w:start w:val="1"/>
      <w:numFmt w:val="lowerLetter"/>
      <w:lvlText w:val="%8."/>
      <w:lvlJc w:val="left"/>
      <w:pPr>
        <w:tabs>
          <w:tab w:val="num" w:pos="5760"/>
        </w:tabs>
        <w:ind w:left="5760" w:hanging="360"/>
      </w:pPr>
    </w:lvl>
    <w:lvl w:ilvl="8" w:tplc="00050409">
      <w:start w:val="1"/>
      <w:numFmt w:val="lowerRoman"/>
      <w:lvlText w:val="%9."/>
      <w:lvlJc w:val="right"/>
      <w:pPr>
        <w:tabs>
          <w:tab w:val="num" w:pos="6480"/>
        </w:tabs>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14"/>
  </w:num>
  <w:num w:numId="12">
    <w:abstractNumId w:val="15"/>
  </w:num>
  <w:num w:numId="13">
    <w:abstractNumId w:val="12"/>
  </w:num>
  <w:num w:numId="14">
    <w:abstractNumId w:val="11"/>
  </w:num>
  <w:num w:numId="15">
    <w:abstractNumId w:val="21"/>
  </w:num>
  <w:num w:numId="16">
    <w:abstractNumId w:val="18"/>
  </w:num>
  <w:num w:numId="17">
    <w:abstractNumId w:val="13"/>
  </w:num>
  <w:num w:numId="18">
    <w:abstractNumId w:val="20"/>
  </w:num>
  <w:num w:numId="19">
    <w:abstractNumId w:val="16"/>
  </w:num>
  <w:num w:numId="20">
    <w:abstractNumId w:val="19"/>
  </w:num>
  <w:num w:numId="21">
    <w:abstractNumId w:val="17"/>
  </w:num>
  <w:num w:numId="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50407768"/>
    <w:docVar w:name="VerbatimVersion" w:val="5.1"/>
  </w:docVars>
  <w:rsids>
    <w:rsidRoot w:val="00252888"/>
    <w:rsid w:val="000139A3"/>
    <w:rsid w:val="00053BA5"/>
    <w:rsid w:val="00100833"/>
    <w:rsid w:val="00104529"/>
    <w:rsid w:val="00105942"/>
    <w:rsid w:val="00107396"/>
    <w:rsid w:val="00144A4C"/>
    <w:rsid w:val="00176AB0"/>
    <w:rsid w:val="00177B7D"/>
    <w:rsid w:val="0018322D"/>
    <w:rsid w:val="001B5776"/>
    <w:rsid w:val="001E527A"/>
    <w:rsid w:val="001F78CE"/>
    <w:rsid w:val="00251FC7"/>
    <w:rsid w:val="00252888"/>
    <w:rsid w:val="002855A7"/>
    <w:rsid w:val="002B146A"/>
    <w:rsid w:val="002B5E17"/>
    <w:rsid w:val="00315690"/>
    <w:rsid w:val="00316B75"/>
    <w:rsid w:val="00325646"/>
    <w:rsid w:val="003460F2"/>
    <w:rsid w:val="0038158C"/>
    <w:rsid w:val="003902BA"/>
    <w:rsid w:val="003A09E2"/>
    <w:rsid w:val="00407037"/>
    <w:rsid w:val="004451F3"/>
    <w:rsid w:val="004605D6"/>
    <w:rsid w:val="004844CF"/>
    <w:rsid w:val="004C60E8"/>
    <w:rsid w:val="004E3579"/>
    <w:rsid w:val="004E728B"/>
    <w:rsid w:val="004F39E0"/>
    <w:rsid w:val="00537BD5"/>
    <w:rsid w:val="0057268A"/>
    <w:rsid w:val="005D2912"/>
    <w:rsid w:val="006065BD"/>
    <w:rsid w:val="00645FA9"/>
    <w:rsid w:val="00647866"/>
    <w:rsid w:val="00665003"/>
    <w:rsid w:val="006A2AD0"/>
    <w:rsid w:val="006C2375"/>
    <w:rsid w:val="006D4ECC"/>
    <w:rsid w:val="00722258"/>
    <w:rsid w:val="007243E5"/>
    <w:rsid w:val="0074198A"/>
    <w:rsid w:val="00766EA0"/>
    <w:rsid w:val="007A2226"/>
    <w:rsid w:val="007F5B66"/>
    <w:rsid w:val="00823A1C"/>
    <w:rsid w:val="00845B9D"/>
    <w:rsid w:val="00860984"/>
    <w:rsid w:val="008B0B6D"/>
    <w:rsid w:val="008B3ECB"/>
    <w:rsid w:val="008B4E85"/>
    <w:rsid w:val="008C1B2E"/>
    <w:rsid w:val="0091627E"/>
    <w:rsid w:val="0097032B"/>
    <w:rsid w:val="009D2EAD"/>
    <w:rsid w:val="009D54B2"/>
    <w:rsid w:val="009E1922"/>
    <w:rsid w:val="009F7ED2"/>
    <w:rsid w:val="00A93661"/>
    <w:rsid w:val="00A95652"/>
    <w:rsid w:val="00AC0AB8"/>
    <w:rsid w:val="00B33C6D"/>
    <w:rsid w:val="00B4508F"/>
    <w:rsid w:val="00B55AD5"/>
    <w:rsid w:val="00B8057C"/>
    <w:rsid w:val="00BC6428"/>
    <w:rsid w:val="00BD6238"/>
    <w:rsid w:val="00BF593B"/>
    <w:rsid w:val="00BF773A"/>
    <w:rsid w:val="00BF7E81"/>
    <w:rsid w:val="00C13773"/>
    <w:rsid w:val="00C17CC8"/>
    <w:rsid w:val="00C21F2E"/>
    <w:rsid w:val="00C614F2"/>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0264"/>
    <w:rsid w:val="00E15E75"/>
    <w:rsid w:val="00E5262C"/>
    <w:rsid w:val="00E62603"/>
    <w:rsid w:val="00EC7DC4"/>
    <w:rsid w:val="00ED30CF"/>
    <w:rsid w:val="00F176EF"/>
    <w:rsid w:val="00F45E10"/>
    <w:rsid w:val="00F6364A"/>
    <w:rsid w:val="00F9113A"/>
    <w:rsid w:val="00FE0972"/>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lsdException w:name="index 2" w:uiPriority="0"/>
    <w:lsdException w:name="index 3" w:uiPriority="0"/>
    <w:lsdException w:name="index 4" w:uiPriority="0"/>
    <w:lsdException w:name="index 5" w:uiPriority="0"/>
    <w:lsdException w:name="index 6" w:uiPriority="0"/>
    <w:lsdException w:name="index 7" w:uiPriority="0"/>
    <w:lsdException w:name="index 8" w:uiPriority="0"/>
    <w:lsdException w:name="index 9" w:uiPriority="0"/>
    <w:lsdException w:name="toc 1" w:uiPriority="39" w:qFormat="1"/>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footnote text" w:uiPriority="0"/>
    <w:lsdException w:name="index heading" w:uiPriority="0"/>
    <w:lsdException w:name="caption" w:uiPriority="35" w:qFormat="1"/>
    <w:lsdException w:name="envelope address" w:uiPriority="0"/>
    <w:lsdException w:name="envelope return" w:uiPriority="0"/>
    <w:lsdException w:name="endnote reference" w:uiPriority="0"/>
    <w:lsdException w:name="endnote text" w:uiPriority="0"/>
    <w:lsdException w:name="List Bullet" w:uiPriority="0"/>
    <w:lsdException w:name="List 2" w:uiPriority="0"/>
    <w:lsdException w:name="List Bullet 2" w:uiPriority="0"/>
    <w:lsdException w:name="Title" w:uiPriority="6" w:qFormat="1"/>
    <w:lsdException w:name="Default Paragraph Font" w:uiPriority="1"/>
    <w:lsdException w:name="Body Text" w:qFormat="1"/>
    <w:lsdException w:name="Body Text Indent" w:uiPriority="0"/>
    <w:lsdException w:name="Subtitle" w:uiPriority="11" w:qFormat="1"/>
    <w:lsdException w:name="Date" w:uiPriority="0"/>
    <w:lsdException w:name="Body Text First Indent" w:uiPriority="0"/>
    <w:lsdException w:name="Body Text 2" w:uiPriority="0"/>
    <w:lsdException w:name="Body Text 3" w:uiPriority="0"/>
    <w:lsdException w:name="Body Text Indent 2" w:uiPriority="0"/>
    <w:lsdException w:name="Body Text Indent 3" w:uiPriority="0"/>
    <w:lsdException w:name="Block Text" w:uiPriority="0"/>
    <w:lsdException w:name="Strong" w:uiPriority="22" w:qFormat="1"/>
    <w:lsdException w:name="Emphasis" w:semiHidden="0" w:uiPriority="7" w:unhideWhenUsed="0" w:qFormat="1"/>
    <w:lsdException w:name="Plain Text" w:uiPriority="0"/>
    <w:lsdException w:name="HTML Top of Form" w:uiPriority="0"/>
    <w:lsdException w:name="HTML Bottom of Form" w:uiPriority="0"/>
    <w:lsdException w:name="Normal (Web)" w:qFormat="1"/>
    <w:lsdException w:name="HTML Cite" w:uiPriority="0"/>
    <w:lsdException w:name="HTML Preformatted" w:uiPriority="0"/>
    <w:lsdException w:name="HTML Typewriter" w:uiPriority="0"/>
    <w:lsdException w:name="Normal Table" w:semiHidden="0" w:unhideWhenUsed="0"/>
    <w:lsdException w:name="Outline List 1" w:uiPriority="0"/>
    <w:lsdException w:name="Table Web 2" w:semiHidden="0" w:unhideWhenUsed="0"/>
    <w:lsdException w:name="Table Grid" w:semiHidden="0" w:uiPriority="0" w:unhideWhenUsed="0"/>
    <w:lsdException w:name="Table Theme" w:semiHidden="0" w:unhideWhenUsed="0"/>
    <w:lsdException w:name="No Spacing" w:uiPriority="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qFormat="1"/>
    <w:lsdException w:name="Quote" w:uiPriority="29"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29"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uiPriority="19" w:qFormat="1"/>
    <w:lsdException w:name="Intense Emphasis" w:uiPriority="5" w:qFormat="1"/>
    <w:lsdException w:name="Subtle Reference" w:uiPriority="31" w:qFormat="1"/>
    <w:lsdException w:name="Intense Reference" w:qFormat="1"/>
    <w:lsdException w:name="Book Title" w:uiPriority="0" w:qFormat="1"/>
    <w:lsdException w:name="TOC Heading" w:uiPriority="39" w:qFormat="1"/>
  </w:latentStyles>
  <w:style w:type="paragraph" w:default="1" w:styleId="Normal">
    <w:name w:val="Normal"/>
    <w:aliases w:val="Normal/Card"/>
    <w:uiPriority w:val="4"/>
    <w:qFormat/>
    <w:rsid w:val="004451F3"/>
    <w:rPr>
      <w:rFonts w:ascii="Calibri" w:hAnsi="Calibri"/>
    </w:rPr>
  </w:style>
  <w:style w:type="paragraph" w:styleId="Heading1">
    <w:name w:val="heading 1"/>
    <w:aliases w:val="Pocket,HatText,Titles,Brief Title,Heading 1 Char Char Char,Heading 1 Char1 Char Char Char,Heading 1 Char Char Char Char Char,Heading 1 Char1 Char Char Char Char Char Char,Heading 1 Char Char Char Char Char Char Char Char,Page Heading,AHeading"/>
    <w:basedOn w:val="Normal"/>
    <w:next w:val="Normal"/>
    <w:link w:val="Heading1Char"/>
    <w:qFormat/>
    <w:rsid w:val="004451F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Char Char Char Char Char Char,Heading 2 Char1 Char1,Heading 2 Char Char Char Char Char Char,1,2,Tag&amp;Cite,HEADING 2,Heading 2 Char Char1,Heading 2 Char Char Char Char Char Char Char Char,C,Heading 2 Char1 Char,Cha,Heading 21,tags"/>
    <w:basedOn w:val="Normal"/>
    <w:next w:val="Normal"/>
    <w:link w:val="Heading2Char"/>
    <w:uiPriority w:val="1"/>
    <w:unhideWhenUsed/>
    <w:qFormat/>
    <w:rsid w:val="004451F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Index Headers,Bold Cite,Citation Char Char,Heading 3 Char1 Char Char,Citation Char Char Char Char,Citation Char1 Char Char,Heading 3 Char Char1,Text 7,Block Writing,Char Char,Underline Style,Foldover,Tags v 2"/>
    <w:basedOn w:val="Normal"/>
    <w:next w:val="Normal"/>
    <w:link w:val="Heading3Char"/>
    <w:uiPriority w:val="2"/>
    <w:unhideWhenUsed/>
    <w:qFormat/>
    <w:rsid w:val="004451F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 Ch,Heading 2 Char2 Char,Heading 2 Char1 Char Char,No Spacing211,No Spacing12,No Spacing2111,small text,Ch,Heading 2 Char Char Char Char,ta,small space,t,T,No Spacing4,No Spacing21,CD - Cite,TAG,no read"/>
    <w:basedOn w:val="Normal"/>
    <w:next w:val="Normal"/>
    <w:link w:val="Heading4Char"/>
    <w:uiPriority w:val="3"/>
    <w:unhideWhenUsed/>
    <w:qFormat/>
    <w:rsid w:val="004451F3"/>
    <w:pPr>
      <w:keepNext/>
      <w:keepLines/>
      <w:spacing w:before="40" w:after="0"/>
      <w:outlineLvl w:val="3"/>
    </w:pPr>
    <w:rPr>
      <w:rFonts w:eastAsiaTheme="majorEastAsia" w:cstheme="majorBidi"/>
      <w:b/>
      <w:iCs/>
      <w:sz w:val="26"/>
    </w:rPr>
  </w:style>
  <w:style w:type="paragraph" w:styleId="Heading5">
    <w:name w:val="heading 5"/>
    <w:aliases w:val="Blocks"/>
    <w:basedOn w:val="Normal"/>
    <w:next w:val="Normal"/>
    <w:link w:val="Heading5Char"/>
    <w:qFormat/>
    <w:rsid w:val="00252888"/>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qFormat/>
    <w:rsid w:val="00252888"/>
    <w:pPr>
      <w:keepNext/>
      <w:keepLines/>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nhideWhenUsed/>
    <w:qFormat/>
    <w:rsid w:val="00252888"/>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nhideWhenUsed/>
    <w:qFormat/>
    <w:rsid w:val="00252888"/>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nhideWhenUsed/>
    <w:qFormat/>
    <w:rsid w:val="00252888"/>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HatText Char,Titles Char,Brief Title Char,Heading 1 Char Char Char Char,Heading 1 Char1 Char Char Char Char,Heading 1 Char Char Char Char Char Char,Heading 1 Char1 Char Char Char Char Char Char Char,Page Heading Char"/>
    <w:basedOn w:val="DefaultParagraphFont"/>
    <w:link w:val="Heading1"/>
    <w:rsid w:val="004451F3"/>
    <w:rPr>
      <w:rFonts w:ascii="Calibri" w:eastAsiaTheme="majorEastAsia" w:hAnsi="Calibri" w:cstheme="majorBidi"/>
      <w:b/>
      <w:sz w:val="52"/>
      <w:szCs w:val="32"/>
    </w:rPr>
  </w:style>
  <w:style w:type="character" w:customStyle="1" w:styleId="Heading2Char">
    <w:name w:val="Heading 2 Char"/>
    <w:aliases w:val="Hat Char,BlockText Char,Char Char Char Char Char Char Char,Heading 2 Char1 Char1 Char,Heading 2 Char Char Char Char Char Char Char,1 Char,2 Char,Tag&amp;Cite Char,HEADING 2 Char,Heading 2 Char Char1 Char,C Char,Heading 2 Char1 Char Char1"/>
    <w:basedOn w:val="DefaultParagraphFont"/>
    <w:link w:val="Heading2"/>
    <w:uiPriority w:val="1"/>
    <w:rsid w:val="004451F3"/>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Index Headers Char,Bold Cite Char1,Citation Char Char Char1,Heading 3 Char1 Char Char Char,Citation Char Char Char Char Char,Citation Char1 Char Char Char,Heading 3 Char Char1 Char"/>
    <w:basedOn w:val="DefaultParagraphFont"/>
    <w:link w:val="Heading3"/>
    <w:uiPriority w:val="2"/>
    <w:rsid w:val="004451F3"/>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 Ch Char,Heading 2 Char2 Char Char,Heading 2 Char1 Char Char Char,No Spacing211 Char,No Spacing12 Char,No Spacing2111 Char,small text Char,Ch Char,ta Char,small space Char"/>
    <w:basedOn w:val="DefaultParagraphFont"/>
    <w:link w:val="Heading4"/>
    <w:uiPriority w:val="3"/>
    <w:rsid w:val="004451F3"/>
    <w:rPr>
      <w:rFonts w:ascii="Calibri" w:eastAsiaTheme="majorEastAsia" w:hAnsi="Calibri" w:cstheme="majorBidi"/>
      <w:b/>
      <w:iCs/>
      <w:sz w:val="26"/>
    </w:rPr>
  </w:style>
  <w:style w:type="character" w:styleId="Emphasis">
    <w:name w:val="Emphasis"/>
    <w:aliases w:val="Minimized,minimized,Evidence,Highlighted,tag2,Size 10,emphasis in card,CD Card,Underlined,ED - Tag,emphasis,Bold Underline,Emphasis!!,small,Qualifications,bold underline,normal card text,Shrunk,qualifications in card,qualifications,Style1,Box,B"/>
    <w:basedOn w:val="DefaultParagraphFont"/>
    <w:link w:val="textbold"/>
    <w:uiPriority w:val="7"/>
    <w:qFormat/>
    <w:rsid w:val="004451F3"/>
    <w:rPr>
      <w:rFonts w:ascii="Calibri" w:hAnsi="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
    <w:basedOn w:val="DefaultParagraphFont"/>
    <w:uiPriority w:val="5"/>
    <w:qFormat/>
    <w:rsid w:val="004451F3"/>
    <w:rPr>
      <w:b/>
      <w:bCs/>
      <w:sz w:val="26"/>
      <w:u w:val="none"/>
    </w:rPr>
  </w:style>
  <w:style w:type="character" w:customStyle="1" w:styleId="StyleUnderline">
    <w:name w:val="Style Underline"/>
    <w:aliases w:val="Underline,Style Bold Underline,Style,apple-style-span + 6 pt,Bold,Kern at 16 pt,Intense Emphasis1,Intense Emphasis2,HHeading 3 + 12 pt,Bold Cite Char,Citation Char Char Char,Title Char,Cards + Font: 12 pt Char,ci,c,Bo,cite,Underline Char"/>
    <w:basedOn w:val="DefaultParagraphFont"/>
    <w:uiPriority w:val="6"/>
    <w:qFormat/>
    <w:rsid w:val="004451F3"/>
    <w:rPr>
      <w:b w:val="0"/>
      <w:sz w:val="22"/>
      <w:u w:val="single"/>
    </w:rPr>
  </w:style>
  <w:style w:type="character" w:styleId="Hyperlink">
    <w:name w:val="Hyperlink"/>
    <w:aliases w:val="heading 1 (block title),Important,Read,Internet Link,Analytic Text,Card Text"/>
    <w:basedOn w:val="DefaultParagraphFont"/>
    <w:uiPriority w:val="99"/>
    <w:unhideWhenUsed/>
    <w:rsid w:val="004451F3"/>
    <w:rPr>
      <w:color w:val="auto"/>
      <w:u w:val="none"/>
    </w:rPr>
  </w:style>
  <w:style w:type="character" w:styleId="FollowedHyperlink">
    <w:name w:val="FollowedHyperlink"/>
    <w:basedOn w:val="DefaultParagraphFont"/>
    <w:uiPriority w:val="99"/>
    <w:unhideWhenUsed/>
    <w:rsid w:val="004451F3"/>
    <w:rPr>
      <w:color w:val="auto"/>
      <w:u w:val="none"/>
    </w:rPr>
  </w:style>
  <w:style w:type="character" w:customStyle="1" w:styleId="Heading5Char">
    <w:name w:val="Heading 5 Char"/>
    <w:aliases w:val="Blocks Char"/>
    <w:basedOn w:val="DefaultParagraphFont"/>
    <w:link w:val="Heading5"/>
    <w:rsid w:val="00252888"/>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rsid w:val="00252888"/>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rsid w:val="00252888"/>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rsid w:val="00252888"/>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rsid w:val="00252888"/>
    <w:rPr>
      <w:rFonts w:asciiTheme="majorHAnsi" w:eastAsiaTheme="majorEastAsia" w:hAnsiTheme="majorHAnsi" w:cstheme="majorBidi"/>
      <w:i/>
      <w:iCs/>
      <w:color w:val="272727" w:themeColor="text1" w:themeTint="D8"/>
      <w:sz w:val="21"/>
      <w:szCs w:val="21"/>
    </w:rPr>
  </w:style>
  <w:style w:type="paragraph" w:customStyle="1" w:styleId="textbold">
    <w:name w:val="text bold"/>
    <w:basedOn w:val="Normal"/>
    <w:link w:val="Emphasis"/>
    <w:uiPriority w:val="7"/>
    <w:qFormat/>
    <w:rsid w:val="00252888"/>
    <w:pPr>
      <w:ind w:left="720"/>
      <w:jc w:val="both"/>
    </w:pPr>
    <w:rPr>
      <w:b/>
      <w:iCs/>
      <w:u w:val="single"/>
    </w:rPr>
  </w:style>
  <w:style w:type="paragraph" w:styleId="ListParagraph">
    <w:name w:val="List Paragraph"/>
    <w:basedOn w:val="Normal"/>
    <w:uiPriority w:val="34"/>
    <w:qFormat/>
    <w:rsid w:val="00252888"/>
    <w:pPr>
      <w:ind w:left="720"/>
      <w:contextualSpacing/>
    </w:pPr>
  </w:style>
  <w:style w:type="paragraph" w:customStyle="1" w:styleId="Cards">
    <w:name w:val="Cards"/>
    <w:basedOn w:val="Normal"/>
    <w:link w:val="CardsChar"/>
    <w:autoRedefine/>
    <w:uiPriority w:val="99"/>
    <w:qFormat/>
    <w:rsid w:val="00252888"/>
    <w:pPr>
      <w:ind w:left="288" w:right="288"/>
    </w:pPr>
    <w:rPr>
      <w:rFonts w:eastAsia="MS Mincho" w:cs="Times New Roman"/>
      <w:sz w:val="20"/>
    </w:rPr>
  </w:style>
  <w:style w:type="character" w:customStyle="1" w:styleId="CardsChar">
    <w:name w:val="Cards Char"/>
    <w:link w:val="Cards"/>
    <w:uiPriority w:val="99"/>
    <w:rsid w:val="00252888"/>
    <w:rPr>
      <w:rFonts w:ascii="Georgia" w:eastAsia="MS Mincho" w:hAnsi="Georgia" w:cs="Times New Roman"/>
      <w:sz w:val="20"/>
    </w:rPr>
  </w:style>
  <w:style w:type="character" w:customStyle="1" w:styleId="apple-converted-space">
    <w:name w:val="apple-converted-space"/>
    <w:basedOn w:val="DefaultParagraphFont"/>
    <w:rsid w:val="00252888"/>
  </w:style>
  <w:style w:type="paragraph" w:styleId="Header">
    <w:name w:val="header"/>
    <w:aliases w:val="Header 1,Text,Header Char Char Char Char,Header Char Char Char Char Char Char,Heading 1 Char Char Char Char Char Char Char,Header 1 Char Char,Header Char2,Header Char1 Char,Header Char Char Char,Header Char Char"/>
    <w:basedOn w:val="Normal"/>
    <w:link w:val="HeaderChar"/>
    <w:uiPriority w:val="99"/>
    <w:rsid w:val="00252888"/>
    <w:pPr>
      <w:tabs>
        <w:tab w:val="center" w:pos="4680"/>
        <w:tab w:val="right" w:pos="9360"/>
      </w:tabs>
    </w:pPr>
  </w:style>
  <w:style w:type="character" w:customStyle="1" w:styleId="HeaderChar">
    <w:name w:val="Header Char"/>
    <w:aliases w:val="Header 1 Char,Text Char,Header Char Char Char Char Char,Header Char Char Char Char Char Char Char,Heading 1 Char Char Char Char Char Char Char Char1,Header 1 Char Char Char,Header Char2 Char,Header Char1 Char Char,Header Char Char Char Char1"/>
    <w:basedOn w:val="DefaultParagraphFont"/>
    <w:link w:val="Header"/>
    <w:uiPriority w:val="99"/>
    <w:rsid w:val="00252888"/>
    <w:rPr>
      <w:rFonts w:ascii="Georgia" w:hAnsi="Georgia"/>
    </w:rPr>
  </w:style>
  <w:style w:type="character" w:customStyle="1" w:styleId="FooterChar">
    <w:name w:val="Footer Char"/>
    <w:basedOn w:val="DefaultParagraphFont"/>
    <w:link w:val="Footer"/>
    <w:uiPriority w:val="99"/>
    <w:rsid w:val="00252888"/>
    <w:rPr>
      <w:rFonts w:ascii="Georgia" w:hAnsi="Georgia"/>
    </w:rPr>
  </w:style>
  <w:style w:type="paragraph" w:styleId="Footer">
    <w:name w:val="footer"/>
    <w:basedOn w:val="Normal"/>
    <w:link w:val="FooterChar"/>
    <w:uiPriority w:val="99"/>
    <w:rsid w:val="00252888"/>
    <w:pPr>
      <w:tabs>
        <w:tab w:val="center" w:pos="4680"/>
        <w:tab w:val="right" w:pos="9360"/>
      </w:tabs>
    </w:pPr>
  </w:style>
  <w:style w:type="character" w:customStyle="1" w:styleId="FooterChar1">
    <w:name w:val="Footer Char1"/>
    <w:basedOn w:val="DefaultParagraphFont"/>
    <w:uiPriority w:val="99"/>
    <w:semiHidden/>
    <w:rsid w:val="00252888"/>
    <w:rPr>
      <w:rFonts w:ascii="Georgia" w:hAnsi="Georgia" w:cs="Calibri"/>
    </w:rPr>
  </w:style>
  <w:style w:type="character" w:customStyle="1" w:styleId="UnderlineBold">
    <w:name w:val="Underline + Bold"/>
    <w:uiPriority w:val="1"/>
    <w:qFormat/>
    <w:rsid w:val="00252888"/>
    <w:rPr>
      <w:b w:val="0"/>
      <w:sz w:val="20"/>
      <w:u w:val="single"/>
    </w:rPr>
  </w:style>
  <w:style w:type="character" w:customStyle="1" w:styleId="StyleBold">
    <w:name w:val="Style Bold"/>
    <w:basedOn w:val="DefaultParagraphFont"/>
    <w:uiPriority w:val="9"/>
    <w:semiHidden/>
    <w:rsid w:val="00252888"/>
    <w:rPr>
      <w:b/>
      <w:bCs/>
    </w:rPr>
  </w:style>
  <w:style w:type="paragraph" w:customStyle="1" w:styleId="Emphasis1">
    <w:name w:val="Emphasis1"/>
    <w:basedOn w:val="Normal"/>
    <w:autoRedefine/>
    <w:uiPriority w:val="7"/>
    <w:qFormat/>
    <w:rsid w:val="00252888"/>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Heading1Char1">
    <w:name w:val="Heading 1 Char1"/>
    <w:aliases w:val="Pocket Char1,HatText Char1,Titles Char1,Brief Title Char1,Heading 1 Char Char Char Char1,Heading 1 Char1 Char Char Char Char1,Heading 1 Char Char Char Char Char Char1,Heading 1 Char1 Char Char Char Char Char Char Char1,Page Heading Char1"/>
    <w:basedOn w:val="DefaultParagraphFont"/>
    <w:rsid w:val="00252888"/>
    <w:rPr>
      <w:rFonts w:asciiTheme="majorHAnsi" w:eastAsiaTheme="majorEastAsia" w:hAnsiTheme="majorHAnsi" w:cstheme="majorBidi"/>
      <w:color w:val="2E74B5" w:themeColor="accent1" w:themeShade="BF"/>
      <w:sz w:val="32"/>
      <w:szCs w:val="32"/>
    </w:rPr>
  </w:style>
  <w:style w:type="character" w:customStyle="1" w:styleId="Heading2Char1">
    <w:name w:val="Heading 2 Char1"/>
    <w:aliases w:val="Hat Char1,BlockText Char1,Char Char Char Char Char Char Char1,Heading 2 Char1 Char1 Char1,Heading 2 Char Char Char Char Char Char Char1,1 Char1,2 Char1,Tag&amp;Cite Char1,HEADING 2 Char1,Heading 2 Char Char1 Char1,C Char1,Cha Char1,TAG Char"/>
    <w:basedOn w:val="DefaultParagraphFont"/>
    <w:uiPriority w:val="1"/>
    <w:qFormat/>
    <w:rsid w:val="00252888"/>
    <w:rPr>
      <w:rFonts w:asciiTheme="majorHAnsi" w:eastAsiaTheme="majorEastAsia" w:hAnsiTheme="majorHAnsi" w:cstheme="majorBidi"/>
      <w:color w:val="2E74B5" w:themeColor="accent1" w:themeShade="BF"/>
      <w:sz w:val="26"/>
      <w:szCs w:val="26"/>
    </w:rPr>
  </w:style>
  <w:style w:type="character" w:customStyle="1" w:styleId="Heading3Char1">
    <w:name w:val="Heading 3 Char1"/>
    <w:aliases w:val="Block Char1,Tags v 2 Char1,Underline Char Char Char Char1,Heading 3 Char Char Char Char Char Char Char Char Char Char1,Heading 3 Char Char Char Char Char1,3: Cite Char1,Char1 Char2,Underlines Char1,Char Char1,Char1 Char Char1,Text 7 Char"/>
    <w:basedOn w:val="DefaultParagraphFont"/>
    <w:uiPriority w:val="6"/>
    <w:qFormat/>
    <w:rsid w:val="00252888"/>
    <w:rPr>
      <w:rFonts w:asciiTheme="majorHAnsi" w:eastAsiaTheme="majorEastAsia" w:hAnsiTheme="majorHAnsi" w:cstheme="majorBidi"/>
      <w:color w:val="1F4D78" w:themeColor="accent1" w:themeShade="7F"/>
      <w:sz w:val="24"/>
      <w:szCs w:val="24"/>
    </w:rPr>
  </w:style>
  <w:style w:type="character" w:customStyle="1" w:styleId="Heading4Char1">
    <w:name w:val="Heading 4 Char1"/>
    <w:aliases w:val="Tag Char1,Big card Char1,body Char1,small text Char1,Normal Tag Char1,heading 2 Char1,Ch Char1,No Spacing4 Char1,No Spacing21 Char1,CD - Cite Char1,no read Char1,No Spacing211 Char1,No Spacing12 Char1,No Spacing2111 Char1,ta Char1,t Char"/>
    <w:basedOn w:val="DefaultParagraphFont"/>
    <w:qFormat/>
    <w:rsid w:val="00252888"/>
    <w:rPr>
      <w:rFonts w:asciiTheme="majorHAnsi" w:eastAsiaTheme="majorEastAsia" w:hAnsiTheme="majorHAnsi" w:cstheme="majorBidi"/>
      <w:i/>
      <w:iCs/>
      <w:color w:val="2E74B5" w:themeColor="accent1" w:themeShade="BF"/>
      <w:sz w:val="22"/>
      <w:szCs w:val="22"/>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uiPriority w:val="99"/>
    <w:unhideWhenUsed/>
    <w:qFormat/>
    <w:rsid w:val="00252888"/>
    <w:pPr>
      <w:spacing w:before="100" w:beforeAutospacing="1" w:after="100" w:afterAutospacing="1"/>
    </w:pPr>
    <w:rPr>
      <w:rFonts w:ascii="Times New Roman" w:eastAsia="Times New Roman" w:hAnsi="Times New Roman" w:cs="Times New Roman"/>
      <w:sz w:val="24"/>
      <w:szCs w:val="24"/>
    </w:rPr>
  </w:style>
  <w:style w:type="paragraph" w:styleId="CommentText">
    <w:name w:val="annotation text"/>
    <w:basedOn w:val="Normal"/>
    <w:link w:val="CommentTextChar"/>
    <w:uiPriority w:val="99"/>
    <w:unhideWhenUsed/>
    <w:rsid w:val="00252888"/>
    <w:rPr>
      <w:sz w:val="20"/>
      <w:szCs w:val="20"/>
    </w:rPr>
  </w:style>
  <w:style w:type="character" w:customStyle="1" w:styleId="CommentTextChar">
    <w:name w:val="Comment Text Char"/>
    <w:basedOn w:val="DefaultParagraphFont"/>
    <w:link w:val="CommentText"/>
    <w:uiPriority w:val="99"/>
    <w:rsid w:val="00252888"/>
    <w:rPr>
      <w:rFonts w:ascii="Georgia" w:hAnsi="Georgia"/>
      <w:sz w:val="20"/>
      <w:szCs w:val="20"/>
    </w:rPr>
  </w:style>
  <w:style w:type="paragraph" w:styleId="CommentSubject">
    <w:name w:val="annotation subject"/>
    <w:basedOn w:val="CommentText"/>
    <w:next w:val="CommentText"/>
    <w:link w:val="CommentSubjectChar"/>
    <w:uiPriority w:val="99"/>
    <w:unhideWhenUsed/>
    <w:rsid w:val="00252888"/>
    <w:rPr>
      <w:b/>
      <w:bCs/>
    </w:rPr>
  </w:style>
  <w:style w:type="character" w:customStyle="1" w:styleId="CommentSubjectChar">
    <w:name w:val="Comment Subject Char"/>
    <w:basedOn w:val="CommentTextChar"/>
    <w:link w:val="CommentSubject"/>
    <w:uiPriority w:val="99"/>
    <w:rsid w:val="00252888"/>
    <w:rPr>
      <w:rFonts w:ascii="Georgia" w:hAnsi="Georgia"/>
      <w:b/>
      <w:bCs/>
      <w:sz w:val="20"/>
      <w:szCs w:val="20"/>
    </w:rPr>
  </w:style>
  <w:style w:type="paragraph" w:styleId="BalloonText">
    <w:name w:val="Balloon Text"/>
    <w:basedOn w:val="Normal"/>
    <w:link w:val="BalloonTextChar"/>
    <w:uiPriority w:val="99"/>
    <w:unhideWhenUsed/>
    <w:rsid w:val="00252888"/>
    <w:rPr>
      <w:rFonts w:ascii="Tahoma" w:hAnsi="Tahoma" w:cs="Tahoma"/>
      <w:sz w:val="16"/>
      <w:szCs w:val="16"/>
    </w:rPr>
  </w:style>
  <w:style w:type="character" w:customStyle="1" w:styleId="BalloonTextChar">
    <w:name w:val="Balloon Text Char"/>
    <w:basedOn w:val="DefaultParagraphFont"/>
    <w:link w:val="BalloonText"/>
    <w:uiPriority w:val="99"/>
    <w:rsid w:val="00252888"/>
    <w:rPr>
      <w:rFonts w:ascii="Tahoma" w:hAnsi="Tahoma" w:cs="Tahoma"/>
      <w:sz w:val="16"/>
      <w:szCs w:val="16"/>
    </w:rPr>
  </w:style>
  <w:style w:type="paragraph" w:customStyle="1" w:styleId="CiteSpacing">
    <w:name w:val="Cite Spacing"/>
    <w:basedOn w:val="Normal"/>
    <w:qFormat/>
    <w:rsid w:val="00252888"/>
    <w:pPr>
      <w:spacing w:before="60" w:after="60"/>
    </w:pPr>
  </w:style>
  <w:style w:type="character" w:customStyle="1" w:styleId="CitesChar2">
    <w:name w:val="Cites Char2"/>
    <w:link w:val="Cites"/>
    <w:locked/>
    <w:rsid w:val="00252888"/>
    <w:rPr>
      <w:rFonts w:ascii="Times New Roman" w:eastAsia="Times New Roman" w:hAnsi="Times New Roman" w:cs="Times New Roman"/>
      <w:noProof/>
      <w:sz w:val="20"/>
      <w:szCs w:val="20"/>
    </w:rPr>
  </w:style>
  <w:style w:type="paragraph" w:customStyle="1" w:styleId="Cites">
    <w:name w:val="Cites"/>
    <w:link w:val="CitesChar2"/>
    <w:qFormat/>
    <w:rsid w:val="00252888"/>
    <w:pPr>
      <w:spacing w:after="0" w:line="240" w:lineRule="auto"/>
    </w:pPr>
    <w:rPr>
      <w:rFonts w:ascii="Times New Roman" w:eastAsia="Times New Roman" w:hAnsi="Times New Roman" w:cs="Times New Roman"/>
      <w:noProof/>
      <w:sz w:val="20"/>
      <w:szCs w:val="20"/>
    </w:rPr>
  </w:style>
  <w:style w:type="character" w:customStyle="1" w:styleId="cardChar">
    <w:name w:val="card Char"/>
    <w:basedOn w:val="DefaultParagraphFont"/>
    <w:link w:val="card"/>
    <w:locked/>
    <w:rsid w:val="00252888"/>
    <w:rPr>
      <w:rFonts w:ascii="Times New Roman" w:eastAsia="Times New Roman" w:hAnsi="Times New Roman" w:cs="Times New Roman"/>
      <w:szCs w:val="20"/>
    </w:rPr>
  </w:style>
  <w:style w:type="paragraph" w:customStyle="1" w:styleId="card">
    <w:name w:val="card"/>
    <w:basedOn w:val="Normal"/>
    <w:next w:val="Normal"/>
    <w:link w:val="cardChar"/>
    <w:qFormat/>
    <w:rsid w:val="00252888"/>
    <w:pPr>
      <w:spacing w:line="254" w:lineRule="auto"/>
      <w:ind w:left="288" w:right="288"/>
    </w:pPr>
    <w:rPr>
      <w:rFonts w:ascii="Times New Roman" w:eastAsia="Times New Roman" w:hAnsi="Times New Roman" w:cs="Times New Roman"/>
      <w:szCs w:val="20"/>
    </w:rPr>
  </w:style>
  <w:style w:type="paragraph" w:customStyle="1" w:styleId="first">
    <w:name w:val="first"/>
    <w:basedOn w:val="Normal"/>
    <w:qFormat/>
    <w:rsid w:val="00252888"/>
    <w:pPr>
      <w:spacing w:before="100" w:beforeAutospacing="1" w:after="100" w:afterAutospacing="1"/>
    </w:pPr>
    <w:rPr>
      <w:rFonts w:ascii="Times New Roman" w:eastAsia="Times New Roman" w:hAnsi="Times New Roman" w:cs="Times New Roman"/>
      <w:sz w:val="24"/>
      <w:szCs w:val="24"/>
    </w:rPr>
  </w:style>
  <w:style w:type="paragraph" w:customStyle="1" w:styleId="loose">
    <w:name w:val="loose"/>
    <w:basedOn w:val="Normal"/>
    <w:qFormat/>
    <w:rsid w:val="00252888"/>
    <w:pPr>
      <w:spacing w:before="100" w:beforeAutospacing="1" w:after="100" w:afterAutospacing="1"/>
    </w:pPr>
    <w:rPr>
      <w:rFonts w:ascii="Times New Roman" w:eastAsia="Times New Roman" w:hAnsi="Times New Roman" w:cs="Times New Roman"/>
      <w:sz w:val="24"/>
      <w:szCs w:val="24"/>
    </w:rPr>
  </w:style>
  <w:style w:type="character" w:styleId="CommentReference">
    <w:name w:val="annotation reference"/>
    <w:basedOn w:val="DefaultParagraphFont"/>
    <w:uiPriority w:val="99"/>
    <w:unhideWhenUsed/>
    <w:rsid w:val="00252888"/>
    <w:rPr>
      <w:sz w:val="16"/>
      <w:szCs w:val="16"/>
    </w:rPr>
  </w:style>
  <w:style w:type="character" w:customStyle="1" w:styleId="tx">
    <w:name w:val="tx"/>
    <w:basedOn w:val="DefaultParagraphFont"/>
    <w:rsid w:val="00252888"/>
  </w:style>
  <w:style w:type="character" w:customStyle="1" w:styleId="oneclick-link">
    <w:name w:val="oneclick-link"/>
    <w:basedOn w:val="DefaultParagraphFont"/>
    <w:rsid w:val="00252888"/>
  </w:style>
  <w:style w:type="character" w:customStyle="1" w:styleId="blue">
    <w:name w:val="blue"/>
    <w:basedOn w:val="DefaultParagraphFont"/>
    <w:rsid w:val="00252888"/>
  </w:style>
  <w:style w:type="character" w:customStyle="1" w:styleId="hit">
    <w:name w:val="hit"/>
    <w:basedOn w:val="DefaultParagraphFont"/>
    <w:rsid w:val="00252888"/>
  </w:style>
  <w:style w:type="paragraph" w:styleId="Title">
    <w:name w:val="Title"/>
    <w:aliases w:val="Bold Underlined,UNDERLINE,Cites and Cards,title"/>
    <w:basedOn w:val="Normal"/>
    <w:next w:val="Normal"/>
    <w:link w:val="TitleChar1"/>
    <w:uiPriority w:val="6"/>
    <w:qFormat/>
    <w:rsid w:val="00252888"/>
    <w:pPr>
      <w:outlineLvl w:val="0"/>
    </w:pPr>
    <w:rPr>
      <w:rFonts w:asciiTheme="minorHAnsi" w:hAnsiTheme="minorHAnsi"/>
      <w:u w:val="single"/>
    </w:rPr>
  </w:style>
  <w:style w:type="character" w:customStyle="1" w:styleId="TitleChar1">
    <w:name w:val="Title Char1"/>
    <w:aliases w:val="Bold Underlined Char,UNDERLINE Char,Cites and Cards Char,title Char"/>
    <w:basedOn w:val="DefaultParagraphFont"/>
    <w:link w:val="Title"/>
    <w:uiPriority w:val="6"/>
    <w:qFormat/>
    <w:rsid w:val="00252888"/>
    <w:rPr>
      <w:u w:val="single"/>
    </w:rPr>
  </w:style>
  <w:style w:type="paragraph" w:customStyle="1" w:styleId="StyleHeading4Tagheading2Heading2Char2CharHeading2Char1">
    <w:name w:val="Style Heading 4Tagheading 2Heading 2 Char2 CharHeading 2 Char1 ..."/>
    <w:basedOn w:val="Heading4"/>
    <w:next w:val="Footer"/>
    <w:rsid w:val="00252888"/>
  </w:style>
  <w:style w:type="paragraph" w:customStyle="1" w:styleId="CardsFont12pt">
    <w:name w:val="Cards + Font: 12 pt"/>
    <w:aliases w:val="Thick Underline,Cards + Font: 12 pt Char Char Char,Cards + Font: 12 pt Char Char Char Char Char Char Char,Cards + Font: 12 pt Char Char Char Char Char Char Char Char Char Char Char Char,Thick Underline Char1,Thick Underline Char"/>
    <w:basedOn w:val="Normal"/>
    <w:next w:val="CommentText"/>
    <w:autoRedefine/>
    <w:qFormat/>
    <w:rsid w:val="00252888"/>
  </w:style>
  <w:style w:type="character" w:customStyle="1" w:styleId="underline">
    <w:name w:val="underline"/>
    <w:qFormat/>
    <w:locked/>
    <w:rsid w:val="00252888"/>
  </w:style>
  <w:style w:type="character" w:customStyle="1" w:styleId="Style1Char">
    <w:name w:val="Style1 Char"/>
    <w:locked/>
    <w:rsid w:val="00252888"/>
  </w:style>
  <w:style w:type="character" w:styleId="Strong">
    <w:name w:val="Strong"/>
    <w:aliases w:val="8 pt font,Cut,Small 1"/>
    <w:basedOn w:val="DefaultParagraphFont"/>
    <w:uiPriority w:val="22"/>
    <w:qFormat/>
    <w:rsid w:val="00252888"/>
    <w:rPr>
      <w:b/>
      <w:bCs/>
    </w:rPr>
  </w:style>
  <w:style w:type="paragraph" w:customStyle="1" w:styleId="StyleHeading4TagsmalltextBigcardbodyNormalTagNotBold">
    <w:name w:val="Style Heading 4Tagsmall textBig cardbodyNormal Tag + Not Bold"/>
    <w:basedOn w:val="Heading4"/>
    <w:next w:val="loose"/>
    <w:qFormat/>
    <w:rsid w:val="00252888"/>
  </w:style>
  <w:style w:type="paragraph" w:styleId="HTMLPreformatted">
    <w:name w:val="HTML Preformatted"/>
    <w:basedOn w:val="Normal"/>
    <w:link w:val="HTMLPreformattedChar"/>
    <w:unhideWhenUsed/>
    <w:rsid w:val="00252888"/>
    <w:rPr>
      <w:rFonts w:ascii="Consolas" w:hAnsi="Consolas" w:cs="Consolas"/>
      <w:sz w:val="20"/>
      <w:szCs w:val="20"/>
    </w:rPr>
  </w:style>
  <w:style w:type="character" w:customStyle="1" w:styleId="HTMLPreformattedChar">
    <w:name w:val="HTML Preformatted Char"/>
    <w:basedOn w:val="DefaultParagraphFont"/>
    <w:link w:val="HTMLPreformatted"/>
    <w:rsid w:val="00252888"/>
    <w:rPr>
      <w:rFonts w:ascii="Consolas" w:hAnsi="Consolas" w:cs="Consolas"/>
      <w:sz w:val="20"/>
      <w:szCs w:val="20"/>
    </w:rPr>
  </w:style>
  <w:style w:type="character" w:styleId="HTMLTypewriter">
    <w:name w:val="HTML Typewriter"/>
    <w:basedOn w:val="DefaultParagraphFont"/>
    <w:unhideWhenUsed/>
    <w:rsid w:val="00252888"/>
    <w:rPr>
      <w:rFonts w:ascii="Consolas" w:hAnsi="Consolas" w:cs="Consolas"/>
      <w:sz w:val="20"/>
      <w:szCs w:val="20"/>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ocked/>
    <w:rsid w:val="00252888"/>
  </w:style>
  <w:style w:type="character" w:customStyle="1" w:styleId="FootnoteTextChar">
    <w:name w:val="Footnote Text Char"/>
    <w:basedOn w:val="DefaultParagraphFont"/>
    <w:locked/>
    <w:rsid w:val="00252888"/>
  </w:style>
  <w:style w:type="character" w:customStyle="1" w:styleId="EndnoteTextChar">
    <w:name w:val="Endnote Text Char"/>
    <w:basedOn w:val="DefaultParagraphFont"/>
    <w:locked/>
    <w:rsid w:val="00252888"/>
  </w:style>
  <w:style w:type="character" w:customStyle="1" w:styleId="BodyTextChar">
    <w:name w:val="Body Text Char"/>
    <w:aliases w:val="BT Char"/>
    <w:basedOn w:val="DefaultParagraphFont"/>
    <w:uiPriority w:val="99"/>
    <w:locked/>
    <w:rsid w:val="00252888"/>
  </w:style>
  <w:style w:type="character" w:customStyle="1" w:styleId="BodyTextIndentChar">
    <w:name w:val="Body Text Indent Char"/>
    <w:basedOn w:val="DefaultParagraphFont"/>
    <w:locked/>
    <w:rsid w:val="00252888"/>
  </w:style>
  <w:style w:type="character" w:customStyle="1" w:styleId="SubtitleChar">
    <w:name w:val="Subtitle Char"/>
    <w:aliases w:val="Underlined card text Char"/>
    <w:basedOn w:val="DefaultParagraphFont"/>
    <w:uiPriority w:val="11"/>
    <w:locked/>
    <w:rsid w:val="00252888"/>
  </w:style>
  <w:style w:type="character" w:customStyle="1" w:styleId="DateChar">
    <w:name w:val="Date Char"/>
    <w:aliases w:val="date Char"/>
    <w:basedOn w:val="DefaultParagraphFont"/>
    <w:locked/>
    <w:rsid w:val="00252888"/>
  </w:style>
  <w:style w:type="paragraph" w:styleId="BodyText">
    <w:name w:val="Body Text"/>
    <w:aliases w:val="BT"/>
    <w:basedOn w:val="Normal"/>
    <w:link w:val="BodyTextChar1"/>
    <w:uiPriority w:val="99"/>
    <w:unhideWhenUsed/>
    <w:qFormat/>
    <w:rsid w:val="00252888"/>
    <w:pPr>
      <w:spacing w:after="120"/>
    </w:pPr>
  </w:style>
  <w:style w:type="character" w:customStyle="1" w:styleId="BodyTextChar1">
    <w:name w:val="Body Text Char1"/>
    <w:aliases w:val="BT Char1"/>
    <w:basedOn w:val="DefaultParagraphFont"/>
    <w:link w:val="BodyText"/>
    <w:uiPriority w:val="99"/>
    <w:rsid w:val="00252888"/>
    <w:rPr>
      <w:rFonts w:ascii="Georgia" w:hAnsi="Georgia"/>
    </w:rPr>
  </w:style>
  <w:style w:type="character" w:customStyle="1" w:styleId="BodyTextFirstIndentChar">
    <w:name w:val="Body Text First Indent Char"/>
    <w:basedOn w:val="Heading8Char"/>
    <w:locked/>
    <w:rsid w:val="00252888"/>
    <w:rPr>
      <w:rFonts w:asciiTheme="majorHAnsi" w:eastAsiaTheme="majorEastAsia" w:hAnsiTheme="majorHAnsi" w:cstheme="majorBidi"/>
      <w:color w:val="272727" w:themeColor="text1" w:themeTint="D8"/>
      <w:sz w:val="21"/>
      <w:szCs w:val="21"/>
    </w:rPr>
  </w:style>
  <w:style w:type="character" w:customStyle="1" w:styleId="BodyText2Char">
    <w:name w:val="Body Text 2 Char"/>
    <w:basedOn w:val="DefaultParagraphFont"/>
    <w:locked/>
    <w:rsid w:val="00252888"/>
  </w:style>
  <w:style w:type="character" w:customStyle="1" w:styleId="BodyText3Char">
    <w:name w:val="Body Text 3 Char"/>
    <w:basedOn w:val="DefaultParagraphFont"/>
    <w:locked/>
    <w:rsid w:val="00252888"/>
  </w:style>
  <w:style w:type="character" w:customStyle="1" w:styleId="BodyTextIndent2Char">
    <w:name w:val="Body Text Indent 2 Char"/>
    <w:basedOn w:val="DefaultParagraphFont"/>
    <w:locked/>
    <w:rsid w:val="00252888"/>
  </w:style>
  <w:style w:type="character" w:customStyle="1" w:styleId="DocumentMapChar">
    <w:name w:val="Document Map Char"/>
    <w:basedOn w:val="DefaultParagraphFont"/>
    <w:uiPriority w:val="99"/>
    <w:locked/>
    <w:rsid w:val="00252888"/>
  </w:style>
  <w:style w:type="character" w:customStyle="1" w:styleId="PlainTextChar">
    <w:name w:val="Plain Text Char"/>
    <w:basedOn w:val="DefaultParagraphFont"/>
    <w:locked/>
    <w:rsid w:val="00252888"/>
  </w:style>
  <w:style w:type="character" w:customStyle="1" w:styleId="CommentTextChar1">
    <w:name w:val="Comment Text Char1"/>
    <w:basedOn w:val="DefaultParagraphFont"/>
    <w:rsid w:val="00252888"/>
  </w:style>
  <w:style w:type="paragraph" w:styleId="NoSpacing">
    <w:name w:val="No Spacing"/>
    <w:aliases w:val="Very Small Text,No Spacing6,tag,No Spacing2,Read stuff,No Spacing3,No Spacing112,No Spacing11,Debate Text,No Spacing111,No Spacing1111,No Spacing1121,Dont use,No Spacing31,No Spacing41,DDI Tag,Tag Title,No Spacing tnr,ClearFormatting,Clear"/>
    <w:qFormat/>
    <w:rsid w:val="00252888"/>
    <w:pPr>
      <w:widowControl w:val="0"/>
      <w:spacing w:after="0" w:line="240" w:lineRule="auto"/>
    </w:pPr>
    <w:rPr>
      <w:rFonts w:ascii="Georgia" w:hAnsi="Georgia" w:cs="Calibri"/>
    </w:rPr>
  </w:style>
  <w:style w:type="character" w:customStyle="1" w:styleId="QuoteChar">
    <w:name w:val="Quote Char"/>
    <w:basedOn w:val="DefaultParagraphFont"/>
    <w:uiPriority w:val="29"/>
    <w:locked/>
    <w:rsid w:val="00252888"/>
  </w:style>
  <w:style w:type="paragraph" w:customStyle="1" w:styleId="Default">
    <w:name w:val="Default"/>
    <w:basedOn w:val="Normal"/>
    <w:qFormat/>
    <w:rsid w:val="00252888"/>
  </w:style>
  <w:style w:type="paragraph" w:customStyle="1" w:styleId="PageHeaderLine1">
    <w:name w:val="PageHeaderLine1"/>
    <w:basedOn w:val="Normal"/>
    <w:next w:val="BodyText"/>
    <w:qFormat/>
    <w:rsid w:val="00252888"/>
  </w:style>
  <w:style w:type="paragraph" w:customStyle="1" w:styleId="PageHeaderLine2">
    <w:name w:val="PageHeaderLine2"/>
    <w:basedOn w:val="Normal"/>
    <w:next w:val="Normal"/>
    <w:link w:val="PageHeaderLine2Char"/>
    <w:qFormat/>
    <w:rsid w:val="00252888"/>
  </w:style>
  <w:style w:type="character" w:customStyle="1" w:styleId="underlinedChar">
    <w:name w:val="underlined Char"/>
    <w:locked/>
    <w:rsid w:val="00252888"/>
  </w:style>
  <w:style w:type="paragraph" w:customStyle="1" w:styleId="underlined">
    <w:name w:val="underlined"/>
    <w:next w:val="Normal"/>
    <w:autoRedefine/>
    <w:qFormat/>
    <w:rsid w:val="00252888"/>
    <w:pPr>
      <w:spacing w:after="200" w:line="276" w:lineRule="auto"/>
    </w:pPr>
  </w:style>
  <w:style w:type="character" w:customStyle="1" w:styleId="ShrinkChar">
    <w:name w:val="Shrink Char"/>
    <w:locked/>
    <w:rsid w:val="00252888"/>
  </w:style>
  <w:style w:type="paragraph" w:customStyle="1" w:styleId="Shrink">
    <w:name w:val="Shrink"/>
    <w:qFormat/>
    <w:rsid w:val="00252888"/>
    <w:pPr>
      <w:spacing w:after="200" w:line="276" w:lineRule="auto"/>
    </w:pPr>
  </w:style>
  <w:style w:type="character" w:customStyle="1" w:styleId="CardText1Char">
    <w:name w:val="Card Text 1 Char"/>
    <w:locked/>
    <w:rsid w:val="00252888"/>
  </w:style>
  <w:style w:type="paragraph" w:customStyle="1" w:styleId="CardText1">
    <w:name w:val="Card Text 1"/>
    <w:qFormat/>
    <w:rsid w:val="00252888"/>
    <w:pPr>
      <w:spacing w:after="200" w:line="276" w:lineRule="auto"/>
    </w:pPr>
  </w:style>
  <w:style w:type="character" w:customStyle="1" w:styleId="CardTagandCiteChar">
    <w:name w:val="Card Tag and Cite Char"/>
    <w:locked/>
    <w:rsid w:val="00252888"/>
  </w:style>
  <w:style w:type="paragraph" w:customStyle="1" w:styleId="CardTagandCite">
    <w:name w:val="Card Tag and Cite"/>
    <w:next w:val="Normal"/>
    <w:qFormat/>
    <w:rsid w:val="00252888"/>
    <w:pPr>
      <w:spacing w:after="200" w:line="276" w:lineRule="auto"/>
    </w:pPr>
  </w:style>
  <w:style w:type="character" w:customStyle="1" w:styleId="SmallTextChar">
    <w:name w:val="Small Text Char"/>
    <w:locked/>
    <w:rsid w:val="00252888"/>
  </w:style>
  <w:style w:type="paragraph" w:customStyle="1" w:styleId="SmallText">
    <w:name w:val="Small Text"/>
    <w:next w:val="Normal"/>
    <w:qFormat/>
    <w:rsid w:val="00252888"/>
    <w:pPr>
      <w:spacing w:after="200" w:line="276" w:lineRule="auto"/>
    </w:pPr>
  </w:style>
  <w:style w:type="character" w:customStyle="1" w:styleId="CardsChar1">
    <w:name w:val="Cards Char1"/>
    <w:uiPriority w:val="99"/>
    <w:locked/>
    <w:rsid w:val="00252888"/>
  </w:style>
  <w:style w:type="character" w:customStyle="1" w:styleId="CardText2Char">
    <w:name w:val="Card Text 2 Char"/>
    <w:locked/>
    <w:rsid w:val="00252888"/>
  </w:style>
  <w:style w:type="paragraph" w:customStyle="1" w:styleId="CardText2">
    <w:name w:val="Card Text 2"/>
    <w:basedOn w:val="Normal"/>
    <w:qFormat/>
    <w:rsid w:val="00252888"/>
  </w:style>
  <w:style w:type="paragraph" w:customStyle="1" w:styleId="BlockTitle">
    <w:name w:val="Block Title"/>
    <w:basedOn w:val="Heading1"/>
    <w:next w:val="Normal"/>
    <w:qFormat/>
    <w:rsid w:val="00252888"/>
  </w:style>
  <w:style w:type="character" w:customStyle="1" w:styleId="CitesChar">
    <w:name w:val="Cites Char"/>
    <w:locked/>
    <w:rsid w:val="00252888"/>
  </w:style>
  <w:style w:type="character" w:customStyle="1" w:styleId="AuthorDateChar">
    <w:name w:val="AuthorDate Char"/>
    <w:locked/>
    <w:rsid w:val="00252888"/>
  </w:style>
  <w:style w:type="paragraph" w:customStyle="1" w:styleId="AuthorDate">
    <w:name w:val="AuthorDate"/>
    <w:next w:val="Normal"/>
    <w:qFormat/>
    <w:rsid w:val="00252888"/>
    <w:pPr>
      <w:spacing w:after="200" w:line="276" w:lineRule="auto"/>
    </w:pPr>
  </w:style>
  <w:style w:type="character" w:customStyle="1" w:styleId="CardChar1">
    <w:name w:val="Card Char1"/>
    <w:locked/>
    <w:rsid w:val="00252888"/>
  </w:style>
  <w:style w:type="paragraph" w:customStyle="1" w:styleId="Card0">
    <w:name w:val="Card"/>
    <w:basedOn w:val="Heading1"/>
    <w:autoRedefine/>
    <w:qFormat/>
    <w:rsid w:val="00252888"/>
  </w:style>
  <w:style w:type="character" w:customStyle="1" w:styleId="BlockHeadingsCharCharChar">
    <w:name w:val="Block Headings Char Char Char"/>
    <w:locked/>
    <w:rsid w:val="00252888"/>
  </w:style>
  <w:style w:type="paragraph" w:customStyle="1" w:styleId="BlockHeadingsCharChar">
    <w:name w:val="Block Headings Char Char"/>
    <w:basedOn w:val="Normal"/>
    <w:qFormat/>
    <w:rsid w:val="00252888"/>
  </w:style>
  <w:style w:type="character" w:customStyle="1" w:styleId="CitesCharCharCharChar">
    <w:name w:val="Cites Char Char Char Char"/>
    <w:locked/>
    <w:rsid w:val="00252888"/>
  </w:style>
  <w:style w:type="paragraph" w:customStyle="1" w:styleId="CitesCharCharChar">
    <w:name w:val="Cites Char Char Char"/>
    <w:basedOn w:val="Normal"/>
    <w:next w:val="BlockTitle"/>
    <w:qFormat/>
    <w:rsid w:val="00252888"/>
  </w:style>
  <w:style w:type="character" w:customStyle="1" w:styleId="TagsChar1CharChar">
    <w:name w:val="Tags Char1 Char Char"/>
    <w:locked/>
    <w:rsid w:val="00252888"/>
  </w:style>
  <w:style w:type="paragraph" w:customStyle="1" w:styleId="TagsChar1Char">
    <w:name w:val="Tags Char1 Char"/>
    <w:basedOn w:val="Normal"/>
    <w:qFormat/>
    <w:rsid w:val="00252888"/>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252888"/>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252888"/>
  </w:style>
  <w:style w:type="character" w:customStyle="1" w:styleId="CardsFont6ptCharCharChar">
    <w:name w:val="Cards + Font: 6 pt Char Char Char"/>
    <w:locked/>
    <w:rsid w:val="00252888"/>
  </w:style>
  <w:style w:type="paragraph" w:customStyle="1" w:styleId="CardsFont6ptCharChar">
    <w:name w:val="Cards + Font: 6 pt Char Char"/>
    <w:basedOn w:val="Normal"/>
    <w:qFormat/>
    <w:rsid w:val="00252888"/>
  </w:style>
  <w:style w:type="character" w:customStyle="1" w:styleId="TagsChar">
    <w:name w:val="Tags Char"/>
    <w:aliases w:val="No Spacing Char Char,Ta Char,Tag Char Char Char"/>
    <w:locked/>
    <w:rsid w:val="00252888"/>
  </w:style>
  <w:style w:type="paragraph" w:customStyle="1" w:styleId="Tags">
    <w:name w:val="Tags"/>
    <w:aliases w:val="No Spacing1,No Spacing111112"/>
    <w:basedOn w:val="Normal"/>
    <w:qFormat/>
    <w:rsid w:val="00252888"/>
  </w:style>
  <w:style w:type="character" w:customStyle="1" w:styleId="Style3Char">
    <w:name w:val="Style3 Char"/>
    <w:locked/>
    <w:rsid w:val="00252888"/>
  </w:style>
  <w:style w:type="paragraph" w:customStyle="1" w:styleId="Style3">
    <w:name w:val="Style3"/>
    <w:basedOn w:val="Normal"/>
    <w:qFormat/>
    <w:rsid w:val="00252888"/>
  </w:style>
  <w:style w:type="character" w:customStyle="1" w:styleId="blocktitleChar">
    <w:name w:val="block title Char"/>
    <w:locked/>
    <w:rsid w:val="00252888"/>
  </w:style>
  <w:style w:type="paragraph" w:customStyle="1" w:styleId="blocktitle0">
    <w:name w:val="block title"/>
    <w:basedOn w:val="Normal"/>
    <w:qFormat/>
    <w:rsid w:val="00252888"/>
  </w:style>
  <w:style w:type="character" w:customStyle="1" w:styleId="MicrotextChar">
    <w:name w:val="Microtext Char"/>
    <w:locked/>
    <w:rsid w:val="00252888"/>
  </w:style>
  <w:style w:type="paragraph" w:customStyle="1" w:styleId="Microtext">
    <w:name w:val="Microtext"/>
    <w:basedOn w:val="Normal"/>
    <w:next w:val="Normal"/>
    <w:qFormat/>
    <w:rsid w:val="00252888"/>
  </w:style>
  <w:style w:type="character" w:customStyle="1" w:styleId="Cards1Char">
    <w:name w:val="Cards1 Char"/>
    <w:locked/>
    <w:rsid w:val="00252888"/>
  </w:style>
  <w:style w:type="paragraph" w:customStyle="1" w:styleId="Cards1">
    <w:name w:val="Cards1"/>
    <w:basedOn w:val="Normal"/>
    <w:qFormat/>
    <w:rsid w:val="00252888"/>
  </w:style>
  <w:style w:type="character" w:customStyle="1" w:styleId="CardsUnderlineChar">
    <w:name w:val="Cards + Underline Char"/>
    <w:locked/>
    <w:rsid w:val="00252888"/>
  </w:style>
  <w:style w:type="paragraph" w:customStyle="1" w:styleId="CardsUnderline">
    <w:name w:val="Cards + Underline"/>
    <w:basedOn w:val="Normal"/>
    <w:next w:val="Style3"/>
    <w:qFormat/>
    <w:rsid w:val="00252888"/>
  </w:style>
  <w:style w:type="paragraph" w:customStyle="1" w:styleId="StyleNormalWebNormalWebChar1CharNormalWebCharCharC">
    <w:name w:val="Style Normal (Web)Normal (Web) Char1 CharNormal (Web) Char Char C..."/>
    <w:basedOn w:val="Title"/>
    <w:qFormat/>
    <w:rsid w:val="00252888"/>
  </w:style>
  <w:style w:type="character" w:customStyle="1" w:styleId="citenon-boldChar">
    <w:name w:val="cite non-bold Char"/>
    <w:locked/>
    <w:rsid w:val="00252888"/>
  </w:style>
  <w:style w:type="paragraph" w:customStyle="1" w:styleId="citenon-bold">
    <w:name w:val="cite non-bold"/>
    <w:basedOn w:val="Normal"/>
    <w:qFormat/>
    <w:rsid w:val="00252888"/>
  </w:style>
  <w:style w:type="paragraph" w:customStyle="1" w:styleId="Reference">
    <w:name w:val="Reference"/>
    <w:qFormat/>
    <w:rsid w:val="00252888"/>
    <w:pPr>
      <w:spacing w:after="200" w:line="276" w:lineRule="auto"/>
    </w:pPr>
  </w:style>
  <w:style w:type="character" w:customStyle="1" w:styleId="Debate-CardSmalltextF2Char">
    <w:name w:val="Debate- Card Small text F2 Char"/>
    <w:locked/>
    <w:rsid w:val="00252888"/>
  </w:style>
  <w:style w:type="paragraph" w:customStyle="1" w:styleId="Debate-CardSmalltextF2">
    <w:name w:val="Debate- Card Small text F2"/>
    <w:basedOn w:val="Normal"/>
    <w:next w:val="Normal"/>
    <w:qFormat/>
    <w:rsid w:val="00252888"/>
  </w:style>
  <w:style w:type="character" w:customStyle="1" w:styleId="Debate-EmphasizedText-F5Char">
    <w:name w:val="Debate- Emphasized Text- F5 Char"/>
    <w:locked/>
    <w:rsid w:val="00252888"/>
  </w:style>
  <w:style w:type="paragraph" w:customStyle="1" w:styleId="Debate-EmphasizedText-F5">
    <w:name w:val="Debate- Emphasized Text- F5"/>
    <w:basedOn w:val="Normal"/>
    <w:next w:val="CardsUnderline"/>
    <w:qFormat/>
    <w:rsid w:val="00252888"/>
  </w:style>
  <w:style w:type="character" w:customStyle="1" w:styleId="Debate-CardTextUnderlined-F3Char">
    <w:name w:val="Debate- Card Text Underlined- F3 Char"/>
    <w:locked/>
    <w:rsid w:val="00252888"/>
  </w:style>
  <w:style w:type="paragraph" w:customStyle="1" w:styleId="Debate-CardTextUnderlined-F3">
    <w:name w:val="Debate- Card Text Underlined- F3"/>
    <w:basedOn w:val="Normal"/>
    <w:qFormat/>
    <w:rsid w:val="00252888"/>
  </w:style>
  <w:style w:type="character" w:customStyle="1" w:styleId="CardtextChar">
    <w:name w:val="Card text Char"/>
    <w:locked/>
    <w:rsid w:val="00252888"/>
  </w:style>
  <w:style w:type="paragraph" w:customStyle="1" w:styleId="Cardtext">
    <w:name w:val="Card text"/>
    <w:next w:val="Reference"/>
    <w:qFormat/>
    <w:rsid w:val="00252888"/>
    <w:pPr>
      <w:spacing w:after="200" w:line="276" w:lineRule="auto"/>
    </w:pPr>
  </w:style>
  <w:style w:type="paragraph" w:customStyle="1" w:styleId="StyleHeading2Heading2Char2CharHeading2Char1CharCharHead">
    <w:name w:val="Style Heading 2Heading 2 Char2 CharHeading 2 Char1 Char CharHead..."/>
    <w:basedOn w:val="Heading2"/>
    <w:qFormat/>
    <w:rsid w:val="00252888"/>
  </w:style>
  <w:style w:type="character" w:customStyle="1" w:styleId="UnderliningChar">
    <w:name w:val="Underlining Char"/>
    <w:locked/>
    <w:rsid w:val="00252888"/>
  </w:style>
  <w:style w:type="paragraph" w:customStyle="1" w:styleId="Underlining">
    <w:name w:val="Underlining"/>
    <w:basedOn w:val="Normal"/>
    <w:next w:val="Normal"/>
    <w:qFormat/>
    <w:rsid w:val="00252888"/>
  </w:style>
  <w:style w:type="paragraph" w:customStyle="1" w:styleId="Blocktitle1">
    <w:name w:val="Block title"/>
    <w:basedOn w:val="Heading1"/>
    <w:next w:val="Debate-EmphasizedText-F5"/>
    <w:autoRedefine/>
    <w:qFormat/>
    <w:rsid w:val="00252888"/>
  </w:style>
  <w:style w:type="paragraph" w:customStyle="1" w:styleId="CardUnderlined">
    <w:name w:val="Card Underlined"/>
    <w:basedOn w:val="Normal"/>
    <w:autoRedefine/>
    <w:qFormat/>
    <w:rsid w:val="00252888"/>
  </w:style>
  <w:style w:type="paragraph" w:customStyle="1" w:styleId="CardNotUnderlined">
    <w:name w:val="Card Not Underlined"/>
    <w:basedOn w:val="Normal"/>
    <w:next w:val="Debate-CardTextUnderlined-F3"/>
    <w:autoRedefine/>
    <w:qFormat/>
    <w:rsid w:val="00252888"/>
  </w:style>
  <w:style w:type="character" w:customStyle="1" w:styleId="NothingChar">
    <w:name w:val="Nothing Char"/>
    <w:locked/>
    <w:rsid w:val="00252888"/>
  </w:style>
  <w:style w:type="paragraph" w:customStyle="1" w:styleId="Nothing">
    <w:name w:val="Nothing"/>
    <w:basedOn w:val="Normal"/>
    <w:next w:val="Cardtext"/>
    <w:autoRedefine/>
    <w:qFormat/>
    <w:rsid w:val="00252888"/>
  </w:style>
  <w:style w:type="paragraph" w:customStyle="1" w:styleId="MicroText0">
    <w:name w:val="MicroText"/>
    <w:basedOn w:val="Normal"/>
    <w:next w:val="Normal"/>
    <w:qFormat/>
    <w:rsid w:val="00252888"/>
  </w:style>
  <w:style w:type="paragraph" w:customStyle="1" w:styleId="BlockHeading1">
    <w:name w:val="Block Heading 1"/>
    <w:basedOn w:val="Normal"/>
    <w:qFormat/>
    <w:rsid w:val="00252888"/>
  </w:style>
  <w:style w:type="paragraph" w:customStyle="1" w:styleId="RepeatBlockHeading">
    <w:name w:val="Repeat Block Heading"/>
    <w:basedOn w:val="Normal"/>
    <w:next w:val="Underlining"/>
    <w:qFormat/>
    <w:rsid w:val="00252888"/>
  </w:style>
  <w:style w:type="paragraph" w:customStyle="1" w:styleId="Debate">
    <w:name w:val="Debate"/>
    <w:basedOn w:val="Normal"/>
    <w:next w:val="Blocktitle1"/>
    <w:qFormat/>
    <w:rsid w:val="00252888"/>
  </w:style>
  <w:style w:type="character" w:customStyle="1" w:styleId="CardTagChar">
    <w:name w:val="Card Tag Char"/>
    <w:locked/>
    <w:rsid w:val="00252888"/>
  </w:style>
  <w:style w:type="paragraph" w:customStyle="1" w:styleId="CardTag">
    <w:name w:val="Card Tag"/>
    <w:next w:val="CardNotUnderlined"/>
    <w:qFormat/>
    <w:rsid w:val="00252888"/>
    <w:pPr>
      <w:spacing w:after="200" w:line="276" w:lineRule="auto"/>
    </w:pPr>
  </w:style>
  <w:style w:type="paragraph" w:customStyle="1" w:styleId="Normal1">
    <w:name w:val="Normal1"/>
    <w:basedOn w:val="Normal"/>
    <w:autoRedefine/>
    <w:qFormat/>
    <w:rsid w:val="00252888"/>
  </w:style>
  <w:style w:type="paragraph" w:customStyle="1" w:styleId="Paste">
    <w:name w:val="Paste"/>
    <w:basedOn w:val="Normal"/>
    <w:next w:val="Nothing"/>
    <w:qFormat/>
    <w:rsid w:val="00252888"/>
  </w:style>
  <w:style w:type="paragraph" w:customStyle="1" w:styleId="textsmall">
    <w:name w:val="textsmall"/>
    <w:basedOn w:val="Normal"/>
    <w:next w:val="MicroText0"/>
    <w:qFormat/>
    <w:rsid w:val="00252888"/>
  </w:style>
  <w:style w:type="paragraph" w:customStyle="1" w:styleId="SmallCite">
    <w:name w:val="Small Cite"/>
    <w:basedOn w:val="Normal"/>
    <w:next w:val="BlockHeading1"/>
    <w:qFormat/>
    <w:rsid w:val="00252888"/>
  </w:style>
  <w:style w:type="paragraph" w:customStyle="1" w:styleId="inside-copy">
    <w:name w:val="inside-copy"/>
    <w:basedOn w:val="Normal"/>
    <w:next w:val="RepeatBlockHeading"/>
    <w:qFormat/>
    <w:rsid w:val="00252888"/>
  </w:style>
  <w:style w:type="paragraph" w:customStyle="1" w:styleId="links1">
    <w:name w:val="links1"/>
    <w:basedOn w:val="Normal"/>
    <w:next w:val="Debate"/>
    <w:qFormat/>
    <w:rsid w:val="00252888"/>
  </w:style>
  <w:style w:type="paragraph" w:customStyle="1" w:styleId="noindent">
    <w:name w:val="noindent"/>
    <w:basedOn w:val="Normal"/>
    <w:qFormat/>
    <w:rsid w:val="00252888"/>
  </w:style>
  <w:style w:type="paragraph" w:customStyle="1" w:styleId="endtext">
    <w:name w:val="endtext"/>
    <w:basedOn w:val="Normal"/>
    <w:next w:val="CardTag"/>
    <w:qFormat/>
    <w:rsid w:val="00252888"/>
  </w:style>
  <w:style w:type="paragraph" w:customStyle="1" w:styleId="copyright">
    <w:name w:val="copyright"/>
    <w:basedOn w:val="Normal"/>
    <w:next w:val="Normal1"/>
    <w:qFormat/>
    <w:rsid w:val="00252888"/>
  </w:style>
  <w:style w:type="paragraph" w:customStyle="1" w:styleId="g">
    <w:name w:val="g"/>
    <w:basedOn w:val="Normal"/>
    <w:next w:val="Paste"/>
    <w:qFormat/>
    <w:rsid w:val="00252888"/>
  </w:style>
  <w:style w:type="paragraph" w:customStyle="1" w:styleId="text">
    <w:name w:val="text"/>
    <w:basedOn w:val="Normal"/>
    <w:next w:val="textsmall"/>
    <w:qFormat/>
    <w:rsid w:val="00252888"/>
  </w:style>
  <w:style w:type="paragraph" w:customStyle="1" w:styleId="Small">
    <w:name w:val="Small"/>
    <w:basedOn w:val="Normal"/>
    <w:next w:val="SmallCite"/>
    <w:link w:val="ReadstuffChar"/>
    <w:qFormat/>
    <w:rsid w:val="00252888"/>
  </w:style>
  <w:style w:type="paragraph" w:customStyle="1" w:styleId="SmallChar">
    <w:name w:val="Small Char"/>
    <w:next w:val="inside-copy"/>
    <w:uiPriority w:val="99"/>
    <w:qFormat/>
    <w:rsid w:val="00252888"/>
    <w:pPr>
      <w:spacing w:after="200" w:line="276" w:lineRule="auto"/>
    </w:pPr>
  </w:style>
  <w:style w:type="paragraph" w:customStyle="1" w:styleId="Repeatheader">
    <w:name w:val="Repeat header"/>
    <w:basedOn w:val="Normal"/>
    <w:next w:val="noindent"/>
    <w:autoRedefine/>
    <w:qFormat/>
    <w:rsid w:val="00252888"/>
  </w:style>
  <w:style w:type="paragraph" w:customStyle="1" w:styleId="StyleCardNotUnderlined8pt">
    <w:name w:val="Style Card Not Underlined + 8 pt"/>
    <w:basedOn w:val="Debate-CardTextUnderlined-F3"/>
    <w:next w:val="endtext"/>
    <w:qFormat/>
    <w:rsid w:val="00252888"/>
  </w:style>
  <w:style w:type="paragraph" w:customStyle="1" w:styleId="CardNotUnderlined3">
    <w:name w:val="Card Not Underlined 3"/>
    <w:basedOn w:val="Debate-CardTextUnderlined-F3"/>
    <w:next w:val="copyright"/>
    <w:qFormat/>
    <w:rsid w:val="00252888"/>
  </w:style>
  <w:style w:type="paragraph" w:customStyle="1" w:styleId="CardNotUnderlinedFinal">
    <w:name w:val="Card Not Underlined Final"/>
    <w:basedOn w:val="copyright"/>
    <w:next w:val="g"/>
    <w:qFormat/>
    <w:rsid w:val="00252888"/>
  </w:style>
  <w:style w:type="paragraph" w:customStyle="1" w:styleId="Author">
    <w:name w:val="Author"/>
    <w:basedOn w:val="Normal"/>
    <w:next w:val="text"/>
    <w:qFormat/>
    <w:rsid w:val="00252888"/>
  </w:style>
  <w:style w:type="paragraph" w:customStyle="1" w:styleId="Numbering">
    <w:name w:val="Numbering"/>
    <w:basedOn w:val="Normal"/>
    <w:next w:val="Normal"/>
    <w:qFormat/>
    <w:rsid w:val="00252888"/>
  </w:style>
  <w:style w:type="paragraph" w:customStyle="1" w:styleId="Un-IndexedHeading">
    <w:name w:val="Un-Indexed Heading"/>
    <w:basedOn w:val="Heading1"/>
    <w:next w:val="Normal"/>
    <w:qFormat/>
    <w:rsid w:val="00252888"/>
  </w:style>
  <w:style w:type="paragraph" w:customStyle="1" w:styleId="SmallFont">
    <w:name w:val="Small Font"/>
    <w:basedOn w:val="Normal"/>
    <w:next w:val="Normal"/>
    <w:qFormat/>
    <w:rsid w:val="00252888"/>
  </w:style>
  <w:style w:type="paragraph" w:customStyle="1" w:styleId="Circle">
    <w:name w:val="Circle"/>
    <w:basedOn w:val="Normal"/>
    <w:next w:val="Normal"/>
    <w:qFormat/>
    <w:rsid w:val="00252888"/>
  </w:style>
  <w:style w:type="paragraph" w:customStyle="1" w:styleId="PageHeader">
    <w:name w:val="Page Header"/>
    <w:basedOn w:val="Normal"/>
    <w:next w:val="CardNotUnderlined3"/>
    <w:link w:val="PageHeaderChar"/>
    <w:qFormat/>
    <w:rsid w:val="00252888"/>
  </w:style>
  <w:style w:type="paragraph" w:customStyle="1" w:styleId="IndentedLettering">
    <w:name w:val="Indented Lettering"/>
    <w:basedOn w:val="Small"/>
    <w:next w:val="Normal"/>
    <w:qFormat/>
    <w:rsid w:val="00252888"/>
  </w:style>
  <w:style w:type="paragraph" w:customStyle="1" w:styleId="Lettering">
    <w:name w:val="Lettering"/>
    <w:basedOn w:val="Small"/>
    <w:next w:val="Normal"/>
    <w:qFormat/>
    <w:rsid w:val="00252888"/>
  </w:style>
  <w:style w:type="paragraph" w:customStyle="1" w:styleId="FileName">
    <w:name w:val="File Name"/>
    <w:basedOn w:val="Normal"/>
    <w:next w:val="Normal"/>
    <w:qFormat/>
    <w:rsid w:val="00252888"/>
  </w:style>
  <w:style w:type="paragraph" w:customStyle="1" w:styleId="Pagination">
    <w:name w:val="Pagination"/>
    <w:basedOn w:val="Normal"/>
    <w:next w:val="Normal"/>
    <w:qFormat/>
    <w:rsid w:val="00252888"/>
  </w:style>
  <w:style w:type="paragraph" w:customStyle="1" w:styleId="IndentedNumbering">
    <w:name w:val="Indented Numbering"/>
    <w:basedOn w:val="CardNotUnderlinedFinal"/>
    <w:next w:val="Normal"/>
    <w:qFormat/>
    <w:rsid w:val="00252888"/>
  </w:style>
  <w:style w:type="paragraph" w:customStyle="1" w:styleId="CardContinued1">
    <w:name w:val="Card Continued 1"/>
    <w:basedOn w:val="Normal"/>
    <w:next w:val="Normal"/>
    <w:qFormat/>
    <w:rsid w:val="00252888"/>
  </w:style>
  <w:style w:type="paragraph" w:customStyle="1" w:styleId="CardContinued2">
    <w:name w:val="Card Continued 2"/>
    <w:basedOn w:val="Circle"/>
    <w:next w:val="Normal"/>
    <w:qFormat/>
    <w:rsid w:val="00252888"/>
  </w:style>
  <w:style w:type="paragraph" w:customStyle="1" w:styleId="Clearformatting">
    <w:name w:val="Clear formatting"/>
    <w:basedOn w:val="Normal"/>
    <w:next w:val="IndentedLettering"/>
    <w:qFormat/>
    <w:rsid w:val="00252888"/>
  </w:style>
  <w:style w:type="paragraph" w:customStyle="1" w:styleId="SmallCardText">
    <w:name w:val="Small Card Text"/>
    <w:basedOn w:val="Lettering"/>
    <w:next w:val="FileName"/>
    <w:qFormat/>
    <w:rsid w:val="00252888"/>
  </w:style>
  <w:style w:type="paragraph" w:customStyle="1" w:styleId="TAGFONT">
    <w:name w:val="TAG FONT"/>
    <w:basedOn w:val="Normal"/>
    <w:next w:val="Pagination"/>
    <w:autoRedefine/>
    <w:qFormat/>
    <w:rsid w:val="00252888"/>
  </w:style>
  <w:style w:type="paragraph" w:customStyle="1" w:styleId="BlockTitle2">
    <w:name w:val="Block Title2"/>
    <w:basedOn w:val="Normal"/>
    <w:next w:val="IndentedNumbering"/>
    <w:qFormat/>
    <w:rsid w:val="00252888"/>
  </w:style>
  <w:style w:type="paragraph" w:customStyle="1" w:styleId="fullstory">
    <w:name w:val="fullstory"/>
    <w:basedOn w:val="Normal"/>
    <w:next w:val="CardContinued1"/>
    <w:qFormat/>
    <w:rsid w:val="00252888"/>
  </w:style>
  <w:style w:type="paragraph" w:customStyle="1" w:styleId="TxBrp1">
    <w:name w:val="TxBr_p1"/>
    <w:basedOn w:val="Normal"/>
    <w:next w:val="CardContinued2"/>
    <w:qFormat/>
    <w:rsid w:val="00252888"/>
  </w:style>
  <w:style w:type="character" w:customStyle="1" w:styleId="LanguageStrikeChar">
    <w:name w:val="Language Strike Char"/>
    <w:locked/>
    <w:rsid w:val="00252888"/>
  </w:style>
  <w:style w:type="paragraph" w:customStyle="1" w:styleId="LanguageStrike">
    <w:name w:val="Language Strike"/>
    <w:basedOn w:val="Normal"/>
    <w:next w:val="Normal"/>
    <w:qFormat/>
    <w:rsid w:val="00252888"/>
  </w:style>
  <w:style w:type="paragraph" w:customStyle="1" w:styleId="medium-normal">
    <w:name w:val="medium-normal"/>
    <w:basedOn w:val="Normal"/>
    <w:next w:val="TAGFONT"/>
    <w:qFormat/>
    <w:rsid w:val="00252888"/>
  </w:style>
  <w:style w:type="character" w:customStyle="1" w:styleId="8pointChar">
    <w:name w:val="8 point Char"/>
    <w:locked/>
    <w:rsid w:val="00252888"/>
  </w:style>
  <w:style w:type="paragraph" w:customStyle="1" w:styleId="8point">
    <w:name w:val="8 point"/>
    <w:basedOn w:val="Normal"/>
    <w:next w:val="fullstory"/>
    <w:qFormat/>
    <w:rsid w:val="00252888"/>
  </w:style>
  <w:style w:type="character" w:customStyle="1" w:styleId="citationunderlineChar">
    <w:name w:val="citation/underline Char"/>
    <w:locked/>
    <w:rsid w:val="00252888"/>
  </w:style>
  <w:style w:type="paragraph" w:customStyle="1" w:styleId="citationunderline">
    <w:name w:val="citation/underline"/>
    <w:autoRedefine/>
    <w:qFormat/>
    <w:rsid w:val="00252888"/>
    <w:pPr>
      <w:spacing w:after="200" w:line="276" w:lineRule="auto"/>
    </w:pPr>
  </w:style>
  <w:style w:type="character" w:customStyle="1" w:styleId="Style4Char">
    <w:name w:val="Style4 Char"/>
    <w:locked/>
    <w:rsid w:val="00252888"/>
  </w:style>
  <w:style w:type="paragraph" w:customStyle="1" w:styleId="Style4">
    <w:name w:val="Style4"/>
    <w:basedOn w:val="Normal"/>
    <w:next w:val="medium-normal"/>
    <w:qFormat/>
    <w:rsid w:val="00252888"/>
  </w:style>
  <w:style w:type="paragraph" w:customStyle="1" w:styleId="Style1">
    <w:name w:val="Style 1"/>
    <w:qFormat/>
    <w:rsid w:val="00252888"/>
    <w:pPr>
      <w:spacing w:after="200" w:line="276" w:lineRule="auto"/>
    </w:pPr>
  </w:style>
  <w:style w:type="paragraph" w:customStyle="1" w:styleId="Style6">
    <w:name w:val="Style 6"/>
    <w:next w:val="8point"/>
    <w:qFormat/>
    <w:rsid w:val="00252888"/>
    <w:pPr>
      <w:spacing w:after="200" w:line="276" w:lineRule="auto"/>
    </w:pPr>
  </w:style>
  <w:style w:type="paragraph" w:customStyle="1" w:styleId="UnderlinedText">
    <w:name w:val="Underlined Text"/>
    <w:basedOn w:val="Normal"/>
    <w:autoRedefine/>
    <w:qFormat/>
    <w:rsid w:val="00252888"/>
  </w:style>
  <w:style w:type="character" w:customStyle="1" w:styleId="MinimizeChar">
    <w:name w:val="Minimize Char"/>
    <w:locked/>
    <w:rsid w:val="00252888"/>
  </w:style>
  <w:style w:type="paragraph" w:customStyle="1" w:styleId="Minimize">
    <w:name w:val="Minimize"/>
    <w:basedOn w:val="CiteSpacing"/>
    <w:next w:val="Normal"/>
    <w:qFormat/>
    <w:rsid w:val="00252888"/>
  </w:style>
  <w:style w:type="paragraph" w:customStyle="1" w:styleId="Citation-Complete">
    <w:name w:val="Citation - Complete"/>
    <w:basedOn w:val="Normal"/>
    <w:next w:val="Lettering"/>
    <w:link w:val="Citation-CompleteChar"/>
    <w:autoRedefine/>
    <w:qFormat/>
    <w:rsid w:val="00252888"/>
  </w:style>
  <w:style w:type="paragraph" w:customStyle="1" w:styleId="Citation-FirstLine">
    <w:name w:val="Citation - First Line"/>
    <w:basedOn w:val="Normal"/>
    <w:next w:val="Style4"/>
    <w:autoRedefine/>
    <w:qFormat/>
    <w:rsid w:val="00252888"/>
  </w:style>
  <w:style w:type="character" w:customStyle="1" w:styleId="Style6Char">
    <w:name w:val="Style6 Char"/>
    <w:locked/>
    <w:rsid w:val="00252888"/>
  </w:style>
  <w:style w:type="paragraph" w:customStyle="1" w:styleId="Style60">
    <w:name w:val="Style6"/>
    <w:basedOn w:val="Normal"/>
    <w:next w:val="UnderlinedText"/>
    <w:autoRedefine/>
    <w:qFormat/>
    <w:rsid w:val="00252888"/>
  </w:style>
  <w:style w:type="character" w:customStyle="1" w:styleId="DateCitesAuthorCharChar">
    <w:name w:val="DateCitesAuthor Char Char"/>
    <w:locked/>
    <w:rsid w:val="00252888"/>
  </w:style>
  <w:style w:type="paragraph" w:customStyle="1" w:styleId="DateCitesAuthorChar">
    <w:name w:val="DateCitesAuthor Char"/>
    <w:basedOn w:val="Normal"/>
    <w:next w:val="Minimize"/>
    <w:qFormat/>
    <w:rsid w:val="00252888"/>
  </w:style>
  <w:style w:type="paragraph" w:customStyle="1" w:styleId="articlebodynormaltext">
    <w:name w:val="articlebody_normaltext"/>
    <w:basedOn w:val="Normal"/>
    <w:next w:val="Citation-Complete"/>
    <w:qFormat/>
    <w:rsid w:val="00252888"/>
  </w:style>
  <w:style w:type="paragraph" w:customStyle="1" w:styleId="2909F619802848F09E01365C32F34654">
    <w:name w:val="2909F619802848F09E01365C32F34654"/>
    <w:next w:val="Citation-FirstLine"/>
    <w:qFormat/>
    <w:rsid w:val="00252888"/>
    <w:pPr>
      <w:spacing w:after="200" w:line="276" w:lineRule="auto"/>
    </w:pPr>
  </w:style>
  <w:style w:type="paragraph" w:customStyle="1" w:styleId="D345FF3D873148C5AE3FBF3267827368">
    <w:name w:val="D345FF3D873148C5AE3FBF3267827368"/>
    <w:qFormat/>
    <w:rsid w:val="00252888"/>
    <w:pPr>
      <w:spacing w:after="200" w:line="276" w:lineRule="auto"/>
    </w:pPr>
  </w:style>
  <w:style w:type="character" w:customStyle="1" w:styleId="BoldUnderlineChar">
    <w:name w:val="Bold Underline Char"/>
    <w:locked/>
    <w:rsid w:val="00252888"/>
  </w:style>
  <w:style w:type="paragraph" w:customStyle="1" w:styleId="western">
    <w:name w:val="western"/>
    <w:basedOn w:val="Normal"/>
    <w:next w:val="DateCitesAuthorChar"/>
    <w:qFormat/>
    <w:rsid w:val="00252888"/>
  </w:style>
  <w:style w:type="paragraph" w:customStyle="1" w:styleId="targetcaption">
    <w:name w:val="targetcaption"/>
    <w:basedOn w:val="Normal"/>
    <w:next w:val="2909F619802848F09E01365C32F34654"/>
    <w:qFormat/>
    <w:rsid w:val="00252888"/>
  </w:style>
  <w:style w:type="character" w:customStyle="1" w:styleId="cardtextChar0">
    <w:name w:val="card text Char"/>
    <w:locked/>
    <w:rsid w:val="00252888"/>
  </w:style>
  <w:style w:type="paragraph" w:customStyle="1" w:styleId="cardtext0">
    <w:name w:val="card text"/>
    <w:basedOn w:val="Normal"/>
    <w:qFormat/>
    <w:rsid w:val="00252888"/>
  </w:style>
  <w:style w:type="paragraph" w:customStyle="1" w:styleId="Index">
    <w:name w:val="Index"/>
    <w:basedOn w:val="Normal"/>
    <w:next w:val="western"/>
    <w:qFormat/>
    <w:rsid w:val="00252888"/>
  </w:style>
  <w:style w:type="character" w:customStyle="1" w:styleId="HotRouteChar">
    <w:name w:val="Hot Route! Char"/>
    <w:locked/>
    <w:rsid w:val="00252888"/>
  </w:style>
  <w:style w:type="paragraph" w:customStyle="1" w:styleId="HotRoute">
    <w:name w:val="Hot Route!"/>
    <w:basedOn w:val="Normal"/>
    <w:qFormat/>
    <w:rsid w:val="00252888"/>
  </w:style>
  <w:style w:type="character" w:customStyle="1" w:styleId="SmalltextChar0">
    <w:name w:val="Small text Char"/>
    <w:aliases w:val="Quote1 Char1"/>
    <w:locked/>
    <w:rsid w:val="00252888"/>
  </w:style>
  <w:style w:type="paragraph" w:customStyle="1" w:styleId="Smalltext0">
    <w:name w:val="Small text"/>
    <w:aliases w:val="Quote11"/>
    <w:basedOn w:val="Normal"/>
    <w:next w:val="Index"/>
    <w:qFormat/>
    <w:rsid w:val="00252888"/>
  </w:style>
  <w:style w:type="character" w:customStyle="1" w:styleId="TagandCiteChar">
    <w:name w:val="Tag and Cite Char"/>
    <w:aliases w:val="No Spacing Char,Card Char,Very Small Text Char,Heading 5 Char1,Dont use Char,No Spacing111 Char,No Spacing112 Char,No Spacing1111 Char,No Spacing3 Char,No Spacing5 Char,No Spacing1121 Char,No Spacing31 Char,Debate Text Char,TAG Ch"/>
    <w:qFormat/>
    <w:locked/>
    <w:rsid w:val="00252888"/>
  </w:style>
  <w:style w:type="paragraph" w:customStyle="1" w:styleId="TagandCite">
    <w:name w:val="Tag and Cite"/>
    <w:basedOn w:val="Normal"/>
    <w:next w:val="HotRoute"/>
    <w:qFormat/>
    <w:rsid w:val="00252888"/>
  </w:style>
  <w:style w:type="paragraph" w:customStyle="1" w:styleId="Shrink8">
    <w:name w:val="Shrink8"/>
    <w:basedOn w:val="Normal"/>
    <w:autoRedefine/>
    <w:uiPriority w:val="99"/>
    <w:qFormat/>
    <w:rsid w:val="00252888"/>
  </w:style>
  <w:style w:type="paragraph" w:customStyle="1" w:styleId="Tag12">
    <w:name w:val="Tag12"/>
    <w:basedOn w:val="Normal"/>
    <w:next w:val="Smalltext0"/>
    <w:uiPriority w:val="99"/>
    <w:qFormat/>
    <w:rsid w:val="00252888"/>
  </w:style>
  <w:style w:type="paragraph" w:customStyle="1" w:styleId="cards0">
    <w:name w:val="cards"/>
    <w:basedOn w:val="Normal"/>
    <w:qFormat/>
    <w:rsid w:val="00252888"/>
  </w:style>
  <w:style w:type="character" w:customStyle="1" w:styleId="StyleStyle411ptBoldChar">
    <w:name w:val="Style Style4 + 11 pt Bold Char"/>
    <w:locked/>
    <w:rsid w:val="00252888"/>
  </w:style>
  <w:style w:type="paragraph" w:customStyle="1" w:styleId="StyleStyle411ptBold">
    <w:name w:val="Style Style4 + 11 pt Bold"/>
    <w:basedOn w:val="Normal"/>
    <w:next w:val="Shrink8"/>
    <w:qFormat/>
    <w:rsid w:val="00252888"/>
  </w:style>
  <w:style w:type="character" w:customStyle="1" w:styleId="StyleStyle411pt1Char">
    <w:name w:val="Style Style4 + 11 pt1 Char"/>
    <w:locked/>
    <w:rsid w:val="00252888"/>
  </w:style>
  <w:style w:type="paragraph" w:customStyle="1" w:styleId="StyleStyle411pt1">
    <w:name w:val="Style Style4 + 11 pt1"/>
    <w:basedOn w:val="Normal"/>
    <w:next w:val="cards0"/>
    <w:qFormat/>
    <w:rsid w:val="00252888"/>
  </w:style>
  <w:style w:type="character" w:customStyle="1" w:styleId="HeadingsBaseChar">
    <w:name w:val="Headings Base Char"/>
    <w:locked/>
    <w:rsid w:val="00252888"/>
  </w:style>
  <w:style w:type="paragraph" w:customStyle="1" w:styleId="HeadingsBase">
    <w:name w:val="Headings Base"/>
    <w:basedOn w:val="Normal"/>
    <w:next w:val="StyleStyle411ptBold"/>
    <w:qFormat/>
    <w:rsid w:val="00252888"/>
  </w:style>
  <w:style w:type="paragraph" w:customStyle="1" w:styleId="SchoolPaper">
    <w:name w:val="School Paper"/>
    <w:basedOn w:val="Normal"/>
    <w:qFormat/>
    <w:rsid w:val="00252888"/>
  </w:style>
  <w:style w:type="paragraph" w:customStyle="1" w:styleId="SchoolBlockQuote">
    <w:name w:val="School Block Quote"/>
    <w:basedOn w:val="Normal"/>
    <w:next w:val="StyleStyle411pt1"/>
    <w:qFormat/>
    <w:rsid w:val="00252888"/>
  </w:style>
  <w:style w:type="paragraph" w:customStyle="1" w:styleId="SchoolWorksCited">
    <w:name w:val="School Works Cited"/>
    <w:basedOn w:val="Normal"/>
    <w:qFormat/>
    <w:rsid w:val="00252888"/>
  </w:style>
  <w:style w:type="paragraph" w:customStyle="1" w:styleId="BlockQuote">
    <w:name w:val="Block Quote"/>
    <w:basedOn w:val="Normal"/>
    <w:next w:val="HeadingsBase"/>
    <w:qFormat/>
    <w:rsid w:val="00252888"/>
  </w:style>
  <w:style w:type="paragraph" w:customStyle="1" w:styleId="PaperBody">
    <w:name w:val="Paper Body"/>
    <w:basedOn w:val="Normal"/>
    <w:next w:val="SchoolPaper"/>
    <w:qFormat/>
    <w:rsid w:val="00252888"/>
  </w:style>
  <w:style w:type="paragraph" w:customStyle="1" w:styleId="PaperCitation">
    <w:name w:val="Paper Citation"/>
    <w:basedOn w:val="Normal"/>
    <w:next w:val="SchoolBlockQuote"/>
    <w:qFormat/>
    <w:rsid w:val="00252888"/>
  </w:style>
  <w:style w:type="character" w:customStyle="1" w:styleId="hatChar">
    <w:name w:val="hat Char"/>
    <w:locked/>
    <w:rsid w:val="00252888"/>
  </w:style>
  <w:style w:type="paragraph" w:customStyle="1" w:styleId="hat">
    <w:name w:val="hat"/>
    <w:basedOn w:val="Heading1"/>
    <w:next w:val="BlockQuote"/>
    <w:qFormat/>
    <w:rsid w:val="00252888"/>
  </w:style>
  <w:style w:type="paragraph" w:customStyle="1" w:styleId="TagCite">
    <w:name w:val="TagCite"/>
    <w:basedOn w:val="Normal"/>
    <w:next w:val="PaperBody"/>
    <w:qFormat/>
    <w:rsid w:val="00252888"/>
  </w:style>
  <w:style w:type="paragraph" w:customStyle="1" w:styleId="CM5">
    <w:name w:val="CM5"/>
    <w:basedOn w:val="Normal"/>
    <w:uiPriority w:val="99"/>
    <w:qFormat/>
    <w:rsid w:val="00252888"/>
  </w:style>
  <w:style w:type="paragraph" w:customStyle="1" w:styleId="CM9">
    <w:name w:val="CM9"/>
    <w:basedOn w:val="Normal"/>
    <w:uiPriority w:val="99"/>
    <w:qFormat/>
    <w:rsid w:val="00252888"/>
  </w:style>
  <w:style w:type="paragraph" w:customStyle="1" w:styleId="CM6">
    <w:name w:val="CM6"/>
    <w:basedOn w:val="Normal"/>
    <w:uiPriority w:val="99"/>
    <w:qFormat/>
    <w:rsid w:val="00252888"/>
  </w:style>
  <w:style w:type="paragraph" w:customStyle="1" w:styleId="boldness">
    <w:name w:val="boldness"/>
    <w:basedOn w:val="Normal"/>
    <w:next w:val="TagCite"/>
    <w:qFormat/>
    <w:rsid w:val="00252888"/>
  </w:style>
  <w:style w:type="paragraph" w:customStyle="1" w:styleId="byline">
    <w:name w:val="byline"/>
    <w:basedOn w:val="Normal"/>
    <w:next w:val="CM5"/>
    <w:uiPriority w:val="99"/>
    <w:qFormat/>
    <w:rsid w:val="00252888"/>
  </w:style>
  <w:style w:type="character" w:customStyle="1" w:styleId="UnderlineCardChar">
    <w:name w:val="UnderlineCard Char"/>
    <w:locked/>
    <w:rsid w:val="00252888"/>
  </w:style>
  <w:style w:type="paragraph" w:customStyle="1" w:styleId="UnderlineCard">
    <w:name w:val="UnderlineCard"/>
    <w:basedOn w:val="Heading4"/>
    <w:next w:val="CM6"/>
    <w:qFormat/>
    <w:rsid w:val="00252888"/>
  </w:style>
  <w:style w:type="paragraph" w:customStyle="1" w:styleId="CM21">
    <w:name w:val="CM21"/>
    <w:basedOn w:val="Normal"/>
    <w:uiPriority w:val="99"/>
    <w:qFormat/>
    <w:rsid w:val="00252888"/>
  </w:style>
  <w:style w:type="paragraph" w:customStyle="1" w:styleId="CM22">
    <w:name w:val="CM22"/>
    <w:basedOn w:val="Normal"/>
    <w:uiPriority w:val="99"/>
    <w:qFormat/>
    <w:rsid w:val="00252888"/>
  </w:style>
  <w:style w:type="paragraph" w:customStyle="1" w:styleId="CM4">
    <w:name w:val="CM4"/>
    <w:basedOn w:val="Normal"/>
    <w:uiPriority w:val="99"/>
    <w:qFormat/>
    <w:rsid w:val="00252888"/>
  </w:style>
  <w:style w:type="paragraph" w:customStyle="1" w:styleId="Pa10">
    <w:name w:val="Pa10"/>
    <w:basedOn w:val="Normal"/>
    <w:uiPriority w:val="99"/>
    <w:qFormat/>
    <w:rsid w:val="00252888"/>
  </w:style>
  <w:style w:type="paragraph" w:customStyle="1" w:styleId="Pa31">
    <w:name w:val="Pa3+1"/>
    <w:basedOn w:val="Normal"/>
    <w:uiPriority w:val="99"/>
    <w:qFormat/>
    <w:rsid w:val="00252888"/>
  </w:style>
  <w:style w:type="paragraph" w:customStyle="1" w:styleId="Pa1">
    <w:name w:val="Pa1"/>
    <w:basedOn w:val="Normal"/>
    <w:qFormat/>
    <w:rsid w:val="00252888"/>
  </w:style>
  <w:style w:type="paragraph" w:customStyle="1" w:styleId="Pa2">
    <w:name w:val="Pa2"/>
    <w:basedOn w:val="Normal"/>
    <w:qFormat/>
    <w:rsid w:val="00252888"/>
  </w:style>
  <w:style w:type="paragraph" w:customStyle="1" w:styleId="FreeFormA">
    <w:name w:val="Free Form A"/>
    <w:next w:val="Pa10"/>
    <w:qFormat/>
    <w:rsid w:val="00252888"/>
    <w:pPr>
      <w:spacing w:after="200" w:line="276" w:lineRule="auto"/>
    </w:pPr>
  </w:style>
  <w:style w:type="paragraph" w:customStyle="1" w:styleId="H4Tag">
    <w:name w:val="H4 (Tag)"/>
    <w:basedOn w:val="Normal"/>
    <w:next w:val="Pa31"/>
    <w:qFormat/>
    <w:rsid w:val="00252888"/>
  </w:style>
  <w:style w:type="character" w:customStyle="1" w:styleId="CardUpSize-LightChar">
    <w:name w:val="CardUpSize - Light Char"/>
    <w:basedOn w:val="DefaultParagraphFont"/>
    <w:locked/>
    <w:rsid w:val="00252888"/>
  </w:style>
  <w:style w:type="paragraph" w:customStyle="1" w:styleId="CardUpSize-Light">
    <w:name w:val="CardUpSize - Light"/>
    <w:basedOn w:val="Normal"/>
    <w:next w:val="Pa2"/>
    <w:qFormat/>
    <w:rsid w:val="00252888"/>
  </w:style>
  <w:style w:type="character" w:customStyle="1" w:styleId="CiteCardUpSize-HeavyChar">
    <w:name w:val="Cite // CardUpSize - Heavy Char"/>
    <w:basedOn w:val="DefaultParagraphFont"/>
    <w:locked/>
    <w:rsid w:val="00252888"/>
  </w:style>
  <w:style w:type="paragraph" w:customStyle="1" w:styleId="CiteCardUpSize-Heavy">
    <w:name w:val="Cite // CardUpSize - Heavy"/>
    <w:basedOn w:val="Normal"/>
    <w:next w:val="H4Tag"/>
    <w:qFormat/>
    <w:rsid w:val="00252888"/>
  </w:style>
  <w:style w:type="character" w:customStyle="1" w:styleId="HotRouteCharCharCharCharCharChar">
    <w:name w:val="Hot Route! Char Char Char Char Char Char"/>
    <w:locked/>
    <w:rsid w:val="00252888"/>
  </w:style>
  <w:style w:type="paragraph" w:customStyle="1" w:styleId="HotRouteCharCharCharCharChar">
    <w:name w:val="Hot Route! Char Char Char Char Char"/>
    <w:basedOn w:val="Normal"/>
    <w:next w:val="CardUpSize-Light"/>
    <w:qFormat/>
    <w:rsid w:val="00252888"/>
  </w:style>
  <w:style w:type="character" w:customStyle="1" w:styleId="SmallTextCharCharCharChar">
    <w:name w:val="Small Text Char Char Char Char"/>
    <w:locked/>
    <w:rsid w:val="00252888"/>
  </w:style>
  <w:style w:type="paragraph" w:customStyle="1" w:styleId="SmallTextCharCharChar">
    <w:name w:val="Small Text Char Char Char"/>
    <w:basedOn w:val="Normal"/>
    <w:next w:val="CiteCardUpSize-Heavy"/>
    <w:qFormat/>
    <w:rsid w:val="00252888"/>
  </w:style>
  <w:style w:type="paragraph" w:customStyle="1" w:styleId="Analytics">
    <w:name w:val="Analytics"/>
    <w:basedOn w:val="Heading1"/>
    <w:link w:val="AnalyticsChar"/>
    <w:qFormat/>
    <w:rsid w:val="00252888"/>
  </w:style>
  <w:style w:type="character" w:customStyle="1" w:styleId="UnderlineCharCharCharCharCharCharCharChar">
    <w:name w:val="Underline Char Char Char Char Char Char Char Char"/>
    <w:basedOn w:val="DefaultParagraphFont"/>
    <w:locked/>
    <w:rsid w:val="00252888"/>
  </w:style>
  <w:style w:type="paragraph" w:customStyle="1" w:styleId="UnderlineCharCharCharCharCharCharChar">
    <w:name w:val="Underline Char Char Char Char Char Char Char"/>
    <w:basedOn w:val="Normal"/>
    <w:qFormat/>
    <w:rsid w:val="00252888"/>
  </w:style>
  <w:style w:type="character" w:customStyle="1" w:styleId="SmalltextCharCharCharChar0">
    <w:name w:val="Small text Char Char Char Char"/>
    <w:basedOn w:val="DefaultParagraphFont"/>
    <w:locked/>
    <w:rsid w:val="00252888"/>
  </w:style>
  <w:style w:type="paragraph" w:customStyle="1" w:styleId="SmalltextCharCharChar0">
    <w:name w:val="Small text Char Char Char"/>
    <w:basedOn w:val="Normal"/>
    <w:next w:val="Analytics"/>
    <w:qFormat/>
    <w:rsid w:val="00252888"/>
  </w:style>
  <w:style w:type="paragraph" w:customStyle="1" w:styleId="WW-Default">
    <w:name w:val="WW-Default"/>
    <w:qFormat/>
    <w:rsid w:val="00252888"/>
    <w:pPr>
      <w:spacing w:after="200" w:line="276" w:lineRule="auto"/>
    </w:pPr>
  </w:style>
  <w:style w:type="paragraph" w:customStyle="1" w:styleId="CardStyle">
    <w:name w:val="Card Style"/>
    <w:basedOn w:val="Normal"/>
    <w:next w:val="UnderlineCharCharCharCharCharCharChar"/>
    <w:qFormat/>
    <w:rsid w:val="00252888"/>
  </w:style>
  <w:style w:type="paragraph" w:customStyle="1" w:styleId="Tagandcite0">
    <w:name w:val="Tag and cite"/>
    <w:basedOn w:val="Normal"/>
    <w:qFormat/>
    <w:rsid w:val="00252888"/>
  </w:style>
  <w:style w:type="paragraph" w:customStyle="1" w:styleId="Standard">
    <w:name w:val="Standard"/>
    <w:next w:val="SmalltextCharCharChar0"/>
    <w:qFormat/>
    <w:rsid w:val="00252888"/>
    <w:pPr>
      <w:spacing w:after="200" w:line="276" w:lineRule="auto"/>
    </w:pPr>
  </w:style>
  <w:style w:type="paragraph" w:customStyle="1" w:styleId="Textbody">
    <w:name w:val="Text body"/>
    <w:basedOn w:val="SmalltextCharCharChar0"/>
    <w:next w:val="WW-Default"/>
    <w:qFormat/>
    <w:rsid w:val="00252888"/>
  </w:style>
  <w:style w:type="character" w:customStyle="1" w:styleId="NormalTextChar">
    <w:name w:val="Normal Text Char"/>
    <w:locked/>
    <w:rsid w:val="00252888"/>
  </w:style>
  <w:style w:type="paragraph" w:customStyle="1" w:styleId="NormalText">
    <w:name w:val="Normal Text"/>
    <w:basedOn w:val="Normal"/>
    <w:next w:val="Tagandcite0"/>
    <w:autoRedefine/>
    <w:qFormat/>
    <w:rsid w:val="00252888"/>
  </w:style>
  <w:style w:type="paragraph" w:customStyle="1" w:styleId="comments">
    <w:name w:val="comments"/>
    <w:basedOn w:val="Normal"/>
    <w:next w:val="Standard"/>
    <w:qFormat/>
    <w:rsid w:val="00252888"/>
  </w:style>
  <w:style w:type="paragraph" w:customStyle="1" w:styleId="Default1">
    <w:name w:val="Default1"/>
    <w:basedOn w:val="Normal"/>
    <w:uiPriority w:val="99"/>
    <w:qFormat/>
    <w:rsid w:val="00252888"/>
  </w:style>
  <w:style w:type="paragraph" w:customStyle="1" w:styleId="NFAPWPheader">
    <w:name w:val="NFAP WP header"/>
    <w:basedOn w:val="Normal"/>
    <w:uiPriority w:val="99"/>
    <w:qFormat/>
    <w:rsid w:val="00252888"/>
  </w:style>
  <w:style w:type="character" w:customStyle="1" w:styleId="CircledChar">
    <w:name w:val="Circled Char"/>
    <w:locked/>
    <w:rsid w:val="00252888"/>
  </w:style>
  <w:style w:type="paragraph" w:customStyle="1" w:styleId="Circled">
    <w:name w:val="Circled"/>
    <w:basedOn w:val="Normal"/>
    <w:next w:val="Normal"/>
    <w:autoRedefine/>
    <w:qFormat/>
    <w:rsid w:val="00252888"/>
  </w:style>
  <w:style w:type="character" w:customStyle="1" w:styleId="MinimizedTextChar">
    <w:name w:val="Minimized Text Char"/>
    <w:locked/>
    <w:rsid w:val="00252888"/>
  </w:style>
  <w:style w:type="paragraph" w:customStyle="1" w:styleId="MinimizedText">
    <w:name w:val="Minimized Text"/>
    <w:basedOn w:val="Normal"/>
    <w:next w:val="NFAPWPheader"/>
    <w:qFormat/>
    <w:rsid w:val="00252888"/>
  </w:style>
  <w:style w:type="character" w:customStyle="1" w:styleId="UnderlinedCardTextChar">
    <w:name w:val="Underlined Card Text Char"/>
    <w:locked/>
    <w:rsid w:val="00252888"/>
  </w:style>
  <w:style w:type="paragraph" w:customStyle="1" w:styleId="UnderlinedCardText">
    <w:name w:val="Underlined Card Text"/>
    <w:basedOn w:val="Normal"/>
    <w:next w:val="Circled"/>
    <w:qFormat/>
    <w:rsid w:val="00252888"/>
  </w:style>
  <w:style w:type="character" w:customStyle="1" w:styleId="cardtextemphasisChar">
    <w:name w:val="card text emphasis Char"/>
    <w:locked/>
    <w:rsid w:val="00252888"/>
  </w:style>
  <w:style w:type="paragraph" w:customStyle="1" w:styleId="cardtextemphasis">
    <w:name w:val="card text emphasis"/>
    <w:basedOn w:val="Circled"/>
    <w:next w:val="MinimizedText"/>
    <w:qFormat/>
    <w:rsid w:val="00252888"/>
  </w:style>
  <w:style w:type="character" w:customStyle="1" w:styleId="CiteCharCharChar">
    <w:name w:val="Cite Char Char Char"/>
    <w:locked/>
    <w:rsid w:val="00252888"/>
  </w:style>
  <w:style w:type="paragraph" w:customStyle="1" w:styleId="CiteCharChar">
    <w:name w:val="Cite Char Char"/>
    <w:basedOn w:val="Normal"/>
    <w:next w:val="Normal"/>
    <w:qFormat/>
    <w:rsid w:val="00252888"/>
  </w:style>
  <w:style w:type="character" w:customStyle="1" w:styleId="UnreadTextChar">
    <w:name w:val="Unread Text Char"/>
    <w:locked/>
    <w:rsid w:val="00252888"/>
  </w:style>
  <w:style w:type="paragraph" w:customStyle="1" w:styleId="UnreadText">
    <w:name w:val="Unread Text"/>
    <w:basedOn w:val="Normal"/>
    <w:next w:val="Normal"/>
    <w:autoRedefine/>
    <w:qFormat/>
    <w:rsid w:val="00252888"/>
  </w:style>
  <w:style w:type="character" w:customStyle="1" w:styleId="CiteCardChar">
    <w:name w:val="Cite_Card Char"/>
    <w:locked/>
    <w:rsid w:val="00252888"/>
  </w:style>
  <w:style w:type="paragraph" w:customStyle="1" w:styleId="CiteCard">
    <w:name w:val="Cite_Card"/>
    <w:next w:val="CiteCharChar"/>
    <w:qFormat/>
    <w:rsid w:val="00252888"/>
    <w:pPr>
      <w:spacing w:after="200" w:line="276" w:lineRule="auto"/>
    </w:pPr>
  </w:style>
  <w:style w:type="character" w:customStyle="1" w:styleId="BoldandUnderlineCharChar2">
    <w:name w:val="Bold and Underline Char Char2"/>
    <w:locked/>
    <w:rsid w:val="00252888"/>
  </w:style>
  <w:style w:type="paragraph" w:customStyle="1" w:styleId="BoldandUnderlineChar">
    <w:name w:val="Bold and Underline Char"/>
    <w:basedOn w:val="Normal"/>
    <w:next w:val="UnreadText"/>
    <w:qFormat/>
    <w:rsid w:val="00252888"/>
  </w:style>
  <w:style w:type="paragraph" w:customStyle="1" w:styleId="CiteCardCharChar">
    <w:name w:val="Cite_Card Char Char"/>
    <w:autoRedefine/>
    <w:qFormat/>
    <w:rsid w:val="00252888"/>
    <w:pPr>
      <w:spacing w:after="200" w:line="276" w:lineRule="auto"/>
    </w:pPr>
  </w:style>
  <w:style w:type="character" w:customStyle="1" w:styleId="CiteCardCharCharCharChar">
    <w:name w:val="Cite_Card Char Char Char Char"/>
    <w:locked/>
    <w:rsid w:val="00252888"/>
  </w:style>
  <w:style w:type="paragraph" w:customStyle="1" w:styleId="CiteCardCharCharChar">
    <w:name w:val="Cite_Card Char Char Char"/>
    <w:qFormat/>
    <w:rsid w:val="00252888"/>
    <w:pPr>
      <w:spacing w:after="200" w:line="276" w:lineRule="auto"/>
    </w:pPr>
  </w:style>
  <w:style w:type="paragraph" w:customStyle="1" w:styleId="heading">
    <w:name w:val="heading"/>
    <w:basedOn w:val="Normal"/>
    <w:next w:val="BoldandUnderlineChar"/>
    <w:qFormat/>
    <w:rsid w:val="00252888"/>
  </w:style>
  <w:style w:type="character" w:customStyle="1" w:styleId="LittleChar">
    <w:name w:val="Little Char"/>
    <w:locked/>
    <w:rsid w:val="00252888"/>
  </w:style>
  <w:style w:type="paragraph" w:customStyle="1" w:styleId="Little">
    <w:name w:val="Little"/>
    <w:basedOn w:val="Normal"/>
    <w:qFormat/>
    <w:rsid w:val="00252888"/>
  </w:style>
  <w:style w:type="character" w:customStyle="1" w:styleId="DebateHeaderChar">
    <w:name w:val="Debate Header Char"/>
    <w:locked/>
    <w:rsid w:val="00252888"/>
  </w:style>
  <w:style w:type="paragraph" w:customStyle="1" w:styleId="DebateHeader">
    <w:name w:val="Debate Header"/>
    <w:basedOn w:val="Normal"/>
    <w:next w:val="Normal"/>
    <w:autoRedefine/>
    <w:qFormat/>
    <w:rsid w:val="00252888"/>
  </w:style>
  <w:style w:type="paragraph" w:customStyle="1" w:styleId="articletitle">
    <w:name w:val="article_title"/>
    <w:basedOn w:val="Normal"/>
    <w:qFormat/>
    <w:rsid w:val="00252888"/>
  </w:style>
  <w:style w:type="character" w:customStyle="1" w:styleId="TagCiteChar">
    <w:name w:val="Tag &amp; Cite Char"/>
    <w:locked/>
    <w:rsid w:val="00252888"/>
  </w:style>
  <w:style w:type="paragraph" w:customStyle="1" w:styleId="TagCite0">
    <w:name w:val="Tag &amp; Cite"/>
    <w:basedOn w:val="Normal"/>
    <w:qFormat/>
    <w:rsid w:val="00252888"/>
  </w:style>
  <w:style w:type="character" w:customStyle="1" w:styleId="HighlightedTextChar">
    <w:name w:val="Highlighted Text Char"/>
    <w:locked/>
    <w:rsid w:val="00252888"/>
  </w:style>
  <w:style w:type="paragraph" w:customStyle="1" w:styleId="HighlightedText">
    <w:name w:val="Highlighted Text"/>
    <w:basedOn w:val="Normal"/>
    <w:next w:val="articletitle"/>
    <w:qFormat/>
    <w:rsid w:val="00252888"/>
  </w:style>
  <w:style w:type="character" w:customStyle="1" w:styleId="UnhighlightedChar">
    <w:name w:val="Unhighlighted Char"/>
    <w:locked/>
    <w:rsid w:val="00252888"/>
  </w:style>
  <w:style w:type="paragraph" w:customStyle="1" w:styleId="Unhighlighted">
    <w:name w:val="Unhighlighted"/>
    <w:basedOn w:val="Normal"/>
    <w:next w:val="TagCite0"/>
    <w:autoRedefine/>
    <w:qFormat/>
    <w:rsid w:val="00252888"/>
  </w:style>
  <w:style w:type="paragraph" w:customStyle="1" w:styleId="Caption1">
    <w:name w:val="Caption1"/>
    <w:basedOn w:val="Normal"/>
    <w:qFormat/>
    <w:rsid w:val="00252888"/>
  </w:style>
  <w:style w:type="paragraph" w:customStyle="1" w:styleId="articleauthor">
    <w:name w:val="articleauthor"/>
    <w:basedOn w:val="Normal"/>
    <w:next w:val="HighlightedText"/>
    <w:qFormat/>
    <w:rsid w:val="00252888"/>
  </w:style>
  <w:style w:type="character" w:customStyle="1" w:styleId="StylecardUnderlineChar">
    <w:name w:val="Style card + Underline Char"/>
    <w:locked/>
    <w:rsid w:val="00252888"/>
  </w:style>
  <w:style w:type="paragraph" w:customStyle="1" w:styleId="StylecardUnderline">
    <w:name w:val="Style card + Underline"/>
    <w:basedOn w:val="CiteSpacing"/>
    <w:next w:val="Unhighlighted"/>
    <w:qFormat/>
    <w:rsid w:val="00252888"/>
  </w:style>
  <w:style w:type="paragraph" w:customStyle="1" w:styleId="TagF3">
    <w:name w:val="Tag (F3)"/>
    <w:next w:val="Caption1"/>
    <w:qFormat/>
    <w:rsid w:val="00252888"/>
    <w:pPr>
      <w:spacing w:after="200" w:line="276" w:lineRule="auto"/>
    </w:pPr>
  </w:style>
  <w:style w:type="character" w:customStyle="1" w:styleId="citesChar0">
    <w:name w:val="cites Char"/>
    <w:aliases w:val="Heading 1 Char3"/>
    <w:locked/>
    <w:rsid w:val="00252888"/>
  </w:style>
  <w:style w:type="paragraph" w:customStyle="1" w:styleId="cites0">
    <w:name w:val="cites"/>
    <w:autoRedefine/>
    <w:qFormat/>
    <w:rsid w:val="00252888"/>
    <w:pPr>
      <w:spacing w:after="200" w:line="276" w:lineRule="auto"/>
    </w:pPr>
  </w:style>
  <w:style w:type="character" w:customStyle="1" w:styleId="tinyChar">
    <w:name w:val="tiny Char"/>
    <w:locked/>
    <w:rsid w:val="00252888"/>
  </w:style>
  <w:style w:type="paragraph" w:customStyle="1" w:styleId="tiny">
    <w:name w:val="tiny"/>
    <w:next w:val="Normal"/>
    <w:autoRedefine/>
    <w:qFormat/>
    <w:rsid w:val="00252888"/>
    <w:pPr>
      <w:spacing w:after="200" w:line="276" w:lineRule="auto"/>
    </w:pPr>
  </w:style>
  <w:style w:type="paragraph" w:customStyle="1" w:styleId="i1">
    <w:name w:val="i1"/>
    <w:basedOn w:val="Normal"/>
    <w:qFormat/>
    <w:rsid w:val="00252888"/>
  </w:style>
  <w:style w:type="paragraph" w:customStyle="1" w:styleId="style14">
    <w:name w:val="style14"/>
    <w:basedOn w:val="Normal"/>
    <w:next w:val="cites0"/>
    <w:qFormat/>
    <w:rsid w:val="00252888"/>
  </w:style>
  <w:style w:type="paragraph" w:customStyle="1" w:styleId="CardTagCite1Char">
    <w:name w:val="Card Tag + Cite #1 Char"/>
    <w:basedOn w:val="Normal"/>
    <w:qFormat/>
    <w:rsid w:val="00252888"/>
  </w:style>
  <w:style w:type="paragraph" w:customStyle="1" w:styleId="HotRoute0">
    <w:name w:val="Hot Route"/>
    <w:basedOn w:val="Normal"/>
    <w:next w:val="tiny"/>
    <w:qFormat/>
    <w:rsid w:val="00252888"/>
  </w:style>
  <w:style w:type="paragraph" w:customStyle="1" w:styleId="articlebody">
    <w:name w:val="articlebody"/>
    <w:basedOn w:val="Normal"/>
    <w:next w:val="i1"/>
    <w:qFormat/>
    <w:rsid w:val="00252888"/>
  </w:style>
  <w:style w:type="character" w:customStyle="1" w:styleId="CiteCardCharCharCharCharCharCharCharChar">
    <w:name w:val="Cite_Card Char Char Char Char Char Char Char Char"/>
    <w:locked/>
    <w:rsid w:val="00252888"/>
  </w:style>
  <w:style w:type="paragraph" w:customStyle="1" w:styleId="CiteCardCharCharCharCharCharCharChar">
    <w:name w:val="Cite_Card Char Char Char Char Char Char Char"/>
    <w:next w:val="CardTagCite1Char"/>
    <w:autoRedefine/>
    <w:qFormat/>
    <w:rsid w:val="00252888"/>
    <w:pPr>
      <w:spacing w:after="200" w:line="276" w:lineRule="auto"/>
    </w:pPr>
  </w:style>
  <w:style w:type="paragraph" w:customStyle="1" w:styleId="foldie">
    <w:name w:val="foldie"/>
    <w:basedOn w:val="BoldandUnderlineChar"/>
    <w:next w:val="HotRoute0"/>
    <w:qFormat/>
    <w:rsid w:val="00252888"/>
  </w:style>
  <w:style w:type="paragraph" w:customStyle="1" w:styleId="billtextsection">
    <w:name w:val="bill_text_section"/>
    <w:basedOn w:val="Normal"/>
    <w:next w:val="articlebody"/>
    <w:qFormat/>
    <w:rsid w:val="00252888"/>
  </w:style>
  <w:style w:type="paragraph" w:customStyle="1" w:styleId="wp-caption-text">
    <w:name w:val="wp-caption-text"/>
    <w:basedOn w:val="Normal"/>
    <w:qFormat/>
    <w:rsid w:val="00252888"/>
  </w:style>
  <w:style w:type="character" w:customStyle="1" w:styleId="CiteNormalChar">
    <w:name w:val="Cite Normal Char"/>
    <w:locked/>
    <w:rsid w:val="00252888"/>
  </w:style>
  <w:style w:type="paragraph" w:customStyle="1" w:styleId="CiteNormal">
    <w:name w:val="Cite Normal"/>
    <w:basedOn w:val="Normal"/>
    <w:next w:val="foldie"/>
    <w:autoRedefine/>
    <w:qFormat/>
    <w:rsid w:val="00252888"/>
  </w:style>
  <w:style w:type="paragraph" w:customStyle="1" w:styleId="Pa3">
    <w:name w:val="Pa3"/>
    <w:basedOn w:val="Normal"/>
    <w:qFormat/>
    <w:rsid w:val="00252888"/>
  </w:style>
  <w:style w:type="character" w:customStyle="1" w:styleId="NormaltextCharChar">
    <w:name w:val="Normal text Char Char"/>
    <w:locked/>
    <w:rsid w:val="00252888"/>
  </w:style>
  <w:style w:type="paragraph" w:customStyle="1" w:styleId="Normaltext0">
    <w:name w:val="Normal text"/>
    <w:basedOn w:val="Normal"/>
    <w:autoRedefine/>
    <w:qFormat/>
    <w:rsid w:val="00252888"/>
  </w:style>
  <w:style w:type="character" w:customStyle="1" w:styleId="underlinedcardChar">
    <w:name w:val="underlined card Char"/>
    <w:locked/>
    <w:rsid w:val="00252888"/>
  </w:style>
  <w:style w:type="paragraph" w:customStyle="1" w:styleId="underlinedcard">
    <w:name w:val="underlined card"/>
    <w:basedOn w:val="Normal"/>
    <w:next w:val="Pa3"/>
    <w:autoRedefine/>
    <w:qFormat/>
    <w:rsid w:val="00252888"/>
  </w:style>
  <w:style w:type="character" w:customStyle="1" w:styleId="Debate-CardTagandCite-F6Char">
    <w:name w:val="Debate- Card Tag and Cite- F6 Char"/>
    <w:locked/>
    <w:rsid w:val="00252888"/>
  </w:style>
  <w:style w:type="paragraph" w:customStyle="1" w:styleId="Debate-CardTagandCite-F6">
    <w:name w:val="Debate- Card Tag and Cite- F6"/>
    <w:basedOn w:val="Normal"/>
    <w:next w:val="Normaltext0"/>
    <w:qFormat/>
    <w:rsid w:val="00252888"/>
  </w:style>
  <w:style w:type="character" w:customStyle="1" w:styleId="BoldUnderlineChar0">
    <w:name w:val="BoldUnderline Char"/>
    <w:locked/>
    <w:rsid w:val="00252888"/>
  </w:style>
  <w:style w:type="paragraph" w:customStyle="1" w:styleId="BoldUnderline">
    <w:name w:val="BoldUnderline"/>
    <w:next w:val="underlinedcard"/>
    <w:qFormat/>
    <w:rsid w:val="00252888"/>
    <w:pPr>
      <w:spacing w:after="200" w:line="276" w:lineRule="auto"/>
    </w:pPr>
  </w:style>
  <w:style w:type="character" w:customStyle="1" w:styleId="TextUnderlineChar">
    <w:name w:val="Text Underline Char"/>
    <w:locked/>
    <w:rsid w:val="00252888"/>
  </w:style>
  <w:style w:type="paragraph" w:customStyle="1" w:styleId="TextUnderline">
    <w:name w:val="Text Underline"/>
    <w:basedOn w:val="Normal"/>
    <w:next w:val="Debate-CardTagandCite-F6"/>
    <w:qFormat/>
    <w:rsid w:val="00252888"/>
  </w:style>
  <w:style w:type="character" w:customStyle="1" w:styleId="StyleStyle411ptChar">
    <w:name w:val="Style Style4 + 11 pt Char"/>
    <w:locked/>
    <w:rsid w:val="00252888"/>
  </w:style>
  <w:style w:type="paragraph" w:customStyle="1" w:styleId="StyleStyle411pt">
    <w:name w:val="Style Style4 + 11 pt"/>
    <w:basedOn w:val="Normal"/>
    <w:next w:val="BoldUnderline"/>
    <w:qFormat/>
    <w:rsid w:val="00252888"/>
  </w:style>
  <w:style w:type="character" w:customStyle="1" w:styleId="StyleStyle411ptBoldBorderSinglesolidlineAuto0Char">
    <w:name w:val="Style Style4 + 11 pt Bold Border: : (Single solid line Auto  0.... Char"/>
    <w:locked/>
    <w:rsid w:val="00252888"/>
  </w:style>
  <w:style w:type="paragraph" w:customStyle="1" w:styleId="StyleStyle411ptBoldBorderSinglesolidlineAuto0">
    <w:name w:val="Style Style4 + 11 pt Bold Border: : (Single solid line Auto  0...."/>
    <w:basedOn w:val="Normal"/>
    <w:next w:val="TextUnderline"/>
    <w:qFormat/>
    <w:rsid w:val="00252888"/>
  </w:style>
  <w:style w:type="character" w:customStyle="1" w:styleId="BoldunderlineChar1">
    <w:name w:val="Bold underline Char"/>
    <w:locked/>
    <w:rsid w:val="00252888"/>
  </w:style>
  <w:style w:type="paragraph" w:customStyle="1" w:styleId="Boldunderline0">
    <w:name w:val="Bold underline"/>
    <w:basedOn w:val="Normal"/>
    <w:next w:val="StyleStyle411pt"/>
    <w:qFormat/>
    <w:rsid w:val="00252888"/>
  </w:style>
  <w:style w:type="character" w:customStyle="1" w:styleId="Style2Char">
    <w:name w:val="Style2 Char"/>
    <w:locked/>
    <w:rsid w:val="00252888"/>
  </w:style>
  <w:style w:type="paragraph" w:customStyle="1" w:styleId="Style2">
    <w:name w:val="Style2"/>
    <w:basedOn w:val="Normal"/>
    <w:next w:val="StyleStyle411ptBoldBorderSinglesolidlineAuto0"/>
    <w:qFormat/>
    <w:rsid w:val="00252888"/>
  </w:style>
  <w:style w:type="paragraph" w:customStyle="1" w:styleId="BLOCKTITLE3">
    <w:name w:val="BLOCK TITLE"/>
    <w:basedOn w:val="Normal"/>
    <w:qFormat/>
    <w:rsid w:val="00252888"/>
  </w:style>
  <w:style w:type="paragraph" w:customStyle="1" w:styleId="StyleNormalWeb10pt">
    <w:name w:val="Style Normal (Web) + 10 pt"/>
    <w:basedOn w:val="Title"/>
    <w:next w:val="Boldunderline0"/>
    <w:qFormat/>
    <w:rsid w:val="00252888"/>
  </w:style>
  <w:style w:type="paragraph" w:customStyle="1" w:styleId="BlockHeadings">
    <w:name w:val="Block Headings"/>
    <w:next w:val="Cardtext"/>
    <w:qFormat/>
    <w:rsid w:val="00252888"/>
    <w:pPr>
      <w:spacing w:after="200" w:line="276" w:lineRule="auto"/>
    </w:pPr>
  </w:style>
  <w:style w:type="character" w:customStyle="1" w:styleId="cardChar0">
    <w:name w:val="%card Char"/>
    <w:locked/>
    <w:rsid w:val="00252888"/>
  </w:style>
  <w:style w:type="paragraph" w:customStyle="1" w:styleId="card1">
    <w:name w:val="%card"/>
    <w:basedOn w:val="Normal"/>
    <w:next w:val="BLOCKTITLE3"/>
    <w:qFormat/>
    <w:rsid w:val="00252888"/>
  </w:style>
  <w:style w:type="paragraph" w:customStyle="1" w:styleId="SmallNormal">
    <w:name w:val="Small Normal"/>
    <w:basedOn w:val="Normal"/>
    <w:next w:val="StyleNormalWeb10pt"/>
    <w:qFormat/>
    <w:rsid w:val="00252888"/>
  </w:style>
  <w:style w:type="paragraph" w:customStyle="1" w:styleId="p1">
    <w:name w:val="p1"/>
    <w:basedOn w:val="Normal"/>
    <w:next w:val="BlockHeadings"/>
    <w:qFormat/>
    <w:rsid w:val="00252888"/>
  </w:style>
  <w:style w:type="character" w:customStyle="1" w:styleId="UnunderlinedTextChar">
    <w:name w:val="Ununderlined Text Char"/>
    <w:locked/>
    <w:rsid w:val="00252888"/>
  </w:style>
  <w:style w:type="paragraph" w:customStyle="1" w:styleId="UnunderlinedText">
    <w:name w:val="Ununderlined Text"/>
    <w:basedOn w:val="Normal"/>
    <w:next w:val="card1"/>
    <w:autoRedefine/>
    <w:qFormat/>
    <w:rsid w:val="00252888"/>
  </w:style>
  <w:style w:type="paragraph" w:customStyle="1" w:styleId="CardFormat">
    <w:name w:val="Card Format"/>
    <w:basedOn w:val="Normal"/>
    <w:next w:val="SmallNormal"/>
    <w:qFormat/>
    <w:rsid w:val="00252888"/>
  </w:style>
  <w:style w:type="character" w:customStyle="1" w:styleId="RegularChar">
    <w:name w:val="Regular Char"/>
    <w:locked/>
    <w:rsid w:val="00252888"/>
  </w:style>
  <w:style w:type="paragraph" w:customStyle="1" w:styleId="Regular">
    <w:name w:val="Regular"/>
    <w:qFormat/>
    <w:rsid w:val="00252888"/>
    <w:pPr>
      <w:spacing w:after="200" w:line="276" w:lineRule="auto"/>
    </w:pPr>
  </w:style>
  <w:style w:type="character" w:customStyle="1" w:styleId="ReallyfuckingsmallCharCharCharChar">
    <w:name w:val="Really fucking small Char Char Char Char"/>
    <w:locked/>
    <w:rsid w:val="00252888"/>
  </w:style>
  <w:style w:type="paragraph" w:customStyle="1" w:styleId="ReallyfuckingsmallCharCharChar">
    <w:name w:val="Really fucking small Char Char Char"/>
    <w:basedOn w:val="Normal"/>
    <w:next w:val="CardFormat"/>
    <w:qFormat/>
    <w:rsid w:val="00252888"/>
  </w:style>
  <w:style w:type="character" w:customStyle="1" w:styleId="CardDownx1Char">
    <w:name w:val="CardDown x1 Char"/>
    <w:locked/>
    <w:rsid w:val="00252888"/>
  </w:style>
  <w:style w:type="paragraph" w:customStyle="1" w:styleId="CardDownx1">
    <w:name w:val="CardDown x1"/>
    <w:basedOn w:val="Normal"/>
    <w:next w:val="Regular"/>
    <w:qFormat/>
    <w:rsid w:val="00252888"/>
  </w:style>
  <w:style w:type="paragraph" w:customStyle="1" w:styleId="CardDownx15">
    <w:name w:val="CardDown x1.5"/>
    <w:basedOn w:val="Normal"/>
    <w:qFormat/>
    <w:rsid w:val="00252888"/>
  </w:style>
  <w:style w:type="character" w:customStyle="1" w:styleId="ReallyfuckingsmallChar">
    <w:name w:val="Really fucking small Char"/>
    <w:locked/>
    <w:rsid w:val="00252888"/>
  </w:style>
  <w:style w:type="paragraph" w:customStyle="1" w:styleId="Reallyfuckingsmall">
    <w:name w:val="Really fucking small"/>
    <w:basedOn w:val="Normal"/>
    <w:qFormat/>
    <w:rsid w:val="00252888"/>
  </w:style>
  <w:style w:type="character" w:customStyle="1" w:styleId="FullCiteChar">
    <w:name w:val="Full Cite Char"/>
    <w:locked/>
    <w:rsid w:val="00252888"/>
  </w:style>
  <w:style w:type="paragraph" w:customStyle="1" w:styleId="FullCite">
    <w:name w:val="Full Cite"/>
    <w:basedOn w:val="Normal"/>
    <w:next w:val="Normal"/>
    <w:qFormat/>
    <w:rsid w:val="00252888"/>
  </w:style>
  <w:style w:type="paragraph" w:customStyle="1" w:styleId="CiteTag">
    <w:name w:val="Cite/Tag"/>
    <w:basedOn w:val="Normal"/>
    <w:qFormat/>
    <w:rsid w:val="00252888"/>
  </w:style>
  <w:style w:type="paragraph" w:customStyle="1" w:styleId="cardtext3">
    <w:name w:val="cardtext"/>
    <w:basedOn w:val="Normal"/>
    <w:next w:val="Reallyfuckingsmall"/>
    <w:qFormat/>
    <w:rsid w:val="00252888"/>
  </w:style>
  <w:style w:type="paragraph" w:customStyle="1" w:styleId="Heading5SizeDown">
    <w:name w:val="Heading 5 Size Down"/>
    <w:basedOn w:val="Normal"/>
    <w:autoRedefine/>
    <w:qFormat/>
    <w:rsid w:val="00252888"/>
  </w:style>
  <w:style w:type="character" w:customStyle="1" w:styleId="evidencetextChar">
    <w:name w:val="evidence text Char"/>
    <w:locked/>
    <w:rsid w:val="00252888"/>
  </w:style>
  <w:style w:type="paragraph" w:customStyle="1" w:styleId="evidencetext">
    <w:name w:val="evidence text"/>
    <w:basedOn w:val="Normal"/>
    <w:next w:val="CiteTag"/>
    <w:qFormat/>
    <w:rsid w:val="00252888"/>
  </w:style>
  <w:style w:type="character" w:customStyle="1" w:styleId="StyleStyleArialNarrow9ptLeft-075ArialNarrowChar">
    <w:name w:val="Style Style Arial Narrow 9 pt Left:  -0.75&quot; + Arial Narrow Char"/>
    <w:locked/>
    <w:rsid w:val="00252888"/>
  </w:style>
  <w:style w:type="paragraph" w:customStyle="1" w:styleId="StyleStyleArialNarrow9ptLeft-075ArialNarrow">
    <w:name w:val="Style Style Arial Narrow 9 pt Left:  -0.75&quot; + Arial Narrow"/>
    <w:basedOn w:val="Normal"/>
    <w:next w:val="Heading5SizeDown"/>
    <w:qFormat/>
    <w:rsid w:val="00252888"/>
  </w:style>
  <w:style w:type="character" w:customStyle="1" w:styleId="StyleStyleCardTextLeft-075Right0Char">
    <w:name w:val="Style Style Card Text + Left:  -0.75&quot; + Right:  0&quot; Char"/>
    <w:locked/>
    <w:rsid w:val="00252888"/>
  </w:style>
  <w:style w:type="paragraph" w:customStyle="1" w:styleId="StyleStyleCardTextLeft-075Right0">
    <w:name w:val="Style Style Card Text + Left:  -0.75&quot; + Right:  0&quot;"/>
    <w:basedOn w:val="Normal"/>
    <w:next w:val="evidencetext"/>
    <w:autoRedefine/>
    <w:qFormat/>
    <w:rsid w:val="00252888"/>
  </w:style>
  <w:style w:type="paragraph" w:customStyle="1" w:styleId="ecxmsonormal">
    <w:name w:val="ecxmsonormal"/>
    <w:basedOn w:val="Normal"/>
    <w:qFormat/>
    <w:rsid w:val="00252888"/>
  </w:style>
  <w:style w:type="character" w:customStyle="1" w:styleId="DebateUnderlineBoldChar">
    <w:name w:val="Debate Underline Bold Char"/>
    <w:locked/>
    <w:rsid w:val="00252888"/>
  </w:style>
  <w:style w:type="paragraph" w:customStyle="1" w:styleId="DebateUnderlineBold">
    <w:name w:val="Debate Underline Bold"/>
    <w:basedOn w:val="Cardtext"/>
    <w:qFormat/>
    <w:rsid w:val="00252888"/>
  </w:style>
  <w:style w:type="character" w:customStyle="1" w:styleId="StyleArialNarrow12ptBoldLeft-075Char">
    <w:name w:val="Style Arial Narrow 12 pt Bold Left:  -0.75&quot; Char"/>
    <w:locked/>
    <w:rsid w:val="00252888"/>
  </w:style>
  <w:style w:type="paragraph" w:customStyle="1" w:styleId="StyleArialNarrow12ptBoldLeft-075">
    <w:name w:val="Style Arial Narrow 12 pt Bold Left:  -0.75&quot;"/>
    <w:basedOn w:val="Normal"/>
    <w:next w:val="ecxmsonormal"/>
    <w:qFormat/>
    <w:rsid w:val="00252888"/>
  </w:style>
  <w:style w:type="character" w:customStyle="1" w:styleId="StyleStyleevidencetextBorderSinglesolidlineAuto05Char">
    <w:name w:val="Style Style evidence text + Border: : (Single solid line Auto  0.5 ... Char"/>
    <w:locked/>
    <w:rsid w:val="00252888"/>
  </w:style>
  <w:style w:type="paragraph" w:customStyle="1" w:styleId="StyleStyleevidencetextBorderSinglesolidlineAuto05">
    <w:name w:val="Style Style evidence text + Border: : (Single solid line Auto  0.5 ..."/>
    <w:basedOn w:val="Normal"/>
    <w:next w:val="DebateUnderlineBold"/>
    <w:qFormat/>
    <w:rsid w:val="00252888"/>
  </w:style>
  <w:style w:type="character" w:customStyle="1" w:styleId="StyleevidencetextBorderSinglesolidlineAuto05ptLChar">
    <w:name w:val="Style evidence text + Border: : (Single solid line Auto  0.5 pt L... Char"/>
    <w:locked/>
    <w:rsid w:val="00252888"/>
  </w:style>
  <w:style w:type="paragraph" w:customStyle="1" w:styleId="StyleevidencetextBorderSinglesolidlineAuto05ptL">
    <w:name w:val="Style evidence text + Border: : (Single solid line Auto  0.5 pt L..."/>
    <w:basedOn w:val="CiteTag"/>
    <w:next w:val="StyleArialNarrow12ptBoldLeft-075"/>
    <w:qFormat/>
    <w:rsid w:val="00252888"/>
  </w:style>
  <w:style w:type="character" w:customStyle="1" w:styleId="HighlightingChar">
    <w:name w:val="Highlighting Char"/>
    <w:locked/>
    <w:rsid w:val="00252888"/>
  </w:style>
  <w:style w:type="paragraph" w:customStyle="1" w:styleId="Highlighting">
    <w:name w:val="Highlighting"/>
    <w:basedOn w:val="Normal"/>
    <w:next w:val="StyleStyleevidencetextBorderSinglesolidlineAuto05"/>
    <w:autoRedefine/>
    <w:qFormat/>
    <w:rsid w:val="00252888"/>
  </w:style>
  <w:style w:type="paragraph" w:customStyle="1" w:styleId="CiteCharCharCharChar">
    <w:name w:val="Cite Char Char Char Char"/>
    <w:basedOn w:val="Normal"/>
    <w:next w:val="Normal"/>
    <w:qFormat/>
    <w:rsid w:val="00252888"/>
  </w:style>
  <w:style w:type="character" w:customStyle="1" w:styleId="UnderliningCharChar1CharCharChar">
    <w:name w:val="Underlining Char Char1 Char Char Char"/>
    <w:locked/>
    <w:rsid w:val="00252888"/>
  </w:style>
  <w:style w:type="paragraph" w:customStyle="1" w:styleId="UnderliningCharChar1CharChar">
    <w:name w:val="Underlining Char Char1 Char Char"/>
    <w:basedOn w:val="Normal"/>
    <w:next w:val="Normal"/>
    <w:qFormat/>
    <w:rsid w:val="00252888"/>
  </w:style>
  <w:style w:type="character" w:customStyle="1" w:styleId="CiteCharCharCharCharCharChar">
    <w:name w:val="Cite Char Char Char Char Char Char"/>
    <w:locked/>
    <w:rsid w:val="00252888"/>
  </w:style>
  <w:style w:type="paragraph" w:customStyle="1" w:styleId="CiteCharCharCharCharChar">
    <w:name w:val="Cite Char Char Char Char Char"/>
    <w:basedOn w:val="Normal"/>
    <w:next w:val="Normal"/>
    <w:qFormat/>
    <w:rsid w:val="00252888"/>
  </w:style>
  <w:style w:type="character" w:customStyle="1" w:styleId="UnderliningCharCharChar">
    <w:name w:val="Underlining Char Char Char"/>
    <w:locked/>
    <w:rsid w:val="00252888"/>
  </w:style>
  <w:style w:type="paragraph" w:customStyle="1" w:styleId="UnderliningCharChar">
    <w:name w:val="Underlining Char Char"/>
    <w:basedOn w:val="Normal"/>
    <w:next w:val="Normal"/>
    <w:qFormat/>
    <w:rsid w:val="00252888"/>
  </w:style>
  <w:style w:type="paragraph" w:customStyle="1" w:styleId="Style12">
    <w:name w:val="Style 12"/>
    <w:qFormat/>
    <w:rsid w:val="00252888"/>
    <w:pPr>
      <w:spacing w:after="200" w:line="276" w:lineRule="auto"/>
    </w:pPr>
  </w:style>
  <w:style w:type="paragraph" w:customStyle="1" w:styleId="Style7">
    <w:name w:val="Style 7"/>
    <w:next w:val="CiteCharCharCharCharChar"/>
    <w:qFormat/>
    <w:rsid w:val="00252888"/>
    <w:pPr>
      <w:spacing w:after="200" w:line="276" w:lineRule="auto"/>
    </w:pPr>
  </w:style>
  <w:style w:type="paragraph" w:customStyle="1" w:styleId="Style9">
    <w:name w:val="Style 9"/>
    <w:qFormat/>
    <w:rsid w:val="00252888"/>
    <w:pPr>
      <w:spacing w:after="200" w:line="276" w:lineRule="auto"/>
    </w:pPr>
  </w:style>
  <w:style w:type="paragraph" w:customStyle="1" w:styleId="Emphasis3">
    <w:name w:val="Emphasis3"/>
    <w:next w:val="UnderliningCharChar"/>
    <w:qFormat/>
    <w:rsid w:val="00252888"/>
    <w:pPr>
      <w:spacing w:after="200" w:line="276" w:lineRule="auto"/>
    </w:pPr>
  </w:style>
  <w:style w:type="paragraph" w:customStyle="1" w:styleId="UnderlinedCard0">
    <w:name w:val="Underlined Card"/>
    <w:basedOn w:val="Normal"/>
    <w:next w:val="Style12"/>
    <w:qFormat/>
    <w:rsid w:val="00252888"/>
  </w:style>
  <w:style w:type="paragraph" w:customStyle="1" w:styleId="SmallCard">
    <w:name w:val="Small Card"/>
    <w:basedOn w:val="Normal"/>
    <w:next w:val="Style7"/>
    <w:qFormat/>
    <w:rsid w:val="00252888"/>
  </w:style>
  <w:style w:type="paragraph" w:customStyle="1" w:styleId="BreifTitle">
    <w:name w:val="Breif Title"/>
    <w:basedOn w:val="Normal"/>
    <w:next w:val="Style9"/>
    <w:autoRedefine/>
    <w:qFormat/>
    <w:rsid w:val="00252888"/>
  </w:style>
  <w:style w:type="paragraph" w:customStyle="1" w:styleId="Normal10pt">
    <w:name w:val="Normal + 10 pt"/>
    <w:basedOn w:val="Normal"/>
    <w:next w:val="Emphasis3"/>
    <w:qFormat/>
    <w:rsid w:val="00252888"/>
  </w:style>
  <w:style w:type="paragraph" w:customStyle="1" w:styleId="formfldssel">
    <w:name w:val="formfldssel"/>
    <w:basedOn w:val="Normal"/>
    <w:next w:val="UnderlinedCard0"/>
    <w:qFormat/>
    <w:rsid w:val="00252888"/>
  </w:style>
  <w:style w:type="paragraph" w:customStyle="1" w:styleId="hpleftlk">
    <w:name w:val="hpleftlk"/>
    <w:basedOn w:val="Normal"/>
    <w:next w:val="SmallCard"/>
    <w:qFormat/>
    <w:rsid w:val="00252888"/>
  </w:style>
  <w:style w:type="paragraph" w:customStyle="1" w:styleId="lblu">
    <w:name w:val="lblu"/>
    <w:basedOn w:val="Normal"/>
    <w:next w:val="BreifTitle"/>
    <w:qFormat/>
    <w:rsid w:val="00252888"/>
  </w:style>
  <w:style w:type="paragraph" w:customStyle="1" w:styleId="Underlinestyle">
    <w:name w:val="Underlinestyle"/>
    <w:basedOn w:val="Normal"/>
    <w:next w:val="Normal10pt"/>
    <w:qFormat/>
    <w:rsid w:val="00252888"/>
  </w:style>
  <w:style w:type="paragraph" w:customStyle="1" w:styleId="DebateCiteCharChar">
    <w:name w:val="Debate Cite Char Char"/>
    <w:basedOn w:val="Normal"/>
    <w:next w:val="formfldssel"/>
    <w:autoRedefine/>
    <w:qFormat/>
    <w:rsid w:val="00252888"/>
  </w:style>
  <w:style w:type="paragraph" w:customStyle="1" w:styleId="StyleTagandCiteFranklinGothicDemi">
    <w:name w:val="Style Tag and Cite + Franklin Gothic Demi"/>
    <w:basedOn w:val="HotRoute"/>
    <w:next w:val="lblu"/>
    <w:autoRedefine/>
    <w:qFormat/>
    <w:rsid w:val="00252888"/>
  </w:style>
  <w:style w:type="paragraph" w:customStyle="1" w:styleId="StyleStyleTagandCiteFranklinGothicDemi11pt">
    <w:name w:val="Style Style Tag and Cite + Franklin Gothic Demi + 11 pt"/>
    <w:basedOn w:val="lblu"/>
    <w:next w:val="Underlinestyle"/>
    <w:autoRedefine/>
    <w:qFormat/>
    <w:rsid w:val="00252888"/>
  </w:style>
  <w:style w:type="paragraph" w:customStyle="1" w:styleId="TagCite1">
    <w:name w:val="Tag/Cite"/>
    <w:basedOn w:val="Normal"/>
    <w:next w:val="DebateCiteCharChar"/>
    <w:qFormat/>
    <w:rsid w:val="00252888"/>
  </w:style>
  <w:style w:type="paragraph" w:customStyle="1" w:styleId="CiteCard0">
    <w:name w:val="Cite/Card"/>
    <w:basedOn w:val="Normal"/>
    <w:next w:val="StyleTagandCiteFranklinGothicDemi"/>
    <w:qFormat/>
    <w:rsid w:val="00252888"/>
  </w:style>
  <w:style w:type="paragraph" w:customStyle="1" w:styleId="tagCharCharCharCharCharCharChar">
    <w:name w:val="tag Char Char Char Char Char Char Char"/>
    <w:basedOn w:val="Normal"/>
    <w:next w:val="StyleStyleTagandCiteFranklinGothicDemi11pt"/>
    <w:qFormat/>
    <w:rsid w:val="00252888"/>
  </w:style>
  <w:style w:type="paragraph" w:customStyle="1" w:styleId="title-bold-medium">
    <w:name w:val="title-bold-medium"/>
    <w:basedOn w:val="Normal"/>
    <w:next w:val="TagCite1"/>
    <w:qFormat/>
    <w:rsid w:val="00252888"/>
  </w:style>
  <w:style w:type="paragraph" w:customStyle="1" w:styleId="lact">
    <w:name w:val="lact"/>
    <w:basedOn w:val="Normal"/>
    <w:next w:val="CiteCard0"/>
    <w:qFormat/>
    <w:rsid w:val="00252888"/>
  </w:style>
  <w:style w:type="paragraph" w:customStyle="1" w:styleId="shellscontentions">
    <w:name w:val="shells/contentions"/>
    <w:basedOn w:val="DebateCiteCharChar"/>
    <w:next w:val="tagCharCharCharCharCharCharChar"/>
    <w:qFormat/>
    <w:rsid w:val="00252888"/>
  </w:style>
  <w:style w:type="paragraph" w:customStyle="1" w:styleId="BriefTitle1">
    <w:name w:val="Brief Title 1"/>
    <w:basedOn w:val="Normal"/>
    <w:next w:val="title-bold-medium"/>
    <w:qFormat/>
    <w:rsid w:val="00252888"/>
  </w:style>
  <w:style w:type="paragraph" w:customStyle="1" w:styleId="TagCiteChar0">
    <w:name w:val="Tag/Cite Char"/>
    <w:basedOn w:val="Normal"/>
    <w:next w:val="lact"/>
    <w:qFormat/>
    <w:rsid w:val="00252888"/>
  </w:style>
  <w:style w:type="paragraph" w:customStyle="1" w:styleId="ShellTitles">
    <w:name w:val="ShellTitles"/>
    <w:basedOn w:val="Normal"/>
    <w:next w:val="shellscontentions"/>
    <w:qFormat/>
    <w:rsid w:val="00252888"/>
  </w:style>
  <w:style w:type="paragraph" w:customStyle="1" w:styleId="maintext">
    <w:name w:val="maintext"/>
    <w:basedOn w:val="Normal"/>
    <w:next w:val="BriefTitle1"/>
    <w:qFormat/>
    <w:rsid w:val="00252888"/>
  </w:style>
  <w:style w:type="paragraph" w:customStyle="1" w:styleId="ToRead">
    <w:name w:val="To Read"/>
    <w:basedOn w:val="Normal"/>
    <w:next w:val="TagCiteChar0"/>
    <w:qFormat/>
    <w:rsid w:val="00252888"/>
  </w:style>
  <w:style w:type="paragraph" w:customStyle="1" w:styleId="Style20">
    <w:name w:val="Style 2"/>
    <w:basedOn w:val="Normal"/>
    <w:next w:val="ShellTitles"/>
    <w:qFormat/>
    <w:rsid w:val="00252888"/>
  </w:style>
  <w:style w:type="paragraph" w:customStyle="1" w:styleId="Style40">
    <w:name w:val="Style 4"/>
    <w:basedOn w:val="Normal"/>
    <w:next w:val="maintext"/>
    <w:qFormat/>
    <w:rsid w:val="00252888"/>
  </w:style>
  <w:style w:type="paragraph" w:customStyle="1" w:styleId="CM10">
    <w:name w:val="CM10"/>
    <w:basedOn w:val="Normal"/>
    <w:qFormat/>
    <w:rsid w:val="00252888"/>
  </w:style>
  <w:style w:type="paragraph" w:customStyle="1" w:styleId="OffensiveLanguage">
    <w:name w:val="Offensive Language"/>
    <w:basedOn w:val="Normal"/>
    <w:next w:val="Normal"/>
    <w:qFormat/>
    <w:rsid w:val="00252888"/>
  </w:style>
  <w:style w:type="paragraph" w:customStyle="1" w:styleId="clearformatting0">
    <w:name w:val="clear formatting"/>
    <w:basedOn w:val="Normal"/>
    <w:next w:val="Style40"/>
    <w:qFormat/>
    <w:rsid w:val="00252888"/>
  </w:style>
  <w:style w:type="paragraph" w:customStyle="1" w:styleId="Style18">
    <w:name w:val="Style 18"/>
    <w:next w:val="CM10"/>
    <w:uiPriority w:val="99"/>
    <w:qFormat/>
    <w:rsid w:val="00252888"/>
    <w:pPr>
      <w:spacing w:after="200" w:line="276" w:lineRule="auto"/>
    </w:pPr>
  </w:style>
  <w:style w:type="paragraph" w:customStyle="1" w:styleId="formfld">
    <w:name w:val="formfld"/>
    <w:basedOn w:val="Normal"/>
    <w:next w:val="OffensiveLanguage"/>
    <w:qFormat/>
    <w:rsid w:val="00252888"/>
  </w:style>
  <w:style w:type="paragraph" w:customStyle="1" w:styleId="Caption3">
    <w:name w:val="Caption3"/>
    <w:basedOn w:val="Normal"/>
    <w:next w:val="clearformatting0"/>
    <w:qFormat/>
    <w:rsid w:val="00252888"/>
  </w:style>
  <w:style w:type="paragraph" w:customStyle="1" w:styleId="teaserpermalink">
    <w:name w:val="teaser_permalink"/>
    <w:basedOn w:val="Normal"/>
    <w:next w:val="Style18"/>
    <w:qFormat/>
    <w:rsid w:val="00252888"/>
  </w:style>
  <w:style w:type="character" w:styleId="IntenseEmphasis">
    <w:name w:val="Intense Emphasis"/>
    <w:aliases w:val="cites Char Ch,Intense Emphasis1111,Intense Emphasis11111,Intense Emphasi,Box Out,Intense Emphasis5,Underline1,ci1,Citation Char Char Cha,Intense Emphasis4"/>
    <w:basedOn w:val="DefaultParagraphFont"/>
    <w:uiPriority w:val="5"/>
    <w:qFormat/>
    <w:rsid w:val="00252888"/>
    <w:rPr>
      <w:i/>
      <w:iCs/>
      <w:color w:val="5B9BD5" w:themeColor="accent1"/>
    </w:rPr>
  </w:style>
  <w:style w:type="character" w:styleId="BookTitle">
    <w:name w:val="Book Title"/>
    <w:basedOn w:val="DefaultParagraphFont"/>
    <w:qFormat/>
    <w:rsid w:val="00252888"/>
    <w:rPr>
      <w:b/>
      <w:bCs/>
      <w:i/>
      <w:iCs/>
      <w:spacing w:val="5"/>
    </w:rPr>
  </w:style>
  <w:style w:type="character" w:customStyle="1" w:styleId="Heading7Char1">
    <w:name w:val="Heading 7 Char1"/>
    <w:basedOn w:val="DefaultParagraphFont"/>
    <w:semiHidden/>
    <w:rsid w:val="00252888"/>
  </w:style>
  <w:style w:type="character" w:customStyle="1" w:styleId="Heading8Char1">
    <w:name w:val="Heading 8 Char1"/>
    <w:basedOn w:val="DefaultParagraphFont"/>
    <w:semiHidden/>
    <w:rsid w:val="00252888"/>
  </w:style>
  <w:style w:type="character" w:customStyle="1" w:styleId="Heading9Char1">
    <w:name w:val="Heading 9 Char1"/>
    <w:basedOn w:val="DefaultParagraphFont"/>
    <w:semiHidden/>
    <w:rsid w:val="00252888"/>
  </w:style>
  <w:style w:type="paragraph" w:styleId="DocumentMap">
    <w:name w:val="Document Map"/>
    <w:basedOn w:val="Normal"/>
    <w:link w:val="DocumentMapChar1"/>
    <w:uiPriority w:val="99"/>
    <w:unhideWhenUsed/>
    <w:rsid w:val="00252888"/>
    <w:rPr>
      <w:rFonts w:ascii="Verdana" w:hAnsi="Verdana" w:cs="Segoe UI"/>
      <w:sz w:val="16"/>
      <w:szCs w:val="16"/>
    </w:rPr>
  </w:style>
  <w:style w:type="character" w:customStyle="1" w:styleId="DocumentMapChar1">
    <w:name w:val="Document Map Char1"/>
    <w:basedOn w:val="DefaultParagraphFont"/>
    <w:link w:val="DocumentMap"/>
    <w:uiPriority w:val="99"/>
    <w:rsid w:val="00252888"/>
    <w:rPr>
      <w:rFonts w:ascii="Verdana" w:hAnsi="Verdana" w:cs="Segoe UI"/>
      <w:sz w:val="16"/>
      <w:szCs w:val="16"/>
    </w:rPr>
  </w:style>
  <w:style w:type="character" w:customStyle="1" w:styleId="apple-style-span">
    <w:name w:val="apple-style-span"/>
    <w:rsid w:val="00252888"/>
  </w:style>
  <w:style w:type="character" w:customStyle="1" w:styleId="sup1">
    <w:name w:val="sup1"/>
    <w:rsid w:val="00252888"/>
  </w:style>
  <w:style w:type="character" w:customStyle="1" w:styleId="pgnum1">
    <w:name w:val="pgnum1"/>
    <w:rsid w:val="00252888"/>
  </w:style>
  <w:style w:type="character" w:customStyle="1" w:styleId="nw">
    <w:name w:val="nw"/>
    <w:rsid w:val="00252888"/>
  </w:style>
  <w:style w:type="character" w:customStyle="1" w:styleId="DebateUnderline">
    <w:name w:val="Debate Underline"/>
    <w:qFormat/>
    <w:rsid w:val="00252888"/>
  </w:style>
  <w:style w:type="character" w:customStyle="1" w:styleId="Author-Date">
    <w:name w:val="Author-Date"/>
    <w:qFormat/>
    <w:rsid w:val="00252888"/>
  </w:style>
  <w:style w:type="character" w:customStyle="1" w:styleId="CardsFont12pt0">
    <w:name w:val="Cards + Font 12pt"/>
    <w:uiPriority w:val="1"/>
    <w:rsid w:val="00252888"/>
  </w:style>
  <w:style w:type="character" w:customStyle="1" w:styleId="CardsHighlight">
    <w:name w:val="Cards Highlight"/>
    <w:uiPriority w:val="1"/>
    <w:rsid w:val="00252888"/>
  </w:style>
  <w:style w:type="character" w:customStyle="1" w:styleId="caps">
    <w:name w:val="caps"/>
    <w:rsid w:val="00252888"/>
  </w:style>
  <w:style w:type="character" w:customStyle="1" w:styleId="apple">
    <w:name w:val="apple"/>
    <w:rsid w:val="00252888"/>
  </w:style>
  <w:style w:type="character" w:customStyle="1" w:styleId="CitesChar1">
    <w:name w:val="Cites Char1"/>
    <w:rsid w:val="00252888"/>
  </w:style>
  <w:style w:type="character" w:customStyle="1" w:styleId="CardsFont12ptCharCharCharCharCharCharCharCharCharCharChar">
    <w:name w:val="Cards + Font: 12 pt Char Char Char Char Char Char Char Char Char Char Char"/>
    <w:rsid w:val="00252888"/>
  </w:style>
  <w:style w:type="character" w:customStyle="1" w:styleId="Emphasis2">
    <w:name w:val="Emphasis2"/>
    <w:rsid w:val="00252888"/>
  </w:style>
  <w:style w:type="character" w:customStyle="1" w:styleId="BalloonTextChar1">
    <w:name w:val="Balloon Text Char1"/>
    <w:basedOn w:val="DefaultParagraphFont"/>
    <w:uiPriority w:val="99"/>
    <w:rsid w:val="00252888"/>
  </w:style>
  <w:style w:type="character" w:customStyle="1" w:styleId="AuthorChar">
    <w:name w:val="Author Char"/>
    <w:rsid w:val="00252888"/>
  </w:style>
  <w:style w:type="character" w:customStyle="1" w:styleId="term1">
    <w:name w:val="term1"/>
    <w:rsid w:val="00252888"/>
  </w:style>
  <w:style w:type="character" w:customStyle="1" w:styleId="BoldUnderlining">
    <w:name w:val="Bold Underlining"/>
    <w:rsid w:val="00252888"/>
  </w:style>
  <w:style w:type="character" w:customStyle="1" w:styleId="inhoud">
    <w:name w:val="inhoud"/>
    <w:rsid w:val="00252888"/>
  </w:style>
  <w:style w:type="character" w:customStyle="1" w:styleId="CardsUnderlined">
    <w:name w:val="Cards Underlined"/>
    <w:qFormat/>
    <w:rsid w:val="00252888"/>
  </w:style>
  <w:style w:type="character" w:customStyle="1" w:styleId="Cites-AuthorDate">
    <w:name w:val="Cites-Author/Date"/>
    <w:qFormat/>
    <w:rsid w:val="00252888"/>
  </w:style>
  <w:style w:type="character" w:customStyle="1" w:styleId="Highlight">
    <w:name w:val="Highlight"/>
    <w:qFormat/>
    <w:rsid w:val="00252888"/>
  </w:style>
  <w:style w:type="character" w:customStyle="1" w:styleId="Boxout">
    <w:name w:val="Box out"/>
    <w:uiPriority w:val="1"/>
    <w:qFormat/>
    <w:rsid w:val="00252888"/>
  </w:style>
  <w:style w:type="character" w:customStyle="1" w:styleId="StyleCardtextChar10pt">
    <w:name w:val="Style Card text Char + 10 pt"/>
    <w:rsid w:val="00252888"/>
  </w:style>
  <w:style w:type="character" w:customStyle="1" w:styleId="UnderliningChar2">
    <w:name w:val="Underlining Char2"/>
    <w:rsid w:val="00252888"/>
  </w:style>
  <w:style w:type="paragraph" w:styleId="PlainText">
    <w:name w:val="Plain Text"/>
    <w:basedOn w:val="Normal"/>
    <w:link w:val="PlainTextChar1"/>
    <w:unhideWhenUsed/>
    <w:rsid w:val="00252888"/>
    <w:rPr>
      <w:rFonts w:ascii="Consolas" w:hAnsi="Consolas" w:cs="Consolas"/>
      <w:sz w:val="21"/>
      <w:szCs w:val="21"/>
    </w:rPr>
  </w:style>
  <w:style w:type="character" w:customStyle="1" w:styleId="PlainTextChar1">
    <w:name w:val="Plain Text Char1"/>
    <w:basedOn w:val="DefaultParagraphFont"/>
    <w:link w:val="PlainText"/>
    <w:rsid w:val="00252888"/>
    <w:rPr>
      <w:rFonts w:ascii="Consolas" w:hAnsi="Consolas" w:cs="Consolas"/>
      <w:sz w:val="21"/>
      <w:szCs w:val="21"/>
    </w:rPr>
  </w:style>
  <w:style w:type="character" w:customStyle="1" w:styleId="UnderliningChar1">
    <w:name w:val="Underlining Char1"/>
    <w:rsid w:val="00252888"/>
  </w:style>
  <w:style w:type="character" w:customStyle="1" w:styleId="MicroTextChar0">
    <w:name w:val="MicroText Char"/>
    <w:rsid w:val="00252888"/>
  </w:style>
  <w:style w:type="character" w:customStyle="1" w:styleId="term">
    <w:name w:val="term"/>
    <w:rsid w:val="00252888"/>
  </w:style>
  <w:style w:type="character" w:customStyle="1" w:styleId="smcaps">
    <w:name w:val="smcaps"/>
    <w:rsid w:val="00252888"/>
  </w:style>
  <w:style w:type="character" w:customStyle="1" w:styleId="Style1Char2">
    <w:name w:val="Style1 Char2"/>
    <w:rsid w:val="00252888"/>
  </w:style>
  <w:style w:type="character" w:customStyle="1" w:styleId="inside-head1">
    <w:name w:val="inside-head1"/>
    <w:rsid w:val="00252888"/>
  </w:style>
  <w:style w:type="character" w:customStyle="1" w:styleId="datestamp1">
    <w:name w:val="datestamp1"/>
    <w:rsid w:val="00252888"/>
  </w:style>
  <w:style w:type="character" w:customStyle="1" w:styleId="pagetools1">
    <w:name w:val="pagetools1"/>
    <w:rsid w:val="00252888"/>
  </w:style>
  <w:style w:type="character" w:customStyle="1" w:styleId="smallredtext">
    <w:name w:val="smallredtext"/>
    <w:rsid w:val="00252888"/>
  </w:style>
  <w:style w:type="character" w:customStyle="1" w:styleId="storyheading31">
    <w:name w:val="storyheading31"/>
    <w:rsid w:val="00252888"/>
  </w:style>
  <w:style w:type="character" w:customStyle="1" w:styleId="storydeck31">
    <w:name w:val="storydeck31"/>
    <w:rsid w:val="00252888"/>
  </w:style>
  <w:style w:type="character" w:customStyle="1" w:styleId="title1">
    <w:name w:val="title1"/>
    <w:rsid w:val="00252888"/>
  </w:style>
  <w:style w:type="character" w:customStyle="1" w:styleId="subtitle1">
    <w:name w:val="subtitle1"/>
    <w:rsid w:val="00252888"/>
  </w:style>
  <w:style w:type="character" w:customStyle="1" w:styleId="verdana">
    <w:name w:val="verdana"/>
    <w:rsid w:val="00252888"/>
  </w:style>
  <w:style w:type="character" w:customStyle="1" w:styleId="Title10">
    <w:name w:val="Title1"/>
    <w:rsid w:val="00252888"/>
  </w:style>
  <w:style w:type="character" w:customStyle="1" w:styleId="clsbiolink">
    <w:name w:val="clsbiolink"/>
    <w:rsid w:val="00252888"/>
  </w:style>
  <w:style w:type="character" w:customStyle="1" w:styleId="clssmaller">
    <w:name w:val="clssmaller"/>
    <w:rsid w:val="00252888"/>
  </w:style>
  <w:style w:type="character" w:customStyle="1" w:styleId="UnderlineCharChar">
    <w:name w:val="Underline Char Char"/>
    <w:aliases w:val="Cite Char1,Char Char Char2, Char Char Char2,Char Char Char1,Char Char Char Char Char Char Char Char Char,Char Char Char Char Char Char Char Char1, Char Char Char Char Char Char Char Char Char2"/>
    <w:qFormat/>
    <w:rsid w:val="00252888"/>
  </w:style>
  <w:style w:type="character" w:customStyle="1" w:styleId="sm1">
    <w:name w:val="sm1"/>
    <w:rsid w:val="00252888"/>
  </w:style>
  <w:style w:type="character" w:customStyle="1" w:styleId="Style1Char1">
    <w:name w:val="Style1 Char1"/>
    <w:rsid w:val="00252888"/>
  </w:style>
  <w:style w:type="character" w:customStyle="1" w:styleId="noindentChar">
    <w:name w:val="noindent Char"/>
    <w:rsid w:val="00252888"/>
  </w:style>
  <w:style w:type="character" w:customStyle="1" w:styleId="SmallChar1">
    <w:name w:val="Small Char1"/>
    <w:rsid w:val="00252888"/>
  </w:style>
  <w:style w:type="character" w:customStyle="1" w:styleId="smallChar0">
    <w:name w:val="small Char"/>
    <w:rsid w:val="00252888"/>
  </w:style>
  <w:style w:type="character" w:customStyle="1" w:styleId="fullcite0">
    <w:name w:val="fullcite"/>
    <w:rsid w:val="00252888"/>
  </w:style>
  <w:style w:type="character" w:customStyle="1" w:styleId="Style9ptThickunderline">
    <w:name w:val="Style 9 pt Thick underline"/>
    <w:rsid w:val="00252888"/>
  </w:style>
  <w:style w:type="character" w:customStyle="1" w:styleId="UnderlineChar1">
    <w:name w:val="Underline Char1"/>
    <w:rsid w:val="00252888"/>
  </w:style>
  <w:style w:type="character" w:customStyle="1" w:styleId="CardNotUnderlinedChar">
    <w:name w:val="Card Not Underlined Char"/>
    <w:rsid w:val="00252888"/>
  </w:style>
  <w:style w:type="character" w:customStyle="1" w:styleId="CardUnderlinedChar">
    <w:name w:val="Card Underlined Char"/>
    <w:rsid w:val="00252888"/>
  </w:style>
  <w:style w:type="character" w:customStyle="1" w:styleId="CardNotUnderlinedChar1">
    <w:name w:val="Card Not Underlined Char1"/>
    <w:rsid w:val="00252888"/>
  </w:style>
  <w:style w:type="character" w:customStyle="1" w:styleId="author0">
    <w:name w:val="author"/>
    <w:rsid w:val="00252888"/>
  </w:style>
  <w:style w:type="character" w:customStyle="1" w:styleId="CiteChar">
    <w:name w:val="Cite Char"/>
    <w:aliases w:val="cite_tag Char,Char Char Char Char1 Char,Char Char Char Char1 Char Char,Char Char Char Char1 Char Char1,Heading 21 Char,Taglines Char Char,Char Char Char Char1 Char1,Char2 Char,Heading 2 Char Char1 Char2,Heading 2 Char Char Char Char Char1"/>
    <w:qFormat/>
    <w:rsid w:val="00252888"/>
  </w:style>
  <w:style w:type="character" w:customStyle="1" w:styleId="IndexHeadersCharChar">
    <w:name w:val="Index Headers Char Char"/>
    <w:rsid w:val="00252888"/>
  </w:style>
  <w:style w:type="character" w:customStyle="1" w:styleId="SmallFontChar">
    <w:name w:val="Small Font Char"/>
    <w:rsid w:val="00252888"/>
  </w:style>
  <w:style w:type="character" w:customStyle="1" w:styleId="CircleChar1">
    <w:name w:val="Circle Char1"/>
    <w:rsid w:val="00252888"/>
  </w:style>
  <w:style w:type="character" w:customStyle="1" w:styleId="BoldUnderliningChar">
    <w:name w:val="Bold Underlining Char"/>
    <w:rsid w:val="00252888"/>
  </w:style>
  <w:style w:type="character" w:customStyle="1" w:styleId="textmedium">
    <w:name w:val="textmedium"/>
    <w:rsid w:val="00252888"/>
  </w:style>
  <w:style w:type="character" w:customStyle="1" w:styleId="CardTextChar1">
    <w:name w:val="Card Text Char"/>
    <w:rsid w:val="00252888"/>
  </w:style>
  <w:style w:type="character" w:customStyle="1" w:styleId="SmallText1">
    <w:name w:val="SmallText"/>
    <w:rsid w:val="00252888"/>
  </w:style>
  <w:style w:type="character" w:customStyle="1" w:styleId="citation">
    <w:name w:val="citation"/>
    <w:rsid w:val="00252888"/>
  </w:style>
  <w:style w:type="character" w:customStyle="1" w:styleId="justify">
    <w:name w:val="justify"/>
    <w:rsid w:val="00252888"/>
  </w:style>
  <w:style w:type="character" w:customStyle="1" w:styleId="SmallCardTextChar">
    <w:name w:val="Small Card Text Char"/>
    <w:rsid w:val="00252888"/>
  </w:style>
  <w:style w:type="paragraph" w:styleId="BodyTextIndent">
    <w:name w:val="Body Text Indent"/>
    <w:basedOn w:val="Normal"/>
    <w:link w:val="BodyTextIndentChar1"/>
    <w:unhideWhenUsed/>
    <w:rsid w:val="00252888"/>
    <w:pPr>
      <w:spacing w:after="120"/>
      <w:ind w:left="360"/>
    </w:pPr>
  </w:style>
  <w:style w:type="character" w:customStyle="1" w:styleId="BodyTextIndentChar1">
    <w:name w:val="Body Text Indent Char1"/>
    <w:basedOn w:val="DefaultParagraphFont"/>
    <w:link w:val="BodyTextIndent"/>
    <w:rsid w:val="00252888"/>
    <w:rPr>
      <w:rFonts w:ascii="Georgia" w:hAnsi="Georgia"/>
    </w:rPr>
  </w:style>
  <w:style w:type="paragraph" w:styleId="BodyText2">
    <w:name w:val="Body Text 2"/>
    <w:basedOn w:val="Normal"/>
    <w:link w:val="BodyText2Char1"/>
    <w:unhideWhenUsed/>
    <w:rsid w:val="00252888"/>
    <w:pPr>
      <w:spacing w:after="120" w:line="480" w:lineRule="auto"/>
    </w:pPr>
  </w:style>
  <w:style w:type="character" w:customStyle="1" w:styleId="BodyText2Char1">
    <w:name w:val="Body Text 2 Char1"/>
    <w:basedOn w:val="DefaultParagraphFont"/>
    <w:link w:val="BodyText2"/>
    <w:rsid w:val="00252888"/>
    <w:rPr>
      <w:rFonts w:ascii="Georgia" w:hAnsi="Georgia"/>
    </w:rPr>
  </w:style>
  <w:style w:type="character" w:customStyle="1" w:styleId="cardChar10">
    <w:name w:val="card Char1"/>
    <w:rsid w:val="00252888"/>
  </w:style>
  <w:style w:type="character" w:customStyle="1" w:styleId="tagChar3">
    <w:name w:val="tag Char3"/>
    <w:rsid w:val="00252888"/>
  </w:style>
  <w:style w:type="character" w:customStyle="1" w:styleId="medium-normal1">
    <w:name w:val="medium-normal1"/>
    <w:rsid w:val="00252888"/>
  </w:style>
  <w:style w:type="character" w:customStyle="1" w:styleId="inside-head">
    <w:name w:val="inside-head"/>
    <w:rsid w:val="00252888"/>
  </w:style>
  <w:style w:type="character" w:customStyle="1" w:styleId="awtw">
    <w:name w:val="awtw"/>
    <w:rsid w:val="00252888"/>
  </w:style>
  <w:style w:type="character" w:customStyle="1" w:styleId="TitleChar2">
    <w:name w:val="Title Char2"/>
    <w:basedOn w:val="DefaultParagraphFont"/>
    <w:uiPriority w:val="1"/>
    <w:qFormat/>
    <w:rsid w:val="00252888"/>
  </w:style>
  <w:style w:type="paragraph" w:styleId="Date">
    <w:name w:val="Date"/>
    <w:aliases w:val="date"/>
    <w:basedOn w:val="Normal"/>
    <w:next w:val="Normal"/>
    <w:link w:val="DateChar1"/>
    <w:rsid w:val="00252888"/>
  </w:style>
  <w:style w:type="character" w:customStyle="1" w:styleId="DateChar1">
    <w:name w:val="Date Char1"/>
    <w:aliases w:val="date Char1"/>
    <w:basedOn w:val="DefaultParagraphFont"/>
    <w:link w:val="Date"/>
    <w:rsid w:val="00252888"/>
    <w:rPr>
      <w:rFonts w:ascii="Georgia" w:hAnsi="Georgia"/>
    </w:rPr>
  </w:style>
  <w:style w:type="character" w:customStyle="1" w:styleId="slug-pub-date">
    <w:name w:val="slug-pub-date"/>
    <w:rsid w:val="00252888"/>
  </w:style>
  <w:style w:type="character" w:customStyle="1" w:styleId="slug-vol">
    <w:name w:val="slug-vol"/>
    <w:rsid w:val="00252888"/>
  </w:style>
  <w:style w:type="character" w:customStyle="1" w:styleId="slug-issue">
    <w:name w:val="slug-issue"/>
    <w:rsid w:val="00252888"/>
  </w:style>
  <w:style w:type="character" w:customStyle="1" w:styleId="slug-pages">
    <w:name w:val="slug-pages"/>
    <w:rsid w:val="00252888"/>
  </w:style>
  <w:style w:type="character" w:customStyle="1" w:styleId="CharacterStyle1">
    <w:name w:val="Character Style 1"/>
    <w:uiPriority w:val="99"/>
    <w:rsid w:val="00252888"/>
  </w:style>
  <w:style w:type="character" w:customStyle="1" w:styleId="CardText-Underlined">
    <w:name w:val="Card Text - Underlined"/>
    <w:rsid w:val="00252888"/>
  </w:style>
  <w:style w:type="character" w:customStyle="1" w:styleId="Citation-AuthorDate">
    <w:name w:val="Citation - Author/Date"/>
    <w:rsid w:val="00252888"/>
  </w:style>
  <w:style w:type="character" w:customStyle="1" w:styleId="CardsCharChar">
    <w:name w:val="Cards Char Char"/>
    <w:rsid w:val="00252888"/>
  </w:style>
  <w:style w:type="character" w:customStyle="1" w:styleId="CardsFont12ptCharChar">
    <w:name w:val="Cards + Font: 12 pt Char Char"/>
    <w:aliases w:val="Thick Underline Char Char"/>
    <w:rsid w:val="00252888"/>
  </w:style>
  <w:style w:type="character" w:customStyle="1" w:styleId="CitesCharChar">
    <w:name w:val="Cites Char Char"/>
    <w:rsid w:val="00252888"/>
  </w:style>
  <w:style w:type="character" w:customStyle="1" w:styleId="TagsCharChar">
    <w:name w:val="Tags Char Char"/>
    <w:rsid w:val="00252888"/>
  </w:style>
  <w:style w:type="character" w:customStyle="1" w:styleId="ld3">
    <w:name w:val="ld3"/>
    <w:rsid w:val="00252888"/>
  </w:style>
  <w:style w:type="character" w:customStyle="1" w:styleId="5Notunderlined">
    <w:name w:val="5 Not underlined"/>
    <w:rsid w:val="00252888"/>
  </w:style>
  <w:style w:type="character" w:customStyle="1" w:styleId="DebateHighlighted">
    <w:name w:val="Debate Highlighted"/>
    <w:rsid w:val="00252888"/>
  </w:style>
  <w:style w:type="character" w:customStyle="1" w:styleId="ssl0">
    <w:name w:val="ss_l0"/>
    <w:basedOn w:val="DefaultParagraphFont"/>
    <w:rsid w:val="00252888"/>
  </w:style>
  <w:style w:type="character" w:customStyle="1" w:styleId="BodytextItalic">
    <w:name w:val="Body text + Italic"/>
    <w:aliases w:val="Spacing 0 pt,Body text + CordiaUPC,12 pt,Italic,Body text + 9 pt,Body text (115) + Arial,9 pt,Body text (141) + Arial,Spacing 2 pt,Body text (10) + 10 pt,Picture caption (42) + FrankRuehl,Body text (154) + Arial,6 pt,10 pt,Scale 66%"/>
    <w:rsid w:val="00252888"/>
  </w:style>
  <w:style w:type="character" w:customStyle="1" w:styleId="postbody">
    <w:name w:val="postbody"/>
    <w:rsid w:val="00252888"/>
  </w:style>
  <w:style w:type="paragraph" w:styleId="EndnoteText">
    <w:name w:val="endnote text"/>
    <w:basedOn w:val="Normal"/>
    <w:link w:val="EndnoteTextChar1"/>
    <w:unhideWhenUsed/>
    <w:rsid w:val="00252888"/>
    <w:rPr>
      <w:sz w:val="20"/>
      <w:szCs w:val="20"/>
    </w:rPr>
  </w:style>
  <w:style w:type="character" w:customStyle="1" w:styleId="EndnoteTextChar1">
    <w:name w:val="Endnote Text Char1"/>
    <w:basedOn w:val="DefaultParagraphFont"/>
    <w:link w:val="EndnoteText"/>
    <w:rsid w:val="00252888"/>
    <w:rPr>
      <w:rFonts w:ascii="Georgia" w:hAnsi="Georgia"/>
      <w:sz w:val="20"/>
      <w:szCs w:val="20"/>
    </w:rPr>
  </w:style>
  <w:style w:type="character" w:customStyle="1" w:styleId="ssl4">
    <w:name w:val="ss_l4"/>
    <w:rsid w:val="00252888"/>
  </w:style>
  <w:style w:type="character" w:customStyle="1" w:styleId="italic">
    <w:name w:val="italic"/>
    <w:rsid w:val="00252888"/>
  </w:style>
  <w:style w:type="character" w:customStyle="1" w:styleId="pmterms1">
    <w:name w:val="pmterms1"/>
    <w:rsid w:val="00252888"/>
  </w:style>
  <w:style w:type="character" w:customStyle="1" w:styleId="wikiexternallink">
    <w:name w:val="wikiexternallink"/>
    <w:rsid w:val="00252888"/>
  </w:style>
  <w:style w:type="character" w:customStyle="1" w:styleId="wikigeneratedlinkcontent">
    <w:name w:val="wikigeneratedlinkcontent"/>
    <w:rsid w:val="00252888"/>
  </w:style>
  <w:style w:type="character" w:customStyle="1" w:styleId="stylestylebold12pt">
    <w:name w:val="stylestylebold12pt"/>
    <w:rsid w:val="00252888"/>
  </w:style>
  <w:style w:type="paragraph" w:styleId="Quote">
    <w:name w:val="Quote"/>
    <w:basedOn w:val="Normal"/>
    <w:next w:val="Normal"/>
    <w:link w:val="QuoteChar1"/>
    <w:uiPriority w:val="29"/>
    <w:qFormat/>
    <w:rsid w:val="00252888"/>
    <w:pPr>
      <w:spacing w:before="200"/>
      <w:ind w:left="864" w:right="864"/>
      <w:jc w:val="center"/>
    </w:pPr>
    <w:rPr>
      <w:i/>
      <w:iCs/>
      <w:color w:val="404040" w:themeColor="text1" w:themeTint="BF"/>
    </w:rPr>
  </w:style>
  <w:style w:type="character" w:customStyle="1" w:styleId="QuoteChar1">
    <w:name w:val="Quote Char1"/>
    <w:basedOn w:val="DefaultParagraphFont"/>
    <w:link w:val="Quote"/>
    <w:uiPriority w:val="29"/>
    <w:rsid w:val="00252888"/>
    <w:rPr>
      <w:rFonts w:ascii="Georgia" w:hAnsi="Georgia"/>
      <w:i/>
      <w:iCs/>
      <w:color w:val="404040" w:themeColor="text1" w:themeTint="BF"/>
    </w:rPr>
  </w:style>
  <w:style w:type="character" w:customStyle="1" w:styleId="tagChar1">
    <w:name w:val="tag Char1"/>
    <w:aliases w:val="No Spacing Char1,No Spacing311 Char,Card Format Char,Small Text Char1"/>
    <w:rsid w:val="00252888"/>
  </w:style>
  <w:style w:type="character" w:customStyle="1" w:styleId="Highlightedunderline">
    <w:name w:val="Highlighted underline"/>
    <w:qFormat/>
    <w:rsid w:val="00252888"/>
  </w:style>
  <w:style w:type="character" w:customStyle="1" w:styleId="st">
    <w:name w:val="st"/>
    <w:rsid w:val="00252888"/>
  </w:style>
  <w:style w:type="character" w:customStyle="1" w:styleId="externaledithide">
    <w:name w:val="external_edit_hide"/>
    <w:rsid w:val="00252888"/>
  </w:style>
  <w:style w:type="character" w:customStyle="1" w:styleId="itxtrst">
    <w:name w:val="itxtrst"/>
    <w:rsid w:val="00252888"/>
  </w:style>
  <w:style w:type="character" w:customStyle="1" w:styleId="grey10">
    <w:name w:val="grey10"/>
    <w:rsid w:val="00252888"/>
  </w:style>
  <w:style w:type="character" w:customStyle="1" w:styleId="CharacterStyle20">
    <w:name w:val="Character Style 20"/>
    <w:rsid w:val="00252888"/>
  </w:style>
  <w:style w:type="character" w:customStyle="1" w:styleId="Style11pt">
    <w:name w:val="Style 11 pt"/>
    <w:rsid w:val="00252888"/>
  </w:style>
  <w:style w:type="character" w:customStyle="1" w:styleId="Style11ptUnderline">
    <w:name w:val="Style 11 pt Underline"/>
    <w:rsid w:val="00252888"/>
  </w:style>
  <w:style w:type="character" w:customStyle="1" w:styleId="Style11ptUnderlineBorderSinglesolidlineAuto05pt">
    <w:name w:val="Style 11 pt Underline Border: : (Single solid line Auto  0.5 pt..."/>
    <w:rsid w:val="00252888"/>
  </w:style>
  <w:style w:type="character" w:customStyle="1" w:styleId="Style11ptBoldUnderline">
    <w:name w:val="Style 11 pt Bold Underline"/>
    <w:rsid w:val="00252888"/>
  </w:style>
  <w:style w:type="character" w:customStyle="1" w:styleId="A9">
    <w:name w:val="A9"/>
    <w:uiPriority w:val="99"/>
    <w:rsid w:val="00252888"/>
  </w:style>
  <w:style w:type="character" w:customStyle="1" w:styleId="CharChar3">
    <w:name w:val="Char Char3"/>
    <w:rsid w:val="00252888"/>
  </w:style>
  <w:style w:type="character" w:customStyle="1" w:styleId="A5">
    <w:name w:val="A5"/>
    <w:uiPriority w:val="99"/>
    <w:rsid w:val="00252888"/>
  </w:style>
  <w:style w:type="character" w:customStyle="1" w:styleId="underline1">
    <w:name w:val="underline1"/>
    <w:rsid w:val="00252888"/>
  </w:style>
  <w:style w:type="character" w:customStyle="1" w:styleId="see">
    <w:name w:val="see"/>
    <w:rsid w:val="00252888"/>
  </w:style>
  <w:style w:type="character" w:customStyle="1" w:styleId="il">
    <w:name w:val="il"/>
    <w:rsid w:val="00252888"/>
  </w:style>
  <w:style w:type="character" w:customStyle="1" w:styleId="CharacterStyle2">
    <w:name w:val="Character Style 2"/>
    <w:uiPriority w:val="99"/>
    <w:rsid w:val="00252888"/>
  </w:style>
  <w:style w:type="character" w:customStyle="1" w:styleId="lightblue">
    <w:name w:val="lightblue"/>
    <w:rsid w:val="00252888"/>
  </w:style>
  <w:style w:type="character" w:customStyle="1" w:styleId="CharChar11">
    <w:name w:val="Char Char11"/>
    <w:rsid w:val="00252888"/>
  </w:style>
  <w:style w:type="character" w:customStyle="1" w:styleId="CommentSubjectChar1">
    <w:name w:val="Comment Subject Char1"/>
    <w:basedOn w:val="FootnoteTextChar"/>
    <w:uiPriority w:val="99"/>
    <w:rsid w:val="00252888"/>
  </w:style>
  <w:style w:type="character" w:customStyle="1" w:styleId="underline2">
    <w:name w:val="underline2"/>
    <w:rsid w:val="00252888"/>
  </w:style>
  <w:style w:type="character" w:customStyle="1" w:styleId="underline3">
    <w:name w:val="underline3"/>
    <w:rsid w:val="00252888"/>
  </w:style>
  <w:style w:type="character" w:customStyle="1" w:styleId="menu">
    <w:name w:val="menu"/>
    <w:rsid w:val="00252888"/>
  </w:style>
  <w:style w:type="character" w:customStyle="1" w:styleId="klink">
    <w:name w:val="klink"/>
    <w:rsid w:val="00252888"/>
  </w:style>
  <w:style w:type="character" w:customStyle="1" w:styleId="centerheadlines">
    <w:name w:val="centerheadlines"/>
    <w:rsid w:val="00252888"/>
  </w:style>
  <w:style w:type="character" w:customStyle="1" w:styleId="datetime">
    <w:name w:val="datetime"/>
    <w:rsid w:val="00252888"/>
  </w:style>
  <w:style w:type="character" w:customStyle="1" w:styleId="info">
    <w:name w:val="info"/>
    <w:rsid w:val="00252888"/>
  </w:style>
  <w:style w:type="character" w:customStyle="1" w:styleId="datestory">
    <w:name w:val="datestory"/>
    <w:rsid w:val="00252888"/>
  </w:style>
  <w:style w:type="character" w:customStyle="1" w:styleId="A2">
    <w:name w:val="A2"/>
    <w:uiPriority w:val="99"/>
    <w:rsid w:val="00252888"/>
  </w:style>
  <w:style w:type="character" w:customStyle="1" w:styleId="A1">
    <w:name w:val="A1"/>
    <w:uiPriority w:val="99"/>
    <w:rsid w:val="00252888"/>
  </w:style>
  <w:style w:type="character" w:customStyle="1" w:styleId="TagsChar2">
    <w:name w:val="Tags Char2"/>
    <w:locked/>
    <w:rsid w:val="00252888"/>
  </w:style>
  <w:style w:type="character" w:customStyle="1" w:styleId="-SmallText-">
    <w:name w:val="-Small Text-"/>
    <w:rsid w:val="00252888"/>
  </w:style>
  <w:style w:type="character" w:customStyle="1" w:styleId="goohl1">
    <w:name w:val="goohl1"/>
    <w:rsid w:val="00252888"/>
  </w:style>
  <w:style w:type="character" w:customStyle="1" w:styleId="goohl2">
    <w:name w:val="goohl2"/>
    <w:rsid w:val="00252888"/>
  </w:style>
  <w:style w:type="character" w:customStyle="1" w:styleId="goohl0">
    <w:name w:val="goohl0"/>
    <w:rsid w:val="00252888"/>
  </w:style>
  <w:style w:type="character" w:customStyle="1" w:styleId="smallcaps">
    <w:name w:val="smallcaps"/>
    <w:rsid w:val="00252888"/>
  </w:style>
  <w:style w:type="character" w:customStyle="1" w:styleId="Boxed">
    <w:name w:val="Boxed"/>
    <w:qFormat/>
    <w:rsid w:val="00252888"/>
  </w:style>
  <w:style w:type="character" w:customStyle="1" w:styleId="TagsChar1">
    <w:name w:val="Tags Char1"/>
    <w:aliases w:val="Heading 2 Char3,Tag Char2,TAG Char3,Heading 2 Char1 Char2,TAG Char1 Char2,Heading 2 Char Char Char2,Heading 2 Char1 Char Char Char2,Heading 2 Char Char Char Char Char2,Heading 2 Char1 Char Char Char Char Char2,Tag&amp;Ci Char,T Char"/>
    <w:uiPriority w:val="2"/>
    <w:qFormat/>
    <w:rsid w:val="00252888"/>
  </w:style>
  <w:style w:type="character" w:customStyle="1" w:styleId="StyleUnderlineBorderSinglesolidlineAuto05ptLinew">
    <w:name w:val="Style Underline Border: : (Single solid line Auto  0.5 pt Line w..."/>
    <w:basedOn w:val="DefaultParagraphFont"/>
    <w:rsid w:val="00252888"/>
  </w:style>
  <w:style w:type="character" w:customStyle="1" w:styleId="citeschar10">
    <w:name w:val="citeschar1"/>
    <w:basedOn w:val="DefaultParagraphFont"/>
    <w:rsid w:val="00252888"/>
  </w:style>
  <w:style w:type="character" w:customStyle="1" w:styleId="cardunderlinedchar0">
    <w:name w:val="cardunderlinedchar"/>
    <w:basedOn w:val="DefaultParagraphFont"/>
    <w:rsid w:val="00252888"/>
  </w:style>
  <w:style w:type="paragraph" w:customStyle="1" w:styleId="Style1CharChar">
    <w:name w:val="Style1 Char Char"/>
    <w:basedOn w:val="Normal"/>
    <w:qFormat/>
    <w:rsid w:val="00252888"/>
  </w:style>
  <w:style w:type="character" w:customStyle="1" w:styleId="Style1CharCharChar">
    <w:name w:val="Style1 Char Char Char"/>
    <w:locked/>
    <w:rsid w:val="00252888"/>
  </w:style>
  <w:style w:type="paragraph" w:styleId="Subtitle">
    <w:name w:val="Subtitle"/>
    <w:aliases w:val="Underlined card text"/>
    <w:basedOn w:val="Normal"/>
    <w:next w:val="Normal"/>
    <w:link w:val="SubtitleChar1"/>
    <w:uiPriority w:val="11"/>
    <w:qFormat/>
    <w:rsid w:val="00252888"/>
    <w:pPr>
      <w:numPr>
        <w:ilvl w:val="1"/>
      </w:numPr>
    </w:pPr>
    <w:rPr>
      <w:rFonts w:asciiTheme="minorHAnsi" w:eastAsiaTheme="minorEastAsia" w:hAnsiTheme="minorHAnsi"/>
      <w:color w:val="5A5A5A" w:themeColor="text1" w:themeTint="A5"/>
      <w:spacing w:val="15"/>
    </w:rPr>
  </w:style>
  <w:style w:type="character" w:customStyle="1" w:styleId="SubtitleChar1">
    <w:name w:val="Subtitle Char1"/>
    <w:aliases w:val="Underlined card text Char1"/>
    <w:basedOn w:val="DefaultParagraphFont"/>
    <w:link w:val="Subtitle"/>
    <w:uiPriority w:val="11"/>
    <w:rsid w:val="00252888"/>
    <w:rPr>
      <w:rFonts w:eastAsiaTheme="minorEastAsia"/>
      <w:color w:val="5A5A5A" w:themeColor="text1" w:themeTint="A5"/>
      <w:spacing w:val="15"/>
    </w:rPr>
  </w:style>
  <w:style w:type="paragraph" w:styleId="FootnoteText">
    <w:name w:val="footnote text"/>
    <w:basedOn w:val="Normal"/>
    <w:link w:val="FootnoteTextChar1"/>
    <w:unhideWhenUsed/>
    <w:rsid w:val="00252888"/>
    <w:rPr>
      <w:sz w:val="20"/>
      <w:szCs w:val="20"/>
    </w:rPr>
  </w:style>
  <w:style w:type="character" w:customStyle="1" w:styleId="FootnoteTextChar1">
    <w:name w:val="Footnote Text Char1"/>
    <w:basedOn w:val="DefaultParagraphFont"/>
    <w:link w:val="FootnoteText"/>
    <w:rsid w:val="00252888"/>
    <w:rPr>
      <w:rFonts w:ascii="Georgia" w:hAnsi="Georgia"/>
      <w:sz w:val="20"/>
      <w:szCs w:val="20"/>
    </w:rPr>
  </w:style>
  <w:style w:type="character" w:customStyle="1" w:styleId="TagCharChar">
    <w:name w:val="Tag Char Char"/>
    <w:basedOn w:val="DefaultParagraphFont"/>
    <w:rsid w:val="00252888"/>
  </w:style>
  <w:style w:type="character" w:customStyle="1" w:styleId="EmphasizeThis">
    <w:name w:val="EmphasizeThis"/>
    <w:rsid w:val="00252888"/>
  </w:style>
  <w:style w:type="character" w:customStyle="1" w:styleId="submitted-date">
    <w:name w:val="submitted-date"/>
    <w:rsid w:val="00252888"/>
  </w:style>
  <w:style w:type="character" w:customStyle="1" w:styleId="headline">
    <w:name w:val="headline"/>
    <w:rsid w:val="00252888"/>
  </w:style>
  <w:style w:type="character" w:customStyle="1" w:styleId="Underline-Highlighted">
    <w:name w:val="Underline-Highlighted"/>
    <w:uiPriority w:val="1"/>
    <w:qFormat/>
    <w:rsid w:val="00252888"/>
  </w:style>
  <w:style w:type="character" w:customStyle="1" w:styleId="fn">
    <w:name w:val="fn"/>
    <w:basedOn w:val="DefaultParagraphFont"/>
    <w:rsid w:val="00252888"/>
  </w:style>
  <w:style w:type="character" w:customStyle="1" w:styleId="provider">
    <w:name w:val="provider"/>
    <w:basedOn w:val="DefaultParagraphFont"/>
    <w:rsid w:val="00252888"/>
  </w:style>
  <w:style w:type="character" w:customStyle="1" w:styleId="AuthorDate0">
    <w:name w:val="Author Date"/>
    <w:rsid w:val="00252888"/>
  </w:style>
  <w:style w:type="character" w:customStyle="1" w:styleId="ilad">
    <w:name w:val="il_ad"/>
    <w:rsid w:val="00252888"/>
  </w:style>
  <w:style w:type="character" w:customStyle="1" w:styleId="grame">
    <w:name w:val="grame"/>
    <w:rsid w:val="00252888"/>
  </w:style>
  <w:style w:type="character" w:customStyle="1" w:styleId="spelle">
    <w:name w:val="spelle"/>
    <w:rsid w:val="00252888"/>
  </w:style>
  <w:style w:type="character" w:customStyle="1" w:styleId="vitstoryheadline">
    <w:name w:val="vitstoryheadline"/>
    <w:rsid w:val="00252888"/>
  </w:style>
  <w:style w:type="character" w:customStyle="1" w:styleId="vitstorybyline">
    <w:name w:val="vitstorybyline"/>
    <w:rsid w:val="00252888"/>
  </w:style>
  <w:style w:type="character" w:customStyle="1" w:styleId="yahoobuzzbadge-form">
    <w:name w:val="yahoobuzzbadge-form"/>
    <w:rsid w:val="00252888"/>
  </w:style>
  <w:style w:type="character" w:customStyle="1" w:styleId="tickerlinx">
    <w:name w:val="tickerlinx"/>
    <w:rsid w:val="00252888"/>
  </w:style>
  <w:style w:type="character" w:customStyle="1" w:styleId="post-author">
    <w:name w:val="post-author"/>
    <w:rsid w:val="00252888"/>
  </w:style>
  <w:style w:type="character" w:customStyle="1" w:styleId="post-timestamp">
    <w:name w:val="post-timestamp"/>
    <w:rsid w:val="00252888"/>
  </w:style>
  <w:style w:type="character" w:customStyle="1" w:styleId="Box">
    <w:name w:val="Box!"/>
    <w:rsid w:val="00252888"/>
  </w:style>
  <w:style w:type="character" w:customStyle="1" w:styleId="mw-headline">
    <w:name w:val="mw-headline"/>
    <w:rsid w:val="00252888"/>
  </w:style>
  <w:style w:type="character" w:customStyle="1" w:styleId="month">
    <w:name w:val="month"/>
    <w:rsid w:val="00252888"/>
  </w:style>
  <w:style w:type="character" w:customStyle="1" w:styleId="2xBoldUnderline">
    <w:name w:val="2x_Bold_Underline"/>
    <w:rsid w:val="00252888"/>
  </w:style>
  <w:style w:type="character" w:customStyle="1" w:styleId="Dottedunderline">
    <w:name w:val="Dotted underline"/>
    <w:rsid w:val="00252888"/>
  </w:style>
  <w:style w:type="character" w:customStyle="1" w:styleId="texttitlebigred">
    <w:name w:val="texttitlebigred"/>
    <w:rsid w:val="00252888"/>
  </w:style>
  <w:style w:type="character" w:customStyle="1" w:styleId="subtitles">
    <w:name w:val="subtitles"/>
    <w:rsid w:val="00252888"/>
  </w:style>
  <w:style w:type="character" w:customStyle="1" w:styleId="UnderlineCharChar1">
    <w:name w:val="Underline Char Char1"/>
    <w:rsid w:val="00252888"/>
  </w:style>
  <w:style w:type="character" w:customStyle="1" w:styleId="a">
    <w:name w:val="a"/>
    <w:rsid w:val="00252888"/>
  </w:style>
  <w:style w:type="character" w:customStyle="1" w:styleId="CiteCardChar1">
    <w:name w:val="Cite_Card Char1"/>
    <w:rsid w:val="00252888"/>
  </w:style>
  <w:style w:type="character" w:customStyle="1" w:styleId="tagCharChar0">
    <w:name w:val="tag Char Char"/>
    <w:rsid w:val="00252888"/>
  </w:style>
  <w:style w:type="character" w:customStyle="1" w:styleId="ptitleinside">
    <w:name w:val="p_title_inside"/>
    <w:rsid w:val="00252888"/>
  </w:style>
  <w:style w:type="character" w:customStyle="1" w:styleId="paramv">
    <w:name w:val="paramv"/>
    <w:rsid w:val="00252888"/>
  </w:style>
  <w:style w:type="character" w:customStyle="1" w:styleId="quotepeekbase">
    <w:name w:val="quotepeekbase"/>
    <w:rsid w:val="00252888"/>
  </w:style>
  <w:style w:type="character" w:customStyle="1" w:styleId="symbol">
    <w:name w:val="symbol"/>
    <w:rsid w:val="00252888"/>
  </w:style>
  <w:style w:type="character" w:customStyle="1" w:styleId="data">
    <w:name w:val="data"/>
    <w:rsid w:val="00252888"/>
  </w:style>
  <w:style w:type="character" w:customStyle="1" w:styleId="cross-head">
    <w:name w:val="cross-head"/>
    <w:rsid w:val="00252888"/>
  </w:style>
  <w:style w:type="character" w:customStyle="1" w:styleId="scaps">
    <w:name w:val="scaps"/>
    <w:rsid w:val="00252888"/>
  </w:style>
  <w:style w:type="character" w:customStyle="1" w:styleId="pub-date">
    <w:name w:val="pub-date"/>
    <w:rsid w:val="00252888"/>
  </w:style>
  <w:style w:type="character" w:customStyle="1" w:styleId="Date1">
    <w:name w:val="Date1"/>
    <w:rsid w:val="00252888"/>
  </w:style>
  <w:style w:type="character" w:customStyle="1" w:styleId="StyleTimesNewRoman12ptBold">
    <w:name w:val="Style Times New Roman 12 pt Bold"/>
    <w:rsid w:val="00252888"/>
  </w:style>
  <w:style w:type="character" w:customStyle="1" w:styleId="AuthorDateF4">
    <w:name w:val="Author Date (F4)"/>
    <w:rsid w:val="00252888"/>
  </w:style>
  <w:style w:type="character" w:customStyle="1" w:styleId="BoldUnderlineF6">
    <w:name w:val="Bold Underline (F6)"/>
    <w:rsid w:val="00252888"/>
  </w:style>
  <w:style w:type="character" w:customStyle="1" w:styleId="grouptext">
    <w:name w:val="group_text"/>
    <w:rsid w:val="00252888"/>
  </w:style>
  <w:style w:type="character" w:customStyle="1" w:styleId="authors">
    <w:name w:val="authors"/>
    <w:rsid w:val="00252888"/>
  </w:style>
  <w:style w:type="character" w:customStyle="1" w:styleId="date-display-single">
    <w:name w:val="date-display-single"/>
    <w:rsid w:val="00252888"/>
  </w:style>
  <w:style w:type="character" w:customStyle="1" w:styleId="Style8pt">
    <w:name w:val="Style 8 pt"/>
    <w:rsid w:val="00252888"/>
  </w:style>
  <w:style w:type="character" w:customStyle="1" w:styleId="StyleArial12ptBoldItalic">
    <w:name w:val="Style Arial 12 pt Bold Italic"/>
    <w:rsid w:val="00252888"/>
  </w:style>
  <w:style w:type="character" w:customStyle="1" w:styleId="verdana12grey1">
    <w:name w:val="verdana12grey1"/>
    <w:rsid w:val="00252888"/>
  </w:style>
  <w:style w:type="character" w:customStyle="1" w:styleId="verdana9grey1a">
    <w:name w:val="verdana9grey1a"/>
    <w:rsid w:val="00252888"/>
  </w:style>
  <w:style w:type="character" w:customStyle="1" w:styleId="nn-twttr-share-btn">
    <w:name w:val="nn-twttr-share-btn"/>
    <w:rsid w:val="00252888"/>
  </w:style>
  <w:style w:type="character" w:customStyle="1" w:styleId="count">
    <w:name w:val="count"/>
    <w:rsid w:val="00252888"/>
  </w:style>
  <w:style w:type="character" w:customStyle="1" w:styleId="fbbuttontext">
    <w:name w:val="fb_button_text"/>
    <w:rsid w:val="00252888"/>
  </w:style>
  <w:style w:type="character" w:customStyle="1" w:styleId="comment-count">
    <w:name w:val="comment-count"/>
    <w:rsid w:val="00252888"/>
  </w:style>
  <w:style w:type="character" w:customStyle="1" w:styleId="comment-count-text">
    <w:name w:val="comment-count-text"/>
    <w:rsid w:val="00252888"/>
  </w:style>
  <w:style w:type="character" w:customStyle="1" w:styleId="author-name">
    <w:name w:val="author-name"/>
    <w:rsid w:val="00252888"/>
  </w:style>
  <w:style w:type="character" w:customStyle="1" w:styleId="StyleThickunderline">
    <w:name w:val="Style Thick underline"/>
    <w:qFormat/>
    <w:rsid w:val="00252888"/>
  </w:style>
  <w:style w:type="paragraph" w:styleId="z-TopofForm">
    <w:name w:val="HTML Top of Form"/>
    <w:basedOn w:val="Normal"/>
    <w:next w:val="Normal"/>
    <w:link w:val="z-TopofFormChar"/>
    <w:hidden/>
    <w:unhideWhenUsed/>
    <w:rsid w:val="00252888"/>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rsid w:val="00252888"/>
    <w:rPr>
      <w:rFonts w:ascii="Arial" w:hAnsi="Arial" w:cs="Arial"/>
      <w:vanish/>
      <w:sz w:val="16"/>
      <w:szCs w:val="16"/>
    </w:rPr>
  </w:style>
  <w:style w:type="character" w:customStyle="1" w:styleId="z-TopofFormChar1">
    <w:name w:val="z-Top of Form Char1"/>
    <w:basedOn w:val="DefaultParagraphFont"/>
    <w:uiPriority w:val="99"/>
    <w:rsid w:val="00252888"/>
  </w:style>
  <w:style w:type="paragraph" w:styleId="z-BottomofForm">
    <w:name w:val="HTML Bottom of Form"/>
    <w:basedOn w:val="Normal"/>
    <w:next w:val="Normal"/>
    <w:link w:val="z-BottomofFormChar"/>
    <w:hidden/>
    <w:unhideWhenUsed/>
    <w:rsid w:val="00252888"/>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rsid w:val="00252888"/>
    <w:rPr>
      <w:rFonts w:ascii="Arial" w:hAnsi="Arial" w:cs="Arial"/>
      <w:vanish/>
      <w:sz w:val="16"/>
      <w:szCs w:val="16"/>
    </w:rPr>
  </w:style>
  <w:style w:type="character" w:customStyle="1" w:styleId="z-BottomofFormChar1">
    <w:name w:val="z-Bottom of Form Char1"/>
    <w:basedOn w:val="DefaultParagraphFont"/>
    <w:uiPriority w:val="99"/>
    <w:rsid w:val="00252888"/>
  </w:style>
  <w:style w:type="character" w:customStyle="1" w:styleId="lightheader">
    <w:name w:val="lightheader"/>
    <w:rsid w:val="00252888"/>
  </w:style>
  <w:style w:type="character" w:customStyle="1" w:styleId="CiteCardCharCharCharCharChar">
    <w:name w:val="Cite_Card Char Char Char Char Char"/>
    <w:rsid w:val="00252888"/>
  </w:style>
  <w:style w:type="character" w:customStyle="1" w:styleId="CiteCardCharCharCharCharCharChar">
    <w:name w:val="Cite_Card Char Char Char Char Char Char"/>
    <w:rsid w:val="00252888"/>
  </w:style>
  <w:style w:type="character" w:customStyle="1" w:styleId="yahoobuzzbadge">
    <w:name w:val="yahoobuzzbadge"/>
    <w:rsid w:val="00252888"/>
  </w:style>
  <w:style w:type="character" w:customStyle="1" w:styleId="fbsharecountinner">
    <w:name w:val="fb_share_count_inner"/>
    <w:rsid w:val="00252888"/>
  </w:style>
  <w:style w:type="character" w:customStyle="1" w:styleId="fbconnectbuttontext">
    <w:name w:val="fbconnectbutton_text"/>
    <w:rsid w:val="00252888"/>
  </w:style>
  <w:style w:type="paragraph" w:customStyle="1" w:styleId="Sourcename">
    <w:name w:val="Source name"/>
    <w:basedOn w:val="Normal"/>
    <w:qFormat/>
    <w:rsid w:val="00252888"/>
  </w:style>
  <w:style w:type="character" w:customStyle="1" w:styleId="SourcenameChar">
    <w:name w:val="Source name Char"/>
    <w:locked/>
    <w:rsid w:val="00252888"/>
  </w:style>
  <w:style w:type="character" w:customStyle="1" w:styleId="Internetlink">
    <w:name w:val="Internet link"/>
    <w:rsid w:val="00252888"/>
  </w:style>
  <w:style w:type="character" w:customStyle="1" w:styleId="StrongEmphasis">
    <w:name w:val="Strong Emphasis"/>
    <w:rsid w:val="00252888"/>
  </w:style>
  <w:style w:type="character" w:customStyle="1" w:styleId="Caption2">
    <w:name w:val="Caption2"/>
    <w:rsid w:val="00252888"/>
  </w:style>
  <w:style w:type="character" w:customStyle="1" w:styleId="reduce2">
    <w:name w:val="reduce2"/>
    <w:rsid w:val="00252888"/>
  </w:style>
  <w:style w:type="character" w:customStyle="1" w:styleId="Style11ptItalicUnderline">
    <w:name w:val="Style 11 pt Italic Underline"/>
    <w:rsid w:val="00252888"/>
  </w:style>
  <w:style w:type="character" w:customStyle="1" w:styleId="Style11ptItalic">
    <w:name w:val="Style 11 pt Italic"/>
    <w:rsid w:val="00252888"/>
  </w:style>
  <w:style w:type="character" w:customStyle="1" w:styleId="standardcontent">
    <w:name w:val="standardcontent"/>
    <w:basedOn w:val="DefaultParagraphFont"/>
    <w:rsid w:val="00252888"/>
  </w:style>
  <w:style w:type="character" w:customStyle="1" w:styleId="storyby">
    <w:name w:val="storyby"/>
    <w:basedOn w:val="DefaultParagraphFont"/>
    <w:rsid w:val="00252888"/>
  </w:style>
  <w:style w:type="character" w:customStyle="1" w:styleId="7TimesNewRoman">
    <w:name w:val="7 Times New Roman"/>
    <w:rsid w:val="00252888"/>
  </w:style>
  <w:style w:type="character" w:customStyle="1" w:styleId="Style6pt">
    <w:name w:val="Style 6 pt"/>
    <w:qFormat/>
    <w:rsid w:val="00252888"/>
  </w:style>
  <w:style w:type="character" w:customStyle="1" w:styleId="UnderlineTextChar">
    <w:name w:val="Underline Text Char"/>
    <w:link w:val="UnderlineText"/>
    <w:rsid w:val="00252888"/>
  </w:style>
  <w:style w:type="character" w:customStyle="1" w:styleId="article-articlebody">
    <w:name w:val="article-articlebody"/>
    <w:basedOn w:val="DefaultParagraphFont"/>
    <w:rsid w:val="00252888"/>
  </w:style>
  <w:style w:type="character" w:customStyle="1" w:styleId="pageheader0">
    <w:name w:val="pageheader"/>
    <w:basedOn w:val="DefaultParagraphFont"/>
    <w:rsid w:val="00252888"/>
  </w:style>
  <w:style w:type="character" w:customStyle="1" w:styleId="AuthorCharChar">
    <w:name w:val="Author Char Char"/>
    <w:rsid w:val="00252888"/>
  </w:style>
  <w:style w:type="character" w:customStyle="1" w:styleId="smallchar2">
    <w:name w:val="smallchar"/>
    <w:basedOn w:val="DefaultParagraphFont"/>
    <w:rsid w:val="00252888"/>
  </w:style>
  <w:style w:type="character" w:customStyle="1" w:styleId="Shortcite">
    <w:name w:val="Shortcite"/>
    <w:rsid w:val="00252888"/>
  </w:style>
  <w:style w:type="character" w:customStyle="1" w:styleId="Longcite">
    <w:name w:val="Longcite"/>
    <w:rsid w:val="00252888"/>
  </w:style>
  <w:style w:type="character" w:customStyle="1" w:styleId="StyleStyle7pt8pt">
    <w:name w:val="Style Style 7 pt + 8 pt"/>
    <w:rsid w:val="00252888"/>
  </w:style>
  <w:style w:type="character" w:customStyle="1" w:styleId="StyleStyleThickunderlineBold1">
    <w:name w:val="Style Style Thick underline + Bold1"/>
    <w:rsid w:val="00252888"/>
  </w:style>
  <w:style w:type="character" w:customStyle="1" w:styleId="StyleUnderline2">
    <w:name w:val="Style Underline2"/>
    <w:rsid w:val="00252888"/>
  </w:style>
  <w:style w:type="character" w:customStyle="1" w:styleId="tagchar">
    <w:name w:val="tagchar"/>
    <w:basedOn w:val="DefaultParagraphFont"/>
    <w:rsid w:val="00252888"/>
  </w:style>
  <w:style w:type="character" w:customStyle="1" w:styleId="address">
    <w:name w:val="address"/>
    <w:rsid w:val="00252888"/>
  </w:style>
  <w:style w:type="character" w:customStyle="1" w:styleId="NormalizationChar">
    <w:name w:val="Normalization Char"/>
    <w:rsid w:val="00252888"/>
  </w:style>
  <w:style w:type="character" w:customStyle="1" w:styleId="maintextbldleft">
    <w:name w:val="maintextbldleft"/>
    <w:basedOn w:val="DefaultParagraphFont"/>
    <w:rsid w:val="00252888"/>
  </w:style>
  <w:style w:type="character" w:customStyle="1" w:styleId="maintextleft">
    <w:name w:val="maintextleft"/>
    <w:basedOn w:val="DefaultParagraphFont"/>
    <w:rsid w:val="00252888"/>
  </w:style>
  <w:style w:type="character" w:customStyle="1" w:styleId="highlight0">
    <w:name w:val="highlight"/>
    <w:rsid w:val="00252888"/>
  </w:style>
  <w:style w:type="character" w:customStyle="1" w:styleId="Shrinker">
    <w:name w:val="Shrinker"/>
    <w:rsid w:val="00252888"/>
  </w:style>
  <w:style w:type="character" w:customStyle="1" w:styleId="heading2char0">
    <w:name w:val="heading2char"/>
    <w:basedOn w:val="DefaultParagraphFont"/>
    <w:rsid w:val="00252888"/>
  </w:style>
  <w:style w:type="character" w:customStyle="1" w:styleId="heading3char10">
    <w:name w:val="heading3char1"/>
    <w:basedOn w:val="DefaultParagraphFont"/>
    <w:rsid w:val="00252888"/>
  </w:style>
  <w:style w:type="character" w:customStyle="1" w:styleId="addmd">
    <w:name w:val="addmd"/>
    <w:basedOn w:val="DefaultParagraphFont"/>
    <w:rsid w:val="00252888"/>
  </w:style>
  <w:style w:type="character" w:customStyle="1" w:styleId="underlinea">
    <w:name w:val="underlinea"/>
    <w:basedOn w:val="DefaultParagraphFont"/>
    <w:rsid w:val="00252888"/>
  </w:style>
  <w:style w:type="character" w:customStyle="1" w:styleId="StyleUnderlineChar9pt2">
    <w:name w:val="Style Underline Char + 9 pt2"/>
    <w:rsid w:val="00252888"/>
  </w:style>
  <w:style w:type="character" w:customStyle="1" w:styleId="StyleUnderlineChar9ptBold1">
    <w:name w:val="Style Underline Char + 9 pt Bold1"/>
    <w:rsid w:val="00252888"/>
  </w:style>
  <w:style w:type="character" w:customStyle="1" w:styleId="FontStyle329">
    <w:name w:val="Font Style329"/>
    <w:uiPriority w:val="99"/>
    <w:rsid w:val="00252888"/>
  </w:style>
  <w:style w:type="character" w:customStyle="1" w:styleId="heading3char0">
    <w:name w:val="heading3char"/>
    <w:rsid w:val="00252888"/>
  </w:style>
  <w:style w:type="character" w:customStyle="1" w:styleId="styleboldunderline">
    <w:name w:val="styleboldunderline"/>
    <w:rsid w:val="00252888"/>
  </w:style>
  <w:style w:type="character" w:customStyle="1" w:styleId="FontStyle291">
    <w:name w:val="Font Style291"/>
    <w:uiPriority w:val="99"/>
    <w:rsid w:val="00252888"/>
  </w:style>
  <w:style w:type="character" w:customStyle="1" w:styleId="FontStyle232">
    <w:name w:val="Font Style232"/>
    <w:uiPriority w:val="99"/>
    <w:rsid w:val="00252888"/>
  </w:style>
  <w:style w:type="character" w:customStyle="1" w:styleId="underlineChar">
    <w:name w:val="underline Char"/>
    <w:rsid w:val="00252888"/>
  </w:style>
  <w:style w:type="character" w:customStyle="1" w:styleId="erasure">
    <w:name w:val="erasure"/>
    <w:rsid w:val="00252888"/>
  </w:style>
  <w:style w:type="character" w:customStyle="1" w:styleId="MicroTextCharChar">
    <w:name w:val="MicroText Char Char"/>
    <w:rsid w:val="00252888"/>
  </w:style>
  <w:style w:type="character" w:customStyle="1" w:styleId="Hyperlink6">
    <w:name w:val="Hyperlink6"/>
    <w:rsid w:val="00252888"/>
  </w:style>
  <w:style w:type="character" w:customStyle="1" w:styleId="pmterms11">
    <w:name w:val="pmterms11"/>
    <w:rsid w:val="00252888"/>
  </w:style>
  <w:style w:type="character" w:customStyle="1" w:styleId="style61">
    <w:name w:val="style6"/>
    <w:rsid w:val="00252888"/>
  </w:style>
  <w:style w:type="character" w:customStyle="1" w:styleId="UnderlinedCardChar0">
    <w:name w:val="Underlined Card Char"/>
    <w:basedOn w:val="DefaultParagraphFont"/>
    <w:rsid w:val="00252888"/>
  </w:style>
  <w:style w:type="character" w:customStyle="1" w:styleId="Title2">
    <w:name w:val="Title2"/>
    <w:basedOn w:val="DefaultParagraphFont"/>
    <w:rsid w:val="00252888"/>
  </w:style>
  <w:style w:type="character" w:customStyle="1" w:styleId="pmterms12">
    <w:name w:val="pmterms12"/>
    <w:basedOn w:val="DefaultParagraphFont"/>
    <w:rsid w:val="00252888"/>
  </w:style>
  <w:style w:type="character" w:customStyle="1" w:styleId="BoldandUnderlineChar1Char2Char">
    <w:name w:val="Bold and Underline Char1 Char2 Char"/>
    <w:basedOn w:val="DefaultParagraphFont"/>
    <w:rsid w:val="00252888"/>
  </w:style>
  <w:style w:type="character" w:customStyle="1" w:styleId="cardtextsmallCharCharCharCharCharCharCharCharCharCharCharChar">
    <w:name w:val="card text small Char Char Char Char Char Char Char Char Char Char Char Char"/>
    <w:basedOn w:val="DefaultParagraphFont"/>
    <w:rsid w:val="00252888"/>
  </w:style>
  <w:style w:type="character" w:customStyle="1" w:styleId="CardTextUnderlinedCharCharCharCharCharCharCharCharCharCharCharCharCharCharChar">
    <w:name w:val="Card Text Underlined Char Char Char Char Char Char Char Char Char Char Char Char Char Char Char"/>
    <w:basedOn w:val="DefaultParagraphFont"/>
    <w:rsid w:val="00252888"/>
  </w:style>
  <w:style w:type="character" w:customStyle="1" w:styleId="Heading2CharCharChar1CharChar">
    <w:name w:val="Heading 2 Char Char Char1 Char Char"/>
    <w:aliases w:val="Heading 2 Char Char2 Char Char,Heading 2 Char1 Char Char Char Char,Heading 2 Char1 Char1 Char Char Char,Heading 2 Char1 Char Char Char Char Char Char,Char Char Char Char, Char Char Char Char Char Char Char"/>
    <w:basedOn w:val="DefaultParagraphFont"/>
    <w:rsid w:val="00252888"/>
  </w:style>
  <w:style w:type="character" w:customStyle="1" w:styleId="pmterms2">
    <w:name w:val="pmterms2"/>
    <w:basedOn w:val="DefaultParagraphFont"/>
    <w:rsid w:val="00252888"/>
  </w:style>
  <w:style w:type="character" w:customStyle="1" w:styleId="BoldandUnderlineChar5CharCharCharCharCharCharCharChar">
    <w:name w:val="Bold and Underline Char5 Char Char Char Char Char Char Char Char"/>
    <w:basedOn w:val="DefaultParagraphFont"/>
    <w:rsid w:val="00252888"/>
  </w:style>
  <w:style w:type="character" w:customStyle="1" w:styleId="StyleCardTextUnderline3Char">
    <w:name w:val="Style Card Text + Underline3 Char"/>
    <w:basedOn w:val="DefaultParagraphFont"/>
    <w:rsid w:val="00252888"/>
  </w:style>
  <w:style w:type="character" w:customStyle="1" w:styleId="BoldandUnderlineChar1Char2CharChar">
    <w:name w:val="Bold and Underline Char1 Char2 Char Char"/>
    <w:basedOn w:val="DefaultParagraphFont"/>
    <w:rsid w:val="00252888"/>
  </w:style>
  <w:style w:type="character" w:customStyle="1" w:styleId="UnderlineChar1Char1">
    <w:name w:val="Underline Char1 Char1"/>
    <w:basedOn w:val="DefaultParagraphFont"/>
    <w:rsid w:val="00252888"/>
  </w:style>
  <w:style w:type="character" w:customStyle="1" w:styleId="UnderlineChar6CharCharCharCharCharCharCharChar">
    <w:name w:val="Underline Char6 Char Char Char Char Char Char Char Char"/>
    <w:basedOn w:val="DefaultParagraphFont"/>
    <w:rsid w:val="00252888"/>
  </w:style>
  <w:style w:type="character" w:customStyle="1" w:styleId="BoldText12pt">
    <w:name w:val="Bold Text 12 pt"/>
    <w:autoRedefine/>
    <w:rsid w:val="00252888"/>
  </w:style>
  <w:style w:type="paragraph" w:styleId="BodyTextIndent2">
    <w:name w:val="Body Text Indent 2"/>
    <w:basedOn w:val="Normal"/>
    <w:link w:val="BodyTextIndent2Char1"/>
    <w:unhideWhenUsed/>
    <w:rsid w:val="00252888"/>
    <w:pPr>
      <w:spacing w:after="120" w:line="480" w:lineRule="auto"/>
      <w:ind w:left="360"/>
    </w:pPr>
  </w:style>
  <w:style w:type="character" w:customStyle="1" w:styleId="BodyTextIndent2Char1">
    <w:name w:val="Body Text Indent 2 Char1"/>
    <w:basedOn w:val="DefaultParagraphFont"/>
    <w:link w:val="BodyTextIndent2"/>
    <w:rsid w:val="00252888"/>
    <w:rPr>
      <w:rFonts w:ascii="Georgia" w:hAnsi="Georgia"/>
    </w:rPr>
  </w:style>
  <w:style w:type="character" w:customStyle="1" w:styleId="Style2CharChar">
    <w:name w:val="Style2 Char Char"/>
    <w:basedOn w:val="DefaultParagraphFont"/>
    <w:rsid w:val="00252888"/>
  </w:style>
  <w:style w:type="character" w:customStyle="1" w:styleId="DebateCiteCharCharChar">
    <w:name w:val="Debate Cite Char Char Char"/>
    <w:basedOn w:val="DefaultParagraphFont"/>
    <w:rsid w:val="00252888"/>
  </w:style>
  <w:style w:type="paragraph" w:styleId="BodyTextFirstIndent">
    <w:name w:val="Body Text First Indent"/>
    <w:basedOn w:val="BodyText"/>
    <w:link w:val="BodyTextFirstIndentChar1"/>
    <w:rsid w:val="00252888"/>
    <w:pPr>
      <w:spacing w:after="0"/>
      <w:ind w:firstLine="360"/>
    </w:pPr>
  </w:style>
  <w:style w:type="character" w:customStyle="1" w:styleId="BodyTextFirstIndentChar1">
    <w:name w:val="Body Text First Indent Char1"/>
    <w:basedOn w:val="BodyTextChar1"/>
    <w:link w:val="BodyTextFirstIndent"/>
    <w:rsid w:val="00252888"/>
    <w:rPr>
      <w:rFonts w:ascii="Georgia" w:hAnsi="Georgia"/>
    </w:rPr>
  </w:style>
  <w:style w:type="paragraph" w:styleId="BodyText3">
    <w:name w:val="Body Text 3"/>
    <w:basedOn w:val="Normal"/>
    <w:link w:val="BodyText3Char1"/>
    <w:unhideWhenUsed/>
    <w:rsid w:val="00252888"/>
    <w:pPr>
      <w:spacing w:after="120"/>
    </w:pPr>
    <w:rPr>
      <w:sz w:val="16"/>
      <w:szCs w:val="16"/>
    </w:rPr>
  </w:style>
  <w:style w:type="character" w:customStyle="1" w:styleId="BodyText3Char1">
    <w:name w:val="Body Text 3 Char1"/>
    <w:basedOn w:val="DefaultParagraphFont"/>
    <w:link w:val="BodyText3"/>
    <w:rsid w:val="00252888"/>
    <w:rPr>
      <w:rFonts w:ascii="Georgia" w:hAnsi="Georgia"/>
      <w:sz w:val="16"/>
      <w:szCs w:val="16"/>
    </w:rPr>
  </w:style>
  <w:style w:type="character" w:customStyle="1" w:styleId="Style10ptBold">
    <w:name w:val="Style 10 pt Bold"/>
    <w:basedOn w:val="DefaultParagraphFont"/>
    <w:rsid w:val="00252888"/>
  </w:style>
  <w:style w:type="character" w:customStyle="1" w:styleId="text9">
    <w:name w:val="text9"/>
    <w:basedOn w:val="DefaultParagraphFont"/>
    <w:rsid w:val="00252888"/>
  </w:style>
  <w:style w:type="character" w:customStyle="1" w:styleId="text21">
    <w:name w:val="text21"/>
    <w:basedOn w:val="DefaultParagraphFont"/>
    <w:rsid w:val="00252888"/>
  </w:style>
  <w:style w:type="character" w:customStyle="1" w:styleId="text19">
    <w:name w:val="text19"/>
    <w:basedOn w:val="DefaultParagraphFont"/>
    <w:rsid w:val="00252888"/>
  </w:style>
  <w:style w:type="character" w:customStyle="1" w:styleId="TagChar30">
    <w:name w:val="Tag Char3"/>
    <w:basedOn w:val="DefaultParagraphFont"/>
    <w:rsid w:val="00252888"/>
  </w:style>
  <w:style w:type="character" w:customStyle="1" w:styleId="term2">
    <w:name w:val="term2"/>
    <w:basedOn w:val="DefaultParagraphFont"/>
    <w:rsid w:val="00252888"/>
  </w:style>
  <w:style w:type="character" w:customStyle="1" w:styleId="ToReadChar">
    <w:name w:val="To Read Char"/>
    <w:basedOn w:val="DefaultParagraphFont"/>
    <w:rsid w:val="00252888"/>
  </w:style>
  <w:style w:type="character" w:customStyle="1" w:styleId="ToReadCharChar">
    <w:name w:val="To Read Char Char"/>
    <w:basedOn w:val="DefaultParagraphFont"/>
    <w:rsid w:val="00252888"/>
  </w:style>
  <w:style w:type="character" w:customStyle="1" w:styleId="bio">
    <w:name w:val="bio"/>
    <w:basedOn w:val="DefaultParagraphFont"/>
    <w:rsid w:val="00252888"/>
  </w:style>
  <w:style w:type="character" w:customStyle="1" w:styleId="storytextstyle">
    <w:name w:val="storytextstyle"/>
    <w:basedOn w:val="DefaultParagraphFont"/>
    <w:rsid w:val="00252888"/>
  </w:style>
  <w:style w:type="character" w:customStyle="1" w:styleId="cardunderlinedCharChar">
    <w:name w:val="card underlined Char Char"/>
    <w:basedOn w:val="DefaultParagraphFont"/>
    <w:rsid w:val="00252888"/>
  </w:style>
  <w:style w:type="character" w:customStyle="1" w:styleId="Style2Char1">
    <w:name w:val="Style2 Char1"/>
    <w:basedOn w:val="DefaultParagraphFont"/>
    <w:rsid w:val="00252888"/>
  </w:style>
  <w:style w:type="character" w:customStyle="1" w:styleId="articlehead21">
    <w:name w:val="articlehead21"/>
    <w:basedOn w:val="DefaultParagraphFont"/>
    <w:rsid w:val="00252888"/>
  </w:style>
  <w:style w:type="character" w:customStyle="1" w:styleId="BoldandUnderlineChar2Char1">
    <w:name w:val="Bold and Underline Char2 Char1"/>
    <w:basedOn w:val="DefaultParagraphFont"/>
    <w:rsid w:val="00252888"/>
  </w:style>
  <w:style w:type="character" w:customStyle="1" w:styleId="TagCiteChar1">
    <w:name w:val="Tag/Cite Char1"/>
    <w:basedOn w:val="DefaultParagraphFont"/>
    <w:rsid w:val="00252888"/>
  </w:style>
  <w:style w:type="character" w:customStyle="1" w:styleId="Normal2">
    <w:name w:val="Normal2"/>
    <w:basedOn w:val="DefaultParagraphFont"/>
    <w:rsid w:val="00252888"/>
  </w:style>
  <w:style w:type="character" w:customStyle="1" w:styleId="CardCharChar">
    <w:name w:val="Card Char Char"/>
    <w:basedOn w:val="DefaultParagraphFont"/>
    <w:rsid w:val="00252888"/>
  </w:style>
  <w:style w:type="character" w:customStyle="1" w:styleId="BriefTitle1Char">
    <w:name w:val="Brief Title 1 Char"/>
    <w:basedOn w:val="DefaultParagraphFont"/>
    <w:rsid w:val="00252888"/>
  </w:style>
  <w:style w:type="character" w:customStyle="1" w:styleId="TagCiteCharChar">
    <w:name w:val="Tag/Cite Char Char"/>
    <w:basedOn w:val="DefaultParagraphFont"/>
    <w:rsid w:val="00252888"/>
  </w:style>
  <w:style w:type="character" w:customStyle="1" w:styleId="btx">
    <w:name w:val="btx"/>
    <w:basedOn w:val="DefaultParagraphFont"/>
    <w:rsid w:val="00252888"/>
  </w:style>
  <w:style w:type="character" w:customStyle="1" w:styleId="prodgeneral1">
    <w:name w:val="prodgeneral1"/>
    <w:basedOn w:val="DefaultParagraphFont"/>
    <w:rsid w:val="00252888"/>
  </w:style>
  <w:style w:type="character" w:customStyle="1" w:styleId="texto11">
    <w:name w:val="texto11"/>
    <w:basedOn w:val="DefaultParagraphFont"/>
    <w:rsid w:val="00252888"/>
  </w:style>
  <w:style w:type="character" w:customStyle="1" w:styleId="date10">
    <w:name w:val="date1"/>
    <w:basedOn w:val="DefaultParagraphFont"/>
    <w:rsid w:val="00252888"/>
  </w:style>
  <w:style w:type="character" w:customStyle="1" w:styleId="summary1">
    <w:name w:val="summary1"/>
    <w:basedOn w:val="DefaultParagraphFont"/>
    <w:rsid w:val="00252888"/>
  </w:style>
  <w:style w:type="character" w:customStyle="1" w:styleId="text3">
    <w:name w:val="text3"/>
    <w:basedOn w:val="DefaultParagraphFont"/>
    <w:rsid w:val="00252888"/>
  </w:style>
  <w:style w:type="character" w:customStyle="1" w:styleId="featurecontentgray1">
    <w:name w:val="featurecontentgray1"/>
    <w:basedOn w:val="DefaultParagraphFont"/>
    <w:rsid w:val="00252888"/>
  </w:style>
  <w:style w:type="character" w:customStyle="1" w:styleId="CardCharCharChar">
    <w:name w:val="Card Char Char Char"/>
    <w:basedOn w:val="DefaultParagraphFont"/>
    <w:rsid w:val="00252888"/>
  </w:style>
  <w:style w:type="character" w:customStyle="1" w:styleId="big1">
    <w:name w:val="big1"/>
    <w:basedOn w:val="DefaultParagraphFont"/>
    <w:rsid w:val="00252888"/>
  </w:style>
  <w:style w:type="character" w:customStyle="1" w:styleId="articletitle1">
    <w:name w:val="articletitle1"/>
    <w:basedOn w:val="DefaultParagraphFont"/>
    <w:rsid w:val="00252888"/>
  </w:style>
  <w:style w:type="character" w:customStyle="1" w:styleId="prodgeneral">
    <w:name w:val="prodgeneral"/>
    <w:basedOn w:val="DefaultParagraphFont"/>
    <w:rsid w:val="00252888"/>
  </w:style>
  <w:style w:type="character" w:customStyle="1" w:styleId="StyleUnderline1">
    <w:name w:val="Style Underline1"/>
    <w:basedOn w:val="DefaultParagraphFont"/>
    <w:rsid w:val="00252888"/>
  </w:style>
  <w:style w:type="character" w:customStyle="1" w:styleId="Style10pt">
    <w:name w:val="Style 10 pt"/>
    <w:basedOn w:val="DefaultParagraphFont"/>
    <w:rsid w:val="00252888"/>
  </w:style>
  <w:style w:type="character" w:customStyle="1" w:styleId="StyleUnderlineChar">
    <w:name w:val="Style Underline + Char"/>
    <w:basedOn w:val="DefaultParagraphFont"/>
    <w:rsid w:val="00252888"/>
  </w:style>
  <w:style w:type="character" w:customStyle="1" w:styleId="highlightChar">
    <w:name w:val="highlight Char"/>
    <w:basedOn w:val="DefaultParagraphFont"/>
    <w:rsid w:val="00252888"/>
  </w:style>
  <w:style w:type="character" w:customStyle="1" w:styleId="citeChar0">
    <w:name w:val="cite Char"/>
    <w:basedOn w:val="DefaultParagraphFont"/>
    <w:rsid w:val="00252888"/>
  </w:style>
  <w:style w:type="character" w:customStyle="1" w:styleId="OffensiveLanguageChar">
    <w:name w:val="Offensive Language Char"/>
    <w:rsid w:val="00252888"/>
  </w:style>
  <w:style w:type="character" w:customStyle="1" w:styleId="highlightedsearchterm">
    <w:name w:val="highlightedsearchterm"/>
    <w:basedOn w:val="DefaultParagraphFont"/>
    <w:rsid w:val="00252888"/>
  </w:style>
  <w:style w:type="character" w:customStyle="1" w:styleId="yellowfadeinnerspan">
    <w:name w:val="yellowfadeinnerspan"/>
    <w:rsid w:val="00252888"/>
  </w:style>
  <w:style w:type="character" w:customStyle="1" w:styleId="BoldUnderlineCharChar">
    <w:name w:val="BoldUnderline Char Char"/>
    <w:rsid w:val="00252888"/>
  </w:style>
  <w:style w:type="character" w:customStyle="1" w:styleId="ipa">
    <w:name w:val="ipa"/>
    <w:basedOn w:val="DefaultParagraphFont"/>
    <w:rsid w:val="00252888"/>
  </w:style>
  <w:style w:type="table" w:styleId="TableGrid">
    <w:name w:val="Table Grid"/>
    <w:basedOn w:val="TableNormal"/>
    <w:rsid w:val="0025288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rsid w:val="00252888"/>
    <w:pPr>
      <w:spacing w:after="200" w:line="276" w:lineRule="auto"/>
    </w:pPr>
    <w:tblPr>
      <w:tblInd w:w="0" w:type="dxa"/>
      <w:tblCellMar>
        <w:top w:w="0" w:type="dxa"/>
        <w:left w:w="108" w:type="dxa"/>
        <w:bottom w:w="0" w:type="dxa"/>
        <w:right w:w="108" w:type="dxa"/>
      </w:tblCellMar>
    </w:tblPr>
  </w:style>
  <w:style w:type="paragraph" w:customStyle="1" w:styleId="HeadingFake">
    <w:name w:val="Heading Fake"/>
    <w:basedOn w:val="Heading3"/>
    <w:next w:val="credit"/>
    <w:qFormat/>
    <w:rsid w:val="00252888"/>
  </w:style>
  <w:style w:type="character" w:customStyle="1" w:styleId="StyleciteChar">
    <w:name w:val="Style cite + Char"/>
    <w:basedOn w:val="DefaultParagraphFont"/>
    <w:rsid w:val="00252888"/>
  </w:style>
  <w:style w:type="paragraph" w:styleId="ListBullet">
    <w:name w:val="List Bullet"/>
    <w:basedOn w:val="Normal"/>
    <w:unhideWhenUsed/>
    <w:rsid w:val="00252888"/>
    <w:pPr>
      <w:tabs>
        <w:tab w:val="num" w:pos="360"/>
      </w:tabs>
      <w:ind w:left="360" w:hanging="360"/>
      <w:contextualSpacing/>
    </w:pPr>
  </w:style>
  <w:style w:type="character" w:customStyle="1" w:styleId="H4TagChar1">
    <w:name w:val="H4 (Tag) Char1"/>
    <w:locked/>
    <w:rsid w:val="00252888"/>
  </w:style>
  <w:style w:type="paragraph" w:customStyle="1" w:styleId="body-paragraph">
    <w:name w:val="body-paragraph"/>
    <w:basedOn w:val="Normal"/>
    <w:next w:val="Card10f2"/>
    <w:qFormat/>
    <w:rsid w:val="00252888"/>
  </w:style>
  <w:style w:type="paragraph" w:customStyle="1" w:styleId="description">
    <w:name w:val="description"/>
    <w:basedOn w:val="Normal"/>
    <w:qFormat/>
    <w:rsid w:val="00252888"/>
  </w:style>
  <w:style w:type="paragraph" w:customStyle="1" w:styleId="credit">
    <w:name w:val="credit"/>
    <w:basedOn w:val="Normal"/>
    <w:next w:val="BodyText5"/>
    <w:qFormat/>
    <w:rsid w:val="00252888"/>
  </w:style>
  <w:style w:type="character" w:customStyle="1" w:styleId="DebateUnderlinedChar">
    <w:name w:val="Debate Underlined Char"/>
    <w:locked/>
    <w:rsid w:val="00252888"/>
  </w:style>
  <w:style w:type="paragraph" w:customStyle="1" w:styleId="DebateUnderlined">
    <w:name w:val="Debate Underlined"/>
    <w:basedOn w:val="Normal"/>
    <w:next w:val="about"/>
    <w:qFormat/>
    <w:rsid w:val="00252888"/>
  </w:style>
  <w:style w:type="character" w:customStyle="1" w:styleId="Card10f2Char">
    <w:name w:val="Card.10.f2 Char"/>
    <w:locked/>
    <w:rsid w:val="00252888"/>
  </w:style>
  <w:style w:type="paragraph" w:customStyle="1" w:styleId="Card10f2">
    <w:name w:val="Card.10.f2"/>
    <w:basedOn w:val="Normal"/>
    <w:next w:val="thumbnail"/>
    <w:autoRedefine/>
    <w:qFormat/>
    <w:rsid w:val="00252888"/>
  </w:style>
  <w:style w:type="character" w:customStyle="1" w:styleId="Bodytext0">
    <w:name w:val="Body text_"/>
    <w:basedOn w:val="DefaultParagraphFont"/>
    <w:link w:val="BodyText20"/>
    <w:locked/>
    <w:rsid w:val="00252888"/>
    <w:rPr>
      <w:shd w:val="clear" w:color="auto" w:fill="FFFFFF"/>
    </w:rPr>
  </w:style>
  <w:style w:type="paragraph" w:customStyle="1" w:styleId="BodyText5">
    <w:name w:val="Body Text5"/>
    <w:basedOn w:val="Normal"/>
    <w:next w:val="wallacepara"/>
    <w:qFormat/>
    <w:rsid w:val="00252888"/>
  </w:style>
  <w:style w:type="paragraph" w:customStyle="1" w:styleId="user">
    <w:name w:val="user"/>
    <w:basedOn w:val="Normal"/>
    <w:next w:val="morelink"/>
    <w:qFormat/>
    <w:rsid w:val="00252888"/>
  </w:style>
  <w:style w:type="paragraph" w:customStyle="1" w:styleId="about">
    <w:name w:val="about"/>
    <w:basedOn w:val="Normal"/>
    <w:next w:val="audiolink"/>
    <w:qFormat/>
    <w:rsid w:val="00252888"/>
  </w:style>
  <w:style w:type="paragraph" w:customStyle="1" w:styleId="t6">
    <w:name w:val="t6"/>
    <w:basedOn w:val="Normal"/>
    <w:next w:val="nav1"/>
    <w:qFormat/>
    <w:rsid w:val="00252888"/>
  </w:style>
  <w:style w:type="paragraph" w:customStyle="1" w:styleId="thumbnail">
    <w:name w:val="thumbnail"/>
    <w:basedOn w:val="Normal"/>
    <w:next w:val="nav2"/>
    <w:qFormat/>
    <w:rsid w:val="00252888"/>
  </w:style>
  <w:style w:type="paragraph" w:customStyle="1" w:styleId="stand-first-alone">
    <w:name w:val="stand-first-alone"/>
    <w:basedOn w:val="Normal"/>
    <w:next w:val="Pa0"/>
    <w:qFormat/>
    <w:rsid w:val="00252888"/>
  </w:style>
  <w:style w:type="paragraph" w:customStyle="1" w:styleId="wallacepara">
    <w:name w:val="wallacepara"/>
    <w:basedOn w:val="Normal"/>
    <w:next w:val="CM45"/>
    <w:qFormat/>
    <w:rsid w:val="00252888"/>
  </w:style>
  <w:style w:type="paragraph" w:customStyle="1" w:styleId="morelink">
    <w:name w:val="morelink"/>
    <w:basedOn w:val="Normal"/>
    <w:next w:val="CM46"/>
    <w:qFormat/>
    <w:rsid w:val="00252888"/>
  </w:style>
  <w:style w:type="paragraph" w:customStyle="1" w:styleId="audiolink">
    <w:name w:val="audiolink"/>
    <w:basedOn w:val="Normal"/>
    <w:next w:val="F4-NormalText"/>
    <w:qFormat/>
    <w:rsid w:val="00252888"/>
  </w:style>
  <w:style w:type="paragraph" w:customStyle="1" w:styleId="titlestyle1">
    <w:name w:val="titlestyle1"/>
    <w:basedOn w:val="Normal"/>
    <w:next w:val="FullText"/>
    <w:qFormat/>
    <w:rsid w:val="00252888"/>
  </w:style>
  <w:style w:type="paragraph" w:customStyle="1" w:styleId="nav1">
    <w:name w:val="nav1"/>
    <w:basedOn w:val="Normal"/>
    <w:next w:val="TagLine"/>
    <w:qFormat/>
    <w:rsid w:val="00252888"/>
  </w:style>
  <w:style w:type="paragraph" w:customStyle="1" w:styleId="nav2">
    <w:name w:val="nav2"/>
    <w:basedOn w:val="Normal"/>
    <w:qFormat/>
    <w:rsid w:val="00252888"/>
  </w:style>
  <w:style w:type="paragraph" w:customStyle="1" w:styleId="Pa0">
    <w:name w:val="Pa0"/>
    <w:basedOn w:val="Normal"/>
    <w:qFormat/>
    <w:rsid w:val="00252888"/>
  </w:style>
  <w:style w:type="paragraph" w:customStyle="1" w:styleId="CM45">
    <w:name w:val="CM45"/>
    <w:basedOn w:val="Normal"/>
    <w:uiPriority w:val="99"/>
    <w:qFormat/>
    <w:rsid w:val="00252888"/>
  </w:style>
  <w:style w:type="paragraph" w:customStyle="1" w:styleId="CM46">
    <w:name w:val="CM46"/>
    <w:basedOn w:val="Normal"/>
    <w:uiPriority w:val="99"/>
    <w:qFormat/>
    <w:rsid w:val="00252888"/>
  </w:style>
  <w:style w:type="paragraph" w:customStyle="1" w:styleId="F4-NormalText">
    <w:name w:val="F4 - Normal Text"/>
    <w:basedOn w:val="Normal"/>
    <w:qFormat/>
    <w:rsid w:val="00252888"/>
  </w:style>
  <w:style w:type="paragraph" w:customStyle="1" w:styleId="FullText">
    <w:name w:val="Full Text"/>
    <w:basedOn w:val="Normal"/>
    <w:next w:val="Picturecaption"/>
    <w:qFormat/>
    <w:rsid w:val="00252888"/>
  </w:style>
  <w:style w:type="paragraph" w:customStyle="1" w:styleId="TagLine">
    <w:name w:val="Tag Line"/>
    <w:basedOn w:val="Normal"/>
    <w:next w:val="Picturecaption"/>
    <w:qFormat/>
    <w:rsid w:val="00252888"/>
  </w:style>
  <w:style w:type="character" w:customStyle="1" w:styleId="Heading18">
    <w:name w:val="Heading #18_"/>
    <w:basedOn w:val="DefaultParagraphFont"/>
    <w:locked/>
    <w:rsid w:val="00252888"/>
  </w:style>
  <w:style w:type="paragraph" w:customStyle="1" w:styleId="Heading180">
    <w:name w:val="Heading #18"/>
    <w:basedOn w:val="Normal"/>
    <w:qFormat/>
    <w:rsid w:val="00252888"/>
  </w:style>
  <w:style w:type="character" w:customStyle="1" w:styleId="Picturecaption2">
    <w:name w:val="Picture caption (2)_"/>
    <w:basedOn w:val="DefaultParagraphFont"/>
    <w:locked/>
    <w:rsid w:val="00252888"/>
  </w:style>
  <w:style w:type="paragraph" w:customStyle="1" w:styleId="Picturecaption20">
    <w:name w:val="Picture caption (2)"/>
    <w:basedOn w:val="Normal"/>
    <w:qFormat/>
    <w:rsid w:val="00252888"/>
  </w:style>
  <w:style w:type="character" w:customStyle="1" w:styleId="Picturecaption0">
    <w:name w:val="Picture caption_"/>
    <w:basedOn w:val="DefaultParagraphFont"/>
    <w:locked/>
    <w:rsid w:val="00252888"/>
  </w:style>
  <w:style w:type="paragraph" w:customStyle="1" w:styleId="Picturecaption">
    <w:name w:val="Picture caption"/>
    <w:basedOn w:val="Normal"/>
    <w:qFormat/>
    <w:rsid w:val="00252888"/>
  </w:style>
  <w:style w:type="character" w:customStyle="1" w:styleId="Bodytext31">
    <w:name w:val="Body text (31)_"/>
    <w:basedOn w:val="DefaultParagraphFont"/>
    <w:locked/>
    <w:rsid w:val="00252888"/>
  </w:style>
  <w:style w:type="paragraph" w:customStyle="1" w:styleId="Bodytext310">
    <w:name w:val="Body text (31)"/>
    <w:basedOn w:val="Normal"/>
    <w:qFormat/>
    <w:rsid w:val="00252888"/>
  </w:style>
  <w:style w:type="character" w:customStyle="1" w:styleId="Heading22">
    <w:name w:val="Heading #22_"/>
    <w:basedOn w:val="DefaultParagraphFont"/>
    <w:locked/>
    <w:rsid w:val="00252888"/>
  </w:style>
  <w:style w:type="paragraph" w:customStyle="1" w:styleId="Heading220">
    <w:name w:val="Heading #22"/>
    <w:basedOn w:val="Normal"/>
    <w:qFormat/>
    <w:rsid w:val="00252888"/>
  </w:style>
  <w:style w:type="character" w:customStyle="1" w:styleId="Bodytext131">
    <w:name w:val="Body text (131)_"/>
    <w:basedOn w:val="DefaultParagraphFont"/>
    <w:locked/>
    <w:rsid w:val="00252888"/>
  </w:style>
  <w:style w:type="paragraph" w:customStyle="1" w:styleId="Bodytext1310">
    <w:name w:val="Body text (131)"/>
    <w:basedOn w:val="Normal"/>
    <w:qFormat/>
    <w:rsid w:val="00252888"/>
  </w:style>
  <w:style w:type="character" w:customStyle="1" w:styleId="Bodytext140">
    <w:name w:val="Body text (140)_"/>
    <w:basedOn w:val="DefaultParagraphFont"/>
    <w:locked/>
    <w:rsid w:val="00252888"/>
  </w:style>
  <w:style w:type="paragraph" w:customStyle="1" w:styleId="Bodytext1400">
    <w:name w:val="Body text (140)"/>
    <w:basedOn w:val="Normal"/>
    <w:qFormat/>
    <w:rsid w:val="00252888"/>
  </w:style>
  <w:style w:type="character" w:customStyle="1" w:styleId="Bodytext141">
    <w:name w:val="Body text (141)_"/>
    <w:basedOn w:val="DefaultParagraphFont"/>
    <w:locked/>
    <w:rsid w:val="00252888"/>
  </w:style>
  <w:style w:type="paragraph" w:customStyle="1" w:styleId="Bodytext1410">
    <w:name w:val="Body text (141)"/>
    <w:basedOn w:val="Normal"/>
    <w:qFormat/>
    <w:rsid w:val="00252888"/>
  </w:style>
  <w:style w:type="character" w:customStyle="1" w:styleId="Tableofcontents20">
    <w:name w:val="Table of contents (20)_"/>
    <w:basedOn w:val="DefaultParagraphFont"/>
    <w:locked/>
    <w:rsid w:val="00252888"/>
  </w:style>
  <w:style w:type="paragraph" w:customStyle="1" w:styleId="Tableofcontents200">
    <w:name w:val="Table of contents (20)"/>
    <w:basedOn w:val="Normal"/>
    <w:qFormat/>
    <w:rsid w:val="00252888"/>
  </w:style>
  <w:style w:type="character" w:customStyle="1" w:styleId="Tableofcontents21">
    <w:name w:val="Table of contents (21)_"/>
    <w:basedOn w:val="DefaultParagraphFont"/>
    <w:locked/>
    <w:rsid w:val="00252888"/>
  </w:style>
  <w:style w:type="paragraph" w:customStyle="1" w:styleId="Tableofcontents210">
    <w:name w:val="Table of contents (21)"/>
    <w:basedOn w:val="Normal"/>
    <w:qFormat/>
    <w:rsid w:val="00252888"/>
  </w:style>
  <w:style w:type="character" w:customStyle="1" w:styleId="Tableofcontents22">
    <w:name w:val="Table of contents (22)_"/>
    <w:basedOn w:val="DefaultParagraphFont"/>
    <w:locked/>
    <w:rsid w:val="00252888"/>
  </w:style>
  <w:style w:type="paragraph" w:customStyle="1" w:styleId="Tableofcontents220">
    <w:name w:val="Table of contents (22)"/>
    <w:basedOn w:val="Normal"/>
    <w:qFormat/>
    <w:rsid w:val="00252888"/>
  </w:style>
  <w:style w:type="character" w:customStyle="1" w:styleId="Bodytext142">
    <w:name w:val="Body text (142)_"/>
    <w:basedOn w:val="DefaultParagraphFont"/>
    <w:locked/>
    <w:rsid w:val="00252888"/>
  </w:style>
  <w:style w:type="paragraph" w:customStyle="1" w:styleId="Bodytext1420">
    <w:name w:val="Body text (142)"/>
    <w:basedOn w:val="Normal"/>
    <w:qFormat/>
    <w:rsid w:val="00252888"/>
  </w:style>
  <w:style w:type="character" w:customStyle="1" w:styleId="Bodytext143">
    <w:name w:val="Body text (143)_"/>
    <w:basedOn w:val="DefaultParagraphFont"/>
    <w:locked/>
    <w:rsid w:val="00252888"/>
  </w:style>
  <w:style w:type="paragraph" w:customStyle="1" w:styleId="Bodytext1430">
    <w:name w:val="Body text (143)"/>
    <w:basedOn w:val="Normal"/>
    <w:qFormat/>
    <w:rsid w:val="00252888"/>
  </w:style>
  <w:style w:type="character" w:customStyle="1" w:styleId="Bodytext144Exact">
    <w:name w:val="Body text (144) Exact"/>
    <w:basedOn w:val="DefaultParagraphFont"/>
    <w:locked/>
    <w:rsid w:val="00252888"/>
  </w:style>
  <w:style w:type="paragraph" w:customStyle="1" w:styleId="Bodytext144">
    <w:name w:val="Body text (144)"/>
    <w:basedOn w:val="Normal"/>
    <w:qFormat/>
    <w:rsid w:val="00252888"/>
  </w:style>
  <w:style w:type="character" w:customStyle="1" w:styleId="Bodytext145Exact">
    <w:name w:val="Body text (145) Exact"/>
    <w:basedOn w:val="DefaultParagraphFont"/>
    <w:locked/>
    <w:rsid w:val="00252888"/>
  </w:style>
  <w:style w:type="paragraph" w:customStyle="1" w:styleId="Bodytext145">
    <w:name w:val="Body text (145)"/>
    <w:basedOn w:val="Normal"/>
    <w:qFormat/>
    <w:rsid w:val="00252888"/>
  </w:style>
  <w:style w:type="character" w:customStyle="1" w:styleId="Bodytext146">
    <w:name w:val="Body text (146)_"/>
    <w:basedOn w:val="DefaultParagraphFont"/>
    <w:locked/>
    <w:rsid w:val="00252888"/>
  </w:style>
  <w:style w:type="paragraph" w:customStyle="1" w:styleId="Bodytext1460">
    <w:name w:val="Body text (146)"/>
    <w:basedOn w:val="Normal"/>
    <w:qFormat/>
    <w:rsid w:val="00252888"/>
  </w:style>
  <w:style w:type="character" w:customStyle="1" w:styleId="Heading23">
    <w:name w:val="Heading #23_"/>
    <w:basedOn w:val="DefaultParagraphFont"/>
    <w:locked/>
    <w:rsid w:val="00252888"/>
  </w:style>
  <w:style w:type="paragraph" w:customStyle="1" w:styleId="Heading230">
    <w:name w:val="Heading #23"/>
    <w:basedOn w:val="Normal"/>
    <w:qFormat/>
    <w:rsid w:val="00252888"/>
  </w:style>
  <w:style w:type="character" w:customStyle="1" w:styleId="Picturecaption36">
    <w:name w:val="Picture caption (36)_"/>
    <w:basedOn w:val="DefaultParagraphFont"/>
    <w:locked/>
    <w:rsid w:val="00252888"/>
  </w:style>
  <w:style w:type="paragraph" w:customStyle="1" w:styleId="Picturecaption360">
    <w:name w:val="Picture caption (36)"/>
    <w:basedOn w:val="Normal"/>
    <w:qFormat/>
    <w:rsid w:val="00252888"/>
  </w:style>
  <w:style w:type="character" w:customStyle="1" w:styleId="Picturecaption42">
    <w:name w:val="Picture caption (42)_"/>
    <w:basedOn w:val="DefaultParagraphFont"/>
    <w:locked/>
    <w:rsid w:val="00252888"/>
  </w:style>
  <w:style w:type="paragraph" w:customStyle="1" w:styleId="Picturecaption420">
    <w:name w:val="Picture caption (42)"/>
    <w:basedOn w:val="Normal"/>
    <w:qFormat/>
    <w:rsid w:val="00252888"/>
  </w:style>
  <w:style w:type="character" w:customStyle="1" w:styleId="Bodytext154">
    <w:name w:val="Body text (154)_"/>
    <w:basedOn w:val="DefaultParagraphFont"/>
    <w:locked/>
    <w:rsid w:val="00252888"/>
  </w:style>
  <w:style w:type="paragraph" w:customStyle="1" w:styleId="Bodytext1540">
    <w:name w:val="Body text (154)"/>
    <w:basedOn w:val="Normal"/>
    <w:qFormat/>
    <w:rsid w:val="00252888"/>
  </w:style>
  <w:style w:type="character" w:customStyle="1" w:styleId="Bodytext155">
    <w:name w:val="Body text (155)_"/>
    <w:basedOn w:val="DefaultParagraphFont"/>
    <w:locked/>
    <w:rsid w:val="00252888"/>
  </w:style>
  <w:style w:type="paragraph" w:customStyle="1" w:styleId="Bodytext1550">
    <w:name w:val="Body text (155)"/>
    <w:basedOn w:val="Normal"/>
    <w:qFormat/>
    <w:rsid w:val="00252888"/>
  </w:style>
  <w:style w:type="character" w:customStyle="1" w:styleId="Bodytext156">
    <w:name w:val="Body text (156)_"/>
    <w:basedOn w:val="DefaultParagraphFont"/>
    <w:locked/>
    <w:rsid w:val="00252888"/>
  </w:style>
  <w:style w:type="paragraph" w:customStyle="1" w:styleId="Bodytext1560">
    <w:name w:val="Body text (156)"/>
    <w:basedOn w:val="Normal"/>
    <w:qFormat/>
    <w:rsid w:val="00252888"/>
  </w:style>
  <w:style w:type="character" w:customStyle="1" w:styleId="Bodytext60">
    <w:name w:val="Body text (60)_"/>
    <w:basedOn w:val="DefaultParagraphFont"/>
    <w:locked/>
    <w:rsid w:val="00252888"/>
  </w:style>
  <w:style w:type="paragraph" w:customStyle="1" w:styleId="Bodytext600">
    <w:name w:val="Body text (60)"/>
    <w:basedOn w:val="Normal"/>
    <w:qFormat/>
    <w:rsid w:val="00252888"/>
  </w:style>
  <w:style w:type="character" w:customStyle="1" w:styleId="Bodytext158">
    <w:name w:val="Body text (158)_"/>
    <w:basedOn w:val="DefaultParagraphFont"/>
    <w:locked/>
    <w:rsid w:val="00252888"/>
  </w:style>
  <w:style w:type="paragraph" w:customStyle="1" w:styleId="Bodytext1580">
    <w:name w:val="Body text (158)"/>
    <w:basedOn w:val="Normal"/>
    <w:qFormat/>
    <w:rsid w:val="00252888"/>
  </w:style>
  <w:style w:type="character" w:customStyle="1" w:styleId="Bodytext159">
    <w:name w:val="Body text (159)_"/>
    <w:basedOn w:val="DefaultParagraphFont"/>
    <w:locked/>
    <w:rsid w:val="00252888"/>
  </w:style>
  <w:style w:type="paragraph" w:customStyle="1" w:styleId="Bodytext1590">
    <w:name w:val="Body text (159)"/>
    <w:basedOn w:val="Normal"/>
    <w:qFormat/>
    <w:rsid w:val="00252888"/>
  </w:style>
  <w:style w:type="character" w:customStyle="1" w:styleId="Bodytext160">
    <w:name w:val="Body text (160)_"/>
    <w:basedOn w:val="DefaultParagraphFont"/>
    <w:locked/>
    <w:rsid w:val="00252888"/>
  </w:style>
  <w:style w:type="paragraph" w:customStyle="1" w:styleId="Bodytext1600">
    <w:name w:val="Body text (160)"/>
    <w:basedOn w:val="Normal"/>
    <w:qFormat/>
    <w:rsid w:val="00252888"/>
  </w:style>
  <w:style w:type="character" w:customStyle="1" w:styleId="Picturecaption4">
    <w:name w:val="Picture caption (4)_"/>
    <w:basedOn w:val="DefaultParagraphFont"/>
    <w:locked/>
    <w:rsid w:val="00252888"/>
  </w:style>
  <w:style w:type="paragraph" w:customStyle="1" w:styleId="Picturecaption40">
    <w:name w:val="Picture caption (4)"/>
    <w:basedOn w:val="Normal"/>
    <w:qFormat/>
    <w:rsid w:val="00252888"/>
  </w:style>
  <w:style w:type="character" w:customStyle="1" w:styleId="Heading10">
    <w:name w:val="Heading #10_"/>
    <w:basedOn w:val="DefaultParagraphFont"/>
    <w:locked/>
    <w:rsid w:val="00252888"/>
  </w:style>
  <w:style w:type="paragraph" w:customStyle="1" w:styleId="Heading100">
    <w:name w:val="Heading #10"/>
    <w:basedOn w:val="Normal"/>
    <w:qFormat/>
    <w:rsid w:val="00252888"/>
  </w:style>
  <w:style w:type="character" w:customStyle="1" w:styleId="Picturecaption3">
    <w:name w:val="Picture caption (3)_"/>
    <w:basedOn w:val="DefaultParagraphFont"/>
    <w:locked/>
    <w:rsid w:val="00252888"/>
  </w:style>
  <w:style w:type="paragraph" w:customStyle="1" w:styleId="Picturecaption30">
    <w:name w:val="Picture caption (3)"/>
    <w:basedOn w:val="Normal"/>
    <w:qFormat/>
    <w:rsid w:val="00252888"/>
  </w:style>
  <w:style w:type="character" w:customStyle="1" w:styleId="Heading13">
    <w:name w:val="Heading #13_"/>
    <w:basedOn w:val="DefaultParagraphFont"/>
    <w:locked/>
    <w:rsid w:val="00252888"/>
  </w:style>
  <w:style w:type="paragraph" w:customStyle="1" w:styleId="Heading130">
    <w:name w:val="Heading #13"/>
    <w:basedOn w:val="Normal"/>
    <w:qFormat/>
    <w:rsid w:val="00252888"/>
  </w:style>
  <w:style w:type="character" w:customStyle="1" w:styleId="Heading92">
    <w:name w:val="Heading #9 (2)_"/>
    <w:basedOn w:val="DefaultParagraphFont"/>
    <w:locked/>
    <w:rsid w:val="00252888"/>
  </w:style>
  <w:style w:type="paragraph" w:customStyle="1" w:styleId="Heading920">
    <w:name w:val="Heading #9 (2)"/>
    <w:basedOn w:val="Normal"/>
    <w:qFormat/>
    <w:rsid w:val="00252888"/>
  </w:style>
  <w:style w:type="character" w:customStyle="1" w:styleId="Heading15">
    <w:name w:val="Heading #15_"/>
    <w:basedOn w:val="DefaultParagraphFont"/>
    <w:locked/>
    <w:rsid w:val="00252888"/>
  </w:style>
  <w:style w:type="paragraph" w:customStyle="1" w:styleId="Heading150">
    <w:name w:val="Heading #15"/>
    <w:basedOn w:val="Normal"/>
    <w:qFormat/>
    <w:rsid w:val="00252888"/>
  </w:style>
  <w:style w:type="character" w:customStyle="1" w:styleId="Bodytext38">
    <w:name w:val="Body text (38)_"/>
    <w:basedOn w:val="DefaultParagraphFont"/>
    <w:locked/>
    <w:rsid w:val="00252888"/>
  </w:style>
  <w:style w:type="paragraph" w:customStyle="1" w:styleId="Bodytext380">
    <w:name w:val="Body text (38)"/>
    <w:basedOn w:val="Normal"/>
    <w:qFormat/>
    <w:rsid w:val="00252888"/>
  </w:style>
  <w:style w:type="character" w:customStyle="1" w:styleId="Heading17">
    <w:name w:val="Heading #17_"/>
    <w:basedOn w:val="DefaultParagraphFont"/>
    <w:locked/>
    <w:rsid w:val="00252888"/>
  </w:style>
  <w:style w:type="paragraph" w:customStyle="1" w:styleId="Heading170">
    <w:name w:val="Heading #17"/>
    <w:basedOn w:val="Normal"/>
    <w:qFormat/>
    <w:rsid w:val="00252888"/>
  </w:style>
  <w:style w:type="character" w:customStyle="1" w:styleId="Bodytext97Exact">
    <w:name w:val="Body text (97) Exact"/>
    <w:basedOn w:val="DefaultParagraphFont"/>
    <w:locked/>
    <w:rsid w:val="00252888"/>
  </w:style>
  <w:style w:type="paragraph" w:customStyle="1" w:styleId="Bodytext97">
    <w:name w:val="Body text (97)"/>
    <w:basedOn w:val="Normal"/>
    <w:qFormat/>
    <w:rsid w:val="00252888"/>
  </w:style>
  <w:style w:type="character" w:customStyle="1" w:styleId="Bodytext42">
    <w:name w:val="Body text (42)_"/>
    <w:basedOn w:val="DefaultParagraphFont"/>
    <w:locked/>
    <w:rsid w:val="00252888"/>
  </w:style>
  <w:style w:type="paragraph" w:customStyle="1" w:styleId="Bodytext420">
    <w:name w:val="Body text (42)"/>
    <w:basedOn w:val="Normal"/>
    <w:qFormat/>
    <w:rsid w:val="00252888"/>
  </w:style>
  <w:style w:type="character" w:customStyle="1" w:styleId="Picturecaption9">
    <w:name w:val="Picture caption (9)_"/>
    <w:basedOn w:val="DefaultParagraphFont"/>
    <w:locked/>
    <w:rsid w:val="00252888"/>
  </w:style>
  <w:style w:type="paragraph" w:customStyle="1" w:styleId="Picturecaption90">
    <w:name w:val="Picture caption (9)"/>
    <w:basedOn w:val="Normal"/>
    <w:qFormat/>
    <w:rsid w:val="00252888"/>
  </w:style>
  <w:style w:type="character" w:customStyle="1" w:styleId="Bodytext96Exact">
    <w:name w:val="Body text (96) Exact"/>
    <w:basedOn w:val="DefaultParagraphFont"/>
    <w:locked/>
    <w:rsid w:val="00252888"/>
  </w:style>
  <w:style w:type="paragraph" w:customStyle="1" w:styleId="Bodytext96">
    <w:name w:val="Body text (96)"/>
    <w:basedOn w:val="Normal"/>
    <w:qFormat/>
    <w:rsid w:val="00252888"/>
  </w:style>
  <w:style w:type="character" w:customStyle="1" w:styleId="Heading142">
    <w:name w:val="Heading #14 (2)_"/>
    <w:basedOn w:val="DefaultParagraphFont"/>
    <w:locked/>
    <w:rsid w:val="00252888"/>
  </w:style>
  <w:style w:type="paragraph" w:customStyle="1" w:styleId="Heading1420">
    <w:name w:val="Heading #14 (2)"/>
    <w:basedOn w:val="Normal"/>
    <w:qFormat/>
    <w:rsid w:val="00252888"/>
  </w:style>
  <w:style w:type="character" w:customStyle="1" w:styleId="Picturecaption31">
    <w:name w:val="Picture caption (31)_"/>
    <w:basedOn w:val="DefaultParagraphFont"/>
    <w:locked/>
    <w:rsid w:val="00252888"/>
  </w:style>
  <w:style w:type="paragraph" w:customStyle="1" w:styleId="Picturecaption310">
    <w:name w:val="Picture caption (31)"/>
    <w:basedOn w:val="Normal"/>
    <w:qFormat/>
    <w:rsid w:val="00252888"/>
  </w:style>
  <w:style w:type="character" w:customStyle="1" w:styleId="Picturecaption27">
    <w:name w:val="Picture caption (27)_"/>
    <w:basedOn w:val="DefaultParagraphFont"/>
    <w:locked/>
    <w:rsid w:val="00252888"/>
  </w:style>
  <w:style w:type="paragraph" w:customStyle="1" w:styleId="Picturecaption270">
    <w:name w:val="Picture caption (27)"/>
    <w:basedOn w:val="Normal"/>
    <w:qFormat/>
    <w:rsid w:val="00252888"/>
  </w:style>
  <w:style w:type="character" w:customStyle="1" w:styleId="Bodytext43Exact">
    <w:name w:val="Body text (43) Exact"/>
    <w:basedOn w:val="DefaultParagraphFont"/>
    <w:locked/>
    <w:rsid w:val="00252888"/>
  </w:style>
  <w:style w:type="paragraph" w:customStyle="1" w:styleId="Bodytext43">
    <w:name w:val="Body text (43)"/>
    <w:basedOn w:val="Normal"/>
    <w:qFormat/>
    <w:rsid w:val="00252888"/>
  </w:style>
  <w:style w:type="character" w:customStyle="1" w:styleId="Bodytext109">
    <w:name w:val="Body text (109)_"/>
    <w:basedOn w:val="DefaultParagraphFont"/>
    <w:locked/>
    <w:rsid w:val="00252888"/>
  </w:style>
  <w:style w:type="paragraph" w:customStyle="1" w:styleId="Bodytext1090">
    <w:name w:val="Body text (109)"/>
    <w:basedOn w:val="Normal"/>
    <w:qFormat/>
    <w:rsid w:val="00252888"/>
  </w:style>
  <w:style w:type="character" w:customStyle="1" w:styleId="Bodytext110">
    <w:name w:val="Body text (110)_"/>
    <w:basedOn w:val="DefaultParagraphFont"/>
    <w:locked/>
    <w:rsid w:val="00252888"/>
  </w:style>
  <w:style w:type="paragraph" w:customStyle="1" w:styleId="Bodytext1100">
    <w:name w:val="Body text (110)"/>
    <w:basedOn w:val="Normal"/>
    <w:qFormat/>
    <w:rsid w:val="00252888"/>
  </w:style>
  <w:style w:type="character" w:customStyle="1" w:styleId="Bodytext111">
    <w:name w:val="Body text (111)_"/>
    <w:basedOn w:val="DefaultParagraphFont"/>
    <w:locked/>
    <w:rsid w:val="00252888"/>
  </w:style>
  <w:style w:type="paragraph" w:customStyle="1" w:styleId="Bodytext1110">
    <w:name w:val="Body text (111)"/>
    <w:basedOn w:val="Normal"/>
    <w:qFormat/>
    <w:rsid w:val="00252888"/>
  </w:style>
  <w:style w:type="character" w:customStyle="1" w:styleId="Tablecaption7">
    <w:name w:val="Table caption (7)_"/>
    <w:basedOn w:val="DefaultParagraphFont"/>
    <w:locked/>
    <w:rsid w:val="00252888"/>
  </w:style>
  <w:style w:type="paragraph" w:customStyle="1" w:styleId="Tablecaption70">
    <w:name w:val="Table caption (7)"/>
    <w:basedOn w:val="Normal"/>
    <w:qFormat/>
    <w:rsid w:val="00252888"/>
  </w:style>
  <w:style w:type="character" w:customStyle="1" w:styleId="Bodytext112">
    <w:name w:val="Body text (112)_"/>
    <w:basedOn w:val="DefaultParagraphFont"/>
    <w:locked/>
    <w:rsid w:val="00252888"/>
  </w:style>
  <w:style w:type="paragraph" w:customStyle="1" w:styleId="Bodytext1120">
    <w:name w:val="Body text (112)"/>
    <w:basedOn w:val="Normal"/>
    <w:qFormat/>
    <w:rsid w:val="00252888"/>
  </w:style>
  <w:style w:type="character" w:customStyle="1" w:styleId="Bodytext113">
    <w:name w:val="Body text (113)_"/>
    <w:basedOn w:val="DefaultParagraphFont"/>
    <w:locked/>
    <w:rsid w:val="00252888"/>
  </w:style>
  <w:style w:type="paragraph" w:customStyle="1" w:styleId="Bodytext1130">
    <w:name w:val="Body text (113)"/>
    <w:basedOn w:val="Normal"/>
    <w:qFormat/>
    <w:rsid w:val="00252888"/>
  </w:style>
  <w:style w:type="character" w:customStyle="1" w:styleId="Tableofcontents10">
    <w:name w:val="Table of contents (10)_"/>
    <w:basedOn w:val="DefaultParagraphFont"/>
    <w:locked/>
    <w:rsid w:val="00252888"/>
  </w:style>
  <w:style w:type="paragraph" w:customStyle="1" w:styleId="Tableofcontents100">
    <w:name w:val="Table of contents (10)"/>
    <w:basedOn w:val="Normal"/>
    <w:qFormat/>
    <w:rsid w:val="00252888"/>
  </w:style>
  <w:style w:type="character" w:customStyle="1" w:styleId="Tableofcontents12">
    <w:name w:val="Table of contents (12)_"/>
    <w:basedOn w:val="DefaultParagraphFont"/>
    <w:locked/>
    <w:rsid w:val="00252888"/>
  </w:style>
  <w:style w:type="paragraph" w:customStyle="1" w:styleId="Tableofcontents120">
    <w:name w:val="Table of contents (12)"/>
    <w:basedOn w:val="Normal"/>
    <w:qFormat/>
    <w:rsid w:val="00252888"/>
  </w:style>
  <w:style w:type="character" w:customStyle="1" w:styleId="Tableofcontents14">
    <w:name w:val="Table of contents (14)_"/>
    <w:basedOn w:val="DefaultParagraphFont"/>
    <w:locked/>
    <w:rsid w:val="00252888"/>
  </w:style>
  <w:style w:type="paragraph" w:customStyle="1" w:styleId="Tableofcontents140">
    <w:name w:val="Table of contents (14)"/>
    <w:basedOn w:val="Normal"/>
    <w:qFormat/>
    <w:rsid w:val="00252888"/>
  </w:style>
  <w:style w:type="character" w:customStyle="1" w:styleId="Heading162">
    <w:name w:val="Heading #16 (2)_"/>
    <w:basedOn w:val="DefaultParagraphFont"/>
    <w:locked/>
    <w:rsid w:val="00252888"/>
  </w:style>
  <w:style w:type="paragraph" w:customStyle="1" w:styleId="Heading1620">
    <w:name w:val="Heading #16 (2)"/>
    <w:basedOn w:val="Normal"/>
    <w:qFormat/>
    <w:rsid w:val="00252888"/>
  </w:style>
  <w:style w:type="character" w:customStyle="1" w:styleId="StyleStyle4LatinTimesNewRomanAsianSimSunChar">
    <w:name w:val="Style Style4 + (Latin) Times New Roman (Asian) SimSun Char"/>
    <w:locked/>
    <w:rsid w:val="00252888"/>
  </w:style>
  <w:style w:type="paragraph" w:customStyle="1" w:styleId="StyleStyle4LatinTimesNewRomanAsianSimSun">
    <w:name w:val="Style Style4 + (Latin) Times New Roman (Asian) SimSun"/>
    <w:basedOn w:val="medium-normal"/>
    <w:qFormat/>
    <w:rsid w:val="00252888"/>
  </w:style>
  <w:style w:type="character" w:customStyle="1" w:styleId="StyleUnderlineCharLatinTimesNewRomanAsianSimSunChar">
    <w:name w:val="Style Underline Char + (Latin) Times New Roman (Asian) SimSun Char"/>
    <w:locked/>
    <w:rsid w:val="00252888"/>
  </w:style>
  <w:style w:type="paragraph" w:customStyle="1" w:styleId="StyleUnderlineCharLatinTimesNewRomanAsianSimSun">
    <w:name w:val="Style Underline Char + (Latin) Times New Roman (Asian) SimSun"/>
    <w:basedOn w:val="Normal"/>
    <w:qFormat/>
    <w:rsid w:val="00252888"/>
  </w:style>
  <w:style w:type="character" w:customStyle="1" w:styleId="StyleUnderlineCharLatinTimesNewRomanAsianSimSunBoldChar">
    <w:name w:val="Style Underline Char + (Latin) Times New Roman (Asian) SimSun Bold Char"/>
    <w:locked/>
    <w:rsid w:val="00252888"/>
  </w:style>
  <w:style w:type="paragraph" w:customStyle="1" w:styleId="StyleUnderlineCharLatinTimesNewRomanAsianSimSunBold">
    <w:name w:val="Style Underline Char + (Latin) Times New Roman (Asian) SimSun Bold"/>
    <w:basedOn w:val="Normal"/>
    <w:qFormat/>
    <w:rsid w:val="00252888"/>
  </w:style>
  <w:style w:type="character" w:customStyle="1" w:styleId="StyleStyle49ptChar">
    <w:name w:val="Style Style4 + 9 pt Char"/>
    <w:locked/>
    <w:rsid w:val="00252888"/>
  </w:style>
  <w:style w:type="paragraph" w:customStyle="1" w:styleId="StyleStyle49pt">
    <w:name w:val="Style Style4 + 9 pt"/>
    <w:basedOn w:val="Normal"/>
    <w:qFormat/>
    <w:rsid w:val="00252888"/>
  </w:style>
  <w:style w:type="character" w:customStyle="1" w:styleId="StyleStyle1BoldChar">
    <w:name w:val="Style Style1 + Bold Char"/>
    <w:locked/>
    <w:rsid w:val="00252888"/>
  </w:style>
  <w:style w:type="paragraph" w:customStyle="1" w:styleId="StyleStyle1Bold">
    <w:name w:val="Style Style1 + Bold"/>
    <w:basedOn w:val="Cites"/>
    <w:qFormat/>
    <w:rsid w:val="00252888"/>
  </w:style>
  <w:style w:type="character" w:customStyle="1" w:styleId="StyleBoldandUnderlineChar11ptChar">
    <w:name w:val="Style Bold and Underline Char + 11 pt Char"/>
    <w:locked/>
    <w:rsid w:val="00252888"/>
  </w:style>
  <w:style w:type="paragraph" w:customStyle="1" w:styleId="StyleBoldandUnderlineChar11pt">
    <w:name w:val="Style Bold and Underline Char + 11 pt"/>
    <w:basedOn w:val="UnreadText"/>
    <w:qFormat/>
    <w:rsid w:val="00252888"/>
  </w:style>
  <w:style w:type="character" w:customStyle="1" w:styleId="StyleUnderlineChar11ptChar">
    <w:name w:val="Style Underline Char + 11 pt Char"/>
    <w:locked/>
    <w:rsid w:val="00252888"/>
  </w:style>
  <w:style w:type="paragraph" w:customStyle="1" w:styleId="StyleUnderlineChar11pt">
    <w:name w:val="Style Underline Char + 11 pt"/>
    <w:basedOn w:val="Normal"/>
    <w:qFormat/>
    <w:rsid w:val="00252888"/>
  </w:style>
  <w:style w:type="character" w:customStyle="1" w:styleId="StyleUnderlineChar11ptBoldChar">
    <w:name w:val="Style Underline Char + 11 pt Bold Char"/>
    <w:locked/>
    <w:rsid w:val="00252888"/>
  </w:style>
  <w:style w:type="paragraph" w:customStyle="1" w:styleId="StyleUnderlineChar11ptBold">
    <w:name w:val="Style Underline Char + 11 pt Bold"/>
    <w:basedOn w:val="Normal"/>
    <w:qFormat/>
    <w:rsid w:val="00252888"/>
  </w:style>
  <w:style w:type="character" w:customStyle="1" w:styleId="StyleStyleStyle4LatinTimesNewRomanAsianSimSunBoldChar">
    <w:name w:val="Style Style Style4 + (Latin) Times New Roman (Asian) SimSun Bold + Char"/>
    <w:locked/>
    <w:rsid w:val="00252888"/>
  </w:style>
  <w:style w:type="paragraph" w:customStyle="1" w:styleId="StyleStyleStyle4LatinTimesNewRomanAsianSimSunBold">
    <w:name w:val="Style Style Style4 + (Latin) Times New Roman (Asian) SimSun Bold +"/>
    <w:basedOn w:val="Normal"/>
    <w:qFormat/>
    <w:rsid w:val="00252888"/>
  </w:style>
  <w:style w:type="character" w:customStyle="1" w:styleId="StyleStyle4BoldChar">
    <w:name w:val="Style Style4 + Bold Char"/>
    <w:locked/>
    <w:rsid w:val="00252888"/>
  </w:style>
  <w:style w:type="paragraph" w:customStyle="1" w:styleId="StyleStyle4Bold">
    <w:name w:val="Style Style4 + Bold"/>
    <w:basedOn w:val="medium-normal"/>
    <w:qFormat/>
    <w:rsid w:val="00252888"/>
  </w:style>
  <w:style w:type="character" w:customStyle="1" w:styleId="StyleStyle411ptBorderSinglesolidlineAuto05ptLChar">
    <w:name w:val="Style Style4 + 11 pt Border: : (Single solid line Auto  0.5 pt L... Char"/>
    <w:locked/>
    <w:rsid w:val="00252888"/>
  </w:style>
  <w:style w:type="paragraph" w:customStyle="1" w:styleId="StyleStyle411ptBorderSinglesolidlineAuto05ptL">
    <w:name w:val="Style Style4 + 11 pt Border: : (Single solid line Auto  0.5 pt L..."/>
    <w:basedOn w:val="medium-normal"/>
    <w:qFormat/>
    <w:rsid w:val="00252888"/>
  </w:style>
  <w:style w:type="character" w:customStyle="1" w:styleId="StyleStyle49ptBoldChar">
    <w:name w:val="Style Style4 + 9 pt Bold Char"/>
    <w:locked/>
    <w:rsid w:val="00252888"/>
  </w:style>
  <w:style w:type="paragraph" w:customStyle="1" w:styleId="StyleStyle49ptBold">
    <w:name w:val="Style Style4 + 9 pt Bold"/>
    <w:basedOn w:val="Normal"/>
    <w:qFormat/>
    <w:rsid w:val="00252888"/>
  </w:style>
  <w:style w:type="character" w:customStyle="1" w:styleId="StyleStyle49ptBoldBorderSinglesolidlineAuto05Char">
    <w:name w:val="Style Style4 + 9 pt Bold Border: : (Single solid line Auto  0.5... Char"/>
    <w:locked/>
    <w:rsid w:val="00252888"/>
  </w:style>
  <w:style w:type="paragraph" w:customStyle="1" w:styleId="StyleStyle49ptBoldBorderSinglesolidlineAuto05">
    <w:name w:val="Style Style4 + 9 pt Bold Border: : (Single solid line Auto  0.5..."/>
    <w:basedOn w:val="medium-normal"/>
    <w:qFormat/>
    <w:rsid w:val="00252888"/>
  </w:style>
  <w:style w:type="character" w:customStyle="1" w:styleId="StyleStyle49ptBorderSinglesolidlineAuto05ptLiChar">
    <w:name w:val="Style Style4 + 9 pt Border: : (Single solid line Auto  0.5 pt Li... Char"/>
    <w:locked/>
    <w:rsid w:val="00252888"/>
  </w:style>
  <w:style w:type="paragraph" w:customStyle="1" w:styleId="StyleStyle49ptBorderSinglesolidlineAuto05ptLi">
    <w:name w:val="Style Style4 + 9 pt Border: : (Single solid line Auto  0.5 pt Li..."/>
    <w:basedOn w:val="medium-normal"/>
    <w:next w:val="hotroute1"/>
    <w:qFormat/>
    <w:rsid w:val="00252888"/>
  </w:style>
  <w:style w:type="character" w:customStyle="1" w:styleId="cardCharCharChar0">
    <w:name w:val="card Char Char Char"/>
    <w:locked/>
    <w:rsid w:val="00252888"/>
  </w:style>
  <w:style w:type="paragraph" w:customStyle="1" w:styleId="cardCharChar0">
    <w:name w:val="card Char Char"/>
    <w:basedOn w:val="Normal"/>
    <w:next w:val="CardsHighlighted"/>
    <w:qFormat/>
    <w:rsid w:val="00252888"/>
  </w:style>
  <w:style w:type="character" w:customStyle="1" w:styleId="UnderlineCharCharCharCharCharChar">
    <w:name w:val="Underline Char Char Char Char Char Char"/>
    <w:locked/>
    <w:rsid w:val="00252888"/>
  </w:style>
  <w:style w:type="paragraph" w:customStyle="1" w:styleId="UnderlineCharCharCharCharChar">
    <w:name w:val="Underline Char Char Char Char Char"/>
    <w:basedOn w:val="Normal"/>
    <w:next w:val="BlockHeaderHidden"/>
    <w:qFormat/>
    <w:rsid w:val="00252888"/>
  </w:style>
  <w:style w:type="character" w:customStyle="1" w:styleId="TextsmallChar">
    <w:name w:val="Textsmall Char"/>
    <w:locked/>
    <w:rsid w:val="00252888"/>
  </w:style>
  <w:style w:type="paragraph" w:customStyle="1" w:styleId="Textsmall0">
    <w:name w:val="Textsmall"/>
    <w:basedOn w:val="Normal"/>
    <w:next w:val="Normal"/>
    <w:qFormat/>
    <w:rsid w:val="00252888"/>
  </w:style>
  <w:style w:type="paragraph" w:customStyle="1" w:styleId="hotroute1">
    <w:name w:val="hot route!"/>
    <w:basedOn w:val="Normal"/>
    <w:next w:val="UnderlinePara"/>
    <w:qFormat/>
    <w:rsid w:val="00252888"/>
  </w:style>
  <w:style w:type="character" w:customStyle="1" w:styleId="CardsHighlightedChar">
    <w:name w:val="Cards Highlighted Char"/>
    <w:basedOn w:val="DefaultParagraphFont"/>
    <w:locked/>
    <w:rsid w:val="00252888"/>
  </w:style>
  <w:style w:type="paragraph" w:customStyle="1" w:styleId="CardsHighlighted">
    <w:name w:val="Cards Highlighted"/>
    <w:basedOn w:val="Normal"/>
    <w:next w:val="rtecenter"/>
    <w:autoRedefine/>
    <w:qFormat/>
    <w:rsid w:val="00252888"/>
  </w:style>
  <w:style w:type="character" w:customStyle="1" w:styleId="BlockHeaderHiddenChar">
    <w:name w:val="Block Header Hidden Char"/>
    <w:basedOn w:val="DefaultParagraphFont"/>
    <w:locked/>
    <w:rsid w:val="00252888"/>
  </w:style>
  <w:style w:type="paragraph" w:customStyle="1" w:styleId="BlockHeaderHidden">
    <w:name w:val="Block Header Hidden"/>
    <w:basedOn w:val="Normal"/>
    <w:next w:val="Stylecardtext8pt"/>
    <w:autoRedefine/>
    <w:qFormat/>
    <w:rsid w:val="00252888"/>
  </w:style>
  <w:style w:type="character" w:customStyle="1" w:styleId="CardsFont6ptChar1">
    <w:name w:val="Cards + Font: 6 pt Char1"/>
    <w:basedOn w:val="DefaultParagraphFont"/>
    <w:locked/>
    <w:rsid w:val="00252888"/>
  </w:style>
  <w:style w:type="paragraph" w:customStyle="1" w:styleId="CardsFont6pt">
    <w:name w:val="Cards + Font: 6 pt"/>
    <w:basedOn w:val="Normal"/>
    <w:qFormat/>
    <w:rsid w:val="00252888"/>
  </w:style>
  <w:style w:type="paragraph" w:customStyle="1" w:styleId="UnderlinePara">
    <w:name w:val="Underline Para"/>
    <w:basedOn w:val="Normal"/>
    <w:uiPriority w:val="6"/>
    <w:qFormat/>
    <w:rsid w:val="00252888"/>
  </w:style>
  <w:style w:type="paragraph" w:customStyle="1" w:styleId="txgreen">
    <w:name w:val="txgreen"/>
    <w:basedOn w:val="Normal"/>
    <w:uiPriority w:val="99"/>
    <w:qFormat/>
    <w:rsid w:val="00252888"/>
  </w:style>
  <w:style w:type="paragraph" w:customStyle="1" w:styleId="rtecenter">
    <w:name w:val="rtecenter"/>
    <w:basedOn w:val="Normal"/>
    <w:uiPriority w:val="99"/>
    <w:qFormat/>
    <w:rsid w:val="00252888"/>
  </w:style>
  <w:style w:type="paragraph" w:customStyle="1" w:styleId="StyleHeading4TagBigcardNotBold">
    <w:name w:val="Style Heading 4TagBig card + Not Bold"/>
    <w:basedOn w:val="Heading4"/>
    <w:qFormat/>
    <w:rsid w:val="00252888"/>
  </w:style>
  <w:style w:type="paragraph" w:customStyle="1" w:styleId="Stylecardtext8pt">
    <w:name w:val="Style card text + 8 pt"/>
    <w:basedOn w:val="Normal"/>
    <w:qFormat/>
    <w:rsid w:val="00252888"/>
  </w:style>
  <w:style w:type="paragraph" w:customStyle="1" w:styleId="Stylecardtext5pt">
    <w:name w:val="Style card text + 5 pt"/>
    <w:basedOn w:val="Normal"/>
    <w:qFormat/>
    <w:rsid w:val="00252888"/>
  </w:style>
  <w:style w:type="character" w:customStyle="1" w:styleId="regtext">
    <w:name w:val="regtext"/>
    <w:uiPriority w:val="99"/>
    <w:rsid w:val="00252888"/>
  </w:style>
  <w:style w:type="character" w:customStyle="1" w:styleId="FontStyle14">
    <w:name w:val="Font Style14"/>
    <w:uiPriority w:val="99"/>
    <w:rsid w:val="00252888"/>
  </w:style>
  <w:style w:type="character" w:customStyle="1" w:styleId="F7-SmallFont">
    <w:name w:val="F7 - Small Font"/>
    <w:rsid w:val="00252888"/>
  </w:style>
  <w:style w:type="character" w:customStyle="1" w:styleId="StyleLatinGaramond9ptUnderline">
    <w:name w:val="Style (Latin) Garamond 9 pt Underline"/>
    <w:rsid w:val="00252888"/>
  </w:style>
  <w:style w:type="character" w:customStyle="1" w:styleId="tkrname">
    <w:name w:val="tkrname"/>
    <w:basedOn w:val="DefaultParagraphFont"/>
    <w:rsid w:val="00252888"/>
  </w:style>
  <w:style w:type="character" w:customStyle="1" w:styleId="tkrchange">
    <w:name w:val="tkrchange"/>
    <w:basedOn w:val="DefaultParagraphFont"/>
    <w:rsid w:val="00252888"/>
  </w:style>
  <w:style w:type="character" w:customStyle="1" w:styleId="l9">
    <w:name w:val="l9"/>
    <w:basedOn w:val="DefaultParagraphFont"/>
    <w:rsid w:val="00252888"/>
  </w:style>
  <w:style w:type="character" w:customStyle="1" w:styleId="l8">
    <w:name w:val="l8"/>
    <w:basedOn w:val="DefaultParagraphFont"/>
    <w:rsid w:val="00252888"/>
  </w:style>
  <w:style w:type="character" w:customStyle="1" w:styleId="l6">
    <w:name w:val="l6"/>
    <w:basedOn w:val="DefaultParagraphFont"/>
    <w:rsid w:val="00252888"/>
  </w:style>
  <w:style w:type="character" w:customStyle="1" w:styleId="l7">
    <w:name w:val="l7"/>
    <w:basedOn w:val="DefaultParagraphFont"/>
    <w:rsid w:val="00252888"/>
  </w:style>
  <w:style w:type="character" w:customStyle="1" w:styleId="ellipsistext">
    <w:name w:val="ellipsis_text"/>
    <w:basedOn w:val="DefaultParagraphFont"/>
    <w:rsid w:val="00252888"/>
  </w:style>
  <w:style w:type="character" w:customStyle="1" w:styleId="referencediv">
    <w:name w:val="referencediv"/>
    <w:basedOn w:val="DefaultParagraphFont"/>
    <w:rsid w:val="00252888"/>
  </w:style>
  <w:style w:type="character" w:customStyle="1" w:styleId="A3">
    <w:name w:val="A3"/>
    <w:rsid w:val="00252888"/>
  </w:style>
  <w:style w:type="character" w:customStyle="1" w:styleId="mb">
    <w:name w:val="mb"/>
    <w:basedOn w:val="DefaultParagraphFont"/>
    <w:rsid w:val="00252888"/>
  </w:style>
  <w:style w:type="character" w:customStyle="1" w:styleId="submitted">
    <w:name w:val="submitted"/>
    <w:basedOn w:val="DefaultParagraphFont"/>
    <w:rsid w:val="00252888"/>
  </w:style>
  <w:style w:type="character" w:customStyle="1" w:styleId="cite0">
    <w:name w:val="cite0"/>
    <w:rsid w:val="00252888"/>
  </w:style>
  <w:style w:type="character" w:customStyle="1" w:styleId="hilite1">
    <w:name w:val="hilite1"/>
    <w:rsid w:val="00252888"/>
  </w:style>
  <w:style w:type="character" w:customStyle="1" w:styleId="Style8pt1">
    <w:name w:val="Style 8 pt1"/>
    <w:basedOn w:val="DefaultParagraphFont"/>
    <w:rsid w:val="00252888"/>
  </w:style>
  <w:style w:type="character" w:customStyle="1" w:styleId="qlabel">
    <w:name w:val="q_label"/>
    <w:rsid w:val="00252888"/>
  </w:style>
  <w:style w:type="character" w:customStyle="1" w:styleId="alabel">
    <w:name w:val="a_label"/>
    <w:rsid w:val="00252888"/>
  </w:style>
  <w:style w:type="character" w:customStyle="1" w:styleId="StyleStyle4CharTimesNewRoman11pt">
    <w:name w:val="Style Style4 Char + Times New Roman 11 pt"/>
    <w:rsid w:val="00252888"/>
  </w:style>
  <w:style w:type="character" w:customStyle="1" w:styleId="Aunderline">
    <w:name w:val="Aunderline"/>
    <w:qFormat/>
    <w:rsid w:val="00252888"/>
  </w:style>
  <w:style w:type="character" w:customStyle="1" w:styleId="desc">
    <w:name w:val="desc"/>
    <w:basedOn w:val="DefaultParagraphFont"/>
    <w:rsid w:val="00252888"/>
  </w:style>
  <w:style w:type="character" w:customStyle="1" w:styleId="style10">
    <w:name w:val="style1"/>
    <w:basedOn w:val="DefaultParagraphFont"/>
    <w:rsid w:val="00252888"/>
  </w:style>
  <w:style w:type="character" w:customStyle="1" w:styleId="titleauthoretc">
    <w:name w:val="titleauthoretc"/>
    <w:rsid w:val="00252888"/>
  </w:style>
  <w:style w:type="character" w:customStyle="1" w:styleId="n">
    <w:name w:val="n"/>
    <w:rsid w:val="00252888"/>
  </w:style>
  <w:style w:type="character" w:customStyle="1" w:styleId="in-widget">
    <w:name w:val="in-widget"/>
    <w:rsid w:val="00252888"/>
  </w:style>
  <w:style w:type="character" w:customStyle="1" w:styleId="in-top">
    <w:name w:val="in-top"/>
    <w:rsid w:val="00252888"/>
  </w:style>
  <w:style w:type="character" w:customStyle="1" w:styleId="nukeled">
    <w:name w:val="nukeled"/>
    <w:rsid w:val="00252888"/>
  </w:style>
  <w:style w:type="character" w:customStyle="1" w:styleId="contextlyrelated">
    <w:name w:val="contextly_related"/>
    <w:rsid w:val="00252888"/>
  </w:style>
  <w:style w:type="character" w:customStyle="1" w:styleId="in-right">
    <w:name w:val="in-right"/>
    <w:rsid w:val="00252888"/>
  </w:style>
  <w:style w:type="character" w:customStyle="1" w:styleId="adtext">
    <w:name w:val="ad_text"/>
    <w:rsid w:val="00252888"/>
  </w:style>
  <w:style w:type="character" w:customStyle="1" w:styleId="linkrow">
    <w:name w:val="link_row"/>
    <w:rsid w:val="00252888"/>
  </w:style>
  <w:style w:type="character" w:customStyle="1" w:styleId="revision-date">
    <w:name w:val="revision-date"/>
    <w:rsid w:val="00252888"/>
  </w:style>
  <w:style w:type="character" w:customStyle="1" w:styleId="facebook-share">
    <w:name w:val="facebook-share"/>
    <w:rsid w:val="00252888"/>
  </w:style>
  <w:style w:type="character" w:customStyle="1" w:styleId="facebook-share-label">
    <w:name w:val="facebook-share-label"/>
    <w:rsid w:val="00252888"/>
  </w:style>
  <w:style w:type="character" w:customStyle="1" w:styleId="cap">
    <w:name w:val="cap"/>
    <w:rsid w:val="00252888"/>
  </w:style>
  <w:style w:type="character" w:customStyle="1" w:styleId="UNDERLINECharChar0">
    <w:name w:val="UNDERLINE Char Char"/>
    <w:rsid w:val="00252888"/>
  </w:style>
  <w:style w:type="character" w:customStyle="1" w:styleId="share">
    <w:name w:val="share"/>
    <w:rsid w:val="00252888"/>
  </w:style>
  <w:style w:type="character" w:customStyle="1" w:styleId="ata11y">
    <w:name w:val="at_a11y"/>
    <w:rsid w:val="00252888"/>
  </w:style>
  <w:style w:type="character" w:customStyle="1" w:styleId="tpk">
    <w:name w:val="tpk"/>
    <w:rsid w:val="00252888"/>
  </w:style>
  <w:style w:type="character" w:customStyle="1" w:styleId="A24">
    <w:name w:val="A24"/>
    <w:uiPriority w:val="99"/>
    <w:rsid w:val="00252888"/>
  </w:style>
  <w:style w:type="character" w:customStyle="1" w:styleId="A25">
    <w:name w:val="A25"/>
    <w:uiPriority w:val="99"/>
    <w:rsid w:val="00252888"/>
  </w:style>
  <w:style w:type="character" w:customStyle="1" w:styleId="HTMLPreformattedChar1">
    <w:name w:val="HTML Preformatted Char1"/>
    <w:basedOn w:val="DefaultParagraphFont"/>
    <w:uiPriority w:val="99"/>
    <w:rsid w:val="00252888"/>
  </w:style>
  <w:style w:type="character" w:customStyle="1" w:styleId="12TimesNewRoman">
    <w:name w:val="12 Times New Roman"/>
    <w:rsid w:val="00252888"/>
  </w:style>
  <w:style w:type="character" w:customStyle="1" w:styleId="SourceBold">
    <w:name w:val="Source Bold"/>
    <w:basedOn w:val="DefaultParagraphFont"/>
    <w:rsid w:val="00252888"/>
  </w:style>
  <w:style w:type="character" w:customStyle="1" w:styleId="Headerorfooter">
    <w:name w:val="Header or footer_"/>
    <w:basedOn w:val="DefaultParagraphFont"/>
    <w:rsid w:val="00252888"/>
  </w:style>
  <w:style w:type="character" w:customStyle="1" w:styleId="Bodytext21">
    <w:name w:val="Body text (2)_"/>
    <w:basedOn w:val="DefaultParagraphFont"/>
    <w:rsid w:val="00252888"/>
  </w:style>
  <w:style w:type="character" w:customStyle="1" w:styleId="BodyText1">
    <w:name w:val="Body Text1"/>
    <w:basedOn w:val="DefaultParagraphFont"/>
    <w:rsid w:val="00252888"/>
  </w:style>
  <w:style w:type="character" w:customStyle="1" w:styleId="Bodytext22">
    <w:name w:val="Body text (2)"/>
    <w:basedOn w:val="Bodytext30"/>
    <w:rsid w:val="00252888"/>
  </w:style>
  <w:style w:type="character" w:customStyle="1" w:styleId="Headerorfooter0">
    <w:name w:val="Header or footer"/>
    <w:basedOn w:val="Bodytext10"/>
    <w:rsid w:val="00252888"/>
  </w:style>
  <w:style w:type="character" w:customStyle="1" w:styleId="Bodytext32">
    <w:name w:val="Body text (3)_"/>
    <w:basedOn w:val="DefaultParagraphFont"/>
    <w:rsid w:val="00252888"/>
  </w:style>
  <w:style w:type="character" w:customStyle="1" w:styleId="Bodytext31Exact">
    <w:name w:val="Body text (31) Exact"/>
    <w:basedOn w:val="DefaultParagraphFont"/>
    <w:rsid w:val="00252888"/>
  </w:style>
  <w:style w:type="character" w:customStyle="1" w:styleId="Bodytext10">
    <w:name w:val="Body text (10)_"/>
    <w:basedOn w:val="DefaultParagraphFont"/>
    <w:rsid w:val="00252888"/>
  </w:style>
  <w:style w:type="character" w:customStyle="1" w:styleId="Bodytext30">
    <w:name w:val="Body text (3)"/>
    <w:basedOn w:val="Bodytext3Spacing0ptExact"/>
    <w:rsid w:val="00252888"/>
  </w:style>
  <w:style w:type="character" w:customStyle="1" w:styleId="Bodytext46">
    <w:name w:val="Body text (46)_"/>
    <w:basedOn w:val="DefaultParagraphFont"/>
    <w:rsid w:val="00252888"/>
  </w:style>
  <w:style w:type="character" w:customStyle="1" w:styleId="Bodytext51">
    <w:name w:val="Body text (51)_"/>
    <w:basedOn w:val="DefaultParagraphFont"/>
    <w:rsid w:val="00252888"/>
  </w:style>
  <w:style w:type="character" w:customStyle="1" w:styleId="Bodytext34">
    <w:name w:val="Body text (34)_"/>
    <w:basedOn w:val="DefaultParagraphFont"/>
    <w:rsid w:val="00252888"/>
  </w:style>
  <w:style w:type="character" w:customStyle="1" w:styleId="Bodytext3Spacing0ptExact">
    <w:name w:val="Body text (3) + Spacing 0 pt Exact"/>
    <w:rsid w:val="00252888"/>
  </w:style>
  <w:style w:type="character" w:customStyle="1" w:styleId="Bodytext82">
    <w:name w:val="Body text (82)_"/>
    <w:basedOn w:val="DefaultParagraphFont"/>
    <w:rsid w:val="00252888"/>
  </w:style>
  <w:style w:type="character" w:customStyle="1" w:styleId="PicturecaptionSpacing0ptExact">
    <w:name w:val="Picture caption + Spacing 0 pt Exact"/>
    <w:basedOn w:val="DefaultParagraphFont"/>
    <w:rsid w:val="00252888"/>
  </w:style>
  <w:style w:type="character" w:customStyle="1" w:styleId="Tableofcontents13">
    <w:name w:val="Table of contents (13)_"/>
    <w:basedOn w:val="DefaultParagraphFont"/>
    <w:rsid w:val="00252888"/>
  </w:style>
  <w:style w:type="character" w:customStyle="1" w:styleId="Bodytext114">
    <w:name w:val="Body text (114)_"/>
    <w:basedOn w:val="DefaultParagraphFont"/>
    <w:rsid w:val="00252888"/>
  </w:style>
  <w:style w:type="character" w:customStyle="1" w:styleId="Bodytext115">
    <w:name w:val="Body text (115)_"/>
    <w:basedOn w:val="DefaultParagraphFont"/>
    <w:rsid w:val="00252888"/>
  </w:style>
  <w:style w:type="character" w:customStyle="1" w:styleId="BodyText4">
    <w:name w:val="Body Text4"/>
    <w:basedOn w:val="DefaultParagraphFont"/>
    <w:rsid w:val="00252888"/>
  </w:style>
  <w:style w:type="character" w:customStyle="1" w:styleId="Bodytext1150">
    <w:name w:val="Body text (115)"/>
    <w:basedOn w:val="Picturecaption2Spacing0ptExact"/>
    <w:rsid w:val="00252888"/>
  </w:style>
  <w:style w:type="character" w:customStyle="1" w:styleId="Bodytext820">
    <w:name w:val="Body text (82)"/>
    <w:rsid w:val="00252888"/>
  </w:style>
  <w:style w:type="character" w:customStyle="1" w:styleId="Bodytext100">
    <w:name w:val="Body text (10)"/>
    <w:basedOn w:val="PicturecaptionSpacing0ptExact"/>
    <w:rsid w:val="00252888"/>
  </w:style>
  <w:style w:type="character" w:customStyle="1" w:styleId="Bodytext82Spacing0ptExact">
    <w:name w:val="Body text (82) + Spacing 0 pt Exact"/>
    <w:basedOn w:val="Bodytext820"/>
    <w:rsid w:val="00252888"/>
  </w:style>
  <w:style w:type="character" w:customStyle="1" w:styleId="Bodytext131Exact">
    <w:name w:val="Body text (131) Exact"/>
    <w:basedOn w:val="DefaultParagraphFont"/>
    <w:rsid w:val="00252888"/>
  </w:style>
  <w:style w:type="character" w:customStyle="1" w:styleId="Picturecaption2Spacing0ptExact">
    <w:name w:val="Picture caption (2) + Spacing 0 pt Exact"/>
    <w:basedOn w:val="DefaultParagraphFont"/>
    <w:rsid w:val="00252888"/>
  </w:style>
  <w:style w:type="character" w:customStyle="1" w:styleId="Bodytext114Exact">
    <w:name w:val="Body text (114) Exact"/>
    <w:basedOn w:val="Bodytext131Exact"/>
    <w:rsid w:val="00252888"/>
  </w:style>
  <w:style w:type="character" w:customStyle="1" w:styleId="Bodytext340">
    <w:name w:val="Body text (34)"/>
    <w:basedOn w:val="BodyText4"/>
    <w:rsid w:val="00252888"/>
  </w:style>
  <w:style w:type="character" w:customStyle="1" w:styleId="Bodytext1409pt">
    <w:name w:val="Body text (140) + 9 pt"/>
    <w:aliases w:val="Not Italic,Table of contents (12) + FrankRuehl,11 pt"/>
    <w:basedOn w:val="DefaultParagraphFont"/>
    <w:rsid w:val="00252888"/>
  </w:style>
  <w:style w:type="character" w:customStyle="1" w:styleId="Bodytext510">
    <w:name w:val="Body text (51)"/>
    <w:basedOn w:val="Bodytext115"/>
    <w:rsid w:val="00252888"/>
  </w:style>
  <w:style w:type="character" w:customStyle="1" w:styleId="Bodytext1140">
    <w:name w:val="Body text (114)"/>
    <w:basedOn w:val="Bodytext131Exact"/>
    <w:rsid w:val="00252888"/>
  </w:style>
  <w:style w:type="character" w:customStyle="1" w:styleId="Tableofcontents130">
    <w:name w:val="Table of contents (13)"/>
    <w:basedOn w:val="Bodytext82Spacing0ptExact"/>
    <w:rsid w:val="00252888"/>
  </w:style>
  <w:style w:type="character" w:customStyle="1" w:styleId="Tableofcontents21LucidaSansUnicode">
    <w:name w:val="Table of contents (21) + Lucida Sans Unicode"/>
    <w:aliases w:val="7.5 pt,Not Bold,Body text (144) + Arial,8.5 pt,Spacing 0 pt Exact,Body text (144) + Times New Roman,7 pt,Body text (31) + CordiaUPC,12.5 pt,Body text (155) + CordiaUPC,Small Caps,Body text (157) + Georgia"/>
    <w:basedOn w:val="DefaultParagraphFont"/>
    <w:rsid w:val="00252888"/>
  </w:style>
  <w:style w:type="character" w:customStyle="1" w:styleId="Bodytext460">
    <w:name w:val="Body text (46)"/>
    <w:basedOn w:val="Bodytext114"/>
    <w:rsid w:val="00252888"/>
  </w:style>
  <w:style w:type="character" w:customStyle="1" w:styleId="Bodytext46NotBold">
    <w:name w:val="Body text (46) + Not Bold"/>
    <w:basedOn w:val="Bodytext114"/>
    <w:rsid w:val="00252888"/>
  </w:style>
  <w:style w:type="character" w:customStyle="1" w:styleId="Bodytext46SegoeUI">
    <w:name w:val="Body text (46) + Segoe UI"/>
    <w:basedOn w:val="Bodytext114"/>
    <w:rsid w:val="00252888"/>
  </w:style>
  <w:style w:type="character" w:customStyle="1" w:styleId="Bodytext115Spacing0ptExact">
    <w:name w:val="Body text (115) + Spacing 0 pt Exact"/>
    <w:basedOn w:val="Picturecaption2Spacing0ptExact"/>
    <w:rsid w:val="00252888"/>
  </w:style>
  <w:style w:type="character" w:customStyle="1" w:styleId="Picturecaption42SmallCaps">
    <w:name w:val="Picture caption (42) + Small Caps"/>
    <w:basedOn w:val="DefaultParagraphFont"/>
    <w:rsid w:val="00252888"/>
  </w:style>
  <w:style w:type="character" w:customStyle="1" w:styleId="Bodytext155Exact">
    <w:name w:val="Body text (155) Exact"/>
    <w:basedOn w:val="DefaultParagraphFont"/>
    <w:rsid w:val="00252888"/>
  </w:style>
  <w:style w:type="character" w:customStyle="1" w:styleId="Bodytext10pt">
    <w:name w:val="Body text + 10 pt"/>
    <w:aliases w:val="Spacing -1 pt"/>
    <w:basedOn w:val="DefaultParagraphFont"/>
    <w:rsid w:val="00252888"/>
  </w:style>
  <w:style w:type="character" w:customStyle="1" w:styleId="Bodytext157">
    <w:name w:val="Body text (157)_"/>
    <w:basedOn w:val="DefaultParagraphFont"/>
    <w:rsid w:val="00252888"/>
  </w:style>
  <w:style w:type="character" w:customStyle="1" w:styleId="Bodytext157Spacing0pt">
    <w:name w:val="Body text (157) + Spacing 0 pt"/>
    <w:basedOn w:val="Bodytext39"/>
    <w:rsid w:val="00252888"/>
  </w:style>
  <w:style w:type="character" w:customStyle="1" w:styleId="Bodytext1570">
    <w:name w:val="Body text (157)"/>
    <w:basedOn w:val="Bodytext39"/>
    <w:rsid w:val="00252888"/>
  </w:style>
  <w:style w:type="character" w:customStyle="1" w:styleId="Heading2213pt">
    <w:name w:val="Heading #22 + 13 pt"/>
    <w:basedOn w:val="DefaultParagraphFont"/>
    <w:rsid w:val="00252888"/>
  </w:style>
  <w:style w:type="character" w:customStyle="1" w:styleId="Heading22125pt">
    <w:name w:val="Heading #22 + 12.5 pt"/>
    <w:basedOn w:val="DefaultParagraphFont"/>
    <w:rsid w:val="00252888"/>
  </w:style>
  <w:style w:type="character" w:customStyle="1" w:styleId="Bodytext300">
    <w:name w:val="Body text (30)_"/>
    <w:basedOn w:val="DefaultParagraphFont"/>
    <w:rsid w:val="00252888"/>
  </w:style>
  <w:style w:type="character" w:customStyle="1" w:styleId="Bodytext301">
    <w:name w:val="Body text (30)"/>
    <w:basedOn w:val="Bodytext3TimesNewRoman"/>
    <w:rsid w:val="00252888"/>
  </w:style>
  <w:style w:type="character" w:customStyle="1" w:styleId="Bodytext39">
    <w:name w:val="Body text (39)_"/>
    <w:basedOn w:val="DefaultParagraphFont"/>
    <w:rsid w:val="00252888"/>
  </w:style>
  <w:style w:type="character" w:customStyle="1" w:styleId="Bodytext390">
    <w:name w:val="Body text (39)"/>
    <w:basedOn w:val="BodytextExact"/>
    <w:rsid w:val="00252888"/>
  </w:style>
  <w:style w:type="character" w:customStyle="1" w:styleId="Bodytext159Exact">
    <w:name w:val="Body text (159) Exact"/>
    <w:basedOn w:val="DefaultParagraphFont"/>
    <w:rsid w:val="00252888"/>
  </w:style>
  <w:style w:type="character" w:customStyle="1" w:styleId="Bodytext60Spacing0pt">
    <w:name w:val="Body text (60) + Spacing 0 pt"/>
    <w:basedOn w:val="DefaultParagraphFont"/>
    <w:rsid w:val="00252888"/>
  </w:style>
  <w:style w:type="character" w:customStyle="1" w:styleId="Bodytext3Spacing-1pt">
    <w:name w:val="Body text (3) + Spacing -1 pt"/>
    <w:basedOn w:val="Bodytext3Spacing0ptExact"/>
    <w:rsid w:val="00252888"/>
  </w:style>
  <w:style w:type="character" w:customStyle="1" w:styleId="Bodytext3TimesNewRoman">
    <w:name w:val="Body text (3) + Times New Roman"/>
    <w:aliases w:val="11.5 pt"/>
    <w:basedOn w:val="Bodytext3Spacing0ptExact"/>
    <w:rsid w:val="00252888"/>
  </w:style>
  <w:style w:type="character" w:customStyle="1" w:styleId="Bodytext2NotBold">
    <w:name w:val="Body text (2) + Not Bold"/>
    <w:basedOn w:val="Bodytext30"/>
    <w:rsid w:val="00252888"/>
  </w:style>
  <w:style w:type="character" w:customStyle="1" w:styleId="BodytextExact">
    <w:name w:val="Body text Exact"/>
    <w:basedOn w:val="DefaultParagraphFont"/>
    <w:rsid w:val="00252888"/>
  </w:style>
  <w:style w:type="character" w:customStyle="1" w:styleId="Heading13Italic">
    <w:name w:val="Heading #13 + Italic"/>
    <w:basedOn w:val="DefaultParagraphFont"/>
    <w:rsid w:val="00252888"/>
  </w:style>
  <w:style w:type="character" w:customStyle="1" w:styleId="Heading92Spacing2pt">
    <w:name w:val="Heading #9 (2) + Spacing 2 pt"/>
    <w:basedOn w:val="DefaultParagraphFont"/>
    <w:rsid w:val="00252888"/>
  </w:style>
  <w:style w:type="character" w:customStyle="1" w:styleId="Bodytext38Spacing0pt">
    <w:name w:val="Body text (38) + Spacing 0 pt"/>
    <w:basedOn w:val="DefaultParagraphFont"/>
    <w:rsid w:val="00252888"/>
  </w:style>
  <w:style w:type="character" w:customStyle="1" w:styleId="Bodytext42Spacing-1pt">
    <w:name w:val="Body text (42) + Spacing -1 pt"/>
    <w:basedOn w:val="DefaultParagraphFont"/>
    <w:rsid w:val="00252888"/>
  </w:style>
  <w:style w:type="character" w:customStyle="1" w:styleId="Bodytext35">
    <w:name w:val="Body text (35)_"/>
    <w:basedOn w:val="DefaultParagraphFont"/>
    <w:rsid w:val="00252888"/>
  </w:style>
  <w:style w:type="character" w:customStyle="1" w:styleId="Picturecaption19">
    <w:name w:val="Picture caption (19)_"/>
    <w:basedOn w:val="DefaultParagraphFont"/>
    <w:rsid w:val="00252888"/>
  </w:style>
  <w:style w:type="character" w:customStyle="1" w:styleId="Picturecaption9Exact">
    <w:name w:val="Picture caption (9) Exact"/>
    <w:basedOn w:val="DefaultParagraphFont"/>
    <w:rsid w:val="00252888"/>
  </w:style>
  <w:style w:type="character" w:customStyle="1" w:styleId="Bodytext87">
    <w:name w:val="Body text (87)_"/>
    <w:basedOn w:val="DefaultParagraphFont"/>
    <w:rsid w:val="00252888"/>
  </w:style>
  <w:style w:type="character" w:customStyle="1" w:styleId="Bodytext6">
    <w:name w:val="Body text (6)_"/>
    <w:basedOn w:val="DefaultParagraphFont"/>
    <w:rsid w:val="00252888"/>
  </w:style>
  <w:style w:type="character" w:customStyle="1" w:styleId="Heading142SmallCaps">
    <w:name w:val="Heading #14 (2) + Small Caps"/>
    <w:basedOn w:val="DefaultParagraphFont"/>
    <w:rsid w:val="00252888"/>
  </w:style>
  <w:style w:type="character" w:customStyle="1" w:styleId="Bodytext350">
    <w:name w:val="Body text (35)"/>
    <w:basedOn w:val="Picturecaption190"/>
    <w:rsid w:val="00252888"/>
  </w:style>
  <w:style w:type="character" w:customStyle="1" w:styleId="Picturecaption190">
    <w:name w:val="Picture caption (19)"/>
    <w:basedOn w:val="Picturecaption27Spacing0pt"/>
    <w:rsid w:val="00252888"/>
  </w:style>
  <w:style w:type="character" w:customStyle="1" w:styleId="Picturecaption27Spacing0pt">
    <w:name w:val="Picture caption (27) + Spacing 0 pt"/>
    <w:basedOn w:val="DefaultParagraphFont"/>
    <w:rsid w:val="00252888"/>
  </w:style>
  <w:style w:type="character" w:customStyle="1" w:styleId="Bodytext43Spacing0ptExact">
    <w:name w:val="Body text (43) + Spacing 0 pt Exact"/>
    <w:basedOn w:val="DefaultParagraphFont"/>
    <w:rsid w:val="00252888"/>
  </w:style>
  <w:style w:type="character" w:customStyle="1" w:styleId="Bodytext61">
    <w:name w:val="Body text (6)"/>
    <w:basedOn w:val="Bodytext870"/>
    <w:rsid w:val="00252888"/>
  </w:style>
  <w:style w:type="character" w:customStyle="1" w:styleId="Bodytext870">
    <w:name w:val="Body text (87)"/>
    <w:basedOn w:val="DefaultParagraphFont"/>
    <w:rsid w:val="00252888"/>
  </w:style>
  <w:style w:type="character" w:customStyle="1" w:styleId="BodytextSegoeUI">
    <w:name w:val="Body text + Segoe UI"/>
    <w:aliases w:val="21.5 pt"/>
    <w:basedOn w:val="DefaultParagraphFont"/>
    <w:rsid w:val="00252888"/>
  </w:style>
  <w:style w:type="character" w:customStyle="1" w:styleId="Bodytext68">
    <w:name w:val="Body text (68)_"/>
    <w:basedOn w:val="DefaultParagraphFont"/>
    <w:rsid w:val="00252888"/>
  </w:style>
  <w:style w:type="character" w:customStyle="1" w:styleId="Bodytext112SmallCaps">
    <w:name w:val="Body text (112) + Small Caps"/>
    <w:basedOn w:val="DefaultParagraphFont"/>
    <w:rsid w:val="00252888"/>
  </w:style>
  <w:style w:type="character" w:customStyle="1" w:styleId="Bodytext680">
    <w:name w:val="Body text (68)"/>
    <w:basedOn w:val="Heading162SmallCaps"/>
    <w:rsid w:val="00252888"/>
  </w:style>
  <w:style w:type="character" w:customStyle="1" w:styleId="Tableofcontents11">
    <w:name w:val="Table of contents (11)_"/>
    <w:basedOn w:val="DefaultParagraphFont"/>
    <w:rsid w:val="00252888"/>
  </w:style>
  <w:style w:type="character" w:customStyle="1" w:styleId="Tableofcontents110">
    <w:name w:val="Table of contents (11)"/>
    <w:basedOn w:val="article-quote-right"/>
    <w:rsid w:val="00252888"/>
  </w:style>
  <w:style w:type="character" w:customStyle="1" w:styleId="Tableofcontents15">
    <w:name w:val="Table of contents (15)_"/>
    <w:basedOn w:val="DefaultParagraphFont"/>
    <w:rsid w:val="00252888"/>
  </w:style>
  <w:style w:type="character" w:customStyle="1" w:styleId="Tableofcontents150">
    <w:name w:val="Table of contents (15)"/>
    <w:basedOn w:val="StyleBox12pt"/>
    <w:rsid w:val="00252888"/>
  </w:style>
  <w:style w:type="character" w:customStyle="1" w:styleId="Heading162SmallCaps">
    <w:name w:val="Heading #16 (2) + Small Caps"/>
    <w:basedOn w:val="DefaultParagraphFont"/>
    <w:rsid w:val="00252888"/>
  </w:style>
  <w:style w:type="character" w:customStyle="1" w:styleId="ft6">
    <w:name w:val="ft6"/>
    <w:basedOn w:val="DefaultParagraphFont"/>
    <w:rsid w:val="00252888"/>
  </w:style>
  <w:style w:type="character" w:customStyle="1" w:styleId="amp">
    <w:name w:val="amp"/>
    <w:basedOn w:val="DefaultParagraphFont"/>
    <w:rsid w:val="00252888"/>
  </w:style>
  <w:style w:type="character" w:customStyle="1" w:styleId="article-quote-right">
    <w:name w:val="article-quote-right"/>
    <w:basedOn w:val="DefaultParagraphFont"/>
    <w:rsid w:val="00252888"/>
  </w:style>
  <w:style w:type="character" w:customStyle="1" w:styleId="StyleBox12ptBold">
    <w:name w:val="Style Box + 12 pt Bold"/>
    <w:basedOn w:val="DefaultParagraphFont"/>
    <w:rsid w:val="00252888"/>
  </w:style>
  <w:style w:type="character" w:customStyle="1" w:styleId="StyleBox12pt">
    <w:name w:val="Style Box + 12 pt"/>
    <w:basedOn w:val="DefaultParagraphFont"/>
    <w:rsid w:val="00252888"/>
  </w:style>
  <w:style w:type="character" w:customStyle="1" w:styleId="StyleEmphasisEvidenceMinimizedminimizedHighlightedtag2Size1">
    <w:name w:val="Style EmphasisEvidenceMinimizedminimizedHighlightedtag2Size 1..."/>
    <w:basedOn w:val="DefaultParagraphFont"/>
    <w:rsid w:val="00252888"/>
    <w:rPr>
      <w:rFonts w:ascii="Georgia" w:eastAsiaTheme="majorEastAsia" w:hAnsi="Georgia" w:cstheme="majorBidi"/>
      <w:b/>
      <w:bCs w:val="0"/>
      <w:caps/>
      <w:sz w:val="32"/>
      <w:szCs w:val="24"/>
      <w:u w:val="single"/>
    </w:rPr>
  </w:style>
  <w:style w:type="character" w:customStyle="1" w:styleId="tagCharCharChar">
    <w:name w:val="tag Char Char Char"/>
    <w:locked/>
    <w:rsid w:val="00252888"/>
  </w:style>
  <w:style w:type="character" w:customStyle="1" w:styleId="BoldandUnderlineCharCharCharChar">
    <w:name w:val="Bold and Underline Char Char Char Char"/>
    <w:rsid w:val="00252888"/>
  </w:style>
  <w:style w:type="character" w:customStyle="1" w:styleId="BoldandUnderlineCharChar">
    <w:name w:val="Bold and Underline Char Char"/>
    <w:rsid w:val="00252888"/>
  </w:style>
  <w:style w:type="character" w:customStyle="1" w:styleId="commentstext">
    <w:name w:val="commentstext"/>
    <w:rsid w:val="00252888"/>
  </w:style>
  <w:style w:type="character" w:customStyle="1" w:styleId="Style9ptUnderline">
    <w:name w:val="Style 9 pt Underline"/>
    <w:rsid w:val="00252888"/>
  </w:style>
  <w:style w:type="character" w:customStyle="1" w:styleId="dd">
    <w:name w:val="dd"/>
    <w:rsid w:val="00252888"/>
  </w:style>
  <w:style w:type="character" w:customStyle="1" w:styleId="underLight">
    <w:name w:val="underLight"/>
    <w:uiPriority w:val="1"/>
    <w:qFormat/>
    <w:rsid w:val="00252888"/>
  </w:style>
  <w:style w:type="character" w:customStyle="1" w:styleId="author-rss">
    <w:name w:val="author-rss"/>
    <w:rsid w:val="00252888"/>
  </w:style>
  <w:style w:type="character" w:customStyle="1" w:styleId="NothingChar1">
    <w:name w:val="Nothing Char1"/>
    <w:basedOn w:val="DefaultParagraphFont"/>
    <w:rsid w:val="00252888"/>
  </w:style>
  <w:style w:type="character" w:customStyle="1" w:styleId="at">
    <w:name w:val="at"/>
    <w:basedOn w:val="DefaultParagraphFont"/>
    <w:rsid w:val="00252888"/>
  </w:style>
  <w:style w:type="character" w:customStyle="1" w:styleId="source">
    <w:name w:val="source"/>
    <w:rsid w:val="00252888"/>
  </w:style>
  <w:style w:type="character" w:customStyle="1" w:styleId="bioline">
    <w:name w:val="bioline"/>
    <w:rsid w:val="00252888"/>
  </w:style>
  <w:style w:type="character" w:customStyle="1" w:styleId="wikicreatelink">
    <w:name w:val="wikicreatelink"/>
    <w:basedOn w:val="DefaultParagraphFont"/>
    <w:rsid w:val="00252888"/>
  </w:style>
  <w:style w:type="character" w:customStyle="1" w:styleId="facebook-share-count">
    <w:name w:val="facebook-share-count"/>
    <w:basedOn w:val="DefaultParagraphFont"/>
    <w:rsid w:val="00252888"/>
  </w:style>
  <w:style w:type="character" w:customStyle="1" w:styleId="StyleDate">
    <w:name w:val="Style Date"/>
    <w:basedOn w:val="DefaultParagraphFont"/>
    <w:uiPriority w:val="1"/>
    <w:qFormat/>
    <w:rsid w:val="00252888"/>
  </w:style>
  <w:style w:type="character" w:customStyle="1" w:styleId="tickerwrap">
    <w:name w:val="ticker_wrap"/>
    <w:basedOn w:val="DefaultParagraphFont"/>
    <w:rsid w:val="00252888"/>
  </w:style>
  <w:style w:type="character" w:customStyle="1" w:styleId="smallcaps0">
    <w:name w:val="small_caps"/>
    <w:basedOn w:val="DefaultParagraphFont"/>
    <w:rsid w:val="00252888"/>
  </w:style>
  <w:style w:type="character" w:customStyle="1" w:styleId="bodycopy">
    <w:name w:val="bodycopy"/>
    <w:basedOn w:val="DefaultParagraphFont"/>
    <w:rsid w:val="00252888"/>
  </w:style>
  <w:style w:type="character" w:customStyle="1" w:styleId="StyleStyleBold12pt1">
    <w:name w:val="Style Style Bold + 12 pt1"/>
    <w:aliases w:val="Cite1,Style Style Bold1,Style Style Bold + 12pt1,Style Style + 12 pt1,Style Style Bo... +1,Old Cite1,Style Style Bold + 10 pt1,tagld + 12 pt1,Style Style Bold + 13 pt1,Style Style Bold + 11 pt1"/>
    <w:basedOn w:val="DefaultParagraphFont"/>
    <w:uiPriority w:val="5"/>
    <w:qFormat/>
    <w:rsid w:val="00252888"/>
  </w:style>
  <w:style w:type="character" w:customStyle="1" w:styleId="StyleGaramondText1">
    <w:name w:val="Style Garamond Text 1"/>
    <w:basedOn w:val="DefaultParagraphFont"/>
    <w:rsid w:val="00252888"/>
  </w:style>
  <w:style w:type="character" w:customStyle="1" w:styleId="StyleGaramondText1Underline">
    <w:name w:val="Style Garamond Text 1 Underline"/>
    <w:basedOn w:val="DefaultParagraphFont"/>
    <w:rsid w:val="00252888"/>
  </w:style>
  <w:style w:type="character" w:customStyle="1" w:styleId="StyleBoldUnderlineBorderSinglesolidlineAuto05pt">
    <w:name w:val="Style Bold Underline Border: : (Single solid line Auto  0.5 pt ..."/>
    <w:basedOn w:val="DefaultParagraphFont"/>
    <w:rsid w:val="00252888"/>
  </w:style>
  <w:style w:type="character" w:customStyle="1" w:styleId="StyleStyleBoldUnderlineUnderlineIntenseEmphasisIntenseEmpha">
    <w:name w:val="Style Style Bold UnderlineUnderlineIntense EmphasisIntense Empha..."/>
    <w:basedOn w:val="DefaultParagraphFont"/>
    <w:rsid w:val="00252888"/>
  </w:style>
  <w:style w:type="character" w:customStyle="1" w:styleId="Style7ptBold">
    <w:name w:val="Style 7 pt Bold"/>
    <w:basedOn w:val="DefaultParagraphFont"/>
    <w:rsid w:val="00252888"/>
  </w:style>
  <w:style w:type="paragraph" w:customStyle="1" w:styleId="TagText">
    <w:name w:val="TagText"/>
    <w:basedOn w:val="Normal"/>
    <w:next w:val="Cite2"/>
    <w:uiPriority w:val="99"/>
    <w:qFormat/>
    <w:rsid w:val="00252888"/>
  </w:style>
  <w:style w:type="character" w:styleId="FootnoteReference">
    <w:name w:val="footnote reference"/>
    <w:basedOn w:val="DefaultParagraphFont"/>
    <w:uiPriority w:val="99"/>
    <w:unhideWhenUsed/>
    <w:rsid w:val="00252888"/>
    <w:rPr>
      <w:vertAlign w:val="superscript"/>
    </w:rPr>
  </w:style>
  <w:style w:type="paragraph" w:styleId="TOC1">
    <w:name w:val="toc 1"/>
    <w:aliases w:val="Index Basic"/>
    <w:basedOn w:val="Normal"/>
    <w:next w:val="Normal"/>
    <w:autoRedefine/>
    <w:uiPriority w:val="39"/>
    <w:unhideWhenUsed/>
    <w:qFormat/>
    <w:rsid w:val="00252888"/>
    <w:pPr>
      <w:spacing w:after="100"/>
    </w:pPr>
  </w:style>
  <w:style w:type="paragraph" w:styleId="List">
    <w:name w:val="List"/>
    <w:basedOn w:val="Normal"/>
    <w:uiPriority w:val="99"/>
    <w:unhideWhenUsed/>
    <w:rsid w:val="00252888"/>
    <w:pPr>
      <w:ind w:left="360" w:hanging="360"/>
      <w:contextualSpacing/>
    </w:pPr>
  </w:style>
  <w:style w:type="character" w:customStyle="1" w:styleId="HotRouteChar0">
    <w:name w:val="Hot Route Char"/>
    <w:rsid w:val="00252888"/>
  </w:style>
  <w:style w:type="character" w:customStyle="1" w:styleId="AnalyticChar">
    <w:name w:val="Analytic Char"/>
    <w:locked/>
    <w:rsid w:val="00252888"/>
  </w:style>
  <w:style w:type="paragraph" w:customStyle="1" w:styleId="Analytic">
    <w:name w:val="Analytic"/>
    <w:basedOn w:val="Normal"/>
    <w:next w:val="TOC3"/>
    <w:qFormat/>
    <w:rsid w:val="00252888"/>
  </w:style>
  <w:style w:type="paragraph" w:customStyle="1" w:styleId="Cite2">
    <w:name w:val="Cite 2"/>
    <w:basedOn w:val="Normal"/>
    <w:next w:val="TOC4"/>
    <w:qFormat/>
    <w:rsid w:val="00252888"/>
  </w:style>
  <w:style w:type="paragraph" w:styleId="Revision">
    <w:name w:val="Revision"/>
    <w:hidden/>
    <w:uiPriority w:val="99"/>
    <w:semiHidden/>
    <w:rsid w:val="00252888"/>
    <w:pPr>
      <w:spacing w:after="0" w:line="240" w:lineRule="auto"/>
    </w:pPr>
    <w:rPr>
      <w:rFonts w:ascii="Georgia" w:hAnsi="Georgia" w:cs="Calibri"/>
    </w:rPr>
  </w:style>
  <w:style w:type="character" w:styleId="HTMLCite">
    <w:name w:val="HTML Cite"/>
    <w:basedOn w:val="DefaultParagraphFont"/>
    <w:unhideWhenUsed/>
    <w:rsid w:val="00252888"/>
    <w:rPr>
      <w:i/>
      <w:iCs/>
    </w:rPr>
  </w:style>
  <w:style w:type="character" w:styleId="PageNumber">
    <w:name w:val="page number"/>
    <w:aliases w:val="card ununderlined"/>
    <w:basedOn w:val="DefaultParagraphFont"/>
    <w:uiPriority w:val="99"/>
    <w:unhideWhenUsed/>
    <w:rsid w:val="00252888"/>
  </w:style>
  <w:style w:type="paragraph" w:styleId="TOC9">
    <w:name w:val="toc 9"/>
    <w:basedOn w:val="Normal"/>
    <w:next w:val="Normal"/>
    <w:autoRedefine/>
    <w:uiPriority w:val="39"/>
    <w:unhideWhenUsed/>
    <w:rsid w:val="00252888"/>
    <w:pPr>
      <w:spacing w:after="100"/>
      <w:ind w:left="1760"/>
    </w:pPr>
  </w:style>
  <w:style w:type="character" w:styleId="EndnoteReference">
    <w:name w:val="endnote reference"/>
    <w:basedOn w:val="DefaultParagraphFont"/>
    <w:unhideWhenUsed/>
    <w:rsid w:val="00252888"/>
    <w:rPr>
      <w:vertAlign w:val="superscript"/>
    </w:rPr>
  </w:style>
  <w:style w:type="paragraph" w:styleId="TOC2">
    <w:name w:val="toc 2"/>
    <w:basedOn w:val="Normal"/>
    <w:next w:val="Normal"/>
    <w:autoRedefine/>
    <w:uiPriority w:val="39"/>
    <w:unhideWhenUsed/>
    <w:rsid w:val="00252888"/>
    <w:pPr>
      <w:spacing w:after="100"/>
      <w:ind w:left="220"/>
    </w:pPr>
  </w:style>
  <w:style w:type="paragraph" w:styleId="TOC3">
    <w:name w:val="toc 3"/>
    <w:basedOn w:val="Normal"/>
    <w:next w:val="Normal"/>
    <w:autoRedefine/>
    <w:uiPriority w:val="39"/>
    <w:unhideWhenUsed/>
    <w:rsid w:val="00252888"/>
    <w:pPr>
      <w:spacing w:after="100"/>
      <w:ind w:left="440"/>
    </w:pPr>
  </w:style>
  <w:style w:type="paragraph" w:styleId="TOC4">
    <w:name w:val="toc 4"/>
    <w:basedOn w:val="Normal"/>
    <w:next w:val="Normal"/>
    <w:autoRedefine/>
    <w:uiPriority w:val="39"/>
    <w:unhideWhenUsed/>
    <w:rsid w:val="00252888"/>
    <w:pPr>
      <w:spacing w:after="100"/>
      <w:ind w:left="660"/>
    </w:pPr>
  </w:style>
  <w:style w:type="paragraph" w:styleId="TOC5">
    <w:name w:val="toc 5"/>
    <w:basedOn w:val="Normal"/>
    <w:next w:val="Normal"/>
    <w:autoRedefine/>
    <w:uiPriority w:val="39"/>
    <w:unhideWhenUsed/>
    <w:rsid w:val="00252888"/>
    <w:pPr>
      <w:spacing w:after="100"/>
      <w:ind w:left="880"/>
    </w:pPr>
  </w:style>
  <w:style w:type="paragraph" w:styleId="TOC6">
    <w:name w:val="toc 6"/>
    <w:basedOn w:val="Normal"/>
    <w:next w:val="Normal"/>
    <w:autoRedefine/>
    <w:uiPriority w:val="39"/>
    <w:unhideWhenUsed/>
    <w:rsid w:val="00252888"/>
    <w:pPr>
      <w:spacing w:after="100"/>
      <w:ind w:left="1100"/>
    </w:pPr>
  </w:style>
  <w:style w:type="paragraph" w:styleId="TOC7">
    <w:name w:val="toc 7"/>
    <w:basedOn w:val="Normal"/>
    <w:next w:val="Normal"/>
    <w:autoRedefine/>
    <w:uiPriority w:val="39"/>
    <w:unhideWhenUsed/>
    <w:rsid w:val="00252888"/>
    <w:pPr>
      <w:spacing w:after="100"/>
      <w:ind w:left="1320"/>
    </w:pPr>
  </w:style>
  <w:style w:type="paragraph" w:styleId="TOC8">
    <w:name w:val="toc 8"/>
    <w:basedOn w:val="Normal"/>
    <w:next w:val="Normal"/>
    <w:autoRedefine/>
    <w:uiPriority w:val="39"/>
    <w:unhideWhenUsed/>
    <w:rsid w:val="00252888"/>
    <w:pPr>
      <w:spacing w:after="100"/>
      <w:ind w:left="1540"/>
    </w:pPr>
  </w:style>
  <w:style w:type="paragraph" w:styleId="TOCHeading">
    <w:name w:val="TOC Heading"/>
    <w:basedOn w:val="Heading1"/>
    <w:next w:val="Normal"/>
    <w:uiPriority w:val="39"/>
    <w:unhideWhenUsed/>
    <w:qFormat/>
    <w:rsid w:val="00252888"/>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bCs/>
      <w:caps/>
      <w:color w:val="2E74B5" w:themeColor="accent1" w:themeShade="BF"/>
      <w:sz w:val="32"/>
    </w:rPr>
  </w:style>
  <w:style w:type="character" w:styleId="HTMLAcronym">
    <w:name w:val="HTML Acronym"/>
    <w:basedOn w:val="DefaultParagraphFont"/>
    <w:uiPriority w:val="99"/>
    <w:semiHidden/>
    <w:unhideWhenUsed/>
    <w:rsid w:val="00252888"/>
  </w:style>
  <w:style w:type="numbering" w:customStyle="1" w:styleId="NoList1">
    <w:name w:val="No List1"/>
    <w:next w:val="NoList"/>
    <w:uiPriority w:val="99"/>
    <w:semiHidden/>
    <w:unhideWhenUsed/>
    <w:rsid w:val="00252888"/>
  </w:style>
  <w:style w:type="numbering" w:customStyle="1" w:styleId="NoList11">
    <w:name w:val="No List11"/>
    <w:next w:val="NoList"/>
    <w:uiPriority w:val="99"/>
    <w:semiHidden/>
    <w:unhideWhenUsed/>
    <w:rsid w:val="00252888"/>
  </w:style>
  <w:style w:type="numbering" w:customStyle="1" w:styleId="NoList2">
    <w:name w:val="No List2"/>
    <w:next w:val="NoList"/>
    <w:uiPriority w:val="99"/>
    <w:semiHidden/>
    <w:unhideWhenUsed/>
    <w:rsid w:val="00252888"/>
  </w:style>
  <w:style w:type="paragraph" w:styleId="BlockText">
    <w:name w:val="Block Text"/>
    <w:basedOn w:val="Normal"/>
    <w:unhideWhenUsed/>
    <w:rsid w:val="00252888"/>
    <w:pPr>
      <w:pBdr>
        <w:top w:val="single" w:sz="2" w:space="10" w:color="5B9BD5" w:themeColor="accent1" w:shadow="1"/>
        <w:left w:val="single" w:sz="2" w:space="10" w:color="5B9BD5" w:themeColor="accent1" w:shadow="1"/>
        <w:bottom w:val="single" w:sz="2" w:space="10" w:color="5B9BD5" w:themeColor="accent1" w:shadow="1"/>
        <w:right w:val="single" w:sz="2" w:space="10" w:color="5B9BD5" w:themeColor="accent1" w:shadow="1"/>
      </w:pBdr>
      <w:ind w:left="1152" w:right="1152"/>
    </w:pPr>
    <w:rPr>
      <w:rFonts w:asciiTheme="minorHAnsi" w:eastAsiaTheme="minorEastAsia" w:hAnsiTheme="minorHAnsi"/>
      <w:i/>
      <w:iCs/>
      <w:color w:val="5B9BD5" w:themeColor="accent1"/>
    </w:rPr>
  </w:style>
  <w:style w:type="paragraph" w:styleId="NormalIndent">
    <w:name w:val="Normal Indent"/>
    <w:basedOn w:val="Normal"/>
    <w:unhideWhenUsed/>
    <w:rsid w:val="00252888"/>
    <w:pPr>
      <w:ind w:left="720"/>
    </w:pPr>
  </w:style>
  <w:style w:type="paragraph" w:styleId="EnvelopeReturn">
    <w:name w:val="envelope return"/>
    <w:basedOn w:val="Normal"/>
    <w:unhideWhenUsed/>
    <w:rsid w:val="00252888"/>
    <w:rPr>
      <w:rFonts w:asciiTheme="majorHAnsi" w:eastAsiaTheme="majorEastAsia" w:hAnsiTheme="majorHAnsi" w:cstheme="majorBidi"/>
      <w:sz w:val="20"/>
      <w:szCs w:val="20"/>
    </w:rPr>
  </w:style>
  <w:style w:type="paragraph" w:styleId="EnvelopeAddress">
    <w:name w:val="envelope address"/>
    <w:basedOn w:val="Normal"/>
    <w:unhideWhenUsed/>
    <w:rsid w:val="00252888"/>
    <w:pPr>
      <w:framePr w:w="7920" w:h="1980" w:hRule="exact" w:hSpace="180" w:wrap="auto" w:hAnchor="page" w:xAlign="center" w:yAlign="bottom"/>
      <w:ind w:left="2880"/>
    </w:pPr>
    <w:rPr>
      <w:rFonts w:asciiTheme="majorHAnsi" w:eastAsiaTheme="majorEastAsia" w:hAnsiTheme="majorHAnsi" w:cstheme="majorBidi"/>
      <w:sz w:val="24"/>
      <w:szCs w:val="24"/>
    </w:rPr>
  </w:style>
  <w:style w:type="character" w:customStyle="1" w:styleId="TagtemplateChar">
    <w:name w:val="Tagtemplate Char"/>
    <w:basedOn w:val="DefaultParagraphFont"/>
    <w:locked/>
    <w:rsid w:val="00252888"/>
  </w:style>
  <w:style w:type="paragraph" w:customStyle="1" w:styleId="Tagtemplate">
    <w:name w:val="Tagtemplate"/>
    <w:basedOn w:val="Normal"/>
    <w:autoRedefine/>
    <w:qFormat/>
    <w:rsid w:val="00252888"/>
  </w:style>
  <w:style w:type="paragraph" w:styleId="HTMLAddress">
    <w:name w:val="HTML Address"/>
    <w:basedOn w:val="Normal"/>
    <w:link w:val="HTMLAddressChar"/>
    <w:uiPriority w:val="99"/>
    <w:unhideWhenUsed/>
    <w:rsid w:val="00252888"/>
    <w:rPr>
      <w:i/>
      <w:iCs/>
    </w:rPr>
  </w:style>
  <w:style w:type="character" w:customStyle="1" w:styleId="HTMLAddressChar">
    <w:name w:val="HTML Address Char"/>
    <w:basedOn w:val="DefaultParagraphFont"/>
    <w:link w:val="HTMLAddress"/>
    <w:uiPriority w:val="99"/>
    <w:rsid w:val="00252888"/>
    <w:rPr>
      <w:rFonts w:ascii="Georgia" w:hAnsi="Georgia"/>
      <w:i/>
      <w:iCs/>
    </w:rPr>
  </w:style>
  <w:style w:type="paragraph" w:styleId="Index1">
    <w:name w:val="index 1"/>
    <w:basedOn w:val="Normal"/>
    <w:next w:val="Normal"/>
    <w:autoRedefine/>
    <w:unhideWhenUsed/>
    <w:rsid w:val="00252888"/>
    <w:pPr>
      <w:ind w:left="220" w:hanging="220"/>
    </w:pPr>
  </w:style>
  <w:style w:type="paragraph" w:styleId="Caption">
    <w:name w:val="caption"/>
    <w:aliases w:val="caption"/>
    <w:basedOn w:val="Normal"/>
    <w:next w:val="Normal"/>
    <w:uiPriority w:val="35"/>
    <w:unhideWhenUsed/>
    <w:qFormat/>
    <w:rsid w:val="00252888"/>
    <w:pPr>
      <w:spacing w:after="200"/>
    </w:pPr>
    <w:rPr>
      <w:i/>
      <w:iCs/>
      <w:color w:val="44546A" w:themeColor="text2"/>
      <w:sz w:val="18"/>
      <w:szCs w:val="18"/>
    </w:rPr>
  </w:style>
  <w:style w:type="character" w:customStyle="1" w:styleId="BodyTextIndent3Char">
    <w:name w:val="Body Text Indent 3 Char"/>
    <w:basedOn w:val="DefaultParagraphFont"/>
    <w:locked/>
    <w:rsid w:val="00252888"/>
  </w:style>
  <w:style w:type="character" w:customStyle="1" w:styleId="cardunderlineChar">
    <w:name w:val="card underline Char"/>
    <w:locked/>
    <w:rsid w:val="00252888"/>
  </w:style>
  <w:style w:type="paragraph" w:customStyle="1" w:styleId="cardunderline">
    <w:name w:val="card underline"/>
    <w:basedOn w:val="Normal"/>
    <w:next w:val="GAUnderline"/>
    <w:qFormat/>
    <w:rsid w:val="00252888"/>
  </w:style>
  <w:style w:type="character" w:customStyle="1" w:styleId="StyleHeading4UnderlinedsmalltextGaramondChar">
    <w:name w:val="Style Heading 4Underlinedsmall text + Garamond Char"/>
    <w:locked/>
    <w:rsid w:val="00252888"/>
  </w:style>
  <w:style w:type="paragraph" w:customStyle="1" w:styleId="StyleHeading4UnderlinedsmalltextGaramond">
    <w:name w:val="Style Heading 4Underlinedsmall text + Garamond"/>
    <w:basedOn w:val="Heading4"/>
    <w:qFormat/>
    <w:rsid w:val="00252888"/>
  </w:style>
  <w:style w:type="paragraph" w:customStyle="1" w:styleId="Heading2-NotBold">
    <w:name w:val="Heading 2 - Not Bold"/>
    <w:basedOn w:val="Heading2"/>
    <w:autoRedefine/>
    <w:qFormat/>
    <w:rsid w:val="00252888"/>
  </w:style>
  <w:style w:type="paragraph" w:customStyle="1" w:styleId="Heading2-Bold">
    <w:name w:val="Heading 2 - Bold"/>
    <w:basedOn w:val="Normal"/>
    <w:next w:val="Micro"/>
    <w:autoRedefine/>
    <w:qFormat/>
    <w:rsid w:val="00252888"/>
  </w:style>
  <w:style w:type="paragraph" w:customStyle="1" w:styleId="tag">
    <w:name w:val="%tag"/>
    <w:basedOn w:val="Normal"/>
    <w:next w:val="Normal"/>
    <w:link w:val="tagChar0"/>
    <w:qFormat/>
    <w:rsid w:val="00252888"/>
  </w:style>
  <w:style w:type="character" w:customStyle="1" w:styleId="Style2Char0">
    <w:name w:val="Style 2 Char"/>
    <w:locked/>
    <w:rsid w:val="00252888"/>
  </w:style>
  <w:style w:type="character" w:customStyle="1" w:styleId="GAUnderlineChar">
    <w:name w:val="GA Underline Char"/>
    <w:locked/>
    <w:rsid w:val="00252888"/>
  </w:style>
  <w:style w:type="paragraph" w:customStyle="1" w:styleId="GAUnderline">
    <w:name w:val="GA Underline"/>
    <w:basedOn w:val="Normal"/>
    <w:next w:val="StyleHeading2TagHEADING2TagCite11pt"/>
    <w:qFormat/>
    <w:rsid w:val="00252888"/>
  </w:style>
  <w:style w:type="character" w:customStyle="1" w:styleId="textsmallChar0">
    <w:name w:val="textsmall Char"/>
    <w:locked/>
    <w:rsid w:val="00252888"/>
  </w:style>
  <w:style w:type="character" w:customStyle="1" w:styleId="cardtextChar2">
    <w:name w:val="cardtext Char"/>
    <w:locked/>
    <w:rsid w:val="00252888"/>
  </w:style>
  <w:style w:type="character" w:customStyle="1" w:styleId="MicroChar">
    <w:name w:val="Micro Char"/>
    <w:locked/>
    <w:rsid w:val="00252888"/>
  </w:style>
  <w:style w:type="paragraph" w:customStyle="1" w:styleId="Micro">
    <w:name w:val="Micro"/>
    <w:basedOn w:val="Normal"/>
    <w:next w:val="Normal"/>
    <w:qFormat/>
    <w:rsid w:val="00252888"/>
  </w:style>
  <w:style w:type="paragraph" w:customStyle="1" w:styleId="h-lead">
    <w:name w:val="h-lead"/>
    <w:basedOn w:val="Normal"/>
    <w:next w:val="Brief"/>
    <w:qFormat/>
    <w:rsid w:val="00252888"/>
  </w:style>
  <w:style w:type="paragraph" w:customStyle="1" w:styleId="intro">
    <w:name w:val="intro"/>
    <w:basedOn w:val="Normal"/>
    <w:next w:val="CM2"/>
    <w:qFormat/>
    <w:rsid w:val="00252888"/>
  </w:style>
  <w:style w:type="character" w:customStyle="1" w:styleId="StyleHeading2TagHEADING2TagCite11ptChar">
    <w:name w:val="Style Heading 2TagHEADING 2Tag&amp;Cite + 11 pt Char"/>
    <w:locked/>
    <w:rsid w:val="00252888"/>
  </w:style>
  <w:style w:type="paragraph" w:customStyle="1" w:styleId="StyleHeading2TagHEADING2TagCite11pt">
    <w:name w:val="Style Heading 2TagHEADING 2Tag&amp;Cite + 11 pt"/>
    <w:basedOn w:val="Heading2"/>
    <w:next w:val="CM16"/>
    <w:qFormat/>
    <w:rsid w:val="00252888"/>
  </w:style>
  <w:style w:type="paragraph" w:customStyle="1" w:styleId="F3-TagAuthor">
    <w:name w:val="F3 - Tag/Author"/>
    <w:basedOn w:val="Normal"/>
    <w:next w:val="CM19"/>
    <w:qFormat/>
    <w:rsid w:val="00252888"/>
  </w:style>
  <w:style w:type="paragraph" w:customStyle="1" w:styleId="F5-UnderlineNormal">
    <w:name w:val="F5 - Underline Normal"/>
    <w:basedOn w:val="Normal"/>
    <w:next w:val="CM34"/>
    <w:qFormat/>
    <w:rsid w:val="00252888"/>
  </w:style>
  <w:style w:type="paragraph" w:customStyle="1" w:styleId="Brief-PrimarySource">
    <w:name w:val="Brief - Primary Source"/>
    <w:basedOn w:val="Normal"/>
    <w:next w:val="CM56"/>
    <w:qFormat/>
    <w:rsid w:val="00252888"/>
  </w:style>
  <w:style w:type="paragraph" w:customStyle="1" w:styleId="Brief-Underline">
    <w:name w:val="Brief - Underline"/>
    <w:basedOn w:val="Normal"/>
    <w:next w:val="CM58"/>
    <w:qFormat/>
    <w:rsid w:val="00252888"/>
  </w:style>
  <w:style w:type="paragraph" w:customStyle="1" w:styleId="Brief">
    <w:name w:val="Brief"/>
    <w:basedOn w:val="CM56"/>
    <w:next w:val="CM57"/>
    <w:qFormat/>
    <w:rsid w:val="00252888"/>
  </w:style>
  <w:style w:type="paragraph" w:customStyle="1" w:styleId="CM2">
    <w:name w:val="CM2"/>
    <w:basedOn w:val="Normal"/>
    <w:next w:val="Normal"/>
    <w:qFormat/>
    <w:rsid w:val="00252888"/>
  </w:style>
  <w:style w:type="paragraph" w:customStyle="1" w:styleId="CM11">
    <w:name w:val="CM11"/>
    <w:basedOn w:val="Normal"/>
    <w:next w:val="Normal"/>
    <w:qFormat/>
    <w:rsid w:val="00252888"/>
  </w:style>
  <w:style w:type="paragraph" w:customStyle="1" w:styleId="CM16">
    <w:name w:val="CM16"/>
    <w:basedOn w:val="Normal"/>
    <w:next w:val="Normal"/>
    <w:qFormat/>
    <w:rsid w:val="00252888"/>
  </w:style>
  <w:style w:type="paragraph" w:customStyle="1" w:styleId="CM19">
    <w:name w:val="CM19"/>
    <w:basedOn w:val="Normal"/>
    <w:qFormat/>
    <w:rsid w:val="00252888"/>
  </w:style>
  <w:style w:type="paragraph" w:customStyle="1" w:styleId="CM34">
    <w:name w:val="CM34"/>
    <w:basedOn w:val="Normal"/>
    <w:qFormat/>
    <w:rsid w:val="00252888"/>
  </w:style>
  <w:style w:type="paragraph" w:customStyle="1" w:styleId="CM56">
    <w:name w:val="CM56"/>
    <w:basedOn w:val="Normal"/>
    <w:qFormat/>
    <w:rsid w:val="00252888"/>
  </w:style>
  <w:style w:type="paragraph" w:customStyle="1" w:styleId="CM58">
    <w:name w:val="CM58"/>
    <w:basedOn w:val="Normal"/>
    <w:qFormat/>
    <w:rsid w:val="00252888"/>
  </w:style>
  <w:style w:type="paragraph" w:customStyle="1" w:styleId="CM57">
    <w:name w:val="CM57"/>
    <w:basedOn w:val="Normal"/>
    <w:qFormat/>
    <w:rsid w:val="00252888"/>
  </w:style>
  <w:style w:type="paragraph" w:customStyle="1" w:styleId="CM1">
    <w:name w:val="CM1"/>
    <w:basedOn w:val="Normal"/>
    <w:qFormat/>
    <w:rsid w:val="00252888"/>
  </w:style>
  <w:style w:type="paragraph" w:customStyle="1" w:styleId="CM49">
    <w:name w:val="CM49"/>
    <w:basedOn w:val="Normal"/>
    <w:qFormat/>
    <w:rsid w:val="00252888"/>
  </w:style>
  <w:style w:type="paragraph" w:customStyle="1" w:styleId="CM41">
    <w:name w:val="CM41"/>
    <w:basedOn w:val="Normal"/>
    <w:qFormat/>
    <w:rsid w:val="00252888"/>
  </w:style>
  <w:style w:type="paragraph" w:customStyle="1" w:styleId="Quote1">
    <w:name w:val="Quote1"/>
    <w:basedOn w:val="Normal"/>
    <w:qFormat/>
    <w:rsid w:val="00252888"/>
  </w:style>
  <w:style w:type="paragraph" w:customStyle="1" w:styleId="3rdOrderPara">
    <w:name w:val="3rd Order Para"/>
    <w:basedOn w:val="Normal"/>
    <w:uiPriority w:val="99"/>
    <w:qFormat/>
    <w:rsid w:val="00252888"/>
  </w:style>
  <w:style w:type="paragraph" w:customStyle="1" w:styleId="2ndOrderPara">
    <w:name w:val="2nd Order Para"/>
    <w:basedOn w:val="Normal"/>
    <w:uiPriority w:val="99"/>
    <w:qFormat/>
    <w:rsid w:val="00252888"/>
  </w:style>
  <w:style w:type="paragraph" w:customStyle="1" w:styleId="Normal-SIGN2">
    <w:name w:val="Normal-SIGN2"/>
    <w:basedOn w:val="Normal"/>
    <w:qFormat/>
    <w:rsid w:val="00252888"/>
  </w:style>
  <w:style w:type="paragraph" w:customStyle="1" w:styleId="Normal-SIGN1">
    <w:name w:val="Normal-SIGN1"/>
    <w:basedOn w:val="Normal"/>
    <w:qFormat/>
    <w:rsid w:val="00252888"/>
  </w:style>
  <w:style w:type="paragraph" w:customStyle="1" w:styleId="CM3">
    <w:name w:val="CM3"/>
    <w:basedOn w:val="Normal"/>
    <w:qFormat/>
    <w:rsid w:val="00252888"/>
  </w:style>
  <w:style w:type="paragraph" w:customStyle="1" w:styleId="CM33">
    <w:name w:val="CM33"/>
    <w:basedOn w:val="Normal"/>
    <w:qFormat/>
    <w:rsid w:val="00252888"/>
  </w:style>
  <w:style w:type="paragraph" w:customStyle="1" w:styleId="CM37">
    <w:name w:val="CM37"/>
    <w:basedOn w:val="Normal"/>
    <w:qFormat/>
    <w:rsid w:val="00252888"/>
  </w:style>
  <w:style w:type="paragraph" w:customStyle="1" w:styleId="CM7">
    <w:name w:val="CM7"/>
    <w:basedOn w:val="Normal"/>
    <w:qFormat/>
    <w:rsid w:val="00252888"/>
  </w:style>
  <w:style w:type="paragraph" w:customStyle="1" w:styleId="Brief-SecondarySource">
    <w:name w:val="Brief - Secondary Source"/>
    <w:basedOn w:val="Normal"/>
    <w:next w:val="ReportDate"/>
    <w:qFormat/>
    <w:rsid w:val="00252888"/>
  </w:style>
  <w:style w:type="paragraph" w:customStyle="1" w:styleId="Brief-Card">
    <w:name w:val="Brief - Card"/>
    <w:basedOn w:val="Normal"/>
    <w:next w:val="Pa11"/>
    <w:qFormat/>
    <w:rsid w:val="00252888"/>
  </w:style>
  <w:style w:type="paragraph" w:customStyle="1" w:styleId="Normal3">
    <w:name w:val="Normal+3"/>
    <w:basedOn w:val="Normal"/>
    <w:next w:val="Normal"/>
    <w:qFormat/>
    <w:rsid w:val="00252888"/>
  </w:style>
  <w:style w:type="paragraph" w:customStyle="1" w:styleId="Normal10">
    <w:name w:val="Normal+1"/>
    <w:basedOn w:val="Normal"/>
    <w:next w:val="Normal"/>
    <w:qFormat/>
    <w:rsid w:val="00252888"/>
  </w:style>
  <w:style w:type="paragraph" w:customStyle="1" w:styleId="Heading231">
    <w:name w:val="Heading 2+3"/>
    <w:basedOn w:val="Normal"/>
    <w:next w:val="Normal"/>
    <w:qFormat/>
    <w:rsid w:val="00252888"/>
  </w:style>
  <w:style w:type="paragraph" w:customStyle="1" w:styleId="Normal5">
    <w:name w:val="Normal+5"/>
    <w:basedOn w:val="Normal"/>
    <w:qFormat/>
    <w:rsid w:val="00252888"/>
  </w:style>
  <w:style w:type="paragraph" w:customStyle="1" w:styleId="Cover1">
    <w:name w:val="Cover 1"/>
    <w:basedOn w:val="Normal"/>
    <w:next w:val="Normal"/>
    <w:qFormat/>
    <w:rsid w:val="00252888"/>
  </w:style>
  <w:style w:type="paragraph" w:customStyle="1" w:styleId="Cover2">
    <w:name w:val="Cover 2"/>
    <w:basedOn w:val="Normal"/>
    <w:next w:val="Normal"/>
    <w:qFormat/>
    <w:rsid w:val="00252888"/>
  </w:style>
  <w:style w:type="paragraph" w:customStyle="1" w:styleId="ReportDate">
    <w:name w:val="ReportDate"/>
    <w:basedOn w:val="Normal"/>
    <w:qFormat/>
    <w:rsid w:val="00252888"/>
  </w:style>
  <w:style w:type="paragraph" w:customStyle="1" w:styleId="Pa11">
    <w:name w:val="Pa11"/>
    <w:basedOn w:val="Normal"/>
    <w:next w:val="Normal"/>
    <w:qFormat/>
    <w:rsid w:val="00252888"/>
  </w:style>
  <w:style w:type="paragraph" w:customStyle="1" w:styleId="CM30">
    <w:name w:val="CM30"/>
    <w:basedOn w:val="Normal"/>
    <w:qFormat/>
    <w:rsid w:val="00252888"/>
  </w:style>
  <w:style w:type="paragraph" w:customStyle="1" w:styleId="CM28">
    <w:name w:val="CM28"/>
    <w:basedOn w:val="Normal"/>
    <w:qFormat/>
    <w:rsid w:val="00252888"/>
  </w:style>
  <w:style w:type="paragraph" w:customStyle="1" w:styleId="CM8">
    <w:name w:val="CM8"/>
    <w:basedOn w:val="Normal"/>
    <w:qFormat/>
    <w:rsid w:val="00252888"/>
  </w:style>
  <w:style w:type="paragraph" w:customStyle="1" w:styleId="DoubleUnderlined">
    <w:name w:val="Double Underlined"/>
    <w:basedOn w:val="Heading2"/>
    <w:next w:val="StyleUnderliningTimesNewRomanBoldNounderlineKernat161"/>
    <w:autoRedefine/>
    <w:qFormat/>
    <w:rsid w:val="00252888"/>
  </w:style>
  <w:style w:type="paragraph" w:customStyle="1" w:styleId="IndexFixer">
    <w:name w:val="Index Fixer"/>
    <w:basedOn w:val="Heading1"/>
    <w:next w:val="StyleBoldUnderliningKernat16pt"/>
    <w:qFormat/>
    <w:rsid w:val="00252888"/>
  </w:style>
  <w:style w:type="paragraph" w:customStyle="1" w:styleId="StyleLeft025Right025TopSinglesolidlineAuto">
    <w:name w:val="Style Left:  0.25&quot; Right:  0.25&quot; Top: (Single solid line Auto  ..."/>
    <w:basedOn w:val="Normal"/>
    <w:next w:val="boldy"/>
    <w:qFormat/>
    <w:rsid w:val="00252888"/>
  </w:style>
  <w:style w:type="paragraph" w:customStyle="1" w:styleId="PageHeader-Underline18pt">
    <w:name w:val="Page Header - Underline 18 pt"/>
    <w:next w:val="TxBr6p1"/>
    <w:qFormat/>
    <w:rsid w:val="00252888"/>
    <w:pPr>
      <w:spacing w:after="200" w:line="276" w:lineRule="auto"/>
    </w:pPr>
  </w:style>
  <w:style w:type="paragraph" w:customStyle="1" w:styleId="ArgumentTags">
    <w:name w:val="Argument Tags"/>
    <w:basedOn w:val="Heading2"/>
    <w:next w:val="cardCharCharCharCharCharCharCharCharCharCharCharCharCharCharChar"/>
    <w:qFormat/>
    <w:rsid w:val="00252888"/>
  </w:style>
  <w:style w:type="paragraph" w:customStyle="1" w:styleId="subhead">
    <w:name w:val="subhead"/>
    <w:basedOn w:val="Normal"/>
    <w:qFormat/>
    <w:rsid w:val="00252888"/>
  </w:style>
  <w:style w:type="paragraph" w:customStyle="1" w:styleId="StyleHeading110pt">
    <w:name w:val="Style Heading 1 + 10 pt"/>
    <w:basedOn w:val="Heading1"/>
    <w:next w:val="Normalization"/>
    <w:qFormat/>
    <w:rsid w:val="00252888"/>
  </w:style>
  <w:style w:type="paragraph" w:customStyle="1" w:styleId="StyleStyleHeading110pt10pt">
    <w:name w:val="Style Style Heading 1 + 10 pt + 10 pt"/>
    <w:basedOn w:val="Normalization"/>
    <w:next w:val="listlevel1"/>
    <w:qFormat/>
    <w:rsid w:val="00252888"/>
  </w:style>
  <w:style w:type="paragraph" w:customStyle="1" w:styleId="StyleUnderliningTimesNewRomanBoldNounderlineKernat16">
    <w:name w:val="Style Underlining + Times New Roman Bold No underline Kern at 16..."/>
    <w:basedOn w:val="Normal"/>
    <w:next w:val="listlevel2"/>
    <w:qFormat/>
    <w:rsid w:val="00252888"/>
  </w:style>
  <w:style w:type="paragraph" w:customStyle="1" w:styleId="StyleUnderliningTimesNewRomanBoldNounderlineKernat161">
    <w:name w:val="Style Underlining + Times New Roman Bold No underline Kern at 16...1"/>
    <w:basedOn w:val="Normal"/>
    <w:next w:val="listlevel3"/>
    <w:qFormat/>
    <w:rsid w:val="00252888"/>
  </w:style>
  <w:style w:type="paragraph" w:customStyle="1" w:styleId="StyleBoldUnderliningKernat16pt">
    <w:name w:val="Style Bold Underlining + Kern at 16 pt"/>
    <w:next w:val="PageNumber1"/>
    <w:qFormat/>
    <w:rsid w:val="00252888"/>
    <w:pPr>
      <w:spacing w:after="200" w:line="276" w:lineRule="auto"/>
    </w:pPr>
  </w:style>
  <w:style w:type="paragraph" w:customStyle="1" w:styleId="boldy">
    <w:name w:val="boldy"/>
    <w:basedOn w:val="Heading2"/>
    <w:next w:val="Card10"/>
    <w:qFormat/>
    <w:rsid w:val="00252888"/>
  </w:style>
  <w:style w:type="paragraph" w:customStyle="1" w:styleId="TxBr6p1">
    <w:name w:val="TxBr_6p1"/>
    <w:basedOn w:val="Normal"/>
    <w:next w:val="Cite20"/>
    <w:qFormat/>
    <w:rsid w:val="00252888"/>
  </w:style>
  <w:style w:type="paragraph" w:customStyle="1" w:styleId="cardCharCharCharCharCharCharCharCharCharCharCharCharCharCharChar">
    <w:name w:val="card Char Char Char Char Char Char Char Char Char Char Char Char Char Char Char"/>
    <w:basedOn w:val="Normal"/>
    <w:next w:val="cardCharCharCharCharCharCharCharCharCharCharCharChar"/>
    <w:qFormat/>
    <w:rsid w:val="00252888"/>
  </w:style>
  <w:style w:type="character" w:customStyle="1" w:styleId="UnderlineStyleChar">
    <w:name w:val="Underline Style Char"/>
    <w:locked/>
    <w:rsid w:val="00252888"/>
  </w:style>
  <w:style w:type="paragraph" w:customStyle="1" w:styleId="Normalization">
    <w:name w:val="Normalization"/>
    <w:basedOn w:val="Normal"/>
    <w:next w:val="articletext"/>
    <w:qFormat/>
    <w:rsid w:val="00252888"/>
  </w:style>
  <w:style w:type="paragraph" w:customStyle="1" w:styleId="listlevel1">
    <w:name w:val="list level 1"/>
    <w:basedOn w:val="Normal"/>
    <w:next w:val="cardtextsmall"/>
    <w:qFormat/>
    <w:rsid w:val="00252888"/>
  </w:style>
  <w:style w:type="paragraph" w:customStyle="1" w:styleId="listlevel2">
    <w:name w:val="list level 2"/>
    <w:basedOn w:val="Normal"/>
    <w:next w:val="CaseListNormal"/>
    <w:qFormat/>
    <w:rsid w:val="00252888"/>
  </w:style>
  <w:style w:type="paragraph" w:customStyle="1" w:styleId="listlevel3">
    <w:name w:val="list level 3"/>
    <w:basedOn w:val="CaseListNormal"/>
    <w:next w:val="Body"/>
    <w:qFormat/>
    <w:rsid w:val="00252888"/>
  </w:style>
  <w:style w:type="paragraph" w:customStyle="1" w:styleId="PageNumber1">
    <w:name w:val="Page Number1"/>
    <w:basedOn w:val="Normal"/>
    <w:next w:val="Normal"/>
    <w:qFormat/>
    <w:rsid w:val="00252888"/>
  </w:style>
  <w:style w:type="paragraph" w:customStyle="1" w:styleId="Card10">
    <w:name w:val="Card1"/>
    <w:next w:val="TimesNewRoman12"/>
    <w:qFormat/>
    <w:rsid w:val="00252888"/>
    <w:pPr>
      <w:spacing w:after="200" w:line="276" w:lineRule="auto"/>
    </w:pPr>
  </w:style>
  <w:style w:type="paragraph" w:customStyle="1" w:styleId="Cite20">
    <w:name w:val="Cite2"/>
    <w:next w:val="htmlbody"/>
    <w:qFormat/>
    <w:rsid w:val="00252888"/>
    <w:pPr>
      <w:spacing w:after="200" w:line="276" w:lineRule="auto"/>
    </w:pPr>
  </w:style>
  <w:style w:type="paragraph" w:customStyle="1" w:styleId="cardCharCharCharCharCharCharCharCharCharCharCharChar">
    <w:name w:val="card Char Char Char Char Char Char Char Char Char Char Char Char"/>
    <w:basedOn w:val="Normal"/>
    <w:next w:val="textChar"/>
    <w:qFormat/>
    <w:rsid w:val="00252888"/>
  </w:style>
  <w:style w:type="paragraph" w:customStyle="1" w:styleId="cite21">
    <w:name w:val="cite2"/>
    <w:next w:val="text1"/>
    <w:qFormat/>
    <w:rsid w:val="00252888"/>
    <w:pPr>
      <w:spacing w:after="200" w:line="276" w:lineRule="auto"/>
    </w:pPr>
  </w:style>
  <w:style w:type="paragraph" w:customStyle="1" w:styleId="articletext">
    <w:name w:val="articletext"/>
    <w:basedOn w:val="Normal"/>
    <w:next w:val="story-headline"/>
    <w:qFormat/>
    <w:rsid w:val="00252888"/>
  </w:style>
  <w:style w:type="paragraph" w:customStyle="1" w:styleId="cardtextsmall">
    <w:name w:val="card text small"/>
    <w:basedOn w:val="Normal"/>
    <w:next w:val="story-body"/>
    <w:uiPriority w:val="99"/>
    <w:qFormat/>
    <w:rsid w:val="00252888"/>
  </w:style>
  <w:style w:type="paragraph" w:customStyle="1" w:styleId="CaseListNormal">
    <w:name w:val="Case List Normal"/>
    <w:basedOn w:val="Normal"/>
    <w:next w:val="story-dateline"/>
    <w:qFormat/>
    <w:rsid w:val="00252888"/>
  </w:style>
  <w:style w:type="paragraph" w:customStyle="1" w:styleId="Body">
    <w:name w:val="Body"/>
    <w:basedOn w:val="Normal"/>
    <w:next w:val="TextofCards"/>
    <w:qFormat/>
    <w:rsid w:val="00252888"/>
  </w:style>
  <w:style w:type="paragraph" w:customStyle="1" w:styleId="3text">
    <w:name w:val="3text"/>
    <w:basedOn w:val="Normal"/>
    <w:next w:val="Corpotesto"/>
    <w:qFormat/>
    <w:rsid w:val="00252888"/>
  </w:style>
  <w:style w:type="paragraph" w:customStyle="1" w:styleId="TimesNewRoman12">
    <w:name w:val="TimesNewRoman12"/>
    <w:next w:val="tagCharChar1Char"/>
    <w:qFormat/>
    <w:rsid w:val="00252888"/>
    <w:pPr>
      <w:spacing w:after="200" w:line="276" w:lineRule="auto"/>
    </w:pPr>
  </w:style>
  <w:style w:type="paragraph" w:customStyle="1" w:styleId="htmlbody">
    <w:name w:val="htmlbody"/>
    <w:basedOn w:val="Normal"/>
    <w:next w:val="OmniPage1"/>
    <w:qFormat/>
    <w:rsid w:val="00252888"/>
  </w:style>
  <w:style w:type="paragraph" w:customStyle="1" w:styleId="textChar">
    <w:name w:val="text Char"/>
    <w:basedOn w:val="Normal"/>
    <w:next w:val="TitlePageCenter"/>
    <w:autoRedefine/>
    <w:qFormat/>
    <w:rsid w:val="00252888"/>
  </w:style>
  <w:style w:type="paragraph" w:customStyle="1" w:styleId="text1">
    <w:name w:val="text1"/>
    <w:basedOn w:val="Normal"/>
    <w:next w:val="TitlePageBy"/>
    <w:autoRedefine/>
    <w:qFormat/>
    <w:rsid w:val="00252888"/>
  </w:style>
  <w:style w:type="paragraph" w:customStyle="1" w:styleId="story-headline">
    <w:name w:val="story-headline"/>
    <w:basedOn w:val="Normal"/>
    <w:next w:val="ProjectTitleLine"/>
    <w:qFormat/>
    <w:rsid w:val="00252888"/>
  </w:style>
  <w:style w:type="paragraph" w:customStyle="1" w:styleId="story-body">
    <w:name w:val="story-body"/>
    <w:basedOn w:val="Normal"/>
    <w:next w:val="NormalVerdana"/>
    <w:qFormat/>
    <w:rsid w:val="00252888"/>
  </w:style>
  <w:style w:type="paragraph" w:customStyle="1" w:styleId="story-dateline">
    <w:name w:val="story-dateline"/>
    <w:basedOn w:val="Normal"/>
    <w:next w:val="cardChar1Char"/>
    <w:qFormat/>
    <w:rsid w:val="00252888"/>
  </w:style>
  <w:style w:type="paragraph" w:customStyle="1" w:styleId="TextofCards">
    <w:name w:val="Text of Cards"/>
    <w:basedOn w:val="Normal"/>
    <w:next w:val="CM12"/>
    <w:qFormat/>
    <w:rsid w:val="00252888"/>
  </w:style>
  <w:style w:type="paragraph" w:customStyle="1" w:styleId="Corpotesto">
    <w:name w:val="Corpo testo"/>
    <w:basedOn w:val="Normal"/>
    <w:next w:val="CM44"/>
    <w:qFormat/>
    <w:rsid w:val="00252888"/>
  </w:style>
  <w:style w:type="paragraph" w:customStyle="1" w:styleId="tagCharChar1Char">
    <w:name w:val="tag Char Char1 Char"/>
    <w:next w:val="bold"/>
    <w:qFormat/>
    <w:rsid w:val="00252888"/>
    <w:pPr>
      <w:spacing w:after="200" w:line="276" w:lineRule="auto"/>
    </w:pPr>
  </w:style>
  <w:style w:type="paragraph" w:customStyle="1" w:styleId="OmniPage1">
    <w:name w:val="OmniPage #1"/>
    <w:basedOn w:val="Normal"/>
    <w:next w:val="StrikeThrough"/>
    <w:qFormat/>
    <w:rsid w:val="00252888"/>
  </w:style>
  <w:style w:type="paragraph" w:customStyle="1" w:styleId="TitlePageCenter">
    <w:name w:val="Title Page Center"/>
    <w:basedOn w:val="Normal"/>
    <w:next w:val="textbodyblack"/>
    <w:autoRedefine/>
    <w:qFormat/>
    <w:rsid w:val="00252888"/>
  </w:style>
  <w:style w:type="paragraph" w:customStyle="1" w:styleId="TitlePageBy">
    <w:name w:val="Title Page By"/>
    <w:basedOn w:val="textbodyblack"/>
    <w:next w:val="Normal"/>
    <w:autoRedefine/>
    <w:qFormat/>
    <w:rsid w:val="00252888"/>
  </w:style>
  <w:style w:type="paragraph" w:customStyle="1" w:styleId="ProjectTitleLine">
    <w:name w:val="Project Title Line"/>
    <w:basedOn w:val="Normal"/>
    <w:next w:val="Normal"/>
    <w:autoRedefine/>
    <w:qFormat/>
    <w:rsid w:val="00252888"/>
  </w:style>
  <w:style w:type="paragraph" w:customStyle="1" w:styleId="NormalVerdana">
    <w:name w:val="Normal + Verdana"/>
    <w:aliases w:val="White,Normal + Arial"/>
    <w:basedOn w:val="Normal"/>
    <w:next w:val="CiteCorrected"/>
    <w:qFormat/>
    <w:rsid w:val="00252888"/>
  </w:style>
  <w:style w:type="paragraph" w:customStyle="1" w:styleId="cardChar1Char">
    <w:name w:val="card Char1 Char"/>
    <w:basedOn w:val="Normal"/>
    <w:next w:val="StyleLeft02"/>
    <w:qFormat/>
    <w:rsid w:val="00252888"/>
  </w:style>
  <w:style w:type="paragraph" w:customStyle="1" w:styleId="CM12">
    <w:name w:val="CM12"/>
    <w:basedOn w:val="Normal"/>
    <w:qFormat/>
    <w:rsid w:val="00252888"/>
  </w:style>
  <w:style w:type="paragraph" w:customStyle="1" w:styleId="CM44">
    <w:name w:val="CM44"/>
    <w:basedOn w:val="Normal"/>
    <w:qFormat/>
    <w:rsid w:val="00252888"/>
  </w:style>
  <w:style w:type="paragraph" w:customStyle="1" w:styleId="bold">
    <w:name w:val="bold"/>
    <w:basedOn w:val="Normal"/>
    <w:next w:val="post-subtitle"/>
    <w:qFormat/>
    <w:rsid w:val="00252888"/>
  </w:style>
  <w:style w:type="paragraph" w:customStyle="1" w:styleId="StrikeThrough">
    <w:name w:val="Strike Through"/>
    <w:basedOn w:val="Normal"/>
    <w:next w:val="Normal"/>
    <w:qFormat/>
    <w:rsid w:val="00252888"/>
  </w:style>
  <w:style w:type="paragraph" w:customStyle="1" w:styleId="textbodyblack">
    <w:name w:val="textbodyblack"/>
    <w:basedOn w:val="Normal"/>
    <w:next w:val="Pa5"/>
    <w:qFormat/>
    <w:rsid w:val="00252888"/>
  </w:style>
  <w:style w:type="paragraph" w:customStyle="1" w:styleId="BlockHeading">
    <w:name w:val="Block Heading"/>
    <w:next w:val="Pa6"/>
    <w:qFormat/>
    <w:rsid w:val="00252888"/>
    <w:pPr>
      <w:spacing w:after="200" w:line="276" w:lineRule="auto"/>
    </w:pPr>
  </w:style>
  <w:style w:type="character" w:customStyle="1" w:styleId="CiteCorrectedChar">
    <w:name w:val="Cite Corrected Char"/>
    <w:locked/>
    <w:rsid w:val="00252888"/>
  </w:style>
  <w:style w:type="paragraph" w:customStyle="1" w:styleId="CiteCorrected">
    <w:name w:val="Cite Corrected"/>
    <w:basedOn w:val="Normal"/>
    <w:next w:val="tagline0"/>
    <w:qFormat/>
    <w:rsid w:val="00252888"/>
  </w:style>
  <w:style w:type="paragraph" w:customStyle="1" w:styleId="StyleLeft02">
    <w:name w:val="Style Left:  0.2&quot;"/>
    <w:basedOn w:val="Normal"/>
    <w:next w:val="Block1"/>
    <w:qFormat/>
    <w:rsid w:val="00252888"/>
  </w:style>
  <w:style w:type="paragraph" w:customStyle="1" w:styleId="Hat1">
    <w:name w:val="Hat1"/>
    <w:basedOn w:val="Normal"/>
    <w:next w:val="Normal"/>
    <w:uiPriority w:val="2"/>
    <w:qFormat/>
    <w:rsid w:val="00252888"/>
  </w:style>
  <w:style w:type="paragraph" w:customStyle="1" w:styleId="Tag1">
    <w:name w:val="Tag1"/>
    <w:basedOn w:val="Normal"/>
    <w:next w:val="Normal"/>
    <w:uiPriority w:val="4"/>
    <w:qFormat/>
    <w:rsid w:val="00252888"/>
  </w:style>
  <w:style w:type="paragraph" w:customStyle="1" w:styleId="post-subtitle">
    <w:name w:val="post-subtitle"/>
    <w:basedOn w:val="Normal"/>
    <w:qFormat/>
    <w:rsid w:val="00252888"/>
  </w:style>
  <w:style w:type="paragraph" w:customStyle="1" w:styleId="para">
    <w:name w:val="para"/>
    <w:basedOn w:val="Normal"/>
    <w:next w:val="ReallySamllText"/>
    <w:qFormat/>
    <w:rsid w:val="00252888"/>
  </w:style>
  <w:style w:type="paragraph" w:customStyle="1" w:styleId="Pa5">
    <w:name w:val="Pa5"/>
    <w:basedOn w:val="Normal"/>
    <w:uiPriority w:val="99"/>
    <w:qFormat/>
    <w:rsid w:val="00252888"/>
  </w:style>
  <w:style w:type="paragraph" w:customStyle="1" w:styleId="Pa6">
    <w:name w:val="Pa6"/>
    <w:basedOn w:val="Normal"/>
    <w:qFormat/>
    <w:rsid w:val="00252888"/>
  </w:style>
  <w:style w:type="paragraph" w:customStyle="1" w:styleId="noindent0">
    <w:name w:val="no_indent"/>
    <w:basedOn w:val="Normal"/>
    <w:next w:val="NormalWeb3"/>
    <w:qFormat/>
    <w:rsid w:val="00252888"/>
  </w:style>
  <w:style w:type="paragraph" w:customStyle="1" w:styleId="tagline0">
    <w:name w:val="tagline"/>
    <w:basedOn w:val="Normal"/>
    <w:next w:val="cardCharCharCharCharChar"/>
    <w:qFormat/>
    <w:rsid w:val="00252888"/>
  </w:style>
  <w:style w:type="paragraph" w:customStyle="1" w:styleId="Block1">
    <w:name w:val="Block1"/>
    <w:basedOn w:val="Normal"/>
    <w:next w:val="Normal"/>
    <w:uiPriority w:val="3"/>
    <w:qFormat/>
    <w:rsid w:val="00252888"/>
  </w:style>
  <w:style w:type="paragraph" w:customStyle="1" w:styleId="TOCHeading1">
    <w:name w:val="TOC Heading1"/>
    <w:basedOn w:val="Heading1"/>
    <w:next w:val="Normal"/>
    <w:uiPriority w:val="39"/>
    <w:qFormat/>
    <w:rsid w:val="00252888"/>
  </w:style>
  <w:style w:type="paragraph" w:customStyle="1" w:styleId="NoteLevel11">
    <w:name w:val="Note Level 11"/>
    <w:basedOn w:val="Normal"/>
    <w:next w:val="HeaderFooter"/>
    <w:uiPriority w:val="99"/>
    <w:qFormat/>
    <w:rsid w:val="00252888"/>
  </w:style>
  <w:style w:type="character" w:customStyle="1" w:styleId="ReallySamllTextChar">
    <w:name w:val="ReallySamllText Char"/>
    <w:locked/>
    <w:rsid w:val="00252888"/>
  </w:style>
  <w:style w:type="paragraph" w:customStyle="1" w:styleId="ReallySamllText">
    <w:name w:val="ReallySamllText"/>
    <w:basedOn w:val="Normal"/>
    <w:next w:val="CardTextUnderlined"/>
    <w:autoRedefine/>
    <w:qFormat/>
    <w:rsid w:val="00252888"/>
  </w:style>
  <w:style w:type="paragraph" w:customStyle="1" w:styleId="Card6pt">
    <w:name w:val="Card 6pt"/>
    <w:basedOn w:val="Normal"/>
    <w:next w:val="HeaderDebate"/>
    <w:qFormat/>
    <w:rsid w:val="00252888"/>
  </w:style>
  <w:style w:type="paragraph" w:customStyle="1" w:styleId="CardCites">
    <w:name w:val="Card Cites"/>
    <w:basedOn w:val="Normal"/>
    <w:next w:val="Normal"/>
    <w:qFormat/>
    <w:rsid w:val="00252888"/>
  </w:style>
  <w:style w:type="paragraph" w:customStyle="1" w:styleId="NormalWeb3">
    <w:name w:val="Normal (Web)3"/>
    <w:basedOn w:val="Normal"/>
    <w:next w:val="CardTagCharChar"/>
    <w:qFormat/>
    <w:rsid w:val="00252888"/>
  </w:style>
  <w:style w:type="paragraph" w:customStyle="1" w:styleId="cardCharCharCharCharChar">
    <w:name w:val="card Char Char Char Char Char"/>
    <w:basedOn w:val="Normal"/>
    <w:next w:val="fixed"/>
    <w:qFormat/>
    <w:rsid w:val="00252888"/>
  </w:style>
  <w:style w:type="paragraph" w:customStyle="1" w:styleId="TagCiteChar2">
    <w:name w:val="Tag / Cite Char"/>
    <w:basedOn w:val="Normal"/>
    <w:next w:val="textonormal"/>
    <w:qFormat/>
    <w:rsid w:val="00252888"/>
  </w:style>
  <w:style w:type="paragraph" w:customStyle="1" w:styleId="PageNumber2">
    <w:name w:val="Page Number2"/>
    <w:basedOn w:val="Normal"/>
    <w:next w:val="Normal"/>
    <w:qFormat/>
    <w:rsid w:val="00252888"/>
  </w:style>
  <w:style w:type="paragraph" w:customStyle="1" w:styleId="HeaderFooter">
    <w:name w:val="Header &amp; Footer"/>
    <w:next w:val="ExecutiveSummarytext"/>
    <w:qFormat/>
    <w:rsid w:val="00252888"/>
    <w:pPr>
      <w:spacing w:after="200" w:line="276" w:lineRule="auto"/>
    </w:pPr>
  </w:style>
  <w:style w:type="paragraph" w:customStyle="1" w:styleId="CardTextSmall0">
    <w:name w:val="Card Text Small"/>
    <w:basedOn w:val="Normal"/>
    <w:qFormat/>
    <w:rsid w:val="00252888"/>
  </w:style>
  <w:style w:type="paragraph" w:customStyle="1" w:styleId="CardTextUnderlined">
    <w:name w:val="Card Text Underlined"/>
    <w:basedOn w:val="Normal"/>
    <w:next w:val="NormalUnderline"/>
    <w:qFormat/>
    <w:rsid w:val="00252888"/>
  </w:style>
  <w:style w:type="paragraph" w:customStyle="1" w:styleId="HeaderDebate">
    <w:name w:val="Header Debate"/>
    <w:basedOn w:val="Normal"/>
    <w:next w:val="byline1"/>
    <w:qFormat/>
    <w:rsid w:val="00252888"/>
  </w:style>
  <w:style w:type="paragraph" w:customStyle="1" w:styleId="NormalWeb1">
    <w:name w:val="Normal (Web)1"/>
    <w:basedOn w:val="Normal"/>
    <w:next w:val="PlaceholderText1"/>
    <w:qFormat/>
    <w:rsid w:val="00252888"/>
  </w:style>
  <w:style w:type="paragraph" w:customStyle="1" w:styleId="CardTagCharChar">
    <w:name w:val="Card Tag Char Char"/>
    <w:basedOn w:val="Normal"/>
    <w:next w:val="NoteLevel31"/>
    <w:qFormat/>
    <w:rsid w:val="00252888"/>
  </w:style>
  <w:style w:type="paragraph" w:customStyle="1" w:styleId="fixed">
    <w:name w:val="fixed"/>
    <w:basedOn w:val="Normal"/>
    <w:next w:val="NoteLevel41"/>
    <w:qFormat/>
    <w:rsid w:val="00252888"/>
  </w:style>
  <w:style w:type="paragraph" w:customStyle="1" w:styleId="textonormal">
    <w:name w:val="textonormal"/>
    <w:basedOn w:val="Normal"/>
    <w:next w:val="NoteLevel51"/>
    <w:qFormat/>
    <w:rsid w:val="00252888"/>
  </w:style>
  <w:style w:type="paragraph" w:customStyle="1" w:styleId="Subtitle10">
    <w:name w:val="Subtitle1"/>
    <w:basedOn w:val="Normal"/>
    <w:next w:val="NoteLevel61"/>
    <w:qFormat/>
    <w:rsid w:val="00252888"/>
  </w:style>
  <w:style w:type="paragraph" w:customStyle="1" w:styleId="ExecutiveSummarytext">
    <w:name w:val="Executive Summary text"/>
    <w:basedOn w:val="Normal"/>
    <w:next w:val="Normal"/>
    <w:qFormat/>
    <w:rsid w:val="00252888"/>
  </w:style>
  <w:style w:type="character" w:customStyle="1" w:styleId="NormalUnderlineChar1">
    <w:name w:val="Normal Underline Char1"/>
    <w:locked/>
    <w:rsid w:val="00252888"/>
  </w:style>
  <w:style w:type="paragraph" w:customStyle="1" w:styleId="NormalUnderline">
    <w:name w:val="Normal Underline"/>
    <w:basedOn w:val="Normal"/>
    <w:next w:val="NoteLevel91"/>
    <w:qFormat/>
    <w:rsid w:val="00252888"/>
  </w:style>
  <w:style w:type="paragraph" w:customStyle="1" w:styleId="byline1">
    <w:name w:val="byline1"/>
    <w:basedOn w:val="Normal"/>
    <w:qFormat/>
    <w:rsid w:val="00252888"/>
  </w:style>
  <w:style w:type="paragraph" w:customStyle="1" w:styleId="PlaceholderText1">
    <w:name w:val="Placeholder Text1"/>
    <w:basedOn w:val="Normal"/>
    <w:next w:val="ImportantText"/>
    <w:qFormat/>
    <w:rsid w:val="00252888"/>
  </w:style>
  <w:style w:type="paragraph" w:customStyle="1" w:styleId="NoteLevel31">
    <w:name w:val="Note Level 31"/>
    <w:basedOn w:val="Normal"/>
    <w:qFormat/>
    <w:rsid w:val="00252888"/>
  </w:style>
  <w:style w:type="paragraph" w:customStyle="1" w:styleId="NoteLevel41">
    <w:name w:val="Note Level 41"/>
    <w:basedOn w:val="Normal"/>
    <w:next w:val="StyleBodyText11ptBlackUnderline"/>
    <w:qFormat/>
    <w:rsid w:val="00252888"/>
  </w:style>
  <w:style w:type="paragraph" w:customStyle="1" w:styleId="NoteLevel51">
    <w:name w:val="Note Level 51"/>
    <w:basedOn w:val="Normal"/>
    <w:qFormat/>
    <w:rsid w:val="00252888"/>
  </w:style>
  <w:style w:type="paragraph" w:customStyle="1" w:styleId="NoteLevel61">
    <w:name w:val="Note Level 61"/>
    <w:basedOn w:val="Normal"/>
    <w:next w:val="StyleBodyText11ptBoldBlack"/>
    <w:qFormat/>
    <w:rsid w:val="00252888"/>
  </w:style>
  <w:style w:type="paragraph" w:customStyle="1" w:styleId="NoteLevel71">
    <w:name w:val="Note Level 71"/>
    <w:basedOn w:val="Normal"/>
    <w:qFormat/>
    <w:rsid w:val="00252888"/>
  </w:style>
  <w:style w:type="paragraph" w:customStyle="1" w:styleId="NoteLevel81">
    <w:name w:val="Note Level 81"/>
    <w:basedOn w:val="Normal"/>
    <w:next w:val="StyletinyBold"/>
    <w:qFormat/>
    <w:rsid w:val="00252888"/>
  </w:style>
  <w:style w:type="paragraph" w:customStyle="1" w:styleId="NoteLevel91">
    <w:name w:val="Note Level 91"/>
    <w:basedOn w:val="Normal"/>
    <w:qFormat/>
    <w:rsid w:val="00252888"/>
  </w:style>
  <w:style w:type="character" w:customStyle="1" w:styleId="ImportantTextChar">
    <w:name w:val="Important Text Char"/>
    <w:locked/>
    <w:rsid w:val="00252888"/>
  </w:style>
  <w:style w:type="paragraph" w:customStyle="1" w:styleId="ImportantText">
    <w:name w:val="Important Text"/>
    <w:basedOn w:val="Normal"/>
    <w:next w:val="Normal"/>
    <w:qFormat/>
    <w:rsid w:val="00252888"/>
  </w:style>
  <w:style w:type="character" w:customStyle="1" w:styleId="StyleBodyText11ptBlackUnderlineChar">
    <w:name w:val="Style Body Text + 11 pt Black Underline Char"/>
    <w:locked/>
    <w:rsid w:val="00252888"/>
  </w:style>
  <w:style w:type="paragraph" w:customStyle="1" w:styleId="StyleBodyText11ptBlackUnderline">
    <w:name w:val="Style Body Text + 11 pt Black Underline"/>
    <w:basedOn w:val="Normal"/>
    <w:next w:val="ListContents"/>
    <w:qFormat/>
    <w:rsid w:val="00252888"/>
  </w:style>
  <w:style w:type="character" w:customStyle="1" w:styleId="StyleBodyText11ptBoldBlackChar">
    <w:name w:val="Style Body Text + 11 pt Bold Black Char"/>
    <w:locked/>
    <w:rsid w:val="00252888"/>
  </w:style>
  <w:style w:type="paragraph" w:customStyle="1" w:styleId="StyleBodyText11ptBoldBlack">
    <w:name w:val="Style Body Text + 11 pt Bold Black"/>
    <w:basedOn w:val="Normal"/>
    <w:next w:val="StyleListContents11ptCustomColorRGB353132Underline"/>
    <w:qFormat/>
    <w:rsid w:val="00252888"/>
  </w:style>
  <w:style w:type="character" w:customStyle="1" w:styleId="StyletinyBoldChar">
    <w:name w:val="Style tiny + Bold Char"/>
    <w:locked/>
    <w:rsid w:val="00252888"/>
  </w:style>
  <w:style w:type="paragraph" w:customStyle="1" w:styleId="StyletinyBold">
    <w:name w:val="Style tiny + Bold"/>
    <w:basedOn w:val="TagF3"/>
    <w:qFormat/>
    <w:rsid w:val="00252888"/>
  </w:style>
  <w:style w:type="character" w:customStyle="1" w:styleId="Heading5SizeDownChar">
    <w:name w:val="Heading 5 Size Down Char"/>
    <w:locked/>
    <w:rsid w:val="00252888"/>
  </w:style>
  <w:style w:type="character" w:customStyle="1" w:styleId="Normal2BoldChar">
    <w:name w:val="Normal2 + Bold Char"/>
    <w:locked/>
    <w:rsid w:val="00252888"/>
  </w:style>
  <w:style w:type="paragraph" w:customStyle="1" w:styleId="Normal2Bold">
    <w:name w:val="Normal2 + Bold"/>
    <w:basedOn w:val="Normal"/>
    <w:next w:val="Unimportant"/>
    <w:qFormat/>
    <w:rsid w:val="00252888"/>
  </w:style>
  <w:style w:type="character" w:customStyle="1" w:styleId="ListContentsChar">
    <w:name w:val="List Contents Char"/>
    <w:locked/>
    <w:rsid w:val="00252888"/>
  </w:style>
  <w:style w:type="paragraph" w:customStyle="1" w:styleId="ListContents">
    <w:name w:val="List Contents"/>
    <w:basedOn w:val="Normal"/>
    <w:next w:val="Ununderlined"/>
    <w:qFormat/>
    <w:rsid w:val="00252888"/>
  </w:style>
  <w:style w:type="character" w:customStyle="1" w:styleId="StyleListContents11ptCustomColorRGB353132UnderlineChar">
    <w:name w:val="Style List Contents + 11 pt Custom Color(RGB(353132)) Underline Char"/>
    <w:locked/>
    <w:rsid w:val="00252888"/>
  </w:style>
  <w:style w:type="paragraph" w:customStyle="1" w:styleId="StyleListContents11ptCustomColorRGB353132Underline">
    <w:name w:val="Style List Contents + 11 pt Custom Color(RGB(353132)) Underline"/>
    <w:basedOn w:val="Ununderlined"/>
    <w:qFormat/>
    <w:rsid w:val="00252888"/>
  </w:style>
  <w:style w:type="paragraph" w:customStyle="1" w:styleId="CardsFont12ptCharCharCharCharCharCharCharCharChar">
    <w:name w:val="Cards + Font: 12 pt Char Char Char Char Char Char Char Char Char"/>
    <w:basedOn w:val="Normal"/>
    <w:qFormat/>
    <w:rsid w:val="00252888"/>
  </w:style>
  <w:style w:type="character" w:customStyle="1" w:styleId="StyleCards12ptThickunderlineChar2">
    <w:name w:val="Style Cards + 12 pt Thick underline Char2"/>
    <w:locked/>
    <w:rsid w:val="00252888"/>
  </w:style>
  <w:style w:type="paragraph" w:customStyle="1" w:styleId="StyleCards12ptThickunderline">
    <w:name w:val="Style Cards + 12 pt Thick underline"/>
    <w:basedOn w:val="Normal"/>
    <w:qFormat/>
    <w:rsid w:val="00252888"/>
  </w:style>
  <w:style w:type="character" w:customStyle="1" w:styleId="UnimportantCharChar">
    <w:name w:val="Unimportant Char Char"/>
    <w:locked/>
    <w:rsid w:val="00252888"/>
  </w:style>
  <w:style w:type="paragraph" w:customStyle="1" w:styleId="Unimportant">
    <w:name w:val="Unimportant"/>
    <w:basedOn w:val="Normal"/>
    <w:next w:val="DebateCite"/>
    <w:qFormat/>
    <w:rsid w:val="00252888"/>
  </w:style>
  <w:style w:type="character" w:customStyle="1" w:styleId="UnunderlinedChar">
    <w:name w:val="Ununderlined Char"/>
    <w:locked/>
    <w:rsid w:val="00252888"/>
  </w:style>
  <w:style w:type="paragraph" w:customStyle="1" w:styleId="Ununderlined">
    <w:name w:val="Ununderlined"/>
    <w:basedOn w:val="Normal"/>
    <w:next w:val="PreformattedText"/>
    <w:qFormat/>
    <w:rsid w:val="00252888"/>
  </w:style>
  <w:style w:type="paragraph" w:customStyle="1" w:styleId="StyleHeading1Justified">
    <w:name w:val="Style Heading 1 + Justified"/>
    <w:basedOn w:val="Normal"/>
    <w:next w:val="Normal"/>
    <w:qFormat/>
    <w:rsid w:val="00252888"/>
  </w:style>
  <w:style w:type="character" w:customStyle="1" w:styleId="BlockHeadingsChar">
    <w:name w:val="Block Headings Char"/>
    <w:locked/>
    <w:rsid w:val="00252888"/>
  </w:style>
  <w:style w:type="character" w:customStyle="1" w:styleId="textunderlineChar0">
    <w:name w:val="text underline Char"/>
    <w:locked/>
    <w:rsid w:val="00252888"/>
  </w:style>
  <w:style w:type="paragraph" w:customStyle="1" w:styleId="textunderline0">
    <w:name w:val="text underline"/>
    <w:basedOn w:val="Normal"/>
    <w:next w:val="Heading4Cite"/>
    <w:autoRedefine/>
    <w:qFormat/>
    <w:rsid w:val="00252888"/>
  </w:style>
  <w:style w:type="character" w:customStyle="1" w:styleId="DebateTagChar">
    <w:name w:val="Debate Tag Char"/>
    <w:locked/>
    <w:rsid w:val="00252888"/>
  </w:style>
  <w:style w:type="paragraph" w:customStyle="1" w:styleId="DebateTag">
    <w:name w:val="Debate Tag"/>
    <w:basedOn w:val="Normal"/>
    <w:autoRedefine/>
    <w:qFormat/>
    <w:rsid w:val="00252888"/>
  </w:style>
  <w:style w:type="paragraph" w:customStyle="1" w:styleId="DebateCite">
    <w:name w:val="Debate Cite"/>
    <w:basedOn w:val="Normal"/>
    <w:next w:val="Normaltag"/>
    <w:autoRedefine/>
    <w:qFormat/>
    <w:rsid w:val="00252888"/>
  </w:style>
  <w:style w:type="paragraph" w:customStyle="1" w:styleId="BlockTitle10">
    <w:name w:val="Block Title #1"/>
    <w:basedOn w:val="Heading1"/>
    <w:qFormat/>
    <w:rsid w:val="00252888"/>
  </w:style>
  <w:style w:type="paragraph" w:customStyle="1" w:styleId="PreformattedText">
    <w:name w:val="Preformatted Text"/>
    <w:basedOn w:val="Normal"/>
    <w:next w:val="Cardnon-underlined"/>
    <w:qFormat/>
    <w:rsid w:val="00252888"/>
  </w:style>
  <w:style w:type="paragraph" w:customStyle="1" w:styleId="MaggieTag">
    <w:name w:val="MaggieTag"/>
    <w:basedOn w:val="Heading2"/>
    <w:next w:val="BlockTitle4"/>
    <w:qFormat/>
    <w:rsid w:val="00252888"/>
  </w:style>
  <w:style w:type="paragraph" w:customStyle="1" w:styleId="NoteLevel21">
    <w:name w:val="Note Level 21"/>
    <w:basedOn w:val="Normal"/>
    <w:next w:val="CARD2"/>
    <w:uiPriority w:val="99"/>
    <w:qFormat/>
    <w:rsid w:val="00252888"/>
  </w:style>
  <w:style w:type="character" w:customStyle="1" w:styleId="Heading4CiteChar">
    <w:name w:val="Heading 4 Cite Char"/>
    <w:locked/>
    <w:rsid w:val="00252888"/>
  </w:style>
  <w:style w:type="paragraph" w:customStyle="1" w:styleId="Heading4Cite">
    <w:name w:val="Heading 4 Cite"/>
    <w:basedOn w:val="Normal"/>
    <w:next w:val="ThickUnderline"/>
    <w:autoRedefine/>
    <w:qFormat/>
    <w:rsid w:val="00252888"/>
  </w:style>
  <w:style w:type="paragraph" w:customStyle="1" w:styleId="4">
    <w:name w:val="4"/>
    <w:basedOn w:val="Normal"/>
    <w:next w:val="DottedUnderline0"/>
    <w:qFormat/>
    <w:rsid w:val="00252888"/>
  </w:style>
  <w:style w:type="character" w:customStyle="1" w:styleId="NormaltagChar">
    <w:name w:val="Normal tag Char"/>
    <w:uiPriority w:val="99"/>
    <w:locked/>
    <w:rsid w:val="00252888"/>
  </w:style>
  <w:style w:type="paragraph" w:customStyle="1" w:styleId="Normaltag">
    <w:name w:val="Normal tag"/>
    <w:basedOn w:val="Normal"/>
    <w:uiPriority w:val="99"/>
    <w:qFormat/>
    <w:rsid w:val="00252888"/>
  </w:style>
  <w:style w:type="character" w:customStyle="1" w:styleId="Cardnon-underlinedChar">
    <w:name w:val="Card non-underlined Char"/>
    <w:uiPriority w:val="99"/>
    <w:locked/>
    <w:rsid w:val="00252888"/>
  </w:style>
  <w:style w:type="paragraph" w:customStyle="1" w:styleId="Cardnon-underlined">
    <w:name w:val="Card non-underlined"/>
    <w:basedOn w:val="Normal"/>
    <w:next w:val="PageNumber3"/>
    <w:autoRedefine/>
    <w:uiPriority w:val="99"/>
    <w:qFormat/>
    <w:rsid w:val="00252888"/>
  </w:style>
  <w:style w:type="paragraph" w:customStyle="1" w:styleId="BlockTitle4">
    <w:name w:val="%Block Title"/>
    <w:basedOn w:val="Heading1"/>
    <w:next w:val="PageNumber4"/>
    <w:qFormat/>
    <w:rsid w:val="00252888"/>
  </w:style>
  <w:style w:type="paragraph" w:customStyle="1" w:styleId="CARD2">
    <w:name w:val="CARD"/>
    <w:basedOn w:val="Normal"/>
    <w:next w:val="PageNumber5"/>
    <w:link w:val="CARDChar2"/>
    <w:qFormat/>
    <w:rsid w:val="00252888"/>
  </w:style>
  <w:style w:type="paragraph" w:customStyle="1" w:styleId="HiddenBlockHeader">
    <w:name w:val="Hidden Block Header"/>
    <w:basedOn w:val="Normal"/>
    <w:next w:val="Cardtext"/>
    <w:qFormat/>
    <w:rsid w:val="00252888"/>
  </w:style>
  <w:style w:type="paragraph" w:customStyle="1" w:styleId="ThickUnderline">
    <w:name w:val="ThickUnderline"/>
    <w:qFormat/>
    <w:rsid w:val="00252888"/>
    <w:pPr>
      <w:spacing w:after="200" w:line="276" w:lineRule="auto"/>
    </w:pPr>
  </w:style>
  <w:style w:type="paragraph" w:customStyle="1" w:styleId="DottedUnderline0">
    <w:name w:val="DottedUnderline"/>
    <w:basedOn w:val="Normal"/>
    <w:qFormat/>
    <w:rsid w:val="00252888"/>
  </w:style>
  <w:style w:type="paragraph" w:customStyle="1" w:styleId="AAAcard">
    <w:name w:val="AAAcard"/>
    <w:basedOn w:val="Normal"/>
    <w:next w:val="citeunread"/>
    <w:link w:val="AAAcardChar"/>
    <w:qFormat/>
    <w:rsid w:val="00252888"/>
  </w:style>
  <w:style w:type="character" w:customStyle="1" w:styleId="Card-UnderlineChar">
    <w:name w:val="Card-Underline Char"/>
    <w:locked/>
    <w:rsid w:val="00252888"/>
  </w:style>
  <w:style w:type="paragraph" w:customStyle="1" w:styleId="Card-Underline">
    <w:name w:val="Card-Underline"/>
    <w:basedOn w:val="Normal"/>
    <w:next w:val="read"/>
    <w:qFormat/>
    <w:rsid w:val="00252888"/>
  </w:style>
  <w:style w:type="paragraph" w:customStyle="1" w:styleId="PageNumber3">
    <w:name w:val="Page Number3"/>
    <w:basedOn w:val="Normal"/>
    <w:next w:val="Normal"/>
    <w:qFormat/>
    <w:rsid w:val="00252888"/>
  </w:style>
  <w:style w:type="paragraph" w:customStyle="1" w:styleId="PageNumber4">
    <w:name w:val="Page Number4"/>
    <w:basedOn w:val="Normal"/>
    <w:next w:val="Normal"/>
    <w:qFormat/>
    <w:rsid w:val="00252888"/>
  </w:style>
  <w:style w:type="paragraph" w:customStyle="1" w:styleId="PageNumber5">
    <w:name w:val="Page Number5"/>
    <w:basedOn w:val="Normal"/>
    <w:next w:val="Normal"/>
    <w:qFormat/>
    <w:rsid w:val="00252888"/>
  </w:style>
  <w:style w:type="paragraph" w:customStyle="1" w:styleId="smalltext10">
    <w:name w:val="small text1"/>
    <w:basedOn w:val="Normal"/>
    <w:next w:val="Normal"/>
    <w:uiPriority w:val="4"/>
    <w:qFormat/>
    <w:rsid w:val="00252888"/>
  </w:style>
  <w:style w:type="character" w:customStyle="1" w:styleId="CircleChar">
    <w:name w:val="Circle Char"/>
    <w:locked/>
    <w:rsid w:val="00252888"/>
  </w:style>
  <w:style w:type="character" w:customStyle="1" w:styleId="citeunreadChar">
    <w:name w:val="cite unread Char"/>
    <w:locked/>
    <w:rsid w:val="00252888"/>
  </w:style>
  <w:style w:type="paragraph" w:customStyle="1" w:styleId="citeunread">
    <w:name w:val="cite unread"/>
    <w:basedOn w:val="Normal"/>
    <w:next w:val="StyleStyle16pt"/>
    <w:qFormat/>
    <w:rsid w:val="00252888"/>
  </w:style>
  <w:style w:type="character" w:customStyle="1" w:styleId="readCharChar">
    <w:name w:val="read Char Char"/>
    <w:locked/>
    <w:rsid w:val="00252888"/>
  </w:style>
  <w:style w:type="paragraph" w:customStyle="1" w:styleId="read">
    <w:name w:val="read"/>
    <w:basedOn w:val="Normal"/>
    <w:next w:val="Normal"/>
    <w:qFormat/>
    <w:rsid w:val="00252888"/>
  </w:style>
  <w:style w:type="paragraph" w:customStyle="1" w:styleId="CiteReal">
    <w:name w:val="Cite Real"/>
    <w:basedOn w:val="Normal"/>
    <w:next w:val="Normal"/>
    <w:qFormat/>
    <w:rsid w:val="00252888"/>
  </w:style>
  <w:style w:type="paragraph" w:customStyle="1" w:styleId="PageNumber6">
    <w:name w:val="Page Number6"/>
    <w:basedOn w:val="Normal"/>
    <w:next w:val="Normal"/>
    <w:qFormat/>
    <w:rsid w:val="00252888"/>
  </w:style>
  <w:style w:type="paragraph" w:customStyle="1" w:styleId="lastupdated">
    <w:name w:val="lastupdated"/>
    <w:basedOn w:val="Normal"/>
    <w:next w:val="Subtitle2"/>
    <w:qFormat/>
    <w:rsid w:val="00252888"/>
  </w:style>
  <w:style w:type="paragraph" w:customStyle="1" w:styleId="hn-byline">
    <w:name w:val="hn-byline"/>
    <w:basedOn w:val="Normal"/>
    <w:next w:val="bodyintro"/>
    <w:qFormat/>
    <w:rsid w:val="00252888"/>
  </w:style>
  <w:style w:type="paragraph" w:customStyle="1" w:styleId="articleinfo">
    <w:name w:val="articleinfo"/>
    <w:basedOn w:val="Normal"/>
    <w:next w:val="indent"/>
    <w:qFormat/>
    <w:rsid w:val="00252888"/>
  </w:style>
  <w:style w:type="character" w:customStyle="1" w:styleId="StyleStyle16ptChar">
    <w:name w:val="Style Style1 + 6 pt Char"/>
    <w:locked/>
    <w:rsid w:val="00252888"/>
  </w:style>
  <w:style w:type="paragraph" w:customStyle="1" w:styleId="StyleStyle16pt">
    <w:name w:val="Style Style1 + 6 pt"/>
    <w:basedOn w:val="Normal"/>
    <w:qFormat/>
    <w:rsid w:val="00252888"/>
  </w:style>
  <w:style w:type="paragraph" w:customStyle="1" w:styleId="PageNumber7">
    <w:name w:val="Page Number7"/>
    <w:basedOn w:val="Normal"/>
    <w:next w:val="Normal"/>
    <w:qFormat/>
    <w:rsid w:val="00252888"/>
  </w:style>
  <w:style w:type="paragraph" w:customStyle="1" w:styleId="OmniPage4">
    <w:name w:val="OmniPage #4"/>
    <w:basedOn w:val="Normal"/>
    <w:qFormat/>
    <w:rsid w:val="00252888"/>
  </w:style>
  <w:style w:type="paragraph" w:customStyle="1" w:styleId="OmniPage10">
    <w:name w:val="OmniPage #10"/>
    <w:basedOn w:val="Normal"/>
    <w:qFormat/>
    <w:rsid w:val="00252888"/>
  </w:style>
  <w:style w:type="paragraph" w:customStyle="1" w:styleId="PageNumber8">
    <w:name w:val="Page Number8"/>
    <w:basedOn w:val="Normal"/>
    <w:next w:val="Normal"/>
    <w:uiPriority w:val="99"/>
    <w:qFormat/>
    <w:rsid w:val="00252888"/>
  </w:style>
  <w:style w:type="paragraph" w:customStyle="1" w:styleId="Subtitle2">
    <w:name w:val="Subtitle2"/>
    <w:basedOn w:val="Normal"/>
    <w:qFormat/>
    <w:rsid w:val="00252888"/>
  </w:style>
  <w:style w:type="paragraph" w:customStyle="1" w:styleId="bodyintro">
    <w:name w:val="bodyintro"/>
    <w:basedOn w:val="Normal"/>
    <w:uiPriority w:val="99"/>
    <w:qFormat/>
    <w:rsid w:val="00252888"/>
  </w:style>
  <w:style w:type="paragraph" w:customStyle="1" w:styleId="indent">
    <w:name w:val="indent"/>
    <w:basedOn w:val="Normal"/>
    <w:uiPriority w:val="99"/>
    <w:qFormat/>
    <w:rsid w:val="00252888"/>
  </w:style>
  <w:style w:type="paragraph" w:customStyle="1" w:styleId="center">
    <w:name w:val="center"/>
    <w:basedOn w:val="Normal"/>
    <w:uiPriority w:val="99"/>
    <w:qFormat/>
    <w:rsid w:val="00252888"/>
  </w:style>
  <w:style w:type="character" w:customStyle="1" w:styleId="tagChar2">
    <w:name w:val="tag Char2"/>
    <w:uiPriority w:val="9"/>
    <w:qFormat/>
    <w:rsid w:val="00252888"/>
  </w:style>
  <w:style w:type="character" w:customStyle="1" w:styleId="cardchar00">
    <w:name w:val="cardchar0"/>
    <w:basedOn w:val="DefaultParagraphFont"/>
    <w:rsid w:val="00252888"/>
  </w:style>
  <w:style w:type="character" w:customStyle="1" w:styleId="UnderlineNon-bold">
    <w:name w:val="Underline Non - bold"/>
    <w:rsid w:val="00252888"/>
  </w:style>
  <w:style w:type="character" w:customStyle="1" w:styleId="UnderlineBold0">
    <w:name w:val="Underline Bold"/>
    <w:rsid w:val="00252888"/>
  </w:style>
  <w:style w:type="character" w:customStyle="1" w:styleId="Heading5Char2">
    <w:name w:val="Heading 5 Char2"/>
    <w:rsid w:val="00252888"/>
  </w:style>
  <w:style w:type="character" w:customStyle="1" w:styleId="underlinechar0">
    <w:name w:val="underlinechar"/>
    <w:rsid w:val="00252888"/>
  </w:style>
  <w:style w:type="character" w:customStyle="1" w:styleId="authordate1">
    <w:name w:val="authordate"/>
    <w:rsid w:val="00252888"/>
  </w:style>
  <w:style w:type="character" w:customStyle="1" w:styleId="underline0">
    <w:name w:val="%underline"/>
    <w:qFormat/>
    <w:rsid w:val="00252888"/>
  </w:style>
  <w:style w:type="character" w:customStyle="1" w:styleId="AUNDERLINE0">
    <w:name w:val="AUNDERLINE"/>
    <w:qFormat/>
    <w:rsid w:val="00252888"/>
  </w:style>
  <w:style w:type="character" w:customStyle="1" w:styleId="UnderlinedCharChar">
    <w:name w:val="Underlined Char Char"/>
    <w:rsid w:val="00252888"/>
  </w:style>
  <w:style w:type="character" w:customStyle="1" w:styleId="slug-doi">
    <w:name w:val="slug-doi"/>
    <w:basedOn w:val="DefaultParagraphFont"/>
    <w:rsid w:val="00252888"/>
  </w:style>
  <w:style w:type="character" w:customStyle="1" w:styleId="af">
    <w:name w:val="af"/>
    <w:basedOn w:val="DefaultParagraphFont"/>
    <w:rsid w:val="00252888"/>
  </w:style>
  <w:style w:type="character" w:customStyle="1" w:styleId="ab">
    <w:name w:val="ab"/>
    <w:basedOn w:val="DefaultParagraphFont"/>
    <w:rsid w:val="00252888"/>
  </w:style>
  <w:style w:type="character" w:customStyle="1" w:styleId="em">
    <w:name w:val="em"/>
    <w:basedOn w:val="DefaultParagraphFont"/>
    <w:rsid w:val="00252888"/>
  </w:style>
  <w:style w:type="character" w:customStyle="1" w:styleId="au">
    <w:name w:val="au"/>
    <w:basedOn w:val="DefaultParagraphFont"/>
    <w:rsid w:val="00252888"/>
  </w:style>
  <w:style w:type="character" w:customStyle="1" w:styleId="ti">
    <w:name w:val="ti"/>
    <w:basedOn w:val="DefaultParagraphFont"/>
    <w:rsid w:val="00252888"/>
  </w:style>
  <w:style w:type="character" w:customStyle="1" w:styleId="subheadblue">
    <w:name w:val="subhead_blue"/>
    <w:basedOn w:val="DefaultParagraphFont"/>
    <w:rsid w:val="00252888"/>
  </w:style>
  <w:style w:type="character" w:customStyle="1" w:styleId="affiliation">
    <w:name w:val="affiliation"/>
    <w:basedOn w:val="DefaultParagraphFont"/>
    <w:rsid w:val="00252888"/>
  </w:style>
  <w:style w:type="character" w:customStyle="1" w:styleId="slug-doi-wrapper">
    <w:name w:val="slug-doi-wrapper"/>
    <w:basedOn w:val="DefaultParagraphFont"/>
    <w:rsid w:val="00252888"/>
  </w:style>
  <w:style w:type="character" w:customStyle="1" w:styleId="slug-metadata-noteahead-of-print">
    <w:name w:val="slug-metadata-note ahead-of-print"/>
    <w:basedOn w:val="DefaultParagraphFont"/>
    <w:rsid w:val="00252888"/>
  </w:style>
  <w:style w:type="character" w:customStyle="1" w:styleId="slug-ahead-of-print-date">
    <w:name w:val="slug-ahead-of-print-date"/>
    <w:basedOn w:val="DefaultParagraphFont"/>
    <w:rsid w:val="00252888"/>
  </w:style>
  <w:style w:type="character" w:customStyle="1" w:styleId="medium-bold">
    <w:name w:val="medium-bold"/>
    <w:basedOn w:val="DefaultParagraphFont"/>
    <w:rsid w:val="00252888"/>
  </w:style>
  <w:style w:type="character" w:customStyle="1" w:styleId="updated-short-citation">
    <w:name w:val="updated-short-citation"/>
    <w:basedOn w:val="DefaultParagraphFont"/>
    <w:rsid w:val="00252888"/>
  </w:style>
  <w:style w:type="character" w:customStyle="1" w:styleId="CharChar6">
    <w:name w:val="Char Char6"/>
    <w:rsid w:val="00252888"/>
  </w:style>
  <w:style w:type="character" w:customStyle="1" w:styleId="TagCharChar1">
    <w:name w:val="Tag Char Char1"/>
    <w:rsid w:val="00252888"/>
  </w:style>
  <w:style w:type="character" w:customStyle="1" w:styleId="berief">
    <w:name w:val="berief"/>
    <w:rsid w:val="00252888"/>
  </w:style>
  <w:style w:type="character" w:customStyle="1" w:styleId="Brief-Smalltext">
    <w:name w:val="Brief - Small text"/>
    <w:rsid w:val="00252888"/>
  </w:style>
  <w:style w:type="character" w:customStyle="1" w:styleId="F8-UnderlineBold">
    <w:name w:val="F8 - Underline/Bold"/>
    <w:rsid w:val="00252888"/>
  </w:style>
  <w:style w:type="character" w:customStyle="1" w:styleId="Brief-Bold">
    <w:name w:val="Brief - Bold"/>
    <w:rsid w:val="00252888"/>
  </w:style>
  <w:style w:type="character" w:customStyle="1" w:styleId="Card-Underline0">
    <w:name w:val="Card - Underline"/>
    <w:rsid w:val="00252888"/>
  </w:style>
  <w:style w:type="character" w:customStyle="1" w:styleId="beriefunderline">
    <w:name w:val="berief = underline"/>
    <w:rsid w:val="00252888"/>
  </w:style>
  <w:style w:type="character" w:customStyle="1" w:styleId="BoldText10pt">
    <w:name w:val="Bold Text 10 pt"/>
    <w:rsid w:val="00252888"/>
  </w:style>
  <w:style w:type="character" w:customStyle="1" w:styleId="eoeaheader">
    <w:name w:val="eoea_header"/>
    <w:basedOn w:val="DefaultParagraphFont"/>
    <w:rsid w:val="00252888"/>
  </w:style>
  <w:style w:type="character" w:customStyle="1" w:styleId="SC4208902">
    <w:name w:val="SC.4.208902"/>
    <w:rsid w:val="00252888"/>
  </w:style>
  <w:style w:type="character" w:customStyle="1" w:styleId="SC4208915">
    <w:name w:val="SC.4.208915"/>
    <w:rsid w:val="00252888"/>
  </w:style>
  <w:style w:type="character" w:customStyle="1" w:styleId="SC273764">
    <w:name w:val="SC.2.73764"/>
    <w:rsid w:val="00252888"/>
  </w:style>
  <w:style w:type="character" w:customStyle="1" w:styleId="SC273779">
    <w:name w:val="SC.2.73779"/>
    <w:rsid w:val="00252888"/>
  </w:style>
  <w:style w:type="character" w:customStyle="1" w:styleId="SC273763">
    <w:name w:val="SC.2.73763"/>
    <w:rsid w:val="00252888"/>
  </w:style>
  <w:style w:type="character" w:customStyle="1" w:styleId="SC4208910">
    <w:name w:val="SC.4.208910"/>
    <w:rsid w:val="00252888"/>
  </w:style>
  <w:style w:type="character" w:customStyle="1" w:styleId="SC4208911">
    <w:name w:val="SC.4.208911"/>
    <w:rsid w:val="00252888"/>
  </w:style>
  <w:style w:type="character" w:customStyle="1" w:styleId="articlesubtitle">
    <w:name w:val="article_sub_title"/>
    <w:basedOn w:val="DefaultParagraphFont"/>
    <w:rsid w:val="00252888"/>
  </w:style>
  <w:style w:type="character" w:customStyle="1" w:styleId="newsdate2">
    <w:name w:val="news_date2"/>
    <w:basedOn w:val="DefaultParagraphFont"/>
    <w:rsid w:val="00252888"/>
  </w:style>
  <w:style w:type="character" w:customStyle="1" w:styleId="readarticleheader">
    <w:name w:val="readarticleheader"/>
    <w:basedOn w:val="DefaultParagraphFont"/>
    <w:rsid w:val="00252888"/>
  </w:style>
  <w:style w:type="character" w:customStyle="1" w:styleId="UnderlineChar2">
    <w:name w:val="Underline Char2"/>
    <w:rsid w:val="00252888"/>
  </w:style>
  <w:style w:type="character" w:customStyle="1" w:styleId="Style10ptUnderline">
    <w:name w:val="Style 10 pt Underline"/>
    <w:rsid w:val="00252888"/>
  </w:style>
  <w:style w:type="character" w:customStyle="1" w:styleId="char">
    <w:name w:val="char"/>
    <w:basedOn w:val="DefaultParagraphFont"/>
    <w:rsid w:val="00252888"/>
  </w:style>
  <w:style w:type="character" w:customStyle="1" w:styleId="hdr">
    <w:name w:val="hdr"/>
    <w:basedOn w:val="DefaultParagraphFont"/>
    <w:rsid w:val="00252888"/>
  </w:style>
  <w:style w:type="character" w:customStyle="1" w:styleId="bolding1">
    <w:name w:val="bolding1"/>
    <w:rsid w:val="00252888"/>
  </w:style>
  <w:style w:type="character" w:customStyle="1" w:styleId="bookoptions1">
    <w:name w:val="book_options1"/>
    <w:rsid w:val="00252888"/>
  </w:style>
  <w:style w:type="character" w:customStyle="1" w:styleId="descriptionblock">
    <w:name w:val="description block"/>
    <w:basedOn w:val="DefaultParagraphFont"/>
    <w:rsid w:val="00252888"/>
  </w:style>
  <w:style w:type="character" w:customStyle="1" w:styleId="detailsboxblock">
    <w:name w:val="detailsbox block"/>
    <w:basedOn w:val="DefaultParagraphFont"/>
    <w:rsid w:val="00252888"/>
  </w:style>
  <w:style w:type="character" w:customStyle="1" w:styleId="Char3">
    <w:name w:val="Char3"/>
    <w:rsid w:val="00252888"/>
  </w:style>
  <w:style w:type="character" w:customStyle="1" w:styleId="CardsFont6ptChar">
    <w:name w:val="Cards + Font: 6 pt Char"/>
    <w:rsid w:val="00252888"/>
  </w:style>
  <w:style w:type="character" w:customStyle="1" w:styleId="CardTextUnderlinedChar">
    <w:name w:val="Card Text Underlined Char"/>
    <w:rsid w:val="00252888"/>
  </w:style>
  <w:style w:type="character" w:customStyle="1" w:styleId="cardtextsmallChar">
    <w:name w:val="card text small Char"/>
    <w:rsid w:val="00252888"/>
  </w:style>
  <w:style w:type="character" w:customStyle="1" w:styleId="countrytitle1">
    <w:name w:val="countrytitle1"/>
    <w:rsid w:val="00252888"/>
  </w:style>
  <w:style w:type="character" w:customStyle="1" w:styleId="storyheader1">
    <w:name w:val="storyheader1"/>
    <w:rsid w:val="00252888"/>
  </w:style>
  <w:style w:type="character" w:customStyle="1" w:styleId="cardunderlinedChar1">
    <w:name w:val="card underlined Char"/>
    <w:rsid w:val="00252888"/>
  </w:style>
  <w:style w:type="character" w:customStyle="1" w:styleId="article1">
    <w:name w:val="article1"/>
    <w:rsid w:val="00252888"/>
  </w:style>
  <w:style w:type="character" w:customStyle="1" w:styleId="story-posted-date1">
    <w:name w:val="story-posted-date1"/>
    <w:rsid w:val="00252888"/>
  </w:style>
  <w:style w:type="character" w:customStyle="1" w:styleId="Heading2CharCharCharCharCharCharCharCharCharCharCharCharCharChar">
    <w:name w:val="Heading 2 Char Char Char Char Char Char Char Char Char Char Char Char Char Char"/>
    <w:rsid w:val="00252888"/>
  </w:style>
  <w:style w:type="character" w:customStyle="1" w:styleId="citation1">
    <w:name w:val="citation1"/>
    <w:rsid w:val="00252888"/>
  </w:style>
  <w:style w:type="character" w:customStyle="1" w:styleId="hithighlite">
    <w:name w:val="hithighlite"/>
    <w:basedOn w:val="DefaultParagraphFont"/>
    <w:rsid w:val="00252888"/>
  </w:style>
  <w:style w:type="character" w:customStyle="1" w:styleId="articlecontent">
    <w:name w:val="articlecontent"/>
    <w:basedOn w:val="DefaultParagraphFont"/>
    <w:rsid w:val="00252888"/>
  </w:style>
  <w:style w:type="character" w:customStyle="1" w:styleId="fource1">
    <w:name w:val="fource1"/>
    <w:rsid w:val="00252888"/>
  </w:style>
  <w:style w:type="character" w:customStyle="1" w:styleId="normal11">
    <w:name w:val="normal1"/>
    <w:basedOn w:val="DefaultParagraphFont"/>
    <w:rsid w:val="00252888"/>
  </w:style>
  <w:style w:type="character" w:customStyle="1" w:styleId="ds">
    <w:name w:val="ds"/>
    <w:basedOn w:val="DefaultParagraphFont"/>
    <w:rsid w:val="00252888"/>
  </w:style>
  <w:style w:type="character" w:customStyle="1" w:styleId="MicroTextChar1">
    <w:name w:val="MicroText Char1"/>
    <w:rsid w:val="00252888"/>
  </w:style>
  <w:style w:type="character" w:customStyle="1" w:styleId="DefaultPara">
    <w:name w:val="Default Para"/>
    <w:rsid w:val="00252888"/>
  </w:style>
  <w:style w:type="character" w:customStyle="1" w:styleId="SYSHYPERTEXT">
    <w:name w:val="SYS_HYPERTEXT"/>
    <w:rsid w:val="00252888"/>
  </w:style>
  <w:style w:type="character" w:customStyle="1" w:styleId="Hyperlink1">
    <w:name w:val="Hyperlink1"/>
    <w:rsid w:val="00252888"/>
  </w:style>
  <w:style w:type="character" w:customStyle="1" w:styleId="BlockHeading1Char">
    <w:name w:val="Block Heading 1 Char"/>
    <w:rsid w:val="00252888"/>
  </w:style>
  <w:style w:type="character" w:customStyle="1" w:styleId="StyleTagTimesNewRomanChar">
    <w:name w:val="Style Tag + Times New Roman Char"/>
    <w:rsid w:val="00252888"/>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252888"/>
  </w:style>
  <w:style w:type="character" w:customStyle="1" w:styleId="StyleArialNarrow12ptBold">
    <w:name w:val="Style Arial Narrow 12 pt Bold"/>
    <w:rsid w:val="00252888"/>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252888"/>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252888"/>
  </w:style>
  <w:style w:type="character" w:customStyle="1" w:styleId="UnderlinedCharChar1">
    <w:name w:val="Underlined Char Char1"/>
    <w:rsid w:val="00252888"/>
  </w:style>
  <w:style w:type="character" w:customStyle="1" w:styleId="Heading2CharChar2">
    <w:name w:val="Heading 2 Char Char2"/>
    <w:rsid w:val="00252888"/>
  </w:style>
  <w:style w:type="character" w:customStyle="1" w:styleId="doctitle">
    <w:name w:val="doctitle"/>
    <w:rsid w:val="00252888"/>
  </w:style>
  <w:style w:type="character" w:customStyle="1" w:styleId="cardtext-underlined0">
    <w:name w:val="card text- underlined"/>
    <w:rsid w:val="00252888"/>
  </w:style>
  <w:style w:type="character" w:customStyle="1" w:styleId="Style8ptChar">
    <w:name w:val="Style 8 pt Char"/>
    <w:rsid w:val="00252888"/>
  </w:style>
  <w:style w:type="character" w:customStyle="1" w:styleId="message-item">
    <w:name w:val="message-item"/>
    <w:rsid w:val="00252888"/>
  </w:style>
  <w:style w:type="character" w:customStyle="1" w:styleId="A0">
    <w:name w:val="A0"/>
    <w:rsid w:val="00252888"/>
  </w:style>
  <w:style w:type="character" w:customStyle="1" w:styleId="datestamp">
    <w:name w:val="datestamp"/>
    <w:rsid w:val="00252888"/>
  </w:style>
  <w:style w:type="character" w:customStyle="1" w:styleId="i">
    <w:name w:val="i"/>
    <w:rsid w:val="00252888"/>
  </w:style>
  <w:style w:type="character" w:customStyle="1" w:styleId="name">
    <w:name w:val="name"/>
    <w:rsid w:val="00252888"/>
  </w:style>
  <w:style w:type="character" w:customStyle="1" w:styleId="forenames">
    <w:name w:val="forenames"/>
    <w:rsid w:val="00252888"/>
  </w:style>
  <w:style w:type="character" w:customStyle="1" w:styleId="surname">
    <w:name w:val="surname"/>
    <w:rsid w:val="00252888"/>
  </w:style>
  <w:style w:type="character" w:customStyle="1" w:styleId="sifr-alternate">
    <w:name w:val="sifr-alternate"/>
    <w:rsid w:val="00252888"/>
  </w:style>
  <w:style w:type="character" w:customStyle="1" w:styleId="medium-font">
    <w:name w:val="medium-font"/>
    <w:rsid w:val="00252888"/>
  </w:style>
  <w:style w:type="character" w:customStyle="1" w:styleId="title-link-wrapper">
    <w:name w:val="title-link-wrapper"/>
    <w:rsid w:val="00252888"/>
  </w:style>
  <w:style w:type="character" w:customStyle="1" w:styleId="A7">
    <w:name w:val="A7"/>
    <w:rsid w:val="00252888"/>
  </w:style>
  <w:style w:type="character" w:customStyle="1" w:styleId="refpreview">
    <w:name w:val="refpreview"/>
    <w:rsid w:val="00252888"/>
  </w:style>
  <w:style w:type="character" w:customStyle="1" w:styleId="loose1">
    <w:name w:val="loose1"/>
    <w:rsid w:val="00252888"/>
  </w:style>
  <w:style w:type="character" w:customStyle="1" w:styleId="email">
    <w:name w:val="email"/>
    <w:rsid w:val="00252888"/>
  </w:style>
  <w:style w:type="character" w:customStyle="1" w:styleId="gsa">
    <w:name w:val="gs_a"/>
    <w:rsid w:val="00252888"/>
  </w:style>
  <w:style w:type="character" w:customStyle="1" w:styleId="mainarttitle">
    <w:name w:val="mainarttitle"/>
    <w:rsid w:val="00252888"/>
  </w:style>
  <w:style w:type="character" w:customStyle="1" w:styleId="mainartauthor">
    <w:name w:val="mainartauthor"/>
    <w:rsid w:val="00252888"/>
  </w:style>
  <w:style w:type="character" w:customStyle="1" w:styleId="mainartdate">
    <w:name w:val="mainartdate"/>
    <w:rsid w:val="00252888"/>
  </w:style>
  <w:style w:type="character" w:customStyle="1" w:styleId="gsggs">
    <w:name w:val="gs_ggs"/>
    <w:rsid w:val="00252888"/>
  </w:style>
  <w:style w:type="character" w:customStyle="1" w:styleId="ahead">
    <w:name w:val="a_head"/>
    <w:rsid w:val="00252888"/>
  </w:style>
  <w:style w:type="character" w:customStyle="1" w:styleId="footnote">
    <w:name w:val="footnote"/>
    <w:rsid w:val="00252888"/>
  </w:style>
  <w:style w:type="character" w:customStyle="1" w:styleId="ssl3">
    <w:name w:val="ss_l3"/>
    <w:rsid w:val="00252888"/>
  </w:style>
  <w:style w:type="character" w:customStyle="1" w:styleId="docbody">
    <w:name w:val="docbody"/>
    <w:rsid w:val="00252888"/>
  </w:style>
  <w:style w:type="paragraph" w:styleId="BodyTextIndent3">
    <w:name w:val="Body Text Indent 3"/>
    <w:basedOn w:val="Normal"/>
    <w:link w:val="BodyTextIndent3Char1"/>
    <w:unhideWhenUsed/>
    <w:rsid w:val="00252888"/>
    <w:pPr>
      <w:spacing w:after="120"/>
      <w:ind w:left="360"/>
    </w:pPr>
    <w:rPr>
      <w:sz w:val="16"/>
      <w:szCs w:val="16"/>
    </w:rPr>
  </w:style>
  <w:style w:type="character" w:customStyle="1" w:styleId="BodyTextIndent3Char1">
    <w:name w:val="Body Text Indent 3 Char1"/>
    <w:basedOn w:val="DefaultParagraphFont"/>
    <w:link w:val="BodyTextIndent3"/>
    <w:rsid w:val="00252888"/>
    <w:rPr>
      <w:rFonts w:ascii="Georgia" w:hAnsi="Georgia"/>
      <w:sz w:val="16"/>
      <w:szCs w:val="16"/>
    </w:rPr>
  </w:style>
  <w:style w:type="character" w:customStyle="1" w:styleId="superscript">
    <w:name w:val="superscript"/>
    <w:rsid w:val="00252888"/>
  </w:style>
  <w:style w:type="character" w:customStyle="1" w:styleId="StyleUnderlineChar0">
    <w:name w:val="Style Underline Char"/>
    <w:locked/>
    <w:rsid w:val="00252888"/>
  </w:style>
  <w:style w:type="character" w:customStyle="1" w:styleId="bwxsm">
    <w:name w:val="b w xsm"/>
    <w:rsid w:val="00252888"/>
  </w:style>
  <w:style w:type="character" w:customStyle="1" w:styleId="f">
    <w:name w:val="f"/>
    <w:rsid w:val="00252888"/>
  </w:style>
  <w:style w:type="character" w:customStyle="1" w:styleId="fstd">
    <w:name w:val="f std"/>
    <w:rsid w:val="00252888"/>
  </w:style>
  <w:style w:type="character" w:customStyle="1" w:styleId="gl">
    <w:name w:val="gl"/>
    <w:rsid w:val="00252888"/>
  </w:style>
  <w:style w:type="character" w:customStyle="1" w:styleId="yshortcuts">
    <w:name w:val="yshortcuts"/>
    <w:rsid w:val="00252888"/>
  </w:style>
  <w:style w:type="character" w:customStyle="1" w:styleId="heading2char2charchar1">
    <w:name w:val="heading2char2charchar1"/>
    <w:rsid w:val="00252888"/>
  </w:style>
  <w:style w:type="character" w:customStyle="1" w:styleId="charchar60">
    <w:name w:val="charchar6"/>
    <w:rsid w:val="00252888"/>
  </w:style>
  <w:style w:type="character" w:customStyle="1" w:styleId="bio1">
    <w:name w:val="bio1"/>
    <w:rsid w:val="00252888"/>
  </w:style>
  <w:style w:type="character" w:customStyle="1" w:styleId="BoldChar">
    <w:name w:val="Bold Char"/>
    <w:rsid w:val="00252888"/>
  </w:style>
  <w:style w:type="character" w:customStyle="1" w:styleId="cardCharCharCharCharCharChar">
    <w:name w:val="card Char Char Char Char Char Char"/>
    <w:rsid w:val="00252888"/>
  </w:style>
  <w:style w:type="character" w:customStyle="1" w:styleId="bodytext7">
    <w:name w:val="bodytext"/>
    <w:basedOn w:val="DefaultParagraphFont"/>
    <w:rsid w:val="00252888"/>
  </w:style>
  <w:style w:type="character" w:customStyle="1" w:styleId="Style24ptBoldUnderlineCenteredCharChar">
    <w:name w:val="Style 24 pt Bold Underline Centered Char Char"/>
    <w:rsid w:val="00252888"/>
  </w:style>
  <w:style w:type="character" w:customStyle="1" w:styleId="TagCiteCharChar0">
    <w:name w:val="Tag / Cite Char Char"/>
    <w:rsid w:val="00252888"/>
  </w:style>
  <w:style w:type="character" w:customStyle="1" w:styleId="drop">
    <w:name w:val="drop"/>
    <w:basedOn w:val="DefaultParagraphFont"/>
    <w:rsid w:val="00252888"/>
  </w:style>
  <w:style w:type="character" w:customStyle="1" w:styleId="CardTextChar10">
    <w:name w:val="Card Text Char1"/>
    <w:rsid w:val="00252888"/>
  </w:style>
  <w:style w:type="character" w:customStyle="1" w:styleId="CardTextUnderlinedCharChar">
    <w:name w:val="Card Text Underlined Char Char"/>
    <w:rsid w:val="00252888"/>
  </w:style>
  <w:style w:type="character" w:customStyle="1" w:styleId="CardTagCharCharChar">
    <w:name w:val="Card Tag Char Char Char"/>
    <w:rsid w:val="00252888"/>
  </w:style>
  <w:style w:type="character" w:customStyle="1" w:styleId="mainbody">
    <w:name w:val="mainbody"/>
    <w:basedOn w:val="DefaultParagraphFont"/>
    <w:rsid w:val="00252888"/>
  </w:style>
  <w:style w:type="character" w:customStyle="1" w:styleId="UnderlineStyleChar2">
    <w:name w:val="Underline Style Char2"/>
    <w:rsid w:val="00252888"/>
  </w:style>
  <w:style w:type="character" w:customStyle="1" w:styleId="t13">
    <w:name w:val="t13"/>
    <w:basedOn w:val="DefaultParagraphFont"/>
    <w:rsid w:val="00252888"/>
  </w:style>
  <w:style w:type="character" w:customStyle="1" w:styleId="lead">
    <w:name w:val="lead"/>
    <w:basedOn w:val="DefaultParagraphFont"/>
    <w:rsid w:val="00252888"/>
  </w:style>
  <w:style w:type="character" w:customStyle="1" w:styleId="SmallFont7pt">
    <w:name w:val="Small Font (7 pt)"/>
    <w:qFormat/>
    <w:rsid w:val="00252888"/>
  </w:style>
  <w:style w:type="character" w:customStyle="1" w:styleId="timestamp">
    <w:name w:val="timestamp"/>
    <w:basedOn w:val="DefaultParagraphFont"/>
    <w:rsid w:val="00252888"/>
  </w:style>
  <w:style w:type="character" w:customStyle="1" w:styleId="CharChar17">
    <w:name w:val="Char Char17"/>
    <w:locked/>
    <w:rsid w:val="00252888"/>
  </w:style>
  <w:style w:type="character" w:customStyle="1" w:styleId="box0">
    <w:name w:val="box"/>
    <w:rsid w:val="00252888"/>
  </w:style>
  <w:style w:type="character" w:customStyle="1" w:styleId="ilspan">
    <w:name w:val="il_span"/>
    <w:basedOn w:val="DefaultParagraphFont"/>
    <w:rsid w:val="00252888"/>
  </w:style>
  <w:style w:type="character" w:customStyle="1" w:styleId="leftidx1">
    <w:name w:val="leftidx1"/>
    <w:rsid w:val="00252888"/>
  </w:style>
  <w:style w:type="character" w:customStyle="1" w:styleId="blue1">
    <w:name w:val="blue1"/>
    <w:rsid w:val="00252888"/>
  </w:style>
  <w:style w:type="character" w:customStyle="1" w:styleId="author-link1">
    <w:name w:val="author-link1"/>
    <w:rsid w:val="00252888"/>
  </w:style>
  <w:style w:type="character" w:customStyle="1" w:styleId="black1">
    <w:name w:val="black1"/>
    <w:rsid w:val="00252888"/>
  </w:style>
  <w:style w:type="character" w:customStyle="1" w:styleId="StyleunderlinedCharBold">
    <w:name w:val="Style underlined Char + Bold"/>
    <w:rsid w:val="00252888"/>
  </w:style>
  <w:style w:type="character" w:customStyle="1" w:styleId="CardUnderline0">
    <w:name w:val="Card Underline"/>
    <w:rsid w:val="00252888"/>
  </w:style>
  <w:style w:type="character" w:customStyle="1" w:styleId="lingoregion">
    <w:name w:val="lingo_region"/>
    <w:basedOn w:val="DefaultParagraphFont"/>
    <w:rsid w:val="00252888"/>
  </w:style>
  <w:style w:type="character" w:customStyle="1" w:styleId="cite">
    <w:name w:val="%cite"/>
    <w:rsid w:val="00252888"/>
  </w:style>
  <w:style w:type="character" w:customStyle="1" w:styleId="Emphasis20">
    <w:name w:val="%Emphasis2"/>
    <w:rsid w:val="00252888"/>
  </w:style>
  <w:style w:type="character" w:customStyle="1" w:styleId="bodycontentlink">
    <w:name w:val="bodycontentlink"/>
    <w:basedOn w:val="DefaultParagraphFont"/>
    <w:rsid w:val="00252888"/>
  </w:style>
  <w:style w:type="character" w:customStyle="1" w:styleId="AAAcite">
    <w:name w:val="AAAcite"/>
    <w:rsid w:val="00252888"/>
  </w:style>
  <w:style w:type="character" w:customStyle="1" w:styleId="tmplheaderlink">
    <w:name w:val="tmplheaderlink"/>
    <w:rsid w:val="00252888"/>
  </w:style>
  <w:style w:type="character" w:customStyle="1" w:styleId="SubtleEmphasis1">
    <w:name w:val="Subtle Emphasis1"/>
    <w:uiPriority w:val="19"/>
    <w:qFormat/>
    <w:rsid w:val="00252888"/>
  </w:style>
  <w:style w:type="table" w:styleId="ColorfulGrid-Accent1">
    <w:name w:val="Colorful Grid Accent 1"/>
    <w:basedOn w:val="TableNormal"/>
    <w:uiPriority w:val="29"/>
    <w:unhideWhenUsed/>
    <w:rsid w:val="00252888"/>
    <w:pPr>
      <w:spacing w:after="200" w:line="276" w:lineRule="auto"/>
    </w:p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EEAF6" w:themeFill="accent1" w:themeFillTint="33"/>
    </w:tcPr>
  </w:style>
  <w:style w:type="paragraph" w:customStyle="1" w:styleId="Tag2">
    <w:name w:val="Tag2"/>
    <w:basedOn w:val="Normal"/>
    <w:qFormat/>
    <w:rsid w:val="00252888"/>
    <w:rPr>
      <w:b/>
      <w:sz w:val="24"/>
    </w:rPr>
  </w:style>
  <w:style w:type="character" w:customStyle="1" w:styleId="Style9ptUnderline2">
    <w:name w:val="Style 9 pt Underline2"/>
    <w:basedOn w:val="DefaultParagraphFont"/>
    <w:rsid w:val="00252888"/>
    <w:rPr>
      <w:sz w:val="20"/>
      <w:u w:val="single"/>
    </w:rPr>
  </w:style>
  <w:style w:type="character" w:customStyle="1" w:styleId="Style9ptBoldUnderline">
    <w:name w:val="Style 9 pt Bold Underline"/>
    <w:basedOn w:val="DefaultParagraphFont"/>
    <w:rsid w:val="00252888"/>
    <w:rPr>
      <w:b/>
      <w:bCs/>
      <w:sz w:val="20"/>
      <w:u w:val="single"/>
    </w:rPr>
  </w:style>
  <w:style w:type="character" w:customStyle="1" w:styleId="FontStyle505">
    <w:name w:val="Font Style505"/>
    <w:basedOn w:val="DefaultParagraphFont"/>
    <w:uiPriority w:val="99"/>
    <w:rsid w:val="00252888"/>
    <w:rPr>
      <w:rFonts w:ascii="Times New Roman" w:hAnsi="Times New Roman" w:cs="Times New Roman"/>
      <w:sz w:val="18"/>
      <w:szCs w:val="18"/>
    </w:rPr>
  </w:style>
  <w:style w:type="character" w:customStyle="1" w:styleId="StyleStyleUnderlineUnderlineStyleBoldUnderlineIntenseEmphas">
    <w:name w:val="Style Style UnderlineUnderlineStyle Bold UnderlineIntense Emphas..."/>
    <w:basedOn w:val="DefaultParagraphFont"/>
    <w:rsid w:val="00252888"/>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252888"/>
    <w:rPr>
      <w:b w:val="0"/>
      <w:sz w:val="24"/>
      <w:u w:val="single"/>
      <w:bdr w:val="none" w:sz="0" w:space="0" w:color="auto"/>
    </w:rPr>
  </w:style>
  <w:style w:type="character" w:customStyle="1" w:styleId="Bodytext11">
    <w:name w:val="Body text (11)"/>
    <w:rsid w:val="00252888"/>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252888"/>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252888"/>
  </w:style>
  <w:style w:type="paragraph" w:customStyle="1" w:styleId="StyleJustified">
    <w:name w:val="Style Justified"/>
    <w:basedOn w:val="Normal"/>
    <w:qFormat/>
    <w:rsid w:val="00252888"/>
    <w:rPr>
      <w:rFonts w:eastAsia="Times New Roman" w:cs="Times New Roman"/>
      <w:szCs w:val="20"/>
    </w:rPr>
  </w:style>
  <w:style w:type="paragraph" w:customStyle="1" w:styleId="Style5">
    <w:name w:val="Style5"/>
    <w:basedOn w:val="Normal"/>
    <w:link w:val="Style5Char"/>
    <w:uiPriority w:val="4"/>
    <w:qFormat/>
    <w:rsid w:val="00252888"/>
    <w:pPr>
      <w:ind w:left="432" w:right="432"/>
      <w:jc w:val="both"/>
    </w:pPr>
    <w:rPr>
      <w:rFonts w:ascii="Times New Roman" w:eastAsia="Times New Roman" w:hAnsi="Times New Roman" w:cs="Times New Roman"/>
      <w:sz w:val="20"/>
      <w:szCs w:val="24"/>
    </w:rPr>
  </w:style>
  <w:style w:type="character" w:customStyle="1" w:styleId="Style5Char">
    <w:name w:val="Style5 Char"/>
    <w:link w:val="Style5"/>
    <w:uiPriority w:val="4"/>
    <w:rsid w:val="00252888"/>
    <w:rPr>
      <w:rFonts w:ascii="Times New Roman" w:eastAsia="Times New Roman" w:hAnsi="Times New Roman" w:cs="Times New Roman"/>
      <w:sz w:val="20"/>
      <w:szCs w:val="24"/>
    </w:rPr>
  </w:style>
  <w:style w:type="paragraph" w:customStyle="1" w:styleId="Style100">
    <w:name w:val="Style10"/>
    <w:basedOn w:val="Normal"/>
    <w:link w:val="Style10Char"/>
    <w:qFormat/>
    <w:rsid w:val="00252888"/>
    <w:pPr>
      <w:ind w:right="432"/>
    </w:pPr>
    <w:rPr>
      <w:rFonts w:ascii="Times New Roman" w:eastAsia="Times New Roman" w:hAnsi="Times New Roman" w:cs="Times New Roman"/>
      <w:b/>
      <w:sz w:val="24"/>
      <w:szCs w:val="24"/>
    </w:rPr>
  </w:style>
  <w:style w:type="character" w:customStyle="1" w:styleId="Style10Char">
    <w:name w:val="Style10 Char"/>
    <w:link w:val="Style100"/>
    <w:rsid w:val="00252888"/>
    <w:rPr>
      <w:rFonts w:ascii="Times New Roman" w:eastAsia="Times New Roman" w:hAnsi="Times New Roman" w:cs="Times New Roman"/>
      <w:b/>
      <w:sz w:val="24"/>
      <w:szCs w:val="24"/>
    </w:rPr>
  </w:style>
  <w:style w:type="character" w:customStyle="1" w:styleId="swauthor">
    <w:name w:val="sw_author"/>
    <w:rsid w:val="00252888"/>
  </w:style>
  <w:style w:type="character" w:customStyle="1" w:styleId="StyleStyleBoldUnderlineUnderlineapple-style-span6ptBoldK">
    <w:name w:val="Style Style Bold UnderlineUnderlineapple-style-span + 6 ptBoldK..."/>
    <w:basedOn w:val="DefaultParagraphFont"/>
    <w:rsid w:val="00252888"/>
    <w:rPr>
      <w:b w:val="0"/>
      <w:bCs w:val="0"/>
      <w:sz w:val="22"/>
      <w:u w:val="single"/>
      <w:bdr w:val="none" w:sz="0" w:space="0" w:color="auto"/>
    </w:rPr>
  </w:style>
  <w:style w:type="character" w:customStyle="1" w:styleId="aqj">
    <w:name w:val="aqj"/>
    <w:basedOn w:val="DefaultParagraphFont"/>
    <w:rsid w:val="00252888"/>
  </w:style>
  <w:style w:type="paragraph" w:customStyle="1" w:styleId="UnderlinedEv">
    <w:name w:val="Underlined Ev"/>
    <w:basedOn w:val="Normal"/>
    <w:next w:val="Normal"/>
    <w:link w:val="UnderlinedEvChar"/>
    <w:qFormat/>
    <w:rsid w:val="00252888"/>
    <w:rPr>
      <w:rFonts w:ascii="Garamond" w:eastAsia="Calibri" w:hAnsi="Garamond" w:cs="Times New Roman"/>
      <w:szCs w:val="20"/>
      <w:u w:val="single"/>
    </w:rPr>
  </w:style>
  <w:style w:type="character" w:customStyle="1" w:styleId="UnderlinedEvChar">
    <w:name w:val="Underlined Ev Char"/>
    <w:basedOn w:val="DefaultParagraphFont"/>
    <w:link w:val="UnderlinedEv"/>
    <w:rsid w:val="00252888"/>
    <w:rPr>
      <w:rFonts w:ascii="Garamond" w:eastAsia="Calibri" w:hAnsi="Garamond" w:cs="Times New Roman"/>
      <w:szCs w:val="20"/>
      <w:u w:val="single"/>
    </w:rPr>
  </w:style>
  <w:style w:type="character" w:customStyle="1" w:styleId="StyleUnderlineBorderSinglesolidlineAuto225ptLine">
    <w:name w:val="Style Underline Border: : (Single solid line Auto  2.25 pt Line ..."/>
    <w:basedOn w:val="DefaultParagraphFont"/>
    <w:rsid w:val="00252888"/>
    <w:rPr>
      <w:u w:val="single"/>
      <w:bdr w:val="none" w:sz="0" w:space="0" w:color="auto"/>
    </w:rPr>
  </w:style>
  <w:style w:type="paragraph" w:customStyle="1" w:styleId="BodyText20">
    <w:name w:val="Body Text2"/>
    <w:basedOn w:val="Normal"/>
    <w:link w:val="Bodytext0"/>
    <w:rsid w:val="00252888"/>
    <w:pPr>
      <w:shd w:val="clear" w:color="auto" w:fill="FFFFFF"/>
      <w:spacing w:before="180" w:after="240" w:line="259" w:lineRule="exact"/>
      <w:jc w:val="both"/>
    </w:pPr>
    <w:rPr>
      <w:rFonts w:asciiTheme="minorHAnsi" w:hAnsiTheme="minorHAnsi"/>
    </w:rPr>
  </w:style>
  <w:style w:type="character" w:customStyle="1" w:styleId="Emphasis21">
    <w:name w:val="Emphasis 2"/>
    <w:basedOn w:val="Emphasis"/>
    <w:uiPriority w:val="1"/>
    <w:qFormat/>
    <w:rsid w:val="00252888"/>
    <w:rPr>
      <w:rFonts w:ascii="Times New Roman" w:hAnsi="Times New Roman" w:cs="Times New Roman"/>
      <w:b w:val="0"/>
      <w:i w:val="0"/>
      <w:iCs/>
      <w:sz w:val="22"/>
      <w:u w:val="single"/>
      <w:bdr w:val="single" w:sz="2" w:space="0" w:color="auto"/>
    </w:rPr>
  </w:style>
  <w:style w:type="character" w:customStyle="1" w:styleId="AuthorYear">
    <w:name w:val="AuthorYear"/>
    <w:uiPriority w:val="1"/>
    <w:qFormat/>
    <w:rsid w:val="00252888"/>
    <w:rPr>
      <w:rFonts w:ascii="Georgia" w:hAnsi="Georgia"/>
      <w:b/>
      <w:sz w:val="24"/>
    </w:rPr>
  </w:style>
  <w:style w:type="character" w:customStyle="1" w:styleId="ColorfulGrid-Accent1Char">
    <w:name w:val="Colorful Grid - Accent 1 Char"/>
    <w:uiPriority w:val="29"/>
    <w:locked/>
    <w:rsid w:val="00252888"/>
    <w:rPr>
      <w:rFonts w:ascii="Times New Roman" w:eastAsia="Times New Roman" w:hAnsi="Times New Roman" w:cs="Times New Roman" w:hint="default"/>
      <w:i/>
      <w:iCs/>
      <w:color w:val="000000"/>
      <w:szCs w:val="24"/>
    </w:rPr>
  </w:style>
  <w:style w:type="character" w:customStyle="1" w:styleId="UnderlinedEvidenceCharChar">
    <w:name w:val="Underlined Evidence Char Char"/>
    <w:rsid w:val="00252888"/>
    <w:rPr>
      <w:rFonts w:ascii="Verdana" w:hAnsi="Verdana" w:hint="default"/>
      <w:sz w:val="21"/>
      <w:szCs w:val="21"/>
      <w:u w:val="thick"/>
      <w:lang w:val="en-US" w:eastAsia="en-US" w:bidi="ar-SA"/>
    </w:rPr>
  </w:style>
  <w:style w:type="character" w:customStyle="1" w:styleId="role">
    <w:name w:val="role"/>
    <w:rsid w:val="00252888"/>
  </w:style>
  <w:style w:type="character" w:customStyle="1" w:styleId="pagination0">
    <w:name w:val="pagination"/>
    <w:basedOn w:val="DefaultParagraphFont"/>
    <w:rsid w:val="00252888"/>
  </w:style>
  <w:style w:type="character" w:customStyle="1" w:styleId="doi">
    <w:name w:val="doi"/>
    <w:basedOn w:val="DefaultParagraphFont"/>
    <w:rsid w:val="00252888"/>
  </w:style>
  <w:style w:type="character" w:customStyle="1" w:styleId="bodycontents">
    <w:name w:val="bodycontents"/>
    <w:basedOn w:val="DefaultParagraphFont"/>
    <w:rsid w:val="00252888"/>
  </w:style>
  <w:style w:type="character" w:customStyle="1" w:styleId="comma">
    <w:name w:val="comma"/>
    <w:basedOn w:val="DefaultParagraphFont"/>
    <w:rsid w:val="00252888"/>
  </w:style>
  <w:style w:type="character" w:customStyle="1" w:styleId="pad5right">
    <w:name w:val="pad5right"/>
    <w:basedOn w:val="DefaultParagraphFont"/>
    <w:rsid w:val="00252888"/>
  </w:style>
  <w:style w:type="character" w:customStyle="1" w:styleId="pnumber">
    <w:name w:val="pnumber"/>
    <w:rsid w:val="00252888"/>
  </w:style>
  <w:style w:type="character" w:customStyle="1" w:styleId="ital">
    <w:name w:val="ital"/>
    <w:rsid w:val="00252888"/>
  </w:style>
  <w:style w:type="character" w:customStyle="1" w:styleId="orgdiv">
    <w:name w:val="orgdiv"/>
    <w:rsid w:val="00252888"/>
  </w:style>
  <w:style w:type="character" w:customStyle="1" w:styleId="orgname">
    <w:name w:val="orgname"/>
    <w:rsid w:val="00252888"/>
  </w:style>
  <w:style w:type="character" w:customStyle="1" w:styleId="city">
    <w:name w:val="city"/>
    <w:rsid w:val="00252888"/>
  </w:style>
  <w:style w:type="character" w:customStyle="1" w:styleId="state">
    <w:name w:val="state"/>
    <w:rsid w:val="00252888"/>
  </w:style>
  <w:style w:type="character" w:customStyle="1" w:styleId="country">
    <w:name w:val="country"/>
    <w:rsid w:val="00252888"/>
  </w:style>
  <w:style w:type="character" w:customStyle="1" w:styleId="readChar">
    <w:name w:val="read Char"/>
    <w:rsid w:val="00252888"/>
    <w:rPr>
      <w:szCs w:val="22"/>
      <w:u w:val="single"/>
      <w:lang w:val="en-US" w:eastAsia="en-US" w:bidi="ar-SA"/>
    </w:rPr>
  </w:style>
  <w:style w:type="character" w:customStyle="1" w:styleId="entry-date">
    <w:name w:val="entry-date"/>
    <w:basedOn w:val="DefaultParagraphFont"/>
    <w:rsid w:val="00252888"/>
  </w:style>
  <w:style w:type="character" w:customStyle="1" w:styleId="divider">
    <w:name w:val="divider"/>
    <w:basedOn w:val="DefaultParagraphFont"/>
    <w:rsid w:val="00252888"/>
  </w:style>
  <w:style w:type="character" w:customStyle="1" w:styleId="pubdate">
    <w:name w:val="pubdate"/>
    <w:basedOn w:val="DefaultParagraphFont"/>
    <w:rsid w:val="00252888"/>
  </w:style>
  <w:style w:type="character" w:customStyle="1" w:styleId="blogdate">
    <w:name w:val="blogdate"/>
    <w:basedOn w:val="DefaultParagraphFont"/>
    <w:rsid w:val="00252888"/>
  </w:style>
  <w:style w:type="character" w:customStyle="1" w:styleId="ticker">
    <w:name w:val="ticker"/>
    <w:basedOn w:val="DefaultParagraphFont"/>
    <w:rsid w:val="00252888"/>
  </w:style>
  <w:style w:type="character" w:customStyle="1" w:styleId="posted">
    <w:name w:val="posted"/>
    <w:basedOn w:val="DefaultParagraphFont"/>
    <w:rsid w:val="00252888"/>
  </w:style>
  <w:style w:type="character" w:customStyle="1" w:styleId="time">
    <w:name w:val="time"/>
    <w:basedOn w:val="DefaultParagraphFont"/>
    <w:rsid w:val="00252888"/>
  </w:style>
  <w:style w:type="character" w:customStyle="1" w:styleId="dot">
    <w:name w:val="dot"/>
    <w:basedOn w:val="DefaultParagraphFont"/>
    <w:rsid w:val="00252888"/>
  </w:style>
  <w:style w:type="character" w:customStyle="1" w:styleId="hn-date">
    <w:name w:val="hn-date"/>
    <w:basedOn w:val="DefaultParagraphFont"/>
    <w:rsid w:val="00252888"/>
  </w:style>
  <w:style w:type="character" w:customStyle="1" w:styleId="location">
    <w:name w:val="location"/>
    <w:basedOn w:val="DefaultParagraphFont"/>
    <w:rsid w:val="00252888"/>
  </w:style>
  <w:style w:type="character" w:customStyle="1" w:styleId="arial11">
    <w:name w:val="arial_11"/>
    <w:basedOn w:val="DefaultParagraphFont"/>
    <w:rsid w:val="00252888"/>
  </w:style>
  <w:style w:type="character" w:customStyle="1" w:styleId="dropcap-letter">
    <w:name w:val="dropcap-letter"/>
    <w:basedOn w:val="DefaultParagraphFont"/>
    <w:rsid w:val="00252888"/>
  </w:style>
  <w:style w:type="character" w:customStyle="1" w:styleId="offscreen">
    <w:name w:val="offscreen"/>
    <w:basedOn w:val="DefaultParagraphFont"/>
    <w:rsid w:val="00252888"/>
  </w:style>
  <w:style w:type="character" w:customStyle="1" w:styleId="linked-in">
    <w:name w:val="linked-in"/>
    <w:basedOn w:val="DefaultParagraphFont"/>
    <w:rsid w:val="00252888"/>
  </w:style>
  <w:style w:type="character" w:customStyle="1" w:styleId="divs">
    <w:name w:val="divs"/>
    <w:basedOn w:val="DefaultParagraphFont"/>
    <w:rsid w:val="00252888"/>
  </w:style>
  <w:style w:type="character" w:customStyle="1" w:styleId="CardUnderlineChar0">
    <w:name w:val="Card Underline Char"/>
    <w:locked/>
    <w:rsid w:val="00252888"/>
    <w:rPr>
      <w:szCs w:val="24"/>
      <w:u w:val="single"/>
    </w:rPr>
  </w:style>
  <w:style w:type="character" w:customStyle="1" w:styleId="h4">
    <w:name w:val="h4"/>
    <w:rsid w:val="00252888"/>
  </w:style>
  <w:style w:type="character" w:customStyle="1" w:styleId="Date2">
    <w:name w:val="Date2"/>
    <w:rsid w:val="00252888"/>
  </w:style>
  <w:style w:type="character" w:customStyle="1" w:styleId="entry-title">
    <w:name w:val="entry-title"/>
    <w:basedOn w:val="DefaultParagraphFont"/>
    <w:rsid w:val="00252888"/>
  </w:style>
  <w:style w:type="character" w:customStyle="1" w:styleId="postheader">
    <w:name w:val="postheader"/>
    <w:basedOn w:val="DefaultParagraphFont"/>
    <w:rsid w:val="00252888"/>
  </w:style>
  <w:style w:type="numbering" w:customStyle="1" w:styleId="1ai1">
    <w:name w:val="1 / a / i1"/>
    <w:rsid w:val="00252888"/>
    <w:pPr>
      <w:numPr>
        <w:numId w:val="16"/>
      </w:numPr>
    </w:pPr>
  </w:style>
  <w:style w:type="numbering" w:styleId="1ai">
    <w:name w:val="Outline List 1"/>
    <w:basedOn w:val="NoList"/>
    <w:unhideWhenUsed/>
    <w:rsid w:val="00252888"/>
    <w:pPr>
      <w:numPr>
        <w:numId w:val="18"/>
      </w:numPr>
    </w:pPr>
  </w:style>
  <w:style w:type="numbering" w:customStyle="1" w:styleId="NoList3">
    <w:name w:val="No List3"/>
    <w:next w:val="NoList"/>
    <w:semiHidden/>
    <w:unhideWhenUsed/>
    <w:rsid w:val="00252888"/>
  </w:style>
  <w:style w:type="numbering" w:customStyle="1" w:styleId="NoList4">
    <w:name w:val="No List4"/>
    <w:next w:val="NoList"/>
    <w:semiHidden/>
    <w:unhideWhenUsed/>
    <w:rsid w:val="00252888"/>
  </w:style>
  <w:style w:type="numbering" w:customStyle="1" w:styleId="NoList5">
    <w:name w:val="No List5"/>
    <w:next w:val="NoList"/>
    <w:semiHidden/>
    <w:unhideWhenUsed/>
    <w:rsid w:val="00252888"/>
  </w:style>
  <w:style w:type="numbering" w:customStyle="1" w:styleId="NoList6">
    <w:name w:val="No List6"/>
    <w:next w:val="NoList"/>
    <w:uiPriority w:val="99"/>
    <w:semiHidden/>
    <w:unhideWhenUsed/>
    <w:rsid w:val="00252888"/>
  </w:style>
  <w:style w:type="numbering" w:customStyle="1" w:styleId="NoList7">
    <w:name w:val="No List7"/>
    <w:next w:val="NoList"/>
    <w:semiHidden/>
    <w:unhideWhenUsed/>
    <w:rsid w:val="00252888"/>
  </w:style>
  <w:style w:type="paragraph" w:styleId="Index2">
    <w:name w:val="index 2"/>
    <w:basedOn w:val="Normal"/>
    <w:next w:val="Normal"/>
    <w:autoRedefine/>
    <w:rsid w:val="00252888"/>
    <w:pPr>
      <w:spacing w:after="200" w:line="276" w:lineRule="auto"/>
      <w:ind w:left="400" w:hanging="200"/>
    </w:pPr>
    <w:rPr>
      <w:bCs/>
    </w:rPr>
  </w:style>
  <w:style w:type="paragraph" w:styleId="Index3">
    <w:name w:val="index 3"/>
    <w:basedOn w:val="Normal"/>
    <w:next w:val="Normal"/>
    <w:autoRedefine/>
    <w:rsid w:val="00252888"/>
    <w:pPr>
      <w:spacing w:after="200" w:line="276" w:lineRule="auto"/>
      <w:ind w:left="600" w:hanging="200"/>
    </w:pPr>
    <w:rPr>
      <w:bCs/>
    </w:rPr>
  </w:style>
  <w:style w:type="paragraph" w:styleId="Index4">
    <w:name w:val="index 4"/>
    <w:basedOn w:val="Normal"/>
    <w:next w:val="Normal"/>
    <w:autoRedefine/>
    <w:rsid w:val="00252888"/>
    <w:pPr>
      <w:spacing w:after="200" w:line="276" w:lineRule="auto"/>
      <w:ind w:left="800" w:hanging="200"/>
    </w:pPr>
    <w:rPr>
      <w:bCs/>
    </w:rPr>
  </w:style>
  <w:style w:type="paragraph" w:styleId="Index5">
    <w:name w:val="index 5"/>
    <w:basedOn w:val="Normal"/>
    <w:next w:val="Normal"/>
    <w:autoRedefine/>
    <w:rsid w:val="00252888"/>
    <w:pPr>
      <w:spacing w:after="200" w:line="276" w:lineRule="auto"/>
      <w:ind w:left="1000" w:hanging="200"/>
    </w:pPr>
    <w:rPr>
      <w:bCs/>
    </w:rPr>
  </w:style>
  <w:style w:type="paragraph" w:styleId="Index6">
    <w:name w:val="index 6"/>
    <w:basedOn w:val="Normal"/>
    <w:next w:val="Normal"/>
    <w:autoRedefine/>
    <w:rsid w:val="00252888"/>
    <w:pPr>
      <w:spacing w:after="200" w:line="276" w:lineRule="auto"/>
      <w:ind w:left="1200" w:hanging="200"/>
    </w:pPr>
    <w:rPr>
      <w:bCs/>
    </w:rPr>
  </w:style>
  <w:style w:type="paragraph" w:styleId="Index7">
    <w:name w:val="index 7"/>
    <w:basedOn w:val="Normal"/>
    <w:next w:val="Normal"/>
    <w:autoRedefine/>
    <w:rsid w:val="00252888"/>
    <w:pPr>
      <w:spacing w:after="200" w:line="276" w:lineRule="auto"/>
      <w:ind w:left="1400" w:hanging="200"/>
    </w:pPr>
    <w:rPr>
      <w:bCs/>
    </w:rPr>
  </w:style>
  <w:style w:type="paragraph" w:styleId="Index8">
    <w:name w:val="index 8"/>
    <w:basedOn w:val="Normal"/>
    <w:next w:val="Normal"/>
    <w:autoRedefine/>
    <w:rsid w:val="00252888"/>
    <w:pPr>
      <w:spacing w:after="200" w:line="276" w:lineRule="auto"/>
      <w:ind w:left="1600" w:hanging="200"/>
    </w:pPr>
    <w:rPr>
      <w:bCs/>
    </w:rPr>
  </w:style>
  <w:style w:type="paragraph" w:styleId="Index9">
    <w:name w:val="index 9"/>
    <w:basedOn w:val="Normal"/>
    <w:next w:val="Normal"/>
    <w:autoRedefine/>
    <w:rsid w:val="00252888"/>
    <w:pPr>
      <w:spacing w:after="200" w:line="276" w:lineRule="auto"/>
      <w:ind w:left="1800" w:hanging="200"/>
    </w:pPr>
    <w:rPr>
      <w:bCs/>
    </w:rPr>
  </w:style>
  <w:style w:type="paragraph" w:styleId="IndexHeading">
    <w:name w:val="index heading"/>
    <w:basedOn w:val="Normal"/>
    <w:next w:val="Index1"/>
    <w:rsid w:val="00252888"/>
    <w:pPr>
      <w:spacing w:after="200" w:line="276" w:lineRule="auto"/>
    </w:pPr>
    <w:rPr>
      <w:bCs/>
    </w:rPr>
  </w:style>
  <w:style w:type="numbering" w:customStyle="1" w:styleId="NoList8">
    <w:name w:val="No List8"/>
    <w:next w:val="NoList"/>
    <w:semiHidden/>
    <w:unhideWhenUsed/>
    <w:rsid w:val="00252888"/>
  </w:style>
  <w:style w:type="numbering" w:customStyle="1" w:styleId="NoList9">
    <w:name w:val="No List9"/>
    <w:next w:val="NoList"/>
    <w:semiHidden/>
    <w:unhideWhenUsed/>
    <w:rsid w:val="00252888"/>
  </w:style>
  <w:style w:type="numbering" w:customStyle="1" w:styleId="NoList10">
    <w:name w:val="No List10"/>
    <w:next w:val="NoList"/>
    <w:semiHidden/>
    <w:unhideWhenUsed/>
    <w:rsid w:val="00252888"/>
  </w:style>
  <w:style w:type="numbering" w:customStyle="1" w:styleId="NoList12">
    <w:name w:val="No List12"/>
    <w:next w:val="NoList"/>
    <w:semiHidden/>
    <w:unhideWhenUsed/>
    <w:rsid w:val="00252888"/>
  </w:style>
  <w:style w:type="numbering" w:customStyle="1" w:styleId="NoList13">
    <w:name w:val="No List13"/>
    <w:next w:val="NoList"/>
    <w:semiHidden/>
    <w:unhideWhenUsed/>
    <w:rsid w:val="00252888"/>
  </w:style>
  <w:style w:type="numbering" w:customStyle="1" w:styleId="NoList14">
    <w:name w:val="No List14"/>
    <w:next w:val="NoList"/>
    <w:semiHidden/>
    <w:unhideWhenUsed/>
    <w:rsid w:val="00252888"/>
  </w:style>
  <w:style w:type="numbering" w:customStyle="1" w:styleId="NoList15">
    <w:name w:val="No List15"/>
    <w:next w:val="NoList"/>
    <w:uiPriority w:val="99"/>
    <w:semiHidden/>
    <w:unhideWhenUsed/>
    <w:rsid w:val="00252888"/>
  </w:style>
  <w:style w:type="numbering" w:customStyle="1" w:styleId="NoList16">
    <w:name w:val="No List16"/>
    <w:next w:val="NoList"/>
    <w:uiPriority w:val="99"/>
    <w:semiHidden/>
    <w:unhideWhenUsed/>
    <w:rsid w:val="00252888"/>
  </w:style>
  <w:style w:type="numbering" w:customStyle="1" w:styleId="NoList17">
    <w:name w:val="No List17"/>
    <w:next w:val="NoList"/>
    <w:semiHidden/>
    <w:unhideWhenUsed/>
    <w:rsid w:val="00252888"/>
  </w:style>
  <w:style w:type="numbering" w:customStyle="1" w:styleId="NoList18">
    <w:name w:val="No List18"/>
    <w:next w:val="NoList"/>
    <w:uiPriority w:val="99"/>
    <w:semiHidden/>
    <w:unhideWhenUsed/>
    <w:rsid w:val="00252888"/>
  </w:style>
  <w:style w:type="numbering" w:customStyle="1" w:styleId="NoList19">
    <w:name w:val="No List19"/>
    <w:next w:val="NoList"/>
    <w:uiPriority w:val="99"/>
    <w:semiHidden/>
    <w:unhideWhenUsed/>
    <w:rsid w:val="00252888"/>
  </w:style>
  <w:style w:type="numbering" w:customStyle="1" w:styleId="NoList20">
    <w:name w:val="No List20"/>
    <w:next w:val="NoList"/>
    <w:semiHidden/>
    <w:unhideWhenUsed/>
    <w:rsid w:val="00252888"/>
  </w:style>
  <w:style w:type="numbering" w:customStyle="1" w:styleId="NoList21">
    <w:name w:val="No List21"/>
    <w:next w:val="NoList"/>
    <w:semiHidden/>
    <w:unhideWhenUsed/>
    <w:rsid w:val="00252888"/>
  </w:style>
  <w:style w:type="numbering" w:customStyle="1" w:styleId="NoList31">
    <w:name w:val="No List31"/>
    <w:next w:val="NoList"/>
    <w:semiHidden/>
    <w:unhideWhenUsed/>
    <w:rsid w:val="00252888"/>
  </w:style>
  <w:style w:type="numbering" w:customStyle="1" w:styleId="NoList41">
    <w:name w:val="No List41"/>
    <w:next w:val="NoList"/>
    <w:semiHidden/>
    <w:unhideWhenUsed/>
    <w:rsid w:val="00252888"/>
  </w:style>
  <w:style w:type="numbering" w:customStyle="1" w:styleId="NoList51">
    <w:name w:val="No List51"/>
    <w:next w:val="NoList"/>
    <w:semiHidden/>
    <w:unhideWhenUsed/>
    <w:rsid w:val="00252888"/>
  </w:style>
  <w:style w:type="numbering" w:customStyle="1" w:styleId="NoList61">
    <w:name w:val="No List61"/>
    <w:next w:val="NoList"/>
    <w:semiHidden/>
    <w:unhideWhenUsed/>
    <w:rsid w:val="00252888"/>
  </w:style>
  <w:style w:type="numbering" w:customStyle="1" w:styleId="NoList71">
    <w:name w:val="No List71"/>
    <w:next w:val="NoList"/>
    <w:semiHidden/>
    <w:unhideWhenUsed/>
    <w:rsid w:val="00252888"/>
  </w:style>
  <w:style w:type="numbering" w:customStyle="1" w:styleId="NoList81">
    <w:name w:val="No List81"/>
    <w:next w:val="NoList"/>
    <w:semiHidden/>
    <w:unhideWhenUsed/>
    <w:rsid w:val="00252888"/>
  </w:style>
  <w:style w:type="numbering" w:customStyle="1" w:styleId="NoList91">
    <w:name w:val="No List91"/>
    <w:next w:val="NoList"/>
    <w:semiHidden/>
    <w:unhideWhenUsed/>
    <w:rsid w:val="00252888"/>
  </w:style>
  <w:style w:type="numbering" w:customStyle="1" w:styleId="NoList101">
    <w:name w:val="No List101"/>
    <w:next w:val="NoList"/>
    <w:uiPriority w:val="99"/>
    <w:semiHidden/>
    <w:unhideWhenUsed/>
    <w:rsid w:val="00252888"/>
  </w:style>
  <w:style w:type="numbering" w:customStyle="1" w:styleId="NoList111">
    <w:name w:val="No List111"/>
    <w:next w:val="NoList"/>
    <w:uiPriority w:val="99"/>
    <w:semiHidden/>
    <w:unhideWhenUsed/>
    <w:rsid w:val="00252888"/>
  </w:style>
  <w:style w:type="numbering" w:customStyle="1" w:styleId="NoList121">
    <w:name w:val="No List121"/>
    <w:next w:val="NoList"/>
    <w:semiHidden/>
    <w:unhideWhenUsed/>
    <w:rsid w:val="00252888"/>
  </w:style>
  <w:style w:type="numbering" w:customStyle="1" w:styleId="NoList131">
    <w:name w:val="No List131"/>
    <w:next w:val="NoList"/>
    <w:semiHidden/>
    <w:unhideWhenUsed/>
    <w:rsid w:val="00252888"/>
  </w:style>
  <w:style w:type="numbering" w:customStyle="1" w:styleId="NoList141">
    <w:name w:val="No List141"/>
    <w:next w:val="NoList"/>
    <w:semiHidden/>
    <w:unhideWhenUsed/>
    <w:rsid w:val="00252888"/>
  </w:style>
  <w:style w:type="paragraph" w:customStyle="1" w:styleId="Quote2">
    <w:name w:val="Quote2"/>
    <w:basedOn w:val="Default"/>
    <w:next w:val="Default"/>
    <w:qFormat/>
    <w:rsid w:val="00252888"/>
    <w:pPr>
      <w:autoSpaceDE w:val="0"/>
      <w:autoSpaceDN w:val="0"/>
      <w:adjustRightInd w:val="0"/>
    </w:pPr>
    <w:rPr>
      <w:rFonts w:ascii="Times New Roman" w:eastAsia="Calibri" w:hAnsi="Times New Roman" w:cs="Times New Roman"/>
      <w:sz w:val="24"/>
    </w:rPr>
  </w:style>
  <w:style w:type="character" w:customStyle="1" w:styleId="StyleLatinBaskervilleUnderline">
    <w:name w:val="Style (Latin) Baskerville Underline"/>
    <w:rsid w:val="00252888"/>
    <w:rPr>
      <w:rFonts w:ascii="Baskerville" w:hAnsi="Baskerville"/>
      <w:sz w:val="26"/>
      <w:u w:val="single"/>
    </w:rPr>
  </w:style>
  <w:style w:type="numbering" w:customStyle="1" w:styleId="NoList22">
    <w:name w:val="No List22"/>
    <w:next w:val="NoList"/>
    <w:semiHidden/>
    <w:unhideWhenUsed/>
    <w:rsid w:val="00252888"/>
  </w:style>
  <w:style w:type="numbering" w:customStyle="1" w:styleId="NoList23">
    <w:name w:val="No List23"/>
    <w:next w:val="NoList"/>
    <w:semiHidden/>
    <w:unhideWhenUsed/>
    <w:rsid w:val="00252888"/>
  </w:style>
  <w:style w:type="numbering" w:customStyle="1" w:styleId="NoList24">
    <w:name w:val="No List24"/>
    <w:next w:val="NoList"/>
    <w:semiHidden/>
    <w:unhideWhenUsed/>
    <w:rsid w:val="00252888"/>
  </w:style>
  <w:style w:type="numbering" w:customStyle="1" w:styleId="NoList25">
    <w:name w:val="No List25"/>
    <w:next w:val="NoList"/>
    <w:semiHidden/>
    <w:unhideWhenUsed/>
    <w:rsid w:val="00252888"/>
  </w:style>
  <w:style w:type="character" w:customStyle="1" w:styleId="FontStyle39">
    <w:name w:val="Font Style39"/>
    <w:uiPriority w:val="99"/>
    <w:rsid w:val="00252888"/>
    <w:rPr>
      <w:rFonts w:ascii="Constantia" w:hAnsi="Constantia" w:cs="Constantia" w:hint="default"/>
      <w:b/>
      <w:bCs/>
      <w:sz w:val="18"/>
      <w:szCs w:val="18"/>
    </w:rPr>
  </w:style>
  <w:style w:type="character" w:customStyle="1" w:styleId="highlight2">
    <w:name w:val="highlight2"/>
    <w:basedOn w:val="DefaultParagraphFont"/>
    <w:rsid w:val="00252888"/>
  </w:style>
  <w:style w:type="character" w:customStyle="1" w:styleId="StyleStyleUnderline411pt">
    <w:name w:val="Style Style Underline4 + 11 pt"/>
    <w:basedOn w:val="DefaultParagraphFont"/>
    <w:rsid w:val="00252888"/>
    <w:rPr>
      <w:sz w:val="20"/>
      <w:u w:val="single"/>
    </w:rPr>
  </w:style>
  <w:style w:type="character" w:customStyle="1" w:styleId="StyleStyleUnderline411ptBold">
    <w:name w:val="Style Style Underline4 + 11 pt Bold"/>
    <w:basedOn w:val="DefaultParagraphFont"/>
    <w:rsid w:val="00252888"/>
    <w:rPr>
      <w:b/>
      <w:bCs/>
      <w:sz w:val="20"/>
      <w:u w:val="single"/>
    </w:rPr>
  </w:style>
  <w:style w:type="character" w:customStyle="1" w:styleId="StyleStyleUnderline311pt">
    <w:name w:val="Style Style Underline3 + 11 pt"/>
    <w:basedOn w:val="DefaultParagraphFont"/>
    <w:rsid w:val="00252888"/>
    <w:rPr>
      <w:sz w:val="20"/>
      <w:u w:val="single"/>
    </w:rPr>
  </w:style>
  <w:style w:type="character" w:customStyle="1" w:styleId="StyleStyleUnderline311ptBold">
    <w:name w:val="Style Style Underline3 + 11 pt Bold"/>
    <w:basedOn w:val="DefaultParagraphFont"/>
    <w:rsid w:val="00252888"/>
    <w:rPr>
      <w:b/>
      <w:bCs/>
      <w:sz w:val="20"/>
      <w:u w:val="single"/>
    </w:rPr>
  </w:style>
  <w:style w:type="character" w:customStyle="1" w:styleId="dropcap1">
    <w:name w:val="dropcap1"/>
    <w:rsid w:val="00252888"/>
  </w:style>
  <w:style w:type="character" w:customStyle="1" w:styleId="StyleHeading2CharHeading2CharCharCharCharCharCharCharT">
    <w:name w:val="Style Heading 2 CharHeading 2 Char Char Char Char Char Char CharT..."/>
    <w:rsid w:val="00252888"/>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252888"/>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252888"/>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252888"/>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252888"/>
    <w:rPr>
      <w:rFonts w:ascii="Georgia" w:hAnsi="Georgia"/>
      <w:u w:val="single"/>
    </w:rPr>
  </w:style>
  <w:style w:type="paragraph" w:customStyle="1" w:styleId="StyleCardsGeorgia12ptBoldThickunderlineBorderSin">
    <w:name w:val="Style Cards + Georgia 12 pt Bold Thick underline Border: : (Sin..."/>
    <w:basedOn w:val="Normal"/>
    <w:qFormat/>
    <w:rsid w:val="00252888"/>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252888"/>
    <w:rPr>
      <w:rFonts w:ascii="Georgia" w:hAnsi="Georgia"/>
      <w:sz w:val="24"/>
      <w:u w:val="single"/>
    </w:rPr>
  </w:style>
  <w:style w:type="paragraph" w:customStyle="1" w:styleId="StyleCardsGeorgia">
    <w:name w:val="Style Cards + Georgia"/>
    <w:basedOn w:val="Normal"/>
    <w:qFormat/>
    <w:rsid w:val="00252888"/>
    <w:pPr>
      <w:autoSpaceDE w:val="0"/>
      <w:autoSpaceDN w:val="0"/>
      <w:adjustRightInd w:val="0"/>
      <w:ind w:left="432" w:right="432"/>
    </w:pPr>
    <w:rPr>
      <w:sz w:val="20"/>
      <w:szCs w:val="20"/>
    </w:rPr>
  </w:style>
  <w:style w:type="paragraph" w:customStyle="1" w:styleId="StyleunderlinedLatinGeorgiaBoldThickunderlineBorder">
    <w:name w:val="Style underlined + (Latin) Georgia Bold Thick underline Border: ..."/>
    <w:qFormat/>
    <w:rsid w:val="00252888"/>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252888"/>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252888"/>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252888"/>
    <w:rPr>
      <w:b w:val="0"/>
      <w:bCs w:val="0"/>
      <w:sz w:val="22"/>
      <w:u w:val="single"/>
      <w:bdr w:val="none" w:sz="0" w:space="0" w:color="auto"/>
    </w:rPr>
  </w:style>
  <w:style w:type="character" w:customStyle="1" w:styleId="StyleStyleBoldUnderlineIntenseEmphasisUnderlineapple-style-s">
    <w:name w:val="Style Style Bold UnderlineIntense EmphasisUnderlineapple-style-s..."/>
    <w:basedOn w:val="DefaultParagraphFont"/>
    <w:rsid w:val="00252888"/>
    <w:rPr>
      <w:b w:val="0"/>
      <w:bCs w:val="0"/>
      <w:sz w:val="22"/>
      <w:u w:val="single"/>
      <w:bdr w:val="none" w:sz="0" w:space="0" w:color="auto"/>
    </w:rPr>
  </w:style>
  <w:style w:type="character" w:customStyle="1" w:styleId="maintitle">
    <w:name w:val="maintitle"/>
    <w:basedOn w:val="DefaultParagraphFont"/>
    <w:rsid w:val="00252888"/>
  </w:style>
  <w:style w:type="character" w:customStyle="1" w:styleId="cit-title">
    <w:name w:val="cit-title"/>
    <w:basedOn w:val="DefaultParagraphFont"/>
    <w:rsid w:val="00252888"/>
  </w:style>
  <w:style w:type="paragraph" w:customStyle="1" w:styleId="txttitle">
    <w:name w:val="txttitle"/>
    <w:basedOn w:val="Normal"/>
    <w:rsid w:val="00252888"/>
    <w:pPr>
      <w:spacing w:before="100" w:beforeAutospacing="1" w:after="100" w:afterAutospacing="1"/>
    </w:pPr>
    <w:rPr>
      <w:rFonts w:ascii="Times New Roman" w:hAnsi="Times New Roman"/>
      <w:sz w:val="24"/>
    </w:rPr>
  </w:style>
  <w:style w:type="character" w:customStyle="1" w:styleId="volume">
    <w:name w:val="volume"/>
    <w:basedOn w:val="DefaultParagraphFont"/>
    <w:rsid w:val="00252888"/>
  </w:style>
  <w:style w:type="character" w:customStyle="1" w:styleId="z3988">
    <w:name w:val="z3988"/>
    <w:basedOn w:val="DefaultParagraphFont"/>
    <w:rsid w:val="00252888"/>
  </w:style>
  <w:style w:type="character" w:customStyle="1" w:styleId="nowrap">
    <w:name w:val="nowrap"/>
    <w:basedOn w:val="DefaultParagraphFont"/>
    <w:rsid w:val="00252888"/>
  </w:style>
  <w:style w:type="paragraph" w:customStyle="1" w:styleId="B-TagCite">
    <w:name w:val="B-TagCite"/>
    <w:rsid w:val="00252888"/>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nderlining">
    <w:name w:val="A-Underlining"/>
    <w:basedOn w:val="DefaultParagraphFont"/>
    <w:rsid w:val="00252888"/>
    <w:rPr>
      <w:rFonts w:ascii="Garamond" w:hAnsi="Garamond" w:hint="default"/>
      <w:color w:val="auto"/>
      <w:sz w:val="24"/>
      <w:u w:val="single"/>
    </w:rPr>
  </w:style>
  <w:style w:type="character" w:customStyle="1" w:styleId="StyleUnderlineBold">
    <w:name w:val="Style Underline + Bold"/>
    <w:rsid w:val="00252888"/>
    <w:rPr>
      <w:b/>
      <w:bCs/>
      <w:u w:val="single"/>
    </w:rPr>
  </w:style>
  <w:style w:type="paragraph" w:customStyle="1" w:styleId="SmallCards">
    <w:name w:val="Small Cards"/>
    <w:basedOn w:val="Normal"/>
    <w:autoRedefine/>
    <w:rsid w:val="00252888"/>
    <w:rPr>
      <w:rFonts w:ascii="Times New Roman" w:eastAsia="Times New Roman" w:hAnsi="Times New Roman" w:cs="Times New Roman"/>
      <w:sz w:val="16"/>
      <w:szCs w:val="20"/>
    </w:rPr>
  </w:style>
  <w:style w:type="character" w:customStyle="1" w:styleId="freeaccess">
    <w:name w:val="freeaccess"/>
    <w:basedOn w:val="DefaultParagraphFont"/>
    <w:rsid w:val="00252888"/>
  </w:style>
  <w:style w:type="character" w:customStyle="1" w:styleId="person-name">
    <w:name w:val="person-name"/>
    <w:basedOn w:val="DefaultParagraphFont"/>
    <w:rsid w:val="00252888"/>
  </w:style>
  <w:style w:type="character" w:customStyle="1" w:styleId="articoloinside">
    <w:name w:val="articolo_inside"/>
    <w:rsid w:val="00252888"/>
  </w:style>
  <w:style w:type="paragraph" w:customStyle="1" w:styleId="StyleUnderlineChar11pt3">
    <w:name w:val="Style Underline Char + 11 pt3"/>
    <w:basedOn w:val="Normal"/>
    <w:link w:val="StyleUnderlineChar11pt3Char"/>
    <w:rsid w:val="00252888"/>
    <w:rPr>
      <w:rFonts w:eastAsia="Calibri"/>
      <w:szCs w:val="24"/>
      <w:u w:val="single"/>
    </w:rPr>
  </w:style>
  <w:style w:type="character" w:customStyle="1" w:styleId="StyleUnderlineChar11pt3Char">
    <w:name w:val="Style Underline Char + 11 pt3 Char"/>
    <w:link w:val="StyleUnderlineChar11pt3"/>
    <w:rsid w:val="00252888"/>
    <w:rPr>
      <w:rFonts w:ascii="Georgia" w:eastAsia="Calibri" w:hAnsi="Georgia"/>
      <w:szCs w:val="24"/>
      <w:u w:val="single"/>
    </w:rPr>
  </w:style>
  <w:style w:type="paragraph" w:customStyle="1" w:styleId="StyleUnderlineChar11ptBold3">
    <w:name w:val="Style Underline Char + 11 pt Bold3"/>
    <w:basedOn w:val="Normal"/>
    <w:link w:val="StyleUnderlineChar11ptBold3Char"/>
    <w:rsid w:val="00252888"/>
    <w:rPr>
      <w:rFonts w:eastAsia="Calibri"/>
      <w:b/>
      <w:bCs/>
      <w:szCs w:val="24"/>
      <w:u w:val="single"/>
    </w:rPr>
  </w:style>
  <w:style w:type="character" w:customStyle="1" w:styleId="StyleUnderlineChar11ptBold3Char">
    <w:name w:val="Style Underline Char + 11 pt Bold3 Char"/>
    <w:link w:val="StyleUnderlineChar11ptBold3"/>
    <w:rsid w:val="00252888"/>
    <w:rPr>
      <w:rFonts w:ascii="Georgia" w:eastAsia="Calibri" w:hAnsi="Georgia"/>
      <w:b/>
      <w:bCs/>
      <w:szCs w:val="24"/>
      <w:u w:val="single"/>
    </w:rPr>
  </w:style>
  <w:style w:type="paragraph" w:customStyle="1" w:styleId="pagetools">
    <w:name w:val="pagetools"/>
    <w:basedOn w:val="Normal"/>
    <w:rsid w:val="00252888"/>
    <w:pPr>
      <w:spacing w:before="100" w:beforeAutospacing="1" w:after="100" w:afterAutospacing="1"/>
    </w:pPr>
    <w:rPr>
      <w:rFonts w:ascii="Times New Roman" w:eastAsia="Times New Roman" w:hAnsi="Times New Roman"/>
      <w:sz w:val="24"/>
      <w:szCs w:val="24"/>
    </w:rPr>
  </w:style>
  <w:style w:type="character" w:customStyle="1" w:styleId="job">
    <w:name w:val="job"/>
    <w:basedOn w:val="DefaultParagraphFont"/>
    <w:rsid w:val="00252888"/>
  </w:style>
  <w:style w:type="character" w:customStyle="1" w:styleId="company">
    <w:name w:val="company"/>
    <w:basedOn w:val="DefaultParagraphFont"/>
    <w:rsid w:val="00252888"/>
  </w:style>
  <w:style w:type="character" w:customStyle="1" w:styleId="publisher">
    <w:name w:val="publisher"/>
    <w:basedOn w:val="DefaultParagraphFont"/>
    <w:rsid w:val="00252888"/>
  </w:style>
  <w:style w:type="character" w:customStyle="1" w:styleId="pubyear">
    <w:name w:val="pubyear"/>
    <w:basedOn w:val="DefaultParagraphFont"/>
    <w:rsid w:val="00252888"/>
  </w:style>
  <w:style w:type="character" w:customStyle="1" w:styleId="pubcity">
    <w:name w:val="pubcity"/>
    <w:basedOn w:val="DefaultParagraphFont"/>
    <w:rsid w:val="00252888"/>
  </w:style>
  <w:style w:type="paragraph" w:customStyle="1" w:styleId="C-Text">
    <w:name w:val="C-Text"/>
    <w:basedOn w:val="Normal"/>
    <w:rsid w:val="00252888"/>
    <w:pPr>
      <w:tabs>
        <w:tab w:val="num" w:pos="720"/>
      </w:tabs>
      <w:ind w:left="720" w:hanging="360"/>
    </w:pPr>
    <w:rPr>
      <w:rFonts w:ascii="Garamond" w:hAnsi="Garamond"/>
      <w:sz w:val="24"/>
    </w:rPr>
  </w:style>
  <w:style w:type="paragraph" w:customStyle="1" w:styleId="times">
    <w:name w:val="times"/>
    <w:basedOn w:val="Normal"/>
    <w:rsid w:val="00252888"/>
    <w:pPr>
      <w:spacing w:before="100" w:beforeAutospacing="1" w:after="100" w:afterAutospacing="1"/>
    </w:pPr>
    <w:rPr>
      <w:sz w:val="24"/>
      <w:szCs w:val="24"/>
    </w:rPr>
  </w:style>
  <w:style w:type="character" w:customStyle="1" w:styleId="ecdate">
    <w:name w:val="ec_date"/>
    <w:basedOn w:val="DefaultParagraphFont"/>
    <w:rsid w:val="00252888"/>
    <w:rPr>
      <w:rFonts w:ascii="Verdana" w:hAnsi="Verdana" w:hint="default"/>
      <w:sz w:val="20"/>
      <w:szCs w:val="20"/>
      <w:shd w:val="clear" w:color="auto" w:fill="FFFFFF"/>
    </w:rPr>
  </w:style>
  <w:style w:type="paragraph" w:customStyle="1" w:styleId="ecmsonormal">
    <w:name w:val="ec_msonormal"/>
    <w:basedOn w:val="Normal"/>
    <w:rsid w:val="00252888"/>
    <w:pPr>
      <w:shd w:val="clear" w:color="auto" w:fill="FFFFFF"/>
      <w:spacing w:before="100" w:beforeAutospacing="1" w:after="100" w:afterAutospacing="1"/>
      <w:textAlignment w:val="top"/>
    </w:pPr>
    <w:rPr>
      <w:rFonts w:ascii="Verdana" w:hAnsi="Verdana"/>
    </w:rPr>
  </w:style>
  <w:style w:type="character" w:customStyle="1" w:styleId="articletext0">
    <w:name w:val="article_text"/>
    <w:basedOn w:val="DefaultParagraphFont"/>
    <w:rsid w:val="00252888"/>
  </w:style>
  <w:style w:type="character" w:customStyle="1" w:styleId="hittermhilite">
    <w:name w:val="hittermhilite"/>
    <w:basedOn w:val="DefaultParagraphFont"/>
    <w:rsid w:val="00252888"/>
  </w:style>
  <w:style w:type="character" w:customStyle="1" w:styleId="articleheadline">
    <w:name w:val="articleheadline"/>
    <w:basedOn w:val="DefaultParagraphFont"/>
    <w:rsid w:val="00252888"/>
  </w:style>
  <w:style w:type="paragraph" w:customStyle="1" w:styleId="u-intro">
    <w:name w:val="u-intro"/>
    <w:basedOn w:val="Normal"/>
    <w:rsid w:val="00252888"/>
    <w:pPr>
      <w:spacing w:before="100" w:beforeAutospacing="1" w:after="100" w:afterAutospacing="1"/>
    </w:pPr>
    <w:rPr>
      <w:sz w:val="24"/>
      <w:szCs w:val="24"/>
    </w:rPr>
  </w:style>
  <w:style w:type="character" w:customStyle="1" w:styleId="u-byline">
    <w:name w:val="u-byline"/>
    <w:basedOn w:val="DefaultParagraphFont"/>
    <w:rsid w:val="00252888"/>
  </w:style>
  <w:style w:type="character" w:customStyle="1" w:styleId="story">
    <w:name w:val="story"/>
    <w:basedOn w:val="DefaultParagraphFont"/>
    <w:rsid w:val="00252888"/>
  </w:style>
  <w:style w:type="character" w:customStyle="1" w:styleId="articlebya">
    <w:name w:val="articleby_a"/>
    <w:basedOn w:val="DefaultParagraphFont"/>
    <w:rsid w:val="00252888"/>
  </w:style>
  <w:style w:type="character" w:customStyle="1" w:styleId="popupwinby">
    <w:name w:val="popupwinby"/>
    <w:basedOn w:val="DefaultParagraphFont"/>
    <w:rsid w:val="00252888"/>
  </w:style>
  <w:style w:type="character" w:customStyle="1" w:styleId="articletitle0">
    <w:name w:val="articletitle"/>
    <w:basedOn w:val="DefaultParagraphFont"/>
    <w:rsid w:val="00252888"/>
  </w:style>
  <w:style w:type="character" w:customStyle="1" w:styleId="storyheader">
    <w:name w:val="storyheader"/>
    <w:basedOn w:val="DefaultParagraphFont"/>
    <w:rsid w:val="00252888"/>
  </w:style>
  <w:style w:type="character" w:customStyle="1" w:styleId="texto1">
    <w:name w:val="texto1"/>
    <w:basedOn w:val="DefaultParagraphFont"/>
    <w:rsid w:val="00252888"/>
  </w:style>
  <w:style w:type="character" w:customStyle="1" w:styleId="marron">
    <w:name w:val="marron"/>
    <w:basedOn w:val="DefaultParagraphFont"/>
    <w:rsid w:val="00252888"/>
  </w:style>
  <w:style w:type="character" w:customStyle="1" w:styleId="UnderlineChar4Char">
    <w:name w:val="Underline Char4 Char"/>
    <w:basedOn w:val="DefaultParagraphFont"/>
    <w:link w:val="UnderlineChar4"/>
    <w:rsid w:val="00252888"/>
    <w:rPr>
      <w:szCs w:val="24"/>
      <w:u w:val="single"/>
    </w:rPr>
  </w:style>
  <w:style w:type="character" w:customStyle="1" w:styleId="BoldandUnderlineChar3Char2">
    <w:name w:val="Bold and Underline Char3 Char2"/>
    <w:basedOn w:val="DefaultParagraphFont"/>
    <w:link w:val="BoldandUnderlineChar3"/>
    <w:rsid w:val="00252888"/>
    <w:rPr>
      <w:b/>
      <w:szCs w:val="24"/>
      <w:u w:val="single"/>
    </w:rPr>
  </w:style>
  <w:style w:type="character" w:customStyle="1" w:styleId="LanguageChar">
    <w:name w:val="Language Char"/>
    <w:basedOn w:val="DefaultParagraphFont"/>
    <w:link w:val="Language"/>
    <w:rsid w:val="00252888"/>
    <w:rPr>
      <w:strike/>
      <w:sz w:val="16"/>
      <w:szCs w:val="16"/>
    </w:rPr>
  </w:style>
  <w:style w:type="character" w:customStyle="1" w:styleId="StyleNormalWeb10ptChar">
    <w:name w:val="Style Normal (Web) + 10 pt Char"/>
    <w:basedOn w:val="DefaultParagraphFont"/>
    <w:rsid w:val="00252888"/>
    <w:rPr>
      <w:szCs w:val="24"/>
      <w:lang w:val="en-US" w:eastAsia="en-US" w:bidi="ar-SA"/>
    </w:rPr>
  </w:style>
  <w:style w:type="paragraph" w:customStyle="1" w:styleId="TagCiteShells">
    <w:name w:val="Tag/Cite/Shells"/>
    <w:basedOn w:val="Normal"/>
    <w:rsid w:val="00252888"/>
    <w:rPr>
      <w:b/>
    </w:rPr>
  </w:style>
  <w:style w:type="paragraph" w:customStyle="1" w:styleId="DefinitionTerm">
    <w:name w:val="Definition Term"/>
    <w:basedOn w:val="Normal"/>
    <w:next w:val="Normal"/>
    <w:rsid w:val="00252888"/>
    <w:rPr>
      <w:snapToGrid w:val="0"/>
      <w:sz w:val="24"/>
    </w:rPr>
  </w:style>
  <w:style w:type="character" w:customStyle="1" w:styleId="Style3CharChar">
    <w:name w:val="Style3 Char Char"/>
    <w:basedOn w:val="DefaultParagraphFont"/>
    <w:rsid w:val="00252888"/>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rsid w:val="00252888"/>
    <w:pPr>
      <w:spacing w:after="60"/>
    </w:pPr>
    <w:rPr>
      <w:rFonts w:eastAsia="SimSun" w:cs="Times New Roman"/>
      <w:caps/>
      <w:sz w:val="20"/>
      <w:lang w:eastAsia="zh-CN"/>
    </w:rPr>
  </w:style>
  <w:style w:type="character" w:customStyle="1" w:styleId="NormalChar">
    <w:name w:val="Normal Char"/>
    <w:basedOn w:val="DefaultParagraphFont"/>
    <w:rsid w:val="00252888"/>
    <w:rPr>
      <w:lang w:eastAsia="en-US"/>
    </w:rPr>
  </w:style>
  <w:style w:type="character" w:customStyle="1" w:styleId="BoldUnderlineChar2">
    <w:name w:val="Bold + Underline Char"/>
    <w:basedOn w:val="DefaultParagraphFont"/>
    <w:rsid w:val="00252888"/>
    <w:rPr>
      <w:rFonts w:ascii="Georgia" w:eastAsiaTheme="majorEastAsia" w:hAnsi="Georgia" w:cs="Arial"/>
      <w:b/>
      <w:bCs w:val="0"/>
      <w:caps/>
      <w:sz w:val="28"/>
      <w:szCs w:val="36"/>
      <w:u w:val="single"/>
      <w:lang w:val="en-US" w:eastAsia="en-US" w:bidi="ar-SA"/>
    </w:rPr>
  </w:style>
  <w:style w:type="character" w:customStyle="1" w:styleId="citationiacgale">
    <w:name w:val="citation iac gale"/>
    <w:basedOn w:val="DefaultParagraphFont"/>
    <w:rsid w:val="00252888"/>
  </w:style>
  <w:style w:type="character" w:customStyle="1" w:styleId="CharacterStyle7">
    <w:name w:val="Character Style 7"/>
    <w:rsid w:val="00252888"/>
    <w:rPr>
      <w:rFonts w:ascii="Arial Narrow" w:hAnsi="Arial Narrow" w:cs="Arial Narrow"/>
      <w:sz w:val="20"/>
      <w:szCs w:val="20"/>
      <w:u w:val="single"/>
    </w:rPr>
  </w:style>
  <w:style w:type="character" w:customStyle="1" w:styleId="StyleStyle4Char">
    <w:name w:val="Style Style4 + Char"/>
    <w:basedOn w:val="DefaultParagraphFont"/>
    <w:rsid w:val="00252888"/>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252888"/>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rsid w:val="00252888"/>
    <w:rPr>
      <w:rFonts w:ascii="Verdana" w:hAnsi="Verdana"/>
      <w:sz w:val="21"/>
      <w:szCs w:val="21"/>
      <w:u w:val="thick"/>
    </w:rPr>
  </w:style>
  <w:style w:type="character" w:styleId="PlaceholderText">
    <w:name w:val="Placeholder Text"/>
    <w:basedOn w:val="DefaultParagraphFont"/>
    <w:uiPriority w:val="99"/>
    <w:rsid w:val="00252888"/>
    <w:rPr>
      <w:color w:val="808080"/>
    </w:rPr>
  </w:style>
  <w:style w:type="paragraph" w:customStyle="1" w:styleId="Cite8">
    <w:name w:val="Cite8"/>
    <w:basedOn w:val="Normal"/>
    <w:autoRedefine/>
    <w:uiPriority w:val="99"/>
    <w:qFormat/>
    <w:rsid w:val="00252888"/>
    <w:rPr>
      <w:rFonts w:ascii="Arial Narrow" w:eastAsia="Calibri" w:hAnsi="Arial Narrow"/>
      <w:sz w:val="16"/>
    </w:rPr>
  </w:style>
  <w:style w:type="paragraph" w:customStyle="1" w:styleId="CardT1">
    <w:name w:val="CardT1"/>
    <w:basedOn w:val="Normal"/>
    <w:link w:val="CardT1Char"/>
    <w:qFormat/>
    <w:rsid w:val="00252888"/>
    <w:pPr>
      <w:jc w:val="both"/>
    </w:pPr>
    <w:rPr>
      <w:rFonts w:ascii="Arial" w:eastAsia="Calibri" w:hAnsi="Arial" w:cs="Arial"/>
      <w:kern w:val="2"/>
      <w:sz w:val="14"/>
      <w:szCs w:val="14"/>
      <w:lang w:eastAsia="zh-TW"/>
    </w:rPr>
  </w:style>
  <w:style w:type="character" w:customStyle="1" w:styleId="CardT1Char">
    <w:name w:val="CardT1 Char"/>
    <w:link w:val="CardT1"/>
    <w:rsid w:val="00252888"/>
    <w:rPr>
      <w:rFonts w:ascii="Arial" w:eastAsia="Calibri" w:hAnsi="Arial" w:cs="Arial"/>
      <w:kern w:val="2"/>
      <w:sz w:val="14"/>
      <w:szCs w:val="14"/>
      <w:lang w:eastAsia="zh-TW"/>
    </w:rPr>
  </w:style>
  <w:style w:type="character" w:customStyle="1" w:styleId="CardCite1">
    <w:name w:val="CardCite1"/>
    <w:qFormat/>
    <w:rsid w:val="00252888"/>
    <w:rPr>
      <w:rFonts w:ascii="Times New Roman" w:hAnsi="Times New Roman"/>
      <w:b/>
      <w:sz w:val="22"/>
      <w:szCs w:val="22"/>
      <w:u w:val="single"/>
      <w:lang w:val="en-US" w:eastAsia="en-US" w:bidi="ar-SA"/>
    </w:rPr>
  </w:style>
  <w:style w:type="character" w:customStyle="1" w:styleId="BoxX2">
    <w:name w:val="BoxX2"/>
    <w:qFormat/>
    <w:rsid w:val="00252888"/>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252888"/>
    <w:rPr>
      <w:rFonts w:ascii="Garamond" w:hAnsi="Garamond" w:hint="default"/>
      <w:sz w:val="16"/>
    </w:rPr>
  </w:style>
  <w:style w:type="paragraph" w:customStyle="1" w:styleId="StyleStyle49pt9">
    <w:name w:val="Style Style4 + 9 pt9"/>
    <w:basedOn w:val="Style4"/>
    <w:link w:val="StyleStyle49pt9Char"/>
    <w:rsid w:val="00252888"/>
    <w:rPr>
      <w:rFonts w:eastAsia="SimSun"/>
      <w:szCs w:val="24"/>
      <w:u w:val="single"/>
      <w:lang w:eastAsia="zh-CN"/>
    </w:rPr>
  </w:style>
  <w:style w:type="character" w:customStyle="1" w:styleId="StyleStyle49pt9Char">
    <w:name w:val="Style Style4 + 9 pt9 Char"/>
    <w:link w:val="StyleStyle49pt9"/>
    <w:rsid w:val="00252888"/>
    <w:rPr>
      <w:rFonts w:ascii="Georgia" w:eastAsia="SimSun" w:hAnsi="Georgia"/>
      <w:szCs w:val="24"/>
      <w:u w:val="single"/>
      <w:lang w:eastAsia="zh-CN"/>
    </w:rPr>
  </w:style>
  <w:style w:type="character" w:customStyle="1" w:styleId="CiteReal0">
    <w:name w:val="CiteReal"/>
    <w:uiPriority w:val="1"/>
    <w:qFormat/>
    <w:rsid w:val="00252888"/>
    <w:rPr>
      <w:rFonts w:ascii="Arial" w:hAnsi="Arial"/>
      <w:b/>
      <w:sz w:val="24"/>
      <w:u w:val="single"/>
    </w:rPr>
  </w:style>
  <w:style w:type="character" w:customStyle="1" w:styleId="UnderlineCard0">
    <w:name w:val="Underline Card"/>
    <w:uiPriority w:val="6"/>
    <w:qFormat/>
    <w:rsid w:val="00252888"/>
    <w:rPr>
      <w:rFonts w:ascii="Arial" w:hAnsi="Arial"/>
      <w:b w:val="0"/>
      <w:bCs/>
      <w:sz w:val="20"/>
      <w:u w:val="single"/>
    </w:rPr>
  </w:style>
  <w:style w:type="paragraph" w:customStyle="1" w:styleId="Header1">
    <w:name w:val="Header1"/>
    <w:basedOn w:val="Normal"/>
    <w:rsid w:val="00252888"/>
    <w:pPr>
      <w:spacing w:before="100" w:beforeAutospacing="1" w:after="100" w:afterAutospacing="1"/>
    </w:pPr>
    <w:rPr>
      <w:rFonts w:ascii="Times New Roman" w:eastAsia="Times New Roman" w:hAnsi="Times New Roman" w:cs="Times New Roman"/>
      <w:sz w:val="24"/>
      <w:szCs w:val="24"/>
    </w:rPr>
  </w:style>
  <w:style w:type="paragraph" w:customStyle="1" w:styleId="CardText4">
    <w:name w:val="CardText"/>
    <w:basedOn w:val="Normal"/>
    <w:next w:val="Normal"/>
    <w:link w:val="CardTextChar3"/>
    <w:qFormat/>
    <w:rsid w:val="00252888"/>
    <w:pPr>
      <w:ind w:left="288" w:right="288"/>
    </w:pPr>
    <w:rPr>
      <w:rFonts w:eastAsia="Times New Roman"/>
      <w:sz w:val="16"/>
      <w:szCs w:val="20"/>
    </w:rPr>
  </w:style>
  <w:style w:type="character" w:customStyle="1" w:styleId="CardTextChar3">
    <w:name w:val="CardText Char"/>
    <w:basedOn w:val="DefaultParagraphFont"/>
    <w:link w:val="CardText4"/>
    <w:rsid w:val="00252888"/>
    <w:rPr>
      <w:rFonts w:ascii="Georgia" w:eastAsia="Times New Roman" w:hAnsi="Georgia"/>
      <w:sz w:val="16"/>
      <w:szCs w:val="20"/>
    </w:rPr>
  </w:style>
  <w:style w:type="character" w:customStyle="1" w:styleId="evidencetextChar1">
    <w:name w:val="evidence text Char1"/>
    <w:basedOn w:val="DefaultParagraphFont"/>
    <w:rsid w:val="00252888"/>
    <w:rPr>
      <w:rFonts w:ascii="Georgia" w:eastAsia="Times New Roman" w:hAnsi="Georgia" w:cs="Times New Roman"/>
      <w:color w:val="000000"/>
    </w:rPr>
  </w:style>
  <w:style w:type="paragraph" w:customStyle="1" w:styleId="2ndLevel-TAG">
    <w:name w:val="2nd Level - TAG"/>
    <w:basedOn w:val="Normal"/>
    <w:next w:val="Normal"/>
    <w:qFormat/>
    <w:rsid w:val="00252888"/>
  </w:style>
  <w:style w:type="character" w:customStyle="1" w:styleId="underlining0">
    <w:name w:val="underlining"/>
    <w:rsid w:val="00252888"/>
  </w:style>
  <w:style w:type="character" w:customStyle="1" w:styleId="A6">
    <w:name w:val="A6"/>
    <w:rsid w:val="00252888"/>
  </w:style>
  <w:style w:type="character" w:customStyle="1" w:styleId="btitle">
    <w:name w:val="btitle"/>
    <w:rsid w:val="00252888"/>
  </w:style>
  <w:style w:type="character" w:customStyle="1" w:styleId="green">
    <w:name w:val="green"/>
    <w:rsid w:val="00252888"/>
  </w:style>
  <w:style w:type="paragraph" w:customStyle="1" w:styleId="CM14">
    <w:name w:val="CM14"/>
    <w:basedOn w:val="Normal"/>
    <w:uiPriority w:val="99"/>
    <w:qFormat/>
    <w:rsid w:val="00252888"/>
  </w:style>
  <w:style w:type="character" w:customStyle="1" w:styleId="BodyText33">
    <w:name w:val="Body Text3"/>
    <w:rsid w:val="00252888"/>
  </w:style>
  <w:style w:type="character" w:customStyle="1" w:styleId="BodytextBold">
    <w:name w:val="Body text + Bold"/>
    <w:rsid w:val="00252888"/>
  </w:style>
  <w:style w:type="character" w:customStyle="1" w:styleId="Bodytext6pt">
    <w:name w:val="Body text + 6 pt"/>
    <w:rsid w:val="00252888"/>
  </w:style>
  <w:style w:type="paragraph" w:customStyle="1" w:styleId="DebateBlocking">
    <w:name w:val="DebateBlocking"/>
    <w:basedOn w:val="Normal"/>
    <w:next w:val="Nothing"/>
    <w:uiPriority w:val="99"/>
    <w:qFormat/>
    <w:rsid w:val="00252888"/>
  </w:style>
  <w:style w:type="character" w:customStyle="1" w:styleId="BodytextItalic1">
    <w:name w:val="Body text + Italic1"/>
    <w:aliases w:val="Spacing 0 pt1"/>
    <w:uiPriority w:val="99"/>
    <w:rsid w:val="00252888"/>
    <w:rPr>
      <w:rFonts w:ascii="Sylfaen" w:hAnsi="Sylfaen" w:cs="Sylfaen"/>
      <w:i/>
      <w:iCs/>
      <w:sz w:val="19"/>
      <w:szCs w:val="19"/>
      <w:u w:val="none"/>
      <w:shd w:val="clear" w:color="auto" w:fill="FFFFFF"/>
    </w:rPr>
  </w:style>
  <w:style w:type="paragraph" w:customStyle="1" w:styleId="Heading32">
    <w:name w:val="Heading 32"/>
    <w:aliases w:val="Block3,Char Char Char Char Char Char Char3,Char Char5,Char5,Tags v 22,3: Cite2,Char12,Underlines2,Heading 3 Char32,Block Writing2,Index Headers2,Bold Cite2,Text 72,Foldover2,Tag Char Char3,Cite 12,Read Char2"/>
    <w:basedOn w:val="Normal"/>
    <w:rsid w:val="00252888"/>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252888"/>
    <w:rPr>
      <w:rFonts w:ascii="Georgia" w:hAnsi="Georgia" w:cs="Calibri" w:hint="default"/>
    </w:rPr>
  </w:style>
  <w:style w:type="paragraph" w:customStyle="1" w:styleId="Heading31">
    <w:name w:val="Heading 31"/>
    <w:aliases w:val="Block2,Char Char4,Char4,Tags v 21,3: Cite1,Char11,Underlines1,Heading 3 Char31,Block Writing1,Index Headers1,Bold Cite1,Text 71,Foldover1,Tag Char Char2,Cite 11,Read Char1"/>
    <w:basedOn w:val="Normal"/>
    <w:rsid w:val="00252888"/>
    <w:pPr>
      <w:spacing w:before="100" w:beforeAutospacing="1" w:after="100" w:afterAutospacing="1"/>
    </w:pPr>
    <w:rPr>
      <w:rFonts w:ascii="Times New Roman" w:eastAsia="Times New Roman" w:hAnsi="Times New Roman" w:cs="Times New Roman"/>
      <w:sz w:val="24"/>
      <w:szCs w:val="24"/>
    </w:rPr>
  </w:style>
  <w:style w:type="character" w:customStyle="1" w:styleId="Underline20">
    <w:name w:val="Underline 2"/>
    <w:basedOn w:val="DefaultParagraphFont"/>
    <w:uiPriority w:val="1"/>
    <w:qFormat/>
    <w:rsid w:val="00252888"/>
    <w:rPr>
      <w:b/>
      <w:bCs w:val="0"/>
      <w:u w:val="single"/>
    </w:rPr>
  </w:style>
  <w:style w:type="character" w:customStyle="1" w:styleId="created">
    <w:name w:val="created"/>
    <w:basedOn w:val="DefaultParagraphFont"/>
    <w:rsid w:val="00252888"/>
  </w:style>
  <w:style w:type="paragraph" w:customStyle="1" w:styleId="8font">
    <w:name w:val="8font"/>
    <w:basedOn w:val="Normal"/>
    <w:next w:val="Normal"/>
    <w:autoRedefine/>
    <w:qFormat/>
    <w:rsid w:val="00252888"/>
    <w:rPr>
      <w:rFonts w:eastAsia="Cambria" w:cs="Times New Roman"/>
      <w:sz w:val="16"/>
      <w:szCs w:val="16"/>
    </w:rPr>
  </w:style>
  <w:style w:type="paragraph" w:customStyle="1" w:styleId="CiteLittle">
    <w:name w:val="Cite Little"/>
    <w:next w:val="Normal"/>
    <w:qFormat/>
    <w:rsid w:val="00252888"/>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252888"/>
    <w:rPr>
      <w:rFonts w:ascii="Times New Roman" w:eastAsia="MS Mincho" w:hAnsi="Times New Roman"/>
      <w:b/>
      <w:bCs/>
      <w:u w:val="thick"/>
    </w:rPr>
  </w:style>
  <w:style w:type="character" w:customStyle="1" w:styleId="StyleAsianMSMincho">
    <w:name w:val="Style (Asian) MS Mincho"/>
    <w:rsid w:val="00252888"/>
    <w:rPr>
      <w:rFonts w:ascii="Times New Roman" w:eastAsia="MS Mincho" w:hAnsi="Times New Roman"/>
      <w:u w:val="thick"/>
    </w:rPr>
  </w:style>
  <w:style w:type="paragraph" w:customStyle="1" w:styleId="docheader">
    <w:name w:val="doc header"/>
    <w:autoRedefine/>
    <w:qFormat/>
    <w:rsid w:val="00252888"/>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252888"/>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252888"/>
  </w:style>
  <w:style w:type="character" w:customStyle="1" w:styleId="CardCharChar1">
    <w:name w:val="Card Char Char1"/>
    <w:rsid w:val="00252888"/>
    <w:rPr>
      <w:b/>
      <w:bCs/>
      <w:sz w:val="28"/>
      <w:szCs w:val="28"/>
    </w:rPr>
  </w:style>
  <w:style w:type="character" w:customStyle="1" w:styleId="CharacterStyle3">
    <w:name w:val="Character Style 3"/>
    <w:rsid w:val="00252888"/>
    <w:rPr>
      <w:sz w:val="18"/>
      <w:szCs w:val="18"/>
    </w:rPr>
  </w:style>
  <w:style w:type="paragraph" w:customStyle="1" w:styleId="bloctitles">
    <w:name w:val="bloc titles"/>
    <w:basedOn w:val="Heading1"/>
    <w:next w:val="Normal"/>
    <w:link w:val="bloctitlesChar"/>
    <w:autoRedefine/>
    <w:rsid w:val="00252888"/>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ascii="Times New Roman" w:eastAsia="Times New Roman" w:hAnsi="Times New Roman" w:cs="Times New Roman"/>
      <w:sz w:val="28"/>
      <w:u w:val="single"/>
    </w:rPr>
  </w:style>
  <w:style w:type="character" w:customStyle="1" w:styleId="bloctitlesChar">
    <w:name w:val="bloc titles Char"/>
    <w:link w:val="bloctitles"/>
    <w:rsid w:val="00252888"/>
    <w:rPr>
      <w:rFonts w:ascii="Times New Roman" w:eastAsia="Times New Roman" w:hAnsi="Times New Roman" w:cs="Times New Roman"/>
      <w:b/>
      <w:caps/>
      <w:sz w:val="28"/>
      <w:szCs w:val="32"/>
      <w:u w:val="single"/>
    </w:rPr>
  </w:style>
  <w:style w:type="paragraph" w:customStyle="1" w:styleId="blocorganizer">
    <w:name w:val="bloc organizer"/>
    <w:basedOn w:val="Heading1"/>
    <w:next w:val="bloctitles"/>
    <w:link w:val="blocorganizerChar"/>
    <w:autoRedefine/>
    <w:qFormat/>
    <w:rsid w:val="00252888"/>
    <w:pPr>
      <w:keepNext w:val="0"/>
      <w:keepLines w:val="0"/>
      <w:pBdr>
        <w:top w:val="none" w:sz="0" w:space="0" w:color="auto"/>
        <w:left w:val="none" w:sz="0" w:space="0" w:color="auto"/>
        <w:bottom w:val="none" w:sz="0" w:space="0" w:color="auto"/>
        <w:right w:val="none" w:sz="0" w:space="0" w:color="auto"/>
      </w:pBdr>
      <w:contextualSpacing/>
    </w:pPr>
    <w:rPr>
      <w:rFonts w:ascii="Times New Roman" w:eastAsia="Times New Roman" w:hAnsi="Times New Roman" w:cs="Times New Roman"/>
      <w:sz w:val="4"/>
      <w:u w:val="single"/>
    </w:rPr>
  </w:style>
  <w:style w:type="character" w:customStyle="1" w:styleId="blocorganizerChar">
    <w:name w:val="bloc organizer Char"/>
    <w:link w:val="blocorganizer"/>
    <w:rsid w:val="00252888"/>
    <w:rPr>
      <w:rFonts w:ascii="Times New Roman" w:eastAsia="Times New Roman" w:hAnsi="Times New Roman" w:cs="Times New Roman"/>
      <w:b/>
      <w:caps/>
      <w:sz w:val="4"/>
      <w:szCs w:val="32"/>
      <w:u w:val="single"/>
    </w:rPr>
  </w:style>
  <w:style w:type="character" w:customStyle="1" w:styleId="UnderlineBoldChar">
    <w:name w:val="Underline Bold Char"/>
    <w:locked/>
    <w:rsid w:val="00252888"/>
    <w:rPr>
      <w:rFonts w:ascii="Times New Roman" w:eastAsia="Times New Roman" w:hAnsi="Times New Roman" w:cs="Calibri"/>
      <w:b/>
      <w:sz w:val="24"/>
      <w:szCs w:val="20"/>
      <w:u w:val="single"/>
    </w:rPr>
  </w:style>
  <w:style w:type="paragraph" w:customStyle="1" w:styleId="cardCharCharCharChar">
    <w:name w:val="card Char Char Char Char"/>
    <w:basedOn w:val="Normal"/>
    <w:rsid w:val="00252888"/>
    <w:pPr>
      <w:overflowPunct w:val="0"/>
      <w:autoSpaceDE w:val="0"/>
      <w:autoSpaceDN w:val="0"/>
      <w:adjustRightInd w:val="0"/>
      <w:ind w:left="288" w:right="288"/>
      <w:textAlignment w:val="baseline"/>
    </w:pPr>
    <w:rPr>
      <w:rFonts w:ascii="Times New Roman" w:eastAsia="Times New Roman" w:hAnsi="Times New Roman"/>
      <w:sz w:val="20"/>
      <w:szCs w:val="20"/>
    </w:rPr>
  </w:style>
  <w:style w:type="character" w:customStyle="1" w:styleId="tagChar0">
    <w:name w:val="%tag Char"/>
    <w:link w:val="tag"/>
    <w:rsid w:val="00252888"/>
    <w:rPr>
      <w:rFonts w:ascii="Georgia" w:hAnsi="Georgia"/>
    </w:rPr>
  </w:style>
  <w:style w:type="character" w:customStyle="1" w:styleId="AAAcardChar">
    <w:name w:val="AAAcard Char"/>
    <w:link w:val="AAAcard"/>
    <w:rsid w:val="00252888"/>
    <w:rPr>
      <w:rFonts w:ascii="Georgia" w:hAnsi="Georgia"/>
    </w:rPr>
  </w:style>
  <w:style w:type="character" w:customStyle="1" w:styleId="underlineCharChar2">
    <w:name w:val="underline Char Char"/>
    <w:rsid w:val="00252888"/>
    <w:rPr>
      <w:rFonts w:ascii="Arial Narrow" w:eastAsia="Times New Roman" w:hAnsi="Arial Narrow" w:cs="Calibri"/>
      <w:sz w:val="24"/>
      <w:u w:val="single"/>
    </w:rPr>
  </w:style>
  <w:style w:type="paragraph" w:customStyle="1" w:styleId="TagStyle">
    <w:name w:val="Tag Style"/>
    <w:basedOn w:val="Normal"/>
    <w:rsid w:val="00252888"/>
    <w:rPr>
      <w:rFonts w:ascii="Times New Roman" w:eastAsia="Times New Roman" w:hAnsi="Times New Roman"/>
      <w:b/>
      <w:sz w:val="24"/>
    </w:rPr>
  </w:style>
  <w:style w:type="paragraph" w:customStyle="1" w:styleId="tagstyle0">
    <w:name w:val="tagstyle"/>
    <w:basedOn w:val="Normal"/>
    <w:rsid w:val="00252888"/>
    <w:pPr>
      <w:spacing w:before="100" w:beforeAutospacing="1" w:after="100" w:afterAutospacing="1"/>
    </w:pPr>
    <w:rPr>
      <w:rFonts w:ascii="Times New Roman" w:eastAsia="Times New Roman" w:hAnsi="Times New Roman"/>
      <w:sz w:val="24"/>
    </w:rPr>
  </w:style>
  <w:style w:type="character" w:customStyle="1" w:styleId="newsstorytitle">
    <w:name w:val="news_story_title"/>
    <w:rsid w:val="00252888"/>
  </w:style>
  <w:style w:type="character" w:customStyle="1" w:styleId="yqlink">
    <w:name w:val="yqlink"/>
    <w:rsid w:val="00252888"/>
  </w:style>
  <w:style w:type="character" w:customStyle="1" w:styleId="clbody">
    <w:name w:val="clbody"/>
    <w:rsid w:val="00252888"/>
  </w:style>
  <w:style w:type="character" w:customStyle="1" w:styleId="Boxing">
    <w:name w:val="Boxing"/>
    <w:rsid w:val="00252888"/>
    <w:rPr>
      <w:rFonts w:ascii="Arial Narrow" w:hAnsi="Arial Narrow"/>
      <w:dstrike w:val="0"/>
      <w:sz w:val="20"/>
      <w:bdr w:val="single" w:sz="2" w:space="0" w:color="auto"/>
      <w:vertAlign w:val="baseline"/>
    </w:rPr>
  </w:style>
  <w:style w:type="paragraph" w:customStyle="1" w:styleId="Analyticals">
    <w:name w:val="Analyticals"/>
    <w:basedOn w:val="Normal"/>
    <w:rsid w:val="00252888"/>
    <w:rPr>
      <w:rFonts w:ascii="Times New Roman" w:eastAsia="Times New Roman" w:hAnsi="Times New Roman"/>
      <w:sz w:val="24"/>
    </w:rPr>
  </w:style>
  <w:style w:type="character" w:customStyle="1" w:styleId="norm">
    <w:name w:val="norm"/>
    <w:rsid w:val="00252888"/>
  </w:style>
  <w:style w:type="character" w:customStyle="1" w:styleId="boldandunderlinecharcharcharcharcharcharcharcharcharcharcharcharcharcharcharchar0">
    <w:name w:val="boldandunderlinecharcharcharcharcharcharcharcharcharcharcharcharcharcharcharchar"/>
    <w:rsid w:val="00252888"/>
  </w:style>
  <w:style w:type="character" w:customStyle="1" w:styleId="underlinecharcharcharcharcharcharcharcharcharcharcharcharcharchar0">
    <w:name w:val="underlinecharcharcharcharcharcharcharcharcharcharcharcharcharchar"/>
    <w:rsid w:val="00252888"/>
  </w:style>
  <w:style w:type="paragraph" w:customStyle="1" w:styleId="CharCharCharChar1">
    <w:name w:val="Char Char Char Char1"/>
    <w:aliases w:val="Char Char Char Char Char Char1"/>
    <w:next w:val="Nothing"/>
    <w:link w:val="CharCharCharCharCharChar1Char"/>
    <w:rsid w:val="00252888"/>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harCharCharCharCharChar1Char">
    <w:name w:val="Char Char Char Char Char Char1 Char"/>
    <w:link w:val="CharCharCharChar1"/>
    <w:rsid w:val="00252888"/>
    <w:rPr>
      <w:rFonts w:ascii="Times New Roman" w:eastAsia="Times New Roman" w:hAnsi="Times New Roman" w:cs="Times New Roman"/>
      <w:b/>
      <w:sz w:val="24"/>
      <w:szCs w:val="24"/>
    </w:rPr>
  </w:style>
  <w:style w:type="character" w:customStyle="1" w:styleId="SmallText-New">
    <w:name w:val="Small Text - New"/>
    <w:rsid w:val="00252888"/>
    <w:rPr>
      <w:rFonts w:ascii="Arial Narrow" w:hAnsi="Arial Narrow"/>
      <w:sz w:val="14"/>
    </w:rPr>
  </w:style>
  <w:style w:type="character" w:customStyle="1" w:styleId="Underlined-New">
    <w:name w:val="Underlined - New"/>
    <w:rsid w:val="00252888"/>
    <w:rPr>
      <w:rFonts w:ascii="Arial Narrow" w:hAnsi="Arial Narrow"/>
      <w:sz w:val="16"/>
      <w:u w:val="single"/>
    </w:rPr>
  </w:style>
  <w:style w:type="character" w:customStyle="1" w:styleId="Taggin-New">
    <w:name w:val="Taggin - New"/>
    <w:rsid w:val="00252888"/>
    <w:rPr>
      <w:rFonts w:ascii="Arial Narrow" w:hAnsi="Arial Narrow"/>
      <w:b/>
      <w:sz w:val="22"/>
    </w:rPr>
  </w:style>
  <w:style w:type="character" w:customStyle="1" w:styleId="emphasis22">
    <w:name w:val="emphasis2"/>
    <w:rsid w:val="00252888"/>
  </w:style>
  <w:style w:type="character" w:customStyle="1" w:styleId="citechar1">
    <w:name w:val="citechar"/>
    <w:rsid w:val="00252888"/>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252888"/>
    <w:rPr>
      <w:sz w:val="24"/>
      <w:szCs w:val="24"/>
      <w:lang w:val="en-US" w:eastAsia="en-US" w:bidi="ar-SA"/>
    </w:rPr>
  </w:style>
  <w:style w:type="character" w:customStyle="1" w:styleId="NewTag">
    <w:name w:val="NewTag"/>
    <w:uiPriority w:val="1"/>
    <w:qFormat/>
    <w:rsid w:val="00252888"/>
    <w:rPr>
      <w:rFonts w:ascii="Georgia" w:hAnsi="Georgia"/>
      <w:b/>
      <w:sz w:val="24"/>
    </w:rPr>
  </w:style>
  <w:style w:type="character" w:customStyle="1" w:styleId="searchtools-record-title">
    <w:name w:val="searchtools-record-title"/>
    <w:basedOn w:val="DefaultParagraphFont"/>
    <w:rsid w:val="00252888"/>
  </w:style>
  <w:style w:type="character" w:customStyle="1" w:styleId="HighlightedUnderline0">
    <w:name w:val="Highlighted Underline"/>
    <w:basedOn w:val="DefaultParagraphFont"/>
    <w:uiPriority w:val="1"/>
    <w:qFormat/>
    <w:rsid w:val="00252888"/>
    <w:rPr>
      <w:rFonts w:ascii="Arial Narrow" w:hAnsi="Arial Narrow"/>
      <w:b w:val="0"/>
      <w:sz w:val="22"/>
      <w:u w:val="single"/>
      <w:bdr w:val="none" w:sz="0" w:space="0" w:color="auto"/>
      <w:shd w:val="clear" w:color="auto" w:fill="C76361"/>
    </w:rPr>
  </w:style>
  <w:style w:type="character" w:customStyle="1" w:styleId="rightside">
    <w:name w:val="rightside"/>
    <w:rsid w:val="00252888"/>
  </w:style>
  <w:style w:type="character" w:customStyle="1" w:styleId="flourish">
    <w:name w:val="flourish"/>
    <w:rsid w:val="00252888"/>
  </w:style>
  <w:style w:type="character" w:customStyle="1" w:styleId="style150">
    <w:name w:val="style150"/>
    <w:rsid w:val="00252888"/>
  </w:style>
  <w:style w:type="character" w:customStyle="1" w:styleId="head">
    <w:name w:val="head"/>
    <w:rsid w:val="00252888"/>
  </w:style>
  <w:style w:type="character" w:customStyle="1" w:styleId="first-letter">
    <w:name w:val="first-letter"/>
    <w:rsid w:val="00252888"/>
  </w:style>
  <w:style w:type="character" w:customStyle="1" w:styleId="focusparagraph">
    <w:name w:val="focusparagraph"/>
    <w:rsid w:val="00252888"/>
  </w:style>
  <w:style w:type="character" w:customStyle="1" w:styleId="StyleUnderlineCharChar9pt">
    <w:name w:val="Style Underline Char Char + 9 pt"/>
    <w:rsid w:val="00252888"/>
    <w:rPr>
      <w:rFonts w:ascii="Times New Roman" w:hAnsi="Times New Roman" w:hint="default"/>
      <w:sz w:val="20"/>
      <w:szCs w:val="24"/>
      <w:u w:val="single"/>
      <w:lang w:val="en-US" w:eastAsia="en-US" w:bidi="ar-SA"/>
    </w:rPr>
  </w:style>
  <w:style w:type="character" w:customStyle="1" w:styleId="StyleUnderlineCharChar111pt">
    <w:name w:val="Style Underline Char Char1 + 11 pt"/>
    <w:rsid w:val="00252888"/>
    <w:rPr>
      <w:rFonts w:ascii="Times New Roman" w:hAnsi="Times New Roman"/>
      <w:sz w:val="20"/>
      <w:u w:val="single"/>
      <w:lang w:val="en-US" w:eastAsia="en-US" w:bidi="ar-SA"/>
    </w:rPr>
  </w:style>
  <w:style w:type="character" w:customStyle="1" w:styleId="CharChar31">
    <w:name w:val="Char Char31"/>
    <w:rsid w:val="00252888"/>
    <w:rPr>
      <w:rFonts w:cs="Arial"/>
      <w:b/>
      <w:bCs/>
      <w:szCs w:val="32"/>
      <w:lang w:val="en-US" w:eastAsia="en-US" w:bidi="ar-SA"/>
    </w:rPr>
  </w:style>
  <w:style w:type="character" w:customStyle="1" w:styleId="citationgenerated">
    <w:name w:val="citation generated"/>
    <w:rsid w:val="00252888"/>
  </w:style>
  <w:style w:type="character" w:customStyle="1" w:styleId="commentstext0">
    <w:name w:val="comments_text"/>
    <w:uiPriority w:val="99"/>
    <w:rsid w:val="00252888"/>
    <w:rPr>
      <w:rFonts w:cs="Times New Roman"/>
    </w:rPr>
  </w:style>
  <w:style w:type="paragraph" w:customStyle="1" w:styleId="CM25">
    <w:name w:val="CM25"/>
    <w:basedOn w:val="Default"/>
    <w:next w:val="Default"/>
    <w:rsid w:val="00252888"/>
    <w:pPr>
      <w:autoSpaceDE w:val="0"/>
      <w:autoSpaceDN w:val="0"/>
      <w:adjustRightInd w:val="0"/>
      <w:spacing w:after="233" w:line="276" w:lineRule="auto"/>
    </w:pPr>
    <w:rPr>
      <w:rFonts w:eastAsia="Calibri" w:cs="Times New Roman"/>
      <w:szCs w:val="24"/>
    </w:rPr>
  </w:style>
  <w:style w:type="character" w:customStyle="1" w:styleId="FontStyle29">
    <w:name w:val="Font Style29"/>
    <w:uiPriority w:val="99"/>
    <w:rsid w:val="00252888"/>
    <w:rPr>
      <w:rFonts w:ascii="Arial" w:hAnsi="Arial" w:cs="Arial"/>
      <w:sz w:val="14"/>
      <w:szCs w:val="14"/>
    </w:rPr>
  </w:style>
  <w:style w:type="character" w:customStyle="1" w:styleId="A8">
    <w:name w:val="A8"/>
    <w:rsid w:val="00252888"/>
    <w:rPr>
      <w:color w:val="000000"/>
      <w:sz w:val="12"/>
      <w:szCs w:val="12"/>
    </w:rPr>
  </w:style>
  <w:style w:type="character" w:customStyle="1" w:styleId="marrontitulobig">
    <w:name w:val="marron_titulo_big"/>
    <w:rsid w:val="00252888"/>
  </w:style>
  <w:style w:type="character" w:customStyle="1" w:styleId="apturelink">
    <w:name w:val="apturelink"/>
    <w:rsid w:val="00252888"/>
  </w:style>
  <w:style w:type="character" w:customStyle="1" w:styleId="apturelinkicon">
    <w:name w:val="apturelinkicon"/>
    <w:rsid w:val="00252888"/>
  </w:style>
  <w:style w:type="character" w:customStyle="1" w:styleId="titletxt">
    <w:name w:val="titletxt"/>
    <w:rsid w:val="00252888"/>
  </w:style>
  <w:style w:type="character" w:customStyle="1" w:styleId="colbcopy">
    <w:name w:val="colbcopy"/>
    <w:rsid w:val="00252888"/>
  </w:style>
  <w:style w:type="character" w:customStyle="1" w:styleId="hcard">
    <w:name w:val="hcard"/>
    <w:rsid w:val="00252888"/>
  </w:style>
  <w:style w:type="table" w:styleId="MediumGrid2">
    <w:name w:val="Medium Grid 2"/>
    <w:basedOn w:val="TableNormal"/>
    <w:uiPriority w:val="68"/>
    <w:rsid w:val="00252888"/>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252888"/>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rsid w:val="00252888"/>
    <w:rPr>
      <w:rFonts w:ascii="Courier" w:eastAsia="Cambria" w:hAnsi="Courier" w:cs="Times New Roman"/>
    </w:rPr>
  </w:style>
  <w:style w:type="paragraph" w:customStyle="1" w:styleId="hotroute2">
    <w:name w:val="hotroute"/>
    <w:basedOn w:val="Normal"/>
    <w:qFormat/>
    <w:rsid w:val="00252888"/>
    <w:pPr>
      <w:ind w:left="288"/>
    </w:pPr>
  </w:style>
  <w:style w:type="paragraph" w:customStyle="1" w:styleId="DeleteAnalytics">
    <w:name w:val="Delete Analytics"/>
    <w:basedOn w:val="Heading4"/>
    <w:qFormat/>
    <w:rsid w:val="00252888"/>
    <w:rPr>
      <w:color w:val="800000"/>
    </w:rPr>
  </w:style>
  <w:style w:type="paragraph" w:customStyle="1" w:styleId="ReallyFuckingSmall0">
    <w:name w:val="Really Fucking Small"/>
    <w:basedOn w:val="Normal"/>
    <w:link w:val="ReallyFuckingSmallChar0"/>
    <w:rsid w:val="00252888"/>
    <w:pPr>
      <w:ind w:left="144"/>
    </w:pPr>
    <w:rPr>
      <w:rFonts w:ascii="Times New Roman" w:eastAsia="Times New Roman" w:hAnsi="Times New Roman" w:cs="Times New Roman"/>
      <w:sz w:val="12"/>
      <w:szCs w:val="24"/>
    </w:rPr>
  </w:style>
  <w:style w:type="character" w:customStyle="1" w:styleId="ReallyFuckingSmallChar0">
    <w:name w:val="Really Fucking Small Char"/>
    <w:link w:val="ReallyFuckingSmall0"/>
    <w:rsid w:val="00252888"/>
    <w:rPr>
      <w:rFonts w:ascii="Times New Roman" w:eastAsia="Times New Roman" w:hAnsi="Times New Roman" w:cs="Times New Roman"/>
      <w:sz w:val="12"/>
      <w:szCs w:val="24"/>
    </w:rPr>
  </w:style>
  <w:style w:type="paragraph" w:customStyle="1" w:styleId="Boxempahsis">
    <w:name w:val="Box empahsis"/>
    <w:basedOn w:val="Normal"/>
    <w:link w:val="BoxempahsisChar"/>
    <w:qFormat/>
    <w:rsid w:val="00252888"/>
    <w:rPr>
      <w:rFonts w:ascii="Franklin Gothic Heavy" w:hAnsi="Franklin Gothic Heavy"/>
      <w:sz w:val="24"/>
      <w:szCs w:val="24"/>
      <w:u w:val="single"/>
      <w:bdr w:val="single" w:sz="4" w:space="0" w:color="auto"/>
    </w:rPr>
  </w:style>
  <w:style w:type="character" w:customStyle="1" w:styleId="BoxempahsisChar">
    <w:name w:val="Box empahsis Char"/>
    <w:basedOn w:val="DefaultParagraphFont"/>
    <w:link w:val="Boxempahsis"/>
    <w:rsid w:val="00252888"/>
    <w:rPr>
      <w:rFonts w:ascii="Franklin Gothic Heavy" w:hAnsi="Franklin Gothic Heavy"/>
      <w:sz w:val="24"/>
      <w:szCs w:val="24"/>
      <w:u w:val="single"/>
      <w:bdr w:val="single" w:sz="4" w:space="0" w:color="auto"/>
    </w:rPr>
  </w:style>
  <w:style w:type="character" w:customStyle="1" w:styleId="Qualified">
    <w:name w:val="Qualified"/>
    <w:rsid w:val="00252888"/>
    <w:rPr>
      <w:rFonts w:asciiTheme="majorHAnsi" w:hAnsiTheme="majorHAnsi"/>
      <w:b/>
      <w:bCs/>
      <w:sz w:val="16"/>
    </w:rPr>
  </w:style>
  <w:style w:type="character" w:styleId="SubtleEmphasis">
    <w:name w:val="Subtle Emphasis"/>
    <w:basedOn w:val="DefaultParagraphFont"/>
    <w:uiPriority w:val="19"/>
    <w:qFormat/>
    <w:rsid w:val="00252888"/>
    <w:rPr>
      <w:rFonts w:ascii="Times New Roman" w:hAnsi="Times New Roman"/>
      <w:i w:val="0"/>
      <w:iCs/>
      <w:color w:val="0D0D0D" w:themeColor="text1" w:themeTint="F2"/>
      <w:sz w:val="14"/>
    </w:rPr>
  </w:style>
  <w:style w:type="character" w:customStyle="1" w:styleId="Underline-Highlighted-WFU">
    <w:name w:val="Underline-Highlighted-WFU"/>
    <w:basedOn w:val="DefaultParagraphFont"/>
    <w:uiPriority w:val="1"/>
    <w:qFormat/>
    <w:rsid w:val="00252888"/>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252888"/>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252888"/>
    <w:rPr>
      <w:rFonts w:ascii="Arial" w:eastAsia="Times New Roman" w:hAnsi="Arial" w:cs="Arial"/>
      <w:b/>
      <w:bCs/>
      <w:kern w:val="32"/>
      <w:sz w:val="28"/>
      <w:szCs w:val="32"/>
    </w:rPr>
  </w:style>
  <w:style w:type="paragraph" w:customStyle="1" w:styleId="Emphasize">
    <w:name w:val="Emphasize"/>
    <w:basedOn w:val="Normal"/>
    <w:uiPriority w:val="7"/>
    <w:qFormat/>
    <w:rsid w:val="00252888"/>
    <w:pPr>
      <w:spacing w:after="200"/>
    </w:pPr>
    <w:rPr>
      <w:rFonts w:ascii="Cambria" w:eastAsia="Cambria" w:hAnsi="Cambria"/>
      <w:b/>
      <w:sz w:val="20"/>
      <w:szCs w:val="24"/>
      <w:u w:val="single"/>
    </w:rPr>
  </w:style>
  <w:style w:type="character" w:customStyle="1" w:styleId="columntexthead">
    <w:name w:val="columntexthead"/>
    <w:rsid w:val="00252888"/>
  </w:style>
  <w:style w:type="character" w:customStyle="1" w:styleId="instruction">
    <w:name w:val="instruction"/>
    <w:rsid w:val="00252888"/>
  </w:style>
  <w:style w:type="character" w:customStyle="1" w:styleId="listpipe">
    <w:name w:val="listpipe"/>
    <w:rsid w:val="00252888"/>
  </w:style>
  <w:style w:type="character" w:customStyle="1" w:styleId="imagelink">
    <w:name w:val="imagelink"/>
    <w:rsid w:val="00252888"/>
  </w:style>
  <w:style w:type="character" w:customStyle="1" w:styleId="leadin">
    <w:name w:val="leadin"/>
    <w:rsid w:val="00252888"/>
  </w:style>
  <w:style w:type="character" w:customStyle="1" w:styleId="A4">
    <w:name w:val="A4"/>
    <w:rsid w:val="00252888"/>
    <w:rPr>
      <w:rFonts w:ascii="Baskerville" w:hAnsi="Baskerville" w:cs="Baskerville"/>
      <w:b/>
      <w:bCs/>
      <w:color w:val="000000"/>
      <w:sz w:val="22"/>
      <w:szCs w:val="22"/>
    </w:rPr>
  </w:style>
  <w:style w:type="character" w:customStyle="1" w:styleId="noticiabyline">
    <w:name w:val="noticia_byline"/>
    <w:rsid w:val="00252888"/>
  </w:style>
  <w:style w:type="character" w:customStyle="1" w:styleId="sep">
    <w:name w:val="sep"/>
    <w:rsid w:val="00252888"/>
  </w:style>
  <w:style w:type="character" w:customStyle="1" w:styleId="rightnowyahoo">
    <w:name w:val="right_now_yahoo"/>
    <w:rsid w:val="00252888"/>
  </w:style>
  <w:style w:type="character" w:customStyle="1" w:styleId="submittedmeta">
    <w:name w:val="submitted meta"/>
    <w:rsid w:val="00252888"/>
  </w:style>
  <w:style w:type="character" w:customStyle="1" w:styleId="A10">
    <w:name w:val="A10"/>
    <w:rsid w:val="00252888"/>
    <w:rPr>
      <w:color w:val="000000"/>
      <w:sz w:val="12"/>
      <w:szCs w:val="12"/>
    </w:rPr>
  </w:style>
  <w:style w:type="paragraph" w:customStyle="1" w:styleId="Pa7">
    <w:name w:val="Pa7"/>
    <w:basedOn w:val="Default"/>
    <w:next w:val="Default"/>
    <w:rsid w:val="00252888"/>
    <w:pPr>
      <w:autoSpaceDE w:val="0"/>
      <w:autoSpaceDN w:val="0"/>
      <w:adjustRightInd w:val="0"/>
      <w:spacing w:before="280" w:line="221" w:lineRule="atLeast"/>
    </w:pPr>
    <w:rPr>
      <w:rFonts w:ascii="Baskerville" w:eastAsia="Times New Roman" w:hAnsi="Baskerville" w:cs="Times New Roman"/>
      <w:sz w:val="24"/>
      <w:szCs w:val="24"/>
    </w:rPr>
  </w:style>
  <w:style w:type="paragraph" w:customStyle="1" w:styleId="Pa8">
    <w:name w:val="Pa8"/>
    <w:basedOn w:val="Default"/>
    <w:next w:val="Default"/>
    <w:rsid w:val="00252888"/>
    <w:pPr>
      <w:autoSpaceDE w:val="0"/>
      <w:autoSpaceDN w:val="0"/>
      <w:adjustRightInd w:val="0"/>
      <w:spacing w:line="221" w:lineRule="atLeast"/>
    </w:pPr>
    <w:rPr>
      <w:rFonts w:ascii="Baskerville" w:eastAsia="Times New Roman" w:hAnsi="Baskerville" w:cs="Times New Roman"/>
      <w:sz w:val="24"/>
      <w:szCs w:val="24"/>
    </w:rPr>
  </w:style>
  <w:style w:type="character" w:customStyle="1" w:styleId="A11">
    <w:name w:val="A11"/>
    <w:rsid w:val="00252888"/>
    <w:rPr>
      <w:color w:val="000000"/>
      <w:sz w:val="12"/>
      <w:szCs w:val="12"/>
    </w:rPr>
  </w:style>
  <w:style w:type="character" w:customStyle="1" w:styleId="AAAunderline">
    <w:name w:val="AAAunderline"/>
    <w:qFormat/>
    <w:rsid w:val="00252888"/>
    <w:rPr>
      <w:b/>
      <w:u w:val="single"/>
    </w:rPr>
  </w:style>
  <w:style w:type="paragraph" w:customStyle="1" w:styleId="IndexHeader">
    <w:name w:val="Index Header"/>
    <w:basedOn w:val="Normal"/>
    <w:rsid w:val="00252888"/>
    <w:pPr>
      <w:ind w:left="-720"/>
      <w:outlineLvl w:val="0"/>
    </w:pPr>
    <w:rPr>
      <w:rFonts w:ascii="Times New Roman" w:eastAsia="Times New Roman" w:hAnsi="Times New Roman"/>
      <w:b/>
      <w:bCs/>
      <w:sz w:val="36"/>
      <w:szCs w:val="20"/>
    </w:rPr>
  </w:style>
  <w:style w:type="character" w:customStyle="1" w:styleId="IndexHeaderChar">
    <w:name w:val="Index Header Char"/>
    <w:rsid w:val="00252888"/>
    <w:rPr>
      <w:rFonts w:ascii="Times New Roman" w:eastAsia="Times New Roman" w:hAnsi="Times New Roman"/>
      <w:b/>
      <w:bCs/>
      <w:sz w:val="36"/>
    </w:rPr>
  </w:style>
  <w:style w:type="paragraph" w:customStyle="1" w:styleId="CardRead">
    <w:name w:val="Card_Read"/>
    <w:basedOn w:val="Normal"/>
    <w:rsid w:val="00252888"/>
    <w:rPr>
      <w:rFonts w:ascii="Times" w:eastAsia="Times" w:hAnsi="Times"/>
      <w:szCs w:val="20"/>
    </w:rPr>
  </w:style>
  <w:style w:type="paragraph" w:customStyle="1" w:styleId="CardNU">
    <w:name w:val="CardNU"/>
    <w:basedOn w:val="Normal"/>
    <w:rsid w:val="00252888"/>
    <w:rPr>
      <w:rFonts w:ascii="Times" w:eastAsia="Times" w:hAnsi="Times"/>
      <w:sz w:val="14"/>
      <w:szCs w:val="20"/>
    </w:rPr>
  </w:style>
  <w:style w:type="paragraph" w:customStyle="1" w:styleId="StyleHeading310pt">
    <w:name w:val="Style Heading 3 + 10 pt"/>
    <w:basedOn w:val="Heading3"/>
    <w:rsid w:val="00252888"/>
    <w:pPr>
      <w:keepLines w:val="0"/>
      <w:pageBreakBefore w:val="0"/>
      <w:ind w:left="576"/>
      <w:jc w:val="left"/>
    </w:pPr>
    <w:rPr>
      <w:rFonts w:eastAsia="Times New Roman" w:cs="Arial"/>
      <w:b w:val="0"/>
      <w:bCs/>
      <w:sz w:val="20"/>
      <w:szCs w:val="26"/>
      <w:u w:val="none"/>
    </w:rPr>
  </w:style>
  <w:style w:type="character" w:customStyle="1" w:styleId="StyleHeading310ptChar">
    <w:name w:val="Style Heading 3 + 10 pt Char"/>
    <w:rsid w:val="00252888"/>
    <w:rPr>
      <w:rFonts w:ascii="Times New Roman" w:eastAsia="Times New Roman" w:hAnsi="Times New Roman" w:cs="Arial"/>
      <w:b/>
      <w:bCs/>
      <w:sz w:val="26"/>
      <w:szCs w:val="26"/>
    </w:rPr>
  </w:style>
  <w:style w:type="paragraph" w:customStyle="1" w:styleId="Style30">
    <w:name w:val="Style 3"/>
    <w:basedOn w:val="Normal"/>
    <w:rsid w:val="00252888"/>
    <w:pPr>
      <w:autoSpaceDE w:val="0"/>
      <w:autoSpaceDN w:val="0"/>
      <w:spacing w:line="326" w:lineRule="auto"/>
      <w:ind w:firstLine="216"/>
      <w:jc w:val="both"/>
    </w:pPr>
    <w:rPr>
      <w:rFonts w:ascii="Arial" w:eastAsia="Times New Roman" w:hAnsi="Arial"/>
      <w:sz w:val="6"/>
      <w:szCs w:val="6"/>
    </w:rPr>
  </w:style>
  <w:style w:type="character" w:customStyle="1" w:styleId="Style12Char">
    <w:name w:val="Style12 Char"/>
    <w:rsid w:val="00252888"/>
    <w:rPr>
      <w:b/>
      <w:sz w:val="24"/>
      <w:szCs w:val="24"/>
      <w:u w:val="thick"/>
      <w:lang w:val="en-US" w:eastAsia="en-US" w:bidi="ar-SA"/>
    </w:rPr>
  </w:style>
  <w:style w:type="character" w:customStyle="1" w:styleId="BoldUnderlineChar10">
    <w:name w:val="BoldUnderline Char1"/>
    <w:rsid w:val="00252888"/>
    <w:rPr>
      <w:b/>
      <w:sz w:val="22"/>
      <w:szCs w:val="24"/>
      <w:u w:val="single"/>
      <w:lang w:val="en-US" w:eastAsia="en-US" w:bidi="ar-SA"/>
    </w:rPr>
  </w:style>
  <w:style w:type="paragraph" w:customStyle="1" w:styleId="CardText-NotUnderlined">
    <w:name w:val="Card Text - Not Underlined"/>
    <w:basedOn w:val="Normal"/>
    <w:rsid w:val="00252888"/>
    <w:pPr>
      <w:spacing w:after="60"/>
    </w:pPr>
    <w:rPr>
      <w:rFonts w:ascii="Times New Roman" w:eastAsia="Times New Roman" w:hAnsi="Times New Roman"/>
      <w:sz w:val="18"/>
      <w:szCs w:val="24"/>
    </w:rPr>
  </w:style>
  <w:style w:type="character" w:customStyle="1" w:styleId="CardsFont12ptCharCharCharChar">
    <w:name w:val="Cards + Font: 12 pt Char Char Char Char"/>
    <w:rsid w:val="00252888"/>
    <w:rPr>
      <w:sz w:val="24"/>
      <w:szCs w:val="24"/>
      <w:u w:val="thick"/>
      <w:lang w:val="en-US" w:eastAsia="en-US" w:bidi="ar-SA"/>
    </w:rPr>
  </w:style>
  <w:style w:type="paragraph" w:customStyle="1" w:styleId="OmniPage8">
    <w:name w:val="OmniPage #8"/>
    <w:basedOn w:val="Normal"/>
    <w:rsid w:val="00252888"/>
    <w:rPr>
      <w:rFonts w:ascii="Times New Roman" w:eastAsia="Times New Roman" w:hAnsi="Times New Roman"/>
      <w:color w:val="000000"/>
      <w:sz w:val="20"/>
      <w:szCs w:val="20"/>
    </w:rPr>
  </w:style>
  <w:style w:type="paragraph" w:customStyle="1" w:styleId="OmniPage2">
    <w:name w:val="OmniPage #2"/>
    <w:basedOn w:val="Normal"/>
    <w:rsid w:val="00252888"/>
    <w:rPr>
      <w:rFonts w:ascii="Times New Roman" w:eastAsia="Times New Roman" w:hAnsi="Times New Roman"/>
      <w:color w:val="000000"/>
      <w:sz w:val="20"/>
      <w:szCs w:val="20"/>
    </w:rPr>
  </w:style>
  <w:style w:type="paragraph" w:customStyle="1" w:styleId="OmniPage6">
    <w:name w:val="OmniPage #6"/>
    <w:basedOn w:val="Normal"/>
    <w:rsid w:val="00252888"/>
    <w:rPr>
      <w:rFonts w:ascii="Times New Roman" w:eastAsia="Times New Roman" w:hAnsi="Times New Roman"/>
      <w:color w:val="000000"/>
      <w:sz w:val="20"/>
      <w:szCs w:val="20"/>
    </w:rPr>
  </w:style>
  <w:style w:type="paragraph" w:customStyle="1" w:styleId="OmniPage7">
    <w:name w:val="OmniPage #7"/>
    <w:basedOn w:val="Normal"/>
    <w:rsid w:val="00252888"/>
    <w:rPr>
      <w:rFonts w:ascii="Times New Roman" w:eastAsia="Times New Roman" w:hAnsi="Times New Roman"/>
      <w:color w:val="000000"/>
      <w:sz w:val="20"/>
      <w:szCs w:val="20"/>
    </w:rPr>
  </w:style>
  <w:style w:type="paragraph" w:customStyle="1" w:styleId="OmniPage11">
    <w:name w:val="OmniPage #11"/>
    <w:basedOn w:val="Normal"/>
    <w:rsid w:val="00252888"/>
    <w:rPr>
      <w:rFonts w:ascii="Times New Roman" w:eastAsia="Times New Roman" w:hAnsi="Times New Roman"/>
      <w:color w:val="000000"/>
      <w:sz w:val="20"/>
      <w:szCs w:val="20"/>
    </w:rPr>
  </w:style>
  <w:style w:type="paragraph" w:customStyle="1" w:styleId="OmniPage12">
    <w:name w:val="OmniPage #12"/>
    <w:basedOn w:val="Normal"/>
    <w:rsid w:val="00252888"/>
    <w:rPr>
      <w:rFonts w:ascii="Times New Roman" w:eastAsia="Times New Roman" w:hAnsi="Times New Roman"/>
      <w:color w:val="000000"/>
      <w:sz w:val="20"/>
      <w:szCs w:val="20"/>
    </w:rPr>
  </w:style>
  <w:style w:type="paragraph" w:customStyle="1" w:styleId="OmniPage13">
    <w:name w:val="OmniPage #13"/>
    <w:basedOn w:val="Normal"/>
    <w:rsid w:val="00252888"/>
    <w:rPr>
      <w:rFonts w:ascii="Times New Roman" w:eastAsia="Times New Roman" w:hAnsi="Times New Roman"/>
      <w:color w:val="000000"/>
      <w:sz w:val="20"/>
      <w:szCs w:val="20"/>
    </w:rPr>
  </w:style>
  <w:style w:type="paragraph" w:customStyle="1" w:styleId="OmniPage14">
    <w:name w:val="OmniPage #14"/>
    <w:basedOn w:val="Normal"/>
    <w:rsid w:val="00252888"/>
    <w:rPr>
      <w:rFonts w:ascii="Times New Roman" w:eastAsia="Times New Roman" w:hAnsi="Times New Roman"/>
      <w:color w:val="000000"/>
      <w:sz w:val="20"/>
      <w:szCs w:val="20"/>
    </w:rPr>
  </w:style>
  <w:style w:type="paragraph" w:customStyle="1" w:styleId="OmniPage15">
    <w:name w:val="OmniPage #15"/>
    <w:basedOn w:val="Normal"/>
    <w:rsid w:val="00252888"/>
    <w:rPr>
      <w:rFonts w:ascii="Times New Roman" w:eastAsia="Times New Roman" w:hAnsi="Times New Roman"/>
      <w:color w:val="000000"/>
      <w:sz w:val="20"/>
      <w:szCs w:val="20"/>
    </w:rPr>
  </w:style>
  <w:style w:type="paragraph" w:customStyle="1" w:styleId="OmniPage17">
    <w:name w:val="OmniPage #17"/>
    <w:basedOn w:val="Normal"/>
    <w:rsid w:val="00252888"/>
    <w:rPr>
      <w:rFonts w:ascii="Times New Roman" w:eastAsia="Times New Roman" w:hAnsi="Times New Roman"/>
      <w:color w:val="000000"/>
      <w:sz w:val="20"/>
      <w:szCs w:val="20"/>
    </w:rPr>
  </w:style>
  <w:style w:type="paragraph" w:customStyle="1" w:styleId="OmniPage19">
    <w:name w:val="OmniPage #19"/>
    <w:basedOn w:val="Normal"/>
    <w:rsid w:val="00252888"/>
    <w:rPr>
      <w:rFonts w:ascii="Times New Roman" w:eastAsia="Times New Roman" w:hAnsi="Times New Roman"/>
      <w:color w:val="000000"/>
      <w:sz w:val="20"/>
      <w:szCs w:val="20"/>
    </w:rPr>
  </w:style>
  <w:style w:type="paragraph" w:customStyle="1" w:styleId="OmniPage20">
    <w:name w:val="OmniPage #20"/>
    <w:basedOn w:val="Normal"/>
    <w:rsid w:val="00252888"/>
    <w:rPr>
      <w:rFonts w:ascii="Times New Roman" w:eastAsia="Times New Roman" w:hAnsi="Times New Roman"/>
      <w:color w:val="000000"/>
      <w:sz w:val="20"/>
      <w:szCs w:val="20"/>
    </w:rPr>
  </w:style>
  <w:style w:type="paragraph" w:customStyle="1" w:styleId="OmniPage21">
    <w:name w:val="OmniPage #21"/>
    <w:basedOn w:val="Normal"/>
    <w:rsid w:val="00252888"/>
    <w:rPr>
      <w:rFonts w:ascii="Times New Roman" w:eastAsia="Times New Roman" w:hAnsi="Times New Roman"/>
      <w:color w:val="000000"/>
      <w:sz w:val="20"/>
      <w:szCs w:val="20"/>
    </w:rPr>
  </w:style>
  <w:style w:type="paragraph" w:customStyle="1" w:styleId="OmniPage22">
    <w:name w:val="OmniPage #22"/>
    <w:basedOn w:val="Normal"/>
    <w:rsid w:val="00252888"/>
    <w:rPr>
      <w:rFonts w:ascii="Times New Roman" w:eastAsia="Times New Roman" w:hAnsi="Times New Roman"/>
      <w:color w:val="000000"/>
      <w:sz w:val="20"/>
      <w:szCs w:val="20"/>
    </w:rPr>
  </w:style>
  <w:style w:type="paragraph" w:customStyle="1" w:styleId="OmniPage25">
    <w:name w:val="OmniPage #25"/>
    <w:basedOn w:val="Normal"/>
    <w:rsid w:val="00252888"/>
    <w:rPr>
      <w:rFonts w:ascii="Times New Roman" w:eastAsia="Times New Roman" w:hAnsi="Times New Roman"/>
      <w:color w:val="000000"/>
      <w:sz w:val="20"/>
      <w:szCs w:val="20"/>
    </w:rPr>
  </w:style>
  <w:style w:type="paragraph" w:customStyle="1" w:styleId="OmniPage18">
    <w:name w:val="OmniPage #18"/>
    <w:basedOn w:val="Normal"/>
    <w:rsid w:val="00252888"/>
    <w:rPr>
      <w:rFonts w:ascii="Times New Roman" w:eastAsia="Times New Roman" w:hAnsi="Times New Roman"/>
      <w:color w:val="000000"/>
      <w:sz w:val="20"/>
      <w:szCs w:val="20"/>
    </w:rPr>
  </w:style>
  <w:style w:type="paragraph" w:customStyle="1" w:styleId="OmniPage26">
    <w:name w:val="OmniPage #26"/>
    <w:basedOn w:val="Normal"/>
    <w:rsid w:val="00252888"/>
    <w:rPr>
      <w:rFonts w:ascii="Times New Roman" w:eastAsia="Times New Roman" w:hAnsi="Times New Roman"/>
      <w:color w:val="000000"/>
      <w:sz w:val="20"/>
      <w:szCs w:val="20"/>
    </w:rPr>
  </w:style>
  <w:style w:type="character" w:customStyle="1" w:styleId="iagsheaderlarge">
    <w:name w:val="iags_header_large"/>
    <w:rsid w:val="00252888"/>
  </w:style>
  <w:style w:type="paragraph" w:customStyle="1" w:styleId="OmniPage9">
    <w:name w:val="OmniPage #9"/>
    <w:basedOn w:val="Normal"/>
    <w:rsid w:val="00252888"/>
    <w:rPr>
      <w:rFonts w:ascii="Times New Roman" w:eastAsia="Times New Roman" w:hAnsi="Times New Roman"/>
      <w:color w:val="000000"/>
      <w:sz w:val="20"/>
      <w:szCs w:val="20"/>
    </w:rPr>
  </w:style>
  <w:style w:type="paragraph" w:customStyle="1" w:styleId="OmniPage5">
    <w:name w:val="OmniPage #5"/>
    <w:basedOn w:val="Normal"/>
    <w:rsid w:val="00252888"/>
    <w:rPr>
      <w:rFonts w:ascii="Times New Roman" w:eastAsia="Times New Roman" w:hAnsi="Times New Roman"/>
      <w:color w:val="000000"/>
      <w:sz w:val="20"/>
      <w:szCs w:val="20"/>
    </w:rPr>
  </w:style>
  <w:style w:type="character" w:customStyle="1" w:styleId="style12char0">
    <w:name w:val="style12char"/>
    <w:rsid w:val="00252888"/>
  </w:style>
  <w:style w:type="character" w:customStyle="1" w:styleId="charchar2">
    <w:name w:val="charchar2"/>
    <w:rsid w:val="00252888"/>
  </w:style>
  <w:style w:type="character" w:customStyle="1" w:styleId="style11char">
    <w:name w:val="style11char"/>
    <w:rsid w:val="00252888"/>
  </w:style>
  <w:style w:type="paragraph" w:customStyle="1" w:styleId="CitesandCardText">
    <w:name w:val="Cites and Card Text"/>
    <w:basedOn w:val="Normal"/>
    <w:rsid w:val="00252888"/>
    <w:rPr>
      <w:rFonts w:ascii="Times New Roman" w:eastAsia="Times New Roman" w:hAnsi="Times New Roman"/>
      <w:sz w:val="20"/>
      <w:szCs w:val="24"/>
    </w:rPr>
  </w:style>
  <w:style w:type="paragraph" w:styleId="List2">
    <w:name w:val="List 2"/>
    <w:basedOn w:val="Default"/>
    <w:next w:val="Default"/>
    <w:rsid w:val="00252888"/>
    <w:pPr>
      <w:autoSpaceDE w:val="0"/>
      <w:autoSpaceDN w:val="0"/>
      <w:adjustRightInd w:val="0"/>
    </w:pPr>
    <w:rPr>
      <w:rFonts w:ascii="Times New Roman" w:eastAsia="Times New Roman" w:hAnsi="Times New Roman" w:cs="Times New Roman"/>
      <w:sz w:val="24"/>
      <w:szCs w:val="24"/>
    </w:rPr>
  </w:style>
  <w:style w:type="character" w:customStyle="1" w:styleId="Heading51">
    <w:name w:val="Heading 51"/>
    <w:aliases w:val="Heading 5 Char Char Char"/>
    <w:rsid w:val="00252888"/>
    <w:rPr>
      <w:b/>
      <w:bCs/>
      <w:iCs/>
      <w:szCs w:val="26"/>
      <w:lang w:val="en-US" w:eastAsia="en-US" w:bidi="ar-SA"/>
    </w:rPr>
  </w:style>
  <w:style w:type="paragraph" w:customStyle="1" w:styleId="Style16">
    <w:name w:val="Style 16"/>
    <w:basedOn w:val="Normal"/>
    <w:rsid w:val="00252888"/>
    <w:pPr>
      <w:autoSpaceDE w:val="0"/>
      <w:autoSpaceDN w:val="0"/>
      <w:adjustRightInd w:val="0"/>
    </w:pPr>
    <w:rPr>
      <w:rFonts w:ascii="Times New Roman" w:eastAsia="Times New Roman" w:hAnsi="Times New Roman"/>
      <w:sz w:val="24"/>
      <w:szCs w:val="24"/>
    </w:rPr>
  </w:style>
  <w:style w:type="paragraph" w:customStyle="1" w:styleId="smalltext2">
    <w:name w:val="smalltext"/>
    <w:basedOn w:val="Normal"/>
    <w:link w:val="smalltextChar1"/>
    <w:rsid w:val="00252888"/>
    <w:rPr>
      <w:rFonts w:ascii="Times New Roman" w:eastAsia="Times New Roman" w:hAnsi="Times New Roman" w:cs="Arial"/>
      <w:sz w:val="16"/>
      <w:szCs w:val="24"/>
    </w:rPr>
  </w:style>
  <w:style w:type="character" w:customStyle="1" w:styleId="smalltextChar1">
    <w:name w:val="smalltext Char"/>
    <w:link w:val="smalltext2"/>
    <w:rsid w:val="00252888"/>
    <w:rPr>
      <w:rFonts w:ascii="Times New Roman" w:eastAsia="Times New Roman" w:hAnsi="Times New Roman" w:cs="Arial"/>
      <w:sz w:val="16"/>
      <w:szCs w:val="24"/>
    </w:rPr>
  </w:style>
  <w:style w:type="paragraph" w:customStyle="1" w:styleId="StyleJustifiedFirstline1cmAfter6ptLinespacing1">
    <w:name w:val="Style Justified First line:  1 cm After:  6 pt Line spacing:  1...."/>
    <w:basedOn w:val="Default"/>
    <w:next w:val="Default"/>
    <w:rsid w:val="00252888"/>
    <w:pPr>
      <w:autoSpaceDE w:val="0"/>
      <w:autoSpaceDN w:val="0"/>
      <w:adjustRightInd w:val="0"/>
      <w:spacing w:after="120"/>
    </w:pPr>
    <w:rPr>
      <w:rFonts w:ascii="Times New Roman" w:eastAsia="Times New Roman" w:hAnsi="Times New Roman" w:cs="Times New Roman"/>
      <w:sz w:val="24"/>
      <w:szCs w:val="24"/>
    </w:rPr>
  </w:style>
  <w:style w:type="paragraph" w:customStyle="1" w:styleId="headingChar">
    <w:name w:val="heading Char"/>
    <w:basedOn w:val="Normal"/>
    <w:rsid w:val="00252888"/>
    <w:pPr>
      <w:jc w:val="center"/>
    </w:pPr>
    <w:rPr>
      <w:rFonts w:ascii="Arial Black" w:eastAsia="Times New Roman" w:hAnsi="Arial Black"/>
      <w:b/>
      <w:sz w:val="36"/>
      <w:szCs w:val="24"/>
      <w:u w:val="single"/>
    </w:rPr>
  </w:style>
  <w:style w:type="character" w:customStyle="1" w:styleId="boldunderlineCharChar0">
    <w:name w:val="boldunderline Char Char"/>
    <w:rsid w:val="00252888"/>
    <w:rPr>
      <w:b/>
      <w:sz w:val="22"/>
      <w:szCs w:val="24"/>
      <w:u w:val="single"/>
      <w:lang w:val="en-US" w:eastAsia="en-US" w:bidi="ar-SA"/>
    </w:rPr>
  </w:style>
  <w:style w:type="paragraph" w:customStyle="1" w:styleId="Bullets-squares">
    <w:name w:val="Bullets - squares"/>
    <w:basedOn w:val="Normal"/>
    <w:next w:val="Normal"/>
    <w:rsid w:val="00252888"/>
    <w:pPr>
      <w:numPr>
        <w:numId w:val="19"/>
      </w:numPr>
      <w:overflowPunct w:val="0"/>
      <w:autoSpaceDE w:val="0"/>
      <w:autoSpaceDN w:val="0"/>
      <w:adjustRightInd w:val="0"/>
      <w:jc w:val="both"/>
      <w:textAlignment w:val="baseline"/>
    </w:pPr>
    <w:rPr>
      <w:rFonts w:ascii="Times New Roman" w:eastAsia="Times New Roman" w:hAnsi="Times New Roman"/>
      <w:szCs w:val="24"/>
      <w:lang w:val="en-GB"/>
    </w:rPr>
  </w:style>
  <w:style w:type="paragraph" w:customStyle="1" w:styleId="UnderlineText">
    <w:name w:val="Underline Text"/>
    <w:basedOn w:val="Normal"/>
    <w:link w:val="UnderlineTextChar"/>
    <w:rsid w:val="00252888"/>
    <w:pPr>
      <w:ind w:left="288"/>
    </w:pPr>
    <w:rPr>
      <w:rFonts w:asciiTheme="minorHAnsi" w:hAnsiTheme="minorHAnsi"/>
    </w:rPr>
  </w:style>
  <w:style w:type="paragraph" w:customStyle="1" w:styleId="Size8">
    <w:name w:val="Size 8"/>
    <w:link w:val="Size8Char"/>
    <w:rsid w:val="00252888"/>
    <w:pPr>
      <w:spacing w:after="0" w:line="240" w:lineRule="auto"/>
    </w:pPr>
    <w:rPr>
      <w:rFonts w:ascii="Times New Roman" w:eastAsia="Times New Roman" w:hAnsi="Times New Roman" w:cs="Times New Roman"/>
      <w:sz w:val="16"/>
    </w:rPr>
  </w:style>
  <w:style w:type="character" w:customStyle="1" w:styleId="MediumGrid2Char">
    <w:name w:val="Medium Grid 2 Char"/>
    <w:rsid w:val="00252888"/>
    <w:rPr>
      <w:sz w:val="24"/>
      <w:szCs w:val="22"/>
      <w:lang w:val="en-US" w:eastAsia="en-US" w:bidi="ar-SA"/>
    </w:rPr>
  </w:style>
  <w:style w:type="character" w:customStyle="1" w:styleId="Size8Char">
    <w:name w:val="Size 8 Char"/>
    <w:link w:val="Size8"/>
    <w:rsid w:val="00252888"/>
    <w:rPr>
      <w:rFonts w:ascii="Times New Roman" w:eastAsia="Times New Roman" w:hAnsi="Times New Roman" w:cs="Times New Roman"/>
      <w:sz w:val="16"/>
    </w:rPr>
  </w:style>
  <w:style w:type="character" w:customStyle="1" w:styleId="UnderlinedTextCharChar">
    <w:name w:val="Underlined Text Char Char"/>
    <w:rsid w:val="00252888"/>
    <w:rPr>
      <w:rFonts w:cs="Arial"/>
      <w:bCs/>
      <w:szCs w:val="26"/>
      <w:u w:val="single"/>
      <w:lang w:val="en-US" w:eastAsia="en-US" w:bidi="ar-SA"/>
    </w:rPr>
  </w:style>
  <w:style w:type="paragraph" w:customStyle="1" w:styleId="RegularCite">
    <w:name w:val="Regular Cite"/>
    <w:qFormat/>
    <w:rsid w:val="00252888"/>
    <w:pPr>
      <w:spacing w:after="0" w:line="240" w:lineRule="auto"/>
    </w:pPr>
    <w:rPr>
      <w:rFonts w:ascii="Times New Roman" w:eastAsia="Times New Roman" w:hAnsi="Times New Roman" w:cs="Times New Roman"/>
      <w:sz w:val="20"/>
    </w:rPr>
  </w:style>
  <w:style w:type="character" w:customStyle="1" w:styleId="eudoraheader">
    <w:name w:val="eudoraheader"/>
    <w:rsid w:val="00252888"/>
  </w:style>
  <w:style w:type="character" w:customStyle="1" w:styleId="emailstyle26">
    <w:name w:val="emailstyle26"/>
    <w:rsid w:val="00252888"/>
  </w:style>
  <w:style w:type="paragraph" w:customStyle="1" w:styleId="context">
    <w:name w:val="context"/>
    <w:basedOn w:val="Normal"/>
    <w:rsid w:val="00252888"/>
    <w:pPr>
      <w:spacing w:before="100" w:beforeAutospacing="1" w:after="100" w:afterAutospacing="1"/>
    </w:pPr>
    <w:rPr>
      <w:rFonts w:ascii="Times New Roman" w:eastAsia="Times New Roman" w:hAnsi="Times New Roman"/>
      <w:sz w:val="24"/>
      <w:szCs w:val="24"/>
    </w:rPr>
  </w:style>
  <w:style w:type="character" w:customStyle="1" w:styleId="newstitle1">
    <w:name w:val="newstitle1"/>
    <w:rsid w:val="00252888"/>
  </w:style>
  <w:style w:type="character" w:customStyle="1" w:styleId="dateline">
    <w:name w:val="dateline"/>
    <w:rsid w:val="00252888"/>
  </w:style>
  <w:style w:type="character" w:customStyle="1" w:styleId="sendtofriend">
    <w:name w:val="sendtofriend"/>
    <w:rsid w:val="00252888"/>
  </w:style>
  <w:style w:type="character" w:customStyle="1" w:styleId="pagetype">
    <w:name w:val="pagetype"/>
    <w:rsid w:val="00252888"/>
  </w:style>
  <w:style w:type="character" w:customStyle="1" w:styleId="byl">
    <w:name w:val="byl"/>
    <w:rsid w:val="00252888"/>
  </w:style>
  <w:style w:type="character" w:customStyle="1" w:styleId="byd">
    <w:name w:val="byd"/>
    <w:rsid w:val="00252888"/>
  </w:style>
  <w:style w:type="paragraph" w:customStyle="1" w:styleId="Size6">
    <w:name w:val="Size 6"/>
    <w:link w:val="Size6Char"/>
    <w:qFormat/>
    <w:rsid w:val="00252888"/>
    <w:pPr>
      <w:spacing w:after="0" w:line="240" w:lineRule="auto"/>
    </w:pPr>
    <w:rPr>
      <w:rFonts w:ascii="Times New Roman" w:eastAsia="Times New Roman" w:hAnsi="Times New Roman" w:cs="Times New Roman"/>
      <w:sz w:val="16"/>
    </w:rPr>
  </w:style>
  <w:style w:type="character" w:customStyle="1" w:styleId="Size6Char">
    <w:name w:val="Size 6 Char"/>
    <w:link w:val="Size6"/>
    <w:rsid w:val="00252888"/>
    <w:rPr>
      <w:rFonts w:ascii="Times New Roman" w:eastAsia="Times New Roman" w:hAnsi="Times New Roman" w:cs="Times New Roman"/>
      <w:sz w:val="16"/>
    </w:rPr>
  </w:style>
  <w:style w:type="character" w:customStyle="1" w:styleId="underliningchar0">
    <w:name w:val="underliningchar"/>
    <w:rsid w:val="00252888"/>
  </w:style>
  <w:style w:type="paragraph" w:customStyle="1" w:styleId="TxBrp11">
    <w:name w:val="TxBr_p11"/>
    <w:basedOn w:val="Normal"/>
    <w:rsid w:val="00252888"/>
    <w:pPr>
      <w:tabs>
        <w:tab w:val="left" w:pos="204"/>
      </w:tabs>
      <w:autoSpaceDE w:val="0"/>
      <w:autoSpaceDN w:val="0"/>
      <w:adjustRightInd w:val="0"/>
      <w:spacing w:line="240" w:lineRule="atLeast"/>
      <w:jc w:val="both"/>
    </w:pPr>
    <w:rPr>
      <w:rFonts w:ascii="Times New Roman" w:eastAsia="Times New Roman" w:hAnsi="Times New Roman"/>
      <w:sz w:val="24"/>
      <w:szCs w:val="24"/>
    </w:rPr>
  </w:style>
  <w:style w:type="paragraph" w:customStyle="1" w:styleId="TxBrp15">
    <w:name w:val="TxBr_p15"/>
    <w:basedOn w:val="Normal"/>
    <w:rsid w:val="00252888"/>
    <w:pPr>
      <w:tabs>
        <w:tab w:val="left" w:pos="1661"/>
      </w:tabs>
      <w:autoSpaceDE w:val="0"/>
      <w:autoSpaceDN w:val="0"/>
      <w:adjustRightInd w:val="0"/>
      <w:spacing w:line="300" w:lineRule="atLeast"/>
      <w:ind w:left="1282"/>
      <w:jc w:val="both"/>
    </w:pPr>
    <w:rPr>
      <w:rFonts w:ascii="Times New Roman" w:eastAsia="Times New Roman" w:hAnsi="Times New Roman"/>
      <w:sz w:val="24"/>
      <w:szCs w:val="24"/>
    </w:rPr>
  </w:style>
  <w:style w:type="paragraph" w:customStyle="1" w:styleId="TxBrp16">
    <w:name w:val="TxBr_p16"/>
    <w:basedOn w:val="Normal"/>
    <w:rsid w:val="00252888"/>
    <w:pPr>
      <w:tabs>
        <w:tab w:val="left" w:pos="1882"/>
      </w:tabs>
      <w:autoSpaceDE w:val="0"/>
      <w:autoSpaceDN w:val="0"/>
      <w:adjustRightInd w:val="0"/>
      <w:spacing w:line="300" w:lineRule="atLeast"/>
      <w:ind w:left="1661" w:firstLine="222"/>
      <w:jc w:val="both"/>
    </w:pPr>
    <w:rPr>
      <w:rFonts w:ascii="Times New Roman" w:eastAsia="Times New Roman" w:hAnsi="Times New Roman"/>
      <w:sz w:val="24"/>
      <w:szCs w:val="24"/>
    </w:rPr>
  </w:style>
  <w:style w:type="paragraph" w:customStyle="1" w:styleId="TxBrp2">
    <w:name w:val="TxBr_p2"/>
    <w:basedOn w:val="Normal"/>
    <w:rsid w:val="00252888"/>
    <w:pPr>
      <w:tabs>
        <w:tab w:val="left" w:pos="1371"/>
        <w:tab w:val="left" w:pos="1819"/>
      </w:tabs>
      <w:autoSpaceDE w:val="0"/>
      <w:autoSpaceDN w:val="0"/>
      <w:adjustRightInd w:val="0"/>
      <w:spacing w:line="300" w:lineRule="atLeast"/>
      <w:ind w:left="1372" w:firstLine="448"/>
      <w:jc w:val="both"/>
    </w:pPr>
    <w:rPr>
      <w:rFonts w:ascii="Times New Roman" w:eastAsia="Times New Roman" w:hAnsi="Times New Roman"/>
      <w:sz w:val="24"/>
      <w:szCs w:val="24"/>
    </w:rPr>
  </w:style>
  <w:style w:type="paragraph" w:customStyle="1" w:styleId="TxBrp7">
    <w:name w:val="TxBr_p7"/>
    <w:basedOn w:val="Normal"/>
    <w:rsid w:val="00252888"/>
    <w:pPr>
      <w:tabs>
        <w:tab w:val="left" w:pos="204"/>
      </w:tabs>
      <w:autoSpaceDE w:val="0"/>
      <w:autoSpaceDN w:val="0"/>
      <w:adjustRightInd w:val="0"/>
      <w:spacing w:line="300" w:lineRule="atLeast"/>
      <w:jc w:val="both"/>
    </w:pPr>
    <w:rPr>
      <w:rFonts w:ascii="Times New Roman" w:eastAsia="Times New Roman" w:hAnsi="Times New Roman"/>
      <w:sz w:val="24"/>
      <w:szCs w:val="24"/>
    </w:rPr>
  </w:style>
  <w:style w:type="paragraph" w:customStyle="1" w:styleId="TxBrp3">
    <w:name w:val="TxBr_p3"/>
    <w:basedOn w:val="Normal"/>
    <w:rsid w:val="00252888"/>
    <w:pPr>
      <w:tabs>
        <w:tab w:val="left" w:pos="1581"/>
      </w:tabs>
      <w:autoSpaceDE w:val="0"/>
      <w:autoSpaceDN w:val="0"/>
      <w:adjustRightInd w:val="0"/>
      <w:spacing w:line="300" w:lineRule="atLeast"/>
      <w:ind w:left="1203"/>
      <w:jc w:val="both"/>
    </w:pPr>
    <w:rPr>
      <w:rFonts w:ascii="Times New Roman" w:eastAsia="Times New Roman" w:hAnsi="Times New Roman"/>
      <w:sz w:val="24"/>
      <w:szCs w:val="24"/>
    </w:rPr>
  </w:style>
  <w:style w:type="paragraph" w:customStyle="1" w:styleId="TxBrp4">
    <w:name w:val="TxBr_p4"/>
    <w:basedOn w:val="Normal"/>
    <w:rsid w:val="00252888"/>
    <w:pPr>
      <w:tabs>
        <w:tab w:val="left" w:pos="1371"/>
      </w:tabs>
      <w:autoSpaceDE w:val="0"/>
      <w:autoSpaceDN w:val="0"/>
      <w:adjustRightInd w:val="0"/>
      <w:spacing w:line="240" w:lineRule="atLeast"/>
      <w:ind w:left="993"/>
      <w:jc w:val="both"/>
    </w:pPr>
    <w:rPr>
      <w:rFonts w:ascii="Times New Roman" w:eastAsia="Times New Roman" w:hAnsi="Times New Roman"/>
      <w:sz w:val="24"/>
      <w:szCs w:val="24"/>
    </w:rPr>
  </w:style>
  <w:style w:type="paragraph" w:customStyle="1" w:styleId="TxBrp6">
    <w:name w:val="TxBr_p6"/>
    <w:basedOn w:val="Normal"/>
    <w:rsid w:val="00252888"/>
    <w:pPr>
      <w:tabs>
        <w:tab w:val="left" w:pos="204"/>
      </w:tabs>
      <w:autoSpaceDE w:val="0"/>
      <w:autoSpaceDN w:val="0"/>
      <w:adjustRightInd w:val="0"/>
      <w:spacing w:line="300" w:lineRule="atLeast"/>
    </w:pPr>
    <w:rPr>
      <w:rFonts w:ascii="Times New Roman" w:eastAsia="Times New Roman" w:hAnsi="Times New Roman"/>
      <w:sz w:val="24"/>
      <w:szCs w:val="24"/>
    </w:rPr>
  </w:style>
  <w:style w:type="paragraph" w:customStyle="1" w:styleId="TxBrp5">
    <w:name w:val="TxBr_p5"/>
    <w:basedOn w:val="Normal"/>
    <w:rsid w:val="00252888"/>
    <w:pPr>
      <w:tabs>
        <w:tab w:val="left" w:pos="255"/>
      </w:tabs>
      <w:autoSpaceDE w:val="0"/>
      <w:autoSpaceDN w:val="0"/>
      <w:adjustRightInd w:val="0"/>
      <w:spacing w:line="300" w:lineRule="atLeast"/>
      <w:ind w:firstLine="255"/>
      <w:jc w:val="both"/>
    </w:pPr>
    <w:rPr>
      <w:rFonts w:ascii="Times New Roman" w:eastAsia="Times New Roman" w:hAnsi="Times New Roman"/>
      <w:sz w:val="24"/>
      <w:szCs w:val="24"/>
    </w:rPr>
  </w:style>
  <w:style w:type="paragraph" w:customStyle="1" w:styleId="TxBrp27">
    <w:name w:val="TxBr_p27"/>
    <w:basedOn w:val="Normal"/>
    <w:rsid w:val="00252888"/>
    <w:pPr>
      <w:tabs>
        <w:tab w:val="left" w:pos="204"/>
      </w:tabs>
      <w:autoSpaceDE w:val="0"/>
      <w:autoSpaceDN w:val="0"/>
      <w:adjustRightInd w:val="0"/>
      <w:spacing w:line="300" w:lineRule="atLeast"/>
    </w:pPr>
    <w:rPr>
      <w:rFonts w:ascii="Times New Roman" w:eastAsia="Times New Roman" w:hAnsi="Times New Roman"/>
      <w:sz w:val="24"/>
      <w:szCs w:val="24"/>
    </w:rPr>
  </w:style>
  <w:style w:type="paragraph" w:customStyle="1" w:styleId="TxBrp10">
    <w:name w:val="TxBr_p10"/>
    <w:basedOn w:val="Normal"/>
    <w:rsid w:val="00252888"/>
    <w:pPr>
      <w:tabs>
        <w:tab w:val="left" w:pos="204"/>
      </w:tabs>
      <w:autoSpaceDE w:val="0"/>
      <w:autoSpaceDN w:val="0"/>
      <w:adjustRightInd w:val="0"/>
      <w:spacing w:line="300" w:lineRule="atLeast"/>
      <w:jc w:val="both"/>
    </w:pPr>
    <w:rPr>
      <w:rFonts w:ascii="Times New Roman" w:eastAsia="Times New Roman" w:hAnsi="Times New Roman"/>
      <w:sz w:val="24"/>
      <w:szCs w:val="24"/>
    </w:rPr>
  </w:style>
  <w:style w:type="paragraph" w:customStyle="1" w:styleId="TxBrp25">
    <w:name w:val="TxBr_p25"/>
    <w:basedOn w:val="Normal"/>
    <w:rsid w:val="00252888"/>
    <w:pPr>
      <w:tabs>
        <w:tab w:val="left" w:pos="204"/>
      </w:tabs>
      <w:autoSpaceDE w:val="0"/>
      <w:autoSpaceDN w:val="0"/>
      <w:adjustRightInd w:val="0"/>
      <w:spacing w:line="300" w:lineRule="atLeast"/>
      <w:jc w:val="both"/>
    </w:pPr>
    <w:rPr>
      <w:rFonts w:ascii="Times New Roman" w:eastAsia="Times New Roman" w:hAnsi="Times New Roman"/>
      <w:sz w:val="24"/>
      <w:szCs w:val="24"/>
    </w:rPr>
  </w:style>
  <w:style w:type="paragraph" w:customStyle="1" w:styleId="TxBrp8">
    <w:name w:val="TxBr_p8"/>
    <w:basedOn w:val="Normal"/>
    <w:rsid w:val="00252888"/>
    <w:pPr>
      <w:tabs>
        <w:tab w:val="left" w:pos="340"/>
      </w:tabs>
      <w:autoSpaceDE w:val="0"/>
      <w:autoSpaceDN w:val="0"/>
      <w:adjustRightInd w:val="0"/>
      <w:spacing w:line="300" w:lineRule="atLeast"/>
      <w:ind w:firstLine="340"/>
      <w:jc w:val="both"/>
    </w:pPr>
    <w:rPr>
      <w:rFonts w:ascii="Times New Roman" w:eastAsia="Times New Roman" w:hAnsi="Times New Roman"/>
      <w:sz w:val="24"/>
      <w:szCs w:val="24"/>
    </w:rPr>
  </w:style>
  <w:style w:type="paragraph" w:customStyle="1" w:styleId="TxBrp12">
    <w:name w:val="TxBr_p12"/>
    <w:basedOn w:val="Normal"/>
    <w:rsid w:val="00252888"/>
    <w:pPr>
      <w:tabs>
        <w:tab w:val="left" w:pos="317"/>
      </w:tabs>
      <w:autoSpaceDE w:val="0"/>
      <w:autoSpaceDN w:val="0"/>
      <w:adjustRightInd w:val="0"/>
      <w:spacing w:line="300" w:lineRule="atLeast"/>
      <w:ind w:firstLine="318"/>
      <w:jc w:val="both"/>
    </w:pPr>
    <w:rPr>
      <w:rFonts w:ascii="Times New Roman" w:eastAsia="Times New Roman" w:hAnsi="Times New Roman"/>
      <w:sz w:val="24"/>
      <w:szCs w:val="24"/>
    </w:rPr>
  </w:style>
  <w:style w:type="paragraph" w:customStyle="1" w:styleId="TxBrp9">
    <w:name w:val="TxBr_p9"/>
    <w:basedOn w:val="Normal"/>
    <w:rsid w:val="00252888"/>
    <w:pPr>
      <w:tabs>
        <w:tab w:val="left" w:pos="2931"/>
      </w:tabs>
      <w:autoSpaceDE w:val="0"/>
      <w:autoSpaceDN w:val="0"/>
      <w:adjustRightInd w:val="0"/>
      <w:spacing w:line="300" w:lineRule="atLeast"/>
      <w:ind w:left="2552"/>
      <w:jc w:val="both"/>
    </w:pPr>
    <w:rPr>
      <w:rFonts w:ascii="Times New Roman" w:eastAsia="Times New Roman" w:hAnsi="Times New Roman"/>
      <w:sz w:val="24"/>
      <w:szCs w:val="24"/>
    </w:rPr>
  </w:style>
  <w:style w:type="character" w:customStyle="1" w:styleId="adtext124">
    <w:name w:val="adtext124"/>
    <w:rsid w:val="00252888"/>
    <w:rPr>
      <w:vanish w:val="0"/>
      <w:webHidden w:val="0"/>
      <w:color w:val="999999"/>
      <w:sz w:val="12"/>
      <w:szCs w:val="12"/>
      <w:specVanish/>
    </w:rPr>
  </w:style>
  <w:style w:type="paragraph" w:customStyle="1" w:styleId="CardsFont8pt">
    <w:name w:val="Cards + Font: 8 pt"/>
    <w:basedOn w:val="Normal"/>
    <w:rsid w:val="00252888"/>
    <w:pPr>
      <w:autoSpaceDE w:val="0"/>
      <w:autoSpaceDN w:val="0"/>
      <w:adjustRightInd w:val="0"/>
      <w:ind w:left="432" w:right="432"/>
      <w:jc w:val="both"/>
    </w:pPr>
    <w:rPr>
      <w:rFonts w:ascii="Times New Roman" w:eastAsia="Times New Roman" w:hAnsi="Times New Roman"/>
      <w:sz w:val="16"/>
      <w:szCs w:val="20"/>
    </w:rPr>
  </w:style>
  <w:style w:type="character" w:customStyle="1" w:styleId="CardsFont8ptChar">
    <w:name w:val="Cards + Font: 8 pt Char"/>
    <w:rsid w:val="00252888"/>
    <w:rPr>
      <w:sz w:val="16"/>
    </w:rPr>
  </w:style>
  <w:style w:type="character" w:customStyle="1" w:styleId="TagLineCharChar">
    <w:name w:val="Tag Line Char Char"/>
    <w:rsid w:val="00252888"/>
    <w:rPr>
      <w:rFonts w:cs="Arial"/>
      <w:b/>
      <w:bCs/>
      <w:iCs/>
      <w:sz w:val="24"/>
      <w:szCs w:val="28"/>
      <w:lang w:val="en-US" w:eastAsia="en-US" w:bidi="ar-SA"/>
    </w:rPr>
  </w:style>
  <w:style w:type="paragraph" w:customStyle="1" w:styleId="published">
    <w:name w:val="published"/>
    <w:basedOn w:val="Normal"/>
    <w:rsid w:val="00252888"/>
    <w:pPr>
      <w:spacing w:before="100" w:beforeAutospacing="1" w:after="100" w:afterAutospacing="1"/>
    </w:pPr>
    <w:rPr>
      <w:rFonts w:ascii="Times New Roman" w:eastAsia="Times New Roman" w:hAnsi="Times New Roman"/>
      <w:sz w:val="24"/>
      <w:szCs w:val="24"/>
    </w:rPr>
  </w:style>
  <w:style w:type="paragraph" w:customStyle="1" w:styleId="updated">
    <w:name w:val="updated"/>
    <w:basedOn w:val="Normal"/>
    <w:rsid w:val="00252888"/>
    <w:pPr>
      <w:spacing w:before="100" w:beforeAutospacing="1" w:after="100" w:afterAutospacing="1"/>
    </w:pPr>
    <w:rPr>
      <w:rFonts w:ascii="Times New Roman" w:eastAsia="Times New Roman" w:hAnsi="Times New Roman"/>
      <w:sz w:val="24"/>
      <w:szCs w:val="24"/>
    </w:rPr>
  </w:style>
  <w:style w:type="character" w:customStyle="1" w:styleId="articlecommentcount">
    <w:name w:val="article_comment_count"/>
    <w:rsid w:val="00252888"/>
  </w:style>
  <w:style w:type="character" w:customStyle="1" w:styleId="articlerecommendcount">
    <w:name w:val="article_recommend_count"/>
    <w:rsid w:val="00252888"/>
  </w:style>
  <w:style w:type="character" w:customStyle="1" w:styleId="normaltext1">
    <w:name w:val="normal_text"/>
    <w:rsid w:val="00252888"/>
  </w:style>
  <w:style w:type="paragraph" w:customStyle="1" w:styleId="storytimestamp">
    <w:name w:val="storytimestamp"/>
    <w:basedOn w:val="Normal"/>
    <w:rsid w:val="00252888"/>
    <w:pPr>
      <w:spacing w:before="100" w:beforeAutospacing="1" w:after="100" w:afterAutospacing="1"/>
    </w:pPr>
    <w:rPr>
      <w:rFonts w:ascii="Times New Roman" w:eastAsia="Times New Roman" w:hAnsi="Times New Roman"/>
      <w:sz w:val="24"/>
      <w:szCs w:val="24"/>
    </w:rPr>
  </w:style>
  <w:style w:type="character" w:customStyle="1" w:styleId="story-byline">
    <w:name w:val="story-byline"/>
    <w:rsid w:val="00252888"/>
  </w:style>
  <w:style w:type="character" w:customStyle="1" w:styleId="story-titleline">
    <w:name w:val="story-titleline"/>
    <w:rsid w:val="00252888"/>
  </w:style>
  <w:style w:type="paragraph" w:styleId="ListBullet2">
    <w:name w:val="List Bullet 2"/>
    <w:basedOn w:val="Normal"/>
    <w:rsid w:val="00252888"/>
    <w:pPr>
      <w:tabs>
        <w:tab w:val="num" w:pos="1440"/>
      </w:tabs>
      <w:ind w:left="1440" w:hanging="360"/>
    </w:pPr>
    <w:rPr>
      <w:rFonts w:ascii="Times New Roman" w:eastAsia="Times New Roman" w:hAnsi="Times New Roman" w:cs="Arial"/>
      <w:b/>
      <w:sz w:val="24"/>
      <w:szCs w:val="44"/>
    </w:rPr>
  </w:style>
  <w:style w:type="paragraph" w:customStyle="1" w:styleId="Cardnotunderlined0">
    <w:name w:val="Card not underlined"/>
    <w:basedOn w:val="Normal"/>
    <w:rsid w:val="00252888"/>
    <w:rPr>
      <w:rFonts w:ascii="Times New Roman" w:eastAsia="Times New Roman" w:hAnsi="Times New Roman"/>
      <w:color w:val="000000"/>
      <w:sz w:val="10"/>
      <w:szCs w:val="24"/>
    </w:rPr>
  </w:style>
  <w:style w:type="paragraph" w:customStyle="1" w:styleId="boldcite">
    <w:name w:val="bold cite"/>
    <w:basedOn w:val="Heading1"/>
    <w:rsid w:val="00252888"/>
    <w:pPr>
      <w:keepLines w:val="0"/>
      <w:pageBreakBefore w:val="0"/>
      <w:pBdr>
        <w:top w:val="none" w:sz="0" w:space="0" w:color="auto"/>
        <w:left w:val="none" w:sz="0" w:space="0" w:color="auto"/>
        <w:bottom w:val="none" w:sz="0" w:space="0" w:color="auto"/>
        <w:right w:val="none" w:sz="0" w:space="0" w:color="auto"/>
      </w:pBdr>
      <w:jc w:val="left"/>
      <w:outlineLvl w:val="9"/>
    </w:pPr>
    <w:rPr>
      <w:rFonts w:ascii="Arial" w:eastAsia="Times New Roman" w:hAnsi="Arial" w:cs="Arial"/>
      <w:kern w:val="32"/>
      <w:sz w:val="24"/>
      <w:szCs w:val="24"/>
    </w:rPr>
  </w:style>
  <w:style w:type="character" w:customStyle="1" w:styleId="UnderlineCardChar0">
    <w:name w:val="Underline Card Char"/>
    <w:rsid w:val="00252888"/>
    <w:rPr>
      <w:sz w:val="22"/>
      <w:szCs w:val="24"/>
      <w:u w:val="single"/>
      <w:lang w:val="en-US" w:eastAsia="en-US" w:bidi="ar-SA"/>
    </w:rPr>
  </w:style>
  <w:style w:type="character" w:customStyle="1" w:styleId="SourcesCharChar1">
    <w:name w:val="Sources Char Char1"/>
    <w:rsid w:val="00252888"/>
    <w:rPr>
      <w:rFonts w:cs="Arial"/>
      <w:b/>
      <w:bCs/>
      <w:iCs/>
      <w:sz w:val="24"/>
      <w:szCs w:val="28"/>
      <w:lang w:val="en-US" w:eastAsia="en-US" w:bidi="ar-SA"/>
    </w:rPr>
  </w:style>
  <w:style w:type="character" w:customStyle="1" w:styleId="UnderlinesCharChar">
    <w:name w:val="Underlines Char Char"/>
    <w:rsid w:val="00252888"/>
    <w:rPr>
      <w:rFonts w:cs="Arial"/>
      <w:b/>
      <w:bCs/>
      <w:sz w:val="22"/>
      <w:szCs w:val="26"/>
      <w:u w:val="single"/>
      <w:lang w:val="en-US" w:eastAsia="en-US" w:bidi="ar-SA"/>
    </w:rPr>
  </w:style>
  <w:style w:type="paragraph" w:customStyle="1" w:styleId="OmniPage3">
    <w:name w:val="OmniPage #3"/>
    <w:basedOn w:val="Normal"/>
    <w:rsid w:val="00252888"/>
    <w:rPr>
      <w:rFonts w:ascii="Times New Roman" w:eastAsia="Times New Roman" w:hAnsi="Times New Roman"/>
      <w:color w:val="000000"/>
      <w:sz w:val="20"/>
      <w:szCs w:val="20"/>
    </w:rPr>
  </w:style>
  <w:style w:type="paragraph" w:customStyle="1" w:styleId="OmniPage16">
    <w:name w:val="OmniPage #16"/>
    <w:basedOn w:val="Normal"/>
    <w:rsid w:val="00252888"/>
    <w:rPr>
      <w:rFonts w:ascii="Times New Roman" w:eastAsia="Times New Roman" w:hAnsi="Times New Roman"/>
      <w:color w:val="000000"/>
      <w:sz w:val="20"/>
      <w:szCs w:val="20"/>
    </w:rPr>
  </w:style>
  <w:style w:type="paragraph" w:customStyle="1" w:styleId="OmniPage23">
    <w:name w:val="OmniPage #23"/>
    <w:basedOn w:val="Normal"/>
    <w:rsid w:val="00252888"/>
    <w:rPr>
      <w:rFonts w:ascii="Times New Roman" w:eastAsia="Times New Roman" w:hAnsi="Times New Roman"/>
      <w:color w:val="000000"/>
      <w:sz w:val="20"/>
      <w:szCs w:val="20"/>
    </w:rPr>
  </w:style>
  <w:style w:type="paragraph" w:customStyle="1" w:styleId="OmniPage24">
    <w:name w:val="OmniPage #24"/>
    <w:basedOn w:val="Normal"/>
    <w:rsid w:val="00252888"/>
    <w:rPr>
      <w:rFonts w:ascii="Times New Roman" w:eastAsia="Times New Roman" w:hAnsi="Times New Roman"/>
      <w:color w:val="000000"/>
      <w:sz w:val="20"/>
      <w:szCs w:val="20"/>
    </w:rPr>
  </w:style>
  <w:style w:type="paragraph" w:customStyle="1" w:styleId="OmniPage27">
    <w:name w:val="OmniPage #27"/>
    <w:basedOn w:val="Normal"/>
    <w:rsid w:val="00252888"/>
    <w:rPr>
      <w:rFonts w:ascii="Times New Roman" w:eastAsia="Times New Roman" w:hAnsi="Times New Roman"/>
      <w:color w:val="000000"/>
      <w:sz w:val="20"/>
      <w:szCs w:val="20"/>
    </w:rPr>
  </w:style>
  <w:style w:type="paragraph" w:customStyle="1" w:styleId="OmniPage28">
    <w:name w:val="OmniPage #28"/>
    <w:basedOn w:val="Normal"/>
    <w:rsid w:val="00252888"/>
    <w:rPr>
      <w:rFonts w:ascii="Times New Roman" w:eastAsia="Times New Roman" w:hAnsi="Times New Roman"/>
      <w:color w:val="000000"/>
      <w:sz w:val="20"/>
      <w:szCs w:val="20"/>
    </w:rPr>
  </w:style>
  <w:style w:type="paragraph" w:customStyle="1" w:styleId="OmniPage29">
    <w:name w:val="OmniPage #29"/>
    <w:basedOn w:val="Normal"/>
    <w:rsid w:val="00252888"/>
    <w:rPr>
      <w:rFonts w:ascii="Times New Roman" w:eastAsia="Times New Roman" w:hAnsi="Times New Roman"/>
      <w:color w:val="000000"/>
      <w:sz w:val="20"/>
      <w:szCs w:val="20"/>
    </w:rPr>
  </w:style>
  <w:style w:type="paragraph" w:customStyle="1" w:styleId="OmniPage30">
    <w:name w:val="OmniPage #30"/>
    <w:basedOn w:val="Normal"/>
    <w:rsid w:val="00252888"/>
    <w:rPr>
      <w:rFonts w:ascii="Times New Roman" w:eastAsia="Times New Roman" w:hAnsi="Times New Roman"/>
      <w:color w:val="000000"/>
      <w:sz w:val="20"/>
      <w:szCs w:val="20"/>
    </w:rPr>
  </w:style>
  <w:style w:type="paragraph" w:customStyle="1" w:styleId="OmniPage31">
    <w:name w:val="OmniPage #31"/>
    <w:basedOn w:val="Normal"/>
    <w:rsid w:val="00252888"/>
    <w:rPr>
      <w:rFonts w:ascii="Times New Roman" w:eastAsia="Times New Roman" w:hAnsi="Times New Roman"/>
      <w:color w:val="000000"/>
      <w:sz w:val="20"/>
      <w:szCs w:val="20"/>
    </w:rPr>
  </w:style>
  <w:style w:type="paragraph" w:customStyle="1" w:styleId="OmniPage32">
    <w:name w:val="OmniPage #32"/>
    <w:basedOn w:val="Normal"/>
    <w:rsid w:val="00252888"/>
    <w:rPr>
      <w:rFonts w:ascii="Times New Roman" w:eastAsia="Times New Roman" w:hAnsi="Times New Roman"/>
      <w:color w:val="000000"/>
      <w:sz w:val="20"/>
      <w:szCs w:val="20"/>
    </w:rPr>
  </w:style>
  <w:style w:type="paragraph" w:customStyle="1" w:styleId="OmniPage33">
    <w:name w:val="OmniPage #33"/>
    <w:basedOn w:val="Normal"/>
    <w:rsid w:val="00252888"/>
    <w:rPr>
      <w:rFonts w:ascii="Times New Roman" w:eastAsia="Times New Roman" w:hAnsi="Times New Roman"/>
      <w:color w:val="000000"/>
      <w:sz w:val="20"/>
      <w:szCs w:val="20"/>
    </w:rPr>
  </w:style>
  <w:style w:type="paragraph" w:customStyle="1" w:styleId="OmniPage34">
    <w:name w:val="OmniPage #34"/>
    <w:basedOn w:val="Normal"/>
    <w:rsid w:val="00252888"/>
    <w:rPr>
      <w:rFonts w:ascii="Times New Roman" w:eastAsia="Times New Roman" w:hAnsi="Times New Roman"/>
      <w:color w:val="000000"/>
      <w:sz w:val="20"/>
      <w:szCs w:val="20"/>
    </w:rPr>
  </w:style>
  <w:style w:type="paragraph" w:customStyle="1" w:styleId="OmniPage35">
    <w:name w:val="OmniPage #35"/>
    <w:basedOn w:val="Normal"/>
    <w:rsid w:val="00252888"/>
    <w:rPr>
      <w:rFonts w:ascii="Times New Roman" w:eastAsia="Times New Roman" w:hAnsi="Times New Roman"/>
      <w:color w:val="000000"/>
      <w:sz w:val="20"/>
      <w:szCs w:val="20"/>
    </w:rPr>
  </w:style>
  <w:style w:type="paragraph" w:customStyle="1" w:styleId="OmniPage36">
    <w:name w:val="OmniPage #36"/>
    <w:basedOn w:val="Normal"/>
    <w:rsid w:val="00252888"/>
    <w:rPr>
      <w:rFonts w:ascii="Times New Roman" w:eastAsia="Times New Roman" w:hAnsi="Times New Roman"/>
      <w:color w:val="000000"/>
      <w:sz w:val="20"/>
      <w:szCs w:val="20"/>
    </w:rPr>
  </w:style>
  <w:style w:type="paragraph" w:customStyle="1" w:styleId="OmniPage37">
    <w:name w:val="OmniPage #37"/>
    <w:basedOn w:val="Normal"/>
    <w:rsid w:val="00252888"/>
    <w:rPr>
      <w:rFonts w:ascii="Times New Roman" w:eastAsia="Times New Roman" w:hAnsi="Times New Roman"/>
      <w:color w:val="000000"/>
      <w:sz w:val="20"/>
      <w:szCs w:val="20"/>
    </w:rPr>
  </w:style>
  <w:style w:type="paragraph" w:customStyle="1" w:styleId="OmniPage38">
    <w:name w:val="OmniPage #38"/>
    <w:basedOn w:val="Normal"/>
    <w:rsid w:val="00252888"/>
    <w:rPr>
      <w:rFonts w:ascii="Times New Roman" w:eastAsia="Times New Roman" w:hAnsi="Times New Roman"/>
      <w:color w:val="000000"/>
      <w:sz w:val="20"/>
      <w:szCs w:val="20"/>
    </w:rPr>
  </w:style>
  <w:style w:type="paragraph" w:customStyle="1" w:styleId="OmniPage39">
    <w:name w:val="OmniPage #39"/>
    <w:basedOn w:val="Normal"/>
    <w:rsid w:val="00252888"/>
    <w:rPr>
      <w:rFonts w:ascii="Times New Roman" w:eastAsia="Times New Roman" w:hAnsi="Times New Roman"/>
      <w:color w:val="000000"/>
      <w:sz w:val="20"/>
      <w:szCs w:val="20"/>
    </w:rPr>
  </w:style>
  <w:style w:type="paragraph" w:customStyle="1" w:styleId="OmniPage40">
    <w:name w:val="OmniPage #40"/>
    <w:basedOn w:val="Normal"/>
    <w:rsid w:val="00252888"/>
    <w:rPr>
      <w:rFonts w:ascii="Times New Roman" w:eastAsia="Times New Roman" w:hAnsi="Times New Roman"/>
      <w:color w:val="000000"/>
      <w:sz w:val="20"/>
      <w:szCs w:val="20"/>
    </w:rPr>
  </w:style>
  <w:style w:type="paragraph" w:customStyle="1" w:styleId="OmniPage41">
    <w:name w:val="OmniPage #41"/>
    <w:basedOn w:val="Normal"/>
    <w:rsid w:val="00252888"/>
    <w:rPr>
      <w:rFonts w:ascii="Times New Roman" w:eastAsia="Times New Roman" w:hAnsi="Times New Roman"/>
      <w:color w:val="000000"/>
      <w:sz w:val="20"/>
      <w:szCs w:val="20"/>
    </w:rPr>
  </w:style>
  <w:style w:type="paragraph" w:customStyle="1" w:styleId="OmniPage42">
    <w:name w:val="OmniPage #42"/>
    <w:basedOn w:val="Normal"/>
    <w:rsid w:val="00252888"/>
    <w:rPr>
      <w:rFonts w:ascii="Times New Roman" w:eastAsia="Times New Roman" w:hAnsi="Times New Roman"/>
      <w:color w:val="000000"/>
      <w:sz w:val="20"/>
      <w:szCs w:val="20"/>
    </w:rPr>
  </w:style>
  <w:style w:type="paragraph" w:customStyle="1" w:styleId="OmniPage43">
    <w:name w:val="OmniPage #43"/>
    <w:basedOn w:val="Normal"/>
    <w:rsid w:val="00252888"/>
    <w:rPr>
      <w:rFonts w:ascii="Times New Roman" w:eastAsia="Times New Roman" w:hAnsi="Times New Roman"/>
      <w:color w:val="000000"/>
      <w:sz w:val="20"/>
      <w:szCs w:val="20"/>
    </w:rPr>
  </w:style>
  <w:style w:type="paragraph" w:customStyle="1" w:styleId="OmniPage44">
    <w:name w:val="OmniPage #44"/>
    <w:basedOn w:val="Normal"/>
    <w:rsid w:val="00252888"/>
    <w:rPr>
      <w:rFonts w:ascii="Times New Roman" w:eastAsia="Times New Roman" w:hAnsi="Times New Roman"/>
      <w:color w:val="000000"/>
      <w:sz w:val="20"/>
      <w:szCs w:val="20"/>
    </w:rPr>
  </w:style>
  <w:style w:type="paragraph" w:customStyle="1" w:styleId="OmniPage45">
    <w:name w:val="OmniPage #45"/>
    <w:basedOn w:val="Normal"/>
    <w:rsid w:val="00252888"/>
    <w:rPr>
      <w:rFonts w:ascii="Times New Roman" w:eastAsia="Times New Roman" w:hAnsi="Times New Roman"/>
      <w:color w:val="000000"/>
      <w:sz w:val="20"/>
      <w:szCs w:val="20"/>
    </w:rPr>
  </w:style>
  <w:style w:type="paragraph" w:customStyle="1" w:styleId="OmniPage46">
    <w:name w:val="OmniPage #46"/>
    <w:basedOn w:val="Normal"/>
    <w:rsid w:val="00252888"/>
    <w:rPr>
      <w:rFonts w:ascii="Times New Roman" w:eastAsia="Times New Roman" w:hAnsi="Times New Roman"/>
      <w:color w:val="000000"/>
      <w:sz w:val="20"/>
      <w:szCs w:val="20"/>
    </w:rPr>
  </w:style>
  <w:style w:type="paragraph" w:customStyle="1" w:styleId="OmniPage47">
    <w:name w:val="OmniPage #47"/>
    <w:basedOn w:val="Normal"/>
    <w:rsid w:val="00252888"/>
    <w:rPr>
      <w:rFonts w:ascii="Times New Roman" w:eastAsia="Times New Roman" w:hAnsi="Times New Roman"/>
      <w:color w:val="000000"/>
      <w:sz w:val="20"/>
      <w:szCs w:val="20"/>
    </w:rPr>
  </w:style>
  <w:style w:type="paragraph" w:customStyle="1" w:styleId="OmniPage48">
    <w:name w:val="OmniPage #48"/>
    <w:basedOn w:val="Normal"/>
    <w:rsid w:val="00252888"/>
    <w:rPr>
      <w:rFonts w:ascii="Times New Roman" w:eastAsia="Times New Roman" w:hAnsi="Times New Roman"/>
      <w:color w:val="000000"/>
      <w:sz w:val="20"/>
      <w:szCs w:val="20"/>
    </w:rPr>
  </w:style>
  <w:style w:type="paragraph" w:customStyle="1" w:styleId="OmniPage49">
    <w:name w:val="OmniPage #49"/>
    <w:basedOn w:val="Normal"/>
    <w:rsid w:val="00252888"/>
    <w:rPr>
      <w:rFonts w:ascii="Times New Roman" w:eastAsia="Times New Roman" w:hAnsi="Times New Roman"/>
      <w:color w:val="000000"/>
      <w:sz w:val="20"/>
      <w:szCs w:val="20"/>
    </w:rPr>
  </w:style>
  <w:style w:type="paragraph" w:customStyle="1" w:styleId="OmniPage50">
    <w:name w:val="OmniPage #50"/>
    <w:basedOn w:val="Normal"/>
    <w:rsid w:val="00252888"/>
    <w:rPr>
      <w:rFonts w:ascii="Times New Roman" w:eastAsia="Times New Roman" w:hAnsi="Times New Roman"/>
      <w:color w:val="000000"/>
      <w:sz w:val="20"/>
      <w:szCs w:val="20"/>
    </w:rPr>
  </w:style>
  <w:style w:type="paragraph" w:customStyle="1" w:styleId="OmniPage51">
    <w:name w:val="OmniPage #51"/>
    <w:basedOn w:val="Normal"/>
    <w:rsid w:val="00252888"/>
    <w:rPr>
      <w:rFonts w:ascii="Times New Roman" w:eastAsia="Times New Roman" w:hAnsi="Times New Roman"/>
      <w:color w:val="000000"/>
      <w:sz w:val="20"/>
      <w:szCs w:val="20"/>
    </w:rPr>
  </w:style>
  <w:style w:type="paragraph" w:customStyle="1" w:styleId="OmniPage52">
    <w:name w:val="OmniPage #52"/>
    <w:basedOn w:val="Normal"/>
    <w:rsid w:val="00252888"/>
    <w:rPr>
      <w:rFonts w:ascii="Times New Roman" w:eastAsia="Times New Roman" w:hAnsi="Times New Roman"/>
      <w:color w:val="000000"/>
      <w:sz w:val="20"/>
      <w:szCs w:val="20"/>
    </w:rPr>
  </w:style>
  <w:style w:type="paragraph" w:customStyle="1" w:styleId="OmniPage53">
    <w:name w:val="OmniPage #53"/>
    <w:basedOn w:val="Normal"/>
    <w:rsid w:val="00252888"/>
    <w:rPr>
      <w:rFonts w:ascii="Times New Roman" w:eastAsia="Times New Roman" w:hAnsi="Times New Roman"/>
      <w:color w:val="000000"/>
      <w:sz w:val="20"/>
      <w:szCs w:val="20"/>
    </w:rPr>
  </w:style>
  <w:style w:type="paragraph" w:customStyle="1" w:styleId="OmniPage54">
    <w:name w:val="OmniPage #54"/>
    <w:basedOn w:val="Normal"/>
    <w:rsid w:val="00252888"/>
    <w:rPr>
      <w:rFonts w:ascii="Times New Roman" w:eastAsia="Times New Roman" w:hAnsi="Times New Roman"/>
      <w:color w:val="000000"/>
      <w:sz w:val="20"/>
      <w:szCs w:val="20"/>
    </w:rPr>
  </w:style>
  <w:style w:type="paragraph" w:customStyle="1" w:styleId="OmniPage55">
    <w:name w:val="OmniPage #55"/>
    <w:basedOn w:val="Normal"/>
    <w:rsid w:val="00252888"/>
    <w:rPr>
      <w:rFonts w:ascii="Times New Roman" w:eastAsia="Times New Roman" w:hAnsi="Times New Roman"/>
      <w:color w:val="000000"/>
      <w:sz w:val="20"/>
      <w:szCs w:val="20"/>
    </w:rPr>
  </w:style>
  <w:style w:type="paragraph" w:customStyle="1" w:styleId="OmniPage56">
    <w:name w:val="OmniPage #56"/>
    <w:basedOn w:val="Normal"/>
    <w:rsid w:val="00252888"/>
    <w:rPr>
      <w:rFonts w:ascii="Times New Roman" w:eastAsia="Times New Roman" w:hAnsi="Times New Roman"/>
      <w:color w:val="000000"/>
      <w:sz w:val="20"/>
      <w:szCs w:val="20"/>
    </w:rPr>
  </w:style>
  <w:style w:type="paragraph" w:customStyle="1" w:styleId="OmniPage57">
    <w:name w:val="OmniPage #57"/>
    <w:basedOn w:val="Normal"/>
    <w:rsid w:val="00252888"/>
    <w:rPr>
      <w:rFonts w:ascii="Times New Roman" w:eastAsia="Times New Roman" w:hAnsi="Times New Roman"/>
      <w:color w:val="000000"/>
      <w:sz w:val="20"/>
      <w:szCs w:val="20"/>
    </w:rPr>
  </w:style>
  <w:style w:type="paragraph" w:customStyle="1" w:styleId="OmniPage58">
    <w:name w:val="OmniPage #58"/>
    <w:basedOn w:val="Normal"/>
    <w:rsid w:val="00252888"/>
    <w:rPr>
      <w:rFonts w:ascii="Times New Roman" w:eastAsia="Times New Roman" w:hAnsi="Times New Roman"/>
      <w:color w:val="000000"/>
      <w:sz w:val="20"/>
      <w:szCs w:val="20"/>
    </w:rPr>
  </w:style>
  <w:style w:type="paragraph" w:customStyle="1" w:styleId="OmniPage59">
    <w:name w:val="OmniPage #59"/>
    <w:basedOn w:val="Normal"/>
    <w:rsid w:val="00252888"/>
    <w:rPr>
      <w:rFonts w:ascii="Times New Roman" w:eastAsia="Times New Roman" w:hAnsi="Times New Roman"/>
      <w:color w:val="000000"/>
      <w:sz w:val="20"/>
      <w:szCs w:val="20"/>
    </w:rPr>
  </w:style>
  <w:style w:type="paragraph" w:customStyle="1" w:styleId="OmniPage60">
    <w:name w:val="OmniPage #60"/>
    <w:basedOn w:val="Normal"/>
    <w:rsid w:val="00252888"/>
    <w:rPr>
      <w:rFonts w:ascii="Times New Roman" w:eastAsia="Times New Roman" w:hAnsi="Times New Roman"/>
      <w:color w:val="000000"/>
      <w:sz w:val="20"/>
      <w:szCs w:val="20"/>
    </w:rPr>
  </w:style>
  <w:style w:type="paragraph" w:customStyle="1" w:styleId="OmniPage61">
    <w:name w:val="OmniPage #61"/>
    <w:basedOn w:val="Normal"/>
    <w:rsid w:val="00252888"/>
    <w:rPr>
      <w:rFonts w:ascii="Times New Roman" w:eastAsia="Times New Roman" w:hAnsi="Times New Roman"/>
      <w:color w:val="000000"/>
      <w:sz w:val="20"/>
      <w:szCs w:val="20"/>
    </w:rPr>
  </w:style>
  <w:style w:type="paragraph" w:customStyle="1" w:styleId="OmniPage62">
    <w:name w:val="OmniPage #62"/>
    <w:basedOn w:val="Normal"/>
    <w:rsid w:val="00252888"/>
    <w:rPr>
      <w:rFonts w:ascii="Times New Roman" w:eastAsia="Times New Roman" w:hAnsi="Times New Roman"/>
      <w:color w:val="000000"/>
      <w:sz w:val="20"/>
      <w:szCs w:val="20"/>
    </w:rPr>
  </w:style>
  <w:style w:type="paragraph" w:customStyle="1" w:styleId="OmniPage63">
    <w:name w:val="OmniPage #63"/>
    <w:basedOn w:val="Normal"/>
    <w:rsid w:val="00252888"/>
    <w:rPr>
      <w:rFonts w:ascii="Times New Roman" w:eastAsia="Times New Roman" w:hAnsi="Times New Roman"/>
      <w:color w:val="000000"/>
      <w:sz w:val="20"/>
      <w:szCs w:val="20"/>
    </w:rPr>
  </w:style>
  <w:style w:type="paragraph" w:customStyle="1" w:styleId="OmniPage64">
    <w:name w:val="OmniPage #64"/>
    <w:basedOn w:val="Normal"/>
    <w:rsid w:val="00252888"/>
    <w:rPr>
      <w:rFonts w:ascii="Times New Roman" w:eastAsia="Times New Roman" w:hAnsi="Times New Roman"/>
      <w:color w:val="000000"/>
      <w:sz w:val="20"/>
      <w:szCs w:val="20"/>
    </w:rPr>
  </w:style>
  <w:style w:type="paragraph" w:customStyle="1" w:styleId="OmniPage65">
    <w:name w:val="OmniPage #65"/>
    <w:basedOn w:val="Normal"/>
    <w:rsid w:val="00252888"/>
    <w:rPr>
      <w:rFonts w:ascii="Times New Roman" w:eastAsia="Times New Roman" w:hAnsi="Times New Roman"/>
      <w:color w:val="000000"/>
      <w:sz w:val="20"/>
      <w:szCs w:val="20"/>
    </w:rPr>
  </w:style>
  <w:style w:type="paragraph" w:customStyle="1" w:styleId="OmniPage66">
    <w:name w:val="OmniPage #66"/>
    <w:basedOn w:val="Normal"/>
    <w:rsid w:val="00252888"/>
    <w:rPr>
      <w:rFonts w:ascii="Times New Roman" w:eastAsia="Times New Roman" w:hAnsi="Times New Roman"/>
      <w:color w:val="000000"/>
      <w:sz w:val="20"/>
      <w:szCs w:val="20"/>
    </w:rPr>
  </w:style>
  <w:style w:type="paragraph" w:customStyle="1" w:styleId="OmniPage67">
    <w:name w:val="OmniPage #67"/>
    <w:basedOn w:val="Normal"/>
    <w:rsid w:val="00252888"/>
    <w:rPr>
      <w:rFonts w:ascii="Times New Roman" w:eastAsia="Times New Roman" w:hAnsi="Times New Roman"/>
      <w:color w:val="000000"/>
      <w:sz w:val="20"/>
      <w:szCs w:val="20"/>
    </w:rPr>
  </w:style>
  <w:style w:type="paragraph" w:customStyle="1" w:styleId="OmniPage68">
    <w:name w:val="OmniPage #68"/>
    <w:basedOn w:val="Normal"/>
    <w:rsid w:val="00252888"/>
    <w:rPr>
      <w:rFonts w:ascii="Times New Roman" w:eastAsia="Times New Roman" w:hAnsi="Times New Roman"/>
      <w:color w:val="000000"/>
      <w:sz w:val="20"/>
      <w:szCs w:val="20"/>
    </w:rPr>
  </w:style>
  <w:style w:type="paragraph" w:customStyle="1" w:styleId="OmniPage69">
    <w:name w:val="OmniPage #69"/>
    <w:basedOn w:val="Normal"/>
    <w:rsid w:val="00252888"/>
    <w:rPr>
      <w:rFonts w:ascii="Times New Roman" w:eastAsia="Times New Roman" w:hAnsi="Times New Roman"/>
      <w:color w:val="000000"/>
      <w:sz w:val="20"/>
      <w:szCs w:val="20"/>
    </w:rPr>
  </w:style>
  <w:style w:type="paragraph" w:customStyle="1" w:styleId="OmniPage70">
    <w:name w:val="OmniPage #70"/>
    <w:basedOn w:val="Normal"/>
    <w:rsid w:val="00252888"/>
    <w:rPr>
      <w:rFonts w:ascii="Times New Roman" w:eastAsia="Times New Roman" w:hAnsi="Times New Roman"/>
      <w:color w:val="000000"/>
      <w:sz w:val="20"/>
      <w:szCs w:val="20"/>
    </w:rPr>
  </w:style>
  <w:style w:type="paragraph" w:customStyle="1" w:styleId="OmniPage71">
    <w:name w:val="OmniPage #71"/>
    <w:basedOn w:val="Normal"/>
    <w:rsid w:val="00252888"/>
    <w:rPr>
      <w:rFonts w:ascii="Times New Roman" w:eastAsia="Times New Roman" w:hAnsi="Times New Roman"/>
      <w:color w:val="000000"/>
      <w:sz w:val="20"/>
      <w:szCs w:val="20"/>
    </w:rPr>
  </w:style>
  <w:style w:type="table" w:customStyle="1" w:styleId="MediumGrid22">
    <w:name w:val="Medium Grid 22"/>
    <w:basedOn w:val="TableNormal"/>
    <w:uiPriority w:val="68"/>
    <w:rsid w:val="00252888"/>
    <w:pPr>
      <w:spacing w:after="0" w:line="240" w:lineRule="auto"/>
    </w:pPr>
    <w:rPr>
      <w:rFonts w:ascii="Cambria" w:eastAsia="PMingLiU" w:hAnsi="Cambria" w:cs="Times New Roman"/>
      <w:color w:val="000000"/>
      <w:sz w:val="20"/>
      <w:szCs w:val="2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252888"/>
    <w:rPr>
      <w:rFonts w:ascii="Times New Roman" w:eastAsia="Times New Roman" w:hAnsi="Times New Roman" w:cs="Calibri"/>
      <w:sz w:val="16"/>
      <w:szCs w:val="20"/>
    </w:rPr>
  </w:style>
  <w:style w:type="character" w:customStyle="1" w:styleId="createby">
    <w:name w:val="createby"/>
    <w:rsid w:val="00252888"/>
  </w:style>
  <w:style w:type="character" w:customStyle="1" w:styleId="quote-right">
    <w:name w:val="quote-right"/>
    <w:rsid w:val="00252888"/>
  </w:style>
  <w:style w:type="character" w:customStyle="1" w:styleId="dropcap">
    <w:name w:val="dropcap"/>
    <w:rsid w:val="00252888"/>
  </w:style>
  <w:style w:type="character" w:customStyle="1" w:styleId="smallcase">
    <w:name w:val="smallcase"/>
    <w:rsid w:val="00252888"/>
  </w:style>
  <w:style w:type="character" w:customStyle="1" w:styleId="ft0">
    <w:name w:val="ft0"/>
    <w:rsid w:val="00252888"/>
  </w:style>
  <w:style w:type="character" w:customStyle="1" w:styleId="ft2">
    <w:name w:val="ft2"/>
    <w:rsid w:val="00252888"/>
  </w:style>
  <w:style w:type="character" w:customStyle="1" w:styleId="ft1">
    <w:name w:val="ft1"/>
    <w:rsid w:val="00252888"/>
  </w:style>
  <w:style w:type="character" w:customStyle="1" w:styleId="ft3">
    <w:name w:val="ft3"/>
    <w:rsid w:val="00252888"/>
  </w:style>
  <w:style w:type="character" w:customStyle="1" w:styleId="StyleTimesNewRoman12ptBold1">
    <w:name w:val="Style Times New Roman 12 pt Bold1"/>
    <w:rsid w:val="00252888"/>
    <w:rPr>
      <w:b/>
      <w:bCs/>
      <w:sz w:val="24"/>
    </w:rPr>
  </w:style>
  <w:style w:type="character" w:customStyle="1" w:styleId="UnderlinedChar2">
    <w:name w:val="Underlined Char2"/>
    <w:aliases w:val="Heading 4 Char2,body Char2"/>
    <w:rsid w:val="00252888"/>
    <w:rPr>
      <w:rFonts w:eastAsia="MS Mincho"/>
      <w:szCs w:val="24"/>
      <w:u w:val="single"/>
      <w:lang w:val="en-US" w:eastAsia="ja-JP" w:bidi="ar-SA"/>
    </w:rPr>
  </w:style>
  <w:style w:type="character" w:customStyle="1" w:styleId="CircledChar2">
    <w:name w:val="Circled Char2"/>
    <w:rsid w:val="00252888"/>
    <w:rPr>
      <w:rFonts w:eastAsia="MS Mincho"/>
      <w:b/>
      <w:szCs w:val="24"/>
      <w:u w:val="single"/>
      <w:lang w:val="en-US" w:eastAsia="ja-JP" w:bidi="ar-SA"/>
    </w:rPr>
  </w:style>
  <w:style w:type="character" w:customStyle="1" w:styleId="SmallTextChar2">
    <w:name w:val="Small Text Char2"/>
    <w:rsid w:val="00252888"/>
    <w:rPr>
      <w:rFonts w:eastAsia="MS Mincho"/>
      <w:sz w:val="15"/>
      <w:szCs w:val="24"/>
      <w:lang w:val="en-US" w:eastAsia="ja-JP" w:bidi="ar-SA"/>
    </w:rPr>
  </w:style>
  <w:style w:type="character" w:customStyle="1" w:styleId="BoldandUnderlineCharCharCharCharChar1">
    <w:name w:val="Bold and Underline Char Char Char Char Char1"/>
    <w:rsid w:val="00252888"/>
    <w:rPr>
      <w:b/>
      <w:szCs w:val="24"/>
      <w:u w:val="single"/>
      <w:lang w:val="en-US" w:eastAsia="en-US" w:bidi="ar-SA"/>
    </w:rPr>
  </w:style>
  <w:style w:type="character" w:customStyle="1" w:styleId="SmallCardChar">
    <w:name w:val="Small Card Char"/>
    <w:rsid w:val="00252888"/>
    <w:rPr>
      <w:rFonts w:ascii="Palatino Linotype" w:eastAsia="Times New Roman" w:hAnsi="Palatino Linotype"/>
      <w:sz w:val="12"/>
      <w:szCs w:val="24"/>
    </w:rPr>
  </w:style>
  <w:style w:type="character" w:customStyle="1" w:styleId="StyleBoldUnderline10ptBold">
    <w:name w:val="Style Bold Underline + 10 pt Bold"/>
    <w:rsid w:val="00252888"/>
    <w:rPr>
      <w:b/>
      <w:bCs/>
      <w:sz w:val="20"/>
      <w:u w:val="thick"/>
    </w:rPr>
  </w:style>
  <w:style w:type="character" w:customStyle="1" w:styleId="separator">
    <w:name w:val="separator"/>
    <w:rsid w:val="00252888"/>
  </w:style>
  <w:style w:type="character" w:customStyle="1" w:styleId="PageHeaderChar">
    <w:name w:val="Page Header Char"/>
    <w:link w:val="PageHeader"/>
    <w:rsid w:val="00252888"/>
    <w:rPr>
      <w:rFonts w:ascii="Georgia" w:hAnsi="Georgia"/>
    </w:rPr>
  </w:style>
  <w:style w:type="paragraph" w:customStyle="1" w:styleId="NormalUnderline0">
    <w:name w:val="Normal + Underline"/>
    <w:basedOn w:val="Normal"/>
    <w:link w:val="NormalUnderlineChar"/>
    <w:rsid w:val="00252888"/>
    <w:pPr>
      <w:ind w:left="720"/>
    </w:pPr>
    <w:rPr>
      <w:rFonts w:ascii="Times New Roman" w:eastAsia="Times New Roman" w:hAnsi="Times New Roman"/>
      <w:b/>
      <w:sz w:val="24"/>
      <w:szCs w:val="24"/>
      <w:u w:val="single"/>
    </w:rPr>
  </w:style>
  <w:style w:type="paragraph" w:customStyle="1" w:styleId="NormalNoUnderline">
    <w:name w:val="Normal + No Underline"/>
    <w:basedOn w:val="Normal"/>
    <w:link w:val="NormalNoUnderlineChar"/>
    <w:rsid w:val="00252888"/>
    <w:pPr>
      <w:ind w:left="720"/>
    </w:pPr>
    <w:rPr>
      <w:rFonts w:ascii="Times New Roman" w:eastAsia="Times New Roman" w:hAnsi="Times New Roman"/>
      <w:sz w:val="12"/>
      <w:szCs w:val="24"/>
    </w:rPr>
  </w:style>
  <w:style w:type="character" w:customStyle="1" w:styleId="NormalUnderlineChar">
    <w:name w:val="Normal + Underline Char"/>
    <w:link w:val="NormalUnderline0"/>
    <w:rsid w:val="00252888"/>
    <w:rPr>
      <w:rFonts w:ascii="Times New Roman" w:eastAsia="Times New Roman" w:hAnsi="Times New Roman"/>
      <w:b/>
      <w:sz w:val="24"/>
      <w:szCs w:val="24"/>
      <w:u w:val="single"/>
    </w:rPr>
  </w:style>
  <w:style w:type="character" w:customStyle="1" w:styleId="NormalNoUnderlineChar">
    <w:name w:val="Normal + No Underline Char"/>
    <w:link w:val="NormalNoUnderline"/>
    <w:rsid w:val="00252888"/>
    <w:rPr>
      <w:rFonts w:ascii="Times New Roman" w:eastAsia="Times New Roman" w:hAnsi="Times New Roman"/>
      <w:sz w:val="12"/>
      <w:szCs w:val="24"/>
    </w:rPr>
  </w:style>
  <w:style w:type="paragraph" w:customStyle="1" w:styleId="TagCite2">
    <w:name w:val="Tag Cite"/>
    <w:basedOn w:val="PageHeader"/>
    <w:link w:val="TagCiteChar3"/>
    <w:qFormat/>
    <w:rsid w:val="00252888"/>
    <w:rPr>
      <w:rFonts w:ascii="Arial Narrow" w:eastAsia="SimSun" w:hAnsi="Arial Narrow"/>
      <w:b/>
      <w:sz w:val="24"/>
      <w:szCs w:val="24"/>
      <w:lang w:eastAsia="zh-CN"/>
    </w:rPr>
  </w:style>
  <w:style w:type="character" w:customStyle="1" w:styleId="TagCiteChar3">
    <w:name w:val="Tag Cite Char"/>
    <w:link w:val="TagCite2"/>
    <w:rsid w:val="00252888"/>
    <w:rPr>
      <w:rFonts w:ascii="Arial Narrow" w:eastAsia="SimSun" w:hAnsi="Arial Narrow"/>
      <w:b/>
      <w:sz w:val="24"/>
      <w:szCs w:val="24"/>
      <w:lang w:eastAsia="zh-CN"/>
    </w:rPr>
  </w:style>
  <w:style w:type="character" w:customStyle="1" w:styleId="smalllink">
    <w:name w:val="smalllink"/>
    <w:rsid w:val="00252888"/>
  </w:style>
  <w:style w:type="character" w:customStyle="1" w:styleId="bighead1">
    <w:name w:val="bighead1"/>
    <w:rsid w:val="00252888"/>
    <w:rPr>
      <w:rFonts w:ascii="Verdana" w:hAnsi="Verdana" w:hint="default"/>
      <w:b/>
      <w:bCs/>
      <w:sz w:val="27"/>
      <w:szCs w:val="27"/>
    </w:rPr>
  </w:style>
  <w:style w:type="character" w:customStyle="1" w:styleId="Underline-WFU">
    <w:name w:val="Underline-WFU"/>
    <w:uiPriority w:val="1"/>
    <w:qFormat/>
    <w:rsid w:val="00252888"/>
    <w:rPr>
      <w:rFonts w:ascii="Cambria" w:hAnsi="Cambria"/>
      <w:sz w:val="21"/>
      <w:u w:val="single"/>
    </w:rPr>
  </w:style>
  <w:style w:type="paragraph" w:customStyle="1" w:styleId="Tiny-WFU">
    <w:name w:val="Tiny-WFU"/>
    <w:basedOn w:val="Normal"/>
    <w:qFormat/>
    <w:rsid w:val="00252888"/>
    <w:rPr>
      <w:rFonts w:ascii="Cambria" w:eastAsia="Malgun Gothic" w:hAnsi="Cambria"/>
      <w:sz w:val="12"/>
      <w:lang w:eastAsia="ko-KR"/>
    </w:rPr>
  </w:style>
  <w:style w:type="character" w:customStyle="1" w:styleId="b">
    <w:name w:val="b"/>
    <w:rsid w:val="00252888"/>
  </w:style>
  <w:style w:type="character" w:customStyle="1" w:styleId="CardTextCharChar">
    <w:name w:val="Card Text Char Char"/>
    <w:rsid w:val="00252888"/>
    <w:rPr>
      <w:rFonts w:ascii="Arial" w:hAnsi="Arial"/>
      <w:sz w:val="16"/>
      <w:szCs w:val="24"/>
    </w:rPr>
  </w:style>
  <w:style w:type="paragraph" w:customStyle="1" w:styleId="Indentation">
    <w:name w:val="Indentation"/>
    <w:basedOn w:val="Normal"/>
    <w:qFormat/>
    <w:rsid w:val="00252888"/>
    <w:pPr>
      <w:ind w:left="288" w:right="288"/>
    </w:pPr>
    <w:rPr>
      <w:rFonts w:ascii="Times New Roman" w:eastAsia="Calibri" w:hAnsi="Times New Roman"/>
    </w:rPr>
  </w:style>
  <w:style w:type="paragraph" w:customStyle="1" w:styleId="departments">
    <w:name w:val="departments"/>
    <w:basedOn w:val="Normal"/>
    <w:rsid w:val="00252888"/>
    <w:pPr>
      <w:spacing w:before="100" w:beforeAutospacing="1" w:after="100" w:afterAutospacing="1"/>
    </w:pPr>
    <w:rPr>
      <w:rFonts w:ascii="Times New Roman" w:eastAsia="Times New Roman" w:hAnsi="Times New Roman"/>
      <w:sz w:val="24"/>
      <w:szCs w:val="24"/>
    </w:rPr>
  </w:style>
  <w:style w:type="character" w:customStyle="1" w:styleId="left-date1">
    <w:name w:val="left-date1"/>
    <w:rsid w:val="00252888"/>
    <w:rPr>
      <w:rFonts w:ascii="Verdana" w:hAnsi="Verdana" w:hint="default"/>
      <w:color w:val="666666"/>
      <w:sz w:val="14"/>
      <w:szCs w:val="14"/>
    </w:rPr>
  </w:style>
  <w:style w:type="character" w:customStyle="1" w:styleId="org">
    <w:name w:val="org"/>
    <w:basedOn w:val="DefaultParagraphFont"/>
    <w:rsid w:val="00252888"/>
  </w:style>
  <w:style w:type="paragraph" w:customStyle="1" w:styleId="seeall">
    <w:name w:val="seeall"/>
    <w:basedOn w:val="Normal"/>
    <w:rsid w:val="00252888"/>
    <w:pPr>
      <w:spacing w:before="100" w:beforeAutospacing="1" w:after="100" w:afterAutospacing="1"/>
    </w:pPr>
    <w:rPr>
      <w:rFonts w:ascii="Times New Roman" w:eastAsia="Times New Roman" w:hAnsi="Times New Roman" w:cs="Times New Roman"/>
      <w:sz w:val="24"/>
      <w:szCs w:val="24"/>
    </w:rPr>
  </w:style>
  <w:style w:type="character" w:customStyle="1" w:styleId="list-comma">
    <w:name w:val="list-comma"/>
    <w:basedOn w:val="DefaultParagraphFont"/>
    <w:rsid w:val="00252888"/>
  </w:style>
  <w:style w:type="character" w:customStyle="1" w:styleId="livefyre-commentcount">
    <w:name w:val="livefyre-commentcount"/>
    <w:basedOn w:val="DefaultParagraphFont"/>
    <w:rsid w:val="00252888"/>
  </w:style>
  <w:style w:type="character" w:customStyle="1" w:styleId="rednegchange">
    <w:name w:val="red_neg_change"/>
    <w:basedOn w:val="DefaultParagraphFont"/>
    <w:rsid w:val="00252888"/>
  </w:style>
  <w:style w:type="character" w:customStyle="1" w:styleId="wsodqchgshow">
    <w:name w:val="wsodq_chgshow"/>
    <w:basedOn w:val="DefaultParagraphFont"/>
    <w:rsid w:val="00252888"/>
  </w:style>
  <w:style w:type="character" w:customStyle="1" w:styleId="greenposchange">
    <w:name w:val="green_pos_change"/>
    <w:basedOn w:val="DefaultParagraphFont"/>
    <w:rsid w:val="00252888"/>
  </w:style>
  <w:style w:type="paragraph" w:customStyle="1" w:styleId="image-caption">
    <w:name w:val="image-caption"/>
    <w:basedOn w:val="Normal"/>
    <w:rsid w:val="00252888"/>
    <w:pPr>
      <w:spacing w:before="100" w:beforeAutospacing="1" w:after="100" w:afterAutospacing="1"/>
    </w:pPr>
    <w:rPr>
      <w:rFonts w:ascii="Times New Roman" w:eastAsia="Times New Roman" w:hAnsi="Times New Roman" w:cs="Times New Roman"/>
      <w:sz w:val="24"/>
      <w:szCs w:val="24"/>
    </w:rPr>
  </w:style>
  <w:style w:type="character" w:customStyle="1" w:styleId="image-credit">
    <w:name w:val="image-credit"/>
    <w:basedOn w:val="DefaultParagraphFont"/>
    <w:rsid w:val="00252888"/>
  </w:style>
  <w:style w:type="paragraph" w:customStyle="1" w:styleId="gascontcredit">
    <w:name w:val="gas_cont_credit"/>
    <w:basedOn w:val="Normal"/>
    <w:rsid w:val="00252888"/>
    <w:pPr>
      <w:spacing w:before="100" w:beforeAutospacing="1" w:after="100" w:afterAutospacing="1"/>
    </w:pPr>
    <w:rPr>
      <w:rFonts w:ascii="Times New Roman" w:eastAsia="Times New Roman" w:hAnsi="Times New Roman" w:cs="Times New Roman"/>
      <w:sz w:val="24"/>
      <w:szCs w:val="24"/>
    </w:rPr>
  </w:style>
  <w:style w:type="character" w:customStyle="1" w:styleId="BoldandUnderlineChar6">
    <w:name w:val="Bold and Underline Char6"/>
    <w:basedOn w:val="DefaultParagraphFont"/>
    <w:rsid w:val="00252888"/>
    <w:rPr>
      <w:b/>
      <w:szCs w:val="24"/>
      <w:u w:val="single"/>
      <w:lang w:val="en-US" w:eastAsia="en-US" w:bidi="ar-SA"/>
    </w:rPr>
  </w:style>
  <w:style w:type="paragraph" w:customStyle="1" w:styleId="endarticle">
    <w:name w:val="endarticle"/>
    <w:basedOn w:val="Normal"/>
    <w:uiPriority w:val="99"/>
    <w:rsid w:val="00252888"/>
    <w:pPr>
      <w:spacing w:before="100" w:beforeAutospacing="1" w:after="100" w:afterAutospacing="1"/>
    </w:pPr>
    <w:rPr>
      <w:rFonts w:ascii="Times New Roman" w:eastAsia="Times New Roman" w:hAnsi="Times New Roman" w:cs="Times New Roman"/>
      <w:sz w:val="24"/>
      <w:szCs w:val="24"/>
    </w:rPr>
  </w:style>
  <w:style w:type="paragraph" w:customStyle="1" w:styleId="a-body-text">
    <w:name w:val="a-body-text"/>
    <w:basedOn w:val="Normal"/>
    <w:uiPriority w:val="99"/>
    <w:rsid w:val="00252888"/>
    <w:pPr>
      <w:spacing w:before="100" w:beforeAutospacing="1" w:after="100" w:afterAutospacing="1"/>
    </w:pPr>
    <w:rPr>
      <w:rFonts w:ascii="Times New Roman" w:eastAsia="Times New Roman" w:hAnsi="Times New Roman" w:cs="Times New Roman"/>
      <w:sz w:val="24"/>
      <w:szCs w:val="24"/>
    </w:rPr>
  </w:style>
  <w:style w:type="paragraph" w:customStyle="1" w:styleId="obgpara">
    <w:name w:val="obg_para"/>
    <w:basedOn w:val="Normal"/>
    <w:uiPriority w:val="99"/>
    <w:rsid w:val="00252888"/>
    <w:pPr>
      <w:spacing w:before="100" w:beforeAutospacing="1" w:after="100" w:afterAutospacing="1"/>
    </w:pPr>
    <w:rPr>
      <w:rFonts w:ascii="Times New Roman" w:eastAsia="Times New Roman" w:hAnsi="Times New Roman" w:cs="Times New Roman"/>
      <w:sz w:val="24"/>
      <w:szCs w:val="24"/>
    </w:rPr>
  </w:style>
  <w:style w:type="character" w:customStyle="1" w:styleId="caption4">
    <w:name w:val="caption4"/>
    <w:basedOn w:val="DefaultParagraphFont"/>
    <w:rsid w:val="00252888"/>
  </w:style>
  <w:style w:type="character" w:customStyle="1" w:styleId="field-content">
    <w:name w:val="field-content"/>
    <w:basedOn w:val="DefaultParagraphFont"/>
    <w:rsid w:val="00252888"/>
  </w:style>
  <w:style w:type="character" w:customStyle="1" w:styleId="honorific-prefix">
    <w:name w:val="honorific-prefix"/>
    <w:basedOn w:val="DefaultParagraphFont"/>
    <w:rsid w:val="00252888"/>
  </w:style>
  <w:style w:type="character" w:customStyle="1" w:styleId="given-name">
    <w:name w:val="given-name"/>
    <w:basedOn w:val="DefaultParagraphFont"/>
    <w:rsid w:val="00252888"/>
  </w:style>
  <w:style w:type="character" w:customStyle="1" w:styleId="family-name">
    <w:name w:val="family-name"/>
    <w:basedOn w:val="DefaultParagraphFont"/>
    <w:rsid w:val="00252888"/>
  </w:style>
  <w:style w:type="character" w:customStyle="1" w:styleId="chead">
    <w:name w:val="chead"/>
    <w:basedOn w:val="DefaultParagraphFont"/>
    <w:rsid w:val="00252888"/>
  </w:style>
  <w:style w:type="character" w:customStyle="1" w:styleId="obgcapsstart">
    <w:name w:val="obg_caps_start"/>
    <w:basedOn w:val="DefaultParagraphFont"/>
    <w:rsid w:val="00252888"/>
  </w:style>
  <w:style w:type="character" w:customStyle="1" w:styleId="underlinedCharChar0">
    <w:name w:val="underlined Char Char"/>
    <w:basedOn w:val="DefaultParagraphFont"/>
    <w:rsid w:val="00252888"/>
    <w:rPr>
      <w:rFonts w:ascii="Times New Roman" w:eastAsia="Times New Roman" w:hAnsi="Times New Roman" w:cs="Times New Roman"/>
      <w:sz w:val="20"/>
      <w:szCs w:val="20"/>
      <w:u w:val="single"/>
    </w:rPr>
  </w:style>
  <w:style w:type="paragraph" w:customStyle="1" w:styleId="Language">
    <w:name w:val="Language"/>
    <w:next w:val="Normal"/>
    <w:link w:val="LanguageChar"/>
    <w:rsid w:val="00252888"/>
    <w:pPr>
      <w:spacing w:after="0" w:line="240" w:lineRule="auto"/>
    </w:pPr>
    <w:rPr>
      <w:strike/>
      <w:sz w:val="16"/>
      <w:szCs w:val="16"/>
    </w:rPr>
  </w:style>
  <w:style w:type="paragraph" w:customStyle="1" w:styleId="Pa4">
    <w:name w:val="Pa4"/>
    <w:basedOn w:val="Normal"/>
    <w:next w:val="Normal"/>
    <w:rsid w:val="00252888"/>
    <w:pPr>
      <w:autoSpaceDE w:val="0"/>
      <w:autoSpaceDN w:val="0"/>
      <w:adjustRightInd w:val="0"/>
      <w:spacing w:line="181" w:lineRule="atLeast"/>
    </w:pPr>
    <w:rPr>
      <w:rFonts w:eastAsia="Times New Roman"/>
      <w:sz w:val="24"/>
      <w:szCs w:val="24"/>
    </w:rPr>
  </w:style>
  <w:style w:type="character" w:customStyle="1" w:styleId="CharCharChar">
    <w:name w:val="Char Char Char"/>
    <w:basedOn w:val="DefaultParagraphFont"/>
    <w:rsid w:val="00252888"/>
    <w:rPr>
      <w:rFonts w:cs="Arial"/>
      <w:bCs/>
      <w:szCs w:val="26"/>
      <w:u w:val="single"/>
      <w:lang w:val="en-US" w:eastAsia="en-US" w:bidi="ar-SA"/>
    </w:rPr>
  </w:style>
  <w:style w:type="character" w:customStyle="1" w:styleId="subheader">
    <w:name w:val="subheader"/>
    <w:basedOn w:val="DefaultParagraphFont"/>
    <w:rsid w:val="00252888"/>
  </w:style>
  <w:style w:type="paragraph" w:customStyle="1" w:styleId="attribution">
    <w:name w:val="attribution"/>
    <w:basedOn w:val="Normal"/>
    <w:rsid w:val="00252888"/>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rsid w:val="00252888"/>
    <w:pPr>
      <w:spacing w:before="100" w:beforeAutospacing="1" w:after="100" w:afterAutospacing="1"/>
    </w:pPr>
    <w:rPr>
      <w:rFonts w:eastAsia="Times New Roman"/>
      <w:sz w:val="24"/>
      <w:szCs w:val="24"/>
    </w:rPr>
  </w:style>
  <w:style w:type="paragraph" w:customStyle="1" w:styleId="text-textbodyhoustontext">
    <w:name w:val="text-textbody houstontext"/>
    <w:basedOn w:val="Normal"/>
    <w:rsid w:val="00252888"/>
    <w:pPr>
      <w:spacing w:before="100" w:beforeAutospacing="1" w:after="100" w:afterAutospacing="1"/>
    </w:pPr>
    <w:rPr>
      <w:rFonts w:eastAsia="Times New Roman"/>
      <w:sz w:val="24"/>
      <w:szCs w:val="24"/>
    </w:rPr>
  </w:style>
  <w:style w:type="character" w:customStyle="1" w:styleId="text2">
    <w:name w:val="text2"/>
    <w:basedOn w:val="DefaultParagraphFont"/>
    <w:rsid w:val="00252888"/>
  </w:style>
  <w:style w:type="paragraph" w:customStyle="1" w:styleId="msolistparagraph0">
    <w:name w:val="msolistparagraph"/>
    <w:basedOn w:val="Normal"/>
    <w:rsid w:val="00252888"/>
    <w:pPr>
      <w:spacing w:before="100" w:beforeAutospacing="1" w:after="100" w:afterAutospacing="1"/>
    </w:pPr>
    <w:rPr>
      <w:rFonts w:eastAsia="Times New Roman"/>
      <w:sz w:val="24"/>
      <w:szCs w:val="24"/>
    </w:rPr>
  </w:style>
  <w:style w:type="paragraph" w:customStyle="1" w:styleId="msolistparagraphcxsplast">
    <w:name w:val="msolistparagraphcxsplast"/>
    <w:basedOn w:val="Normal"/>
    <w:rsid w:val="00252888"/>
    <w:pPr>
      <w:spacing w:before="100" w:beforeAutospacing="1" w:after="100" w:afterAutospacing="1"/>
    </w:pPr>
    <w:rPr>
      <w:rFonts w:eastAsia="Times New Roman"/>
      <w:sz w:val="24"/>
      <w:szCs w:val="24"/>
    </w:rPr>
  </w:style>
  <w:style w:type="character" w:customStyle="1" w:styleId="pmtermsel">
    <w:name w:val="pmtermsel"/>
    <w:basedOn w:val="DefaultParagraphFont"/>
    <w:rsid w:val="00252888"/>
  </w:style>
  <w:style w:type="character" w:customStyle="1" w:styleId="StyleUnderlineChar2CharChar11pt">
    <w:name w:val="Style Underline Char2 Char Char + 11 pt"/>
    <w:basedOn w:val="Style11pt"/>
    <w:rsid w:val="00252888"/>
    <w:rPr>
      <w:rFonts w:ascii="Times New Roman" w:hAnsi="Times New Roman"/>
      <w:sz w:val="20"/>
      <w:u w:val="single"/>
    </w:rPr>
  </w:style>
  <w:style w:type="character" w:customStyle="1" w:styleId="StyleStyleBoldUnderline11pt">
    <w:name w:val="Style Style Bold Underline + 11 pt"/>
    <w:basedOn w:val="DefaultParagraphFont"/>
    <w:rsid w:val="00252888"/>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rsid w:val="00252888"/>
    <w:rPr>
      <w:rFonts w:eastAsia="SimSun"/>
      <w:b/>
      <w:bCs/>
      <w:sz w:val="20"/>
      <w:szCs w:val="24"/>
      <w:u w:val="single"/>
      <w:lang w:eastAsia="zh-CN"/>
    </w:rPr>
  </w:style>
  <w:style w:type="character" w:customStyle="1" w:styleId="StyleStyle4LatinTimesNewRomanAsianSimSunBoldChar">
    <w:name w:val="Style Style4 + (Latin) Times New Roman (Asian) SimSun Bold Char"/>
    <w:basedOn w:val="Style4Char"/>
    <w:link w:val="StyleStyle4LatinTimesNewRomanAsianSimSunBold"/>
    <w:rsid w:val="00252888"/>
    <w:rPr>
      <w:rFonts w:ascii="Georgia" w:eastAsia="SimSun" w:hAnsi="Georgia"/>
      <w:b/>
      <w:bCs/>
      <w:sz w:val="20"/>
      <w:szCs w:val="24"/>
      <w:u w:val="single"/>
      <w:lang w:eastAsia="zh-CN"/>
    </w:rPr>
  </w:style>
  <w:style w:type="character" w:customStyle="1" w:styleId="Styleunderline11pt">
    <w:name w:val="Style underline + 11 pt"/>
    <w:basedOn w:val="underline"/>
    <w:rsid w:val="00252888"/>
    <w:rPr>
      <w:rFonts w:ascii="Times New Roman" w:eastAsia="Times New Roman" w:hAnsi="Times New Roman"/>
      <w:b w:val="0"/>
      <w:sz w:val="20"/>
      <w:szCs w:val="24"/>
      <w:u w:val="single"/>
    </w:rPr>
  </w:style>
  <w:style w:type="character" w:customStyle="1" w:styleId="Styleunderline11ptBold">
    <w:name w:val="Style underline + 11 pt Bold"/>
    <w:basedOn w:val="underline"/>
    <w:rsid w:val="00252888"/>
    <w:rPr>
      <w:rFonts w:ascii="Times New Roman" w:eastAsia="Times New Roman" w:hAnsi="Times New Roman"/>
      <w:b/>
      <w:bCs/>
      <w:sz w:val="20"/>
      <w:szCs w:val="24"/>
      <w:u w:val="single"/>
    </w:rPr>
  </w:style>
  <w:style w:type="paragraph" w:customStyle="1" w:styleId="StyleStyle49pt10">
    <w:name w:val="Style Style4 + 9 pt10"/>
    <w:basedOn w:val="Style4"/>
    <w:link w:val="StyleStyle49pt10Char"/>
    <w:rsid w:val="00252888"/>
    <w:rPr>
      <w:rFonts w:eastAsia="Times New Roman"/>
      <w:sz w:val="20"/>
      <w:szCs w:val="24"/>
      <w:u w:val="single"/>
      <w:lang w:eastAsia="zh-CN"/>
    </w:rPr>
  </w:style>
  <w:style w:type="character" w:customStyle="1" w:styleId="StyleStyle49pt10Char">
    <w:name w:val="Style Style4 + 9 pt10 Char"/>
    <w:basedOn w:val="Style4Char"/>
    <w:link w:val="StyleStyle49pt10"/>
    <w:rsid w:val="00252888"/>
    <w:rPr>
      <w:rFonts w:ascii="Georgia" w:eastAsia="Times New Roman" w:hAnsi="Georgia"/>
      <w:sz w:val="20"/>
      <w:szCs w:val="24"/>
      <w:u w:val="single"/>
      <w:lang w:eastAsia="zh-CN"/>
    </w:rPr>
  </w:style>
  <w:style w:type="paragraph" w:customStyle="1" w:styleId="StyleStyle49ptBold7">
    <w:name w:val="Style Style4 + 9 pt Bold7"/>
    <w:basedOn w:val="Style4"/>
    <w:link w:val="StyleStyle49ptBold7Char"/>
    <w:rsid w:val="00252888"/>
    <w:rPr>
      <w:rFonts w:eastAsia="Times New Roman"/>
      <w:b/>
      <w:bCs/>
      <w:sz w:val="20"/>
      <w:szCs w:val="24"/>
      <w:u w:val="single"/>
      <w:lang w:eastAsia="zh-CN"/>
    </w:rPr>
  </w:style>
  <w:style w:type="character" w:customStyle="1" w:styleId="StyleStyle49ptBold7Char">
    <w:name w:val="Style Style4 + 9 pt Bold7 Char"/>
    <w:basedOn w:val="Style4Char"/>
    <w:link w:val="StyleStyle49ptBold7"/>
    <w:rsid w:val="00252888"/>
    <w:rPr>
      <w:rFonts w:ascii="Georgia" w:eastAsia="Times New Roman" w:hAnsi="Georgia"/>
      <w:b/>
      <w:bCs/>
      <w:sz w:val="20"/>
      <w:szCs w:val="24"/>
      <w:u w:val="single"/>
      <w:lang w:eastAsia="zh-CN"/>
    </w:rPr>
  </w:style>
  <w:style w:type="character" w:customStyle="1" w:styleId="StyleUnderlineChar9pt">
    <w:name w:val="Style Underline Char + 9 pt"/>
    <w:basedOn w:val="DefaultParagraphFont"/>
    <w:rsid w:val="00252888"/>
    <w:rPr>
      <w:rFonts w:ascii="Times New Roman" w:hAnsi="Times New Roman"/>
      <w:sz w:val="20"/>
      <w:u w:val="single"/>
      <w:lang w:val="en-US" w:eastAsia="en-US" w:bidi="ar-SA"/>
    </w:rPr>
  </w:style>
  <w:style w:type="character" w:customStyle="1" w:styleId="StyleUnderlineChar9ptBold">
    <w:name w:val="Style Underline Char + 9 pt Bold"/>
    <w:basedOn w:val="DefaultParagraphFont"/>
    <w:rsid w:val="00252888"/>
    <w:rPr>
      <w:rFonts w:ascii="Times New Roman" w:hAnsi="Times New Roman"/>
      <w:b/>
      <w:bCs/>
      <w:sz w:val="20"/>
      <w:u w:val="single"/>
      <w:lang w:val="en-US" w:eastAsia="en-US" w:bidi="ar-SA"/>
    </w:rPr>
  </w:style>
  <w:style w:type="character" w:customStyle="1" w:styleId="articlehead2">
    <w:name w:val="articlehead2"/>
    <w:basedOn w:val="DefaultParagraphFont"/>
    <w:rsid w:val="00252888"/>
  </w:style>
  <w:style w:type="character" w:customStyle="1" w:styleId="pronset">
    <w:name w:val="pronset"/>
    <w:basedOn w:val="DefaultParagraphFont"/>
    <w:rsid w:val="00252888"/>
  </w:style>
  <w:style w:type="character" w:customStyle="1" w:styleId="showipapr">
    <w:name w:val="show_ipapr"/>
    <w:basedOn w:val="DefaultParagraphFont"/>
    <w:rsid w:val="00252888"/>
  </w:style>
  <w:style w:type="character" w:customStyle="1" w:styleId="prondelim">
    <w:name w:val="prondelim"/>
    <w:basedOn w:val="DefaultParagraphFont"/>
    <w:rsid w:val="00252888"/>
  </w:style>
  <w:style w:type="character" w:customStyle="1" w:styleId="pron">
    <w:name w:val="pron"/>
    <w:basedOn w:val="DefaultParagraphFont"/>
    <w:rsid w:val="00252888"/>
  </w:style>
  <w:style w:type="character" w:customStyle="1" w:styleId="prontoggle">
    <w:name w:val="pron_toggle"/>
    <w:basedOn w:val="DefaultParagraphFont"/>
    <w:rsid w:val="00252888"/>
  </w:style>
  <w:style w:type="character" w:customStyle="1" w:styleId="showspellpr">
    <w:name w:val="show_spellpr"/>
    <w:basedOn w:val="DefaultParagraphFont"/>
    <w:rsid w:val="00252888"/>
  </w:style>
  <w:style w:type="character" w:customStyle="1" w:styleId="boldface">
    <w:name w:val="boldface"/>
    <w:basedOn w:val="DefaultParagraphFont"/>
    <w:rsid w:val="00252888"/>
  </w:style>
  <w:style w:type="character" w:customStyle="1" w:styleId="pg">
    <w:name w:val="pg"/>
    <w:basedOn w:val="DefaultParagraphFont"/>
    <w:rsid w:val="00252888"/>
  </w:style>
  <w:style w:type="character" w:customStyle="1" w:styleId="secondary-bf">
    <w:name w:val="secondary-bf"/>
    <w:basedOn w:val="DefaultParagraphFont"/>
    <w:rsid w:val="00252888"/>
  </w:style>
  <w:style w:type="character" w:customStyle="1" w:styleId="dnindex">
    <w:name w:val="dnindex"/>
    <w:basedOn w:val="DefaultParagraphFont"/>
    <w:rsid w:val="00252888"/>
  </w:style>
  <w:style w:type="character" w:customStyle="1" w:styleId="ital-inline">
    <w:name w:val="ital-inline"/>
    <w:basedOn w:val="DefaultParagraphFont"/>
    <w:rsid w:val="00252888"/>
  </w:style>
  <w:style w:type="character" w:customStyle="1" w:styleId="Styleterm111ptUnderline">
    <w:name w:val="Style term1 + 11 pt Underline"/>
    <w:basedOn w:val="term1"/>
    <w:rsid w:val="00252888"/>
    <w:rPr>
      <w:b/>
      <w:bCs/>
      <w:sz w:val="20"/>
      <w:u w:val="single"/>
    </w:rPr>
  </w:style>
  <w:style w:type="paragraph" w:customStyle="1" w:styleId="StyleMinimizedTextArialNarrow10pt">
    <w:name w:val="Style Minimized Text + Arial Narrow 10 pt"/>
    <w:basedOn w:val="MinimizedText"/>
    <w:link w:val="StyleMinimizedTextArialNarrow10ptChar"/>
    <w:rsid w:val="00252888"/>
    <w:rPr>
      <w:rFonts w:eastAsia="Times New Roman"/>
      <w:sz w:val="20"/>
      <w:szCs w:val="24"/>
    </w:rPr>
  </w:style>
  <w:style w:type="character" w:customStyle="1" w:styleId="StyleMinimizedTextArialNarrow10ptChar">
    <w:name w:val="Style Minimized Text + Arial Narrow 10 pt Char"/>
    <w:basedOn w:val="MinimizedTextChar"/>
    <w:link w:val="StyleMinimizedTextArialNarrow10pt"/>
    <w:rsid w:val="00252888"/>
    <w:rPr>
      <w:rFonts w:ascii="Georgia" w:eastAsia="Times New Roman" w:hAnsi="Georgia"/>
      <w:sz w:val="20"/>
      <w:szCs w:val="24"/>
    </w:rPr>
  </w:style>
  <w:style w:type="paragraph" w:customStyle="1" w:styleId="StyleStyle49pt3">
    <w:name w:val="Style Style4 + 9 pt3"/>
    <w:basedOn w:val="Style4"/>
    <w:link w:val="StyleStyle49pt3Char"/>
    <w:rsid w:val="00252888"/>
    <w:rPr>
      <w:rFonts w:eastAsia="Times New Roman"/>
      <w:sz w:val="20"/>
      <w:szCs w:val="24"/>
      <w:u w:val="single"/>
      <w:lang w:eastAsia="zh-CN"/>
    </w:rPr>
  </w:style>
  <w:style w:type="character" w:customStyle="1" w:styleId="StyleStyle49pt3Char">
    <w:name w:val="Style Style4 + 9 pt3 Char"/>
    <w:basedOn w:val="Style4Char"/>
    <w:link w:val="StyleStyle49pt3"/>
    <w:rsid w:val="00252888"/>
    <w:rPr>
      <w:rFonts w:ascii="Georgia" w:eastAsia="Times New Roman" w:hAnsi="Georgia"/>
      <w:sz w:val="20"/>
      <w:szCs w:val="24"/>
      <w:u w:val="single"/>
      <w:lang w:eastAsia="zh-CN"/>
    </w:rPr>
  </w:style>
  <w:style w:type="paragraph" w:customStyle="1" w:styleId="StyleStyle49ptBold3">
    <w:name w:val="Style Style4 + 9 pt Bold3"/>
    <w:basedOn w:val="Style4"/>
    <w:link w:val="StyleStyle49ptBold3Char"/>
    <w:rsid w:val="00252888"/>
    <w:rPr>
      <w:rFonts w:eastAsia="Times New Roman"/>
      <w:b/>
      <w:bCs/>
      <w:sz w:val="20"/>
      <w:szCs w:val="24"/>
      <w:u w:val="single"/>
      <w:lang w:eastAsia="zh-CN"/>
    </w:rPr>
  </w:style>
  <w:style w:type="character" w:customStyle="1" w:styleId="StyleStyle49ptBold3Char">
    <w:name w:val="Style Style4 + 9 pt Bold3 Char"/>
    <w:basedOn w:val="Style4Char"/>
    <w:link w:val="StyleStyle49ptBold3"/>
    <w:rsid w:val="00252888"/>
    <w:rPr>
      <w:rFonts w:ascii="Georgia" w:eastAsia="Times New Roman" w:hAnsi="Georgia"/>
      <w:b/>
      <w:bCs/>
      <w:sz w:val="20"/>
      <w:szCs w:val="24"/>
      <w:u w:val="single"/>
      <w:lang w:eastAsia="zh-CN"/>
    </w:rPr>
  </w:style>
  <w:style w:type="character" w:customStyle="1" w:styleId="Style9ptUnderline6">
    <w:name w:val="Style 9 pt Underline6"/>
    <w:basedOn w:val="DefaultParagraphFont"/>
    <w:rsid w:val="00252888"/>
    <w:rPr>
      <w:sz w:val="20"/>
      <w:u w:val="single"/>
    </w:rPr>
  </w:style>
  <w:style w:type="character" w:customStyle="1" w:styleId="ct-with-fmlt">
    <w:name w:val="ct-with-fmlt"/>
    <w:basedOn w:val="DefaultParagraphFont"/>
    <w:rsid w:val="00252888"/>
  </w:style>
  <w:style w:type="character" w:customStyle="1" w:styleId="althead">
    <w:name w:val="althead"/>
    <w:basedOn w:val="DefaultParagraphFont"/>
    <w:rsid w:val="00252888"/>
  </w:style>
  <w:style w:type="character" w:customStyle="1" w:styleId="arbd1">
    <w:name w:val="arbd1"/>
    <w:basedOn w:val="DefaultParagraphFont"/>
    <w:rsid w:val="00252888"/>
  </w:style>
  <w:style w:type="character" w:customStyle="1" w:styleId="unx">
    <w:name w:val="unx"/>
    <w:basedOn w:val="DefaultParagraphFont"/>
    <w:rsid w:val="00252888"/>
  </w:style>
  <w:style w:type="character" w:customStyle="1" w:styleId="lrdctph">
    <w:name w:val="lr_dct_ph"/>
    <w:basedOn w:val="DefaultParagraphFont"/>
    <w:rsid w:val="00252888"/>
  </w:style>
  <w:style w:type="character" w:customStyle="1" w:styleId="Bodytext85pt">
    <w:name w:val="Body text + 8.5 pt"/>
    <w:aliases w:val="Spacing 1 pt"/>
    <w:rsid w:val="00252888"/>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newsmain">
    <w:name w:val="news_main"/>
    <w:basedOn w:val="DefaultParagraphFont"/>
    <w:rsid w:val="00252888"/>
  </w:style>
  <w:style w:type="character" w:customStyle="1" w:styleId="6pointChar">
    <w:name w:val="6 point Char"/>
    <w:rsid w:val="00252888"/>
    <w:rPr>
      <w:rFonts w:cs="Times New Roman"/>
      <w:sz w:val="12"/>
      <w:lang w:val="en-US" w:eastAsia="en-US"/>
    </w:rPr>
  </w:style>
  <w:style w:type="character" w:customStyle="1" w:styleId="tagciteChar4">
    <w:name w:val="tag/cite Char"/>
    <w:basedOn w:val="DefaultParagraphFont"/>
    <w:rsid w:val="00252888"/>
    <w:rPr>
      <w:b/>
      <w:sz w:val="24"/>
      <w:lang w:val="en-US" w:eastAsia="en-US" w:bidi="ar-SA"/>
    </w:rPr>
  </w:style>
  <w:style w:type="paragraph" w:customStyle="1" w:styleId="TxBr41p1">
    <w:name w:val="TxBr_41p1"/>
    <w:basedOn w:val="Normal"/>
    <w:rsid w:val="00252888"/>
    <w:pPr>
      <w:tabs>
        <w:tab w:val="left" w:pos="204"/>
      </w:tabs>
      <w:autoSpaceDE w:val="0"/>
      <w:autoSpaceDN w:val="0"/>
      <w:adjustRightInd w:val="0"/>
      <w:spacing w:line="238" w:lineRule="atLeast"/>
      <w:jc w:val="both"/>
    </w:pPr>
    <w:rPr>
      <w:rFonts w:ascii="Times New Roman" w:eastAsia="Times New Roman" w:hAnsi="Times New Roman" w:cs="Times New Roman"/>
      <w:sz w:val="24"/>
      <w:szCs w:val="24"/>
    </w:rPr>
  </w:style>
  <w:style w:type="character" w:customStyle="1" w:styleId="BlockTitleCharChar">
    <w:name w:val="Block Title Char Char"/>
    <w:rsid w:val="00252888"/>
    <w:rPr>
      <w:rFonts w:ascii="Georgia" w:eastAsia="Times New Roman" w:hAnsi="Georgia" w:cs="Arial" w:hint="default"/>
      <w:b/>
      <w:bCs/>
      <w:kern w:val="32"/>
      <w:sz w:val="28"/>
      <w:szCs w:val="32"/>
    </w:rPr>
  </w:style>
  <w:style w:type="character" w:customStyle="1" w:styleId="style3Char0">
    <w:name w:val="style 3 Char"/>
    <w:rsid w:val="00252888"/>
    <w:rPr>
      <w:sz w:val="18"/>
      <w:szCs w:val="24"/>
      <w:lang w:val="en-US" w:eastAsia="en-US" w:bidi="ar-SA"/>
    </w:rPr>
  </w:style>
  <w:style w:type="paragraph" w:customStyle="1" w:styleId="003Cite">
    <w:name w:val="003Cite"/>
    <w:basedOn w:val="Normal"/>
    <w:qFormat/>
    <w:rsid w:val="00252888"/>
    <w:rPr>
      <w:rFonts w:ascii="Times New Roman" w:eastAsia="Calibri" w:hAnsi="Times New Roman" w:cs="Times New Roman"/>
      <w:sz w:val="16"/>
      <w:szCs w:val="16"/>
    </w:rPr>
  </w:style>
  <w:style w:type="paragraph" w:customStyle="1" w:styleId="NormalBold">
    <w:name w:val="Normal + Bold"/>
    <w:aliases w:val="Double Underline"/>
    <w:basedOn w:val="Normal"/>
    <w:link w:val="NormalBoldChar"/>
    <w:rsid w:val="00252888"/>
    <w:pPr>
      <w:jc w:val="both"/>
    </w:pPr>
    <w:rPr>
      <w:b/>
      <w:color w:val="000000"/>
      <w:szCs w:val="24"/>
      <w:u w:val="single"/>
    </w:rPr>
  </w:style>
  <w:style w:type="character" w:customStyle="1" w:styleId="NormalBoldChar">
    <w:name w:val="Normal + Bold Char"/>
    <w:aliases w:val="Double Underline Char"/>
    <w:basedOn w:val="DefaultParagraphFont"/>
    <w:link w:val="NormalBold"/>
    <w:rsid w:val="00252888"/>
    <w:rPr>
      <w:rFonts w:ascii="Georgia" w:hAnsi="Georgia"/>
      <w:b/>
      <w:color w:val="000000"/>
      <w:szCs w:val="24"/>
      <w:u w:val="single"/>
    </w:rPr>
  </w:style>
  <w:style w:type="character" w:customStyle="1" w:styleId="StyleBold1">
    <w:name w:val="Style Bold1"/>
    <w:rsid w:val="00252888"/>
    <w:rPr>
      <w:rFonts w:ascii="Georgia" w:hAnsi="Georgia"/>
      <w:b/>
      <w:bCs/>
      <w:sz w:val="22"/>
    </w:rPr>
  </w:style>
  <w:style w:type="character" w:customStyle="1" w:styleId="BlockHeadingsChar1">
    <w:name w:val="Block Headings Char1"/>
    <w:rsid w:val="00252888"/>
    <w:rPr>
      <w:b/>
      <w:caps/>
    </w:rPr>
  </w:style>
  <w:style w:type="character" w:customStyle="1" w:styleId="CARDChar2">
    <w:name w:val="CARD Char"/>
    <w:link w:val="CARD2"/>
    <w:rsid w:val="00252888"/>
    <w:rPr>
      <w:rFonts w:ascii="Georgia" w:hAnsi="Georgia"/>
    </w:rPr>
  </w:style>
  <w:style w:type="character" w:customStyle="1" w:styleId="FontStyle170">
    <w:name w:val="Font Style170"/>
    <w:uiPriority w:val="99"/>
    <w:rsid w:val="00252888"/>
    <w:rPr>
      <w:rFonts w:ascii="Bookman Old Style" w:hAnsi="Bookman Old Style" w:cs="Bookman Old Style"/>
      <w:sz w:val="16"/>
      <w:szCs w:val="16"/>
    </w:rPr>
  </w:style>
  <w:style w:type="character" w:customStyle="1" w:styleId="FontStyle15">
    <w:name w:val="Font Style15"/>
    <w:uiPriority w:val="99"/>
    <w:rsid w:val="00252888"/>
    <w:rPr>
      <w:rFonts w:ascii="Book Antiqua" w:hAnsi="Book Antiqua" w:cs="Book Antiqua"/>
      <w:b/>
      <w:bCs/>
      <w:spacing w:val="10"/>
      <w:sz w:val="16"/>
      <w:szCs w:val="16"/>
    </w:rPr>
  </w:style>
  <w:style w:type="character" w:customStyle="1" w:styleId="FontStyle17">
    <w:name w:val="Font Style17"/>
    <w:uiPriority w:val="99"/>
    <w:rsid w:val="00252888"/>
    <w:rPr>
      <w:rFonts w:ascii="Book Antiqua" w:hAnsi="Book Antiqua" w:cs="Book Antiqua"/>
      <w:i/>
      <w:iCs/>
      <w:spacing w:val="10"/>
      <w:sz w:val="22"/>
      <w:szCs w:val="22"/>
    </w:rPr>
  </w:style>
  <w:style w:type="character" w:customStyle="1" w:styleId="label">
    <w:name w:val="label"/>
    <w:rsid w:val="00252888"/>
  </w:style>
  <w:style w:type="character" w:customStyle="1" w:styleId="Styleunderline12pt">
    <w:name w:val="Style underline + 12 pt"/>
    <w:rsid w:val="00252888"/>
    <w:rPr>
      <w:rFonts w:ascii="Times New Roman" w:hAnsi="Times New Roman"/>
      <w:bCs/>
      <w:sz w:val="20"/>
      <w:u w:val="single"/>
    </w:rPr>
  </w:style>
  <w:style w:type="character" w:customStyle="1" w:styleId="StyleUnderlineChar19pt">
    <w:name w:val="Style Underline Char1 + 9 pt"/>
    <w:basedOn w:val="UnderlineChar1"/>
    <w:rsid w:val="00252888"/>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252888"/>
    <w:rPr>
      <w:rFonts w:ascii="Times New Roman" w:hAnsi="Times New Roman"/>
      <w:b/>
      <w:bCs/>
      <w:sz w:val="20"/>
      <w:szCs w:val="24"/>
      <w:u w:val="single"/>
      <w:lang w:val="en-US" w:eastAsia="en-US" w:bidi="ar-SA"/>
    </w:rPr>
  </w:style>
  <w:style w:type="character" w:customStyle="1" w:styleId="StyleUnderlineChar1Bold">
    <w:name w:val="Style Underline Char1 + Bold"/>
    <w:rsid w:val="00252888"/>
    <w:rPr>
      <w:rFonts w:ascii="Times New Roman" w:hAnsi="Times New Roman"/>
      <w:b/>
      <w:bCs/>
      <w:sz w:val="20"/>
      <w:szCs w:val="24"/>
      <w:u w:val="single"/>
      <w:lang w:val="en-US" w:eastAsia="en-US" w:bidi="ar-SA"/>
    </w:rPr>
  </w:style>
  <w:style w:type="character" w:customStyle="1" w:styleId="StyleUnderlineCharChar9ptBold1">
    <w:name w:val="Style Underline Char Char + 9 pt Bold1"/>
    <w:rsid w:val="00252888"/>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252888"/>
    <w:rPr>
      <w:rFonts w:ascii="Times New Roman" w:hAnsi="Times New Roman"/>
      <w:sz w:val="20"/>
      <w:szCs w:val="24"/>
      <w:u w:val="single"/>
      <w:lang w:val="en-US" w:eastAsia="en-US" w:bidi="ar-SA"/>
    </w:rPr>
  </w:style>
  <w:style w:type="paragraph" w:customStyle="1" w:styleId="StyleUnderline9pt">
    <w:name w:val="Style Underline + 9 pt"/>
    <w:link w:val="StyleUnderline9ptChar"/>
    <w:rsid w:val="00252888"/>
    <w:pPr>
      <w:spacing w:after="0" w:line="240" w:lineRule="auto"/>
    </w:pPr>
    <w:rPr>
      <w:rFonts w:ascii="Times New Roman" w:eastAsia="SimSun" w:hAnsi="Times New Roman" w:cs="Times New Roman"/>
      <w:sz w:val="20"/>
      <w:szCs w:val="20"/>
      <w:u w:val="single"/>
    </w:rPr>
  </w:style>
  <w:style w:type="character" w:customStyle="1" w:styleId="StyleUnderline9ptChar">
    <w:name w:val="Style Underline + 9 pt Char"/>
    <w:link w:val="StyleUnderline9pt"/>
    <w:rsid w:val="00252888"/>
    <w:rPr>
      <w:rFonts w:ascii="Times New Roman" w:eastAsia="SimSun" w:hAnsi="Times New Roman" w:cs="Times New Roman"/>
      <w:sz w:val="20"/>
      <w:szCs w:val="20"/>
      <w:u w:val="single"/>
    </w:rPr>
  </w:style>
  <w:style w:type="character" w:customStyle="1" w:styleId="StyleUnderlineChar19pt1">
    <w:name w:val="Style Underline Char1 + 9 pt1"/>
    <w:basedOn w:val="UnderlineChar1"/>
    <w:rsid w:val="00252888"/>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252888"/>
    <w:rPr>
      <w:rFonts w:ascii="Times New Roman" w:hAnsi="Times New Roman"/>
      <w:sz w:val="20"/>
      <w:u w:val="single"/>
      <w:lang w:val="en-US" w:eastAsia="en-US" w:bidi="ar-SA"/>
    </w:rPr>
  </w:style>
  <w:style w:type="paragraph" w:customStyle="1" w:styleId="StyleUnderline9pt1">
    <w:name w:val="Style Underline + 9 pt1"/>
    <w:rsid w:val="00252888"/>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252888"/>
    <w:rPr>
      <w:sz w:val="20"/>
      <w:u w:val="single"/>
    </w:rPr>
  </w:style>
  <w:style w:type="character" w:customStyle="1" w:styleId="StyleUnderlineChar19pt2">
    <w:name w:val="Style Underline Char1 + 9 pt2"/>
    <w:basedOn w:val="UnderlineChar1"/>
    <w:rsid w:val="00252888"/>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252888"/>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252888"/>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252888"/>
    <w:rPr>
      <w:rFonts w:ascii="Times New Roman" w:hAnsi="Times New Roman"/>
      <w:b/>
      <w:bCs/>
      <w:sz w:val="20"/>
      <w:szCs w:val="24"/>
      <w:u w:val="single"/>
      <w:lang w:val="en-US" w:eastAsia="en-US" w:bidi="ar-SA"/>
    </w:rPr>
  </w:style>
  <w:style w:type="character" w:customStyle="1" w:styleId="content">
    <w:name w:val="content"/>
    <w:basedOn w:val="DefaultParagraphFont"/>
    <w:rsid w:val="00252888"/>
  </w:style>
  <w:style w:type="character" w:customStyle="1" w:styleId="Style9ptBoldUnderline1">
    <w:name w:val="Style 9 pt Bold Underline1"/>
    <w:rsid w:val="00252888"/>
    <w:rPr>
      <w:b/>
      <w:bCs/>
      <w:sz w:val="20"/>
      <w:u w:val="single"/>
    </w:rPr>
  </w:style>
  <w:style w:type="paragraph" w:customStyle="1" w:styleId="StyleUnderline9pt2">
    <w:name w:val="Style Underline + 9 pt2"/>
    <w:link w:val="StyleUnderline9pt2Char"/>
    <w:rsid w:val="00252888"/>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252888"/>
    <w:rPr>
      <w:rFonts w:ascii="Times New Roman" w:eastAsia="SimSun" w:hAnsi="Times New Roman" w:cs="Times New Roman"/>
      <w:sz w:val="20"/>
      <w:szCs w:val="20"/>
      <w:u w:val="single"/>
    </w:rPr>
  </w:style>
  <w:style w:type="character" w:customStyle="1" w:styleId="tagCharCharCharChar">
    <w:name w:val="tag Char Char Char Char"/>
    <w:rsid w:val="00252888"/>
    <w:rPr>
      <w:rFonts w:ascii="Georgia" w:eastAsia="Calibri" w:hAnsi="Georgia" w:cs="Calibri"/>
      <w:b/>
      <w:sz w:val="24"/>
    </w:rPr>
  </w:style>
  <w:style w:type="character" w:customStyle="1" w:styleId="3">
    <w:name w:val="3"/>
    <w:rsid w:val="00252888"/>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252888"/>
    <w:rPr>
      <w:rFonts w:cs="Arial"/>
      <w:b/>
      <w:bCs/>
      <w:iCs/>
      <w:szCs w:val="28"/>
      <w:lang w:val="en-US" w:eastAsia="en-US" w:bidi="ar-SA"/>
    </w:rPr>
  </w:style>
  <w:style w:type="paragraph" w:customStyle="1" w:styleId="EmphasisText">
    <w:name w:val="Emphasis Text"/>
    <w:basedOn w:val="UnderlinedText"/>
    <w:link w:val="EmphasisTextChar"/>
    <w:rsid w:val="00252888"/>
    <w:rPr>
      <w:rFonts w:ascii="Times New Roman" w:eastAsia="SimSun" w:hAnsi="Times New Roman" w:cs="Times New Roman"/>
      <w:b/>
      <w:sz w:val="24"/>
      <w:szCs w:val="24"/>
      <w:u w:val="single"/>
    </w:rPr>
  </w:style>
  <w:style w:type="character" w:customStyle="1" w:styleId="EmphasisTextChar">
    <w:name w:val="Emphasis Text Char"/>
    <w:link w:val="EmphasisText"/>
    <w:rsid w:val="00252888"/>
    <w:rPr>
      <w:rFonts w:ascii="Times New Roman" w:eastAsia="SimSun" w:hAnsi="Times New Roman" w:cs="Times New Roman"/>
      <w:b/>
      <w:sz w:val="24"/>
      <w:szCs w:val="24"/>
      <w:u w:val="single"/>
    </w:rPr>
  </w:style>
  <w:style w:type="character" w:customStyle="1" w:styleId="featuretitle">
    <w:name w:val="feature_title"/>
    <w:basedOn w:val="DefaultParagraphFont"/>
    <w:rsid w:val="00252888"/>
  </w:style>
  <w:style w:type="character" w:customStyle="1" w:styleId="6">
    <w:name w:val="6"/>
    <w:rsid w:val="00252888"/>
    <w:rPr>
      <w:rFonts w:cs="Arial"/>
      <w:bCs/>
      <w:sz w:val="20"/>
      <w:u w:val="single"/>
      <w:lang w:val="en-US" w:eastAsia="en-US" w:bidi="ar-SA"/>
    </w:rPr>
  </w:style>
  <w:style w:type="character" w:customStyle="1" w:styleId="7">
    <w:name w:val="7"/>
    <w:rsid w:val="00252888"/>
    <w:rPr>
      <w:rFonts w:cs="Arial"/>
      <w:bCs/>
      <w:sz w:val="20"/>
      <w:u w:val="single"/>
      <w:lang w:val="en-US" w:eastAsia="en-US" w:bidi="ar-SA"/>
    </w:rPr>
  </w:style>
  <w:style w:type="character" w:customStyle="1" w:styleId="StyleUnderlineChar19pt4">
    <w:name w:val="Style Underline Char1 + 9 pt4"/>
    <w:basedOn w:val="UnderlineChar1"/>
    <w:rsid w:val="00252888"/>
    <w:rPr>
      <w:rFonts w:ascii="Times New Roman" w:hAnsi="Times New Roman"/>
      <w:sz w:val="20"/>
      <w:szCs w:val="24"/>
      <w:u w:val="single"/>
      <w:lang w:val="en-US" w:eastAsia="en-US" w:bidi="ar-SA"/>
    </w:rPr>
  </w:style>
  <w:style w:type="character" w:customStyle="1" w:styleId="StyleUnderlineChar19ptBold1">
    <w:name w:val="Style Underline Char1 + 9 pt Bold1"/>
    <w:rsid w:val="00252888"/>
    <w:rPr>
      <w:rFonts w:ascii="Times New Roman" w:hAnsi="Times New Roman"/>
      <w:b/>
      <w:bCs/>
      <w:sz w:val="20"/>
      <w:szCs w:val="24"/>
      <w:u w:val="single"/>
      <w:lang w:val="en-US" w:eastAsia="en-US" w:bidi="ar-SA"/>
    </w:rPr>
  </w:style>
  <w:style w:type="character" w:customStyle="1" w:styleId="Style9ptUnderline3">
    <w:name w:val="Style 9 pt Underline3"/>
    <w:rsid w:val="00252888"/>
    <w:rPr>
      <w:sz w:val="20"/>
      <w:u w:val="single"/>
    </w:rPr>
  </w:style>
  <w:style w:type="paragraph" w:customStyle="1" w:styleId="Stylecard9pt">
    <w:name w:val="Style card + 9 pt"/>
    <w:basedOn w:val="card"/>
    <w:link w:val="Stylecard9ptChar"/>
    <w:rsid w:val="00252888"/>
    <w:pPr>
      <w:spacing w:line="240" w:lineRule="auto"/>
    </w:pPr>
    <w:rPr>
      <w:rFonts w:ascii="Georgia" w:eastAsia="Calibri" w:hAnsi="Georgia" w:cs="Calibri"/>
      <w:sz w:val="20"/>
      <w:u w:val="single"/>
    </w:rPr>
  </w:style>
  <w:style w:type="character" w:customStyle="1" w:styleId="Stylecard9ptChar">
    <w:name w:val="Style card + 9 pt Char"/>
    <w:basedOn w:val="cardChar"/>
    <w:link w:val="Stylecard9pt"/>
    <w:rsid w:val="00252888"/>
    <w:rPr>
      <w:rFonts w:ascii="Georgia" w:eastAsia="Calibri" w:hAnsi="Georgia" w:cs="Calibri"/>
      <w:sz w:val="20"/>
      <w:szCs w:val="20"/>
      <w:u w:val="single"/>
    </w:rPr>
  </w:style>
  <w:style w:type="character" w:customStyle="1" w:styleId="Styleunderline9pt0">
    <w:name w:val="Style underline + 9 pt"/>
    <w:basedOn w:val="underline"/>
    <w:rsid w:val="00252888"/>
    <w:rPr>
      <w:rFonts w:ascii="Georgia" w:eastAsia="Times New Roman" w:hAnsi="Georgia"/>
      <w:b w:val="0"/>
      <w:szCs w:val="24"/>
      <w:u w:val="single"/>
    </w:rPr>
  </w:style>
  <w:style w:type="character" w:customStyle="1" w:styleId="Style9ptUnderline4">
    <w:name w:val="Style 9 pt Underline4"/>
    <w:rsid w:val="00252888"/>
    <w:rPr>
      <w:sz w:val="20"/>
      <w:u w:val="single"/>
    </w:rPr>
  </w:style>
  <w:style w:type="character" w:customStyle="1" w:styleId="55">
    <w:name w:val="55"/>
    <w:rsid w:val="00252888"/>
    <w:rPr>
      <w:rFonts w:cs="Arial"/>
      <w:bCs/>
      <w:sz w:val="20"/>
      <w:u w:val="single"/>
      <w:lang w:val="en-US" w:eastAsia="en-US" w:bidi="ar-SA"/>
    </w:rPr>
  </w:style>
  <w:style w:type="paragraph" w:customStyle="1" w:styleId="CardBody">
    <w:name w:val="Card Body"/>
    <w:basedOn w:val="Normal"/>
    <w:link w:val="CardBodyChar"/>
    <w:qFormat/>
    <w:rsid w:val="00252888"/>
    <w:rPr>
      <w:rFonts w:eastAsia="Calibri"/>
      <w:sz w:val="16"/>
      <w:szCs w:val="24"/>
    </w:rPr>
  </w:style>
  <w:style w:type="character" w:customStyle="1" w:styleId="CardBodyChar">
    <w:name w:val="Card Body Char"/>
    <w:link w:val="CardBody"/>
    <w:rsid w:val="00252888"/>
    <w:rPr>
      <w:rFonts w:ascii="Georgia" w:eastAsia="Calibri" w:hAnsi="Georgia"/>
      <w:sz w:val="16"/>
      <w:szCs w:val="24"/>
    </w:rPr>
  </w:style>
  <w:style w:type="character" w:customStyle="1" w:styleId="Styleunderline9pt10">
    <w:name w:val="Style underline + 9 pt1"/>
    <w:basedOn w:val="underline"/>
    <w:rsid w:val="00252888"/>
    <w:rPr>
      <w:rFonts w:ascii="Georgia" w:eastAsia="Times New Roman" w:hAnsi="Georgia"/>
      <w:b w:val="0"/>
      <w:szCs w:val="24"/>
      <w:u w:val="single"/>
    </w:rPr>
  </w:style>
  <w:style w:type="character" w:customStyle="1" w:styleId="Styleunderline9ptBold">
    <w:name w:val="Style underline + 9 pt Bold"/>
    <w:rsid w:val="00252888"/>
    <w:rPr>
      <w:b/>
      <w:bCs/>
      <w:sz w:val="20"/>
      <w:u w:val="single"/>
    </w:rPr>
  </w:style>
  <w:style w:type="character" w:customStyle="1" w:styleId="StyleUnderliningChar9ptBold">
    <w:name w:val="Style Underlining Char + 9 pt Bold"/>
    <w:rsid w:val="00252888"/>
    <w:rPr>
      <w:rFonts w:ascii="Times New Roman" w:hAnsi="Times New Roman"/>
      <w:b/>
      <w:bCs/>
      <w:sz w:val="20"/>
      <w:szCs w:val="24"/>
      <w:u w:val="single"/>
      <w:lang w:val="en-US" w:eastAsia="en-US" w:bidi="ar-SA"/>
    </w:rPr>
  </w:style>
  <w:style w:type="character" w:customStyle="1" w:styleId="StyleUnderliningChar9pt">
    <w:name w:val="Style Underlining Char + 9 pt"/>
    <w:rsid w:val="00252888"/>
    <w:rPr>
      <w:rFonts w:ascii="Times New Roman" w:hAnsi="Times New Roman"/>
      <w:sz w:val="20"/>
      <w:szCs w:val="24"/>
      <w:u w:val="single"/>
      <w:lang w:val="en-US" w:eastAsia="en-US" w:bidi="ar-SA"/>
    </w:rPr>
  </w:style>
  <w:style w:type="character" w:customStyle="1" w:styleId="34">
    <w:name w:val="34"/>
    <w:rsid w:val="00252888"/>
    <w:rPr>
      <w:rFonts w:ascii="Times New Roman" w:hAnsi="Times New Roman" w:cs="Arial"/>
      <w:bCs/>
      <w:sz w:val="20"/>
      <w:u w:val="single"/>
      <w:lang w:val="en-US" w:eastAsia="en-US" w:bidi="ar-SA"/>
    </w:rPr>
  </w:style>
  <w:style w:type="character" w:customStyle="1" w:styleId="45">
    <w:name w:val="45"/>
    <w:rsid w:val="00252888"/>
    <w:rPr>
      <w:rFonts w:ascii="Times New Roman" w:hAnsi="Times New Roman" w:cs="Arial"/>
      <w:b/>
      <w:bCs/>
      <w:sz w:val="20"/>
      <w:u w:val="single"/>
      <w:lang w:val="en-US" w:eastAsia="en-US" w:bidi="ar-SA"/>
    </w:rPr>
  </w:style>
  <w:style w:type="character" w:customStyle="1" w:styleId="Style9ptUnderline5">
    <w:name w:val="Style 9 pt Underline5"/>
    <w:rsid w:val="00252888"/>
    <w:rPr>
      <w:rFonts w:ascii="Times New Roman" w:hAnsi="Times New Roman"/>
      <w:sz w:val="20"/>
      <w:u w:val="single"/>
    </w:rPr>
  </w:style>
  <w:style w:type="character" w:customStyle="1" w:styleId="Style9ptBoldUnderline2">
    <w:name w:val="Style 9 pt Bold Underline2"/>
    <w:rsid w:val="00252888"/>
    <w:rPr>
      <w:rFonts w:ascii="Times New Roman" w:hAnsi="Times New Roman"/>
      <w:b/>
      <w:bCs/>
      <w:sz w:val="20"/>
      <w:u w:val="single"/>
    </w:rPr>
  </w:style>
  <w:style w:type="character" w:customStyle="1" w:styleId="StyleBoldItalicUnderlineBorderSinglesolidlineAuto">
    <w:name w:val="Style Bold Italic Underline Border: : (Single solid line Auto ..."/>
    <w:rsid w:val="00252888"/>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rsid w:val="00252888"/>
    <w:rPr>
      <w:rFonts w:eastAsia="Calibri"/>
      <w:sz w:val="20"/>
      <w:szCs w:val="24"/>
      <w:u w:val="single"/>
      <w:lang w:eastAsia="zh-CN"/>
    </w:rPr>
  </w:style>
  <w:style w:type="character" w:customStyle="1" w:styleId="StyleStyle49pt1Char">
    <w:name w:val="Style Style4 + 9 pt1 Char"/>
    <w:basedOn w:val="Style4Char"/>
    <w:link w:val="StyleStyle49pt1"/>
    <w:rsid w:val="00252888"/>
    <w:rPr>
      <w:rFonts w:ascii="Georgia" w:eastAsia="Calibri" w:hAnsi="Georgia"/>
      <w:sz w:val="20"/>
      <w:szCs w:val="24"/>
      <w:u w:val="single"/>
      <w:lang w:eastAsia="zh-CN"/>
    </w:rPr>
  </w:style>
  <w:style w:type="paragraph" w:customStyle="1" w:styleId="StyleStyle49ptBold1">
    <w:name w:val="Style Style4 + 9 pt Bold1"/>
    <w:basedOn w:val="Style4"/>
    <w:link w:val="StyleStyle49ptBold1Char"/>
    <w:rsid w:val="00252888"/>
    <w:rPr>
      <w:rFonts w:eastAsia="Calibri"/>
      <w:b/>
      <w:bCs/>
      <w:szCs w:val="24"/>
      <w:u w:val="single"/>
    </w:rPr>
  </w:style>
  <w:style w:type="character" w:customStyle="1" w:styleId="StyleStyle49ptBold1Char">
    <w:name w:val="Style Style4 + 9 pt Bold1 Char"/>
    <w:link w:val="StyleStyle49ptBold1"/>
    <w:rsid w:val="00252888"/>
    <w:rPr>
      <w:rFonts w:ascii="Georgia" w:eastAsia="Calibri" w:hAnsi="Georgia"/>
      <w:b/>
      <w:bCs/>
      <w:szCs w:val="24"/>
      <w:u w:val="single"/>
    </w:rPr>
  </w:style>
  <w:style w:type="paragraph" w:customStyle="1" w:styleId="StyleStyle49pt2">
    <w:name w:val="Style Style4 + 9 pt2"/>
    <w:basedOn w:val="Style4"/>
    <w:link w:val="StyleStyle49pt2Char"/>
    <w:rsid w:val="00252888"/>
    <w:rPr>
      <w:rFonts w:eastAsia="Calibri"/>
      <w:sz w:val="20"/>
      <w:szCs w:val="24"/>
      <w:u w:val="single"/>
      <w:lang w:eastAsia="zh-CN"/>
    </w:rPr>
  </w:style>
  <w:style w:type="character" w:customStyle="1" w:styleId="StyleStyle49pt2Char">
    <w:name w:val="Style Style4 + 9 pt2 Char"/>
    <w:basedOn w:val="Style4Char"/>
    <w:link w:val="StyleStyle49pt2"/>
    <w:rsid w:val="00252888"/>
    <w:rPr>
      <w:rFonts w:ascii="Georgia" w:eastAsia="Calibri" w:hAnsi="Georgia"/>
      <w:sz w:val="20"/>
      <w:szCs w:val="24"/>
      <w:u w:val="single"/>
      <w:lang w:eastAsia="zh-CN"/>
    </w:rPr>
  </w:style>
  <w:style w:type="paragraph" w:customStyle="1" w:styleId="StyleStyle49ptBold2">
    <w:name w:val="Style Style4 + 9 pt Bold2"/>
    <w:basedOn w:val="Style4"/>
    <w:link w:val="StyleStyle49ptBold2Char"/>
    <w:rsid w:val="00252888"/>
    <w:rPr>
      <w:rFonts w:eastAsia="Calibri"/>
      <w:b/>
      <w:bCs/>
      <w:szCs w:val="24"/>
      <w:u w:val="single"/>
    </w:rPr>
  </w:style>
  <w:style w:type="character" w:customStyle="1" w:styleId="StyleStyle49ptBold2Char">
    <w:name w:val="Style Style4 + 9 pt Bold2 Char"/>
    <w:link w:val="StyleStyle49ptBold2"/>
    <w:rsid w:val="00252888"/>
    <w:rPr>
      <w:rFonts w:ascii="Georgia" w:eastAsia="Calibri" w:hAnsi="Georgia"/>
      <w:b/>
      <w:bCs/>
      <w:szCs w:val="24"/>
      <w:u w:val="single"/>
    </w:rPr>
  </w:style>
  <w:style w:type="character" w:customStyle="1" w:styleId="23">
    <w:name w:val="23"/>
    <w:rsid w:val="00252888"/>
    <w:rPr>
      <w:rFonts w:ascii="Times New Roman" w:hAnsi="Times New Roman" w:cs="Arial"/>
      <w:bCs/>
      <w:sz w:val="20"/>
      <w:u w:val="single"/>
      <w:lang w:val="en-US" w:eastAsia="en-US" w:bidi="ar-SA"/>
    </w:rPr>
  </w:style>
  <w:style w:type="character" w:customStyle="1" w:styleId="33">
    <w:name w:val="33"/>
    <w:rsid w:val="00252888"/>
    <w:rPr>
      <w:rFonts w:ascii="Times New Roman" w:hAnsi="Times New Roman" w:cs="Arial"/>
      <w:b/>
      <w:bCs/>
      <w:sz w:val="20"/>
      <w:u w:val="single"/>
      <w:lang w:val="en-US" w:eastAsia="en-US" w:bidi="ar-SA"/>
    </w:rPr>
  </w:style>
  <w:style w:type="character" w:customStyle="1" w:styleId="27">
    <w:name w:val="27"/>
    <w:rsid w:val="00252888"/>
    <w:rPr>
      <w:rFonts w:cs="Arial"/>
      <w:bCs/>
      <w:sz w:val="20"/>
      <w:u w:val="single"/>
      <w:lang w:val="en-US" w:eastAsia="en-US" w:bidi="ar-SA"/>
    </w:rPr>
  </w:style>
  <w:style w:type="character" w:customStyle="1" w:styleId="StyleArialNarrow9pt">
    <w:name w:val="Style Arial Narrow 9 pt"/>
    <w:rsid w:val="00252888"/>
    <w:rPr>
      <w:rFonts w:ascii="Times New Roman" w:hAnsi="Times New Roman"/>
      <w:sz w:val="20"/>
    </w:rPr>
  </w:style>
  <w:style w:type="paragraph" w:customStyle="1" w:styleId="CiteBody">
    <w:name w:val="Cite Body"/>
    <w:basedOn w:val="Normal"/>
    <w:link w:val="CiteBodyChar"/>
    <w:qFormat/>
    <w:rsid w:val="00252888"/>
    <w:rPr>
      <w:rFonts w:eastAsia="Calibri"/>
      <w:szCs w:val="16"/>
    </w:rPr>
  </w:style>
  <w:style w:type="paragraph" w:customStyle="1" w:styleId="CiteBold">
    <w:name w:val="Cite Bold"/>
    <w:basedOn w:val="CiteBody"/>
    <w:link w:val="CiteBoldChar"/>
    <w:qFormat/>
    <w:rsid w:val="00252888"/>
    <w:rPr>
      <w:b/>
    </w:rPr>
  </w:style>
  <w:style w:type="character" w:customStyle="1" w:styleId="CiteBodyChar">
    <w:name w:val="Cite Body Char"/>
    <w:link w:val="CiteBody"/>
    <w:rsid w:val="00252888"/>
    <w:rPr>
      <w:rFonts w:ascii="Georgia" w:eastAsia="Calibri" w:hAnsi="Georgia"/>
      <w:szCs w:val="16"/>
    </w:rPr>
  </w:style>
  <w:style w:type="character" w:customStyle="1" w:styleId="CiteBoldChar">
    <w:name w:val="Cite Bold Char"/>
    <w:link w:val="CiteBold"/>
    <w:rsid w:val="00252888"/>
    <w:rPr>
      <w:rFonts w:ascii="Georgia" w:eastAsia="Calibri" w:hAnsi="Georgia"/>
      <w:b/>
      <w:szCs w:val="16"/>
    </w:rPr>
  </w:style>
  <w:style w:type="paragraph" w:customStyle="1" w:styleId="StyleCardBody11ptUnderline">
    <w:name w:val="Style Card Body + 11 pt Underline"/>
    <w:basedOn w:val="CardBody"/>
    <w:link w:val="StyleCardBody11ptUnderlineChar"/>
    <w:rsid w:val="00252888"/>
    <w:rPr>
      <w:sz w:val="20"/>
      <w:u w:val="single"/>
    </w:rPr>
  </w:style>
  <w:style w:type="character" w:customStyle="1" w:styleId="StyleCardBody11ptUnderlineChar">
    <w:name w:val="Style Card Body + 11 pt Underline Char"/>
    <w:link w:val="StyleCardBody11ptUnderline"/>
    <w:rsid w:val="00252888"/>
    <w:rPr>
      <w:rFonts w:ascii="Georgia" w:eastAsia="Calibri" w:hAnsi="Georgia"/>
      <w:sz w:val="20"/>
      <w:szCs w:val="24"/>
      <w:u w:val="single"/>
    </w:rPr>
  </w:style>
  <w:style w:type="paragraph" w:customStyle="1" w:styleId="StyleStyle49pt4">
    <w:name w:val="Style Style4 + 9 pt4"/>
    <w:basedOn w:val="Style4"/>
    <w:link w:val="StyleStyle49pt4Char"/>
    <w:rsid w:val="00252888"/>
    <w:rPr>
      <w:rFonts w:eastAsia="Calibri"/>
      <w:sz w:val="20"/>
      <w:szCs w:val="24"/>
      <w:u w:val="single"/>
      <w:lang w:eastAsia="zh-CN"/>
    </w:rPr>
  </w:style>
  <w:style w:type="character" w:customStyle="1" w:styleId="StyleStyle49pt4Char">
    <w:name w:val="Style Style4 + 9 pt4 Char"/>
    <w:basedOn w:val="Style4Char"/>
    <w:link w:val="StyleStyle49pt4"/>
    <w:rsid w:val="00252888"/>
    <w:rPr>
      <w:rFonts w:ascii="Georgia" w:eastAsia="Calibri" w:hAnsi="Georgia"/>
      <w:sz w:val="20"/>
      <w:szCs w:val="24"/>
      <w:u w:val="single"/>
      <w:lang w:eastAsia="zh-CN"/>
    </w:rPr>
  </w:style>
  <w:style w:type="paragraph" w:customStyle="1" w:styleId="StyleStyle49ptBold4">
    <w:name w:val="Style Style4 + 9 pt Bold4"/>
    <w:basedOn w:val="Style4"/>
    <w:link w:val="StyleStyle49ptBold4Char"/>
    <w:rsid w:val="00252888"/>
    <w:rPr>
      <w:rFonts w:eastAsia="Calibri"/>
      <w:b/>
      <w:bCs/>
      <w:szCs w:val="24"/>
      <w:u w:val="single"/>
    </w:rPr>
  </w:style>
  <w:style w:type="character" w:customStyle="1" w:styleId="StyleStyle49ptBold4Char">
    <w:name w:val="Style Style4 + 9 pt Bold4 Char"/>
    <w:link w:val="StyleStyle49ptBold4"/>
    <w:rsid w:val="00252888"/>
    <w:rPr>
      <w:rFonts w:ascii="Georgia" w:eastAsia="Calibri" w:hAnsi="Georgia"/>
      <w:b/>
      <w:bCs/>
      <w:szCs w:val="24"/>
      <w:u w:val="single"/>
    </w:rPr>
  </w:style>
  <w:style w:type="character" w:customStyle="1" w:styleId="StyleUnderlineCharChar9pt2">
    <w:name w:val="Style Underline Char Char + 9 pt2"/>
    <w:basedOn w:val="DefaultParagraphFont"/>
    <w:rsid w:val="00252888"/>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252888"/>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252888"/>
    <w:rPr>
      <w:b/>
      <w:bCs/>
      <w:sz w:val="20"/>
      <w:u w:val="single"/>
      <w:bdr w:val="single" w:sz="4" w:space="0" w:color="auto"/>
    </w:rPr>
  </w:style>
  <w:style w:type="character" w:customStyle="1" w:styleId="Style9ptUnderline7">
    <w:name w:val="Style 9 pt Underline7"/>
    <w:rsid w:val="00252888"/>
    <w:rPr>
      <w:sz w:val="20"/>
      <w:u w:val="single"/>
    </w:rPr>
  </w:style>
  <w:style w:type="character" w:customStyle="1" w:styleId="Style9ptBoldUnderline3">
    <w:name w:val="Style 9 pt Bold Underline3"/>
    <w:rsid w:val="00252888"/>
    <w:rPr>
      <w:b/>
      <w:bCs/>
      <w:sz w:val="20"/>
      <w:u w:val="single"/>
    </w:rPr>
  </w:style>
  <w:style w:type="character" w:customStyle="1" w:styleId="Style9ptUnderline8">
    <w:name w:val="Style 9 pt Underline8"/>
    <w:rsid w:val="00252888"/>
    <w:rPr>
      <w:sz w:val="20"/>
      <w:u w:val="single"/>
    </w:rPr>
  </w:style>
  <w:style w:type="paragraph" w:customStyle="1" w:styleId="StyleStyle49pt5">
    <w:name w:val="Style Style4 + 9 pt5"/>
    <w:basedOn w:val="Style4"/>
    <w:link w:val="StyleStyle49pt5Char"/>
    <w:rsid w:val="00252888"/>
    <w:rPr>
      <w:rFonts w:eastAsia="Calibri"/>
      <w:sz w:val="20"/>
      <w:szCs w:val="24"/>
      <w:u w:val="single"/>
      <w:lang w:eastAsia="zh-CN"/>
    </w:rPr>
  </w:style>
  <w:style w:type="character" w:customStyle="1" w:styleId="StyleStyle49pt5Char">
    <w:name w:val="Style Style4 + 9 pt5 Char"/>
    <w:basedOn w:val="Style4Char"/>
    <w:link w:val="StyleStyle49pt5"/>
    <w:rsid w:val="00252888"/>
    <w:rPr>
      <w:rFonts w:ascii="Georgia" w:eastAsia="Calibri" w:hAnsi="Georgia"/>
      <w:sz w:val="20"/>
      <w:szCs w:val="24"/>
      <w:u w:val="single"/>
      <w:lang w:eastAsia="zh-CN"/>
    </w:rPr>
  </w:style>
  <w:style w:type="paragraph" w:customStyle="1" w:styleId="StyleStyle49pt6">
    <w:name w:val="Style Style4 + 9 pt6"/>
    <w:basedOn w:val="Style4"/>
    <w:link w:val="StyleStyle49pt6Char"/>
    <w:rsid w:val="00252888"/>
    <w:rPr>
      <w:rFonts w:eastAsia="Calibri"/>
      <w:sz w:val="20"/>
      <w:szCs w:val="24"/>
      <w:u w:val="single"/>
      <w:lang w:eastAsia="zh-CN"/>
    </w:rPr>
  </w:style>
  <w:style w:type="character" w:customStyle="1" w:styleId="StyleStyle49pt6Char">
    <w:name w:val="Style Style4 + 9 pt6 Char"/>
    <w:basedOn w:val="Style4Char"/>
    <w:link w:val="StyleStyle49pt6"/>
    <w:rsid w:val="00252888"/>
    <w:rPr>
      <w:rFonts w:ascii="Georgia" w:eastAsia="Calibri" w:hAnsi="Georgia"/>
      <w:sz w:val="20"/>
      <w:szCs w:val="24"/>
      <w:u w:val="single"/>
      <w:lang w:eastAsia="zh-CN"/>
    </w:rPr>
  </w:style>
  <w:style w:type="character" w:customStyle="1" w:styleId="66">
    <w:name w:val="66"/>
    <w:rsid w:val="00252888"/>
    <w:rPr>
      <w:rFonts w:cs="Arial"/>
      <w:bCs/>
      <w:sz w:val="20"/>
      <w:u w:val="single"/>
      <w:lang w:val="en-US" w:eastAsia="en-US" w:bidi="ar-SA"/>
    </w:rPr>
  </w:style>
  <w:style w:type="character" w:customStyle="1" w:styleId="Style9ptUnderline9">
    <w:name w:val="Style 9 pt Underline9"/>
    <w:rsid w:val="00252888"/>
    <w:rPr>
      <w:sz w:val="20"/>
      <w:u w:val="single"/>
    </w:rPr>
  </w:style>
  <w:style w:type="paragraph" w:customStyle="1" w:styleId="StyleStyle49ptBold5">
    <w:name w:val="Style Style4 + 9 pt Bold5"/>
    <w:basedOn w:val="Style4"/>
    <w:link w:val="StyleStyle49ptBold5Char"/>
    <w:rsid w:val="00252888"/>
    <w:rPr>
      <w:rFonts w:eastAsia="Calibri"/>
      <w:b/>
      <w:bCs/>
      <w:szCs w:val="24"/>
      <w:u w:val="single"/>
    </w:rPr>
  </w:style>
  <w:style w:type="character" w:customStyle="1" w:styleId="StyleStyle49ptBold5Char">
    <w:name w:val="Style Style4 + 9 pt Bold5 Char"/>
    <w:link w:val="StyleStyle49ptBold5"/>
    <w:rsid w:val="00252888"/>
    <w:rPr>
      <w:rFonts w:ascii="Georgia" w:eastAsia="Calibri" w:hAnsi="Georgia"/>
      <w:b/>
      <w:bCs/>
      <w:szCs w:val="24"/>
      <w:u w:val="single"/>
    </w:rPr>
  </w:style>
  <w:style w:type="character" w:customStyle="1" w:styleId="Style9ptBoldUnderline4">
    <w:name w:val="Style 9 pt Bold Underline4"/>
    <w:rsid w:val="00252888"/>
    <w:rPr>
      <w:b/>
      <w:bCs/>
      <w:sz w:val="20"/>
      <w:u w:val="single"/>
    </w:rPr>
  </w:style>
  <w:style w:type="paragraph" w:customStyle="1" w:styleId="StyleStyle49pt7">
    <w:name w:val="Style Style4 + 9 pt7"/>
    <w:basedOn w:val="Style4"/>
    <w:link w:val="StyleStyle49pt7Char"/>
    <w:rsid w:val="00252888"/>
    <w:rPr>
      <w:rFonts w:eastAsia="Calibri"/>
      <w:sz w:val="20"/>
      <w:szCs w:val="24"/>
      <w:u w:val="single"/>
      <w:lang w:eastAsia="zh-CN"/>
    </w:rPr>
  </w:style>
  <w:style w:type="character" w:customStyle="1" w:styleId="StyleStyle49pt7Char">
    <w:name w:val="Style Style4 + 9 pt7 Char"/>
    <w:basedOn w:val="Style4Char"/>
    <w:link w:val="StyleStyle49pt7"/>
    <w:rsid w:val="00252888"/>
    <w:rPr>
      <w:rFonts w:ascii="Georgia" w:eastAsia="Calibri" w:hAnsi="Georgia"/>
      <w:sz w:val="20"/>
      <w:szCs w:val="24"/>
      <w:u w:val="single"/>
      <w:lang w:eastAsia="zh-CN"/>
    </w:rPr>
  </w:style>
  <w:style w:type="character" w:customStyle="1" w:styleId="titleblue14">
    <w:name w:val="titleblue14"/>
    <w:basedOn w:val="DefaultParagraphFont"/>
    <w:rsid w:val="00252888"/>
  </w:style>
  <w:style w:type="character" w:customStyle="1" w:styleId="Style11ptUnderline1">
    <w:name w:val="Style 11 pt Underline1"/>
    <w:rsid w:val="00252888"/>
    <w:rPr>
      <w:sz w:val="20"/>
      <w:u w:val="single"/>
    </w:rPr>
  </w:style>
  <w:style w:type="character" w:customStyle="1" w:styleId="Style11ptBoldUnderline1">
    <w:name w:val="Style 11 pt Bold Underline1"/>
    <w:rsid w:val="00252888"/>
    <w:rPr>
      <w:b/>
      <w:bCs/>
      <w:sz w:val="20"/>
      <w:u w:val="single"/>
    </w:rPr>
  </w:style>
  <w:style w:type="paragraph" w:customStyle="1" w:styleId="FONT7">
    <w:name w:val="FONT 7"/>
    <w:qFormat/>
    <w:rsid w:val="00252888"/>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rsid w:val="00252888"/>
    <w:rPr>
      <w:rFonts w:eastAsia="Calibri"/>
      <w:szCs w:val="24"/>
      <w:u w:val="single"/>
    </w:rPr>
  </w:style>
  <w:style w:type="character" w:customStyle="1" w:styleId="underlinecardChar1">
    <w:name w:val="underline card Char"/>
    <w:rsid w:val="00252888"/>
    <w:rPr>
      <w:rFonts w:ascii="Arial" w:hAnsi="Arial"/>
      <w:sz w:val="18"/>
      <w:szCs w:val="24"/>
      <w:u w:val="single"/>
      <w:lang w:val="en-US" w:eastAsia="en-US" w:bidi="ar-SA"/>
    </w:rPr>
  </w:style>
  <w:style w:type="paragraph" w:customStyle="1" w:styleId="StyleHeading2Underline">
    <w:name w:val="Style Heading 2 + Underline"/>
    <w:basedOn w:val="Heading2"/>
    <w:link w:val="StyleHeading2UnderlineChar"/>
    <w:rsid w:val="00252888"/>
    <w:pPr>
      <w:tabs>
        <w:tab w:val="right" w:leader="dot" w:pos="9360"/>
      </w:tabs>
      <w:spacing w:before="240" w:after="240"/>
      <w:ind w:left="-900" w:right="-900"/>
    </w:pPr>
    <w:rPr>
      <w:rFonts w:eastAsia="Times New Roman" w:cs="Times New Roman"/>
      <w:sz w:val="24"/>
      <w:u w:val="single"/>
    </w:rPr>
  </w:style>
  <w:style w:type="character" w:customStyle="1" w:styleId="StyleHeading2UnderlineChar">
    <w:name w:val="Style Heading 2 + Underline Char"/>
    <w:link w:val="StyleHeading2Underline"/>
    <w:rsid w:val="00252888"/>
    <w:rPr>
      <w:rFonts w:ascii="Georgia" w:eastAsia="Times New Roman" w:hAnsi="Georgia" w:cs="Times New Roman"/>
      <w:b/>
      <w:caps/>
      <w:sz w:val="24"/>
      <w:szCs w:val="26"/>
      <w:u w:val="single"/>
    </w:rPr>
  </w:style>
  <w:style w:type="paragraph" w:customStyle="1" w:styleId="StyleCardText11ptUnderline">
    <w:name w:val="Style Card Text + 11 pt Underline"/>
    <w:link w:val="StyleCardText11ptUnderlineChar"/>
    <w:rsid w:val="00252888"/>
    <w:pPr>
      <w:spacing w:after="200" w:line="276" w:lineRule="auto"/>
    </w:pPr>
    <w:rPr>
      <w:rFonts w:eastAsia="Calibri"/>
      <w:szCs w:val="24"/>
      <w:u w:val="single"/>
    </w:rPr>
  </w:style>
  <w:style w:type="character" w:customStyle="1" w:styleId="StyleCardText11ptUnderlineChar">
    <w:name w:val="Style Card Text + 11 pt Underline Char"/>
    <w:link w:val="StyleCardText11ptUnderline"/>
    <w:rsid w:val="00252888"/>
    <w:rPr>
      <w:rFonts w:eastAsia="Calibri"/>
      <w:szCs w:val="24"/>
      <w:u w:val="single"/>
    </w:rPr>
  </w:style>
  <w:style w:type="paragraph" w:customStyle="1" w:styleId="StyleCardText11ptBoldUnderline">
    <w:name w:val="Style Card Text + 11 pt Bold Underline"/>
    <w:link w:val="StyleCardText11ptBoldUnderlineChar"/>
    <w:rsid w:val="00252888"/>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252888"/>
    <w:rPr>
      <w:rFonts w:eastAsia="Calibri"/>
      <w:b/>
      <w:bCs/>
      <w:szCs w:val="24"/>
      <w:u w:val="single"/>
    </w:rPr>
  </w:style>
  <w:style w:type="paragraph" w:customStyle="1" w:styleId="StyleMinimizedText11pt">
    <w:name w:val="Style Minimized Text + 11 pt"/>
    <w:basedOn w:val="MinimizedText"/>
    <w:link w:val="StyleMinimizedText11ptChar"/>
    <w:rsid w:val="00252888"/>
    <w:pPr>
      <w:spacing w:after="200" w:line="276" w:lineRule="auto"/>
    </w:pPr>
    <w:rPr>
      <w:rFonts w:ascii="Times New Roman" w:eastAsia="Calibri" w:hAnsi="Times New Roman" w:cs="Times New Roman"/>
      <w:sz w:val="16"/>
      <w:szCs w:val="24"/>
    </w:rPr>
  </w:style>
  <w:style w:type="character" w:customStyle="1" w:styleId="StyleMinimizedText11ptChar">
    <w:name w:val="Style Minimized Text + 11 pt Char"/>
    <w:basedOn w:val="MinimizedTextChar"/>
    <w:link w:val="StyleMinimizedText11pt"/>
    <w:rsid w:val="00252888"/>
    <w:rPr>
      <w:rFonts w:ascii="Times New Roman" w:eastAsia="Calibri" w:hAnsi="Times New Roman" w:cs="Times New Roman"/>
      <w:sz w:val="16"/>
      <w:szCs w:val="24"/>
    </w:rPr>
  </w:style>
  <w:style w:type="paragraph" w:customStyle="1" w:styleId="StyleStyle49ptBold6">
    <w:name w:val="Style Style4 + 9 pt Bold6"/>
    <w:basedOn w:val="Style4"/>
    <w:link w:val="StyleStyle49ptBold6Char"/>
    <w:rsid w:val="00252888"/>
    <w:rPr>
      <w:rFonts w:eastAsia="Calibri"/>
      <w:b/>
      <w:bCs/>
      <w:szCs w:val="24"/>
      <w:u w:val="single"/>
    </w:rPr>
  </w:style>
  <w:style w:type="character" w:customStyle="1" w:styleId="StyleStyle49ptBold6Char">
    <w:name w:val="Style Style4 + 9 pt Bold6 Char"/>
    <w:link w:val="StyleStyle49ptBold6"/>
    <w:rsid w:val="00252888"/>
    <w:rPr>
      <w:rFonts w:ascii="Georgia" w:eastAsia="Calibri" w:hAnsi="Georgia"/>
      <w:b/>
      <w:bCs/>
      <w:szCs w:val="24"/>
      <w:u w:val="single"/>
    </w:rPr>
  </w:style>
  <w:style w:type="character" w:customStyle="1" w:styleId="Style11ptUnderline2">
    <w:name w:val="Style 11 pt Underline2"/>
    <w:rsid w:val="00252888"/>
    <w:rPr>
      <w:sz w:val="20"/>
      <w:u w:val="single"/>
    </w:rPr>
  </w:style>
  <w:style w:type="character" w:customStyle="1" w:styleId="Style11ptBoldUnderline2">
    <w:name w:val="Style 11 pt Bold Underline2"/>
    <w:rsid w:val="00252888"/>
    <w:rPr>
      <w:b/>
      <w:bCs/>
      <w:sz w:val="20"/>
      <w:u w:val="single"/>
    </w:rPr>
  </w:style>
  <w:style w:type="paragraph" w:customStyle="1" w:styleId="StyleUnderlined11pt">
    <w:name w:val="Style Underlined + 11 pt"/>
    <w:link w:val="StyleUnderlined11ptChar"/>
    <w:rsid w:val="00252888"/>
    <w:pPr>
      <w:spacing w:after="200" w:line="276" w:lineRule="auto"/>
    </w:pPr>
    <w:rPr>
      <w:rFonts w:ascii="Georgia" w:eastAsia="Calibri" w:hAnsi="Georgia" w:cs="Calibri"/>
      <w:szCs w:val="24"/>
      <w:u w:val="single"/>
      <w:lang w:eastAsia="ja-JP"/>
    </w:rPr>
  </w:style>
  <w:style w:type="character" w:customStyle="1" w:styleId="StyleUnderlined11ptChar">
    <w:name w:val="Style Underlined + 11 pt Char"/>
    <w:basedOn w:val="Heading4Char"/>
    <w:link w:val="StyleUnderlined11pt"/>
    <w:rsid w:val="00252888"/>
    <w:rPr>
      <w:rFonts w:ascii="Georgia" w:eastAsia="Calibri" w:hAnsi="Georgia" w:cs="Calibri"/>
      <w:b w:val="0"/>
      <w:iCs w:val="0"/>
      <w:sz w:val="26"/>
      <w:szCs w:val="24"/>
      <w:u w:val="single"/>
      <w:lang w:eastAsia="ja-JP"/>
    </w:rPr>
  </w:style>
  <w:style w:type="paragraph" w:customStyle="1" w:styleId="StyleCircled11pt">
    <w:name w:val="Style Circled + 11 pt"/>
    <w:basedOn w:val="Circled"/>
    <w:link w:val="StyleCircled11ptChar"/>
    <w:rsid w:val="00252888"/>
    <w:pPr>
      <w:spacing w:after="200" w:line="276" w:lineRule="auto"/>
    </w:pPr>
    <w:rPr>
      <w:rFonts w:asciiTheme="minorHAnsi" w:eastAsia="Calibri" w:hAnsiTheme="minorHAnsi"/>
      <w:b/>
      <w:bCs/>
      <w:szCs w:val="24"/>
      <w:u w:val="single"/>
    </w:rPr>
  </w:style>
  <w:style w:type="character" w:customStyle="1" w:styleId="StyleCircled11ptChar">
    <w:name w:val="Style Circled + 11 pt Char"/>
    <w:link w:val="StyleCircled11pt"/>
    <w:rsid w:val="00252888"/>
    <w:rPr>
      <w:rFonts w:eastAsia="Calibri"/>
      <w:b/>
      <w:bCs/>
      <w:szCs w:val="24"/>
      <w:u w:val="single"/>
    </w:rPr>
  </w:style>
  <w:style w:type="paragraph" w:customStyle="1" w:styleId="StyleCircled11ptBorderSinglesolidlineAuto05pt">
    <w:name w:val="Style Circled + 11 pt Border: : (Single solid line Auto  0.5 pt ..."/>
    <w:basedOn w:val="Circled"/>
    <w:link w:val="StyleCircled11ptBorderSinglesolidlineAuto05ptChar"/>
    <w:rsid w:val="00252888"/>
    <w:pPr>
      <w:spacing w:after="200" w:line="276" w:lineRule="auto"/>
    </w:pPr>
    <w:rPr>
      <w:rFonts w:asciiTheme="minorHAnsi" w:eastAsia="Calibri" w:hAnsiTheme="minorHAnsi"/>
      <w:b/>
      <w:bCs/>
      <w:szCs w:val="24"/>
      <w:u w:val="single"/>
      <w:bdr w:val="single" w:sz="4" w:space="0" w:color="auto"/>
    </w:rPr>
  </w:style>
  <w:style w:type="character" w:customStyle="1" w:styleId="StyleCircled11ptBorderSinglesolidlineAuto05ptChar">
    <w:name w:val="Style Circled + 11 pt Border: : (Single solid line Auto  0.5 pt ... Char"/>
    <w:link w:val="StyleCircled11ptBorderSinglesolidlineAuto05pt"/>
    <w:rsid w:val="00252888"/>
    <w:rPr>
      <w:rFonts w:eastAsia="Calibri"/>
      <w:b/>
      <w:bCs/>
      <w:szCs w:val="24"/>
      <w:u w:val="single"/>
      <w:bdr w:val="single" w:sz="4" w:space="0" w:color="auto"/>
    </w:rPr>
  </w:style>
  <w:style w:type="paragraph" w:customStyle="1" w:styleId="StyleMinimizedText11pt1">
    <w:name w:val="Style Minimized Text + 11 pt1"/>
    <w:basedOn w:val="MinimizedText"/>
    <w:link w:val="StyleMinimizedText11pt1Char"/>
    <w:rsid w:val="00252888"/>
    <w:pPr>
      <w:spacing w:after="200" w:line="276" w:lineRule="auto"/>
    </w:pPr>
    <w:rPr>
      <w:rFonts w:ascii="Times New Roman" w:eastAsia="Calibri" w:hAnsi="Times New Roman" w:cs="Times New Roman"/>
      <w:sz w:val="16"/>
      <w:szCs w:val="24"/>
    </w:rPr>
  </w:style>
  <w:style w:type="character" w:customStyle="1" w:styleId="StyleMinimizedText11pt1Char">
    <w:name w:val="Style Minimized Text + 11 pt1 Char"/>
    <w:basedOn w:val="MinimizedTextChar"/>
    <w:link w:val="StyleMinimizedText11pt1"/>
    <w:rsid w:val="00252888"/>
    <w:rPr>
      <w:rFonts w:ascii="Times New Roman" w:eastAsia="Calibri" w:hAnsi="Times New Roman" w:cs="Times New Roman"/>
      <w:sz w:val="16"/>
      <w:szCs w:val="24"/>
    </w:rPr>
  </w:style>
  <w:style w:type="paragraph" w:customStyle="1" w:styleId="Underlinestyle0">
    <w:name w:val="Underline style"/>
    <w:basedOn w:val="Normal"/>
    <w:uiPriority w:val="99"/>
    <w:rsid w:val="00252888"/>
    <w:rPr>
      <w:rFonts w:eastAsia="Calibri"/>
      <w:szCs w:val="24"/>
      <w:u w:val="single"/>
    </w:rPr>
  </w:style>
  <w:style w:type="character" w:customStyle="1" w:styleId="Style11ptUnderline3">
    <w:name w:val="Style 11 pt Underline3"/>
    <w:rsid w:val="00252888"/>
    <w:rPr>
      <w:sz w:val="20"/>
      <w:u w:val="single"/>
    </w:rPr>
  </w:style>
  <w:style w:type="character" w:customStyle="1" w:styleId="StyleUnderlineCharChar9pt3">
    <w:name w:val="Style Underline Char Char + 9 pt3"/>
    <w:basedOn w:val="DefaultParagraphFont"/>
    <w:rsid w:val="00252888"/>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252888"/>
    <w:rPr>
      <w:sz w:val="20"/>
      <w:u w:val="single"/>
    </w:rPr>
  </w:style>
  <w:style w:type="character" w:customStyle="1" w:styleId="Style9ptUnderline11">
    <w:name w:val="Style 9 pt Underline11"/>
    <w:rsid w:val="00252888"/>
    <w:rPr>
      <w:sz w:val="20"/>
      <w:u w:val="single"/>
    </w:rPr>
  </w:style>
  <w:style w:type="character" w:customStyle="1" w:styleId="Style9ptBoldUnderline5">
    <w:name w:val="Style 9 pt Bold Underline5"/>
    <w:rsid w:val="00252888"/>
    <w:rPr>
      <w:b/>
      <w:bCs/>
      <w:sz w:val="20"/>
      <w:u w:val="single"/>
    </w:rPr>
  </w:style>
  <w:style w:type="character" w:customStyle="1" w:styleId="UnderlineChar2CharChar">
    <w:name w:val="Underline Char2 Char Char"/>
    <w:rsid w:val="00252888"/>
    <w:rPr>
      <w:szCs w:val="24"/>
      <w:u w:val="single"/>
      <w:lang w:val="en-US" w:eastAsia="en-US" w:bidi="ar-SA"/>
    </w:rPr>
  </w:style>
  <w:style w:type="character" w:customStyle="1" w:styleId="BoldandUnderlineChar2CharCharChar">
    <w:name w:val="Bold and Underline Char2 Char Char Char"/>
    <w:rsid w:val="00252888"/>
    <w:rPr>
      <w:b/>
      <w:szCs w:val="24"/>
      <w:u w:val="single"/>
      <w:lang w:val="en-US" w:eastAsia="en-US" w:bidi="ar-SA"/>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rsid w:val="00252888"/>
    <w:rPr>
      <w:rFonts w:asciiTheme="minorHAnsi" w:hAnsiTheme="minorHAnsi"/>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rsid w:val="00252888"/>
    <w:rPr>
      <w:rFonts w:asciiTheme="minorHAnsi" w:hAnsiTheme="minorHAnsi"/>
    </w:rPr>
  </w:style>
  <w:style w:type="paragraph" w:customStyle="1" w:styleId="textboldChar">
    <w:name w:val="text bold Char"/>
    <w:basedOn w:val="Normal"/>
    <w:link w:val="textboldCharChar"/>
    <w:rsid w:val="00252888"/>
    <w:pPr>
      <w:ind w:left="720"/>
    </w:pPr>
    <w:rPr>
      <w:rFonts w:eastAsia="Calibri"/>
      <w:b/>
      <w:sz w:val="24"/>
      <w:szCs w:val="24"/>
      <w:u w:val="thick"/>
    </w:rPr>
  </w:style>
  <w:style w:type="character" w:customStyle="1" w:styleId="textboldCharChar">
    <w:name w:val="text bold Char Char"/>
    <w:link w:val="textboldChar"/>
    <w:rsid w:val="00252888"/>
    <w:rPr>
      <w:rFonts w:ascii="Georgia" w:eastAsia="Calibri" w:hAnsi="Georgia"/>
      <w:b/>
      <w:sz w:val="24"/>
      <w:szCs w:val="24"/>
      <w:u w:val="thick"/>
    </w:rPr>
  </w:style>
  <w:style w:type="character" w:customStyle="1" w:styleId="NormalUnderlineChar0">
    <w:name w:val="Normal Underline Char"/>
    <w:rsid w:val="00252888"/>
    <w:rPr>
      <w:rFonts w:ascii="Georgia" w:hAnsi="Georgia"/>
    </w:rPr>
  </w:style>
  <w:style w:type="character" w:customStyle="1" w:styleId="snapnoshots">
    <w:name w:val="snap_noshots"/>
    <w:basedOn w:val="DefaultParagraphFont"/>
    <w:rsid w:val="00252888"/>
  </w:style>
  <w:style w:type="character" w:customStyle="1" w:styleId="manchettebig2">
    <w:name w:val="manchettebig2"/>
    <w:basedOn w:val="DefaultParagraphFont"/>
    <w:rsid w:val="00252888"/>
  </w:style>
  <w:style w:type="character" w:customStyle="1" w:styleId="cnbcsbhdcomp">
    <w:name w:val="cnbc_sbhd_comp"/>
    <w:rsid w:val="00252888"/>
  </w:style>
  <w:style w:type="character" w:customStyle="1" w:styleId="blox-headline">
    <w:name w:val="blox-headline"/>
    <w:rsid w:val="00252888"/>
  </w:style>
  <w:style w:type="character" w:customStyle="1" w:styleId="Heading2CharCharCharCharCharChar1CharChar">
    <w:name w:val="Heading 2 Char Char Char Char Char Char1 Char Char"/>
    <w:basedOn w:val="DefaultParagraphFont"/>
    <w:uiPriority w:val="99"/>
    <w:rsid w:val="00252888"/>
    <w:rPr>
      <w:rFonts w:cs="Arial"/>
      <w:b/>
      <w:bCs/>
      <w:iCs/>
      <w:sz w:val="28"/>
      <w:lang w:val="en-US" w:eastAsia="en-US"/>
    </w:rPr>
  </w:style>
  <w:style w:type="character" w:customStyle="1" w:styleId="postsubtitle">
    <w:name w:val="post_subtitle"/>
    <w:basedOn w:val="DefaultParagraphFont"/>
    <w:rsid w:val="00252888"/>
  </w:style>
  <w:style w:type="character" w:customStyle="1" w:styleId="NoterefInText">
    <w:name w:val="_NoterefInText"/>
    <w:uiPriority w:val="99"/>
    <w:rsid w:val="00252888"/>
    <w:rPr>
      <w:rFonts w:cs="New Baskerville"/>
      <w:color w:val="000000"/>
    </w:rPr>
  </w:style>
  <w:style w:type="character" w:customStyle="1" w:styleId="postauthor">
    <w:name w:val="postauthor"/>
    <w:basedOn w:val="DefaultParagraphFont"/>
    <w:rsid w:val="00252888"/>
  </w:style>
  <w:style w:type="paragraph" w:customStyle="1" w:styleId="notes-source-hasnotes">
    <w:name w:val="notes-source-hasnotes"/>
    <w:basedOn w:val="Normal"/>
    <w:rsid w:val="00252888"/>
    <w:pPr>
      <w:spacing w:before="100" w:beforeAutospacing="1" w:after="100" w:afterAutospacing="1"/>
    </w:pPr>
    <w:rPr>
      <w:rFonts w:ascii="Times" w:hAnsi="Times"/>
      <w:sz w:val="20"/>
      <w:szCs w:val="20"/>
    </w:rPr>
  </w:style>
  <w:style w:type="character" w:customStyle="1" w:styleId="span">
    <w:name w:val="span"/>
    <w:basedOn w:val="DefaultParagraphFont"/>
    <w:rsid w:val="00252888"/>
  </w:style>
  <w:style w:type="character" w:customStyle="1" w:styleId="thirdparty-logo">
    <w:name w:val="thirdparty-logo"/>
    <w:basedOn w:val="DefaultParagraphFont"/>
    <w:rsid w:val="00252888"/>
  </w:style>
  <w:style w:type="paragraph" w:customStyle="1" w:styleId="articlemeta">
    <w:name w:val="articlemeta"/>
    <w:basedOn w:val="Normal"/>
    <w:rsid w:val="00252888"/>
    <w:pPr>
      <w:spacing w:before="100" w:beforeAutospacing="1" w:after="100" w:afterAutospacing="1"/>
    </w:pPr>
    <w:rPr>
      <w:rFonts w:ascii="Times" w:hAnsi="Times"/>
      <w:sz w:val="20"/>
      <w:szCs w:val="20"/>
    </w:rPr>
  </w:style>
  <w:style w:type="character" w:customStyle="1" w:styleId="vcard">
    <w:name w:val="vcard"/>
    <w:basedOn w:val="DefaultParagraphFont"/>
    <w:rsid w:val="00252888"/>
  </w:style>
  <w:style w:type="character" w:customStyle="1" w:styleId="print-footnote">
    <w:name w:val="print-footnote"/>
    <w:basedOn w:val="DefaultParagraphFont"/>
    <w:rsid w:val="00252888"/>
  </w:style>
  <w:style w:type="character" w:customStyle="1" w:styleId="datestring">
    <w:name w:val="datestring"/>
    <w:basedOn w:val="DefaultParagraphFont"/>
    <w:rsid w:val="00252888"/>
  </w:style>
  <w:style w:type="paragraph" w:customStyle="1" w:styleId="left">
    <w:name w:val="left"/>
    <w:basedOn w:val="Normal"/>
    <w:rsid w:val="00252888"/>
    <w:pPr>
      <w:spacing w:before="100" w:beforeAutospacing="1" w:after="100" w:afterAutospacing="1"/>
    </w:pPr>
    <w:rPr>
      <w:rFonts w:ascii="Times" w:hAnsi="Times"/>
      <w:sz w:val="20"/>
      <w:szCs w:val="20"/>
    </w:rPr>
  </w:style>
  <w:style w:type="paragraph" w:customStyle="1" w:styleId="right">
    <w:name w:val="right"/>
    <w:basedOn w:val="Normal"/>
    <w:rsid w:val="00252888"/>
    <w:pPr>
      <w:spacing w:before="100" w:beforeAutospacing="1" w:after="100" w:afterAutospacing="1"/>
    </w:pPr>
    <w:rPr>
      <w:rFonts w:ascii="Times" w:hAnsi="Times"/>
      <w:sz w:val="20"/>
      <w:szCs w:val="20"/>
    </w:rPr>
  </w:style>
  <w:style w:type="character" w:customStyle="1" w:styleId="gptad">
    <w:name w:val="gptad"/>
    <w:basedOn w:val="DefaultParagraphFont"/>
    <w:rsid w:val="00252888"/>
  </w:style>
  <w:style w:type="paragraph" w:customStyle="1" w:styleId="creditpostedmodified">
    <w:name w:val="credit_posted_modified"/>
    <w:basedOn w:val="Normal"/>
    <w:rsid w:val="00252888"/>
    <w:pPr>
      <w:spacing w:before="100" w:beforeAutospacing="1" w:after="100" w:afterAutospacing="1"/>
    </w:pPr>
    <w:rPr>
      <w:rFonts w:ascii="Times" w:hAnsi="Times"/>
      <w:sz w:val="20"/>
      <w:szCs w:val="20"/>
    </w:rPr>
  </w:style>
  <w:style w:type="character" w:customStyle="1" w:styleId="creditline">
    <w:name w:val="creditline"/>
    <w:basedOn w:val="DefaultParagraphFont"/>
    <w:rsid w:val="00252888"/>
  </w:style>
  <w:style w:type="character" w:customStyle="1" w:styleId="grd">
    <w:name w:val="grd"/>
    <w:basedOn w:val="DefaultParagraphFont"/>
    <w:rsid w:val="00252888"/>
  </w:style>
  <w:style w:type="paragraph" w:customStyle="1" w:styleId="hs-text-container">
    <w:name w:val="hs-text-container"/>
    <w:basedOn w:val="Normal"/>
    <w:rsid w:val="00252888"/>
    <w:pPr>
      <w:spacing w:before="100" w:beforeAutospacing="1" w:after="100" w:afterAutospacing="1"/>
    </w:pPr>
    <w:rPr>
      <w:rFonts w:ascii="Times" w:hAnsi="Times"/>
      <w:sz w:val="20"/>
      <w:szCs w:val="20"/>
    </w:rPr>
  </w:style>
  <w:style w:type="character" w:customStyle="1" w:styleId="changed">
    <w:name w:val="changed"/>
    <w:basedOn w:val="DefaultParagraphFont"/>
    <w:rsid w:val="00252888"/>
  </w:style>
  <w:style w:type="character" w:customStyle="1" w:styleId="article-author-name">
    <w:name w:val="article-author-name"/>
    <w:basedOn w:val="DefaultParagraphFont"/>
    <w:rsid w:val="00252888"/>
  </w:style>
  <w:style w:type="character" w:customStyle="1" w:styleId="bioexcerpt">
    <w:name w:val="bio_excerpt"/>
    <w:basedOn w:val="DefaultParagraphFont"/>
    <w:rsid w:val="00252888"/>
  </w:style>
  <w:style w:type="character" w:customStyle="1" w:styleId="commentcount">
    <w:name w:val="comment_count"/>
    <w:basedOn w:val="DefaultParagraphFont"/>
    <w:rsid w:val="00252888"/>
  </w:style>
  <w:style w:type="character" w:customStyle="1" w:styleId="searchtermshighlighted">
    <w:name w:val="searchtermshighlighted"/>
    <w:basedOn w:val="DefaultParagraphFont"/>
    <w:rsid w:val="00252888"/>
  </w:style>
  <w:style w:type="character" w:customStyle="1" w:styleId="contributornametrigger">
    <w:name w:val="contributornametrigger"/>
    <w:basedOn w:val="DefaultParagraphFont"/>
    <w:rsid w:val="00252888"/>
  </w:style>
  <w:style w:type="character" w:customStyle="1" w:styleId="bylinepipe">
    <w:name w:val="bylinepipe"/>
    <w:basedOn w:val="DefaultParagraphFont"/>
    <w:rsid w:val="00252888"/>
  </w:style>
  <w:style w:type="character" w:customStyle="1" w:styleId="lucenesearchresulturlb">
    <w:name w:val="lucene_search_result_url_b"/>
    <w:basedOn w:val="DefaultParagraphFont"/>
    <w:rsid w:val="00252888"/>
  </w:style>
  <w:style w:type="character" w:customStyle="1" w:styleId="faculty-title">
    <w:name w:val="faculty-title"/>
    <w:basedOn w:val="DefaultParagraphFont"/>
    <w:rsid w:val="00252888"/>
  </w:style>
  <w:style w:type="character" w:customStyle="1" w:styleId="issue">
    <w:name w:val="issue"/>
    <w:basedOn w:val="DefaultParagraphFont"/>
    <w:rsid w:val="00252888"/>
  </w:style>
  <w:style w:type="character" w:customStyle="1" w:styleId="pages">
    <w:name w:val="pages"/>
    <w:basedOn w:val="DefaultParagraphFont"/>
    <w:rsid w:val="00252888"/>
  </w:style>
  <w:style w:type="character" w:customStyle="1" w:styleId="person">
    <w:name w:val="person"/>
    <w:basedOn w:val="DefaultParagraphFont"/>
    <w:rsid w:val="00252888"/>
  </w:style>
  <w:style w:type="character" w:customStyle="1" w:styleId="corresponding">
    <w:name w:val="corresponding"/>
    <w:basedOn w:val="DefaultParagraphFont"/>
    <w:rsid w:val="00252888"/>
  </w:style>
  <w:style w:type="paragraph" w:customStyle="1" w:styleId="entry-meta">
    <w:name w:val="entry-meta"/>
    <w:basedOn w:val="Normal"/>
    <w:rsid w:val="00252888"/>
    <w:pPr>
      <w:spacing w:before="100" w:beforeAutospacing="1" w:after="100" w:afterAutospacing="1"/>
    </w:pPr>
    <w:rPr>
      <w:rFonts w:ascii="Times" w:hAnsi="Times"/>
      <w:sz w:val="20"/>
      <w:szCs w:val="20"/>
    </w:rPr>
  </w:style>
  <w:style w:type="character" w:customStyle="1" w:styleId="post-time">
    <w:name w:val="post-time"/>
    <w:basedOn w:val="DefaultParagraphFont"/>
    <w:rsid w:val="00252888"/>
  </w:style>
  <w:style w:type="character" w:customStyle="1" w:styleId="post-category">
    <w:name w:val="post-category"/>
    <w:basedOn w:val="DefaultParagraphFont"/>
    <w:rsid w:val="00252888"/>
  </w:style>
  <w:style w:type="paragraph" w:customStyle="1" w:styleId="articledetails">
    <w:name w:val="articledetails"/>
    <w:basedOn w:val="Normal"/>
    <w:rsid w:val="00252888"/>
    <w:pPr>
      <w:spacing w:before="100" w:beforeAutospacing="1" w:after="100" w:afterAutospacing="1"/>
    </w:pPr>
    <w:rPr>
      <w:rFonts w:ascii="Times" w:hAnsi="Times"/>
      <w:sz w:val="20"/>
      <w:szCs w:val="20"/>
    </w:rPr>
  </w:style>
  <w:style w:type="character" w:customStyle="1" w:styleId="posted-and-updated">
    <w:name w:val="posted-and-updated"/>
    <w:basedOn w:val="DefaultParagraphFont"/>
    <w:rsid w:val="00252888"/>
  </w:style>
  <w:style w:type="paragraph" w:customStyle="1" w:styleId="aff">
    <w:name w:val="aff"/>
    <w:basedOn w:val="Normal"/>
    <w:rsid w:val="00252888"/>
    <w:pPr>
      <w:spacing w:before="100" w:beforeAutospacing="1" w:after="100" w:afterAutospacing="1"/>
    </w:pPr>
    <w:rPr>
      <w:rFonts w:ascii="Times" w:hAnsi="Times"/>
      <w:sz w:val="20"/>
      <w:szCs w:val="20"/>
    </w:rPr>
  </w:style>
  <w:style w:type="character" w:customStyle="1" w:styleId="entry-author">
    <w:name w:val="entry-author"/>
    <w:basedOn w:val="DefaultParagraphFont"/>
    <w:rsid w:val="00252888"/>
  </w:style>
  <w:style w:type="character" w:customStyle="1" w:styleId="entry-author-name">
    <w:name w:val="entry-author-name"/>
    <w:basedOn w:val="DefaultParagraphFont"/>
    <w:rsid w:val="00252888"/>
  </w:style>
  <w:style w:type="character" w:customStyle="1" w:styleId="contrib-degrees">
    <w:name w:val="contrib-degrees"/>
    <w:basedOn w:val="DefaultParagraphFont"/>
    <w:rsid w:val="00252888"/>
  </w:style>
  <w:style w:type="character" w:customStyle="1" w:styleId="contrib-on-behalf-of">
    <w:name w:val="contrib-on-behalf-of"/>
    <w:basedOn w:val="DefaultParagraphFont"/>
    <w:rsid w:val="00252888"/>
  </w:style>
  <w:style w:type="character" w:customStyle="1" w:styleId="pubtime">
    <w:name w:val="pubtime"/>
    <w:basedOn w:val="DefaultParagraphFont"/>
    <w:rsid w:val="00252888"/>
  </w:style>
  <w:style w:type="character" w:customStyle="1" w:styleId="fbcommentscount">
    <w:name w:val="fb_comments_count"/>
    <w:basedOn w:val="DefaultParagraphFont"/>
    <w:rsid w:val="00252888"/>
  </w:style>
  <w:style w:type="character" w:customStyle="1" w:styleId="stsharethiscustom">
    <w:name w:val="st_sharethis_custom"/>
    <w:basedOn w:val="DefaultParagraphFont"/>
    <w:rsid w:val="00252888"/>
  </w:style>
  <w:style w:type="paragraph" w:customStyle="1" w:styleId="permalinkable">
    <w:name w:val="permalinkable"/>
    <w:basedOn w:val="Normal"/>
    <w:rsid w:val="00252888"/>
    <w:pPr>
      <w:spacing w:before="100" w:beforeAutospacing="1" w:after="100" w:afterAutospacing="1"/>
    </w:pPr>
    <w:rPr>
      <w:rFonts w:ascii="Times" w:hAnsi="Times"/>
      <w:sz w:val="20"/>
      <w:szCs w:val="20"/>
    </w:rPr>
  </w:style>
  <w:style w:type="character" w:customStyle="1" w:styleId="post-date">
    <w:name w:val="post-date"/>
    <w:basedOn w:val="DefaultParagraphFont"/>
    <w:rsid w:val="00252888"/>
  </w:style>
  <w:style w:type="character" w:customStyle="1" w:styleId="link-external">
    <w:name w:val="link-external"/>
    <w:basedOn w:val="DefaultParagraphFont"/>
    <w:rsid w:val="00252888"/>
  </w:style>
  <w:style w:type="character" w:customStyle="1" w:styleId="articleauthor0">
    <w:name w:val="article_author"/>
    <w:basedOn w:val="DefaultParagraphFont"/>
    <w:rsid w:val="00252888"/>
  </w:style>
  <w:style w:type="character" w:customStyle="1" w:styleId="articleissue">
    <w:name w:val="article_issue"/>
    <w:basedOn w:val="DefaultParagraphFont"/>
    <w:rsid w:val="00252888"/>
  </w:style>
  <w:style w:type="character" w:customStyle="1" w:styleId="a-size-large">
    <w:name w:val="a-size-large"/>
    <w:basedOn w:val="DefaultParagraphFont"/>
    <w:rsid w:val="00252888"/>
  </w:style>
  <w:style w:type="character" w:customStyle="1" w:styleId="a-size-medium">
    <w:name w:val="a-size-medium"/>
    <w:basedOn w:val="DefaultParagraphFont"/>
    <w:rsid w:val="00252888"/>
  </w:style>
  <w:style w:type="character" w:customStyle="1" w:styleId="contribution">
    <w:name w:val="contribution"/>
    <w:basedOn w:val="DefaultParagraphFont"/>
    <w:rsid w:val="00252888"/>
  </w:style>
  <w:style w:type="character" w:customStyle="1" w:styleId="a-color-secondary">
    <w:name w:val="a-color-secondary"/>
    <w:basedOn w:val="DefaultParagraphFont"/>
    <w:rsid w:val="00252888"/>
  </w:style>
  <w:style w:type="paragraph" w:customStyle="1" w:styleId="sbyline">
    <w:name w:val="sbyline"/>
    <w:basedOn w:val="Normal"/>
    <w:rsid w:val="00252888"/>
    <w:pPr>
      <w:spacing w:before="100" w:beforeAutospacing="1" w:after="100" w:afterAutospacing="1"/>
    </w:pPr>
    <w:rPr>
      <w:rFonts w:ascii="Times" w:hAnsi="Times"/>
      <w:sz w:val="20"/>
      <w:szCs w:val="20"/>
    </w:rPr>
  </w:style>
  <w:style w:type="character" w:customStyle="1" w:styleId="ui-author">
    <w:name w:val="ui-author"/>
    <w:basedOn w:val="DefaultParagraphFont"/>
    <w:rsid w:val="00252888"/>
  </w:style>
  <w:style w:type="character" w:customStyle="1" w:styleId="ui-staffline">
    <w:name w:val="ui-staffline"/>
    <w:basedOn w:val="DefaultParagraphFont"/>
    <w:rsid w:val="00252888"/>
  </w:style>
  <w:style w:type="paragraph" w:customStyle="1" w:styleId="promotion-tag-p">
    <w:name w:val="promotion-tag-p"/>
    <w:basedOn w:val="Normal"/>
    <w:rsid w:val="00252888"/>
    <w:pPr>
      <w:spacing w:before="100" w:beforeAutospacing="1" w:after="100" w:afterAutospacing="1"/>
    </w:pPr>
    <w:rPr>
      <w:rFonts w:ascii="Times" w:hAnsi="Times"/>
      <w:sz w:val="20"/>
      <w:szCs w:val="20"/>
    </w:rPr>
  </w:style>
  <w:style w:type="character" w:customStyle="1" w:styleId="value">
    <w:name w:val="value"/>
    <w:basedOn w:val="DefaultParagraphFont"/>
    <w:rsid w:val="00252888"/>
  </w:style>
  <w:style w:type="character" w:customStyle="1" w:styleId="specialissuelabel">
    <w:name w:val="specialissuelabel"/>
    <w:basedOn w:val="DefaultParagraphFont"/>
    <w:rsid w:val="00252888"/>
  </w:style>
  <w:style w:type="character" w:customStyle="1" w:styleId="wp-smiley">
    <w:name w:val="wp-smiley"/>
    <w:basedOn w:val="DefaultParagraphFont"/>
    <w:rsid w:val="00252888"/>
  </w:style>
  <w:style w:type="character" w:customStyle="1" w:styleId="meta-prep">
    <w:name w:val="meta-prep"/>
    <w:basedOn w:val="DefaultParagraphFont"/>
    <w:rsid w:val="00252888"/>
  </w:style>
  <w:style w:type="character" w:customStyle="1" w:styleId="artjournal">
    <w:name w:val="art_journal"/>
    <w:basedOn w:val="DefaultParagraphFont"/>
    <w:rsid w:val="00252888"/>
  </w:style>
  <w:style w:type="character" w:customStyle="1" w:styleId="artdatevolumeissuepart">
    <w:name w:val="art_datevolumeissuepart"/>
    <w:basedOn w:val="DefaultParagraphFont"/>
    <w:rsid w:val="00252888"/>
  </w:style>
  <w:style w:type="character" w:customStyle="1" w:styleId="artpages">
    <w:name w:val="art_pages"/>
    <w:basedOn w:val="DefaultParagraphFont"/>
    <w:rsid w:val="00252888"/>
  </w:style>
  <w:style w:type="paragraph" w:customStyle="1" w:styleId="lede">
    <w:name w:val="lede"/>
    <w:basedOn w:val="Normal"/>
    <w:rsid w:val="00252888"/>
    <w:pPr>
      <w:spacing w:before="100" w:beforeAutospacing="1" w:after="100" w:afterAutospacing="1"/>
    </w:pPr>
    <w:rPr>
      <w:rFonts w:ascii="Times" w:hAnsi="Times"/>
      <w:sz w:val="20"/>
      <w:szCs w:val="20"/>
    </w:rPr>
  </w:style>
  <w:style w:type="character" w:customStyle="1" w:styleId="singlehighlightclass">
    <w:name w:val="single_highlight_class"/>
    <w:basedOn w:val="DefaultParagraphFont"/>
    <w:rsid w:val="00252888"/>
  </w:style>
  <w:style w:type="character" w:customStyle="1" w:styleId="degree">
    <w:name w:val="degree"/>
    <w:basedOn w:val="DefaultParagraphFont"/>
    <w:rsid w:val="00252888"/>
  </w:style>
  <w:style w:type="character" w:customStyle="1" w:styleId="major">
    <w:name w:val="major"/>
    <w:basedOn w:val="DefaultParagraphFont"/>
    <w:rsid w:val="00252888"/>
  </w:style>
  <w:style w:type="character" w:customStyle="1" w:styleId="views">
    <w:name w:val="views"/>
    <w:basedOn w:val="DefaultParagraphFont"/>
    <w:rsid w:val="00252888"/>
  </w:style>
  <w:style w:type="character" w:customStyle="1" w:styleId="stmainservices">
    <w:name w:val="stmainservices"/>
    <w:basedOn w:val="DefaultParagraphFont"/>
    <w:rsid w:val="00252888"/>
  </w:style>
  <w:style w:type="character" w:customStyle="1" w:styleId="stbubblehcount">
    <w:name w:val="stbubble_hcount"/>
    <w:basedOn w:val="DefaultParagraphFont"/>
    <w:rsid w:val="00252888"/>
  </w:style>
  <w:style w:type="paragraph" w:customStyle="1" w:styleId="Document">
    <w:name w:val="_Document"/>
    <w:basedOn w:val="Default"/>
    <w:next w:val="Default"/>
    <w:uiPriority w:val="99"/>
    <w:rsid w:val="00252888"/>
    <w:pPr>
      <w:autoSpaceDE w:val="0"/>
      <w:autoSpaceDN w:val="0"/>
      <w:adjustRightInd w:val="0"/>
    </w:pPr>
    <w:rPr>
      <w:rFonts w:ascii="New Baskerville" w:eastAsiaTheme="minorEastAsia" w:hAnsi="New Baskerville" w:cs="Times New Roman"/>
      <w:sz w:val="24"/>
      <w:szCs w:val="24"/>
    </w:rPr>
  </w:style>
  <w:style w:type="paragraph" w:customStyle="1" w:styleId="SubHead1">
    <w:name w:val="_SubHead1"/>
    <w:basedOn w:val="Default"/>
    <w:next w:val="Default"/>
    <w:uiPriority w:val="99"/>
    <w:rsid w:val="00252888"/>
    <w:pPr>
      <w:autoSpaceDE w:val="0"/>
      <w:autoSpaceDN w:val="0"/>
      <w:adjustRightInd w:val="0"/>
    </w:pPr>
    <w:rPr>
      <w:rFonts w:ascii="New Baskerville" w:eastAsiaTheme="minorEastAsia" w:hAnsi="New Baskerville" w:cs="Times New Roman"/>
      <w:sz w:val="24"/>
      <w:szCs w:val="24"/>
    </w:rPr>
  </w:style>
  <w:style w:type="paragraph" w:customStyle="1" w:styleId="SubHead2">
    <w:name w:val="_SubHead2"/>
    <w:basedOn w:val="Default"/>
    <w:next w:val="Default"/>
    <w:uiPriority w:val="99"/>
    <w:rsid w:val="00252888"/>
    <w:pPr>
      <w:autoSpaceDE w:val="0"/>
      <w:autoSpaceDN w:val="0"/>
      <w:adjustRightInd w:val="0"/>
    </w:pPr>
    <w:rPr>
      <w:rFonts w:ascii="New Baskerville" w:eastAsiaTheme="minorEastAsia" w:hAnsi="New Baskerville" w:cs="Times New Roman"/>
      <w:sz w:val="24"/>
      <w:szCs w:val="24"/>
    </w:rPr>
  </w:style>
  <w:style w:type="paragraph" w:customStyle="1" w:styleId="collapsed-hide">
    <w:name w:val="collapsed-hide"/>
    <w:basedOn w:val="Normal"/>
    <w:rsid w:val="00252888"/>
    <w:pPr>
      <w:spacing w:before="100" w:beforeAutospacing="1" w:after="100" w:afterAutospacing="1"/>
    </w:pPr>
    <w:rPr>
      <w:rFonts w:ascii="Times" w:hAnsi="Times"/>
      <w:sz w:val="20"/>
      <w:szCs w:val="20"/>
    </w:rPr>
  </w:style>
  <w:style w:type="paragraph" w:customStyle="1" w:styleId="odd">
    <w:name w:val="odd"/>
    <w:basedOn w:val="Normal"/>
    <w:rsid w:val="00252888"/>
    <w:pPr>
      <w:spacing w:before="100" w:beforeAutospacing="1" w:after="100" w:afterAutospacing="1"/>
    </w:pPr>
    <w:rPr>
      <w:rFonts w:ascii="Times" w:hAnsi="Times"/>
      <w:sz w:val="20"/>
      <w:szCs w:val="20"/>
    </w:rPr>
  </w:style>
  <w:style w:type="character" w:customStyle="1" w:styleId="article-date">
    <w:name w:val="article-date"/>
    <w:basedOn w:val="DefaultParagraphFont"/>
    <w:rsid w:val="00252888"/>
  </w:style>
  <w:style w:type="character" w:customStyle="1" w:styleId="article-author">
    <w:name w:val="article-author"/>
    <w:basedOn w:val="DefaultParagraphFont"/>
    <w:rsid w:val="00252888"/>
  </w:style>
  <w:style w:type="character" w:customStyle="1" w:styleId="tolocaltime">
    <w:name w:val="tolocaltime"/>
    <w:basedOn w:val="DefaultParagraphFont"/>
    <w:rsid w:val="00252888"/>
  </w:style>
  <w:style w:type="character" w:customStyle="1" w:styleId="pb-byline">
    <w:name w:val="pb-byline"/>
    <w:basedOn w:val="DefaultParagraphFont"/>
    <w:rsid w:val="00252888"/>
  </w:style>
  <w:style w:type="character" w:customStyle="1" w:styleId="pb-timestamp">
    <w:name w:val="pb-timestamp"/>
    <w:basedOn w:val="DefaultParagraphFont"/>
    <w:rsid w:val="00252888"/>
  </w:style>
  <w:style w:type="paragraph" w:customStyle="1" w:styleId="Pa15">
    <w:name w:val="Pa15"/>
    <w:basedOn w:val="Default"/>
    <w:next w:val="Default"/>
    <w:uiPriority w:val="99"/>
    <w:rsid w:val="00252888"/>
    <w:pPr>
      <w:autoSpaceDE w:val="0"/>
      <w:autoSpaceDN w:val="0"/>
      <w:adjustRightInd w:val="0"/>
      <w:spacing w:line="201" w:lineRule="atLeast"/>
    </w:pPr>
    <w:rPr>
      <w:rFonts w:ascii="Avenir Book" w:eastAsiaTheme="minorEastAsia" w:hAnsi="Avenir Book" w:cs="Times New Roman"/>
      <w:sz w:val="24"/>
      <w:szCs w:val="24"/>
    </w:rPr>
  </w:style>
  <w:style w:type="character" w:customStyle="1" w:styleId="posted-on">
    <w:name w:val="posted-on"/>
    <w:basedOn w:val="DefaultParagraphFont"/>
    <w:rsid w:val="00252888"/>
  </w:style>
  <w:style w:type="character" w:customStyle="1" w:styleId="even">
    <w:name w:val="even"/>
    <w:basedOn w:val="DefaultParagraphFont"/>
    <w:rsid w:val="00252888"/>
  </w:style>
  <w:style w:type="character" w:customStyle="1" w:styleId="foreground">
    <w:name w:val="foreground"/>
    <w:basedOn w:val="DefaultParagraphFont"/>
    <w:rsid w:val="00252888"/>
  </w:style>
  <w:style w:type="paragraph" w:customStyle="1" w:styleId="volissue">
    <w:name w:val="volissue"/>
    <w:basedOn w:val="Normal"/>
    <w:rsid w:val="00252888"/>
    <w:pPr>
      <w:spacing w:before="100" w:beforeAutospacing="1" w:after="100" w:afterAutospacing="1"/>
    </w:pPr>
    <w:rPr>
      <w:rFonts w:ascii="Times" w:hAnsi="Times"/>
      <w:sz w:val="20"/>
      <w:szCs w:val="20"/>
    </w:rPr>
  </w:style>
  <w:style w:type="character" w:customStyle="1" w:styleId="cat-date-line4">
    <w:name w:val="cat-date-line4"/>
    <w:basedOn w:val="DefaultParagraphFont"/>
    <w:rsid w:val="00252888"/>
  </w:style>
  <w:style w:type="character" w:customStyle="1" w:styleId="articledate">
    <w:name w:val="articledate"/>
    <w:basedOn w:val="DefaultParagraphFont"/>
    <w:rsid w:val="00252888"/>
  </w:style>
  <w:style w:type="character" w:customStyle="1" w:styleId="post-byline">
    <w:name w:val="post-byline"/>
    <w:basedOn w:val="DefaultParagraphFont"/>
    <w:rsid w:val="00252888"/>
  </w:style>
  <w:style w:type="character" w:customStyle="1" w:styleId="upper">
    <w:name w:val="upper"/>
    <w:basedOn w:val="DefaultParagraphFont"/>
    <w:rsid w:val="00252888"/>
  </w:style>
  <w:style w:type="character" w:customStyle="1" w:styleId="metadate">
    <w:name w:val="meta_date"/>
    <w:basedOn w:val="DefaultParagraphFont"/>
    <w:rsid w:val="00252888"/>
  </w:style>
  <w:style w:type="character" w:customStyle="1" w:styleId="fa">
    <w:name w:val="fa"/>
    <w:basedOn w:val="DefaultParagraphFont"/>
    <w:rsid w:val="00252888"/>
  </w:style>
  <w:style w:type="character" w:customStyle="1" w:styleId="longname">
    <w:name w:val="longname"/>
    <w:basedOn w:val="DefaultParagraphFont"/>
    <w:rsid w:val="00252888"/>
  </w:style>
  <w:style w:type="character" w:customStyle="1" w:styleId="echocontainer">
    <w:name w:val="echo_container"/>
    <w:basedOn w:val="DefaultParagraphFont"/>
    <w:rsid w:val="00252888"/>
  </w:style>
  <w:style w:type="character" w:customStyle="1" w:styleId="comment-display">
    <w:name w:val="comment-display"/>
    <w:basedOn w:val="DefaultParagraphFont"/>
    <w:rsid w:val="00252888"/>
  </w:style>
  <w:style w:type="paragraph" w:customStyle="1" w:styleId="comment-count-label">
    <w:name w:val="comment-count-label"/>
    <w:basedOn w:val="Normal"/>
    <w:rsid w:val="00252888"/>
    <w:pPr>
      <w:spacing w:before="100" w:beforeAutospacing="1" w:after="100" w:afterAutospacing="1"/>
    </w:pPr>
    <w:rPr>
      <w:rFonts w:ascii="Times" w:hAnsi="Times"/>
      <w:sz w:val="20"/>
      <w:szCs w:val="20"/>
    </w:rPr>
  </w:style>
  <w:style w:type="character" w:customStyle="1" w:styleId="echo-counter">
    <w:name w:val="echo-counter"/>
    <w:basedOn w:val="DefaultParagraphFont"/>
    <w:rsid w:val="00252888"/>
  </w:style>
  <w:style w:type="character" w:customStyle="1" w:styleId="discussion-policy">
    <w:name w:val="discussion-policy"/>
    <w:basedOn w:val="DefaultParagraphFont"/>
    <w:rsid w:val="00252888"/>
  </w:style>
  <w:style w:type="character" w:customStyle="1" w:styleId="echo-apps-conversations-streamcaption">
    <w:name w:val="echo-apps-conversations-streamcaption"/>
    <w:basedOn w:val="DefaultParagraphFont"/>
    <w:rsid w:val="00252888"/>
  </w:style>
  <w:style w:type="character" w:customStyle="1" w:styleId="echo-streamserver-controls-stream-item-text">
    <w:name w:val="echo-streamserver-controls-stream-item-text"/>
    <w:basedOn w:val="DefaultParagraphFont"/>
    <w:rsid w:val="00252888"/>
  </w:style>
  <w:style w:type="character" w:customStyle="1" w:styleId="echo-streamserver-controls-facepile-more">
    <w:name w:val="echo-streamserver-controls-facepile-more"/>
    <w:basedOn w:val="DefaultParagraphFont"/>
    <w:rsid w:val="00252888"/>
  </w:style>
  <w:style w:type="character" w:customStyle="1" w:styleId="echo-primaryfont">
    <w:name w:val="echo-primaryfont"/>
    <w:basedOn w:val="DefaultParagraphFont"/>
    <w:rsid w:val="00252888"/>
  </w:style>
  <w:style w:type="character" w:customStyle="1" w:styleId="section">
    <w:name w:val="section"/>
    <w:basedOn w:val="DefaultParagraphFont"/>
    <w:rsid w:val="00252888"/>
  </w:style>
  <w:style w:type="character" w:customStyle="1" w:styleId="wpsr-txt-headline">
    <w:name w:val="wpsr-txt-headline"/>
    <w:basedOn w:val="DefaultParagraphFont"/>
    <w:rsid w:val="00252888"/>
  </w:style>
  <w:style w:type="character" w:customStyle="1" w:styleId="asset-metabar-author">
    <w:name w:val="asset-metabar-author"/>
    <w:basedOn w:val="DefaultParagraphFont"/>
    <w:rsid w:val="00252888"/>
  </w:style>
  <w:style w:type="character" w:customStyle="1" w:styleId="asset-metabar-time">
    <w:name w:val="asset-metabar-time"/>
    <w:basedOn w:val="DefaultParagraphFont"/>
    <w:rsid w:val="00252888"/>
  </w:style>
  <w:style w:type="character" w:customStyle="1" w:styleId="eza-dateline">
    <w:name w:val="eza-dateline"/>
    <w:basedOn w:val="DefaultParagraphFont"/>
    <w:rsid w:val="00252888"/>
  </w:style>
  <w:style w:type="character" w:customStyle="1" w:styleId="eza-authors">
    <w:name w:val="eza-authors"/>
    <w:basedOn w:val="DefaultParagraphFont"/>
    <w:rsid w:val="00252888"/>
  </w:style>
  <w:style w:type="character" w:customStyle="1" w:styleId="csmstaff">
    <w:name w:val="csm_staff"/>
    <w:basedOn w:val="DefaultParagraphFont"/>
    <w:rsid w:val="00252888"/>
  </w:style>
  <w:style w:type="paragraph" w:customStyle="1" w:styleId="mol-para-with-font">
    <w:name w:val="mol-para-with-font"/>
    <w:basedOn w:val="Normal"/>
    <w:rsid w:val="00252888"/>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252888"/>
  </w:style>
  <w:style w:type="character" w:customStyle="1" w:styleId="byline-text">
    <w:name w:val="byline-text"/>
    <w:basedOn w:val="DefaultParagraphFont"/>
    <w:rsid w:val="00252888"/>
  </w:style>
  <w:style w:type="character" w:customStyle="1" w:styleId="itemauthor">
    <w:name w:val="itemauthor"/>
    <w:basedOn w:val="DefaultParagraphFont"/>
    <w:rsid w:val="00252888"/>
  </w:style>
  <w:style w:type="character" w:customStyle="1" w:styleId="itemdatecreated">
    <w:name w:val="itemdatecreated"/>
    <w:basedOn w:val="DefaultParagraphFont"/>
    <w:rsid w:val="00252888"/>
  </w:style>
  <w:style w:type="character" w:customStyle="1" w:styleId="slug-metadata-note">
    <w:name w:val="slug-metadata-note"/>
    <w:basedOn w:val="DefaultParagraphFont"/>
    <w:rsid w:val="00252888"/>
  </w:style>
  <w:style w:type="character" w:customStyle="1" w:styleId="drop-capped">
    <w:name w:val="drop-capped"/>
    <w:basedOn w:val="DefaultParagraphFont"/>
    <w:rsid w:val="00252888"/>
  </w:style>
  <w:style w:type="paragraph" w:customStyle="1" w:styleId="articleopinion-standfirst">
    <w:name w:val="articleopinion-standfirst"/>
    <w:basedOn w:val="Normal"/>
    <w:rsid w:val="00252888"/>
    <w:pPr>
      <w:spacing w:before="100" w:beforeAutospacing="1" w:after="100" w:afterAutospacing="1"/>
    </w:pPr>
    <w:rPr>
      <w:rFonts w:ascii="Times" w:hAnsi="Times"/>
      <w:sz w:val="20"/>
      <w:szCs w:val="20"/>
    </w:rPr>
  </w:style>
  <w:style w:type="paragraph" w:customStyle="1" w:styleId="snippet">
    <w:name w:val="snippet"/>
    <w:basedOn w:val="Normal"/>
    <w:rsid w:val="00252888"/>
    <w:pPr>
      <w:spacing w:before="100" w:beforeAutospacing="1" w:after="100" w:afterAutospacing="1"/>
    </w:pPr>
    <w:rPr>
      <w:rFonts w:ascii="Times" w:hAnsi="Times"/>
      <w:sz w:val="20"/>
      <w:szCs w:val="20"/>
    </w:rPr>
  </w:style>
  <w:style w:type="character" w:customStyle="1" w:styleId="thetitle">
    <w:name w:val="the_title"/>
    <w:basedOn w:val="DefaultParagraphFont"/>
    <w:rsid w:val="00252888"/>
  </w:style>
  <w:style w:type="character" w:customStyle="1" w:styleId="view-count">
    <w:name w:val="view-count"/>
    <w:basedOn w:val="DefaultParagraphFont"/>
    <w:rsid w:val="00252888"/>
  </w:style>
  <w:style w:type="character" w:customStyle="1" w:styleId="rupee">
    <w:name w:val="rupee"/>
    <w:basedOn w:val="DefaultParagraphFont"/>
    <w:rsid w:val="00252888"/>
  </w:style>
  <w:style w:type="character" w:customStyle="1" w:styleId="grey1">
    <w:name w:val="grey1"/>
    <w:basedOn w:val="DefaultParagraphFont"/>
    <w:rsid w:val="00252888"/>
  </w:style>
  <w:style w:type="paragraph" w:customStyle="1" w:styleId="Pa13">
    <w:name w:val="Pa13"/>
    <w:basedOn w:val="Default"/>
    <w:next w:val="Default"/>
    <w:uiPriority w:val="99"/>
    <w:rsid w:val="00252888"/>
    <w:pPr>
      <w:autoSpaceDE w:val="0"/>
      <w:autoSpaceDN w:val="0"/>
      <w:adjustRightInd w:val="0"/>
      <w:spacing w:line="201" w:lineRule="atLeast"/>
    </w:pPr>
    <w:rPr>
      <w:rFonts w:ascii="Times New Roman" w:eastAsiaTheme="minorEastAsia" w:hAnsi="Times New Roman" w:cs="Times New Roman"/>
      <w:sz w:val="24"/>
      <w:szCs w:val="24"/>
    </w:rPr>
  </w:style>
  <w:style w:type="paragraph" w:customStyle="1" w:styleId="Pa14">
    <w:name w:val="Pa14"/>
    <w:basedOn w:val="Default"/>
    <w:next w:val="Default"/>
    <w:uiPriority w:val="99"/>
    <w:rsid w:val="00252888"/>
    <w:pPr>
      <w:autoSpaceDE w:val="0"/>
      <w:autoSpaceDN w:val="0"/>
      <w:adjustRightInd w:val="0"/>
      <w:spacing w:line="241" w:lineRule="atLeast"/>
    </w:pPr>
    <w:rPr>
      <w:rFonts w:ascii="Times New Roman" w:eastAsiaTheme="minorEastAsia" w:hAnsi="Times New Roman" w:cs="Times New Roman"/>
      <w:sz w:val="24"/>
      <w:szCs w:val="24"/>
    </w:rPr>
  </w:style>
  <w:style w:type="paragraph" w:customStyle="1" w:styleId="Pa9">
    <w:name w:val="Pa9"/>
    <w:basedOn w:val="Default"/>
    <w:next w:val="Default"/>
    <w:uiPriority w:val="99"/>
    <w:rsid w:val="00252888"/>
    <w:pPr>
      <w:autoSpaceDE w:val="0"/>
      <w:autoSpaceDN w:val="0"/>
      <w:adjustRightInd w:val="0"/>
      <w:spacing w:line="241" w:lineRule="atLeast"/>
    </w:pPr>
    <w:rPr>
      <w:rFonts w:ascii="Gill Sans" w:eastAsiaTheme="minorEastAsia" w:hAnsi="Gill Sans" w:cs="Times New Roman"/>
      <w:sz w:val="24"/>
      <w:szCs w:val="24"/>
    </w:rPr>
  </w:style>
  <w:style w:type="character" w:customStyle="1" w:styleId="bureau">
    <w:name w:val="bureau"/>
    <w:basedOn w:val="DefaultParagraphFont"/>
    <w:rsid w:val="00252888"/>
  </w:style>
  <w:style w:type="character" w:customStyle="1" w:styleId="reporttitle">
    <w:name w:val="report_title"/>
    <w:basedOn w:val="DefaultParagraphFont"/>
    <w:rsid w:val="00252888"/>
  </w:style>
  <w:style w:type="character" w:customStyle="1" w:styleId="documenttype-longreleases">
    <w:name w:val="document_type_-_long_releases"/>
    <w:basedOn w:val="DefaultParagraphFont"/>
    <w:rsid w:val="00252888"/>
  </w:style>
  <w:style w:type="character" w:customStyle="1" w:styleId="alt-date">
    <w:name w:val="alt-date"/>
    <w:basedOn w:val="DefaultParagraphFont"/>
    <w:rsid w:val="00252888"/>
  </w:style>
  <w:style w:type="character" w:customStyle="1" w:styleId="entry-byline">
    <w:name w:val="entry-byline"/>
    <w:basedOn w:val="DefaultParagraphFont"/>
    <w:rsid w:val="00252888"/>
  </w:style>
  <w:style w:type="character" w:customStyle="1" w:styleId="taglinecontrib">
    <w:name w:val="tagline_contrib"/>
    <w:basedOn w:val="DefaultParagraphFont"/>
    <w:rsid w:val="00252888"/>
  </w:style>
  <w:style w:type="character" w:customStyle="1" w:styleId="articledate0">
    <w:name w:val="article_date"/>
    <w:basedOn w:val="DefaultParagraphFont"/>
    <w:rsid w:val="00252888"/>
  </w:style>
  <w:style w:type="paragraph" w:customStyle="1" w:styleId="hg-daily">
    <w:name w:val="hg-daily"/>
    <w:basedOn w:val="Normal"/>
    <w:rsid w:val="00252888"/>
    <w:pPr>
      <w:spacing w:before="100" w:beforeAutospacing="1" w:after="100" w:afterAutospacing="1"/>
    </w:pPr>
    <w:rPr>
      <w:rFonts w:ascii="Times" w:hAnsi="Times"/>
      <w:sz w:val="20"/>
      <w:szCs w:val="20"/>
    </w:rPr>
  </w:style>
  <w:style w:type="character" w:customStyle="1" w:styleId="cit">
    <w:name w:val="cit"/>
    <w:basedOn w:val="DefaultParagraphFont"/>
    <w:rsid w:val="00252888"/>
  </w:style>
  <w:style w:type="paragraph" w:customStyle="1" w:styleId="buttonheading">
    <w:name w:val="buttonheading"/>
    <w:basedOn w:val="Normal"/>
    <w:rsid w:val="00252888"/>
    <w:pPr>
      <w:spacing w:before="100" w:beforeAutospacing="1" w:after="100" w:afterAutospacing="1"/>
    </w:pPr>
    <w:rPr>
      <w:rFonts w:ascii="Times" w:hAnsi="Times"/>
      <w:sz w:val="20"/>
      <w:szCs w:val="20"/>
    </w:rPr>
  </w:style>
  <w:style w:type="character" w:customStyle="1" w:styleId="createdate">
    <w:name w:val="createdate"/>
    <w:basedOn w:val="DefaultParagraphFont"/>
    <w:rsid w:val="00252888"/>
  </w:style>
  <w:style w:type="paragraph" w:customStyle="1" w:styleId="p">
    <w:name w:val="p"/>
    <w:basedOn w:val="Normal"/>
    <w:rsid w:val="00252888"/>
    <w:pPr>
      <w:spacing w:before="100" w:beforeAutospacing="1" w:after="100" w:afterAutospacing="1"/>
    </w:pPr>
    <w:rPr>
      <w:rFonts w:ascii="Times" w:hAnsi="Times"/>
      <w:sz w:val="20"/>
      <w:szCs w:val="20"/>
    </w:rPr>
  </w:style>
  <w:style w:type="character" w:customStyle="1" w:styleId="text-label">
    <w:name w:val="text-label"/>
    <w:basedOn w:val="DefaultParagraphFont"/>
    <w:rsid w:val="00252888"/>
  </w:style>
  <w:style w:type="character" w:customStyle="1" w:styleId="metad">
    <w:name w:val="metad"/>
    <w:rsid w:val="00252888"/>
  </w:style>
  <w:style w:type="character" w:customStyle="1" w:styleId="justify1">
    <w:name w:val="justify1"/>
    <w:rsid w:val="00252888"/>
  </w:style>
  <w:style w:type="paragraph" w:customStyle="1" w:styleId="TOC3Char">
    <w:name w:val="TOC 3 Char"/>
    <w:basedOn w:val="Normal"/>
    <w:next w:val="Normal"/>
    <w:rsid w:val="00252888"/>
    <w:rPr>
      <w:rFonts w:eastAsia="Times New Roman"/>
      <w:sz w:val="24"/>
      <w:szCs w:val="20"/>
    </w:rPr>
  </w:style>
  <w:style w:type="paragraph" w:customStyle="1" w:styleId="TOC1Char">
    <w:name w:val="TOC 1 Char"/>
    <w:basedOn w:val="Normal"/>
    <w:next w:val="Normal"/>
    <w:rsid w:val="00252888"/>
    <w:rPr>
      <w:rFonts w:eastAsia="Times New Roman"/>
      <w:b/>
      <w:sz w:val="24"/>
      <w:szCs w:val="20"/>
    </w:rPr>
  </w:style>
  <w:style w:type="character" w:customStyle="1" w:styleId="StyleTimesNewRoman9pt">
    <w:name w:val="Style Times New Roman 9 pt"/>
    <w:rsid w:val="00252888"/>
    <w:rPr>
      <w:sz w:val="20"/>
    </w:rPr>
  </w:style>
  <w:style w:type="character" w:customStyle="1" w:styleId="Style9ptItalicUnderline">
    <w:name w:val="Style 9 pt Italic Underline"/>
    <w:rsid w:val="00252888"/>
    <w:rPr>
      <w:i/>
      <w:iCs/>
      <w:sz w:val="20"/>
      <w:u w:val="single"/>
    </w:rPr>
  </w:style>
  <w:style w:type="paragraph" w:customStyle="1" w:styleId="ColorfulList-Accent11">
    <w:name w:val="Colorful List - Accent 11"/>
    <w:basedOn w:val="Normal"/>
    <w:uiPriority w:val="34"/>
    <w:qFormat/>
    <w:rsid w:val="00252888"/>
    <w:pPr>
      <w:ind w:left="720"/>
      <w:contextualSpacing/>
      <w:jc w:val="both"/>
    </w:pPr>
    <w:rPr>
      <w:rFonts w:eastAsia="Times New Roman"/>
      <w:sz w:val="20"/>
      <w:szCs w:val="20"/>
    </w:rPr>
  </w:style>
  <w:style w:type="paragraph" w:customStyle="1" w:styleId="ColorfulGrid-Accent11">
    <w:name w:val="Colorful Grid - Accent 11"/>
    <w:basedOn w:val="Normal"/>
    <w:next w:val="Normal"/>
    <w:uiPriority w:val="29"/>
    <w:qFormat/>
    <w:rsid w:val="00252888"/>
    <w:pPr>
      <w:jc w:val="both"/>
    </w:pPr>
    <w:rPr>
      <w:rFonts w:ascii="Times New Roman" w:eastAsia="Times New Roman" w:hAnsi="Times New Roman" w:cs="Times New Roman"/>
      <w:i/>
      <w:iCs/>
      <w:color w:val="000000"/>
      <w:szCs w:val="24"/>
    </w:rPr>
  </w:style>
  <w:style w:type="character" w:customStyle="1" w:styleId="MediumGrid11">
    <w:name w:val="Medium Grid 11"/>
    <w:uiPriority w:val="99"/>
    <w:rsid w:val="00252888"/>
    <w:rPr>
      <w:color w:val="808080"/>
    </w:rPr>
  </w:style>
  <w:style w:type="paragraph" w:customStyle="1" w:styleId="PlaceholderText2">
    <w:name w:val="Placeholder Text2"/>
    <w:basedOn w:val="Normal"/>
    <w:uiPriority w:val="99"/>
    <w:rsid w:val="00252888"/>
    <w:pPr>
      <w:keepNext/>
      <w:tabs>
        <w:tab w:val="num" w:pos="360"/>
      </w:tabs>
      <w:ind w:left="360" w:hanging="360"/>
      <w:contextualSpacing/>
      <w:outlineLvl w:val="0"/>
    </w:pPr>
    <w:rPr>
      <w:rFonts w:ascii="Verdana" w:eastAsia="MS Gothic" w:hAnsi="Verdana"/>
      <w:sz w:val="20"/>
    </w:rPr>
  </w:style>
  <w:style w:type="paragraph" w:customStyle="1" w:styleId="LightShading1">
    <w:name w:val="Light Shading1"/>
    <w:basedOn w:val="Normal"/>
    <w:rsid w:val="00252888"/>
    <w:pPr>
      <w:keepNext/>
      <w:tabs>
        <w:tab w:val="num" w:pos="1440"/>
      </w:tabs>
      <w:ind w:left="1800" w:hanging="360"/>
      <w:outlineLvl w:val="2"/>
    </w:pPr>
    <w:rPr>
      <w:rFonts w:eastAsia="MS Gothic"/>
      <w:sz w:val="24"/>
    </w:rPr>
  </w:style>
  <w:style w:type="paragraph" w:customStyle="1" w:styleId="LightList1">
    <w:name w:val="Light List1"/>
    <w:basedOn w:val="Normal"/>
    <w:rsid w:val="00252888"/>
    <w:pPr>
      <w:keepNext/>
      <w:tabs>
        <w:tab w:val="num" w:pos="2160"/>
      </w:tabs>
      <w:ind w:left="2520" w:hanging="360"/>
      <w:outlineLvl w:val="3"/>
    </w:pPr>
    <w:rPr>
      <w:rFonts w:eastAsia="MS Gothic"/>
      <w:sz w:val="24"/>
    </w:rPr>
  </w:style>
  <w:style w:type="paragraph" w:customStyle="1" w:styleId="LightGrid1">
    <w:name w:val="Light Grid1"/>
    <w:basedOn w:val="Normal"/>
    <w:rsid w:val="00252888"/>
    <w:pPr>
      <w:keepNext/>
      <w:tabs>
        <w:tab w:val="num" w:pos="2880"/>
      </w:tabs>
      <w:ind w:left="3240" w:hanging="360"/>
      <w:outlineLvl w:val="4"/>
    </w:pPr>
    <w:rPr>
      <w:rFonts w:eastAsia="MS Gothic"/>
      <w:sz w:val="24"/>
    </w:rPr>
  </w:style>
  <w:style w:type="paragraph" w:customStyle="1" w:styleId="MediumShading11">
    <w:name w:val="Medium Shading 11"/>
    <w:basedOn w:val="Normal"/>
    <w:rsid w:val="00252888"/>
    <w:pPr>
      <w:keepNext/>
      <w:tabs>
        <w:tab w:val="num" w:pos="3600"/>
      </w:tabs>
      <w:ind w:left="3960" w:hanging="360"/>
      <w:outlineLvl w:val="5"/>
    </w:pPr>
    <w:rPr>
      <w:rFonts w:eastAsia="MS Gothic"/>
      <w:sz w:val="24"/>
    </w:rPr>
  </w:style>
  <w:style w:type="paragraph" w:customStyle="1" w:styleId="MediumShading21">
    <w:name w:val="Medium Shading 21"/>
    <w:basedOn w:val="Normal"/>
    <w:rsid w:val="00252888"/>
    <w:pPr>
      <w:keepNext/>
      <w:tabs>
        <w:tab w:val="num" w:pos="4320"/>
      </w:tabs>
      <w:ind w:left="4680" w:hanging="360"/>
      <w:outlineLvl w:val="6"/>
    </w:pPr>
    <w:rPr>
      <w:rFonts w:eastAsia="MS Gothic"/>
      <w:sz w:val="24"/>
    </w:rPr>
  </w:style>
  <w:style w:type="paragraph" w:customStyle="1" w:styleId="MediumList11">
    <w:name w:val="Medium List 11"/>
    <w:basedOn w:val="Normal"/>
    <w:rsid w:val="00252888"/>
    <w:pPr>
      <w:keepNext/>
      <w:tabs>
        <w:tab w:val="num" w:pos="5040"/>
      </w:tabs>
      <w:ind w:left="5400" w:hanging="360"/>
      <w:outlineLvl w:val="7"/>
    </w:pPr>
    <w:rPr>
      <w:rFonts w:eastAsia="MS Gothic"/>
      <w:sz w:val="24"/>
    </w:rPr>
  </w:style>
  <w:style w:type="paragraph" w:customStyle="1" w:styleId="MediumList21">
    <w:name w:val="Medium List 21"/>
    <w:basedOn w:val="Normal"/>
    <w:rsid w:val="00252888"/>
    <w:pPr>
      <w:keepNext/>
      <w:tabs>
        <w:tab w:val="num" w:pos="5760"/>
      </w:tabs>
      <w:ind w:left="6120" w:hanging="360"/>
      <w:outlineLvl w:val="8"/>
    </w:pPr>
    <w:rPr>
      <w:rFonts w:eastAsia="MS Gothic"/>
      <w:sz w:val="24"/>
    </w:rPr>
  </w:style>
  <w:style w:type="paragraph" w:customStyle="1" w:styleId="bylinejb">
    <w:name w:val="bylinejb"/>
    <w:basedOn w:val="Normal"/>
    <w:rsid w:val="00252888"/>
    <w:pPr>
      <w:spacing w:before="100" w:beforeAutospacing="1" w:after="100" w:afterAutospacing="1"/>
    </w:pPr>
    <w:rPr>
      <w:rFonts w:ascii="Times" w:hAnsi="Times"/>
      <w:sz w:val="20"/>
      <w:szCs w:val="20"/>
    </w:rPr>
  </w:style>
  <w:style w:type="paragraph" w:customStyle="1" w:styleId="bylineaffiliation">
    <w:name w:val="bylineaffiliation"/>
    <w:basedOn w:val="Normal"/>
    <w:rsid w:val="00252888"/>
    <w:pPr>
      <w:spacing w:before="100" w:beforeAutospacing="1" w:after="100" w:afterAutospacing="1"/>
    </w:pPr>
    <w:rPr>
      <w:rFonts w:ascii="Times" w:hAnsi="Times"/>
      <w:sz w:val="20"/>
      <w:szCs w:val="20"/>
    </w:rPr>
  </w:style>
  <w:style w:type="character" w:customStyle="1" w:styleId="apple-tab-span">
    <w:name w:val="apple-tab-span"/>
    <w:basedOn w:val="DefaultParagraphFont"/>
    <w:rsid w:val="00252888"/>
  </w:style>
  <w:style w:type="character" w:customStyle="1" w:styleId="s2">
    <w:name w:val="s2"/>
    <w:basedOn w:val="DefaultParagraphFont"/>
    <w:rsid w:val="00252888"/>
  </w:style>
  <w:style w:type="character" w:customStyle="1" w:styleId="s1">
    <w:name w:val="s1"/>
    <w:basedOn w:val="DefaultParagraphFont"/>
    <w:rsid w:val="00252888"/>
  </w:style>
  <w:style w:type="paragraph" w:customStyle="1" w:styleId="LanguageEditing">
    <w:name w:val="Language Editing"/>
    <w:basedOn w:val="Normal"/>
    <w:link w:val="LanguageEditingChar"/>
    <w:qFormat/>
    <w:rsid w:val="00252888"/>
    <w:rPr>
      <w:rFonts w:eastAsia="Times New Roman"/>
      <w:strike/>
      <w:szCs w:val="24"/>
    </w:rPr>
  </w:style>
  <w:style w:type="character" w:customStyle="1" w:styleId="LanguageEditingChar">
    <w:name w:val="Language Editing Char"/>
    <w:basedOn w:val="DefaultParagraphFont"/>
    <w:link w:val="LanguageEditing"/>
    <w:locked/>
    <w:rsid w:val="00252888"/>
    <w:rPr>
      <w:rFonts w:ascii="Georgia" w:eastAsia="Times New Roman" w:hAnsi="Georgia"/>
      <w:strike/>
      <w:szCs w:val="24"/>
    </w:rPr>
  </w:style>
  <w:style w:type="character" w:customStyle="1" w:styleId="ShrinkText">
    <w:name w:val="Shrink Text"/>
    <w:rsid w:val="00252888"/>
    <w:rPr>
      <w:rFonts w:ascii="Times New Roman" w:hAnsi="Times New Roman"/>
      <w:sz w:val="16"/>
    </w:rPr>
  </w:style>
  <w:style w:type="character" w:customStyle="1" w:styleId="action-menu-toggled-item">
    <w:name w:val="action-menu-toggled-item"/>
    <w:basedOn w:val="DefaultParagraphFont"/>
    <w:rsid w:val="00252888"/>
    <w:rPr>
      <w:rFonts w:ascii="Times New Roman" w:hAnsi="Times New Roman"/>
    </w:rPr>
  </w:style>
  <w:style w:type="character" w:customStyle="1" w:styleId="1Tag">
    <w:name w:val="1) Tag"/>
    <w:rsid w:val="00252888"/>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252888"/>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252888"/>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252888"/>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252888"/>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rsid w:val="00252888"/>
    <w:pPr>
      <w:pBdr>
        <w:bottom w:val="single" w:sz="12" w:space="1" w:color="auto"/>
      </w:pBdr>
      <w:jc w:val="center"/>
      <w:outlineLvl w:val="0"/>
    </w:pPr>
    <w:rPr>
      <w:rFonts w:ascii="Arial" w:eastAsia="Times New Roman" w:hAnsi="Arial"/>
      <w:b/>
      <w:caps/>
      <w:sz w:val="40"/>
      <w:szCs w:val="40"/>
    </w:rPr>
  </w:style>
  <w:style w:type="character" w:customStyle="1" w:styleId="HeaderInitialChar">
    <w:name w:val="Header Initial Char"/>
    <w:link w:val="HeaderInitial"/>
    <w:rsid w:val="00252888"/>
    <w:rPr>
      <w:rFonts w:ascii="Arial" w:eastAsia="Times New Roman" w:hAnsi="Arial"/>
      <w:b/>
      <w:caps/>
      <w:sz w:val="40"/>
      <w:szCs w:val="40"/>
    </w:rPr>
  </w:style>
  <w:style w:type="paragraph" w:customStyle="1" w:styleId="Strikethrough0">
    <w:name w:val="Strikethrough"/>
    <w:basedOn w:val="Normal"/>
    <w:link w:val="StrikethroughChar"/>
    <w:qFormat/>
    <w:rsid w:val="00252888"/>
    <w:rPr>
      <w:strike/>
    </w:rPr>
  </w:style>
  <w:style w:type="character" w:customStyle="1" w:styleId="StrikethroughChar">
    <w:name w:val="Strikethrough Char"/>
    <w:basedOn w:val="DefaultParagraphFont"/>
    <w:link w:val="Strikethrough0"/>
    <w:rsid w:val="00252888"/>
    <w:rPr>
      <w:rFonts w:ascii="Georgia" w:hAnsi="Georgia"/>
      <w:strike/>
    </w:rPr>
  </w:style>
  <w:style w:type="character" w:styleId="SubtleReference">
    <w:name w:val="Subtle Reference"/>
    <w:basedOn w:val="DefaultParagraphFont"/>
    <w:uiPriority w:val="31"/>
    <w:rsid w:val="00252888"/>
    <w:rPr>
      <w:smallCaps/>
      <w:color w:val="5A5A5A" w:themeColor="text1" w:themeTint="A5"/>
    </w:rPr>
  </w:style>
  <w:style w:type="paragraph" w:customStyle="1" w:styleId="StyleCardtagNoSpacing1NoSpacing11NoSpacing2DebateTextRea">
    <w:name w:val="Style CardtagNo Spacing1No Spacing11No Spacing2Debate TextRea..."/>
    <w:basedOn w:val="Normal"/>
    <w:rsid w:val="00252888"/>
    <w:rPr>
      <w:rFonts w:asciiTheme="minorHAnsi" w:hAnsiTheme="minorHAnsi"/>
      <w:bCs/>
      <w:sz w:val="16"/>
    </w:rPr>
  </w:style>
  <w:style w:type="paragraph" w:customStyle="1" w:styleId="Cardd">
    <w:name w:val="Cardd"/>
    <w:basedOn w:val="Normal"/>
    <w:uiPriority w:val="4"/>
    <w:qFormat/>
    <w:rsid w:val="00252888"/>
    <w:pPr>
      <w:ind w:left="288" w:right="288"/>
    </w:pPr>
  </w:style>
  <w:style w:type="character" w:customStyle="1" w:styleId="BoxBoldUnderline">
    <w:name w:val="Box Bold Underline"/>
    <w:rsid w:val="00252888"/>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rsid w:val="00252888"/>
    <w:rPr>
      <w:rFonts w:eastAsia="Times New Roman"/>
      <w:sz w:val="24"/>
      <w:szCs w:val="24"/>
    </w:rPr>
  </w:style>
  <w:style w:type="character" w:customStyle="1" w:styleId="NormalF6Char">
    <w:name w:val="Normal F6 Char"/>
    <w:link w:val="NormalF6"/>
    <w:rsid w:val="00252888"/>
    <w:rPr>
      <w:rFonts w:ascii="Georgia" w:eastAsia="Times New Roman" w:hAnsi="Georgia"/>
      <w:sz w:val="24"/>
      <w:szCs w:val="24"/>
    </w:rPr>
  </w:style>
  <w:style w:type="paragraph" w:customStyle="1" w:styleId="TagNew">
    <w:name w:val="Tag New"/>
    <w:qFormat/>
    <w:rsid w:val="00252888"/>
    <w:pPr>
      <w:spacing w:after="0" w:line="240" w:lineRule="auto"/>
    </w:pPr>
    <w:rPr>
      <w:rFonts w:ascii="Times New Roman" w:eastAsiaTheme="minorEastAsia" w:hAnsi="Times New Roman" w:cs="Times New Roman"/>
      <w:b/>
      <w:sz w:val="24"/>
      <w:szCs w:val="20"/>
    </w:rPr>
  </w:style>
  <w:style w:type="character" w:customStyle="1" w:styleId="Styleunderline11ptBoldBorderSinglesolidlineAuto">
    <w:name w:val="Style underline + 11 pt Bold Border: : (Single solid line Auto ..."/>
    <w:rsid w:val="00252888"/>
    <w:rPr>
      <w:b/>
      <w:bCs/>
      <w:sz w:val="20"/>
      <w:u w:val="single"/>
      <w:bdr w:val="single" w:sz="4" w:space="0" w:color="auto"/>
    </w:rPr>
  </w:style>
  <w:style w:type="character" w:customStyle="1" w:styleId="postby">
    <w:name w:val="post_by"/>
    <w:rsid w:val="00252888"/>
  </w:style>
  <w:style w:type="character" w:customStyle="1" w:styleId="postdate">
    <w:name w:val="post_date"/>
    <w:rsid w:val="00252888"/>
  </w:style>
  <w:style w:type="character" w:customStyle="1" w:styleId="moretop">
    <w:name w:val="more_top"/>
    <w:rsid w:val="00252888"/>
  </w:style>
  <w:style w:type="character" w:customStyle="1" w:styleId="Style11ptBoldUnderlineBorderSinglesolidlineAuto">
    <w:name w:val="Style 11 pt Bold Underline Border: : (Single solid line Auto  ..."/>
    <w:rsid w:val="00252888"/>
    <w:rPr>
      <w:b/>
      <w:bCs/>
      <w:sz w:val="20"/>
      <w:u w:val="single"/>
      <w:bdr w:val="single" w:sz="4" w:space="0" w:color="auto"/>
    </w:rPr>
  </w:style>
  <w:style w:type="paragraph" w:customStyle="1" w:styleId="TagNew0">
    <w:name w:val="Tag_New"/>
    <w:qFormat/>
    <w:rsid w:val="00252888"/>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252888"/>
    <w:pPr>
      <w:spacing w:after="0" w:line="240" w:lineRule="auto"/>
    </w:pPr>
    <w:rPr>
      <w:rFonts w:ascii="Times New Roman" w:eastAsia="Calibri" w:hAnsi="Times New Roman" w:cs="Times New Roman"/>
      <w:b/>
      <w:sz w:val="24"/>
    </w:rPr>
  </w:style>
  <w:style w:type="paragraph" w:customStyle="1" w:styleId="FreeForm">
    <w:name w:val="Free Form"/>
    <w:autoRedefine/>
    <w:rsid w:val="00252888"/>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ink w:val="AuthorDate2"/>
    <w:locked/>
    <w:rsid w:val="00252888"/>
    <w:rPr>
      <w:rFonts w:ascii="Times New Roman" w:eastAsia="Calibri" w:hAnsi="Times New Roman" w:cs="Times New Roman"/>
      <w:b/>
      <w:sz w:val="24"/>
      <w:u w:val="single"/>
    </w:rPr>
  </w:style>
  <w:style w:type="paragraph" w:customStyle="1" w:styleId="AuthorDate2">
    <w:name w:val="Author/Date"/>
    <w:basedOn w:val="Normal"/>
    <w:link w:val="AuthorDateChar0"/>
    <w:rsid w:val="00252888"/>
    <w:rPr>
      <w:rFonts w:ascii="Times New Roman" w:eastAsia="Calibri" w:hAnsi="Times New Roman" w:cs="Times New Roman"/>
      <w:b/>
      <w:sz w:val="24"/>
      <w:u w:val="single"/>
    </w:rPr>
  </w:style>
  <w:style w:type="paragraph" w:customStyle="1" w:styleId="cnnstorypgraphtxt">
    <w:name w:val="cnn_storypgraphtxt"/>
    <w:basedOn w:val="Normal"/>
    <w:rsid w:val="00252888"/>
    <w:pPr>
      <w:spacing w:before="100" w:beforeAutospacing="1" w:after="100" w:afterAutospacing="1"/>
    </w:pPr>
    <w:rPr>
      <w:rFonts w:eastAsia="Times New Roman"/>
      <w:sz w:val="24"/>
      <w:szCs w:val="24"/>
    </w:rPr>
  </w:style>
  <w:style w:type="character" w:customStyle="1" w:styleId="Boxing-New">
    <w:name w:val="Boxing - New"/>
    <w:basedOn w:val="DefaultParagraphFont"/>
    <w:rsid w:val="00252888"/>
    <w:rPr>
      <w:rFonts w:ascii="Arial Narrow" w:hAnsi="Arial Narrow"/>
      <w:sz w:val="16"/>
      <w:u w:val="none"/>
      <w:bdr w:val="single" w:sz="4" w:space="0" w:color="auto"/>
    </w:rPr>
  </w:style>
  <w:style w:type="character" w:customStyle="1" w:styleId="ReadstuffChar">
    <w:name w:val="Read stuff Char"/>
    <w:link w:val="Small"/>
    <w:rsid w:val="00252888"/>
    <w:rPr>
      <w:rFonts w:ascii="Georgia" w:hAnsi="Georgia"/>
    </w:rPr>
  </w:style>
  <w:style w:type="character" w:customStyle="1" w:styleId="StyleDebateUnderline10pt">
    <w:name w:val="Style Debate Underline + 10 pt"/>
    <w:basedOn w:val="DefaultParagraphFont"/>
    <w:rsid w:val="00252888"/>
    <w:rPr>
      <w:rFonts w:ascii="Times New Roman" w:hAnsi="Times New Roman"/>
      <w:sz w:val="20"/>
      <w:szCs w:val="20"/>
      <w:u w:val="single"/>
    </w:rPr>
  </w:style>
  <w:style w:type="character" w:customStyle="1" w:styleId="ssl01">
    <w:name w:val="ss_l01"/>
    <w:rsid w:val="00252888"/>
    <w:rPr>
      <w:color w:val="000000"/>
      <w:sz w:val="32"/>
      <w:szCs w:val="32"/>
    </w:rPr>
  </w:style>
  <w:style w:type="character" w:customStyle="1" w:styleId="Style11Char0">
    <w:name w:val="Style11 Char"/>
    <w:rsid w:val="00252888"/>
    <w:rPr>
      <w:b/>
      <w:u w:val="thick"/>
      <w:lang w:val="en-US" w:eastAsia="en-US" w:bidi="ar-SA"/>
    </w:rPr>
  </w:style>
  <w:style w:type="character" w:customStyle="1" w:styleId="allocatoragentsleft">
    <w:name w:val="al_locatoragentsleft"/>
    <w:basedOn w:val="DefaultParagraphFont"/>
    <w:rsid w:val="00252888"/>
  </w:style>
  <w:style w:type="character" w:customStyle="1" w:styleId="Style12ptBoldUnderline1">
    <w:name w:val="Style 12 pt Bold Underline1"/>
    <w:rsid w:val="00252888"/>
    <w:rPr>
      <w:b/>
      <w:bCs/>
      <w:sz w:val="24"/>
      <w:u w:val="single"/>
    </w:rPr>
  </w:style>
  <w:style w:type="paragraph" w:customStyle="1" w:styleId="Carding">
    <w:name w:val="Carding"/>
    <w:basedOn w:val="Normal"/>
    <w:rsid w:val="00252888"/>
    <w:rPr>
      <w:rFonts w:eastAsia="Times New Roman"/>
      <w:sz w:val="18"/>
    </w:rPr>
  </w:style>
  <w:style w:type="character" w:customStyle="1" w:styleId="aunderline1">
    <w:name w:val="aunderline"/>
    <w:qFormat/>
    <w:rsid w:val="00252888"/>
    <w:rPr>
      <w:rFonts w:ascii="Times New Roman" w:hAnsi="Times New Roman"/>
      <w:sz w:val="20"/>
      <w:szCs w:val="24"/>
      <w:u w:val="thick"/>
    </w:rPr>
  </w:style>
  <w:style w:type="character" w:customStyle="1" w:styleId="StyleStyle4CharTimesNewRoman11ptBold">
    <w:name w:val="Style Style4 Char + Times New Roman 11 pt Bold"/>
    <w:rsid w:val="00252888"/>
    <w:rPr>
      <w:rFonts w:ascii="Times New Roman" w:hAnsi="Times New Roman"/>
      <w:b/>
      <w:bCs/>
      <w:sz w:val="20"/>
      <w:szCs w:val="24"/>
      <w:u w:val="single"/>
      <w:lang w:val="en-US" w:eastAsia="en-US" w:bidi="ar-SA"/>
    </w:rPr>
  </w:style>
  <w:style w:type="character" w:customStyle="1" w:styleId="senselabelstart">
    <w:name w:val="sense_label start"/>
    <w:basedOn w:val="DefaultParagraphFont"/>
    <w:rsid w:val="00252888"/>
  </w:style>
  <w:style w:type="character" w:customStyle="1" w:styleId="sensecontent">
    <w:name w:val="sense_content"/>
    <w:basedOn w:val="DefaultParagraphFont"/>
    <w:rsid w:val="00252888"/>
  </w:style>
  <w:style w:type="character" w:customStyle="1" w:styleId="vi">
    <w:name w:val="vi"/>
    <w:basedOn w:val="DefaultParagraphFont"/>
    <w:rsid w:val="00252888"/>
  </w:style>
  <w:style w:type="character" w:customStyle="1" w:styleId="pagetitle">
    <w:name w:val="pagetitle"/>
    <w:basedOn w:val="DefaultParagraphFont"/>
    <w:rsid w:val="00252888"/>
  </w:style>
  <w:style w:type="character" w:customStyle="1" w:styleId="TagsCharCharChar">
    <w:name w:val="Tags Char Char Char"/>
    <w:rsid w:val="00252888"/>
    <w:rPr>
      <w:rFonts w:ascii="Times" w:eastAsia="Times" w:hAnsi="Times"/>
      <w:b/>
      <w:noProof w:val="0"/>
      <w:sz w:val="24"/>
      <w:szCs w:val="24"/>
      <w:lang w:val="en-US" w:eastAsia="en-US" w:bidi="ar-SA"/>
    </w:rPr>
  </w:style>
  <w:style w:type="paragraph" w:customStyle="1" w:styleId="NormalWeb8">
    <w:name w:val="Normal (Web)8"/>
    <w:basedOn w:val="Normal"/>
    <w:rsid w:val="00252888"/>
    <w:pPr>
      <w:spacing w:before="100" w:beforeAutospacing="1" w:after="100" w:afterAutospacing="1"/>
    </w:pPr>
    <w:rPr>
      <w:rFonts w:eastAsia="Times New Roman"/>
      <w:sz w:val="18"/>
      <w:szCs w:val="18"/>
    </w:rPr>
  </w:style>
  <w:style w:type="character" w:customStyle="1" w:styleId="Style11ptBlackUnderline">
    <w:name w:val="Style 11 pt Black Underline"/>
    <w:rsid w:val="00252888"/>
    <w:rPr>
      <w:color w:val="000000"/>
      <w:sz w:val="20"/>
      <w:u w:val="single"/>
    </w:rPr>
  </w:style>
  <w:style w:type="character" w:customStyle="1" w:styleId="Style11ptBlack">
    <w:name w:val="Style 11 pt Black"/>
    <w:rsid w:val="00252888"/>
    <w:rPr>
      <w:color w:val="000000"/>
      <w:sz w:val="20"/>
    </w:rPr>
  </w:style>
  <w:style w:type="character" w:customStyle="1" w:styleId="Heading2Char1CharCharCharCharCharC">
    <w:name w:val="Heading 2 Char1 Char Char Char Char Char C"/>
    <w:rsid w:val="00252888"/>
    <w:rPr>
      <w:rFonts w:cs="Arial"/>
      <w:b/>
      <w:bCs/>
      <w:iCs/>
      <w:sz w:val="24"/>
      <w:szCs w:val="28"/>
      <w:lang w:val="en-US" w:eastAsia="en-US" w:bidi="ar-SA"/>
    </w:rPr>
  </w:style>
  <w:style w:type="character" w:customStyle="1" w:styleId="StyleUnderlineCharTimesBold">
    <w:name w:val="Style Underline Char + Times Bold"/>
    <w:rsid w:val="00252888"/>
    <w:rPr>
      <w:rFonts w:ascii="Times" w:hAnsi="Times"/>
      <w:b w:val="0"/>
      <w:bCs/>
      <w:sz w:val="20"/>
      <w:u w:val="single"/>
    </w:rPr>
  </w:style>
  <w:style w:type="character" w:customStyle="1" w:styleId="blubigktbiz">
    <w:name w:val="blubigktbiz"/>
    <w:rsid w:val="00252888"/>
  </w:style>
  <w:style w:type="character" w:customStyle="1" w:styleId="Style4CharChar">
    <w:name w:val="Style4 Char Char"/>
    <w:rsid w:val="00252888"/>
    <w:rPr>
      <w:rFonts w:ascii="Arial Narrow" w:hAnsi="Arial Narrow"/>
      <w:noProof w:val="0"/>
      <w:szCs w:val="24"/>
      <w:u w:val="single"/>
      <w:lang w:val="en-US" w:eastAsia="en-US" w:bidi="ar-SA"/>
    </w:rPr>
  </w:style>
  <w:style w:type="character" w:customStyle="1" w:styleId="StyleUnderline4">
    <w:name w:val="Style Underline4"/>
    <w:rsid w:val="00252888"/>
    <w:rPr>
      <w:u w:val="single"/>
    </w:rPr>
  </w:style>
  <w:style w:type="character" w:customStyle="1" w:styleId="StyleEmphasisArial12ptBold">
    <w:name w:val="Style Emphasis + Arial 12 pt Bold"/>
    <w:rsid w:val="00252888"/>
    <w:rPr>
      <w:rFonts w:ascii="Arial" w:hAnsi="Arial"/>
      <w:b/>
      <w:bCs/>
      <w:i/>
      <w:iCs/>
      <w:sz w:val="24"/>
    </w:rPr>
  </w:style>
  <w:style w:type="character" w:customStyle="1" w:styleId="super">
    <w:name w:val="super"/>
    <w:rsid w:val="00252888"/>
  </w:style>
  <w:style w:type="character" w:customStyle="1" w:styleId="text30">
    <w:name w:val="text30"/>
    <w:rsid w:val="00252888"/>
  </w:style>
  <w:style w:type="character" w:customStyle="1" w:styleId="uppercase">
    <w:name w:val="uppercase"/>
    <w:rsid w:val="00252888"/>
  </w:style>
  <w:style w:type="character" w:customStyle="1" w:styleId="mainbody1">
    <w:name w:val="mainbody1"/>
    <w:rsid w:val="00252888"/>
    <w:rPr>
      <w:rFonts w:ascii="Verdana" w:hAnsi="Verdana" w:hint="default"/>
      <w:color w:val="000000"/>
      <w:sz w:val="22"/>
      <w:szCs w:val="22"/>
    </w:rPr>
  </w:style>
  <w:style w:type="paragraph" w:customStyle="1" w:styleId="author-credentials">
    <w:name w:val="author-credentials"/>
    <w:basedOn w:val="Normal"/>
    <w:rsid w:val="00252888"/>
    <w:pPr>
      <w:spacing w:before="100" w:beforeAutospacing="1" w:after="100" w:afterAutospacing="1"/>
    </w:pPr>
    <w:rPr>
      <w:rFonts w:eastAsia="Times New Roman"/>
      <w:sz w:val="24"/>
    </w:rPr>
  </w:style>
  <w:style w:type="paragraph" w:customStyle="1" w:styleId="Style23">
    <w:name w:val="Style23"/>
    <w:basedOn w:val="Normal"/>
    <w:uiPriority w:val="99"/>
    <w:rsid w:val="00252888"/>
    <w:pPr>
      <w:autoSpaceDE w:val="0"/>
      <w:autoSpaceDN w:val="0"/>
      <w:adjustRightInd w:val="0"/>
      <w:spacing w:line="209" w:lineRule="exact"/>
    </w:pPr>
    <w:rPr>
      <w:rFonts w:eastAsia="SimSun"/>
      <w:sz w:val="24"/>
    </w:rPr>
  </w:style>
  <w:style w:type="character" w:customStyle="1" w:styleId="StyleUnderlined11ptBoldChar">
    <w:name w:val="Style Underlined + 11 pt Bold Char"/>
    <w:basedOn w:val="DefaultParagraphFont"/>
    <w:link w:val="StyleUnderlined11ptBold"/>
    <w:locked/>
    <w:rsid w:val="00252888"/>
    <w:rPr>
      <w:b/>
      <w:bCs/>
      <w:szCs w:val="24"/>
      <w:u w:val="single"/>
    </w:rPr>
  </w:style>
  <w:style w:type="paragraph" w:customStyle="1" w:styleId="StyleUnderlined11ptBold">
    <w:name w:val="Style Underlined + 11 pt Bold"/>
    <w:basedOn w:val="underlined"/>
    <w:link w:val="StyleUnderlined11ptBoldChar"/>
    <w:rsid w:val="00252888"/>
    <w:pPr>
      <w:spacing w:after="0" w:line="240" w:lineRule="auto"/>
    </w:pPr>
    <w:rPr>
      <w:b/>
      <w:bCs/>
      <w:szCs w:val="24"/>
      <w:u w:val="single"/>
    </w:rPr>
  </w:style>
  <w:style w:type="character" w:customStyle="1" w:styleId="StyleStyle11ptBoldUnderlineBorderSinglesolidlineAuto">
    <w:name w:val="Style Style 11 pt Bold Underline Border: : (Single solid line Auto ..."/>
    <w:basedOn w:val="DefaultParagraphFont"/>
    <w:rsid w:val="00252888"/>
    <w:rPr>
      <w:rFonts w:ascii="Times New Roman" w:hAnsi="Times New Roman" w:cs="Times New Roman" w:hint="default"/>
      <w:b/>
      <w:bCs/>
      <w:strike w:val="0"/>
      <w:dstrike w:val="0"/>
      <w:sz w:val="20"/>
      <w:u w:val="none"/>
      <w:effect w:val="none"/>
      <w:bdr w:val="none" w:sz="0" w:space="0" w:color="auto" w:frame="1"/>
    </w:rPr>
  </w:style>
  <w:style w:type="character" w:customStyle="1" w:styleId="Heading3CharCharCharChar2">
    <w:name w:val="Heading 3 Char Char Char Char2"/>
    <w:basedOn w:val="DefaultParagraphFont"/>
    <w:rsid w:val="00252888"/>
    <w:rPr>
      <w:rFonts w:cs="Arial"/>
      <w:bCs/>
      <w:szCs w:val="26"/>
      <w:u w:val="single"/>
      <w:lang w:val="en-US" w:eastAsia="en-US" w:bidi="ar-SA"/>
    </w:rPr>
  </w:style>
  <w:style w:type="character" w:customStyle="1" w:styleId="StyleUnderlinePatternClearYellow">
    <w:name w:val="Style Underline Pattern: Clear (Yellow)"/>
    <w:basedOn w:val="DefaultParagraphFont"/>
    <w:rsid w:val="00252888"/>
    <w:rPr>
      <w:u w:val="single"/>
      <w:shd w:val="clear" w:color="auto" w:fill="00FF00"/>
    </w:rPr>
  </w:style>
  <w:style w:type="paragraph" w:customStyle="1" w:styleId="StyleCardTextTimesNewRoman11ptUnderline">
    <w:name w:val="Style Card Text + Times New Roman 11 pt Underline"/>
    <w:link w:val="StyleCardTextTimesNewRoman11ptUnderlineChar"/>
    <w:rsid w:val="00252888"/>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252888"/>
    <w:rPr>
      <w:rFonts w:eastAsia="Calibri"/>
      <w:u w:val="single"/>
    </w:rPr>
  </w:style>
  <w:style w:type="paragraph" w:customStyle="1" w:styleId="StyleStyleStyleCNA9ptBefore1pt8ptPatternClear">
    <w:name w:val="Style Style Style CN A + 9 pt Before:  1 pt + 8 pt + Pattern: Clear..."/>
    <w:basedOn w:val="Normal"/>
    <w:autoRedefine/>
    <w:rsid w:val="00252888"/>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StyleBoldUnderline1">
    <w:name w:val="Style Bold Underline1"/>
    <w:basedOn w:val="DefaultParagraphFont"/>
    <w:rsid w:val="00252888"/>
    <w:rPr>
      <w:b w:val="0"/>
      <w:bCs/>
      <w:u w:val="single"/>
    </w:rPr>
  </w:style>
  <w:style w:type="character" w:customStyle="1" w:styleId="FontStyle11">
    <w:name w:val="Font Style11"/>
    <w:uiPriority w:val="99"/>
    <w:rsid w:val="00252888"/>
    <w:rPr>
      <w:rFonts w:ascii="Times New Roman" w:hAnsi="Times New Roman" w:cs="Times New Roman" w:hint="default"/>
      <w:sz w:val="20"/>
      <w:szCs w:val="20"/>
    </w:rPr>
  </w:style>
  <w:style w:type="character" w:customStyle="1" w:styleId="FontStyle12">
    <w:name w:val="Font Style12"/>
    <w:uiPriority w:val="99"/>
    <w:rsid w:val="00252888"/>
    <w:rPr>
      <w:rFonts w:ascii="Times New Roman" w:hAnsi="Times New Roman" w:cs="Times New Roman" w:hint="default"/>
      <w:sz w:val="16"/>
      <w:szCs w:val="16"/>
    </w:rPr>
  </w:style>
  <w:style w:type="character" w:customStyle="1" w:styleId="formatp">
    <w:name w:val="formatp"/>
    <w:rsid w:val="00252888"/>
  </w:style>
  <w:style w:type="character" w:customStyle="1" w:styleId="yshortcutscs4-ndcor">
    <w:name w:val="yshortcuts cs4-ndcor"/>
    <w:rsid w:val="00252888"/>
  </w:style>
  <w:style w:type="character" w:customStyle="1" w:styleId="price">
    <w:name w:val="price"/>
    <w:rsid w:val="00252888"/>
  </w:style>
  <w:style w:type="character" w:customStyle="1" w:styleId="price-change">
    <w:name w:val="price-change"/>
    <w:rsid w:val="00252888"/>
  </w:style>
  <w:style w:type="character" w:customStyle="1" w:styleId="percent-change">
    <w:name w:val="percent-change"/>
    <w:rsid w:val="00252888"/>
  </w:style>
  <w:style w:type="character" w:customStyle="1" w:styleId="bibfont">
    <w:name w:val="bibfont"/>
    <w:rsid w:val="00252888"/>
    <w:rPr>
      <w:rFonts w:cs="Times New Roman"/>
    </w:rPr>
  </w:style>
  <w:style w:type="character" w:customStyle="1" w:styleId="bps-topic-ident">
    <w:name w:val="bps-topic-ident"/>
    <w:rsid w:val="00252888"/>
  </w:style>
  <w:style w:type="paragraph" w:customStyle="1" w:styleId="underlined1">
    <w:name w:val="underlined1"/>
    <w:next w:val="Normal"/>
    <w:autoRedefine/>
    <w:rsid w:val="00252888"/>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rsid w:val="00252888"/>
    <w:rPr>
      <w:rFonts w:eastAsia="Times New Roman"/>
      <w:b/>
      <w:sz w:val="24"/>
      <w:szCs w:val="24"/>
      <w:lang w:val="x-none" w:eastAsia="x-none"/>
    </w:rPr>
  </w:style>
  <w:style w:type="character" w:customStyle="1" w:styleId="SourceBoldedChar">
    <w:name w:val="Source Bolded Char"/>
    <w:link w:val="SourceBolded"/>
    <w:rsid w:val="00252888"/>
    <w:rPr>
      <w:rFonts w:ascii="Georgia" w:eastAsia="Times New Roman" w:hAnsi="Georgia"/>
      <w:b/>
      <w:sz w:val="24"/>
      <w:szCs w:val="24"/>
      <w:lang w:val="x-none" w:eastAsia="x-none"/>
    </w:rPr>
  </w:style>
  <w:style w:type="paragraph" w:customStyle="1" w:styleId="CardDownSize">
    <w:name w:val="CardDownSize"/>
    <w:basedOn w:val="Normal"/>
    <w:link w:val="CardDownSizeChar"/>
    <w:rsid w:val="00252888"/>
    <w:rPr>
      <w:rFonts w:eastAsia="Calibri"/>
      <w:sz w:val="16"/>
      <w:szCs w:val="20"/>
      <w:lang w:val="x-none" w:eastAsia="x-none"/>
    </w:rPr>
  </w:style>
  <w:style w:type="character" w:customStyle="1" w:styleId="CardDownSizeChar">
    <w:name w:val="CardDownSize Char"/>
    <w:link w:val="CardDownSize"/>
    <w:rsid w:val="00252888"/>
    <w:rPr>
      <w:rFonts w:ascii="Georgia" w:eastAsia="Calibri" w:hAnsi="Georgia"/>
      <w:sz w:val="16"/>
      <w:szCs w:val="20"/>
      <w:lang w:val="x-none" w:eastAsia="x-none"/>
    </w:rPr>
  </w:style>
  <w:style w:type="paragraph" w:customStyle="1" w:styleId="Citation10">
    <w:name w:val="Citation1"/>
    <w:basedOn w:val="Normal"/>
    <w:link w:val="Citation1Char"/>
    <w:qFormat/>
    <w:rsid w:val="00252888"/>
    <w:rPr>
      <w:rFonts w:eastAsia="Calibri"/>
      <w:b/>
      <w:sz w:val="24"/>
      <w:szCs w:val="24"/>
      <w:u w:val="single"/>
      <w:lang w:val="x-none" w:eastAsia="x-none"/>
    </w:rPr>
  </w:style>
  <w:style w:type="character" w:customStyle="1" w:styleId="Citation1Char">
    <w:name w:val="Citation1 Char"/>
    <w:link w:val="Citation10"/>
    <w:rsid w:val="00252888"/>
    <w:rPr>
      <w:rFonts w:ascii="Georgia" w:eastAsia="Calibri" w:hAnsi="Georgia"/>
      <w:b/>
      <w:sz w:val="24"/>
      <w:szCs w:val="24"/>
      <w:u w:val="single"/>
      <w:lang w:val="x-none" w:eastAsia="x-none"/>
    </w:rPr>
  </w:style>
  <w:style w:type="paragraph" w:customStyle="1" w:styleId="Tagline1">
    <w:name w:val="Tagline"/>
    <w:basedOn w:val="Normal"/>
    <w:link w:val="TaglineChar"/>
    <w:qFormat/>
    <w:rsid w:val="00252888"/>
    <w:rPr>
      <w:rFonts w:eastAsia="Calibri"/>
      <w:b/>
      <w:sz w:val="24"/>
      <w:szCs w:val="24"/>
      <w:lang w:val="x-none" w:eastAsia="x-none"/>
    </w:rPr>
  </w:style>
  <w:style w:type="character" w:customStyle="1" w:styleId="TaglineChar">
    <w:name w:val="Tagline Char"/>
    <w:link w:val="Tagline1"/>
    <w:rsid w:val="00252888"/>
    <w:rPr>
      <w:rFonts w:ascii="Georgia" w:eastAsia="Calibri" w:hAnsi="Georgia"/>
      <w:b/>
      <w:sz w:val="24"/>
      <w:szCs w:val="24"/>
      <w:lang w:val="x-none" w:eastAsia="x-none"/>
    </w:rPr>
  </w:style>
  <w:style w:type="character" w:customStyle="1" w:styleId="boldciteChar1">
    <w:name w:val="bold cite Char1"/>
    <w:rsid w:val="00252888"/>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252888"/>
  </w:style>
  <w:style w:type="character" w:customStyle="1" w:styleId="leveluptitle">
    <w:name w:val="leveluptitle"/>
    <w:basedOn w:val="DefaultParagraphFont"/>
    <w:rsid w:val="00252888"/>
  </w:style>
  <w:style w:type="paragraph" w:customStyle="1" w:styleId="Irrelevant6font">
    <w:name w:val="Irrelevant (6 font)"/>
    <w:basedOn w:val="Normal"/>
    <w:link w:val="Irrelevant6fontChar"/>
    <w:rsid w:val="00252888"/>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252888"/>
    <w:rPr>
      <w:rFonts w:ascii="Georgia" w:eastAsia="Times New Roman" w:hAnsi="Georgia"/>
      <w:sz w:val="12"/>
      <w:szCs w:val="12"/>
    </w:rPr>
  </w:style>
  <w:style w:type="numbering" w:customStyle="1" w:styleId="NoList1111">
    <w:name w:val="No List1111"/>
    <w:next w:val="NoList"/>
    <w:uiPriority w:val="99"/>
    <w:semiHidden/>
    <w:unhideWhenUsed/>
    <w:rsid w:val="00252888"/>
  </w:style>
  <w:style w:type="numbering" w:customStyle="1" w:styleId="NoList11111">
    <w:name w:val="No List11111"/>
    <w:next w:val="NoList"/>
    <w:uiPriority w:val="99"/>
    <w:semiHidden/>
    <w:unhideWhenUsed/>
    <w:rsid w:val="00252888"/>
  </w:style>
  <w:style w:type="paragraph" w:customStyle="1" w:styleId="Non-NavPanelTag">
    <w:name w:val="Non-Nav Panel Tag"/>
    <w:basedOn w:val="Normal"/>
    <w:qFormat/>
    <w:rsid w:val="00252888"/>
    <w:rPr>
      <w:b/>
      <w:sz w:val="26"/>
    </w:rPr>
  </w:style>
  <w:style w:type="character" w:customStyle="1" w:styleId="Hyperlink3">
    <w:name w:val="Hyperlink.3"/>
    <w:basedOn w:val="DefaultParagraphFont"/>
    <w:rsid w:val="00252888"/>
    <w:rPr>
      <w:sz w:val="18"/>
      <w:szCs w:val="18"/>
    </w:rPr>
  </w:style>
  <w:style w:type="character" w:customStyle="1" w:styleId="Hyperlink4">
    <w:name w:val="Hyperlink.4"/>
    <w:basedOn w:val="DefaultParagraphFont"/>
    <w:rsid w:val="00252888"/>
    <w:rPr>
      <w:sz w:val="18"/>
      <w:szCs w:val="18"/>
    </w:rPr>
  </w:style>
  <w:style w:type="character" w:customStyle="1" w:styleId="SmallCharChar">
    <w:name w:val="Small Char Char"/>
    <w:basedOn w:val="DefaultParagraphFont"/>
    <w:rsid w:val="00252888"/>
    <w:rPr>
      <w:sz w:val="17"/>
      <w:szCs w:val="24"/>
      <w:lang w:val="en-US" w:eastAsia="en-US" w:bidi="ar-SA"/>
    </w:rPr>
  </w:style>
  <w:style w:type="paragraph" w:customStyle="1" w:styleId="TagsFutura">
    <w:name w:val="TagsFutura"/>
    <w:basedOn w:val="Normal"/>
    <w:next w:val="Cites"/>
    <w:rsid w:val="00252888"/>
    <w:rPr>
      <w:rFonts w:ascii="Futura" w:eastAsia="Times" w:hAnsi="Futura"/>
      <w:b/>
      <w:caps/>
      <w:sz w:val="18"/>
      <w:szCs w:val="20"/>
    </w:rPr>
  </w:style>
  <w:style w:type="paragraph" w:customStyle="1" w:styleId="DebateTag0">
    <w:name w:val="DebateTag"/>
    <w:basedOn w:val="Normal"/>
    <w:qFormat/>
    <w:rsid w:val="00252888"/>
    <w:rPr>
      <w:rFonts w:eastAsia="Calibri"/>
      <w:b/>
    </w:rPr>
  </w:style>
  <w:style w:type="character" w:customStyle="1" w:styleId="Intemphasis">
    <w:name w:val="Intemphasis"/>
    <w:uiPriority w:val="1"/>
    <w:qFormat/>
    <w:rsid w:val="00252888"/>
    <w:rPr>
      <w:rFonts w:ascii="Cambria" w:hAnsi="Cambria"/>
      <w:b/>
      <w:sz w:val="20"/>
      <w:u w:val="single"/>
      <w:bdr w:val="single" w:sz="4" w:space="0" w:color="auto"/>
      <w:shd w:val="pct25" w:color="auto" w:fill="auto"/>
    </w:rPr>
  </w:style>
  <w:style w:type="paragraph" w:customStyle="1" w:styleId="Heading42">
    <w:name w:val="Heading 42"/>
    <w:basedOn w:val="Normal"/>
    <w:rsid w:val="00252888"/>
    <w:rPr>
      <w:rFonts w:ascii="Arial" w:eastAsia="Times New Roman" w:hAnsi="Arial" w:cs="Arial"/>
    </w:rPr>
  </w:style>
  <w:style w:type="paragraph" w:customStyle="1" w:styleId="DebateNormal">
    <w:name w:val="DebateNormal"/>
    <w:basedOn w:val="Normal"/>
    <w:link w:val="DebateNormalChar"/>
    <w:qFormat/>
    <w:rsid w:val="00252888"/>
    <w:pPr>
      <w:spacing w:line="276" w:lineRule="auto"/>
    </w:pPr>
    <w:rPr>
      <w:rFonts w:eastAsia="Calibri"/>
      <w:szCs w:val="20"/>
    </w:rPr>
  </w:style>
  <w:style w:type="character" w:customStyle="1" w:styleId="DebateNormalChar">
    <w:name w:val="DebateNormal Char"/>
    <w:basedOn w:val="DefaultParagraphFont"/>
    <w:link w:val="DebateNormal"/>
    <w:rsid w:val="00252888"/>
    <w:rPr>
      <w:rFonts w:ascii="Georgia" w:eastAsia="Calibri" w:hAnsi="Georgia"/>
      <w:szCs w:val="20"/>
    </w:rPr>
  </w:style>
  <w:style w:type="paragraph" w:customStyle="1" w:styleId="DebateEmphasis">
    <w:name w:val="DebateEmphasis"/>
    <w:basedOn w:val="Normal"/>
    <w:link w:val="DebateEmphasisChar"/>
    <w:qFormat/>
    <w:rsid w:val="00252888"/>
    <w:pPr>
      <w:spacing w:line="276" w:lineRule="auto"/>
    </w:pPr>
    <w:rPr>
      <w:rFonts w:eastAsia="Calibri"/>
      <w:b/>
      <w:szCs w:val="20"/>
      <w:u w:val="single"/>
    </w:rPr>
  </w:style>
  <w:style w:type="character" w:customStyle="1" w:styleId="DebateEmphasisChar">
    <w:name w:val="DebateEmphasis Char"/>
    <w:basedOn w:val="DefaultParagraphFont"/>
    <w:link w:val="DebateEmphasis"/>
    <w:rsid w:val="00252888"/>
    <w:rPr>
      <w:rFonts w:ascii="Georgia" w:eastAsia="Calibri" w:hAnsi="Georgia"/>
      <w:b/>
      <w:szCs w:val="20"/>
      <w:u w:val="single"/>
    </w:rPr>
  </w:style>
  <w:style w:type="paragraph" w:customStyle="1" w:styleId="NormalCite">
    <w:name w:val="NormalCite"/>
    <w:link w:val="NormalCiteChar"/>
    <w:qFormat/>
    <w:rsid w:val="00252888"/>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252888"/>
    <w:rPr>
      <w:rFonts w:ascii="Times New Roman" w:hAnsi="Times New Roman" w:cs="Times New Roman"/>
      <w:sz w:val="18"/>
    </w:rPr>
  </w:style>
  <w:style w:type="paragraph" w:customStyle="1" w:styleId="StyleUnderlineChar11pt2">
    <w:name w:val="Style Underline Char + 11 pt2"/>
    <w:link w:val="StyleUnderlineChar11pt2Char"/>
    <w:rsid w:val="00252888"/>
    <w:pPr>
      <w:spacing w:line="240" w:lineRule="auto"/>
    </w:pPr>
    <w:rPr>
      <w:rFonts w:eastAsia="Times New Roman" w:cs="Calibri"/>
      <w:szCs w:val="24"/>
      <w:u w:val="single"/>
    </w:rPr>
  </w:style>
  <w:style w:type="character" w:customStyle="1" w:styleId="StyleUnderlineChar11pt2Char">
    <w:name w:val="Style Underline Char + 11 pt2 Char"/>
    <w:basedOn w:val="UnderlineCharChar"/>
    <w:link w:val="StyleUnderlineChar11pt2"/>
    <w:rsid w:val="00252888"/>
    <w:rPr>
      <w:rFonts w:eastAsia="Times New Roman" w:cs="Calibri"/>
      <w:szCs w:val="24"/>
      <w:u w:val="single"/>
    </w:rPr>
  </w:style>
  <w:style w:type="paragraph" w:customStyle="1" w:styleId="StyleUnderlineChar11ptBorderSinglesolidlineAuto">
    <w:name w:val="Style Underline Char + 11 pt Border: : (Single solid line Auto  ..."/>
    <w:link w:val="StyleUnderlineChar11ptBorderSinglesolidlineAutoChar"/>
    <w:rsid w:val="00252888"/>
    <w:pPr>
      <w:spacing w:line="240" w:lineRule="auto"/>
    </w:pPr>
    <w:rPr>
      <w:rFonts w:eastAsia="Times New Roman" w:cs="Calibri"/>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252888"/>
    <w:rPr>
      <w:rFonts w:eastAsia="Times New Roman" w:cs="Calibri"/>
      <w:szCs w:val="24"/>
      <w:u w:val="single"/>
      <w:bdr w:val="single" w:sz="4" w:space="0" w:color="auto"/>
    </w:rPr>
  </w:style>
  <w:style w:type="character" w:customStyle="1" w:styleId="Heading3CharCharChar2">
    <w:name w:val="Heading 3 Char Char Char2"/>
    <w:aliases w:val=" Char Char Char3,Heading 3 Char Char Char3,Char Char Char3"/>
    <w:basedOn w:val="DefaultParagraphFont"/>
    <w:rsid w:val="00252888"/>
    <w:rPr>
      <w:rFonts w:cs="Arial"/>
      <w:bCs/>
      <w:szCs w:val="26"/>
      <w:u w:val="single"/>
      <w:lang w:val="en-US" w:eastAsia="en-US" w:bidi="ar-SA"/>
    </w:rPr>
  </w:style>
  <w:style w:type="character" w:customStyle="1" w:styleId="Style9pt">
    <w:name w:val="Style 9 pt"/>
    <w:basedOn w:val="DefaultParagraphFont"/>
    <w:rsid w:val="00252888"/>
    <w:rPr>
      <w:rFonts w:ascii="Times New Roman" w:hAnsi="Times New Roman"/>
      <w:sz w:val="20"/>
    </w:rPr>
  </w:style>
  <w:style w:type="character" w:customStyle="1" w:styleId="StyleunderlineArialNarrow9ptBold">
    <w:name w:val="Style underline + Arial Narrow 9 pt Bold"/>
    <w:basedOn w:val="underline"/>
    <w:rsid w:val="00252888"/>
    <w:rPr>
      <w:rFonts w:ascii="Times New Roman" w:eastAsia="Times New Roman" w:hAnsi="Times New Roman" w:cs="Times New Roman"/>
      <w:b/>
      <w:bCs/>
      <w:sz w:val="20"/>
      <w:szCs w:val="24"/>
      <w:u w:val="single"/>
    </w:rPr>
  </w:style>
  <w:style w:type="paragraph" w:customStyle="1" w:styleId="StylecardCharCharArialNarrow9pt">
    <w:name w:val="Style card Char Char + Arial Narrow 9 pt"/>
    <w:basedOn w:val="cardCharChar0"/>
    <w:link w:val="StylecardCharCharArialNarrow9ptChar"/>
    <w:rsid w:val="00252888"/>
    <w:pPr>
      <w:ind w:left="288" w:right="288"/>
    </w:pPr>
    <w:rPr>
      <w:rFonts w:eastAsia="Times New Roman"/>
      <w:szCs w:val="20"/>
    </w:rPr>
  </w:style>
  <w:style w:type="character" w:customStyle="1" w:styleId="StylecardCharCharArialNarrow9ptChar">
    <w:name w:val="Style card Char Char + Arial Narrow 9 pt Char"/>
    <w:basedOn w:val="cardCharCharChar0"/>
    <w:link w:val="StylecardCharCharArialNarrow9pt"/>
    <w:rsid w:val="00252888"/>
    <w:rPr>
      <w:rFonts w:ascii="Georgia" w:eastAsia="Times New Roman" w:hAnsi="Georgia"/>
      <w:szCs w:val="20"/>
    </w:rPr>
  </w:style>
  <w:style w:type="paragraph" w:customStyle="1" w:styleId="StyleCardTextArialNarrow9pt">
    <w:name w:val="Style Card Text + Arial Narrow 9 pt"/>
    <w:link w:val="StyleCardTextArialNarrow9ptChar"/>
    <w:rsid w:val="00252888"/>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252888"/>
    <w:rPr>
      <w:rFonts w:eastAsia="Times New Roman"/>
      <w:szCs w:val="24"/>
    </w:rPr>
  </w:style>
  <w:style w:type="character" w:customStyle="1" w:styleId="StyleBoldandUnderlineCharCharCharChar9pt">
    <w:name w:val="Style Bold and Underline Char Char Char Char + 9 pt"/>
    <w:basedOn w:val="DefaultParagraphFont"/>
    <w:rsid w:val="00252888"/>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252888"/>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252888"/>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rsid w:val="00252888"/>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252888"/>
    <w:rPr>
      <w:rFonts w:eastAsia="Times New Roman"/>
      <w:szCs w:val="24"/>
    </w:rPr>
  </w:style>
  <w:style w:type="paragraph" w:customStyle="1" w:styleId="StyleMinimizedTextArialNarrow9pt">
    <w:name w:val="Style Minimized Text + Arial Narrow 9 pt"/>
    <w:basedOn w:val="Normal"/>
    <w:link w:val="StyleMinimizedTextArialNarrow9ptChar"/>
    <w:rsid w:val="00252888"/>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252888"/>
    <w:rPr>
      <w:rFonts w:ascii="Georgia" w:eastAsia="Times New Roman" w:hAnsi="Georgia"/>
      <w:szCs w:val="24"/>
    </w:rPr>
  </w:style>
  <w:style w:type="paragraph" w:customStyle="1" w:styleId="StyleBoldandUnderlineChar11ptNotBold">
    <w:name w:val="Style Bold and Underline Char + 11 pt Not Bold"/>
    <w:link w:val="StyleBoldandUnderlineChar11ptNotBoldChar"/>
    <w:rsid w:val="00252888"/>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252888"/>
    <w:rPr>
      <w:rFonts w:eastAsia="Times New Roman" w:cs="Times New Roman"/>
      <w:szCs w:val="20"/>
      <w:u w:val="single"/>
    </w:rPr>
  </w:style>
  <w:style w:type="character" w:customStyle="1" w:styleId="StyleUnderlineCharChar111ptBorderSinglesolidlineA">
    <w:name w:val="Style Underline Char Char1 + 11 pt Border: : (Single solid line A..."/>
    <w:basedOn w:val="UnderlineCharChar1"/>
    <w:rsid w:val="00252888"/>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252888"/>
  </w:style>
  <w:style w:type="paragraph" w:customStyle="1" w:styleId="StyleStyle112pt">
    <w:name w:val="Style Style1 + 12 pt"/>
    <w:basedOn w:val="Normal"/>
    <w:link w:val="StyleStyle112ptChar"/>
    <w:rsid w:val="00252888"/>
    <w:rPr>
      <w:rFonts w:eastAsia="SimSun"/>
      <w:szCs w:val="24"/>
      <w:u w:val="single"/>
      <w:lang w:eastAsia="zh-CN"/>
    </w:rPr>
  </w:style>
  <w:style w:type="character" w:customStyle="1" w:styleId="StyleStyle112ptChar">
    <w:name w:val="Style Style1 + 12 pt Char"/>
    <w:basedOn w:val="DefaultParagraphFont"/>
    <w:link w:val="StyleStyle112pt"/>
    <w:rsid w:val="00252888"/>
    <w:rPr>
      <w:rFonts w:ascii="Georgia" w:eastAsia="SimSun" w:hAnsi="Georgia"/>
      <w:szCs w:val="24"/>
      <w:u w:val="single"/>
      <w:lang w:eastAsia="zh-CN"/>
    </w:rPr>
  </w:style>
  <w:style w:type="paragraph" w:customStyle="1" w:styleId="StyleStyle111ptBorderSinglesolidlineAuto05ptL">
    <w:name w:val="Style Style1 + 11 pt Border: : (Single solid line Auto  0.5 pt L..."/>
    <w:link w:val="StyleStyle111ptBorderSinglesolidlineAuto05ptLChar"/>
    <w:rsid w:val="00252888"/>
    <w:pPr>
      <w:spacing w:line="240" w:lineRule="auto"/>
    </w:pPr>
    <w:rPr>
      <w:rFonts w:ascii="Times New Roman" w:eastAsia="SimSun" w:hAnsi="Times New Roman" w:cs="Calibri"/>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252888"/>
    <w:rPr>
      <w:rFonts w:ascii="Times New Roman" w:eastAsia="SimSun" w:hAnsi="Times New Roman" w:cs="Calibri"/>
      <w:sz w:val="20"/>
      <w:szCs w:val="24"/>
      <w:u w:val="single"/>
      <w:bdr w:val="single" w:sz="4" w:space="0" w:color="auto"/>
      <w:lang w:eastAsia="zh-CN"/>
    </w:rPr>
  </w:style>
  <w:style w:type="character" w:customStyle="1" w:styleId="CharChar111">
    <w:name w:val="Char Char111"/>
    <w:basedOn w:val="DefaultParagraphFont"/>
    <w:rsid w:val="00252888"/>
    <w:rPr>
      <w:rFonts w:cs="Arial"/>
      <w:bCs/>
      <w:szCs w:val="26"/>
      <w:u w:val="single"/>
      <w:lang w:val="en-US" w:eastAsia="en-US" w:bidi="ar-SA"/>
    </w:rPr>
  </w:style>
  <w:style w:type="character" w:customStyle="1" w:styleId="AUnterdline">
    <w:name w:val="AUnterdline"/>
    <w:qFormat/>
    <w:rsid w:val="00252888"/>
    <w:rPr>
      <w:rFonts w:ascii="Times New Roman" w:hAnsi="Times New Roman"/>
      <w:sz w:val="20"/>
      <w:u w:val="single"/>
    </w:rPr>
  </w:style>
  <w:style w:type="paragraph" w:customStyle="1" w:styleId="CardIndented">
    <w:name w:val="Card (Indented)"/>
    <w:basedOn w:val="Normal"/>
    <w:qFormat/>
    <w:rsid w:val="00252888"/>
    <w:pPr>
      <w:ind w:left="288"/>
    </w:pPr>
  </w:style>
  <w:style w:type="character" w:customStyle="1" w:styleId="DontRead">
    <w:name w:val="Don't Read"/>
    <w:qFormat/>
    <w:rsid w:val="00252888"/>
    <w:rPr>
      <w:rFonts w:ascii="Times New Roman" w:hAnsi="Times New Roman"/>
      <w:sz w:val="16"/>
    </w:rPr>
  </w:style>
  <w:style w:type="character" w:customStyle="1" w:styleId="CharChar113">
    <w:name w:val="Char Char113"/>
    <w:basedOn w:val="DefaultParagraphFont"/>
    <w:rsid w:val="00252888"/>
    <w:rPr>
      <w:rFonts w:cs="Arial"/>
      <w:bCs/>
      <w:szCs w:val="26"/>
      <w:u w:val="single"/>
      <w:lang w:val="en-US" w:eastAsia="en-US" w:bidi="ar-SA"/>
    </w:rPr>
  </w:style>
  <w:style w:type="character" w:customStyle="1" w:styleId="StyleunderlineBold0">
    <w:name w:val="Style underline + Bold"/>
    <w:basedOn w:val="underline"/>
    <w:rsid w:val="00252888"/>
    <w:rPr>
      <w:rFonts w:ascii="Times New Roman" w:eastAsia="Times New Roman" w:hAnsi="Times New Roman" w:cs="Times New Roman"/>
      <w:b w:val="0"/>
      <w:bCs/>
      <w:sz w:val="20"/>
      <w:szCs w:val="24"/>
      <w:u w:val="single"/>
    </w:rPr>
  </w:style>
  <w:style w:type="character" w:customStyle="1" w:styleId="StyleunderlineCharNotBold">
    <w:name w:val="Style underline Char + Not Bold"/>
    <w:basedOn w:val="underlineChar"/>
    <w:rsid w:val="00252888"/>
    <w:rPr>
      <w:rFonts w:ascii="Times New Roman" w:hAnsi="Times New Roman"/>
      <w:b/>
      <w:sz w:val="20"/>
      <w:szCs w:val="24"/>
      <w:u w:val="single"/>
      <w:lang w:val="en-US" w:eastAsia="en-US" w:bidi="ar-SA"/>
    </w:rPr>
  </w:style>
  <w:style w:type="paragraph" w:customStyle="1" w:styleId="BoldandUnderline">
    <w:name w:val="Bold and Underline"/>
    <w:basedOn w:val="Normal"/>
    <w:rsid w:val="00252888"/>
    <w:rPr>
      <w:rFonts w:eastAsia="Times New Roman"/>
      <w:b/>
      <w:szCs w:val="24"/>
      <w:u w:val="single"/>
    </w:rPr>
  </w:style>
  <w:style w:type="character" w:customStyle="1" w:styleId="UnderlineChar5Char">
    <w:name w:val="Underline Char5 Char"/>
    <w:basedOn w:val="DefaultParagraphFont"/>
    <w:rsid w:val="00252888"/>
    <w:rPr>
      <w:szCs w:val="24"/>
      <w:u w:val="single"/>
      <w:lang w:val="en-US" w:eastAsia="en-US" w:bidi="ar-SA"/>
    </w:rPr>
  </w:style>
  <w:style w:type="paragraph" w:customStyle="1" w:styleId="UnderlineChar4">
    <w:name w:val="Underline Char4"/>
    <w:basedOn w:val="Normal"/>
    <w:link w:val="UnderlineChar4Char"/>
    <w:rsid w:val="00252888"/>
    <w:rPr>
      <w:rFonts w:asciiTheme="minorHAnsi" w:hAnsiTheme="minorHAnsi"/>
      <w:szCs w:val="24"/>
      <w:u w:val="single"/>
    </w:rPr>
  </w:style>
  <w:style w:type="paragraph" w:customStyle="1" w:styleId="BoldandUnderlineChar3">
    <w:name w:val="Bold and Underline Char3"/>
    <w:basedOn w:val="Normal"/>
    <w:link w:val="BoldandUnderlineChar3Char2"/>
    <w:rsid w:val="00252888"/>
    <w:rPr>
      <w:rFonts w:asciiTheme="minorHAnsi" w:hAnsiTheme="minorHAnsi"/>
      <w:b/>
      <w:szCs w:val="24"/>
      <w:u w:val="single"/>
    </w:rPr>
  </w:style>
  <w:style w:type="paragraph" w:customStyle="1" w:styleId="UnderlineChar3">
    <w:name w:val="Underline Char3"/>
    <w:basedOn w:val="Normal"/>
    <w:link w:val="UnderlineChar3Char"/>
    <w:rsid w:val="00252888"/>
    <w:rPr>
      <w:rFonts w:eastAsia="Times New Roman"/>
      <w:szCs w:val="24"/>
      <w:u w:val="single"/>
    </w:rPr>
  </w:style>
  <w:style w:type="character" w:customStyle="1" w:styleId="UnderlineChar3Char">
    <w:name w:val="Underline Char3 Char"/>
    <w:basedOn w:val="DefaultParagraphFont"/>
    <w:link w:val="UnderlineChar3"/>
    <w:rsid w:val="00252888"/>
    <w:rPr>
      <w:rFonts w:ascii="Georgia" w:eastAsia="Times New Roman" w:hAnsi="Georgia"/>
      <w:szCs w:val="24"/>
      <w:u w:val="single"/>
    </w:rPr>
  </w:style>
  <w:style w:type="paragraph" w:customStyle="1" w:styleId="BoldandUnderlineChar3Char">
    <w:name w:val="Bold and Underline Char3 Char"/>
    <w:basedOn w:val="Normal"/>
    <w:link w:val="BoldandUnderlineChar3CharChar"/>
    <w:rsid w:val="00252888"/>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252888"/>
    <w:rPr>
      <w:rFonts w:ascii="Georgia" w:eastAsia="Times New Roman" w:hAnsi="Georgia"/>
      <w:b/>
      <w:szCs w:val="24"/>
      <w:u w:val="single"/>
    </w:rPr>
  </w:style>
  <w:style w:type="character" w:customStyle="1" w:styleId="base">
    <w:name w:val="base"/>
    <w:basedOn w:val="DefaultParagraphFont"/>
    <w:rsid w:val="00252888"/>
  </w:style>
  <w:style w:type="character" w:customStyle="1" w:styleId="part-of-speech">
    <w:name w:val="part-of-speech"/>
    <w:basedOn w:val="DefaultParagraphFont"/>
    <w:rsid w:val="00252888"/>
  </w:style>
  <w:style w:type="paragraph" w:customStyle="1" w:styleId="UnderlineBoldIndent">
    <w:name w:val="Underline + Bold Indent"/>
    <w:basedOn w:val="Normal"/>
    <w:link w:val="UnderlineBoldIndentCharChar"/>
    <w:rsid w:val="00252888"/>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252888"/>
    <w:rPr>
      <w:rFonts w:ascii="Georgia" w:eastAsia="Times New Roman" w:hAnsi="Georgia"/>
      <w:szCs w:val="20"/>
      <w:u w:val="thick"/>
    </w:rPr>
  </w:style>
  <w:style w:type="paragraph" w:customStyle="1" w:styleId="StyleUnderlineBoldIndent11pt">
    <w:name w:val="Style Underline + Bold Indent + 11 pt"/>
    <w:basedOn w:val="UnderlineBoldIndent"/>
    <w:link w:val="StyleUnderlineBoldIndent11ptChar"/>
    <w:rsid w:val="00252888"/>
    <w:rPr>
      <w:u w:val="single"/>
    </w:rPr>
  </w:style>
  <w:style w:type="character" w:customStyle="1" w:styleId="StyleUnderlineBoldIndent11ptChar">
    <w:name w:val="Style Underline + Bold Indent + 11 pt Char"/>
    <w:link w:val="StyleUnderlineBoldIndent11pt"/>
    <w:rsid w:val="00252888"/>
    <w:rPr>
      <w:rFonts w:ascii="Georgia" w:eastAsia="Times New Roman" w:hAnsi="Georgia"/>
      <w:szCs w:val="20"/>
      <w:u w:val="single"/>
    </w:rPr>
  </w:style>
  <w:style w:type="paragraph" w:customStyle="1" w:styleId="StyleUnderlineBoldIndent11ptBold">
    <w:name w:val="Style Underline + Bold Indent + 11 pt Bold"/>
    <w:basedOn w:val="UnderlineBoldIndent"/>
    <w:link w:val="StyleUnderlineBoldIndent11ptBoldChar"/>
    <w:rsid w:val="00252888"/>
    <w:rPr>
      <w:b/>
      <w:bCs/>
      <w:u w:val="single"/>
    </w:rPr>
  </w:style>
  <w:style w:type="character" w:customStyle="1" w:styleId="StyleUnderlineBoldIndent11ptBoldChar">
    <w:name w:val="Style Underline + Bold Indent + 11 pt Bold Char"/>
    <w:link w:val="StyleUnderlineBoldIndent11ptBold"/>
    <w:rsid w:val="00252888"/>
    <w:rPr>
      <w:rFonts w:ascii="Georgia" w:eastAsia="Times New Roman" w:hAnsi="Georgia"/>
      <w:b/>
      <w:bCs/>
      <w:szCs w:val="20"/>
      <w:u w:val="single"/>
    </w:rPr>
  </w:style>
  <w:style w:type="character" w:customStyle="1" w:styleId="FontStyle177">
    <w:name w:val="Font Style177"/>
    <w:basedOn w:val="DefaultParagraphFont"/>
    <w:uiPriority w:val="99"/>
    <w:rsid w:val="00252888"/>
    <w:rPr>
      <w:rFonts w:ascii="Times New Roman" w:hAnsi="Times New Roman" w:cs="Times New Roman"/>
      <w:sz w:val="20"/>
      <w:szCs w:val="20"/>
    </w:rPr>
  </w:style>
  <w:style w:type="character" w:customStyle="1" w:styleId="FontStyle173">
    <w:name w:val="Font Style173"/>
    <w:basedOn w:val="DefaultParagraphFont"/>
    <w:uiPriority w:val="99"/>
    <w:rsid w:val="00252888"/>
    <w:rPr>
      <w:rFonts w:ascii="Times New Roman" w:hAnsi="Times New Roman" w:cs="Times New Roman"/>
      <w:sz w:val="14"/>
      <w:szCs w:val="14"/>
    </w:rPr>
  </w:style>
  <w:style w:type="character" w:customStyle="1" w:styleId="FontStyle151">
    <w:name w:val="Font Style151"/>
    <w:basedOn w:val="DefaultParagraphFont"/>
    <w:uiPriority w:val="99"/>
    <w:rsid w:val="00252888"/>
    <w:rPr>
      <w:rFonts w:ascii="Arial Narrow" w:hAnsi="Arial Narrow" w:cs="Arial Narrow"/>
      <w:b/>
      <w:bCs/>
      <w:sz w:val="12"/>
      <w:szCs w:val="12"/>
    </w:rPr>
  </w:style>
  <w:style w:type="character" w:customStyle="1" w:styleId="FontStyle156">
    <w:name w:val="Font Style156"/>
    <w:basedOn w:val="DefaultParagraphFont"/>
    <w:uiPriority w:val="99"/>
    <w:rsid w:val="00252888"/>
    <w:rPr>
      <w:rFonts w:ascii="Arial Narrow" w:hAnsi="Arial Narrow" w:cs="Arial Narrow"/>
      <w:sz w:val="8"/>
      <w:szCs w:val="8"/>
    </w:rPr>
  </w:style>
  <w:style w:type="character" w:customStyle="1" w:styleId="FontStyle160">
    <w:name w:val="Font Style160"/>
    <w:basedOn w:val="DefaultParagraphFont"/>
    <w:uiPriority w:val="99"/>
    <w:rsid w:val="00252888"/>
    <w:rPr>
      <w:rFonts w:ascii="Times New Roman" w:hAnsi="Times New Roman" w:cs="Times New Roman"/>
      <w:b/>
      <w:bCs/>
      <w:sz w:val="20"/>
      <w:szCs w:val="20"/>
    </w:rPr>
  </w:style>
  <w:style w:type="character" w:customStyle="1" w:styleId="FontStyle178">
    <w:name w:val="Font Style178"/>
    <w:basedOn w:val="DefaultParagraphFont"/>
    <w:uiPriority w:val="99"/>
    <w:rsid w:val="00252888"/>
    <w:rPr>
      <w:rFonts w:ascii="Times New Roman" w:hAnsi="Times New Roman" w:cs="Times New Roman"/>
      <w:sz w:val="18"/>
      <w:szCs w:val="18"/>
    </w:rPr>
  </w:style>
  <w:style w:type="paragraph" w:customStyle="1" w:styleId="Style140">
    <w:name w:val="Style14"/>
    <w:basedOn w:val="Normal"/>
    <w:uiPriority w:val="99"/>
    <w:rsid w:val="00252888"/>
    <w:pPr>
      <w:autoSpaceDE w:val="0"/>
      <w:autoSpaceDN w:val="0"/>
      <w:adjustRightInd w:val="0"/>
      <w:spacing w:line="278" w:lineRule="exact"/>
      <w:jc w:val="both"/>
    </w:pPr>
    <w:rPr>
      <w:rFonts w:eastAsia="Times New Roman"/>
      <w:sz w:val="24"/>
      <w:szCs w:val="24"/>
    </w:rPr>
  </w:style>
  <w:style w:type="paragraph" w:customStyle="1" w:styleId="Style160">
    <w:name w:val="Style16"/>
    <w:basedOn w:val="Normal"/>
    <w:uiPriority w:val="99"/>
    <w:rsid w:val="00252888"/>
    <w:pPr>
      <w:autoSpaceDE w:val="0"/>
      <w:autoSpaceDN w:val="0"/>
      <w:adjustRightInd w:val="0"/>
      <w:spacing w:line="163" w:lineRule="exact"/>
    </w:pPr>
    <w:rPr>
      <w:rFonts w:eastAsia="Times New Roman"/>
      <w:sz w:val="24"/>
      <w:szCs w:val="24"/>
    </w:rPr>
  </w:style>
  <w:style w:type="character" w:customStyle="1" w:styleId="FontStyle168">
    <w:name w:val="Font Style168"/>
    <w:basedOn w:val="DefaultParagraphFont"/>
    <w:uiPriority w:val="99"/>
    <w:rsid w:val="00252888"/>
    <w:rPr>
      <w:rFonts w:ascii="Times New Roman" w:hAnsi="Times New Roman" w:cs="Times New Roman"/>
      <w:sz w:val="12"/>
      <w:szCs w:val="12"/>
    </w:rPr>
  </w:style>
  <w:style w:type="paragraph" w:customStyle="1" w:styleId="Style90">
    <w:name w:val="Style9"/>
    <w:basedOn w:val="Normal"/>
    <w:uiPriority w:val="99"/>
    <w:rsid w:val="00252888"/>
    <w:pPr>
      <w:autoSpaceDE w:val="0"/>
      <w:autoSpaceDN w:val="0"/>
      <w:adjustRightInd w:val="0"/>
      <w:spacing w:line="134" w:lineRule="exact"/>
      <w:jc w:val="both"/>
    </w:pPr>
    <w:rPr>
      <w:rFonts w:eastAsia="Times New Roman"/>
      <w:sz w:val="24"/>
      <w:szCs w:val="24"/>
    </w:rPr>
  </w:style>
  <w:style w:type="paragraph" w:customStyle="1" w:styleId="Style44">
    <w:name w:val="Style44"/>
    <w:basedOn w:val="Normal"/>
    <w:uiPriority w:val="99"/>
    <w:rsid w:val="00252888"/>
    <w:pPr>
      <w:autoSpaceDE w:val="0"/>
      <w:autoSpaceDN w:val="0"/>
      <w:adjustRightInd w:val="0"/>
      <w:spacing w:line="216" w:lineRule="exact"/>
      <w:jc w:val="both"/>
    </w:pPr>
    <w:rPr>
      <w:rFonts w:eastAsia="Times New Roman"/>
      <w:sz w:val="24"/>
      <w:szCs w:val="24"/>
    </w:rPr>
  </w:style>
  <w:style w:type="paragraph" w:customStyle="1" w:styleId="Style19">
    <w:name w:val="Style19"/>
    <w:basedOn w:val="Normal"/>
    <w:uiPriority w:val="99"/>
    <w:rsid w:val="00252888"/>
    <w:pPr>
      <w:autoSpaceDE w:val="0"/>
      <w:autoSpaceDN w:val="0"/>
      <w:adjustRightInd w:val="0"/>
      <w:spacing w:line="206" w:lineRule="exact"/>
    </w:pPr>
    <w:rPr>
      <w:rFonts w:eastAsia="Times New Roman"/>
      <w:sz w:val="24"/>
      <w:szCs w:val="24"/>
    </w:rPr>
  </w:style>
  <w:style w:type="character" w:customStyle="1" w:styleId="FontStyle176">
    <w:name w:val="Font Style176"/>
    <w:basedOn w:val="DefaultParagraphFont"/>
    <w:uiPriority w:val="99"/>
    <w:rsid w:val="00252888"/>
    <w:rPr>
      <w:rFonts w:ascii="Times New Roman" w:hAnsi="Times New Roman" w:cs="Times New Roman"/>
      <w:sz w:val="16"/>
      <w:szCs w:val="16"/>
    </w:rPr>
  </w:style>
  <w:style w:type="paragraph" w:customStyle="1" w:styleId="Stylecard11pt">
    <w:name w:val="Style card + 11 pt"/>
    <w:basedOn w:val="card"/>
    <w:link w:val="Stylecard11ptChar"/>
    <w:rsid w:val="00252888"/>
    <w:pPr>
      <w:spacing w:line="240" w:lineRule="auto"/>
    </w:pPr>
    <w:rPr>
      <w:rFonts w:ascii="Georgia" w:eastAsia="SimSun" w:hAnsi="Georgia" w:cs="Calibri"/>
      <w:sz w:val="20"/>
      <w:szCs w:val="24"/>
      <w:lang w:eastAsia="zh-CN"/>
    </w:rPr>
  </w:style>
  <w:style w:type="character" w:customStyle="1" w:styleId="Stylecard11ptChar">
    <w:name w:val="Style card + 11 pt Char"/>
    <w:link w:val="Stylecard11pt"/>
    <w:rsid w:val="00252888"/>
    <w:rPr>
      <w:rFonts w:ascii="Georgia" w:eastAsia="SimSun" w:hAnsi="Georgia" w:cs="Calibri"/>
      <w:sz w:val="20"/>
      <w:szCs w:val="24"/>
      <w:lang w:eastAsia="zh-CN"/>
    </w:rPr>
  </w:style>
  <w:style w:type="character" w:customStyle="1" w:styleId="globalcontentbody">
    <w:name w:val="globalcontentbody"/>
    <w:basedOn w:val="DefaultParagraphFont"/>
    <w:rsid w:val="00252888"/>
  </w:style>
  <w:style w:type="character" w:customStyle="1" w:styleId="authorbio">
    <w:name w:val="authorbio"/>
    <w:basedOn w:val="DefaultParagraphFont"/>
    <w:rsid w:val="00252888"/>
  </w:style>
  <w:style w:type="character" w:customStyle="1" w:styleId="StyleUnderline3">
    <w:name w:val="Style Underline3"/>
    <w:basedOn w:val="DefaultParagraphFont"/>
    <w:rsid w:val="00252888"/>
    <w:rPr>
      <w:u w:val="single"/>
    </w:rPr>
  </w:style>
  <w:style w:type="character" w:customStyle="1" w:styleId="StyleBoldandUnderlineCharChar11pt">
    <w:name w:val="Style Bold and Underline Char Char + 11 pt"/>
    <w:basedOn w:val="DefaultParagraphFont"/>
    <w:rsid w:val="00252888"/>
    <w:rPr>
      <w:b/>
      <w:bCs/>
      <w:noProof w:val="0"/>
      <w:sz w:val="20"/>
      <w:u w:val="single"/>
      <w:lang w:val="en-US" w:eastAsia="en-US" w:bidi="ar-SA"/>
    </w:rPr>
  </w:style>
  <w:style w:type="character" w:customStyle="1" w:styleId="Hyperlink23">
    <w:name w:val="Hyperlink23"/>
    <w:basedOn w:val="DefaultParagraphFont"/>
    <w:rsid w:val="00252888"/>
    <w:rPr>
      <w:color w:val="3300CC"/>
      <w:u w:val="single"/>
    </w:rPr>
  </w:style>
  <w:style w:type="character" w:customStyle="1" w:styleId="CharChar114">
    <w:name w:val="Char Char114"/>
    <w:basedOn w:val="DefaultParagraphFont"/>
    <w:rsid w:val="00252888"/>
    <w:rPr>
      <w:rFonts w:cs="Arial"/>
      <w:bCs/>
      <w:szCs w:val="26"/>
      <w:u w:val="single"/>
      <w:lang w:val="en-US" w:eastAsia="en-US" w:bidi="ar-SA"/>
    </w:rPr>
  </w:style>
  <w:style w:type="character" w:customStyle="1" w:styleId="CharChar112">
    <w:name w:val="Char Char112"/>
    <w:basedOn w:val="DefaultParagraphFont"/>
    <w:rsid w:val="00252888"/>
    <w:rPr>
      <w:rFonts w:cs="Arial"/>
      <w:bCs/>
      <w:szCs w:val="26"/>
      <w:u w:val="single"/>
      <w:lang w:val="en-US" w:eastAsia="en-US" w:bidi="ar-SA"/>
    </w:rPr>
  </w:style>
  <w:style w:type="paragraph" w:customStyle="1" w:styleId="WW-Default1">
    <w:name w:val="WW-Default1"/>
    <w:basedOn w:val="Normal"/>
    <w:uiPriority w:val="99"/>
    <w:rsid w:val="00252888"/>
    <w:pPr>
      <w:suppressAutoHyphens/>
    </w:pPr>
    <w:rPr>
      <w:rFonts w:eastAsia="Times New Roman"/>
      <w:b/>
      <w:bCs/>
      <w:szCs w:val="20"/>
      <w:lang w:eastAsia="ar-SA"/>
    </w:rPr>
  </w:style>
  <w:style w:type="character" w:customStyle="1" w:styleId="zoomme">
    <w:name w:val="zoomme"/>
    <w:basedOn w:val="DefaultParagraphFont"/>
    <w:rsid w:val="00252888"/>
  </w:style>
  <w:style w:type="character" w:customStyle="1" w:styleId="classauthor">
    <w:name w:val="class=&quot;author&quot;"/>
    <w:basedOn w:val="DefaultParagraphFont"/>
    <w:rsid w:val="00252888"/>
  </w:style>
  <w:style w:type="paragraph" w:customStyle="1" w:styleId="Stylecard11ptUnderline">
    <w:name w:val="Style card + 11 pt Underline"/>
    <w:basedOn w:val="card"/>
    <w:link w:val="Stylecard11ptUnderlineChar"/>
    <w:rsid w:val="00252888"/>
    <w:pPr>
      <w:spacing w:line="240" w:lineRule="auto"/>
    </w:pPr>
    <w:rPr>
      <w:rFonts w:eastAsia="SimSun"/>
      <w:sz w:val="20"/>
      <w:szCs w:val="24"/>
      <w:u w:val="single"/>
      <w:lang w:eastAsia="zh-CN"/>
    </w:rPr>
  </w:style>
  <w:style w:type="character" w:customStyle="1" w:styleId="Stylecard11ptUnderlineChar">
    <w:name w:val="Style card + 11 pt Underline Char"/>
    <w:link w:val="Stylecard11ptUnderline"/>
    <w:rsid w:val="00252888"/>
    <w:rPr>
      <w:rFonts w:ascii="Times New Roman" w:eastAsia="SimSun" w:hAnsi="Times New Roman" w:cs="Times New Roman"/>
      <w:sz w:val="20"/>
      <w:szCs w:val="24"/>
      <w:u w:val="single"/>
      <w:lang w:eastAsia="zh-CN"/>
    </w:rPr>
  </w:style>
  <w:style w:type="character" w:customStyle="1" w:styleId="officialstitle-">
    <w:name w:val="official_s_title-"/>
    <w:basedOn w:val="DefaultParagraphFont"/>
    <w:rsid w:val="00252888"/>
  </w:style>
  <w:style w:type="character" w:customStyle="1" w:styleId="officialsbureau">
    <w:name w:val="official_s_bureau"/>
    <w:basedOn w:val="DefaultParagraphFont"/>
    <w:rsid w:val="00252888"/>
  </w:style>
  <w:style w:type="paragraph" w:customStyle="1" w:styleId="StyleHeading2Heading2CharCharCharCharCharCharCharCharC">
    <w:name w:val="Style Heading 2Heading 2 CharChar Char Char CharChar Char Char C..."/>
    <w:basedOn w:val="Heading2"/>
    <w:link w:val="StyleHeading2Heading2CharCharCharCharCharCharCharCharCChar"/>
    <w:rsid w:val="00252888"/>
    <w:pPr>
      <w:keepLines w:val="0"/>
      <w:pageBreakBefore w:val="0"/>
      <w:spacing w:before="240" w:after="60"/>
      <w:jc w:val="left"/>
    </w:pPr>
    <w:rPr>
      <w:rFonts w:eastAsia="Times New Roman" w:cs="Arial"/>
      <w:bCs/>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252888"/>
    <w:rPr>
      <w:rFonts w:ascii="Georgia" w:eastAsia="Times New Roman" w:hAnsi="Georgia" w:cs="Arial"/>
      <w:b/>
      <w:bCs/>
      <w:caps/>
      <w:sz w:val="24"/>
      <w:szCs w:val="28"/>
    </w:rPr>
  </w:style>
  <w:style w:type="character" w:customStyle="1" w:styleId="gray">
    <w:name w:val="gray"/>
    <w:basedOn w:val="DefaultParagraphFont"/>
    <w:rsid w:val="00252888"/>
  </w:style>
  <w:style w:type="character" w:customStyle="1" w:styleId="Styleunderline11ptBorderSinglesolidlineAuto05p">
    <w:name w:val="Style underline + 11 pt Border: : (Single solid line Auto  0.5 p..."/>
    <w:rsid w:val="00252888"/>
    <w:rPr>
      <w:sz w:val="20"/>
      <w:u w:val="single"/>
      <w:bdr w:val="single" w:sz="4" w:space="0" w:color="auto"/>
    </w:rPr>
  </w:style>
  <w:style w:type="character" w:customStyle="1" w:styleId="Citation-CompleteChar">
    <w:name w:val="Citation - Complete Char"/>
    <w:basedOn w:val="DefaultParagraphFont"/>
    <w:link w:val="Citation-Complete"/>
    <w:locked/>
    <w:rsid w:val="00252888"/>
    <w:rPr>
      <w:rFonts w:ascii="Georgia" w:hAnsi="Georgia"/>
    </w:rPr>
  </w:style>
  <w:style w:type="paragraph" w:customStyle="1" w:styleId="StyleStyle49ptBoldItalic">
    <w:name w:val="Style Style4 + 9 pt Bold Italic"/>
    <w:basedOn w:val="Normal"/>
    <w:link w:val="StyleStyle49ptBoldItalicChar"/>
    <w:rsid w:val="00252888"/>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252888"/>
    <w:rPr>
      <w:rFonts w:ascii="Georgia" w:eastAsia="Times New Roman" w:hAnsi="Georgia"/>
      <w:b/>
      <w:bCs/>
      <w:i/>
      <w:iCs/>
      <w:szCs w:val="24"/>
      <w:u w:val="single"/>
    </w:rPr>
  </w:style>
  <w:style w:type="character" w:customStyle="1" w:styleId="newscontent">
    <w:name w:val="newscontent"/>
    <w:rsid w:val="00252888"/>
  </w:style>
  <w:style w:type="character" w:customStyle="1" w:styleId="FontStyle172">
    <w:name w:val="Font Style172"/>
    <w:basedOn w:val="DefaultParagraphFont"/>
    <w:uiPriority w:val="99"/>
    <w:rsid w:val="00252888"/>
    <w:rPr>
      <w:rFonts w:ascii="Times New Roman" w:hAnsi="Times New Roman" w:cs="Times New Roman"/>
      <w:b/>
      <w:bCs/>
      <w:sz w:val="16"/>
      <w:szCs w:val="16"/>
    </w:rPr>
  </w:style>
  <w:style w:type="paragraph" w:customStyle="1" w:styleId="Style180">
    <w:name w:val="Style18"/>
    <w:basedOn w:val="Normal"/>
    <w:uiPriority w:val="99"/>
    <w:rsid w:val="00252888"/>
    <w:pPr>
      <w:autoSpaceDE w:val="0"/>
      <w:autoSpaceDN w:val="0"/>
      <w:adjustRightInd w:val="0"/>
      <w:spacing w:line="269" w:lineRule="exact"/>
    </w:pPr>
    <w:rPr>
      <w:rFonts w:eastAsia="Times New Roman"/>
      <w:sz w:val="24"/>
      <w:szCs w:val="24"/>
    </w:rPr>
  </w:style>
  <w:style w:type="character" w:customStyle="1" w:styleId="FontStyle171">
    <w:name w:val="Font Style171"/>
    <w:basedOn w:val="DefaultParagraphFont"/>
    <w:uiPriority w:val="99"/>
    <w:rsid w:val="00252888"/>
    <w:rPr>
      <w:rFonts w:ascii="Times New Roman" w:hAnsi="Times New Roman" w:cs="Times New Roman"/>
      <w:i/>
      <w:iCs/>
      <w:sz w:val="16"/>
      <w:szCs w:val="16"/>
    </w:rPr>
  </w:style>
  <w:style w:type="character" w:customStyle="1" w:styleId="FontStyle162">
    <w:name w:val="Font Style162"/>
    <w:basedOn w:val="DefaultParagraphFont"/>
    <w:uiPriority w:val="99"/>
    <w:rsid w:val="00252888"/>
    <w:rPr>
      <w:rFonts w:ascii="Times New Roman" w:hAnsi="Times New Roman" w:cs="Times New Roman"/>
      <w:b/>
      <w:bCs/>
      <w:sz w:val="18"/>
      <w:szCs w:val="18"/>
    </w:rPr>
  </w:style>
  <w:style w:type="character" w:customStyle="1" w:styleId="FontStyle167">
    <w:name w:val="Font Style167"/>
    <w:basedOn w:val="DefaultParagraphFont"/>
    <w:uiPriority w:val="99"/>
    <w:rsid w:val="00252888"/>
    <w:rPr>
      <w:rFonts w:ascii="Times New Roman" w:hAnsi="Times New Roman" w:cs="Times New Roman"/>
      <w:sz w:val="10"/>
      <w:szCs w:val="10"/>
    </w:rPr>
  </w:style>
  <w:style w:type="character" w:customStyle="1" w:styleId="FontStyle174">
    <w:name w:val="Font Style174"/>
    <w:basedOn w:val="DefaultParagraphFont"/>
    <w:uiPriority w:val="99"/>
    <w:rsid w:val="00252888"/>
    <w:rPr>
      <w:rFonts w:ascii="Arial Narrow" w:hAnsi="Arial Narrow" w:cs="Arial Narrow"/>
      <w:b/>
      <w:bCs/>
      <w:sz w:val="18"/>
      <w:szCs w:val="18"/>
    </w:rPr>
  </w:style>
  <w:style w:type="paragraph" w:customStyle="1" w:styleId="Style47">
    <w:name w:val="Style47"/>
    <w:basedOn w:val="Normal"/>
    <w:uiPriority w:val="99"/>
    <w:rsid w:val="00252888"/>
    <w:pPr>
      <w:autoSpaceDE w:val="0"/>
      <w:autoSpaceDN w:val="0"/>
      <w:adjustRightInd w:val="0"/>
      <w:spacing w:line="490" w:lineRule="exact"/>
    </w:pPr>
    <w:rPr>
      <w:rFonts w:eastAsia="Times New Roman"/>
      <w:sz w:val="24"/>
      <w:szCs w:val="24"/>
    </w:rPr>
  </w:style>
  <w:style w:type="character" w:customStyle="1" w:styleId="FontStyle169">
    <w:name w:val="Font Style169"/>
    <w:basedOn w:val="DefaultParagraphFont"/>
    <w:uiPriority w:val="99"/>
    <w:rsid w:val="00252888"/>
    <w:rPr>
      <w:rFonts w:ascii="Times New Roman" w:hAnsi="Times New Roman" w:cs="Times New Roman"/>
      <w:sz w:val="12"/>
      <w:szCs w:val="12"/>
    </w:rPr>
  </w:style>
  <w:style w:type="paragraph" w:customStyle="1" w:styleId="Style24">
    <w:name w:val="Style24"/>
    <w:basedOn w:val="Normal"/>
    <w:uiPriority w:val="99"/>
    <w:rsid w:val="00252888"/>
    <w:pPr>
      <w:autoSpaceDE w:val="0"/>
      <w:autoSpaceDN w:val="0"/>
      <w:adjustRightInd w:val="0"/>
      <w:spacing w:line="276" w:lineRule="exact"/>
    </w:pPr>
    <w:rPr>
      <w:rFonts w:eastAsia="Times New Roman"/>
      <w:sz w:val="24"/>
      <w:szCs w:val="24"/>
    </w:rPr>
  </w:style>
  <w:style w:type="paragraph" w:customStyle="1" w:styleId="Style99">
    <w:name w:val="Style99"/>
    <w:basedOn w:val="Normal"/>
    <w:uiPriority w:val="99"/>
    <w:rsid w:val="00252888"/>
    <w:pPr>
      <w:autoSpaceDE w:val="0"/>
      <w:autoSpaceDN w:val="0"/>
      <w:adjustRightInd w:val="0"/>
      <w:spacing w:line="182" w:lineRule="exact"/>
      <w:jc w:val="both"/>
    </w:pPr>
    <w:rPr>
      <w:rFonts w:eastAsia="Times New Roman"/>
      <w:sz w:val="24"/>
      <w:szCs w:val="24"/>
    </w:rPr>
  </w:style>
  <w:style w:type="paragraph" w:customStyle="1" w:styleId="Style26">
    <w:name w:val="Style26"/>
    <w:basedOn w:val="Normal"/>
    <w:uiPriority w:val="99"/>
    <w:rsid w:val="00252888"/>
    <w:pPr>
      <w:autoSpaceDE w:val="0"/>
      <w:autoSpaceDN w:val="0"/>
      <w:adjustRightInd w:val="0"/>
      <w:spacing w:line="278" w:lineRule="exact"/>
      <w:jc w:val="both"/>
    </w:pPr>
    <w:rPr>
      <w:rFonts w:eastAsia="Times New Roman"/>
      <w:sz w:val="24"/>
      <w:szCs w:val="24"/>
    </w:rPr>
  </w:style>
  <w:style w:type="character" w:customStyle="1" w:styleId="FontStyle139">
    <w:name w:val="Font Style139"/>
    <w:basedOn w:val="DefaultParagraphFont"/>
    <w:uiPriority w:val="99"/>
    <w:rsid w:val="00252888"/>
    <w:rPr>
      <w:rFonts w:ascii="Times New Roman" w:hAnsi="Times New Roman" w:cs="Times New Roman"/>
      <w:b/>
      <w:bCs/>
      <w:sz w:val="18"/>
      <w:szCs w:val="18"/>
    </w:rPr>
  </w:style>
  <w:style w:type="paragraph" w:customStyle="1" w:styleId="Style21">
    <w:name w:val="Style21"/>
    <w:basedOn w:val="Normal"/>
    <w:uiPriority w:val="99"/>
    <w:rsid w:val="00252888"/>
    <w:pPr>
      <w:autoSpaceDE w:val="0"/>
      <w:autoSpaceDN w:val="0"/>
      <w:adjustRightInd w:val="0"/>
      <w:spacing w:line="216" w:lineRule="exact"/>
      <w:jc w:val="both"/>
    </w:pPr>
    <w:rPr>
      <w:rFonts w:eastAsia="Times New Roman"/>
      <w:sz w:val="24"/>
      <w:szCs w:val="24"/>
    </w:rPr>
  </w:style>
  <w:style w:type="paragraph" w:customStyle="1" w:styleId="Style50">
    <w:name w:val="Style50"/>
    <w:basedOn w:val="Normal"/>
    <w:uiPriority w:val="99"/>
    <w:rsid w:val="00252888"/>
    <w:pPr>
      <w:autoSpaceDE w:val="0"/>
      <w:autoSpaceDN w:val="0"/>
      <w:adjustRightInd w:val="0"/>
      <w:spacing w:line="198" w:lineRule="exact"/>
    </w:pPr>
    <w:rPr>
      <w:rFonts w:eastAsia="Times New Roman"/>
      <w:sz w:val="24"/>
      <w:szCs w:val="24"/>
    </w:rPr>
  </w:style>
  <w:style w:type="paragraph" w:customStyle="1" w:styleId="StyleHeading4TagNotBold">
    <w:name w:val="Style Heading 4Tag + Not Bold"/>
    <w:basedOn w:val="Heading4"/>
    <w:rsid w:val="00252888"/>
    <w:rPr>
      <w:bCs/>
      <w:iCs w:val="0"/>
    </w:rPr>
  </w:style>
  <w:style w:type="paragraph" w:customStyle="1" w:styleId="Aa">
    <w:name w:val="A"/>
    <w:basedOn w:val="Default"/>
    <w:next w:val="Default"/>
    <w:rsid w:val="00252888"/>
    <w:pPr>
      <w:autoSpaceDE w:val="0"/>
      <w:autoSpaceDN w:val="0"/>
      <w:adjustRightInd w:val="0"/>
    </w:pPr>
    <w:rPr>
      <w:rFonts w:ascii="Times New Roman" w:eastAsia="Times New Roman" w:hAnsi="Times New Roman" w:cs="Times New Roman"/>
      <w:sz w:val="24"/>
      <w:szCs w:val="24"/>
      <w:lang w:bidi="en-US"/>
    </w:rPr>
  </w:style>
  <w:style w:type="character" w:customStyle="1" w:styleId="ac">
    <w:name w:val="••••"/>
    <w:rsid w:val="00252888"/>
    <w:rPr>
      <w:color w:val="000000"/>
    </w:rPr>
  </w:style>
  <w:style w:type="character" w:customStyle="1" w:styleId="UL-Bold">
    <w:name w:val="UL-Bold"/>
    <w:basedOn w:val="DefaultParagraphFont"/>
    <w:rsid w:val="00252888"/>
    <w:rPr>
      <w:u w:val="thick"/>
    </w:rPr>
  </w:style>
  <w:style w:type="character" w:customStyle="1" w:styleId="UL-None">
    <w:name w:val="UL-None"/>
    <w:basedOn w:val="DefaultParagraphFont"/>
    <w:rsid w:val="00252888"/>
    <w:rPr>
      <w:u w:val="none"/>
    </w:rPr>
  </w:style>
  <w:style w:type="character" w:customStyle="1" w:styleId="styletimesnewroman12ptbold0">
    <w:name w:val="styletimesnewroman12ptbold"/>
    <w:basedOn w:val="DefaultParagraphFont"/>
    <w:rsid w:val="00252888"/>
  </w:style>
  <w:style w:type="character" w:customStyle="1" w:styleId="FontStyle19">
    <w:name w:val="Font Style19"/>
    <w:basedOn w:val="DefaultParagraphFont"/>
    <w:uiPriority w:val="99"/>
    <w:rsid w:val="00252888"/>
    <w:rPr>
      <w:rFonts w:ascii="Times New Roman" w:hAnsi="Times New Roman" w:cs="Times New Roman"/>
      <w:sz w:val="18"/>
      <w:szCs w:val="18"/>
    </w:rPr>
  </w:style>
  <w:style w:type="character" w:customStyle="1" w:styleId="UnderlineBox">
    <w:name w:val="Underline + Box"/>
    <w:uiPriority w:val="1"/>
    <w:qFormat/>
    <w:rsid w:val="00252888"/>
    <w:rPr>
      <w:rFonts w:ascii="Georgia" w:hAnsi="Georgia"/>
      <w:b w:val="0"/>
      <w:sz w:val="22"/>
      <w:u w:val="single"/>
      <w:bdr w:val="single" w:sz="4" w:space="0" w:color="auto"/>
    </w:rPr>
  </w:style>
  <w:style w:type="character" w:customStyle="1" w:styleId="10ptnotbold">
    <w:name w:val="10ptnotbold"/>
    <w:basedOn w:val="DefaultParagraphFont"/>
    <w:rsid w:val="00252888"/>
    <w:rPr>
      <w:sz w:val="20"/>
    </w:rPr>
  </w:style>
  <w:style w:type="paragraph" w:customStyle="1" w:styleId="ALLCAPS">
    <w:name w:val="ALL CAPS"/>
    <w:basedOn w:val="Normal"/>
    <w:rsid w:val="00252888"/>
    <w:rPr>
      <w:rFonts w:eastAsia="Times New Roman"/>
      <w:b/>
      <w:caps/>
      <w:szCs w:val="20"/>
    </w:rPr>
  </w:style>
  <w:style w:type="character" w:customStyle="1" w:styleId="kn">
    <w:name w:val="kn"/>
    <w:basedOn w:val="DefaultParagraphFont"/>
    <w:rsid w:val="00252888"/>
  </w:style>
  <w:style w:type="paragraph" w:customStyle="1" w:styleId="StyleCardworksLinespacingsingle">
    <w:name w:val="Style Card works + Line spacing:  single"/>
    <w:basedOn w:val="Normal"/>
    <w:link w:val="StyleCardworksLinespacingsingleChar"/>
    <w:rsid w:val="00252888"/>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252888"/>
    <w:rPr>
      <w:rFonts w:ascii="Georgia" w:eastAsia="Times New Roman" w:hAnsi="Georgia"/>
      <w:spacing w:val="-3"/>
      <w:szCs w:val="20"/>
    </w:rPr>
  </w:style>
  <w:style w:type="paragraph" w:customStyle="1" w:styleId="BriefTitleWorks">
    <w:name w:val="Brief Title Works"/>
    <w:basedOn w:val="Heading1"/>
    <w:link w:val="BriefTitleWorksChar"/>
    <w:rsid w:val="00252888"/>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kern w:val="32"/>
      <w:sz w:val="24"/>
      <w:u w:val="single"/>
    </w:rPr>
  </w:style>
  <w:style w:type="character" w:customStyle="1" w:styleId="BriefTitleWorksChar">
    <w:name w:val="Brief Title Works Char"/>
    <w:basedOn w:val="DefaultParagraphFont"/>
    <w:link w:val="BriefTitleWorks"/>
    <w:rsid w:val="00252888"/>
    <w:rPr>
      <w:rFonts w:ascii="Georgia" w:eastAsia="Times New Roman" w:hAnsi="Georgia" w:cs="Arial"/>
      <w:b/>
      <w:caps/>
      <w:kern w:val="32"/>
      <w:sz w:val="24"/>
      <w:szCs w:val="32"/>
      <w:u w:val="single"/>
    </w:rPr>
  </w:style>
  <w:style w:type="character" w:customStyle="1" w:styleId="twelptblackblack1">
    <w:name w:val="twelptblackblack1"/>
    <w:basedOn w:val="DefaultParagraphFont"/>
    <w:rsid w:val="00252888"/>
    <w:rPr>
      <w:rFonts w:ascii="Verdana" w:hAnsi="Verdana" w:hint="default"/>
      <w:color w:val="000000"/>
      <w:sz w:val="16"/>
      <w:szCs w:val="16"/>
    </w:rPr>
  </w:style>
  <w:style w:type="character" w:customStyle="1" w:styleId="TagCharCharCharChar0">
    <w:name w:val="Tag Char Char Char Char"/>
    <w:basedOn w:val="DefaultParagraphFont"/>
    <w:rsid w:val="00252888"/>
    <w:rPr>
      <w:rFonts w:ascii="Times New Roman" w:eastAsia="Times New Roman" w:hAnsi="Times New Roman" w:cs="Times New Roman"/>
      <w:b/>
      <w:sz w:val="24"/>
      <w:szCs w:val="20"/>
    </w:rPr>
  </w:style>
  <w:style w:type="paragraph" w:customStyle="1" w:styleId="CITE1">
    <w:name w:val="CITE"/>
    <w:basedOn w:val="Heading2"/>
    <w:autoRedefine/>
    <w:rsid w:val="00252888"/>
    <w:pPr>
      <w:keepLines w:val="0"/>
      <w:pageBreakBefore w:val="0"/>
      <w:spacing w:before="0" w:after="160"/>
      <w:contextualSpacing/>
      <w:jc w:val="left"/>
    </w:pPr>
    <w:rPr>
      <w:rFonts w:ascii="Arial" w:eastAsia="Times New Roman" w:hAnsi="Arial" w:cs="Arial"/>
      <w:b w:val="0"/>
      <w:bCs/>
      <w:iCs/>
      <w:sz w:val="20"/>
      <w:szCs w:val="20"/>
      <w:u w:val="none"/>
    </w:rPr>
  </w:style>
  <w:style w:type="character" w:customStyle="1" w:styleId="CharacterStyle14">
    <w:name w:val="Character Style 14"/>
    <w:rsid w:val="00252888"/>
    <w:rPr>
      <w:sz w:val="30"/>
      <w:szCs w:val="30"/>
    </w:rPr>
  </w:style>
  <w:style w:type="character" w:customStyle="1" w:styleId="CharacterStyle13">
    <w:name w:val="Character Style 13"/>
    <w:rsid w:val="00252888"/>
    <w:rPr>
      <w:i/>
      <w:iCs/>
      <w:sz w:val="17"/>
      <w:szCs w:val="17"/>
    </w:rPr>
  </w:style>
  <w:style w:type="character" w:customStyle="1" w:styleId="CardsNotUnderlined">
    <w:name w:val="Cards Not Underlined"/>
    <w:rsid w:val="00252888"/>
    <w:rPr>
      <w:rFonts w:ascii="Times New Roman" w:hAnsi="Times New Roman"/>
      <w:sz w:val="16"/>
    </w:rPr>
  </w:style>
  <w:style w:type="character" w:customStyle="1" w:styleId="a12">
    <w:name w:val="a1"/>
    <w:rsid w:val="00252888"/>
    <w:rPr>
      <w:color w:val="008000"/>
    </w:rPr>
  </w:style>
  <w:style w:type="character" w:customStyle="1" w:styleId="TagGreg">
    <w:name w:val="TagGreg"/>
    <w:uiPriority w:val="1"/>
    <w:qFormat/>
    <w:rsid w:val="00252888"/>
    <w:rPr>
      <w:b/>
      <w:sz w:val="24"/>
    </w:rPr>
  </w:style>
  <w:style w:type="paragraph" w:customStyle="1" w:styleId="Fifth">
    <w:name w:val="Fifth"/>
    <w:basedOn w:val="Normal"/>
    <w:link w:val="FifthChar"/>
    <w:rsid w:val="00252888"/>
    <w:rPr>
      <w:rFonts w:ascii="Arial" w:eastAsia="Times New Roman" w:hAnsi="Arial"/>
      <w:sz w:val="20"/>
      <w:szCs w:val="24"/>
      <w:lang w:val="x-none" w:eastAsia="x-none"/>
    </w:rPr>
  </w:style>
  <w:style w:type="character" w:customStyle="1" w:styleId="FifthChar">
    <w:name w:val="Fifth Char"/>
    <w:link w:val="Fifth"/>
    <w:rsid w:val="00252888"/>
    <w:rPr>
      <w:rFonts w:ascii="Arial" w:eastAsia="Times New Roman" w:hAnsi="Arial"/>
      <w:sz w:val="20"/>
      <w:szCs w:val="24"/>
      <w:lang w:val="x-none" w:eastAsia="x-none"/>
    </w:rPr>
  </w:style>
  <w:style w:type="paragraph" w:customStyle="1" w:styleId="Repeatblockheading0">
    <w:name w:val="Repeat block heading"/>
    <w:basedOn w:val="Normal"/>
    <w:rsid w:val="00252888"/>
    <w:pPr>
      <w:pBdr>
        <w:bottom w:val="single" w:sz="12" w:space="1" w:color="auto"/>
      </w:pBdr>
      <w:jc w:val="center"/>
      <w:outlineLvl w:val="1"/>
    </w:pPr>
    <w:rPr>
      <w:rFonts w:ascii="Estrangelo Edessa" w:eastAsia="Times New Roman" w:hAnsi="Estrangelo Edessa"/>
      <w:b/>
      <w:sz w:val="48"/>
      <w:szCs w:val="48"/>
    </w:rPr>
  </w:style>
  <w:style w:type="paragraph" w:customStyle="1" w:styleId="UnderlineEmphasis">
    <w:name w:val="Underline + Emphasis"/>
    <w:basedOn w:val="Normal"/>
    <w:next w:val="Normal"/>
    <w:link w:val="UnderlineEmphasisChar"/>
    <w:autoRedefine/>
    <w:qFormat/>
    <w:rsid w:val="00252888"/>
    <w:rPr>
      <w:rFonts w:ascii="Times New Roman" w:hAnsi="Times New Roman"/>
      <w:b/>
      <w:color w:val="000000"/>
      <w:sz w:val="24"/>
      <w:u w:val="single"/>
      <w:lang w:val="x-none" w:eastAsia="x-none"/>
    </w:rPr>
  </w:style>
  <w:style w:type="character" w:customStyle="1" w:styleId="UnderlineEmphasisChar">
    <w:name w:val="Underline + Emphasis Char"/>
    <w:link w:val="UnderlineEmphasis"/>
    <w:rsid w:val="00252888"/>
    <w:rPr>
      <w:rFonts w:ascii="Times New Roman" w:hAnsi="Times New Roman"/>
      <w:b/>
      <w:color w:val="000000"/>
      <w:sz w:val="24"/>
      <w:u w:val="single"/>
      <w:lang w:val="x-none" w:eastAsia="x-none"/>
    </w:rPr>
  </w:style>
  <w:style w:type="character" w:customStyle="1" w:styleId="mandelbrotrefrag">
    <w:name w:val="mandelbrot_refrag"/>
    <w:rsid w:val="00252888"/>
  </w:style>
  <w:style w:type="character" w:customStyle="1" w:styleId="imgcreditcaption">
    <w:name w:val="imgcreditcaption"/>
    <w:rsid w:val="00252888"/>
  </w:style>
  <w:style w:type="character" w:customStyle="1" w:styleId="current-article">
    <w:name w:val="current-article"/>
    <w:rsid w:val="00252888"/>
  </w:style>
  <w:style w:type="character" w:customStyle="1" w:styleId="hps">
    <w:name w:val="hps"/>
    <w:rsid w:val="00252888"/>
  </w:style>
  <w:style w:type="paragraph" w:customStyle="1" w:styleId="introduction">
    <w:name w:val="introduction"/>
    <w:basedOn w:val="Normal"/>
    <w:rsid w:val="00252888"/>
    <w:pPr>
      <w:spacing w:before="100" w:beforeAutospacing="1" w:after="100" w:afterAutospacing="1"/>
    </w:pPr>
    <w:rPr>
      <w:rFonts w:ascii="Times New Roman" w:eastAsia="Times New Roman" w:hAnsi="Times New Roman"/>
      <w:sz w:val="24"/>
      <w:szCs w:val="24"/>
    </w:rPr>
  </w:style>
  <w:style w:type="character" w:customStyle="1" w:styleId="AnalyticsChar">
    <w:name w:val="Analytics Char"/>
    <w:link w:val="Analytics"/>
    <w:locked/>
    <w:rsid w:val="00252888"/>
    <w:rPr>
      <w:rFonts w:ascii="Georgia" w:eastAsiaTheme="majorEastAsia" w:hAnsi="Georgia" w:cstheme="majorBidi"/>
      <w:b/>
      <w:caps/>
      <w:sz w:val="52"/>
      <w:szCs w:val="32"/>
    </w:rPr>
  </w:style>
  <w:style w:type="paragraph" w:customStyle="1" w:styleId="TashmaHeader2">
    <w:name w:val="Tashma_Header2"/>
    <w:basedOn w:val="Heading2"/>
    <w:uiPriority w:val="99"/>
    <w:qFormat/>
    <w:rsid w:val="00252888"/>
    <w:pPr>
      <w:spacing w:after="160"/>
    </w:pPr>
    <w:rPr>
      <w:rFonts w:eastAsia="SimSun" w:cstheme="minorBidi"/>
      <w:bCs/>
      <w:caps/>
      <w:sz w:val="28"/>
    </w:rPr>
  </w:style>
  <w:style w:type="paragraph" w:customStyle="1" w:styleId="TashmaHeading1">
    <w:name w:val="Tashma_Heading1"/>
    <w:basedOn w:val="Heading1"/>
    <w:uiPriority w:val="99"/>
    <w:qFormat/>
    <w:rsid w:val="00252888"/>
    <w:pPr>
      <w:spacing w:after="160"/>
    </w:pPr>
    <w:rPr>
      <w:rFonts w:eastAsia="Times New Roman" w:cstheme="minorBidi"/>
      <w:bCs/>
      <w:sz w:val="32"/>
    </w:rPr>
  </w:style>
  <w:style w:type="character" w:customStyle="1" w:styleId="CitationCharCharCharCharCharCharCharChar">
    <w:name w:val="Citation Char Char Char Char Char Char Char Char"/>
    <w:link w:val="CitationCharCharCharCharCharCharChar"/>
    <w:locked/>
    <w:rsid w:val="00252888"/>
    <w:rPr>
      <w:rFonts w:cs="Calibri"/>
    </w:rPr>
  </w:style>
  <w:style w:type="paragraph" w:customStyle="1" w:styleId="CitationCharCharCharCharCharCharChar">
    <w:name w:val="Citation Char Char Char Char Char Char Char"/>
    <w:basedOn w:val="Normal"/>
    <w:link w:val="CitationCharCharCharCharCharCharCharChar"/>
    <w:rsid w:val="00252888"/>
    <w:pPr>
      <w:ind w:left="1440" w:right="1440"/>
    </w:pPr>
    <w:rPr>
      <w:rFonts w:asciiTheme="minorHAnsi" w:hAnsiTheme="minorHAnsi"/>
    </w:rPr>
  </w:style>
  <w:style w:type="paragraph" w:customStyle="1" w:styleId="pagpag1">
    <w:name w:val="pagpag1"/>
    <w:basedOn w:val="Normal"/>
    <w:uiPriority w:val="99"/>
    <w:rsid w:val="00252888"/>
    <w:pPr>
      <w:spacing w:before="100" w:beforeAutospacing="1" w:after="100" w:afterAutospacing="1"/>
    </w:pPr>
    <w:rPr>
      <w:rFonts w:ascii="Times New Roman" w:eastAsia="Times New Roman" w:hAnsi="Times New Roman"/>
      <w:sz w:val="24"/>
      <w:szCs w:val="24"/>
    </w:rPr>
  </w:style>
  <w:style w:type="paragraph" w:customStyle="1" w:styleId="pagpag2">
    <w:name w:val="pagpag2"/>
    <w:basedOn w:val="Normal"/>
    <w:uiPriority w:val="99"/>
    <w:rsid w:val="00252888"/>
    <w:pPr>
      <w:spacing w:before="100" w:beforeAutospacing="1" w:after="100" w:afterAutospacing="1"/>
    </w:pPr>
    <w:rPr>
      <w:rFonts w:ascii="Times New Roman" w:eastAsia="Times New Roman" w:hAnsi="Times New Roman"/>
      <w:sz w:val="24"/>
      <w:szCs w:val="24"/>
    </w:rPr>
  </w:style>
  <w:style w:type="character" w:customStyle="1" w:styleId="source-org">
    <w:name w:val="source-org"/>
    <w:rsid w:val="00252888"/>
  </w:style>
  <w:style w:type="paragraph" w:customStyle="1" w:styleId="BodyText311">
    <w:name w:val="Body Text 31"/>
    <w:basedOn w:val="Normal"/>
    <w:next w:val="BodyText3"/>
    <w:unhideWhenUsed/>
    <w:rsid w:val="00252888"/>
    <w:pPr>
      <w:spacing w:after="120"/>
    </w:pPr>
    <w:rPr>
      <w:bCs/>
      <w:color w:val="000000"/>
    </w:rPr>
  </w:style>
  <w:style w:type="paragraph" w:customStyle="1" w:styleId="BodyText210">
    <w:name w:val="Body Text 21"/>
    <w:basedOn w:val="Normal"/>
    <w:next w:val="BodyText2"/>
    <w:unhideWhenUsed/>
    <w:rsid w:val="00252888"/>
    <w:pPr>
      <w:spacing w:after="120" w:line="480" w:lineRule="auto"/>
    </w:pPr>
    <w:rPr>
      <w:sz w:val="12"/>
    </w:rPr>
  </w:style>
  <w:style w:type="paragraph" w:customStyle="1" w:styleId="BodyTextIndent1">
    <w:name w:val="Body Text Indent1"/>
    <w:basedOn w:val="Normal"/>
    <w:next w:val="BodyTextIndent"/>
    <w:unhideWhenUsed/>
    <w:rsid w:val="00252888"/>
    <w:pPr>
      <w:spacing w:after="120"/>
      <w:ind w:left="360"/>
    </w:pPr>
    <w:rPr>
      <w:sz w:val="16"/>
    </w:rPr>
  </w:style>
  <w:style w:type="paragraph" w:customStyle="1" w:styleId="BodyTextIndent31">
    <w:name w:val="Body Text Indent 31"/>
    <w:basedOn w:val="Normal"/>
    <w:next w:val="BodyTextIndent3"/>
    <w:semiHidden/>
    <w:unhideWhenUsed/>
    <w:rsid w:val="00252888"/>
    <w:pPr>
      <w:spacing w:after="120"/>
      <w:ind w:left="360"/>
    </w:pPr>
    <w:rPr>
      <w:sz w:val="14"/>
    </w:rPr>
  </w:style>
  <w:style w:type="paragraph" w:customStyle="1" w:styleId="BodyTextIndent21">
    <w:name w:val="Body Text Indent 21"/>
    <w:basedOn w:val="Normal"/>
    <w:next w:val="BodyTextIndent2"/>
    <w:unhideWhenUsed/>
    <w:rsid w:val="00252888"/>
    <w:pPr>
      <w:spacing w:after="120" w:line="480" w:lineRule="auto"/>
      <w:ind w:left="360"/>
    </w:pPr>
    <w:rPr>
      <w:sz w:val="16"/>
    </w:rPr>
  </w:style>
  <w:style w:type="character" w:customStyle="1" w:styleId="Caption11">
    <w:name w:val="Caption11"/>
    <w:rsid w:val="00252888"/>
  </w:style>
  <w:style w:type="paragraph" w:customStyle="1" w:styleId="z-BottomofForm1">
    <w:name w:val="z-Bottom of Form1"/>
    <w:basedOn w:val="Normal"/>
    <w:next w:val="Normal"/>
    <w:hidden/>
    <w:unhideWhenUsed/>
    <w:rsid w:val="00252888"/>
    <w:pPr>
      <w:pBdr>
        <w:top w:val="single" w:sz="6" w:space="1" w:color="auto"/>
      </w:pBdr>
      <w:jc w:val="center"/>
    </w:pPr>
    <w:rPr>
      <w:rFonts w:ascii="Arial" w:eastAsia="Times New Roman" w:hAnsi="Arial"/>
      <w:vanish/>
      <w:sz w:val="16"/>
      <w:szCs w:val="16"/>
    </w:rPr>
  </w:style>
  <w:style w:type="paragraph" w:customStyle="1" w:styleId="arcticletext">
    <w:name w:val="arcticle_text"/>
    <w:basedOn w:val="Normal"/>
    <w:rsid w:val="00252888"/>
    <w:pPr>
      <w:spacing w:before="100" w:beforeAutospacing="1" w:after="100" w:afterAutospacing="1"/>
    </w:pPr>
    <w:rPr>
      <w:rFonts w:ascii="Times New Roman" w:eastAsia="Times New Roman" w:hAnsi="Times New Roman"/>
      <w:sz w:val="24"/>
      <w:szCs w:val="24"/>
    </w:rPr>
  </w:style>
  <w:style w:type="paragraph" w:customStyle="1" w:styleId="cptchblock">
    <w:name w:val="cptch_block"/>
    <w:basedOn w:val="Normal"/>
    <w:rsid w:val="00252888"/>
    <w:pPr>
      <w:spacing w:before="100" w:beforeAutospacing="1" w:after="100" w:afterAutospacing="1"/>
    </w:pPr>
    <w:rPr>
      <w:rFonts w:ascii="Times New Roman" w:eastAsia="Times New Roman" w:hAnsi="Times New Roman"/>
      <w:sz w:val="24"/>
      <w:szCs w:val="24"/>
    </w:rPr>
  </w:style>
  <w:style w:type="paragraph" w:customStyle="1" w:styleId="publisheddate">
    <w:name w:val="published_date"/>
    <w:basedOn w:val="Normal"/>
    <w:rsid w:val="00252888"/>
    <w:pPr>
      <w:spacing w:before="100" w:beforeAutospacing="1" w:after="100" w:afterAutospacing="1"/>
    </w:pPr>
    <w:rPr>
      <w:rFonts w:ascii="Times New Roman" w:eastAsia="Times New Roman" w:hAnsi="Times New Roman"/>
      <w:sz w:val="24"/>
      <w:szCs w:val="24"/>
    </w:rPr>
  </w:style>
  <w:style w:type="paragraph" w:customStyle="1" w:styleId="headline-title">
    <w:name w:val="headline-title"/>
    <w:basedOn w:val="Normal"/>
    <w:rsid w:val="00252888"/>
    <w:pPr>
      <w:spacing w:before="100" w:beforeAutospacing="1" w:after="100" w:afterAutospacing="1"/>
    </w:pPr>
    <w:rPr>
      <w:rFonts w:ascii="Times New Roman" w:eastAsia="Times New Roman" w:hAnsi="Times New Roman"/>
      <w:sz w:val="24"/>
      <w:szCs w:val="24"/>
    </w:rPr>
  </w:style>
  <w:style w:type="character" w:customStyle="1" w:styleId="mainheading">
    <w:name w:val="mainheading"/>
    <w:rsid w:val="00252888"/>
  </w:style>
  <w:style w:type="character" w:customStyle="1" w:styleId="StyleStyleunderlineBold11pt">
    <w:name w:val="Style Style underline + Bold + 11 pt"/>
    <w:rsid w:val="00252888"/>
    <w:rPr>
      <w:bCs/>
      <w:sz w:val="20"/>
      <w:u w:val="single"/>
    </w:rPr>
  </w:style>
  <w:style w:type="character" w:customStyle="1" w:styleId="StyleunderlineAsianTimesNewRomanBold">
    <w:name w:val="Style underline + (Asian) Times New Roman Bold"/>
    <w:rsid w:val="00252888"/>
    <w:rPr>
      <w:rFonts w:ascii="Times New Roman" w:eastAsia="Times New Roman" w:hAnsi="Times New Roman" w:cs="Times New Roman"/>
      <w:bCs/>
      <w:sz w:val="24"/>
      <w:u w:val="single"/>
    </w:rPr>
  </w:style>
  <w:style w:type="character" w:customStyle="1" w:styleId="Style13ptBoldUnderlineBorderSinglesolidlineAuto">
    <w:name w:val="Style 13 pt Bold Underline Border: : (Single solid line Auto  ..."/>
    <w:rsid w:val="00252888"/>
    <w:rPr>
      <w:b/>
      <w:bCs/>
      <w:sz w:val="20"/>
      <w:u w:val="single"/>
      <w:bdr w:val="single" w:sz="4" w:space="0" w:color="auto"/>
    </w:rPr>
  </w:style>
  <w:style w:type="paragraph" w:customStyle="1" w:styleId="BoldandUnderlineCharCharCharCharChar">
    <w:name w:val="Bold and Underline Char Char Char Char Char"/>
    <w:basedOn w:val="Normal"/>
    <w:link w:val="BoldandUnderlineCharCharCharCharCharChar"/>
    <w:rsid w:val="00252888"/>
    <w:rPr>
      <w:rFonts w:ascii="Times New Roman" w:eastAsia="Times New Roman" w:hAnsi="Times New Roman"/>
      <w:b/>
      <w:sz w:val="20"/>
      <w:szCs w:val="24"/>
      <w:u w:val="single"/>
      <w:lang w:val="x-none" w:eastAsia="x-none"/>
    </w:rPr>
  </w:style>
  <w:style w:type="character" w:customStyle="1" w:styleId="BoldandUnderlineCharCharCharCharCharChar">
    <w:name w:val="Bold and Underline Char Char Char Char Char Char"/>
    <w:link w:val="BoldandUnderlineCharCharCharCharChar"/>
    <w:rsid w:val="00252888"/>
    <w:rPr>
      <w:rFonts w:ascii="Times New Roman" w:eastAsia="Times New Roman" w:hAnsi="Times New Roman"/>
      <w:b/>
      <w:sz w:val="20"/>
      <w:szCs w:val="24"/>
      <w:u w:val="single"/>
      <w:lang w:val="x-none" w:eastAsia="x-none"/>
    </w:rPr>
  </w:style>
  <w:style w:type="character" w:customStyle="1" w:styleId="Style11ptBoldUnderlineBorderSinglesolidlineAuto1">
    <w:name w:val="Style 11 pt Bold Underline Border: : (Single solid line Auto  ...1"/>
    <w:rsid w:val="00252888"/>
    <w:rPr>
      <w:b/>
      <w:bCs/>
      <w:sz w:val="20"/>
      <w:u w:val="single"/>
      <w:bdr w:val="single" w:sz="4" w:space="0" w:color="auto"/>
    </w:rPr>
  </w:style>
  <w:style w:type="paragraph" w:customStyle="1" w:styleId="emactive">
    <w:name w:val="emactive"/>
    <w:basedOn w:val="Normal"/>
    <w:uiPriority w:val="99"/>
    <w:rsid w:val="00252888"/>
    <w:pPr>
      <w:spacing w:before="100" w:beforeAutospacing="1" w:after="100" w:afterAutospacing="1"/>
    </w:pPr>
    <w:rPr>
      <w:rFonts w:eastAsia="Times New Roman"/>
      <w:sz w:val="24"/>
      <w:szCs w:val="24"/>
      <w:lang w:eastAsia="ja-JP"/>
    </w:rPr>
  </w:style>
  <w:style w:type="paragraph" w:customStyle="1" w:styleId="emready">
    <w:name w:val="emready"/>
    <w:basedOn w:val="Normal"/>
    <w:uiPriority w:val="99"/>
    <w:rsid w:val="00252888"/>
    <w:pPr>
      <w:spacing w:before="100" w:beforeAutospacing="1" w:after="100" w:afterAutospacing="1"/>
    </w:pPr>
    <w:rPr>
      <w:rFonts w:eastAsia="Times New Roman"/>
      <w:sz w:val="24"/>
      <w:szCs w:val="24"/>
      <w:lang w:eastAsia="ja-JP"/>
    </w:rPr>
  </w:style>
  <w:style w:type="character" w:customStyle="1" w:styleId="CardHighlightChar">
    <w:name w:val="Card Highlight Char"/>
    <w:link w:val="CardHighlight"/>
    <w:locked/>
    <w:rsid w:val="00252888"/>
    <w:rPr>
      <w:rFonts w:cs="Calibri"/>
      <w:sz w:val="24"/>
      <w:u w:val="single"/>
      <w:shd w:val="clear" w:color="auto" w:fill="66FFFF"/>
    </w:rPr>
  </w:style>
  <w:style w:type="paragraph" w:customStyle="1" w:styleId="CardHighlight">
    <w:name w:val="Card Highlight"/>
    <w:basedOn w:val="Normal"/>
    <w:link w:val="CardHighlightChar"/>
    <w:qFormat/>
    <w:rsid w:val="00252888"/>
    <w:pPr>
      <w:shd w:val="clear" w:color="auto" w:fill="66FFFF"/>
    </w:pPr>
    <w:rPr>
      <w:rFonts w:asciiTheme="minorHAnsi" w:hAnsiTheme="minorHAnsi"/>
      <w:sz w:val="24"/>
      <w:u w:val="single"/>
    </w:rPr>
  </w:style>
  <w:style w:type="paragraph" w:customStyle="1" w:styleId="norma">
    <w:name w:val="norma"/>
    <w:basedOn w:val="Heading3"/>
    <w:uiPriority w:val="99"/>
    <w:rsid w:val="00252888"/>
    <w:rPr>
      <w:rFonts w:eastAsia="MS Gothic" w:cs="Arial"/>
      <w:bCs/>
      <w:sz w:val="24"/>
      <w:lang w:eastAsia="zh-CN"/>
    </w:rPr>
  </w:style>
  <w:style w:type="character" w:customStyle="1" w:styleId="metaorigin">
    <w:name w:val="meta_origin"/>
    <w:rsid w:val="00252888"/>
  </w:style>
  <w:style w:type="character" w:customStyle="1" w:styleId="eminfo">
    <w:name w:val="eminfo"/>
    <w:rsid w:val="00252888"/>
  </w:style>
  <w:style w:type="character" w:customStyle="1" w:styleId="emhighlight">
    <w:name w:val="emhighlight"/>
    <w:rsid w:val="00252888"/>
  </w:style>
  <w:style w:type="character" w:customStyle="1" w:styleId="last">
    <w:name w:val="last"/>
    <w:rsid w:val="00252888"/>
  </w:style>
  <w:style w:type="character" w:customStyle="1" w:styleId="institution">
    <w:name w:val="institution"/>
    <w:rsid w:val="00252888"/>
  </w:style>
  <w:style w:type="character" w:customStyle="1" w:styleId="NormalCard">
    <w:name w:val="Normal Card"/>
    <w:uiPriority w:val="1"/>
    <w:qFormat/>
    <w:rsid w:val="00252888"/>
    <w:rPr>
      <w:rFonts w:ascii="Times New Roman" w:hAnsi="Times New Roman" w:cs="Times New Roman" w:hint="default"/>
      <w:sz w:val="24"/>
    </w:rPr>
  </w:style>
  <w:style w:type="character" w:customStyle="1" w:styleId="timebox">
    <w:name w:val="timebox"/>
    <w:rsid w:val="00252888"/>
  </w:style>
  <w:style w:type="character" w:customStyle="1" w:styleId="Heading2Subtext">
    <w:name w:val="Heading 2 Subtext"/>
    <w:rsid w:val="00252888"/>
    <w:rPr>
      <w:rFonts w:ascii="Times New Roman" w:hAnsi="Times New Roman" w:cs="Times New Roman" w:hint="default"/>
      <w:sz w:val="16"/>
    </w:rPr>
  </w:style>
  <w:style w:type="table" w:styleId="MediumGrid1">
    <w:name w:val="Medium Grid 1"/>
    <w:basedOn w:val="TableNormal"/>
    <w:uiPriority w:val="67"/>
    <w:rsid w:val="00252888"/>
    <w:pPr>
      <w:spacing w:after="0" w:line="240" w:lineRule="auto"/>
    </w:pPr>
    <w:rPr>
      <w:rFonts w:ascii="Calibri" w:eastAsia="Calibri" w:hAnsi="Calibri" w:cs="Times New Roman"/>
      <w:sz w:val="20"/>
      <w:szCs w:val="20"/>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CellMar>
        <w:top w:w="0" w:type="dxa"/>
        <w:left w:w="108" w:type="dxa"/>
        <w:bottom w:w="0" w:type="dxa"/>
        <w:right w:w="108" w:type="dxa"/>
      </w:tblCellMar>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nromal">
    <w:name w:val="nromal"/>
    <w:basedOn w:val="Normal"/>
    <w:uiPriority w:val="99"/>
    <w:rsid w:val="00252888"/>
    <w:pPr>
      <w:keepNext/>
      <w:keepLines/>
      <w:spacing w:before="200"/>
      <w:outlineLvl w:val="3"/>
    </w:pPr>
    <w:rPr>
      <w:rFonts w:ascii="Times New Roman" w:eastAsia="Times New Roman" w:hAnsi="Times New Roman" w:cs="Cambria"/>
      <w:b/>
      <w:bCs/>
      <w:iCs/>
    </w:rPr>
  </w:style>
  <w:style w:type="paragraph" w:customStyle="1" w:styleId="natural">
    <w:name w:val="natural"/>
    <w:basedOn w:val="Normal"/>
    <w:uiPriority w:val="99"/>
    <w:rsid w:val="00252888"/>
    <w:pPr>
      <w:keepNext/>
      <w:keepLines/>
      <w:spacing w:before="200"/>
      <w:outlineLvl w:val="3"/>
    </w:pPr>
    <w:rPr>
      <w:rFonts w:eastAsia="Times New Roman"/>
      <w:b/>
      <w:bCs/>
      <w:iCs/>
    </w:rPr>
  </w:style>
  <w:style w:type="paragraph" w:customStyle="1" w:styleId="nroaml">
    <w:name w:val="nroaml"/>
    <w:basedOn w:val="Normal"/>
    <w:uiPriority w:val="99"/>
    <w:rsid w:val="00252888"/>
    <w:pPr>
      <w:keepNext/>
      <w:keepLines/>
      <w:spacing w:before="200"/>
      <w:outlineLvl w:val="3"/>
    </w:pPr>
    <w:rPr>
      <w:rFonts w:eastAsia="Times New Roman"/>
      <w:b/>
      <w:bCs/>
      <w:iCs/>
    </w:rPr>
  </w:style>
  <w:style w:type="paragraph" w:customStyle="1" w:styleId="noraml">
    <w:name w:val="noraml"/>
    <w:basedOn w:val="Normal"/>
    <w:uiPriority w:val="99"/>
    <w:rsid w:val="00252888"/>
    <w:pPr>
      <w:keepNext/>
      <w:keepLines/>
      <w:spacing w:before="200"/>
      <w:outlineLvl w:val="3"/>
    </w:pPr>
    <w:rPr>
      <w:rFonts w:ascii="Times New Roman" w:eastAsia="Times New Roman" w:hAnsi="Times New Roman"/>
      <w:b/>
      <w:bCs/>
      <w:iCs/>
      <w:sz w:val="24"/>
    </w:rPr>
  </w:style>
  <w:style w:type="character" w:customStyle="1" w:styleId="PageHeaderLine2Char">
    <w:name w:val="PageHeaderLine2 Char"/>
    <w:link w:val="PageHeaderLine2"/>
    <w:rsid w:val="00252888"/>
    <w:rPr>
      <w:rFonts w:ascii="Georgia" w:hAnsi="Georgia"/>
    </w:rPr>
  </w:style>
  <w:style w:type="character" w:customStyle="1" w:styleId="caps-label">
    <w:name w:val="caps-label"/>
    <w:rsid w:val="00252888"/>
  </w:style>
  <w:style w:type="paragraph" w:customStyle="1" w:styleId="firstletter">
    <w:name w:val="firstletter"/>
    <w:basedOn w:val="Normal"/>
    <w:rsid w:val="00252888"/>
    <w:pPr>
      <w:spacing w:before="100" w:beforeAutospacing="1" w:after="100" w:afterAutospacing="1"/>
    </w:pPr>
    <w:rPr>
      <w:rFonts w:eastAsia="Times New Roman"/>
      <w:sz w:val="24"/>
      <w:szCs w:val="24"/>
    </w:rPr>
  </w:style>
  <w:style w:type="paragraph" w:customStyle="1" w:styleId="more">
    <w:name w:val="more"/>
    <w:basedOn w:val="Normal"/>
    <w:rsid w:val="00252888"/>
    <w:pPr>
      <w:spacing w:before="100" w:beforeAutospacing="1" w:after="100" w:afterAutospacing="1"/>
    </w:pPr>
    <w:rPr>
      <w:rFonts w:eastAsia="Times New Roman"/>
      <w:sz w:val="24"/>
      <w:szCs w:val="24"/>
    </w:rPr>
  </w:style>
  <w:style w:type="character" w:customStyle="1" w:styleId="cardshighlight0">
    <w:name w:val="cardshighlight"/>
    <w:rsid w:val="00252888"/>
  </w:style>
  <w:style w:type="character" w:customStyle="1" w:styleId="cardsfont12pt1">
    <w:name w:val="cardsfont12pt"/>
    <w:rsid w:val="00252888"/>
  </w:style>
  <w:style w:type="paragraph" w:customStyle="1" w:styleId="H1numbered">
    <w:name w:val="H1 numbered"/>
    <w:basedOn w:val="Normal"/>
    <w:rsid w:val="00252888"/>
    <w:pPr>
      <w:pageBreakBefore/>
      <w:numPr>
        <w:numId w:val="20"/>
      </w:numPr>
      <w:pBdr>
        <w:top w:val="single" w:sz="6" w:space="28" w:color="auto"/>
        <w:bottom w:val="single" w:sz="6" w:space="14" w:color="auto"/>
      </w:pBdr>
      <w:suppressAutoHyphens/>
      <w:autoSpaceDE w:val="0"/>
      <w:autoSpaceDN w:val="0"/>
      <w:adjustRightInd w:val="0"/>
      <w:spacing w:before="283" w:after="170" w:line="288" w:lineRule="auto"/>
      <w:textAlignment w:val="center"/>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rsid w:val="00252888"/>
    <w:pPr>
      <w:numPr>
        <w:ilvl w:val="1"/>
        <w:numId w:val="20"/>
      </w:numPr>
      <w:tabs>
        <w:tab w:val="clear" w:pos="792"/>
        <w:tab w:val="left" w:pos="567"/>
      </w:tabs>
      <w:suppressAutoHyphens/>
      <w:autoSpaceDE w:val="0"/>
      <w:autoSpaceDN w:val="0"/>
      <w:adjustRightInd w:val="0"/>
      <w:spacing w:before="170" w:line="288" w:lineRule="auto"/>
      <w:ind w:left="0" w:firstLine="0"/>
      <w:jc w:val="both"/>
      <w:textAlignment w:val="center"/>
    </w:pPr>
    <w:rPr>
      <w:rFonts w:ascii="Arial" w:eastAsia="Times New Roman" w:hAnsi="Arial" w:cs="BookAntiqua"/>
      <w:color w:val="000000"/>
      <w:spacing w:val="2"/>
      <w:lang w:val="en-GB" w:bidi="en-US"/>
    </w:rPr>
  </w:style>
  <w:style w:type="character" w:customStyle="1" w:styleId="kicker">
    <w:name w:val="kicker"/>
    <w:rsid w:val="00252888"/>
  </w:style>
  <w:style w:type="character" w:customStyle="1" w:styleId="backcontent">
    <w:name w:val="backcontent"/>
    <w:rsid w:val="00252888"/>
  </w:style>
  <w:style w:type="character" w:customStyle="1" w:styleId="daystmp">
    <w:name w:val="daystmp"/>
    <w:rsid w:val="00252888"/>
  </w:style>
  <w:style w:type="paragraph" w:customStyle="1" w:styleId="in">
    <w:name w:val="in"/>
    <w:basedOn w:val="Normal"/>
    <w:rsid w:val="00252888"/>
    <w:pPr>
      <w:spacing w:before="100" w:beforeAutospacing="1" w:after="100" w:afterAutospacing="1"/>
    </w:pPr>
    <w:rPr>
      <w:rFonts w:eastAsia="Times New Roman"/>
      <w:sz w:val="24"/>
      <w:szCs w:val="24"/>
    </w:rPr>
  </w:style>
  <w:style w:type="character" w:customStyle="1" w:styleId="cardsfont12ptchar">
    <w:name w:val="cardsfont12ptchar"/>
    <w:rsid w:val="00252888"/>
  </w:style>
  <w:style w:type="character" w:customStyle="1" w:styleId="gal">
    <w:name w:val="gal"/>
    <w:rsid w:val="00252888"/>
  </w:style>
  <w:style w:type="paragraph" w:customStyle="1" w:styleId="imagecontain">
    <w:name w:val="imagecontain"/>
    <w:basedOn w:val="Normal"/>
    <w:rsid w:val="00252888"/>
    <w:pPr>
      <w:spacing w:before="100" w:beforeAutospacing="1" w:after="100" w:afterAutospacing="1"/>
    </w:pPr>
    <w:rPr>
      <w:rFonts w:eastAsia="Times New Roman"/>
      <w:sz w:val="24"/>
      <w:szCs w:val="24"/>
    </w:rPr>
  </w:style>
  <w:style w:type="character" w:customStyle="1" w:styleId="imagedateline">
    <w:name w:val="image_dateline"/>
    <w:rsid w:val="00252888"/>
  </w:style>
  <w:style w:type="character" w:customStyle="1" w:styleId="authordatecharchar">
    <w:name w:val="authordatecharchar"/>
    <w:rsid w:val="00252888"/>
  </w:style>
  <w:style w:type="character" w:customStyle="1" w:styleId="style1char0">
    <w:name w:val="style1char"/>
    <w:rsid w:val="00252888"/>
  </w:style>
  <w:style w:type="character" w:customStyle="1" w:styleId="tagcharchar2">
    <w:name w:val="tagcharchar"/>
    <w:rsid w:val="00252888"/>
  </w:style>
  <w:style w:type="character" w:customStyle="1" w:styleId="underlinedcharchar2">
    <w:name w:val="underlinedcharchar"/>
    <w:rsid w:val="00252888"/>
  </w:style>
  <w:style w:type="paragraph" w:customStyle="1" w:styleId="CM62">
    <w:name w:val="CM62"/>
    <w:basedOn w:val="Normal"/>
    <w:next w:val="Normal"/>
    <w:rsid w:val="00252888"/>
    <w:pPr>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rsid w:val="00252888"/>
    <w:pPr>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rsid w:val="00252888"/>
    <w:pPr>
      <w:autoSpaceDE w:val="0"/>
      <w:autoSpaceDN w:val="0"/>
      <w:adjustRightInd w:val="0"/>
      <w:spacing w:after="63"/>
    </w:pPr>
    <w:rPr>
      <w:rFonts w:ascii="Arial" w:eastAsia="Times New Roman" w:hAnsi="Arial" w:cs="Times New Roman"/>
      <w:sz w:val="24"/>
      <w:szCs w:val="24"/>
      <w:lang w:eastAsia="zh-CN"/>
    </w:rPr>
  </w:style>
  <w:style w:type="paragraph" w:customStyle="1" w:styleId="CM35">
    <w:name w:val="CM35"/>
    <w:basedOn w:val="Default"/>
    <w:next w:val="Default"/>
    <w:rsid w:val="00252888"/>
    <w:pPr>
      <w:autoSpaceDE w:val="0"/>
      <w:autoSpaceDN w:val="0"/>
      <w:adjustRightInd w:val="0"/>
      <w:spacing w:line="228" w:lineRule="atLeast"/>
    </w:pPr>
    <w:rPr>
      <w:rFonts w:ascii="Showcard Gothic" w:eastAsia="Times New Roman" w:hAnsi="Showcard Gothic" w:cs="Times New Roman"/>
      <w:sz w:val="24"/>
      <w:szCs w:val="24"/>
      <w:lang w:eastAsia="zh-CN"/>
    </w:rPr>
  </w:style>
  <w:style w:type="paragraph" w:customStyle="1" w:styleId="CM60">
    <w:name w:val="CM60"/>
    <w:basedOn w:val="Default"/>
    <w:next w:val="Default"/>
    <w:rsid w:val="00252888"/>
    <w:pPr>
      <w:autoSpaceDE w:val="0"/>
      <w:autoSpaceDN w:val="0"/>
      <w:adjustRightInd w:val="0"/>
      <w:spacing w:line="228" w:lineRule="atLeast"/>
    </w:pPr>
    <w:rPr>
      <w:rFonts w:ascii="Showcard Gothic" w:eastAsia="Times New Roman" w:hAnsi="Showcard Gothic" w:cs="Times New Roman"/>
      <w:sz w:val="24"/>
      <w:szCs w:val="24"/>
      <w:lang w:eastAsia="zh-CN"/>
    </w:rPr>
  </w:style>
  <w:style w:type="character" w:customStyle="1" w:styleId="BoxedChar">
    <w:name w:val="Boxed Char"/>
    <w:rsid w:val="00252888"/>
    <w:rPr>
      <w:rFonts w:ascii="Arial Narrow" w:hAnsi="Arial Narrow"/>
      <w:b/>
      <w:sz w:val="18"/>
      <w:bdr w:val="single" w:sz="6" w:space="0" w:color="auto"/>
    </w:rPr>
  </w:style>
  <w:style w:type="paragraph" w:customStyle="1" w:styleId="StylecardCharCharChar11pt">
    <w:name w:val="Style card Char Char Char + 11 pt"/>
    <w:link w:val="StylecardCharCharChar11ptChar"/>
    <w:rsid w:val="00252888"/>
    <w:pPr>
      <w:spacing w:after="200" w:line="276" w:lineRule="auto"/>
      <w:ind w:left="288" w:right="288"/>
    </w:pPr>
    <w:rPr>
      <w:rFonts w:ascii="Calibri" w:eastAsia="Times New Roman" w:hAnsi="Calibri" w:cs="Times New Roman"/>
    </w:rPr>
  </w:style>
  <w:style w:type="character" w:customStyle="1" w:styleId="StylecardCharCharChar11ptChar">
    <w:name w:val="Style card Char Char Char + 11 pt Char"/>
    <w:link w:val="StylecardCharCharChar11pt"/>
    <w:rsid w:val="00252888"/>
    <w:rPr>
      <w:rFonts w:ascii="Calibri" w:eastAsia="Times New Roman" w:hAnsi="Calibri" w:cs="Times New Roman"/>
    </w:rPr>
  </w:style>
  <w:style w:type="paragraph" w:customStyle="1" w:styleId="StyleCards11pt">
    <w:name w:val="Style Cards + 11 pt"/>
    <w:basedOn w:val="Cards"/>
    <w:link w:val="StyleCards11ptChar"/>
    <w:rsid w:val="00252888"/>
    <w:pPr>
      <w:autoSpaceDE w:val="0"/>
      <w:autoSpaceDN w:val="0"/>
      <w:adjustRightInd w:val="0"/>
      <w:ind w:left="432" w:right="432"/>
      <w:jc w:val="both"/>
    </w:pPr>
    <w:rPr>
      <w:rFonts w:eastAsia="Times New Roman" w:cstheme="minorBidi"/>
      <w:sz w:val="22"/>
      <w:szCs w:val="24"/>
      <w:lang w:val="x-none" w:eastAsia="x-none"/>
    </w:rPr>
  </w:style>
  <w:style w:type="character" w:customStyle="1" w:styleId="StyleCards11ptChar">
    <w:name w:val="Style Cards + 11 pt Char"/>
    <w:link w:val="StyleCards11pt"/>
    <w:rsid w:val="00252888"/>
    <w:rPr>
      <w:rFonts w:ascii="Georgia" w:eastAsia="Times New Roman" w:hAnsi="Georgia"/>
      <w:szCs w:val="24"/>
      <w:lang w:val="x-none" w:eastAsia="x-none"/>
    </w:rPr>
  </w:style>
  <w:style w:type="paragraph" w:customStyle="1" w:styleId="StyleCards11ptUnderline">
    <w:name w:val="Style Cards + 11 pt Underline"/>
    <w:basedOn w:val="Cards"/>
    <w:link w:val="StyleCards11ptUnderlineChar"/>
    <w:rsid w:val="00252888"/>
    <w:pPr>
      <w:autoSpaceDE w:val="0"/>
      <w:autoSpaceDN w:val="0"/>
      <w:adjustRightInd w:val="0"/>
      <w:ind w:left="432" w:right="432"/>
      <w:jc w:val="both"/>
    </w:pPr>
    <w:rPr>
      <w:rFonts w:eastAsia="Times New Roman" w:cstheme="minorBidi"/>
      <w:sz w:val="22"/>
      <w:szCs w:val="20"/>
      <w:u w:val="single"/>
      <w:lang w:val="x-none" w:eastAsia="x-none"/>
    </w:rPr>
  </w:style>
  <w:style w:type="character" w:customStyle="1" w:styleId="StyleCards11ptUnderlineChar">
    <w:name w:val="Style Cards + 11 pt Underline Char"/>
    <w:link w:val="StyleCards11ptUnderline"/>
    <w:rsid w:val="00252888"/>
    <w:rPr>
      <w:rFonts w:ascii="Georgia" w:eastAsia="Times New Roman" w:hAnsi="Georgia"/>
      <w:szCs w:val="20"/>
      <w:u w:val="single"/>
      <w:lang w:val="x-none" w:eastAsia="x-none"/>
    </w:rPr>
  </w:style>
  <w:style w:type="paragraph" w:customStyle="1" w:styleId="StyleCards11ptBoldUnderline">
    <w:name w:val="Style Cards + 11 pt Bold Underline"/>
    <w:basedOn w:val="Cards"/>
    <w:link w:val="StyleCards11ptBoldUnderlineChar"/>
    <w:rsid w:val="00252888"/>
    <w:pPr>
      <w:autoSpaceDE w:val="0"/>
      <w:autoSpaceDN w:val="0"/>
      <w:adjustRightInd w:val="0"/>
      <w:ind w:left="432" w:right="432"/>
      <w:jc w:val="both"/>
    </w:pPr>
    <w:rPr>
      <w:rFonts w:eastAsia="Times New Roman" w:cstheme="minorBidi"/>
      <w:b/>
      <w:bCs/>
      <w:sz w:val="22"/>
      <w:szCs w:val="20"/>
      <w:u w:val="single"/>
      <w:lang w:val="x-none" w:eastAsia="x-none"/>
    </w:rPr>
  </w:style>
  <w:style w:type="character" w:customStyle="1" w:styleId="StyleCards11ptBoldUnderlineChar">
    <w:name w:val="Style Cards + 11 pt Bold Underline Char"/>
    <w:link w:val="StyleCards11ptBoldUnderline"/>
    <w:rsid w:val="00252888"/>
    <w:rPr>
      <w:rFonts w:ascii="Georgia" w:eastAsia="Times New Roman" w:hAnsi="Georgia"/>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rsid w:val="00252888"/>
    <w:pPr>
      <w:autoSpaceDE w:val="0"/>
      <w:autoSpaceDN w:val="0"/>
      <w:adjustRightInd w:val="0"/>
      <w:ind w:left="432" w:right="432"/>
      <w:jc w:val="both"/>
    </w:pPr>
    <w:rPr>
      <w:rFonts w:eastAsia="Times New Roman" w:cstheme="minorBidi"/>
      <w:b/>
      <w:bCs/>
      <w:sz w:val="22"/>
      <w:szCs w:val="20"/>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252888"/>
    <w:rPr>
      <w:rFonts w:ascii="Georgia" w:eastAsia="Times New Roman" w:hAnsi="Georgia"/>
      <w:b/>
      <w:bCs/>
      <w:szCs w:val="20"/>
      <w:u w:val="single"/>
      <w:bdr w:val="single" w:sz="4" w:space="0" w:color="auto"/>
      <w:lang w:val="x-none" w:eastAsia="x-none"/>
    </w:rPr>
  </w:style>
  <w:style w:type="paragraph" w:customStyle="1" w:styleId="StylecardCharChar11pt">
    <w:name w:val="Style card Char Char + 11 pt"/>
    <w:basedOn w:val="cardCharChar0"/>
    <w:link w:val="StylecardCharChar11ptChar"/>
    <w:rsid w:val="00252888"/>
    <w:pPr>
      <w:ind w:left="288" w:right="288"/>
    </w:pPr>
    <w:rPr>
      <w:rFonts w:eastAsia="Times New Roman"/>
      <w:sz w:val="20"/>
      <w:szCs w:val="20"/>
      <w:lang w:val="x-none" w:eastAsia="x-none"/>
    </w:rPr>
  </w:style>
  <w:style w:type="character" w:customStyle="1" w:styleId="cardCharCharChar1">
    <w:name w:val="card Char Char Char1"/>
    <w:rsid w:val="00252888"/>
    <w:rPr>
      <w:lang w:val="en-US" w:eastAsia="en-US" w:bidi="ar-SA"/>
    </w:rPr>
  </w:style>
  <w:style w:type="character" w:customStyle="1" w:styleId="StylecardCharChar11ptChar">
    <w:name w:val="Style card Char Char + 11 pt Char"/>
    <w:link w:val="StylecardCharChar11pt"/>
    <w:rsid w:val="00252888"/>
    <w:rPr>
      <w:rFonts w:ascii="Georgia" w:eastAsia="Times New Roman" w:hAnsi="Georgia"/>
      <w:sz w:val="20"/>
      <w:szCs w:val="20"/>
      <w:lang w:val="x-none" w:eastAsia="x-none"/>
    </w:rPr>
  </w:style>
  <w:style w:type="paragraph" w:customStyle="1" w:styleId="NormalFont">
    <w:name w:val="Normal Font"/>
    <w:link w:val="NormalFontChar"/>
    <w:rsid w:val="00252888"/>
    <w:pPr>
      <w:spacing w:after="0" w:line="240" w:lineRule="auto"/>
    </w:pPr>
    <w:rPr>
      <w:rFonts w:ascii="Times New Roman" w:eastAsia="Times New Roman" w:hAnsi="Times New Roman" w:cs="Times New Roman"/>
      <w:sz w:val="20"/>
      <w:szCs w:val="20"/>
    </w:rPr>
  </w:style>
  <w:style w:type="paragraph" w:customStyle="1" w:styleId="StyleSmall11pt">
    <w:name w:val="Style Small + 11 pt"/>
    <w:rsid w:val="00252888"/>
    <w:pPr>
      <w:spacing w:after="200" w:line="276" w:lineRule="auto"/>
    </w:pPr>
    <w:rPr>
      <w:rFonts w:ascii="Times" w:eastAsia="Times New Roman" w:hAnsi="Times" w:cs="Times New Roman"/>
      <w:sz w:val="20"/>
    </w:rPr>
  </w:style>
  <w:style w:type="character" w:customStyle="1" w:styleId="Style11ptThickunderline">
    <w:name w:val="Style 11 pt Thick underline"/>
    <w:rsid w:val="00252888"/>
    <w:rPr>
      <w:sz w:val="20"/>
      <w:u w:val="thick"/>
    </w:rPr>
  </w:style>
  <w:style w:type="character" w:customStyle="1" w:styleId="Style11ptBoldThickunderline">
    <w:name w:val="Style 11 pt Bold Thick underline"/>
    <w:rsid w:val="00252888"/>
    <w:rPr>
      <w:b/>
      <w:bCs/>
      <w:sz w:val="20"/>
      <w:u w:val="thick"/>
    </w:rPr>
  </w:style>
  <w:style w:type="paragraph" w:customStyle="1" w:styleId="StyleNormalFont11ptUnderline">
    <w:name w:val="Style Normal Font + 11 pt Underline"/>
    <w:basedOn w:val="NormalFont"/>
    <w:link w:val="StyleNormalFont11ptUnderlineChar"/>
    <w:rsid w:val="00252888"/>
    <w:rPr>
      <w:u w:val="single"/>
      <w:lang w:val="x-none" w:eastAsia="x-none"/>
    </w:rPr>
  </w:style>
  <w:style w:type="character" w:customStyle="1" w:styleId="NormalFontChar">
    <w:name w:val="Normal Font Char"/>
    <w:link w:val="NormalFont"/>
    <w:rsid w:val="00252888"/>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252888"/>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rsid w:val="00252888"/>
    <w:rPr>
      <w:b/>
      <w:bCs/>
      <w:u w:val="single"/>
      <w:lang w:val="x-none" w:eastAsia="x-none"/>
    </w:rPr>
  </w:style>
  <w:style w:type="character" w:customStyle="1" w:styleId="StyleNormalFont11ptBoldUnderlineChar">
    <w:name w:val="Style Normal Font + 11 pt Bold Underline Char"/>
    <w:link w:val="StyleNormalFont11ptBoldUnderline"/>
    <w:rsid w:val="00252888"/>
    <w:rPr>
      <w:rFonts w:ascii="Times New Roman" w:eastAsia="Times New Roman" w:hAnsi="Times New Roman" w:cs="Times New Roman"/>
      <w:b/>
      <w:bCs/>
      <w:sz w:val="20"/>
      <w:szCs w:val="20"/>
      <w:u w:val="single"/>
      <w:lang w:val="x-none" w:eastAsia="x-none"/>
    </w:rPr>
  </w:style>
  <w:style w:type="paragraph" w:customStyle="1" w:styleId="StyleHeading2LatinArialMT13pt">
    <w:name w:val="Style Heading 2 + (Latin) ArialMT 13 pt"/>
    <w:basedOn w:val="Heading2"/>
    <w:next w:val="Heading2"/>
    <w:rsid w:val="00252888"/>
    <w:pPr>
      <w:keepLines w:val="0"/>
      <w:pageBreakBefore w:val="0"/>
      <w:spacing w:before="0" w:after="160"/>
      <w:jc w:val="left"/>
    </w:pPr>
    <w:rPr>
      <w:rFonts w:eastAsiaTheme="minorHAnsi" w:cstheme="minorBidi"/>
      <w:b w:val="0"/>
      <w:bCs/>
      <w:sz w:val="24"/>
      <w:u w:val="none"/>
      <w:lang w:eastAsia="zh-CN"/>
    </w:rPr>
  </w:style>
  <w:style w:type="paragraph" w:customStyle="1" w:styleId="Smallfont0">
    <w:name w:val="Smallfont"/>
    <w:basedOn w:val="Normal"/>
    <w:rsid w:val="00252888"/>
    <w:rPr>
      <w:rFonts w:eastAsia="Times New Roman"/>
      <w:sz w:val="15"/>
    </w:rPr>
  </w:style>
  <w:style w:type="character" w:customStyle="1" w:styleId="authors1">
    <w:name w:val="authors1"/>
    <w:rsid w:val="00252888"/>
    <w:rPr>
      <w:rFonts w:ascii="Verdana" w:hAnsi="Verdana" w:hint="default"/>
      <w:b/>
      <w:bCs/>
      <w:color w:val="006699"/>
      <w:sz w:val="20"/>
      <w:szCs w:val="20"/>
    </w:rPr>
  </w:style>
  <w:style w:type="character" w:customStyle="1" w:styleId="headlinesectionlarge">
    <w:name w:val="headline_section_large"/>
    <w:rsid w:val="00252888"/>
  </w:style>
  <w:style w:type="paragraph" w:customStyle="1" w:styleId="formatvorlage2">
    <w:name w:val="formatvorlage2"/>
    <w:basedOn w:val="Normal"/>
    <w:rsid w:val="00252888"/>
    <w:pPr>
      <w:spacing w:before="100" w:beforeAutospacing="1" w:after="100" w:afterAutospacing="1"/>
    </w:pPr>
    <w:rPr>
      <w:sz w:val="24"/>
    </w:rPr>
  </w:style>
  <w:style w:type="character" w:customStyle="1" w:styleId="Styleunderline11ptBlack">
    <w:name w:val="Style underline + 11 pt Black"/>
    <w:rsid w:val="00252888"/>
    <w:rPr>
      <w:color w:val="000000"/>
      <w:sz w:val="20"/>
      <w:u w:val="single"/>
    </w:rPr>
  </w:style>
  <w:style w:type="character" w:customStyle="1" w:styleId="Styleunderline11ptBoldBlack">
    <w:name w:val="Style underline + 11 pt Bold Black"/>
    <w:rsid w:val="00252888"/>
    <w:rPr>
      <w:b/>
      <w:bCs/>
      <w:color w:val="000000"/>
      <w:sz w:val="20"/>
      <w:u w:val="single"/>
    </w:rPr>
  </w:style>
  <w:style w:type="paragraph" w:customStyle="1" w:styleId="StyleTitle11ptNotBold">
    <w:name w:val="Style Title + 11 pt Not Bold"/>
    <w:basedOn w:val="Title"/>
    <w:link w:val="StyleTitle11ptNotBoldChar"/>
    <w:rsid w:val="00252888"/>
    <w:pPr>
      <w:jc w:val="center"/>
      <w:outlineLvl w:val="9"/>
    </w:pPr>
    <w:rPr>
      <w:rFonts w:ascii="Georgia" w:eastAsia="Times New Roman" w:hAnsi="Georgia"/>
      <w:b/>
      <w:lang w:val="x-none" w:eastAsia="x-none"/>
    </w:rPr>
  </w:style>
  <w:style w:type="character" w:customStyle="1" w:styleId="StyleTitle11ptNotBoldChar">
    <w:name w:val="Style Title + 11 pt Not Bold Char"/>
    <w:link w:val="StyleTitle11ptNotBold"/>
    <w:rsid w:val="00252888"/>
    <w:rPr>
      <w:rFonts w:ascii="Georgia" w:eastAsia="Times New Roman" w:hAnsi="Georgia"/>
      <w:b/>
      <w:u w:val="single"/>
      <w:lang w:val="x-none" w:eastAsia="x-none"/>
    </w:rPr>
  </w:style>
  <w:style w:type="paragraph" w:customStyle="1" w:styleId="StyleTitle11ptNotBoldNounderline">
    <w:name w:val="Style Title + 11 pt Not Bold No underline"/>
    <w:basedOn w:val="Title"/>
    <w:link w:val="StyleTitle11ptNotBoldNounderlineChar"/>
    <w:rsid w:val="00252888"/>
    <w:pPr>
      <w:jc w:val="center"/>
      <w:outlineLvl w:val="9"/>
    </w:pPr>
    <w:rPr>
      <w:rFonts w:ascii="Georgia" w:eastAsia="Times New Roman" w:hAnsi="Georgia"/>
      <w:lang w:val="x-none" w:eastAsia="x-none"/>
    </w:rPr>
  </w:style>
  <w:style w:type="character" w:customStyle="1" w:styleId="StyleTitle11ptNotBoldNounderlineChar">
    <w:name w:val="Style Title + 11 pt Not Bold No underline Char"/>
    <w:link w:val="StyleTitle11ptNotBoldNounderline"/>
    <w:rsid w:val="00252888"/>
    <w:rPr>
      <w:rFonts w:ascii="Georgia" w:eastAsia="Times New Roman" w:hAnsi="Georgia"/>
      <w:u w:val="single"/>
      <w:lang w:val="x-none" w:eastAsia="x-none"/>
    </w:rPr>
  </w:style>
  <w:style w:type="character" w:customStyle="1" w:styleId="Style11ptBoldBlackUnderline">
    <w:name w:val="Style 11 pt Bold Black Underline"/>
    <w:rsid w:val="00252888"/>
    <w:rPr>
      <w:b/>
      <w:bCs/>
      <w:color w:val="000000"/>
      <w:sz w:val="20"/>
      <w:u w:val="single"/>
    </w:rPr>
  </w:style>
  <w:style w:type="character" w:customStyle="1" w:styleId="Style11ptBoldBlackUnderlineBorderSinglesolidline">
    <w:name w:val="Style 11 pt Bold Black Underline Border: : (Single solid line ..."/>
    <w:rsid w:val="00252888"/>
    <w:rPr>
      <w:b/>
      <w:bCs/>
      <w:color w:val="000000"/>
      <w:sz w:val="20"/>
      <w:u w:val="single"/>
      <w:bdr w:val="single" w:sz="4" w:space="0" w:color="auto"/>
    </w:rPr>
  </w:style>
  <w:style w:type="character" w:customStyle="1" w:styleId="StyleLatinMeridien-Italic11ptItalicUnderline">
    <w:name w:val="Style (Latin) Meridien-Italic 11 pt Italic Underline"/>
    <w:rsid w:val="00252888"/>
    <w:rPr>
      <w:rFonts w:ascii="Meridien-Italic" w:hAnsi="Meridien-Italic"/>
      <w:i/>
      <w:iCs/>
      <w:sz w:val="20"/>
      <w:u w:val="single"/>
    </w:rPr>
  </w:style>
  <w:style w:type="character" w:customStyle="1" w:styleId="underlinestylechar0">
    <w:name w:val="underlinestylechar"/>
    <w:rsid w:val="00252888"/>
  </w:style>
  <w:style w:type="character" w:customStyle="1" w:styleId="StyleCards12ptThickunderlineChar1">
    <w:name w:val="Style Cards + 12 pt Thick underline Char1"/>
    <w:rsid w:val="00252888"/>
    <w:rPr>
      <w:sz w:val="24"/>
      <w:szCs w:val="24"/>
      <w:u w:val="thick"/>
    </w:rPr>
  </w:style>
  <w:style w:type="character" w:customStyle="1" w:styleId="BodyTextIndentChar2">
    <w:name w:val="Body Text Indent Char2"/>
    <w:basedOn w:val="DefaultParagraphFont"/>
    <w:uiPriority w:val="99"/>
    <w:semiHidden/>
    <w:rsid w:val="00252888"/>
    <w:rPr>
      <w:rFonts w:ascii="Georgia" w:hAnsi="Georgia"/>
      <w:sz w:val="22"/>
      <w:szCs w:val="22"/>
    </w:rPr>
  </w:style>
  <w:style w:type="character" w:customStyle="1" w:styleId="BodyText2Char2">
    <w:name w:val="Body Text 2 Char2"/>
    <w:basedOn w:val="DefaultParagraphFont"/>
    <w:uiPriority w:val="99"/>
    <w:semiHidden/>
    <w:rsid w:val="00252888"/>
    <w:rPr>
      <w:rFonts w:ascii="Georgia" w:hAnsi="Georgia"/>
      <w:sz w:val="22"/>
      <w:szCs w:val="22"/>
    </w:rPr>
  </w:style>
  <w:style w:type="character" w:customStyle="1" w:styleId="BodyText3Char2">
    <w:name w:val="Body Text 3 Char2"/>
    <w:basedOn w:val="DefaultParagraphFont"/>
    <w:uiPriority w:val="99"/>
    <w:semiHidden/>
    <w:rsid w:val="00252888"/>
    <w:rPr>
      <w:rFonts w:ascii="Georgia" w:hAnsi="Georgia"/>
      <w:sz w:val="16"/>
      <w:szCs w:val="16"/>
    </w:rPr>
  </w:style>
  <w:style w:type="character" w:customStyle="1" w:styleId="BodyTextIndent2Char2">
    <w:name w:val="Body Text Indent 2 Char2"/>
    <w:basedOn w:val="DefaultParagraphFont"/>
    <w:uiPriority w:val="99"/>
    <w:semiHidden/>
    <w:rsid w:val="00252888"/>
    <w:rPr>
      <w:rFonts w:ascii="Georgia" w:hAnsi="Georgia"/>
      <w:sz w:val="22"/>
      <w:szCs w:val="22"/>
    </w:rPr>
  </w:style>
  <w:style w:type="character" w:customStyle="1" w:styleId="BodyTextIndent3Char2">
    <w:name w:val="Body Text Indent 3 Char2"/>
    <w:basedOn w:val="DefaultParagraphFont"/>
    <w:uiPriority w:val="99"/>
    <w:semiHidden/>
    <w:rsid w:val="00252888"/>
    <w:rPr>
      <w:rFonts w:ascii="Georgia" w:hAnsi="Georgia"/>
      <w:sz w:val="16"/>
      <w:szCs w:val="16"/>
    </w:rPr>
  </w:style>
  <w:style w:type="character" w:customStyle="1" w:styleId="z-BottomofFormChar2">
    <w:name w:val="z-Bottom of Form Char2"/>
    <w:basedOn w:val="DefaultParagraphFont"/>
    <w:uiPriority w:val="99"/>
    <w:semiHidden/>
    <w:rsid w:val="00252888"/>
    <w:rPr>
      <w:rFonts w:ascii="Arial" w:hAnsi="Arial" w:cs="Arial"/>
      <w:vanish/>
      <w:sz w:val="16"/>
      <w:szCs w:val="16"/>
    </w:rPr>
  </w:style>
  <w:style w:type="paragraph" w:customStyle="1" w:styleId="Shrink6">
    <w:name w:val="Shrink 6"/>
    <w:basedOn w:val="Normal"/>
    <w:qFormat/>
    <w:rsid w:val="00252888"/>
    <w:rPr>
      <w:rFonts w:eastAsia="Calibri" w:cs="Times New Roman"/>
      <w:sz w:val="12"/>
    </w:rPr>
  </w:style>
  <w:style w:type="paragraph" w:customStyle="1" w:styleId="BodyA">
    <w:name w:val="Body A"/>
    <w:autoRedefine/>
    <w:rsid w:val="00252888"/>
    <w:pPr>
      <w:spacing w:after="0" w:line="240" w:lineRule="auto"/>
    </w:pPr>
    <w:rPr>
      <w:rFonts w:ascii="Helvetica" w:eastAsia="ヒラギノ角ゴ Pro W3" w:hAnsi="Helvetica" w:cs="Times New Roman"/>
      <w:color w:val="000000"/>
      <w:sz w:val="24"/>
      <w:szCs w:val="20"/>
    </w:rPr>
  </w:style>
  <w:style w:type="paragraph" w:customStyle="1" w:styleId="StyleHotRouteLatinGaramond10pt">
    <w:name w:val="Style Hot Route + (Latin) Garamond 10 pt"/>
    <w:basedOn w:val="HotRoute0"/>
    <w:link w:val="StyleHotRouteLatinGaramond10ptChar"/>
    <w:rsid w:val="00252888"/>
    <w:rPr>
      <w:rFonts w:ascii="Garamond" w:eastAsia="Cambria" w:hAnsi="Garamond" w:cs="Times New Roman"/>
      <w:sz w:val="20"/>
      <w:szCs w:val="24"/>
    </w:rPr>
  </w:style>
  <w:style w:type="character" w:customStyle="1" w:styleId="StyleHotRouteLatinGaramond10ptChar">
    <w:name w:val="Style Hot Route + (Latin) Garamond 10 pt Char"/>
    <w:basedOn w:val="DefaultParagraphFont"/>
    <w:link w:val="StyleHotRouteLatinGaramond10pt"/>
    <w:rsid w:val="00252888"/>
    <w:rPr>
      <w:rFonts w:ascii="Garamond" w:eastAsia="Cambria" w:hAnsi="Garamond" w:cs="Times New Roman"/>
      <w:sz w:val="20"/>
      <w:szCs w:val="24"/>
    </w:rPr>
  </w:style>
  <w:style w:type="paragraph" w:customStyle="1" w:styleId="StyleHotRouteLatinGaramond10ptUnderline">
    <w:name w:val="Style Hot Route + (Latin) Garamond 10 pt Underline"/>
    <w:basedOn w:val="HotRoute0"/>
    <w:link w:val="StyleHotRouteLatinGaramond10ptUnderlineChar"/>
    <w:rsid w:val="00252888"/>
    <w:rPr>
      <w:rFonts w:ascii="Garamond" w:eastAsia="Cambria" w:hAnsi="Garamond" w:cs="Times New Roman"/>
      <w:sz w:val="20"/>
      <w:szCs w:val="24"/>
      <w:u w:val="single"/>
    </w:rPr>
  </w:style>
  <w:style w:type="character" w:customStyle="1" w:styleId="StyleHotRouteLatinGaramond10ptUnderlineChar">
    <w:name w:val="Style Hot Route + (Latin) Garamond 10 pt Underline Char"/>
    <w:basedOn w:val="DefaultParagraphFont"/>
    <w:link w:val="StyleHotRouteLatinGaramond10ptUnderline"/>
    <w:rsid w:val="00252888"/>
    <w:rPr>
      <w:rFonts w:ascii="Garamond" w:eastAsia="Cambria" w:hAnsi="Garamond" w:cs="Times New Roman"/>
      <w:sz w:val="20"/>
      <w:szCs w:val="24"/>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lsdException w:name="index 2" w:uiPriority="0"/>
    <w:lsdException w:name="index 3" w:uiPriority="0"/>
    <w:lsdException w:name="index 4" w:uiPriority="0"/>
    <w:lsdException w:name="index 5" w:uiPriority="0"/>
    <w:lsdException w:name="index 6" w:uiPriority="0"/>
    <w:lsdException w:name="index 7" w:uiPriority="0"/>
    <w:lsdException w:name="index 8" w:uiPriority="0"/>
    <w:lsdException w:name="index 9" w:uiPriority="0"/>
    <w:lsdException w:name="toc 1" w:uiPriority="39" w:qFormat="1"/>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footnote text" w:uiPriority="0"/>
    <w:lsdException w:name="index heading" w:uiPriority="0"/>
    <w:lsdException w:name="caption" w:uiPriority="35" w:qFormat="1"/>
    <w:lsdException w:name="envelope address" w:uiPriority="0"/>
    <w:lsdException w:name="envelope return" w:uiPriority="0"/>
    <w:lsdException w:name="endnote reference" w:uiPriority="0"/>
    <w:lsdException w:name="endnote text" w:uiPriority="0"/>
    <w:lsdException w:name="List Bullet" w:uiPriority="0"/>
    <w:lsdException w:name="List 2" w:uiPriority="0"/>
    <w:lsdException w:name="List Bullet 2" w:uiPriority="0"/>
    <w:lsdException w:name="Title" w:uiPriority="6" w:qFormat="1"/>
    <w:lsdException w:name="Default Paragraph Font" w:uiPriority="1"/>
    <w:lsdException w:name="Body Text" w:qFormat="1"/>
    <w:lsdException w:name="Body Text Indent" w:uiPriority="0"/>
    <w:lsdException w:name="Subtitle" w:uiPriority="11" w:qFormat="1"/>
    <w:lsdException w:name="Date" w:uiPriority="0"/>
    <w:lsdException w:name="Body Text First Indent" w:uiPriority="0"/>
    <w:lsdException w:name="Body Text 2" w:uiPriority="0"/>
    <w:lsdException w:name="Body Text 3" w:uiPriority="0"/>
    <w:lsdException w:name="Body Text Indent 2" w:uiPriority="0"/>
    <w:lsdException w:name="Body Text Indent 3" w:uiPriority="0"/>
    <w:lsdException w:name="Block Text" w:uiPriority="0"/>
    <w:lsdException w:name="Strong" w:uiPriority="22" w:qFormat="1"/>
    <w:lsdException w:name="Emphasis" w:semiHidden="0" w:uiPriority="7" w:unhideWhenUsed="0" w:qFormat="1"/>
    <w:lsdException w:name="Plain Text" w:uiPriority="0"/>
    <w:lsdException w:name="HTML Top of Form" w:uiPriority="0"/>
    <w:lsdException w:name="HTML Bottom of Form" w:uiPriority="0"/>
    <w:lsdException w:name="Normal (Web)" w:qFormat="1"/>
    <w:lsdException w:name="HTML Cite" w:uiPriority="0"/>
    <w:lsdException w:name="HTML Preformatted" w:uiPriority="0"/>
    <w:lsdException w:name="HTML Typewriter" w:uiPriority="0"/>
    <w:lsdException w:name="Normal Table" w:semiHidden="0" w:unhideWhenUsed="0"/>
    <w:lsdException w:name="Outline List 1" w:uiPriority="0"/>
    <w:lsdException w:name="Table Web 2" w:semiHidden="0" w:unhideWhenUsed="0"/>
    <w:lsdException w:name="Table Grid" w:semiHidden="0" w:uiPriority="0" w:unhideWhenUsed="0"/>
    <w:lsdException w:name="Table Theme" w:semiHidden="0" w:unhideWhenUsed="0"/>
    <w:lsdException w:name="No Spacing" w:uiPriority="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qFormat="1"/>
    <w:lsdException w:name="Quote" w:uiPriority="29"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29"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uiPriority="19" w:qFormat="1"/>
    <w:lsdException w:name="Intense Emphasis" w:uiPriority="5" w:qFormat="1"/>
    <w:lsdException w:name="Subtle Reference" w:uiPriority="31" w:qFormat="1"/>
    <w:lsdException w:name="Intense Reference" w:qFormat="1"/>
    <w:lsdException w:name="Book Title" w:uiPriority="0" w:qFormat="1"/>
    <w:lsdException w:name="TOC Heading" w:uiPriority="39" w:qFormat="1"/>
  </w:latentStyles>
  <w:style w:type="paragraph" w:default="1" w:styleId="Normal">
    <w:name w:val="Normal"/>
    <w:aliases w:val="Normal/Card"/>
    <w:uiPriority w:val="4"/>
    <w:qFormat/>
    <w:rsid w:val="004451F3"/>
    <w:rPr>
      <w:rFonts w:ascii="Calibri" w:hAnsi="Calibri"/>
    </w:rPr>
  </w:style>
  <w:style w:type="paragraph" w:styleId="Heading1">
    <w:name w:val="heading 1"/>
    <w:aliases w:val="Pocket,HatText,Titles,Brief Title,Heading 1 Char Char Char,Heading 1 Char1 Char Char Char,Heading 1 Char Char Char Char Char,Heading 1 Char1 Char Char Char Char Char Char,Heading 1 Char Char Char Char Char Char Char Char,Page Heading,AHeading"/>
    <w:basedOn w:val="Normal"/>
    <w:next w:val="Normal"/>
    <w:link w:val="Heading1Char"/>
    <w:qFormat/>
    <w:rsid w:val="004451F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Char Char Char Char Char Char,Heading 2 Char1 Char1,Heading 2 Char Char Char Char Char Char,1,2,Tag&amp;Cite,HEADING 2,Heading 2 Char Char1,Heading 2 Char Char Char Char Char Char Char Char,C,Heading 2 Char1 Char,Cha,Heading 21,tags"/>
    <w:basedOn w:val="Normal"/>
    <w:next w:val="Normal"/>
    <w:link w:val="Heading2Char"/>
    <w:uiPriority w:val="1"/>
    <w:unhideWhenUsed/>
    <w:qFormat/>
    <w:rsid w:val="004451F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Index Headers,Bold Cite,Citation Char Char,Heading 3 Char1 Char Char,Citation Char Char Char Char,Citation Char1 Char Char,Heading 3 Char Char1,Text 7,Block Writing,Char Char,Underline Style,Foldover,Tags v 2"/>
    <w:basedOn w:val="Normal"/>
    <w:next w:val="Normal"/>
    <w:link w:val="Heading3Char"/>
    <w:uiPriority w:val="2"/>
    <w:unhideWhenUsed/>
    <w:qFormat/>
    <w:rsid w:val="004451F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 Ch,Heading 2 Char2 Char,Heading 2 Char1 Char Char,No Spacing211,No Spacing12,No Spacing2111,small text,Ch,Heading 2 Char Char Char Char,ta,small space,t,T,No Spacing4,No Spacing21,CD - Cite,TAG,no read"/>
    <w:basedOn w:val="Normal"/>
    <w:next w:val="Normal"/>
    <w:link w:val="Heading4Char"/>
    <w:uiPriority w:val="3"/>
    <w:unhideWhenUsed/>
    <w:qFormat/>
    <w:rsid w:val="004451F3"/>
    <w:pPr>
      <w:keepNext/>
      <w:keepLines/>
      <w:spacing w:before="40" w:after="0"/>
      <w:outlineLvl w:val="3"/>
    </w:pPr>
    <w:rPr>
      <w:rFonts w:eastAsiaTheme="majorEastAsia" w:cstheme="majorBidi"/>
      <w:b/>
      <w:iCs/>
      <w:sz w:val="26"/>
    </w:rPr>
  </w:style>
  <w:style w:type="paragraph" w:styleId="Heading5">
    <w:name w:val="heading 5"/>
    <w:aliases w:val="Blocks"/>
    <w:basedOn w:val="Normal"/>
    <w:next w:val="Normal"/>
    <w:link w:val="Heading5Char"/>
    <w:qFormat/>
    <w:rsid w:val="00252888"/>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qFormat/>
    <w:rsid w:val="00252888"/>
    <w:pPr>
      <w:keepNext/>
      <w:keepLines/>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nhideWhenUsed/>
    <w:qFormat/>
    <w:rsid w:val="00252888"/>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nhideWhenUsed/>
    <w:qFormat/>
    <w:rsid w:val="00252888"/>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nhideWhenUsed/>
    <w:qFormat/>
    <w:rsid w:val="00252888"/>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HatText Char,Titles Char,Brief Title Char,Heading 1 Char Char Char Char,Heading 1 Char1 Char Char Char Char,Heading 1 Char Char Char Char Char Char,Heading 1 Char1 Char Char Char Char Char Char Char,Page Heading Char"/>
    <w:basedOn w:val="DefaultParagraphFont"/>
    <w:link w:val="Heading1"/>
    <w:rsid w:val="004451F3"/>
    <w:rPr>
      <w:rFonts w:ascii="Calibri" w:eastAsiaTheme="majorEastAsia" w:hAnsi="Calibri" w:cstheme="majorBidi"/>
      <w:b/>
      <w:sz w:val="52"/>
      <w:szCs w:val="32"/>
    </w:rPr>
  </w:style>
  <w:style w:type="character" w:customStyle="1" w:styleId="Heading2Char">
    <w:name w:val="Heading 2 Char"/>
    <w:aliases w:val="Hat Char,BlockText Char,Char Char Char Char Char Char Char,Heading 2 Char1 Char1 Char,Heading 2 Char Char Char Char Char Char Char,1 Char,2 Char,Tag&amp;Cite Char,HEADING 2 Char,Heading 2 Char Char1 Char,C Char,Heading 2 Char1 Char Char1"/>
    <w:basedOn w:val="DefaultParagraphFont"/>
    <w:link w:val="Heading2"/>
    <w:uiPriority w:val="1"/>
    <w:rsid w:val="004451F3"/>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Index Headers Char,Bold Cite Char1,Citation Char Char Char1,Heading 3 Char1 Char Char Char,Citation Char Char Char Char Char,Citation Char1 Char Char Char,Heading 3 Char Char1 Char"/>
    <w:basedOn w:val="DefaultParagraphFont"/>
    <w:link w:val="Heading3"/>
    <w:uiPriority w:val="2"/>
    <w:rsid w:val="004451F3"/>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 Ch Char,Heading 2 Char2 Char Char,Heading 2 Char1 Char Char Char,No Spacing211 Char,No Spacing12 Char,No Spacing2111 Char,small text Char,Ch Char,ta Char,small space Char"/>
    <w:basedOn w:val="DefaultParagraphFont"/>
    <w:link w:val="Heading4"/>
    <w:uiPriority w:val="3"/>
    <w:rsid w:val="004451F3"/>
    <w:rPr>
      <w:rFonts w:ascii="Calibri" w:eastAsiaTheme="majorEastAsia" w:hAnsi="Calibri" w:cstheme="majorBidi"/>
      <w:b/>
      <w:iCs/>
      <w:sz w:val="26"/>
    </w:rPr>
  </w:style>
  <w:style w:type="character" w:styleId="Emphasis">
    <w:name w:val="Emphasis"/>
    <w:aliases w:val="Minimized,minimized,Evidence,Highlighted,tag2,Size 10,emphasis in card,CD Card,Underlined,ED - Tag,emphasis,Bold Underline,Emphasis!!,small,Qualifications,bold underline,normal card text,Shrunk,qualifications in card,qualifications,Style1,Box,B"/>
    <w:basedOn w:val="DefaultParagraphFont"/>
    <w:link w:val="textbold"/>
    <w:uiPriority w:val="7"/>
    <w:qFormat/>
    <w:rsid w:val="004451F3"/>
    <w:rPr>
      <w:rFonts w:ascii="Calibri" w:hAnsi="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
    <w:basedOn w:val="DefaultParagraphFont"/>
    <w:uiPriority w:val="5"/>
    <w:qFormat/>
    <w:rsid w:val="004451F3"/>
    <w:rPr>
      <w:b/>
      <w:bCs/>
      <w:sz w:val="26"/>
      <w:u w:val="none"/>
    </w:rPr>
  </w:style>
  <w:style w:type="character" w:customStyle="1" w:styleId="StyleUnderline">
    <w:name w:val="Style Underline"/>
    <w:aliases w:val="Underline,Style Bold Underline,Style,apple-style-span + 6 pt,Bold,Kern at 16 pt,Intense Emphasis1,Intense Emphasis2,HHeading 3 + 12 pt,Bold Cite Char,Citation Char Char Char,Title Char,Cards + Font: 12 pt Char,ci,c,Bo,cite,Underline Char"/>
    <w:basedOn w:val="DefaultParagraphFont"/>
    <w:uiPriority w:val="6"/>
    <w:qFormat/>
    <w:rsid w:val="004451F3"/>
    <w:rPr>
      <w:b w:val="0"/>
      <w:sz w:val="22"/>
      <w:u w:val="single"/>
    </w:rPr>
  </w:style>
  <w:style w:type="character" w:styleId="Hyperlink">
    <w:name w:val="Hyperlink"/>
    <w:aliases w:val="heading 1 (block title),Important,Read,Internet Link,Analytic Text,Card Text"/>
    <w:basedOn w:val="DefaultParagraphFont"/>
    <w:uiPriority w:val="99"/>
    <w:unhideWhenUsed/>
    <w:rsid w:val="004451F3"/>
    <w:rPr>
      <w:color w:val="auto"/>
      <w:u w:val="none"/>
    </w:rPr>
  </w:style>
  <w:style w:type="character" w:styleId="FollowedHyperlink">
    <w:name w:val="FollowedHyperlink"/>
    <w:basedOn w:val="DefaultParagraphFont"/>
    <w:uiPriority w:val="99"/>
    <w:unhideWhenUsed/>
    <w:rsid w:val="004451F3"/>
    <w:rPr>
      <w:color w:val="auto"/>
      <w:u w:val="none"/>
    </w:rPr>
  </w:style>
  <w:style w:type="character" w:customStyle="1" w:styleId="Heading5Char">
    <w:name w:val="Heading 5 Char"/>
    <w:aliases w:val="Blocks Char"/>
    <w:basedOn w:val="DefaultParagraphFont"/>
    <w:link w:val="Heading5"/>
    <w:rsid w:val="00252888"/>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rsid w:val="00252888"/>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rsid w:val="00252888"/>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rsid w:val="00252888"/>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rsid w:val="00252888"/>
    <w:rPr>
      <w:rFonts w:asciiTheme="majorHAnsi" w:eastAsiaTheme="majorEastAsia" w:hAnsiTheme="majorHAnsi" w:cstheme="majorBidi"/>
      <w:i/>
      <w:iCs/>
      <w:color w:val="272727" w:themeColor="text1" w:themeTint="D8"/>
      <w:sz w:val="21"/>
      <w:szCs w:val="21"/>
    </w:rPr>
  </w:style>
  <w:style w:type="paragraph" w:customStyle="1" w:styleId="textbold">
    <w:name w:val="text bold"/>
    <w:basedOn w:val="Normal"/>
    <w:link w:val="Emphasis"/>
    <w:uiPriority w:val="7"/>
    <w:qFormat/>
    <w:rsid w:val="00252888"/>
    <w:pPr>
      <w:ind w:left="720"/>
      <w:jc w:val="both"/>
    </w:pPr>
    <w:rPr>
      <w:b/>
      <w:iCs/>
      <w:u w:val="single"/>
    </w:rPr>
  </w:style>
  <w:style w:type="paragraph" w:styleId="ListParagraph">
    <w:name w:val="List Paragraph"/>
    <w:basedOn w:val="Normal"/>
    <w:uiPriority w:val="34"/>
    <w:qFormat/>
    <w:rsid w:val="00252888"/>
    <w:pPr>
      <w:ind w:left="720"/>
      <w:contextualSpacing/>
    </w:pPr>
  </w:style>
  <w:style w:type="paragraph" w:customStyle="1" w:styleId="Cards">
    <w:name w:val="Cards"/>
    <w:basedOn w:val="Normal"/>
    <w:link w:val="CardsChar"/>
    <w:autoRedefine/>
    <w:uiPriority w:val="99"/>
    <w:qFormat/>
    <w:rsid w:val="00252888"/>
    <w:pPr>
      <w:ind w:left="288" w:right="288"/>
    </w:pPr>
    <w:rPr>
      <w:rFonts w:eastAsia="MS Mincho" w:cs="Times New Roman"/>
      <w:sz w:val="20"/>
    </w:rPr>
  </w:style>
  <w:style w:type="character" w:customStyle="1" w:styleId="CardsChar">
    <w:name w:val="Cards Char"/>
    <w:link w:val="Cards"/>
    <w:uiPriority w:val="99"/>
    <w:rsid w:val="00252888"/>
    <w:rPr>
      <w:rFonts w:ascii="Georgia" w:eastAsia="MS Mincho" w:hAnsi="Georgia" w:cs="Times New Roman"/>
      <w:sz w:val="20"/>
    </w:rPr>
  </w:style>
  <w:style w:type="character" w:customStyle="1" w:styleId="apple-converted-space">
    <w:name w:val="apple-converted-space"/>
    <w:basedOn w:val="DefaultParagraphFont"/>
    <w:rsid w:val="00252888"/>
  </w:style>
  <w:style w:type="paragraph" w:styleId="Header">
    <w:name w:val="header"/>
    <w:aliases w:val="Header 1,Text,Header Char Char Char Char,Header Char Char Char Char Char Char,Heading 1 Char Char Char Char Char Char Char,Header 1 Char Char,Header Char2,Header Char1 Char,Header Char Char Char,Header Char Char"/>
    <w:basedOn w:val="Normal"/>
    <w:link w:val="HeaderChar"/>
    <w:uiPriority w:val="99"/>
    <w:rsid w:val="00252888"/>
    <w:pPr>
      <w:tabs>
        <w:tab w:val="center" w:pos="4680"/>
        <w:tab w:val="right" w:pos="9360"/>
      </w:tabs>
    </w:pPr>
  </w:style>
  <w:style w:type="character" w:customStyle="1" w:styleId="HeaderChar">
    <w:name w:val="Header Char"/>
    <w:aliases w:val="Header 1 Char,Text Char,Header Char Char Char Char Char,Header Char Char Char Char Char Char Char,Heading 1 Char Char Char Char Char Char Char Char1,Header 1 Char Char Char,Header Char2 Char,Header Char1 Char Char,Header Char Char Char Char1"/>
    <w:basedOn w:val="DefaultParagraphFont"/>
    <w:link w:val="Header"/>
    <w:uiPriority w:val="99"/>
    <w:rsid w:val="00252888"/>
    <w:rPr>
      <w:rFonts w:ascii="Georgia" w:hAnsi="Georgia"/>
    </w:rPr>
  </w:style>
  <w:style w:type="character" w:customStyle="1" w:styleId="FooterChar">
    <w:name w:val="Footer Char"/>
    <w:basedOn w:val="DefaultParagraphFont"/>
    <w:link w:val="Footer"/>
    <w:uiPriority w:val="99"/>
    <w:rsid w:val="00252888"/>
    <w:rPr>
      <w:rFonts w:ascii="Georgia" w:hAnsi="Georgia"/>
    </w:rPr>
  </w:style>
  <w:style w:type="paragraph" w:styleId="Footer">
    <w:name w:val="footer"/>
    <w:basedOn w:val="Normal"/>
    <w:link w:val="FooterChar"/>
    <w:uiPriority w:val="99"/>
    <w:rsid w:val="00252888"/>
    <w:pPr>
      <w:tabs>
        <w:tab w:val="center" w:pos="4680"/>
        <w:tab w:val="right" w:pos="9360"/>
      </w:tabs>
    </w:pPr>
  </w:style>
  <w:style w:type="character" w:customStyle="1" w:styleId="FooterChar1">
    <w:name w:val="Footer Char1"/>
    <w:basedOn w:val="DefaultParagraphFont"/>
    <w:uiPriority w:val="99"/>
    <w:semiHidden/>
    <w:rsid w:val="00252888"/>
    <w:rPr>
      <w:rFonts w:ascii="Georgia" w:hAnsi="Georgia" w:cs="Calibri"/>
    </w:rPr>
  </w:style>
  <w:style w:type="character" w:customStyle="1" w:styleId="UnderlineBold">
    <w:name w:val="Underline + Bold"/>
    <w:uiPriority w:val="1"/>
    <w:qFormat/>
    <w:rsid w:val="00252888"/>
    <w:rPr>
      <w:b w:val="0"/>
      <w:sz w:val="20"/>
      <w:u w:val="single"/>
    </w:rPr>
  </w:style>
  <w:style w:type="character" w:customStyle="1" w:styleId="StyleBold">
    <w:name w:val="Style Bold"/>
    <w:basedOn w:val="DefaultParagraphFont"/>
    <w:uiPriority w:val="9"/>
    <w:semiHidden/>
    <w:rsid w:val="00252888"/>
    <w:rPr>
      <w:b/>
      <w:bCs/>
    </w:rPr>
  </w:style>
  <w:style w:type="paragraph" w:customStyle="1" w:styleId="Emphasis1">
    <w:name w:val="Emphasis1"/>
    <w:basedOn w:val="Normal"/>
    <w:autoRedefine/>
    <w:uiPriority w:val="7"/>
    <w:qFormat/>
    <w:rsid w:val="00252888"/>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Heading1Char1">
    <w:name w:val="Heading 1 Char1"/>
    <w:aliases w:val="Pocket Char1,HatText Char1,Titles Char1,Brief Title Char1,Heading 1 Char Char Char Char1,Heading 1 Char1 Char Char Char Char1,Heading 1 Char Char Char Char Char Char1,Heading 1 Char1 Char Char Char Char Char Char Char1,Page Heading Char1"/>
    <w:basedOn w:val="DefaultParagraphFont"/>
    <w:rsid w:val="00252888"/>
    <w:rPr>
      <w:rFonts w:asciiTheme="majorHAnsi" w:eastAsiaTheme="majorEastAsia" w:hAnsiTheme="majorHAnsi" w:cstheme="majorBidi"/>
      <w:color w:val="2E74B5" w:themeColor="accent1" w:themeShade="BF"/>
      <w:sz w:val="32"/>
      <w:szCs w:val="32"/>
    </w:rPr>
  </w:style>
  <w:style w:type="character" w:customStyle="1" w:styleId="Heading2Char1">
    <w:name w:val="Heading 2 Char1"/>
    <w:aliases w:val="Hat Char1,BlockText Char1,Char Char Char Char Char Char Char1,Heading 2 Char1 Char1 Char1,Heading 2 Char Char Char Char Char Char Char1,1 Char1,2 Char1,Tag&amp;Cite Char1,HEADING 2 Char1,Heading 2 Char Char1 Char1,C Char1,Cha Char1,TAG Char"/>
    <w:basedOn w:val="DefaultParagraphFont"/>
    <w:uiPriority w:val="1"/>
    <w:qFormat/>
    <w:rsid w:val="00252888"/>
    <w:rPr>
      <w:rFonts w:asciiTheme="majorHAnsi" w:eastAsiaTheme="majorEastAsia" w:hAnsiTheme="majorHAnsi" w:cstheme="majorBidi"/>
      <w:color w:val="2E74B5" w:themeColor="accent1" w:themeShade="BF"/>
      <w:sz w:val="26"/>
      <w:szCs w:val="26"/>
    </w:rPr>
  </w:style>
  <w:style w:type="character" w:customStyle="1" w:styleId="Heading3Char1">
    <w:name w:val="Heading 3 Char1"/>
    <w:aliases w:val="Block Char1,Tags v 2 Char1,Underline Char Char Char Char1,Heading 3 Char Char Char Char Char Char Char Char Char Char1,Heading 3 Char Char Char Char Char1,3: Cite Char1,Char1 Char2,Underlines Char1,Char Char1,Char1 Char Char1,Text 7 Char"/>
    <w:basedOn w:val="DefaultParagraphFont"/>
    <w:uiPriority w:val="6"/>
    <w:qFormat/>
    <w:rsid w:val="00252888"/>
    <w:rPr>
      <w:rFonts w:asciiTheme="majorHAnsi" w:eastAsiaTheme="majorEastAsia" w:hAnsiTheme="majorHAnsi" w:cstheme="majorBidi"/>
      <w:color w:val="1F4D78" w:themeColor="accent1" w:themeShade="7F"/>
      <w:sz w:val="24"/>
      <w:szCs w:val="24"/>
    </w:rPr>
  </w:style>
  <w:style w:type="character" w:customStyle="1" w:styleId="Heading4Char1">
    <w:name w:val="Heading 4 Char1"/>
    <w:aliases w:val="Tag Char1,Big card Char1,body Char1,small text Char1,Normal Tag Char1,heading 2 Char1,Ch Char1,No Spacing4 Char1,No Spacing21 Char1,CD - Cite Char1,no read Char1,No Spacing211 Char1,No Spacing12 Char1,No Spacing2111 Char1,ta Char1,t Char"/>
    <w:basedOn w:val="DefaultParagraphFont"/>
    <w:qFormat/>
    <w:rsid w:val="00252888"/>
    <w:rPr>
      <w:rFonts w:asciiTheme="majorHAnsi" w:eastAsiaTheme="majorEastAsia" w:hAnsiTheme="majorHAnsi" w:cstheme="majorBidi"/>
      <w:i/>
      <w:iCs/>
      <w:color w:val="2E74B5" w:themeColor="accent1" w:themeShade="BF"/>
      <w:sz w:val="22"/>
      <w:szCs w:val="22"/>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uiPriority w:val="99"/>
    <w:unhideWhenUsed/>
    <w:qFormat/>
    <w:rsid w:val="00252888"/>
    <w:pPr>
      <w:spacing w:before="100" w:beforeAutospacing="1" w:after="100" w:afterAutospacing="1"/>
    </w:pPr>
    <w:rPr>
      <w:rFonts w:ascii="Times New Roman" w:eastAsia="Times New Roman" w:hAnsi="Times New Roman" w:cs="Times New Roman"/>
      <w:sz w:val="24"/>
      <w:szCs w:val="24"/>
    </w:rPr>
  </w:style>
  <w:style w:type="paragraph" w:styleId="CommentText">
    <w:name w:val="annotation text"/>
    <w:basedOn w:val="Normal"/>
    <w:link w:val="CommentTextChar"/>
    <w:uiPriority w:val="99"/>
    <w:unhideWhenUsed/>
    <w:rsid w:val="00252888"/>
    <w:rPr>
      <w:sz w:val="20"/>
      <w:szCs w:val="20"/>
    </w:rPr>
  </w:style>
  <w:style w:type="character" w:customStyle="1" w:styleId="CommentTextChar">
    <w:name w:val="Comment Text Char"/>
    <w:basedOn w:val="DefaultParagraphFont"/>
    <w:link w:val="CommentText"/>
    <w:uiPriority w:val="99"/>
    <w:rsid w:val="00252888"/>
    <w:rPr>
      <w:rFonts w:ascii="Georgia" w:hAnsi="Georgia"/>
      <w:sz w:val="20"/>
      <w:szCs w:val="20"/>
    </w:rPr>
  </w:style>
  <w:style w:type="paragraph" w:styleId="CommentSubject">
    <w:name w:val="annotation subject"/>
    <w:basedOn w:val="CommentText"/>
    <w:next w:val="CommentText"/>
    <w:link w:val="CommentSubjectChar"/>
    <w:uiPriority w:val="99"/>
    <w:unhideWhenUsed/>
    <w:rsid w:val="00252888"/>
    <w:rPr>
      <w:b/>
      <w:bCs/>
    </w:rPr>
  </w:style>
  <w:style w:type="character" w:customStyle="1" w:styleId="CommentSubjectChar">
    <w:name w:val="Comment Subject Char"/>
    <w:basedOn w:val="CommentTextChar"/>
    <w:link w:val="CommentSubject"/>
    <w:uiPriority w:val="99"/>
    <w:rsid w:val="00252888"/>
    <w:rPr>
      <w:rFonts w:ascii="Georgia" w:hAnsi="Georgia"/>
      <w:b/>
      <w:bCs/>
      <w:sz w:val="20"/>
      <w:szCs w:val="20"/>
    </w:rPr>
  </w:style>
  <w:style w:type="paragraph" w:styleId="BalloonText">
    <w:name w:val="Balloon Text"/>
    <w:basedOn w:val="Normal"/>
    <w:link w:val="BalloonTextChar"/>
    <w:uiPriority w:val="99"/>
    <w:unhideWhenUsed/>
    <w:rsid w:val="00252888"/>
    <w:rPr>
      <w:rFonts w:ascii="Tahoma" w:hAnsi="Tahoma" w:cs="Tahoma"/>
      <w:sz w:val="16"/>
      <w:szCs w:val="16"/>
    </w:rPr>
  </w:style>
  <w:style w:type="character" w:customStyle="1" w:styleId="BalloonTextChar">
    <w:name w:val="Balloon Text Char"/>
    <w:basedOn w:val="DefaultParagraphFont"/>
    <w:link w:val="BalloonText"/>
    <w:uiPriority w:val="99"/>
    <w:rsid w:val="00252888"/>
    <w:rPr>
      <w:rFonts w:ascii="Tahoma" w:hAnsi="Tahoma" w:cs="Tahoma"/>
      <w:sz w:val="16"/>
      <w:szCs w:val="16"/>
    </w:rPr>
  </w:style>
  <w:style w:type="paragraph" w:customStyle="1" w:styleId="CiteSpacing">
    <w:name w:val="Cite Spacing"/>
    <w:basedOn w:val="Normal"/>
    <w:qFormat/>
    <w:rsid w:val="00252888"/>
    <w:pPr>
      <w:spacing w:before="60" w:after="60"/>
    </w:pPr>
  </w:style>
  <w:style w:type="character" w:customStyle="1" w:styleId="CitesChar2">
    <w:name w:val="Cites Char2"/>
    <w:link w:val="Cites"/>
    <w:locked/>
    <w:rsid w:val="00252888"/>
    <w:rPr>
      <w:rFonts w:ascii="Times New Roman" w:eastAsia="Times New Roman" w:hAnsi="Times New Roman" w:cs="Times New Roman"/>
      <w:noProof/>
      <w:sz w:val="20"/>
      <w:szCs w:val="20"/>
    </w:rPr>
  </w:style>
  <w:style w:type="paragraph" w:customStyle="1" w:styleId="Cites">
    <w:name w:val="Cites"/>
    <w:link w:val="CitesChar2"/>
    <w:qFormat/>
    <w:rsid w:val="00252888"/>
    <w:pPr>
      <w:spacing w:after="0" w:line="240" w:lineRule="auto"/>
    </w:pPr>
    <w:rPr>
      <w:rFonts w:ascii="Times New Roman" w:eastAsia="Times New Roman" w:hAnsi="Times New Roman" w:cs="Times New Roman"/>
      <w:noProof/>
      <w:sz w:val="20"/>
      <w:szCs w:val="20"/>
    </w:rPr>
  </w:style>
  <w:style w:type="character" w:customStyle="1" w:styleId="cardChar">
    <w:name w:val="card Char"/>
    <w:basedOn w:val="DefaultParagraphFont"/>
    <w:link w:val="card"/>
    <w:locked/>
    <w:rsid w:val="00252888"/>
    <w:rPr>
      <w:rFonts w:ascii="Times New Roman" w:eastAsia="Times New Roman" w:hAnsi="Times New Roman" w:cs="Times New Roman"/>
      <w:szCs w:val="20"/>
    </w:rPr>
  </w:style>
  <w:style w:type="paragraph" w:customStyle="1" w:styleId="card">
    <w:name w:val="card"/>
    <w:basedOn w:val="Normal"/>
    <w:next w:val="Normal"/>
    <w:link w:val="cardChar"/>
    <w:qFormat/>
    <w:rsid w:val="00252888"/>
    <w:pPr>
      <w:spacing w:line="254" w:lineRule="auto"/>
      <w:ind w:left="288" w:right="288"/>
    </w:pPr>
    <w:rPr>
      <w:rFonts w:ascii="Times New Roman" w:eastAsia="Times New Roman" w:hAnsi="Times New Roman" w:cs="Times New Roman"/>
      <w:szCs w:val="20"/>
    </w:rPr>
  </w:style>
  <w:style w:type="paragraph" w:customStyle="1" w:styleId="first">
    <w:name w:val="first"/>
    <w:basedOn w:val="Normal"/>
    <w:qFormat/>
    <w:rsid w:val="00252888"/>
    <w:pPr>
      <w:spacing w:before="100" w:beforeAutospacing="1" w:after="100" w:afterAutospacing="1"/>
    </w:pPr>
    <w:rPr>
      <w:rFonts w:ascii="Times New Roman" w:eastAsia="Times New Roman" w:hAnsi="Times New Roman" w:cs="Times New Roman"/>
      <w:sz w:val="24"/>
      <w:szCs w:val="24"/>
    </w:rPr>
  </w:style>
  <w:style w:type="paragraph" w:customStyle="1" w:styleId="loose">
    <w:name w:val="loose"/>
    <w:basedOn w:val="Normal"/>
    <w:qFormat/>
    <w:rsid w:val="00252888"/>
    <w:pPr>
      <w:spacing w:before="100" w:beforeAutospacing="1" w:after="100" w:afterAutospacing="1"/>
    </w:pPr>
    <w:rPr>
      <w:rFonts w:ascii="Times New Roman" w:eastAsia="Times New Roman" w:hAnsi="Times New Roman" w:cs="Times New Roman"/>
      <w:sz w:val="24"/>
      <w:szCs w:val="24"/>
    </w:rPr>
  </w:style>
  <w:style w:type="character" w:styleId="CommentReference">
    <w:name w:val="annotation reference"/>
    <w:basedOn w:val="DefaultParagraphFont"/>
    <w:uiPriority w:val="99"/>
    <w:unhideWhenUsed/>
    <w:rsid w:val="00252888"/>
    <w:rPr>
      <w:sz w:val="16"/>
      <w:szCs w:val="16"/>
    </w:rPr>
  </w:style>
  <w:style w:type="character" w:customStyle="1" w:styleId="tx">
    <w:name w:val="tx"/>
    <w:basedOn w:val="DefaultParagraphFont"/>
    <w:rsid w:val="00252888"/>
  </w:style>
  <w:style w:type="character" w:customStyle="1" w:styleId="oneclick-link">
    <w:name w:val="oneclick-link"/>
    <w:basedOn w:val="DefaultParagraphFont"/>
    <w:rsid w:val="00252888"/>
  </w:style>
  <w:style w:type="character" w:customStyle="1" w:styleId="blue">
    <w:name w:val="blue"/>
    <w:basedOn w:val="DefaultParagraphFont"/>
    <w:rsid w:val="00252888"/>
  </w:style>
  <w:style w:type="character" w:customStyle="1" w:styleId="hit">
    <w:name w:val="hit"/>
    <w:basedOn w:val="DefaultParagraphFont"/>
    <w:rsid w:val="00252888"/>
  </w:style>
  <w:style w:type="paragraph" w:styleId="Title">
    <w:name w:val="Title"/>
    <w:aliases w:val="Bold Underlined,UNDERLINE,Cites and Cards,title"/>
    <w:basedOn w:val="Normal"/>
    <w:next w:val="Normal"/>
    <w:link w:val="TitleChar1"/>
    <w:uiPriority w:val="6"/>
    <w:qFormat/>
    <w:rsid w:val="00252888"/>
    <w:pPr>
      <w:outlineLvl w:val="0"/>
    </w:pPr>
    <w:rPr>
      <w:rFonts w:asciiTheme="minorHAnsi" w:hAnsiTheme="minorHAnsi"/>
      <w:u w:val="single"/>
    </w:rPr>
  </w:style>
  <w:style w:type="character" w:customStyle="1" w:styleId="TitleChar1">
    <w:name w:val="Title Char1"/>
    <w:aliases w:val="Bold Underlined Char,UNDERLINE Char,Cites and Cards Char,title Char"/>
    <w:basedOn w:val="DefaultParagraphFont"/>
    <w:link w:val="Title"/>
    <w:uiPriority w:val="6"/>
    <w:qFormat/>
    <w:rsid w:val="00252888"/>
    <w:rPr>
      <w:u w:val="single"/>
    </w:rPr>
  </w:style>
  <w:style w:type="paragraph" w:customStyle="1" w:styleId="StyleHeading4Tagheading2Heading2Char2CharHeading2Char1">
    <w:name w:val="Style Heading 4Tagheading 2Heading 2 Char2 CharHeading 2 Char1 ..."/>
    <w:basedOn w:val="Heading4"/>
    <w:next w:val="Footer"/>
    <w:rsid w:val="00252888"/>
  </w:style>
  <w:style w:type="paragraph" w:customStyle="1" w:styleId="CardsFont12pt">
    <w:name w:val="Cards + Font: 12 pt"/>
    <w:aliases w:val="Thick Underline,Cards + Font: 12 pt Char Char Char,Cards + Font: 12 pt Char Char Char Char Char Char Char,Cards + Font: 12 pt Char Char Char Char Char Char Char Char Char Char Char Char,Thick Underline Char1,Thick Underline Char"/>
    <w:basedOn w:val="Normal"/>
    <w:next w:val="CommentText"/>
    <w:autoRedefine/>
    <w:qFormat/>
    <w:rsid w:val="00252888"/>
  </w:style>
  <w:style w:type="character" w:customStyle="1" w:styleId="underline">
    <w:name w:val="underline"/>
    <w:qFormat/>
    <w:locked/>
    <w:rsid w:val="00252888"/>
  </w:style>
  <w:style w:type="character" w:customStyle="1" w:styleId="Style1Char">
    <w:name w:val="Style1 Char"/>
    <w:locked/>
    <w:rsid w:val="00252888"/>
  </w:style>
  <w:style w:type="character" w:styleId="Strong">
    <w:name w:val="Strong"/>
    <w:aliases w:val="8 pt font,Cut,Small 1"/>
    <w:basedOn w:val="DefaultParagraphFont"/>
    <w:uiPriority w:val="22"/>
    <w:qFormat/>
    <w:rsid w:val="00252888"/>
    <w:rPr>
      <w:b/>
      <w:bCs/>
    </w:rPr>
  </w:style>
  <w:style w:type="paragraph" w:customStyle="1" w:styleId="StyleHeading4TagsmalltextBigcardbodyNormalTagNotBold">
    <w:name w:val="Style Heading 4Tagsmall textBig cardbodyNormal Tag + Not Bold"/>
    <w:basedOn w:val="Heading4"/>
    <w:next w:val="loose"/>
    <w:qFormat/>
    <w:rsid w:val="00252888"/>
  </w:style>
  <w:style w:type="paragraph" w:styleId="HTMLPreformatted">
    <w:name w:val="HTML Preformatted"/>
    <w:basedOn w:val="Normal"/>
    <w:link w:val="HTMLPreformattedChar"/>
    <w:unhideWhenUsed/>
    <w:rsid w:val="00252888"/>
    <w:rPr>
      <w:rFonts w:ascii="Consolas" w:hAnsi="Consolas" w:cs="Consolas"/>
      <w:sz w:val="20"/>
      <w:szCs w:val="20"/>
    </w:rPr>
  </w:style>
  <w:style w:type="character" w:customStyle="1" w:styleId="HTMLPreformattedChar">
    <w:name w:val="HTML Preformatted Char"/>
    <w:basedOn w:val="DefaultParagraphFont"/>
    <w:link w:val="HTMLPreformatted"/>
    <w:rsid w:val="00252888"/>
    <w:rPr>
      <w:rFonts w:ascii="Consolas" w:hAnsi="Consolas" w:cs="Consolas"/>
      <w:sz w:val="20"/>
      <w:szCs w:val="20"/>
    </w:rPr>
  </w:style>
  <w:style w:type="character" w:styleId="HTMLTypewriter">
    <w:name w:val="HTML Typewriter"/>
    <w:basedOn w:val="DefaultParagraphFont"/>
    <w:unhideWhenUsed/>
    <w:rsid w:val="00252888"/>
    <w:rPr>
      <w:rFonts w:ascii="Consolas" w:hAnsi="Consolas" w:cs="Consolas"/>
      <w:sz w:val="20"/>
      <w:szCs w:val="20"/>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ocked/>
    <w:rsid w:val="00252888"/>
  </w:style>
  <w:style w:type="character" w:customStyle="1" w:styleId="FootnoteTextChar">
    <w:name w:val="Footnote Text Char"/>
    <w:basedOn w:val="DefaultParagraphFont"/>
    <w:locked/>
    <w:rsid w:val="00252888"/>
  </w:style>
  <w:style w:type="character" w:customStyle="1" w:styleId="EndnoteTextChar">
    <w:name w:val="Endnote Text Char"/>
    <w:basedOn w:val="DefaultParagraphFont"/>
    <w:locked/>
    <w:rsid w:val="00252888"/>
  </w:style>
  <w:style w:type="character" w:customStyle="1" w:styleId="BodyTextChar">
    <w:name w:val="Body Text Char"/>
    <w:aliases w:val="BT Char"/>
    <w:basedOn w:val="DefaultParagraphFont"/>
    <w:uiPriority w:val="99"/>
    <w:locked/>
    <w:rsid w:val="00252888"/>
  </w:style>
  <w:style w:type="character" w:customStyle="1" w:styleId="BodyTextIndentChar">
    <w:name w:val="Body Text Indent Char"/>
    <w:basedOn w:val="DefaultParagraphFont"/>
    <w:locked/>
    <w:rsid w:val="00252888"/>
  </w:style>
  <w:style w:type="character" w:customStyle="1" w:styleId="SubtitleChar">
    <w:name w:val="Subtitle Char"/>
    <w:aliases w:val="Underlined card text Char"/>
    <w:basedOn w:val="DefaultParagraphFont"/>
    <w:uiPriority w:val="11"/>
    <w:locked/>
    <w:rsid w:val="00252888"/>
  </w:style>
  <w:style w:type="character" w:customStyle="1" w:styleId="DateChar">
    <w:name w:val="Date Char"/>
    <w:aliases w:val="date Char"/>
    <w:basedOn w:val="DefaultParagraphFont"/>
    <w:locked/>
    <w:rsid w:val="00252888"/>
  </w:style>
  <w:style w:type="paragraph" w:styleId="BodyText">
    <w:name w:val="Body Text"/>
    <w:aliases w:val="BT"/>
    <w:basedOn w:val="Normal"/>
    <w:link w:val="BodyTextChar1"/>
    <w:uiPriority w:val="99"/>
    <w:unhideWhenUsed/>
    <w:qFormat/>
    <w:rsid w:val="00252888"/>
    <w:pPr>
      <w:spacing w:after="120"/>
    </w:pPr>
  </w:style>
  <w:style w:type="character" w:customStyle="1" w:styleId="BodyTextChar1">
    <w:name w:val="Body Text Char1"/>
    <w:aliases w:val="BT Char1"/>
    <w:basedOn w:val="DefaultParagraphFont"/>
    <w:link w:val="BodyText"/>
    <w:uiPriority w:val="99"/>
    <w:rsid w:val="00252888"/>
    <w:rPr>
      <w:rFonts w:ascii="Georgia" w:hAnsi="Georgia"/>
    </w:rPr>
  </w:style>
  <w:style w:type="character" w:customStyle="1" w:styleId="BodyTextFirstIndentChar">
    <w:name w:val="Body Text First Indent Char"/>
    <w:basedOn w:val="Heading8Char"/>
    <w:locked/>
    <w:rsid w:val="00252888"/>
    <w:rPr>
      <w:rFonts w:asciiTheme="majorHAnsi" w:eastAsiaTheme="majorEastAsia" w:hAnsiTheme="majorHAnsi" w:cstheme="majorBidi"/>
      <w:color w:val="272727" w:themeColor="text1" w:themeTint="D8"/>
      <w:sz w:val="21"/>
      <w:szCs w:val="21"/>
    </w:rPr>
  </w:style>
  <w:style w:type="character" w:customStyle="1" w:styleId="BodyText2Char">
    <w:name w:val="Body Text 2 Char"/>
    <w:basedOn w:val="DefaultParagraphFont"/>
    <w:locked/>
    <w:rsid w:val="00252888"/>
  </w:style>
  <w:style w:type="character" w:customStyle="1" w:styleId="BodyText3Char">
    <w:name w:val="Body Text 3 Char"/>
    <w:basedOn w:val="DefaultParagraphFont"/>
    <w:locked/>
    <w:rsid w:val="00252888"/>
  </w:style>
  <w:style w:type="character" w:customStyle="1" w:styleId="BodyTextIndent2Char">
    <w:name w:val="Body Text Indent 2 Char"/>
    <w:basedOn w:val="DefaultParagraphFont"/>
    <w:locked/>
    <w:rsid w:val="00252888"/>
  </w:style>
  <w:style w:type="character" w:customStyle="1" w:styleId="DocumentMapChar">
    <w:name w:val="Document Map Char"/>
    <w:basedOn w:val="DefaultParagraphFont"/>
    <w:uiPriority w:val="99"/>
    <w:locked/>
    <w:rsid w:val="00252888"/>
  </w:style>
  <w:style w:type="character" w:customStyle="1" w:styleId="PlainTextChar">
    <w:name w:val="Plain Text Char"/>
    <w:basedOn w:val="DefaultParagraphFont"/>
    <w:locked/>
    <w:rsid w:val="00252888"/>
  </w:style>
  <w:style w:type="character" w:customStyle="1" w:styleId="CommentTextChar1">
    <w:name w:val="Comment Text Char1"/>
    <w:basedOn w:val="DefaultParagraphFont"/>
    <w:rsid w:val="00252888"/>
  </w:style>
  <w:style w:type="paragraph" w:styleId="NoSpacing">
    <w:name w:val="No Spacing"/>
    <w:aliases w:val="Very Small Text,No Spacing6,tag,No Spacing2,Read stuff,No Spacing3,No Spacing112,No Spacing11,Debate Text,No Spacing111,No Spacing1111,No Spacing1121,Dont use,No Spacing31,No Spacing41,DDI Tag,Tag Title,No Spacing tnr,ClearFormatting,Clear"/>
    <w:qFormat/>
    <w:rsid w:val="00252888"/>
    <w:pPr>
      <w:widowControl w:val="0"/>
      <w:spacing w:after="0" w:line="240" w:lineRule="auto"/>
    </w:pPr>
    <w:rPr>
      <w:rFonts w:ascii="Georgia" w:hAnsi="Georgia" w:cs="Calibri"/>
    </w:rPr>
  </w:style>
  <w:style w:type="character" w:customStyle="1" w:styleId="QuoteChar">
    <w:name w:val="Quote Char"/>
    <w:basedOn w:val="DefaultParagraphFont"/>
    <w:uiPriority w:val="29"/>
    <w:locked/>
    <w:rsid w:val="00252888"/>
  </w:style>
  <w:style w:type="paragraph" w:customStyle="1" w:styleId="Default">
    <w:name w:val="Default"/>
    <w:basedOn w:val="Normal"/>
    <w:qFormat/>
    <w:rsid w:val="00252888"/>
  </w:style>
  <w:style w:type="paragraph" w:customStyle="1" w:styleId="PageHeaderLine1">
    <w:name w:val="PageHeaderLine1"/>
    <w:basedOn w:val="Normal"/>
    <w:next w:val="BodyText"/>
    <w:qFormat/>
    <w:rsid w:val="00252888"/>
  </w:style>
  <w:style w:type="paragraph" w:customStyle="1" w:styleId="PageHeaderLine2">
    <w:name w:val="PageHeaderLine2"/>
    <w:basedOn w:val="Normal"/>
    <w:next w:val="Normal"/>
    <w:link w:val="PageHeaderLine2Char"/>
    <w:qFormat/>
    <w:rsid w:val="00252888"/>
  </w:style>
  <w:style w:type="character" w:customStyle="1" w:styleId="underlinedChar">
    <w:name w:val="underlined Char"/>
    <w:locked/>
    <w:rsid w:val="00252888"/>
  </w:style>
  <w:style w:type="paragraph" w:customStyle="1" w:styleId="underlined">
    <w:name w:val="underlined"/>
    <w:next w:val="Normal"/>
    <w:autoRedefine/>
    <w:qFormat/>
    <w:rsid w:val="00252888"/>
    <w:pPr>
      <w:spacing w:after="200" w:line="276" w:lineRule="auto"/>
    </w:pPr>
  </w:style>
  <w:style w:type="character" w:customStyle="1" w:styleId="ShrinkChar">
    <w:name w:val="Shrink Char"/>
    <w:locked/>
    <w:rsid w:val="00252888"/>
  </w:style>
  <w:style w:type="paragraph" w:customStyle="1" w:styleId="Shrink">
    <w:name w:val="Shrink"/>
    <w:qFormat/>
    <w:rsid w:val="00252888"/>
    <w:pPr>
      <w:spacing w:after="200" w:line="276" w:lineRule="auto"/>
    </w:pPr>
  </w:style>
  <w:style w:type="character" w:customStyle="1" w:styleId="CardText1Char">
    <w:name w:val="Card Text 1 Char"/>
    <w:locked/>
    <w:rsid w:val="00252888"/>
  </w:style>
  <w:style w:type="paragraph" w:customStyle="1" w:styleId="CardText1">
    <w:name w:val="Card Text 1"/>
    <w:qFormat/>
    <w:rsid w:val="00252888"/>
    <w:pPr>
      <w:spacing w:after="200" w:line="276" w:lineRule="auto"/>
    </w:pPr>
  </w:style>
  <w:style w:type="character" w:customStyle="1" w:styleId="CardTagandCiteChar">
    <w:name w:val="Card Tag and Cite Char"/>
    <w:locked/>
    <w:rsid w:val="00252888"/>
  </w:style>
  <w:style w:type="paragraph" w:customStyle="1" w:styleId="CardTagandCite">
    <w:name w:val="Card Tag and Cite"/>
    <w:next w:val="Normal"/>
    <w:qFormat/>
    <w:rsid w:val="00252888"/>
    <w:pPr>
      <w:spacing w:after="200" w:line="276" w:lineRule="auto"/>
    </w:pPr>
  </w:style>
  <w:style w:type="character" w:customStyle="1" w:styleId="SmallTextChar">
    <w:name w:val="Small Text Char"/>
    <w:locked/>
    <w:rsid w:val="00252888"/>
  </w:style>
  <w:style w:type="paragraph" w:customStyle="1" w:styleId="SmallText">
    <w:name w:val="Small Text"/>
    <w:next w:val="Normal"/>
    <w:qFormat/>
    <w:rsid w:val="00252888"/>
    <w:pPr>
      <w:spacing w:after="200" w:line="276" w:lineRule="auto"/>
    </w:pPr>
  </w:style>
  <w:style w:type="character" w:customStyle="1" w:styleId="CardsChar1">
    <w:name w:val="Cards Char1"/>
    <w:uiPriority w:val="99"/>
    <w:locked/>
    <w:rsid w:val="00252888"/>
  </w:style>
  <w:style w:type="character" w:customStyle="1" w:styleId="CardText2Char">
    <w:name w:val="Card Text 2 Char"/>
    <w:locked/>
    <w:rsid w:val="00252888"/>
  </w:style>
  <w:style w:type="paragraph" w:customStyle="1" w:styleId="CardText2">
    <w:name w:val="Card Text 2"/>
    <w:basedOn w:val="Normal"/>
    <w:qFormat/>
    <w:rsid w:val="00252888"/>
  </w:style>
  <w:style w:type="paragraph" w:customStyle="1" w:styleId="BlockTitle">
    <w:name w:val="Block Title"/>
    <w:basedOn w:val="Heading1"/>
    <w:next w:val="Normal"/>
    <w:qFormat/>
    <w:rsid w:val="00252888"/>
  </w:style>
  <w:style w:type="character" w:customStyle="1" w:styleId="CitesChar">
    <w:name w:val="Cites Char"/>
    <w:locked/>
    <w:rsid w:val="00252888"/>
  </w:style>
  <w:style w:type="character" w:customStyle="1" w:styleId="AuthorDateChar">
    <w:name w:val="AuthorDate Char"/>
    <w:locked/>
    <w:rsid w:val="00252888"/>
  </w:style>
  <w:style w:type="paragraph" w:customStyle="1" w:styleId="AuthorDate">
    <w:name w:val="AuthorDate"/>
    <w:next w:val="Normal"/>
    <w:qFormat/>
    <w:rsid w:val="00252888"/>
    <w:pPr>
      <w:spacing w:after="200" w:line="276" w:lineRule="auto"/>
    </w:pPr>
  </w:style>
  <w:style w:type="character" w:customStyle="1" w:styleId="CardChar1">
    <w:name w:val="Card Char1"/>
    <w:locked/>
    <w:rsid w:val="00252888"/>
  </w:style>
  <w:style w:type="paragraph" w:customStyle="1" w:styleId="Card0">
    <w:name w:val="Card"/>
    <w:basedOn w:val="Heading1"/>
    <w:autoRedefine/>
    <w:qFormat/>
    <w:rsid w:val="00252888"/>
  </w:style>
  <w:style w:type="character" w:customStyle="1" w:styleId="BlockHeadingsCharCharChar">
    <w:name w:val="Block Headings Char Char Char"/>
    <w:locked/>
    <w:rsid w:val="00252888"/>
  </w:style>
  <w:style w:type="paragraph" w:customStyle="1" w:styleId="BlockHeadingsCharChar">
    <w:name w:val="Block Headings Char Char"/>
    <w:basedOn w:val="Normal"/>
    <w:qFormat/>
    <w:rsid w:val="00252888"/>
  </w:style>
  <w:style w:type="character" w:customStyle="1" w:styleId="CitesCharCharCharChar">
    <w:name w:val="Cites Char Char Char Char"/>
    <w:locked/>
    <w:rsid w:val="00252888"/>
  </w:style>
  <w:style w:type="paragraph" w:customStyle="1" w:styleId="CitesCharCharChar">
    <w:name w:val="Cites Char Char Char"/>
    <w:basedOn w:val="Normal"/>
    <w:next w:val="BlockTitle"/>
    <w:qFormat/>
    <w:rsid w:val="00252888"/>
  </w:style>
  <w:style w:type="character" w:customStyle="1" w:styleId="TagsChar1CharChar">
    <w:name w:val="Tags Char1 Char Char"/>
    <w:locked/>
    <w:rsid w:val="00252888"/>
  </w:style>
  <w:style w:type="paragraph" w:customStyle="1" w:styleId="TagsChar1Char">
    <w:name w:val="Tags Char1 Char"/>
    <w:basedOn w:val="Normal"/>
    <w:qFormat/>
    <w:rsid w:val="00252888"/>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252888"/>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252888"/>
  </w:style>
  <w:style w:type="character" w:customStyle="1" w:styleId="CardsFont6ptCharCharChar">
    <w:name w:val="Cards + Font: 6 pt Char Char Char"/>
    <w:locked/>
    <w:rsid w:val="00252888"/>
  </w:style>
  <w:style w:type="paragraph" w:customStyle="1" w:styleId="CardsFont6ptCharChar">
    <w:name w:val="Cards + Font: 6 pt Char Char"/>
    <w:basedOn w:val="Normal"/>
    <w:qFormat/>
    <w:rsid w:val="00252888"/>
  </w:style>
  <w:style w:type="character" w:customStyle="1" w:styleId="TagsChar">
    <w:name w:val="Tags Char"/>
    <w:aliases w:val="No Spacing Char Char,Ta Char,Tag Char Char Char"/>
    <w:locked/>
    <w:rsid w:val="00252888"/>
  </w:style>
  <w:style w:type="paragraph" w:customStyle="1" w:styleId="Tags">
    <w:name w:val="Tags"/>
    <w:aliases w:val="No Spacing1,No Spacing111112"/>
    <w:basedOn w:val="Normal"/>
    <w:qFormat/>
    <w:rsid w:val="00252888"/>
  </w:style>
  <w:style w:type="character" w:customStyle="1" w:styleId="Style3Char">
    <w:name w:val="Style3 Char"/>
    <w:locked/>
    <w:rsid w:val="00252888"/>
  </w:style>
  <w:style w:type="paragraph" w:customStyle="1" w:styleId="Style3">
    <w:name w:val="Style3"/>
    <w:basedOn w:val="Normal"/>
    <w:qFormat/>
    <w:rsid w:val="00252888"/>
  </w:style>
  <w:style w:type="character" w:customStyle="1" w:styleId="blocktitleChar">
    <w:name w:val="block title Char"/>
    <w:locked/>
    <w:rsid w:val="00252888"/>
  </w:style>
  <w:style w:type="paragraph" w:customStyle="1" w:styleId="blocktitle0">
    <w:name w:val="block title"/>
    <w:basedOn w:val="Normal"/>
    <w:qFormat/>
    <w:rsid w:val="00252888"/>
  </w:style>
  <w:style w:type="character" w:customStyle="1" w:styleId="MicrotextChar">
    <w:name w:val="Microtext Char"/>
    <w:locked/>
    <w:rsid w:val="00252888"/>
  </w:style>
  <w:style w:type="paragraph" w:customStyle="1" w:styleId="Microtext">
    <w:name w:val="Microtext"/>
    <w:basedOn w:val="Normal"/>
    <w:next w:val="Normal"/>
    <w:qFormat/>
    <w:rsid w:val="00252888"/>
  </w:style>
  <w:style w:type="character" w:customStyle="1" w:styleId="Cards1Char">
    <w:name w:val="Cards1 Char"/>
    <w:locked/>
    <w:rsid w:val="00252888"/>
  </w:style>
  <w:style w:type="paragraph" w:customStyle="1" w:styleId="Cards1">
    <w:name w:val="Cards1"/>
    <w:basedOn w:val="Normal"/>
    <w:qFormat/>
    <w:rsid w:val="00252888"/>
  </w:style>
  <w:style w:type="character" w:customStyle="1" w:styleId="CardsUnderlineChar">
    <w:name w:val="Cards + Underline Char"/>
    <w:locked/>
    <w:rsid w:val="00252888"/>
  </w:style>
  <w:style w:type="paragraph" w:customStyle="1" w:styleId="CardsUnderline">
    <w:name w:val="Cards + Underline"/>
    <w:basedOn w:val="Normal"/>
    <w:next w:val="Style3"/>
    <w:qFormat/>
    <w:rsid w:val="00252888"/>
  </w:style>
  <w:style w:type="paragraph" w:customStyle="1" w:styleId="StyleNormalWebNormalWebChar1CharNormalWebCharCharC">
    <w:name w:val="Style Normal (Web)Normal (Web) Char1 CharNormal (Web) Char Char C..."/>
    <w:basedOn w:val="Title"/>
    <w:qFormat/>
    <w:rsid w:val="00252888"/>
  </w:style>
  <w:style w:type="character" w:customStyle="1" w:styleId="citenon-boldChar">
    <w:name w:val="cite non-bold Char"/>
    <w:locked/>
    <w:rsid w:val="00252888"/>
  </w:style>
  <w:style w:type="paragraph" w:customStyle="1" w:styleId="citenon-bold">
    <w:name w:val="cite non-bold"/>
    <w:basedOn w:val="Normal"/>
    <w:qFormat/>
    <w:rsid w:val="00252888"/>
  </w:style>
  <w:style w:type="paragraph" w:customStyle="1" w:styleId="Reference">
    <w:name w:val="Reference"/>
    <w:qFormat/>
    <w:rsid w:val="00252888"/>
    <w:pPr>
      <w:spacing w:after="200" w:line="276" w:lineRule="auto"/>
    </w:pPr>
  </w:style>
  <w:style w:type="character" w:customStyle="1" w:styleId="Debate-CardSmalltextF2Char">
    <w:name w:val="Debate- Card Small text F2 Char"/>
    <w:locked/>
    <w:rsid w:val="00252888"/>
  </w:style>
  <w:style w:type="paragraph" w:customStyle="1" w:styleId="Debate-CardSmalltextF2">
    <w:name w:val="Debate- Card Small text F2"/>
    <w:basedOn w:val="Normal"/>
    <w:next w:val="Normal"/>
    <w:qFormat/>
    <w:rsid w:val="00252888"/>
  </w:style>
  <w:style w:type="character" w:customStyle="1" w:styleId="Debate-EmphasizedText-F5Char">
    <w:name w:val="Debate- Emphasized Text- F5 Char"/>
    <w:locked/>
    <w:rsid w:val="00252888"/>
  </w:style>
  <w:style w:type="paragraph" w:customStyle="1" w:styleId="Debate-EmphasizedText-F5">
    <w:name w:val="Debate- Emphasized Text- F5"/>
    <w:basedOn w:val="Normal"/>
    <w:next w:val="CardsUnderline"/>
    <w:qFormat/>
    <w:rsid w:val="00252888"/>
  </w:style>
  <w:style w:type="character" w:customStyle="1" w:styleId="Debate-CardTextUnderlined-F3Char">
    <w:name w:val="Debate- Card Text Underlined- F3 Char"/>
    <w:locked/>
    <w:rsid w:val="00252888"/>
  </w:style>
  <w:style w:type="paragraph" w:customStyle="1" w:styleId="Debate-CardTextUnderlined-F3">
    <w:name w:val="Debate- Card Text Underlined- F3"/>
    <w:basedOn w:val="Normal"/>
    <w:qFormat/>
    <w:rsid w:val="00252888"/>
  </w:style>
  <w:style w:type="character" w:customStyle="1" w:styleId="CardtextChar">
    <w:name w:val="Card text Char"/>
    <w:locked/>
    <w:rsid w:val="00252888"/>
  </w:style>
  <w:style w:type="paragraph" w:customStyle="1" w:styleId="Cardtext">
    <w:name w:val="Card text"/>
    <w:next w:val="Reference"/>
    <w:qFormat/>
    <w:rsid w:val="00252888"/>
    <w:pPr>
      <w:spacing w:after="200" w:line="276" w:lineRule="auto"/>
    </w:pPr>
  </w:style>
  <w:style w:type="paragraph" w:customStyle="1" w:styleId="StyleHeading2Heading2Char2CharHeading2Char1CharCharHead">
    <w:name w:val="Style Heading 2Heading 2 Char2 CharHeading 2 Char1 Char CharHead..."/>
    <w:basedOn w:val="Heading2"/>
    <w:qFormat/>
    <w:rsid w:val="00252888"/>
  </w:style>
  <w:style w:type="character" w:customStyle="1" w:styleId="UnderliningChar">
    <w:name w:val="Underlining Char"/>
    <w:locked/>
    <w:rsid w:val="00252888"/>
  </w:style>
  <w:style w:type="paragraph" w:customStyle="1" w:styleId="Underlining">
    <w:name w:val="Underlining"/>
    <w:basedOn w:val="Normal"/>
    <w:next w:val="Normal"/>
    <w:qFormat/>
    <w:rsid w:val="00252888"/>
  </w:style>
  <w:style w:type="paragraph" w:customStyle="1" w:styleId="Blocktitle1">
    <w:name w:val="Block title"/>
    <w:basedOn w:val="Heading1"/>
    <w:next w:val="Debate-EmphasizedText-F5"/>
    <w:autoRedefine/>
    <w:qFormat/>
    <w:rsid w:val="00252888"/>
  </w:style>
  <w:style w:type="paragraph" w:customStyle="1" w:styleId="CardUnderlined">
    <w:name w:val="Card Underlined"/>
    <w:basedOn w:val="Normal"/>
    <w:autoRedefine/>
    <w:qFormat/>
    <w:rsid w:val="00252888"/>
  </w:style>
  <w:style w:type="paragraph" w:customStyle="1" w:styleId="CardNotUnderlined">
    <w:name w:val="Card Not Underlined"/>
    <w:basedOn w:val="Normal"/>
    <w:next w:val="Debate-CardTextUnderlined-F3"/>
    <w:autoRedefine/>
    <w:qFormat/>
    <w:rsid w:val="00252888"/>
  </w:style>
  <w:style w:type="character" w:customStyle="1" w:styleId="NothingChar">
    <w:name w:val="Nothing Char"/>
    <w:locked/>
    <w:rsid w:val="00252888"/>
  </w:style>
  <w:style w:type="paragraph" w:customStyle="1" w:styleId="Nothing">
    <w:name w:val="Nothing"/>
    <w:basedOn w:val="Normal"/>
    <w:next w:val="Cardtext"/>
    <w:autoRedefine/>
    <w:qFormat/>
    <w:rsid w:val="00252888"/>
  </w:style>
  <w:style w:type="paragraph" w:customStyle="1" w:styleId="MicroText0">
    <w:name w:val="MicroText"/>
    <w:basedOn w:val="Normal"/>
    <w:next w:val="Normal"/>
    <w:qFormat/>
    <w:rsid w:val="00252888"/>
  </w:style>
  <w:style w:type="paragraph" w:customStyle="1" w:styleId="BlockHeading1">
    <w:name w:val="Block Heading 1"/>
    <w:basedOn w:val="Normal"/>
    <w:qFormat/>
    <w:rsid w:val="00252888"/>
  </w:style>
  <w:style w:type="paragraph" w:customStyle="1" w:styleId="RepeatBlockHeading">
    <w:name w:val="Repeat Block Heading"/>
    <w:basedOn w:val="Normal"/>
    <w:next w:val="Underlining"/>
    <w:qFormat/>
    <w:rsid w:val="00252888"/>
  </w:style>
  <w:style w:type="paragraph" w:customStyle="1" w:styleId="Debate">
    <w:name w:val="Debate"/>
    <w:basedOn w:val="Normal"/>
    <w:next w:val="Blocktitle1"/>
    <w:qFormat/>
    <w:rsid w:val="00252888"/>
  </w:style>
  <w:style w:type="character" w:customStyle="1" w:styleId="CardTagChar">
    <w:name w:val="Card Tag Char"/>
    <w:locked/>
    <w:rsid w:val="00252888"/>
  </w:style>
  <w:style w:type="paragraph" w:customStyle="1" w:styleId="CardTag">
    <w:name w:val="Card Tag"/>
    <w:next w:val="CardNotUnderlined"/>
    <w:qFormat/>
    <w:rsid w:val="00252888"/>
    <w:pPr>
      <w:spacing w:after="200" w:line="276" w:lineRule="auto"/>
    </w:pPr>
  </w:style>
  <w:style w:type="paragraph" w:customStyle="1" w:styleId="Normal1">
    <w:name w:val="Normal1"/>
    <w:basedOn w:val="Normal"/>
    <w:autoRedefine/>
    <w:qFormat/>
    <w:rsid w:val="00252888"/>
  </w:style>
  <w:style w:type="paragraph" w:customStyle="1" w:styleId="Paste">
    <w:name w:val="Paste"/>
    <w:basedOn w:val="Normal"/>
    <w:next w:val="Nothing"/>
    <w:qFormat/>
    <w:rsid w:val="00252888"/>
  </w:style>
  <w:style w:type="paragraph" w:customStyle="1" w:styleId="textsmall">
    <w:name w:val="textsmall"/>
    <w:basedOn w:val="Normal"/>
    <w:next w:val="MicroText0"/>
    <w:qFormat/>
    <w:rsid w:val="00252888"/>
  </w:style>
  <w:style w:type="paragraph" w:customStyle="1" w:styleId="SmallCite">
    <w:name w:val="Small Cite"/>
    <w:basedOn w:val="Normal"/>
    <w:next w:val="BlockHeading1"/>
    <w:qFormat/>
    <w:rsid w:val="00252888"/>
  </w:style>
  <w:style w:type="paragraph" w:customStyle="1" w:styleId="inside-copy">
    <w:name w:val="inside-copy"/>
    <w:basedOn w:val="Normal"/>
    <w:next w:val="RepeatBlockHeading"/>
    <w:qFormat/>
    <w:rsid w:val="00252888"/>
  </w:style>
  <w:style w:type="paragraph" w:customStyle="1" w:styleId="links1">
    <w:name w:val="links1"/>
    <w:basedOn w:val="Normal"/>
    <w:next w:val="Debate"/>
    <w:qFormat/>
    <w:rsid w:val="00252888"/>
  </w:style>
  <w:style w:type="paragraph" w:customStyle="1" w:styleId="noindent">
    <w:name w:val="noindent"/>
    <w:basedOn w:val="Normal"/>
    <w:qFormat/>
    <w:rsid w:val="00252888"/>
  </w:style>
  <w:style w:type="paragraph" w:customStyle="1" w:styleId="endtext">
    <w:name w:val="endtext"/>
    <w:basedOn w:val="Normal"/>
    <w:next w:val="CardTag"/>
    <w:qFormat/>
    <w:rsid w:val="00252888"/>
  </w:style>
  <w:style w:type="paragraph" w:customStyle="1" w:styleId="copyright">
    <w:name w:val="copyright"/>
    <w:basedOn w:val="Normal"/>
    <w:next w:val="Normal1"/>
    <w:qFormat/>
    <w:rsid w:val="00252888"/>
  </w:style>
  <w:style w:type="paragraph" w:customStyle="1" w:styleId="g">
    <w:name w:val="g"/>
    <w:basedOn w:val="Normal"/>
    <w:next w:val="Paste"/>
    <w:qFormat/>
    <w:rsid w:val="00252888"/>
  </w:style>
  <w:style w:type="paragraph" w:customStyle="1" w:styleId="text">
    <w:name w:val="text"/>
    <w:basedOn w:val="Normal"/>
    <w:next w:val="textsmall"/>
    <w:qFormat/>
    <w:rsid w:val="00252888"/>
  </w:style>
  <w:style w:type="paragraph" w:customStyle="1" w:styleId="Small">
    <w:name w:val="Small"/>
    <w:basedOn w:val="Normal"/>
    <w:next w:val="SmallCite"/>
    <w:link w:val="ReadstuffChar"/>
    <w:qFormat/>
    <w:rsid w:val="00252888"/>
  </w:style>
  <w:style w:type="paragraph" w:customStyle="1" w:styleId="SmallChar">
    <w:name w:val="Small Char"/>
    <w:next w:val="inside-copy"/>
    <w:uiPriority w:val="99"/>
    <w:qFormat/>
    <w:rsid w:val="00252888"/>
    <w:pPr>
      <w:spacing w:after="200" w:line="276" w:lineRule="auto"/>
    </w:pPr>
  </w:style>
  <w:style w:type="paragraph" w:customStyle="1" w:styleId="Repeatheader">
    <w:name w:val="Repeat header"/>
    <w:basedOn w:val="Normal"/>
    <w:next w:val="noindent"/>
    <w:autoRedefine/>
    <w:qFormat/>
    <w:rsid w:val="00252888"/>
  </w:style>
  <w:style w:type="paragraph" w:customStyle="1" w:styleId="StyleCardNotUnderlined8pt">
    <w:name w:val="Style Card Not Underlined + 8 pt"/>
    <w:basedOn w:val="Debate-CardTextUnderlined-F3"/>
    <w:next w:val="endtext"/>
    <w:qFormat/>
    <w:rsid w:val="00252888"/>
  </w:style>
  <w:style w:type="paragraph" w:customStyle="1" w:styleId="CardNotUnderlined3">
    <w:name w:val="Card Not Underlined 3"/>
    <w:basedOn w:val="Debate-CardTextUnderlined-F3"/>
    <w:next w:val="copyright"/>
    <w:qFormat/>
    <w:rsid w:val="00252888"/>
  </w:style>
  <w:style w:type="paragraph" w:customStyle="1" w:styleId="CardNotUnderlinedFinal">
    <w:name w:val="Card Not Underlined Final"/>
    <w:basedOn w:val="copyright"/>
    <w:next w:val="g"/>
    <w:qFormat/>
    <w:rsid w:val="00252888"/>
  </w:style>
  <w:style w:type="paragraph" w:customStyle="1" w:styleId="Author">
    <w:name w:val="Author"/>
    <w:basedOn w:val="Normal"/>
    <w:next w:val="text"/>
    <w:qFormat/>
    <w:rsid w:val="00252888"/>
  </w:style>
  <w:style w:type="paragraph" w:customStyle="1" w:styleId="Numbering">
    <w:name w:val="Numbering"/>
    <w:basedOn w:val="Normal"/>
    <w:next w:val="Normal"/>
    <w:qFormat/>
    <w:rsid w:val="00252888"/>
  </w:style>
  <w:style w:type="paragraph" w:customStyle="1" w:styleId="Un-IndexedHeading">
    <w:name w:val="Un-Indexed Heading"/>
    <w:basedOn w:val="Heading1"/>
    <w:next w:val="Normal"/>
    <w:qFormat/>
    <w:rsid w:val="00252888"/>
  </w:style>
  <w:style w:type="paragraph" w:customStyle="1" w:styleId="SmallFont">
    <w:name w:val="Small Font"/>
    <w:basedOn w:val="Normal"/>
    <w:next w:val="Normal"/>
    <w:qFormat/>
    <w:rsid w:val="00252888"/>
  </w:style>
  <w:style w:type="paragraph" w:customStyle="1" w:styleId="Circle">
    <w:name w:val="Circle"/>
    <w:basedOn w:val="Normal"/>
    <w:next w:val="Normal"/>
    <w:qFormat/>
    <w:rsid w:val="00252888"/>
  </w:style>
  <w:style w:type="paragraph" w:customStyle="1" w:styleId="PageHeader">
    <w:name w:val="Page Header"/>
    <w:basedOn w:val="Normal"/>
    <w:next w:val="CardNotUnderlined3"/>
    <w:link w:val="PageHeaderChar"/>
    <w:qFormat/>
    <w:rsid w:val="00252888"/>
  </w:style>
  <w:style w:type="paragraph" w:customStyle="1" w:styleId="IndentedLettering">
    <w:name w:val="Indented Lettering"/>
    <w:basedOn w:val="Small"/>
    <w:next w:val="Normal"/>
    <w:qFormat/>
    <w:rsid w:val="00252888"/>
  </w:style>
  <w:style w:type="paragraph" w:customStyle="1" w:styleId="Lettering">
    <w:name w:val="Lettering"/>
    <w:basedOn w:val="Small"/>
    <w:next w:val="Normal"/>
    <w:qFormat/>
    <w:rsid w:val="00252888"/>
  </w:style>
  <w:style w:type="paragraph" w:customStyle="1" w:styleId="FileName">
    <w:name w:val="File Name"/>
    <w:basedOn w:val="Normal"/>
    <w:next w:val="Normal"/>
    <w:qFormat/>
    <w:rsid w:val="00252888"/>
  </w:style>
  <w:style w:type="paragraph" w:customStyle="1" w:styleId="Pagination">
    <w:name w:val="Pagination"/>
    <w:basedOn w:val="Normal"/>
    <w:next w:val="Normal"/>
    <w:qFormat/>
    <w:rsid w:val="00252888"/>
  </w:style>
  <w:style w:type="paragraph" w:customStyle="1" w:styleId="IndentedNumbering">
    <w:name w:val="Indented Numbering"/>
    <w:basedOn w:val="CardNotUnderlinedFinal"/>
    <w:next w:val="Normal"/>
    <w:qFormat/>
    <w:rsid w:val="00252888"/>
  </w:style>
  <w:style w:type="paragraph" w:customStyle="1" w:styleId="CardContinued1">
    <w:name w:val="Card Continued 1"/>
    <w:basedOn w:val="Normal"/>
    <w:next w:val="Normal"/>
    <w:qFormat/>
    <w:rsid w:val="00252888"/>
  </w:style>
  <w:style w:type="paragraph" w:customStyle="1" w:styleId="CardContinued2">
    <w:name w:val="Card Continued 2"/>
    <w:basedOn w:val="Circle"/>
    <w:next w:val="Normal"/>
    <w:qFormat/>
    <w:rsid w:val="00252888"/>
  </w:style>
  <w:style w:type="paragraph" w:customStyle="1" w:styleId="Clearformatting">
    <w:name w:val="Clear formatting"/>
    <w:basedOn w:val="Normal"/>
    <w:next w:val="IndentedLettering"/>
    <w:qFormat/>
    <w:rsid w:val="00252888"/>
  </w:style>
  <w:style w:type="paragraph" w:customStyle="1" w:styleId="SmallCardText">
    <w:name w:val="Small Card Text"/>
    <w:basedOn w:val="Lettering"/>
    <w:next w:val="FileName"/>
    <w:qFormat/>
    <w:rsid w:val="00252888"/>
  </w:style>
  <w:style w:type="paragraph" w:customStyle="1" w:styleId="TAGFONT">
    <w:name w:val="TAG FONT"/>
    <w:basedOn w:val="Normal"/>
    <w:next w:val="Pagination"/>
    <w:autoRedefine/>
    <w:qFormat/>
    <w:rsid w:val="00252888"/>
  </w:style>
  <w:style w:type="paragraph" w:customStyle="1" w:styleId="BlockTitle2">
    <w:name w:val="Block Title2"/>
    <w:basedOn w:val="Normal"/>
    <w:next w:val="IndentedNumbering"/>
    <w:qFormat/>
    <w:rsid w:val="00252888"/>
  </w:style>
  <w:style w:type="paragraph" w:customStyle="1" w:styleId="fullstory">
    <w:name w:val="fullstory"/>
    <w:basedOn w:val="Normal"/>
    <w:next w:val="CardContinued1"/>
    <w:qFormat/>
    <w:rsid w:val="00252888"/>
  </w:style>
  <w:style w:type="paragraph" w:customStyle="1" w:styleId="TxBrp1">
    <w:name w:val="TxBr_p1"/>
    <w:basedOn w:val="Normal"/>
    <w:next w:val="CardContinued2"/>
    <w:qFormat/>
    <w:rsid w:val="00252888"/>
  </w:style>
  <w:style w:type="character" w:customStyle="1" w:styleId="LanguageStrikeChar">
    <w:name w:val="Language Strike Char"/>
    <w:locked/>
    <w:rsid w:val="00252888"/>
  </w:style>
  <w:style w:type="paragraph" w:customStyle="1" w:styleId="LanguageStrike">
    <w:name w:val="Language Strike"/>
    <w:basedOn w:val="Normal"/>
    <w:next w:val="Normal"/>
    <w:qFormat/>
    <w:rsid w:val="00252888"/>
  </w:style>
  <w:style w:type="paragraph" w:customStyle="1" w:styleId="medium-normal">
    <w:name w:val="medium-normal"/>
    <w:basedOn w:val="Normal"/>
    <w:next w:val="TAGFONT"/>
    <w:qFormat/>
    <w:rsid w:val="00252888"/>
  </w:style>
  <w:style w:type="character" w:customStyle="1" w:styleId="8pointChar">
    <w:name w:val="8 point Char"/>
    <w:locked/>
    <w:rsid w:val="00252888"/>
  </w:style>
  <w:style w:type="paragraph" w:customStyle="1" w:styleId="8point">
    <w:name w:val="8 point"/>
    <w:basedOn w:val="Normal"/>
    <w:next w:val="fullstory"/>
    <w:qFormat/>
    <w:rsid w:val="00252888"/>
  </w:style>
  <w:style w:type="character" w:customStyle="1" w:styleId="citationunderlineChar">
    <w:name w:val="citation/underline Char"/>
    <w:locked/>
    <w:rsid w:val="00252888"/>
  </w:style>
  <w:style w:type="paragraph" w:customStyle="1" w:styleId="citationunderline">
    <w:name w:val="citation/underline"/>
    <w:autoRedefine/>
    <w:qFormat/>
    <w:rsid w:val="00252888"/>
    <w:pPr>
      <w:spacing w:after="200" w:line="276" w:lineRule="auto"/>
    </w:pPr>
  </w:style>
  <w:style w:type="character" w:customStyle="1" w:styleId="Style4Char">
    <w:name w:val="Style4 Char"/>
    <w:locked/>
    <w:rsid w:val="00252888"/>
  </w:style>
  <w:style w:type="paragraph" w:customStyle="1" w:styleId="Style4">
    <w:name w:val="Style4"/>
    <w:basedOn w:val="Normal"/>
    <w:next w:val="medium-normal"/>
    <w:qFormat/>
    <w:rsid w:val="00252888"/>
  </w:style>
  <w:style w:type="paragraph" w:customStyle="1" w:styleId="Style1">
    <w:name w:val="Style 1"/>
    <w:qFormat/>
    <w:rsid w:val="00252888"/>
    <w:pPr>
      <w:spacing w:after="200" w:line="276" w:lineRule="auto"/>
    </w:pPr>
  </w:style>
  <w:style w:type="paragraph" w:customStyle="1" w:styleId="Style6">
    <w:name w:val="Style 6"/>
    <w:next w:val="8point"/>
    <w:qFormat/>
    <w:rsid w:val="00252888"/>
    <w:pPr>
      <w:spacing w:after="200" w:line="276" w:lineRule="auto"/>
    </w:pPr>
  </w:style>
  <w:style w:type="paragraph" w:customStyle="1" w:styleId="UnderlinedText">
    <w:name w:val="Underlined Text"/>
    <w:basedOn w:val="Normal"/>
    <w:autoRedefine/>
    <w:qFormat/>
    <w:rsid w:val="00252888"/>
  </w:style>
  <w:style w:type="character" w:customStyle="1" w:styleId="MinimizeChar">
    <w:name w:val="Minimize Char"/>
    <w:locked/>
    <w:rsid w:val="00252888"/>
  </w:style>
  <w:style w:type="paragraph" w:customStyle="1" w:styleId="Minimize">
    <w:name w:val="Minimize"/>
    <w:basedOn w:val="CiteSpacing"/>
    <w:next w:val="Normal"/>
    <w:qFormat/>
    <w:rsid w:val="00252888"/>
  </w:style>
  <w:style w:type="paragraph" w:customStyle="1" w:styleId="Citation-Complete">
    <w:name w:val="Citation - Complete"/>
    <w:basedOn w:val="Normal"/>
    <w:next w:val="Lettering"/>
    <w:link w:val="Citation-CompleteChar"/>
    <w:autoRedefine/>
    <w:qFormat/>
    <w:rsid w:val="00252888"/>
  </w:style>
  <w:style w:type="paragraph" w:customStyle="1" w:styleId="Citation-FirstLine">
    <w:name w:val="Citation - First Line"/>
    <w:basedOn w:val="Normal"/>
    <w:next w:val="Style4"/>
    <w:autoRedefine/>
    <w:qFormat/>
    <w:rsid w:val="00252888"/>
  </w:style>
  <w:style w:type="character" w:customStyle="1" w:styleId="Style6Char">
    <w:name w:val="Style6 Char"/>
    <w:locked/>
    <w:rsid w:val="00252888"/>
  </w:style>
  <w:style w:type="paragraph" w:customStyle="1" w:styleId="Style60">
    <w:name w:val="Style6"/>
    <w:basedOn w:val="Normal"/>
    <w:next w:val="UnderlinedText"/>
    <w:autoRedefine/>
    <w:qFormat/>
    <w:rsid w:val="00252888"/>
  </w:style>
  <w:style w:type="character" w:customStyle="1" w:styleId="DateCitesAuthorCharChar">
    <w:name w:val="DateCitesAuthor Char Char"/>
    <w:locked/>
    <w:rsid w:val="00252888"/>
  </w:style>
  <w:style w:type="paragraph" w:customStyle="1" w:styleId="DateCitesAuthorChar">
    <w:name w:val="DateCitesAuthor Char"/>
    <w:basedOn w:val="Normal"/>
    <w:next w:val="Minimize"/>
    <w:qFormat/>
    <w:rsid w:val="00252888"/>
  </w:style>
  <w:style w:type="paragraph" w:customStyle="1" w:styleId="articlebodynormaltext">
    <w:name w:val="articlebody_normaltext"/>
    <w:basedOn w:val="Normal"/>
    <w:next w:val="Citation-Complete"/>
    <w:qFormat/>
    <w:rsid w:val="00252888"/>
  </w:style>
  <w:style w:type="paragraph" w:customStyle="1" w:styleId="2909F619802848F09E01365C32F34654">
    <w:name w:val="2909F619802848F09E01365C32F34654"/>
    <w:next w:val="Citation-FirstLine"/>
    <w:qFormat/>
    <w:rsid w:val="00252888"/>
    <w:pPr>
      <w:spacing w:after="200" w:line="276" w:lineRule="auto"/>
    </w:pPr>
  </w:style>
  <w:style w:type="paragraph" w:customStyle="1" w:styleId="D345FF3D873148C5AE3FBF3267827368">
    <w:name w:val="D345FF3D873148C5AE3FBF3267827368"/>
    <w:qFormat/>
    <w:rsid w:val="00252888"/>
    <w:pPr>
      <w:spacing w:after="200" w:line="276" w:lineRule="auto"/>
    </w:pPr>
  </w:style>
  <w:style w:type="character" w:customStyle="1" w:styleId="BoldUnderlineChar">
    <w:name w:val="Bold Underline Char"/>
    <w:locked/>
    <w:rsid w:val="00252888"/>
  </w:style>
  <w:style w:type="paragraph" w:customStyle="1" w:styleId="western">
    <w:name w:val="western"/>
    <w:basedOn w:val="Normal"/>
    <w:next w:val="DateCitesAuthorChar"/>
    <w:qFormat/>
    <w:rsid w:val="00252888"/>
  </w:style>
  <w:style w:type="paragraph" w:customStyle="1" w:styleId="targetcaption">
    <w:name w:val="targetcaption"/>
    <w:basedOn w:val="Normal"/>
    <w:next w:val="2909F619802848F09E01365C32F34654"/>
    <w:qFormat/>
    <w:rsid w:val="00252888"/>
  </w:style>
  <w:style w:type="character" w:customStyle="1" w:styleId="cardtextChar0">
    <w:name w:val="card text Char"/>
    <w:locked/>
    <w:rsid w:val="00252888"/>
  </w:style>
  <w:style w:type="paragraph" w:customStyle="1" w:styleId="cardtext0">
    <w:name w:val="card text"/>
    <w:basedOn w:val="Normal"/>
    <w:qFormat/>
    <w:rsid w:val="00252888"/>
  </w:style>
  <w:style w:type="paragraph" w:customStyle="1" w:styleId="Index">
    <w:name w:val="Index"/>
    <w:basedOn w:val="Normal"/>
    <w:next w:val="western"/>
    <w:qFormat/>
    <w:rsid w:val="00252888"/>
  </w:style>
  <w:style w:type="character" w:customStyle="1" w:styleId="HotRouteChar">
    <w:name w:val="Hot Route! Char"/>
    <w:locked/>
    <w:rsid w:val="00252888"/>
  </w:style>
  <w:style w:type="paragraph" w:customStyle="1" w:styleId="HotRoute">
    <w:name w:val="Hot Route!"/>
    <w:basedOn w:val="Normal"/>
    <w:qFormat/>
    <w:rsid w:val="00252888"/>
  </w:style>
  <w:style w:type="character" w:customStyle="1" w:styleId="SmalltextChar0">
    <w:name w:val="Small text Char"/>
    <w:aliases w:val="Quote1 Char1"/>
    <w:locked/>
    <w:rsid w:val="00252888"/>
  </w:style>
  <w:style w:type="paragraph" w:customStyle="1" w:styleId="Smalltext0">
    <w:name w:val="Small text"/>
    <w:aliases w:val="Quote11"/>
    <w:basedOn w:val="Normal"/>
    <w:next w:val="Index"/>
    <w:qFormat/>
    <w:rsid w:val="00252888"/>
  </w:style>
  <w:style w:type="character" w:customStyle="1" w:styleId="TagandCiteChar">
    <w:name w:val="Tag and Cite Char"/>
    <w:aliases w:val="No Spacing Char,Card Char,Very Small Text Char,Heading 5 Char1,Dont use Char,No Spacing111 Char,No Spacing112 Char,No Spacing1111 Char,No Spacing3 Char,No Spacing5 Char,No Spacing1121 Char,No Spacing31 Char,Debate Text Char,TAG Ch"/>
    <w:qFormat/>
    <w:locked/>
    <w:rsid w:val="00252888"/>
  </w:style>
  <w:style w:type="paragraph" w:customStyle="1" w:styleId="TagandCite">
    <w:name w:val="Tag and Cite"/>
    <w:basedOn w:val="Normal"/>
    <w:next w:val="HotRoute"/>
    <w:qFormat/>
    <w:rsid w:val="00252888"/>
  </w:style>
  <w:style w:type="paragraph" w:customStyle="1" w:styleId="Shrink8">
    <w:name w:val="Shrink8"/>
    <w:basedOn w:val="Normal"/>
    <w:autoRedefine/>
    <w:uiPriority w:val="99"/>
    <w:qFormat/>
    <w:rsid w:val="00252888"/>
  </w:style>
  <w:style w:type="paragraph" w:customStyle="1" w:styleId="Tag12">
    <w:name w:val="Tag12"/>
    <w:basedOn w:val="Normal"/>
    <w:next w:val="Smalltext0"/>
    <w:uiPriority w:val="99"/>
    <w:qFormat/>
    <w:rsid w:val="00252888"/>
  </w:style>
  <w:style w:type="paragraph" w:customStyle="1" w:styleId="cards0">
    <w:name w:val="cards"/>
    <w:basedOn w:val="Normal"/>
    <w:qFormat/>
    <w:rsid w:val="00252888"/>
  </w:style>
  <w:style w:type="character" w:customStyle="1" w:styleId="StyleStyle411ptBoldChar">
    <w:name w:val="Style Style4 + 11 pt Bold Char"/>
    <w:locked/>
    <w:rsid w:val="00252888"/>
  </w:style>
  <w:style w:type="paragraph" w:customStyle="1" w:styleId="StyleStyle411ptBold">
    <w:name w:val="Style Style4 + 11 pt Bold"/>
    <w:basedOn w:val="Normal"/>
    <w:next w:val="Shrink8"/>
    <w:qFormat/>
    <w:rsid w:val="00252888"/>
  </w:style>
  <w:style w:type="character" w:customStyle="1" w:styleId="StyleStyle411pt1Char">
    <w:name w:val="Style Style4 + 11 pt1 Char"/>
    <w:locked/>
    <w:rsid w:val="00252888"/>
  </w:style>
  <w:style w:type="paragraph" w:customStyle="1" w:styleId="StyleStyle411pt1">
    <w:name w:val="Style Style4 + 11 pt1"/>
    <w:basedOn w:val="Normal"/>
    <w:next w:val="cards0"/>
    <w:qFormat/>
    <w:rsid w:val="00252888"/>
  </w:style>
  <w:style w:type="character" w:customStyle="1" w:styleId="HeadingsBaseChar">
    <w:name w:val="Headings Base Char"/>
    <w:locked/>
    <w:rsid w:val="00252888"/>
  </w:style>
  <w:style w:type="paragraph" w:customStyle="1" w:styleId="HeadingsBase">
    <w:name w:val="Headings Base"/>
    <w:basedOn w:val="Normal"/>
    <w:next w:val="StyleStyle411ptBold"/>
    <w:qFormat/>
    <w:rsid w:val="00252888"/>
  </w:style>
  <w:style w:type="paragraph" w:customStyle="1" w:styleId="SchoolPaper">
    <w:name w:val="School Paper"/>
    <w:basedOn w:val="Normal"/>
    <w:qFormat/>
    <w:rsid w:val="00252888"/>
  </w:style>
  <w:style w:type="paragraph" w:customStyle="1" w:styleId="SchoolBlockQuote">
    <w:name w:val="School Block Quote"/>
    <w:basedOn w:val="Normal"/>
    <w:next w:val="StyleStyle411pt1"/>
    <w:qFormat/>
    <w:rsid w:val="00252888"/>
  </w:style>
  <w:style w:type="paragraph" w:customStyle="1" w:styleId="SchoolWorksCited">
    <w:name w:val="School Works Cited"/>
    <w:basedOn w:val="Normal"/>
    <w:qFormat/>
    <w:rsid w:val="00252888"/>
  </w:style>
  <w:style w:type="paragraph" w:customStyle="1" w:styleId="BlockQuote">
    <w:name w:val="Block Quote"/>
    <w:basedOn w:val="Normal"/>
    <w:next w:val="HeadingsBase"/>
    <w:qFormat/>
    <w:rsid w:val="00252888"/>
  </w:style>
  <w:style w:type="paragraph" w:customStyle="1" w:styleId="PaperBody">
    <w:name w:val="Paper Body"/>
    <w:basedOn w:val="Normal"/>
    <w:next w:val="SchoolPaper"/>
    <w:qFormat/>
    <w:rsid w:val="00252888"/>
  </w:style>
  <w:style w:type="paragraph" w:customStyle="1" w:styleId="PaperCitation">
    <w:name w:val="Paper Citation"/>
    <w:basedOn w:val="Normal"/>
    <w:next w:val="SchoolBlockQuote"/>
    <w:qFormat/>
    <w:rsid w:val="00252888"/>
  </w:style>
  <w:style w:type="character" w:customStyle="1" w:styleId="hatChar">
    <w:name w:val="hat Char"/>
    <w:locked/>
    <w:rsid w:val="00252888"/>
  </w:style>
  <w:style w:type="paragraph" w:customStyle="1" w:styleId="hat">
    <w:name w:val="hat"/>
    <w:basedOn w:val="Heading1"/>
    <w:next w:val="BlockQuote"/>
    <w:qFormat/>
    <w:rsid w:val="00252888"/>
  </w:style>
  <w:style w:type="paragraph" w:customStyle="1" w:styleId="TagCite">
    <w:name w:val="TagCite"/>
    <w:basedOn w:val="Normal"/>
    <w:next w:val="PaperBody"/>
    <w:qFormat/>
    <w:rsid w:val="00252888"/>
  </w:style>
  <w:style w:type="paragraph" w:customStyle="1" w:styleId="CM5">
    <w:name w:val="CM5"/>
    <w:basedOn w:val="Normal"/>
    <w:uiPriority w:val="99"/>
    <w:qFormat/>
    <w:rsid w:val="00252888"/>
  </w:style>
  <w:style w:type="paragraph" w:customStyle="1" w:styleId="CM9">
    <w:name w:val="CM9"/>
    <w:basedOn w:val="Normal"/>
    <w:uiPriority w:val="99"/>
    <w:qFormat/>
    <w:rsid w:val="00252888"/>
  </w:style>
  <w:style w:type="paragraph" w:customStyle="1" w:styleId="CM6">
    <w:name w:val="CM6"/>
    <w:basedOn w:val="Normal"/>
    <w:uiPriority w:val="99"/>
    <w:qFormat/>
    <w:rsid w:val="00252888"/>
  </w:style>
  <w:style w:type="paragraph" w:customStyle="1" w:styleId="boldness">
    <w:name w:val="boldness"/>
    <w:basedOn w:val="Normal"/>
    <w:next w:val="TagCite"/>
    <w:qFormat/>
    <w:rsid w:val="00252888"/>
  </w:style>
  <w:style w:type="paragraph" w:customStyle="1" w:styleId="byline">
    <w:name w:val="byline"/>
    <w:basedOn w:val="Normal"/>
    <w:next w:val="CM5"/>
    <w:uiPriority w:val="99"/>
    <w:qFormat/>
    <w:rsid w:val="00252888"/>
  </w:style>
  <w:style w:type="character" w:customStyle="1" w:styleId="UnderlineCardChar">
    <w:name w:val="UnderlineCard Char"/>
    <w:locked/>
    <w:rsid w:val="00252888"/>
  </w:style>
  <w:style w:type="paragraph" w:customStyle="1" w:styleId="UnderlineCard">
    <w:name w:val="UnderlineCard"/>
    <w:basedOn w:val="Heading4"/>
    <w:next w:val="CM6"/>
    <w:qFormat/>
    <w:rsid w:val="00252888"/>
  </w:style>
  <w:style w:type="paragraph" w:customStyle="1" w:styleId="CM21">
    <w:name w:val="CM21"/>
    <w:basedOn w:val="Normal"/>
    <w:uiPriority w:val="99"/>
    <w:qFormat/>
    <w:rsid w:val="00252888"/>
  </w:style>
  <w:style w:type="paragraph" w:customStyle="1" w:styleId="CM22">
    <w:name w:val="CM22"/>
    <w:basedOn w:val="Normal"/>
    <w:uiPriority w:val="99"/>
    <w:qFormat/>
    <w:rsid w:val="00252888"/>
  </w:style>
  <w:style w:type="paragraph" w:customStyle="1" w:styleId="CM4">
    <w:name w:val="CM4"/>
    <w:basedOn w:val="Normal"/>
    <w:uiPriority w:val="99"/>
    <w:qFormat/>
    <w:rsid w:val="00252888"/>
  </w:style>
  <w:style w:type="paragraph" w:customStyle="1" w:styleId="Pa10">
    <w:name w:val="Pa10"/>
    <w:basedOn w:val="Normal"/>
    <w:uiPriority w:val="99"/>
    <w:qFormat/>
    <w:rsid w:val="00252888"/>
  </w:style>
  <w:style w:type="paragraph" w:customStyle="1" w:styleId="Pa31">
    <w:name w:val="Pa3+1"/>
    <w:basedOn w:val="Normal"/>
    <w:uiPriority w:val="99"/>
    <w:qFormat/>
    <w:rsid w:val="00252888"/>
  </w:style>
  <w:style w:type="paragraph" w:customStyle="1" w:styleId="Pa1">
    <w:name w:val="Pa1"/>
    <w:basedOn w:val="Normal"/>
    <w:qFormat/>
    <w:rsid w:val="00252888"/>
  </w:style>
  <w:style w:type="paragraph" w:customStyle="1" w:styleId="Pa2">
    <w:name w:val="Pa2"/>
    <w:basedOn w:val="Normal"/>
    <w:qFormat/>
    <w:rsid w:val="00252888"/>
  </w:style>
  <w:style w:type="paragraph" w:customStyle="1" w:styleId="FreeFormA">
    <w:name w:val="Free Form A"/>
    <w:next w:val="Pa10"/>
    <w:qFormat/>
    <w:rsid w:val="00252888"/>
    <w:pPr>
      <w:spacing w:after="200" w:line="276" w:lineRule="auto"/>
    </w:pPr>
  </w:style>
  <w:style w:type="paragraph" w:customStyle="1" w:styleId="H4Tag">
    <w:name w:val="H4 (Tag)"/>
    <w:basedOn w:val="Normal"/>
    <w:next w:val="Pa31"/>
    <w:qFormat/>
    <w:rsid w:val="00252888"/>
  </w:style>
  <w:style w:type="character" w:customStyle="1" w:styleId="CardUpSize-LightChar">
    <w:name w:val="CardUpSize - Light Char"/>
    <w:basedOn w:val="DefaultParagraphFont"/>
    <w:locked/>
    <w:rsid w:val="00252888"/>
  </w:style>
  <w:style w:type="paragraph" w:customStyle="1" w:styleId="CardUpSize-Light">
    <w:name w:val="CardUpSize - Light"/>
    <w:basedOn w:val="Normal"/>
    <w:next w:val="Pa2"/>
    <w:qFormat/>
    <w:rsid w:val="00252888"/>
  </w:style>
  <w:style w:type="character" w:customStyle="1" w:styleId="CiteCardUpSize-HeavyChar">
    <w:name w:val="Cite // CardUpSize - Heavy Char"/>
    <w:basedOn w:val="DefaultParagraphFont"/>
    <w:locked/>
    <w:rsid w:val="00252888"/>
  </w:style>
  <w:style w:type="paragraph" w:customStyle="1" w:styleId="CiteCardUpSize-Heavy">
    <w:name w:val="Cite // CardUpSize - Heavy"/>
    <w:basedOn w:val="Normal"/>
    <w:next w:val="H4Tag"/>
    <w:qFormat/>
    <w:rsid w:val="00252888"/>
  </w:style>
  <w:style w:type="character" w:customStyle="1" w:styleId="HotRouteCharCharCharCharCharChar">
    <w:name w:val="Hot Route! Char Char Char Char Char Char"/>
    <w:locked/>
    <w:rsid w:val="00252888"/>
  </w:style>
  <w:style w:type="paragraph" w:customStyle="1" w:styleId="HotRouteCharCharCharCharChar">
    <w:name w:val="Hot Route! Char Char Char Char Char"/>
    <w:basedOn w:val="Normal"/>
    <w:next w:val="CardUpSize-Light"/>
    <w:qFormat/>
    <w:rsid w:val="00252888"/>
  </w:style>
  <w:style w:type="character" w:customStyle="1" w:styleId="SmallTextCharCharCharChar">
    <w:name w:val="Small Text Char Char Char Char"/>
    <w:locked/>
    <w:rsid w:val="00252888"/>
  </w:style>
  <w:style w:type="paragraph" w:customStyle="1" w:styleId="SmallTextCharCharChar">
    <w:name w:val="Small Text Char Char Char"/>
    <w:basedOn w:val="Normal"/>
    <w:next w:val="CiteCardUpSize-Heavy"/>
    <w:qFormat/>
    <w:rsid w:val="00252888"/>
  </w:style>
  <w:style w:type="paragraph" w:customStyle="1" w:styleId="Analytics">
    <w:name w:val="Analytics"/>
    <w:basedOn w:val="Heading1"/>
    <w:link w:val="AnalyticsChar"/>
    <w:qFormat/>
    <w:rsid w:val="00252888"/>
  </w:style>
  <w:style w:type="character" w:customStyle="1" w:styleId="UnderlineCharCharCharCharCharCharCharChar">
    <w:name w:val="Underline Char Char Char Char Char Char Char Char"/>
    <w:basedOn w:val="DefaultParagraphFont"/>
    <w:locked/>
    <w:rsid w:val="00252888"/>
  </w:style>
  <w:style w:type="paragraph" w:customStyle="1" w:styleId="UnderlineCharCharCharCharCharCharChar">
    <w:name w:val="Underline Char Char Char Char Char Char Char"/>
    <w:basedOn w:val="Normal"/>
    <w:qFormat/>
    <w:rsid w:val="00252888"/>
  </w:style>
  <w:style w:type="character" w:customStyle="1" w:styleId="SmalltextCharCharCharChar0">
    <w:name w:val="Small text Char Char Char Char"/>
    <w:basedOn w:val="DefaultParagraphFont"/>
    <w:locked/>
    <w:rsid w:val="00252888"/>
  </w:style>
  <w:style w:type="paragraph" w:customStyle="1" w:styleId="SmalltextCharCharChar0">
    <w:name w:val="Small text Char Char Char"/>
    <w:basedOn w:val="Normal"/>
    <w:next w:val="Analytics"/>
    <w:qFormat/>
    <w:rsid w:val="00252888"/>
  </w:style>
  <w:style w:type="paragraph" w:customStyle="1" w:styleId="WW-Default">
    <w:name w:val="WW-Default"/>
    <w:qFormat/>
    <w:rsid w:val="00252888"/>
    <w:pPr>
      <w:spacing w:after="200" w:line="276" w:lineRule="auto"/>
    </w:pPr>
  </w:style>
  <w:style w:type="paragraph" w:customStyle="1" w:styleId="CardStyle">
    <w:name w:val="Card Style"/>
    <w:basedOn w:val="Normal"/>
    <w:next w:val="UnderlineCharCharCharCharCharCharChar"/>
    <w:qFormat/>
    <w:rsid w:val="00252888"/>
  </w:style>
  <w:style w:type="paragraph" w:customStyle="1" w:styleId="Tagandcite0">
    <w:name w:val="Tag and cite"/>
    <w:basedOn w:val="Normal"/>
    <w:qFormat/>
    <w:rsid w:val="00252888"/>
  </w:style>
  <w:style w:type="paragraph" w:customStyle="1" w:styleId="Standard">
    <w:name w:val="Standard"/>
    <w:next w:val="SmalltextCharCharChar0"/>
    <w:qFormat/>
    <w:rsid w:val="00252888"/>
    <w:pPr>
      <w:spacing w:after="200" w:line="276" w:lineRule="auto"/>
    </w:pPr>
  </w:style>
  <w:style w:type="paragraph" w:customStyle="1" w:styleId="Textbody">
    <w:name w:val="Text body"/>
    <w:basedOn w:val="SmalltextCharCharChar0"/>
    <w:next w:val="WW-Default"/>
    <w:qFormat/>
    <w:rsid w:val="00252888"/>
  </w:style>
  <w:style w:type="character" w:customStyle="1" w:styleId="NormalTextChar">
    <w:name w:val="Normal Text Char"/>
    <w:locked/>
    <w:rsid w:val="00252888"/>
  </w:style>
  <w:style w:type="paragraph" w:customStyle="1" w:styleId="NormalText">
    <w:name w:val="Normal Text"/>
    <w:basedOn w:val="Normal"/>
    <w:next w:val="Tagandcite0"/>
    <w:autoRedefine/>
    <w:qFormat/>
    <w:rsid w:val="00252888"/>
  </w:style>
  <w:style w:type="paragraph" w:customStyle="1" w:styleId="comments">
    <w:name w:val="comments"/>
    <w:basedOn w:val="Normal"/>
    <w:next w:val="Standard"/>
    <w:qFormat/>
    <w:rsid w:val="00252888"/>
  </w:style>
  <w:style w:type="paragraph" w:customStyle="1" w:styleId="Default1">
    <w:name w:val="Default1"/>
    <w:basedOn w:val="Normal"/>
    <w:uiPriority w:val="99"/>
    <w:qFormat/>
    <w:rsid w:val="00252888"/>
  </w:style>
  <w:style w:type="paragraph" w:customStyle="1" w:styleId="NFAPWPheader">
    <w:name w:val="NFAP WP header"/>
    <w:basedOn w:val="Normal"/>
    <w:uiPriority w:val="99"/>
    <w:qFormat/>
    <w:rsid w:val="00252888"/>
  </w:style>
  <w:style w:type="character" w:customStyle="1" w:styleId="CircledChar">
    <w:name w:val="Circled Char"/>
    <w:locked/>
    <w:rsid w:val="00252888"/>
  </w:style>
  <w:style w:type="paragraph" w:customStyle="1" w:styleId="Circled">
    <w:name w:val="Circled"/>
    <w:basedOn w:val="Normal"/>
    <w:next w:val="Normal"/>
    <w:autoRedefine/>
    <w:qFormat/>
    <w:rsid w:val="00252888"/>
  </w:style>
  <w:style w:type="character" w:customStyle="1" w:styleId="MinimizedTextChar">
    <w:name w:val="Minimized Text Char"/>
    <w:locked/>
    <w:rsid w:val="00252888"/>
  </w:style>
  <w:style w:type="paragraph" w:customStyle="1" w:styleId="MinimizedText">
    <w:name w:val="Minimized Text"/>
    <w:basedOn w:val="Normal"/>
    <w:next w:val="NFAPWPheader"/>
    <w:qFormat/>
    <w:rsid w:val="00252888"/>
  </w:style>
  <w:style w:type="character" w:customStyle="1" w:styleId="UnderlinedCardTextChar">
    <w:name w:val="Underlined Card Text Char"/>
    <w:locked/>
    <w:rsid w:val="00252888"/>
  </w:style>
  <w:style w:type="paragraph" w:customStyle="1" w:styleId="UnderlinedCardText">
    <w:name w:val="Underlined Card Text"/>
    <w:basedOn w:val="Normal"/>
    <w:next w:val="Circled"/>
    <w:qFormat/>
    <w:rsid w:val="00252888"/>
  </w:style>
  <w:style w:type="character" w:customStyle="1" w:styleId="cardtextemphasisChar">
    <w:name w:val="card text emphasis Char"/>
    <w:locked/>
    <w:rsid w:val="00252888"/>
  </w:style>
  <w:style w:type="paragraph" w:customStyle="1" w:styleId="cardtextemphasis">
    <w:name w:val="card text emphasis"/>
    <w:basedOn w:val="Circled"/>
    <w:next w:val="MinimizedText"/>
    <w:qFormat/>
    <w:rsid w:val="00252888"/>
  </w:style>
  <w:style w:type="character" w:customStyle="1" w:styleId="CiteCharCharChar">
    <w:name w:val="Cite Char Char Char"/>
    <w:locked/>
    <w:rsid w:val="00252888"/>
  </w:style>
  <w:style w:type="paragraph" w:customStyle="1" w:styleId="CiteCharChar">
    <w:name w:val="Cite Char Char"/>
    <w:basedOn w:val="Normal"/>
    <w:next w:val="Normal"/>
    <w:qFormat/>
    <w:rsid w:val="00252888"/>
  </w:style>
  <w:style w:type="character" w:customStyle="1" w:styleId="UnreadTextChar">
    <w:name w:val="Unread Text Char"/>
    <w:locked/>
    <w:rsid w:val="00252888"/>
  </w:style>
  <w:style w:type="paragraph" w:customStyle="1" w:styleId="UnreadText">
    <w:name w:val="Unread Text"/>
    <w:basedOn w:val="Normal"/>
    <w:next w:val="Normal"/>
    <w:autoRedefine/>
    <w:qFormat/>
    <w:rsid w:val="00252888"/>
  </w:style>
  <w:style w:type="character" w:customStyle="1" w:styleId="CiteCardChar">
    <w:name w:val="Cite_Card Char"/>
    <w:locked/>
    <w:rsid w:val="00252888"/>
  </w:style>
  <w:style w:type="paragraph" w:customStyle="1" w:styleId="CiteCard">
    <w:name w:val="Cite_Card"/>
    <w:next w:val="CiteCharChar"/>
    <w:qFormat/>
    <w:rsid w:val="00252888"/>
    <w:pPr>
      <w:spacing w:after="200" w:line="276" w:lineRule="auto"/>
    </w:pPr>
  </w:style>
  <w:style w:type="character" w:customStyle="1" w:styleId="BoldandUnderlineCharChar2">
    <w:name w:val="Bold and Underline Char Char2"/>
    <w:locked/>
    <w:rsid w:val="00252888"/>
  </w:style>
  <w:style w:type="paragraph" w:customStyle="1" w:styleId="BoldandUnderlineChar">
    <w:name w:val="Bold and Underline Char"/>
    <w:basedOn w:val="Normal"/>
    <w:next w:val="UnreadText"/>
    <w:qFormat/>
    <w:rsid w:val="00252888"/>
  </w:style>
  <w:style w:type="paragraph" w:customStyle="1" w:styleId="CiteCardCharChar">
    <w:name w:val="Cite_Card Char Char"/>
    <w:autoRedefine/>
    <w:qFormat/>
    <w:rsid w:val="00252888"/>
    <w:pPr>
      <w:spacing w:after="200" w:line="276" w:lineRule="auto"/>
    </w:pPr>
  </w:style>
  <w:style w:type="character" w:customStyle="1" w:styleId="CiteCardCharCharCharChar">
    <w:name w:val="Cite_Card Char Char Char Char"/>
    <w:locked/>
    <w:rsid w:val="00252888"/>
  </w:style>
  <w:style w:type="paragraph" w:customStyle="1" w:styleId="CiteCardCharCharChar">
    <w:name w:val="Cite_Card Char Char Char"/>
    <w:qFormat/>
    <w:rsid w:val="00252888"/>
    <w:pPr>
      <w:spacing w:after="200" w:line="276" w:lineRule="auto"/>
    </w:pPr>
  </w:style>
  <w:style w:type="paragraph" w:customStyle="1" w:styleId="heading">
    <w:name w:val="heading"/>
    <w:basedOn w:val="Normal"/>
    <w:next w:val="BoldandUnderlineChar"/>
    <w:qFormat/>
    <w:rsid w:val="00252888"/>
  </w:style>
  <w:style w:type="character" w:customStyle="1" w:styleId="LittleChar">
    <w:name w:val="Little Char"/>
    <w:locked/>
    <w:rsid w:val="00252888"/>
  </w:style>
  <w:style w:type="paragraph" w:customStyle="1" w:styleId="Little">
    <w:name w:val="Little"/>
    <w:basedOn w:val="Normal"/>
    <w:qFormat/>
    <w:rsid w:val="00252888"/>
  </w:style>
  <w:style w:type="character" w:customStyle="1" w:styleId="DebateHeaderChar">
    <w:name w:val="Debate Header Char"/>
    <w:locked/>
    <w:rsid w:val="00252888"/>
  </w:style>
  <w:style w:type="paragraph" w:customStyle="1" w:styleId="DebateHeader">
    <w:name w:val="Debate Header"/>
    <w:basedOn w:val="Normal"/>
    <w:next w:val="Normal"/>
    <w:autoRedefine/>
    <w:qFormat/>
    <w:rsid w:val="00252888"/>
  </w:style>
  <w:style w:type="paragraph" w:customStyle="1" w:styleId="articletitle">
    <w:name w:val="article_title"/>
    <w:basedOn w:val="Normal"/>
    <w:qFormat/>
    <w:rsid w:val="00252888"/>
  </w:style>
  <w:style w:type="character" w:customStyle="1" w:styleId="TagCiteChar">
    <w:name w:val="Tag &amp; Cite Char"/>
    <w:locked/>
    <w:rsid w:val="00252888"/>
  </w:style>
  <w:style w:type="paragraph" w:customStyle="1" w:styleId="TagCite0">
    <w:name w:val="Tag &amp; Cite"/>
    <w:basedOn w:val="Normal"/>
    <w:qFormat/>
    <w:rsid w:val="00252888"/>
  </w:style>
  <w:style w:type="character" w:customStyle="1" w:styleId="HighlightedTextChar">
    <w:name w:val="Highlighted Text Char"/>
    <w:locked/>
    <w:rsid w:val="00252888"/>
  </w:style>
  <w:style w:type="paragraph" w:customStyle="1" w:styleId="HighlightedText">
    <w:name w:val="Highlighted Text"/>
    <w:basedOn w:val="Normal"/>
    <w:next w:val="articletitle"/>
    <w:qFormat/>
    <w:rsid w:val="00252888"/>
  </w:style>
  <w:style w:type="character" w:customStyle="1" w:styleId="UnhighlightedChar">
    <w:name w:val="Unhighlighted Char"/>
    <w:locked/>
    <w:rsid w:val="00252888"/>
  </w:style>
  <w:style w:type="paragraph" w:customStyle="1" w:styleId="Unhighlighted">
    <w:name w:val="Unhighlighted"/>
    <w:basedOn w:val="Normal"/>
    <w:next w:val="TagCite0"/>
    <w:autoRedefine/>
    <w:qFormat/>
    <w:rsid w:val="00252888"/>
  </w:style>
  <w:style w:type="paragraph" w:customStyle="1" w:styleId="Caption1">
    <w:name w:val="Caption1"/>
    <w:basedOn w:val="Normal"/>
    <w:qFormat/>
    <w:rsid w:val="00252888"/>
  </w:style>
  <w:style w:type="paragraph" w:customStyle="1" w:styleId="articleauthor">
    <w:name w:val="articleauthor"/>
    <w:basedOn w:val="Normal"/>
    <w:next w:val="HighlightedText"/>
    <w:qFormat/>
    <w:rsid w:val="00252888"/>
  </w:style>
  <w:style w:type="character" w:customStyle="1" w:styleId="StylecardUnderlineChar">
    <w:name w:val="Style card + Underline Char"/>
    <w:locked/>
    <w:rsid w:val="00252888"/>
  </w:style>
  <w:style w:type="paragraph" w:customStyle="1" w:styleId="StylecardUnderline">
    <w:name w:val="Style card + Underline"/>
    <w:basedOn w:val="CiteSpacing"/>
    <w:next w:val="Unhighlighted"/>
    <w:qFormat/>
    <w:rsid w:val="00252888"/>
  </w:style>
  <w:style w:type="paragraph" w:customStyle="1" w:styleId="TagF3">
    <w:name w:val="Tag (F3)"/>
    <w:next w:val="Caption1"/>
    <w:qFormat/>
    <w:rsid w:val="00252888"/>
    <w:pPr>
      <w:spacing w:after="200" w:line="276" w:lineRule="auto"/>
    </w:pPr>
  </w:style>
  <w:style w:type="character" w:customStyle="1" w:styleId="citesChar0">
    <w:name w:val="cites Char"/>
    <w:aliases w:val="Heading 1 Char3"/>
    <w:locked/>
    <w:rsid w:val="00252888"/>
  </w:style>
  <w:style w:type="paragraph" w:customStyle="1" w:styleId="cites0">
    <w:name w:val="cites"/>
    <w:autoRedefine/>
    <w:qFormat/>
    <w:rsid w:val="00252888"/>
    <w:pPr>
      <w:spacing w:after="200" w:line="276" w:lineRule="auto"/>
    </w:pPr>
  </w:style>
  <w:style w:type="character" w:customStyle="1" w:styleId="tinyChar">
    <w:name w:val="tiny Char"/>
    <w:locked/>
    <w:rsid w:val="00252888"/>
  </w:style>
  <w:style w:type="paragraph" w:customStyle="1" w:styleId="tiny">
    <w:name w:val="tiny"/>
    <w:next w:val="Normal"/>
    <w:autoRedefine/>
    <w:qFormat/>
    <w:rsid w:val="00252888"/>
    <w:pPr>
      <w:spacing w:after="200" w:line="276" w:lineRule="auto"/>
    </w:pPr>
  </w:style>
  <w:style w:type="paragraph" w:customStyle="1" w:styleId="i1">
    <w:name w:val="i1"/>
    <w:basedOn w:val="Normal"/>
    <w:qFormat/>
    <w:rsid w:val="00252888"/>
  </w:style>
  <w:style w:type="paragraph" w:customStyle="1" w:styleId="style14">
    <w:name w:val="style14"/>
    <w:basedOn w:val="Normal"/>
    <w:next w:val="cites0"/>
    <w:qFormat/>
    <w:rsid w:val="00252888"/>
  </w:style>
  <w:style w:type="paragraph" w:customStyle="1" w:styleId="CardTagCite1Char">
    <w:name w:val="Card Tag + Cite #1 Char"/>
    <w:basedOn w:val="Normal"/>
    <w:qFormat/>
    <w:rsid w:val="00252888"/>
  </w:style>
  <w:style w:type="paragraph" w:customStyle="1" w:styleId="HotRoute0">
    <w:name w:val="Hot Route"/>
    <w:basedOn w:val="Normal"/>
    <w:next w:val="tiny"/>
    <w:qFormat/>
    <w:rsid w:val="00252888"/>
  </w:style>
  <w:style w:type="paragraph" w:customStyle="1" w:styleId="articlebody">
    <w:name w:val="articlebody"/>
    <w:basedOn w:val="Normal"/>
    <w:next w:val="i1"/>
    <w:qFormat/>
    <w:rsid w:val="00252888"/>
  </w:style>
  <w:style w:type="character" w:customStyle="1" w:styleId="CiteCardCharCharCharCharCharCharCharChar">
    <w:name w:val="Cite_Card Char Char Char Char Char Char Char Char"/>
    <w:locked/>
    <w:rsid w:val="00252888"/>
  </w:style>
  <w:style w:type="paragraph" w:customStyle="1" w:styleId="CiteCardCharCharCharCharCharCharChar">
    <w:name w:val="Cite_Card Char Char Char Char Char Char Char"/>
    <w:next w:val="CardTagCite1Char"/>
    <w:autoRedefine/>
    <w:qFormat/>
    <w:rsid w:val="00252888"/>
    <w:pPr>
      <w:spacing w:after="200" w:line="276" w:lineRule="auto"/>
    </w:pPr>
  </w:style>
  <w:style w:type="paragraph" w:customStyle="1" w:styleId="foldie">
    <w:name w:val="foldie"/>
    <w:basedOn w:val="BoldandUnderlineChar"/>
    <w:next w:val="HotRoute0"/>
    <w:qFormat/>
    <w:rsid w:val="00252888"/>
  </w:style>
  <w:style w:type="paragraph" w:customStyle="1" w:styleId="billtextsection">
    <w:name w:val="bill_text_section"/>
    <w:basedOn w:val="Normal"/>
    <w:next w:val="articlebody"/>
    <w:qFormat/>
    <w:rsid w:val="00252888"/>
  </w:style>
  <w:style w:type="paragraph" w:customStyle="1" w:styleId="wp-caption-text">
    <w:name w:val="wp-caption-text"/>
    <w:basedOn w:val="Normal"/>
    <w:qFormat/>
    <w:rsid w:val="00252888"/>
  </w:style>
  <w:style w:type="character" w:customStyle="1" w:styleId="CiteNormalChar">
    <w:name w:val="Cite Normal Char"/>
    <w:locked/>
    <w:rsid w:val="00252888"/>
  </w:style>
  <w:style w:type="paragraph" w:customStyle="1" w:styleId="CiteNormal">
    <w:name w:val="Cite Normal"/>
    <w:basedOn w:val="Normal"/>
    <w:next w:val="foldie"/>
    <w:autoRedefine/>
    <w:qFormat/>
    <w:rsid w:val="00252888"/>
  </w:style>
  <w:style w:type="paragraph" w:customStyle="1" w:styleId="Pa3">
    <w:name w:val="Pa3"/>
    <w:basedOn w:val="Normal"/>
    <w:qFormat/>
    <w:rsid w:val="00252888"/>
  </w:style>
  <w:style w:type="character" w:customStyle="1" w:styleId="NormaltextCharChar">
    <w:name w:val="Normal text Char Char"/>
    <w:locked/>
    <w:rsid w:val="00252888"/>
  </w:style>
  <w:style w:type="paragraph" w:customStyle="1" w:styleId="Normaltext0">
    <w:name w:val="Normal text"/>
    <w:basedOn w:val="Normal"/>
    <w:autoRedefine/>
    <w:qFormat/>
    <w:rsid w:val="00252888"/>
  </w:style>
  <w:style w:type="character" w:customStyle="1" w:styleId="underlinedcardChar">
    <w:name w:val="underlined card Char"/>
    <w:locked/>
    <w:rsid w:val="00252888"/>
  </w:style>
  <w:style w:type="paragraph" w:customStyle="1" w:styleId="underlinedcard">
    <w:name w:val="underlined card"/>
    <w:basedOn w:val="Normal"/>
    <w:next w:val="Pa3"/>
    <w:autoRedefine/>
    <w:qFormat/>
    <w:rsid w:val="00252888"/>
  </w:style>
  <w:style w:type="character" w:customStyle="1" w:styleId="Debate-CardTagandCite-F6Char">
    <w:name w:val="Debate- Card Tag and Cite- F6 Char"/>
    <w:locked/>
    <w:rsid w:val="00252888"/>
  </w:style>
  <w:style w:type="paragraph" w:customStyle="1" w:styleId="Debate-CardTagandCite-F6">
    <w:name w:val="Debate- Card Tag and Cite- F6"/>
    <w:basedOn w:val="Normal"/>
    <w:next w:val="Normaltext0"/>
    <w:qFormat/>
    <w:rsid w:val="00252888"/>
  </w:style>
  <w:style w:type="character" w:customStyle="1" w:styleId="BoldUnderlineChar0">
    <w:name w:val="BoldUnderline Char"/>
    <w:locked/>
    <w:rsid w:val="00252888"/>
  </w:style>
  <w:style w:type="paragraph" w:customStyle="1" w:styleId="BoldUnderline">
    <w:name w:val="BoldUnderline"/>
    <w:next w:val="underlinedcard"/>
    <w:qFormat/>
    <w:rsid w:val="00252888"/>
    <w:pPr>
      <w:spacing w:after="200" w:line="276" w:lineRule="auto"/>
    </w:pPr>
  </w:style>
  <w:style w:type="character" w:customStyle="1" w:styleId="TextUnderlineChar">
    <w:name w:val="Text Underline Char"/>
    <w:locked/>
    <w:rsid w:val="00252888"/>
  </w:style>
  <w:style w:type="paragraph" w:customStyle="1" w:styleId="TextUnderline">
    <w:name w:val="Text Underline"/>
    <w:basedOn w:val="Normal"/>
    <w:next w:val="Debate-CardTagandCite-F6"/>
    <w:qFormat/>
    <w:rsid w:val="00252888"/>
  </w:style>
  <w:style w:type="character" w:customStyle="1" w:styleId="StyleStyle411ptChar">
    <w:name w:val="Style Style4 + 11 pt Char"/>
    <w:locked/>
    <w:rsid w:val="00252888"/>
  </w:style>
  <w:style w:type="paragraph" w:customStyle="1" w:styleId="StyleStyle411pt">
    <w:name w:val="Style Style4 + 11 pt"/>
    <w:basedOn w:val="Normal"/>
    <w:next w:val="BoldUnderline"/>
    <w:qFormat/>
    <w:rsid w:val="00252888"/>
  </w:style>
  <w:style w:type="character" w:customStyle="1" w:styleId="StyleStyle411ptBoldBorderSinglesolidlineAuto0Char">
    <w:name w:val="Style Style4 + 11 pt Bold Border: : (Single solid line Auto  0.... Char"/>
    <w:locked/>
    <w:rsid w:val="00252888"/>
  </w:style>
  <w:style w:type="paragraph" w:customStyle="1" w:styleId="StyleStyle411ptBoldBorderSinglesolidlineAuto0">
    <w:name w:val="Style Style4 + 11 pt Bold Border: : (Single solid line Auto  0...."/>
    <w:basedOn w:val="Normal"/>
    <w:next w:val="TextUnderline"/>
    <w:qFormat/>
    <w:rsid w:val="00252888"/>
  </w:style>
  <w:style w:type="character" w:customStyle="1" w:styleId="BoldunderlineChar1">
    <w:name w:val="Bold underline Char"/>
    <w:locked/>
    <w:rsid w:val="00252888"/>
  </w:style>
  <w:style w:type="paragraph" w:customStyle="1" w:styleId="Boldunderline0">
    <w:name w:val="Bold underline"/>
    <w:basedOn w:val="Normal"/>
    <w:next w:val="StyleStyle411pt"/>
    <w:qFormat/>
    <w:rsid w:val="00252888"/>
  </w:style>
  <w:style w:type="character" w:customStyle="1" w:styleId="Style2Char">
    <w:name w:val="Style2 Char"/>
    <w:locked/>
    <w:rsid w:val="00252888"/>
  </w:style>
  <w:style w:type="paragraph" w:customStyle="1" w:styleId="Style2">
    <w:name w:val="Style2"/>
    <w:basedOn w:val="Normal"/>
    <w:next w:val="StyleStyle411ptBoldBorderSinglesolidlineAuto0"/>
    <w:qFormat/>
    <w:rsid w:val="00252888"/>
  </w:style>
  <w:style w:type="paragraph" w:customStyle="1" w:styleId="BLOCKTITLE3">
    <w:name w:val="BLOCK TITLE"/>
    <w:basedOn w:val="Normal"/>
    <w:qFormat/>
    <w:rsid w:val="00252888"/>
  </w:style>
  <w:style w:type="paragraph" w:customStyle="1" w:styleId="StyleNormalWeb10pt">
    <w:name w:val="Style Normal (Web) + 10 pt"/>
    <w:basedOn w:val="Title"/>
    <w:next w:val="Boldunderline0"/>
    <w:qFormat/>
    <w:rsid w:val="00252888"/>
  </w:style>
  <w:style w:type="paragraph" w:customStyle="1" w:styleId="BlockHeadings">
    <w:name w:val="Block Headings"/>
    <w:next w:val="Cardtext"/>
    <w:qFormat/>
    <w:rsid w:val="00252888"/>
    <w:pPr>
      <w:spacing w:after="200" w:line="276" w:lineRule="auto"/>
    </w:pPr>
  </w:style>
  <w:style w:type="character" w:customStyle="1" w:styleId="cardChar0">
    <w:name w:val="%card Char"/>
    <w:locked/>
    <w:rsid w:val="00252888"/>
  </w:style>
  <w:style w:type="paragraph" w:customStyle="1" w:styleId="card1">
    <w:name w:val="%card"/>
    <w:basedOn w:val="Normal"/>
    <w:next w:val="BLOCKTITLE3"/>
    <w:qFormat/>
    <w:rsid w:val="00252888"/>
  </w:style>
  <w:style w:type="paragraph" w:customStyle="1" w:styleId="SmallNormal">
    <w:name w:val="Small Normal"/>
    <w:basedOn w:val="Normal"/>
    <w:next w:val="StyleNormalWeb10pt"/>
    <w:qFormat/>
    <w:rsid w:val="00252888"/>
  </w:style>
  <w:style w:type="paragraph" w:customStyle="1" w:styleId="p1">
    <w:name w:val="p1"/>
    <w:basedOn w:val="Normal"/>
    <w:next w:val="BlockHeadings"/>
    <w:qFormat/>
    <w:rsid w:val="00252888"/>
  </w:style>
  <w:style w:type="character" w:customStyle="1" w:styleId="UnunderlinedTextChar">
    <w:name w:val="Ununderlined Text Char"/>
    <w:locked/>
    <w:rsid w:val="00252888"/>
  </w:style>
  <w:style w:type="paragraph" w:customStyle="1" w:styleId="UnunderlinedText">
    <w:name w:val="Ununderlined Text"/>
    <w:basedOn w:val="Normal"/>
    <w:next w:val="card1"/>
    <w:autoRedefine/>
    <w:qFormat/>
    <w:rsid w:val="00252888"/>
  </w:style>
  <w:style w:type="paragraph" w:customStyle="1" w:styleId="CardFormat">
    <w:name w:val="Card Format"/>
    <w:basedOn w:val="Normal"/>
    <w:next w:val="SmallNormal"/>
    <w:qFormat/>
    <w:rsid w:val="00252888"/>
  </w:style>
  <w:style w:type="character" w:customStyle="1" w:styleId="RegularChar">
    <w:name w:val="Regular Char"/>
    <w:locked/>
    <w:rsid w:val="00252888"/>
  </w:style>
  <w:style w:type="paragraph" w:customStyle="1" w:styleId="Regular">
    <w:name w:val="Regular"/>
    <w:qFormat/>
    <w:rsid w:val="00252888"/>
    <w:pPr>
      <w:spacing w:after="200" w:line="276" w:lineRule="auto"/>
    </w:pPr>
  </w:style>
  <w:style w:type="character" w:customStyle="1" w:styleId="ReallyfuckingsmallCharCharCharChar">
    <w:name w:val="Really fucking small Char Char Char Char"/>
    <w:locked/>
    <w:rsid w:val="00252888"/>
  </w:style>
  <w:style w:type="paragraph" w:customStyle="1" w:styleId="ReallyfuckingsmallCharCharChar">
    <w:name w:val="Really fucking small Char Char Char"/>
    <w:basedOn w:val="Normal"/>
    <w:next w:val="CardFormat"/>
    <w:qFormat/>
    <w:rsid w:val="00252888"/>
  </w:style>
  <w:style w:type="character" w:customStyle="1" w:styleId="CardDownx1Char">
    <w:name w:val="CardDown x1 Char"/>
    <w:locked/>
    <w:rsid w:val="00252888"/>
  </w:style>
  <w:style w:type="paragraph" w:customStyle="1" w:styleId="CardDownx1">
    <w:name w:val="CardDown x1"/>
    <w:basedOn w:val="Normal"/>
    <w:next w:val="Regular"/>
    <w:qFormat/>
    <w:rsid w:val="00252888"/>
  </w:style>
  <w:style w:type="paragraph" w:customStyle="1" w:styleId="CardDownx15">
    <w:name w:val="CardDown x1.5"/>
    <w:basedOn w:val="Normal"/>
    <w:qFormat/>
    <w:rsid w:val="00252888"/>
  </w:style>
  <w:style w:type="character" w:customStyle="1" w:styleId="ReallyfuckingsmallChar">
    <w:name w:val="Really fucking small Char"/>
    <w:locked/>
    <w:rsid w:val="00252888"/>
  </w:style>
  <w:style w:type="paragraph" w:customStyle="1" w:styleId="Reallyfuckingsmall">
    <w:name w:val="Really fucking small"/>
    <w:basedOn w:val="Normal"/>
    <w:qFormat/>
    <w:rsid w:val="00252888"/>
  </w:style>
  <w:style w:type="character" w:customStyle="1" w:styleId="FullCiteChar">
    <w:name w:val="Full Cite Char"/>
    <w:locked/>
    <w:rsid w:val="00252888"/>
  </w:style>
  <w:style w:type="paragraph" w:customStyle="1" w:styleId="FullCite">
    <w:name w:val="Full Cite"/>
    <w:basedOn w:val="Normal"/>
    <w:next w:val="Normal"/>
    <w:qFormat/>
    <w:rsid w:val="00252888"/>
  </w:style>
  <w:style w:type="paragraph" w:customStyle="1" w:styleId="CiteTag">
    <w:name w:val="Cite/Tag"/>
    <w:basedOn w:val="Normal"/>
    <w:qFormat/>
    <w:rsid w:val="00252888"/>
  </w:style>
  <w:style w:type="paragraph" w:customStyle="1" w:styleId="cardtext3">
    <w:name w:val="cardtext"/>
    <w:basedOn w:val="Normal"/>
    <w:next w:val="Reallyfuckingsmall"/>
    <w:qFormat/>
    <w:rsid w:val="00252888"/>
  </w:style>
  <w:style w:type="paragraph" w:customStyle="1" w:styleId="Heading5SizeDown">
    <w:name w:val="Heading 5 Size Down"/>
    <w:basedOn w:val="Normal"/>
    <w:autoRedefine/>
    <w:qFormat/>
    <w:rsid w:val="00252888"/>
  </w:style>
  <w:style w:type="character" w:customStyle="1" w:styleId="evidencetextChar">
    <w:name w:val="evidence text Char"/>
    <w:locked/>
    <w:rsid w:val="00252888"/>
  </w:style>
  <w:style w:type="paragraph" w:customStyle="1" w:styleId="evidencetext">
    <w:name w:val="evidence text"/>
    <w:basedOn w:val="Normal"/>
    <w:next w:val="CiteTag"/>
    <w:qFormat/>
    <w:rsid w:val="00252888"/>
  </w:style>
  <w:style w:type="character" w:customStyle="1" w:styleId="StyleStyleArialNarrow9ptLeft-075ArialNarrowChar">
    <w:name w:val="Style Style Arial Narrow 9 pt Left:  -0.75&quot; + Arial Narrow Char"/>
    <w:locked/>
    <w:rsid w:val="00252888"/>
  </w:style>
  <w:style w:type="paragraph" w:customStyle="1" w:styleId="StyleStyleArialNarrow9ptLeft-075ArialNarrow">
    <w:name w:val="Style Style Arial Narrow 9 pt Left:  -0.75&quot; + Arial Narrow"/>
    <w:basedOn w:val="Normal"/>
    <w:next w:val="Heading5SizeDown"/>
    <w:qFormat/>
    <w:rsid w:val="00252888"/>
  </w:style>
  <w:style w:type="character" w:customStyle="1" w:styleId="StyleStyleCardTextLeft-075Right0Char">
    <w:name w:val="Style Style Card Text + Left:  -0.75&quot; + Right:  0&quot; Char"/>
    <w:locked/>
    <w:rsid w:val="00252888"/>
  </w:style>
  <w:style w:type="paragraph" w:customStyle="1" w:styleId="StyleStyleCardTextLeft-075Right0">
    <w:name w:val="Style Style Card Text + Left:  -0.75&quot; + Right:  0&quot;"/>
    <w:basedOn w:val="Normal"/>
    <w:next w:val="evidencetext"/>
    <w:autoRedefine/>
    <w:qFormat/>
    <w:rsid w:val="00252888"/>
  </w:style>
  <w:style w:type="paragraph" w:customStyle="1" w:styleId="ecxmsonormal">
    <w:name w:val="ecxmsonormal"/>
    <w:basedOn w:val="Normal"/>
    <w:qFormat/>
    <w:rsid w:val="00252888"/>
  </w:style>
  <w:style w:type="character" w:customStyle="1" w:styleId="DebateUnderlineBoldChar">
    <w:name w:val="Debate Underline Bold Char"/>
    <w:locked/>
    <w:rsid w:val="00252888"/>
  </w:style>
  <w:style w:type="paragraph" w:customStyle="1" w:styleId="DebateUnderlineBold">
    <w:name w:val="Debate Underline Bold"/>
    <w:basedOn w:val="Cardtext"/>
    <w:qFormat/>
    <w:rsid w:val="00252888"/>
  </w:style>
  <w:style w:type="character" w:customStyle="1" w:styleId="StyleArialNarrow12ptBoldLeft-075Char">
    <w:name w:val="Style Arial Narrow 12 pt Bold Left:  -0.75&quot; Char"/>
    <w:locked/>
    <w:rsid w:val="00252888"/>
  </w:style>
  <w:style w:type="paragraph" w:customStyle="1" w:styleId="StyleArialNarrow12ptBoldLeft-075">
    <w:name w:val="Style Arial Narrow 12 pt Bold Left:  -0.75&quot;"/>
    <w:basedOn w:val="Normal"/>
    <w:next w:val="ecxmsonormal"/>
    <w:qFormat/>
    <w:rsid w:val="00252888"/>
  </w:style>
  <w:style w:type="character" w:customStyle="1" w:styleId="StyleStyleevidencetextBorderSinglesolidlineAuto05Char">
    <w:name w:val="Style Style evidence text + Border: : (Single solid line Auto  0.5 ... Char"/>
    <w:locked/>
    <w:rsid w:val="00252888"/>
  </w:style>
  <w:style w:type="paragraph" w:customStyle="1" w:styleId="StyleStyleevidencetextBorderSinglesolidlineAuto05">
    <w:name w:val="Style Style evidence text + Border: : (Single solid line Auto  0.5 ..."/>
    <w:basedOn w:val="Normal"/>
    <w:next w:val="DebateUnderlineBold"/>
    <w:qFormat/>
    <w:rsid w:val="00252888"/>
  </w:style>
  <w:style w:type="character" w:customStyle="1" w:styleId="StyleevidencetextBorderSinglesolidlineAuto05ptLChar">
    <w:name w:val="Style evidence text + Border: : (Single solid line Auto  0.5 pt L... Char"/>
    <w:locked/>
    <w:rsid w:val="00252888"/>
  </w:style>
  <w:style w:type="paragraph" w:customStyle="1" w:styleId="StyleevidencetextBorderSinglesolidlineAuto05ptL">
    <w:name w:val="Style evidence text + Border: : (Single solid line Auto  0.5 pt L..."/>
    <w:basedOn w:val="CiteTag"/>
    <w:next w:val="StyleArialNarrow12ptBoldLeft-075"/>
    <w:qFormat/>
    <w:rsid w:val="00252888"/>
  </w:style>
  <w:style w:type="character" w:customStyle="1" w:styleId="HighlightingChar">
    <w:name w:val="Highlighting Char"/>
    <w:locked/>
    <w:rsid w:val="00252888"/>
  </w:style>
  <w:style w:type="paragraph" w:customStyle="1" w:styleId="Highlighting">
    <w:name w:val="Highlighting"/>
    <w:basedOn w:val="Normal"/>
    <w:next w:val="StyleStyleevidencetextBorderSinglesolidlineAuto05"/>
    <w:autoRedefine/>
    <w:qFormat/>
    <w:rsid w:val="00252888"/>
  </w:style>
  <w:style w:type="paragraph" w:customStyle="1" w:styleId="CiteCharCharCharChar">
    <w:name w:val="Cite Char Char Char Char"/>
    <w:basedOn w:val="Normal"/>
    <w:next w:val="Normal"/>
    <w:qFormat/>
    <w:rsid w:val="00252888"/>
  </w:style>
  <w:style w:type="character" w:customStyle="1" w:styleId="UnderliningCharChar1CharCharChar">
    <w:name w:val="Underlining Char Char1 Char Char Char"/>
    <w:locked/>
    <w:rsid w:val="00252888"/>
  </w:style>
  <w:style w:type="paragraph" w:customStyle="1" w:styleId="UnderliningCharChar1CharChar">
    <w:name w:val="Underlining Char Char1 Char Char"/>
    <w:basedOn w:val="Normal"/>
    <w:next w:val="Normal"/>
    <w:qFormat/>
    <w:rsid w:val="00252888"/>
  </w:style>
  <w:style w:type="character" w:customStyle="1" w:styleId="CiteCharCharCharCharCharChar">
    <w:name w:val="Cite Char Char Char Char Char Char"/>
    <w:locked/>
    <w:rsid w:val="00252888"/>
  </w:style>
  <w:style w:type="paragraph" w:customStyle="1" w:styleId="CiteCharCharCharCharChar">
    <w:name w:val="Cite Char Char Char Char Char"/>
    <w:basedOn w:val="Normal"/>
    <w:next w:val="Normal"/>
    <w:qFormat/>
    <w:rsid w:val="00252888"/>
  </w:style>
  <w:style w:type="character" w:customStyle="1" w:styleId="UnderliningCharCharChar">
    <w:name w:val="Underlining Char Char Char"/>
    <w:locked/>
    <w:rsid w:val="00252888"/>
  </w:style>
  <w:style w:type="paragraph" w:customStyle="1" w:styleId="UnderliningCharChar">
    <w:name w:val="Underlining Char Char"/>
    <w:basedOn w:val="Normal"/>
    <w:next w:val="Normal"/>
    <w:qFormat/>
    <w:rsid w:val="00252888"/>
  </w:style>
  <w:style w:type="paragraph" w:customStyle="1" w:styleId="Style12">
    <w:name w:val="Style 12"/>
    <w:qFormat/>
    <w:rsid w:val="00252888"/>
    <w:pPr>
      <w:spacing w:after="200" w:line="276" w:lineRule="auto"/>
    </w:pPr>
  </w:style>
  <w:style w:type="paragraph" w:customStyle="1" w:styleId="Style7">
    <w:name w:val="Style 7"/>
    <w:next w:val="CiteCharCharCharCharChar"/>
    <w:qFormat/>
    <w:rsid w:val="00252888"/>
    <w:pPr>
      <w:spacing w:after="200" w:line="276" w:lineRule="auto"/>
    </w:pPr>
  </w:style>
  <w:style w:type="paragraph" w:customStyle="1" w:styleId="Style9">
    <w:name w:val="Style 9"/>
    <w:qFormat/>
    <w:rsid w:val="00252888"/>
    <w:pPr>
      <w:spacing w:after="200" w:line="276" w:lineRule="auto"/>
    </w:pPr>
  </w:style>
  <w:style w:type="paragraph" w:customStyle="1" w:styleId="Emphasis3">
    <w:name w:val="Emphasis3"/>
    <w:next w:val="UnderliningCharChar"/>
    <w:qFormat/>
    <w:rsid w:val="00252888"/>
    <w:pPr>
      <w:spacing w:after="200" w:line="276" w:lineRule="auto"/>
    </w:pPr>
  </w:style>
  <w:style w:type="paragraph" w:customStyle="1" w:styleId="UnderlinedCard0">
    <w:name w:val="Underlined Card"/>
    <w:basedOn w:val="Normal"/>
    <w:next w:val="Style12"/>
    <w:qFormat/>
    <w:rsid w:val="00252888"/>
  </w:style>
  <w:style w:type="paragraph" w:customStyle="1" w:styleId="SmallCard">
    <w:name w:val="Small Card"/>
    <w:basedOn w:val="Normal"/>
    <w:next w:val="Style7"/>
    <w:qFormat/>
    <w:rsid w:val="00252888"/>
  </w:style>
  <w:style w:type="paragraph" w:customStyle="1" w:styleId="BreifTitle">
    <w:name w:val="Breif Title"/>
    <w:basedOn w:val="Normal"/>
    <w:next w:val="Style9"/>
    <w:autoRedefine/>
    <w:qFormat/>
    <w:rsid w:val="00252888"/>
  </w:style>
  <w:style w:type="paragraph" w:customStyle="1" w:styleId="Normal10pt">
    <w:name w:val="Normal + 10 pt"/>
    <w:basedOn w:val="Normal"/>
    <w:next w:val="Emphasis3"/>
    <w:qFormat/>
    <w:rsid w:val="00252888"/>
  </w:style>
  <w:style w:type="paragraph" w:customStyle="1" w:styleId="formfldssel">
    <w:name w:val="formfldssel"/>
    <w:basedOn w:val="Normal"/>
    <w:next w:val="UnderlinedCard0"/>
    <w:qFormat/>
    <w:rsid w:val="00252888"/>
  </w:style>
  <w:style w:type="paragraph" w:customStyle="1" w:styleId="hpleftlk">
    <w:name w:val="hpleftlk"/>
    <w:basedOn w:val="Normal"/>
    <w:next w:val="SmallCard"/>
    <w:qFormat/>
    <w:rsid w:val="00252888"/>
  </w:style>
  <w:style w:type="paragraph" w:customStyle="1" w:styleId="lblu">
    <w:name w:val="lblu"/>
    <w:basedOn w:val="Normal"/>
    <w:next w:val="BreifTitle"/>
    <w:qFormat/>
    <w:rsid w:val="00252888"/>
  </w:style>
  <w:style w:type="paragraph" w:customStyle="1" w:styleId="Underlinestyle">
    <w:name w:val="Underlinestyle"/>
    <w:basedOn w:val="Normal"/>
    <w:next w:val="Normal10pt"/>
    <w:qFormat/>
    <w:rsid w:val="00252888"/>
  </w:style>
  <w:style w:type="paragraph" w:customStyle="1" w:styleId="DebateCiteCharChar">
    <w:name w:val="Debate Cite Char Char"/>
    <w:basedOn w:val="Normal"/>
    <w:next w:val="formfldssel"/>
    <w:autoRedefine/>
    <w:qFormat/>
    <w:rsid w:val="00252888"/>
  </w:style>
  <w:style w:type="paragraph" w:customStyle="1" w:styleId="StyleTagandCiteFranklinGothicDemi">
    <w:name w:val="Style Tag and Cite + Franklin Gothic Demi"/>
    <w:basedOn w:val="HotRoute"/>
    <w:next w:val="lblu"/>
    <w:autoRedefine/>
    <w:qFormat/>
    <w:rsid w:val="00252888"/>
  </w:style>
  <w:style w:type="paragraph" w:customStyle="1" w:styleId="StyleStyleTagandCiteFranklinGothicDemi11pt">
    <w:name w:val="Style Style Tag and Cite + Franklin Gothic Demi + 11 pt"/>
    <w:basedOn w:val="lblu"/>
    <w:next w:val="Underlinestyle"/>
    <w:autoRedefine/>
    <w:qFormat/>
    <w:rsid w:val="00252888"/>
  </w:style>
  <w:style w:type="paragraph" w:customStyle="1" w:styleId="TagCite1">
    <w:name w:val="Tag/Cite"/>
    <w:basedOn w:val="Normal"/>
    <w:next w:val="DebateCiteCharChar"/>
    <w:qFormat/>
    <w:rsid w:val="00252888"/>
  </w:style>
  <w:style w:type="paragraph" w:customStyle="1" w:styleId="CiteCard0">
    <w:name w:val="Cite/Card"/>
    <w:basedOn w:val="Normal"/>
    <w:next w:val="StyleTagandCiteFranklinGothicDemi"/>
    <w:qFormat/>
    <w:rsid w:val="00252888"/>
  </w:style>
  <w:style w:type="paragraph" w:customStyle="1" w:styleId="tagCharCharCharCharCharCharChar">
    <w:name w:val="tag Char Char Char Char Char Char Char"/>
    <w:basedOn w:val="Normal"/>
    <w:next w:val="StyleStyleTagandCiteFranklinGothicDemi11pt"/>
    <w:qFormat/>
    <w:rsid w:val="00252888"/>
  </w:style>
  <w:style w:type="paragraph" w:customStyle="1" w:styleId="title-bold-medium">
    <w:name w:val="title-bold-medium"/>
    <w:basedOn w:val="Normal"/>
    <w:next w:val="TagCite1"/>
    <w:qFormat/>
    <w:rsid w:val="00252888"/>
  </w:style>
  <w:style w:type="paragraph" w:customStyle="1" w:styleId="lact">
    <w:name w:val="lact"/>
    <w:basedOn w:val="Normal"/>
    <w:next w:val="CiteCard0"/>
    <w:qFormat/>
    <w:rsid w:val="00252888"/>
  </w:style>
  <w:style w:type="paragraph" w:customStyle="1" w:styleId="shellscontentions">
    <w:name w:val="shells/contentions"/>
    <w:basedOn w:val="DebateCiteCharChar"/>
    <w:next w:val="tagCharCharCharCharCharCharChar"/>
    <w:qFormat/>
    <w:rsid w:val="00252888"/>
  </w:style>
  <w:style w:type="paragraph" w:customStyle="1" w:styleId="BriefTitle1">
    <w:name w:val="Brief Title 1"/>
    <w:basedOn w:val="Normal"/>
    <w:next w:val="title-bold-medium"/>
    <w:qFormat/>
    <w:rsid w:val="00252888"/>
  </w:style>
  <w:style w:type="paragraph" w:customStyle="1" w:styleId="TagCiteChar0">
    <w:name w:val="Tag/Cite Char"/>
    <w:basedOn w:val="Normal"/>
    <w:next w:val="lact"/>
    <w:qFormat/>
    <w:rsid w:val="00252888"/>
  </w:style>
  <w:style w:type="paragraph" w:customStyle="1" w:styleId="ShellTitles">
    <w:name w:val="ShellTitles"/>
    <w:basedOn w:val="Normal"/>
    <w:next w:val="shellscontentions"/>
    <w:qFormat/>
    <w:rsid w:val="00252888"/>
  </w:style>
  <w:style w:type="paragraph" w:customStyle="1" w:styleId="maintext">
    <w:name w:val="maintext"/>
    <w:basedOn w:val="Normal"/>
    <w:next w:val="BriefTitle1"/>
    <w:qFormat/>
    <w:rsid w:val="00252888"/>
  </w:style>
  <w:style w:type="paragraph" w:customStyle="1" w:styleId="ToRead">
    <w:name w:val="To Read"/>
    <w:basedOn w:val="Normal"/>
    <w:next w:val="TagCiteChar0"/>
    <w:qFormat/>
    <w:rsid w:val="00252888"/>
  </w:style>
  <w:style w:type="paragraph" w:customStyle="1" w:styleId="Style20">
    <w:name w:val="Style 2"/>
    <w:basedOn w:val="Normal"/>
    <w:next w:val="ShellTitles"/>
    <w:qFormat/>
    <w:rsid w:val="00252888"/>
  </w:style>
  <w:style w:type="paragraph" w:customStyle="1" w:styleId="Style40">
    <w:name w:val="Style 4"/>
    <w:basedOn w:val="Normal"/>
    <w:next w:val="maintext"/>
    <w:qFormat/>
    <w:rsid w:val="00252888"/>
  </w:style>
  <w:style w:type="paragraph" w:customStyle="1" w:styleId="CM10">
    <w:name w:val="CM10"/>
    <w:basedOn w:val="Normal"/>
    <w:qFormat/>
    <w:rsid w:val="00252888"/>
  </w:style>
  <w:style w:type="paragraph" w:customStyle="1" w:styleId="OffensiveLanguage">
    <w:name w:val="Offensive Language"/>
    <w:basedOn w:val="Normal"/>
    <w:next w:val="Normal"/>
    <w:qFormat/>
    <w:rsid w:val="00252888"/>
  </w:style>
  <w:style w:type="paragraph" w:customStyle="1" w:styleId="clearformatting0">
    <w:name w:val="clear formatting"/>
    <w:basedOn w:val="Normal"/>
    <w:next w:val="Style40"/>
    <w:qFormat/>
    <w:rsid w:val="00252888"/>
  </w:style>
  <w:style w:type="paragraph" w:customStyle="1" w:styleId="Style18">
    <w:name w:val="Style 18"/>
    <w:next w:val="CM10"/>
    <w:uiPriority w:val="99"/>
    <w:qFormat/>
    <w:rsid w:val="00252888"/>
    <w:pPr>
      <w:spacing w:after="200" w:line="276" w:lineRule="auto"/>
    </w:pPr>
  </w:style>
  <w:style w:type="paragraph" w:customStyle="1" w:styleId="formfld">
    <w:name w:val="formfld"/>
    <w:basedOn w:val="Normal"/>
    <w:next w:val="OffensiveLanguage"/>
    <w:qFormat/>
    <w:rsid w:val="00252888"/>
  </w:style>
  <w:style w:type="paragraph" w:customStyle="1" w:styleId="Caption3">
    <w:name w:val="Caption3"/>
    <w:basedOn w:val="Normal"/>
    <w:next w:val="clearformatting0"/>
    <w:qFormat/>
    <w:rsid w:val="00252888"/>
  </w:style>
  <w:style w:type="paragraph" w:customStyle="1" w:styleId="teaserpermalink">
    <w:name w:val="teaser_permalink"/>
    <w:basedOn w:val="Normal"/>
    <w:next w:val="Style18"/>
    <w:qFormat/>
    <w:rsid w:val="00252888"/>
  </w:style>
  <w:style w:type="character" w:styleId="IntenseEmphasis">
    <w:name w:val="Intense Emphasis"/>
    <w:aliases w:val="cites Char Ch,Intense Emphasis1111,Intense Emphasis11111,Intense Emphasi,Box Out,Intense Emphasis5,Underline1,ci1,Citation Char Char Cha,Intense Emphasis4"/>
    <w:basedOn w:val="DefaultParagraphFont"/>
    <w:uiPriority w:val="5"/>
    <w:qFormat/>
    <w:rsid w:val="00252888"/>
    <w:rPr>
      <w:i/>
      <w:iCs/>
      <w:color w:val="5B9BD5" w:themeColor="accent1"/>
    </w:rPr>
  </w:style>
  <w:style w:type="character" w:styleId="BookTitle">
    <w:name w:val="Book Title"/>
    <w:basedOn w:val="DefaultParagraphFont"/>
    <w:qFormat/>
    <w:rsid w:val="00252888"/>
    <w:rPr>
      <w:b/>
      <w:bCs/>
      <w:i/>
      <w:iCs/>
      <w:spacing w:val="5"/>
    </w:rPr>
  </w:style>
  <w:style w:type="character" w:customStyle="1" w:styleId="Heading7Char1">
    <w:name w:val="Heading 7 Char1"/>
    <w:basedOn w:val="DefaultParagraphFont"/>
    <w:semiHidden/>
    <w:rsid w:val="00252888"/>
  </w:style>
  <w:style w:type="character" w:customStyle="1" w:styleId="Heading8Char1">
    <w:name w:val="Heading 8 Char1"/>
    <w:basedOn w:val="DefaultParagraphFont"/>
    <w:semiHidden/>
    <w:rsid w:val="00252888"/>
  </w:style>
  <w:style w:type="character" w:customStyle="1" w:styleId="Heading9Char1">
    <w:name w:val="Heading 9 Char1"/>
    <w:basedOn w:val="DefaultParagraphFont"/>
    <w:semiHidden/>
    <w:rsid w:val="00252888"/>
  </w:style>
  <w:style w:type="paragraph" w:styleId="DocumentMap">
    <w:name w:val="Document Map"/>
    <w:basedOn w:val="Normal"/>
    <w:link w:val="DocumentMapChar1"/>
    <w:uiPriority w:val="99"/>
    <w:unhideWhenUsed/>
    <w:rsid w:val="00252888"/>
    <w:rPr>
      <w:rFonts w:ascii="Verdana" w:hAnsi="Verdana" w:cs="Segoe UI"/>
      <w:sz w:val="16"/>
      <w:szCs w:val="16"/>
    </w:rPr>
  </w:style>
  <w:style w:type="character" w:customStyle="1" w:styleId="DocumentMapChar1">
    <w:name w:val="Document Map Char1"/>
    <w:basedOn w:val="DefaultParagraphFont"/>
    <w:link w:val="DocumentMap"/>
    <w:uiPriority w:val="99"/>
    <w:rsid w:val="00252888"/>
    <w:rPr>
      <w:rFonts w:ascii="Verdana" w:hAnsi="Verdana" w:cs="Segoe UI"/>
      <w:sz w:val="16"/>
      <w:szCs w:val="16"/>
    </w:rPr>
  </w:style>
  <w:style w:type="character" w:customStyle="1" w:styleId="apple-style-span">
    <w:name w:val="apple-style-span"/>
    <w:rsid w:val="00252888"/>
  </w:style>
  <w:style w:type="character" w:customStyle="1" w:styleId="sup1">
    <w:name w:val="sup1"/>
    <w:rsid w:val="00252888"/>
  </w:style>
  <w:style w:type="character" w:customStyle="1" w:styleId="pgnum1">
    <w:name w:val="pgnum1"/>
    <w:rsid w:val="00252888"/>
  </w:style>
  <w:style w:type="character" w:customStyle="1" w:styleId="nw">
    <w:name w:val="nw"/>
    <w:rsid w:val="00252888"/>
  </w:style>
  <w:style w:type="character" w:customStyle="1" w:styleId="DebateUnderline">
    <w:name w:val="Debate Underline"/>
    <w:qFormat/>
    <w:rsid w:val="00252888"/>
  </w:style>
  <w:style w:type="character" w:customStyle="1" w:styleId="Author-Date">
    <w:name w:val="Author-Date"/>
    <w:qFormat/>
    <w:rsid w:val="00252888"/>
  </w:style>
  <w:style w:type="character" w:customStyle="1" w:styleId="CardsFont12pt0">
    <w:name w:val="Cards + Font 12pt"/>
    <w:uiPriority w:val="1"/>
    <w:rsid w:val="00252888"/>
  </w:style>
  <w:style w:type="character" w:customStyle="1" w:styleId="CardsHighlight">
    <w:name w:val="Cards Highlight"/>
    <w:uiPriority w:val="1"/>
    <w:rsid w:val="00252888"/>
  </w:style>
  <w:style w:type="character" w:customStyle="1" w:styleId="caps">
    <w:name w:val="caps"/>
    <w:rsid w:val="00252888"/>
  </w:style>
  <w:style w:type="character" w:customStyle="1" w:styleId="apple">
    <w:name w:val="apple"/>
    <w:rsid w:val="00252888"/>
  </w:style>
  <w:style w:type="character" w:customStyle="1" w:styleId="CitesChar1">
    <w:name w:val="Cites Char1"/>
    <w:rsid w:val="00252888"/>
  </w:style>
  <w:style w:type="character" w:customStyle="1" w:styleId="CardsFont12ptCharCharCharCharCharCharCharCharCharCharChar">
    <w:name w:val="Cards + Font: 12 pt Char Char Char Char Char Char Char Char Char Char Char"/>
    <w:rsid w:val="00252888"/>
  </w:style>
  <w:style w:type="character" w:customStyle="1" w:styleId="Emphasis2">
    <w:name w:val="Emphasis2"/>
    <w:rsid w:val="00252888"/>
  </w:style>
  <w:style w:type="character" w:customStyle="1" w:styleId="BalloonTextChar1">
    <w:name w:val="Balloon Text Char1"/>
    <w:basedOn w:val="DefaultParagraphFont"/>
    <w:uiPriority w:val="99"/>
    <w:rsid w:val="00252888"/>
  </w:style>
  <w:style w:type="character" w:customStyle="1" w:styleId="AuthorChar">
    <w:name w:val="Author Char"/>
    <w:rsid w:val="00252888"/>
  </w:style>
  <w:style w:type="character" w:customStyle="1" w:styleId="term1">
    <w:name w:val="term1"/>
    <w:rsid w:val="00252888"/>
  </w:style>
  <w:style w:type="character" w:customStyle="1" w:styleId="BoldUnderlining">
    <w:name w:val="Bold Underlining"/>
    <w:rsid w:val="00252888"/>
  </w:style>
  <w:style w:type="character" w:customStyle="1" w:styleId="inhoud">
    <w:name w:val="inhoud"/>
    <w:rsid w:val="00252888"/>
  </w:style>
  <w:style w:type="character" w:customStyle="1" w:styleId="CardsUnderlined">
    <w:name w:val="Cards Underlined"/>
    <w:qFormat/>
    <w:rsid w:val="00252888"/>
  </w:style>
  <w:style w:type="character" w:customStyle="1" w:styleId="Cites-AuthorDate">
    <w:name w:val="Cites-Author/Date"/>
    <w:qFormat/>
    <w:rsid w:val="00252888"/>
  </w:style>
  <w:style w:type="character" w:customStyle="1" w:styleId="Highlight">
    <w:name w:val="Highlight"/>
    <w:qFormat/>
    <w:rsid w:val="00252888"/>
  </w:style>
  <w:style w:type="character" w:customStyle="1" w:styleId="Boxout">
    <w:name w:val="Box out"/>
    <w:uiPriority w:val="1"/>
    <w:qFormat/>
    <w:rsid w:val="00252888"/>
  </w:style>
  <w:style w:type="character" w:customStyle="1" w:styleId="StyleCardtextChar10pt">
    <w:name w:val="Style Card text Char + 10 pt"/>
    <w:rsid w:val="00252888"/>
  </w:style>
  <w:style w:type="character" w:customStyle="1" w:styleId="UnderliningChar2">
    <w:name w:val="Underlining Char2"/>
    <w:rsid w:val="00252888"/>
  </w:style>
  <w:style w:type="paragraph" w:styleId="PlainText">
    <w:name w:val="Plain Text"/>
    <w:basedOn w:val="Normal"/>
    <w:link w:val="PlainTextChar1"/>
    <w:unhideWhenUsed/>
    <w:rsid w:val="00252888"/>
    <w:rPr>
      <w:rFonts w:ascii="Consolas" w:hAnsi="Consolas" w:cs="Consolas"/>
      <w:sz w:val="21"/>
      <w:szCs w:val="21"/>
    </w:rPr>
  </w:style>
  <w:style w:type="character" w:customStyle="1" w:styleId="PlainTextChar1">
    <w:name w:val="Plain Text Char1"/>
    <w:basedOn w:val="DefaultParagraphFont"/>
    <w:link w:val="PlainText"/>
    <w:rsid w:val="00252888"/>
    <w:rPr>
      <w:rFonts w:ascii="Consolas" w:hAnsi="Consolas" w:cs="Consolas"/>
      <w:sz w:val="21"/>
      <w:szCs w:val="21"/>
    </w:rPr>
  </w:style>
  <w:style w:type="character" w:customStyle="1" w:styleId="UnderliningChar1">
    <w:name w:val="Underlining Char1"/>
    <w:rsid w:val="00252888"/>
  </w:style>
  <w:style w:type="character" w:customStyle="1" w:styleId="MicroTextChar0">
    <w:name w:val="MicroText Char"/>
    <w:rsid w:val="00252888"/>
  </w:style>
  <w:style w:type="character" w:customStyle="1" w:styleId="term">
    <w:name w:val="term"/>
    <w:rsid w:val="00252888"/>
  </w:style>
  <w:style w:type="character" w:customStyle="1" w:styleId="smcaps">
    <w:name w:val="smcaps"/>
    <w:rsid w:val="00252888"/>
  </w:style>
  <w:style w:type="character" w:customStyle="1" w:styleId="Style1Char2">
    <w:name w:val="Style1 Char2"/>
    <w:rsid w:val="00252888"/>
  </w:style>
  <w:style w:type="character" w:customStyle="1" w:styleId="inside-head1">
    <w:name w:val="inside-head1"/>
    <w:rsid w:val="00252888"/>
  </w:style>
  <w:style w:type="character" w:customStyle="1" w:styleId="datestamp1">
    <w:name w:val="datestamp1"/>
    <w:rsid w:val="00252888"/>
  </w:style>
  <w:style w:type="character" w:customStyle="1" w:styleId="pagetools1">
    <w:name w:val="pagetools1"/>
    <w:rsid w:val="00252888"/>
  </w:style>
  <w:style w:type="character" w:customStyle="1" w:styleId="smallredtext">
    <w:name w:val="smallredtext"/>
    <w:rsid w:val="00252888"/>
  </w:style>
  <w:style w:type="character" w:customStyle="1" w:styleId="storyheading31">
    <w:name w:val="storyheading31"/>
    <w:rsid w:val="00252888"/>
  </w:style>
  <w:style w:type="character" w:customStyle="1" w:styleId="storydeck31">
    <w:name w:val="storydeck31"/>
    <w:rsid w:val="00252888"/>
  </w:style>
  <w:style w:type="character" w:customStyle="1" w:styleId="title1">
    <w:name w:val="title1"/>
    <w:rsid w:val="00252888"/>
  </w:style>
  <w:style w:type="character" w:customStyle="1" w:styleId="subtitle1">
    <w:name w:val="subtitle1"/>
    <w:rsid w:val="00252888"/>
  </w:style>
  <w:style w:type="character" w:customStyle="1" w:styleId="verdana">
    <w:name w:val="verdana"/>
    <w:rsid w:val="00252888"/>
  </w:style>
  <w:style w:type="character" w:customStyle="1" w:styleId="Title10">
    <w:name w:val="Title1"/>
    <w:rsid w:val="00252888"/>
  </w:style>
  <w:style w:type="character" w:customStyle="1" w:styleId="clsbiolink">
    <w:name w:val="clsbiolink"/>
    <w:rsid w:val="00252888"/>
  </w:style>
  <w:style w:type="character" w:customStyle="1" w:styleId="clssmaller">
    <w:name w:val="clssmaller"/>
    <w:rsid w:val="00252888"/>
  </w:style>
  <w:style w:type="character" w:customStyle="1" w:styleId="UnderlineCharChar">
    <w:name w:val="Underline Char Char"/>
    <w:aliases w:val="Cite Char1,Char Char Char2, Char Char Char2,Char Char Char1,Char Char Char Char Char Char Char Char Char,Char Char Char Char Char Char Char Char1, Char Char Char Char Char Char Char Char Char2"/>
    <w:qFormat/>
    <w:rsid w:val="00252888"/>
  </w:style>
  <w:style w:type="character" w:customStyle="1" w:styleId="sm1">
    <w:name w:val="sm1"/>
    <w:rsid w:val="00252888"/>
  </w:style>
  <w:style w:type="character" w:customStyle="1" w:styleId="Style1Char1">
    <w:name w:val="Style1 Char1"/>
    <w:rsid w:val="00252888"/>
  </w:style>
  <w:style w:type="character" w:customStyle="1" w:styleId="noindentChar">
    <w:name w:val="noindent Char"/>
    <w:rsid w:val="00252888"/>
  </w:style>
  <w:style w:type="character" w:customStyle="1" w:styleId="SmallChar1">
    <w:name w:val="Small Char1"/>
    <w:rsid w:val="00252888"/>
  </w:style>
  <w:style w:type="character" w:customStyle="1" w:styleId="smallChar0">
    <w:name w:val="small Char"/>
    <w:rsid w:val="00252888"/>
  </w:style>
  <w:style w:type="character" w:customStyle="1" w:styleId="fullcite0">
    <w:name w:val="fullcite"/>
    <w:rsid w:val="00252888"/>
  </w:style>
  <w:style w:type="character" w:customStyle="1" w:styleId="Style9ptThickunderline">
    <w:name w:val="Style 9 pt Thick underline"/>
    <w:rsid w:val="00252888"/>
  </w:style>
  <w:style w:type="character" w:customStyle="1" w:styleId="UnderlineChar1">
    <w:name w:val="Underline Char1"/>
    <w:rsid w:val="00252888"/>
  </w:style>
  <w:style w:type="character" w:customStyle="1" w:styleId="CardNotUnderlinedChar">
    <w:name w:val="Card Not Underlined Char"/>
    <w:rsid w:val="00252888"/>
  </w:style>
  <w:style w:type="character" w:customStyle="1" w:styleId="CardUnderlinedChar">
    <w:name w:val="Card Underlined Char"/>
    <w:rsid w:val="00252888"/>
  </w:style>
  <w:style w:type="character" w:customStyle="1" w:styleId="CardNotUnderlinedChar1">
    <w:name w:val="Card Not Underlined Char1"/>
    <w:rsid w:val="00252888"/>
  </w:style>
  <w:style w:type="character" w:customStyle="1" w:styleId="author0">
    <w:name w:val="author"/>
    <w:rsid w:val="00252888"/>
  </w:style>
  <w:style w:type="character" w:customStyle="1" w:styleId="CiteChar">
    <w:name w:val="Cite Char"/>
    <w:aliases w:val="cite_tag Char,Char Char Char Char1 Char,Char Char Char Char1 Char Char,Char Char Char Char1 Char Char1,Heading 21 Char,Taglines Char Char,Char Char Char Char1 Char1,Char2 Char,Heading 2 Char Char1 Char2,Heading 2 Char Char Char Char Char1"/>
    <w:qFormat/>
    <w:rsid w:val="00252888"/>
  </w:style>
  <w:style w:type="character" w:customStyle="1" w:styleId="IndexHeadersCharChar">
    <w:name w:val="Index Headers Char Char"/>
    <w:rsid w:val="00252888"/>
  </w:style>
  <w:style w:type="character" w:customStyle="1" w:styleId="SmallFontChar">
    <w:name w:val="Small Font Char"/>
    <w:rsid w:val="00252888"/>
  </w:style>
  <w:style w:type="character" w:customStyle="1" w:styleId="CircleChar1">
    <w:name w:val="Circle Char1"/>
    <w:rsid w:val="00252888"/>
  </w:style>
  <w:style w:type="character" w:customStyle="1" w:styleId="BoldUnderliningChar">
    <w:name w:val="Bold Underlining Char"/>
    <w:rsid w:val="00252888"/>
  </w:style>
  <w:style w:type="character" w:customStyle="1" w:styleId="textmedium">
    <w:name w:val="textmedium"/>
    <w:rsid w:val="00252888"/>
  </w:style>
  <w:style w:type="character" w:customStyle="1" w:styleId="CardTextChar1">
    <w:name w:val="Card Text Char"/>
    <w:rsid w:val="00252888"/>
  </w:style>
  <w:style w:type="character" w:customStyle="1" w:styleId="SmallText1">
    <w:name w:val="SmallText"/>
    <w:rsid w:val="00252888"/>
  </w:style>
  <w:style w:type="character" w:customStyle="1" w:styleId="citation">
    <w:name w:val="citation"/>
    <w:rsid w:val="00252888"/>
  </w:style>
  <w:style w:type="character" w:customStyle="1" w:styleId="justify">
    <w:name w:val="justify"/>
    <w:rsid w:val="00252888"/>
  </w:style>
  <w:style w:type="character" w:customStyle="1" w:styleId="SmallCardTextChar">
    <w:name w:val="Small Card Text Char"/>
    <w:rsid w:val="00252888"/>
  </w:style>
  <w:style w:type="paragraph" w:styleId="BodyTextIndent">
    <w:name w:val="Body Text Indent"/>
    <w:basedOn w:val="Normal"/>
    <w:link w:val="BodyTextIndentChar1"/>
    <w:unhideWhenUsed/>
    <w:rsid w:val="00252888"/>
    <w:pPr>
      <w:spacing w:after="120"/>
      <w:ind w:left="360"/>
    </w:pPr>
  </w:style>
  <w:style w:type="character" w:customStyle="1" w:styleId="BodyTextIndentChar1">
    <w:name w:val="Body Text Indent Char1"/>
    <w:basedOn w:val="DefaultParagraphFont"/>
    <w:link w:val="BodyTextIndent"/>
    <w:rsid w:val="00252888"/>
    <w:rPr>
      <w:rFonts w:ascii="Georgia" w:hAnsi="Georgia"/>
    </w:rPr>
  </w:style>
  <w:style w:type="paragraph" w:styleId="BodyText2">
    <w:name w:val="Body Text 2"/>
    <w:basedOn w:val="Normal"/>
    <w:link w:val="BodyText2Char1"/>
    <w:unhideWhenUsed/>
    <w:rsid w:val="00252888"/>
    <w:pPr>
      <w:spacing w:after="120" w:line="480" w:lineRule="auto"/>
    </w:pPr>
  </w:style>
  <w:style w:type="character" w:customStyle="1" w:styleId="BodyText2Char1">
    <w:name w:val="Body Text 2 Char1"/>
    <w:basedOn w:val="DefaultParagraphFont"/>
    <w:link w:val="BodyText2"/>
    <w:rsid w:val="00252888"/>
    <w:rPr>
      <w:rFonts w:ascii="Georgia" w:hAnsi="Georgia"/>
    </w:rPr>
  </w:style>
  <w:style w:type="character" w:customStyle="1" w:styleId="cardChar10">
    <w:name w:val="card Char1"/>
    <w:rsid w:val="00252888"/>
  </w:style>
  <w:style w:type="character" w:customStyle="1" w:styleId="tagChar3">
    <w:name w:val="tag Char3"/>
    <w:rsid w:val="00252888"/>
  </w:style>
  <w:style w:type="character" w:customStyle="1" w:styleId="medium-normal1">
    <w:name w:val="medium-normal1"/>
    <w:rsid w:val="00252888"/>
  </w:style>
  <w:style w:type="character" w:customStyle="1" w:styleId="inside-head">
    <w:name w:val="inside-head"/>
    <w:rsid w:val="00252888"/>
  </w:style>
  <w:style w:type="character" w:customStyle="1" w:styleId="awtw">
    <w:name w:val="awtw"/>
    <w:rsid w:val="00252888"/>
  </w:style>
  <w:style w:type="character" w:customStyle="1" w:styleId="TitleChar2">
    <w:name w:val="Title Char2"/>
    <w:basedOn w:val="DefaultParagraphFont"/>
    <w:uiPriority w:val="1"/>
    <w:qFormat/>
    <w:rsid w:val="00252888"/>
  </w:style>
  <w:style w:type="paragraph" w:styleId="Date">
    <w:name w:val="Date"/>
    <w:aliases w:val="date"/>
    <w:basedOn w:val="Normal"/>
    <w:next w:val="Normal"/>
    <w:link w:val="DateChar1"/>
    <w:rsid w:val="00252888"/>
  </w:style>
  <w:style w:type="character" w:customStyle="1" w:styleId="DateChar1">
    <w:name w:val="Date Char1"/>
    <w:aliases w:val="date Char1"/>
    <w:basedOn w:val="DefaultParagraphFont"/>
    <w:link w:val="Date"/>
    <w:rsid w:val="00252888"/>
    <w:rPr>
      <w:rFonts w:ascii="Georgia" w:hAnsi="Georgia"/>
    </w:rPr>
  </w:style>
  <w:style w:type="character" w:customStyle="1" w:styleId="slug-pub-date">
    <w:name w:val="slug-pub-date"/>
    <w:rsid w:val="00252888"/>
  </w:style>
  <w:style w:type="character" w:customStyle="1" w:styleId="slug-vol">
    <w:name w:val="slug-vol"/>
    <w:rsid w:val="00252888"/>
  </w:style>
  <w:style w:type="character" w:customStyle="1" w:styleId="slug-issue">
    <w:name w:val="slug-issue"/>
    <w:rsid w:val="00252888"/>
  </w:style>
  <w:style w:type="character" w:customStyle="1" w:styleId="slug-pages">
    <w:name w:val="slug-pages"/>
    <w:rsid w:val="00252888"/>
  </w:style>
  <w:style w:type="character" w:customStyle="1" w:styleId="CharacterStyle1">
    <w:name w:val="Character Style 1"/>
    <w:uiPriority w:val="99"/>
    <w:rsid w:val="00252888"/>
  </w:style>
  <w:style w:type="character" w:customStyle="1" w:styleId="CardText-Underlined">
    <w:name w:val="Card Text - Underlined"/>
    <w:rsid w:val="00252888"/>
  </w:style>
  <w:style w:type="character" w:customStyle="1" w:styleId="Citation-AuthorDate">
    <w:name w:val="Citation - Author/Date"/>
    <w:rsid w:val="00252888"/>
  </w:style>
  <w:style w:type="character" w:customStyle="1" w:styleId="CardsCharChar">
    <w:name w:val="Cards Char Char"/>
    <w:rsid w:val="00252888"/>
  </w:style>
  <w:style w:type="character" w:customStyle="1" w:styleId="CardsFont12ptCharChar">
    <w:name w:val="Cards + Font: 12 pt Char Char"/>
    <w:aliases w:val="Thick Underline Char Char"/>
    <w:rsid w:val="00252888"/>
  </w:style>
  <w:style w:type="character" w:customStyle="1" w:styleId="CitesCharChar">
    <w:name w:val="Cites Char Char"/>
    <w:rsid w:val="00252888"/>
  </w:style>
  <w:style w:type="character" w:customStyle="1" w:styleId="TagsCharChar">
    <w:name w:val="Tags Char Char"/>
    <w:rsid w:val="00252888"/>
  </w:style>
  <w:style w:type="character" w:customStyle="1" w:styleId="ld3">
    <w:name w:val="ld3"/>
    <w:rsid w:val="00252888"/>
  </w:style>
  <w:style w:type="character" w:customStyle="1" w:styleId="5Notunderlined">
    <w:name w:val="5 Not underlined"/>
    <w:rsid w:val="00252888"/>
  </w:style>
  <w:style w:type="character" w:customStyle="1" w:styleId="DebateHighlighted">
    <w:name w:val="Debate Highlighted"/>
    <w:rsid w:val="00252888"/>
  </w:style>
  <w:style w:type="character" w:customStyle="1" w:styleId="ssl0">
    <w:name w:val="ss_l0"/>
    <w:basedOn w:val="DefaultParagraphFont"/>
    <w:rsid w:val="00252888"/>
  </w:style>
  <w:style w:type="character" w:customStyle="1" w:styleId="BodytextItalic">
    <w:name w:val="Body text + Italic"/>
    <w:aliases w:val="Spacing 0 pt,Body text + CordiaUPC,12 pt,Italic,Body text + 9 pt,Body text (115) + Arial,9 pt,Body text (141) + Arial,Spacing 2 pt,Body text (10) + 10 pt,Picture caption (42) + FrankRuehl,Body text (154) + Arial,6 pt,10 pt,Scale 66%"/>
    <w:rsid w:val="00252888"/>
  </w:style>
  <w:style w:type="character" w:customStyle="1" w:styleId="postbody">
    <w:name w:val="postbody"/>
    <w:rsid w:val="00252888"/>
  </w:style>
  <w:style w:type="paragraph" w:styleId="EndnoteText">
    <w:name w:val="endnote text"/>
    <w:basedOn w:val="Normal"/>
    <w:link w:val="EndnoteTextChar1"/>
    <w:unhideWhenUsed/>
    <w:rsid w:val="00252888"/>
    <w:rPr>
      <w:sz w:val="20"/>
      <w:szCs w:val="20"/>
    </w:rPr>
  </w:style>
  <w:style w:type="character" w:customStyle="1" w:styleId="EndnoteTextChar1">
    <w:name w:val="Endnote Text Char1"/>
    <w:basedOn w:val="DefaultParagraphFont"/>
    <w:link w:val="EndnoteText"/>
    <w:rsid w:val="00252888"/>
    <w:rPr>
      <w:rFonts w:ascii="Georgia" w:hAnsi="Georgia"/>
      <w:sz w:val="20"/>
      <w:szCs w:val="20"/>
    </w:rPr>
  </w:style>
  <w:style w:type="character" w:customStyle="1" w:styleId="ssl4">
    <w:name w:val="ss_l4"/>
    <w:rsid w:val="00252888"/>
  </w:style>
  <w:style w:type="character" w:customStyle="1" w:styleId="italic">
    <w:name w:val="italic"/>
    <w:rsid w:val="00252888"/>
  </w:style>
  <w:style w:type="character" w:customStyle="1" w:styleId="pmterms1">
    <w:name w:val="pmterms1"/>
    <w:rsid w:val="00252888"/>
  </w:style>
  <w:style w:type="character" w:customStyle="1" w:styleId="wikiexternallink">
    <w:name w:val="wikiexternallink"/>
    <w:rsid w:val="00252888"/>
  </w:style>
  <w:style w:type="character" w:customStyle="1" w:styleId="wikigeneratedlinkcontent">
    <w:name w:val="wikigeneratedlinkcontent"/>
    <w:rsid w:val="00252888"/>
  </w:style>
  <w:style w:type="character" w:customStyle="1" w:styleId="stylestylebold12pt">
    <w:name w:val="stylestylebold12pt"/>
    <w:rsid w:val="00252888"/>
  </w:style>
  <w:style w:type="paragraph" w:styleId="Quote">
    <w:name w:val="Quote"/>
    <w:basedOn w:val="Normal"/>
    <w:next w:val="Normal"/>
    <w:link w:val="QuoteChar1"/>
    <w:uiPriority w:val="29"/>
    <w:qFormat/>
    <w:rsid w:val="00252888"/>
    <w:pPr>
      <w:spacing w:before="200"/>
      <w:ind w:left="864" w:right="864"/>
      <w:jc w:val="center"/>
    </w:pPr>
    <w:rPr>
      <w:i/>
      <w:iCs/>
      <w:color w:val="404040" w:themeColor="text1" w:themeTint="BF"/>
    </w:rPr>
  </w:style>
  <w:style w:type="character" w:customStyle="1" w:styleId="QuoteChar1">
    <w:name w:val="Quote Char1"/>
    <w:basedOn w:val="DefaultParagraphFont"/>
    <w:link w:val="Quote"/>
    <w:uiPriority w:val="29"/>
    <w:rsid w:val="00252888"/>
    <w:rPr>
      <w:rFonts w:ascii="Georgia" w:hAnsi="Georgia"/>
      <w:i/>
      <w:iCs/>
      <w:color w:val="404040" w:themeColor="text1" w:themeTint="BF"/>
    </w:rPr>
  </w:style>
  <w:style w:type="character" w:customStyle="1" w:styleId="tagChar1">
    <w:name w:val="tag Char1"/>
    <w:aliases w:val="No Spacing Char1,No Spacing311 Char,Card Format Char,Small Text Char1"/>
    <w:rsid w:val="00252888"/>
  </w:style>
  <w:style w:type="character" w:customStyle="1" w:styleId="Highlightedunderline">
    <w:name w:val="Highlighted underline"/>
    <w:qFormat/>
    <w:rsid w:val="00252888"/>
  </w:style>
  <w:style w:type="character" w:customStyle="1" w:styleId="st">
    <w:name w:val="st"/>
    <w:rsid w:val="00252888"/>
  </w:style>
  <w:style w:type="character" w:customStyle="1" w:styleId="externaledithide">
    <w:name w:val="external_edit_hide"/>
    <w:rsid w:val="00252888"/>
  </w:style>
  <w:style w:type="character" w:customStyle="1" w:styleId="itxtrst">
    <w:name w:val="itxtrst"/>
    <w:rsid w:val="00252888"/>
  </w:style>
  <w:style w:type="character" w:customStyle="1" w:styleId="grey10">
    <w:name w:val="grey10"/>
    <w:rsid w:val="00252888"/>
  </w:style>
  <w:style w:type="character" w:customStyle="1" w:styleId="CharacterStyle20">
    <w:name w:val="Character Style 20"/>
    <w:rsid w:val="00252888"/>
  </w:style>
  <w:style w:type="character" w:customStyle="1" w:styleId="Style11pt">
    <w:name w:val="Style 11 pt"/>
    <w:rsid w:val="00252888"/>
  </w:style>
  <w:style w:type="character" w:customStyle="1" w:styleId="Style11ptUnderline">
    <w:name w:val="Style 11 pt Underline"/>
    <w:rsid w:val="00252888"/>
  </w:style>
  <w:style w:type="character" w:customStyle="1" w:styleId="Style11ptUnderlineBorderSinglesolidlineAuto05pt">
    <w:name w:val="Style 11 pt Underline Border: : (Single solid line Auto  0.5 pt..."/>
    <w:rsid w:val="00252888"/>
  </w:style>
  <w:style w:type="character" w:customStyle="1" w:styleId="Style11ptBoldUnderline">
    <w:name w:val="Style 11 pt Bold Underline"/>
    <w:rsid w:val="00252888"/>
  </w:style>
  <w:style w:type="character" w:customStyle="1" w:styleId="A9">
    <w:name w:val="A9"/>
    <w:uiPriority w:val="99"/>
    <w:rsid w:val="00252888"/>
  </w:style>
  <w:style w:type="character" w:customStyle="1" w:styleId="CharChar3">
    <w:name w:val="Char Char3"/>
    <w:rsid w:val="00252888"/>
  </w:style>
  <w:style w:type="character" w:customStyle="1" w:styleId="A5">
    <w:name w:val="A5"/>
    <w:uiPriority w:val="99"/>
    <w:rsid w:val="00252888"/>
  </w:style>
  <w:style w:type="character" w:customStyle="1" w:styleId="underline1">
    <w:name w:val="underline1"/>
    <w:rsid w:val="00252888"/>
  </w:style>
  <w:style w:type="character" w:customStyle="1" w:styleId="see">
    <w:name w:val="see"/>
    <w:rsid w:val="00252888"/>
  </w:style>
  <w:style w:type="character" w:customStyle="1" w:styleId="il">
    <w:name w:val="il"/>
    <w:rsid w:val="00252888"/>
  </w:style>
  <w:style w:type="character" w:customStyle="1" w:styleId="CharacterStyle2">
    <w:name w:val="Character Style 2"/>
    <w:uiPriority w:val="99"/>
    <w:rsid w:val="00252888"/>
  </w:style>
  <w:style w:type="character" w:customStyle="1" w:styleId="lightblue">
    <w:name w:val="lightblue"/>
    <w:rsid w:val="00252888"/>
  </w:style>
  <w:style w:type="character" w:customStyle="1" w:styleId="CharChar11">
    <w:name w:val="Char Char11"/>
    <w:rsid w:val="00252888"/>
  </w:style>
  <w:style w:type="character" w:customStyle="1" w:styleId="CommentSubjectChar1">
    <w:name w:val="Comment Subject Char1"/>
    <w:basedOn w:val="FootnoteTextChar"/>
    <w:uiPriority w:val="99"/>
    <w:rsid w:val="00252888"/>
  </w:style>
  <w:style w:type="character" w:customStyle="1" w:styleId="underline2">
    <w:name w:val="underline2"/>
    <w:rsid w:val="00252888"/>
  </w:style>
  <w:style w:type="character" w:customStyle="1" w:styleId="underline3">
    <w:name w:val="underline3"/>
    <w:rsid w:val="00252888"/>
  </w:style>
  <w:style w:type="character" w:customStyle="1" w:styleId="menu">
    <w:name w:val="menu"/>
    <w:rsid w:val="00252888"/>
  </w:style>
  <w:style w:type="character" w:customStyle="1" w:styleId="klink">
    <w:name w:val="klink"/>
    <w:rsid w:val="00252888"/>
  </w:style>
  <w:style w:type="character" w:customStyle="1" w:styleId="centerheadlines">
    <w:name w:val="centerheadlines"/>
    <w:rsid w:val="00252888"/>
  </w:style>
  <w:style w:type="character" w:customStyle="1" w:styleId="datetime">
    <w:name w:val="datetime"/>
    <w:rsid w:val="00252888"/>
  </w:style>
  <w:style w:type="character" w:customStyle="1" w:styleId="info">
    <w:name w:val="info"/>
    <w:rsid w:val="00252888"/>
  </w:style>
  <w:style w:type="character" w:customStyle="1" w:styleId="datestory">
    <w:name w:val="datestory"/>
    <w:rsid w:val="00252888"/>
  </w:style>
  <w:style w:type="character" w:customStyle="1" w:styleId="A2">
    <w:name w:val="A2"/>
    <w:uiPriority w:val="99"/>
    <w:rsid w:val="00252888"/>
  </w:style>
  <w:style w:type="character" w:customStyle="1" w:styleId="A1">
    <w:name w:val="A1"/>
    <w:uiPriority w:val="99"/>
    <w:rsid w:val="00252888"/>
  </w:style>
  <w:style w:type="character" w:customStyle="1" w:styleId="TagsChar2">
    <w:name w:val="Tags Char2"/>
    <w:locked/>
    <w:rsid w:val="00252888"/>
  </w:style>
  <w:style w:type="character" w:customStyle="1" w:styleId="-SmallText-">
    <w:name w:val="-Small Text-"/>
    <w:rsid w:val="00252888"/>
  </w:style>
  <w:style w:type="character" w:customStyle="1" w:styleId="goohl1">
    <w:name w:val="goohl1"/>
    <w:rsid w:val="00252888"/>
  </w:style>
  <w:style w:type="character" w:customStyle="1" w:styleId="goohl2">
    <w:name w:val="goohl2"/>
    <w:rsid w:val="00252888"/>
  </w:style>
  <w:style w:type="character" w:customStyle="1" w:styleId="goohl0">
    <w:name w:val="goohl0"/>
    <w:rsid w:val="00252888"/>
  </w:style>
  <w:style w:type="character" w:customStyle="1" w:styleId="smallcaps">
    <w:name w:val="smallcaps"/>
    <w:rsid w:val="00252888"/>
  </w:style>
  <w:style w:type="character" w:customStyle="1" w:styleId="Boxed">
    <w:name w:val="Boxed"/>
    <w:qFormat/>
    <w:rsid w:val="00252888"/>
  </w:style>
  <w:style w:type="character" w:customStyle="1" w:styleId="TagsChar1">
    <w:name w:val="Tags Char1"/>
    <w:aliases w:val="Heading 2 Char3,Tag Char2,TAG Char3,Heading 2 Char1 Char2,TAG Char1 Char2,Heading 2 Char Char Char2,Heading 2 Char1 Char Char Char2,Heading 2 Char Char Char Char Char2,Heading 2 Char1 Char Char Char Char Char2,Tag&amp;Ci Char,T Char"/>
    <w:uiPriority w:val="2"/>
    <w:qFormat/>
    <w:rsid w:val="00252888"/>
  </w:style>
  <w:style w:type="character" w:customStyle="1" w:styleId="StyleUnderlineBorderSinglesolidlineAuto05ptLinew">
    <w:name w:val="Style Underline Border: : (Single solid line Auto  0.5 pt Line w..."/>
    <w:basedOn w:val="DefaultParagraphFont"/>
    <w:rsid w:val="00252888"/>
  </w:style>
  <w:style w:type="character" w:customStyle="1" w:styleId="citeschar10">
    <w:name w:val="citeschar1"/>
    <w:basedOn w:val="DefaultParagraphFont"/>
    <w:rsid w:val="00252888"/>
  </w:style>
  <w:style w:type="character" w:customStyle="1" w:styleId="cardunderlinedchar0">
    <w:name w:val="cardunderlinedchar"/>
    <w:basedOn w:val="DefaultParagraphFont"/>
    <w:rsid w:val="00252888"/>
  </w:style>
  <w:style w:type="paragraph" w:customStyle="1" w:styleId="Style1CharChar">
    <w:name w:val="Style1 Char Char"/>
    <w:basedOn w:val="Normal"/>
    <w:qFormat/>
    <w:rsid w:val="00252888"/>
  </w:style>
  <w:style w:type="character" w:customStyle="1" w:styleId="Style1CharCharChar">
    <w:name w:val="Style1 Char Char Char"/>
    <w:locked/>
    <w:rsid w:val="00252888"/>
  </w:style>
  <w:style w:type="paragraph" w:styleId="Subtitle">
    <w:name w:val="Subtitle"/>
    <w:aliases w:val="Underlined card text"/>
    <w:basedOn w:val="Normal"/>
    <w:next w:val="Normal"/>
    <w:link w:val="SubtitleChar1"/>
    <w:uiPriority w:val="11"/>
    <w:qFormat/>
    <w:rsid w:val="00252888"/>
    <w:pPr>
      <w:numPr>
        <w:ilvl w:val="1"/>
      </w:numPr>
    </w:pPr>
    <w:rPr>
      <w:rFonts w:asciiTheme="minorHAnsi" w:eastAsiaTheme="minorEastAsia" w:hAnsiTheme="minorHAnsi"/>
      <w:color w:val="5A5A5A" w:themeColor="text1" w:themeTint="A5"/>
      <w:spacing w:val="15"/>
    </w:rPr>
  </w:style>
  <w:style w:type="character" w:customStyle="1" w:styleId="SubtitleChar1">
    <w:name w:val="Subtitle Char1"/>
    <w:aliases w:val="Underlined card text Char1"/>
    <w:basedOn w:val="DefaultParagraphFont"/>
    <w:link w:val="Subtitle"/>
    <w:uiPriority w:val="11"/>
    <w:rsid w:val="00252888"/>
    <w:rPr>
      <w:rFonts w:eastAsiaTheme="minorEastAsia"/>
      <w:color w:val="5A5A5A" w:themeColor="text1" w:themeTint="A5"/>
      <w:spacing w:val="15"/>
    </w:rPr>
  </w:style>
  <w:style w:type="paragraph" w:styleId="FootnoteText">
    <w:name w:val="footnote text"/>
    <w:basedOn w:val="Normal"/>
    <w:link w:val="FootnoteTextChar1"/>
    <w:unhideWhenUsed/>
    <w:rsid w:val="00252888"/>
    <w:rPr>
      <w:sz w:val="20"/>
      <w:szCs w:val="20"/>
    </w:rPr>
  </w:style>
  <w:style w:type="character" w:customStyle="1" w:styleId="FootnoteTextChar1">
    <w:name w:val="Footnote Text Char1"/>
    <w:basedOn w:val="DefaultParagraphFont"/>
    <w:link w:val="FootnoteText"/>
    <w:rsid w:val="00252888"/>
    <w:rPr>
      <w:rFonts w:ascii="Georgia" w:hAnsi="Georgia"/>
      <w:sz w:val="20"/>
      <w:szCs w:val="20"/>
    </w:rPr>
  </w:style>
  <w:style w:type="character" w:customStyle="1" w:styleId="TagCharChar">
    <w:name w:val="Tag Char Char"/>
    <w:basedOn w:val="DefaultParagraphFont"/>
    <w:rsid w:val="00252888"/>
  </w:style>
  <w:style w:type="character" w:customStyle="1" w:styleId="EmphasizeThis">
    <w:name w:val="EmphasizeThis"/>
    <w:rsid w:val="00252888"/>
  </w:style>
  <w:style w:type="character" w:customStyle="1" w:styleId="submitted-date">
    <w:name w:val="submitted-date"/>
    <w:rsid w:val="00252888"/>
  </w:style>
  <w:style w:type="character" w:customStyle="1" w:styleId="headline">
    <w:name w:val="headline"/>
    <w:rsid w:val="00252888"/>
  </w:style>
  <w:style w:type="character" w:customStyle="1" w:styleId="Underline-Highlighted">
    <w:name w:val="Underline-Highlighted"/>
    <w:uiPriority w:val="1"/>
    <w:qFormat/>
    <w:rsid w:val="00252888"/>
  </w:style>
  <w:style w:type="character" w:customStyle="1" w:styleId="fn">
    <w:name w:val="fn"/>
    <w:basedOn w:val="DefaultParagraphFont"/>
    <w:rsid w:val="00252888"/>
  </w:style>
  <w:style w:type="character" w:customStyle="1" w:styleId="provider">
    <w:name w:val="provider"/>
    <w:basedOn w:val="DefaultParagraphFont"/>
    <w:rsid w:val="00252888"/>
  </w:style>
  <w:style w:type="character" w:customStyle="1" w:styleId="AuthorDate0">
    <w:name w:val="Author Date"/>
    <w:rsid w:val="00252888"/>
  </w:style>
  <w:style w:type="character" w:customStyle="1" w:styleId="ilad">
    <w:name w:val="il_ad"/>
    <w:rsid w:val="00252888"/>
  </w:style>
  <w:style w:type="character" w:customStyle="1" w:styleId="grame">
    <w:name w:val="grame"/>
    <w:rsid w:val="00252888"/>
  </w:style>
  <w:style w:type="character" w:customStyle="1" w:styleId="spelle">
    <w:name w:val="spelle"/>
    <w:rsid w:val="00252888"/>
  </w:style>
  <w:style w:type="character" w:customStyle="1" w:styleId="vitstoryheadline">
    <w:name w:val="vitstoryheadline"/>
    <w:rsid w:val="00252888"/>
  </w:style>
  <w:style w:type="character" w:customStyle="1" w:styleId="vitstorybyline">
    <w:name w:val="vitstorybyline"/>
    <w:rsid w:val="00252888"/>
  </w:style>
  <w:style w:type="character" w:customStyle="1" w:styleId="yahoobuzzbadge-form">
    <w:name w:val="yahoobuzzbadge-form"/>
    <w:rsid w:val="00252888"/>
  </w:style>
  <w:style w:type="character" w:customStyle="1" w:styleId="tickerlinx">
    <w:name w:val="tickerlinx"/>
    <w:rsid w:val="00252888"/>
  </w:style>
  <w:style w:type="character" w:customStyle="1" w:styleId="post-author">
    <w:name w:val="post-author"/>
    <w:rsid w:val="00252888"/>
  </w:style>
  <w:style w:type="character" w:customStyle="1" w:styleId="post-timestamp">
    <w:name w:val="post-timestamp"/>
    <w:rsid w:val="00252888"/>
  </w:style>
  <w:style w:type="character" w:customStyle="1" w:styleId="Box">
    <w:name w:val="Box!"/>
    <w:rsid w:val="00252888"/>
  </w:style>
  <w:style w:type="character" w:customStyle="1" w:styleId="mw-headline">
    <w:name w:val="mw-headline"/>
    <w:rsid w:val="00252888"/>
  </w:style>
  <w:style w:type="character" w:customStyle="1" w:styleId="month">
    <w:name w:val="month"/>
    <w:rsid w:val="00252888"/>
  </w:style>
  <w:style w:type="character" w:customStyle="1" w:styleId="2xBoldUnderline">
    <w:name w:val="2x_Bold_Underline"/>
    <w:rsid w:val="00252888"/>
  </w:style>
  <w:style w:type="character" w:customStyle="1" w:styleId="Dottedunderline">
    <w:name w:val="Dotted underline"/>
    <w:rsid w:val="00252888"/>
  </w:style>
  <w:style w:type="character" w:customStyle="1" w:styleId="texttitlebigred">
    <w:name w:val="texttitlebigred"/>
    <w:rsid w:val="00252888"/>
  </w:style>
  <w:style w:type="character" w:customStyle="1" w:styleId="subtitles">
    <w:name w:val="subtitles"/>
    <w:rsid w:val="00252888"/>
  </w:style>
  <w:style w:type="character" w:customStyle="1" w:styleId="UnderlineCharChar1">
    <w:name w:val="Underline Char Char1"/>
    <w:rsid w:val="00252888"/>
  </w:style>
  <w:style w:type="character" w:customStyle="1" w:styleId="a">
    <w:name w:val="a"/>
    <w:rsid w:val="00252888"/>
  </w:style>
  <w:style w:type="character" w:customStyle="1" w:styleId="CiteCardChar1">
    <w:name w:val="Cite_Card Char1"/>
    <w:rsid w:val="00252888"/>
  </w:style>
  <w:style w:type="character" w:customStyle="1" w:styleId="tagCharChar0">
    <w:name w:val="tag Char Char"/>
    <w:rsid w:val="00252888"/>
  </w:style>
  <w:style w:type="character" w:customStyle="1" w:styleId="ptitleinside">
    <w:name w:val="p_title_inside"/>
    <w:rsid w:val="00252888"/>
  </w:style>
  <w:style w:type="character" w:customStyle="1" w:styleId="paramv">
    <w:name w:val="paramv"/>
    <w:rsid w:val="00252888"/>
  </w:style>
  <w:style w:type="character" w:customStyle="1" w:styleId="quotepeekbase">
    <w:name w:val="quotepeekbase"/>
    <w:rsid w:val="00252888"/>
  </w:style>
  <w:style w:type="character" w:customStyle="1" w:styleId="symbol">
    <w:name w:val="symbol"/>
    <w:rsid w:val="00252888"/>
  </w:style>
  <w:style w:type="character" w:customStyle="1" w:styleId="data">
    <w:name w:val="data"/>
    <w:rsid w:val="00252888"/>
  </w:style>
  <w:style w:type="character" w:customStyle="1" w:styleId="cross-head">
    <w:name w:val="cross-head"/>
    <w:rsid w:val="00252888"/>
  </w:style>
  <w:style w:type="character" w:customStyle="1" w:styleId="scaps">
    <w:name w:val="scaps"/>
    <w:rsid w:val="00252888"/>
  </w:style>
  <w:style w:type="character" w:customStyle="1" w:styleId="pub-date">
    <w:name w:val="pub-date"/>
    <w:rsid w:val="00252888"/>
  </w:style>
  <w:style w:type="character" w:customStyle="1" w:styleId="Date1">
    <w:name w:val="Date1"/>
    <w:rsid w:val="00252888"/>
  </w:style>
  <w:style w:type="character" w:customStyle="1" w:styleId="StyleTimesNewRoman12ptBold">
    <w:name w:val="Style Times New Roman 12 pt Bold"/>
    <w:rsid w:val="00252888"/>
  </w:style>
  <w:style w:type="character" w:customStyle="1" w:styleId="AuthorDateF4">
    <w:name w:val="Author Date (F4)"/>
    <w:rsid w:val="00252888"/>
  </w:style>
  <w:style w:type="character" w:customStyle="1" w:styleId="BoldUnderlineF6">
    <w:name w:val="Bold Underline (F6)"/>
    <w:rsid w:val="00252888"/>
  </w:style>
  <w:style w:type="character" w:customStyle="1" w:styleId="grouptext">
    <w:name w:val="group_text"/>
    <w:rsid w:val="00252888"/>
  </w:style>
  <w:style w:type="character" w:customStyle="1" w:styleId="authors">
    <w:name w:val="authors"/>
    <w:rsid w:val="00252888"/>
  </w:style>
  <w:style w:type="character" w:customStyle="1" w:styleId="date-display-single">
    <w:name w:val="date-display-single"/>
    <w:rsid w:val="00252888"/>
  </w:style>
  <w:style w:type="character" w:customStyle="1" w:styleId="Style8pt">
    <w:name w:val="Style 8 pt"/>
    <w:rsid w:val="00252888"/>
  </w:style>
  <w:style w:type="character" w:customStyle="1" w:styleId="StyleArial12ptBoldItalic">
    <w:name w:val="Style Arial 12 pt Bold Italic"/>
    <w:rsid w:val="00252888"/>
  </w:style>
  <w:style w:type="character" w:customStyle="1" w:styleId="verdana12grey1">
    <w:name w:val="verdana12grey1"/>
    <w:rsid w:val="00252888"/>
  </w:style>
  <w:style w:type="character" w:customStyle="1" w:styleId="verdana9grey1a">
    <w:name w:val="verdana9grey1a"/>
    <w:rsid w:val="00252888"/>
  </w:style>
  <w:style w:type="character" w:customStyle="1" w:styleId="nn-twttr-share-btn">
    <w:name w:val="nn-twttr-share-btn"/>
    <w:rsid w:val="00252888"/>
  </w:style>
  <w:style w:type="character" w:customStyle="1" w:styleId="count">
    <w:name w:val="count"/>
    <w:rsid w:val="00252888"/>
  </w:style>
  <w:style w:type="character" w:customStyle="1" w:styleId="fbbuttontext">
    <w:name w:val="fb_button_text"/>
    <w:rsid w:val="00252888"/>
  </w:style>
  <w:style w:type="character" w:customStyle="1" w:styleId="comment-count">
    <w:name w:val="comment-count"/>
    <w:rsid w:val="00252888"/>
  </w:style>
  <w:style w:type="character" w:customStyle="1" w:styleId="comment-count-text">
    <w:name w:val="comment-count-text"/>
    <w:rsid w:val="00252888"/>
  </w:style>
  <w:style w:type="character" w:customStyle="1" w:styleId="author-name">
    <w:name w:val="author-name"/>
    <w:rsid w:val="00252888"/>
  </w:style>
  <w:style w:type="character" w:customStyle="1" w:styleId="StyleThickunderline">
    <w:name w:val="Style Thick underline"/>
    <w:qFormat/>
    <w:rsid w:val="00252888"/>
  </w:style>
  <w:style w:type="paragraph" w:styleId="z-TopofForm">
    <w:name w:val="HTML Top of Form"/>
    <w:basedOn w:val="Normal"/>
    <w:next w:val="Normal"/>
    <w:link w:val="z-TopofFormChar"/>
    <w:hidden/>
    <w:unhideWhenUsed/>
    <w:rsid w:val="00252888"/>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rsid w:val="00252888"/>
    <w:rPr>
      <w:rFonts w:ascii="Arial" w:hAnsi="Arial" w:cs="Arial"/>
      <w:vanish/>
      <w:sz w:val="16"/>
      <w:szCs w:val="16"/>
    </w:rPr>
  </w:style>
  <w:style w:type="character" w:customStyle="1" w:styleId="z-TopofFormChar1">
    <w:name w:val="z-Top of Form Char1"/>
    <w:basedOn w:val="DefaultParagraphFont"/>
    <w:uiPriority w:val="99"/>
    <w:rsid w:val="00252888"/>
  </w:style>
  <w:style w:type="paragraph" w:styleId="z-BottomofForm">
    <w:name w:val="HTML Bottom of Form"/>
    <w:basedOn w:val="Normal"/>
    <w:next w:val="Normal"/>
    <w:link w:val="z-BottomofFormChar"/>
    <w:hidden/>
    <w:unhideWhenUsed/>
    <w:rsid w:val="00252888"/>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rsid w:val="00252888"/>
    <w:rPr>
      <w:rFonts w:ascii="Arial" w:hAnsi="Arial" w:cs="Arial"/>
      <w:vanish/>
      <w:sz w:val="16"/>
      <w:szCs w:val="16"/>
    </w:rPr>
  </w:style>
  <w:style w:type="character" w:customStyle="1" w:styleId="z-BottomofFormChar1">
    <w:name w:val="z-Bottom of Form Char1"/>
    <w:basedOn w:val="DefaultParagraphFont"/>
    <w:uiPriority w:val="99"/>
    <w:rsid w:val="00252888"/>
  </w:style>
  <w:style w:type="character" w:customStyle="1" w:styleId="lightheader">
    <w:name w:val="lightheader"/>
    <w:rsid w:val="00252888"/>
  </w:style>
  <w:style w:type="character" w:customStyle="1" w:styleId="CiteCardCharCharCharCharChar">
    <w:name w:val="Cite_Card Char Char Char Char Char"/>
    <w:rsid w:val="00252888"/>
  </w:style>
  <w:style w:type="character" w:customStyle="1" w:styleId="CiteCardCharCharCharCharCharChar">
    <w:name w:val="Cite_Card Char Char Char Char Char Char"/>
    <w:rsid w:val="00252888"/>
  </w:style>
  <w:style w:type="character" w:customStyle="1" w:styleId="yahoobuzzbadge">
    <w:name w:val="yahoobuzzbadge"/>
    <w:rsid w:val="00252888"/>
  </w:style>
  <w:style w:type="character" w:customStyle="1" w:styleId="fbsharecountinner">
    <w:name w:val="fb_share_count_inner"/>
    <w:rsid w:val="00252888"/>
  </w:style>
  <w:style w:type="character" w:customStyle="1" w:styleId="fbconnectbuttontext">
    <w:name w:val="fbconnectbutton_text"/>
    <w:rsid w:val="00252888"/>
  </w:style>
  <w:style w:type="paragraph" w:customStyle="1" w:styleId="Sourcename">
    <w:name w:val="Source name"/>
    <w:basedOn w:val="Normal"/>
    <w:qFormat/>
    <w:rsid w:val="00252888"/>
  </w:style>
  <w:style w:type="character" w:customStyle="1" w:styleId="SourcenameChar">
    <w:name w:val="Source name Char"/>
    <w:locked/>
    <w:rsid w:val="00252888"/>
  </w:style>
  <w:style w:type="character" w:customStyle="1" w:styleId="Internetlink">
    <w:name w:val="Internet link"/>
    <w:rsid w:val="00252888"/>
  </w:style>
  <w:style w:type="character" w:customStyle="1" w:styleId="StrongEmphasis">
    <w:name w:val="Strong Emphasis"/>
    <w:rsid w:val="00252888"/>
  </w:style>
  <w:style w:type="character" w:customStyle="1" w:styleId="Caption2">
    <w:name w:val="Caption2"/>
    <w:rsid w:val="00252888"/>
  </w:style>
  <w:style w:type="character" w:customStyle="1" w:styleId="reduce2">
    <w:name w:val="reduce2"/>
    <w:rsid w:val="00252888"/>
  </w:style>
  <w:style w:type="character" w:customStyle="1" w:styleId="Style11ptItalicUnderline">
    <w:name w:val="Style 11 pt Italic Underline"/>
    <w:rsid w:val="00252888"/>
  </w:style>
  <w:style w:type="character" w:customStyle="1" w:styleId="Style11ptItalic">
    <w:name w:val="Style 11 pt Italic"/>
    <w:rsid w:val="00252888"/>
  </w:style>
  <w:style w:type="character" w:customStyle="1" w:styleId="standardcontent">
    <w:name w:val="standardcontent"/>
    <w:basedOn w:val="DefaultParagraphFont"/>
    <w:rsid w:val="00252888"/>
  </w:style>
  <w:style w:type="character" w:customStyle="1" w:styleId="storyby">
    <w:name w:val="storyby"/>
    <w:basedOn w:val="DefaultParagraphFont"/>
    <w:rsid w:val="00252888"/>
  </w:style>
  <w:style w:type="character" w:customStyle="1" w:styleId="7TimesNewRoman">
    <w:name w:val="7 Times New Roman"/>
    <w:rsid w:val="00252888"/>
  </w:style>
  <w:style w:type="character" w:customStyle="1" w:styleId="Style6pt">
    <w:name w:val="Style 6 pt"/>
    <w:qFormat/>
    <w:rsid w:val="00252888"/>
  </w:style>
  <w:style w:type="character" w:customStyle="1" w:styleId="UnderlineTextChar">
    <w:name w:val="Underline Text Char"/>
    <w:link w:val="UnderlineText"/>
    <w:rsid w:val="00252888"/>
  </w:style>
  <w:style w:type="character" w:customStyle="1" w:styleId="article-articlebody">
    <w:name w:val="article-articlebody"/>
    <w:basedOn w:val="DefaultParagraphFont"/>
    <w:rsid w:val="00252888"/>
  </w:style>
  <w:style w:type="character" w:customStyle="1" w:styleId="pageheader0">
    <w:name w:val="pageheader"/>
    <w:basedOn w:val="DefaultParagraphFont"/>
    <w:rsid w:val="00252888"/>
  </w:style>
  <w:style w:type="character" w:customStyle="1" w:styleId="AuthorCharChar">
    <w:name w:val="Author Char Char"/>
    <w:rsid w:val="00252888"/>
  </w:style>
  <w:style w:type="character" w:customStyle="1" w:styleId="smallchar2">
    <w:name w:val="smallchar"/>
    <w:basedOn w:val="DefaultParagraphFont"/>
    <w:rsid w:val="00252888"/>
  </w:style>
  <w:style w:type="character" w:customStyle="1" w:styleId="Shortcite">
    <w:name w:val="Shortcite"/>
    <w:rsid w:val="00252888"/>
  </w:style>
  <w:style w:type="character" w:customStyle="1" w:styleId="Longcite">
    <w:name w:val="Longcite"/>
    <w:rsid w:val="00252888"/>
  </w:style>
  <w:style w:type="character" w:customStyle="1" w:styleId="StyleStyle7pt8pt">
    <w:name w:val="Style Style 7 pt + 8 pt"/>
    <w:rsid w:val="00252888"/>
  </w:style>
  <w:style w:type="character" w:customStyle="1" w:styleId="StyleStyleThickunderlineBold1">
    <w:name w:val="Style Style Thick underline + Bold1"/>
    <w:rsid w:val="00252888"/>
  </w:style>
  <w:style w:type="character" w:customStyle="1" w:styleId="StyleUnderline2">
    <w:name w:val="Style Underline2"/>
    <w:rsid w:val="00252888"/>
  </w:style>
  <w:style w:type="character" w:customStyle="1" w:styleId="tagchar">
    <w:name w:val="tagchar"/>
    <w:basedOn w:val="DefaultParagraphFont"/>
    <w:rsid w:val="00252888"/>
  </w:style>
  <w:style w:type="character" w:customStyle="1" w:styleId="address">
    <w:name w:val="address"/>
    <w:rsid w:val="00252888"/>
  </w:style>
  <w:style w:type="character" w:customStyle="1" w:styleId="NormalizationChar">
    <w:name w:val="Normalization Char"/>
    <w:rsid w:val="00252888"/>
  </w:style>
  <w:style w:type="character" w:customStyle="1" w:styleId="maintextbldleft">
    <w:name w:val="maintextbldleft"/>
    <w:basedOn w:val="DefaultParagraphFont"/>
    <w:rsid w:val="00252888"/>
  </w:style>
  <w:style w:type="character" w:customStyle="1" w:styleId="maintextleft">
    <w:name w:val="maintextleft"/>
    <w:basedOn w:val="DefaultParagraphFont"/>
    <w:rsid w:val="00252888"/>
  </w:style>
  <w:style w:type="character" w:customStyle="1" w:styleId="highlight0">
    <w:name w:val="highlight"/>
    <w:rsid w:val="00252888"/>
  </w:style>
  <w:style w:type="character" w:customStyle="1" w:styleId="Shrinker">
    <w:name w:val="Shrinker"/>
    <w:rsid w:val="00252888"/>
  </w:style>
  <w:style w:type="character" w:customStyle="1" w:styleId="heading2char0">
    <w:name w:val="heading2char"/>
    <w:basedOn w:val="DefaultParagraphFont"/>
    <w:rsid w:val="00252888"/>
  </w:style>
  <w:style w:type="character" w:customStyle="1" w:styleId="heading3char10">
    <w:name w:val="heading3char1"/>
    <w:basedOn w:val="DefaultParagraphFont"/>
    <w:rsid w:val="00252888"/>
  </w:style>
  <w:style w:type="character" w:customStyle="1" w:styleId="addmd">
    <w:name w:val="addmd"/>
    <w:basedOn w:val="DefaultParagraphFont"/>
    <w:rsid w:val="00252888"/>
  </w:style>
  <w:style w:type="character" w:customStyle="1" w:styleId="underlinea">
    <w:name w:val="underlinea"/>
    <w:basedOn w:val="DefaultParagraphFont"/>
    <w:rsid w:val="00252888"/>
  </w:style>
  <w:style w:type="character" w:customStyle="1" w:styleId="StyleUnderlineChar9pt2">
    <w:name w:val="Style Underline Char + 9 pt2"/>
    <w:rsid w:val="00252888"/>
  </w:style>
  <w:style w:type="character" w:customStyle="1" w:styleId="StyleUnderlineChar9ptBold1">
    <w:name w:val="Style Underline Char + 9 pt Bold1"/>
    <w:rsid w:val="00252888"/>
  </w:style>
  <w:style w:type="character" w:customStyle="1" w:styleId="FontStyle329">
    <w:name w:val="Font Style329"/>
    <w:uiPriority w:val="99"/>
    <w:rsid w:val="00252888"/>
  </w:style>
  <w:style w:type="character" w:customStyle="1" w:styleId="heading3char0">
    <w:name w:val="heading3char"/>
    <w:rsid w:val="00252888"/>
  </w:style>
  <w:style w:type="character" w:customStyle="1" w:styleId="styleboldunderline">
    <w:name w:val="styleboldunderline"/>
    <w:rsid w:val="00252888"/>
  </w:style>
  <w:style w:type="character" w:customStyle="1" w:styleId="FontStyle291">
    <w:name w:val="Font Style291"/>
    <w:uiPriority w:val="99"/>
    <w:rsid w:val="00252888"/>
  </w:style>
  <w:style w:type="character" w:customStyle="1" w:styleId="FontStyle232">
    <w:name w:val="Font Style232"/>
    <w:uiPriority w:val="99"/>
    <w:rsid w:val="00252888"/>
  </w:style>
  <w:style w:type="character" w:customStyle="1" w:styleId="underlineChar">
    <w:name w:val="underline Char"/>
    <w:rsid w:val="00252888"/>
  </w:style>
  <w:style w:type="character" w:customStyle="1" w:styleId="erasure">
    <w:name w:val="erasure"/>
    <w:rsid w:val="00252888"/>
  </w:style>
  <w:style w:type="character" w:customStyle="1" w:styleId="MicroTextCharChar">
    <w:name w:val="MicroText Char Char"/>
    <w:rsid w:val="00252888"/>
  </w:style>
  <w:style w:type="character" w:customStyle="1" w:styleId="Hyperlink6">
    <w:name w:val="Hyperlink6"/>
    <w:rsid w:val="00252888"/>
  </w:style>
  <w:style w:type="character" w:customStyle="1" w:styleId="pmterms11">
    <w:name w:val="pmterms11"/>
    <w:rsid w:val="00252888"/>
  </w:style>
  <w:style w:type="character" w:customStyle="1" w:styleId="style61">
    <w:name w:val="style6"/>
    <w:rsid w:val="00252888"/>
  </w:style>
  <w:style w:type="character" w:customStyle="1" w:styleId="UnderlinedCardChar0">
    <w:name w:val="Underlined Card Char"/>
    <w:basedOn w:val="DefaultParagraphFont"/>
    <w:rsid w:val="00252888"/>
  </w:style>
  <w:style w:type="character" w:customStyle="1" w:styleId="Title2">
    <w:name w:val="Title2"/>
    <w:basedOn w:val="DefaultParagraphFont"/>
    <w:rsid w:val="00252888"/>
  </w:style>
  <w:style w:type="character" w:customStyle="1" w:styleId="pmterms12">
    <w:name w:val="pmterms12"/>
    <w:basedOn w:val="DefaultParagraphFont"/>
    <w:rsid w:val="00252888"/>
  </w:style>
  <w:style w:type="character" w:customStyle="1" w:styleId="BoldandUnderlineChar1Char2Char">
    <w:name w:val="Bold and Underline Char1 Char2 Char"/>
    <w:basedOn w:val="DefaultParagraphFont"/>
    <w:rsid w:val="00252888"/>
  </w:style>
  <w:style w:type="character" w:customStyle="1" w:styleId="cardtextsmallCharCharCharCharCharCharCharCharCharCharCharChar">
    <w:name w:val="card text small Char Char Char Char Char Char Char Char Char Char Char Char"/>
    <w:basedOn w:val="DefaultParagraphFont"/>
    <w:rsid w:val="00252888"/>
  </w:style>
  <w:style w:type="character" w:customStyle="1" w:styleId="CardTextUnderlinedCharCharCharCharCharCharCharCharCharCharCharCharCharCharChar">
    <w:name w:val="Card Text Underlined Char Char Char Char Char Char Char Char Char Char Char Char Char Char Char"/>
    <w:basedOn w:val="DefaultParagraphFont"/>
    <w:rsid w:val="00252888"/>
  </w:style>
  <w:style w:type="character" w:customStyle="1" w:styleId="Heading2CharCharChar1CharChar">
    <w:name w:val="Heading 2 Char Char Char1 Char Char"/>
    <w:aliases w:val="Heading 2 Char Char2 Char Char,Heading 2 Char1 Char Char Char Char,Heading 2 Char1 Char1 Char Char Char,Heading 2 Char1 Char Char Char Char Char Char,Char Char Char Char, Char Char Char Char Char Char Char"/>
    <w:basedOn w:val="DefaultParagraphFont"/>
    <w:rsid w:val="00252888"/>
  </w:style>
  <w:style w:type="character" w:customStyle="1" w:styleId="pmterms2">
    <w:name w:val="pmterms2"/>
    <w:basedOn w:val="DefaultParagraphFont"/>
    <w:rsid w:val="00252888"/>
  </w:style>
  <w:style w:type="character" w:customStyle="1" w:styleId="BoldandUnderlineChar5CharCharCharCharCharCharCharChar">
    <w:name w:val="Bold and Underline Char5 Char Char Char Char Char Char Char Char"/>
    <w:basedOn w:val="DefaultParagraphFont"/>
    <w:rsid w:val="00252888"/>
  </w:style>
  <w:style w:type="character" w:customStyle="1" w:styleId="StyleCardTextUnderline3Char">
    <w:name w:val="Style Card Text + Underline3 Char"/>
    <w:basedOn w:val="DefaultParagraphFont"/>
    <w:rsid w:val="00252888"/>
  </w:style>
  <w:style w:type="character" w:customStyle="1" w:styleId="BoldandUnderlineChar1Char2CharChar">
    <w:name w:val="Bold and Underline Char1 Char2 Char Char"/>
    <w:basedOn w:val="DefaultParagraphFont"/>
    <w:rsid w:val="00252888"/>
  </w:style>
  <w:style w:type="character" w:customStyle="1" w:styleId="UnderlineChar1Char1">
    <w:name w:val="Underline Char1 Char1"/>
    <w:basedOn w:val="DefaultParagraphFont"/>
    <w:rsid w:val="00252888"/>
  </w:style>
  <w:style w:type="character" w:customStyle="1" w:styleId="UnderlineChar6CharCharCharCharCharCharCharChar">
    <w:name w:val="Underline Char6 Char Char Char Char Char Char Char Char"/>
    <w:basedOn w:val="DefaultParagraphFont"/>
    <w:rsid w:val="00252888"/>
  </w:style>
  <w:style w:type="character" w:customStyle="1" w:styleId="BoldText12pt">
    <w:name w:val="Bold Text 12 pt"/>
    <w:autoRedefine/>
    <w:rsid w:val="00252888"/>
  </w:style>
  <w:style w:type="paragraph" w:styleId="BodyTextIndent2">
    <w:name w:val="Body Text Indent 2"/>
    <w:basedOn w:val="Normal"/>
    <w:link w:val="BodyTextIndent2Char1"/>
    <w:unhideWhenUsed/>
    <w:rsid w:val="00252888"/>
    <w:pPr>
      <w:spacing w:after="120" w:line="480" w:lineRule="auto"/>
      <w:ind w:left="360"/>
    </w:pPr>
  </w:style>
  <w:style w:type="character" w:customStyle="1" w:styleId="BodyTextIndent2Char1">
    <w:name w:val="Body Text Indent 2 Char1"/>
    <w:basedOn w:val="DefaultParagraphFont"/>
    <w:link w:val="BodyTextIndent2"/>
    <w:rsid w:val="00252888"/>
    <w:rPr>
      <w:rFonts w:ascii="Georgia" w:hAnsi="Georgia"/>
    </w:rPr>
  </w:style>
  <w:style w:type="character" w:customStyle="1" w:styleId="Style2CharChar">
    <w:name w:val="Style2 Char Char"/>
    <w:basedOn w:val="DefaultParagraphFont"/>
    <w:rsid w:val="00252888"/>
  </w:style>
  <w:style w:type="character" w:customStyle="1" w:styleId="DebateCiteCharCharChar">
    <w:name w:val="Debate Cite Char Char Char"/>
    <w:basedOn w:val="DefaultParagraphFont"/>
    <w:rsid w:val="00252888"/>
  </w:style>
  <w:style w:type="paragraph" w:styleId="BodyTextFirstIndent">
    <w:name w:val="Body Text First Indent"/>
    <w:basedOn w:val="BodyText"/>
    <w:link w:val="BodyTextFirstIndentChar1"/>
    <w:rsid w:val="00252888"/>
    <w:pPr>
      <w:spacing w:after="0"/>
      <w:ind w:firstLine="360"/>
    </w:pPr>
  </w:style>
  <w:style w:type="character" w:customStyle="1" w:styleId="BodyTextFirstIndentChar1">
    <w:name w:val="Body Text First Indent Char1"/>
    <w:basedOn w:val="BodyTextChar1"/>
    <w:link w:val="BodyTextFirstIndent"/>
    <w:rsid w:val="00252888"/>
    <w:rPr>
      <w:rFonts w:ascii="Georgia" w:hAnsi="Georgia"/>
    </w:rPr>
  </w:style>
  <w:style w:type="paragraph" w:styleId="BodyText3">
    <w:name w:val="Body Text 3"/>
    <w:basedOn w:val="Normal"/>
    <w:link w:val="BodyText3Char1"/>
    <w:unhideWhenUsed/>
    <w:rsid w:val="00252888"/>
    <w:pPr>
      <w:spacing w:after="120"/>
    </w:pPr>
    <w:rPr>
      <w:sz w:val="16"/>
      <w:szCs w:val="16"/>
    </w:rPr>
  </w:style>
  <w:style w:type="character" w:customStyle="1" w:styleId="BodyText3Char1">
    <w:name w:val="Body Text 3 Char1"/>
    <w:basedOn w:val="DefaultParagraphFont"/>
    <w:link w:val="BodyText3"/>
    <w:rsid w:val="00252888"/>
    <w:rPr>
      <w:rFonts w:ascii="Georgia" w:hAnsi="Georgia"/>
      <w:sz w:val="16"/>
      <w:szCs w:val="16"/>
    </w:rPr>
  </w:style>
  <w:style w:type="character" w:customStyle="1" w:styleId="Style10ptBold">
    <w:name w:val="Style 10 pt Bold"/>
    <w:basedOn w:val="DefaultParagraphFont"/>
    <w:rsid w:val="00252888"/>
  </w:style>
  <w:style w:type="character" w:customStyle="1" w:styleId="text9">
    <w:name w:val="text9"/>
    <w:basedOn w:val="DefaultParagraphFont"/>
    <w:rsid w:val="00252888"/>
  </w:style>
  <w:style w:type="character" w:customStyle="1" w:styleId="text21">
    <w:name w:val="text21"/>
    <w:basedOn w:val="DefaultParagraphFont"/>
    <w:rsid w:val="00252888"/>
  </w:style>
  <w:style w:type="character" w:customStyle="1" w:styleId="text19">
    <w:name w:val="text19"/>
    <w:basedOn w:val="DefaultParagraphFont"/>
    <w:rsid w:val="00252888"/>
  </w:style>
  <w:style w:type="character" w:customStyle="1" w:styleId="TagChar30">
    <w:name w:val="Tag Char3"/>
    <w:basedOn w:val="DefaultParagraphFont"/>
    <w:rsid w:val="00252888"/>
  </w:style>
  <w:style w:type="character" w:customStyle="1" w:styleId="term2">
    <w:name w:val="term2"/>
    <w:basedOn w:val="DefaultParagraphFont"/>
    <w:rsid w:val="00252888"/>
  </w:style>
  <w:style w:type="character" w:customStyle="1" w:styleId="ToReadChar">
    <w:name w:val="To Read Char"/>
    <w:basedOn w:val="DefaultParagraphFont"/>
    <w:rsid w:val="00252888"/>
  </w:style>
  <w:style w:type="character" w:customStyle="1" w:styleId="ToReadCharChar">
    <w:name w:val="To Read Char Char"/>
    <w:basedOn w:val="DefaultParagraphFont"/>
    <w:rsid w:val="00252888"/>
  </w:style>
  <w:style w:type="character" w:customStyle="1" w:styleId="bio">
    <w:name w:val="bio"/>
    <w:basedOn w:val="DefaultParagraphFont"/>
    <w:rsid w:val="00252888"/>
  </w:style>
  <w:style w:type="character" w:customStyle="1" w:styleId="storytextstyle">
    <w:name w:val="storytextstyle"/>
    <w:basedOn w:val="DefaultParagraphFont"/>
    <w:rsid w:val="00252888"/>
  </w:style>
  <w:style w:type="character" w:customStyle="1" w:styleId="cardunderlinedCharChar">
    <w:name w:val="card underlined Char Char"/>
    <w:basedOn w:val="DefaultParagraphFont"/>
    <w:rsid w:val="00252888"/>
  </w:style>
  <w:style w:type="character" w:customStyle="1" w:styleId="Style2Char1">
    <w:name w:val="Style2 Char1"/>
    <w:basedOn w:val="DefaultParagraphFont"/>
    <w:rsid w:val="00252888"/>
  </w:style>
  <w:style w:type="character" w:customStyle="1" w:styleId="articlehead21">
    <w:name w:val="articlehead21"/>
    <w:basedOn w:val="DefaultParagraphFont"/>
    <w:rsid w:val="00252888"/>
  </w:style>
  <w:style w:type="character" w:customStyle="1" w:styleId="BoldandUnderlineChar2Char1">
    <w:name w:val="Bold and Underline Char2 Char1"/>
    <w:basedOn w:val="DefaultParagraphFont"/>
    <w:rsid w:val="00252888"/>
  </w:style>
  <w:style w:type="character" w:customStyle="1" w:styleId="TagCiteChar1">
    <w:name w:val="Tag/Cite Char1"/>
    <w:basedOn w:val="DefaultParagraphFont"/>
    <w:rsid w:val="00252888"/>
  </w:style>
  <w:style w:type="character" w:customStyle="1" w:styleId="Normal2">
    <w:name w:val="Normal2"/>
    <w:basedOn w:val="DefaultParagraphFont"/>
    <w:rsid w:val="00252888"/>
  </w:style>
  <w:style w:type="character" w:customStyle="1" w:styleId="CardCharChar">
    <w:name w:val="Card Char Char"/>
    <w:basedOn w:val="DefaultParagraphFont"/>
    <w:rsid w:val="00252888"/>
  </w:style>
  <w:style w:type="character" w:customStyle="1" w:styleId="BriefTitle1Char">
    <w:name w:val="Brief Title 1 Char"/>
    <w:basedOn w:val="DefaultParagraphFont"/>
    <w:rsid w:val="00252888"/>
  </w:style>
  <w:style w:type="character" w:customStyle="1" w:styleId="TagCiteCharChar">
    <w:name w:val="Tag/Cite Char Char"/>
    <w:basedOn w:val="DefaultParagraphFont"/>
    <w:rsid w:val="00252888"/>
  </w:style>
  <w:style w:type="character" w:customStyle="1" w:styleId="btx">
    <w:name w:val="btx"/>
    <w:basedOn w:val="DefaultParagraphFont"/>
    <w:rsid w:val="00252888"/>
  </w:style>
  <w:style w:type="character" w:customStyle="1" w:styleId="prodgeneral1">
    <w:name w:val="prodgeneral1"/>
    <w:basedOn w:val="DefaultParagraphFont"/>
    <w:rsid w:val="00252888"/>
  </w:style>
  <w:style w:type="character" w:customStyle="1" w:styleId="texto11">
    <w:name w:val="texto11"/>
    <w:basedOn w:val="DefaultParagraphFont"/>
    <w:rsid w:val="00252888"/>
  </w:style>
  <w:style w:type="character" w:customStyle="1" w:styleId="date10">
    <w:name w:val="date1"/>
    <w:basedOn w:val="DefaultParagraphFont"/>
    <w:rsid w:val="00252888"/>
  </w:style>
  <w:style w:type="character" w:customStyle="1" w:styleId="summary1">
    <w:name w:val="summary1"/>
    <w:basedOn w:val="DefaultParagraphFont"/>
    <w:rsid w:val="00252888"/>
  </w:style>
  <w:style w:type="character" w:customStyle="1" w:styleId="text3">
    <w:name w:val="text3"/>
    <w:basedOn w:val="DefaultParagraphFont"/>
    <w:rsid w:val="00252888"/>
  </w:style>
  <w:style w:type="character" w:customStyle="1" w:styleId="featurecontentgray1">
    <w:name w:val="featurecontentgray1"/>
    <w:basedOn w:val="DefaultParagraphFont"/>
    <w:rsid w:val="00252888"/>
  </w:style>
  <w:style w:type="character" w:customStyle="1" w:styleId="CardCharCharChar">
    <w:name w:val="Card Char Char Char"/>
    <w:basedOn w:val="DefaultParagraphFont"/>
    <w:rsid w:val="00252888"/>
  </w:style>
  <w:style w:type="character" w:customStyle="1" w:styleId="big1">
    <w:name w:val="big1"/>
    <w:basedOn w:val="DefaultParagraphFont"/>
    <w:rsid w:val="00252888"/>
  </w:style>
  <w:style w:type="character" w:customStyle="1" w:styleId="articletitle1">
    <w:name w:val="articletitle1"/>
    <w:basedOn w:val="DefaultParagraphFont"/>
    <w:rsid w:val="00252888"/>
  </w:style>
  <w:style w:type="character" w:customStyle="1" w:styleId="prodgeneral">
    <w:name w:val="prodgeneral"/>
    <w:basedOn w:val="DefaultParagraphFont"/>
    <w:rsid w:val="00252888"/>
  </w:style>
  <w:style w:type="character" w:customStyle="1" w:styleId="StyleUnderline1">
    <w:name w:val="Style Underline1"/>
    <w:basedOn w:val="DefaultParagraphFont"/>
    <w:rsid w:val="00252888"/>
  </w:style>
  <w:style w:type="character" w:customStyle="1" w:styleId="Style10pt">
    <w:name w:val="Style 10 pt"/>
    <w:basedOn w:val="DefaultParagraphFont"/>
    <w:rsid w:val="00252888"/>
  </w:style>
  <w:style w:type="character" w:customStyle="1" w:styleId="StyleUnderlineChar">
    <w:name w:val="Style Underline + Char"/>
    <w:basedOn w:val="DefaultParagraphFont"/>
    <w:rsid w:val="00252888"/>
  </w:style>
  <w:style w:type="character" w:customStyle="1" w:styleId="highlightChar">
    <w:name w:val="highlight Char"/>
    <w:basedOn w:val="DefaultParagraphFont"/>
    <w:rsid w:val="00252888"/>
  </w:style>
  <w:style w:type="character" w:customStyle="1" w:styleId="citeChar0">
    <w:name w:val="cite Char"/>
    <w:basedOn w:val="DefaultParagraphFont"/>
    <w:rsid w:val="00252888"/>
  </w:style>
  <w:style w:type="character" w:customStyle="1" w:styleId="OffensiveLanguageChar">
    <w:name w:val="Offensive Language Char"/>
    <w:rsid w:val="00252888"/>
  </w:style>
  <w:style w:type="character" w:customStyle="1" w:styleId="highlightedsearchterm">
    <w:name w:val="highlightedsearchterm"/>
    <w:basedOn w:val="DefaultParagraphFont"/>
    <w:rsid w:val="00252888"/>
  </w:style>
  <w:style w:type="character" w:customStyle="1" w:styleId="yellowfadeinnerspan">
    <w:name w:val="yellowfadeinnerspan"/>
    <w:rsid w:val="00252888"/>
  </w:style>
  <w:style w:type="character" w:customStyle="1" w:styleId="BoldUnderlineCharChar">
    <w:name w:val="BoldUnderline Char Char"/>
    <w:rsid w:val="00252888"/>
  </w:style>
  <w:style w:type="character" w:customStyle="1" w:styleId="ipa">
    <w:name w:val="ipa"/>
    <w:basedOn w:val="DefaultParagraphFont"/>
    <w:rsid w:val="00252888"/>
  </w:style>
  <w:style w:type="table" w:styleId="TableGrid">
    <w:name w:val="Table Grid"/>
    <w:basedOn w:val="TableNormal"/>
    <w:rsid w:val="0025288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rsid w:val="00252888"/>
    <w:pPr>
      <w:spacing w:after="200" w:line="276" w:lineRule="auto"/>
    </w:pPr>
    <w:tblPr>
      <w:tblInd w:w="0" w:type="dxa"/>
      <w:tblCellMar>
        <w:top w:w="0" w:type="dxa"/>
        <w:left w:w="108" w:type="dxa"/>
        <w:bottom w:w="0" w:type="dxa"/>
        <w:right w:w="108" w:type="dxa"/>
      </w:tblCellMar>
    </w:tblPr>
  </w:style>
  <w:style w:type="paragraph" w:customStyle="1" w:styleId="HeadingFake">
    <w:name w:val="Heading Fake"/>
    <w:basedOn w:val="Heading3"/>
    <w:next w:val="credit"/>
    <w:qFormat/>
    <w:rsid w:val="00252888"/>
  </w:style>
  <w:style w:type="character" w:customStyle="1" w:styleId="StyleciteChar">
    <w:name w:val="Style cite + Char"/>
    <w:basedOn w:val="DefaultParagraphFont"/>
    <w:rsid w:val="00252888"/>
  </w:style>
  <w:style w:type="paragraph" w:styleId="ListBullet">
    <w:name w:val="List Bullet"/>
    <w:basedOn w:val="Normal"/>
    <w:unhideWhenUsed/>
    <w:rsid w:val="00252888"/>
    <w:pPr>
      <w:tabs>
        <w:tab w:val="num" w:pos="360"/>
      </w:tabs>
      <w:ind w:left="360" w:hanging="360"/>
      <w:contextualSpacing/>
    </w:pPr>
  </w:style>
  <w:style w:type="character" w:customStyle="1" w:styleId="H4TagChar1">
    <w:name w:val="H4 (Tag) Char1"/>
    <w:locked/>
    <w:rsid w:val="00252888"/>
  </w:style>
  <w:style w:type="paragraph" w:customStyle="1" w:styleId="body-paragraph">
    <w:name w:val="body-paragraph"/>
    <w:basedOn w:val="Normal"/>
    <w:next w:val="Card10f2"/>
    <w:qFormat/>
    <w:rsid w:val="00252888"/>
  </w:style>
  <w:style w:type="paragraph" w:customStyle="1" w:styleId="description">
    <w:name w:val="description"/>
    <w:basedOn w:val="Normal"/>
    <w:qFormat/>
    <w:rsid w:val="00252888"/>
  </w:style>
  <w:style w:type="paragraph" w:customStyle="1" w:styleId="credit">
    <w:name w:val="credit"/>
    <w:basedOn w:val="Normal"/>
    <w:next w:val="BodyText5"/>
    <w:qFormat/>
    <w:rsid w:val="00252888"/>
  </w:style>
  <w:style w:type="character" w:customStyle="1" w:styleId="DebateUnderlinedChar">
    <w:name w:val="Debate Underlined Char"/>
    <w:locked/>
    <w:rsid w:val="00252888"/>
  </w:style>
  <w:style w:type="paragraph" w:customStyle="1" w:styleId="DebateUnderlined">
    <w:name w:val="Debate Underlined"/>
    <w:basedOn w:val="Normal"/>
    <w:next w:val="about"/>
    <w:qFormat/>
    <w:rsid w:val="00252888"/>
  </w:style>
  <w:style w:type="character" w:customStyle="1" w:styleId="Card10f2Char">
    <w:name w:val="Card.10.f2 Char"/>
    <w:locked/>
    <w:rsid w:val="00252888"/>
  </w:style>
  <w:style w:type="paragraph" w:customStyle="1" w:styleId="Card10f2">
    <w:name w:val="Card.10.f2"/>
    <w:basedOn w:val="Normal"/>
    <w:next w:val="thumbnail"/>
    <w:autoRedefine/>
    <w:qFormat/>
    <w:rsid w:val="00252888"/>
  </w:style>
  <w:style w:type="character" w:customStyle="1" w:styleId="Bodytext0">
    <w:name w:val="Body text_"/>
    <w:basedOn w:val="DefaultParagraphFont"/>
    <w:link w:val="BodyText20"/>
    <w:locked/>
    <w:rsid w:val="00252888"/>
    <w:rPr>
      <w:shd w:val="clear" w:color="auto" w:fill="FFFFFF"/>
    </w:rPr>
  </w:style>
  <w:style w:type="paragraph" w:customStyle="1" w:styleId="BodyText5">
    <w:name w:val="Body Text5"/>
    <w:basedOn w:val="Normal"/>
    <w:next w:val="wallacepara"/>
    <w:qFormat/>
    <w:rsid w:val="00252888"/>
  </w:style>
  <w:style w:type="paragraph" w:customStyle="1" w:styleId="user">
    <w:name w:val="user"/>
    <w:basedOn w:val="Normal"/>
    <w:next w:val="morelink"/>
    <w:qFormat/>
    <w:rsid w:val="00252888"/>
  </w:style>
  <w:style w:type="paragraph" w:customStyle="1" w:styleId="about">
    <w:name w:val="about"/>
    <w:basedOn w:val="Normal"/>
    <w:next w:val="audiolink"/>
    <w:qFormat/>
    <w:rsid w:val="00252888"/>
  </w:style>
  <w:style w:type="paragraph" w:customStyle="1" w:styleId="t6">
    <w:name w:val="t6"/>
    <w:basedOn w:val="Normal"/>
    <w:next w:val="nav1"/>
    <w:qFormat/>
    <w:rsid w:val="00252888"/>
  </w:style>
  <w:style w:type="paragraph" w:customStyle="1" w:styleId="thumbnail">
    <w:name w:val="thumbnail"/>
    <w:basedOn w:val="Normal"/>
    <w:next w:val="nav2"/>
    <w:qFormat/>
    <w:rsid w:val="00252888"/>
  </w:style>
  <w:style w:type="paragraph" w:customStyle="1" w:styleId="stand-first-alone">
    <w:name w:val="stand-first-alone"/>
    <w:basedOn w:val="Normal"/>
    <w:next w:val="Pa0"/>
    <w:qFormat/>
    <w:rsid w:val="00252888"/>
  </w:style>
  <w:style w:type="paragraph" w:customStyle="1" w:styleId="wallacepara">
    <w:name w:val="wallacepara"/>
    <w:basedOn w:val="Normal"/>
    <w:next w:val="CM45"/>
    <w:qFormat/>
    <w:rsid w:val="00252888"/>
  </w:style>
  <w:style w:type="paragraph" w:customStyle="1" w:styleId="morelink">
    <w:name w:val="morelink"/>
    <w:basedOn w:val="Normal"/>
    <w:next w:val="CM46"/>
    <w:qFormat/>
    <w:rsid w:val="00252888"/>
  </w:style>
  <w:style w:type="paragraph" w:customStyle="1" w:styleId="audiolink">
    <w:name w:val="audiolink"/>
    <w:basedOn w:val="Normal"/>
    <w:next w:val="F4-NormalText"/>
    <w:qFormat/>
    <w:rsid w:val="00252888"/>
  </w:style>
  <w:style w:type="paragraph" w:customStyle="1" w:styleId="titlestyle1">
    <w:name w:val="titlestyle1"/>
    <w:basedOn w:val="Normal"/>
    <w:next w:val="FullText"/>
    <w:qFormat/>
    <w:rsid w:val="00252888"/>
  </w:style>
  <w:style w:type="paragraph" w:customStyle="1" w:styleId="nav1">
    <w:name w:val="nav1"/>
    <w:basedOn w:val="Normal"/>
    <w:next w:val="TagLine"/>
    <w:qFormat/>
    <w:rsid w:val="00252888"/>
  </w:style>
  <w:style w:type="paragraph" w:customStyle="1" w:styleId="nav2">
    <w:name w:val="nav2"/>
    <w:basedOn w:val="Normal"/>
    <w:qFormat/>
    <w:rsid w:val="00252888"/>
  </w:style>
  <w:style w:type="paragraph" w:customStyle="1" w:styleId="Pa0">
    <w:name w:val="Pa0"/>
    <w:basedOn w:val="Normal"/>
    <w:qFormat/>
    <w:rsid w:val="00252888"/>
  </w:style>
  <w:style w:type="paragraph" w:customStyle="1" w:styleId="CM45">
    <w:name w:val="CM45"/>
    <w:basedOn w:val="Normal"/>
    <w:uiPriority w:val="99"/>
    <w:qFormat/>
    <w:rsid w:val="00252888"/>
  </w:style>
  <w:style w:type="paragraph" w:customStyle="1" w:styleId="CM46">
    <w:name w:val="CM46"/>
    <w:basedOn w:val="Normal"/>
    <w:uiPriority w:val="99"/>
    <w:qFormat/>
    <w:rsid w:val="00252888"/>
  </w:style>
  <w:style w:type="paragraph" w:customStyle="1" w:styleId="F4-NormalText">
    <w:name w:val="F4 - Normal Text"/>
    <w:basedOn w:val="Normal"/>
    <w:qFormat/>
    <w:rsid w:val="00252888"/>
  </w:style>
  <w:style w:type="paragraph" w:customStyle="1" w:styleId="FullText">
    <w:name w:val="Full Text"/>
    <w:basedOn w:val="Normal"/>
    <w:next w:val="Picturecaption"/>
    <w:qFormat/>
    <w:rsid w:val="00252888"/>
  </w:style>
  <w:style w:type="paragraph" w:customStyle="1" w:styleId="TagLine">
    <w:name w:val="Tag Line"/>
    <w:basedOn w:val="Normal"/>
    <w:next w:val="Picturecaption"/>
    <w:qFormat/>
    <w:rsid w:val="00252888"/>
  </w:style>
  <w:style w:type="character" w:customStyle="1" w:styleId="Heading18">
    <w:name w:val="Heading #18_"/>
    <w:basedOn w:val="DefaultParagraphFont"/>
    <w:locked/>
    <w:rsid w:val="00252888"/>
  </w:style>
  <w:style w:type="paragraph" w:customStyle="1" w:styleId="Heading180">
    <w:name w:val="Heading #18"/>
    <w:basedOn w:val="Normal"/>
    <w:qFormat/>
    <w:rsid w:val="00252888"/>
  </w:style>
  <w:style w:type="character" w:customStyle="1" w:styleId="Picturecaption2">
    <w:name w:val="Picture caption (2)_"/>
    <w:basedOn w:val="DefaultParagraphFont"/>
    <w:locked/>
    <w:rsid w:val="00252888"/>
  </w:style>
  <w:style w:type="paragraph" w:customStyle="1" w:styleId="Picturecaption20">
    <w:name w:val="Picture caption (2)"/>
    <w:basedOn w:val="Normal"/>
    <w:qFormat/>
    <w:rsid w:val="00252888"/>
  </w:style>
  <w:style w:type="character" w:customStyle="1" w:styleId="Picturecaption0">
    <w:name w:val="Picture caption_"/>
    <w:basedOn w:val="DefaultParagraphFont"/>
    <w:locked/>
    <w:rsid w:val="00252888"/>
  </w:style>
  <w:style w:type="paragraph" w:customStyle="1" w:styleId="Picturecaption">
    <w:name w:val="Picture caption"/>
    <w:basedOn w:val="Normal"/>
    <w:qFormat/>
    <w:rsid w:val="00252888"/>
  </w:style>
  <w:style w:type="character" w:customStyle="1" w:styleId="Bodytext31">
    <w:name w:val="Body text (31)_"/>
    <w:basedOn w:val="DefaultParagraphFont"/>
    <w:locked/>
    <w:rsid w:val="00252888"/>
  </w:style>
  <w:style w:type="paragraph" w:customStyle="1" w:styleId="Bodytext310">
    <w:name w:val="Body text (31)"/>
    <w:basedOn w:val="Normal"/>
    <w:qFormat/>
    <w:rsid w:val="00252888"/>
  </w:style>
  <w:style w:type="character" w:customStyle="1" w:styleId="Heading22">
    <w:name w:val="Heading #22_"/>
    <w:basedOn w:val="DefaultParagraphFont"/>
    <w:locked/>
    <w:rsid w:val="00252888"/>
  </w:style>
  <w:style w:type="paragraph" w:customStyle="1" w:styleId="Heading220">
    <w:name w:val="Heading #22"/>
    <w:basedOn w:val="Normal"/>
    <w:qFormat/>
    <w:rsid w:val="00252888"/>
  </w:style>
  <w:style w:type="character" w:customStyle="1" w:styleId="Bodytext131">
    <w:name w:val="Body text (131)_"/>
    <w:basedOn w:val="DefaultParagraphFont"/>
    <w:locked/>
    <w:rsid w:val="00252888"/>
  </w:style>
  <w:style w:type="paragraph" w:customStyle="1" w:styleId="Bodytext1310">
    <w:name w:val="Body text (131)"/>
    <w:basedOn w:val="Normal"/>
    <w:qFormat/>
    <w:rsid w:val="00252888"/>
  </w:style>
  <w:style w:type="character" w:customStyle="1" w:styleId="Bodytext140">
    <w:name w:val="Body text (140)_"/>
    <w:basedOn w:val="DefaultParagraphFont"/>
    <w:locked/>
    <w:rsid w:val="00252888"/>
  </w:style>
  <w:style w:type="paragraph" w:customStyle="1" w:styleId="Bodytext1400">
    <w:name w:val="Body text (140)"/>
    <w:basedOn w:val="Normal"/>
    <w:qFormat/>
    <w:rsid w:val="00252888"/>
  </w:style>
  <w:style w:type="character" w:customStyle="1" w:styleId="Bodytext141">
    <w:name w:val="Body text (141)_"/>
    <w:basedOn w:val="DefaultParagraphFont"/>
    <w:locked/>
    <w:rsid w:val="00252888"/>
  </w:style>
  <w:style w:type="paragraph" w:customStyle="1" w:styleId="Bodytext1410">
    <w:name w:val="Body text (141)"/>
    <w:basedOn w:val="Normal"/>
    <w:qFormat/>
    <w:rsid w:val="00252888"/>
  </w:style>
  <w:style w:type="character" w:customStyle="1" w:styleId="Tableofcontents20">
    <w:name w:val="Table of contents (20)_"/>
    <w:basedOn w:val="DefaultParagraphFont"/>
    <w:locked/>
    <w:rsid w:val="00252888"/>
  </w:style>
  <w:style w:type="paragraph" w:customStyle="1" w:styleId="Tableofcontents200">
    <w:name w:val="Table of contents (20)"/>
    <w:basedOn w:val="Normal"/>
    <w:qFormat/>
    <w:rsid w:val="00252888"/>
  </w:style>
  <w:style w:type="character" w:customStyle="1" w:styleId="Tableofcontents21">
    <w:name w:val="Table of contents (21)_"/>
    <w:basedOn w:val="DefaultParagraphFont"/>
    <w:locked/>
    <w:rsid w:val="00252888"/>
  </w:style>
  <w:style w:type="paragraph" w:customStyle="1" w:styleId="Tableofcontents210">
    <w:name w:val="Table of contents (21)"/>
    <w:basedOn w:val="Normal"/>
    <w:qFormat/>
    <w:rsid w:val="00252888"/>
  </w:style>
  <w:style w:type="character" w:customStyle="1" w:styleId="Tableofcontents22">
    <w:name w:val="Table of contents (22)_"/>
    <w:basedOn w:val="DefaultParagraphFont"/>
    <w:locked/>
    <w:rsid w:val="00252888"/>
  </w:style>
  <w:style w:type="paragraph" w:customStyle="1" w:styleId="Tableofcontents220">
    <w:name w:val="Table of contents (22)"/>
    <w:basedOn w:val="Normal"/>
    <w:qFormat/>
    <w:rsid w:val="00252888"/>
  </w:style>
  <w:style w:type="character" w:customStyle="1" w:styleId="Bodytext142">
    <w:name w:val="Body text (142)_"/>
    <w:basedOn w:val="DefaultParagraphFont"/>
    <w:locked/>
    <w:rsid w:val="00252888"/>
  </w:style>
  <w:style w:type="paragraph" w:customStyle="1" w:styleId="Bodytext1420">
    <w:name w:val="Body text (142)"/>
    <w:basedOn w:val="Normal"/>
    <w:qFormat/>
    <w:rsid w:val="00252888"/>
  </w:style>
  <w:style w:type="character" w:customStyle="1" w:styleId="Bodytext143">
    <w:name w:val="Body text (143)_"/>
    <w:basedOn w:val="DefaultParagraphFont"/>
    <w:locked/>
    <w:rsid w:val="00252888"/>
  </w:style>
  <w:style w:type="paragraph" w:customStyle="1" w:styleId="Bodytext1430">
    <w:name w:val="Body text (143)"/>
    <w:basedOn w:val="Normal"/>
    <w:qFormat/>
    <w:rsid w:val="00252888"/>
  </w:style>
  <w:style w:type="character" w:customStyle="1" w:styleId="Bodytext144Exact">
    <w:name w:val="Body text (144) Exact"/>
    <w:basedOn w:val="DefaultParagraphFont"/>
    <w:locked/>
    <w:rsid w:val="00252888"/>
  </w:style>
  <w:style w:type="paragraph" w:customStyle="1" w:styleId="Bodytext144">
    <w:name w:val="Body text (144)"/>
    <w:basedOn w:val="Normal"/>
    <w:qFormat/>
    <w:rsid w:val="00252888"/>
  </w:style>
  <w:style w:type="character" w:customStyle="1" w:styleId="Bodytext145Exact">
    <w:name w:val="Body text (145) Exact"/>
    <w:basedOn w:val="DefaultParagraphFont"/>
    <w:locked/>
    <w:rsid w:val="00252888"/>
  </w:style>
  <w:style w:type="paragraph" w:customStyle="1" w:styleId="Bodytext145">
    <w:name w:val="Body text (145)"/>
    <w:basedOn w:val="Normal"/>
    <w:qFormat/>
    <w:rsid w:val="00252888"/>
  </w:style>
  <w:style w:type="character" w:customStyle="1" w:styleId="Bodytext146">
    <w:name w:val="Body text (146)_"/>
    <w:basedOn w:val="DefaultParagraphFont"/>
    <w:locked/>
    <w:rsid w:val="00252888"/>
  </w:style>
  <w:style w:type="paragraph" w:customStyle="1" w:styleId="Bodytext1460">
    <w:name w:val="Body text (146)"/>
    <w:basedOn w:val="Normal"/>
    <w:qFormat/>
    <w:rsid w:val="00252888"/>
  </w:style>
  <w:style w:type="character" w:customStyle="1" w:styleId="Heading23">
    <w:name w:val="Heading #23_"/>
    <w:basedOn w:val="DefaultParagraphFont"/>
    <w:locked/>
    <w:rsid w:val="00252888"/>
  </w:style>
  <w:style w:type="paragraph" w:customStyle="1" w:styleId="Heading230">
    <w:name w:val="Heading #23"/>
    <w:basedOn w:val="Normal"/>
    <w:qFormat/>
    <w:rsid w:val="00252888"/>
  </w:style>
  <w:style w:type="character" w:customStyle="1" w:styleId="Picturecaption36">
    <w:name w:val="Picture caption (36)_"/>
    <w:basedOn w:val="DefaultParagraphFont"/>
    <w:locked/>
    <w:rsid w:val="00252888"/>
  </w:style>
  <w:style w:type="paragraph" w:customStyle="1" w:styleId="Picturecaption360">
    <w:name w:val="Picture caption (36)"/>
    <w:basedOn w:val="Normal"/>
    <w:qFormat/>
    <w:rsid w:val="00252888"/>
  </w:style>
  <w:style w:type="character" w:customStyle="1" w:styleId="Picturecaption42">
    <w:name w:val="Picture caption (42)_"/>
    <w:basedOn w:val="DefaultParagraphFont"/>
    <w:locked/>
    <w:rsid w:val="00252888"/>
  </w:style>
  <w:style w:type="paragraph" w:customStyle="1" w:styleId="Picturecaption420">
    <w:name w:val="Picture caption (42)"/>
    <w:basedOn w:val="Normal"/>
    <w:qFormat/>
    <w:rsid w:val="00252888"/>
  </w:style>
  <w:style w:type="character" w:customStyle="1" w:styleId="Bodytext154">
    <w:name w:val="Body text (154)_"/>
    <w:basedOn w:val="DefaultParagraphFont"/>
    <w:locked/>
    <w:rsid w:val="00252888"/>
  </w:style>
  <w:style w:type="paragraph" w:customStyle="1" w:styleId="Bodytext1540">
    <w:name w:val="Body text (154)"/>
    <w:basedOn w:val="Normal"/>
    <w:qFormat/>
    <w:rsid w:val="00252888"/>
  </w:style>
  <w:style w:type="character" w:customStyle="1" w:styleId="Bodytext155">
    <w:name w:val="Body text (155)_"/>
    <w:basedOn w:val="DefaultParagraphFont"/>
    <w:locked/>
    <w:rsid w:val="00252888"/>
  </w:style>
  <w:style w:type="paragraph" w:customStyle="1" w:styleId="Bodytext1550">
    <w:name w:val="Body text (155)"/>
    <w:basedOn w:val="Normal"/>
    <w:qFormat/>
    <w:rsid w:val="00252888"/>
  </w:style>
  <w:style w:type="character" w:customStyle="1" w:styleId="Bodytext156">
    <w:name w:val="Body text (156)_"/>
    <w:basedOn w:val="DefaultParagraphFont"/>
    <w:locked/>
    <w:rsid w:val="00252888"/>
  </w:style>
  <w:style w:type="paragraph" w:customStyle="1" w:styleId="Bodytext1560">
    <w:name w:val="Body text (156)"/>
    <w:basedOn w:val="Normal"/>
    <w:qFormat/>
    <w:rsid w:val="00252888"/>
  </w:style>
  <w:style w:type="character" w:customStyle="1" w:styleId="Bodytext60">
    <w:name w:val="Body text (60)_"/>
    <w:basedOn w:val="DefaultParagraphFont"/>
    <w:locked/>
    <w:rsid w:val="00252888"/>
  </w:style>
  <w:style w:type="paragraph" w:customStyle="1" w:styleId="Bodytext600">
    <w:name w:val="Body text (60)"/>
    <w:basedOn w:val="Normal"/>
    <w:qFormat/>
    <w:rsid w:val="00252888"/>
  </w:style>
  <w:style w:type="character" w:customStyle="1" w:styleId="Bodytext158">
    <w:name w:val="Body text (158)_"/>
    <w:basedOn w:val="DefaultParagraphFont"/>
    <w:locked/>
    <w:rsid w:val="00252888"/>
  </w:style>
  <w:style w:type="paragraph" w:customStyle="1" w:styleId="Bodytext1580">
    <w:name w:val="Body text (158)"/>
    <w:basedOn w:val="Normal"/>
    <w:qFormat/>
    <w:rsid w:val="00252888"/>
  </w:style>
  <w:style w:type="character" w:customStyle="1" w:styleId="Bodytext159">
    <w:name w:val="Body text (159)_"/>
    <w:basedOn w:val="DefaultParagraphFont"/>
    <w:locked/>
    <w:rsid w:val="00252888"/>
  </w:style>
  <w:style w:type="paragraph" w:customStyle="1" w:styleId="Bodytext1590">
    <w:name w:val="Body text (159)"/>
    <w:basedOn w:val="Normal"/>
    <w:qFormat/>
    <w:rsid w:val="00252888"/>
  </w:style>
  <w:style w:type="character" w:customStyle="1" w:styleId="Bodytext160">
    <w:name w:val="Body text (160)_"/>
    <w:basedOn w:val="DefaultParagraphFont"/>
    <w:locked/>
    <w:rsid w:val="00252888"/>
  </w:style>
  <w:style w:type="paragraph" w:customStyle="1" w:styleId="Bodytext1600">
    <w:name w:val="Body text (160)"/>
    <w:basedOn w:val="Normal"/>
    <w:qFormat/>
    <w:rsid w:val="00252888"/>
  </w:style>
  <w:style w:type="character" w:customStyle="1" w:styleId="Picturecaption4">
    <w:name w:val="Picture caption (4)_"/>
    <w:basedOn w:val="DefaultParagraphFont"/>
    <w:locked/>
    <w:rsid w:val="00252888"/>
  </w:style>
  <w:style w:type="paragraph" w:customStyle="1" w:styleId="Picturecaption40">
    <w:name w:val="Picture caption (4)"/>
    <w:basedOn w:val="Normal"/>
    <w:qFormat/>
    <w:rsid w:val="00252888"/>
  </w:style>
  <w:style w:type="character" w:customStyle="1" w:styleId="Heading10">
    <w:name w:val="Heading #10_"/>
    <w:basedOn w:val="DefaultParagraphFont"/>
    <w:locked/>
    <w:rsid w:val="00252888"/>
  </w:style>
  <w:style w:type="paragraph" w:customStyle="1" w:styleId="Heading100">
    <w:name w:val="Heading #10"/>
    <w:basedOn w:val="Normal"/>
    <w:qFormat/>
    <w:rsid w:val="00252888"/>
  </w:style>
  <w:style w:type="character" w:customStyle="1" w:styleId="Picturecaption3">
    <w:name w:val="Picture caption (3)_"/>
    <w:basedOn w:val="DefaultParagraphFont"/>
    <w:locked/>
    <w:rsid w:val="00252888"/>
  </w:style>
  <w:style w:type="paragraph" w:customStyle="1" w:styleId="Picturecaption30">
    <w:name w:val="Picture caption (3)"/>
    <w:basedOn w:val="Normal"/>
    <w:qFormat/>
    <w:rsid w:val="00252888"/>
  </w:style>
  <w:style w:type="character" w:customStyle="1" w:styleId="Heading13">
    <w:name w:val="Heading #13_"/>
    <w:basedOn w:val="DefaultParagraphFont"/>
    <w:locked/>
    <w:rsid w:val="00252888"/>
  </w:style>
  <w:style w:type="paragraph" w:customStyle="1" w:styleId="Heading130">
    <w:name w:val="Heading #13"/>
    <w:basedOn w:val="Normal"/>
    <w:qFormat/>
    <w:rsid w:val="00252888"/>
  </w:style>
  <w:style w:type="character" w:customStyle="1" w:styleId="Heading92">
    <w:name w:val="Heading #9 (2)_"/>
    <w:basedOn w:val="DefaultParagraphFont"/>
    <w:locked/>
    <w:rsid w:val="00252888"/>
  </w:style>
  <w:style w:type="paragraph" w:customStyle="1" w:styleId="Heading920">
    <w:name w:val="Heading #9 (2)"/>
    <w:basedOn w:val="Normal"/>
    <w:qFormat/>
    <w:rsid w:val="00252888"/>
  </w:style>
  <w:style w:type="character" w:customStyle="1" w:styleId="Heading15">
    <w:name w:val="Heading #15_"/>
    <w:basedOn w:val="DefaultParagraphFont"/>
    <w:locked/>
    <w:rsid w:val="00252888"/>
  </w:style>
  <w:style w:type="paragraph" w:customStyle="1" w:styleId="Heading150">
    <w:name w:val="Heading #15"/>
    <w:basedOn w:val="Normal"/>
    <w:qFormat/>
    <w:rsid w:val="00252888"/>
  </w:style>
  <w:style w:type="character" w:customStyle="1" w:styleId="Bodytext38">
    <w:name w:val="Body text (38)_"/>
    <w:basedOn w:val="DefaultParagraphFont"/>
    <w:locked/>
    <w:rsid w:val="00252888"/>
  </w:style>
  <w:style w:type="paragraph" w:customStyle="1" w:styleId="Bodytext380">
    <w:name w:val="Body text (38)"/>
    <w:basedOn w:val="Normal"/>
    <w:qFormat/>
    <w:rsid w:val="00252888"/>
  </w:style>
  <w:style w:type="character" w:customStyle="1" w:styleId="Heading17">
    <w:name w:val="Heading #17_"/>
    <w:basedOn w:val="DefaultParagraphFont"/>
    <w:locked/>
    <w:rsid w:val="00252888"/>
  </w:style>
  <w:style w:type="paragraph" w:customStyle="1" w:styleId="Heading170">
    <w:name w:val="Heading #17"/>
    <w:basedOn w:val="Normal"/>
    <w:qFormat/>
    <w:rsid w:val="00252888"/>
  </w:style>
  <w:style w:type="character" w:customStyle="1" w:styleId="Bodytext97Exact">
    <w:name w:val="Body text (97) Exact"/>
    <w:basedOn w:val="DefaultParagraphFont"/>
    <w:locked/>
    <w:rsid w:val="00252888"/>
  </w:style>
  <w:style w:type="paragraph" w:customStyle="1" w:styleId="Bodytext97">
    <w:name w:val="Body text (97)"/>
    <w:basedOn w:val="Normal"/>
    <w:qFormat/>
    <w:rsid w:val="00252888"/>
  </w:style>
  <w:style w:type="character" w:customStyle="1" w:styleId="Bodytext42">
    <w:name w:val="Body text (42)_"/>
    <w:basedOn w:val="DefaultParagraphFont"/>
    <w:locked/>
    <w:rsid w:val="00252888"/>
  </w:style>
  <w:style w:type="paragraph" w:customStyle="1" w:styleId="Bodytext420">
    <w:name w:val="Body text (42)"/>
    <w:basedOn w:val="Normal"/>
    <w:qFormat/>
    <w:rsid w:val="00252888"/>
  </w:style>
  <w:style w:type="character" w:customStyle="1" w:styleId="Picturecaption9">
    <w:name w:val="Picture caption (9)_"/>
    <w:basedOn w:val="DefaultParagraphFont"/>
    <w:locked/>
    <w:rsid w:val="00252888"/>
  </w:style>
  <w:style w:type="paragraph" w:customStyle="1" w:styleId="Picturecaption90">
    <w:name w:val="Picture caption (9)"/>
    <w:basedOn w:val="Normal"/>
    <w:qFormat/>
    <w:rsid w:val="00252888"/>
  </w:style>
  <w:style w:type="character" w:customStyle="1" w:styleId="Bodytext96Exact">
    <w:name w:val="Body text (96) Exact"/>
    <w:basedOn w:val="DefaultParagraphFont"/>
    <w:locked/>
    <w:rsid w:val="00252888"/>
  </w:style>
  <w:style w:type="paragraph" w:customStyle="1" w:styleId="Bodytext96">
    <w:name w:val="Body text (96)"/>
    <w:basedOn w:val="Normal"/>
    <w:qFormat/>
    <w:rsid w:val="00252888"/>
  </w:style>
  <w:style w:type="character" w:customStyle="1" w:styleId="Heading142">
    <w:name w:val="Heading #14 (2)_"/>
    <w:basedOn w:val="DefaultParagraphFont"/>
    <w:locked/>
    <w:rsid w:val="00252888"/>
  </w:style>
  <w:style w:type="paragraph" w:customStyle="1" w:styleId="Heading1420">
    <w:name w:val="Heading #14 (2)"/>
    <w:basedOn w:val="Normal"/>
    <w:qFormat/>
    <w:rsid w:val="00252888"/>
  </w:style>
  <w:style w:type="character" w:customStyle="1" w:styleId="Picturecaption31">
    <w:name w:val="Picture caption (31)_"/>
    <w:basedOn w:val="DefaultParagraphFont"/>
    <w:locked/>
    <w:rsid w:val="00252888"/>
  </w:style>
  <w:style w:type="paragraph" w:customStyle="1" w:styleId="Picturecaption310">
    <w:name w:val="Picture caption (31)"/>
    <w:basedOn w:val="Normal"/>
    <w:qFormat/>
    <w:rsid w:val="00252888"/>
  </w:style>
  <w:style w:type="character" w:customStyle="1" w:styleId="Picturecaption27">
    <w:name w:val="Picture caption (27)_"/>
    <w:basedOn w:val="DefaultParagraphFont"/>
    <w:locked/>
    <w:rsid w:val="00252888"/>
  </w:style>
  <w:style w:type="paragraph" w:customStyle="1" w:styleId="Picturecaption270">
    <w:name w:val="Picture caption (27)"/>
    <w:basedOn w:val="Normal"/>
    <w:qFormat/>
    <w:rsid w:val="00252888"/>
  </w:style>
  <w:style w:type="character" w:customStyle="1" w:styleId="Bodytext43Exact">
    <w:name w:val="Body text (43) Exact"/>
    <w:basedOn w:val="DefaultParagraphFont"/>
    <w:locked/>
    <w:rsid w:val="00252888"/>
  </w:style>
  <w:style w:type="paragraph" w:customStyle="1" w:styleId="Bodytext43">
    <w:name w:val="Body text (43)"/>
    <w:basedOn w:val="Normal"/>
    <w:qFormat/>
    <w:rsid w:val="00252888"/>
  </w:style>
  <w:style w:type="character" w:customStyle="1" w:styleId="Bodytext109">
    <w:name w:val="Body text (109)_"/>
    <w:basedOn w:val="DefaultParagraphFont"/>
    <w:locked/>
    <w:rsid w:val="00252888"/>
  </w:style>
  <w:style w:type="paragraph" w:customStyle="1" w:styleId="Bodytext1090">
    <w:name w:val="Body text (109)"/>
    <w:basedOn w:val="Normal"/>
    <w:qFormat/>
    <w:rsid w:val="00252888"/>
  </w:style>
  <w:style w:type="character" w:customStyle="1" w:styleId="Bodytext110">
    <w:name w:val="Body text (110)_"/>
    <w:basedOn w:val="DefaultParagraphFont"/>
    <w:locked/>
    <w:rsid w:val="00252888"/>
  </w:style>
  <w:style w:type="paragraph" w:customStyle="1" w:styleId="Bodytext1100">
    <w:name w:val="Body text (110)"/>
    <w:basedOn w:val="Normal"/>
    <w:qFormat/>
    <w:rsid w:val="00252888"/>
  </w:style>
  <w:style w:type="character" w:customStyle="1" w:styleId="Bodytext111">
    <w:name w:val="Body text (111)_"/>
    <w:basedOn w:val="DefaultParagraphFont"/>
    <w:locked/>
    <w:rsid w:val="00252888"/>
  </w:style>
  <w:style w:type="paragraph" w:customStyle="1" w:styleId="Bodytext1110">
    <w:name w:val="Body text (111)"/>
    <w:basedOn w:val="Normal"/>
    <w:qFormat/>
    <w:rsid w:val="00252888"/>
  </w:style>
  <w:style w:type="character" w:customStyle="1" w:styleId="Tablecaption7">
    <w:name w:val="Table caption (7)_"/>
    <w:basedOn w:val="DefaultParagraphFont"/>
    <w:locked/>
    <w:rsid w:val="00252888"/>
  </w:style>
  <w:style w:type="paragraph" w:customStyle="1" w:styleId="Tablecaption70">
    <w:name w:val="Table caption (7)"/>
    <w:basedOn w:val="Normal"/>
    <w:qFormat/>
    <w:rsid w:val="00252888"/>
  </w:style>
  <w:style w:type="character" w:customStyle="1" w:styleId="Bodytext112">
    <w:name w:val="Body text (112)_"/>
    <w:basedOn w:val="DefaultParagraphFont"/>
    <w:locked/>
    <w:rsid w:val="00252888"/>
  </w:style>
  <w:style w:type="paragraph" w:customStyle="1" w:styleId="Bodytext1120">
    <w:name w:val="Body text (112)"/>
    <w:basedOn w:val="Normal"/>
    <w:qFormat/>
    <w:rsid w:val="00252888"/>
  </w:style>
  <w:style w:type="character" w:customStyle="1" w:styleId="Bodytext113">
    <w:name w:val="Body text (113)_"/>
    <w:basedOn w:val="DefaultParagraphFont"/>
    <w:locked/>
    <w:rsid w:val="00252888"/>
  </w:style>
  <w:style w:type="paragraph" w:customStyle="1" w:styleId="Bodytext1130">
    <w:name w:val="Body text (113)"/>
    <w:basedOn w:val="Normal"/>
    <w:qFormat/>
    <w:rsid w:val="00252888"/>
  </w:style>
  <w:style w:type="character" w:customStyle="1" w:styleId="Tableofcontents10">
    <w:name w:val="Table of contents (10)_"/>
    <w:basedOn w:val="DefaultParagraphFont"/>
    <w:locked/>
    <w:rsid w:val="00252888"/>
  </w:style>
  <w:style w:type="paragraph" w:customStyle="1" w:styleId="Tableofcontents100">
    <w:name w:val="Table of contents (10)"/>
    <w:basedOn w:val="Normal"/>
    <w:qFormat/>
    <w:rsid w:val="00252888"/>
  </w:style>
  <w:style w:type="character" w:customStyle="1" w:styleId="Tableofcontents12">
    <w:name w:val="Table of contents (12)_"/>
    <w:basedOn w:val="DefaultParagraphFont"/>
    <w:locked/>
    <w:rsid w:val="00252888"/>
  </w:style>
  <w:style w:type="paragraph" w:customStyle="1" w:styleId="Tableofcontents120">
    <w:name w:val="Table of contents (12)"/>
    <w:basedOn w:val="Normal"/>
    <w:qFormat/>
    <w:rsid w:val="00252888"/>
  </w:style>
  <w:style w:type="character" w:customStyle="1" w:styleId="Tableofcontents14">
    <w:name w:val="Table of contents (14)_"/>
    <w:basedOn w:val="DefaultParagraphFont"/>
    <w:locked/>
    <w:rsid w:val="00252888"/>
  </w:style>
  <w:style w:type="paragraph" w:customStyle="1" w:styleId="Tableofcontents140">
    <w:name w:val="Table of contents (14)"/>
    <w:basedOn w:val="Normal"/>
    <w:qFormat/>
    <w:rsid w:val="00252888"/>
  </w:style>
  <w:style w:type="character" w:customStyle="1" w:styleId="Heading162">
    <w:name w:val="Heading #16 (2)_"/>
    <w:basedOn w:val="DefaultParagraphFont"/>
    <w:locked/>
    <w:rsid w:val="00252888"/>
  </w:style>
  <w:style w:type="paragraph" w:customStyle="1" w:styleId="Heading1620">
    <w:name w:val="Heading #16 (2)"/>
    <w:basedOn w:val="Normal"/>
    <w:qFormat/>
    <w:rsid w:val="00252888"/>
  </w:style>
  <w:style w:type="character" w:customStyle="1" w:styleId="StyleStyle4LatinTimesNewRomanAsianSimSunChar">
    <w:name w:val="Style Style4 + (Latin) Times New Roman (Asian) SimSun Char"/>
    <w:locked/>
    <w:rsid w:val="00252888"/>
  </w:style>
  <w:style w:type="paragraph" w:customStyle="1" w:styleId="StyleStyle4LatinTimesNewRomanAsianSimSun">
    <w:name w:val="Style Style4 + (Latin) Times New Roman (Asian) SimSun"/>
    <w:basedOn w:val="medium-normal"/>
    <w:qFormat/>
    <w:rsid w:val="00252888"/>
  </w:style>
  <w:style w:type="character" w:customStyle="1" w:styleId="StyleUnderlineCharLatinTimesNewRomanAsianSimSunChar">
    <w:name w:val="Style Underline Char + (Latin) Times New Roman (Asian) SimSun Char"/>
    <w:locked/>
    <w:rsid w:val="00252888"/>
  </w:style>
  <w:style w:type="paragraph" w:customStyle="1" w:styleId="StyleUnderlineCharLatinTimesNewRomanAsianSimSun">
    <w:name w:val="Style Underline Char + (Latin) Times New Roman (Asian) SimSun"/>
    <w:basedOn w:val="Normal"/>
    <w:qFormat/>
    <w:rsid w:val="00252888"/>
  </w:style>
  <w:style w:type="character" w:customStyle="1" w:styleId="StyleUnderlineCharLatinTimesNewRomanAsianSimSunBoldChar">
    <w:name w:val="Style Underline Char + (Latin) Times New Roman (Asian) SimSun Bold Char"/>
    <w:locked/>
    <w:rsid w:val="00252888"/>
  </w:style>
  <w:style w:type="paragraph" w:customStyle="1" w:styleId="StyleUnderlineCharLatinTimesNewRomanAsianSimSunBold">
    <w:name w:val="Style Underline Char + (Latin) Times New Roman (Asian) SimSun Bold"/>
    <w:basedOn w:val="Normal"/>
    <w:qFormat/>
    <w:rsid w:val="00252888"/>
  </w:style>
  <w:style w:type="character" w:customStyle="1" w:styleId="StyleStyle49ptChar">
    <w:name w:val="Style Style4 + 9 pt Char"/>
    <w:locked/>
    <w:rsid w:val="00252888"/>
  </w:style>
  <w:style w:type="paragraph" w:customStyle="1" w:styleId="StyleStyle49pt">
    <w:name w:val="Style Style4 + 9 pt"/>
    <w:basedOn w:val="Normal"/>
    <w:qFormat/>
    <w:rsid w:val="00252888"/>
  </w:style>
  <w:style w:type="character" w:customStyle="1" w:styleId="StyleStyle1BoldChar">
    <w:name w:val="Style Style1 + Bold Char"/>
    <w:locked/>
    <w:rsid w:val="00252888"/>
  </w:style>
  <w:style w:type="paragraph" w:customStyle="1" w:styleId="StyleStyle1Bold">
    <w:name w:val="Style Style1 + Bold"/>
    <w:basedOn w:val="Cites"/>
    <w:qFormat/>
    <w:rsid w:val="00252888"/>
  </w:style>
  <w:style w:type="character" w:customStyle="1" w:styleId="StyleBoldandUnderlineChar11ptChar">
    <w:name w:val="Style Bold and Underline Char + 11 pt Char"/>
    <w:locked/>
    <w:rsid w:val="00252888"/>
  </w:style>
  <w:style w:type="paragraph" w:customStyle="1" w:styleId="StyleBoldandUnderlineChar11pt">
    <w:name w:val="Style Bold and Underline Char + 11 pt"/>
    <w:basedOn w:val="UnreadText"/>
    <w:qFormat/>
    <w:rsid w:val="00252888"/>
  </w:style>
  <w:style w:type="character" w:customStyle="1" w:styleId="StyleUnderlineChar11ptChar">
    <w:name w:val="Style Underline Char + 11 pt Char"/>
    <w:locked/>
    <w:rsid w:val="00252888"/>
  </w:style>
  <w:style w:type="paragraph" w:customStyle="1" w:styleId="StyleUnderlineChar11pt">
    <w:name w:val="Style Underline Char + 11 pt"/>
    <w:basedOn w:val="Normal"/>
    <w:qFormat/>
    <w:rsid w:val="00252888"/>
  </w:style>
  <w:style w:type="character" w:customStyle="1" w:styleId="StyleUnderlineChar11ptBoldChar">
    <w:name w:val="Style Underline Char + 11 pt Bold Char"/>
    <w:locked/>
    <w:rsid w:val="00252888"/>
  </w:style>
  <w:style w:type="paragraph" w:customStyle="1" w:styleId="StyleUnderlineChar11ptBold">
    <w:name w:val="Style Underline Char + 11 pt Bold"/>
    <w:basedOn w:val="Normal"/>
    <w:qFormat/>
    <w:rsid w:val="00252888"/>
  </w:style>
  <w:style w:type="character" w:customStyle="1" w:styleId="StyleStyleStyle4LatinTimesNewRomanAsianSimSunBoldChar">
    <w:name w:val="Style Style Style4 + (Latin) Times New Roman (Asian) SimSun Bold + Char"/>
    <w:locked/>
    <w:rsid w:val="00252888"/>
  </w:style>
  <w:style w:type="paragraph" w:customStyle="1" w:styleId="StyleStyleStyle4LatinTimesNewRomanAsianSimSunBold">
    <w:name w:val="Style Style Style4 + (Latin) Times New Roman (Asian) SimSun Bold +"/>
    <w:basedOn w:val="Normal"/>
    <w:qFormat/>
    <w:rsid w:val="00252888"/>
  </w:style>
  <w:style w:type="character" w:customStyle="1" w:styleId="StyleStyle4BoldChar">
    <w:name w:val="Style Style4 + Bold Char"/>
    <w:locked/>
    <w:rsid w:val="00252888"/>
  </w:style>
  <w:style w:type="paragraph" w:customStyle="1" w:styleId="StyleStyle4Bold">
    <w:name w:val="Style Style4 + Bold"/>
    <w:basedOn w:val="medium-normal"/>
    <w:qFormat/>
    <w:rsid w:val="00252888"/>
  </w:style>
  <w:style w:type="character" w:customStyle="1" w:styleId="StyleStyle411ptBorderSinglesolidlineAuto05ptLChar">
    <w:name w:val="Style Style4 + 11 pt Border: : (Single solid line Auto  0.5 pt L... Char"/>
    <w:locked/>
    <w:rsid w:val="00252888"/>
  </w:style>
  <w:style w:type="paragraph" w:customStyle="1" w:styleId="StyleStyle411ptBorderSinglesolidlineAuto05ptL">
    <w:name w:val="Style Style4 + 11 pt Border: : (Single solid line Auto  0.5 pt L..."/>
    <w:basedOn w:val="medium-normal"/>
    <w:qFormat/>
    <w:rsid w:val="00252888"/>
  </w:style>
  <w:style w:type="character" w:customStyle="1" w:styleId="StyleStyle49ptBoldChar">
    <w:name w:val="Style Style4 + 9 pt Bold Char"/>
    <w:locked/>
    <w:rsid w:val="00252888"/>
  </w:style>
  <w:style w:type="paragraph" w:customStyle="1" w:styleId="StyleStyle49ptBold">
    <w:name w:val="Style Style4 + 9 pt Bold"/>
    <w:basedOn w:val="Normal"/>
    <w:qFormat/>
    <w:rsid w:val="00252888"/>
  </w:style>
  <w:style w:type="character" w:customStyle="1" w:styleId="StyleStyle49ptBoldBorderSinglesolidlineAuto05Char">
    <w:name w:val="Style Style4 + 9 pt Bold Border: : (Single solid line Auto  0.5... Char"/>
    <w:locked/>
    <w:rsid w:val="00252888"/>
  </w:style>
  <w:style w:type="paragraph" w:customStyle="1" w:styleId="StyleStyle49ptBoldBorderSinglesolidlineAuto05">
    <w:name w:val="Style Style4 + 9 pt Bold Border: : (Single solid line Auto  0.5..."/>
    <w:basedOn w:val="medium-normal"/>
    <w:qFormat/>
    <w:rsid w:val="00252888"/>
  </w:style>
  <w:style w:type="character" w:customStyle="1" w:styleId="StyleStyle49ptBorderSinglesolidlineAuto05ptLiChar">
    <w:name w:val="Style Style4 + 9 pt Border: : (Single solid line Auto  0.5 pt Li... Char"/>
    <w:locked/>
    <w:rsid w:val="00252888"/>
  </w:style>
  <w:style w:type="paragraph" w:customStyle="1" w:styleId="StyleStyle49ptBorderSinglesolidlineAuto05ptLi">
    <w:name w:val="Style Style4 + 9 pt Border: : (Single solid line Auto  0.5 pt Li..."/>
    <w:basedOn w:val="medium-normal"/>
    <w:next w:val="hotroute1"/>
    <w:qFormat/>
    <w:rsid w:val="00252888"/>
  </w:style>
  <w:style w:type="character" w:customStyle="1" w:styleId="cardCharCharChar0">
    <w:name w:val="card Char Char Char"/>
    <w:locked/>
    <w:rsid w:val="00252888"/>
  </w:style>
  <w:style w:type="paragraph" w:customStyle="1" w:styleId="cardCharChar0">
    <w:name w:val="card Char Char"/>
    <w:basedOn w:val="Normal"/>
    <w:next w:val="CardsHighlighted"/>
    <w:qFormat/>
    <w:rsid w:val="00252888"/>
  </w:style>
  <w:style w:type="character" w:customStyle="1" w:styleId="UnderlineCharCharCharCharCharChar">
    <w:name w:val="Underline Char Char Char Char Char Char"/>
    <w:locked/>
    <w:rsid w:val="00252888"/>
  </w:style>
  <w:style w:type="paragraph" w:customStyle="1" w:styleId="UnderlineCharCharCharCharChar">
    <w:name w:val="Underline Char Char Char Char Char"/>
    <w:basedOn w:val="Normal"/>
    <w:next w:val="BlockHeaderHidden"/>
    <w:qFormat/>
    <w:rsid w:val="00252888"/>
  </w:style>
  <w:style w:type="character" w:customStyle="1" w:styleId="TextsmallChar">
    <w:name w:val="Textsmall Char"/>
    <w:locked/>
    <w:rsid w:val="00252888"/>
  </w:style>
  <w:style w:type="paragraph" w:customStyle="1" w:styleId="Textsmall0">
    <w:name w:val="Textsmall"/>
    <w:basedOn w:val="Normal"/>
    <w:next w:val="Normal"/>
    <w:qFormat/>
    <w:rsid w:val="00252888"/>
  </w:style>
  <w:style w:type="paragraph" w:customStyle="1" w:styleId="hotroute1">
    <w:name w:val="hot route!"/>
    <w:basedOn w:val="Normal"/>
    <w:next w:val="UnderlinePara"/>
    <w:qFormat/>
    <w:rsid w:val="00252888"/>
  </w:style>
  <w:style w:type="character" w:customStyle="1" w:styleId="CardsHighlightedChar">
    <w:name w:val="Cards Highlighted Char"/>
    <w:basedOn w:val="DefaultParagraphFont"/>
    <w:locked/>
    <w:rsid w:val="00252888"/>
  </w:style>
  <w:style w:type="paragraph" w:customStyle="1" w:styleId="CardsHighlighted">
    <w:name w:val="Cards Highlighted"/>
    <w:basedOn w:val="Normal"/>
    <w:next w:val="rtecenter"/>
    <w:autoRedefine/>
    <w:qFormat/>
    <w:rsid w:val="00252888"/>
  </w:style>
  <w:style w:type="character" w:customStyle="1" w:styleId="BlockHeaderHiddenChar">
    <w:name w:val="Block Header Hidden Char"/>
    <w:basedOn w:val="DefaultParagraphFont"/>
    <w:locked/>
    <w:rsid w:val="00252888"/>
  </w:style>
  <w:style w:type="paragraph" w:customStyle="1" w:styleId="BlockHeaderHidden">
    <w:name w:val="Block Header Hidden"/>
    <w:basedOn w:val="Normal"/>
    <w:next w:val="Stylecardtext8pt"/>
    <w:autoRedefine/>
    <w:qFormat/>
    <w:rsid w:val="00252888"/>
  </w:style>
  <w:style w:type="character" w:customStyle="1" w:styleId="CardsFont6ptChar1">
    <w:name w:val="Cards + Font: 6 pt Char1"/>
    <w:basedOn w:val="DefaultParagraphFont"/>
    <w:locked/>
    <w:rsid w:val="00252888"/>
  </w:style>
  <w:style w:type="paragraph" w:customStyle="1" w:styleId="CardsFont6pt">
    <w:name w:val="Cards + Font: 6 pt"/>
    <w:basedOn w:val="Normal"/>
    <w:qFormat/>
    <w:rsid w:val="00252888"/>
  </w:style>
  <w:style w:type="paragraph" w:customStyle="1" w:styleId="UnderlinePara">
    <w:name w:val="Underline Para"/>
    <w:basedOn w:val="Normal"/>
    <w:uiPriority w:val="6"/>
    <w:qFormat/>
    <w:rsid w:val="00252888"/>
  </w:style>
  <w:style w:type="paragraph" w:customStyle="1" w:styleId="txgreen">
    <w:name w:val="txgreen"/>
    <w:basedOn w:val="Normal"/>
    <w:uiPriority w:val="99"/>
    <w:qFormat/>
    <w:rsid w:val="00252888"/>
  </w:style>
  <w:style w:type="paragraph" w:customStyle="1" w:styleId="rtecenter">
    <w:name w:val="rtecenter"/>
    <w:basedOn w:val="Normal"/>
    <w:uiPriority w:val="99"/>
    <w:qFormat/>
    <w:rsid w:val="00252888"/>
  </w:style>
  <w:style w:type="paragraph" w:customStyle="1" w:styleId="StyleHeading4TagBigcardNotBold">
    <w:name w:val="Style Heading 4TagBig card + Not Bold"/>
    <w:basedOn w:val="Heading4"/>
    <w:qFormat/>
    <w:rsid w:val="00252888"/>
  </w:style>
  <w:style w:type="paragraph" w:customStyle="1" w:styleId="Stylecardtext8pt">
    <w:name w:val="Style card text + 8 pt"/>
    <w:basedOn w:val="Normal"/>
    <w:qFormat/>
    <w:rsid w:val="00252888"/>
  </w:style>
  <w:style w:type="paragraph" w:customStyle="1" w:styleId="Stylecardtext5pt">
    <w:name w:val="Style card text + 5 pt"/>
    <w:basedOn w:val="Normal"/>
    <w:qFormat/>
    <w:rsid w:val="00252888"/>
  </w:style>
  <w:style w:type="character" w:customStyle="1" w:styleId="regtext">
    <w:name w:val="regtext"/>
    <w:uiPriority w:val="99"/>
    <w:rsid w:val="00252888"/>
  </w:style>
  <w:style w:type="character" w:customStyle="1" w:styleId="FontStyle14">
    <w:name w:val="Font Style14"/>
    <w:uiPriority w:val="99"/>
    <w:rsid w:val="00252888"/>
  </w:style>
  <w:style w:type="character" w:customStyle="1" w:styleId="F7-SmallFont">
    <w:name w:val="F7 - Small Font"/>
    <w:rsid w:val="00252888"/>
  </w:style>
  <w:style w:type="character" w:customStyle="1" w:styleId="StyleLatinGaramond9ptUnderline">
    <w:name w:val="Style (Latin) Garamond 9 pt Underline"/>
    <w:rsid w:val="00252888"/>
  </w:style>
  <w:style w:type="character" w:customStyle="1" w:styleId="tkrname">
    <w:name w:val="tkrname"/>
    <w:basedOn w:val="DefaultParagraphFont"/>
    <w:rsid w:val="00252888"/>
  </w:style>
  <w:style w:type="character" w:customStyle="1" w:styleId="tkrchange">
    <w:name w:val="tkrchange"/>
    <w:basedOn w:val="DefaultParagraphFont"/>
    <w:rsid w:val="00252888"/>
  </w:style>
  <w:style w:type="character" w:customStyle="1" w:styleId="l9">
    <w:name w:val="l9"/>
    <w:basedOn w:val="DefaultParagraphFont"/>
    <w:rsid w:val="00252888"/>
  </w:style>
  <w:style w:type="character" w:customStyle="1" w:styleId="l8">
    <w:name w:val="l8"/>
    <w:basedOn w:val="DefaultParagraphFont"/>
    <w:rsid w:val="00252888"/>
  </w:style>
  <w:style w:type="character" w:customStyle="1" w:styleId="l6">
    <w:name w:val="l6"/>
    <w:basedOn w:val="DefaultParagraphFont"/>
    <w:rsid w:val="00252888"/>
  </w:style>
  <w:style w:type="character" w:customStyle="1" w:styleId="l7">
    <w:name w:val="l7"/>
    <w:basedOn w:val="DefaultParagraphFont"/>
    <w:rsid w:val="00252888"/>
  </w:style>
  <w:style w:type="character" w:customStyle="1" w:styleId="ellipsistext">
    <w:name w:val="ellipsis_text"/>
    <w:basedOn w:val="DefaultParagraphFont"/>
    <w:rsid w:val="00252888"/>
  </w:style>
  <w:style w:type="character" w:customStyle="1" w:styleId="referencediv">
    <w:name w:val="referencediv"/>
    <w:basedOn w:val="DefaultParagraphFont"/>
    <w:rsid w:val="00252888"/>
  </w:style>
  <w:style w:type="character" w:customStyle="1" w:styleId="A3">
    <w:name w:val="A3"/>
    <w:rsid w:val="00252888"/>
  </w:style>
  <w:style w:type="character" w:customStyle="1" w:styleId="mb">
    <w:name w:val="mb"/>
    <w:basedOn w:val="DefaultParagraphFont"/>
    <w:rsid w:val="00252888"/>
  </w:style>
  <w:style w:type="character" w:customStyle="1" w:styleId="submitted">
    <w:name w:val="submitted"/>
    <w:basedOn w:val="DefaultParagraphFont"/>
    <w:rsid w:val="00252888"/>
  </w:style>
  <w:style w:type="character" w:customStyle="1" w:styleId="cite0">
    <w:name w:val="cite0"/>
    <w:rsid w:val="00252888"/>
  </w:style>
  <w:style w:type="character" w:customStyle="1" w:styleId="hilite1">
    <w:name w:val="hilite1"/>
    <w:rsid w:val="00252888"/>
  </w:style>
  <w:style w:type="character" w:customStyle="1" w:styleId="Style8pt1">
    <w:name w:val="Style 8 pt1"/>
    <w:basedOn w:val="DefaultParagraphFont"/>
    <w:rsid w:val="00252888"/>
  </w:style>
  <w:style w:type="character" w:customStyle="1" w:styleId="qlabel">
    <w:name w:val="q_label"/>
    <w:rsid w:val="00252888"/>
  </w:style>
  <w:style w:type="character" w:customStyle="1" w:styleId="alabel">
    <w:name w:val="a_label"/>
    <w:rsid w:val="00252888"/>
  </w:style>
  <w:style w:type="character" w:customStyle="1" w:styleId="StyleStyle4CharTimesNewRoman11pt">
    <w:name w:val="Style Style4 Char + Times New Roman 11 pt"/>
    <w:rsid w:val="00252888"/>
  </w:style>
  <w:style w:type="character" w:customStyle="1" w:styleId="Aunderline">
    <w:name w:val="Aunderline"/>
    <w:qFormat/>
    <w:rsid w:val="00252888"/>
  </w:style>
  <w:style w:type="character" w:customStyle="1" w:styleId="desc">
    <w:name w:val="desc"/>
    <w:basedOn w:val="DefaultParagraphFont"/>
    <w:rsid w:val="00252888"/>
  </w:style>
  <w:style w:type="character" w:customStyle="1" w:styleId="style10">
    <w:name w:val="style1"/>
    <w:basedOn w:val="DefaultParagraphFont"/>
    <w:rsid w:val="00252888"/>
  </w:style>
  <w:style w:type="character" w:customStyle="1" w:styleId="titleauthoretc">
    <w:name w:val="titleauthoretc"/>
    <w:rsid w:val="00252888"/>
  </w:style>
  <w:style w:type="character" w:customStyle="1" w:styleId="n">
    <w:name w:val="n"/>
    <w:rsid w:val="00252888"/>
  </w:style>
  <w:style w:type="character" w:customStyle="1" w:styleId="in-widget">
    <w:name w:val="in-widget"/>
    <w:rsid w:val="00252888"/>
  </w:style>
  <w:style w:type="character" w:customStyle="1" w:styleId="in-top">
    <w:name w:val="in-top"/>
    <w:rsid w:val="00252888"/>
  </w:style>
  <w:style w:type="character" w:customStyle="1" w:styleId="nukeled">
    <w:name w:val="nukeled"/>
    <w:rsid w:val="00252888"/>
  </w:style>
  <w:style w:type="character" w:customStyle="1" w:styleId="contextlyrelated">
    <w:name w:val="contextly_related"/>
    <w:rsid w:val="00252888"/>
  </w:style>
  <w:style w:type="character" w:customStyle="1" w:styleId="in-right">
    <w:name w:val="in-right"/>
    <w:rsid w:val="00252888"/>
  </w:style>
  <w:style w:type="character" w:customStyle="1" w:styleId="adtext">
    <w:name w:val="ad_text"/>
    <w:rsid w:val="00252888"/>
  </w:style>
  <w:style w:type="character" w:customStyle="1" w:styleId="linkrow">
    <w:name w:val="link_row"/>
    <w:rsid w:val="00252888"/>
  </w:style>
  <w:style w:type="character" w:customStyle="1" w:styleId="revision-date">
    <w:name w:val="revision-date"/>
    <w:rsid w:val="00252888"/>
  </w:style>
  <w:style w:type="character" w:customStyle="1" w:styleId="facebook-share">
    <w:name w:val="facebook-share"/>
    <w:rsid w:val="00252888"/>
  </w:style>
  <w:style w:type="character" w:customStyle="1" w:styleId="facebook-share-label">
    <w:name w:val="facebook-share-label"/>
    <w:rsid w:val="00252888"/>
  </w:style>
  <w:style w:type="character" w:customStyle="1" w:styleId="cap">
    <w:name w:val="cap"/>
    <w:rsid w:val="00252888"/>
  </w:style>
  <w:style w:type="character" w:customStyle="1" w:styleId="UNDERLINECharChar0">
    <w:name w:val="UNDERLINE Char Char"/>
    <w:rsid w:val="00252888"/>
  </w:style>
  <w:style w:type="character" w:customStyle="1" w:styleId="share">
    <w:name w:val="share"/>
    <w:rsid w:val="00252888"/>
  </w:style>
  <w:style w:type="character" w:customStyle="1" w:styleId="ata11y">
    <w:name w:val="at_a11y"/>
    <w:rsid w:val="00252888"/>
  </w:style>
  <w:style w:type="character" w:customStyle="1" w:styleId="tpk">
    <w:name w:val="tpk"/>
    <w:rsid w:val="00252888"/>
  </w:style>
  <w:style w:type="character" w:customStyle="1" w:styleId="A24">
    <w:name w:val="A24"/>
    <w:uiPriority w:val="99"/>
    <w:rsid w:val="00252888"/>
  </w:style>
  <w:style w:type="character" w:customStyle="1" w:styleId="A25">
    <w:name w:val="A25"/>
    <w:uiPriority w:val="99"/>
    <w:rsid w:val="00252888"/>
  </w:style>
  <w:style w:type="character" w:customStyle="1" w:styleId="HTMLPreformattedChar1">
    <w:name w:val="HTML Preformatted Char1"/>
    <w:basedOn w:val="DefaultParagraphFont"/>
    <w:uiPriority w:val="99"/>
    <w:rsid w:val="00252888"/>
  </w:style>
  <w:style w:type="character" w:customStyle="1" w:styleId="12TimesNewRoman">
    <w:name w:val="12 Times New Roman"/>
    <w:rsid w:val="00252888"/>
  </w:style>
  <w:style w:type="character" w:customStyle="1" w:styleId="SourceBold">
    <w:name w:val="Source Bold"/>
    <w:basedOn w:val="DefaultParagraphFont"/>
    <w:rsid w:val="00252888"/>
  </w:style>
  <w:style w:type="character" w:customStyle="1" w:styleId="Headerorfooter">
    <w:name w:val="Header or footer_"/>
    <w:basedOn w:val="DefaultParagraphFont"/>
    <w:rsid w:val="00252888"/>
  </w:style>
  <w:style w:type="character" w:customStyle="1" w:styleId="Bodytext21">
    <w:name w:val="Body text (2)_"/>
    <w:basedOn w:val="DefaultParagraphFont"/>
    <w:rsid w:val="00252888"/>
  </w:style>
  <w:style w:type="character" w:customStyle="1" w:styleId="BodyText1">
    <w:name w:val="Body Text1"/>
    <w:basedOn w:val="DefaultParagraphFont"/>
    <w:rsid w:val="00252888"/>
  </w:style>
  <w:style w:type="character" w:customStyle="1" w:styleId="Bodytext22">
    <w:name w:val="Body text (2)"/>
    <w:basedOn w:val="Bodytext30"/>
    <w:rsid w:val="00252888"/>
  </w:style>
  <w:style w:type="character" w:customStyle="1" w:styleId="Headerorfooter0">
    <w:name w:val="Header or footer"/>
    <w:basedOn w:val="Bodytext10"/>
    <w:rsid w:val="00252888"/>
  </w:style>
  <w:style w:type="character" w:customStyle="1" w:styleId="Bodytext32">
    <w:name w:val="Body text (3)_"/>
    <w:basedOn w:val="DefaultParagraphFont"/>
    <w:rsid w:val="00252888"/>
  </w:style>
  <w:style w:type="character" w:customStyle="1" w:styleId="Bodytext31Exact">
    <w:name w:val="Body text (31) Exact"/>
    <w:basedOn w:val="DefaultParagraphFont"/>
    <w:rsid w:val="00252888"/>
  </w:style>
  <w:style w:type="character" w:customStyle="1" w:styleId="Bodytext10">
    <w:name w:val="Body text (10)_"/>
    <w:basedOn w:val="DefaultParagraphFont"/>
    <w:rsid w:val="00252888"/>
  </w:style>
  <w:style w:type="character" w:customStyle="1" w:styleId="Bodytext30">
    <w:name w:val="Body text (3)"/>
    <w:basedOn w:val="Bodytext3Spacing0ptExact"/>
    <w:rsid w:val="00252888"/>
  </w:style>
  <w:style w:type="character" w:customStyle="1" w:styleId="Bodytext46">
    <w:name w:val="Body text (46)_"/>
    <w:basedOn w:val="DefaultParagraphFont"/>
    <w:rsid w:val="00252888"/>
  </w:style>
  <w:style w:type="character" w:customStyle="1" w:styleId="Bodytext51">
    <w:name w:val="Body text (51)_"/>
    <w:basedOn w:val="DefaultParagraphFont"/>
    <w:rsid w:val="00252888"/>
  </w:style>
  <w:style w:type="character" w:customStyle="1" w:styleId="Bodytext34">
    <w:name w:val="Body text (34)_"/>
    <w:basedOn w:val="DefaultParagraphFont"/>
    <w:rsid w:val="00252888"/>
  </w:style>
  <w:style w:type="character" w:customStyle="1" w:styleId="Bodytext3Spacing0ptExact">
    <w:name w:val="Body text (3) + Spacing 0 pt Exact"/>
    <w:rsid w:val="00252888"/>
  </w:style>
  <w:style w:type="character" w:customStyle="1" w:styleId="Bodytext82">
    <w:name w:val="Body text (82)_"/>
    <w:basedOn w:val="DefaultParagraphFont"/>
    <w:rsid w:val="00252888"/>
  </w:style>
  <w:style w:type="character" w:customStyle="1" w:styleId="PicturecaptionSpacing0ptExact">
    <w:name w:val="Picture caption + Spacing 0 pt Exact"/>
    <w:basedOn w:val="DefaultParagraphFont"/>
    <w:rsid w:val="00252888"/>
  </w:style>
  <w:style w:type="character" w:customStyle="1" w:styleId="Tableofcontents13">
    <w:name w:val="Table of contents (13)_"/>
    <w:basedOn w:val="DefaultParagraphFont"/>
    <w:rsid w:val="00252888"/>
  </w:style>
  <w:style w:type="character" w:customStyle="1" w:styleId="Bodytext114">
    <w:name w:val="Body text (114)_"/>
    <w:basedOn w:val="DefaultParagraphFont"/>
    <w:rsid w:val="00252888"/>
  </w:style>
  <w:style w:type="character" w:customStyle="1" w:styleId="Bodytext115">
    <w:name w:val="Body text (115)_"/>
    <w:basedOn w:val="DefaultParagraphFont"/>
    <w:rsid w:val="00252888"/>
  </w:style>
  <w:style w:type="character" w:customStyle="1" w:styleId="BodyText4">
    <w:name w:val="Body Text4"/>
    <w:basedOn w:val="DefaultParagraphFont"/>
    <w:rsid w:val="00252888"/>
  </w:style>
  <w:style w:type="character" w:customStyle="1" w:styleId="Bodytext1150">
    <w:name w:val="Body text (115)"/>
    <w:basedOn w:val="Picturecaption2Spacing0ptExact"/>
    <w:rsid w:val="00252888"/>
  </w:style>
  <w:style w:type="character" w:customStyle="1" w:styleId="Bodytext820">
    <w:name w:val="Body text (82)"/>
    <w:rsid w:val="00252888"/>
  </w:style>
  <w:style w:type="character" w:customStyle="1" w:styleId="Bodytext100">
    <w:name w:val="Body text (10)"/>
    <w:basedOn w:val="PicturecaptionSpacing0ptExact"/>
    <w:rsid w:val="00252888"/>
  </w:style>
  <w:style w:type="character" w:customStyle="1" w:styleId="Bodytext82Spacing0ptExact">
    <w:name w:val="Body text (82) + Spacing 0 pt Exact"/>
    <w:basedOn w:val="Bodytext820"/>
    <w:rsid w:val="00252888"/>
  </w:style>
  <w:style w:type="character" w:customStyle="1" w:styleId="Bodytext131Exact">
    <w:name w:val="Body text (131) Exact"/>
    <w:basedOn w:val="DefaultParagraphFont"/>
    <w:rsid w:val="00252888"/>
  </w:style>
  <w:style w:type="character" w:customStyle="1" w:styleId="Picturecaption2Spacing0ptExact">
    <w:name w:val="Picture caption (2) + Spacing 0 pt Exact"/>
    <w:basedOn w:val="DefaultParagraphFont"/>
    <w:rsid w:val="00252888"/>
  </w:style>
  <w:style w:type="character" w:customStyle="1" w:styleId="Bodytext114Exact">
    <w:name w:val="Body text (114) Exact"/>
    <w:basedOn w:val="Bodytext131Exact"/>
    <w:rsid w:val="00252888"/>
  </w:style>
  <w:style w:type="character" w:customStyle="1" w:styleId="Bodytext340">
    <w:name w:val="Body text (34)"/>
    <w:basedOn w:val="BodyText4"/>
    <w:rsid w:val="00252888"/>
  </w:style>
  <w:style w:type="character" w:customStyle="1" w:styleId="Bodytext1409pt">
    <w:name w:val="Body text (140) + 9 pt"/>
    <w:aliases w:val="Not Italic,Table of contents (12) + FrankRuehl,11 pt"/>
    <w:basedOn w:val="DefaultParagraphFont"/>
    <w:rsid w:val="00252888"/>
  </w:style>
  <w:style w:type="character" w:customStyle="1" w:styleId="Bodytext510">
    <w:name w:val="Body text (51)"/>
    <w:basedOn w:val="Bodytext115"/>
    <w:rsid w:val="00252888"/>
  </w:style>
  <w:style w:type="character" w:customStyle="1" w:styleId="Bodytext1140">
    <w:name w:val="Body text (114)"/>
    <w:basedOn w:val="Bodytext131Exact"/>
    <w:rsid w:val="00252888"/>
  </w:style>
  <w:style w:type="character" w:customStyle="1" w:styleId="Tableofcontents130">
    <w:name w:val="Table of contents (13)"/>
    <w:basedOn w:val="Bodytext82Spacing0ptExact"/>
    <w:rsid w:val="00252888"/>
  </w:style>
  <w:style w:type="character" w:customStyle="1" w:styleId="Tableofcontents21LucidaSansUnicode">
    <w:name w:val="Table of contents (21) + Lucida Sans Unicode"/>
    <w:aliases w:val="7.5 pt,Not Bold,Body text (144) + Arial,8.5 pt,Spacing 0 pt Exact,Body text (144) + Times New Roman,7 pt,Body text (31) + CordiaUPC,12.5 pt,Body text (155) + CordiaUPC,Small Caps,Body text (157) + Georgia"/>
    <w:basedOn w:val="DefaultParagraphFont"/>
    <w:rsid w:val="00252888"/>
  </w:style>
  <w:style w:type="character" w:customStyle="1" w:styleId="Bodytext460">
    <w:name w:val="Body text (46)"/>
    <w:basedOn w:val="Bodytext114"/>
    <w:rsid w:val="00252888"/>
  </w:style>
  <w:style w:type="character" w:customStyle="1" w:styleId="Bodytext46NotBold">
    <w:name w:val="Body text (46) + Not Bold"/>
    <w:basedOn w:val="Bodytext114"/>
    <w:rsid w:val="00252888"/>
  </w:style>
  <w:style w:type="character" w:customStyle="1" w:styleId="Bodytext46SegoeUI">
    <w:name w:val="Body text (46) + Segoe UI"/>
    <w:basedOn w:val="Bodytext114"/>
    <w:rsid w:val="00252888"/>
  </w:style>
  <w:style w:type="character" w:customStyle="1" w:styleId="Bodytext115Spacing0ptExact">
    <w:name w:val="Body text (115) + Spacing 0 pt Exact"/>
    <w:basedOn w:val="Picturecaption2Spacing0ptExact"/>
    <w:rsid w:val="00252888"/>
  </w:style>
  <w:style w:type="character" w:customStyle="1" w:styleId="Picturecaption42SmallCaps">
    <w:name w:val="Picture caption (42) + Small Caps"/>
    <w:basedOn w:val="DefaultParagraphFont"/>
    <w:rsid w:val="00252888"/>
  </w:style>
  <w:style w:type="character" w:customStyle="1" w:styleId="Bodytext155Exact">
    <w:name w:val="Body text (155) Exact"/>
    <w:basedOn w:val="DefaultParagraphFont"/>
    <w:rsid w:val="00252888"/>
  </w:style>
  <w:style w:type="character" w:customStyle="1" w:styleId="Bodytext10pt">
    <w:name w:val="Body text + 10 pt"/>
    <w:aliases w:val="Spacing -1 pt"/>
    <w:basedOn w:val="DefaultParagraphFont"/>
    <w:rsid w:val="00252888"/>
  </w:style>
  <w:style w:type="character" w:customStyle="1" w:styleId="Bodytext157">
    <w:name w:val="Body text (157)_"/>
    <w:basedOn w:val="DefaultParagraphFont"/>
    <w:rsid w:val="00252888"/>
  </w:style>
  <w:style w:type="character" w:customStyle="1" w:styleId="Bodytext157Spacing0pt">
    <w:name w:val="Body text (157) + Spacing 0 pt"/>
    <w:basedOn w:val="Bodytext39"/>
    <w:rsid w:val="00252888"/>
  </w:style>
  <w:style w:type="character" w:customStyle="1" w:styleId="Bodytext1570">
    <w:name w:val="Body text (157)"/>
    <w:basedOn w:val="Bodytext39"/>
    <w:rsid w:val="00252888"/>
  </w:style>
  <w:style w:type="character" w:customStyle="1" w:styleId="Heading2213pt">
    <w:name w:val="Heading #22 + 13 pt"/>
    <w:basedOn w:val="DefaultParagraphFont"/>
    <w:rsid w:val="00252888"/>
  </w:style>
  <w:style w:type="character" w:customStyle="1" w:styleId="Heading22125pt">
    <w:name w:val="Heading #22 + 12.5 pt"/>
    <w:basedOn w:val="DefaultParagraphFont"/>
    <w:rsid w:val="00252888"/>
  </w:style>
  <w:style w:type="character" w:customStyle="1" w:styleId="Bodytext300">
    <w:name w:val="Body text (30)_"/>
    <w:basedOn w:val="DefaultParagraphFont"/>
    <w:rsid w:val="00252888"/>
  </w:style>
  <w:style w:type="character" w:customStyle="1" w:styleId="Bodytext301">
    <w:name w:val="Body text (30)"/>
    <w:basedOn w:val="Bodytext3TimesNewRoman"/>
    <w:rsid w:val="00252888"/>
  </w:style>
  <w:style w:type="character" w:customStyle="1" w:styleId="Bodytext39">
    <w:name w:val="Body text (39)_"/>
    <w:basedOn w:val="DefaultParagraphFont"/>
    <w:rsid w:val="00252888"/>
  </w:style>
  <w:style w:type="character" w:customStyle="1" w:styleId="Bodytext390">
    <w:name w:val="Body text (39)"/>
    <w:basedOn w:val="BodytextExact"/>
    <w:rsid w:val="00252888"/>
  </w:style>
  <w:style w:type="character" w:customStyle="1" w:styleId="Bodytext159Exact">
    <w:name w:val="Body text (159) Exact"/>
    <w:basedOn w:val="DefaultParagraphFont"/>
    <w:rsid w:val="00252888"/>
  </w:style>
  <w:style w:type="character" w:customStyle="1" w:styleId="Bodytext60Spacing0pt">
    <w:name w:val="Body text (60) + Spacing 0 pt"/>
    <w:basedOn w:val="DefaultParagraphFont"/>
    <w:rsid w:val="00252888"/>
  </w:style>
  <w:style w:type="character" w:customStyle="1" w:styleId="Bodytext3Spacing-1pt">
    <w:name w:val="Body text (3) + Spacing -1 pt"/>
    <w:basedOn w:val="Bodytext3Spacing0ptExact"/>
    <w:rsid w:val="00252888"/>
  </w:style>
  <w:style w:type="character" w:customStyle="1" w:styleId="Bodytext3TimesNewRoman">
    <w:name w:val="Body text (3) + Times New Roman"/>
    <w:aliases w:val="11.5 pt"/>
    <w:basedOn w:val="Bodytext3Spacing0ptExact"/>
    <w:rsid w:val="00252888"/>
  </w:style>
  <w:style w:type="character" w:customStyle="1" w:styleId="Bodytext2NotBold">
    <w:name w:val="Body text (2) + Not Bold"/>
    <w:basedOn w:val="Bodytext30"/>
    <w:rsid w:val="00252888"/>
  </w:style>
  <w:style w:type="character" w:customStyle="1" w:styleId="BodytextExact">
    <w:name w:val="Body text Exact"/>
    <w:basedOn w:val="DefaultParagraphFont"/>
    <w:rsid w:val="00252888"/>
  </w:style>
  <w:style w:type="character" w:customStyle="1" w:styleId="Heading13Italic">
    <w:name w:val="Heading #13 + Italic"/>
    <w:basedOn w:val="DefaultParagraphFont"/>
    <w:rsid w:val="00252888"/>
  </w:style>
  <w:style w:type="character" w:customStyle="1" w:styleId="Heading92Spacing2pt">
    <w:name w:val="Heading #9 (2) + Spacing 2 pt"/>
    <w:basedOn w:val="DefaultParagraphFont"/>
    <w:rsid w:val="00252888"/>
  </w:style>
  <w:style w:type="character" w:customStyle="1" w:styleId="Bodytext38Spacing0pt">
    <w:name w:val="Body text (38) + Spacing 0 pt"/>
    <w:basedOn w:val="DefaultParagraphFont"/>
    <w:rsid w:val="00252888"/>
  </w:style>
  <w:style w:type="character" w:customStyle="1" w:styleId="Bodytext42Spacing-1pt">
    <w:name w:val="Body text (42) + Spacing -1 pt"/>
    <w:basedOn w:val="DefaultParagraphFont"/>
    <w:rsid w:val="00252888"/>
  </w:style>
  <w:style w:type="character" w:customStyle="1" w:styleId="Bodytext35">
    <w:name w:val="Body text (35)_"/>
    <w:basedOn w:val="DefaultParagraphFont"/>
    <w:rsid w:val="00252888"/>
  </w:style>
  <w:style w:type="character" w:customStyle="1" w:styleId="Picturecaption19">
    <w:name w:val="Picture caption (19)_"/>
    <w:basedOn w:val="DefaultParagraphFont"/>
    <w:rsid w:val="00252888"/>
  </w:style>
  <w:style w:type="character" w:customStyle="1" w:styleId="Picturecaption9Exact">
    <w:name w:val="Picture caption (9) Exact"/>
    <w:basedOn w:val="DefaultParagraphFont"/>
    <w:rsid w:val="00252888"/>
  </w:style>
  <w:style w:type="character" w:customStyle="1" w:styleId="Bodytext87">
    <w:name w:val="Body text (87)_"/>
    <w:basedOn w:val="DefaultParagraphFont"/>
    <w:rsid w:val="00252888"/>
  </w:style>
  <w:style w:type="character" w:customStyle="1" w:styleId="Bodytext6">
    <w:name w:val="Body text (6)_"/>
    <w:basedOn w:val="DefaultParagraphFont"/>
    <w:rsid w:val="00252888"/>
  </w:style>
  <w:style w:type="character" w:customStyle="1" w:styleId="Heading142SmallCaps">
    <w:name w:val="Heading #14 (2) + Small Caps"/>
    <w:basedOn w:val="DefaultParagraphFont"/>
    <w:rsid w:val="00252888"/>
  </w:style>
  <w:style w:type="character" w:customStyle="1" w:styleId="Bodytext350">
    <w:name w:val="Body text (35)"/>
    <w:basedOn w:val="Picturecaption190"/>
    <w:rsid w:val="00252888"/>
  </w:style>
  <w:style w:type="character" w:customStyle="1" w:styleId="Picturecaption190">
    <w:name w:val="Picture caption (19)"/>
    <w:basedOn w:val="Picturecaption27Spacing0pt"/>
    <w:rsid w:val="00252888"/>
  </w:style>
  <w:style w:type="character" w:customStyle="1" w:styleId="Picturecaption27Spacing0pt">
    <w:name w:val="Picture caption (27) + Spacing 0 pt"/>
    <w:basedOn w:val="DefaultParagraphFont"/>
    <w:rsid w:val="00252888"/>
  </w:style>
  <w:style w:type="character" w:customStyle="1" w:styleId="Bodytext43Spacing0ptExact">
    <w:name w:val="Body text (43) + Spacing 0 pt Exact"/>
    <w:basedOn w:val="DefaultParagraphFont"/>
    <w:rsid w:val="00252888"/>
  </w:style>
  <w:style w:type="character" w:customStyle="1" w:styleId="Bodytext61">
    <w:name w:val="Body text (6)"/>
    <w:basedOn w:val="Bodytext870"/>
    <w:rsid w:val="00252888"/>
  </w:style>
  <w:style w:type="character" w:customStyle="1" w:styleId="Bodytext870">
    <w:name w:val="Body text (87)"/>
    <w:basedOn w:val="DefaultParagraphFont"/>
    <w:rsid w:val="00252888"/>
  </w:style>
  <w:style w:type="character" w:customStyle="1" w:styleId="BodytextSegoeUI">
    <w:name w:val="Body text + Segoe UI"/>
    <w:aliases w:val="21.5 pt"/>
    <w:basedOn w:val="DefaultParagraphFont"/>
    <w:rsid w:val="00252888"/>
  </w:style>
  <w:style w:type="character" w:customStyle="1" w:styleId="Bodytext68">
    <w:name w:val="Body text (68)_"/>
    <w:basedOn w:val="DefaultParagraphFont"/>
    <w:rsid w:val="00252888"/>
  </w:style>
  <w:style w:type="character" w:customStyle="1" w:styleId="Bodytext112SmallCaps">
    <w:name w:val="Body text (112) + Small Caps"/>
    <w:basedOn w:val="DefaultParagraphFont"/>
    <w:rsid w:val="00252888"/>
  </w:style>
  <w:style w:type="character" w:customStyle="1" w:styleId="Bodytext680">
    <w:name w:val="Body text (68)"/>
    <w:basedOn w:val="Heading162SmallCaps"/>
    <w:rsid w:val="00252888"/>
  </w:style>
  <w:style w:type="character" w:customStyle="1" w:styleId="Tableofcontents11">
    <w:name w:val="Table of contents (11)_"/>
    <w:basedOn w:val="DefaultParagraphFont"/>
    <w:rsid w:val="00252888"/>
  </w:style>
  <w:style w:type="character" w:customStyle="1" w:styleId="Tableofcontents110">
    <w:name w:val="Table of contents (11)"/>
    <w:basedOn w:val="article-quote-right"/>
    <w:rsid w:val="00252888"/>
  </w:style>
  <w:style w:type="character" w:customStyle="1" w:styleId="Tableofcontents15">
    <w:name w:val="Table of contents (15)_"/>
    <w:basedOn w:val="DefaultParagraphFont"/>
    <w:rsid w:val="00252888"/>
  </w:style>
  <w:style w:type="character" w:customStyle="1" w:styleId="Tableofcontents150">
    <w:name w:val="Table of contents (15)"/>
    <w:basedOn w:val="StyleBox12pt"/>
    <w:rsid w:val="00252888"/>
  </w:style>
  <w:style w:type="character" w:customStyle="1" w:styleId="Heading162SmallCaps">
    <w:name w:val="Heading #16 (2) + Small Caps"/>
    <w:basedOn w:val="DefaultParagraphFont"/>
    <w:rsid w:val="00252888"/>
  </w:style>
  <w:style w:type="character" w:customStyle="1" w:styleId="ft6">
    <w:name w:val="ft6"/>
    <w:basedOn w:val="DefaultParagraphFont"/>
    <w:rsid w:val="00252888"/>
  </w:style>
  <w:style w:type="character" w:customStyle="1" w:styleId="amp">
    <w:name w:val="amp"/>
    <w:basedOn w:val="DefaultParagraphFont"/>
    <w:rsid w:val="00252888"/>
  </w:style>
  <w:style w:type="character" w:customStyle="1" w:styleId="article-quote-right">
    <w:name w:val="article-quote-right"/>
    <w:basedOn w:val="DefaultParagraphFont"/>
    <w:rsid w:val="00252888"/>
  </w:style>
  <w:style w:type="character" w:customStyle="1" w:styleId="StyleBox12ptBold">
    <w:name w:val="Style Box + 12 pt Bold"/>
    <w:basedOn w:val="DefaultParagraphFont"/>
    <w:rsid w:val="00252888"/>
  </w:style>
  <w:style w:type="character" w:customStyle="1" w:styleId="StyleBox12pt">
    <w:name w:val="Style Box + 12 pt"/>
    <w:basedOn w:val="DefaultParagraphFont"/>
    <w:rsid w:val="00252888"/>
  </w:style>
  <w:style w:type="character" w:customStyle="1" w:styleId="StyleEmphasisEvidenceMinimizedminimizedHighlightedtag2Size1">
    <w:name w:val="Style EmphasisEvidenceMinimizedminimizedHighlightedtag2Size 1..."/>
    <w:basedOn w:val="DefaultParagraphFont"/>
    <w:rsid w:val="00252888"/>
    <w:rPr>
      <w:rFonts w:ascii="Georgia" w:eastAsiaTheme="majorEastAsia" w:hAnsi="Georgia" w:cstheme="majorBidi"/>
      <w:b/>
      <w:bCs w:val="0"/>
      <w:caps/>
      <w:sz w:val="32"/>
      <w:szCs w:val="24"/>
      <w:u w:val="single"/>
    </w:rPr>
  </w:style>
  <w:style w:type="character" w:customStyle="1" w:styleId="tagCharCharChar">
    <w:name w:val="tag Char Char Char"/>
    <w:locked/>
    <w:rsid w:val="00252888"/>
  </w:style>
  <w:style w:type="character" w:customStyle="1" w:styleId="BoldandUnderlineCharCharCharChar">
    <w:name w:val="Bold and Underline Char Char Char Char"/>
    <w:rsid w:val="00252888"/>
  </w:style>
  <w:style w:type="character" w:customStyle="1" w:styleId="BoldandUnderlineCharChar">
    <w:name w:val="Bold and Underline Char Char"/>
    <w:rsid w:val="00252888"/>
  </w:style>
  <w:style w:type="character" w:customStyle="1" w:styleId="commentstext">
    <w:name w:val="commentstext"/>
    <w:rsid w:val="00252888"/>
  </w:style>
  <w:style w:type="character" w:customStyle="1" w:styleId="Style9ptUnderline">
    <w:name w:val="Style 9 pt Underline"/>
    <w:rsid w:val="00252888"/>
  </w:style>
  <w:style w:type="character" w:customStyle="1" w:styleId="dd">
    <w:name w:val="dd"/>
    <w:rsid w:val="00252888"/>
  </w:style>
  <w:style w:type="character" w:customStyle="1" w:styleId="underLight">
    <w:name w:val="underLight"/>
    <w:uiPriority w:val="1"/>
    <w:qFormat/>
    <w:rsid w:val="00252888"/>
  </w:style>
  <w:style w:type="character" w:customStyle="1" w:styleId="author-rss">
    <w:name w:val="author-rss"/>
    <w:rsid w:val="00252888"/>
  </w:style>
  <w:style w:type="character" w:customStyle="1" w:styleId="NothingChar1">
    <w:name w:val="Nothing Char1"/>
    <w:basedOn w:val="DefaultParagraphFont"/>
    <w:rsid w:val="00252888"/>
  </w:style>
  <w:style w:type="character" w:customStyle="1" w:styleId="at">
    <w:name w:val="at"/>
    <w:basedOn w:val="DefaultParagraphFont"/>
    <w:rsid w:val="00252888"/>
  </w:style>
  <w:style w:type="character" w:customStyle="1" w:styleId="source">
    <w:name w:val="source"/>
    <w:rsid w:val="00252888"/>
  </w:style>
  <w:style w:type="character" w:customStyle="1" w:styleId="bioline">
    <w:name w:val="bioline"/>
    <w:rsid w:val="00252888"/>
  </w:style>
  <w:style w:type="character" w:customStyle="1" w:styleId="wikicreatelink">
    <w:name w:val="wikicreatelink"/>
    <w:basedOn w:val="DefaultParagraphFont"/>
    <w:rsid w:val="00252888"/>
  </w:style>
  <w:style w:type="character" w:customStyle="1" w:styleId="facebook-share-count">
    <w:name w:val="facebook-share-count"/>
    <w:basedOn w:val="DefaultParagraphFont"/>
    <w:rsid w:val="00252888"/>
  </w:style>
  <w:style w:type="character" w:customStyle="1" w:styleId="StyleDate">
    <w:name w:val="Style Date"/>
    <w:basedOn w:val="DefaultParagraphFont"/>
    <w:uiPriority w:val="1"/>
    <w:qFormat/>
    <w:rsid w:val="00252888"/>
  </w:style>
  <w:style w:type="character" w:customStyle="1" w:styleId="tickerwrap">
    <w:name w:val="ticker_wrap"/>
    <w:basedOn w:val="DefaultParagraphFont"/>
    <w:rsid w:val="00252888"/>
  </w:style>
  <w:style w:type="character" w:customStyle="1" w:styleId="smallcaps0">
    <w:name w:val="small_caps"/>
    <w:basedOn w:val="DefaultParagraphFont"/>
    <w:rsid w:val="00252888"/>
  </w:style>
  <w:style w:type="character" w:customStyle="1" w:styleId="bodycopy">
    <w:name w:val="bodycopy"/>
    <w:basedOn w:val="DefaultParagraphFont"/>
    <w:rsid w:val="00252888"/>
  </w:style>
  <w:style w:type="character" w:customStyle="1" w:styleId="StyleStyleBold12pt1">
    <w:name w:val="Style Style Bold + 12 pt1"/>
    <w:aliases w:val="Cite1,Style Style Bold1,Style Style Bold + 12pt1,Style Style + 12 pt1,Style Style Bo... +1,Old Cite1,Style Style Bold + 10 pt1,tagld + 12 pt1,Style Style Bold + 13 pt1,Style Style Bold + 11 pt1"/>
    <w:basedOn w:val="DefaultParagraphFont"/>
    <w:uiPriority w:val="5"/>
    <w:qFormat/>
    <w:rsid w:val="00252888"/>
  </w:style>
  <w:style w:type="character" w:customStyle="1" w:styleId="StyleGaramondText1">
    <w:name w:val="Style Garamond Text 1"/>
    <w:basedOn w:val="DefaultParagraphFont"/>
    <w:rsid w:val="00252888"/>
  </w:style>
  <w:style w:type="character" w:customStyle="1" w:styleId="StyleGaramondText1Underline">
    <w:name w:val="Style Garamond Text 1 Underline"/>
    <w:basedOn w:val="DefaultParagraphFont"/>
    <w:rsid w:val="00252888"/>
  </w:style>
  <w:style w:type="character" w:customStyle="1" w:styleId="StyleBoldUnderlineBorderSinglesolidlineAuto05pt">
    <w:name w:val="Style Bold Underline Border: : (Single solid line Auto  0.5 pt ..."/>
    <w:basedOn w:val="DefaultParagraphFont"/>
    <w:rsid w:val="00252888"/>
  </w:style>
  <w:style w:type="character" w:customStyle="1" w:styleId="StyleStyleBoldUnderlineUnderlineIntenseEmphasisIntenseEmpha">
    <w:name w:val="Style Style Bold UnderlineUnderlineIntense EmphasisIntense Empha..."/>
    <w:basedOn w:val="DefaultParagraphFont"/>
    <w:rsid w:val="00252888"/>
  </w:style>
  <w:style w:type="character" w:customStyle="1" w:styleId="Style7ptBold">
    <w:name w:val="Style 7 pt Bold"/>
    <w:basedOn w:val="DefaultParagraphFont"/>
    <w:rsid w:val="00252888"/>
  </w:style>
  <w:style w:type="paragraph" w:customStyle="1" w:styleId="TagText">
    <w:name w:val="TagText"/>
    <w:basedOn w:val="Normal"/>
    <w:next w:val="Cite2"/>
    <w:uiPriority w:val="99"/>
    <w:qFormat/>
    <w:rsid w:val="00252888"/>
  </w:style>
  <w:style w:type="character" w:styleId="FootnoteReference">
    <w:name w:val="footnote reference"/>
    <w:basedOn w:val="DefaultParagraphFont"/>
    <w:uiPriority w:val="99"/>
    <w:unhideWhenUsed/>
    <w:rsid w:val="00252888"/>
    <w:rPr>
      <w:vertAlign w:val="superscript"/>
    </w:rPr>
  </w:style>
  <w:style w:type="paragraph" w:styleId="TOC1">
    <w:name w:val="toc 1"/>
    <w:aliases w:val="Index Basic"/>
    <w:basedOn w:val="Normal"/>
    <w:next w:val="Normal"/>
    <w:autoRedefine/>
    <w:uiPriority w:val="39"/>
    <w:unhideWhenUsed/>
    <w:qFormat/>
    <w:rsid w:val="00252888"/>
    <w:pPr>
      <w:spacing w:after="100"/>
    </w:pPr>
  </w:style>
  <w:style w:type="paragraph" w:styleId="List">
    <w:name w:val="List"/>
    <w:basedOn w:val="Normal"/>
    <w:uiPriority w:val="99"/>
    <w:unhideWhenUsed/>
    <w:rsid w:val="00252888"/>
    <w:pPr>
      <w:ind w:left="360" w:hanging="360"/>
      <w:contextualSpacing/>
    </w:pPr>
  </w:style>
  <w:style w:type="character" w:customStyle="1" w:styleId="HotRouteChar0">
    <w:name w:val="Hot Route Char"/>
    <w:rsid w:val="00252888"/>
  </w:style>
  <w:style w:type="character" w:customStyle="1" w:styleId="AnalyticChar">
    <w:name w:val="Analytic Char"/>
    <w:locked/>
    <w:rsid w:val="00252888"/>
  </w:style>
  <w:style w:type="paragraph" w:customStyle="1" w:styleId="Analytic">
    <w:name w:val="Analytic"/>
    <w:basedOn w:val="Normal"/>
    <w:next w:val="TOC3"/>
    <w:qFormat/>
    <w:rsid w:val="00252888"/>
  </w:style>
  <w:style w:type="paragraph" w:customStyle="1" w:styleId="Cite2">
    <w:name w:val="Cite 2"/>
    <w:basedOn w:val="Normal"/>
    <w:next w:val="TOC4"/>
    <w:qFormat/>
    <w:rsid w:val="00252888"/>
  </w:style>
  <w:style w:type="paragraph" w:styleId="Revision">
    <w:name w:val="Revision"/>
    <w:hidden/>
    <w:uiPriority w:val="99"/>
    <w:semiHidden/>
    <w:rsid w:val="00252888"/>
    <w:pPr>
      <w:spacing w:after="0" w:line="240" w:lineRule="auto"/>
    </w:pPr>
    <w:rPr>
      <w:rFonts w:ascii="Georgia" w:hAnsi="Georgia" w:cs="Calibri"/>
    </w:rPr>
  </w:style>
  <w:style w:type="character" w:styleId="HTMLCite">
    <w:name w:val="HTML Cite"/>
    <w:basedOn w:val="DefaultParagraphFont"/>
    <w:unhideWhenUsed/>
    <w:rsid w:val="00252888"/>
    <w:rPr>
      <w:i/>
      <w:iCs/>
    </w:rPr>
  </w:style>
  <w:style w:type="character" w:styleId="PageNumber">
    <w:name w:val="page number"/>
    <w:aliases w:val="card ununderlined"/>
    <w:basedOn w:val="DefaultParagraphFont"/>
    <w:uiPriority w:val="99"/>
    <w:unhideWhenUsed/>
    <w:rsid w:val="00252888"/>
  </w:style>
  <w:style w:type="paragraph" w:styleId="TOC9">
    <w:name w:val="toc 9"/>
    <w:basedOn w:val="Normal"/>
    <w:next w:val="Normal"/>
    <w:autoRedefine/>
    <w:uiPriority w:val="39"/>
    <w:unhideWhenUsed/>
    <w:rsid w:val="00252888"/>
    <w:pPr>
      <w:spacing w:after="100"/>
      <w:ind w:left="1760"/>
    </w:pPr>
  </w:style>
  <w:style w:type="character" w:styleId="EndnoteReference">
    <w:name w:val="endnote reference"/>
    <w:basedOn w:val="DefaultParagraphFont"/>
    <w:unhideWhenUsed/>
    <w:rsid w:val="00252888"/>
    <w:rPr>
      <w:vertAlign w:val="superscript"/>
    </w:rPr>
  </w:style>
  <w:style w:type="paragraph" w:styleId="TOC2">
    <w:name w:val="toc 2"/>
    <w:basedOn w:val="Normal"/>
    <w:next w:val="Normal"/>
    <w:autoRedefine/>
    <w:uiPriority w:val="39"/>
    <w:unhideWhenUsed/>
    <w:rsid w:val="00252888"/>
    <w:pPr>
      <w:spacing w:after="100"/>
      <w:ind w:left="220"/>
    </w:pPr>
  </w:style>
  <w:style w:type="paragraph" w:styleId="TOC3">
    <w:name w:val="toc 3"/>
    <w:basedOn w:val="Normal"/>
    <w:next w:val="Normal"/>
    <w:autoRedefine/>
    <w:uiPriority w:val="39"/>
    <w:unhideWhenUsed/>
    <w:rsid w:val="00252888"/>
    <w:pPr>
      <w:spacing w:after="100"/>
      <w:ind w:left="440"/>
    </w:pPr>
  </w:style>
  <w:style w:type="paragraph" w:styleId="TOC4">
    <w:name w:val="toc 4"/>
    <w:basedOn w:val="Normal"/>
    <w:next w:val="Normal"/>
    <w:autoRedefine/>
    <w:uiPriority w:val="39"/>
    <w:unhideWhenUsed/>
    <w:rsid w:val="00252888"/>
    <w:pPr>
      <w:spacing w:after="100"/>
      <w:ind w:left="660"/>
    </w:pPr>
  </w:style>
  <w:style w:type="paragraph" w:styleId="TOC5">
    <w:name w:val="toc 5"/>
    <w:basedOn w:val="Normal"/>
    <w:next w:val="Normal"/>
    <w:autoRedefine/>
    <w:uiPriority w:val="39"/>
    <w:unhideWhenUsed/>
    <w:rsid w:val="00252888"/>
    <w:pPr>
      <w:spacing w:after="100"/>
      <w:ind w:left="880"/>
    </w:pPr>
  </w:style>
  <w:style w:type="paragraph" w:styleId="TOC6">
    <w:name w:val="toc 6"/>
    <w:basedOn w:val="Normal"/>
    <w:next w:val="Normal"/>
    <w:autoRedefine/>
    <w:uiPriority w:val="39"/>
    <w:unhideWhenUsed/>
    <w:rsid w:val="00252888"/>
    <w:pPr>
      <w:spacing w:after="100"/>
      <w:ind w:left="1100"/>
    </w:pPr>
  </w:style>
  <w:style w:type="paragraph" w:styleId="TOC7">
    <w:name w:val="toc 7"/>
    <w:basedOn w:val="Normal"/>
    <w:next w:val="Normal"/>
    <w:autoRedefine/>
    <w:uiPriority w:val="39"/>
    <w:unhideWhenUsed/>
    <w:rsid w:val="00252888"/>
    <w:pPr>
      <w:spacing w:after="100"/>
      <w:ind w:left="1320"/>
    </w:pPr>
  </w:style>
  <w:style w:type="paragraph" w:styleId="TOC8">
    <w:name w:val="toc 8"/>
    <w:basedOn w:val="Normal"/>
    <w:next w:val="Normal"/>
    <w:autoRedefine/>
    <w:uiPriority w:val="39"/>
    <w:unhideWhenUsed/>
    <w:rsid w:val="00252888"/>
    <w:pPr>
      <w:spacing w:after="100"/>
      <w:ind w:left="1540"/>
    </w:pPr>
  </w:style>
  <w:style w:type="paragraph" w:styleId="TOCHeading">
    <w:name w:val="TOC Heading"/>
    <w:basedOn w:val="Heading1"/>
    <w:next w:val="Normal"/>
    <w:uiPriority w:val="39"/>
    <w:unhideWhenUsed/>
    <w:qFormat/>
    <w:rsid w:val="00252888"/>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bCs/>
      <w:caps/>
      <w:color w:val="2E74B5" w:themeColor="accent1" w:themeShade="BF"/>
      <w:sz w:val="32"/>
    </w:rPr>
  </w:style>
  <w:style w:type="character" w:styleId="HTMLAcronym">
    <w:name w:val="HTML Acronym"/>
    <w:basedOn w:val="DefaultParagraphFont"/>
    <w:uiPriority w:val="99"/>
    <w:semiHidden/>
    <w:unhideWhenUsed/>
    <w:rsid w:val="00252888"/>
  </w:style>
  <w:style w:type="numbering" w:customStyle="1" w:styleId="NoList1">
    <w:name w:val="No List1"/>
    <w:next w:val="NoList"/>
    <w:uiPriority w:val="99"/>
    <w:semiHidden/>
    <w:unhideWhenUsed/>
    <w:rsid w:val="00252888"/>
  </w:style>
  <w:style w:type="numbering" w:customStyle="1" w:styleId="NoList11">
    <w:name w:val="No List11"/>
    <w:next w:val="NoList"/>
    <w:uiPriority w:val="99"/>
    <w:semiHidden/>
    <w:unhideWhenUsed/>
    <w:rsid w:val="00252888"/>
  </w:style>
  <w:style w:type="numbering" w:customStyle="1" w:styleId="NoList2">
    <w:name w:val="No List2"/>
    <w:next w:val="NoList"/>
    <w:uiPriority w:val="99"/>
    <w:semiHidden/>
    <w:unhideWhenUsed/>
    <w:rsid w:val="00252888"/>
  </w:style>
  <w:style w:type="paragraph" w:styleId="BlockText">
    <w:name w:val="Block Text"/>
    <w:basedOn w:val="Normal"/>
    <w:unhideWhenUsed/>
    <w:rsid w:val="00252888"/>
    <w:pPr>
      <w:pBdr>
        <w:top w:val="single" w:sz="2" w:space="10" w:color="5B9BD5" w:themeColor="accent1" w:shadow="1"/>
        <w:left w:val="single" w:sz="2" w:space="10" w:color="5B9BD5" w:themeColor="accent1" w:shadow="1"/>
        <w:bottom w:val="single" w:sz="2" w:space="10" w:color="5B9BD5" w:themeColor="accent1" w:shadow="1"/>
        <w:right w:val="single" w:sz="2" w:space="10" w:color="5B9BD5" w:themeColor="accent1" w:shadow="1"/>
      </w:pBdr>
      <w:ind w:left="1152" w:right="1152"/>
    </w:pPr>
    <w:rPr>
      <w:rFonts w:asciiTheme="minorHAnsi" w:eastAsiaTheme="minorEastAsia" w:hAnsiTheme="minorHAnsi"/>
      <w:i/>
      <w:iCs/>
      <w:color w:val="5B9BD5" w:themeColor="accent1"/>
    </w:rPr>
  </w:style>
  <w:style w:type="paragraph" w:styleId="NormalIndent">
    <w:name w:val="Normal Indent"/>
    <w:basedOn w:val="Normal"/>
    <w:unhideWhenUsed/>
    <w:rsid w:val="00252888"/>
    <w:pPr>
      <w:ind w:left="720"/>
    </w:pPr>
  </w:style>
  <w:style w:type="paragraph" w:styleId="EnvelopeReturn">
    <w:name w:val="envelope return"/>
    <w:basedOn w:val="Normal"/>
    <w:unhideWhenUsed/>
    <w:rsid w:val="00252888"/>
    <w:rPr>
      <w:rFonts w:asciiTheme="majorHAnsi" w:eastAsiaTheme="majorEastAsia" w:hAnsiTheme="majorHAnsi" w:cstheme="majorBidi"/>
      <w:sz w:val="20"/>
      <w:szCs w:val="20"/>
    </w:rPr>
  </w:style>
  <w:style w:type="paragraph" w:styleId="EnvelopeAddress">
    <w:name w:val="envelope address"/>
    <w:basedOn w:val="Normal"/>
    <w:unhideWhenUsed/>
    <w:rsid w:val="00252888"/>
    <w:pPr>
      <w:framePr w:w="7920" w:h="1980" w:hRule="exact" w:hSpace="180" w:wrap="auto" w:hAnchor="page" w:xAlign="center" w:yAlign="bottom"/>
      <w:ind w:left="2880"/>
    </w:pPr>
    <w:rPr>
      <w:rFonts w:asciiTheme="majorHAnsi" w:eastAsiaTheme="majorEastAsia" w:hAnsiTheme="majorHAnsi" w:cstheme="majorBidi"/>
      <w:sz w:val="24"/>
      <w:szCs w:val="24"/>
    </w:rPr>
  </w:style>
  <w:style w:type="character" w:customStyle="1" w:styleId="TagtemplateChar">
    <w:name w:val="Tagtemplate Char"/>
    <w:basedOn w:val="DefaultParagraphFont"/>
    <w:locked/>
    <w:rsid w:val="00252888"/>
  </w:style>
  <w:style w:type="paragraph" w:customStyle="1" w:styleId="Tagtemplate">
    <w:name w:val="Tagtemplate"/>
    <w:basedOn w:val="Normal"/>
    <w:autoRedefine/>
    <w:qFormat/>
    <w:rsid w:val="00252888"/>
  </w:style>
  <w:style w:type="paragraph" w:styleId="HTMLAddress">
    <w:name w:val="HTML Address"/>
    <w:basedOn w:val="Normal"/>
    <w:link w:val="HTMLAddressChar"/>
    <w:uiPriority w:val="99"/>
    <w:unhideWhenUsed/>
    <w:rsid w:val="00252888"/>
    <w:rPr>
      <w:i/>
      <w:iCs/>
    </w:rPr>
  </w:style>
  <w:style w:type="character" w:customStyle="1" w:styleId="HTMLAddressChar">
    <w:name w:val="HTML Address Char"/>
    <w:basedOn w:val="DefaultParagraphFont"/>
    <w:link w:val="HTMLAddress"/>
    <w:uiPriority w:val="99"/>
    <w:rsid w:val="00252888"/>
    <w:rPr>
      <w:rFonts w:ascii="Georgia" w:hAnsi="Georgia"/>
      <w:i/>
      <w:iCs/>
    </w:rPr>
  </w:style>
  <w:style w:type="paragraph" w:styleId="Index1">
    <w:name w:val="index 1"/>
    <w:basedOn w:val="Normal"/>
    <w:next w:val="Normal"/>
    <w:autoRedefine/>
    <w:unhideWhenUsed/>
    <w:rsid w:val="00252888"/>
    <w:pPr>
      <w:ind w:left="220" w:hanging="220"/>
    </w:pPr>
  </w:style>
  <w:style w:type="paragraph" w:styleId="Caption">
    <w:name w:val="caption"/>
    <w:aliases w:val="caption"/>
    <w:basedOn w:val="Normal"/>
    <w:next w:val="Normal"/>
    <w:uiPriority w:val="35"/>
    <w:unhideWhenUsed/>
    <w:qFormat/>
    <w:rsid w:val="00252888"/>
    <w:pPr>
      <w:spacing w:after="200"/>
    </w:pPr>
    <w:rPr>
      <w:i/>
      <w:iCs/>
      <w:color w:val="44546A" w:themeColor="text2"/>
      <w:sz w:val="18"/>
      <w:szCs w:val="18"/>
    </w:rPr>
  </w:style>
  <w:style w:type="character" w:customStyle="1" w:styleId="BodyTextIndent3Char">
    <w:name w:val="Body Text Indent 3 Char"/>
    <w:basedOn w:val="DefaultParagraphFont"/>
    <w:locked/>
    <w:rsid w:val="00252888"/>
  </w:style>
  <w:style w:type="character" w:customStyle="1" w:styleId="cardunderlineChar">
    <w:name w:val="card underline Char"/>
    <w:locked/>
    <w:rsid w:val="00252888"/>
  </w:style>
  <w:style w:type="paragraph" w:customStyle="1" w:styleId="cardunderline">
    <w:name w:val="card underline"/>
    <w:basedOn w:val="Normal"/>
    <w:next w:val="GAUnderline"/>
    <w:qFormat/>
    <w:rsid w:val="00252888"/>
  </w:style>
  <w:style w:type="character" w:customStyle="1" w:styleId="StyleHeading4UnderlinedsmalltextGaramondChar">
    <w:name w:val="Style Heading 4Underlinedsmall text + Garamond Char"/>
    <w:locked/>
    <w:rsid w:val="00252888"/>
  </w:style>
  <w:style w:type="paragraph" w:customStyle="1" w:styleId="StyleHeading4UnderlinedsmalltextGaramond">
    <w:name w:val="Style Heading 4Underlinedsmall text + Garamond"/>
    <w:basedOn w:val="Heading4"/>
    <w:qFormat/>
    <w:rsid w:val="00252888"/>
  </w:style>
  <w:style w:type="paragraph" w:customStyle="1" w:styleId="Heading2-NotBold">
    <w:name w:val="Heading 2 - Not Bold"/>
    <w:basedOn w:val="Heading2"/>
    <w:autoRedefine/>
    <w:qFormat/>
    <w:rsid w:val="00252888"/>
  </w:style>
  <w:style w:type="paragraph" w:customStyle="1" w:styleId="Heading2-Bold">
    <w:name w:val="Heading 2 - Bold"/>
    <w:basedOn w:val="Normal"/>
    <w:next w:val="Micro"/>
    <w:autoRedefine/>
    <w:qFormat/>
    <w:rsid w:val="00252888"/>
  </w:style>
  <w:style w:type="paragraph" w:customStyle="1" w:styleId="tag">
    <w:name w:val="%tag"/>
    <w:basedOn w:val="Normal"/>
    <w:next w:val="Normal"/>
    <w:link w:val="tagChar0"/>
    <w:qFormat/>
    <w:rsid w:val="00252888"/>
  </w:style>
  <w:style w:type="character" w:customStyle="1" w:styleId="Style2Char0">
    <w:name w:val="Style 2 Char"/>
    <w:locked/>
    <w:rsid w:val="00252888"/>
  </w:style>
  <w:style w:type="character" w:customStyle="1" w:styleId="GAUnderlineChar">
    <w:name w:val="GA Underline Char"/>
    <w:locked/>
    <w:rsid w:val="00252888"/>
  </w:style>
  <w:style w:type="paragraph" w:customStyle="1" w:styleId="GAUnderline">
    <w:name w:val="GA Underline"/>
    <w:basedOn w:val="Normal"/>
    <w:next w:val="StyleHeading2TagHEADING2TagCite11pt"/>
    <w:qFormat/>
    <w:rsid w:val="00252888"/>
  </w:style>
  <w:style w:type="character" w:customStyle="1" w:styleId="textsmallChar0">
    <w:name w:val="textsmall Char"/>
    <w:locked/>
    <w:rsid w:val="00252888"/>
  </w:style>
  <w:style w:type="character" w:customStyle="1" w:styleId="cardtextChar2">
    <w:name w:val="cardtext Char"/>
    <w:locked/>
    <w:rsid w:val="00252888"/>
  </w:style>
  <w:style w:type="character" w:customStyle="1" w:styleId="MicroChar">
    <w:name w:val="Micro Char"/>
    <w:locked/>
    <w:rsid w:val="00252888"/>
  </w:style>
  <w:style w:type="paragraph" w:customStyle="1" w:styleId="Micro">
    <w:name w:val="Micro"/>
    <w:basedOn w:val="Normal"/>
    <w:next w:val="Normal"/>
    <w:qFormat/>
    <w:rsid w:val="00252888"/>
  </w:style>
  <w:style w:type="paragraph" w:customStyle="1" w:styleId="h-lead">
    <w:name w:val="h-lead"/>
    <w:basedOn w:val="Normal"/>
    <w:next w:val="Brief"/>
    <w:qFormat/>
    <w:rsid w:val="00252888"/>
  </w:style>
  <w:style w:type="paragraph" w:customStyle="1" w:styleId="intro">
    <w:name w:val="intro"/>
    <w:basedOn w:val="Normal"/>
    <w:next w:val="CM2"/>
    <w:qFormat/>
    <w:rsid w:val="00252888"/>
  </w:style>
  <w:style w:type="character" w:customStyle="1" w:styleId="StyleHeading2TagHEADING2TagCite11ptChar">
    <w:name w:val="Style Heading 2TagHEADING 2Tag&amp;Cite + 11 pt Char"/>
    <w:locked/>
    <w:rsid w:val="00252888"/>
  </w:style>
  <w:style w:type="paragraph" w:customStyle="1" w:styleId="StyleHeading2TagHEADING2TagCite11pt">
    <w:name w:val="Style Heading 2TagHEADING 2Tag&amp;Cite + 11 pt"/>
    <w:basedOn w:val="Heading2"/>
    <w:next w:val="CM16"/>
    <w:qFormat/>
    <w:rsid w:val="00252888"/>
  </w:style>
  <w:style w:type="paragraph" w:customStyle="1" w:styleId="F3-TagAuthor">
    <w:name w:val="F3 - Tag/Author"/>
    <w:basedOn w:val="Normal"/>
    <w:next w:val="CM19"/>
    <w:qFormat/>
    <w:rsid w:val="00252888"/>
  </w:style>
  <w:style w:type="paragraph" w:customStyle="1" w:styleId="F5-UnderlineNormal">
    <w:name w:val="F5 - Underline Normal"/>
    <w:basedOn w:val="Normal"/>
    <w:next w:val="CM34"/>
    <w:qFormat/>
    <w:rsid w:val="00252888"/>
  </w:style>
  <w:style w:type="paragraph" w:customStyle="1" w:styleId="Brief-PrimarySource">
    <w:name w:val="Brief - Primary Source"/>
    <w:basedOn w:val="Normal"/>
    <w:next w:val="CM56"/>
    <w:qFormat/>
    <w:rsid w:val="00252888"/>
  </w:style>
  <w:style w:type="paragraph" w:customStyle="1" w:styleId="Brief-Underline">
    <w:name w:val="Brief - Underline"/>
    <w:basedOn w:val="Normal"/>
    <w:next w:val="CM58"/>
    <w:qFormat/>
    <w:rsid w:val="00252888"/>
  </w:style>
  <w:style w:type="paragraph" w:customStyle="1" w:styleId="Brief">
    <w:name w:val="Brief"/>
    <w:basedOn w:val="CM56"/>
    <w:next w:val="CM57"/>
    <w:qFormat/>
    <w:rsid w:val="00252888"/>
  </w:style>
  <w:style w:type="paragraph" w:customStyle="1" w:styleId="CM2">
    <w:name w:val="CM2"/>
    <w:basedOn w:val="Normal"/>
    <w:next w:val="Normal"/>
    <w:qFormat/>
    <w:rsid w:val="00252888"/>
  </w:style>
  <w:style w:type="paragraph" w:customStyle="1" w:styleId="CM11">
    <w:name w:val="CM11"/>
    <w:basedOn w:val="Normal"/>
    <w:next w:val="Normal"/>
    <w:qFormat/>
    <w:rsid w:val="00252888"/>
  </w:style>
  <w:style w:type="paragraph" w:customStyle="1" w:styleId="CM16">
    <w:name w:val="CM16"/>
    <w:basedOn w:val="Normal"/>
    <w:next w:val="Normal"/>
    <w:qFormat/>
    <w:rsid w:val="00252888"/>
  </w:style>
  <w:style w:type="paragraph" w:customStyle="1" w:styleId="CM19">
    <w:name w:val="CM19"/>
    <w:basedOn w:val="Normal"/>
    <w:qFormat/>
    <w:rsid w:val="00252888"/>
  </w:style>
  <w:style w:type="paragraph" w:customStyle="1" w:styleId="CM34">
    <w:name w:val="CM34"/>
    <w:basedOn w:val="Normal"/>
    <w:qFormat/>
    <w:rsid w:val="00252888"/>
  </w:style>
  <w:style w:type="paragraph" w:customStyle="1" w:styleId="CM56">
    <w:name w:val="CM56"/>
    <w:basedOn w:val="Normal"/>
    <w:qFormat/>
    <w:rsid w:val="00252888"/>
  </w:style>
  <w:style w:type="paragraph" w:customStyle="1" w:styleId="CM58">
    <w:name w:val="CM58"/>
    <w:basedOn w:val="Normal"/>
    <w:qFormat/>
    <w:rsid w:val="00252888"/>
  </w:style>
  <w:style w:type="paragraph" w:customStyle="1" w:styleId="CM57">
    <w:name w:val="CM57"/>
    <w:basedOn w:val="Normal"/>
    <w:qFormat/>
    <w:rsid w:val="00252888"/>
  </w:style>
  <w:style w:type="paragraph" w:customStyle="1" w:styleId="CM1">
    <w:name w:val="CM1"/>
    <w:basedOn w:val="Normal"/>
    <w:qFormat/>
    <w:rsid w:val="00252888"/>
  </w:style>
  <w:style w:type="paragraph" w:customStyle="1" w:styleId="CM49">
    <w:name w:val="CM49"/>
    <w:basedOn w:val="Normal"/>
    <w:qFormat/>
    <w:rsid w:val="00252888"/>
  </w:style>
  <w:style w:type="paragraph" w:customStyle="1" w:styleId="CM41">
    <w:name w:val="CM41"/>
    <w:basedOn w:val="Normal"/>
    <w:qFormat/>
    <w:rsid w:val="00252888"/>
  </w:style>
  <w:style w:type="paragraph" w:customStyle="1" w:styleId="Quote1">
    <w:name w:val="Quote1"/>
    <w:basedOn w:val="Normal"/>
    <w:qFormat/>
    <w:rsid w:val="00252888"/>
  </w:style>
  <w:style w:type="paragraph" w:customStyle="1" w:styleId="3rdOrderPara">
    <w:name w:val="3rd Order Para"/>
    <w:basedOn w:val="Normal"/>
    <w:uiPriority w:val="99"/>
    <w:qFormat/>
    <w:rsid w:val="00252888"/>
  </w:style>
  <w:style w:type="paragraph" w:customStyle="1" w:styleId="2ndOrderPara">
    <w:name w:val="2nd Order Para"/>
    <w:basedOn w:val="Normal"/>
    <w:uiPriority w:val="99"/>
    <w:qFormat/>
    <w:rsid w:val="00252888"/>
  </w:style>
  <w:style w:type="paragraph" w:customStyle="1" w:styleId="Normal-SIGN2">
    <w:name w:val="Normal-SIGN2"/>
    <w:basedOn w:val="Normal"/>
    <w:qFormat/>
    <w:rsid w:val="00252888"/>
  </w:style>
  <w:style w:type="paragraph" w:customStyle="1" w:styleId="Normal-SIGN1">
    <w:name w:val="Normal-SIGN1"/>
    <w:basedOn w:val="Normal"/>
    <w:qFormat/>
    <w:rsid w:val="00252888"/>
  </w:style>
  <w:style w:type="paragraph" w:customStyle="1" w:styleId="CM3">
    <w:name w:val="CM3"/>
    <w:basedOn w:val="Normal"/>
    <w:qFormat/>
    <w:rsid w:val="00252888"/>
  </w:style>
  <w:style w:type="paragraph" w:customStyle="1" w:styleId="CM33">
    <w:name w:val="CM33"/>
    <w:basedOn w:val="Normal"/>
    <w:qFormat/>
    <w:rsid w:val="00252888"/>
  </w:style>
  <w:style w:type="paragraph" w:customStyle="1" w:styleId="CM37">
    <w:name w:val="CM37"/>
    <w:basedOn w:val="Normal"/>
    <w:qFormat/>
    <w:rsid w:val="00252888"/>
  </w:style>
  <w:style w:type="paragraph" w:customStyle="1" w:styleId="CM7">
    <w:name w:val="CM7"/>
    <w:basedOn w:val="Normal"/>
    <w:qFormat/>
    <w:rsid w:val="00252888"/>
  </w:style>
  <w:style w:type="paragraph" w:customStyle="1" w:styleId="Brief-SecondarySource">
    <w:name w:val="Brief - Secondary Source"/>
    <w:basedOn w:val="Normal"/>
    <w:next w:val="ReportDate"/>
    <w:qFormat/>
    <w:rsid w:val="00252888"/>
  </w:style>
  <w:style w:type="paragraph" w:customStyle="1" w:styleId="Brief-Card">
    <w:name w:val="Brief - Card"/>
    <w:basedOn w:val="Normal"/>
    <w:next w:val="Pa11"/>
    <w:qFormat/>
    <w:rsid w:val="00252888"/>
  </w:style>
  <w:style w:type="paragraph" w:customStyle="1" w:styleId="Normal3">
    <w:name w:val="Normal+3"/>
    <w:basedOn w:val="Normal"/>
    <w:next w:val="Normal"/>
    <w:qFormat/>
    <w:rsid w:val="00252888"/>
  </w:style>
  <w:style w:type="paragraph" w:customStyle="1" w:styleId="Normal10">
    <w:name w:val="Normal+1"/>
    <w:basedOn w:val="Normal"/>
    <w:next w:val="Normal"/>
    <w:qFormat/>
    <w:rsid w:val="00252888"/>
  </w:style>
  <w:style w:type="paragraph" w:customStyle="1" w:styleId="Heading231">
    <w:name w:val="Heading 2+3"/>
    <w:basedOn w:val="Normal"/>
    <w:next w:val="Normal"/>
    <w:qFormat/>
    <w:rsid w:val="00252888"/>
  </w:style>
  <w:style w:type="paragraph" w:customStyle="1" w:styleId="Normal5">
    <w:name w:val="Normal+5"/>
    <w:basedOn w:val="Normal"/>
    <w:qFormat/>
    <w:rsid w:val="00252888"/>
  </w:style>
  <w:style w:type="paragraph" w:customStyle="1" w:styleId="Cover1">
    <w:name w:val="Cover 1"/>
    <w:basedOn w:val="Normal"/>
    <w:next w:val="Normal"/>
    <w:qFormat/>
    <w:rsid w:val="00252888"/>
  </w:style>
  <w:style w:type="paragraph" w:customStyle="1" w:styleId="Cover2">
    <w:name w:val="Cover 2"/>
    <w:basedOn w:val="Normal"/>
    <w:next w:val="Normal"/>
    <w:qFormat/>
    <w:rsid w:val="00252888"/>
  </w:style>
  <w:style w:type="paragraph" w:customStyle="1" w:styleId="ReportDate">
    <w:name w:val="ReportDate"/>
    <w:basedOn w:val="Normal"/>
    <w:qFormat/>
    <w:rsid w:val="00252888"/>
  </w:style>
  <w:style w:type="paragraph" w:customStyle="1" w:styleId="Pa11">
    <w:name w:val="Pa11"/>
    <w:basedOn w:val="Normal"/>
    <w:next w:val="Normal"/>
    <w:qFormat/>
    <w:rsid w:val="00252888"/>
  </w:style>
  <w:style w:type="paragraph" w:customStyle="1" w:styleId="CM30">
    <w:name w:val="CM30"/>
    <w:basedOn w:val="Normal"/>
    <w:qFormat/>
    <w:rsid w:val="00252888"/>
  </w:style>
  <w:style w:type="paragraph" w:customStyle="1" w:styleId="CM28">
    <w:name w:val="CM28"/>
    <w:basedOn w:val="Normal"/>
    <w:qFormat/>
    <w:rsid w:val="00252888"/>
  </w:style>
  <w:style w:type="paragraph" w:customStyle="1" w:styleId="CM8">
    <w:name w:val="CM8"/>
    <w:basedOn w:val="Normal"/>
    <w:qFormat/>
    <w:rsid w:val="00252888"/>
  </w:style>
  <w:style w:type="paragraph" w:customStyle="1" w:styleId="DoubleUnderlined">
    <w:name w:val="Double Underlined"/>
    <w:basedOn w:val="Heading2"/>
    <w:next w:val="StyleUnderliningTimesNewRomanBoldNounderlineKernat161"/>
    <w:autoRedefine/>
    <w:qFormat/>
    <w:rsid w:val="00252888"/>
  </w:style>
  <w:style w:type="paragraph" w:customStyle="1" w:styleId="IndexFixer">
    <w:name w:val="Index Fixer"/>
    <w:basedOn w:val="Heading1"/>
    <w:next w:val="StyleBoldUnderliningKernat16pt"/>
    <w:qFormat/>
    <w:rsid w:val="00252888"/>
  </w:style>
  <w:style w:type="paragraph" w:customStyle="1" w:styleId="StyleLeft025Right025TopSinglesolidlineAuto">
    <w:name w:val="Style Left:  0.25&quot; Right:  0.25&quot; Top: (Single solid line Auto  ..."/>
    <w:basedOn w:val="Normal"/>
    <w:next w:val="boldy"/>
    <w:qFormat/>
    <w:rsid w:val="00252888"/>
  </w:style>
  <w:style w:type="paragraph" w:customStyle="1" w:styleId="PageHeader-Underline18pt">
    <w:name w:val="Page Header - Underline 18 pt"/>
    <w:next w:val="TxBr6p1"/>
    <w:qFormat/>
    <w:rsid w:val="00252888"/>
    <w:pPr>
      <w:spacing w:after="200" w:line="276" w:lineRule="auto"/>
    </w:pPr>
  </w:style>
  <w:style w:type="paragraph" w:customStyle="1" w:styleId="ArgumentTags">
    <w:name w:val="Argument Tags"/>
    <w:basedOn w:val="Heading2"/>
    <w:next w:val="cardCharCharCharCharCharCharCharCharCharCharCharCharCharCharChar"/>
    <w:qFormat/>
    <w:rsid w:val="00252888"/>
  </w:style>
  <w:style w:type="paragraph" w:customStyle="1" w:styleId="subhead">
    <w:name w:val="subhead"/>
    <w:basedOn w:val="Normal"/>
    <w:qFormat/>
    <w:rsid w:val="00252888"/>
  </w:style>
  <w:style w:type="paragraph" w:customStyle="1" w:styleId="StyleHeading110pt">
    <w:name w:val="Style Heading 1 + 10 pt"/>
    <w:basedOn w:val="Heading1"/>
    <w:next w:val="Normalization"/>
    <w:qFormat/>
    <w:rsid w:val="00252888"/>
  </w:style>
  <w:style w:type="paragraph" w:customStyle="1" w:styleId="StyleStyleHeading110pt10pt">
    <w:name w:val="Style Style Heading 1 + 10 pt + 10 pt"/>
    <w:basedOn w:val="Normalization"/>
    <w:next w:val="listlevel1"/>
    <w:qFormat/>
    <w:rsid w:val="00252888"/>
  </w:style>
  <w:style w:type="paragraph" w:customStyle="1" w:styleId="StyleUnderliningTimesNewRomanBoldNounderlineKernat16">
    <w:name w:val="Style Underlining + Times New Roman Bold No underline Kern at 16..."/>
    <w:basedOn w:val="Normal"/>
    <w:next w:val="listlevel2"/>
    <w:qFormat/>
    <w:rsid w:val="00252888"/>
  </w:style>
  <w:style w:type="paragraph" w:customStyle="1" w:styleId="StyleUnderliningTimesNewRomanBoldNounderlineKernat161">
    <w:name w:val="Style Underlining + Times New Roman Bold No underline Kern at 16...1"/>
    <w:basedOn w:val="Normal"/>
    <w:next w:val="listlevel3"/>
    <w:qFormat/>
    <w:rsid w:val="00252888"/>
  </w:style>
  <w:style w:type="paragraph" w:customStyle="1" w:styleId="StyleBoldUnderliningKernat16pt">
    <w:name w:val="Style Bold Underlining + Kern at 16 pt"/>
    <w:next w:val="PageNumber1"/>
    <w:qFormat/>
    <w:rsid w:val="00252888"/>
    <w:pPr>
      <w:spacing w:after="200" w:line="276" w:lineRule="auto"/>
    </w:pPr>
  </w:style>
  <w:style w:type="paragraph" w:customStyle="1" w:styleId="boldy">
    <w:name w:val="boldy"/>
    <w:basedOn w:val="Heading2"/>
    <w:next w:val="Card10"/>
    <w:qFormat/>
    <w:rsid w:val="00252888"/>
  </w:style>
  <w:style w:type="paragraph" w:customStyle="1" w:styleId="TxBr6p1">
    <w:name w:val="TxBr_6p1"/>
    <w:basedOn w:val="Normal"/>
    <w:next w:val="Cite20"/>
    <w:qFormat/>
    <w:rsid w:val="00252888"/>
  </w:style>
  <w:style w:type="paragraph" w:customStyle="1" w:styleId="cardCharCharCharCharCharCharCharCharCharCharCharCharCharCharChar">
    <w:name w:val="card Char Char Char Char Char Char Char Char Char Char Char Char Char Char Char"/>
    <w:basedOn w:val="Normal"/>
    <w:next w:val="cardCharCharCharCharCharCharCharCharCharCharCharChar"/>
    <w:qFormat/>
    <w:rsid w:val="00252888"/>
  </w:style>
  <w:style w:type="character" w:customStyle="1" w:styleId="UnderlineStyleChar">
    <w:name w:val="Underline Style Char"/>
    <w:locked/>
    <w:rsid w:val="00252888"/>
  </w:style>
  <w:style w:type="paragraph" w:customStyle="1" w:styleId="Normalization">
    <w:name w:val="Normalization"/>
    <w:basedOn w:val="Normal"/>
    <w:next w:val="articletext"/>
    <w:qFormat/>
    <w:rsid w:val="00252888"/>
  </w:style>
  <w:style w:type="paragraph" w:customStyle="1" w:styleId="listlevel1">
    <w:name w:val="list level 1"/>
    <w:basedOn w:val="Normal"/>
    <w:next w:val="cardtextsmall"/>
    <w:qFormat/>
    <w:rsid w:val="00252888"/>
  </w:style>
  <w:style w:type="paragraph" w:customStyle="1" w:styleId="listlevel2">
    <w:name w:val="list level 2"/>
    <w:basedOn w:val="Normal"/>
    <w:next w:val="CaseListNormal"/>
    <w:qFormat/>
    <w:rsid w:val="00252888"/>
  </w:style>
  <w:style w:type="paragraph" w:customStyle="1" w:styleId="listlevel3">
    <w:name w:val="list level 3"/>
    <w:basedOn w:val="CaseListNormal"/>
    <w:next w:val="Body"/>
    <w:qFormat/>
    <w:rsid w:val="00252888"/>
  </w:style>
  <w:style w:type="paragraph" w:customStyle="1" w:styleId="PageNumber1">
    <w:name w:val="Page Number1"/>
    <w:basedOn w:val="Normal"/>
    <w:next w:val="Normal"/>
    <w:qFormat/>
    <w:rsid w:val="00252888"/>
  </w:style>
  <w:style w:type="paragraph" w:customStyle="1" w:styleId="Card10">
    <w:name w:val="Card1"/>
    <w:next w:val="TimesNewRoman12"/>
    <w:qFormat/>
    <w:rsid w:val="00252888"/>
    <w:pPr>
      <w:spacing w:after="200" w:line="276" w:lineRule="auto"/>
    </w:pPr>
  </w:style>
  <w:style w:type="paragraph" w:customStyle="1" w:styleId="Cite20">
    <w:name w:val="Cite2"/>
    <w:next w:val="htmlbody"/>
    <w:qFormat/>
    <w:rsid w:val="00252888"/>
    <w:pPr>
      <w:spacing w:after="200" w:line="276" w:lineRule="auto"/>
    </w:pPr>
  </w:style>
  <w:style w:type="paragraph" w:customStyle="1" w:styleId="cardCharCharCharCharCharCharCharCharCharCharCharChar">
    <w:name w:val="card Char Char Char Char Char Char Char Char Char Char Char Char"/>
    <w:basedOn w:val="Normal"/>
    <w:next w:val="textChar"/>
    <w:qFormat/>
    <w:rsid w:val="00252888"/>
  </w:style>
  <w:style w:type="paragraph" w:customStyle="1" w:styleId="cite21">
    <w:name w:val="cite2"/>
    <w:next w:val="text1"/>
    <w:qFormat/>
    <w:rsid w:val="00252888"/>
    <w:pPr>
      <w:spacing w:after="200" w:line="276" w:lineRule="auto"/>
    </w:pPr>
  </w:style>
  <w:style w:type="paragraph" w:customStyle="1" w:styleId="articletext">
    <w:name w:val="articletext"/>
    <w:basedOn w:val="Normal"/>
    <w:next w:val="story-headline"/>
    <w:qFormat/>
    <w:rsid w:val="00252888"/>
  </w:style>
  <w:style w:type="paragraph" w:customStyle="1" w:styleId="cardtextsmall">
    <w:name w:val="card text small"/>
    <w:basedOn w:val="Normal"/>
    <w:next w:val="story-body"/>
    <w:uiPriority w:val="99"/>
    <w:qFormat/>
    <w:rsid w:val="00252888"/>
  </w:style>
  <w:style w:type="paragraph" w:customStyle="1" w:styleId="CaseListNormal">
    <w:name w:val="Case List Normal"/>
    <w:basedOn w:val="Normal"/>
    <w:next w:val="story-dateline"/>
    <w:qFormat/>
    <w:rsid w:val="00252888"/>
  </w:style>
  <w:style w:type="paragraph" w:customStyle="1" w:styleId="Body">
    <w:name w:val="Body"/>
    <w:basedOn w:val="Normal"/>
    <w:next w:val="TextofCards"/>
    <w:qFormat/>
    <w:rsid w:val="00252888"/>
  </w:style>
  <w:style w:type="paragraph" w:customStyle="1" w:styleId="3text">
    <w:name w:val="3text"/>
    <w:basedOn w:val="Normal"/>
    <w:next w:val="Corpotesto"/>
    <w:qFormat/>
    <w:rsid w:val="00252888"/>
  </w:style>
  <w:style w:type="paragraph" w:customStyle="1" w:styleId="TimesNewRoman12">
    <w:name w:val="TimesNewRoman12"/>
    <w:next w:val="tagCharChar1Char"/>
    <w:qFormat/>
    <w:rsid w:val="00252888"/>
    <w:pPr>
      <w:spacing w:after="200" w:line="276" w:lineRule="auto"/>
    </w:pPr>
  </w:style>
  <w:style w:type="paragraph" w:customStyle="1" w:styleId="htmlbody">
    <w:name w:val="htmlbody"/>
    <w:basedOn w:val="Normal"/>
    <w:next w:val="OmniPage1"/>
    <w:qFormat/>
    <w:rsid w:val="00252888"/>
  </w:style>
  <w:style w:type="paragraph" w:customStyle="1" w:styleId="textChar">
    <w:name w:val="text Char"/>
    <w:basedOn w:val="Normal"/>
    <w:next w:val="TitlePageCenter"/>
    <w:autoRedefine/>
    <w:qFormat/>
    <w:rsid w:val="00252888"/>
  </w:style>
  <w:style w:type="paragraph" w:customStyle="1" w:styleId="text1">
    <w:name w:val="text1"/>
    <w:basedOn w:val="Normal"/>
    <w:next w:val="TitlePageBy"/>
    <w:autoRedefine/>
    <w:qFormat/>
    <w:rsid w:val="00252888"/>
  </w:style>
  <w:style w:type="paragraph" w:customStyle="1" w:styleId="story-headline">
    <w:name w:val="story-headline"/>
    <w:basedOn w:val="Normal"/>
    <w:next w:val="ProjectTitleLine"/>
    <w:qFormat/>
    <w:rsid w:val="00252888"/>
  </w:style>
  <w:style w:type="paragraph" w:customStyle="1" w:styleId="story-body">
    <w:name w:val="story-body"/>
    <w:basedOn w:val="Normal"/>
    <w:next w:val="NormalVerdana"/>
    <w:qFormat/>
    <w:rsid w:val="00252888"/>
  </w:style>
  <w:style w:type="paragraph" w:customStyle="1" w:styleId="story-dateline">
    <w:name w:val="story-dateline"/>
    <w:basedOn w:val="Normal"/>
    <w:next w:val="cardChar1Char"/>
    <w:qFormat/>
    <w:rsid w:val="00252888"/>
  </w:style>
  <w:style w:type="paragraph" w:customStyle="1" w:styleId="TextofCards">
    <w:name w:val="Text of Cards"/>
    <w:basedOn w:val="Normal"/>
    <w:next w:val="CM12"/>
    <w:qFormat/>
    <w:rsid w:val="00252888"/>
  </w:style>
  <w:style w:type="paragraph" w:customStyle="1" w:styleId="Corpotesto">
    <w:name w:val="Corpo testo"/>
    <w:basedOn w:val="Normal"/>
    <w:next w:val="CM44"/>
    <w:qFormat/>
    <w:rsid w:val="00252888"/>
  </w:style>
  <w:style w:type="paragraph" w:customStyle="1" w:styleId="tagCharChar1Char">
    <w:name w:val="tag Char Char1 Char"/>
    <w:next w:val="bold"/>
    <w:qFormat/>
    <w:rsid w:val="00252888"/>
    <w:pPr>
      <w:spacing w:after="200" w:line="276" w:lineRule="auto"/>
    </w:pPr>
  </w:style>
  <w:style w:type="paragraph" w:customStyle="1" w:styleId="OmniPage1">
    <w:name w:val="OmniPage #1"/>
    <w:basedOn w:val="Normal"/>
    <w:next w:val="StrikeThrough"/>
    <w:qFormat/>
    <w:rsid w:val="00252888"/>
  </w:style>
  <w:style w:type="paragraph" w:customStyle="1" w:styleId="TitlePageCenter">
    <w:name w:val="Title Page Center"/>
    <w:basedOn w:val="Normal"/>
    <w:next w:val="textbodyblack"/>
    <w:autoRedefine/>
    <w:qFormat/>
    <w:rsid w:val="00252888"/>
  </w:style>
  <w:style w:type="paragraph" w:customStyle="1" w:styleId="TitlePageBy">
    <w:name w:val="Title Page By"/>
    <w:basedOn w:val="textbodyblack"/>
    <w:next w:val="Normal"/>
    <w:autoRedefine/>
    <w:qFormat/>
    <w:rsid w:val="00252888"/>
  </w:style>
  <w:style w:type="paragraph" w:customStyle="1" w:styleId="ProjectTitleLine">
    <w:name w:val="Project Title Line"/>
    <w:basedOn w:val="Normal"/>
    <w:next w:val="Normal"/>
    <w:autoRedefine/>
    <w:qFormat/>
    <w:rsid w:val="00252888"/>
  </w:style>
  <w:style w:type="paragraph" w:customStyle="1" w:styleId="NormalVerdana">
    <w:name w:val="Normal + Verdana"/>
    <w:aliases w:val="White,Normal + Arial"/>
    <w:basedOn w:val="Normal"/>
    <w:next w:val="CiteCorrected"/>
    <w:qFormat/>
    <w:rsid w:val="00252888"/>
  </w:style>
  <w:style w:type="paragraph" w:customStyle="1" w:styleId="cardChar1Char">
    <w:name w:val="card Char1 Char"/>
    <w:basedOn w:val="Normal"/>
    <w:next w:val="StyleLeft02"/>
    <w:qFormat/>
    <w:rsid w:val="00252888"/>
  </w:style>
  <w:style w:type="paragraph" w:customStyle="1" w:styleId="CM12">
    <w:name w:val="CM12"/>
    <w:basedOn w:val="Normal"/>
    <w:qFormat/>
    <w:rsid w:val="00252888"/>
  </w:style>
  <w:style w:type="paragraph" w:customStyle="1" w:styleId="CM44">
    <w:name w:val="CM44"/>
    <w:basedOn w:val="Normal"/>
    <w:qFormat/>
    <w:rsid w:val="00252888"/>
  </w:style>
  <w:style w:type="paragraph" w:customStyle="1" w:styleId="bold">
    <w:name w:val="bold"/>
    <w:basedOn w:val="Normal"/>
    <w:next w:val="post-subtitle"/>
    <w:qFormat/>
    <w:rsid w:val="00252888"/>
  </w:style>
  <w:style w:type="paragraph" w:customStyle="1" w:styleId="StrikeThrough">
    <w:name w:val="Strike Through"/>
    <w:basedOn w:val="Normal"/>
    <w:next w:val="Normal"/>
    <w:qFormat/>
    <w:rsid w:val="00252888"/>
  </w:style>
  <w:style w:type="paragraph" w:customStyle="1" w:styleId="textbodyblack">
    <w:name w:val="textbodyblack"/>
    <w:basedOn w:val="Normal"/>
    <w:next w:val="Pa5"/>
    <w:qFormat/>
    <w:rsid w:val="00252888"/>
  </w:style>
  <w:style w:type="paragraph" w:customStyle="1" w:styleId="BlockHeading">
    <w:name w:val="Block Heading"/>
    <w:next w:val="Pa6"/>
    <w:qFormat/>
    <w:rsid w:val="00252888"/>
    <w:pPr>
      <w:spacing w:after="200" w:line="276" w:lineRule="auto"/>
    </w:pPr>
  </w:style>
  <w:style w:type="character" w:customStyle="1" w:styleId="CiteCorrectedChar">
    <w:name w:val="Cite Corrected Char"/>
    <w:locked/>
    <w:rsid w:val="00252888"/>
  </w:style>
  <w:style w:type="paragraph" w:customStyle="1" w:styleId="CiteCorrected">
    <w:name w:val="Cite Corrected"/>
    <w:basedOn w:val="Normal"/>
    <w:next w:val="tagline0"/>
    <w:qFormat/>
    <w:rsid w:val="00252888"/>
  </w:style>
  <w:style w:type="paragraph" w:customStyle="1" w:styleId="StyleLeft02">
    <w:name w:val="Style Left:  0.2&quot;"/>
    <w:basedOn w:val="Normal"/>
    <w:next w:val="Block1"/>
    <w:qFormat/>
    <w:rsid w:val="00252888"/>
  </w:style>
  <w:style w:type="paragraph" w:customStyle="1" w:styleId="Hat1">
    <w:name w:val="Hat1"/>
    <w:basedOn w:val="Normal"/>
    <w:next w:val="Normal"/>
    <w:uiPriority w:val="2"/>
    <w:qFormat/>
    <w:rsid w:val="00252888"/>
  </w:style>
  <w:style w:type="paragraph" w:customStyle="1" w:styleId="Tag1">
    <w:name w:val="Tag1"/>
    <w:basedOn w:val="Normal"/>
    <w:next w:val="Normal"/>
    <w:uiPriority w:val="4"/>
    <w:qFormat/>
    <w:rsid w:val="00252888"/>
  </w:style>
  <w:style w:type="paragraph" w:customStyle="1" w:styleId="post-subtitle">
    <w:name w:val="post-subtitle"/>
    <w:basedOn w:val="Normal"/>
    <w:qFormat/>
    <w:rsid w:val="00252888"/>
  </w:style>
  <w:style w:type="paragraph" w:customStyle="1" w:styleId="para">
    <w:name w:val="para"/>
    <w:basedOn w:val="Normal"/>
    <w:next w:val="ReallySamllText"/>
    <w:qFormat/>
    <w:rsid w:val="00252888"/>
  </w:style>
  <w:style w:type="paragraph" w:customStyle="1" w:styleId="Pa5">
    <w:name w:val="Pa5"/>
    <w:basedOn w:val="Normal"/>
    <w:uiPriority w:val="99"/>
    <w:qFormat/>
    <w:rsid w:val="00252888"/>
  </w:style>
  <w:style w:type="paragraph" w:customStyle="1" w:styleId="Pa6">
    <w:name w:val="Pa6"/>
    <w:basedOn w:val="Normal"/>
    <w:qFormat/>
    <w:rsid w:val="00252888"/>
  </w:style>
  <w:style w:type="paragraph" w:customStyle="1" w:styleId="noindent0">
    <w:name w:val="no_indent"/>
    <w:basedOn w:val="Normal"/>
    <w:next w:val="NormalWeb3"/>
    <w:qFormat/>
    <w:rsid w:val="00252888"/>
  </w:style>
  <w:style w:type="paragraph" w:customStyle="1" w:styleId="tagline0">
    <w:name w:val="tagline"/>
    <w:basedOn w:val="Normal"/>
    <w:next w:val="cardCharCharCharCharChar"/>
    <w:qFormat/>
    <w:rsid w:val="00252888"/>
  </w:style>
  <w:style w:type="paragraph" w:customStyle="1" w:styleId="Block1">
    <w:name w:val="Block1"/>
    <w:basedOn w:val="Normal"/>
    <w:next w:val="Normal"/>
    <w:uiPriority w:val="3"/>
    <w:qFormat/>
    <w:rsid w:val="00252888"/>
  </w:style>
  <w:style w:type="paragraph" w:customStyle="1" w:styleId="TOCHeading1">
    <w:name w:val="TOC Heading1"/>
    <w:basedOn w:val="Heading1"/>
    <w:next w:val="Normal"/>
    <w:uiPriority w:val="39"/>
    <w:qFormat/>
    <w:rsid w:val="00252888"/>
  </w:style>
  <w:style w:type="paragraph" w:customStyle="1" w:styleId="NoteLevel11">
    <w:name w:val="Note Level 11"/>
    <w:basedOn w:val="Normal"/>
    <w:next w:val="HeaderFooter"/>
    <w:uiPriority w:val="99"/>
    <w:qFormat/>
    <w:rsid w:val="00252888"/>
  </w:style>
  <w:style w:type="character" w:customStyle="1" w:styleId="ReallySamllTextChar">
    <w:name w:val="ReallySamllText Char"/>
    <w:locked/>
    <w:rsid w:val="00252888"/>
  </w:style>
  <w:style w:type="paragraph" w:customStyle="1" w:styleId="ReallySamllText">
    <w:name w:val="ReallySamllText"/>
    <w:basedOn w:val="Normal"/>
    <w:next w:val="CardTextUnderlined"/>
    <w:autoRedefine/>
    <w:qFormat/>
    <w:rsid w:val="00252888"/>
  </w:style>
  <w:style w:type="paragraph" w:customStyle="1" w:styleId="Card6pt">
    <w:name w:val="Card 6pt"/>
    <w:basedOn w:val="Normal"/>
    <w:next w:val="HeaderDebate"/>
    <w:qFormat/>
    <w:rsid w:val="00252888"/>
  </w:style>
  <w:style w:type="paragraph" w:customStyle="1" w:styleId="CardCites">
    <w:name w:val="Card Cites"/>
    <w:basedOn w:val="Normal"/>
    <w:next w:val="Normal"/>
    <w:qFormat/>
    <w:rsid w:val="00252888"/>
  </w:style>
  <w:style w:type="paragraph" w:customStyle="1" w:styleId="NormalWeb3">
    <w:name w:val="Normal (Web)3"/>
    <w:basedOn w:val="Normal"/>
    <w:next w:val="CardTagCharChar"/>
    <w:qFormat/>
    <w:rsid w:val="00252888"/>
  </w:style>
  <w:style w:type="paragraph" w:customStyle="1" w:styleId="cardCharCharCharCharChar">
    <w:name w:val="card Char Char Char Char Char"/>
    <w:basedOn w:val="Normal"/>
    <w:next w:val="fixed"/>
    <w:qFormat/>
    <w:rsid w:val="00252888"/>
  </w:style>
  <w:style w:type="paragraph" w:customStyle="1" w:styleId="TagCiteChar2">
    <w:name w:val="Tag / Cite Char"/>
    <w:basedOn w:val="Normal"/>
    <w:next w:val="textonormal"/>
    <w:qFormat/>
    <w:rsid w:val="00252888"/>
  </w:style>
  <w:style w:type="paragraph" w:customStyle="1" w:styleId="PageNumber2">
    <w:name w:val="Page Number2"/>
    <w:basedOn w:val="Normal"/>
    <w:next w:val="Normal"/>
    <w:qFormat/>
    <w:rsid w:val="00252888"/>
  </w:style>
  <w:style w:type="paragraph" w:customStyle="1" w:styleId="HeaderFooter">
    <w:name w:val="Header &amp; Footer"/>
    <w:next w:val="ExecutiveSummarytext"/>
    <w:qFormat/>
    <w:rsid w:val="00252888"/>
    <w:pPr>
      <w:spacing w:after="200" w:line="276" w:lineRule="auto"/>
    </w:pPr>
  </w:style>
  <w:style w:type="paragraph" w:customStyle="1" w:styleId="CardTextSmall0">
    <w:name w:val="Card Text Small"/>
    <w:basedOn w:val="Normal"/>
    <w:qFormat/>
    <w:rsid w:val="00252888"/>
  </w:style>
  <w:style w:type="paragraph" w:customStyle="1" w:styleId="CardTextUnderlined">
    <w:name w:val="Card Text Underlined"/>
    <w:basedOn w:val="Normal"/>
    <w:next w:val="NormalUnderline"/>
    <w:qFormat/>
    <w:rsid w:val="00252888"/>
  </w:style>
  <w:style w:type="paragraph" w:customStyle="1" w:styleId="HeaderDebate">
    <w:name w:val="Header Debate"/>
    <w:basedOn w:val="Normal"/>
    <w:next w:val="byline1"/>
    <w:qFormat/>
    <w:rsid w:val="00252888"/>
  </w:style>
  <w:style w:type="paragraph" w:customStyle="1" w:styleId="NormalWeb1">
    <w:name w:val="Normal (Web)1"/>
    <w:basedOn w:val="Normal"/>
    <w:next w:val="PlaceholderText1"/>
    <w:qFormat/>
    <w:rsid w:val="00252888"/>
  </w:style>
  <w:style w:type="paragraph" w:customStyle="1" w:styleId="CardTagCharChar">
    <w:name w:val="Card Tag Char Char"/>
    <w:basedOn w:val="Normal"/>
    <w:next w:val="NoteLevel31"/>
    <w:qFormat/>
    <w:rsid w:val="00252888"/>
  </w:style>
  <w:style w:type="paragraph" w:customStyle="1" w:styleId="fixed">
    <w:name w:val="fixed"/>
    <w:basedOn w:val="Normal"/>
    <w:next w:val="NoteLevel41"/>
    <w:qFormat/>
    <w:rsid w:val="00252888"/>
  </w:style>
  <w:style w:type="paragraph" w:customStyle="1" w:styleId="textonormal">
    <w:name w:val="textonormal"/>
    <w:basedOn w:val="Normal"/>
    <w:next w:val="NoteLevel51"/>
    <w:qFormat/>
    <w:rsid w:val="00252888"/>
  </w:style>
  <w:style w:type="paragraph" w:customStyle="1" w:styleId="Subtitle10">
    <w:name w:val="Subtitle1"/>
    <w:basedOn w:val="Normal"/>
    <w:next w:val="NoteLevel61"/>
    <w:qFormat/>
    <w:rsid w:val="00252888"/>
  </w:style>
  <w:style w:type="paragraph" w:customStyle="1" w:styleId="ExecutiveSummarytext">
    <w:name w:val="Executive Summary text"/>
    <w:basedOn w:val="Normal"/>
    <w:next w:val="Normal"/>
    <w:qFormat/>
    <w:rsid w:val="00252888"/>
  </w:style>
  <w:style w:type="character" w:customStyle="1" w:styleId="NormalUnderlineChar1">
    <w:name w:val="Normal Underline Char1"/>
    <w:locked/>
    <w:rsid w:val="00252888"/>
  </w:style>
  <w:style w:type="paragraph" w:customStyle="1" w:styleId="NormalUnderline">
    <w:name w:val="Normal Underline"/>
    <w:basedOn w:val="Normal"/>
    <w:next w:val="NoteLevel91"/>
    <w:qFormat/>
    <w:rsid w:val="00252888"/>
  </w:style>
  <w:style w:type="paragraph" w:customStyle="1" w:styleId="byline1">
    <w:name w:val="byline1"/>
    <w:basedOn w:val="Normal"/>
    <w:qFormat/>
    <w:rsid w:val="00252888"/>
  </w:style>
  <w:style w:type="paragraph" w:customStyle="1" w:styleId="PlaceholderText1">
    <w:name w:val="Placeholder Text1"/>
    <w:basedOn w:val="Normal"/>
    <w:next w:val="ImportantText"/>
    <w:qFormat/>
    <w:rsid w:val="00252888"/>
  </w:style>
  <w:style w:type="paragraph" w:customStyle="1" w:styleId="NoteLevel31">
    <w:name w:val="Note Level 31"/>
    <w:basedOn w:val="Normal"/>
    <w:qFormat/>
    <w:rsid w:val="00252888"/>
  </w:style>
  <w:style w:type="paragraph" w:customStyle="1" w:styleId="NoteLevel41">
    <w:name w:val="Note Level 41"/>
    <w:basedOn w:val="Normal"/>
    <w:next w:val="StyleBodyText11ptBlackUnderline"/>
    <w:qFormat/>
    <w:rsid w:val="00252888"/>
  </w:style>
  <w:style w:type="paragraph" w:customStyle="1" w:styleId="NoteLevel51">
    <w:name w:val="Note Level 51"/>
    <w:basedOn w:val="Normal"/>
    <w:qFormat/>
    <w:rsid w:val="00252888"/>
  </w:style>
  <w:style w:type="paragraph" w:customStyle="1" w:styleId="NoteLevel61">
    <w:name w:val="Note Level 61"/>
    <w:basedOn w:val="Normal"/>
    <w:next w:val="StyleBodyText11ptBoldBlack"/>
    <w:qFormat/>
    <w:rsid w:val="00252888"/>
  </w:style>
  <w:style w:type="paragraph" w:customStyle="1" w:styleId="NoteLevel71">
    <w:name w:val="Note Level 71"/>
    <w:basedOn w:val="Normal"/>
    <w:qFormat/>
    <w:rsid w:val="00252888"/>
  </w:style>
  <w:style w:type="paragraph" w:customStyle="1" w:styleId="NoteLevel81">
    <w:name w:val="Note Level 81"/>
    <w:basedOn w:val="Normal"/>
    <w:next w:val="StyletinyBold"/>
    <w:qFormat/>
    <w:rsid w:val="00252888"/>
  </w:style>
  <w:style w:type="paragraph" w:customStyle="1" w:styleId="NoteLevel91">
    <w:name w:val="Note Level 91"/>
    <w:basedOn w:val="Normal"/>
    <w:qFormat/>
    <w:rsid w:val="00252888"/>
  </w:style>
  <w:style w:type="character" w:customStyle="1" w:styleId="ImportantTextChar">
    <w:name w:val="Important Text Char"/>
    <w:locked/>
    <w:rsid w:val="00252888"/>
  </w:style>
  <w:style w:type="paragraph" w:customStyle="1" w:styleId="ImportantText">
    <w:name w:val="Important Text"/>
    <w:basedOn w:val="Normal"/>
    <w:next w:val="Normal"/>
    <w:qFormat/>
    <w:rsid w:val="00252888"/>
  </w:style>
  <w:style w:type="character" w:customStyle="1" w:styleId="StyleBodyText11ptBlackUnderlineChar">
    <w:name w:val="Style Body Text + 11 pt Black Underline Char"/>
    <w:locked/>
    <w:rsid w:val="00252888"/>
  </w:style>
  <w:style w:type="paragraph" w:customStyle="1" w:styleId="StyleBodyText11ptBlackUnderline">
    <w:name w:val="Style Body Text + 11 pt Black Underline"/>
    <w:basedOn w:val="Normal"/>
    <w:next w:val="ListContents"/>
    <w:qFormat/>
    <w:rsid w:val="00252888"/>
  </w:style>
  <w:style w:type="character" w:customStyle="1" w:styleId="StyleBodyText11ptBoldBlackChar">
    <w:name w:val="Style Body Text + 11 pt Bold Black Char"/>
    <w:locked/>
    <w:rsid w:val="00252888"/>
  </w:style>
  <w:style w:type="paragraph" w:customStyle="1" w:styleId="StyleBodyText11ptBoldBlack">
    <w:name w:val="Style Body Text + 11 pt Bold Black"/>
    <w:basedOn w:val="Normal"/>
    <w:next w:val="StyleListContents11ptCustomColorRGB353132Underline"/>
    <w:qFormat/>
    <w:rsid w:val="00252888"/>
  </w:style>
  <w:style w:type="character" w:customStyle="1" w:styleId="StyletinyBoldChar">
    <w:name w:val="Style tiny + Bold Char"/>
    <w:locked/>
    <w:rsid w:val="00252888"/>
  </w:style>
  <w:style w:type="paragraph" w:customStyle="1" w:styleId="StyletinyBold">
    <w:name w:val="Style tiny + Bold"/>
    <w:basedOn w:val="TagF3"/>
    <w:qFormat/>
    <w:rsid w:val="00252888"/>
  </w:style>
  <w:style w:type="character" w:customStyle="1" w:styleId="Heading5SizeDownChar">
    <w:name w:val="Heading 5 Size Down Char"/>
    <w:locked/>
    <w:rsid w:val="00252888"/>
  </w:style>
  <w:style w:type="character" w:customStyle="1" w:styleId="Normal2BoldChar">
    <w:name w:val="Normal2 + Bold Char"/>
    <w:locked/>
    <w:rsid w:val="00252888"/>
  </w:style>
  <w:style w:type="paragraph" w:customStyle="1" w:styleId="Normal2Bold">
    <w:name w:val="Normal2 + Bold"/>
    <w:basedOn w:val="Normal"/>
    <w:next w:val="Unimportant"/>
    <w:qFormat/>
    <w:rsid w:val="00252888"/>
  </w:style>
  <w:style w:type="character" w:customStyle="1" w:styleId="ListContentsChar">
    <w:name w:val="List Contents Char"/>
    <w:locked/>
    <w:rsid w:val="00252888"/>
  </w:style>
  <w:style w:type="paragraph" w:customStyle="1" w:styleId="ListContents">
    <w:name w:val="List Contents"/>
    <w:basedOn w:val="Normal"/>
    <w:next w:val="Ununderlined"/>
    <w:qFormat/>
    <w:rsid w:val="00252888"/>
  </w:style>
  <w:style w:type="character" w:customStyle="1" w:styleId="StyleListContents11ptCustomColorRGB353132UnderlineChar">
    <w:name w:val="Style List Contents + 11 pt Custom Color(RGB(353132)) Underline Char"/>
    <w:locked/>
    <w:rsid w:val="00252888"/>
  </w:style>
  <w:style w:type="paragraph" w:customStyle="1" w:styleId="StyleListContents11ptCustomColorRGB353132Underline">
    <w:name w:val="Style List Contents + 11 pt Custom Color(RGB(353132)) Underline"/>
    <w:basedOn w:val="Ununderlined"/>
    <w:qFormat/>
    <w:rsid w:val="00252888"/>
  </w:style>
  <w:style w:type="paragraph" w:customStyle="1" w:styleId="CardsFont12ptCharCharCharCharCharCharCharCharChar">
    <w:name w:val="Cards + Font: 12 pt Char Char Char Char Char Char Char Char Char"/>
    <w:basedOn w:val="Normal"/>
    <w:qFormat/>
    <w:rsid w:val="00252888"/>
  </w:style>
  <w:style w:type="character" w:customStyle="1" w:styleId="StyleCards12ptThickunderlineChar2">
    <w:name w:val="Style Cards + 12 pt Thick underline Char2"/>
    <w:locked/>
    <w:rsid w:val="00252888"/>
  </w:style>
  <w:style w:type="paragraph" w:customStyle="1" w:styleId="StyleCards12ptThickunderline">
    <w:name w:val="Style Cards + 12 pt Thick underline"/>
    <w:basedOn w:val="Normal"/>
    <w:qFormat/>
    <w:rsid w:val="00252888"/>
  </w:style>
  <w:style w:type="character" w:customStyle="1" w:styleId="UnimportantCharChar">
    <w:name w:val="Unimportant Char Char"/>
    <w:locked/>
    <w:rsid w:val="00252888"/>
  </w:style>
  <w:style w:type="paragraph" w:customStyle="1" w:styleId="Unimportant">
    <w:name w:val="Unimportant"/>
    <w:basedOn w:val="Normal"/>
    <w:next w:val="DebateCite"/>
    <w:qFormat/>
    <w:rsid w:val="00252888"/>
  </w:style>
  <w:style w:type="character" w:customStyle="1" w:styleId="UnunderlinedChar">
    <w:name w:val="Ununderlined Char"/>
    <w:locked/>
    <w:rsid w:val="00252888"/>
  </w:style>
  <w:style w:type="paragraph" w:customStyle="1" w:styleId="Ununderlined">
    <w:name w:val="Ununderlined"/>
    <w:basedOn w:val="Normal"/>
    <w:next w:val="PreformattedText"/>
    <w:qFormat/>
    <w:rsid w:val="00252888"/>
  </w:style>
  <w:style w:type="paragraph" w:customStyle="1" w:styleId="StyleHeading1Justified">
    <w:name w:val="Style Heading 1 + Justified"/>
    <w:basedOn w:val="Normal"/>
    <w:next w:val="Normal"/>
    <w:qFormat/>
    <w:rsid w:val="00252888"/>
  </w:style>
  <w:style w:type="character" w:customStyle="1" w:styleId="BlockHeadingsChar">
    <w:name w:val="Block Headings Char"/>
    <w:locked/>
    <w:rsid w:val="00252888"/>
  </w:style>
  <w:style w:type="character" w:customStyle="1" w:styleId="textunderlineChar0">
    <w:name w:val="text underline Char"/>
    <w:locked/>
    <w:rsid w:val="00252888"/>
  </w:style>
  <w:style w:type="paragraph" w:customStyle="1" w:styleId="textunderline0">
    <w:name w:val="text underline"/>
    <w:basedOn w:val="Normal"/>
    <w:next w:val="Heading4Cite"/>
    <w:autoRedefine/>
    <w:qFormat/>
    <w:rsid w:val="00252888"/>
  </w:style>
  <w:style w:type="character" w:customStyle="1" w:styleId="DebateTagChar">
    <w:name w:val="Debate Tag Char"/>
    <w:locked/>
    <w:rsid w:val="00252888"/>
  </w:style>
  <w:style w:type="paragraph" w:customStyle="1" w:styleId="DebateTag">
    <w:name w:val="Debate Tag"/>
    <w:basedOn w:val="Normal"/>
    <w:autoRedefine/>
    <w:qFormat/>
    <w:rsid w:val="00252888"/>
  </w:style>
  <w:style w:type="paragraph" w:customStyle="1" w:styleId="DebateCite">
    <w:name w:val="Debate Cite"/>
    <w:basedOn w:val="Normal"/>
    <w:next w:val="Normaltag"/>
    <w:autoRedefine/>
    <w:qFormat/>
    <w:rsid w:val="00252888"/>
  </w:style>
  <w:style w:type="paragraph" w:customStyle="1" w:styleId="BlockTitle10">
    <w:name w:val="Block Title #1"/>
    <w:basedOn w:val="Heading1"/>
    <w:qFormat/>
    <w:rsid w:val="00252888"/>
  </w:style>
  <w:style w:type="paragraph" w:customStyle="1" w:styleId="PreformattedText">
    <w:name w:val="Preformatted Text"/>
    <w:basedOn w:val="Normal"/>
    <w:next w:val="Cardnon-underlined"/>
    <w:qFormat/>
    <w:rsid w:val="00252888"/>
  </w:style>
  <w:style w:type="paragraph" w:customStyle="1" w:styleId="MaggieTag">
    <w:name w:val="MaggieTag"/>
    <w:basedOn w:val="Heading2"/>
    <w:next w:val="BlockTitle4"/>
    <w:qFormat/>
    <w:rsid w:val="00252888"/>
  </w:style>
  <w:style w:type="paragraph" w:customStyle="1" w:styleId="NoteLevel21">
    <w:name w:val="Note Level 21"/>
    <w:basedOn w:val="Normal"/>
    <w:next w:val="CARD2"/>
    <w:uiPriority w:val="99"/>
    <w:qFormat/>
    <w:rsid w:val="00252888"/>
  </w:style>
  <w:style w:type="character" w:customStyle="1" w:styleId="Heading4CiteChar">
    <w:name w:val="Heading 4 Cite Char"/>
    <w:locked/>
    <w:rsid w:val="00252888"/>
  </w:style>
  <w:style w:type="paragraph" w:customStyle="1" w:styleId="Heading4Cite">
    <w:name w:val="Heading 4 Cite"/>
    <w:basedOn w:val="Normal"/>
    <w:next w:val="ThickUnderline"/>
    <w:autoRedefine/>
    <w:qFormat/>
    <w:rsid w:val="00252888"/>
  </w:style>
  <w:style w:type="paragraph" w:customStyle="1" w:styleId="4">
    <w:name w:val="4"/>
    <w:basedOn w:val="Normal"/>
    <w:next w:val="DottedUnderline0"/>
    <w:qFormat/>
    <w:rsid w:val="00252888"/>
  </w:style>
  <w:style w:type="character" w:customStyle="1" w:styleId="NormaltagChar">
    <w:name w:val="Normal tag Char"/>
    <w:uiPriority w:val="99"/>
    <w:locked/>
    <w:rsid w:val="00252888"/>
  </w:style>
  <w:style w:type="paragraph" w:customStyle="1" w:styleId="Normaltag">
    <w:name w:val="Normal tag"/>
    <w:basedOn w:val="Normal"/>
    <w:uiPriority w:val="99"/>
    <w:qFormat/>
    <w:rsid w:val="00252888"/>
  </w:style>
  <w:style w:type="character" w:customStyle="1" w:styleId="Cardnon-underlinedChar">
    <w:name w:val="Card non-underlined Char"/>
    <w:uiPriority w:val="99"/>
    <w:locked/>
    <w:rsid w:val="00252888"/>
  </w:style>
  <w:style w:type="paragraph" w:customStyle="1" w:styleId="Cardnon-underlined">
    <w:name w:val="Card non-underlined"/>
    <w:basedOn w:val="Normal"/>
    <w:next w:val="PageNumber3"/>
    <w:autoRedefine/>
    <w:uiPriority w:val="99"/>
    <w:qFormat/>
    <w:rsid w:val="00252888"/>
  </w:style>
  <w:style w:type="paragraph" w:customStyle="1" w:styleId="BlockTitle4">
    <w:name w:val="%Block Title"/>
    <w:basedOn w:val="Heading1"/>
    <w:next w:val="PageNumber4"/>
    <w:qFormat/>
    <w:rsid w:val="00252888"/>
  </w:style>
  <w:style w:type="paragraph" w:customStyle="1" w:styleId="CARD2">
    <w:name w:val="CARD"/>
    <w:basedOn w:val="Normal"/>
    <w:next w:val="PageNumber5"/>
    <w:link w:val="CARDChar2"/>
    <w:qFormat/>
    <w:rsid w:val="00252888"/>
  </w:style>
  <w:style w:type="paragraph" w:customStyle="1" w:styleId="HiddenBlockHeader">
    <w:name w:val="Hidden Block Header"/>
    <w:basedOn w:val="Normal"/>
    <w:next w:val="Cardtext"/>
    <w:qFormat/>
    <w:rsid w:val="00252888"/>
  </w:style>
  <w:style w:type="paragraph" w:customStyle="1" w:styleId="ThickUnderline">
    <w:name w:val="ThickUnderline"/>
    <w:qFormat/>
    <w:rsid w:val="00252888"/>
    <w:pPr>
      <w:spacing w:after="200" w:line="276" w:lineRule="auto"/>
    </w:pPr>
  </w:style>
  <w:style w:type="paragraph" w:customStyle="1" w:styleId="DottedUnderline0">
    <w:name w:val="DottedUnderline"/>
    <w:basedOn w:val="Normal"/>
    <w:qFormat/>
    <w:rsid w:val="00252888"/>
  </w:style>
  <w:style w:type="paragraph" w:customStyle="1" w:styleId="AAAcard">
    <w:name w:val="AAAcard"/>
    <w:basedOn w:val="Normal"/>
    <w:next w:val="citeunread"/>
    <w:link w:val="AAAcardChar"/>
    <w:qFormat/>
    <w:rsid w:val="00252888"/>
  </w:style>
  <w:style w:type="character" w:customStyle="1" w:styleId="Card-UnderlineChar">
    <w:name w:val="Card-Underline Char"/>
    <w:locked/>
    <w:rsid w:val="00252888"/>
  </w:style>
  <w:style w:type="paragraph" w:customStyle="1" w:styleId="Card-Underline">
    <w:name w:val="Card-Underline"/>
    <w:basedOn w:val="Normal"/>
    <w:next w:val="read"/>
    <w:qFormat/>
    <w:rsid w:val="00252888"/>
  </w:style>
  <w:style w:type="paragraph" w:customStyle="1" w:styleId="PageNumber3">
    <w:name w:val="Page Number3"/>
    <w:basedOn w:val="Normal"/>
    <w:next w:val="Normal"/>
    <w:qFormat/>
    <w:rsid w:val="00252888"/>
  </w:style>
  <w:style w:type="paragraph" w:customStyle="1" w:styleId="PageNumber4">
    <w:name w:val="Page Number4"/>
    <w:basedOn w:val="Normal"/>
    <w:next w:val="Normal"/>
    <w:qFormat/>
    <w:rsid w:val="00252888"/>
  </w:style>
  <w:style w:type="paragraph" w:customStyle="1" w:styleId="PageNumber5">
    <w:name w:val="Page Number5"/>
    <w:basedOn w:val="Normal"/>
    <w:next w:val="Normal"/>
    <w:qFormat/>
    <w:rsid w:val="00252888"/>
  </w:style>
  <w:style w:type="paragraph" w:customStyle="1" w:styleId="smalltext10">
    <w:name w:val="small text1"/>
    <w:basedOn w:val="Normal"/>
    <w:next w:val="Normal"/>
    <w:uiPriority w:val="4"/>
    <w:qFormat/>
    <w:rsid w:val="00252888"/>
  </w:style>
  <w:style w:type="character" w:customStyle="1" w:styleId="CircleChar">
    <w:name w:val="Circle Char"/>
    <w:locked/>
    <w:rsid w:val="00252888"/>
  </w:style>
  <w:style w:type="character" w:customStyle="1" w:styleId="citeunreadChar">
    <w:name w:val="cite unread Char"/>
    <w:locked/>
    <w:rsid w:val="00252888"/>
  </w:style>
  <w:style w:type="paragraph" w:customStyle="1" w:styleId="citeunread">
    <w:name w:val="cite unread"/>
    <w:basedOn w:val="Normal"/>
    <w:next w:val="StyleStyle16pt"/>
    <w:qFormat/>
    <w:rsid w:val="00252888"/>
  </w:style>
  <w:style w:type="character" w:customStyle="1" w:styleId="readCharChar">
    <w:name w:val="read Char Char"/>
    <w:locked/>
    <w:rsid w:val="00252888"/>
  </w:style>
  <w:style w:type="paragraph" w:customStyle="1" w:styleId="read">
    <w:name w:val="read"/>
    <w:basedOn w:val="Normal"/>
    <w:next w:val="Normal"/>
    <w:qFormat/>
    <w:rsid w:val="00252888"/>
  </w:style>
  <w:style w:type="paragraph" w:customStyle="1" w:styleId="CiteReal">
    <w:name w:val="Cite Real"/>
    <w:basedOn w:val="Normal"/>
    <w:next w:val="Normal"/>
    <w:qFormat/>
    <w:rsid w:val="00252888"/>
  </w:style>
  <w:style w:type="paragraph" w:customStyle="1" w:styleId="PageNumber6">
    <w:name w:val="Page Number6"/>
    <w:basedOn w:val="Normal"/>
    <w:next w:val="Normal"/>
    <w:qFormat/>
    <w:rsid w:val="00252888"/>
  </w:style>
  <w:style w:type="paragraph" w:customStyle="1" w:styleId="lastupdated">
    <w:name w:val="lastupdated"/>
    <w:basedOn w:val="Normal"/>
    <w:next w:val="Subtitle2"/>
    <w:qFormat/>
    <w:rsid w:val="00252888"/>
  </w:style>
  <w:style w:type="paragraph" w:customStyle="1" w:styleId="hn-byline">
    <w:name w:val="hn-byline"/>
    <w:basedOn w:val="Normal"/>
    <w:next w:val="bodyintro"/>
    <w:qFormat/>
    <w:rsid w:val="00252888"/>
  </w:style>
  <w:style w:type="paragraph" w:customStyle="1" w:styleId="articleinfo">
    <w:name w:val="articleinfo"/>
    <w:basedOn w:val="Normal"/>
    <w:next w:val="indent"/>
    <w:qFormat/>
    <w:rsid w:val="00252888"/>
  </w:style>
  <w:style w:type="character" w:customStyle="1" w:styleId="StyleStyle16ptChar">
    <w:name w:val="Style Style1 + 6 pt Char"/>
    <w:locked/>
    <w:rsid w:val="00252888"/>
  </w:style>
  <w:style w:type="paragraph" w:customStyle="1" w:styleId="StyleStyle16pt">
    <w:name w:val="Style Style1 + 6 pt"/>
    <w:basedOn w:val="Normal"/>
    <w:qFormat/>
    <w:rsid w:val="00252888"/>
  </w:style>
  <w:style w:type="paragraph" w:customStyle="1" w:styleId="PageNumber7">
    <w:name w:val="Page Number7"/>
    <w:basedOn w:val="Normal"/>
    <w:next w:val="Normal"/>
    <w:qFormat/>
    <w:rsid w:val="00252888"/>
  </w:style>
  <w:style w:type="paragraph" w:customStyle="1" w:styleId="OmniPage4">
    <w:name w:val="OmniPage #4"/>
    <w:basedOn w:val="Normal"/>
    <w:qFormat/>
    <w:rsid w:val="00252888"/>
  </w:style>
  <w:style w:type="paragraph" w:customStyle="1" w:styleId="OmniPage10">
    <w:name w:val="OmniPage #10"/>
    <w:basedOn w:val="Normal"/>
    <w:qFormat/>
    <w:rsid w:val="00252888"/>
  </w:style>
  <w:style w:type="paragraph" w:customStyle="1" w:styleId="PageNumber8">
    <w:name w:val="Page Number8"/>
    <w:basedOn w:val="Normal"/>
    <w:next w:val="Normal"/>
    <w:uiPriority w:val="99"/>
    <w:qFormat/>
    <w:rsid w:val="00252888"/>
  </w:style>
  <w:style w:type="paragraph" w:customStyle="1" w:styleId="Subtitle2">
    <w:name w:val="Subtitle2"/>
    <w:basedOn w:val="Normal"/>
    <w:qFormat/>
    <w:rsid w:val="00252888"/>
  </w:style>
  <w:style w:type="paragraph" w:customStyle="1" w:styleId="bodyintro">
    <w:name w:val="bodyintro"/>
    <w:basedOn w:val="Normal"/>
    <w:uiPriority w:val="99"/>
    <w:qFormat/>
    <w:rsid w:val="00252888"/>
  </w:style>
  <w:style w:type="paragraph" w:customStyle="1" w:styleId="indent">
    <w:name w:val="indent"/>
    <w:basedOn w:val="Normal"/>
    <w:uiPriority w:val="99"/>
    <w:qFormat/>
    <w:rsid w:val="00252888"/>
  </w:style>
  <w:style w:type="paragraph" w:customStyle="1" w:styleId="center">
    <w:name w:val="center"/>
    <w:basedOn w:val="Normal"/>
    <w:uiPriority w:val="99"/>
    <w:qFormat/>
    <w:rsid w:val="00252888"/>
  </w:style>
  <w:style w:type="character" w:customStyle="1" w:styleId="tagChar2">
    <w:name w:val="tag Char2"/>
    <w:uiPriority w:val="9"/>
    <w:qFormat/>
    <w:rsid w:val="00252888"/>
  </w:style>
  <w:style w:type="character" w:customStyle="1" w:styleId="cardchar00">
    <w:name w:val="cardchar0"/>
    <w:basedOn w:val="DefaultParagraphFont"/>
    <w:rsid w:val="00252888"/>
  </w:style>
  <w:style w:type="character" w:customStyle="1" w:styleId="UnderlineNon-bold">
    <w:name w:val="Underline Non - bold"/>
    <w:rsid w:val="00252888"/>
  </w:style>
  <w:style w:type="character" w:customStyle="1" w:styleId="UnderlineBold0">
    <w:name w:val="Underline Bold"/>
    <w:rsid w:val="00252888"/>
  </w:style>
  <w:style w:type="character" w:customStyle="1" w:styleId="Heading5Char2">
    <w:name w:val="Heading 5 Char2"/>
    <w:rsid w:val="00252888"/>
  </w:style>
  <w:style w:type="character" w:customStyle="1" w:styleId="underlinechar0">
    <w:name w:val="underlinechar"/>
    <w:rsid w:val="00252888"/>
  </w:style>
  <w:style w:type="character" w:customStyle="1" w:styleId="authordate1">
    <w:name w:val="authordate"/>
    <w:rsid w:val="00252888"/>
  </w:style>
  <w:style w:type="character" w:customStyle="1" w:styleId="underline0">
    <w:name w:val="%underline"/>
    <w:qFormat/>
    <w:rsid w:val="00252888"/>
  </w:style>
  <w:style w:type="character" w:customStyle="1" w:styleId="AUNDERLINE0">
    <w:name w:val="AUNDERLINE"/>
    <w:qFormat/>
    <w:rsid w:val="00252888"/>
  </w:style>
  <w:style w:type="character" w:customStyle="1" w:styleId="UnderlinedCharChar">
    <w:name w:val="Underlined Char Char"/>
    <w:rsid w:val="00252888"/>
  </w:style>
  <w:style w:type="character" w:customStyle="1" w:styleId="slug-doi">
    <w:name w:val="slug-doi"/>
    <w:basedOn w:val="DefaultParagraphFont"/>
    <w:rsid w:val="00252888"/>
  </w:style>
  <w:style w:type="character" w:customStyle="1" w:styleId="af">
    <w:name w:val="af"/>
    <w:basedOn w:val="DefaultParagraphFont"/>
    <w:rsid w:val="00252888"/>
  </w:style>
  <w:style w:type="character" w:customStyle="1" w:styleId="ab">
    <w:name w:val="ab"/>
    <w:basedOn w:val="DefaultParagraphFont"/>
    <w:rsid w:val="00252888"/>
  </w:style>
  <w:style w:type="character" w:customStyle="1" w:styleId="em">
    <w:name w:val="em"/>
    <w:basedOn w:val="DefaultParagraphFont"/>
    <w:rsid w:val="00252888"/>
  </w:style>
  <w:style w:type="character" w:customStyle="1" w:styleId="au">
    <w:name w:val="au"/>
    <w:basedOn w:val="DefaultParagraphFont"/>
    <w:rsid w:val="00252888"/>
  </w:style>
  <w:style w:type="character" w:customStyle="1" w:styleId="ti">
    <w:name w:val="ti"/>
    <w:basedOn w:val="DefaultParagraphFont"/>
    <w:rsid w:val="00252888"/>
  </w:style>
  <w:style w:type="character" w:customStyle="1" w:styleId="subheadblue">
    <w:name w:val="subhead_blue"/>
    <w:basedOn w:val="DefaultParagraphFont"/>
    <w:rsid w:val="00252888"/>
  </w:style>
  <w:style w:type="character" w:customStyle="1" w:styleId="affiliation">
    <w:name w:val="affiliation"/>
    <w:basedOn w:val="DefaultParagraphFont"/>
    <w:rsid w:val="00252888"/>
  </w:style>
  <w:style w:type="character" w:customStyle="1" w:styleId="slug-doi-wrapper">
    <w:name w:val="slug-doi-wrapper"/>
    <w:basedOn w:val="DefaultParagraphFont"/>
    <w:rsid w:val="00252888"/>
  </w:style>
  <w:style w:type="character" w:customStyle="1" w:styleId="slug-metadata-noteahead-of-print">
    <w:name w:val="slug-metadata-note ahead-of-print"/>
    <w:basedOn w:val="DefaultParagraphFont"/>
    <w:rsid w:val="00252888"/>
  </w:style>
  <w:style w:type="character" w:customStyle="1" w:styleId="slug-ahead-of-print-date">
    <w:name w:val="slug-ahead-of-print-date"/>
    <w:basedOn w:val="DefaultParagraphFont"/>
    <w:rsid w:val="00252888"/>
  </w:style>
  <w:style w:type="character" w:customStyle="1" w:styleId="medium-bold">
    <w:name w:val="medium-bold"/>
    <w:basedOn w:val="DefaultParagraphFont"/>
    <w:rsid w:val="00252888"/>
  </w:style>
  <w:style w:type="character" w:customStyle="1" w:styleId="updated-short-citation">
    <w:name w:val="updated-short-citation"/>
    <w:basedOn w:val="DefaultParagraphFont"/>
    <w:rsid w:val="00252888"/>
  </w:style>
  <w:style w:type="character" w:customStyle="1" w:styleId="CharChar6">
    <w:name w:val="Char Char6"/>
    <w:rsid w:val="00252888"/>
  </w:style>
  <w:style w:type="character" w:customStyle="1" w:styleId="TagCharChar1">
    <w:name w:val="Tag Char Char1"/>
    <w:rsid w:val="00252888"/>
  </w:style>
  <w:style w:type="character" w:customStyle="1" w:styleId="berief">
    <w:name w:val="berief"/>
    <w:rsid w:val="00252888"/>
  </w:style>
  <w:style w:type="character" w:customStyle="1" w:styleId="Brief-Smalltext">
    <w:name w:val="Brief - Small text"/>
    <w:rsid w:val="00252888"/>
  </w:style>
  <w:style w:type="character" w:customStyle="1" w:styleId="F8-UnderlineBold">
    <w:name w:val="F8 - Underline/Bold"/>
    <w:rsid w:val="00252888"/>
  </w:style>
  <w:style w:type="character" w:customStyle="1" w:styleId="Brief-Bold">
    <w:name w:val="Brief - Bold"/>
    <w:rsid w:val="00252888"/>
  </w:style>
  <w:style w:type="character" w:customStyle="1" w:styleId="Card-Underline0">
    <w:name w:val="Card - Underline"/>
    <w:rsid w:val="00252888"/>
  </w:style>
  <w:style w:type="character" w:customStyle="1" w:styleId="beriefunderline">
    <w:name w:val="berief = underline"/>
    <w:rsid w:val="00252888"/>
  </w:style>
  <w:style w:type="character" w:customStyle="1" w:styleId="BoldText10pt">
    <w:name w:val="Bold Text 10 pt"/>
    <w:rsid w:val="00252888"/>
  </w:style>
  <w:style w:type="character" w:customStyle="1" w:styleId="eoeaheader">
    <w:name w:val="eoea_header"/>
    <w:basedOn w:val="DefaultParagraphFont"/>
    <w:rsid w:val="00252888"/>
  </w:style>
  <w:style w:type="character" w:customStyle="1" w:styleId="SC4208902">
    <w:name w:val="SC.4.208902"/>
    <w:rsid w:val="00252888"/>
  </w:style>
  <w:style w:type="character" w:customStyle="1" w:styleId="SC4208915">
    <w:name w:val="SC.4.208915"/>
    <w:rsid w:val="00252888"/>
  </w:style>
  <w:style w:type="character" w:customStyle="1" w:styleId="SC273764">
    <w:name w:val="SC.2.73764"/>
    <w:rsid w:val="00252888"/>
  </w:style>
  <w:style w:type="character" w:customStyle="1" w:styleId="SC273779">
    <w:name w:val="SC.2.73779"/>
    <w:rsid w:val="00252888"/>
  </w:style>
  <w:style w:type="character" w:customStyle="1" w:styleId="SC273763">
    <w:name w:val="SC.2.73763"/>
    <w:rsid w:val="00252888"/>
  </w:style>
  <w:style w:type="character" w:customStyle="1" w:styleId="SC4208910">
    <w:name w:val="SC.4.208910"/>
    <w:rsid w:val="00252888"/>
  </w:style>
  <w:style w:type="character" w:customStyle="1" w:styleId="SC4208911">
    <w:name w:val="SC.4.208911"/>
    <w:rsid w:val="00252888"/>
  </w:style>
  <w:style w:type="character" w:customStyle="1" w:styleId="articlesubtitle">
    <w:name w:val="article_sub_title"/>
    <w:basedOn w:val="DefaultParagraphFont"/>
    <w:rsid w:val="00252888"/>
  </w:style>
  <w:style w:type="character" w:customStyle="1" w:styleId="newsdate2">
    <w:name w:val="news_date2"/>
    <w:basedOn w:val="DefaultParagraphFont"/>
    <w:rsid w:val="00252888"/>
  </w:style>
  <w:style w:type="character" w:customStyle="1" w:styleId="readarticleheader">
    <w:name w:val="readarticleheader"/>
    <w:basedOn w:val="DefaultParagraphFont"/>
    <w:rsid w:val="00252888"/>
  </w:style>
  <w:style w:type="character" w:customStyle="1" w:styleId="UnderlineChar2">
    <w:name w:val="Underline Char2"/>
    <w:rsid w:val="00252888"/>
  </w:style>
  <w:style w:type="character" w:customStyle="1" w:styleId="Style10ptUnderline">
    <w:name w:val="Style 10 pt Underline"/>
    <w:rsid w:val="00252888"/>
  </w:style>
  <w:style w:type="character" w:customStyle="1" w:styleId="char">
    <w:name w:val="char"/>
    <w:basedOn w:val="DefaultParagraphFont"/>
    <w:rsid w:val="00252888"/>
  </w:style>
  <w:style w:type="character" w:customStyle="1" w:styleId="hdr">
    <w:name w:val="hdr"/>
    <w:basedOn w:val="DefaultParagraphFont"/>
    <w:rsid w:val="00252888"/>
  </w:style>
  <w:style w:type="character" w:customStyle="1" w:styleId="bolding1">
    <w:name w:val="bolding1"/>
    <w:rsid w:val="00252888"/>
  </w:style>
  <w:style w:type="character" w:customStyle="1" w:styleId="bookoptions1">
    <w:name w:val="book_options1"/>
    <w:rsid w:val="00252888"/>
  </w:style>
  <w:style w:type="character" w:customStyle="1" w:styleId="descriptionblock">
    <w:name w:val="description block"/>
    <w:basedOn w:val="DefaultParagraphFont"/>
    <w:rsid w:val="00252888"/>
  </w:style>
  <w:style w:type="character" w:customStyle="1" w:styleId="detailsboxblock">
    <w:name w:val="detailsbox block"/>
    <w:basedOn w:val="DefaultParagraphFont"/>
    <w:rsid w:val="00252888"/>
  </w:style>
  <w:style w:type="character" w:customStyle="1" w:styleId="Char3">
    <w:name w:val="Char3"/>
    <w:rsid w:val="00252888"/>
  </w:style>
  <w:style w:type="character" w:customStyle="1" w:styleId="CardsFont6ptChar">
    <w:name w:val="Cards + Font: 6 pt Char"/>
    <w:rsid w:val="00252888"/>
  </w:style>
  <w:style w:type="character" w:customStyle="1" w:styleId="CardTextUnderlinedChar">
    <w:name w:val="Card Text Underlined Char"/>
    <w:rsid w:val="00252888"/>
  </w:style>
  <w:style w:type="character" w:customStyle="1" w:styleId="cardtextsmallChar">
    <w:name w:val="card text small Char"/>
    <w:rsid w:val="00252888"/>
  </w:style>
  <w:style w:type="character" w:customStyle="1" w:styleId="countrytitle1">
    <w:name w:val="countrytitle1"/>
    <w:rsid w:val="00252888"/>
  </w:style>
  <w:style w:type="character" w:customStyle="1" w:styleId="storyheader1">
    <w:name w:val="storyheader1"/>
    <w:rsid w:val="00252888"/>
  </w:style>
  <w:style w:type="character" w:customStyle="1" w:styleId="cardunderlinedChar1">
    <w:name w:val="card underlined Char"/>
    <w:rsid w:val="00252888"/>
  </w:style>
  <w:style w:type="character" w:customStyle="1" w:styleId="article1">
    <w:name w:val="article1"/>
    <w:rsid w:val="00252888"/>
  </w:style>
  <w:style w:type="character" w:customStyle="1" w:styleId="story-posted-date1">
    <w:name w:val="story-posted-date1"/>
    <w:rsid w:val="00252888"/>
  </w:style>
  <w:style w:type="character" w:customStyle="1" w:styleId="Heading2CharCharCharCharCharCharCharCharCharCharCharCharCharChar">
    <w:name w:val="Heading 2 Char Char Char Char Char Char Char Char Char Char Char Char Char Char"/>
    <w:rsid w:val="00252888"/>
  </w:style>
  <w:style w:type="character" w:customStyle="1" w:styleId="citation1">
    <w:name w:val="citation1"/>
    <w:rsid w:val="00252888"/>
  </w:style>
  <w:style w:type="character" w:customStyle="1" w:styleId="hithighlite">
    <w:name w:val="hithighlite"/>
    <w:basedOn w:val="DefaultParagraphFont"/>
    <w:rsid w:val="00252888"/>
  </w:style>
  <w:style w:type="character" w:customStyle="1" w:styleId="articlecontent">
    <w:name w:val="articlecontent"/>
    <w:basedOn w:val="DefaultParagraphFont"/>
    <w:rsid w:val="00252888"/>
  </w:style>
  <w:style w:type="character" w:customStyle="1" w:styleId="fource1">
    <w:name w:val="fource1"/>
    <w:rsid w:val="00252888"/>
  </w:style>
  <w:style w:type="character" w:customStyle="1" w:styleId="normal11">
    <w:name w:val="normal1"/>
    <w:basedOn w:val="DefaultParagraphFont"/>
    <w:rsid w:val="00252888"/>
  </w:style>
  <w:style w:type="character" w:customStyle="1" w:styleId="ds">
    <w:name w:val="ds"/>
    <w:basedOn w:val="DefaultParagraphFont"/>
    <w:rsid w:val="00252888"/>
  </w:style>
  <w:style w:type="character" w:customStyle="1" w:styleId="MicroTextChar1">
    <w:name w:val="MicroText Char1"/>
    <w:rsid w:val="00252888"/>
  </w:style>
  <w:style w:type="character" w:customStyle="1" w:styleId="DefaultPara">
    <w:name w:val="Default Para"/>
    <w:rsid w:val="00252888"/>
  </w:style>
  <w:style w:type="character" w:customStyle="1" w:styleId="SYSHYPERTEXT">
    <w:name w:val="SYS_HYPERTEXT"/>
    <w:rsid w:val="00252888"/>
  </w:style>
  <w:style w:type="character" w:customStyle="1" w:styleId="Hyperlink1">
    <w:name w:val="Hyperlink1"/>
    <w:rsid w:val="00252888"/>
  </w:style>
  <w:style w:type="character" w:customStyle="1" w:styleId="BlockHeading1Char">
    <w:name w:val="Block Heading 1 Char"/>
    <w:rsid w:val="00252888"/>
  </w:style>
  <w:style w:type="character" w:customStyle="1" w:styleId="StyleTagTimesNewRomanChar">
    <w:name w:val="Style Tag + Times New Roman Char"/>
    <w:rsid w:val="00252888"/>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252888"/>
  </w:style>
  <w:style w:type="character" w:customStyle="1" w:styleId="StyleArialNarrow12ptBold">
    <w:name w:val="Style Arial Narrow 12 pt Bold"/>
    <w:rsid w:val="00252888"/>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252888"/>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252888"/>
  </w:style>
  <w:style w:type="character" w:customStyle="1" w:styleId="UnderlinedCharChar1">
    <w:name w:val="Underlined Char Char1"/>
    <w:rsid w:val="00252888"/>
  </w:style>
  <w:style w:type="character" w:customStyle="1" w:styleId="Heading2CharChar2">
    <w:name w:val="Heading 2 Char Char2"/>
    <w:rsid w:val="00252888"/>
  </w:style>
  <w:style w:type="character" w:customStyle="1" w:styleId="doctitle">
    <w:name w:val="doctitle"/>
    <w:rsid w:val="00252888"/>
  </w:style>
  <w:style w:type="character" w:customStyle="1" w:styleId="cardtext-underlined0">
    <w:name w:val="card text- underlined"/>
    <w:rsid w:val="00252888"/>
  </w:style>
  <w:style w:type="character" w:customStyle="1" w:styleId="Style8ptChar">
    <w:name w:val="Style 8 pt Char"/>
    <w:rsid w:val="00252888"/>
  </w:style>
  <w:style w:type="character" w:customStyle="1" w:styleId="message-item">
    <w:name w:val="message-item"/>
    <w:rsid w:val="00252888"/>
  </w:style>
  <w:style w:type="character" w:customStyle="1" w:styleId="A0">
    <w:name w:val="A0"/>
    <w:rsid w:val="00252888"/>
  </w:style>
  <w:style w:type="character" w:customStyle="1" w:styleId="datestamp">
    <w:name w:val="datestamp"/>
    <w:rsid w:val="00252888"/>
  </w:style>
  <w:style w:type="character" w:customStyle="1" w:styleId="i">
    <w:name w:val="i"/>
    <w:rsid w:val="00252888"/>
  </w:style>
  <w:style w:type="character" w:customStyle="1" w:styleId="name">
    <w:name w:val="name"/>
    <w:rsid w:val="00252888"/>
  </w:style>
  <w:style w:type="character" w:customStyle="1" w:styleId="forenames">
    <w:name w:val="forenames"/>
    <w:rsid w:val="00252888"/>
  </w:style>
  <w:style w:type="character" w:customStyle="1" w:styleId="surname">
    <w:name w:val="surname"/>
    <w:rsid w:val="00252888"/>
  </w:style>
  <w:style w:type="character" w:customStyle="1" w:styleId="sifr-alternate">
    <w:name w:val="sifr-alternate"/>
    <w:rsid w:val="00252888"/>
  </w:style>
  <w:style w:type="character" w:customStyle="1" w:styleId="medium-font">
    <w:name w:val="medium-font"/>
    <w:rsid w:val="00252888"/>
  </w:style>
  <w:style w:type="character" w:customStyle="1" w:styleId="title-link-wrapper">
    <w:name w:val="title-link-wrapper"/>
    <w:rsid w:val="00252888"/>
  </w:style>
  <w:style w:type="character" w:customStyle="1" w:styleId="A7">
    <w:name w:val="A7"/>
    <w:rsid w:val="00252888"/>
  </w:style>
  <w:style w:type="character" w:customStyle="1" w:styleId="refpreview">
    <w:name w:val="refpreview"/>
    <w:rsid w:val="00252888"/>
  </w:style>
  <w:style w:type="character" w:customStyle="1" w:styleId="loose1">
    <w:name w:val="loose1"/>
    <w:rsid w:val="00252888"/>
  </w:style>
  <w:style w:type="character" w:customStyle="1" w:styleId="email">
    <w:name w:val="email"/>
    <w:rsid w:val="00252888"/>
  </w:style>
  <w:style w:type="character" w:customStyle="1" w:styleId="gsa">
    <w:name w:val="gs_a"/>
    <w:rsid w:val="00252888"/>
  </w:style>
  <w:style w:type="character" w:customStyle="1" w:styleId="mainarttitle">
    <w:name w:val="mainarttitle"/>
    <w:rsid w:val="00252888"/>
  </w:style>
  <w:style w:type="character" w:customStyle="1" w:styleId="mainartauthor">
    <w:name w:val="mainartauthor"/>
    <w:rsid w:val="00252888"/>
  </w:style>
  <w:style w:type="character" w:customStyle="1" w:styleId="mainartdate">
    <w:name w:val="mainartdate"/>
    <w:rsid w:val="00252888"/>
  </w:style>
  <w:style w:type="character" w:customStyle="1" w:styleId="gsggs">
    <w:name w:val="gs_ggs"/>
    <w:rsid w:val="00252888"/>
  </w:style>
  <w:style w:type="character" w:customStyle="1" w:styleId="ahead">
    <w:name w:val="a_head"/>
    <w:rsid w:val="00252888"/>
  </w:style>
  <w:style w:type="character" w:customStyle="1" w:styleId="footnote">
    <w:name w:val="footnote"/>
    <w:rsid w:val="00252888"/>
  </w:style>
  <w:style w:type="character" w:customStyle="1" w:styleId="ssl3">
    <w:name w:val="ss_l3"/>
    <w:rsid w:val="00252888"/>
  </w:style>
  <w:style w:type="character" w:customStyle="1" w:styleId="docbody">
    <w:name w:val="docbody"/>
    <w:rsid w:val="00252888"/>
  </w:style>
  <w:style w:type="paragraph" w:styleId="BodyTextIndent3">
    <w:name w:val="Body Text Indent 3"/>
    <w:basedOn w:val="Normal"/>
    <w:link w:val="BodyTextIndent3Char1"/>
    <w:unhideWhenUsed/>
    <w:rsid w:val="00252888"/>
    <w:pPr>
      <w:spacing w:after="120"/>
      <w:ind w:left="360"/>
    </w:pPr>
    <w:rPr>
      <w:sz w:val="16"/>
      <w:szCs w:val="16"/>
    </w:rPr>
  </w:style>
  <w:style w:type="character" w:customStyle="1" w:styleId="BodyTextIndent3Char1">
    <w:name w:val="Body Text Indent 3 Char1"/>
    <w:basedOn w:val="DefaultParagraphFont"/>
    <w:link w:val="BodyTextIndent3"/>
    <w:rsid w:val="00252888"/>
    <w:rPr>
      <w:rFonts w:ascii="Georgia" w:hAnsi="Georgia"/>
      <w:sz w:val="16"/>
      <w:szCs w:val="16"/>
    </w:rPr>
  </w:style>
  <w:style w:type="character" w:customStyle="1" w:styleId="superscript">
    <w:name w:val="superscript"/>
    <w:rsid w:val="00252888"/>
  </w:style>
  <w:style w:type="character" w:customStyle="1" w:styleId="StyleUnderlineChar0">
    <w:name w:val="Style Underline Char"/>
    <w:locked/>
    <w:rsid w:val="00252888"/>
  </w:style>
  <w:style w:type="character" w:customStyle="1" w:styleId="bwxsm">
    <w:name w:val="b w xsm"/>
    <w:rsid w:val="00252888"/>
  </w:style>
  <w:style w:type="character" w:customStyle="1" w:styleId="f">
    <w:name w:val="f"/>
    <w:rsid w:val="00252888"/>
  </w:style>
  <w:style w:type="character" w:customStyle="1" w:styleId="fstd">
    <w:name w:val="f std"/>
    <w:rsid w:val="00252888"/>
  </w:style>
  <w:style w:type="character" w:customStyle="1" w:styleId="gl">
    <w:name w:val="gl"/>
    <w:rsid w:val="00252888"/>
  </w:style>
  <w:style w:type="character" w:customStyle="1" w:styleId="yshortcuts">
    <w:name w:val="yshortcuts"/>
    <w:rsid w:val="00252888"/>
  </w:style>
  <w:style w:type="character" w:customStyle="1" w:styleId="heading2char2charchar1">
    <w:name w:val="heading2char2charchar1"/>
    <w:rsid w:val="00252888"/>
  </w:style>
  <w:style w:type="character" w:customStyle="1" w:styleId="charchar60">
    <w:name w:val="charchar6"/>
    <w:rsid w:val="00252888"/>
  </w:style>
  <w:style w:type="character" w:customStyle="1" w:styleId="bio1">
    <w:name w:val="bio1"/>
    <w:rsid w:val="00252888"/>
  </w:style>
  <w:style w:type="character" w:customStyle="1" w:styleId="BoldChar">
    <w:name w:val="Bold Char"/>
    <w:rsid w:val="00252888"/>
  </w:style>
  <w:style w:type="character" w:customStyle="1" w:styleId="cardCharCharCharCharCharChar">
    <w:name w:val="card Char Char Char Char Char Char"/>
    <w:rsid w:val="00252888"/>
  </w:style>
  <w:style w:type="character" w:customStyle="1" w:styleId="bodytext7">
    <w:name w:val="bodytext"/>
    <w:basedOn w:val="DefaultParagraphFont"/>
    <w:rsid w:val="00252888"/>
  </w:style>
  <w:style w:type="character" w:customStyle="1" w:styleId="Style24ptBoldUnderlineCenteredCharChar">
    <w:name w:val="Style 24 pt Bold Underline Centered Char Char"/>
    <w:rsid w:val="00252888"/>
  </w:style>
  <w:style w:type="character" w:customStyle="1" w:styleId="TagCiteCharChar0">
    <w:name w:val="Tag / Cite Char Char"/>
    <w:rsid w:val="00252888"/>
  </w:style>
  <w:style w:type="character" w:customStyle="1" w:styleId="drop">
    <w:name w:val="drop"/>
    <w:basedOn w:val="DefaultParagraphFont"/>
    <w:rsid w:val="00252888"/>
  </w:style>
  <w:style w:type="character" w:customStyle="1" w:styleId="CardTextChar10">
    <w:name w:val="Card Text Char1"/>
    <w:rsid w:val="00252888"/>
  </w:style>
  <w:style w:type="character" w:customStyle="1" w:styleId="CardTextUnderlinedCharChar">
    <w:name w:val="Card Text Underlined Char Char"/>
    <w:rsid w:val="00252888"/>
  </w:style>
  <w:style w:type="character" w:customStyle="1" w:styleId="CardTagCharCharChar">
    <w:name w:val="Card Tag Char Char Char"/>
    <w:rsid w:val="00252888"/>
  </w:style>
  <w:style w:type="character" w:customStyle="1" w:styleId="mainbody">
    <w:name w:val="mainbody"/>
    <w:basedOn w:val="DefaultParagraphFont"/>
    <w:rsid w:val="00252888"/>
  </w:style>
  <w:style w:type="character" w:customStyle="1" w:styleId="UnderlineStyleChar2">
    <w:name w:val="Underline Style Char2"/>
    <w:rsid w:val="00252888"/>
  </w:style>
  <w:style w:type="character" w:customStyle="1" w:styleId="t13">
    <w:name w:val="t13"/>
    <w:basedOn w:val="DefaultParagraphFont"/>
    <w:rsid w:val="00252888"/>
  </w:style>
  <w:style w:type="character" w:customStyle="1" w:styleId="lead">
    <w:name w:val="lead"/>
    <w:basedOn w:val="DefaultParagraphFont"/>
    <w:rsid w:val="00252888"/>
  </w:style>
  <w:style w:type="character" w:customStyle="1" w:styleId="SmallFont7pt">
    <w:name w:val="Small Font (7 pt)"/>
    <w:qFormat/>
    <w:rsid w:val="00252888"/>
  </w:style>
  <w:style w:type="character" w:customStyle="1" w:styleId="timestamp">
    <w:name w:val="timestamp"/>
    <w:basedOn w:val="DefaultParagraphFont"/>
    <w:rsid w:val="00252888"/>
  </w:style>
  <w:style w:type="character" w:customStyle="1" w:styleId="CharChar17">
    <w:name w:val="Char Char17"/>
    <w:locked/>
    <w:rsid w:val="00252888"/>
  </w:style>
  <w:style w:type="character" w:customStyle="1" w:styleId="box0">
    <w:name w:val="box"/>
    <w:rsid w:val="00252888"/>
  </w:style>
  <w:style w:type="character" w:customStyle="1" w:styleId="ilspan">
    <w:name w:val="il_span"/>
    <w:basedOn w:val="DefaultParagraphFont"/>
    <w:rsid w:val="00252888"/>
  </w:style>
  <w:style w:type="character" w:customStyle="1" w:styleId="leftidx1">
    <w:name w:val="leftidx1"/>
    <w:rsid w:val="00252888"/>
  </w:style>
  <w:style w:type="character" w:customStyle="1" w:styleId="blue1">
    <w:name w:val="blue1"/>
    <w:rsid w:val="00252888"/>
  </w:style>
  <w:style w:type="character" w:customStyle="1" w:styleId="author-link1">
    <w:name w:val="author-link1"/>
    <w:rsid w:val="00252888"/>
  </w:style>
  <w:style w:type="character" w:customStyle="1" w:styleId="black1">
    <w:name w:val="black1"/>
    <w:rsid w:val="00252888"/>
  </w:style>
  <w:style w:type="character" w:customStyle="1" w:styleId="StyleunderlinedCharBold">
    <w:name w:val="Style underlined Char + Bold"/>
    <w:rsid w:val="00252888"/>
  </w:style>
  <w:style w:type="character" w:customStyle="1" w:styleId="CardUnderline0">
    <w:name w:val="Card Underline"/>
    <w:rsid w:val="00252888"/>
  </w:style>
  <w:style w:type="character" w:customStyle="1" w:styleId="lingoregion">
    <w:name w:val="lingo_region"/>
    <w:basedOn w:val="DefaultParagraphFont"/>
    <w:rsid w:val="00252888"/>
  </w:style>
  <w:style w:type="character" w:customStyle="1" w:styleId="cite">
    <w:name w:val="%cite"/>
    <w:rsid w:val="00252888"/>
  </w:style>
  <w:style w:type="character" w:customStyle="1" w:styleId="Emphasis20">
    <w:name w:val="%Emphasis2"/>
    <w:rsid w:val="00252888"/>
  </w:style>
  <w:style w:type="character" w:customStyle="1" w:styleId="bodycontentlink">
    <w:name w:val="bodycontentlink"/>
    <w:basedOn w:val="DefaultParagraphFont"/>
    <w:rsid w:val="00252888"/>
  </w:style>
  <w:style w:type="character" w:customStyle="1" w:styleId="AAAcite">
    <w:name w:val="AAAcite"/>
    <w:rsid w:val="00252888"/>
  </w:style>
  <w:style w:type="character" w:customStyle="1" w:styleId="tmplheaderlink">
    <w:name w:val="tmplheaderlink"/>
    <w:rsid w:val="00252888"/>
  </w:style>
  <w:style w:type="character" w:customStyle="1" w:styleId="SubtleEmphasis1">
    <w:name w:val="Subtle Emphasis1"/>
    <w:uiPriority w:val="19"/>
    <w:qFormat/>
    <w:rsid w:val="00252888"/>
  </w:style>
  <w:style w:type="table" w:styleId="ColorfulGrid-Accent1">
    <w:name w:val="Colorful Grid Accent 1"/>
    <w:basedOn w:val="TableNormal"/>
    <w:uiPriority w:val="29"/>
    <w:unhideWhenUsed/>
    <w:rsid w:val="00252888"/>
    <w:pPr>
      <w:spacing w:after="200" w:line="276" w:lineRule="auto"/>
    </w:p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EEAF6" w:themeFill="accent1" w:themeFillTint="33"/>
    </w:tcPr>
  </w:style>
  <w:style w:type="paragraph" w:customStyle="1" w:styleId="Tag2">
    <w:name w:val="Tag2"/>
    <w:basedOn w:val="Normal"/>
    <w:qFormat/>
    <w:rsid w:val="00252888"/>
    <w:rPr>
      <w:b/>
      <w:sz w:val="24"/>
    </w:rPr>
  </w:style>
  <w:style w:type="character" w:customStyle="1" w:styleId="Style9ptUnderline2">
    <w:name w:val="Style 9 pt Underline2"/>
    <w:basedOn w:val="DefaultParagraphFont"/>
    <w:rsid w:val="00252888"/>
    <w:rPr>
      <w:sz w:val="20"/>
      <w:u w:val="single"/>
    </w:rPr>
  </w:style>
  <w:style w:type="character" w:customStyle="1" w:styleId="Style9ptBoldUnderline">
    <w:name w:val="Style 9 pt Bold Underline"/>
    <w:basedOn w:val="DefaultParagraphFont"/>
    <w:rsid w:val="00252888"/>
    <w:rPr>
      <w:b/>
      <w:bCs/>
      <w:sz w:val="20"/>
      <w:u w:val="single"/>
    </w:rPr>
  </w:style>
  <w:style w:type="character" w:customStyle="1" w:styleId="FontStyle505">
    <w:name w:val="Font Style505"/>
    <w:basedOn w:val="DefaultParagraphFont"/>
    <w:uiPriority w:val="99"/>
    <w:rsid w:val="00252888"/>
    <w:rPr>
      <w:rFonts w:ascii="Times New Roman" w:hAnsi="Times New Roman" w:cs="Times New Roman"/>
      <w:sz w:val="18"/>
      <w:szCs w:val="18"/>
    </w:rPr>
  </w:style>
  <w:style w:type="character" w:customStyle="1" w:styleId="StyleStyleUnderlineUnderlineStyleBoldUnderlineIntenseEmphas">
    <w:name w:val="Style Style UnderlineUnderlineStyle Bold UnderlineIntense Emphas..."/>
    <w:basedOn w:val="DefaultParagraphFont"/>
    <w:rsid w:val="00252888"/>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252888"/>
    <w:rPr>
      <w:b w:val="0"/>
      <w:sz w:val="24"/>
      <w:u w:val="single"/>
      <w:bdr w:val="none" w:sz="0" w:space="0" w:color="auto"/>
    </w:rPr>
  </w:style>
  <w:style w:type="character" w:customStyle="1" w:styleId="Bodytext11">
    <w:name w:val="Body text (11)"/>
    <w:rsid w:val="00252888"/>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252888"/>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252888"/>
  </w:style>
  <w:style w:type="paragraph" w:customStyle="1" w:styleId="StyleJustified">
    <w:name w:val="Style Justified"/>
    <w:basedOn w:val="Normal"/>
    <w:qFormat/>
    <w:rsid w:val="00252888"/>
    <w:rPr>
      <w:rFonts w:eastAsia="Times New Roman" w:cs="Times New Roman"/>
      <w:szCs w:val="20"/>
    </w:rPr>
  </w:style>
  <w:style w:type="paragraph" w:customStyle="1" w:styleId="Style5">
    <w:name w:val="Style5"/>
    <w:basedOn w:val="Normal"/>
    <w:link w:val="Style5Char"/>
    <w:uiPriority w:val="4"/>
    <w:qFormat/>
    <w:rsid w:val="00252888"/>
    <w:pPr>
      <w:ind w:left="432" w:right="432"/>
      <w:jc w:val="both"/>
    </w:pPr>
    <w:rPr>
      <w:rFonts w:ascii="Times New Roman" w:eastAsia="Times New Roman" w:hAnsi="Times New Roman" w:cs="Times New Roman"/>
      <w:sz w:val="20"/>
      <w:szCs w:val="24"/>
    </w:rPr>
  </w:style>
  <w:style w:type="character" w:customStyle="1" w:styleId="Style5Char">
    <w:name w:val="Style5 Char"/>
    <w:link w:val="Style5"/>
    <w:uiPriority w:val="4"/>
    <w:rsid w:val="00252888"/>
    <w:rPr>
      <w:rFonts w:ascii="Times New Roman" w:eastAsia="Times New Roman" w:hAnsi="Times New Roman" w:cs="Times New Roman"/>
      <w:sz w:val="20"/>
      <w:szCs w:val="24"/>
    </w:rPr>
  </w:style>
  <w:style w:type="paragraph" w:customStyle="1" w:styleId="Style100">
    <w:name w:val="Style10"/>
    <w:basedOn w:val="Normal"/>
    <w:link w:val="Style10Char"/>
    <w:qFormat/>
    <w:rsid w:val="00252888"/>
    <w:pPr>
      <w:ind w:right="432"/>
    </w:pPr>
    <w:rPr>
      <w:rFonts w:ascii="Times New Roman" w:eastAsia="Times New Roman" w:hAnsi="Times New Roman" w:cs="Times New Roman"/>
      <w:b/>
      <w:sz w:val="24"/>
      <w:szCs w:val="24"/>
    </w:rPr>
  </w:style>
  <w:style w:type="character" w:customStyle="1" w:styleId="Style10Char">
    <w:name w:val="Style10 Char"/>
    <w:link w:val="Style100"/>
    <w:rsid w:val="00252888"/>
    <w:rPr>
      <w:rFonts w:ascii="Times New Roman" w:eastAsia="Times New Roman" w:hAnsi="Times New Roman" w:cs="Times New Roman"/>
      <w:b/>
      <w:sz w:val="24"/>
      <w:szCs w:val="24"/>
    </w:rPr>
  </w:style>
  <w:style w:type="character" w:customStyle="1" w:styleId="swauthor">
    <w:name w:val="sw_author"/>
    <w:rsid w:val="00252888"/>
  </w:style>
  <w:style w:type="character" w:customStyle="1" w:styleId="StyleStyleBoldUnderlineUnderlineapple-style-span6ptBoldK">
    <w:name w:val="Style Style Bold UnderlineUnderlineapple-style-span + 6 ptBoldK..."/>
    <w:basedOn w:val="DefaultParagraphFont"/>
    <w:rsid w:val="00252888"/>
    <w:rPr>
      <w:b w:val="0"/>
      <w:bCs w:val="0"/>
      <w:sz w:val="22"/>
      <w:u w:val="single"/>
      <w:bdr w:val="none" w:sz="0" w:space="0" w:color="auto"/>
    </w:rPr>
  </w:style>
  <w:style w:type="character" w:customStyle="1" w:styleId="aqj">
    <w:name w:val="aqj"/>
    <w:basedOn w:val="DefaultParagraphFont"/>
    <w:rsid w:val="00252888"/>
  </w:style>
  <w:style w:type="paragraph" w:customStyle="1" w:styleId="UnderlinedEv">
    <w:name w:val="Underlined Ev"/>
    <w:basedOn w:val="Normal"/>
    <w:next w:val="Normal"/>
    <w:link w:val="UnderlinedEvChar"/>
    <w:qFormat/>
    <w:rsid w:val="00252888"/>
    <w:rPr>
      <w:rFonts w:ascii="Garamond" w:eastAsia="Calibri" w:hAnsi="Garamond" w:cs="Times New Roman"/>
      <w:szCs w:val="20"/>
      <w:u w:val="single"/>
    </w:rPr>
  </w:style>
  <w:style w:type="character" w:customStyle="1" w:styleId="UnderlinedEvChar">
    <w:name w:val="Underlined Ev Char"/>
    <w:basedOn w:val="DefaultParagraphFont"/>
    <w:link w:val="UnderlinedEv"/>
    <w:rsid w:val="00252888"/>
    <w:rPr>
      <w:rFonts w:ascii="Garamond" w:eastAsia="Calibri" w:hAnsi="Garamond" w:cs="Times New Roman"/>
      <w:szCs w:val="20"/>
      <w:u w:val="single"/>
    </w:rPr>
  </w:style>
  <w:style w:type="character" w:customStyle="1" w:styleId="StyleUnderlineBorderSinglesolidlineAuto225ptLine">
    <w:name w:val="Style Underline Border: : (Single solid line Auto  2.25 pt Line ..."/>
    <w:basedOn w:val="DefaultParagraphFont"/>
    <w:rsid w:val="00252888"/>
    <w:rPr>
      <w:u w:val="single"/>
      <w:bdr w:val="none" w:sz="0" w:space="0" w:color="auto"/>
    </w:rPr>
  </w:style>
  <w:style w:type="paragraph" w:customStyle="1" w:styleId="BodyText20">
    <w:name w:val="Body Text2"/>
    <w:basedOn w:val="Normal"/>
    <w:link w:val="Bodytext0"/>
    <w:rsid w:val="00252888"/>
    <w:pPr>
      <w:shd w:val="clear" w:color="auto" w:fill="FFFFFF"/>
      <w:spacing w:before="180" w:after="240" w:line="259" w:lineRule="exact"/>
      <w:jc w:val="both"/>
    </w:pPr>
    <w:rPr>
      <w:rFonts w:asciiTheme="minorHAnsi" w:hAnsiTheme="minorHAnsi"/>
    </w:rPr>
  </w:style>
  <w:style w:type="character" w:customStyle="1" w:styleId="Emphasis21">
    <w:name w:val="Emphasis 2"/>
    <w:basedOn w:val="Emphasis"/>
    <w:uiPriority w:val="1"/>
    <w:qFormat/>
    <w:rsid w:val="00252888"/>
    <w:rPr>
      <w:rFonts w:ascii="Times New Roman" w:hAnsi="Times New Roman" w:cs="Times New Roman"/>
      <w:b w:val="0"/>
      <w:i w:val="0"/>
      <w:iCs/>
      <w:sz w:val="22"/>
      <w:u w:val="single"/>
      <w:bdr w:val="single" w:sz="2" w:space="0" w:color="auto"/>
    </w:rPr>
  </w:style>
  <w:style w:type="character" w:customStyle="1" w:styleId="AuthorYear">
    <w:name w:val="AuthorYear"/>
    <w:uiPriority w:val="1"/>
    <w:qFormat/>
    <w:rsid w:val="00252888"/>
    <w:rPr>
      <w:rFonts w:ascii="Georgia" w:hAnsi="Georgia"/>
      <w:b/>
      <w:sz w:val="24"/>
    </w:rPr>
  </w:style>
  <w:style w:type="character" w:customStyle="1" w:styleId="ColorfulGrid-Accent1Char">
    <w:name w:val="Colorful Grid - Accent 1 Char"/>
    <w:uiPriority w:val="29"/>
    <w:locked/>
    <w:rsid w:val="00252888"/>
    <w:rPr>
      <w:rFonts w:ascii="Times New Roman" w:eastAsia="Times New Roman" w:hAnsi="Times New Roman" w:cs="Times New Roman" w:hint="default"/>
      <w:i/>
      <w:iCs/>
      <w:color w:val="000000"/>
      <w:szCs w:val="24"/>
    </w:rPr>
  </w:style>
  <w:style w:type="character" w:customStyle="1" w:styleId="UnderlinedEvidenceCharChar">
    <w:name w:val="Underlined Evidence Char Char"/>
    <w:rsid w:val="00252888"/>
    <w:rPr>
      <w:rFonts w:ascii="Verdana" w:hAnsi="Verdana" w:hint="default"/>
      <w:sz w:val="21"/>
      <w:szCs w:val="21"/>
      <w:u w:val="thick"/>
      <w:lang w:val="en-US" w:eastAsia="en-US" w:bidi="ar-SA"/>
    </w:rPr>
  </w:style>
  <w:style w:type="character" w:customStyle="1" w:styleId="role">
    <w:name w:val="role"/>
    <w:rsid w:val="00252888"/>
  </w:style>
  <w:style w:type="character" w:customStyle="1" w:styleId="pagination0">
    <w:name w:val="pagination"/>
    <w:basedOn w:val="DefaultParagraphFont"/>
    <w:rsid w:val="00252888"/>
  </w:style>
  <w:style w:type="character" w:customStyle="1" w:styleId="doi">
    <w:name w:val="doi"/>
    <w:basedOn w:val="DefaultParagraphFont"/>
    <w:rsid w:val="00252888"/>
  </w:style>
  <w:style w:type="character" w:customStyle="1" w:styleId="bodycontents">
    <w:name w:val="bodycontents"/>
    <w:basedOn w:val="DefaultParagraphFont"/>
    <w:rsid w:val="00252888"/>
  </w:style>
  <w:style w:type="character" w:customStyle="1" w:styleId="comma">
    <w:name w:val="comma"/>
    <w:basedOn w:val="DefaultParagraphFont"/>
    <w:rsid w:val="00252888"/>
  </w:style>
  <w:style w:type="character" w:customStyle="1" w:styleId="pad5right">
    <w:name w:val="pad5right"/>
    <w:basedOn w:val="DefaultParagraphFont"/>
    <w:rsid w:val="00252888"/>
  </w:style>
  <w:style w:type="character" w:customStyle="1" w:styleId="pnumber">
    <w:name w:val="pnumber"/>
    <w:rsid w:val="00252888"/>
  </w:style>
  <w:style w:type="character" w:customStyle="1" w:styleId="ital">
    <w:name w:val="ital"/>
    <w:rsid w:val="00252888"/>
  </w:style>
  <w:style w:type="character" w:customStyle="1" w:styleId="orgdiv">
    <w:name w:val="orgdiv"/>
    <w:rsid w:val="00252888"/>
  </w:style>
  <w:style w:type="character" w:customStyle="1" w:styleId="orgname">
    <w:name w:val="orgname"/>
    <w:rsid w:val="00252888"/>
  </w:style>
  <w:style w:type="character" w:customStyle="1" w:styleId="city">
    <w:name w:val="city"/>
    <w:rsid w:val="00252888"/>
  </w:style>
  <w:style w:type="character" w:customStyle="1" w:styleId="state">
    <w:name w:val="state"/>
    <w:rsid w:val="00252888"/>
  </w:style>
  <w:style w:type="character" w:customStyle="1" w:styleId="country">
    <w:name w:val="country"/>
    <w:rsid w:val="00252888"/>
  </w:style>
  <w:style w:type="character" w:customStyle="1" w:styleId="readChar">
    <w:name w:val="read Char"/>
    <w:rsid w:val="00252888"/>
    <w:rPr>
      <w:szCs w:val="22"/>
      <w:u w:val="single"/>
      <w:lang w:val="en-US" w:eastAsia="en-US" w:bidi="ar-SA"/>
    </w:rPr>
  </w:style>
  <w:style w:type="character" w:customStyle="1" w:styleId="entry-date">
    <w:name w:val="entry-date"/>
    <w:basedOn w:val="DefaultParagraphFont"/>
    <w:rsid w:val="00252888"/>
  </w:style>
  <w:style w:type="character" w:customStyle="1" w:styleId="divider">
    <w:name w:val="divider"/>
    <w:basedOn w:val="DefaultParagraphFont"/>
    <w:rsid w:val="00252888"/>
  </w:style>
  <w:style w:type="character" w:customStyle="1" w:styleId="pubdate">
    <w:name w:val="pubdate"/>
    <w:basedOn w:val="DefaultParagraphFont"/>
    <w:rsid w:val="00252888"/>
  </w:style>
  <w:style w:type="character" w:customStyle="1" w:styleId="blogdate">
    <w:name w:val="blogdate"/>
    <w:basedOn w:val="DefaultParagraphFont"/>
    <w:rsid w:val="00252888"/>
  </w:style>
  <w:style w:type="character" w:customStyle="1" w:styleId="ticker">
    <w:name w:val="ticker"/>
    <w:basedOn w:val="DefaultParagraphFont"/>
    <w:rsid w:val="00252888"/>
  </w:style>
  <w:style w:type="character" w:customStyle="1" w:styleId="posted">
    <w:name w:val="posted"/>
    <w:basedOn w:val="DefaultParagraphFont"/>
    <w:rsid w:val="00252888"/>
  </w:style>
  <w:style w:type="character" w:customStyle="1" w:styleId="time">
    <w:name w:val="time"/>
    <w:basedOn w:val="DefaultParagraphFont"/>
    <w:rsid w:val="00252888"/>
  </w:style>
  <w:style w:type="character" w:customStyle="1" w:styleId="dot">
    <w:name w:val="dot"/>
    <w:basedOn w:val="DefaultParagraphFont"/>
    <w:rsid w:val="00252888"/>
  </w:style>
  <w:style w:type="character" w:customStyle="1" w:styleId="hn-date">
    <w:name w:val="hn-date"/>
    <w:basedOn w:val="DefaultParagraphFont"/>
    <w:rsid w:val="00252888"/>
  </w:style>
  <w:style w:type="character" w:customStyle="1" w:styleId="location">
    <w:name w:val="location"/>
    <w:basedOn w:val="DefaultParagraphFont"/>
    <w:rsid w:val="00252888"/>
  </w:style>
  <w:style w:type="character" w:customStyle="1" w:styleId="arial11">
    <w:name w:val="arial_11"/>
    <w:basedOn w:val="DefaultParagraphFont"/>
    <w:rsid w:val="00252888"/>
  </w:style>
  <w:style w:type="character" w:customStyle="1" w:styleId="dropcap-letter">
    <w:name w:val="dropcap-letter"/>
    <w:basedOn w:val="DefaultParagraphFont"/>
    <w:rsid w:val="00252888"/>
  </w:style>
  <w:style w:type="character" w:customStyle="1" w:styleId="offscreen">
    <w:name w:val="offscreen"/>
    <w:basedOn w:val="DefaultParagraphFont"/>
    <w:rsid w:val="00252888"/>
  </w:style>
  <w:style w:type="character" w:customStyle="1" w:styleId="linked-in">
    <w:name w:val="linked-in"/>
    <w:basedOn w:val="DefaultParagraphFont"/>
    <w:rsid w:val="00252888"/>
  </w:style>
  <w:style w:type="character" w:customStyle="1" w:styleId="divs">
    <w:name w:val="divs"/>
    <w:basedOn w:val="DefaultParagraphFont"/>
    <w:rsid w:val="00252888"/>
  </w:style>
  <w:style w:type="character" w:customStyle="1" w:styleId="CardUnderlineChar0">
    <w:name w:val="Card Underline Char"/>
    <w:locked/>
    <w:rsid w:val="00252888"/>
    <w:rPr>
      <w:szCs w:val="24"/>
      <w:u w:val="single"/>
    </w:rPr>
  </w:style>
  <w:style w:type="character" w:customStyle="1" w:styleId="h4">
    <w:name w:val="h4"/>
    <w:rsid w:val="00252888"/>
  </w:style>
  <w:style w:type="character" w:customStyle="1" w:styleId="Date2">
    <w:name w:val="Date2"/>
    <w:rsid w:val="00252888"/>
  </w:style>
  <w:style w:type="character" w:customStyle="1" w:styleId="entry-title">
    <w:name w:val="entry-title"/>
    <w:basedOn w:val="DefaultParagraphFont"/>
    <w:rsid w:val="00252888"/>
  </w:style>
  <w:style w:type="character" w:customStyle="1" w:styleId="postheader">
    <w:name w:val="postheader"/>
    <w:basedOn w:val="DefaultParagraphFont"/>
    <w:rsid w:val="00252888"/>
  </w:style>
  <w:style w:type="numbering" w:customStyle="1" w:styleId="1ai1">
    <w:name w:val="1 / a / i1"/>
    <w:rsid w:val="00252888"/>
    <w:pPr>
      <w:numPr>
        <w:numId w:val="16"/>
      </w:numPr>
    </w:pPr>
  </w:style>
  <w:style w:type="numbering" w:styleId="1ai">
    <w:name w:val="Outline List 1"/>
    <w:basedOn w:val="NoList"/>
    <w:unhideWhenUsed/>
    <w:rsid w:val="00252888"/>
    <w:pPr>
      <w:numPr>
        <w:numId w:val="18"/>
      </w:numPr>
    </w:pPr>
  </w:style>
  <w:style w:type="numbering" w:customStyle="1" w:styleId="NoList3">
    <w:name w:val="No List3"/>
    <w:next w:val="NoList"/>
    <w:semiHidden/>
    <w:unhideWhenUsed/>
    <w:rsid w:val="00252888"/>
  </w:style>
  <w:style w:type="numbering" w:customStyle="1" w:styleId="NoList4">
    <w:name w:val="No List4"/>
    <w:next w:val="NoList"/>
    <w:semiHidden/>
    <w:unhideWhenUsed/>
    <w:rsid w:val="00252888"/>
  </w:style>
  <w:style w:type="numbering" w:customStyle="1" w:styleId="NoList5">
    <w:name w:val="No List5"/>
    <w:next w:val="NoList"/>
    <w:semiHidden/>
    <w:unhideWhenUsed/>
    <w:rsid w:val="00252888"/>
  </w:style>
  <w:style w:type="numbering" w:customStyle="1" w:styleId="NoList6">
    <w:name w:val="No List6"/>
    <w:next w:val="NoList"/>
    <w:uiPriority w:val="99"/>
    <w:semiHidden/>
    <w:unhideWhenUsed/>
    <w:rsid w:val="00252888"/>
  </w:style>
  <w:style w:type="numbering" w:customStyle="1" w:styleId="NoList7">
    <w:name w:val="No List7"/>
    <w:next w:val="NoList"/>
    <w:semiHidden/>
    <w:unhideWhenUsed/>
    <w:rsid w:val="00252888"/>
  </w:style>
  <w:style w:type="paragraph" w:styleId="Index2">
    <w:name w:val="index 2"/>
    <w:basedOn w:val="Normal"/>
    <w:next w:val="Normal"/>
    <w:autoRedefine/>
    <w:rsid w:val="00252888"/>
    <w:pPr>
      <w:spacing w:after="200" w:line="276" w:lineRule="auto"/>
      <w:ind w:left="400" w:hanging="200"/>
    </w:pPr>
    <w:rPr>
      <w:bCs/>
    </w:rPr>
  </w:style>
  <w:style w:type="paragraph" w:styleId="Index3">
    <w:name w:val="index 3"/>
    <w:basedOn w:val="Normal"/>
    <w:next w:val="Normal"/>
    <w:autoRedefine/>
    <w:rsid w:val="00252888"/>
    <w:pPr>
      <w:spacing w:after="200" w:line="276" w:lineRule="auto"/>
      <w:ind w:left="600" w:hanging="200"/>
    </w:pPr>
    <w:rPr>
      <w:bCs/>
    </w:rPr>
  </w:style>
  <w:style w:type="paragraph" w:styleId="Index4">
    <w:name w:val="index 4"/>
    <w:basedOn w:val="Normal"/>
    <w:next w:val="Normal"/>
    <w:autoRedefine/>
    <w:rsid w:val="00252888"/>
    <w:pPr>
      <w:spacing w:after="200" w:line="276" w:lineRule="auto"/>
      <w:ind w:left="800" w:hanging="200"/>
    </w:pPr>
    <w:rPr>
      <w:bCs/>
    </w:rPr>
  </w:style>
  <w:style w:type="paragraph" w:styleId="Index5">
    <w:name w:val="index 5"/>
    <w:basedOn w:val="Normal"/>
    <w:next w:val="Normal"/>
    <w:autoRedefine/>
    <w:rsid w:val="00252888"/>
    <w:pPr>
      <w:spacing w:after="200" w:line="276" w:lineRule="auto"/>
      <w:ind w:left="1000" w:hanging="200"/>
    </w:pPr>
    <w:rPr>
      <w:bCs/>
    </w:rPr>
  </w:style>
  <w:style w:type="paragraph" w:styleId="Index6">
    <w:name w:val="index 6"/>
    <w:basedOn w:val="Normal"/>
    <w:next w:val="Normal"/>
    <w:autoRedefine/>
    <w:rsid w:val="00252888"/>
    <w:pPr>
      <w:spacing w:after="200" w:line="276" w:lineRule="auto"/>
      <w:ind w:left="1200" w:hanging="200"/>
    </w:pPr>
    <w:rPr>
      <w:bCs/>
    </w:rPr>
  </w:style>
  <w:style w:type="paragraph" w:styleId="Index7">
    <w:name w:val="index 7"/>
    <w:basedOn w:val="Normal"/>
    <w:next w:val="Normal"/>
    <w:autoRedefine/>
    <w:rsid w:val="00252888"/>
    <w:pPr>
      <w:spacing w:after="200" w:line="276" w:lineRule="auto"/>
      <w:ind w:left="1400" w:hanging="200"/>
    </w:pPr>
    <w:rPr>
      <w:bCs/>
    </w:rPr>
  </w:style>
  <w:style w:type="paragraph" w:styleId="Index8">
    <w:name w:val="index 8"/>
    <w:basedOn w:val="Normal"/>
    <w:next w:val="Normal"/>
    <w:autoRedefine/>
    <w:rsid w:val="00252888"/>
    <w:pPr>
      <w:spacing w:after="200" w:line="276" w:lineRule="auto"/>
      <w:ind w:left="1600" w:hanging="200"/>
    </w:pPr>
    <w:rPr>
      <w:bCs/>
    </w:rPr>
  </w:style>
  <w:style w:type="paragraph" w:styleId="Index9">
    <w:name w:val="index 9"/>
    <w:basedOn w:val="Normal"/>
    <w:next w:val="Normal"/>
    <w:autoRedefine/>
    <w:rsid w:val="00252888"/>
    <w:pPr>
      <w:spacing w:after="200" w:line="276" w:lineRule="auto"/>
      <w:ind w:left="1800" w:hanging="200"/>
    </w:pPr>
    <w:rPr>
      <w:bCs/>
    </w:rPr>
  </w:style>
  <w:style w:type="paragraph" w:styleId="IndexHeading">
    <w:name w:val="index heading"/>
    <w:basedOn w:val="Normal"/>
    <w:next w:val="Index1"/>
    <w:rsid w:val="00252888"/>
    <w:pPr>
      <w:spacing w:after="200" w:line="276" w:lineRule="auto"/>
    </w:pPr>
    <w:rPr>
      <w:bCs/>
    </w:rPr>
  </w:style>
  <w:style w:type="numbering" w:customStyle="1" w:styleId="NoList8">
    <w:name w:val="No List8"/>
    <w:next w:val="NoList"/>
    <w:semiHidden/>
    <w:unhideWhenUsed/>
    <w:rsid w:val="00252888"/>
  </w:style>
  <w:style w:type="numbering" w:customStyle="1" w:styleId="NoList9">
    <w:name w:val="No List9"/>
    <w:next w:val="NoList"/>
    <w:semiHidden/>
    <w:unhideWhenUsed/>
    <w:rsid w:val="00252888"/>
  </w:style>
  <w:style w:type="numbering" w:customStyle="1" w:styleId="NoList10">
    <w:name w:val="No List10"/>
    <w:next w:val="NoList"/>
    <w:semiHidden/>
    <w:unhideWhenUsed/>
    <w:rsid w:val="00252888"/>
  </w:style>
  <w:style w:type="numbering" w:customStyle="1" w:styleId="NoList12">
    <w:name w:val="No List12"/>
    <w:next w:val="NoList"/>
    <w:semiHidden/>
    <w:unhideWhenUsed/>
    <w:rsid w:val="00252888"/>
  </w:style>
  <w:style w:type="numbering" w:customStyle="1" w:styleId="NoList13">
    <w:name w:val="No List13"/>
    <w:next w:val="NoList"/>
    <w:semiHidden/>
    <w:unhideWhenUsed/>
    <w:rsid w:val="00252888"/>
  </w:style>
  <w:style w:type="numbering" w:customStyle="1" w:styleId="NoList14">
    <w:name w:val="No List14"/>
    <w:next w:val="NoList"/>
    <w:semiHidden/>
    <w:unhideWhenUsed/>
    <w:rsid w:val="00252888"/>
  </w:style>
  <w:style w:type="numbering" w:customStyle="1" w:styleId="NoList15">
    <w:name w:val="No List15"/>
    <w:next w:val="NoList"/>
    <w:uiPriority w:val="99"/>
    <w:semiHidden/>
    <w:unhideWhenUsed/>
    <w:rsid w:val="00252888"/>
  </w:style>
  <w:style w:type="numbering" w:customStyle="1" w:styleId="NoList16">
    <w:name w:val="No List16"/>
    <w:next w:val="NoList"/>
    <w:uiPriority w:val="99"/>
    <w:semiHidden/>
    <w:unhideWhenUsed/>
    <w:rsid w:val="00252888"/>
  </w:style>
  <w:style w:type="numbering" w:customStyle="1" w:styleId="NoList17">
    <w:name w:val="No List17"/>
    <w:next w:val="NoList"/>
    <w:semiHidden/>
    <w:unhideWhenUsed/>
    <w:rsid w:val="00252888"/>
  </w:style>
  <w:style w:type="numbering" w:customStyle="1" w:styleId="NoList18">
    <w:name w:val="No List18"/>
    <w:next w:val="NoList"/>
    <w:uiPriority w:val="99"/>
    <w:semiHidden/>
    <w:unhideWhenUsed/>
    <w:rsid w:val="00252888"/>
  </w:style>
  <w:style w:type="numbering" w:customStyle="1" w:styleId="NoList19">
    <w:name w:val="No List19"/>
    <w:next w:val="NoList"/>
    <w:uiPriority w:val="99"/>
    <w:semiHidden/>
    <w:unhideWhenUsed/>
    <w:rsid w:val="00252888"/>
  </w:style>
  <w:style w:type="numbering" w:customStyle="1" w:styleId="NoList20">
    <w:name w:val="No List20"/>
    <w:next w:val="NoList"/>
    <w:semiHidden/>
    <w:unhideWhenUsed/>
    <w:rsid w:val="00252888"/>
  </w:style>
  <w:style w:type="numbering" w:customStyle="1" w:styleId="NoList21">
    <w:name w:val="No List21"/>
    <w:next w:val="NoList"/>
    <w:semiHidden/>
    <w:unhideWhenUsed/>
    <w:rsid w:val="00252888"/>
  </w:style>
  <w:style w:type="numbering" w:customStyle="1" w:styleId="NoList31">
    <w:name w:val="No List31"/>
    <w:next w:val="NoList"/>
    <w:semiHidden/>
    <w:unhideWhenUsed/>
    <w:rsid w:val="00252888"/>
  </w:style>
  <w:style w:type="numbering" w:customStyle="1" w:styleId="NoList41">
    <w:name w:val="No List41"/>
    <w:next w:val="NoList"/>
    <w:semiHidden/>
    <w:unhideWhenUsed/>
    <w:rsid w:val="00252888"/>
  </w:style>
  <w:style w:type="numbering" w:customStyle="1" w:styleId="NoList51">
    <w:name w:val="No List51"/>
    <w:next w:val="NoList"/>
    <w:semiHidden/>
    <w:unhideWhenUsed/>
    <w:rsid w:val="00252888"/>
  </w:style>
  <w:style w:type="numbering" w:customStyle="1" w:styleId="NoList61">
    <w:name w:val="No List61"/>
    <w:next w:val="NoList"/>
    <w:semiHidden/>
    <w:unhideWhenUsed/>
    <w:rsid w:val="00252888"/>
  </w:style>
  <w:style w:type="numbering" w:customStyle="1" w:styleId="NoList71">
    <w:name w:val="No List71"/>
    <w:next w:val="NoList"/>
    <w:semiHidden/>
    <w:unhideWhenUsed/>
    <w:rsid w:val="00252888"/>
  </w:style>
  <w:style w:type="numbering" w:customStyle="1" w:styleId="NoList81">
    <w:name w:val="No List81"/>
    <w:next w:val="NoList"/>
    <w:semiHidden/>
    <w:unhideWhenUsed/>
    <w:rsid w:val="00252888"/>
  </w:style>
  <w:style w:type="numbering" w:customStyle="1" w:styleId="NoList91">
    <w:name w:val="No List91"/>
    <w:next w:val="NoList"/>
    <w:semiHidden/>
    <w:unhideWhenUsed/>
    <w:rsid w:val="00252888"/>
  </w:style>
  <w:style w:type="numbering" w:customStyle="1" w:styleId="NoList101">
    <w:name w:val="No List101"/>
    <w:next w:val="NoList"/>
    <w:uiPriority w:val="99"/>
    <w:semiHidden/>
    <w:unhideWhenUsed/>
    <w:rsid w:val="00252888"/>
  </w:style>
  <w:style w:type="numbering" w:customStyle="1" w:styleId="NoList111">
    <w:name w:val="No List111"/>
    <w:next w:val="NoList"/>
    <w:uiPriority w:val="99"/>
    <w:semiHidden/>
    <w:unhideWhenUsed/>
    <w:rsid w:val="00252888"/>
  </w:style>
  <w:style w:type="numbering" w:customStyle="1" w:styleId="NoList121">
    <w:name w:val="No List121"/>
    <w:next w:val="NoList"/>
    <w:semiHidden/>
    <w:unhideWhenUsed/>
    <w:rsid w:val="00252888"/>
  </w:style>
  <w:style w:type="numbering" w:customStyle="1" w:styleId="NoList131">
    <w:name w:val="No List131"/>
    <w:next w:val="NoList"/>
    <w:semiHidden/>
    <w:unhideWhenUsed/>
    <w:rsid w:val="00252888"/>
  </w:style>
  <w:style w:type="numbering" w:customStyle="1" w:styleId="NoList141">
    <w:name w:val="No List141"/>
    <w:next w:val="NoList"/>
    <w:semiHidden/>
    <w:unhideWhenUsed/>
    <w:rsid w:val="00252888"/>
  </w:style>
  <w:style w:type="paragraph" w:customStyle="1" w:styleId="Quote2">
    <w:name w:val="Quote2"/>
    <w:basedOn w:val="Default"/>
    <w:next w:val="Default"/>
    <w:qFormat/>
    <w:rsid w:val="00252888"/>
    <w:pPr>
      <w:autoSpaceDE w:val="0"/>
      <w:autoSpaceDN w:val="0"/>
      <w:adjustRightInd w:val="0"/>
    </w:pPr>
    <w:rPr>
      <w:rFonts w:ascii="Times New Roman" w:eastAsia="Calibri" w:hAnsi="Times New Roman" w:cs="Times New Roman"/>
      <w:sz w:val="24"/>
    </w:rPr>
  </w:style>
  <w:style w:type="character" w:customStyle="1" w:styleId="StyleLatinBaskervilleUnderline">
    <w:name w:val="Style (Latin) Baskerville Underline"/>
    <w:rsid w:val="00252888"/>
    <w:rPr>
      <w:rFonts w:ascii="Baskerville" w:hAnsi="Baskerville"/>
      <w:sz w:val="26"/>
      <w:u w:val="single"/>
    </w:rPr>
  </w:style>
  <w:style w:type="numbering" w:customStyle="1" w:styleId="NoList22">
    <w:name w:val="No List22"/>
    <w:next w:val="NoList"/>
    <w:semiHidden/>
    <w:unhideWhenUsed/>
    <w:rsid w:val="00252888"/>
  </w:style>
  <w:style w:type="numbering" w:customStyle="1" w:styleId="NoList23">
    <w:name w:val="No List23"/>
    <w:next w:val="NoList"/>
    <w:semiHidden/>
    <w:unhideWhenUsed/>
    <w:rsid w:val="00252888"/>
  </w:style>
  <w:style w:type="numbering" w:customStyle="1" w:styleId="NoList24">
    <w:name w:val="No List24"/>
    <w:next w:val="NoList"/>
    <w:semiHidden/>
    <w:unhideWhenUsed/>
    <w:rsid w:val="00252888"/>
  </w:style>
  <w:style w:type="numbering" w:customStyle="1" w:styleId="NoList25">
    <w:name w:val="No List25"/>
    <w:next w:val="NoList"/>
    <w:semiHidden/>
    <w:unhideWhenUsed/>
    <w:rsid w:val="00252888"/>
  </w:style>
  <w:style w:type="character" w:customStyle="1" w:styleId="FontStyle39">
    <w:name w:val="Font Style39"/>
    <w:uiPriority w:val="99"/>
    <w:rsid w:val="00252888"/>
    <w:rPr>
      <w:rFonts w:ascii="Constantia" w:hAnsi="Constantia" w:cs="Constantia" w:hint="default"/>
      <w:b/>
      <w:bCs/>
      <w:sz w:val="18"/>
      <w:szCs w:val="18"/>
    </w:rPr>
  </w:style>
  <w:style w:type="character" w:customStyle="1" w:styleId="highlight2">
    <w:name w:val="highlight2"/>
    <w:basedOn w:val="DefaultParagraphFont"/>
    <w:rsid w:val="00252888"/>
  </w:style>
  <w:style w:type="character" w:customStyle="1" w:styleId="StyleStyleUnderline411pt">
    <w:name w:val="Style Style Underline4 + 11 pt"/>
    <w:basedOn w:val="DefaultParagraphFont"/>
    <w:rsid w:val="00252888"/>
    <w:rPr>
      <w:sz w:val="20"/>
      <w:u w:val="single"/>
    </w:rPr>
  </w:style>
  <w:style w:type="character" w:customStyle="1" w:styleId="StyleStyleUnderline411ptBold">
    <w:name w:val="Style Style Underline4 + 11 pt Bold"/>
    <w:basedOn w:val="DefaultParagraphFont"/>
    <w:rsid w:val="00252888"/>
    <w:rPr>
      <w:b/>
      <w:bCs/>
      <w:sz w:val="20"/>
      <w:u w:val="single"/>
    </w:rPr>
  </w:style>
  <w:style w:type="character" w:customStyle="1" w:styleId="StyleStyleUnderline311pt">
    <w:name w:val="Style Style Underline3 + 11 pt"/>
    <w:basedOn w:val="DefaultParagraphFont"/>
    <w:rsid w:val="00252888"/>
    <w:rPr>
      <w:sz w:val="20"/>
      <w:u w:val="single"/>
    </w:rPr>
  </w:style>
  <w:style w:type="character" w:customStyle="1" w:styleId="StyleStyleUnderline311ptBold">
    <w:name w:val="Style Style Underline3 + 11 pt Bold"/>
    <w:basedOn w:val="DefaultParagraphFont"/>
    <w:rsid w:val="00252888"/>
    <w:rPr>
      <w:b/>
      <w:bCs/>
      <w:sz w:val="20"/>
      <w:u w:val="single"/>
    </w:rPr>
  </w:style>
  <w:style w:type="character" w:customStyle="1" w:styleId="dropcap1">
    <w:name w:val="dropcap1"/>
    <w:rsid w:val="00252888"/>
  </w:style>
  <w:style w:type="character" w:customStyle="1" w:styleId="StyleHeading2CharHeading2CharCharCharCharCharCharCharT">
    <w:name w:val="Style Heading 2 CharHeading 2 Char Char Char Char Char Char CharT..."/>
    <w:rsid w:val="00252888"/>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252888"/>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252888"/>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252888"/>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252888"/>
    <w:rPr>
      <w:rFonts w:ascii="Georgia" w:hAnsi="Georgia"/>
      <w:u w:val="single"/>
    </w:rPr>
  </w:style>
  <w:style w:type="paragraph" w:customStyle="1" w:styleId="StyleCardsGeorgia12ptBoldThickunderlineBorderSin">
    <w:name w:val="Style Cards + Georgia 12 pt Bold Thick underline Border: : (Sin..."/>
    <w:basedOn w:val="Normal"/>
    <w:qFormat/>
    <w:rsid w:val="00252888"/>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252888"/>
    <w:rPr>
      <w:rFonts w:ascii="Georgia" w:hAnsi="Georgia"/>
      <w:sz w:val="24"/>
      <w:u w:val="single"/>
    </w:rPr>
  </w:style>
  <w:style w:type="paragraph" w:customStyle="1" w:styleId="StyleCardsGeorgia">
    <w:name w:val="Style Cards + Georgia"/>
    <w:basedOn w:val="Normal"/>
    <w:qFormat/>
    <w:rsid w:val="00252888"/>
    <w:pPr>
      <w:autoSpaceDE w:val="0"/>
      <w:autoSpaceDN w:val="0"/>
      <w:adjustRightInd w:val="0"/>
      <w:ind w:left="432" w:right="432"/>
    </w:pPr>
    <w:rPr>
      <w:sz w:val="20"/>
      <w:szCs w:val="20"/>
    </w:rPr>
  </w:style>
  <w:style w:type="paragraph" w:customStyle="1" w:styleId="StyleunderlinedLatinGeorgiaBoldThickunderlineBorder">
    <w:name w:val="Style underlined + (Latin) Georgia Bold Thick underline Border: ..."/>
    <w:qFormat/>
    <w:rsid w:val="00252888"/>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252888"/>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252888"/>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252888"/>
    <w:rPr>
      <w:b w:val="0"/>
      <w:bCs w:val="0"/>
      <w:sz w:val="22"/>
      <w:u w:val="single"/>
      <w:bdr w:val="none" w:sz="0" w:space="0" w:color="auto"/>
    </w:rPr>
  </w:style>
  <w:style w:type="character" w:customStyle="1" w:styleId="StyleStyleBoldUnderlineIntenseEmphasisUnderlineapple-style-s">
    <w:name w:val="Style Style Bold UnderlineIntense EmphasisUnderlineapple-style-s..."/>
    <w:basedOn w:val="DefaultParagraphFont"/>
    <w:rsid w:val="00252888"/>
    <w:rPr>
      <w:b w:val="0"/>
      <w:bCs w:val="0"/>
      <w:sz w:val="22"/>
      <w:u w:val="single"/>
      <w:bdr w:val="none" w:sz="0" w:space="0" w:color="auto"/>
    </w:rPr>
  </w:style>
  <w:style w:type="character" w:customStyle="1" w:styleId="maintitle">
    <w:name w:val="maintitle"/>
    <w:basedOn w:val="DefaultParagraphFont"/>
    <w:rsid w:val="00252888"/>
  </w:style>
  <w:style w:type="character" w:customStyle="1" w:styleId="cit-title">
    <w:name w:val="cit-title"/>
    <w:basedOn w:val="DefaultParagraphFont"/>
    <w:rsid w:val="00252888"/>
  </w:style>
  <w:style w:type="paragraph" w:customStyle="1" w:styleId="txttitle">
    <w:name w:val="txttitle"/>
    <w:basedOn w:val="Normal"/>
    <w:rsid w:val="00252888"/>
    <w:pPr>
      <w:spacing w:before="100" w:beforeAutospacing="1" w:after="100" w:afterAutospacing="1"/>
    </w:pPr>
    <w:rPr>
      <w:rFonts w:ascii="Times New Roman" w:hAnsi="Times New Roman"/>
      <w:sz w:val="24"/>
    </w:rPr>
  </w:style>
  <w:style w:type="character" w:customStyle="1" w:styleId="volume">
    <w:name w:val="volume"/>
    <w:basedOn w:val="DefaultParagraphFont"/>
    <w:rsid w:val="00252888"/>
  </w:style>
  <w:style w:type="character" w:customStyle="1" w:styleId="z3988">
    <w:name w:val="z3988"/>
    <w:basedOn w:val="DefaultParagraphFont"/>
    <w:rsid w:val="00252888"/>
  </w:style>
  <w:style w:type="character" w:customStyle="1" w:styleId="nowrap">
    <w:name w:val="nowrap"/>
    <w:basedOn w:val="DefaultParagraphFont"/>
    <w:rsid w:val="00252888"/>
  </w:style>
  <w:style w:type="paragraph" w:customStyle="1" w:styleId="B-TagCite">
    <w:name w:val="B-TagCite"/>
    <w:rsid w:val="00252888"/>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nderlining">
    <w:name w:val="A-Underlining"/>
    <w:basedOn w:val="DefaultParagraphFont"/>
    <w:rsid w:val="00252888"/>
    <w:rPr>
      <w:rFonts w:ascii="Garamond" w:hAnsi="Garamond" w:hint="default"/>
      <w:color w:val="auto"/>
      <w:sz w:val="24"/>
      <w:u w:val="single"/>
    </w:rPr>
  </w:style>
  <w:style w:type="character" w:customStyle="1" w:styleId="StyleUnderlineBold">
    <w:name w:val="Style Underline + Bold"/>
    <w:rsid w:val="00252888"/>
    <w:rPr>
      <w:b/>
      <w:bCs/>
      <w:u w:val="single"/>
    </w:rPr>
  </w:style>
  <w:style w:type="paragraph" w:customStyle="1" w:styleId="SmallCards">
    <w:name w:val="Small Cards"/>
    <w:basedOn w:val="Normal"/>
    <w:autoRedefine/>
    <w:rsid w:val="00252888"/>
    <w:rPr>
      <w:rFonts w:ascii="Times New Roman" w:eastAsia="Times New Roman" w:hAnsi="Times New Roman" w:cs="Times New Roman"/>
      <w:sz w:val="16"/>
      <w:szCs w:val="20"/>
    </w:rPr>
  </w:style>
  <w:style w:type="character" w:customStyle="1" w:styleId="freeaccess">
    <w:name w:val="freeaccess"/>
    <w:basedOn w:val="DefaultParagraphFont"/>
    <w:rsid w:val="00252888"/>
  </w:style>
  <w:style w:type="character" w:customStyle="1" w:styleId="person-name">
    <w:name w:val="person-name"/>
    <w:basedOn w:val="DefaultParagraphFont"/>
    <w:rsid w:val="00252888"/>
  </w:style>
  <w:style w:type="character" w:customStyle="1" w:styleId="articoloinside">
    <w:name w:val="articolo_inside"/>
    <w:rsid w:val="00252888"/>
  </w:style>
  <w:style w:type="paragraph" w:customStyle="1" w:styleId="StyleUnderlineChar11pt3">
    <w:name w:val="Style Underline Char + 11 pt3"/>
    <w:basedOn w:val="Normal"/>
    <w:link w:val="StyleUnderlineChar11pt3Char"/>
    <w:rsid w:val="00252888"/>
    <w:rPr>
      <w:rFonts w:eastAsia="Calibri"/>
      <w:szCs w:val="24"/>
      <w:u w:val="single"/>
    </w:rPr>
  </w:style>
  <w:style w:type="character" w:customStyle="1" w:styleId="StyleUnderlineChar11pt3Char">
    <w:name w:val="Style Underline Char + 11 pt3 Char"/>
    <w:link w:val="StyleUnderlineChar11pt3"/>
    <w:rsid w:val="00252888"/>
    <w:rPr>
      <w:rFonts w:ascii="Georgia" w:eastAsia="Calibri" w:hAnsi="Georgia"/>
      <w:szCs w:val="24"/>
      <w:u w:val="single"/>
    </w:rPr>
  </w:style>
  <w:style w:type="paragraph" w:customStyle="1" w:styleId="StyleUnderlineChar11ptBold3">
    <w:name w:val="Style Underline Char + 11 pt Bold3"/>
    <w:basedOn w:val="Normal"/>
    <w:link w:val="StyleUnderlineChar11ptBold3Char"/>
    <w:rsid w:val="00252888"/>
    <w:rPr>
      <w:rFonts w:eastAsia="Calibri"/>
      <w:b/>
      <w:bCs/>
      <w:szCs w:val="24"/>
      <w:u w:val="single"/>
    </w:rPr>
  </w:style>
  <w:style w:type="character" w:customStyle="1" w:styleId="StyleUnderlineChar11ptBold3Char">
    <w:name w:val="Style Underline Char + 11 pt Bold3 Char"/>
    <w:link w:val="StyleUnderlineChar11ptBold3"/>
    <w:rsid w:val="00252888"/>
    <w:rPr>
      <w:rFonts w:ascii="Georgia" w:eastAsia="Calibri" w:hAnsi="Georgia"/>
      <w:b/>
      <w:bCs/>
      <w:szCs w:val="24"/>
      <w:u w:val="single"/>
    </w:rPr>
  </w:style>
  <w:style w:type="paragraph" w:customStyle="1" w:styleId="pagetools">
    <w:name w:val="pagetools"/>
    <w:basedOn w:val="Normal"/>
    <w:rsid w:val="00252888"/>
    <w:pPr>
      <w:spacing w:before="100" w:beforeAutospacing="1" w:after="100" w:afterAutospacing="1"/>
    </w:pPr>
    <w:rPr>
      <w:rFonts w:ascii="Times New Roman" w:eastAsia="Times New Roman" w:hAnsi="Times New Roman"/>
      <w:sz w:val="24"/>
      <w:szCs w:val="24"/>
    </w:rPr>
  </w:style>
  <w:style w:type="character" w:customStyle="1" w:styleId="job">
    <w:name w:val="job"/>
    <w:basedOn w:val="DefaultParagraphFont"/>
    <w:rsid w:val="00252888"/>
  </w:style>
  <w:style w:type="character" w:customStyle="1" w:styleId="company">
    <w:name w:val="company"/>
    <w:basedOn w:val="DefaultParagraphFont"/>
    <w:rsid w:val="00252888"/>
  </w:style>
  <w:style w:type="character" w:customStyle="1" w:styleId="publisher">
    <w:name w:val="publisher"/>
    <w:basedOn w:val="DefaultParagraphFont"/>
    <w:rsid w:val="00252888"/>
  </w:style>
  <w:style w:type="character" w:customStyle="1" w:styleId="pubyear">
    <w:name w:val="pubyear"/>
    <w:basedOn w:val="DefaultParagraphFont"/>
    <w:rsid w:val="00252888"/>
  </w:style>
  <w:style w:type="character" w:customStyle="1" w:styleId="pubcity">
    <w:name w:val="pubcity"/>
    <w:basedOn w:val="DefaultParagraphFont"/>
    <w:rsid w:val="00252888"/>
  </w:style>
  <w:style w:type="paragraph" w:customStyle="1" w:styleId="C-Text">
    <w:name w:val="C-Text"/>
    <w:basedOn w:val="Normal"/>
    <w:rsid w:val="00252888"/>
    <w:pPr>
      <w:tabs>
        <w:tab w:val="num" w:pos="720"/>
      </w:tabs>
      <w:ind w:left="720" w:hanging="360"/>
    </w:pPr>
    <w:rPr>
      <w:rFonts w:ascii="Garamond" w:hAnsi="Garamond"/>
      <w:sz w:val="24"/>
    </w:rPr>
  </w:style>
  <w:style w:type="paragraph" w:customStyle="1" w:styleId="times">
    <w:name w:val="times"/>
    <w:basedOn w:val="Normal"/>
    <w:rsid w:val="00252888"/>
    <w:pPr>
      <w:spacing w:before="100" w:beforeAutospacing="1" w:after="100" w:afterAutospacing="1"/>
    </w:pPr>
    <w:rPr>
      <w:sz w:val="24"/>
      <w:szCs w:val="24"/>
    </w:rPr>
  </w:style>
  <w:style w:type="character" w:customStyle="1" w:styleId="ecdate">
    <w:name w:val="ec_date"/>
    <w:basedOn w:val="DefaultParagraphFont"/>
    <w:rsid w:val="00252888"/>
    <w:rPr>
      <w:rFonts w:ascii="Verdana" w:hAnsi="Verdana" w:hint="default"/>
      <w:sz w:val="20"/>
      <w:szCs w:val="20"/>
      <w:shd w:val="clear" w:color="auto" w:fill="FFFFFF"/>
    </w:rPr>
  </w:style>
  <w:style w:type="paragraph" w:customStyle="1" w:styleId="ecmsonormal">
    <w:name w:val="ec_msonormal"/>
    <w:basedOn w:val="Normal"/>
    <w:rsid w:val="00252888"/>
    <w:pPr>
      <w:shd w:val="clear" w:color="auto" w:fill="FFFFFF"/>
      <w:spacing w:before="100" w:beforeAutospacing="1" w:after="100" w:afterAutospacing="1"/>
      <w:textAlignment w:val="top"/>
    </w:pPr>
    <w:rPr>
      <w:rFonts w:ascii="Verdana" w:hAnsi="Verdana"/>
    </w:rPr>
  </w:style>
  <w:style w:type="character" w:customStyle="1" w:styleId="articletext0">
    <w:name w:val="article_text"/>
    <w:basedOn w:val="DefaultParagraphFont"/>
    <w:rsid w:val="00252888"/>
  </w:style>
  <w:style w:type="character" w:customStyle="1" w:styleId="hittermhilite">
    <w:name w:val="hittermhilite"/>
    <w:basedOn w:val="DefaultParagraphFont"/>
    <w:rsid w:val="00252888"/>
  </w:style>
  <w:style w:type="character" w:customStyle="1" w:styleId="articleheadline">
    <w:name w:val="articleheadline"/>
    <w:basedOn w:val="DefaultParagraphFont"/>
    <w:rsid w:val="00252888"/>
  </w:style>
  <w:style w:type="paragraph" w:customStyle="1" w:styleId="u-intro">
    <w:name w:val="u-intro"/>
    <w:basedOn w:val="Normal"/>
    <w:rsid w:val="00252888"/>
    <w:pPr>
      <w:spacing w:before="100" w:beforeAutospacing="1" w:after="100" w:afterAutospacing="1"/>
    </w:pPr>
    <w:rPr>
      <w:sz w:val="24"/>
      <w:szCs w:val="24"/>
    </w:rPr>
  </w:style>
  <w:style w:type="character" w:customStyle="1" w:styleId="u-byline">
    <w:name w:val="u-byline"/>
    <w:basedOn w:val="DefaultParagraphFont"/>
    <w:rsid w:val="00252888"/>
  </w:style>
  <w:style w:type="character" w:customStyle="1" w:styleId="story">
    <w:name w:val="story"/>
    <w:basedOn w:val="DefaultParagraphFont"/>
    <w:rsid w:val="00252888"/>
  </w:style>
  <w:style w:type="character" w:customStyle="1" w:styleId="articlebya">
    <w:name w:val="articleby_a"/>
    <w:basedOn w:val="DefaultParagraphFont"/>
    <w:rsid w:val="00252888"/>
  </w:style>
  <w:style w:type="character" w:customStyle="1" w:styleId="popupwinby">
    <w:name w:val="popupwinby"/>
    <w:basedOn w:val="DefaultParagraphFont"/>
    <w:rsid w:val="00252888"/>
  </w:style>
  <w:style w:type="character" w:customStyle="1" w:styleId="articletitle0">
    <w:name w:val="articletitle"/>
    <w:basedOn w:val="DefaultParagraphFont"/>
    <w:rsid w:val="00252888"/>
  </w:style>
  <w:style w:type="character" w:customStyle="1" w:styleId="storyheader">
    <w:name w:val="storyheader"/>
    <w:basedOn w:val="DefaultParagraphFont"/>
    <w:rsid w:val="00252888"/>
  </w:style>
  <w:style w:type="character" w:customStyle="1" w:styleId="texto1">
    <w:name w:val="texto1"/>
    <w:basedOn w:val="DefaultParagraphFont"/>
    <w:rsid w:val="00252888"/>
  </w:style>
  <w:style w:type="character" w:customStyle="1" w:styleId="marron">
    <w:name w:val="marron"/>
    <w:basedOn w:val="DefaultParagraphFont"/>
    <w:rsid w:val="00252888"/>
  </w:style>
  <w:style w:type="character" w:customStyle="1" w:styleId="UnderlineChar4Char">
    <w:name w:val="Underline Char4 Char"/>
    <w:basedOn w:val="DefaultParagraphFont"/>
    <w:link w:val="UnderlineChar4"/>
    <w:rsid w:val="00252888"/>
    <w:rPr>
      <w:szCs w:val="24"/>
      <w:u w:val="single"/>
    </w:rPr>
  </w:style>
  <w:style w:type="character" w:customStyle="1" w:styleId="BoldandUnderlineChar3Char2">
    <w:name w:val="Bold and Underline Char3 Char2"/>
    <w:basedOn w:val="DefaultParagraphFont"/>
    <w:link w:val="BoldandUnderlineChar3"/>
    <w:rsid w:val="00252888"/>
    <w:rPr>
      <w:b/>
      <w:szCs w:val="24"/>
      <w:u w:val="single"/>
    </w:rPr>
  </w:style>
  <w:style w:type="character" w:customStyle="1" w:styleId="LanguageChar">
    <w:name w:val="Language Char"/>
    <w:basedOn w:val="DefaultParagraphFont"/>
    <w:link w:val="Language"/>
    <w:rsid w:val="00252888"/>
    <w:rPr>
      <w:strike/>
      <w:sz w:val="16"/>
      <w:szCs w:val="16"/>
    </w:rPr>
  </w:style>
  <w:style w:type="character" w:customStyle="1" w:styleId="StyleNormalWeb10ptChar">
    <w:name w:val="Style Normal (Web) + 10 pt Char"/>
    <w:basedOn w:val="DefaultParagraphFont"/>
    <w:rsid w:val="00252888"/>
    <w:rPr>
      <w:szCs w:val="24"/>
      <w:lang w:val="en-US" w:eastAsia="en-US" w:bidi="ar-SA"/>
    </w:rPr>
  </w:style>
  <w:style w:type="paragraph" w:customStyle="1" w:styleId="TagCiteShells">
    <w:name w:val="Tag/Cite/Shells"/>
    <w:basedOn w:val="Normal"/>
    <w:rsid w:val="00252888"/>
    <w:rPr>
      <w:b/>
    </w:rPr>
  </w:style>
  <w:style w:type="paragraph" w:customStyle="1" w:styleId="DefinitionTerm">
    <w:name w:val="Definition Term"/>
    <w:basedOn w:val="Normal"/>
    <w:next w:val="Normal"/>
    <w:rsid w:val="00252888"/>
    <w:rPr>
      <w:snapToGrid w:val="0"/>
      <w:sz w:val="24"/>
    </w:rPr>
  </w:style>
  <w:style w:type="character" w:customStyle="1" w:styleId="Style3CharChar">
    <w:name w:val="Style3 Char Char"/>
    <w:basedOn w:val="DefaultParagraphFont"/>
    <w:rsid w:val="00252888"/>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rsid w:val="00252888"/>
    <w:pPr>
      <w:spacing w:after="60"/>
    </w:pPr>
    <w:rPr>
      <w:rFonts w:eastAsia="SimSun" w:cs="Times New Roman"/>
      <w:caps/>
      <w:sz w:val="20"/>
      <w:lang w:eastAsia="zh-CN"/>
    </w:rPr>
  </w:style>
  <w:style w:type="character" w:customStyle="1" w:styleId="NormalChar">
    <w:name w:val="Normal Char"/>
    <w:basedOn w:val="DefaultParagraphFont"/>
    <w:rsid w:val="00252888"/>
    <w:rPr>
      <w:lang w:eastAsia="en-US"/>
    </w:rPr>
  </w:style>
  <w:style w:type="character" w:customStyle="1" w:styleId="BoldUnderlineChar2">
    <w:name w:val="Bold + Underline Char"/>
    <w:basedOn w:val="DefaultParagraphFont"/>
    <w:rsid w:val="00252888"/>
    <w:rPr>
      <w:rFonts w:ascii="Georgia" w:eastAsiaTheme="majorEastAsia" w:hAnsi="Georgia" w:cs="Arial"/>
      <w:b/>
      <w:bCs w:val="0"/>
      <w:caps/>
      <w:sz w:val="28"/>
      <w:szCs w:val="36"/>
      <w:u w:val="single"/>
      <w:lang w:val="en-US" w:eastAsia="en-US" w:bidi="ar-SA"/>
    </w:rPr>
  </w:style>
  <w:style w:type="character" w:customStyle="1" w:styleId="citationiacgale">
    <w:name w:val="citation iac gale"/>
    <w:basedOn w:val="DefaultParagraphFont"/>
    <w:rsid w:val="00252888"/>
  </w:style>
  <w:style w:type="character" w:customStyle="1" w:styleId="CharacterStyle7">
    <w:name w:val="Character Style 7"/>
    <w:rsid w:val="00252888"/>
    <w:rPr>
      <w:rFonts w:ascii="Arial Narrow" w:hAnsi="Arial Narrow" w:cs="Arial Narrow"/>
      <w:sz w:val="20"/>
      <w:szCs w:val="20"/>
      <w:u w:val="single"/>
    </w:rPr>
  </w:style>
  <w:style w:type="character" w:customStyle="1" w:styleId="StyleStyle4Char">
    <w:name w:val="Style Style4 + Char"/>
    <w:basedOn w:val="DefaultParagraphFont"/>
    <w:rsid w:val="00252888"/>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252888"/>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rsid w:val="00252888"/>
    <w:rPr>
      <w:rFonts w:ascii="Verdana" w:hAnsi="Verdana"/>
      <w:sz w:val="21"/>
      <w:szCs w:val="21"/>
      <w:u w:val="thick"/>
    </w:rPr>
  </w:style>
  <w:style w:type="character" w:styleId="PlaceholderText">
    <w:name w:val="Placeholder Text"/>
    <w:basedOn w:val="DefaultParagraphFont"/>
    <w:uiPriority w:val="99"/>
    <w:rsid w:val="00252888"/>
    <w:rPr>
      <w:color w:val="808080"/>
    </w:rPr>
  </w:style>
  <w:style w:type="paragraph" w:customStyle="1" w:styleId="Cite8">
    <w:name w:val="Cite8"/>
    <w:basedOn w:val="Normal"/>
    <w:autoRedefine/>
    <w:uiPriority w:val="99"/>
    <w:qFormat/>
    <w:rsid w:val="00252888"/>
    <w:rPr>
      <w:rFonts w:ascii="Arial Narrow" w:eastAsia="Calibri" w:hAnsi="Arial Narrow"/>
      <w:sz w:val="16"/>
    </w:rPr>
  </w:style>
  <w:style w:type="paragraph" w:customStyle="1" w:styleId="CardT1">
    <w:name w:val="CardT1"/>
    <w:basedOn w:val="Normal"/>
    <w:link w:val="CardT1Char"/>
    <w:qFormat/>
    <w:rsid w:val="00252888"/>
    <w:pPr>
      <w:jc w:val="both"/>
    </w:pPr>
    <w:rPr>
      <w:rFonts w:ascii="Arial" w:eastAsia="Calibri" w:hAnsi="Arial" w:cs="Arial"/>
      <w:kern w:val="2"/>
      <w:sz w:val="14"/>
      <w:szCs w:val="14"/>
      <w:lang w:eastAsia="zh-TW"/>
    </w:rPr>
  </w:style>
  <w:style w:type="character" w:customStyle="1" w:styleId="CardT1Char">
    <w:name w:val="CardT1 Char"/>
    <w:link w:val="CardT1"/>
    <w:rsid w:val="00252888"/>
    <w:rPr>
      <w:rFonts w:ascii="Arial" w:eastAsia="Calibri" w:hAnsi="Arial" w:cs="Arial"/>
      <w:kern w:val="2"/>
      <w:sz w:val="14"/>
      <w:szCs w:val="14"/>
      <w:lang w:eastAsia="zh-TW"/>
    </w:rPr>
  </w:style>
  <w:style w:type="character" w:customStyle="1" w:styleId="CardCite1">
    <w:name w:val="CardCite1"/>
    <w:qFormat/>
    <w:rsid w:val="00252888"/>
    <w:rPr>
      <w:rFonts w:ascii="Times New Roman" w:hAnsi="Times New Roman"/>
      <w:b/>
      <w:sz w:val="22"/>
      <w:szCs w:val="22"/>
      <w:u w:val="single"/>
      <w:lang w:val="en-US" w:eastAsia="en-US" w:bidi="ar-SA"/>
    </w:rPr>
  </w:style>
  <w:style w:type="character" w:customStyle="1" w:styleId="BoxX2">
    <w:name w:val="BoxX2"/>
    <w:qFormat/>
    <w:rsid w:val="00252888"/>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252888"/>
    <w:rPr>
      <w:rFonts w:ascii="Garamond" w:hAnsi="Garamond" w:hint="default"/>
      <w:sz w:val="16"/>
    </w:rPr>
  </w:style>
  <w:style w:type="paragraph" w:customStyle="1" w:styleId="StyleStyle49pt9">
    <w:name w:val="Style Style4 + 9 pt9"/>
    <w:basedOn w:val="Style4"/>
    <w:link w:val="StyleStyle49pt9Char"/>
    <w:rsid w:val="00252888"/>
    <w:rPr>
      <w:rFonts w:eastAsia="SimSun"/>
      <w:szCs w:val="24"/>
      <w:u w:val="single"/>
      <w:lang w:eastAsia="zh-CN"/>
    </w:rPr>
  </w:style>
  <w:style w:type="character" w:customStyle="1" w:styleId="StyleStyle49pt9Char">
    <w:name w:val="Style Style4 + 9 pt9 Char"/>
    <w:link w:val="StyleStyle49pt9"/>
    <w:rsid w:val="00252888"/>
    <w:rPr>
      <w:rFonts w:ascii="Georgia" w:eastAsia="SimSun" w:hAnsi="Georgia"/>
      <w:szCs w:val="24"/>
      <w:u w:val="single"/>
      <w:lang w:eastAsia="zh-CN"/>
    </w:rPr>
  </w:style>
  <w:style w:type="character" w:customStyle="1" w:styleId="CiteReal0">
    <w:name w:val="CiteReal"/>
    <w:uiPriority w:val="1"/>
    <w:qFormat/>
    <w:rsid w:val="00252888"/>
    <w:rPr>
      <w:rFonts w:ascii="Arial" w:hAnsi="Arial"/>
      <w:b/>
      <w:sz w:val="24"/>
      <w:u w:val="single"/>
    </w:rPr>
  </w:style>
  <w:style w:type="character" w:customStyle="1" w:styleId="UnderlineCard0">
    <w:name w:val="Underline Card"/>
    <w:uiPriority w:val="6"/>
    <w:qFormat/>
    <w:rsid w:val="00252888"/>
    <w:rPr>
      <w:rFonts w:ascii="Arial" w:hAnsi="Arial"/>
      <w:b w:val="0"/>
      <w:bCs/>
      <w:sz w:val="20"/>
      <w:u w:val="single"/>
    </w:rPr>
  </w:style>
  <w:style w:type="paragraph" w:customStyle="1" w:styleId="Header1">
    <w:name w:val="Header1"/>
    <w:basedOn w:val="Normal"/>
    <w:rsid w:val="00252888"/>
    <w:pPr>
      <w:spacing w:before="100" w:beforeAutospacing="1" w:after="100" w:afterAutospacing="1"/>
    </w:pPr>
    <w:rPr>
      <w:rFonts w:ascii="Times New Roman" w:eastAsia="Times New Roman" w:hAnsi="Times New Roman" w:cs="Times New Roman"/>
      <w:sz w:val="24"/>
      <w:szCs w:val="24"/>
    </w:rPr>
  </w:style>
  <w:style w:type="paragraph" w:customStyle="1" w:styleId="CardText4">
    <w:name w:val="CardText"/>
    <w:basedOn w:val="Normal"/>
    <w:next w:val="Normal"/>
    <w:link w:val="CardTextChar3"/>
    <w:qFormat/>
    <w:rsid w:val="00252888"/>
    <w:pPr>
      <w:ind w:left="288" w:right="288"/>
    </w:pPr>
    <w:rPr>
      <w:rFonts w:eastAsia="Times New Roman"/>
      <w:sz w:val="16"/>
      <w:szCs w:val="20"/>
    </w:rPr>
  </w:style>
  <w:style w:type="character" w:customStyle="1" w:styleId="CardTextChar3">
    <w:name w:val="CardText Char"/>
    <w:basedOn w:val="DefaultParagraphFont"/>
    <w:link w:val="CardText4"/>
    <w:rsid w:val="00252888"/>
    <w:rPr>
      <w:rFonts w:ascii="Georgia" w:eastAsia="Times New Roman" w:hAnsi="Georgia"/>
      <w:sz w:val="16"/>
      <w:szCs w:val="20"/>
    </w:rPr>
  </w:style>
  <w:style w:type="character" w:customStyle="1" w:styleId="evidencetextChar1">
    <w:name w:val="evidence text Char1"/>
    <w:basedOn w:val="DefaultParagraphFont"/>
    <w:rsid w:val="00252888"/>
    <w:rPr>
      <w:rFonts w:ascii="Georgia" w:eastAsia="Times New Roman" w:hAnsi="Georgia" w:cs="Times New Roman"/>
      <w:color w:val="000000"/>
    </w:rPr>
  </w:style>
  <w:style w:type="paragraph" w:customStyle="1" w:styleId="2ndLevel-TAG">
    <w:name w:val="2nd Level - TAG"/>
    <w:basedOn w:val="Normal"/>
    <w:next w:val="Normal"/>
    <w:qFormat/>
    <w:rsid w:val="00252888"/>
  </w:style>
  <w:style w:type="character" w:customStyle="1" w:styleId="underlining0">
    <w:name w:val="underlining"/>
    <w:rsid w:val="00252888"/>
  </w:style>
  <w:style w:type="character" w:customStyle="1" w:styleId="A6">
    <w:name w:val="A6"/>
    <w:rsid w:val="00252888"/>
  </w:style>
  <w:style w:type="character" w:customStyle="1" w:styleId="btitle">
    <w:name w:val="btitle"/>
    <w:rsid w:val="00252888"/>
  </w:style>
  <w:style w:type="character" w:customStyle="1" w:styleId="green">
    <w:name w:val="green"/>
    <w:rsid w:val="00252888"/>
  </w:style>
  <w:style w:type="paragraph" w:customStyle="1" w:styleId="CM14">
    <w:name w:val="CM14"/>
    <w:basedOn w:val="Normal"/>
    <w:uiPriority w:val="99"/>
    <w:qFormat/>
    <w:rsid w:val="00252888"/>
  </w:style>
  <w:style w:type="character" w:customStyle="1" w:styleId="BodyText33">
    <w:name w:val="Body Text3"/>
    <w:rsid w:val="00252888"/>
  </w:style>
  <w:style w:type="character" w:customStyle="1" w:styleId="BodytextBold">
    <w:name w:val="Body text + Bold"/>
    <w:rsid w:val="00252888"/>
  </w:style>
  <w:style w:type="character" w:customStyle="1" w:styleId="Bodytext6pt">
    <w:name w:val="Body text + 6 pt"/>
    <w:rsid w:val="00252888"/>
  </w:style>
  <w:style w:type="paragraph" w:customStyle="1" w:styleId="DebateBlocking">
    <w:name w:val="DebateBlocking"/>
    <w:basedOn w:val="Normal"/>
    <w:next w:val="Nothing"/>
    <w:uiPriority w:val="99"/>
    <w:qFormat/>
    <w:rsid w:val="00252888"/>
  </w:style>
  <w:style w:type="character" w:customStyle="1" w:styleId="BodytextItalic1">
    <w:name w:val="Body text + Italic1"/>
    <w:aliases w:val="Spacing 0 pt1"/>
    <w:uiPriority w:val="99"/>
    <w:rsid w:val="00252888"/>
    <w:rPr>
      <w:rFonts w:ascii="Sylfaen" w:hAnsi="Sylfaen" w:cs="Sylfaen"/>
      <w:i/>
      <w:iCs/>
      <w:sz w:val="19"/>
      <w:szCs w:val="19"/>
      <w:u w:val="none"/>
      <w:shd w:val="clear" w:color="auto" w:fill="FFFFFF"/>
    </w:rPr>
  </w:style>
  <w:style w:type="paragraph" w:customStyle="1" w:styleId="Heading32">
    <w:name w:val="Heading 32"/>
    <w:aliases w:val="Block3,Char Char Char Char Char Char Char3,Char Char5,Char5,Tags v 22,3: Cite2,Char12,Underlines2,Heading 3 Char32,Block Writing2,Index Headers2,Bold Cite2,Text 72,Foldover2,Tag Char Char3,Cite 12,Read Char2"/>
    <w:basedOn w:val="Normal"/>
    <w:rsid w:val="00252888"/>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252888"/>
    <w:rPr>
      <w:rFonts w:ascii="Georgia" w:hAnsi="Georgia" w:cs="Calibri" w:hint="default"/>
    </w:rPr>
  </w:style>
  <w:style w:type="paragraph" w:customStyle="1" w:styleId="Heading31">
    <w:name w:val="Heading 31"/>
    <w:aliases w:val="Block2,Char Char4,Char4,Tags v 21,3: Cite1,Char11,Underlines1,Heading 3 Char31,Block Writing1,Index Headers1,Bold Cite1,Text 71,Foldover1,Tag Char Char2,Cite 11,Read Char1"/>
    <w:basedOn w:val="Normal"/>
    <w:rsid w:val="00252888"/>
    <w:pPr>
      <w:spacing w:before="100" w:beforeAutospacing="1" w:after="100" w:afterAutospacing="1"/>
    </w:pPr>
    <w:rPr>
      <w:rFonts w:ascii="Times New Roman" w:eastAsia="Times New Roman" w:hAnsi="Times New Roman" w:cs="Times New Roman"/>
      <w:sz w:val="24"/>
      <w:szCs w:val="24"/>
    </w:rPr>
  </w:style>
  <w:style w:type="character" w:customStyle="1" w:styleId="Underline20">
    <w:name w:val="Underline 2"/>
    <w:basedOn w:val="DefaultParagraphFont"/>
    <w:uiPriority w:val="1"/>
    <w:qFormat/>
    <w:rsid w:val="00252888"/>
    <w:rPr>
      <w:b/>
      <w:bCs w:val="0"/>
      <w:u w:val="single"/>
    </w:rPr>
  </w:style>
  <w:style w:type="character" w:customStyle="1" w:styleId="created">
    <w:name w:val="created"/>
    <w:basedOn w:val="DefaultParagraphFont"/>
    <w:rsid w:val="00252888"/>
  </w:style>
  <w:style w:type="paragraph" w:customStyle="1" w:styleId="8font">
    <w:name w:val="8font"/>
    <w:basedOn w:val="Normal"/>
    <w:next w:val="Normal"/>
    <w:autoRedefine/>
    <w:qFormat/>
    <w:rsid w:val="00252888"/>
    <w:rPr>
      <w:rFonts w:eastAsia="Cambria" w:cs="Times New Roman"/>
      <w:sz w:val="16"/>
      <w:szCs w:val="16"/>
    </w:rPr>
  </w:style>
  <w:style w:type="paragraph" w:customStyle="1" w:styleId="CiteLittle">
    <w:name w:val="Cite Little"/>
    <w:next w:val="Normal"/>
    <w:qFormat/>
    <w:rsid w:val="00252888"/>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252888"/>
    <w:rPr>
      <w:rFonts w:ascii="Times New Roman" w:eastAsia="MS Mincho" w:hAnsi="Times New Roman"/>
      <w:b/>
      <w:bCs/>
      <w:u w:val="thick"/>
    </w:rPr>
  </w:style>
  <w:style w:type="character" w:customStyle="1" w:styleId="StyleAsianMSMincho">
    <w:name w:val="Style (Asian) MS Mincho"/>
    <w:rsid w:val="00252888"/>
    <w:rPr>
      <w:rFonts w:ascii="Times New Roman" w:eastAsia="MS Mincho" w:hAnsi="Times New Roman"/>
      <w:u w:val="thick"/>
    </w:rPr>
  </w:style>
  <w:style w:type="paragraph" w:customStyle="1" w:styleId="docheader">
    <w:name w:val="doc header"/>
    <w:autoRedefine/>
    <w:qFormat/>
    <w:rsid w:val="00252888"/>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252888"/>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252888"/>
  </w:style>
  <w:style w:type="character" w:customStyle="1" w:styleId="CardCharChar1">
    <w:name w:val="Card Char Char1"/>
    <w:rsid w:val="00252888"/>
    <w:rPr>
      <w:b/>
      <w:bCs/>
      <w:sz w:val="28"/>
      <w:szCs w:val="28"/>
    </w:rPr>
  </w:style>
  <w:style w:type="character" w:customStyle="1" w:styleId="CharacterStyle3">
    <w:name w:val="Character Style 3"/>
    <w:rsid w:val="00252888"/>
    <w:rPr>
      <w:sz w:val="18"/>
      <w:szCs w:val="18"/>
    </w:rPr>
  </w:style>
  <w:style w:type="paragraph" w:customStyle="1" w:styleId="bloctitles">
    <w:name w:val="bloc titles"/>
    <w:basedOn w:val="Heading1"/>
    <w:next w:val="Normal"/>
    <w:link w:val="bloctitlesChar"/>
    <w:autoRedefine/>
    <w:rsid w:val="00252888"/>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ascii="Times New Roman" w:eastAsia="Times New Roman" w:hAnsi="Times New Roman" w:cs="Times New Roman"/>
      <w:sz w:val="28"/>
      <w:u w:val="single"/>
    </w:rPr>
  </w:style>
  <w:style w:type="character" w:customStyle="1" w:styleId="bloctitlesChar">
    <w:name w:val="bloc titles Char"/>
    <w:link w:val="bloctitles"/>
    <w:rsid w:val="00252888"/>
    <w:rPr>
      <w:rFonts w:ascii="Times New Roman" w:eastAsia="Times New Roman" w:hAnsi="Times New Roman" w:cs="Times New Roman"/>
      <w:b/>
      <w:caps/>
      <w:sz w:val="28"/>
      <w:szCs w:val="32"/>
      <w:u w:val="single"/>
    </w:rPr>
  </w:style>
  <w:style w:type="paragraph" w:customStyle="1" w:styleId="blocorganizer">
    <w:name w:val="bloc organizer"/>
    <w:basedOn w:val="Heading1"/>
    <w:next w:val="bloctitles"/>
    <w:link w:val="blocorganizerChar"/>
    <w:autoRedefine/>
    <w:qFormat/>
    <w:rsid w:val="00252888"/>
    <w:pPr>
      <w:keepNext w:val="0"/>
      <w:keepLines w:val="0"/>
      <w:pBdr>
        <w:top w:val="none" w:sz="0" w:space="0" w:color="auto"/>
        <w:left w:val="none" w:sz="0" w:space="0" w:color="auto"/>
        <w:bottom w:val="none" w:sz="0" w:space="0" w:color="auto"/>
        <w:right w:val="none" w:sz="0" w:space="0" w:color="auto"/>
      </w:pBdr>
      <w:contextualSpacing/>
    </w:pPr>
    <w:rPr>
      <w:rFonts w:ascii="Times New Roman" w:eastAsia="Times New Roman" w:hAnsi="Times New Roman" w:cs="Times New Roman"/>
      <w:sz w:val="4"/>
      <w:u w:val="single"/>
    </w:rPr>
  </w:style>
  <w:style w:type="character" w:customStyle="1" w:styleId="blocorganizerChar">
    <w:name w:val="bloc organizer Char"/>
    <w:link w:val="blocorganizer"/>
    <w:rsid w:val="00252888"/>
    <w:rPr>
      <w:rFonts w:ascii="Times New Roman" w:eastAsia="Times New Roman" w:hAnsi="Times New Roman" w:cs="Times New Roman"/>
      <w:b/>
      <w:caps/>
      <w:sz w:val="4"/>
      <w:szCs w:val="32"/>
      <w:u w:val="single"/>
    </w:rPr>
  </w:style>
  <w:style w:type="character" w:customStyle="1" w:styleId="UnderlineBoldChar">
    <w:name w:val="Underline Bold Char"/>
    <w:locked/>
    <w:rsid w:val="00252888"/>
    <w:rPr>
      <w:rFonts w:ascii="Times New Roman" w:eastAsia="Times New Roman" w:hAnsi="Times New Roman" w:cs="Calibri"/>
      <w:b/>
      <w:sz w:val="24"/>
      <w:szCs w:val="20"/>
      <w:u w:val="single"/>
    </w:rPr>
  </w:style>
  <w:style w:type="paragraph" w:customStyle="1" w:styleId="cardCharCharCharChar">
    <w:name w:val="card Char Char Char Char"/>
    <w:basedOn w:val="Normal"/>
    <w:rsid w:val="00252888"/>
    <w:pPr>
      <w:overflowPunct w:val="0"/>
      <w:autoSpaceDE w:val="0"/>
      <w:autoSpaceDN w:val="0"/>
      <w:adjustRightInd w:val="0"/>
      <w:ind w:left="288" w:right="288"/>
      <w:textAlignment w:val="baseline"/>
    </w:pPr>
    <w:rPr>
      <w:rFonts w:ascii="Times New Roman" w:eastAsia="Times New Roman" w:hAnsi="Times New Roman"/>
      <w:sz w:val="20"/>
      <w:szCs w:val="20"/>
    </w:rPr>
  </w:style>
  <w:style w:type="character" w:customStyle="1" w:styleId="tagChar0">
    <w:name w:val="%tag Char"/>
    <w:link w:val="tag"/>
    <w:rsid w:val="00252888"/>
    <w:rPr>
      <w:rFonts w:ascii="Georgia" w:hAnsi="Georgia"/>
    </w:rPr>
  </w:style>
  <w:style w:type="character" w:customStyle="1" w:styleId="AAAcardChar">
    <w:name w:val="AAAcard Char"/>
    <w:link w:val="AAAcard"/>
    <w:rsid w:val="00252888"/>
    <w:rPr>
      <w:rFonts w:ascii="Georgia" w:hAnsi="Georgia"/>
    </w:rPr>
  </w:style>
  <w:style w:type="character" w:customStyle="1" w:styleId="underlineCharChar2">
    <w:name w:val="underline Char Char"/>
    <w:rsid w:val="00252888"/>
    <w:rPr>
      <w:rFonts w:ascii="Arial Narrow" w:eastAsia="Times New Roman" w:hAnsi="Arial Narrow" w:cs="Calibri"/>
      <w:sz w:val="24"/>
      <w:u w:val="single"/>
    </w:rPr>
  </w:style>
  <w:style w:type="paragraph" w:customStyle="1" w:styleId="TagStyle">
    <w:name w:val="Tag Style"/>
    <w:basedOn w:val="Normal"/>
    <w:rsid w:val="00252888"/>
    <w:rPr>
      <w:rFonts w:ascii="Times New Roman" w:eastAsia="Times New Roman" w:hAnsi="Times New Roman"/>
      <w:b/>
      <w:sz w:val="24"/>
    </w:rPr>
  </w:style>
  <w:style w:type="paragraph" w:customStyle="1" w:styleId="tagstyle0">
    <w:name w:val="tagstyle"/>
    <w:basedOn w:val="Normal"/>
    <w:rsid w:val="00252888"/>
    <w:pPr>
      <w:spacing w:before="100" w:beforeAutospacing="1" w:after="100" w:afterAutospacing="1"/>
    </w:pPr>
    <w:rPr>
      <w:rFonts w:ascii="Times New Roman" w:eastAsia="Times New Roman" w:hAnsi="Times New Roman"/>
      <w:sz w:val="24"/>
    </w:rPr>
  </w:style>
  <w:style w:type="character" w:customStyle="1" w:styleId="newsstorytitle">
    <w:name w:val="news_story_title"/>
    <w:rsid w:val="00252888"/>
  </w:style>
  <w:style w:type="character" w:customStyle="1" w:styleId="yqlink">
    <w:name w:val="yqlink"/>
    <w:rsid w:val="00252888"/>
  </w:style>
  <w:style w:type="character" w:customStyle="1" w:styleId="clbody">
    <w:name w:val="clbody"/>
    <w:rsid w:val="00252888"/>
  </w:style>
  <w:style w:type="character" w:customStyle="1" w:styleId="Boxing">
    <w:name w:val="Boxing"/>
    <w:rsid w:val="00252888"/>
    <w:rPr>
      <w:rFonts w:ascii="Arial Narrow" w:hAnsi="Arial Narrow"/>
      <w:dstrike w:val="0"/>
      <w:sz w:val="20"/>
      <w:bdr w:val="single" w:sz="2" w:space="0" w:color="auto"/>
      <w:vertAlign w:val="baseline"/>
    </w:rPr>
  </w:style>
  <w:style w:type="paragraph" w:customStyle="1" w:styleId="Analyticals">
    <w:name w:val="Analyticals"/>
    <w:basedOn w:val="Normal"/>
    <w:rsid w:val="00252888"/>
    <w:rPr>
      <w:rFonts w:ascii="Times New Roman" w:eastAsia="Times New Roman" w:hAnsi="Times New Roman"/>
      <w:sz w:val="24"/>
    </w:rPr>
  </w:style>
  <w:style w:type="character" w:customStyle="1" w:styleId="norm">
    <w:name w:val="norm"/>
    <w:rsid w:val="00252888"/>
  </w:style>
  <w:style w:type="character" w:customStyle="1" w:styleId="boldandunderlinecharcharcharcharcharcharcharcharcharcharcharcharcharcharcharchar0">
    <w:name w:val="boldandunderlinecharcharcharcharcharcharcharcharcharcharcharcharcharcharcharchar"/>
    <w:rsid w:val="00252888"/>
  </w:style>
  <w:style w:type="character" w:customStyle="1" w:styleId="underlinecharcharcharcharcharcharcharcharcharcharcharcharcharchar0">
    <w:name w:val="underlinecharcharcharcharcharcharcharcharcharcharcharcharcharchar"/>
    <w:rsid w:val="00252888"/>
  </w:style>
  <w:style w:type="paragraph" w:customStyle="1" w:styleId="CharCharCharChar1">
    <w:name w:val="Char Char Char Char1"/>
    <w:aliases w:val="Char Char Char Char Char Char1"/>
    <w:next w:val="Nothing"/>
    <w:link w:val="CharCharCharCharCharChar1Char"/>
    <w:rsid w:val="00252888"/>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harCharCharCharCharChar1Char">
    <w:name w:val="Char Char Char Char Char Char1 Char"/>
    <w:link w:val="CharCharCharChar1"/>
    <w:rsid w:val="00252888"/>
    <w:rPr>
      <w:rFonts w:ascii="Times New Roman" w:eastAsia="Times New Roman" w:hAnsi="Times New Roman" w:cs="Times New Roman"/>
      <w:b/>
      <w:sz w:val="24"/>
      <w:szCs w:val="24"/>
    </w:rPr>
  </w:style>
  <w:style w:type="character" w:customStyle="1" w:styleId="SmallText-New">
    <w:name w:val="Small Text - New"/>
    <w:rsid w:val="00252888"/>
    <w:rPr>
      <w:rFonts w:ascii="Arial Narrow" w:hAnsi="Arial Narrow"/>
      <w:sz w:val="14"/>
    </w:rPr>
  </w:style>
  <w:style w:type="character" w:customStyle="1" w:styleId="Underlined-New">
    <w:name w:val="Underlined - New"/>
    <w:rsid w:val="00252888"/>
    <w:rPr>
      <w:rFonts w:ascii="Arial Narrow" w:hAnsi="Arial Narrow"/>
      <w:sz w:val="16"/>
      <w:u w:val="single"/>
    </w:rPr>
  </w:style>
  <w:style w:type="character" w:customStyle="1" w:styleId="Taggin-New">
    <w:name w:val="Taggin - New"/>
    <w:rsid w:val="00252888"/>
    <w:rPr>
      <w:rFonts w:ascii="Arial Narrow" w:hAnsi="Arial Narrow"/>
      <w:b/>
      <w:sz w:val="22"/>
    </w:rPr>
  </w:style>
  <w:style w:type="character" w:customStyle="1" w:styleId="emphasis22">
    <w:name w:val="emphasis2"/>
    <w:rsid w:val="00252888"/>
  </w:style>
  <w:style w:type="character" w:customStyle="1" w:styleId="citechar1">
    <w:name w:val="citechar"/>
    <w:rsid w:val="00252888"/>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252888"/>
    <w:rPr>
      <w:sz w:val="24"/>
      <w:szCs w:val="24"/>
      <w:lang w:val="en-US" w:eastAsia="en-US" w:bidi="ar-SA"/>
    </w:rPr>
  </w:style>
  <w:style w:type="character" w:customStyle="1" w:styleId="NewTag">
    <w:name w:val="NewTag"/>
    <w:uiPriority w:val="1"/>
    <w:qFormat/>
    <w:rsid w:val="00252888"/>
    <w:rPr>
      <w:rFonts w:ascii="Georgia" w:hAnsi="Georgia"/>
      <w:b/>
      <w:sz w:val="24"/>
    </w:rPr>
  </w:style>
  <w:style w:type="character" w:customStyle="1" w:styleId="searchtools-record-title">
    <w:name w:val="searchtools-record-title"/>
    <w:basedOn w:val="DefaultParagraphFont"/>
    <w:rsid w:val="00252888"/>
  </w:style>
  <w:style w:type="character" w:customStyle="1" w:styleId="HighlightedUnderline0">
    <w:name w:val="Highlighted Underline"/>
    <w:basedOn w:val="DefaultParagraphFont"/>
    <w:uiPriority w:val="1"/>
    <w:qFormat/>
    <w:rsid w:val="00252888"/>
    <w:rPr>
      <w:rFonts w:ascii="Arial Narrow" w:hAnsi="Arial Narrow"/>
      <w:b w:val="0"/>
      <w:sz w:val="22"/>
      <w:u w:val="single"/>
      <w:bdr w:val="none" w:sz="0" w:space="0" w:color="auto"/>
      <w:shd w:val="clear" w:color="auto" w:fill="C76361"/>
    </w:rPr>
  </w:style>
  <w:style w:type="character" w:customStyle="1" w:styleId="rightside">
    <w:name w:val="rightside"/>
    <w:rsid w:val="00252888"/>
  </w:style>
  <w:style w:type="character" w:customStyle="1" w:styleId="flourish">
    <w:name w:val="flourish"/>
    <w:rsid w:val="00252888"/>
  </w:style>
  <w:style w:type="character" w:customStyle="1" w:styleId="style150">
    <w:name w:val="style150"/>
    <w:rsid w:val="00252888"/>
  </w:style>
  <w:style w:type="character" w:customStyle="1" w:styleId="head">
    <w:name w:val="head"/>
    <w:rsid w:val="00252888"/>
  </w:style>
  <w:style w:type="character" w:customStyle="1" w:styleId="first-letter">
    <w:name w:val="first-letter"/>
    <w:rsid w:val="00252888"/>
  </w:style>
  <w:style w:type="character" w:customStyle="1" w:styleId="focusparagraph">
    <w:name w:val="focusparagraph"/>
    <w:rsid w:val="00252888"/>
  </w:style>
  <w:style w:type="character" w:customStyle="1" w:styleId="StyleUnderlineCharChar9pt">
    <w:name w:val="Style Underline Char Char + 9 pt"/>
    <w:rsid w:val="00252888"/>
    <w:rPr>
      <w:rFonts w:ascii="Times New Roman" w:hAnsi="Times New Roman" w:hint="default"/>
      <w:sz w:val="20"/>
      <w:szCs w:val="24"/>
      <w:u w:val="single"/>
      <w:lang w:val="en-US" w:eastAsia="en-US" w:bidi="ar-SA"/>
    </w:rPr>
  </w:style>
  <w:style w:type="character" w:customStyle="1" w:styleId="StyleUnderlineCharChar111pt">
    <w:name w:val="Style Underline Char Char1 + 11 pt"/>
    <w:rsid w:val="00252888"/>
    <w:rPr>
      <w:rFonts w:ascii="Times New Roman" w:hAnsi="Times New Roman"/>
      <w:sz w:val="20"/>
      <w:u w:val="single"/>
      <w:lang w:val="en-US" w:eastAsia="en-US" w:bidi="ar-SA"/>
    </w:rPr>
  </w:style>
  <w:style w:type="character" w:customStyle="1" w:styleId="CharChar31">
    <w:name w:val="Char Char31"/>
    <w:rsid w:val="00252888"/>
    <w:rPr>
      <w:rFonts w:cs="Arial"/>
      <w:b/>
      <w:bCs/>
      <w:szCs w:val="32"/>
      <w:lang w:val="en-US" w:eastAsia="en-US" w:bidi="ar-SA"/>
    </w:rPr>
  </w:style>
  <w:style w:type="character" w:customStyle="1" w:styleId="citationgenerated">
    <w:name w:val="citation generated"/>
    <w:rsid w:val="00252888"/>
  </w:style>
  <w:style w:type="character" w:customStyle="1" w:styleId="commentstext0">
    <w:name w:val="comments_text"/>
    <w:uiPriority w:val="99"/>
    <w:rsid w:val="00252888"/>
    <w:rPr>
      <w:rFonts w:cs="Times New Roman"/>
    </w:rPr>
  </w:style>
  <w:style w:type="paragraph" w:customStyle="1" w:styleId="CM25">
    <w:name w:val="CM25"/>
    <w:basedOn w:val="Default"/>
    <w:next w:val="Default"/>
    <w:rsid w:val="00252888"/>
    <w:pPr>
      <w:autoSpaceDE w:val="0"/>
      <w:autoSpaceDN w:val="0"/>
      <w:adjustRightInd w:val="0"/>
      <w:spacing w:after="233" w:line="276" w:lineRule="auto"/>
    </w:pPr>
    <w:rPr>
      <w:rFonts w:eastAsia="Calibri" w:cs="Times New Roman"/>
      <w:szCs w:val="24"/>
    </w:rPr>
  </w:style>
  <w:style w:type="character" w:customStyle="1" w:styleId="FontStyle29">
    <w:name w:val="Font Style29"/>
    <w:uiPriority w:val="99"/>
    <w:rsid w:val="00252888"/>
    <w:rPr>
      <w:rFonts w:ascii="Arial" w:hAnsi="Arial" w:cs="Arial"/>
      <w:sz w:val="14"/>
      <w:szCs w:val="14"/>
    </w:rPr>
  </w:style>
  <w:style w:type="character" w:customStyle="1" w:styleId="A8">
    <w:name w:val="A8"/>
    <w:rsid w:val="00252888"/>
    <w:rPr>
      <w:color w:val="000000"/>
      <w:sz w:val="12"/>
      <w:szCs w:val="12"/>
    </w:rPr>
  </w:style>
  <w:style w:type="character" w:customStyle="1" w:styleId="marrontitulobig">
    <w:name w:val="marron_titulo_big"/>
    <w:rsid w:val="00252888"/>
  </w:style>
  <w:style w:type="character" w:customStyle="1" w:styleId="apturelink">
    <w:name w:val="apturelink"/>
    <w:rsid w:val="00252888"/>
  </w:style>
  <w:style w:type="character" w:customStyle="1" w:styleId="apturelinkicon">
    <w:name w:val="apturelinkicon"/>
    <w:rsid w:val="00252888"/>
  </w:style>
  <w:style w:type="character" w:customStyle="1" w:styleId="titletxt">
    <w:name w:val="titletxt"/>
    <w:rsid w:val="00252888"/>
  </w:style>
  <w:style w:type="character" w:customStyle="1" w:styleId="colbcopy">
    <w:name w:val="colbcopy"/>
    <w:rsid w:val="00252888"/>
  </w:style>
  <w:style w:type="character" w:customStyle="1" w:styleId="hcard">
    <w:name w:val="hcard"/>
    <w:rsid w:val="00252888"/>
  </w:style>
  <w:style w:type="table" w:styleId="MediumGrid2">
    <w:name w:val="Medium Grid 2"/>
    <w:basedOn w:val="TableNormal"/>
    <w:uiPriority w:val="68"/>
    <w:rsid w:val="00252888"/>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252888"/>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rsid w:val="00252888"/>
    <w:rPr>
      <w:rFonts w:ascii="Courier" w:eastAsia="Cambria" w:hAnsi="Courier" w:cs="Times New Roman"/>
    </w:rPr>
  </w:style>
  <w:style w:type="paragraph" w:customStyle="1" w:styleId="hotroute2">
    <w:name w:val="hotroute"/>
    <w:basedOn w:val="Normal"/>
    <w:qFormat/>
    <w:rsid w:val="00252888"/>
    <w:pPr>
      <w:ind w:left="288"/>
    </w:pPr>
  </w:style>
  <w:style w:type="paragraph" w:customStyle="1" w:styleId="DeleteAnalytics">
    <w:name w:val="Delete Analytics"/>
    <w:basedOn w:val="Heading4"/>
    <w:qFormat/>
    <w:rsid w:val="00252888"/>
    <w:rPr>
      <w:color w:val="800000"/>
    </w:rPr>
  </w:style>
  <w:style w:type="paragraph" w:customStyle="1" w:styleId="ReallyFuckingSmall0">
    <w:name w:val="Really Fucking Small"/>
    <w:basedOn w:val="Normal"/>
    <w:link w:val="ReallyFuckingSmallChar0"/>
    <w:rsid w:val="00252888"/>
    <w:pPr>
      <w:ind w:left="144"/>
    </w:pPr>
    <w:rPr>
      <w:rFonts w:ascii="Times New Roman" w:eastAsia="Times New Roman" w:hAnsi="Times New Roman" w:cs="Times New Roman"/>
      <w:sz w:val="12"/>
      <w:szCs w:val="24"/>
    </w:rPr>
  </w:style>
  <w:style w:type="character" w:customStyle="1" w:styleId="ReallyFuckingSmallChar0">
    <w:name w:val="Really Fucking Small Char"/>
    <w:link w:val="ReallyFuckingSmall0"/>
    <w:rsid w:val="00252888"/>
    <w:rPr>
      <w:rFonts w:ascii="Times New Roman" w:eastAsia="Times New Roman" w:hAnsi="Times New Roman" w:cs="Times New Roman"/>
      <w:sz w:val="12"/>
      <w:szCs w:val="24"/>
    </w:rPr>
  </w:style>
  <w:style w:type="paragraph" w:customStyle="1" w:styleId="Boxempahsis">
    <w:name w:val="Box empahsis"/>
    <w:basedOn w:val="Normal"/>
    <w:link w:val="BoxempahsisChar"/>
    <w:qFormat/>
    <w:rsid w:val="00252888"/>
    <w:rPr>
      <w:rFonts w:ascii="Franklin Gothic Heavy" w:hAnsi="Franklin Gothic Heavy"/>
      <w:sz w:val="24"/>
      <w:szCs w:val="24"/>
      <w:u w:val="single"/>
      <w:bdr w:val="single" w:sz="4" w:space="0" w:color="auto"/>
    </w:rPr>
  </w:style>
  <w:style w:type="character" w:customStyle="1" w:styleId="BoxempahsisChar">
    <w:name w:val="Box empahsis Char"/>
    <w:basedOn w:val="DefaultParagraphFont"/>
    <w:link w:val="Boxempahsis"/>
    <w:rsid w:val="00252888"/>
    <w:rPr>
      <w:rFonts w:ascii="Franklin Gothic Heavy" w:hAnsi="Franklin Gothic Heavy"/>
      <w:sz w:val="24"/>
      <w:szCs w:val="24"/>
      <w:u w:val="single"/>
      <w:bdr w:val="single" w:sz="4" w:space="0" w:color="auto"/>
    </w:rPr>
  </w:style>
  <w:style w:type="character" w:customStyle="1" w:styleId="Qualified">
    <w:name w:val="Qualified"/>
    <w:rsid w:val="00252888"/>
    <w:rPr>
      <w:rFonts w:asciiTheme="majorHAnsi" w:hAnsiTheme="majorHAnsi"/>
      <w:b/>
      <w:bCs/>
      <w:sz w:val="16"/>
    </w:rPr>
  </w:style>
  <w:style w:type="character" w:styleId="SubtleEmphasis">
    <w:name w:val="Subtle Emphasis"/>
    <w:basedOn w:val="DefaultParagraphFont"/>
    <w:uiPriority w:val="19"/>
    <w:qFormat/>
    <w:rsid w:val="00252888"/>
    <w:rPr>
      <w:rFonts w:ascii="Times New Roman" w:hAnsi="Times New Roman"/>
      <w:i w:val="0"/>
      <w:iCs/>
      <w:color w:val="0D0D0D" w:themeColor="text1" w:themeTint="F2"/>
      <w:sz w:val="14"/>
    </w:rPr>
  </w:style>
  <w:style w:type="character" w:customStyle="1" w:styleId="Underline-Highlighted-WFU">
    <w:name w:val="Underline-Highlighted-WFU"/>
    <w:basedOn w:val="DefaultParagraphFont"/>
    <w:uiPriority w:val="1"/>
    <w:qFormat/>
    <w:rsid w:val="00252888"/>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252888"/>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252888"/>
    <w:rPr>
      <w:rFonts w:ascii="Arial" w:eastAsia="Times New Roman" w:hAnsi="Arial" w:cs="Arial"/>
      <w:b/>
      <w:bCs/>
      <w:kern w:val="32"/>
      <w:sz w:val="28"/>
      <w:szCs w:val="32"/>
    </w:rPr>
  </w:style>
  <w:style w:type="paragraph" w:customStyle="1" w:styleId="Emphasize">
    <w:name w:val="Emphasize"/>
    <w:basedOn w:val="Normal"/>
    <w:uiPriority w:val="7"/>
    <w:qFormat/>
    <w:rsid w:val="00252888"/>
    <w:pPr>
      <w:spacing w:after="200"/>
    </w:pPr>
    <w:rPr>
      <w:rFonts w:ascii="Cambria" w:eastAsia="Cambria" w:hAnsi="Cambria"/>
      <w:b/>
      <w:sz w:val="20"/>
      <w:szCs w:val="24"/>
      <w:u w:val="single"/>
    </w:rPr>
  </w:style>
  <w:style w:type="character" w:customStyle="1" w:styleId="columntexthead">
    <w:name w:val="columntexthead"/>
    <w:rsid w:val="00252888"/>
  </w:style>
  <w:style w:type="character" w:customStyle="1" w:styleId="instruction">
    <w:name w:val="instruction"/>
    <w:rsid w:val="00252888"/>
  </w:style>
  <w:style w:type="character" w:customStyle="1" w:styleId="listpipe">
    <w:name w:val="listpipe"/>
    <w:rsid w:val="00252888"/>
  </w:style>
  <w:style w:type="character" w:customStyle="1" w:styleId="imagelink">
    <w:name w:val="imagelink"/>
    <w:rsid w:val="00252888"/>
  </w:style>
  <w:style w:type="character" w:customStyle="1" w:styleId="leadin">
    <w:name w:val="leadin"/>
    <w:rsid w:val="00252888"/>
  </w:style>
  <w:style w:type="character" w:customStyle="1" w:styleId="A4">
    <w:name w:val="A4"/>
    <w:rsid w:val="00252888"/>
    <w:rPr>
      <w:rFonts w:ascii="Baskerville" w:hAnsi="Baskerville" w:cs="Baskerville"/>
      <w:b/>
      <w:bCs/>
      <w:color w:val="000000"/>
      <w:sz w:val="22"/>
      <w:szCs w:val="22"/>
    </w:rPr>
  </w:style>
  <w:style w:type="character" w:customStyle="1" w:styleId="noticiabyline">
    <w:name w:val="noticia_byline"/>
    <w:rsid w:val="00252888"/>
  </w:style>
  <w:style w:type="character" w:customStyle="1" w:styleId="sep">
    <w:name w:val="sep"/>
    <w:rsid w:val="00252888"/>
  </w:style>
  <w:style w:type="character" w:customStyle="1" w:styleId="rightnowyahoo">
    <w:name w:val="right_now_yahoo"/>
    <w:rsid w:val="00252888"/>
  </w:style>
  <w:style w:type="character" w:customStyle="1" w:styleId="submittedmeta">
    <w:name w:val="submitted meta"/>
    <w:rsid w:val="00252888"/>
  </w:style>
  <w:style w:type="character" w:customStyle="1" w:styleId="A10">
    <w:name w:val="A10"/>
    <w:rsid w:val="00252888"/>
    <w:rPr>
      <w:color w:val="000000"/>
      <w:sz w:val="12"/>
      <w:szCs w:val="12"/>
    </w:rPr>
  </w:style>
  <w:style w:type="paragraph" w:customStyle="1" w:styleId="Pa7">
    <w:name w:val="Pa7"/>
    <w:basedOn w:val="Default"/>
    <w:next w:val="Default"/>
    <w:rsid w:val="00252888"/>
    <w:pPr>
      <w:autoSpaceDE w:val="0"/>
      <w:autoSpaceDN w:val="0"/>
      <w:adjustRightInd w:val="0"/>
      <w:spacing w:before="280" w:line="221" w:lineRule="atLeast"/>
    </w:pPr>
    <w:rPr>
      <w:rFonts w:ascii="Baskerville" w:eastAsia="Times New Roman" w:hAnsi="Baskerville" w:cs="Times New Roman"/>
      <w:sz w:val="24"/>
      <w:szCs w:val="24"/>
    </w:rPr>
  </w:style>
  <w:style w:type="paragraph" w:customStyle="1" w:styleId="Pa8">
    <w:name w:val="Pa8"/>
    <w:basedOn w:val="Default"/>
    <w:next w:val="Default"/>
    <w:rsid w:val="00252888"/>
    <w:pPr>
      <w:autoSpaceDE w:val="0"/>
      <w:autoSpaceDN w:val="0"/>
      <w:adjustRightInd w:val="0"/>
      <w:spacing w:line="221" w:lineRule="atLeast"/>
    </w:pPr>
    <w:rPr>
      <w:rFonts w:ascii="Baskerville" w:eastAsia="Times New Roman" w:hAnsi="Baskerville" w:cs="Times New Roman"/>
      <w:sz w:val="24"/>
      <w:szCs w:val="24"/>
    </w:rPr>
  </w:style>
  <w:style w:type="character" w:customStyle="1" w:styleId="A11">
    <w:name w:val="A11"/>
    <w:rsid w:val="00252888"/>
    <w:rPr>
      <w:color w:val="000000"/>
      <w:sz w:val="12"/>
      <w:szCs w:val="12"/>
    </w:rPr>
  </w:style>
  <w:style w:type="character" w:customStyle="1" w:styleId="AAAunderline">
    <w:name w:val="AAAunderline"/>
    <w:qFormat/>
    <w:rsid w:val="00252888"/>
    <w:rPr>
      <w:b/>
      <w:u w:val="single"/>
    </w:rPr>
  </w:style>
  <w:style w:type="paragraph" w:customStyle="1" w:styleId="IndexHeader">
    <w:name w:val="Index Header"/>
    <w:basedOn w:val="Normal"/>
    <w:rsid w:val="00252888"/>
    <w:pPr>
      <w:ind w:left="-720"/>
      <w:outlineLvl w:val="0"/>
    </w:pPr>
    <w:rPr>
      <w:rFonts w:ascii="Times New Roman" w:eastAsia="Times New Roman" w:hAnsi="Times New Roman"/>
      <w:b/>
      <w:bCs/>
      <w:sz w:val="36"/>
      <w:szCs w:val="20"/>
    </w:rPr>
  </w:style>
  <w:style w:type="character" w:customStyle="1" w:styleId="IndexHeaderChar">
    <w:name w:val="Index Header Char"/>
    <w:rsid w:val="00252888"/>
    <w:rPr>
      <w:rFonts w:ascii="Times New Roman" w:eastAsia="Times New Roman" w:hAnsi="Times New Roman"/>
      <w:b/>
      <w:bCs/>
      <w:sz w:val="36"/>
    </w:rPr>
  </w:style>
  <w:style w:type="paragraph" w:customStyle="1" w:styleId="CardRead">
    <w:name w:val="Card_Read"/>
    <w:basedOn w:val="Normal"/>
    <w:rsid w:val="00252888"/>
    <w:rPr>
      <w:rFonts w:ascii="Times" w:eastAsia="Times" w:hAnsi="Times"/>
      <w:szCs w:val="20"/>
    </w:rPr>
  </w:style>
  <w:style w:type="paragraph" w:customStyle="1" w:styleId="CardNU">
    <w:name w:val="CardNU"/>
    <w:basedOn w:val="Normal"/>
    <w:rsid w:val="00252888"/>
    <w:rPr>
      <w:rFonts w:ascii="Times" w:eastAsia="Times" w:hAnsi="Times"/>
      <w:sz w:val="14"/>
      <w:szCs w:val="20"/>
    </w:rPr>
  </w:style>
  <w:style w:type="paragraph" w:customStyle="1" w:styleId="StyleHeading310pt">
    <w:name w:val="Style Heading 3 + 10 pt"/>
    <w:basedOn w:val="Heading3"/>
    <w:rsid w:val="00252888"/>
    <w:pPr>
      <w:keepLines w:val="0"/>
      <w:pageBreakBefore w:val="0"/>
      <w:ind w:left="576"/>
      <w:jc w:val="left"/>
    </w:pPr>
    <w:rPr>
      <w:rFonts w:eastAsia="Times New Roman" w:cs="Arial"/>
      <w:b w:val="0"/>
      <w:bCs/>
      <w:sz w:val="20"/>
      <w:szCs w:val="26"/>
      <w:u w:val="none"/>
    </w:rPr>
  </w:style>
  <w:style w:type="character" w:customStyle="1" w:styleId="StyleHeading310ptChar">
    <w:name w:val="Style Heading 3 + 10 pt Char"/>
    <w:rsid w:val="00252888"/>
    <w:rPr>
      <w:rFonts w:ascii="Times New Roman" w:eastAsia="Times New Roman" w:hAnsi="Times New Roman" w:cs="Arial"/>
      <w:b/>
      <w:bCs/>
      <w:sz w:val="26"/>
      <w:szCs w:val="26"/>
    </w:rPr>
  </w:style>
  <w:style w:type="paragraph" w:customStyle="1" w:styleId="Style30">
    <w:name w:val="Style 3"/>
    <w:basedOn w:val="Normal"/>
    <w:rsid w:val="00252888"/>
    <w:pPr>
      <w:autoSpaceDE w:val="0"/>
      <w:autoSpaceDN w:val="0"/>
      <w:spacing w:line="326" w:lineRule="auto"/>
      <w:ind w:firstLine="216"/>
      <w:jc w:val="both"/>
    </w:pPr>
    <w:rPr>
      <w:rFonts w:ascii="Arial" w:eastAsia="Times New Roman" w:hAnsi="Arial"/>
      <w:sz w:val="6"/>
      <w:szCs w:val="6"/>
    </w:rPr>
  </w:style>
  <w:style w:type="character" w:customStyle="1" w:styleId="Style12Char">
    <w:name w:val="Style12 Char"/>
    <w:rsid w:val="00252888"/>
    <w:rPr>
      <w:b/>
      <w:sz w:val="24"/>
      <w:szCs w:val="24"/>
      <w:u w:val="thick"/>
      <w:lang w:val="en-US" w:eastAsia="en-US" w:bidi="ar-SA"/>
    </w:rPr>
  </w:style>
  <w:style w:type="character" w:customStyle="1" w:styleId="BoldUnderlineChar10">
    <w:name w:val="BoldUnderline Char1"/>
    <w:rsid w:val="00252888"/>
    <w:rPr>
      <w:b/>
      <w:sz w:val="22"/>
      <w:szCs w:val="24"/>
      <w:u w:val="single"/>
      <w:lang w:val="en-US" w:eastAsia="en-US" w:bidi="ar-SA"/>
    </w:rPr>
  </w:style>
  <w:style w:type="paragraph" w:customStyle="1" w:styleId="CardText-NotUnderlined">
    <w:name w:val="Card Text - Not Underlined"/>
    <w:basedOn w:val="Normal"/>
    <w:rsid w:val="00252888"/>
    <w:pPr>
      <w:spacing w:after="60"/>
    </w:pPr>
    <w:rPr>
      <w:rFonts w:ascii="Times New Roman" w:eastAsia="Times New Roman" w:hAnsi="Times New Roman"/>
      <w:sz w:val="18"/>
      <w:szCs w:val="24"/>
    </w:rPr>
  </w:style>
  <w:style w:type="character" w:customStyle="1" w:styleId="CardsFont12ptCharCharCharChar">
    <w:name w:val="Cards + Font: 12 pt Char Char Char Char"/>
    <w:rsid w:val="00252888"/>
    <w:rPr>
      <w:sz w:val="24"/>
      <w:szCs w:val="24"/>
      <w:u w:val="thick"/>
      <w:lang w:val="en-US" w:eastAsia="en-US" w:bidi="ar-SA"/>
    </w:rPr>
  </w:style>
  <w:style w:type="paragraph" w:customStyle="1" w:styleId="OmniPage8">
    <w:name w:val="OmniPage #8"/>
    <w:basedOn w:val="Normal"/>
    <w:rsid w:val="00252888"/>
    <w:rPr>
      <w:rFonts w:ascii="Times New Roman" w:eastAsia="Times New Roman" w:hAnsi="Times New Roman"/>
      <w:color w:val="000000"/>
      <w:sz w:val="20"/>
      <w:szCs w:val="20"/>
    </w:rPr>
  </w:style>
  <w:style w:type="paragraph" w:customStyle="1" w:styleId="OmniPage2">
    <w:name w:val="OmniPage #2"/>
    <w:basedOn w:val="Normal"/>
    <w:rsid w:val="00252888"/>
    <w:rPr>
      <w:rFonts w:ascii="Times New Roman" w:eastAsia="Times New Roman" w:hAnsi="Times New Roman"/>
      <w:color w:val="000000"/>
      <w:sz w:val="20"/>
      <w:szCs w:val="20"/>
    </w:rPr>
  </w:style>
  <w:style w:type="paragraph" w:customStyle="1" w:styleId="OmniPage6">
    <w:name w:val="OmniPage #6"/>
    <w:basedOn w:val="Normal"/>
    <w:rsid w:val="00252888"/>
    <w:rPr>
      <w:rFonts w:ascii="Times New Roman" w:eastAsia="Times New Roman" w:hAnsi="Times New Roman"/>
      <w:color w:val="000000"/>
      <w:sz w:val="20"/>
      <w:szCs w:val="20"/>
    </w:rPr>
  </w:style>
  <w:style w:type="paragraph" w:customStyle="1" w:styleId="OmniPage7">
    <w:name w:val="OmniPage #7"/>
    <w:basedOn w:val="Normal"/>
    <w:rsid w:val="00252888"/>
    <w:rPr>
      <w:rFonts w:ascii="Times New Roman" w:eastAsia="Times New Roman" w:hAnsi="Times New Roman"/>
      <w:color w:val="000000"/>
      <w:sz w:val="20"/>
      <w:szCs w:val="20"/>
    </w:rPr>
  </w:style>
  <w:style w:type="paragraph" w:customStyle="1" w:styleId="OmniPage11">
    <w:name w:val="OmniPage #11"/>
    <w:basedOn w:val="Normal"/>
    <w:rsid w:val="00252888"/>
    <w:rPr>
      <w:rFonts w:ascii="Times New Roman" w:eastAsia="Times New Roman" w:hAnsi="Times New Roman"/>
      <w:color w:val="000000"/>
      <w:sz w:val="20"/>
      <w:szCs w:val="20"/>
    </w:rPr>
  </w:style>
  <w:style w:type="paragraph" w:customStyle="1" w:styleId="OmniPage12">
    <w:name w:val="OmniPage #12"/>
    <w:basedOn w:val="Normal"/>
    <w:rsid w:val="00252888"/>
    <w:rPr>
      <w:rFonts w:ascii="Times New Roman" w:eastAsia="Times New Roman" w:hAnsi="Times New Roman"/>
      <w:color w:val="000000"/>
      <w:sz w:val="20"/>
      <w:szCs w:val="20"/>
    </w:rPr>
  </w:style>
  <w:style w:type="paragraph" w:customStyle="1" w:styleId="OmniPage13">
    <w:name w:val="OmniPage #13"/>
    <w:basedOn w:val="Normal"/>
    <w:rsid w:val="00252888"/>
    <w:rPr>
      <w:rFonts w:ascii="Times New Roman" w:eastAsia="Times New Roman" w:hAnsi="Times New Roman"/>
      <w:color w:val="000000"/>
      <w:sz w:val="20"/>
      <w:szCs w:val="20"/>
    </w:rPr>
  </w:style>
  <w:style w:type="paragraph" w:customStyle="1" w:styleId="OmniPage14">
    <w:name w:val="OmniPage #14"/>
    <w:basedOn w:val="Normal"/>
    <w:rsid w:val="00252888"/>
    <w:rPr>
      <w:rFonts w:ascii="Times New Roman" w:eastAsia="Times New Roman" w:hAnsi="Times New Roman"/>
      <w:color w:val="000000"/>
      <w:sz w:val="20"/>
      <w:szCs w:val="20"/>
    </w:rPr>
  </w:style>
  <w:style w:type="paragraph" w:customStyle="1" w:styleId="OmniPage15">
    <w:name w:val="OmniPage #15"/>
    <w:basedOn w:val="Normal"/>
    <w:rsid w:val="00252888"/>
    <w:rPr>
      <w:rFonts w:ascii="Times New Roman" w:eastAsia="Times New Roman" w:hAnsi="Times New Roman"/>
      <w:color w:val="000000"/>
      <w:sz w:val="20"/>
      <w:szCs w:val="20"/>
    </w:rPr>
  </w:style>
  <w:style w:type="paragraph" w:customStyle="1" w:styleId="OmniPage17">
    <w:name w:val="OmniPage #17"/>
    <w:basedOn w:val="Normal"/>
    <w:rsid w:val="00252888"/>
    <w:rPr>
      <w:rFonts w:ascii="Times New Roman" w:eastAsia="Times New Roman" w:hAnsi="Times New Roman"/>
      <w:color w:val="000000"/>
      <w:sz w:val="20"/>
      <w:szCs w:val="20"/>
    </w:rPr>
  </w:style>
  <w:style w:type="paragraph" w:customStyle="1" w:styleId="OmniPage19">
    <w:name w:val="OmniPage #19"/>
    <w:basedOn w:val="Normal"/>
    <w:rsid w:val="00252888"/>
    <w:rPr>
      <w:rFonts w:ascii="Times New Roman" w:eastAsia="Times New Roman" w:hAnsi="Times New Roman"/>
      <w:color w:val="000000"/>
      <w:sz w:val="20"/>
      <w:szCs w:val="20"/>
    </w:rPr>
  </w:style>
  <w:style w:type="paragraph" w:customStyle="1" w:styleId="OmniPage20">
    <w:name w:val="OmniPage #20"/>
    <w:basedOn w:val="Normal"/>
    <w:rsid w:val="00252888"/>
    <w:rPr>
      <w:rFonts w:ascii="Times New Roman" w:eastAsia="Times New Roman" w:hAnsi="Times New Roman"/>
      <w:color w:val="000000"/>
      <w:sz w:val="20"/>
      <w:szCs w:val="20"/>
    </w:rPr>
  </w:style>
  <w:style w:type="paragraph" w:customStyle="1" w:styleId="OmniPage21">
    <w:name w:val="OmniPage #21"/>
    <w:basedOn w:val="Normal"/>
    <w:rsid w:val="00252888"/>
    <w:rPr>
      <w:rFonts w:ascii="Times New Roman" w:eastAsia="Times New Roman" w:hAnsi="Times New Roman"/>
      <w:color w:val="000000"/>
      <w:sz w:val="20"/>
      <w:szCs w:val="20"/>
    </w:rPr>
  </w:style>
  <w:style w:type="paragraph" w:customStyle="1" w:styleId="OmniPage22">
    <w:name w:val="OmniPage #22"/>
    <w:basedOn w:val="Normal"/>
    <w:rsid w:val="00252888"/>
    <w:rPr>
      <w:rFonts w:ascii="Times New Roman" w:eastAsia="Times New Roman" w:hAnsi="Times New Roman"/>
      <w:color w:val="000000"/>
      <w:sz w:val="20"/>
      <w:szCs w:val="20"/>
    </w:rPr>
  </w:style>
  <w:style w:type="paragraph" w:customStyle="1" w:styleId="OmniPage25">
    <w:name w:val="OmniPage #25"/>
    <w:basedOn w:val="Normal"/>
    <w:rsid w:val="00252888"/>
    <w:rPr>
      <w:rFonts w:ascii="Times New Roman" w:eastAsia="Times New Roman" w:hAnsi="Times New Roman"/>
      <w:color w:val="000000"/>
      <w:sz w:val="20"/>
      <w:szCs w:val="20"/>
    </w:rPr>
  </w:style>
  <w:style w:type="paragraph" w:customStyle="1" w:styleId="OmniPage18">
    <w:name w:val="OmniPage #18"/>
    <w:basedOn w:val="Normal"/>
    <w:rsid w:val="00252888"/>
    <w:rPr>
      <w:rFonts w:ascii="Times New Roman" w:eastAsia="Times New Roman" w:hAnsi="Times New Roman"/>
      <w:color w:val="000000"/>
      <w:sz w:val="20"/>
      <w:szCs w:val="20"/>
    </w:rPr>
  </w:style>
  <w:style w:type="paragraph" w:customStyle="1" w:styleId="OmniPage26">
    <w:name w:val="OmniPage #26"/>
    <w:basedOn w:val="Normal"/>
    <w:rsid w:val="00252888"/>
    <w:rPr>
      <w:rFonts w:ascii="Times New Roman" w:eastAsia="Times New Roman" w:hAnsi="Times New Roman"/>
      <w:color w:val="000000"/>
      <w:sz w:val="20"/>
      <w:szCs w:val="20"/>
    </w:rPr>
  </w:style>
  <w:style w:type="character" w:customStyle="1" w:styleId="iagsheaderlarge">
    <w:name w:val="iags_header_large"/>
    <w:rsid w:val="00252888"/>
  </w:style>
  <w:style w:type="paragraph" w:customStyle="1" w:styleId="OmniPage9">
    <w:name w:val="OmniPage #9"/>
    <w:basedOn w:val="Normal"/>
    <w:rsid w:val="00252888"/>
    <w:rPr>
      <w:rFonts w:ascii="Times New Roman" w:eastAsia="Times New Roman" w:hAnsi="Times New Roman"/>
      <w:color w:val="000000"/>
      <w:sz w:val="20"/>
      <w:szCs w:val="20"/>
    </w:rPr>
  </w:style>
  <w:style w:type="paragraph" w:customStyle="1" w:styleId="OmniPage5">
    <w:name w:val="OmniPage #5"/>
    <w:basedOn w:val="Normal"/>
    <w:rsid w:val="00252888"/>
    <w:rPr>
      <w:rFonts w:ascii="Times New Roman" w:eastAsia="Times New Roman" w:hAnsi="Times New Roman"/>
      <w:color w:val="000000"/>
      <w:sz w:val="20"/>
      <w:szCs w:val="20"/>
    </w:rPr>
  </w:style>
  <w:style w:type="character" w:customStyle="1" w:styleId="style12char0">
    <w:name w:val="style12char"/>
    <w:rsid w:val="00252888"/>
  </w:style>
  <w:style w:type="character" w:customStyle="1" w:styleId="charchar2">
    <w:name w:val="charchar2"/>
    <w:rsid w:val="00252888"/>
  </w:style>
  <w:style w:type="character" w:customStyle="1" w:styleId="style11char">
    <w:name w:val="style11char"/>
    <w:rsid w:val="00252888"/>
  </w:style>
  <w:style w:type="paragraph" w:customStyle="1" w:styleId="CitesandCardText">
    <w:name w:val="Cites and Card Text"/>
    <w:basedOn w:val="Normal"/>
    <w:rsid w:val="00252888"/>
    <w:rPr>
      <w:rFonts w:ascii="Times New Roman" w:eastAsia="Times New Roman" w:hAnsi="Times New Roman"/>
      <w:sz w:val="20"/>
      <w:szCs w:val="24"/>
    </w:rPr>
  </w:style>
  <w:style w:type="paragraph" w:styleId="List2">
    <w:name w:val="List 2"/>
    <w:basedOn w:val="Default"/>
    <w:next w:val="Default"/>
    <w:rsid w:val="00252888"/>
    <w:pPr>
      <w:autoSpaceDE w:val="0"/>
      <w:autoSpaceDN w:val="0"/>
      <w:adjustRightInd w:val="0"/>
    </w:pPr>
    <w:rPr>
      <w:rFonts w:ascii="Times New Roman" w:eastAsia="Times New Roman" w:hAnsi="Times New Roman" w:cs="Times New Roman"/>
      <w:sz w:val="24"/>
      <w:szCs w:val="24"/>
    </w:rPr>
  </w:style>
  <w:style w:type="character" w:customStyle="1" w:styleId="Heading51">
    <w:name w:val="Heading 51"/>
    <w:aliases w:val="Heading 5 Char Char Char"/>
    <w:rsid w:val="00252888"/>
    <w:rPr>
      <w:b/>
      <w:bCs/>
      <w:iCs/>
      <w:szCs w:val="26"/>
      <w:lang w:val="en-US" w:eastAsia="en-US" w:bidi="ar-SA"/>
    </w:rPr>
  </w:style>
  <w:style w:type="paragraph" w:customStyle="1" w:styleId="Style16">
    <w:name w:val="Style 16"/>
    <w:basedOn w:val="Normal"/>
    <w:rsid w:val="00252888"/>
    <w:pPr>
      <w:autoSpaceDE w:val="0"/>
      <w:autoSpaceDN w:val="0"/>
      <w:adjustRightInd w:val="0"/>
    </w:pPr>
    <w:rPr>
      <w:rFonts w:ascii="Times New Roman" w:eastAsia="Times New Roman" w:hAnsi="Times New Roman"/>
      <w:sz w:val="24"/>
      <w:szCs w:val="24"/>
    </w:rPr>
  </w:style>
  <w:style w:type="paragraph" w:customStyle="1" w:styleId="smalltext2">
    <w:name w:val="smalltext"/>
    <w:basedOn w:val="Normal"/>
    <w:link w:val="smalltextChar1"/>
    <w:rsid w:val="00252888"/>
    <w:rPr>
      <w:rFonts w:ascii="Times New Roman" w:eastAsia="Times New Roman" w:hAnsi="Times New Roman" w:cs="Arial"/>
      <w:sz w:val="16"/>
      <w:szCs w:val="24"/>
    </w:rPr>
  </w:style>
  <w:style w:type="character" w:customStyle="1" w:styleId="smalltextChar1">
    <w:name w:val="smalltext Char"/>
    <w:link w:val="smalltext2"/>
    <w:rsid w:val="00252888"/>
    <w:rPr>
      <w:rFonts w:ascii="Times New Roman" w:eastAsia="Times New Roman" w:hAnsi="Times New Roman" w:cs="Arial"/>
      <w:sz w:val="16"/>
      <w:szCs w:val="24"/>
    </w:rPr>
  </w:style>
  <w:style w:type="paragraph" w:customStyle="1" w:styleId="StyleJustifiedFirstline1cmAfter6ptLinespacing1">
    <w:name w:val="Style Justified First line:  1 cm After:  6 pt Line spacing:  1...."/>
    <w:basedOn w:val="Default"/>
    <w:next w:val="Default"/>
    <w:rsid w:val="00252888"/>
    <w:pPr>
      <w:autoSpaceDE w:val="0"/>
      <w:autoSpaceDN w:val="0"/>
      <w:adjustRightInd w:val="0"/>
      <w:spacing w:after="120"/>
    </w:pPr>
    <w:rPr>
      <w:rFonts w:ascii="Times New Roman" w:eastAsia="Times New Roman" w:hAnsi="Times New Roman" w:cs="Times New Roman"/>
      <w:sz w:val="24"/>
      <w:szCs w:val="24"/>
    </w:rPr>
  </w:style>
  <w:style w:type="paragraph" w:customStyle="1" w:styleId="headingChar">
    <w:name w:val="heading Char"/>
    <w:basedOn w:val="Normal"/>
    <w:rsid w:val="00252888"/>
    <w:pPr>
      <w:jc w:val="center"/>
    </w:pPr>
    <w:rPr>
      <w:rFonts w:ascii="Arial Black" w:eastAsia="Times New Roman" w:hAnsi="Arial Black"/>
      <w:b/>
      <w:sz w:val="36"/>
      <w:szCs w:val="24"/>
      <w:u w:val="single"/>
    </w:rPr>
  </w:style>
  <w:style w:type="character" w:customStyle="1" w:styleId="boldunderlineCharChar0">
    <w:name w:val="boldunderline Char Char"/>
    <w:rsid w:val="00252888"/>
    <w:rPr>
      <w:b/>
      <w:sz w:val="22"/>
      <w:szCs w:val="24"/>
      <w:u w:val="single"/>
      <w:lang w:val="en-US" w:eastAsia="en-US" w:bidi="ar-SA"/>
    </w:rPr>
  </w:style>
  <w:style w:type="paragraph" w:customStyle="1" w:styleId="Bullets-squares">
    <w:name w:val="Bullets - squares"/>
    <w:basedOn w:val="Normal"/>
    <w:next w:val="Normal"/>
    <w:rsid w:val="00252888"/>
    <w:pPr>
      <w:numPr>
        <w:numId w:val="19"/>
      </w:numPr>
      <w:overflowPunct w:val="0"/>
      <w:autoSpaceDE w:val="0"/>
      <w:autoSpaceDN w:val="0"/>
      <w:adjustRightInd w:val="0"/>
      <w:jc w:val="both"/>
      <w:textAlignment w:val="baseline"/>
    </w:pPr>
    <w:rPr>
      <w:rFonts w:ascii="Times New Roman" w:eastAsia="Times New Roman" w:hAnsi="Times New Roman"/>
      <w:szCs w:val="24"/>
      <w:lang w:val="en-GB"/>
    </w:rPr>
  </w:style>
  <w:style w:type="paragraph" w:customStyle="1" w:styleId="UnderlineText">
    <w:name w:val="Underline Text"/>
    <w:basedOn w:val="Normal"/>
    <w:link w:val="UnderlineTextChar"/>
    <w:rsid w:val="00252888"/>
    <w:pPr>
      <w:ind w:left="288"/>
    </w:pPr>
    <w:rPr>
      <w:rFonts w:asciiTheme="minorHAnsi" w:hAnsiTheme="minorHAnsi"/>
    </w:rPr>
  </w:style>
  <w:style w:type="paragraph" w:customStyle="1" w:styleId="Size8">
    <w:name w:val="Size 8"/>
    <w:link w:val="Size8Char"/>
    <w:rsid w:val="00252888"/>
    <w:pPr>
      <w:spacing w:after="0" w:line="240" w:lineRule="auto"/>
    </w:pPr>
    <w:rPr>
      <w:rFonts w:ascii="Times New Roman" w:eastAsia="Times New Roman" w:hAnsi="Times New Roman" w:cs="Times New Roman"/>
      <w:sz w:val="16"/>
    </w:rPr>
  </w:style>
  <w:style w:type="character" w:customStyle="1" w:styleId="MediumGrid2Char">
    <w:name w:val="Medium Grid 2 Char"/>
    <w:rsid w:val="00252888"/>
    <w:rPr>
      <w:sz w:val="24"/>
      <w:szCs w:val="22"/>
      <w:lang w:val="en-US" w:eastAsia="en-US" w:bidi="ar-SA"/>
    </w:rPr>
  </w:style>
  <w:style w:type="character" w:customStyle="1" w:styleId="Size8Char">
    <w:name w:val="Size 8 Char"/>
    <w:link w:val="Size8"/>
    <w:rsid w:val="00252888"/>
    <w:rPr>
      <w:rFonts w:ascii="Times New Roman" w:eastAsia="Times New Roman" w:hAnsi="Times New Roman" w:cs="Times New Roman"/>
      <w:sz w:val="16"/>
    </w:rPr>
  </w:style>
  <w:style w:type="character" w:customStyle="1" w:styleId="UnderlinedTextCharChar">
    <w:name w:val="Underlined Text Char Char"/>
    <w:rsid w:val="00252888"/>
    <w:rPr>
      <w:rFonts w:cs="Arial"/>
      <w:bCs/>
      <w:szCs w:val="26"/>
      <w:u w:val="single"/>
      <w:lang w:val="en-US" w:eastAsia="en-US" w:bidi="ar-SA"/>
    </w:rPr>
  </w:style>
  <w:style w:type="paragraph" w:customStyle="1" w:styleId="RegularCite">
    <w:name w:val="Regular Cite"/>
    <w:qFormat/>
    <w:rsid w:val="00252888"/>
    <w:pPr>
      <w:spacing w:after="0" w:line="240" w:lineRule="auto"/>
    </w:pPr>
    <w:rPr>
      <w:rFonts w:ascii="Times New Roman" w:eastAsia="Times New Roman" w:hAnsi="Times New Roman" w:cs="Times New Roman"/>
      <w:sz w:val="20"/>
    </w:rPr>
  </w:style>
  <w:style w:type="character" w:customStyle="1" w:styleId="eudoraheader">
    <w:name w:val="eudoraheader"/>
    <w:rsid w:val="00252888"/>
  </w:style>
  <w:style w:type="character" w:customStyle="1" w:styleId="emailstyle26">
    <w:name w:val="emailstyle26"/>
    <w:rsid w:val="00252888"/>
  </w:style>
  <w:style w:type="paragraph" w:customStyle="1" w:styleId="context">
    <w:name w:val="context"/>
    <w:basedOn w:val="Normal"/>
    <w:rsid w:val="00252888"/>
    <w:pPr>
      <w:spacing w:before="100" w:beforeAutospacing="1" w:after="100" w:afterAutospacing="1"/>
    </w:pPr>
    <w:rPr>
      <w:rFonts w:ascii="Times New Roman" w:eastAsia="Times New Roman" w:hAnsi="Times New Roman"/>
      <w:sz w:val="24"/>
      <w:szCs w:val="24"/>
    </w:rPr>
  </w:style>
  <w:style w:type="character" w:customStyle="1" w:styleId="newstitle1">
    <w:name w:val="newstitle1"/>
    <w:rsid w:val="00252888"/>
  </w:style>
  <w:style w:type="character" w:customStyle="1" w:styleId="dateline">
    <w:name w:val="dateline"/>
    <w:rsid w:val="00252888"/>
  </w:style>
  <w:style w:type="character" w:customStyle="1" w:styleId="sendtofriend">
    <w:name w:val="sendtofriend"/>
    <w:rsid w:val="00252888"/>
  </w:style>
  <w:style w:type="character" w:customStyle="1" w:styleId="pagetype">
    <w:name w:val="pagetype"/>
    <w:rsid w:val="00252888"/>
  </w:style>
  <w:style w:type="character" w:customStyle="1" w:styleId="byl">
    <w:name w:val="byl"/>
    <w:rsid w:val="00252888"/>
  </w:style>
  <w:style w:type="character" w:customStyle="1" w:styleId="byd">
    <w:name w:val="byd"/>
    <w:rsid w:val="00252888"/>
  </w:style>
  <w:style w:type="paragraph" w:customStyle="1" w:styleId="Size6">
    <w:name w:val="Size 6"/>
    <w:link w:val="Size6Char"/>
    <w:qFormat/>
    <w:rsid w:val="00252888"/>
    <w:pPr>
      <w:spacing w:after="0" w:line="240" w:lineRule="auto"/>
    </w:pPr>
    <w:rPr>
      <w:rFonts w:ascii="Times New Roman" w:eastAsia="Times New Roman" w:hAnsi="Times New Roman" w:cs="Times New Roman"/>
      <w:sz w:val="16"/>
    </w:rPr>
  </w:style>
  <w:style w:type="character" w:customStyle="1" w:styleId="Size6Char">
    <w:name w:val="Size 6 Char"/>
    <w:link w:val="Size6"/>
    <w:rsid w:val="00252888"/>
    <w:rPr>
      <w:rFonts w:ascii="Times New Roman" w:eastAsia="Times New Roman" w:hAnsi="Times New Roman" w:cs="Times New Roman"/>
      <w:sz w:val="16"/>
    </w:rPr>
  </w:style>
  <w:style w:type="character" w:customStyle="1" w:styleId="underliningchar0">
    <w:name w:val="underliningchar"/>
    <w:rsid w:val="00252888"/>
  </w:style>
  <w:style w:type="paragraph" w:customStyle="1" w:styleId="TxBrp11">
    <w:name w:val="TxBr_p11"/>
    <w:basedOn w:val="Normal"/>
    <w:rsid w:val="00252888"/>
    <w:pPr>
      <w:tabs>
        <w:tab w:val="left" w:pos="204"/>
      </w:tabs>
      <w:autoSpaceDE w:val="0"/>
      <w:autoSpaceDN w:val="0"/>
      <w:adjustRightInd w:val="0"/>
      <w:spacing w:line="240" w:lineRule="atLeast"/>
      <w:jc w:val="both"/>
    </w:pPr>
    <w:rPr>
      <w:rFonts w:ascii="Times New Roman" w:eastAsia="Times New Roman" w:hAnsi="Times New Roman"/>
      <w:sz w:val="24"/>
      <w:szCs w:val="24"/>
    </w:rPr>
  </w:style>
  <w:style w:type="paragraph" w:customStyle="1" w:styleId="TxBrp15">
    <w:name w:val="TxBr_p15"/>
    <w:basedOn w:val="Normal"/>
    <w:rsid w:val="00252888"/>
    <w:pPr>
      <w:tabs>
        <w:tab w:val="left" w:pos="1661"/>
      </w:tabs>
      <w:autoSpaceDE w:val="0"/>
      <w:autoSpaceDN w:val="0"/>
      <w:adjustRightInd w:val="0"/>
      <w:spacing w:line="300" w:lineRule="atLeast"/>
      <w:ind w:left="1282"/>
      <w:jc w:val="both"/>
    </w:pPr>
    <w:rPr>
      <w:rFonts w:ascii="Times New Roman" w:eastAsia="Times New Roman" w:hAnsi="Times New Roman"/>
      <w:sz w:val="24"/>
      <w:szCs w:val="24"/>
    </w:rPr>
  </w:style>
  <w:style w:type="paragraph" w:customStyle="1" w:styleId="TxBrp16">
    <w:name w:val="TxBr_p16"/>
    <w:basedOn w:val="Normal"/>
    <w:rsid w:val="00252888"/>
    <w:pPr>
      <w:tabs>
        <w:tab w:val="left" w:pos="1882"/>
      </w:tabs>
      <w:autoSpaceDE w:val="0"/>
      <w:autoSpaceDN w:val="0"/>
      <w:adjustRightInd w:val="0"/>
      <w:spacing w:line="300" w:lineRule="atLeast"/>
      <w:ind w:left="1661" w:firstLine="222"/>
      <w:jc w:val="both"/>
    </w:pPr>
    <w:rPr>
      <w:rFonts w:ascii="Times New Roman" w:eastAsia="Times New Roman" w:hAnsi="Times New Roman"/>
      <w:sz w:val="24"/>
      <w:szCs w:val="24"/>
    </w:rPr>
  </w:style>
  <w:style w:type="paragraph" w:customStyle="1" w:styleId="TxBrp2">
    <w:name w:val="TxBr_p2"/>
    <w:basedOn w:val="Normal"/>
    <w:rsid w:val="00252888"/>
    <w:pPr>
      <w:tabs>
        <w:tab w:val="left" w:pos="1371"/>
        <w:tab w:val="left" w:pos="1819"/>
      </w:tabs>
      <w:autoSpaceDE w:val="0"/>
      <w:autoSpaceDN w:val="0"/>
      <w:adjustRightInd w:val="0"/>
      <w:spacing w:line="300" w:lineRule="atLeast"/>
      <w:ind w:left="1372" w:firstLine="448"/>
      <w:jc w:val="both"/>
    </w:pPr>
    <w:rPr>
      <w:rFonts w:ascii="Times New Roman" w:eastAsia="Times New Roman" w:hAnsi="Times New Roman"/>
      <w:sz w:val="24"/>
      <w:szCs w:val="24"/>
    </w:rPr>
  </w:style>
  <w:style w:type="paragraph" w:customStyle="1" w:styleId="TxBrp7">
    <w:name w:val="TxBr_p7"/>
    <w:basedOn w:val="Normal"/>
    <w:rsid w:val="00252888"/>
    <w:pPr>
      <w:tabs>
        <w:tab w:val="left" w:pos="204"/>
      </w:tabs>
      <w:autoSpaceDE w:val="0"/>
      <w:autoSpaceDN w:val="0"/>
      <w:adjustRightInd w:val="0"/>
      <w:spacing w:line="300" w:lineRule="atLeast"/>
      <w:jc w:val="both"/>
    </w:pPr>
    <w:rPr>
      <w:rFonts w:ascii="Times New Roman" w:eastAsia="Times New Roman" w:hAnsi="Times New Roman"/>
      <w:sz w:val="24"/>
      <w:szCs w:val="24"/>
    </w:rPr>
  </w:style>
  <w:style w:type="paragraph" w:customStyle="1" w:styleId="TxBrp3">
    <w:name w:val="TxBr_p3"/>
    <w:basedOn w:val="Normal"/>
    <w:rsid w:val="00252888"/>
    <w:pPr>
      <w:tabs>
        <w:tab w:val="left" w:pos="1581"/>
      </w:tabs>
      <w:autoSpaceDE w:val="0"/>
      <w:autoSpaceDN w:val="0"/>
      <w:adjustRightInd w:val="0"/>
      <w:spacing w:line="300" w:lineRule="atLeast"/>
      <w:ind w:left="1203"/>
      <w:jc w:val="both"/>
    </w:pPr>
    <w:rPr>
      <w:rFonts w:ascii="Times New Roman" w:eastAsia="Times New Roman" w:hAnsi="Times New Roman"/>
      <w:sz w:val="24"/>
      <w:szCs w:val="24"/>
    </w:rPr>
  </w:style>
  <w:style w:type="paragraph" w:customStyle="1" w:styleId="TxBrp4">
    <w:name w:val="TxBr_p4"/>
    <w:basedOn w:val="Normal"/>
    <w:rsid w:val="00252888"/>
    <w:pPr>
      <w:tabs>
        <w:tab w:val="left" w:pos="1371"/>
      </w:tabs>
      <w:autoSpaceDE w:val="0"/>
      <w:autoSpaceDN w:val="0"/>
      <w:adjustRightInd w:val="0"/>
      <w:spacing w:line="240" w:lineRule="atLeast"/>
      <w:ind w:left="993"/>
      <w:jc w:val="both"/>
    </w:pPr>
    <w:rPr>
      <w:rFonts w:ascii="Times New Roman" w:eastAsia="Times New Roman" w:hAnsi="Times New Roman"/>
      <w:sz w:val="24"/>
      <w:szCs w:val="24"/>
    </w:rPr>
  </w:style>
  <w:style w:type="paragraph" w:customStyle="1" w:styleId="TxBrp6">
    <w:name w:val="TxBr_p6"/>
    <w:basedOn w:val="Normal"/>
    <w:rsid w:val="00252888"/>
    <w:pPr>
      <w:tabs>
        <w:tab w:val="left" w:pos="204"/>
      </w:tabs>
      <w:autoSpaceDE w:val="0"/>
      <w:autoSpaceDN w:val="0"/>
      <w:adjustRightInd w:val="0"/>
      <w:spacing w:line="300" w:lineRule="atLeast"/>
    </w:pPr>
    <w:rPr>
      <w:rFonts w:ascii="Times New Roman" w:eastAsia="Times New Roman" w:hAnsi="Times New Roman"/>
      <w:sz w:val="24"/>
      <w:szCs w:val="24"/>
    </w:rPr>
  </w:style>
  <w:style w:type="paragraph" w:customStyle="1" w:styleId="TxBrp5">
    <w:name w:val="TxBr_p5"/>
    <w:basedOn w:val="Normal"/>
    <w:rsid w:val="00252888"/>
    <w:pPr>
      <w:tabs>
        <w:tab w:val="left" w:pos="255"/>
      </w:tabs>
      <w:autoSpaceDE w:val="0"/>
      <w:autoSpaceDN w:val="0"/>
      <w:adjustRightInd w:val="0"/>
      <w:spacing w:line="300" w:lineRule="atLeast"/>
      <w:ind w:firstLine="255"/>
      <w:jc w:val="both"/>
    </w:pPr>
    <w:rPr>
      <w:rFonts w:ascii="Times New Roman" w:eastAsia="Times New Roman" w:hAnsi="Times New Roman"/>
      <w:sz w:val="24"/>
      <w:szCs w:val="24"/>
    </w:rPr>
  </w:style>
  <w:style w:type="paragraph" w:customStyle="1" w:styleId="TxBrp27">
    <w:name w:val="TxBr_p27"/>
    <w:basedOn w:val="Normal"/>
    <w:rsid w:val="00252888"/>
    <w:pPr>
      <w:tabs>
        <w:tab w:val="left" w:pos="204"/>
      </w:tabs>
      <w:autoSpaceDE w:val="0"/>
      <w:autoSpaceDN w:val="0"/>
      <w:adjustRightInd w:val="0"/>
      <w:spacing w:line="300" w:lineRule="atLeast"/>
    </w:pPr>
    <w:rPr>
      <w:rFonts w:ascii="Times New Roman" w:eastAsia="Times New Roman" w:hAnsi="Times New Roman"/>
      <w:sz w:val="24"/>
      <w:szCs w:val="24"/>
    </w:rPr>
  </w:style>
  <w:style w:type="paragraph" w:customStyle="1" w:styleId="TxBrp10">
    <w:name w:val="TxBr_p10"/>
    <w:basedOn w:val="Normal"/>
    <w:rsid w:val="00252888"/>
    <w:pPr>
      <w:tabs>
        <w:tab w:val="left" w:pos="204"/>
      </w:tabs>
      <w:autoSpaceDE w:val="0"/>
      <w:autoSpaceDN w:val="0"/>
      <w:adjustRightInd w:val="0"/>
      <w:spacing w:line="300" w:lineRule="atLeast"/>
      <w:jc w:val="both"/>
    </w:pPr>
    <w:rPr>
      <w:rFonts w:ascii="Times New Roman" w:eastAsia="Times New Roman" w:hAnsi="Times New Roman"/>
      <w:sz w:val="24"/>
      <w:szCs w:val="24"/>
    </w:rPr>
  </w:style>
  <w:style w:type="paragraph" w:customStyle="1" w:styleId="TxBrp25">
    <w:name w:val="TxBr_p25"/>
    <w:basedOn w:val="Normal"/>
    <w:rsid w:val="00252888"/>
    <w:pPr>
      <w:tabs>
        <w:tab w:val="left" w:pos="204"/>
      </w:tabs>
      <w:autoSpaceDE w:val="0"/>
      <w:autoSpaceDN w:val="0"/>
      <w:adjustRightInd w:val="0"/>
      <w:spacing w:line="300" w:lineRule="atLeast"/>
      <w:jc w:val="both"/>
    </w:pPr>
    <w:rPr>
      <w:rFonts w:ascii="Times New Roman" w:eastAsia="Times New Roman" w:hAnsi="Times New Roman"/>
      <w:sz w:val="24"/>
      <w:szCs w:val="24"/>
    </w:rPr>
  </w:style>
  <w:style w:type="paragraph" w:customStyle="1" w:styleId="TxBrp8">
    <w:name w:val="TxBr_p8"/>
    <w:basedOn w:val="Normal"/>
    <w:rsid w:val="00252888"/>
    <w:pPr>
      <w:tabs>
        <w:tab w:val="left" w:pos="340"/>
      </w:tabs>
      <w:autoSpaceDE w:val="0"/>
      <w:autoSpaceDN w:val="0"/>
      <w:adjustRightInd w:val="0"/>
      <w:spacing w:line="300" w:lineRule="atLeast"/>
      <w:ind w:firstLine="340"/>
      <w:jc w:val="both"/>
    </w:pPr>
    <w:rPr>
      <w:rFonts w:ascii="Times New Roman" w:eastAsia="Times New Roman" w:hAnsi="Times New Roman"/>
      <w:sz w:val="24"/>
      <w:szCs w:val="24"/>
    </w:rPr>
  </w:style>
  <w:style w:type="paragraph" w:customStyle="1" w:styleId="TxBrp12">
    <w:name w:val="TxBr_p12"/>
    <w:basedOn w:val="Normal"/>
    <w:rsid w:val="00252888"/>
    <w:pPr>
      <w:tabs>
        <w:tab w:val="left" w:pos="317"/>
      </w:tabs>
      <w:autoSpaceDE w:val="0"/>
      <w:autoSpaceDN w:val="0"/>
      <w:adjustRightInd w:val="0"/>
      <w:spacing w:line="300" w:lineRule="atLeast"/>
      <w:ind w:firstLine="318"/>
      <w:jc w:val="both"/>
    </w:pPr>
    <w:rPr>
      <w:rFonts w:ascii="Times New Roman" w:eastAsia="Times New Roman" w:hAnsi="Times New Roman"/>
      <w:sz w:val="24"/>
      <w:szCs w:val="24"/>
    </w:rPr>
  </w:style>
  <w:style w:type="paragraph" w:customStyle="1" w:styleId="TxBrp9">
    <w:name w:val="TxBr_p9"/>
    <w:basedOn w:val="Normal"/>
    <w:rsid w:val="00252888"/>
    <w:pPr>
      <w:tabs>
        <w:tab w:val="left" w:pos="2931"/>
      </w:tabs>
      <w:autoSpaceDE w:val="0"/>
      <w:autoSpaceDN w:val="0"/>
      <w:adjustRightInd w:val="0"/>
      <w:spacing w:line="300" w:lineRule="atLeast"/>
      <w:ind w:left="2552"/>
      <w:jc w:val="both"/>
    </w:pPr>
    <w:rPr>
      <w:rFonts w:ascii="Times New Roman" w:eastAsia="Times New Roman" w:hAnsi="Times New Roman"/>
      <w:sz w:val="24"/>
      <w:szCs w:val="24"/>
    </w:rPr>
  </w:style>
  <w:style w:type="character" w:customStyle="1" w:styleId="adtext124">
    <w:name w:val="adtext124"/>
    <w:rsid w:val="00252888"/>
    <w:rPr>
      <w:vanish w:val="0"/>
      <w:webHidden w:val="0"/>
      <w:color w:val="999999"/>
      <w:sz w:val="12"/>
      <w:szCs w:val="12"/>
      <w:specVanish/>
    </w:rPr>
  </w:style>
  <w:style w:type="paragraph" w:customStyle="1" w:styleId="CardsFont8pt">
    <w:name w:val="Cards + Font: 8 pt"/>
    <w:basedOn w:val="Normal"/>
    <w:rsid w:val="00252888"/>
    <w:pPr>
      <w:autoSpaceDE w:val="0"/>
      <w:autoSpaceDN w:val="0"/>
      <w:adjustRightInd w:val="0"/>
      <w:ind w:left="432" w:right="432"/>
      <w:jc w:val="both"/>
    </w:pPr>
    <w:rPr>
      <w:rFonts w:ascii="Times New Roman" w:eastAsia="Times New Roman" w:hAnsi="Times New Roman"/>
      <w:sz w:val="16"/>
      <w:szCs w:val="20"/>
    </w:rPr>
  </w:style>
  <w:style w:type="character" w:customStyle="1" w:styleId="CardsFont8ptChar">
    <w:name w:val="Cards + Font: 8 pt Char"/>
    <w:rsid w:val="00252888"/>
    <w:rPr>
      <w:sz w:val="16"/>
    </w:rPr>
  </w:style>
  <w:style w:type="character" w:customStyle="1" w:styleId="TagLineCharChar">
    <w:name w:val="Tag Line Char Char"/>
    <w:rsid w:val="00252888"/>
    <w:rPr>
      <w:rFonts w:cs="Arial"/>
      <w:b/>
      <w:bCs/>
      <w:iCs/>
      <w:sz w:val="24"/>
      <w:szCs w:val="28"/>
      <w:lang w:val="en-US" w:eastAsia="en-US" w:bidi="ar-SA"/>
    </w:rPr>
  </w:style>
  <w:style w:type="paragraph" w:customStyle="1" w:styleId="published">
    <w:name w:val="published"/>
    <w:basedOn w:val="Normal"/>
    <w:rsid w:val="00252888"/>
    <w:pPr>
      <w:spacing w:before="100" w:beforeAutospacing="1" w:after="100" w:afterAutospacing="1"/>
    </w:pPr>
    <w:rPr>
      <w:rFonts w:ascii="Times New Roman" w:eastAsia="Times New Roman" w:hAnsi="Times New Roman"/>
      <w:sz w:val="24"/>
      <w:szCs w:val="24"/>
    </w:rPr>
  </w:style>
  <w:style w:type="paragraph" w:customStyle="1" w:styleId="updated">
    <w:name w:val="updated"/>
    <w:basedOn w:val="Normal"/>
    <w:rsid w:val="00252888"/>
    <w:pPr>
      <w:spacing w:before="100" w:beforeAutospacing="1" w:after="100" w:afterAutospacing="1"/>
    </w:pPr>
    <w:rPr>
      <w:rFonts w:ascii="Times New Roman" w:eastAsia="Times New Roman" w:hAnsi="Times New Roman"/>
      <w:sz w:val="24"/>
      <w:szCs w:val="24"/>
    </w:rPr>
  </w:style>
  <w:style w:type="character" w:customStyle="1" w:styleId="articlecommentcount">
    <w:name w:val="article_comment_count"/>
    <w:rsid w:val="00252888"/>
  </w:style>
  <w:style w:type="character" w:customStyle="1" w:styleId="articlerecommendcount">
    <w:name w:val="article_recommend_count"/>
    <w:rsid w:val="00252888"/>
  </w:style>
  <w:style w:type="character" w:customStyle="1" w:styleId="normaltext1">
    <w:name w:val="normal_text"/>
    <w:rsid w:val="00252888"/>
  </w:style>
  <w:style w:type="paragraph" w:customStyle="1" w:styleId="storytimestamp">
    <w:name w:val="storytimestamp"/>
    <w:basedOn w:val="Normal"/>
    <w:rsid w:val="00252888"/>
    <w:pPr>
      <w:spacing w:before="100" w:beforeAutospacing="1" w:after="100" w:afterAutospacing="1"/>
    </w:pPr>
    <w:rPr>
      <w:rFonts w:ascii="Times New Roman" w:eastAsia="Times New Roman" w:hAnsi="Times New Roman"/>
      <w:sz w:val="24"/>
      <w:szCs w:val="24"/>
    </w:rPr>
  </w:style>
  <w:style w:type="character" w:customStyle="1" w:styleId="story-byline">
    <w:name w:val="story-byline"/>
    <w:rsid w:val="00252888"/>
  </w:style>
  <w:style w:type="character" w:customStyle="1" w:styleId="story-titleline">
    <w:name w:val="story-titleline"/>
    <w:rsid w:val="00252888"/>
  </w:style>
  <w:style w:type="paragraph" w:styleId="ListBullet2">
    <w:name w:val="List Bullet 2"/>
    <w:basedOn w:val="Normal"/>
    <w:rsid w:val="00252888"/>
    <w:pPr>
      <w:tabs>
        <w:tab w:val="num" w:pos="1440"/>
      </w:tabs>
      <w:ind w:left="1440" w:hanging="360"/>
    </w:pPr>
    <w:rPr>
      <w:rFonts w:ascii="Times New Roman" w:eastAsia="Times New Roman" w:hAnsi="Times New Roman" w:cs="Arial"/>
      <w:b/>
      <w:sz w:val="24"/>
      <w:szCs w:val="44"/>
    </w:rPr>
  </w:style>
  <w:style w:type="paragraph" w:customStyle="1" w:styleId="Cardnotunderlined0">
    <w:name w:val="Card not underlined"/>
    <w:basedOn w:val="Normal"/>
    <w:rsid w:val="00252888"/>
    <w:rPr>
      <w:rFonts w:ascii="Times New Roman" w:eastAsia="Times New Roman" w:hAnsi="Times New Roman"/>
      <w:color w:val="000000"/>
      <w:sz w:val="10"/>
      <w:szCs w:val="24"/>
    </w:rPr>
  </w:style>
  <w:style w:type="paragraph" w:customStyle="1" w:styleId="boldcite">
    <w:name w:val="bold cite"/>
    <w:basedOn w:val="Heading1"/>
    <w:rsid w:val="00252888"/>
    <w:pPr>
      <w:keepLines w:val="0"/>
      <w:pageBreakBefore w:val="0"/>
      <w:pBdr>
        <w:top w:val="none" w:sz="0" w:space="0" w:color="auto"/>
        <w:left w:val="none" w:sz="0" w:space="0" w:color="auto"/>
        <w:bottom w:val="none" w:sz="0" w:space="0" w:color="auto"/>
        <w:right w:val="none" w:sz="0" w:space="0" w:color="auto"/>
      </w:pBdr>
      <w:jc w:val="left"/>
      <w:outlineLvl w:val="9"/>
    </w:pPr>
    <w:rPr>
      <w:rFonts w:ascii="Arial" w:eastAsia="Times New Roman" w:hAnsi="Arial" w:cs="Arial"/>
      <w:kern w:val="32"/>
      <w:sz w:val="24"/>
      <w:szCs w:val="24"/>
    </w:rPr>
  </w:style>
  <w:style w:type="character" w:customStyle="1" w:styleId="UnderlineCardChar0">
    <w:name w:val="Underline Card Char"/>
    <w:rsid w:val="00252888"/>
    <w:rPr>
      <w:sz w:val="22"/>
      <w:szCs w:val="24"/>
      <w:u w:val="single"/>
      <w:lang w:val="en-US" w:eastAsia="en-US" w:bidi="ar-SA"/>
    </w:rPr>
  </w:style>
  <w:style w:type="character" w:customStyle="1" w:styleId="SourcesCharChar1">
    <w:name w:val="Sources Char Char1"/>
    <w:rsid w:val="00252888"/>
    <w:rPr>
      <w:rFonts w:cs="Arial"/>
      <w:b/>
      <w:bCs/>
      <w:iCs/>
      <w:sz w:val="24"/>
      <w:szCs w:val="28"/>
      <w:lang w:val="en-US" w:eastAsia="en-US" w:bidi="ar-SA"/>
    </w:rPr>
  </w:style>
  <w:style w:type="character" w:customStyle="1" w:styleId="UnderlinesCharChar">
    <w:name w:val="Underlines Char Char"/>
    <w:rsid w:val="00252888"/>
    <w:rPr>
      <w:rFonts w:cs="Arial"/>
      <w:b/>
      <w:bCs/>
      <w:sz w:val="22"/>
      <w:szCs w:val="26"/>
      <w:u w:val="single"/>
      <w:lang w:val="en-US" w:eastAsia="en-US" w:bidi="ar-SA"/>
    </w:rPr>
  </w:style>
  <w:style w:type="paragraph" w:customStyle="1" w:styleId="OmniPage3">
    <w:name w:val="OmniPage #3"/>
    <w:basedOn w:val="Normal"/>
    <w:rsid w:val="00252888"/>
    <w:rPr>
      <w:rFonts w:ascii="Times New Roman" w:eastAsia="Times New Roman" w:hAnsi="Times New Roman"/>
      <w:color w:val="000000"/>
      <w:sz w:val="20"/>
      <w:szCs w:val="20"/>
    </w:rPr>
  </w:style>
  <w:style w:type="paragraph" w:customStyle="1" w:styleId="OmniPage16">
    <w:name w:val="OmniPage #16"/>
    <w:basedOn w:val="Normal"/>
    <w:rsid w:val="00252888"/>
    <w:rPr>
      <w:rFonts w:ascii="Times New Roman" w:eastAsia="Times New Roman" w:hAnsi="Times New Roman"/>
      <w:color w:val="000000"/>
      <w:sz w:val="20"/>
      <w:szCs w:val="20"/>
    </w:rPr>
  </w:style>
  <w:style w:type="paragraph" w:customStyle="1" w:styleId="OmniPage23">
    <w:name w:val="OmniPage #23"/>
    <w:basedOn w:val="Normal"/>
    <w:rsid w:val="00252888"/>
    <w:rPr>
      <w:rFonts w:ascii="Times New Roman" w:eastAsia="Times New Roman" w:hAnsi="Times New Roman"/>
      <w:color w:val="000000"/>
      <w:sz w:val="20"/>
      <w:szCs w:val="20"/>
    </w:rPr>
  </w:style>
  <w:style w:type="paragraph" w:customStyle="1" w:styleId="OmniPage24">
    <w:name w:val="OmniPage #24"/>
    <w:basedOn w:val="Normal"/>
    <w:rsid w:val="00252888"/>
    <w:rPr>
      <w:rFonts w:ascii="Times New Roman" w:eastAsia="Times New Roman" w:hAnsi="Times New Roman"/>
      <w:color w:val="000000"/>
      <w:sz w:val="20"/>
      <w:szCs w:val="20"/>
    </w:rPr>
  </w:style>
  <w:style w:type="paragraph" w:customStyle="1" w:styleId="OmniPage27">
    <w:name w:val="OmniPage #27"/>
    <w:basedOn w:val="Normal"/>
    <w:rsid w:val="00252888"/>
    <w:rPr>
      <w:rFonts w:ascii="Times New Roman" w:eastAsia="Times New Roman" w:hAnsi="Times New Roman"/>
      <w:color w:val="000000"/>
      <w:sz w:val="20"/>
      <w:szCs w:val="20"/>
    </w:rPr>
  </w:style>
  <w:style w:type="paragraph" w:customStyle="1" w:styleId="OmniPage28">
    <w:name w:val="OmniPage #28"/>
    <w:basedOn w:val="Normal"/>
    <w:rsid w:val="00252888"/>
    <w:rPr>
      <w:rFonts w:ascii="Times New Roman" w:eastAsia="Times New Roman" w:hAnsi="Times New Roman"/>
      <w:color w:val="000000"/>
      <w:sz w:val="20"/>
      <w:szCs w:val="20"/>
    </w:rPr>
  </w:style>
  <w:style w:type="paragraph" w:customStyle="1" w:styleId="OmniPage29">
    <w:name w:val="OmniPage #29"/>
    <w:basedOn w:val="Normal"/>
    <w:rsid w:val="00252888"/>
    <w:rPr>
      <w:rFonts w:ascii="Times New Roman" w:eastAsia="Times New Roman" w:hAnsi="Times New Roman"/>
      <w:color w:val="000000"/>
      <w:sz w:val="20"/>
      <w:szCs w:val="20"/>
    </w:rPr>
  </w:style>
  <w:style w:type="paragraph" w:customStyle="1" w:styleId="OmniPage30">
    <w:name w:val="OmniPage #30"/>
    <w:basedOn w:val="Normal"/>
    <w:rsid w:val="00252888"/>
    <w:rPr>
      <w:rFonts w:ascii="Times New Roman" w:eastAsia="Times New Roman" w:hAnsi="Times New Roman"/>
      <w:color w:val="000000"/>
      <w:sz w:val="20"/>
      <w:szCs w:val="20"/>
    </w:rPr>
  </w:style>
  <w:style w:type="paragraph" w:customStyle="1" w:styleId="OmniPage31">
    <w:name w:val="OmniPage #31"/>
    <w:basedOn w:val="Normal"/>
    <w:rsid w:val="00252888"/>
    <w:rPr>
      <w:rFonts w:ascii="Times New Roman" w:eastAsia="Times New Roman" w:hAnsi="Times New Roman"/>
      <w:color w:val="000000"/>
      <w:sz w:val="20"/>
      <w:szCs w:val="20"/>
    </w:rPr>
  </w:style>
  <w:style w:type="paragraph" w:customStyle="1" w:styleId="OmniPage32">
    <w:name w:val="OmniPage #32"/>
    <w:basedOn w:val="Normal"/>
    <w:rsid w:val="00252888"/>
    <w:rPr>
      <w:rFonts w:ascii="Times New Roman" w:eastAsia="Times New Roman" w:hAnsi="Times New Roman"/>
      <w:color w:val="000000"/>
      <w:sz w:val="20"/>
      <w:szCs w:val="20"/>
    </w:rPr>
  </w:style>
  <w:style w:type="paragraph" w:customStyle="1" w:styleId="OmniPage33">
    <w:name w:val="OmniPage #33"/>
    <w:basedOn w:val="Normal"/>
    <w:rsid w:val="00252888"/>
    <w:rPr>
      <w:rFonts w:ascii="Times New Roman" w:eastAsia="Times New Roman" w:hAnsi="Times New Roman"/>
      <w:color w:val="000000"/>
      <w:sz w:val="20"/>
      <w:szCs w:val="20"/>
    </w:rPr>
  </w:style>
  <w:style w:type="paragraph" w:customStyle="1" w:styleId="OmniPage34">
    <w:name w:val="OmniPage #34"/>
    <w:basedOn w:val="Normal"/>
    <w:rsid w:val="00252888"/>
    <w:rPr>
      <w:rFonts w:ascii="Times New Roman" w:eastAsia="Times New Roman" w:hAnsi="Times New Roman"/>
      <w:color w:val="000000"/>
      <w:sz w:val="20"/>
      <w:szCs w:val="20"/>
    </w:rPr>
  </w:style>
  <w:style w:type="paragraph" w:customStyle="1" w:styleId="OmniPage35">
    <w:name w:val="OmniPage #35"/>
    <w:basedOn w:val="Normal"/>
    <w:rsid w:val="00252888"/>
    <w:rPr>
      <w:rFonts w:ascii="Times New Roman" w:eastAsia="Times New Roman" w:hAnsi="Times New Roman"/>
      <w:color w:val="000000"/>
      <w:sz w:val="20"/>
      <w:szCs w:val="20"/>
    </w:rPr>
  </w:style>
  <w:style w:type="paragraph" w:customStyle="1" w:styleId="OmniPage36">
    <w:name w:val="OmniPage #36"/>
    <w:basedOn w:val="Normal"/>
    <w:rsid w:val="00252888"/>
    <w:rPr>
      <w:rFonts w:ascii="Times New Roman" w:eastAsia="Times New Roman" w:hAnsi="Times New Roman"/>
      <w:color w:val="000000"/>
      <w:sz w:val="20"/>
      <w:szCs w:val="20"/>
    </w:rPr>
  </w:style>
  <w:style w:type="paragraph" w:customStyle="1" w:styleId="OmniPage37">
    <w:name w:val="OmniPage #37"/>
    <w:basedOn w:val="Normal"/>
    <w:rsid w:val="00252888"/>
    <w:rPr>
      <w:rFonts w:ascii="Times New Roman" w:eastAsia="Times New Roman" w:hAnsi="Times New Roman"/>
      <w:color w:val="000000"/>
      <w:sz w:val="20"/>
      <w:szCs w:val="20"/>
    </w:rPr>
  </w:style>
  <w:style w:type="paragraph" w:customStyle="1" w:styleId="OmniPage38">
    <w:name w:val="OmniPage #38"/>
    <w:basedOn w:val="Normal"/>
    <w:rsid w:val="00252888"/>
    <w:rPr>
      <w:rFonts w:ascii="Times New Roman" w:eastAsia="Times New Roman" w:hAnsi="Times New Roman"/>
      <w:color w:val="000000"/>
      <w:sz w:val="20"/>
      <w:szCs w:val="20"/>
    </w:rPr>
  </w:style>
  <w:style w:type="paragraph" w:customStyle="1" w:styleId="OmniPage39">
    <w:name w:val="OmniPage #39"/>
    <w:basedOn w:val="Normal"/>
    <w:rsid w:val="00252888"/>
    <w:rPr>
      <w:rFonts w:ascii="Times New Roman" w:eastAsia="Times New Roman" w:hAnsi="Times New Roman"/>
      <w:color w:val="000000"/>
      <w:sz w:val="20"/>
      <w:szCs w:val="20"/>
    </w:rPr>
  </w:style>
  <w:style w:type="paragraph" w:customStyle="1" w:styleId="OmniPage40">
    <w:name w:val="OmniPage #40"/>
    <w:basedOn w:val="Normal"/>
    <w:rsid w:val="00252888"/>
    <w:rPr>
      <w:rFonts w:ascii="Times New Roman" w:eastAsia="Times New Roman" w:hAnsi="Times New Roman"/>
      <w:color w:val="000000"/>
      <w:sz w:val="20"/>
      <w:szCs w:val="20"/>
    </w:rPr>
  </w:style>
  <w:style w:type="paragraph" w:customStyle="1" w:styleId="OmniPage41">
    <w:name w:val="OmniPage #41"/>
    <w:basedOn w:val="Normal"/>
    <w:rsid w:val="00252888"/>
    <w:rPr>
      <w:rFonts w:ascii="Times New Roman" w:eastAsia="Times New Roman" w:hAnsi="Times New Roman"/>
      <w:color w:val="000000"/>
      <w:sz w:val="20"/>
      <w:szCs w:val="20"/>
    </w:rPr>
  </w:style>
  <w:style w:type="paragraph" w:customStyle="1" w:styleId="OmniPage42">
    <w:name w:val="OmniPage #42"/>
    <w:basedOn w:val="Normal"/>
    <w:rsid w:val="00252888"/>
    <w:rPr>
      <w:rFonts w:ascii="Times New Roman" w:eastAsia="Times New Roman" w:hAnsi="Times New Roman"/>
      <w:color w:val="000000"/>
      <w:sz w:val="20"/>
      <w:szCs w:val="20"/>
    </w:rPr>
  </w:style>
  <w:style w:type="paragraph" w:customStyle="1" w:styleId="OmniPage43">
    <w:name w:val="OmniPage #43"/>
    <w:basedOn w:val="Normal"/>
    <w:rsid w:val="00252888"/>
    <w:rPr>
      <w:rFonts w:ascii="Times New Roman" w:eastAsia="Times New Roman" w:hAnsi="Times New Roman"/>
      <w:color w:val="000000"/>
      <w:sz w:val="20"/>
      <w:szCs w:val="20"/>
    </w:rPr>
  </w:style>
  <w:style w:type="paragraph" w:customStyle="1" w:styleId="OmniPage44">
    <w:name w:val="OmniPage #44"/>
    <w:basedOn w:val="Normal"/>
    <w:rsid w:val="00252888"/>
    <w:rPr>
      <w:rFonts w:ascii="Times New Roman" w:eastAsia="Times New Roman" w:hAnsi="Times New Roman"/>
      <w:color w:val="000000"/>
      <w:sz w:val="20"/>
      <w:szCs w:val="20"/>
    </w:rPr>
  </w:style>
  <w:style w:type="paragraph" w:customStyle="1" w:styleId="OmniPage45">
    <w:name w:val="OmniPage #45"/>
    <w:basedOn w:val="Normal"/>
    <w:rsid w:val="00252888"/>
    <w:rPr>
      <w:rFonts w:ascii="Times New Roman" w:eastAsia="Times New Roman" w:hAnsi="Times New Roman"/>
      <w:color w:val="000000"/>
      <w:sz w:val="20"/>
      <w:szCs w:val="20"/>
    </w:rPr>
  </w:style>
  <w:style w:type="paragraph" w:customStyle="1" w:styleId="OmniPage46">
    <w:name w:val="OmniPage #46"/>
    <w:basedOn w:val="Normal"/>
    <w:rsid w:val="00252888"/>
    <w:rPr>
      <w:rFonts w:ascii="Times New Roman" w:eastAsia="Times New Roman" w:hAnsi="Times New Roman"/>
      <w:color w:val="000000"/>
      <w:sz w:val="20"/>
      <w:szCs w:val="20"/>
    </w:rPr>
  </w:style>
  <w:style w:type="paragraph" w:customStyle="1" w:styleId="OmniPage47">
    <w:name w:val="OmniPage #47"/>
    <w:basedOn w:val="Normal"/>
    <w:rsid w:val="00252888"/>
    <w:rPr>
      <w:rFonts w:ascii="Times New Roman" w:eastAsia="Times New Roman" w:hAnsi="Times New Roman"/>
      <w:color w:val="000000"/>
      <w:sz w:val="20"/>
      <w:szCs w:val="20"/>
    </w:rPr>
  </w:style>
  <w:style w:type="paragraph" w:customStyle="1" w:styleId="OmniPage48">
    <w:name w:val="OmniPage #48"/>
    <w:basedOn w:val="Normal"/>
    <w:rsid w:val="00252888"/>
    <w:rPr>
      <w:rFonts w:ascii="Times New Roman" w:eastAsia="Times New Roman" w:hAnsi="Times New Roman"/>
      <w:color w:val="000000"/>
      <w:sz w:val="20"/>
      <w:szCs w:val="20"/>
    </w:rPr>
  </w:style>
  <w:style w:type="paragraph" w:customStyle="1" w:styleId="OmniPage49">
    <w:name w:val="OmniPage #49"/>
    <w:basedOn w:val="Normal"/>
    <w:rsid w:val="00252888"/>
    <w:rPr>
      <w:rFonts w:ascii="Times New Roman" w:eastAsia="Times New Roman" w:hAnsi="Times New Roman"/>
      <w:color w:val="000000"/>
      <w:sz w:val="20"/>
      <w:szCs w:val="20"/>
    </w:rPr>
  </w:style>
  <w:style w:type="paragraph" w:customStyle="1" w:styleId="OmniPage50">
    <w:name w:val="OmniPage #50"/>
    <w:basedOn w:val="Normal"/>
    <w:rsid w:val="00252888"/>
    <w:rPr>
      <w:rFonts w:ascii="Times New Roman" w:eastAsia="Times New Roman" w:hAnsi="Times New Roman"/>
      <w:color w:val="000000"/>
      <w:sz w:val="20"/>
      <w:szCs w:val="20"/>
    </w:rPr>
  </w:style>
  <w:style w:type="paragraph" w:customStyle="1" w:styleId="OmniPage51">
    <w:name w:val="OmniPage #51"/>
    <w:basedOn w:val="Normal"/>
    <w:rsid w:val="00252888"/>
    <w:rPr>
      <w:rFonts w:ascii="Times New Roman" w:eastAsia="Times New Roman" w:hAnsi="Times New Roman"/>
      <w:color w:val="000000"/>
      <w:sz w:val="20"/>
      <w:szCs w:val="20"/>
    </w:rPr>
  </w:style>
  <w:style w:type="paragraph" w:customStyle="1" w:styleId="OmniPage52">
    <w:name w:val="OmniPage #52"/>
    <w:basedOn w:val="Normal"/>
    <w:rsid w:val="00252888"/>
    <w:rPr>
      <w:rFonts w:ascii="Times New Roman" w:eastAsia="Times New Roman" w:hAnsi="Times New Roman"/>
      <w:color w:val="000000"/>
      <w:sz w:val="20"/>
      <w:szCs w:val="20"/>
    </w:rPr>
  </w:style>
  <w:style w:type="paragraph" w:customStyle="1" w:styleId="OmniPage53">
    <w:name w:val="OmniPage #53"/>
    <w:basedOn w:val="Normal"/>
    <w:rsid w:val="00252888"/>
    <w:rPr>
      <w:rFonts w:ascii="Times New Roman" w:eastAsia="Times New Roman" w:hAnsi="Times New Roman"/>
      <w:color w:val="000000"/>
      <w:sz w:val="20"/>
      <w:szCs w:val="20"/>
    </w:rPr>
  </w:style>
  <w:style w:type="paragraph" w:customStyle="1" w:styleId="OmniPage54">
    <w:name w:val="OmniPage #54"/>
    <w:basedOn w:val="Normal"/>
    <w:rsid w:val="00252888"/>
    <w:rPr>
      <w:rFonts w:ascii="Times New Roman" w:eastAsia="Times New Roman" w:hAnsi="Times New Roman"/>
      <w:color w:val="000000"/>
      <w:sz w:val="20"/>
      <w:szCs w:val="20"/>
    </w:rPr>
  </w:style>
  <w:style w:type="paragraph" w:customStyle="1" w:styleId="OmniPage55">
    <w:name w:val="OmniPage #55"/>
    <w:basedOn w:val="Normal"/>
    <w:rsid w:val="00252888"/>
    <w:rPr>
      <w:rFonts w:ascii="Times New Roman" w:eastAsia="Times New Roman" w:hAnsi="Times New Roman"/>
      <w:color w:val="000000"/>
      <w:sz w:val="20"/>
      <w:szCs w:val="20"/>
    </w:rPr>
  </w:style>
  <w:style w:type="paragraph" w:customStyle="1" w:styleId="OmniPage56">
    <w:name w:val="OmniPage #56"/>
    <w:basedOn w:val="Normal"/>
    <w:rsid w:val="00252888"/>
    <w:rPr>
      <w:rFonts w:ascii="Times New Roman" w:eastAsia="Times New Roman" w:hAnsi="Times New Roman"/>
      <w:color w:val="000000"/>
      <w:sz w:val="20"/>
      <w:szCs w:val="20"/>
    </w:rPr>
  </w:style>
  <w:style w:type="paragraph" w:customStyle="1" w:styleId="OmniPage57">
    <w:name w:val="OmniPage #57"/>
    <w:basedOn w:val="Normal"/>
    <w:rsid w:val="00252888"/>
    <w:rPr>
      <w:rFonts w:ascii="Times New Roman" w:eastAsia="Times New Roman" w:hAnsi="Times New Roman"/>
      <w:color w:val="000000"/>
      <w:sz w:val="20"/>
      <w:szCs w:val="20"/>
    </w:rPr>
  </w:style>
  <w:style w:type="paragraph" w:customStyle="1" w:styleId="OmniPage58">
    <w:name w:val="OmniPage #58"/>
    <w:basedOn w:val="Normal"/>
    <w:rsid w:val="00252888"/>
    <w:rPr>
      <w:rFonts w:ascii="Times New Roman" w:eastAsia="Times New Roman" w:hAnsi="Times New Roman"/>
      <w:color w:val="000000"/>
      <w:sz w:val="20"/>
      <w:szCs w:val="20"/>
    </w:rPr>
  </w:style>
  <w:style w:type="paragraph" w:customStyle="1" w:styleId="OmniPage59">
    <w:name w:val="OmniPage #59"/>
    <w:basedOn w:val="Normal"/>
    <w:rsid w:val="00252888"/>
    <w:rPr>
      <w:rFonts w:ascii="Times New Roman" w:eastAsia="Times New Roman" w:hAnsi="Times New Roman"/>
      <w:color w:val="000000"/>
      <w:sz w:val="20"/>
      <w:szCs w:val="20"/>
    </w:rPr>
  </w:style>
  <w:style w:type="paragraph" w:customStyle="1" w:styleId="OmniPage60">
    <w:name w:val="OmniPage #60"/>
    <w:basedOn w:val="Normal"/>
    <w:rsid w:val="00252888"/>
    <w:rPr>
      <w:rFonts w:ascii="Times New Roman" w:eastAsia="Times New Roman" w:hAnsi="Times New Roman"/>
      <w:color w:val="000000"/>
      <w:sz w:val="20"/>
      <w:szCs w:val="20"/>
    </w:rPr>
  </w:style>
  <w:style w:type="paragraph" w:customStyle="1" w:styleId="OmniPage61">
    <w:name w:val="OmniPage #61"/>
    <w:basedOn w:val="Normal"/>
    <w:rsid w:val="00252888"/>
    <w:rPr>
      <w:rFonts w:ascii="Times New Roman" w:eastAsia="Times New Roman" w:hAnsi="Times New Roman"/>
      <w:color w:val="000000"/>
      <w:sz w:val="20"/>
      <w:szCs w:val="20"/>
    </w:rPr>
  </w:style>
  <w:style w:type="paragraph" w:customStyle="1" w:styleId="OmniPage62">
    <w:name w:val="OmniPage #62"/>
    <w:basedOn w:val="Normal"/>
    <w:rsid w:val="00252888"/>
    <w:rPr>
      <w:rFonts w:ascii="Times New Roman" w:eastAsia="Times New Roman" w:hAnsi="Times New Roman"/>
      <w:color w:val="000000"/>
      <w:sz w:val="20"/>
      <w:szCs w:val="20"/>
    </w:rPr>
  </w:style>
  <w:style w:type="paragraph" w:customStyle="1" w:styleId="OmniPage63">
    <w:name w:val="OmniPage #63"/>
    <w:basedOn w:val="Normal"/>
    <w:rsid w:val="00252888"/>
    <w:rPr>
      <w:rFonts w:ascii="Times New Roman" w:eastAsia="Times New Roman" w:hAnsi="Times New Roman"/>
      <w:color w:val="000000"/>
      <w:sz w:val="20"/>
      <w:szCs w:val="20"/>
    </w:rPr>
  </w:style>
  <w:style w:type="paragraph" w:customStyle="1" w:styleId="OmniPage64">
    <w:name w:val="OmniPage #64"/>
    <w:basedOn w:val="Normal"/>
    <w:rsid w:val="00252888"/>
    <w:rPr>
      <w:rFonts w:ascii="Times New Roman" w:eastAsia="Times New Roman" w:hAnsi="Times New Roman"/>
      <w:color w:val="000000"/>
      <w:sz w:val="20"/>
      <w:szCs w:val="20"/>
    </w:rPr>
  </w:style>
  <w:style w:type="paragraph" w:customStyle="1" w:styleId="OmniPage65">
    <w:name w:val="OmniPage #65"/>
    <w:basedOn w:val="Normal"/>
    <w:rsid w:val="00252888"/>
    <w:rPr>
      <w:rFonts w:ascii="Times New Roman" w:eastAsia="Times New Roman" w:hAnsi="Times New Roman"/>
      <w:color w:val="000000"/>
      <w:sz w:val="20"/>
      <w:szCs w:val="20"/>
    </w:rPr>
  </w:style>
  <w:style w:type="paragraph" w:customStyle="1" w:styleId="OmniPage66">
    <w:name w:val="OmniPage #66"/>
    <w:basedOn w:val="Normal"/>
    <w:rsid w:val="00252888"/>
    <w:rPr>
      <w:rFonts w:ascii="Times New Roman" w:eastAsia="Times New Roman" w:hAnsi="Times New Roman"/>
      <w:color w:val="000000"/>
      <w:sz w:val="20"/>
      <w:szCs w:val="20"/>
    </w:rPr>
  </w:style>
  <w:style w:type="paragraph" w:customStyle="1" w:styleId="OmniPage67">
    <w:name w:val="OmniPage #67"/>
    <w:basedOn w:val="Normal"/>
    <w:rsid w:val="00252888"/>
    <w:rPr>
      <w:rFonts w:ascii="Times New Roman" w:eastAsia="Times New Roman" w:hAnsi="Times New Roman"/>
      <w:color w:val="000000"/>
      <w:sz w:val="20"/>
      <w:szCs w:val="20"/>
    </w:rPr>
  </w:style>
  <w:style w:type="paragraph" w:customStyle="1" w:styleId="OmniPage68">
    <w:name w:val="OmniPage #68"/>
    <w:basedOn w:val="Normal"/>
    <w:rsid w:val="00252888"/>
    <w:rPr>
      <w:rFonts w:ascii="Times New Roman" w:eastAsia="Times New Roman" w:hAnsi="Times New Roman"/>
      <w:color w:val="000000"/>
      <w:sz w:val="20"/>
      <w:szCs w:val="20"/>
    </w:rPr>
  </w:style>
  <w:style w:type="paragraph" w:customStyle="1" w:styleId="OmniPage69">
    <w:name w:val="OmniPage #69"/>
    <w:basedOn w:val="Normal"/>
    <w:rsid w:val="00252888"/>
    <w:rPr>
      <w:rFonts w:ascii="Times New Roman" w:eastAsia="Times New Roman" w:hAnsi="Times New Roman"/>
      <w:color w:val="000000"/>
      <w:sz w:val="20"/>
      <w:szCs w:val="20"/>
    </w:rPr>
  </w:style>
  <w:style w:type="paragraph" w:customStyle="1" w:styleId="OmniPage70">
    <w:name w:val="OmniPage #70"/>
    <w:basedOn w:val="Normal"/>
    <w:rsid w:val="00252888"/>
    <w:rPr>
      <w:rFonts w:ascii="Times New Roman" w:eastAsia="Times New Roman" w:hAnsi="Times New Roman"/>
      <w:color w:val="000000"/>
      <w:sz w:val="20"/>
      <w:szCs w:val="20"/>
    </w:rPr>
  </w:style>
  <w:style w:type="paragraph" w:customStyle="1" w:styleId="OmniPage71">
    <w:name w:val="OmniPage #71"/>
    <w:basedOn w:val="Normal"/>
    <w:rsid w:val="00252888"/>
    <w:rPr>
      <w:rFonts w:ascii="Times New Roman" w:eastAsia="Times New Roman" w:hAnsi="Times New Roman"/>
      <w:color w:val="000000"/>
      <w:sz w:val="20"/>
      <w:szCs w:val="20"/>
    </w:rPr>
  </w:style>
  <w:style w:type="table" w:customStyle="1" w:styleId="MediumGrid22">
    <w:name w:val="Medium Grid 22"/>
    <w:basedOn w:val="TableNormal"/>
    <w:uiPriority w:val="68"/>
    <w:rsid w:val="00252888"/>
    <w:pPr>
      <w:spacing w:after="0" w:line="240" w:lineRule="auto"/>
    </w:pPr>
    <w:rPr>
      <w:rFonts w:ascii="Cambria" w:eastAsia="PMingLiU" w:hAnsi="Cambria" w:cs="Times New Roman"/>
      <w:color w:val="000000"/>
      <w:sz w:val="20"/>
      <w:szCs w:val="2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252888"/>
    <w:rPr>
      <w:rFonts w:ascii="Times New Roman" w:eastAsia="Times New Roman" w:hAnsi="Times New Roman" w:cs="Calibri"/>
      <w:sz w:val="16"/>
      <w:szCs w:val="20"/>
    </w:rPr>
  </w:style>
  <w:style w:type="character" w:customStyle="1" w:styleId="createby">
    <w:name w:val="createby"/>
    <w:rsid w:val="00252888"/>
  </w:style>
  <w:style w:type="character" w:customStyle="1" w:styleId="quote-right">
    <w:name w:val="quote-right"/>
    <w:rsid w:val="00252888"/>
  </w:style>
  <w:style w:type="character" w:customStyle="1" w:styleId="dropcap">
    <w:name w:val="dropcap"/>
    <w:rsid w:val="00252888"/>
  </w:style>
  <w:style w:type="character" w:customStyle="1" w:styleId="smallcase">
    <w:name w:val="smallcase"/>
    <w:rsid w:val="00252888"/>
  </w:style>
  <w:style w:type="character" w:customStyle="1" w:styleId="ft0">
    <w:name w:val="ft0"/>
    <w:rsid w:val="00252888"/>
  </w:style>
  <w:style w:type="character" w:customStyle="1" w:styleId="ft2">
    <w:name w:val="ft2"/>
    <w:rsid w:val="00252888"/>
  </w:style>
  <w:style w:type="character" w:customStyle="1" w:styleId="ft1">
    <w:name w:val="ft1"/>
    <w:rsid w:val="00252888"/>
  </w:style>
  <w:style w:type="character" w:customStyle="1" w:styleId="ft3">
    <w:name w:val="ft3"/>
    <w:rsid w:val="00252888"/>
  </w:style>
  <w:style w:type="character" w:customStyle="1" w:styleId="StyleTimesNewRoman12ptBold1">
    <w:name w:val="Style Times New Roman 12 pt Bold1"/>
    <w:rsid w:val="00252888"/>
    <w:rPr>
      <w:b/>
      <w:bCs/>
      <w:sz w:val="24"/>
    </w:rPr>
  </w:style>
  <w:style w:type="character" w:customStyle="1" w:styleId="UnderlinedChar2">
    <w:name w:val="Underlined Char2"/>
    <w:aliases w:val="Heading 4 Char2,body Char2"/>
    <w:rsid w:val="00252888"/>
    <w:rPr>
      <w:rFonts w:eastAsia="MS Mincho"/>
      <w:szCs w:val="24"/>
      <w:u w:val="single"/>
      <w:lang w:val="en-US" w:eastAsia="ja-JP" w:bidi="ar-SA"/>
    </w:rPr>
  </w:style>
  <w:style w:type="character" w:customStyle="1" w:styleId="CircledChar2">
    <w:name w:val="Circled Char2"/>
    <w:rsid w:val="00252888"/>
    <w:rPr>
      <w:rFonts w:eastAsia="MS Mincho"/>
      <w:b/>
      <w:szCs w:val="24"/>
      <w:u w:val="single"/>
      <w:lang w:val="en-US" w:eastAsia="ja-JP" w:bidi="ar-SA"/>
    </w:rPr>
  </w:style>
  <w:style w:type="character" w:customStyle="1" w:styleId="SmallTextChar2">
    <w:name w:val="Small Text Char2"/>
    <w:rsid w:val="00252888"/>
    <w:rPr>
      <w:rFonts w:eastAsia="MS Mincho"/>
      <w:sz w:val="15"/>
      <w:szCs w:val="24"/>
      <w:lang w:val="en-US" w:eastAsia="ja-JP" w:bidi="ar-SA"/>
    </w:rPr>
  </w:style>
  <w:style w:type="character" w:customStyle="1" w:styleId="BoldandUnderlineCharCharCharCharChar1">
    <w:name w:val="Bold and Underline Char Char Char Char Char1"/>
    <w:rsid w:val="00252888"/>
    <w:rPr>
      <w:b/>
      <w:szCs w:val="24"/>
      <w:u w:val="single"/>
      <w:lang w:val="en-US" w:eastAsia="en-US" w:bidi="ar-SA"/>
    </w:rPr>
  </w:style>
  <w:style w:type="character" w:customStyle="1" w:styleId="SmallCardChar">
    <w:name w:val="Small Card Char"/>
    <w:rsid w:val="00252888"/>
    <w:rPr>
      <w:rFonts w:ascii="Palatino Linotype" w:eastAsia="Times New Roman" w:hAnsi="Palatino Linotype"/>
      <w:sz w:val="12"/>
      <w:szCs w:val="24"/>
    </w:rPr>
  </w:style>
  <w:style w:type="character" w:customStyle="1" w:styleId="StyleBoldUnderline10ptBold">
    <w:name w:val="Style Bold Underline + 10 pt Bold"/>
    <w:rsid w:val="00252888"/>
    <w:rPr>
      <w:b/>
      <w:bCs/>
      <w:sz w:val="20"/>
      <w:u w:val="thick"/>
    </w:rPr>
  </w:style>
  <w:style w:type="character" w:customStyle="1" w:styleId="separator">
    <w:name w:val="separator"/>
    <w:rsid w:val="00252888"/>
  </w:style>
  <w:style w:type="character" w:customStyle="1" w:styleId="PageHeaderChar">
    <w:name w:val="Page Header Char"/>
    <w:link w:val="PageHeader"/>
    <w:rsid w:val="00252888"/>
    <w:rPr>
      <w:rFonts w:ascii="Georgia" w:hAnsi="Georgia"/>
    </w:rPr>
  </w:style>
  <w:style w:type="paragraph" w:customStyle="1" w:styleId="NormalUnderline0">
    <w:name w:val="Normal + Underline"/>
    <w:basedOn w:val="Normal"/>
    <w:link w:val="NormalUnderlineChar"/>
    <w:rsid w:val="00252888"/>
    <w:pPr>
      <w:ind w:left="720"/>
    </w:pPr>
    <w:rPr>
      <w:rFonts w:ascii="Times New Roman" w:eastAsia="Times New Roman" w:hAnsi="Times New Roman"/>
      <w:b/>
      <w:sz w:val="24"/>
      <w:szCs w:val="24"/>
      <w:u w:val="single"/>
    </w:rPr>
  </w:style>
  <w:style w:type="paragraph" w:customStyle="1" w:styleId="NormalNoUnderline">
    <w:name w:val="Normal + No Underline"/>
    <w:basedOn w:val="Normal"/>
    <w:link w:val="NormalNoUnderlineChar"/>
    <w:rsid w:val="00252888"/>
    <w:pPr>
      <w:ind w:left="720"/>
    </w:pPr>
    <w:rPr>
      <w:rFonts w:ascii="Times New Roman" w:eastAsia="Times New Roman" w:hAnsi="Times New Roman"/>
      <w:sz w:val="12"/>
      <w:szCs w:val="24"/>
    </w:rPr>
  </w:style>
  <w:style w:type="character" w:customStyle="1" w:styleId="NormalUnderlineChar">
    <w:name w:val="Normal + Underline Char"/>
    <w:link w:val="NormalUnderline0"/>
    <w:rsid w:val="00252888"/>
    <w:rPr>
      <w:rFonts w:ascii="Times New Roman" w:eastAsia="Times New Roman" w:hAnsi="Times New Roman"/>
      <w:b/>
      <w:sz w:val="24"/>
      <w:szCs w:val="24"/>
      <w:u w:val="single"/>
    </w:rPr>
  </w:style>
  <w:style w:type="character" w:customStyle="1" w:styleId="NormalNoUnderlineChar">
    <w:name w:val="Normal + No Underline Char"/>
    <w:link w:val="NormalNoUnderline"/>
    <w:rsid w:val="00252888"/>
    <w:rPr>
      <w:rFonts w:ascii="Times New Roman" w:eastAsia="Times New Roman" w:hAnsi="Times New Roman"/>
      <w:sz w:val="12"/>
      <w:szCs w:val="24"/>
    </w:rPr>
  </w:style>
  <w:style w:type="paragraph" w:customStyle="1" w:styleId="TagCite2">
    <w:name w:val="Tag Cite"/>
    <w:basedOn w:val="PageHeader"/>
    <w:link w:val="TagCiteChar3"/>
    <w:qFormat/>
    <w:rsid w:val="00252888"/>
    <w:rPr>
      <w:rFonts w:ascii="Arial Narrow" w:eastAsia="SimSun" w:hAnsi="Arial Narrow"/>
      <w:b/>
      <w:sz w:val="24"/>
      <w:szCs w:val="24"/>
      <w:lang w:eastAsia="zh-CN"/>
    </w:rPr>
  </w:style>
  <w:style w:type="character" w:customStyle="1" w:styleId="TagCiteChar3">
    <w:name w:val="Tag Cite Char"/>
    <w:link w:val="TagCite2"/>
    <w:rsid w:val="00252888"/>
    <w:rPr>
      <w:rFonts w:ascii="Arial Narrow" w:eastAsia="SimSun" w:hAnsi="Arial Narrow"/>
      <w:b/>
      <w:sz w:val="24"/>
      <w:szCs w:val="24"/>
      <w:lang w:eastAsia="zh-CN"/>
    </w:rPr>
  </w:style>
  <w:style w:type="character" w:customStyle="1" w:styleId="smalllink">
    <w:name w:val="smalllink"/>
    <w:rsid w:val="00252888"/>
  </w:style>
  <w:style w:type="character" w:customStyle="1" w:styleId="bighead1">
    <w:name w:val="bighead1"/>
    <w:rsid w:val="00252888"/>
    <w:rPr>
      <w:rFonts w:ascii="Verdana" w:hAnsi="Verdana" w:hint="default"/>
      <w:b/>
      <w:bCs/>
      <w:sz w:val="27"/>
      <w:szCs w:val="27"/>
    </w:rPr>
  </w:style>
  <w:style w:type="character" w:customStyle="1" w:styleId="Underline-WFU">
    <w:name w:val="Underline-WFU"/>
    <w:uiPriority w:val="1"/>
    <w:qFormat/>
    <w:rsid w:val="00252888"/>
    <w:rPr>
      <w:rFonts w:ascii="Cambria" w:hAnsi="Cambria"/>
      <w:sz w:val="21"/>
      <w:u w:val="single"/>
    </w:rPr>
  </w:style>
  <w:style w:type="paragraph" w:customStyle="1" w:styleId="Tiny-WFU">
    <w:name w:val="Tiny-WFU"/>
    <w:basedOn w:val="Normal"/>
    <w:qFormat/>
    <w:rsid w:val="00252888"/>
    <w:rPr>
      <w:rFonts w:ascii="Cambria" w:eastAsia="Malgun Gothic" w:hAnsi="Cambria"/>
      <w:sz w:val="12"/>
      <w:lang w:eastAsia="ko-KR"/>
    </w:rPr>
  </w:style>
  <w:style w:type="character" w:customStyle="1" w:styleId="b">
    <w:name w:val="b"/>
    <w:rsid w:val="00252888"/>
  </w:style>
  <w:style w:type="character" w:customStyle="1" w:styleId="CardTextCharChar">
    <w:name w:val="Card Text Char Char"/>
    <w:rsid w:val="00252888"/>
    <w:rPr>
      <w:rFonts w:ascii="Arial" w:hAnsi="Arial"/>
      <w:sz w:val="16"/>
      <w:szCs w:val="24"/>
    </w:rPr>
  </w:style>
  <w:style w:type="paragraph" w:customStyle="1" w:styleId="Indentation">
    <w:name w:val="Indentation"/>
    <w:basedOn w:val="Normal"/>
    <w:qFormat/>
    <w:rsid w:val="00252888"/>
    <w:pPr>
      <w:ind w:left="288" w:right="288"/>
    </w:pPr>
    <w:rPr>
      <w:rFonts w:ascii="Times New Roman" w:eastAsia="Calibri" w:hAnsi="Times New Roman"/>
    </w:rPr>
  </w:style>
  <w:style w:type="paragraph" w:customStyle="1" w:styleId="departments">
    <w:name w:val="departments"/>
    <w:basedOn w:val="Normal"/>
    <w:rsid w:val="00252888"/>
    <w:pPr>
      <w:spacing w:before="100" w:beforeAutospacing="1" w:after="100" w:afterAutospacing="1"/>
    </w:pPr>
    <w:rPr>
      <w:rFonts w:ascii="Times New Roman" w:eastAsia="Times New Roman" w:hAnsi="Times New Roman"/>
      <w:sz w:val="24"/>
      <w:szCs w:val="24"/>
    </w:rPr>
  </w:style>
  <w:style w:type="character" w:customStyle="1" w:styleId="left-date1">
    <w:name w:val="left-date1"/>
    <w:rsid w:val="00252888"/>
    <w:rPr>
      <w:rFonts w:ascii="Verdana" w:hAnsi="Verdana" w:hint="default"/>
      <w:color w:val="666666"/>
      <w:sz w:val="14"/>
      <w:szCs w:val="14"/>
    </w:rPr>
  </w:style>
  <w:style w:type="character" w:customStyle="1" w:styleId="org">
    <w:name w:val="org"/>
    <w:basedOn w:val="DefaultParagraphFont"/>
    <w:rsid w:val="00252888"/>
  </w:style>
  <w:style w:type="paragraph" w:customStyle="1" w:styleId="seeall">
    <w:name w:val="seeall"/>
    <w:basedOn w:val="Normal"/>
    <w:rsid w:val="00252888"/>
    <w:pPr>
      <w:spacing w:before="100" w:beforeAutospacing="1" w:after="100" w:afterAutospacing="1"/>
    </w:pPr>
    <w:rPr>
      <w:rFonts w:ascii="Times New Roman" w:eastAsia="Times New Roman" w:hAnsi="Times New Roman" w:cs="Times New Roman"/>
      <w:sz w:val="24"/>
      <w:szCs w:val="24"/>
    </w:rPr>
  </w:style>
  <w:style w:type="character" w:customStyle="1" w:styleId="list-comma">
    <w:name w:val="list-comma"/>
    <w:basedOn w:val="DefaultParagraphFont"/>
    <w:rsid w:val="00252888"/>
  </w:style>
  <w:style w:type="character" w:customStyle="1" w:styleId="livefyre-commentcount">
    <w:name w:val="livefyre-commentcount"/>
    <w:basedOn w:val="DefaultParagraphFont"/>
    <w:rsid w:val="00252888"/>
  </w:style>
  <w:style w:type="character" w:customStyle="1" w:styleId="rednegchange">
    <w:name w:val="red_neg_change"/>
    <w:basedOn w:val="DefaultParagraphFont"/>
    <w:rsid w:val="00252888"/>
  </w:style>
  <w:style w:type="character" w:customStyle="1" w:styleId="wsodqchgshow">
    <w:name w:val="wsodq_chgshow"/>
    <w:basedOn w:val="DefaultParagraphFont"/>
    <w:rsid w:val="00252888"/>
  </w:style>
  <w:style w:type="character" w:customStyle="1" w:styleId="greenposchange">
    <w:name w:val="green_pos_change"/>
    <w:basedOn w:val="DefaultParagraphFont"/>
    <w:rsid w:val="00252888"/>
  </w:style>
  <w:style w:type="paragraph" w:customStyle="1" w:styleId="image-caption">
    <w:name w:val="image-caption"/>
    <w:basedOn w:val="Normal"/>
    <w:rsid w:val="00252888"/>
    <w:pPr>
      <w:spacing w:before="100" w:beforeAutospacing="1" w:after="100" w:afterAutospacing="1"/>
    </w:pPr>
    <w:rPr>
      <w:rFonts w:ascii="Times New Roman" w:eastAsia="Times New Roman" w:hAnsi="Times New Roman" w:cs="Times New Roman"/>
      <w:sz w:val="24"/>
      <w:szCs w:val="24"/>
    </w:rPr>
  </w:style>
  <w:style w:type="character" w:customStyle="1" w:styleId="image-credit">
    <w:name w:val="image-credit"/>
    <w:basedOn w:val="DefaultParagraphFont"/>
    <w:rsid w:val="00252888"/>
  </w:style>
  <w:style w:type="paragraph" w:customStyle="1" w:styleId="gascontcredit">
    <w:name w:val="gas_cont_credit"/>
    <w:basedOn w:val="Normal"/>
    <w:rsid w:val="00252888"/>
    <w:pPr>
      <w:spacing w:before="100" w:beforeAutospacing="1" w:after="100" w:afterAutospacing="1"/>
    </w:pPr>
    <w:rPr>
      <w:rFonts w:ascii="Times New Roman" w:eastAsia="Times New Roman" w:hAnsi="Times New Roman" w:cs="Times New Roman"/>
      <w:sz w:val="24"/>
      <w:szCs w:val="24"/>
    </w:rPr>
  </w:style>
  <w:style w:type="character" w:customStyle="1" w:styleId="BoldandUnderlineChar6">
    <w:name w:val="Bold and Underline Char6"/>
    <w:basedOn w:val="DefaultParagraphFont"/>
    <w:rsid w:val="00252888"/>
    <w:rPr>
      <w:b/>
      <w:szCs w:val="24"/>
      <w:u w:val="single"/>
      <w:lang w:val="en-US" w:eastAsia="en-US" w:bidi="ar-SA"/>
    </w:rPr>
  </w:style>
  <w:style w:type="paragraph" w:customStyle="1" w:styleId="endarticle">
    <w:name w:val="endarticle"/>
    <w:basedOn w:val="Normal"/>
    <w:uiPriority w:val="99"/>
    <w:rsid w:val="00252888"/>
    <w:pPr>
      <w:spacing w:before="100" w:beforeAutospacing="1" w:after="100" w:afterAutospacing="1"/>
    </w:pPr>
    <w:rPr>
      <w:rFonts w:ascii="Times New Roman" w:eastAsia="Times New Roman" w:hAnsi="Times New Roman" w:cs="Times New Roman"/>
      <w:sz w:val="24"/>
      <w:szCs w:val="24"/>
    </w:rPr>
  </w:style>
  <w:style w:type="paragraph" w:customStyle="1" w:styleId="a-body-text">
    <w:name w:val="a-body-text"/>
    <w:basedOn w:val="Normal"/>
    <w:uiPriority w:val="99"/>
    <w:rsid w:val="00252888"/>
    <w:pPr>
      <w:spacing w:before="100" w:beforeAutospacing="1" w:after="100" w:afterAutospacing="1"/>
    </w:pPr>
    <w:rPr>
      <w:rFonts w:ascii="Times New Roman" w:eastAsia="Times New Roman" w:hAnsi="Times New Roman" w:cs="Times New Roman"/>
      <w:sz w:val="24"/>
      <w:szCs w:val="24"/>
    </w:rPr>
  </w:style>
  <w:style w:type="paragraph" w:customStyle="1" w:styleId="obgpara">
    <w:name w:val="obg_para"/>
    <w:basedOn w:val="Normal"/>
    <w:uiPriority w:val="99"/>
    <w:rsid w:val="00252888"/>
    <w:pPr>
      <w:spacing w:before="100" w:beforeAutospacing="1" w:after="100" w:afterAutospacing="1"/>
    </w:pPr>
    <w:rPr>
      <w:rFonts w:ascii="Times New Roman" w:eastAsia="Times New Roman" w:hAnsi="Times New Roman" w:cs="Times New Roman"/>
      <w:sz w:val="24"/>
      <w:szCs w:val="24"/>
    </w:rPr>
  </w:style>
  <w:style w:type="character" w:customStyle="1" w:styleId="caption4">
    <w:name w:val="caption4"/>
    <w:basedOn w:val="DefaultParagraphFont"/>
    <w:rsid w:val="00252888"/>
  </w:style>
  <w:style w:type="character" w:customStyle="1" w:styleId="field-content">
    <w:name w:val="field-content"/>
    <w:basedOn w:val="DefaultParagraphFont"/>
    <w:rsid w:val="00252888"/>
  </w:style>
  <w:style w:type="character" w:customStyle="1" w:styleId="honorific-prefix">
    <w:name w:val="honorific-prefix"/>
    <w:basedOn w:val="DefaultParagraphFont"/>
    <w:rsid w:val="00252888"/>
  </w:style>
  <w:style w:type="character" w:customStyle="1" w:styleId="given-name">
    <w:name w:val="given-name"/>
    <w:basedOn w:val="DefaultParagraphFont"/>
    <w:rsid w:val="00252888"/>
  </w:style>
  <w:style w:type="character" w:customStyle="1" w:styleId="family-name">
    <w:name w:val="family-name"/>
    <w:basedOn w:val="DefaultParagraphFont"/>
    <w:rsid w:val="00252888"/>
  </w:style>
  <w:style w:type="character" w:customStyle="1" w:styleId="chead">
    <w:name w:val="chead"/>
    <w:basedOn w:val="DefaultParagraphFont"/>
    <w:rsid w:val="00252888"/>
  </w:style>
  <w:style w:type="character" w:customStyle="1" w:styleId="obgcapsstart">
    <w:name w:val="obg_caps_start"/>
    <w:basedOn w:val="DefaultParagraphFont"/>
    <w:rsid w:val="00252888"/>
  </w:style>
  <w:style w:type="character" w:customStyle="1" w:styleId="underlinedCharChar0">
    <w:name w:val="underlined Char Char"/>
    <w:basedOn w:val="DefaultParagraphFont"/>
    <w:rsid w:val="00252888"/>
    <w:rPr>
      <w:rFonts w:ascii="Times New Roman" w:eastAsia="Times New Roman" w:hAnsi="Times New Roman" w:cs="Times New Roman"/>
      <w:sz w:val="20"/>
      <w:szCs w:val="20"/>
      <w:u w:val="single"/>
    </w:rPr>
  </w:style>
  <w:style w:type="paragraph" w:customStyle="1" w:styleId="Language">
    <w:name w:val="Language"/>
    <w:next w:val="Normal"/>
    <w:link w:val="LanguageChar"/>
    <w:rsid w:val="00252888"/>
    <w:pPr>
      <w:spacing w:after="0" w:line="240" w:lineRule="auto"/>
    </w:pPr>
    <w:rPr>
      <w:strike/>
      <w:sz w:val="16"/>
      <w:szCs w:val="16"/>
    </w:rPr>
  </w:style>
  <w:style w:type="paragraph" w:customStyle="1" w:styleId="Pa4">
    <w:name w:val="Pa4"/>
    <w:basedOn w:val="Normal"/>
    <w:next w:val="Normal"/>
    <w:rsid w:val="00252888"/>
    <w:pPr>
      <w:autoSpaceDE w:val="0"/>
      <w:autoSpaceDN w:val="0"/>
      <w:adjustRightInd w:val="0"/>
      <w:spacing w:line="181" w:lineRule="atLeast"/>
    </w:pPr>
    <w:rPr>
      <w:rFonts w:eastAsia="Times New Roman"/>
      <w:sz w:val="24"/>
      <w:szCs w:val="24"/>
    </w:rPr>
  </w:style>
  <w:style w:type="character" w:customStyle="1" w:styleId="CharCharChar">
    <w:name w:val="Char Char Char"/>
    <w:basedOn w:val="DefaultParagraphFont"/>
    <w:rsid w:val="00252888"/>
    <w:rPr>
      <w:rFonts w:cs="Arial"/>
      <w:bCs/>
      <w:szCs w:val="26"/>
      <w:u w:val="single"/>
      <w:lang w:val="en-US" w:eastAsia="en-US" w:bidi="ar-SA"/>
    </w:rPr>
  </w:style>
  <w:style w:type="character" w:customStyle="1" w:styleId="subheader">
    <w:name w:val="subheader"/>
    <w:basedOn w:val="DefaultParagraphFont"/>
    <w:rsid w:val="00252888"/>
  </w:style>
  <w:style w:type="paragraph" w:customStyle="1" w:styleId="attribution">
    <w:name w:val="attribution"/>
    <w:basedOn w:val="Normal"/>
    <w:rsid w:val="00252888"/>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rsid w:val="00252888"/>
    <w:pPr>
      <w:spacing w:before="100" w:beforeAutospacing="1" w:after="100" w:afterAutospacing="1"/>
    </w:pPr>
    <w:rPr>
      <w:rFonts w:eastAsia="Times New Roman"/>
      <w:sz w:val="24"/>
      <w:szCs w:val="24"/>
    </w:rPr>
  </w:style>
  <w:style w:type="paragraph" w:customStyle="1" w:styleId="text-textbodyhoustontext">
    <w:name w:val="text-textbody houstontext"/>
    <w:basedOn w:val="Normal"/>
    <w:rsid w:val="00252888"/>
    <w:pPr>
      <w:spacing w:before="100" w:beforeAutospacing="1" w:after="100" w:afterAutospacing="1"/>
    </w:pPr>
    <w:rPr>
      <w:rFonts w:eastAsia="Times New Roman"/>
      <w:sz w:val="24"/>
      <w:szCs w:val="24"/>
    </w:rPr>
  </w:style>
  <w:style w:type="character" w:customStyle="1" w:styleId="text2">
    <w:name w:val="text2"/>
    <w:basedOn w:val="DefaultParagraphFont"/>
    <w:rsid w:val="00252888"/>
  </w:style>
  <w:style w:type="paragraph" w:customStyle="1" w:styleId="msolistparagraph0">
    <w:name w:val="msolistparagraph"/>
    <w:basedOn w:val="Normal"/>
    <w:rsid w:val="00252888"/>
    <w:pPr>
      <w:spacing w:before="100" w:beforeAutospacing="1" w:after="100" w:afterAutospacing="1"/>
    </w:pPr>
    <w:rPr>
      <w:rFonts w:eastAsia="Times New Roman"/>
      <w:sz w:val="24"/>
      <w:szCs w:val="24"/>
    </w:rPr>
  </w:style>
  <w:style w:type="paragraph" w:customStyle="1" w:styleId="msolistparagraphcxsplast">
    <w:name w:val="msolistparagraphcxsplast"/>
    <w:basedOn w:val="Normal"/>
    <w:rsid w:val="00252888"/>
    <w:pPr>
      <w:spacing w:before="100" w:beforeAutospacing="1" w:after="100" w:afterAutospacing="1"/>
    </w:pPr>
    <w:rPr>
      <w:rFonts w:eastAsia="Times New Roman"/>
      <w:sz w:val="24"/>
      <w:szCs w:val="24"/>
    </w:rPr>
  </w:style>
  <w:style w:type="character" w:customStyle="1" w:styleId="pmtermsel">
    <w:name w:val="pmtermsel"/>
    <w:basedOn w:val="DefaultParagraphFont"/>
    <w:rsid w:val="00252888"/>
  </w:style>
  <w:style w:type="character" w:customStyle="1" w:styleId="StyleUnderlineChar2CharChar11pt">
    <w:name w:val="Style Underline Char2 Char Char + 11 pt"/>
    <w:basedOn w:val="Style11pt"/>
    <w:rsid w:val="00252888"/>
    <w:rPr>
      <w:rFonts w:ascii="Times New Roman" w:hAnsi="Times New Roman"/>
      <w:sz w:val="20"/>
      <w:u w:val="single"/>
    </w:rPr>
  </w:style>
  <w:style w:type="character" w:customStyle="1" w:styleId="StyleStyleBoldUnderline11pt">
    <w:name w:val="Style Style Bold Underline + 11 pt"/>
    <w:basedOn w:val="DefaultParagraphFont"/>
    <w:rsid w:val="00252888"/>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rsid w:val="00252888"/>
    <w:rPr>
      <w:rFonts w:eastAsia="SimSun"/>
      <w:b/>
      <w:bCs/>
      <w:sz w:val="20"/>
      <w:szCs w:val="24"/>
      <w:u w:val="single"/>
      <w:lang w:eastAsia="zh-CN"/>
    </w:rPr>
  </w:style>
  <w:style w:type="character" w:customStyle="1" w:styleId="StyleStyle4LatinTimesNewRomanAsianSimSunBoldChar">
    <w:name w:val="Style Style4 + (Latin) Times New Roman (Asian) SimSun Bold Char"/>
    <w:basedOn w:val="Style4Char"/>
    <w:link w:val="StyleStyle4LatinTimesNewRomanAsianSimSunBold"/>
    <w:rsid w:val="00252888"/>
    <w:rPr>
      <w:rFonts w:ascii="Georgia" w:eastAsia="SimSun" w:hAnsi="Georgia"/>
      <w:b/>
      <w:bCs/>
      <w:sz w:val="20"/>
      <w:szCs w:val="24"/>
      <w:u w:val="single"/>
      <w:lang w:eastAsia="zh-CN"/>
    </w:rPr>
  </w:style>
  <w:style w:type="character" w:customStyle="1" w:styleId="Styleunderline11pt">
    <w:name w:val="Style underline + 11 pt"/>
    <w:basedOn w:val="underline"/>
    <w:rsid w:val="00252888"/>
    <w:rPr>
      <w:rFonts w:ascii="Times New Roman" w:eastAsia="Times New Roman" w:hAnsi="Times New Roman"/>
      <w:b w:val="0"/>
      <w:sz w:val="20"/>
      <w:szCs w:val="24"/>
      <w:u w:val="single"/>
    </w:rPr>
  </w:style>
  <w:style w:type="character" w:customStyle="1" w:styleId="Styleunderline11ptBold">
    <w:name w:val="Style underline + 11 pt Bold"/>
    <w:basedOn w:val="underline"/>
    <w:rsid w:val="00252888"/>
    <w:rPr>
      <w:rFonts w:ascii="Times New Roman" w:eastAsia="Times New Roman" w:hAnsi="Times New Roman"/>
      <w:b/>
      <w:bCs/>
      <w:sz w:val="20"/>
      <w:szCs w:val="24"/>
      <w:u w:val="single"/>
    </w:rPr>
  </w:style>
  <w:style w:type="paragraph" w:customStyle="1" w:styleId="StyleStyle49pt10">
    <w:name w:val="Style Style4 + 9 pt10"/>
    <w:basedOn w:val="Style4"/>
    <w:link w:val="StyleStyle49pt10Char"/>
    <w:rsid w:val="00252888"/>
    <w:rPr>
      <w:rFonts w:eastAsia="Times New Roman"/>
      <w:sz w:val="20"/>
      <w:szCs w:val="24"/>
      <w:u w:val="single"/>
      <w:lang w:eastAsia="zh-CN"/>
    </w:rPr>
  </w:style>
  <w:style w:type="character" w:customStyle="1" w:styleId="StyleStyle49pt10Char">
    <w:name w:val="Style Style4 + 9 pt10 Char"/>
    <w:basedOn w:val="Style4Char"/>
    <w:link w:val="StyleStyle49pt10"/>
    <w:rsid w:val="00252888"/>
    <w:rPr>
      <w:rFonts w:ascii="Georgia" w:eastAsia="Times New Roman" w:hAnsi="Georgia"/>
      <w:sz w:val="20"/>
      <w:szCs w:val="24"/>
      <w:u w:val="single"/>
      <w:lang w:eastAsia="zh-CN"/>
    </w:rPr>
  </w:style>
  <w:style w:type="paragraph" w:customStyle="1" w:styleId="StyleStyle49ptBold7">
    <w:name w:val="Style Style4 + 9 pt Bold7"/>
    <w:basedOn w:val="Style4"/>
    <w:link w:val="StyleStyle49ptBold7Char"/>
    <w:rsid w:val="00252888"/>
    <w:rPr>
      <w:rFonts w:eastAsia="Times New Roman"/>
      <w:b/>
      <w:bCs/>
      <w:sz w:val="20"/>
      <w:szCs w:val="24"/>
      <w:u w:val="single"/>
      <w:lang w:eastAsia="zh-CN"/>
    </w:rPr>
  </w:style>
  <w:style w:type="character" w:customStyle="1" w:styleId="StyleStyle49ptBold7Char">
    <w:name w:val="Style Style4 + 9 pt Bold7 Char"/>
    <w:basedOn w:val="Style4Char"/>
    <w:link w:val="StyleStyle49ptBold7"/>
    <w:rsid w:val="00252888"/>
    <w:rPr>
      <w:rFonts w:ascii="Georgia" w:eastAsia="Times New Roman" w:hAnsi="Georgia"/>
      <w:b/>
      <w:bCs/>
      <w:sz w:val="20"/>
      <w:szCs w:val="24"/>
      <w:u w:val="single"/>
      <w:lang w:eastAsia="zh-CN"/>
    </w:rPr>
  </w:style>
  <w:style w:type="character" w:customStyle="1" w:styleId="StyleUnderlineChar9pt">
    <w:name w:val="Style Underline Char + 9 pt"/>
    <w:basedOn w:val="DefaultParagraphFont"/>
    <w:rsid w:val="00252888"/>
    <w:rPr>
      <w:rFonts w:ascii="Times New Roman" w:hAnsi="Times New Roman"/>
      <w:sz w:val="20"/>
      <w:u w:val="single"/>
      <w:lang w:val="en-US" w:eastAsia="en-US" w:bidi="ar-SA"/>
    </w:rPr>
  </w:style>
  <w:style w:type="character" w:customStyle="1" w:styleId="StyleUnderlineChar9ptBold">
    <w:name w:val="Style Underline Char + 9 pt Bold"/>
    <w:basedOn w:val="DefaultParagraphFont"/>
    <w:rsid w:val="00252888"/>
    <w:rPr>
      <w:rFonts w:ascii="Times New Roman" w:hAnsi="Times New Roman"/>
      <w:b/>
      <w:bCs/>
      <w:sz w:val="20"/>
      <w:u w:val="single"/>
      <w:lang w:val="en-US" w:eastAsia="en-US" w:bidi="ar-SA"/>
    </w:rPr>
  </w:style>
  <w:style w:type="character" w:customStyle="1" w:styleId="articlehead2">
    <w:name w:val="articlehead2"/>
    <w:basedOn w:val="DefaultParagraphFont"/>
    <w:rsid w:val="00252888"/>
  </w:style>
  <w:style w:type="character" w:customStyle="1" w:styleId="pronset">
    <w:name w:val="pronset"/>
    <w:basedOn w:val="DefaultParagraphFont"/>
    <w:rsid w:val="00252888"/>
  </w:style>
  <w:style w:type="character" w:customStyle="1" w:styleId="showipapr">
    <w:name w:val="show_ipapr"/>
    <w:basedOn w:val="DefaultParagraphFont"/>
    <w:rsid w:val="00252888"/>
  </w:style>
  <w:style w:type="character" w:customStyle="1" w:styleId="prondelim">
    <w:name w:val="prondelim"/>
    <w:basedOn w:val="DefaultParagraphFont"/>
    <w:rsid w:val="00252888"/>
  </w:style>
  <w:style w:type="character" w:customStyle="1" w:styleId="pron">
    <w:name w:val="pron"/>
    <w:basedOn w:val="DefaultParagraphFont"/>
    <w:rsid w:val="00252888"/>
  </w:style>
  <w:style w:type="character" w:customStyle="1" w:styleId="prontoggle">
    <w:name w:val="pron_toggle"/>
    <w:basedOn w:val="DefaultParagraphFont"/>
    <w:rsid w:val="00252888"/>
  </w:style>
  <w:style w:type="character" w:customStyle="1" w:styleId="showspellpr">
    <w:name w:val="show_spellpr"/>
    <w:basedOn w:val="DefaultParagraphFont"/>
    <w:rsid w:val="00252888"/>
  </w:style>
  <w:style w:type="character" w:customStyle="1" w:styleId="boldface">
    <w:name w:val="boldface"/>
    <w:basedOn w:val="DefaultParagraphFont"/>
    <w:rsid w:val="00252888"/>
  </w:style>
  <w:style w:type="character" w:customStyle="1" w:styleId="pg">
    <w:name w:val="pg"/>
    <w:basedOn w:val="DefaultParagraphFont"/>
    <w:rsid w:val="00252888"/>
  </w:style>
  <w:style w:type="character" w:customStyle="1" w:styleId="secondary-bf">
    <w:name w:val="secondary-bf"/>
    <w:basedOn w:val="DefaultParagraphFont"/>
    <w:rsid w:val="00252888"/>
  </w:style>
  <w:style w:type="character" w:customStyle="1" w:styleId="dnindex">
    <w:name w:val="dnindex"/>
    <w:basedOn w:val="DefaultParagraphFont"/>
    <w:rsid w:val="00252888"/>
  </w:style>
  <w:style w:type="character" w:customStyle="1" w:styleId="ital-inline">
    <w:name w:val="ital-inline"/>
    <w:basedOn w:val="DefaultParagraphFont"/>
    <w:rsid w:val="00252888"/>
  </w:style>
  <w:style w:type="character" w:customStyle="1" w:styleId="Styleterm111ptUnderline">
    <w:name w:val="Style term1 + 11 pt Underline"/>
    <w:basedOn w:val="term1"/>
    <w:rsid w:val="00252888"/>
    <w:rPr>
      <w:b/>
      <w:bCs/>
      <w:sz w:val="20"/>
      <w:u w:val="single"/>
    </w:rPr>
  </w:style>
  <w:style w:type="paragraph" w:customStyle="1" w:styleId="StyleMinimizedTextArialNarrow10pt">
    <w:name w:val="Style Minimized Text + Arial Narrow 10 pt"/>
    <w:basedOn w:val="MinimizedText"/>
    <w:link w:val="StyleMinimizedTextArialNarrow10ptChar"/>
    <w:rsid w:val="00252888"/>
    <w:rPr>
      <w:rFonts w:eastAsia="Times New Roman"/>
      <w:sz w:val="20"/>
      <w:szCs w:val="24"/>
    </w:rPr>
  </w:style>
  <w:style w:type="character" w:customStyle="1" w:styleId="StyleMinimizedTextArialNarrow10ptChar">
    <w:name w:val="Style Minimized Text + Arial Narrow 10 pt Char"/>
    <w:basedOn w:val="MinimizedTextChar"/>
    <w:link w:val="StyleMinimizedTextArialNarrow10pt"/>
    <w:rsid w:val="00252888"/>
    <w:rPr>
      <w:rFonts w:ascii="Georgia" w:eastAsia="Times New Roman" w:hAnsi="Georgia"/>
      <w:sz w:val="20"/>
      <w:szCs w:val="24"/>
    </w:rPr>
  </w:style>
  <w:style w:type="paragraph" w:customStyle="1" w:styleId="StyleStyle49pt3">
    <w:name w:val="Style Style4 + 9 pt3"/>
    <w:basedOn w:val="Style4"/>
    <w:link w:val="StyleStyle49pt3Char"/>
    <w:rsid w:val="00252888"/>
    <w:rPr>
      <w:rFonts w:eastAsia="Times New Roman"/>
      <w:sz w:val="20"/>
      <w:szCs w:val="24"/>
      <w:u w:val="single"/>
      <w:lang w:eastAsia="zh-CN"/>
    </w:rPr>
  </w:style>
  <w:style w:type="character" w:customStyle="1" w:styleId="StyleStyle49pt3Char">
    <w:name w:val="Style Style4 + 9 pt3 Char"/>
    <w:basedOn w:val="Style4Char"/>
    <w:link w:val="StyleStyle49pt3"/>
    <w:rsid w:val="00252888"/>
    <w:rPr>
      <w:rFonts w:ascii="Georgia" w:eastAsia="Times New Roman" w:hAnsi="Georgia"/>
      <w:sz w:val="20"/>
      <w:szCs w:val="24"/>
      <w:u w:val="single"/>
      <w:lang w:eastAsia="zh-CN"/>
    </w:rPr>
  </w:style>
  <w:style w:type="paragraph" w:customStyle="1" w:styleId="StyleStyle49ptBold3">
    <w:name w:val="Style Style4 + 9 pt Bold3"/>
    <w:basedOn w:val="Style4"/>
    <w:link w:val="StyleStyle49ptBold3Char"/>
    <w:rsid w:val="00252888"/>
    <w:rPr>
      <w:rFonts w:eastAsia="Times New Roman"/>
      <w:b/>
      <w:bCs/>
      <w:sz w:val="20"/>
      <w:szCs w:val="24"/>
      <w:u w:val="single"/>
      <w:lang w:eastAsia="zh-CN"/>
    </w:rPr>
  </w:style>
  <w:style w:type="character" w:customStyle="1" w:styleId="StyleStyle49ptBold3Char">
    <w:name w:val="Style Style4 + 9 pt Bold3 Char"/>
    <w:basedOn w:val="Style4Char"/>
    <w:link w:val="StyleStyle49ptBold3"/>
    <w:rsid w:val="00252888"/>
    <w:rPr>
      <w:rFonts w:ascii="Georgia" w:eastAsia="Times New Roman" w:hAnsi="Georgia"/>
      <w:b/>
      <w:bCs/>
      <w:sz w:val="20"/>
      <w:szCs w:val="24"/>
      <w:u w:val="single"/>
      <w:lang w:eastAsia="zh-CN"/>
    </w:rPr>
  </w:style>
  <w:style w:type="character" w:customStyle="1" w:styleId="Style9ptUnderline6">
    <w:name w:val="Style 9 pt Underline6"/>
    <w:basedOn w:val="DefaultParagraphFont"/>
    <w:rsid w:val="00252888"/>
    <w:rPr>
      <w:sz w:val="20"/>
      <w:u w:val="single"/>
    </w:rPr>
  </w:style>
  <w:style w:type="character" w:customStyle="1" w:styleId="ct-with-fmlt">
    <w:name w:val="ct-with-fmlt"/>
    <w:basedOn w:val="DefaultParagraphFont"/>
    <w:rsid w:val="00252888"/>
  </w:style>
  <w:style w:type="character" w:customStyle="1" w:styleId="althead">
    <w:name w:val="althead"/>
    <w:basedOn w:val="DefaultParagraphFont"/>
    <w:rsid w:val="00252888"/>
  </w:style>
  <w:style w:type="character" w:customStyle="1" w:styleId="arbd1">
    <w:name w:val="arbd1"/>
    <w:basedOn w:val="DefaultParagraphFont"/>
    <w:rsid w:val="00252888"/>
  </w:style>
  <w:style w:type="character" w:customStyle="1" w:styleId="unx">
    <w:name w:val="unx"/>
    <w:basedOn w:val="DefaultParagraphFont"/>
    <w:rsid w:val="00252888"/>
  </w:style>
  <w:style w:type="character" w:customStyle="1" w:styleId="lrdctph">
    <w:name w:val="lr_dct_ph"/>
    <w:basedOn w:val="DefaultParagraphFont"/>
    <w:rsid w:val="00252888"/>
  </w:style>
  <w:style w:type="character" w:customStyle="1" w:styleId="Bodytext85pt">
    <w:name w:val="Body text + 8.5 pt"/>
    <w:aliases w:val="Spacing 1 pt"/>
    <w:rsid w:val="00252888"/>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newsmain">
    <w:name w:val="news_main"/>
    <w:basedOn w:val="DefaultParagraphFont"/>
    <w:rsid w:val="00252888"/>
  </w:style>
  <w:style w:type="character" w:customStyle="1" w:styleId="6pointChar">
    <w:name w:val="6 point Char"/>
    <w:rsid w:val="00252888"/>
    <w:rPr>
      <w:rFonts w:cs="Times New Roman"/>
      <w:sz w:val="12"/>
      <w:lang w:val="en-US" w:eastAsia="en-US"/>
    </w:rPr>
  </w:style>
  <w:style w:type="character" w:customStyle="1" w:styleId="tagciteChar4">
    <w:name w:val="tag/cite Char"/>
    <w:basedOn w:val="DefaultParagraphFont"/>
    <w:rsid w:val="00252888"/>
    <w:rPr>
      <w:b/>
      <w:sz w:val="24"/>
      <w:lang w:val="en-US" w:eastAsia="en-US" w:bidi="ar-SA"/>
    </w:rPr>
  </w:style>
  <w:style w:type="paragraph" w:customStyle="1" w:styleId="TxBr41p1">
    <w:name w:val="TxBr_41p1"/>
    <w:basedOn w:val="Normal"/>
    <w:rsid w:val="00252888"/>
    <w:pPr>
      <w:tabs>
        <w:tab w:val="left" w:pos="204"/>
      </w:tabs>
      <w:autoSpaceDE w:val="0"/>
      <w:autoSpaceDN w:val="0"/>
      <w:adjustRightInd w:val="0"/>
      <w:spacing w:line="238" w:lineRule="atLeast"/>
      <w:jc w:val="both"/>
    </w:pPr>
    <w:rPr>
      <w:rFonts w:ascii="Times New Roman" w:eastAsia="Times New Roman" w:hAnsi="Times New Roman" w:cs="Times New Roman"/>
      <w:sz w:val="24"/>
      <w:szCs w:val="24"/>
    </w:rPr>
  </w:style>
  <w:style w:type="character" w:customStyle="1" w:styleId="BlockTitleCharChar">
    <w:name w:val="Block Title Char Char"/>
    <w:rsid w:val="00252888"/>
    <w:rPr>
      <w:rFonts w:ascii="Georgia" w:eastAsia="Times New Roman" w:hAnsi="Georgia" w:cs="Arial" w:hint="default"/>
      <w:b/>
      <w:bCs/>
      <w:kern w:val="32"/>
      <w:sz w:val="28"/>
      <w:szCs w:val="32"/>
    </w:rPr>
  </w:style>
  <w:style w:type="character" w:customStyle="1" w:styleId="style3Char0">
    <w:name w:val="style 3 Char"/>
    <w:rsid w:val="00252888"/>
    <w:rPr>
      <w:sz w:val="18"/>
      <w:szCs w:val="24"/>
      <w:lang w:val="en-US" w:eastAsia="en-US" w:bidi="ar-SA"/>
    </w:rPr>
  </w:style>
  <w:style w:type="paragraph" w:customStyle="1" w:styleId="003Cite">
    <w:name w:val="003Cite"/>
    <w:basedOn w:val="Normal"/>
    <w:qFormat/>
    <w:rsid w:val="00252888"/>
    <w:rPr>
      <w:rFonts w:ascii="Times New Roman" w:eastAsia="Calibri" w:hAnsi="Times New Roman" w:cs="Times New Roman"/>
      <w:sz w:val="16"/>
      <w:szCs w:val="16"/>
    </w:rPr>
  </w:style>
  <w:style w:type="paragraph" w:customStyle="1" w:styleId="NormalBold">
    <w:name w:val="Normal + Bold"/>
    <w:aliases w:val="Double Underline"/>
    <w:basedOn w:val="Normal"/>
    <w:link w:val="NormalBoldChar"/>
    <w:rsid w:val="00252888"/>
    <w:pPr>
      <w:jc w:val="both"/>
    </w:pPr>
    <w:rPr>
      <w:b/>
      <w:color w:val="000000"/>
      <w:szCs w:val="24"/>
      <w:u w:val="single"/>
    </w:rPr>
  </w:style>
  <w:style w:type="character" w:customStyle="1" w:styleId="NormalBoldChar">
    <w:name w:val="Normal + Bold Char"/>
    <w:aliases w:val="Double Underline Char"/>
    <w:basedOn w:val="DefaultParagraphFont"/>
    <w:link w:val="NormalBold"/>
    <w:rsid w:val="00252888"/>
    <w:rPr>
      <w:rFonts w:ascii="Georgia" w:hAnsi="Georgia"/>
      <w:b/>
      <w:color w:val="000000"/>
      <w:szCs w:val="24"/>
      <w:u w:val="single"/>
    </w:rPr>
  </w:style>
  <w:style w:type="character" w:customStyle="1" w:styleId="StyleBold1">
    <w:name w:val="Style Bold1"/>
    <w:rsid w:val="00252888"/>
    <w:rPr>
      <w:rFonts w:ascii="Georgia" w:hAnsi="Georgia"/>
      <w:b/>
      <w:bCs/>
      <w:sz w:val="22"/>
    </w:rPr>
  </w:style>
  <w:style w:type="character" w:customStyle="1" w:styleId="BlockHeadingsChar1">
    <w:name w:val="Block Headings Char1"/>
    <w:rsid w:val="00252888"/>
    <w:rPr>
      <w:b/>
      <w:caps/>
    </w:rPr>
  </w:style>
  <w:style w:type="character" w:customStyle="1" w:styleId="CARDChar2">
    <w:name w:val="CARD Char"/>
    <w:link w:val="CARD2"/>
    <w:rsid w:val="00252888"/>
    <w:rPr>
      <w:rFonts w:ascii="Georgia" w:hAnsi="Georgia"/>
    </w:rPr>
  </w:style>
  <w:style w:type="character" w:customStyle="1" w:styleId="FontStyle170">
    <w:name w:val="Font Style170"/>
    <w:uiPriority w:val="99"/>
    <w:rsid w:val="00252888"/>
    <w:rPr>
      <w:rFonts w:ascii="Bookman Old Style" w:hAnsi="Bookman Old Style" w:cs="Bookman Old Style"/>
      <w:sz w:val="16"/>
      <w:szCs w:val="16"/>
    </w:rPr>
  </w:style>
  <w:style w:type="character" w:customStyle="1" w:styleId="FontStyle15">
    <w:name w:val="Font Style15"/>
    <w:uiPriority w:val="99"/>
    <w:rsid w:val="00252888"/>
    <w:rPr>
      <w:rFonts w:ascii="Book Antiqua" w:hAnsi="Book Antiqua" w:cs="Book Antiqua"/>
      <w:b/>
      <w:bCs/>
      <w:spacing w:val="10"/>
      <w:sz w:val="16"/>
      <w:szCs w:val="16"/>
    </w:rPr>
  </w:style>
  <w:style w:type="character" w:customStyle="1" w:styleId="FontStyle17">
    <w:name w:val="Font Style17"/>
    <w:uiPriority w:val="99"/>
    <w:rsid w:val="00252888"/>
    <w:rPr>
      <w:rFonts w:ascii="Book Antiqua" w:hAnsi="Book Antiqua" w:cs="Book Antiqua"/>
      <w:i/>
      <w:iCs/>
      <w:spacing w:val="10"/>
      <w:sz w:val="22"/>
      <w:szCs w:val="22"/>
    </w:rPr>
  </w:style>
  <w:style w:type="character" w:customStyle="1" w:styleId="label">
    <w:name w:val="label"/>
    <w:rsid w:val="00252888"/>
  </w:style>
  <w:style w:type="character" w:customStyle="1" w:styleId="Styleunderline12pt">
    <w:name w:val="Style underline + 12 pt"/>
    <w:rsid w:val="00252888"/>
    <w:rPr>
      <w:rFonts w:ascii="Times New Roman" w:hAnsi="Times New Roman"/>
      <w:bCs/>
      <w:sz w:val="20"/>
      <w:u w:val="single"/>
    </w:rPr>
  </w:style>
  <w:style w:type="character" w:customStyle="1" w:styleId="StyleUnderlineChar19pt">
    <w:name w:val="Style Underline Char1 + 9 pt"/>
    <w:basedOn w:val="UnderlineChar1"/>
    <w:rsid w:val="00252888"/>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252888"/>
    <w:rPr>
      <w:rFonts w:ascii="Times New Roman" w:hAnsi="Times New Roman"/>
      <w:b/>
      <w:bCs/>
      <w:sz w:val="20"/>
      <w:szCs w:val="24"/>
      <w:u w:val="single"/>
      <w:lang w:val="en-US" w:eastAsia="en-US" w:bidi="ar-SA"/>
    </w:rPr>
  </w:style>
  <w:style w:type="character" w:customStyle="1" w:styleId="StyleUnderlineChar1Bold">
    <w:name w:val="Style Underline Char1 + Bold"/>
    <w:rsid w:val="00252888"/>
    <w:rPr>
      <w:rFonts w:ascii="Times New Roman" w:hAnsi="Times New Roman"/>
      <w:b/>
      <w:bCs/>
      <w:sz w:val="20"/>
      <w:szCs w:val="24"/>
      <w:u w:val="single"/>
      <w:lang w:val="en-US" w:eastAsia="en-US" w:bidi="ar-SA"/>
    </w:rPr>
  </w:style>
  <w:style w:type="character" w:customStyle="1" w:styleId="StyleUnderlineCharChar9ptBold1">
    <w:name w:val="Style Underline Char Char + 9 pt Bold1"/>
    <w:rsid w:val="00252888"/>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252888"/>
    <w:rPr>
      <w:rFonts w:ascii="Times New Roman" w:hAnsi="Times New Roman"/>
      <w:sz w:val="20"/>
      <w:szCs w:val="24"/>
      <w:u w:val="single"/>
      <w:lang w:val="en-US" w:eastAsia="en-US" w:bidi="ar-SA"/>
    </w:rPr>
  </w:style>
  <w:style w:type="paragraph" w:customStyle="1" w:styleId="StyleUnderline9pt">
    <w:name w:val="Style Underline + 9 pt"/>
    <w:link w:val="StyleUnderline9ptChar"/>
    <w:rsid w:val="00252888"/>
    <w:pPr>
      <w:spacing w:after="0" w:line="240" w:lineRule="auto"/>
    </w:pPr>
    <w:rPr>
      <w:rFonts w:ascii="Times New Roman" w:eastAsia="SimSun" w:hAnsi="Times New Roman" w:cs="Times New Roman"/>
      <w:sz w:val="20"/>
      <w:szCs w:val="20"/>
      <w:u w:val="single"/>
    </w:rPr>
  </w:style>
  <w:style w:type="character" w:customStyle="1" w:styleId="StyleUnderline9ptChar">
    <w:name w:val="Style Underline + 9 pt Char"/>
    <w:link w:val="StyleUnderline9pt"/>
    <w:rsid w:val="00252888"/>
    <w:rPr>
      <w:rFonts w:ascii="Times New Roman" w:eastAsia="SimSun" w:hAnsi="Times New Roman" w:cs="Times New Roman"/>
      <w:sz w:val="20"/>
      <w:szCs w:val="20"/>
      <w:u w:val="single"/>
    </w:rPr>
  </w:style>
  <w:style w:type="character" w:customStyle="1" w:styleId="StyleUnderlineChar19pt1">
    <w:name w:val="Style Underline Char1 + 9 pt1"/>
    <w:basedOn w:val="UnderlineChar1"/>
    <w:rsid w:val="00252888"/>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252888"/>
    <w:rPr>
      <w:rFonts w:ascii="Times New Roman" w:hAnsi="Times New Roman"/>
      <w:sz w:val="20"/>
      <w:u w:val="single"/>
      <w:lang w:val="en-US" w:eastAsia="en-US" w:bidi="ar-SA"/>
    </w:rPr>
  </w:style>
  <w:style w:type="paragraph" w:customStyle="1" w:styleId="StyleUnderline9pt1">
    <w:name w:val="Style Underline + 9 pt1"/>
    <w:rsid w:val="00252888"/>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252888"/>
    <w:rPr>
      <w:sz w:val="20"/>
      <w:u w:val="single"/>
    </w:rPr>
  </w:style>
  <w:style w:type="character" w:customStyle="1" w:styleId="StyleUnderlineChar19pt2">
    <w:name w:val="Style Underline Char1 + 9 pt2"/>
    <w:basedOn w:val="UnderlineChar1"/>
    <w:rsid w:val="00252888"/>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252888"/>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252888"/>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252888"/>
    <w:rPr>
      <w:rFonts w:ascii="Times New Roman" w:hAnsi="Times New Roman"/>
      <w:b/>
      <w:bCs/>
      <w:sz w:val="20"/>
      <w:szCs w:val="24"/>
      <w:u w:val="single"/>
      <w:lang w:val="en-US" w:eastAsia="en-US" w:bidi="ar-SA"/>
    </w:rPr>
  </w:style>
  <w:style w:type="character" w:customStyle="1" w:styleId="content">
    <w:name w:val="content"/>
    <w:basedOn w:val="DefaultParagraphFont"/>
    <w:rsid w:val="00252888"/>
  </w:style>
  <w:style w:type="character" w:customStyle="1" w:styleId="Style9ptBoldUnderline1">
    <w:name w:val="Style 9 pt Bold Underline1"/>
    <w:rsid w:val="00252888"/>
    <w:rPr>
      <w:b/>
      <w:bCs/>
      <w:sz w:val="20"/>
      <w:u w:val="single"/>
    </w:rPr>
  </w:style>
  <w:style w:type="paragraph" w:customStyle="1" w:styleId="StyleUnderline9pt2">
    <w:name w:val="Style Underline + 9 pt2"/>
    <w:link w:val="StyleUnderline9pt2Char"/>
    <w:rsid w:val="00252888"/>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252888"/>
    <w:rPr>
      <w:rFonts w:ascii="Times New Roman" w:eastAsia="SimSun" w:hAnsi="Times New Roman" w:cs="Times New Roman"/>
      <w:sz w:val="20"/>
      <w:szCs w:val="20"/>
      <w:u w:val="single"/>
    </w:rPr>
  </w:style>
  <w:style w:type="character" w:customStyle="1" w:styleId="tagCharCharCharChar">
    <w:name w:val="tag Char Char Char Char"/>
    <w:rsid w:val="00252888"/>
    <w:rPr>
      <w:rFonts w:ascii="Georgia" w:eastAsia="Calibri" w:hAnsi="Georgia" w:cs="Calibri"/>
      <w:b/>
      <w:sz w:val="24"/>
    </w:rPr>
  </w:style>
  <w:style w:type="character" w:customStyle="1" w:styleId="3">
    <w:name w:val="3"/>
    <w:rsid w:val="00252888"/>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252888"/>
    <w:rPr>
      <w:rFonts w:cs="Arial"/>
      <w:b/>
      <w:bCs/>
      <w:iCs/>
      <w:szCs w:val="28"/>
      <w:lang w:val="en-US" w:eastAsia="en-US" w:bidi="ar-SA"/>
    </w:rPr>
  </w:style>
  <w:style w:type="paragraph" w:customStyle="1" w:styleId="EmphasisText">
    <w:name w:val="Emphasis Text"/>
    <w:basedOn w:val="UnderlinedText"/>
    <w:link w:val="EmphasisTextChar"/>
    <w:rsid w:val="00252888"/>
    <w:rPr>
      <w:rFonts w:ascii="Times New Roman" w:eastAsia="SimSun" w:hAnsi="Times New Roman" w:cs="Times New Roman"/>
      <w:b/>
      <w:sz w:val="24"/>
      <w:szCs w:val="24"/>
      <w:u w:val="single"/>
    </w:rPr>
  </w:style>
  <w:style w:type="character" w:customStyle="1" w:styleId="EmphasisTextChar">
    <w:name w:val="Emphasis Text Char"/>
    <w:link w:val="EmphasisText"/>
    <w:rsid w:val="00252888"/>
    <w:rPr>
      <w:rFonts w:ascii="Times New Roman" w:eastAsia="SimSun" w:hAnsi="Times New Roman" w:cs="Times New Roman"/>
      <w:b/>
      <w:sz w:val="24"/>
      <w:szCs w:val="24"/>
      <w:u w:val="single"/>
    </w:rPr>
  </w:style>
  <w:style w:type="character" w:customStyle="1" w:styleId="featuretitle">
    <w:name w:val="feature_title"/>
    <w:basedOn w:val="DefaultParagraphFont"/>
    <w:rsid w:val="00252888"/>
  </w:style>
  <w:style w:type="character" w:customStyle="1" w:styleId="6">
    <w:name w:val="6"/>
    <w:rsid w:val="00252888"/>
    <w:rPr>
      <w:rFonts w:cs="Arial"/>
      <w:bCs/>
      <w:sz w:val="20"/>
      <w:u w:val="single"/>
      <w:lang w:val="en-US" w:eastAsia="en-US" w:bidi="ar-SA"/>
    </w:rPr>
  </w:style>
  <w:style w:type="character" w:customStyle="1" w:styleId="7">
    <w:name w:val="7"/>
    <w:rsid w:val="00252888"/>
    <w:rPr>
      <w:rFonts w:cs="Arial"/>
      <w:bCs/>
      <w:sz w:val="20"/>
      <w:u w:val="single"/>
      <w:lang w:val="en-US" w:eastAsia="en-US" w:bidi="ar-SA"/>
    </w:rPr>
  </w:style>
  <w:style w:type="character" w:customStyle="1" w:styleId="StyleUnderlineChar19pt4">
    <w:name w:val="Style Underline Char1 + 9 pt4"/>
    <w:basedOn w:val="UnderlineChar1"/>
    <w:rsid w:val="00252888"/>
    <w:rPr>
      <w:rFonts w:ascii="Times New Roman" w:hAnsi="Times New Roman"/>
      <w:sz w:val="20"/>
      <w:szCs w:val="24"/>
      <w:u w:val="single"/>
      <w:lang w:val="en-US" w:eastAsia="en-US" w:bidi="ar-SA"/>
    </w:rPr>
  </w:style>
  <w:style w:type="character" w:customStyle="1" w:styleId="StyleUnderlineChar19ptBold1">
    <w:name w:val="Style Underline Char1 + 9 pt Bold1"/>
    <w:rsid w:val="00252888"/>
    <w:rPr>
      <w:rFonts w:ascii="Times New Roman" w:hAnsi="Times New Roman"/>
      <w:b/>
      <w:bCs/>
      <w:sz w:val="20"/>
      <w:szCs w:val="24"/>
      <w:u w:val="single"/>
      <w:lang w:val="en-US" w:eastAsia="en-US" w:bidi="ar-SA"/>
    </w:rPr>
  </w:style>
  <w:style w:type="character" w:customStyle="1" w:styleId="Style9ptUnderline3">
    <w:name w:val="Style 9 pt Underline3"/>
    <w:rsid w:val="00252888"/>
    <w:rPr>
      <w:sz w:val="20"/>
      <w:u w:val="single"/>
    </w:rPr>
  </w:style>
  <w:style w:type="paragraph" w:customStyle="1" w:styleId="Stylecard9pt">
    <w:name w:val="Style card + 9 pt"/>
    <w:basedOn w:val="card"/>
    <w:link w:val="Stylecard9ptChar"/>
    <w:rsid w:val="00252888"/>
    <w:pPr>
      <w:spacing w:line="240" w:lineRule="auto"/>
    </w:pPr>
    <w:rPr>
      <w:rFonts w:ascii="Georgia" w:eastAsia="Calibri" w:hAnsi="Georgia" w:cs="Calibri"/>
      <w:sz w:val="20"/>
      <w:u w:val="single"/>
    </w:rPr>
  </w:style>
  <w:style w:type="character" w:customStyle="1" w:styleId="Stylecard9ptChar">
    <w:name w:val="Style card + 9 pt Char"/>
    <w:basedOn w:val="cardChar"/>
    <w:link w:val="Stylecard9pt"/>
    <w:rsid w:val="00252888"/>
    <w:rPr>
      <w:rFonts w:ascii="Georgia" w:eastAsia="Calibri" w:hAnsi="Georgia" w:cs="Calibri"/>
      <w:sz w:val="20"/>
      <w:szCs w:val="20"/>
      <w:u w:val="single"/>
    </w:rPr>
  </w:style>
  <w:style w:type="character" w:customStyle="1" w:styleId="Styleunderline9pt0">
    <w:name w:val="Style underline + 9 pt"/>
    <w:basedOn w:val="underline"/>
    <w:rsid w:val="00252888"/>
    <w:rPr>
      <w:rFonts w:ascii="Georgia" w:eastAsia="Times New Roman" w:hAnsi="Georgia"/>
      <w:b w:val="0"/>
      <w:szCs w:val="24"/>
      <w:u w:val="single"/>
    </w:rPr>
  </w:style>
  <w:style w:type="character" w:customStyle="1" w:styleId="Style9ptUnderline4">
    <w:name w:val="Style 9 pt Underline4"/>
    <w:rsid w:val="00252888"/>
    <w:rPr>
      <w:sz w:val="20"/>
      <w:u w:val="single"/>
    </w:rPr>
  </w:style>
  <w:style w:type="character" w:customStyle="1" w:styleId="55">
    <w:name w:val="55"/>
    <w:rsid w:val="00252888"/>
    <w:rPr>
      <w:rFonts w:cs="Arial"/>
      <w:bCs/>
      <w:sz w:val="20"/>
      <w:u w:val="single"/>
      <w:lang w:val="en-US" w:eastAsia="en-US" w:bidi="ar-SA"/>
    </w:rPr>
  </w:style>
  <w:style w:type="paragraph" w:customStyle="1" w:styleId="CardBody">
    <w:name w:val="Card Body"/>
    <w:basedOn w:val="Normal"/>
    <w:link w:val="CardBodyChar"/>
    <w:qFormat/>
    <w:rsid w:val="00252888"/>
    <w:rPr>
      <w:rFonts w:eastAsia="Calibri"/>
      <w:sz w:val="16"/>
      <w:szCs w:val="24"/>
    </w:rPr>
  </w:style>
  <w:style w:type="character" w:customStyle="1" w:styleId="CardBodyChar">
    <w:name w:val="Card Body Char"/>
    <w:link w:val="CardBody"/>
    <w:rsid w:val="00252888"/>
    <w:rPr>
      <w:rFonts w:ascii="Georgia" w:eastAsia="Calibri" w:hAnsi="Georgia"/>
      <w:sz w:val="16"/>
      <w:szCs w:val="24"/>
    </w:rPr>
  </w:style>
  <w:style w:type="character" w:customStyle="1" w:styleId="Styleunderline9pt10">
    <w:name w:val="Style underline + 9 pt1"/>
    <w:basedOn w:val="underline"/>
    <w:rsid w:val="00252888"/>
    <w:rPr>
      <w:rFonts w:ascii="Georgia" w:eastAsia="Times New Roman" w:hAnsi="Georgia"/>
      <w:b w:val="0"/>
      <w:szCs w:val="24"/>
      <w:u w:val="single"/>
    </w:rPr>
  </w:style>
  <w:style w:type="character" w:customStyle="1" w:styleId="Styleunderline9ptBold">
    <w:name w:val="Style underline + 9 pt Bold"/>
    <w:rsid w:val="00252888"/>
    <w:rPr>
      <w:b/>
      <w:bCs/>
      <w:sz w:val="20"/>
      <w:u w:val="single"/>
    </w:rPr>
  </w:style>
  <w:style w:type="character" w:customStyle="1" w:styleId="StyleUnderliningChar9ptBold">
    <w:name w:val="Style Underlining Char + 9 pt Bold"/>
    <w:rsid w:val="00252888"/>
    <w:rPr>
      <w:rFonts w:ascii="Times New Roman" w:hAnsi="Times New Roman"/>
      <w:b/>
      <w:bCs/>
      <w:sz w:val="20"/>
      <w:szCs w:val="24"/>
      <w:u w:val="single"/>
      <w:lang w:val="en-US" w:eastAsia="en-US" w:bidi="ar-SA"/>
    </w:rPr>
  </w:style>
  <w:style w:type="character" w:customStyle="1" w:styleId="StyleUnderliningChar9pt">
    <w:name w:val="Style Underlining Char + 9 pt"/>
    <w:rsid w:val="00252888"/>
    <w:rPr>
      <w:rFonts w:ascii="Times New Roman" w:hAnsi="Times New Roman"/>
      <w:sz w:val="20"/>
      <w:szCs w:val="24"/>
      <w:u w:val="single"/>
      <w:lang w:val="en-US" w:eastAsia="en-US" w:bidi="ar-SA"/>
    </w:rPr>
  </w:style>
  <w:style w:type="character" w:customStyle="1" w:styleId="34">
    <w:name w:val="34"/>
    <w:rsid w:val="00252888"/>
    <w:rPr>
      <w:rFonts w:ascii="Times New Roman" w:hAnsi="Times New Roman" w:cs="Arial"/>
      <w:bCs/>
      <w:sz w:val="20"/>
      <w:u w:val="single"/>
      <w:lang w:val="en-US" w:eastAsia="en-US" w:bidi="ar-SA"/>
    </w:rPr>
  </w:style>
  <w:style w:type="character" w:customStyle="1" w:styleId="45">
    <w:name w:val="45"/>
    <w:rsid w:val="00252888"/>
    <w:rPr>
      <w:rFonts w:ascii="Times New Roman" w:hAnsi="Times New Roman" w:cs="Arial"/>
      <w:b/>
      <w:bCs/>
      <w:sz w:val="20"/>
      <w:u w:val="single"/>
      <w:lang w:val="en-US" w:eastAsia="en-US" w:bidi="ar-SA"/>
    </w:rPr>
  </w:style>
  <w:style w:type="character" w:customStyle="1" w:styleId="Style9ptUnderline5">
    <w:name w:val="Style 9 pt Underline5"/>
    <w:rsid w:val="00252888"/>
    <w:rPr>
      <w:rFonts w:ascii="Times New Roman" w:hAnsi="Times New Roman"/>
      <w:sz w:val="20"/>
      <w:u w:val="single"/>
    </w:rPr>
  </w:style>
  <w:style w:type="character" w:customStyle="1" w:styleId="Style9ptBoldUnderline2">
    <w:name w:val="Style 9 pt Bold Underline2"/>
    <w:rsid w:val="00252888"/>
    <w:rPr>
      <w:rFonts w:ascii="Times New Roman" w:hAnsi="Times New Roman"/>
      <w:b/>
      <w:bCs/>
      <w:sz w:val="20"/>
      <w:u w:val="single"/>
    </w:rPr>
  </w:style>
  <w:style w:type="character" w:customStyle="1" w:styleId="StyleBoldItalicUnderlineBorderSinglesolidlineAuto">
    <w:name w:val="Style Bold Italic Underline Border: : (Single solid line Auto ..."/>
    <w:rsid w:val="00252888"/>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rsid w:val="00252888"/>
    <w:rPr>
      <w:rFonts w:eastAsia="Calibri"/>
      <w:sz w:val="20"/>
      <w:szCs w:val="24"/>
      <w:u w:val="single"/>
      <w:lang w:eastAsia="zh-CN"/>
    </w:rPr>
  </w:style>
  <w:style w:type="character" w:customStyle="1" w:styleId="StyleStyle49pt1Char">
    <w:name w:val="Style Style4 + 9 pt1 Char"/>
    <w:basedOn w:val="Style4Char"/>
    <w:link w:val="StyleStyle49pt1"/>
    <w:rsid w:val="00252888"/>
    <w:rPr>
      <w:rFonts w:ascii="Georgia" w:eastAsia="Calibri" w:hAnsi="Georgia"/>
      <w:sz w:val="20"/>
      <w:szCs w:val="24"/>
      <w:u w:val="single"/>
      <w:lang w:eastAsia="zh-CN"/>
    </w:rPr>
  </w:style>
  <w:style w:type="paragraph" w:customStyle="1" w:styleId="StyleStyle49ptBold1">
    <w:name w:val="Style Style4 + 9 pt Bold1"/>
    <w:basedOn w:val="Style4"/>
    <w:link w:val="StyleStyle49ptBold1Char"/>
    <w:rsid w:val="00252888"/>
    <w:rPr>
      <w:rFonts w:eastAsia="Calibri"/>
      <w:b/>
      <w:bCs/>
      <w:szCs w:val="24"/>
      <w:u w:val="single"/>
    </w:rPr>
  </w:style>
  <w:style w:type="character" w:customStyle="1" w:styleId="StyleStyle49ptBold1Char">
    <w:name w:val="Style Style4 + 9 pt Bold1 Char"/>
    <w:link w:val="StyleStyle49ptBold1"/>
    <w:rsid w:val="00252888"/>
    <w:rPr>
      <w:rFonts w:ascii="Georgia" w:eastAsia="Calibri" w:hAnsi="Georgia"/>
      <w:b/>
      <w:bCs/>
      <w:szCs w:val="24"/>
      <w:u w:val="single"/>
    </w:rPr>
  </w:style>
  <w:style w:type="paragraph" w:customStyle="1" w:styleId="StyleStyle49pt2">
    <w:name w:val="Style Style4 + 9 pt2"/>
    <w:basedOn w:val="Style4"/>
    <w:link w:val="StyleStyle49pt2Char"/>
    <w:rsid w:val="00252888"/>
    <w:rPr>
      <w:rFonts w:eastAsia="Calibri"/>
      <w:sz w:val="20"/>
      <w:szCs w:val="24"/>
      <w:u w:val="single"/>
      <w:lang w:eastAsia="zh-CN"/>
    </w:rPr>
  </w:style>
  <w:style w:type="character" w:customStyle="1" w:styleId="StyleStyle49pt2Char">
    <w:name w:val="Style Style4 + 9 pt2 Char"/>
    <w:basedOn w:val="Style4Char"/>
    <w:link w:val="StyleStyle49pt2"/>
    <w:rsid w:val="00252888"/>
    <w:rPr>
      <w:rFonts w:ascii="Georgia" w:eastAsia="Calibri" w:hAnsi="Georgia"/>
      <w:sz w:val="20"/>
      <w:szCs w:val="24"/>
      <w:u w:val="single"/>
      <w:lang w:eastAsia="zh-CN"/>
    </w:rPr>
  </w:style>
  <w:style w:type="paragraph" w:customStyle="1" w:styleId="StyleStyle49ptBold2">
    <w:name w:val="Style Style4 + 9 pt Bold2"/>
    <w:basedOn w:val="Style4"/>
    <w:link w:val="StyleStyle49ptBold2Char"/>
    <w:rsid w:val="00252888"/>
    <w:rPr>
      <w:rFonts w:eastAsia="Calibri"/>
      <w:b/>
      <w:bCs/>
      <w:szCs w:val="24"/>
      <w:u w:val="single"/>
    </w:rPr>
  </w:style>
  <w:style w:type="character" w:customStyle="1" w:styleId="StyleStyle49ptBold2Char">
    <w:name w:val="Style Style4 + 9 pt Bold2 Char"/>
    <w:link w:val="StyleStyle49ptBold2"/>
    <w:rsid w:val="00252888"/>
    <w:rPr>
      <w:rFonts w:ascii="Georgia" w:eastAsia="Calibri" w:hAnsi="Georgia"/>
      <w:b/>
      <w:bCs/>
      <w:szCs w:val="24"/>
      <w:u w:val="single"/>
    </w:rPr>
  </w:style>
  <w:style w:type="character" w:customStyle="1" w:styleId="23">
    <w:name w:val="23"/>
    <w:rsid w:val="00252888"/>
    <w:rPr>
      <w:rFonts w:ascii="Times New Roman" w:hAnsi="Times New Roman" w:cs="Arial"/>
      <w:bCs/>
      <w:sz w:val="20"/>
      <w:u w:val="single"/>
      <w:lang w:val="en-US" w:eastAsia="en-US" w:bidi="ar-SA"/>
    </w:rPr>
  </w:style>
  <w:style w:type="character" w:customStyle="1" w:styleId="33">
    <w:name w:val="33"/>
    <w:rsid w:val="00252888"/>
    <w:rPr>
      <w:rFonts w:ascii="Times New Roman" w:hAnsi="Times New Roman" w:cs="Arial"/>
      <w:b/>
      <w:bCs/>
      <w:sz w:val="20"/>
      <w:u w:val="single"/>
      <w:lang w:val="en-US" w:eastAsia="en-US" w:bidi="ar-SA"/>
    </w:rPr>
  </w:style>
  <w:style w:type="character" w:customStyle="1" w:styleId="27">
    <w:name w:val="27"/>
    <w:rsid w:val="00252888"/>
    <w:rPr>
      <w:rFonts w:cs="Arial"/>
      <w:bCs/>
      <w:sz w:val="20"/>
      <w:u w:val="single"/>
      <w:lang w:val="en-US" w:eastAsia="en-US" w:bidi="ar-SA"/>
    </w:rPr>
  </w:style>
  <w:style w:type="character" w:customStyle="1" w:styleId="StyleArialNarrow9pt">
    <w:name w:val="Style Arial Narrow 9 pt"/>
    <w:rsid w:val="00252888"/>
    <w:rPr>
      <w:rFonts w:ascii="Times New Roman" w:hAnsi="Times New Roman"/>
      <w:sz w:val="20"/>
    </w:rPr>
  </w:style>
  <w:style w:type="paragraph" w:customStyle="1" w:styleId="CiteBody">
    <w:name w:val="Cite Body"/>
    <w:basedOn w:val="Normal"/>
    <w:link w:val="CiteBodyChar"/>
    <w:qFormat/>
    <w:rsid w:val="00252888"/>
    <w:rPr>
      <w:rFonts w:eastAsia="Calibri"/>
      <w:szCs w:val="16"/>
    </w:rPr>
  </w:style>
  <w:style w:type="paragraph" w:customStyle="1" w:styleId="CiteBold">
    <w:name w:val="Cite Bold"/>
    <w:basedOn w:val="CiteBody"/>
    <w:link w:val="CiteBoldChar"/>
    <w:qFormat/>
    <w:rsid w:val="00252888"/>
    <w:rPr>
      <w:b/>
    </w:rPr>
  </w:style>
  <w:style w:type="character" w:customStyle="1" w:styleId="CiteBodyChar">
    <w:name w:val="Cite Body Char"/>
    <w:link w:val="CiteBody"/>
    <w:rsid w:val="00252888"/>
    <w:rPr>
      <w:rFonts w:ascii="Georgia" w:eastAsia="Calibri" w:hAnsi="Georgia"/>
      <w:szCs w:val="16"/>
    </w:rPr>
  </w:style>
  <w:style w:type="character" w:customStyle="1" w:styleId="CiteBoldChar">
    <w:name w:val="Cite Bold Char"/>
    <w:link w:val="CiteBold"/>
    <w:rsid w:val="00252888"/>
    <w:rPr>
      <w:rFonts w:ascii="Georgia" w:eastAsia="Calibri" w:hAnsi="Georgia"/>
      <w:b/>
      <w:szCs w:val="16"/>
    </w:rPr>
  </w:style>
  <w:style w:type="paragraph" w:customStyle="1" w:styleId="StyleCardBody11ptUnderline">
    <w:name w:val="Style Card Body + 11 pt Underline"/>
    <w:basedOn w:val="CardBody"/>
    <w:link w:val="StyleCardBody11ptUnderlineChar"/>
    <w:rsid w:val="00252888"/>
    <w:rPr>
      <w:sz w:val="20"/>
      <w:u w:val="single"/>
    </w:rPr>
  </w:style>
  <w:style w:type="character" w:customStyle="1" w:styleId="StyleCardBody11ptUnderlineChar">
    <w:name w:val="Style Card Body + 11 pt Underline Char"/>
    <w:link w:val="StyleCardBody11ptUnderline"/>
    <w:rsid w:val="00252888"/>
    <w:rPr>
      <w:rFonts w:ascii="Georgia" w:eastAsia="Calibri" w:hAnsi="Georgia"/>
      <w:sz w:val="20"/>
      <w:szCs w:val="24"/>
      <w:u w:val="single"/>
    </w:rPr>
  </w:style>
  <w:style w:type="paragraph" w:customStyle="1" w:styleId="StyleStyle49pt4">
    <w:name w:val="Style Style4 + 9 pt4"/>
    <w:basedOn w:val="Style4"/>
    <w:link w:val="StyleStyle49pt4Char"/>
    <w:rsid w:val="00252888"/>
    <w:rPr>
      <w:rFonts w:eastAsia="Calibri"/>
      <w:sz w:val="20"/>
      <w:szCs w:val="24"/>
      <w:u w:val="single"/>
      <w:lang w:eastAsia="zh-CN"/>
    </w:rPr>
  </w:style>
  <w:style w:type="character" w:customStyle="1" w:styleId="StyleStyle49pt4Char">
    <w:name w:val="Style Style4 + 9 pt4 Char"/>
    <w:basedOn w:val="Style4Char"/>
    <w:link w:val="StyleStyle49pt4"/>
    <w:rsid w:val="00252888"/>
    <w:rPr>
      <w:rFonts w:ascii="Georgia" w:eastAsia="Calibri" w:hAnsi="Georgia"/>
      <w:sz w:val="20"/>
      <w:szCs w:val="24"/>
      <w:u w:val="single"/>
      <w:lang w:eastAsia="zh-CN"/>
    </w:rPr>
  </w:style>
  <w:style w:type="paragraph" w:customStyle="1" w:styleId="StyleStyle49ptBold4">
    <w:name w:val="Style Style4 + 9 pt Bold4"/>
    <w:basedOn w:val="Style4"/>
    <w:link w:val="StyleStyle49ptBold4Char"/>
    <w:rsid w:val="00252888"/>
    <w:rPr>
      <w:rFonts w:eastAsia="Calibri"/>
      <w:b/>
      <w:bCs/>
      <w:szCs w:val="24"/>
      <w:u w:val="single"/>
    </w:rPr>
  </w:style>
  <w:style w:type="character" w:customStyle="1" w:styleId="StyleStyle49ptBold4Char">
    <w:name w:val="Style Style4 + 9 pt Bold4 Char"/>
    <w:link w:val="StyleStyle49ptBold4"/>
    <w:rsid w:val="00252888"/>
    <w:rPr>
      <w:rFonts w:ascii="Georgia" w:eastAsia="Calibri" w:hAnsi="Georgia"/>
      <w:b/>
      <w:bCs/>
      <w:szCs w:val="24"/>
      <w:u w:val="single"/>
    </w:rPr>
  </w:style>
  <w:style w:type="character" w:customStyle="1" w:styleId="StyleUnderlineCharChar9pt2">
    <w:name w:val="Style Underline Char Char + 9 pt2"/>
    <w:basedOn w:val="DefaultParagraphFont"/>
    <w:rsid w:val="00252888"/>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252888"/>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252888"/>
    <w:rPr>
      <w:b/>
      <w:bCs/>
      <w:sz w:val="20"/>
      <w:u w:val="single"/>
      <w:bdr w:val="single" w:sz="4" w:space="0" w:color="auto"/>
    </w:rPr>
  </w:style>
  <w:style w:type="character" w:customStyle="1" w:styleId="Style9ptUnderline7">
    <w:name w:val="Style 9 pt Underline7"/>
    <w:rsid w:val="00252888"/>
    <w:rPr>
      <w:sz w:val="20"/>
      <w:u w:val="single"/>
    </w:rPr>
  </w:style>
  <w:style w:type="character" w:customStyle="1" w:styleId="Style9ptBoldUnderline3">
    <w:name w:val="Style 9 pt Bold Underline3"/>
    <w:rsid w:val="00252888"/>
    <w:rPr>
      <w:b/>
      <w:bCs/>
      <w:sz w:val="20"/>
      <w:u w:val="single"/>
    </w:rPr>
  </w:style>
  <w:style w:type="character" w:customStyle="1" w:styleId="Style9ptUnderline8">
    <w:name w:val="Style 9 pt Underline8"/>
    <w:rsid w:val="00252888"/>
    <w:rPr>
      <w:sz w:val="20"/>
      <w:u w:val="single"/>
    </w:rPr>
  </w:style>
  <w:style w:type="paragraph" w:customStyle="1" w:styleId="StyleStyle49pt5">
    <w:name w:val="Style Style4 + 9 pt5"/>
    <w:basedOn w:val="Style4"/>
    <w:link w:val="StyleStyle49pt5Char"/>
    <w:rsid w:val="00252888"/>
    <w:rPr>
      <w:rFonts w:eastAsia="Calibri"/>
      <w:sz w:val="20"/>
      <w:szCs w:val="24"/>
      <w:u w:val="single"/>
      <w:lang w:eastAsia="zh-CN"/>
    </w:rPr>
  </w:style>
  <w:style w:type="character" w:customStyle="1" w:styleId="StyleStyle49pt5Char">
    <w:name w:val="Style Style4 + 9 pt5 Char"/>
    <w:basedOn w:val="Style4Char"/>
    <w:link w:val="StyleStyle49pt5"/>
    <w:rsid w:val="00252888"/>
    <w:rPr>
      <w:rFonts w:ascii="Georgia" w:eastAsia="Calibri" w:hAnsi="Georgia"/>
      <w:sz w:val="20"/>
      <w:szCs w:val="24"/>
      <w:u w:val="single"/>
      <w:lang w:eastAsia="zh-CN"/>
    </w:rPr>
  </w:style>
  <w:style w:type="paragraph" w:customStyle="1" w:styleId="StyleStyle49pt6">
    <w:name w:val="Style Style4 + 9 pt6"/>
    <w:basedOn w:val="Style4"/>
    <w:link w:val="StyleStyle49pt6Char"/>
    <w:rsid w:val="00252888"/>
    <w:rPr>
      <w:rFonts w:eastAsia="Calibri"/>
      <w:sz w:val="20"/>
      <w:szCs w:val="24"/>
      <w:u w:val="single"/>
      <w:lang w:eastAsia="zh-CN"/>
    </w:rPr>
  </w:style>
  <w:style w:type="character" w:customStyle="1" w:styleId="StyleStyle49pt6Char">
    <w:name w:val="Style Style4 + 9 pt6 Char"/>
    <w:basedOn w:val="Style4Char"/>
    <w:link w:val="StyleStyle49pt6"/>
    <w:rsid w:val="00252888"/>
    <w:rPr>
      <w:rFonts w:ascii="Georgia" w:eastAsia="Calibri" w:hAnsi="Georgia"/>
      <w:sz w:val="20"/>
      <w:szCs w:val="24"/>
      <w:u w:val="single"/>
      <w:lang w:eastAsia="zh-CN"/>
    </w:rPr>
  </w:style>
  <w:style w:type="character" w:customStyle="1" w:styleId="66">
    <w:name w:val="66"/>
    <w:rsid w:val="00252888"/>
    <w:rPr>
      <w:rFonts w:cs="Arial"/>
      <w:bCs/>
      <w:sz w:val="20"/>
      <w:u w:val="single"/>
      <w:lang w:val="en-US" w:eastAsia="en-US" w:bidi="ar-SA"/>
    </w:rPr>
  </w:style>
  <w:style w:type="character" w:customStyle="1" w:styleId="Style9ptUnderline9">
    <w:name w:val="Style 9 pt Underline9"/>
    <w:rsid w:val="00252888"/>
    <w:rPr>
      <w:sz w:val="20"/>
      <w:u w:val="single"/>
    </w:rPr>
  </w:style>
  <w:style w:type="paragraph" w:customStyle="1" w:styleId="StyleStyle49ptBold5">
    <w:name w:val="Style Style4 + 9 pt Bold5"/>
    <w:basedOn w:val="Style4"/>
    <w:link w:val="StyleStyle49ptBold5Char"/>
    <w:rsid w:val="00252888"/>
    <w:rPr>
      <w:rFonts w:eastAsia="Calibri"/>
      <w:b/>
      <w:bCs/>
      <w:szCs w:val="24"/>
      <w:u w:val="single"/>
    </w:rPr>
  </w:style>
  <w:style w:type="character" w:customStyle="1" w:styleId="StyleStyle49ptBold5Char">
    <w:name w:val="Style Style4 + 9 pt Bold5 Char"/>
    <w:link w:val="StyleStyle49ptBold5"/>
    <w:rsid w:val="00252888"/>
    <w:rPr>
      <w:rFonts w:ascii="Georgia" w:eastAsia="Calibri" w:hAnsi="Georgia"/>
      <w:b/>
      <w:bCs/>
      <w:szCs w:val="24"/>
      <w:u w:val="single"/>
    </w:rPr>
  </w:style>
  <w:style w:type="character" w:customStyle="1" w:styleId="Style9ptBoldUnderline4">
    <w:name w:val="Style 9 pt Bold Underline4"/>
    <w:rsid w:val="00252888"/>
    <w:rPr>
      <w:b/>
      <w:bCs/>
      <w:sz w:val="20"/>
      <w:u w:val="single"/>
    </w:rPr>
  </w:style>
  <w:style w:type="paragraph" w:customStyle="1" w:styleId="StyleStyle49pt7">
    <w:name w:val="Style Style4 + 9 pt7"/>
    <w:basedOn w:val="Style4"/>
    <w:link w:val="StyleStyle49pt7Char"/>
    <w:rsid w:val="00252888"/>
    <w:rPr>
      <w:rFonts w:eastAsia="Calibri"/>
      <w:sz w:val="20"/>
      <w:szCs w:val="24"/>
      <w:u w:val="single"/>
      <w:lang w:eastAsia="zh-CN"/>
    </w:rPr>
  </w:style>
  <w:style w:type="character" w:customStyle="1" w:styleId="StyleStyle49pt7Char">
    <w:name w:val="Style Style4 + 9 pt7 Char"/>
    <w:basedOn w:val="Style4Char"/>
    <w:link w:val="StyleStyle49pt7"/>
    <w:rsid w:val="00252888"/>
    <w:rPr>
      <w:rFonts w:ascii="Georgia" w:eastAsia="Calibri" w:hAnsi="Georgia"/>
      <w:sz w:val="20"/>
      <w:szCs w:val="24"/>
      <w:u w:val="single"/>
      <w:lang w:eastAsia="zh-CN"/>
    </w:rPr>
  </w:style>
  <w:style w:type="character" w:customStyle="1" w:styleId="titleblue14">
    <w:name w:val="titleblue14"/>
    <w:basedOn w:val="DefaultParagraphFont"/>
    <w:rsid w:val="00252888"/>
  </w:style>
  <w:style w:type="character" w:customStyle="1" w:styleId="Style11ptUnderline1">
    <w:name w:val="Style 11 pt Underline1"/>
    <w:rsid w:val="00252888"/>
    <w:rPr>
      <w:sz w:val="20"/>
      <w:u w:val="single"/>
    </w:rPr>
  </w:style>
  <w:style w:type="character" w:customStyle="1" w:styleId="Style11ptBoldUnderline1">
    <w:name w:val="Style 11 pt Bold Underline1"/>
    <w:rsid w:val="00252888"/>
    <w:rPr>
      <w:b/>
      <w:bCs/>
      <w:sz w:val="20"/>
      <w:u w:val="single"/>
    </w:rPr>
  </w:style>
  <w:style w:type="paragraph" w:customStyle="1" w:styleId="FONT7">
    <w:name w:val="FONT 7"/>
    <w:qFormat/>
    <w:rsid w:val="00252888"/>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rsid w:val="00252888"/>
    <w:rPr>
      <w:rFonts w:eastAsia="Calibri"/>
      <w:szCs w:val="24"/>
      <w:u w:val="single"/>
    </w:rPr>
  </w:style>
  <w:style w:type="character" w:customStyle="1" w:styleId="underlinecardChar1">
    <w:name w:val="underline card Char"/>
    <w:rsid w:val="00252888"/>
    <w:rPr>
      <w:rFonts w:ascii="Arial" w:hAnsi="Arial"/>
      <w:sz w:val="18"/>
      <w:szCs w:val="24"/>
      <w:u w:val="single"/>
      <w:lang w:val="en-US" w:eastAsia="en-US" w:bidi="ar-SA"/>
    </w:rPr>
  </w:style>
  <w:style w:type="paragraph" w:customStyle="1" w:styleId="StyleHeading2Underline">
    <w:name w:val="Style Heading 2 + Underline"/>
    <w:basedOn w:val="Heading2"/>
    <w:link w:val="StyleHeading2UnderlineChar"/>
    <w:rsid w:val="00252888"/>
    <w:pPr>
      <w:tabs>
        <w:tab w:val="right" w:leader="dot" w:pos="9360"/>
      </w:tabs>
      <w:spacing w:before="240" w:after="240"/>
      <w:ind w:left="-900" w:right="-900"/>
    </w:pPr>
    <w:rPr>
      <w:rFonts w:eastAsia="Times New Roman" w:cs="Times New Roman"/>
      <w:sz w:val="24"/>
      <w:u w:val="single"/>
    </w:rPr>
  </w:style>
  <w:style w:type="character" w:customStyle="1" w:styleId="StyleHeading2UnderlineChar">
    <w:name w:val="Style Heading 2 + Underline Char"/>
    <w:link w:val="StyleHeading2Underline"/>
    <w:rsid w:val="00252888"/>
    <w:rPr>
      <w:rFonts w:ascii="Georgia" w:eastAsia="Times New Roman" w:hAnsi="Georgia" w:cs="Times New Roman"/>
      <w:b/>
      <w:caps/>
      <w:sz w:val="24"/>
      <w:szCs w:val="26"/>
      <w:u w:val="single"/>
    </w:rPr>
  </w:style>
  <w:style w:type="paragraph" w:customStyle="1" w:styleId="StyleCardText11ptUnderline">
    <w:name w:val="Style Card Text + 11 pt Underline"/>
    <w:link w:val="StyleCardText11ptUnderlineChar"/>
    <w:rsid w:val="00252888"/>
    <w:pPr>
      <w:spacing w:after="200" w:line="276" w:lineRule="auto"/>
    </w:pPr>
    <w:rPr>
      <w:rFonts w:eastAsia="Calibri"/>
      <w:szCs w:val="24"/>
      <w:u w:val="single"/>
    </w:rPr>
  </w:style>
  <w:style w:type="character" w:customStyle="1" w:styleId="StyleCardText11ptUnderlineChar">
    <w:name w:val="Style Card Text + 11 pt Underline Char"/>
    <w:link w:val="StyleCardText11ptUnderline"/>
    <w:rsid w:val="00252888"/>
    <w:rPr>
      <w:rFonts w:eastAsia="Calibri"/>
      <w:szCs w:val="24"/>
      <w:u w:val="single"/>
    </w:rPr>
  </w:style>
  <w:style w:type="paragraph" w:customStyle="1" w:styleId="StyleCardText11ptBoldUnderline">
    <w:name w:val="Style Card Text + 11 pt Bold Underline"/>
    <w:link w:val="StyleCardText11ptBoldUnderlineChar"/>
    <w:rsid w:val="00252888"/>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252888"/>
    <w:rPr>
      <w:rFonts w:eastAsia="Calibri"/>
      <w:b/>
      <w:bCs/>
      <w:szCs w:val="24"/>
      <w:u w:val="single"/>
    </w:rPr>
  </w:style>
  <w:style w:type="paragraph" w:customStyle="1" w:styleId="StyleMinimizedText11pt">
    <w:name w:val="Style Minimized Text + 11 pt"/>
    <w:basedOn w:val="MinimizedText"/>
    <w:link w:val="StyleMinimizedText11ptChar"/>
    <w:rsid w:val="00252888"/>
    <w:pPr>
      <w:spacing w:after="200" w:line="276" w:lineRule="auto"/>
    </w:pPr>
    <w:rPr>
      <w:rFonts w:ascii="Times New Roman" w:eastAsia="Calibri" w:hAnsi="Times New Roman" w:cs="Times New Roman"/>
      <w:sz w:val="16"/>
      <w:szCs w:val="24"/>
    </w:rPr>
  </w:style>
  <w:style w:type="character" w:customStyle="1" w:styleId="StyleMinimizedText11ptChar">
    <w:name w:val="Style Minimized Text + 11 pt Char"/>
    <w:basedOn w:val="MinimizedTextChar"/>
    <w:link w:val="StyleMinimizedText11pt"/>
    <w:rsid w:val="00252888"/>
    <w:rPr>
      <w:rFonts w:ascii="Times New Roman" w:eastAsia="Calibri" w:hAnsi="Times New Roman" w:cs="Times New Roman"/>
      <w:sz w:val="16"/>
      <w:szCs w:val="24"/>
    </w:rPr>
  </w:style>
  <w:style w:type="paragraph" w:customStyle="1" w:styleId="StyleStyle49ptBold6">
    <w:name w:val="Style Style4 + 9 pt Bold6"/>
    <w:basedOn w:val="Style4"/>
    <w:link w:val="StyleStyle49ptBold6Char"/>
    <w:rsid w:val="00252888"/>
    <w:rPr>
      <w:rFonts w:eastAsia="Calibri"/>
      <w:b/>
      <w:bCs/>
      <w:szCs w:val="24"/>
      <w:u w:val="single"/>
    </w:rPr>
  </w:style>
  <w:style w:type="character" w:customStyle="1" w:styleId="StyleStyle49ptBold6Char">
    <w:name w:val="Style Style4 + 9 pt Bold6 Char"/>
    <w:link w:val="StyleStyle49ptBold6"/>
    <w:rsid w:val="00252888"/>
    <w:rPr>
      <w:rFonts w:ascii="Georgia" w:eastAsia="Calibri" w:hAnsi="Georgia"/>
      <w:b/>
      <w:bCs/>
      <w:szCs w:val="24"/>
      <w:u w:val="single"/>
    </w:rPr>
  </w:style>
  <w:style w:type="character" w:customStyle="1" w:styleId="Style11ptUnderline2">
    <w:name w:val="Style 11 pt Underline2"/>
    <w:rsid w:val="00252888"/>
    <w:rPr>
      <w:sz w:val="20"/>
      <w:u w:val="single"/>
    </w:rPr>
  </w:style>
  <w:style w:type="character" w:customStyle="1" w:styleId="Style11ptBoldUnderline2">
    <w:name w:val="Style 11 pt Bold Underline2"/>
    <w:rsid w:val="00252888"/>
    <w:rPr>
      <w:b/>
      <w:bCs/>
      <w:sz w:val="20"/>
      <w:u w:val="single"/>
    </w:rPr>
  </w:style>
  <w:style w:type="paragraph" w:customStyle="1" w:styleId="StyleUnderlined11pt">
    <w:name w:val="Style Underlined + 11 pt"/>
    <w:link w:val="StyleUnderlined11ptChar"/>
    <w:rsid w:val="00252888"/>
    <w:pPr>
      <w:spacing w:after="200" w:line="276" w:lineRule="auto"/>
    </w:pPr>
    <w:rPr>
      <w:rFonts w:ascii="Georgia" w:eastAsia="Calibri" w:hAnsi="Georgia" w:cs="Calibri"/>
      <w:szCs w:val="24"/>
      <w:u w:val="single"/>
      <w:lang w:eastAsia="ja-JP"/>
    </w:rPr>
  </w:style>
  <w:style w:type="character" w:customStyle="1" w:styleId="StyleUnderlined11ptChar">
    <w:name w:val="Style Underlined + 11 pt Char"/>
    <w:basedOn w:val="Heading4Char"/>
    <w:link w:val="StyleUnderlined11pt"/>
    <w:rsid w:val="00252888"/>
    <w:rPr>
      <w:rFonts w:ascii="Georgia" w:eastAsia="Calibri" w:hAnsi="Georgia" w:cs="Calibri"/>
      <w:b w:val="0"/>
      <w:iCs w:val="0"/>
      <w:sz w:val="26"/>
      <w:szCs w:val="24"/>
      <w:u w:val="single"/>
      <w:lang w:eastAsia="ja-JP"/>
    </w:rPr>
  </w:style>
  <w:style w:type="paragraph" w:customStyle="1" w:styleId="StyleCircled11pt">
    <w:name w:val="Style Circled + 11 pt"/>
    <w:basedOn w:val="Circled"/>
    <w:link w:val="StyleCircled11ptChar"/>
    <w:rsid w:val="00252888"/>
    <w:pPr>
      <w:spacing w:after="200" w:line="276" w:lineRule="auto"/>
    </w:pPr>
    <w:rPr>
      <w:rFonts w:asciiTheme="minorHAnsi" w:eastAsia="Calibri" w:hAnsiTheme="minorHAnsi"/>
      <w:b/>
      <w:bCs/>
      <w:szCs w:val="24"/>
      <w:u w:val="single"/>
    </w:rPr>
  </w:style>
  <w:style w:type="character" w:customStyle="1" w:styleId="StyleCircled11ptChar">
    <w:name w:val="Style Circled + 11 pt Char"/>
    <w:link w:val="StyleCircled11pt"/>
    <w:rsid w:val="00252888"/>
    <w:rPr>
      <w:rFonts w:eastAsia="Calibri"/>
      <w:b/>
      <w:bCs/>
      <w:szCs w:val="24"/>
      <w:u w:val="single"/>
    </w:rPr>
  </w:style>
  <w:style w:type="paragraph" w:customStyle="1" w:styleId="StyleCircled11ptBorderSinglesolidlineAuto05pt">
    <w:name w:val="Style Circled + 11 pt Border: : (Single solid line Auto  0.5 pt ..."/>
    <w:basedOn w:val="Circled"/>
    <w:link w:val="StyleCircled11ptBorderSinglesolidlineAuto05ptChar"/>
    <w:rsid w:val="00252888"/>
    <w:pPr>
      <w:spacing w:after="200" w:line="276" w:lineRule="auto"/>
    </w:pPr>
    <w:rPr>
      <w:rFonts w:asciiTheme="minorHAnsi" w:eastAsia="Calibri" w:hAnsiTheme="minorHAnsi"/>
      <w:b/>
      <w:bCs/>
      <w:szCs w:val="24"/>
      <w:u w:val="single"/>
      <w:bdr w:val="single" w:sz="4" w:space="0" w:color="auto"/>
    </w:rPr>
  </w:style>
  <w:style w:type="character" w:customStyle="1" w:styleId="StyleCircled11ptBorderSinglesolidlineAuto05ptChar">
    <w:name w:val="Style Circled + 11 pt Border: : (Single solid line Auto  0.5 pt ... Char"/>
    <w:link w:val="StyleCircled11ptBorderSinglesolidlineAuto05pt"/>
    <w:rsid w:val="00252888"/>
    <w:rPr>
      <w:rFonts w:eastAsia="Calibri"/>
      <w:b/>
      <w:bCs/>
      <w:szCs w:val="24"/>
      <w:u w:val="single"/>
      <w:bdr w:val="single" w:sz="4" w:space="0" w:color="auto"/>
    </w:rPr>
  </w:style>
  <w:style w:type="paragraph" w:customStyle="1" w:styleId="StyleMinimizedText11pt1">
    <w:name w:val="Style Minimized Text + 11 pt1"/>
    <w:basedOn w:val="MinimizedText"/>
    <w:link w:val="StyleMinimizedText11pt1Char"/>
    <w:rsid w:val="00252888"/>
    <w:pPr>
      <w:spacing w:after="200" w:line="276" w:lineRule="auto"/>
    </w:pPr>
    <w:rPr>
      <w:rFonts w:ascii="Times New Roman" w:eastAsia="Calibri" w:hAnsi="Times New Roman" w:cs="Times New Roman"/>
      <w:sz w:val="16"/>
      <w:szCs w:val="24"/>
    </w:rPr>
  </w:style>
  <w:style w:type="character" w:customStyle="1" w:styleId="StyleMinimizedText11pt1Char">
    <w:name w:val="Style Minimized Text + 11 pt1 Char"/>
    <w:basedOn w:val="MinimizedTextChar"/>
    <w:link w:val="StyleMinimizedText11pt1"/>
    <w:rsid w:val="00252888"/>
    <w:rPr>
      <w:rFonts w:ascii="Times New Roman" w:eastAsia="Calibri" w:hAnsi="Times New Roman" w:cs="Times New Roman"/>
      <w:sz w:val="16"/>
      <w:szCs w:val="24"/>
    </w:rPr>
  </w:style>
  <w:style w:type="paragraph" w:customStyle="1" w:styleId="Underlinestyle0">
    <w:name w:val="Underline style"/>
    <w:basedOn w:val="Normal"/>
    <w:uiPriority w:val="99"/>
    <w:rsid w:val="00252888"/>
    <w:rPr>
      <w:rFonts w:eastAsia="Calibri"/>
      <w:szCs w:val="24"/>
      <w:u w:val="single"/>
    </w:rPr>
  </w:style>
  <w:style w:type="character" w:customStyle="1" w:styleId="Style11ptUnderline3">
    <w:name w:val="Style 11 pt Underline3"/>
    <w:rsid w:val="00252888"/>
    <w:rPr>
      <w:sz w:val="20"/>
      <w:u w:val="single"/>
    </w:rPr>
  </w:style>
  <w:style w:type="character" w:customStyle="1" w:styleId="StyleUnderlineCharChar9pt3">
    <w:name w:val="Style Underline Char Char + 9 pt3"/>
    <w:basedOn w:val="DefaultParagraphFont"/>
    <w:rsid w:val="00252888"/>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252888"/>
    <w:rPr>
      <w:sz w:val="20"/>
      <w:u w:val="single"/>
    </w:rPr>
  </w:style>
  <w:style w:type="character" w:customStyle="1" w:styleId="Style9ptUnderline11">
    <w:name w:val="Style 9 pt Underline11"/>
    <w:rsid w:val="00252888"/>
    <w:rPr>
      <w:sz w:val="20"/>
      <w:u w:val="single"/>
    </w:rPr>
  </w:style>
  <w:style w:type="character" w:customStyle="1" w:styleId="Style9ptBoldUnderline5">
    <w:name w:val="Style 9 pt Bold Underline5"/>
    <w:rsid w:val="00252888"/>
    <w:rPr>
      <w:b/>
      <w:bCs/>
      <w:sz w:val="20"/>
      <w:u w:val="single"/>
    </w:rPr>
  </w:style>
  <w:style w:type="character" w:customStyle="1" w:styleId="UnderlineChar2CharChar">
    <w:name w:val="Underline Char2 Char Char"/>
    <w:rsid w:val="00252888"/>
    <w:rPr>
      <w:szCs w:val="24"/>
      <w:u w:val="single"/>
      <w:lang w:val="en-US" w:eastAsia="en-US" w:bidi="ar-SA"/>
    </w:rPr>
  </w:style>
  <w:style w:type="character" w:customStyle="1" w:styleId="BoldandUnderlineChar2CharCharChar">
    <w:name w:val="Bold and Underline Char2 Char Char Char"/>
    <w:rsid w:val="00252888"/>
    <w:rPr>
      <w:b/>
      <w:szCs w:val="24"/>
      <w:u w:val="single"/>
      <w:lang w:val="en-US" w:eastAsia="en-US" w:bidi="ar-SA"/>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rsid w:val="00252888"/>
    <w:rPr>
      <w:rFonts w:asciiTheme="minorHAnsi" w:hAnsiTheme="minorHAnsi"/>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rsid w:val="00252888"/>
    <w:rPr>
      <w:rFonts w:asciiTheme="minorHAnsi" w:hAnsiTheme="minorHAnsi"/>
    </w:rPr>
  </w:style>
  <w:style w:type="paragraph" w:customStyle="1" w:styleId="textboldChar">
    <w:name w:val="text bold Char"/>
    <w:basedOn w:val="Normal"/>
    <w:link w:val="textboldCharChar"/>
    <w:rsid w:val="00252888"/>
    <w:pPr>
      <w:ind w:left="720"/>
    </w:pPr>
    <w:rPr>
      <w:rFonts w:eastAsia="Calibri"/>
      <w:b/>
      <w:sz w:val="24"/>
      <w:szCs w:val="24"/>
      <w:u w:val="thick"/>
    </w:rPr>
  </w:style>
  <w:style w:type="character" w:customStyle="1" w:styleId="textboldCharChar">
    <w:name w:val="text bold Char Char"/>
    <w:link w:val="textboldChar"/>
    <w:rsid w:val="00252888"/>
    <w:rPr>
      <w:rFonts w:ascii="Georgia" w:eastAsia="Calibri" w:hAnsi="Georgia"/>
      <w:b/>
      <w:sz w:val="24"/>
      <w:szCs w:val="24"/>
      <w:u w:val="thick"/>
    </w:rPr>
  </w:style>
  <w:style w:type="character" w:customStyle="1" w:styleId="NormalUnderlineChar0">
    <w:name w:val="Normal Underline Char"/>
    <w:rsid w:val="00252888"/>
    <w:rPr>
      <w:rFonts w:ascii="Georgia" w:hAnsi="Georgia"/>
    </w:rPr>
  </w:style>
  <w:style w:type="character" w:customStyle="1" w:styleId="snapnoshots">
    <w:name w:val="snap_noshots"/>
    <w:basedOn w:val="DefaultParagraphFont"/>
    <w:rsid w:val="00252888"/>
  </w:style>
  <w:style w:type="character" w:customStyle="1" w:styleId="manchettebig2">
    <w:name w:val="manchettebig2"/>
    <w:basedOn w:val="DefaultParagraphFont"/>
    <w:rsid w:val="00252888"/>
  </w:style>
  <w:style w:type="character" w:customStyle="1" w:styleId="cnbcsbhdcomp">
    <w:name w:val="cnbc_sbhd_comp"/>
    <w:rsid w:val="00252888"/>
  </w:style>
  <w:style w:type="character" w:customStyle="1" w:styleId="blox-headline">
    <w:name w:val="blox-headline"/>
    <w:rsid w:val="00252888"/>
  </w:style>
  <w:style w:type="character" w:customStyle="1" w:styleId="Heading2CharCharCharCharCharChar1CharChar">
    <w:name w:val="Heading 2 Char Char Char Char Char Char1 Char Char"/>
    <w:basedOn w:val="DefaultParagraphFont"/>
    <w:uiPriority w:val="99"/>
    <w:rsid w:val="00252888"/>
    <w:rPr>
      <w:rFonts w:cs="Arial"/>
      <w:b/>
      <w:bCs/>
      <w:iCs/>
      <w:sz w:val="28"/>
      <w:lang w:val="en-US" w:eastAsia="en-US"/>
    </w:rPr>
  </w:style>
  <w:style w:type="character" w:customStyle="1" w:styleId="postsubtitle">
    <w:name w:val="post_subtitle"/>
    <w:basedOn w:val="DefaultParagraphFont"/>
    <w:rsid w:val="00252888"/>
  </w:style>
  <w:style w:type="character" w:customStyle="1" w:styleId="NoterefInText">
    <w:name w:val="_NoterefInText"/>
    <w:uiPriority w:val="99"/>
    <w:rsid w:val="00252888"/>
    <w:rPr>
      <w:rFonts w:cs="New Baskerville"/>
      <w:color w:val="000000"/>
    </w:rPr>
  </w:style>
  <w:style w:type="character" w:customStyle="1" w:styleId="postauthor">
    <w:name w:val="postauthor"/>
    <w:basedOn w:val="DefaultParagraphFont"/>
    <w:rsid w:val="00252888"/>
  </w:style>
  <w:style w:type="paragraph" w:customStyle="1" w:styleId="notes-source-hasnotes">
    <w:name w:val="notes-source-hasnotes"/>
    <w:basedOn w:val="Normal"/>
    <w:rsid w:val="00252888"/>
    <w:pPr>
      <w:spacing w:before="100" w:beforeAutospacing="1" w:after="100" w:afterAutospacing="1"/>
    </w:pPr>
    <w:rPr>
      <w:rFonts w:ascii="Times" w:hAnsi="Times"/>
      <w:sz w:val="20"/>
      <w:szCs w:val="20"/>
    </w:rPr>
  </w:style>
  <w:style w:type="character" w:customStyle="1" w:styleId="span">
    <w:name w:val="span"/>
    <w:basedOn w:val="DefaultParagraphFont"/>
    <w:rsid w:val="00252888"/>
  </w:style>
  <w:style w:type="character" w:customStyle="1" w:styleId="thirdparty-logo">
    <w:name w:val="thirdparty-logo"/>
    <w:basedOn w:val="DefaultParagraphFont"/>
    <w:rsid w:val="00252888"/>
  </w:style>
  <w:style w:type="paragraph" w:customStyle="1" w:styleId="articlemeta">
    <w:name w:val="articlemeta"/>
    <w:basedOn w:val="Normal"/>
    <w:rsid w:val="00252888"/>
    <w:pPr>
      <w:spacing w:before="100" w:beforeAutospacing="1" w:after="100" w:afterAutospacing="1"/>
    </w:pPr>
    <w:rPr>
      <w:rFonts w:ascii="Times" w:hAnsi="Times"/>
      <w:sz w:val="20"/>
      <w:szCs w:val="20"/>
    </w:rPr>
  </w:style>
  <w:style w:type="character" w:customStyle="1" w:styleId="vcard">
    <w:name w:val="vcard"/>
    <w:basedOn w:val="DefaultParagraphFont"/>
    <w:rsid w:val="00252888"/>
  </w:style>
  <w:style w:type="character" w:customStyle="1" w:styleId="print-footnote">
    <w:name w:val="print-footnote"/>
    <w:basedOn w:val="DefaultParagraphFont"/>
    <w:rsid w:val="00252888"/>
  </w:style>
  <w:style w:type="character" w:customStyle="1" w:styleId="datestring">
    <w:name w:val="datestring"/>
    <w:basedOn w:val="DefaultParagraphFont"/>
    <w:rsid w:val="00252888"/>
  </w:style>
  <w:style w:type="paragraph" w:customStyle="1" w:styleId="left">
    <w:name w:val="left"/>
    <w:basedOn w:val="Normal"/>
    <w:rsid w:val="00252888"/>
    <w:pPr>
      <w:spacing w:before="100" w:beforeAutospacing="1" w:after="100" w:afterAutospacing="1"/>
    </w:pPr>
    <w:rPr>
      <w:rFonts w:ascii="Times" w:hAnsi="Times"/>
      <w:sz w:val="20"/>
      <w:szCs w:val="20"/>
    </w:rPr>
  </w:style>
  <w:style w:type="paragraph" w:customStyle="1" w:styleId="right">
    <w:name w:val="right"/>
    <w:basedOn w:val="Normal"/>
    <w:rsid w:val="00252888"/>
    <w:pPr>
      <w:spacing w:before="100" w:beforeAutospacing="1" w:after="100" w:afterAutospacing="1"/>
    </w:pPr>
    <w:rPr>
      <w:rFonts w:ascii="Times" w:hAnsi="Times"/>
      <w:sz w:val="20"/>
      <w:szCs w:val="20"/>
    </w:rPr>
  </w:style>
  <w:style w:type="character" w:customStyle="1" w:styleId="gptad">
    <w:name w:val="gptad"/>
    <w:basedOn w:val="DefaultParagraphFont"/>
    <w:rsid w:val="00252888"/>
  </w:style>
  <w:style w:type="paragraph" w:customStyle="1" w:styleId="creditpostedmodified">
    <w:name w:val="credit_posted_modified"/>
    <w:basedOn w:val="Normal"/>
    <w:rsid w:val="00252888"/>
    <w:pPr>
      <w:spacing w:before="100" w:beforeAutospacing="1" w:after="100" w:afterAutospacing="1"/>
    </w:pPr>
    <w:rPr>
      <w:rFonts w:ascii="Times" w:hAnsi="Times"/>
      <w:sz w:val="20"/>
      <w:szCs w:val="20"/>
    </w:rPr>
  </w:style>
  <w:style w:type="character" w:customStyle="1" w:styleId="creditline">
    <w:name w:val="creditline"/>
    <w:basedOn w:val="DefaultParagraphFont"/>
    <w:rsid w:val="00252888"/>
  </w:style>
  <w:style w:type="character" w:customStyle="1" w:styleId="grd">
    <w:name w:val="grd"/>
    <w:basedOn w:val="DefaultParagraphFont"/>
    <w:rsid w:val="00252888"/>
  </w:style>
  <w:style w:type="paragraph" w:customStyle="1" w:styleId="hs-text-container">
    <w:name w:val="hs-text-container"/>
    <w:basedOn w:val="Normal"/>
    <w:rsid w:val="00252888"/>
    <w:pPr>
      <w:spacing w:before="100" w:beforeAutospacing="1" w:after="100" w:afterAutospacing="1"/>
    </w:pPr>
    <w:rPr>
      <w:rFonts w:ascii="Times" w:hAnsi="Times"/>
      <w:sz w:val="20"/>
      <w:szCs w:val="20"/>
    </w:rPr>
  </w:style>
  <w:style w:type="character" w:customStyle="1" w:styleId="changed">
    <w:name w:val="changed"/>
    <w:basedOn w:val="DefaultParagraphFont"/>
    <w:rsid w:val="00252888"/>
  </w:style>
  <w:style w:type="character" w:customStyle="1" w:styleId="article-author-name">
    <w:name w:val="article-author-name"/>
    <w:basedOn w:val="DefaultParagraphFont"/>
    <w:rsid w:val="00252888"/>
  </w:style>
  <w:style w:type="character" w:customStyle="1" w:styleId="bioexcerpt">
    <w:name w:val="bio_excerpt"/>
    <w:basedOn w:val="DefaultParagraphFont"/>
    <w:rsid w:val="00252888"/>
  </w:style>
  <w:style w:type="character" w:customStyle="1" w:styleId="commentcount">
    <w:name w:val="comment_count"/>
    <w:basedOn w:val="DefaultParagraphFont"/>
    <w:rsid w:val="00252888"/>
  </w:style>
  <w:style w:type="character" w:customStyle="1" w:styleId="searchtermshighlighted">
    <w:name w:val="searchtermshighlighted"/>
    <w:basedOn w:val="DefaultParagraphFont"/>
    <w:rsid w:val="00252888"/>
  </w:style>
  <w:style w:type="character" w:customStyle="1" w:styleId="contributornametrigger">
    <w:name w:val="contributornametrigger"/>
    <w:basedOn w:val="DefaultParagraphFont"/>
    <w:rsid w:val="00252888"/>
  </w:style>
  <w:style w:type="character" w:customStyle="1" w:styleId="bylinepipe">
    <w:name w:val="bylinepipe"/>
    <w:basedOn w:val="DefaultParagraphFont"/>
    <w:rsid w:val="00252888"/>
  </w:style>
  <w:style w:type="character" w:customStyle="1" w:styleId="lucenesearchresulturlb">
    <w:name w:val="lucene_search_result_url_b"/>
    <w:basedOn w:val="DefaultParagraphFont"/>
    <w:rsid w:val="00252888"/>
  </w:style>
  <w:style w:type="character" w:customStyle="1" w:styleId="faculty-title">
    <w:name w:val="faculty-title"/>
    <w:basedOn w:val="DefaultParagraphFont"/>
    <w:rsid w:val="00252888"/>
  </w:style>
  <w:style w:type="character" w:customStyle="1" w:styleId="issue">
    <w:name w:val="issue"/>
    <w:basedOn w:val="DefaultParagraphFont"/>
    <w:rsid w:val="00252888"/>
  </w:style>
  <w:style w:type="character" w:customStyle="1" w:styleId="pages">
    <w:name w:val="pages"/>
    <w:basedOn w:val="DefaultParagraphFont"/>
    <w:rsid w:val="00252888"/>
  </w:style>
  <w:style w:type="character" w:customStyle="1" w:styleId="person">
    <w:name w:val="person"/>
    <w:basedOn w:val="DefaultParagraphFont"/>
    <w:rsid w:val="00252888"/>
  </w:style>
  <w:style w:type="character" w:customStyle="1" w:styleId="corresponding">
    <w:name w:val="corresponding"/>
    <w:basedOn w:val="DefaultParagraphFont"/>
    <w:rsid w:val="00252888"/>
  </w:style>
  <w:style w:type="paragraph" w:customStyle="1" w:styleId="entry-meta">
    <w:name w:val="entry-meta"/>
    <w:basedOn w:val="Normal"/>
    <w:rsid w:val="00252888"/>
    <w:pPr>
      <w:spacing w:before="100" w:beforeAutospacing="1" w:after="100" w:afterAutospacing="1"/>
    </w:pPr>
    <w:rPr>
      <w:rFonts w:ascii="Times" w:hAnsi="Times"/>
      <w:sz w:val="20"/>
      <w:szCs w:val="20"/>
    </w:rPr>
  </w:style>
  <w:style w:type="character" w:customStyle="1" w:styleId="post-time">
    <w:name w:val="post-time"/>
    <w:basedOn w:val="DefaultParagraphFont"/>
    <w:rsid w:val="00252888"/>
  </w:style>
  <w:style w:type="character" w:customStyle="1" w:styleId="post-category">
    <w:name w:val="post-category"/>
    <w:basedOn w:val="DefaultParagraphFont"/>
    <w:rsid w:val="00252888"/>
  </w:style>
  <w:style w:type="paragraph" w:customStyle="1" w:styleId="articledetails">
    <w:name w:val="articledetails"/>
    <w:basedOn w:val="Normal"/>
    <w:rsid w:val="00252888"/>
    <w:pPr>
      <w:spacing w:before="100" w:beforeAutospacing="1" w:after="100" w:afterAutospacing="1"/>
    </w:pPr>
    <w:rPr>
      <w:rFonts w:ascii="Times" w:hAnsi="Times"/>
      <w:sz w:val="20"/>
      <w:szCs w:val="20"/>
    </w:rPr>
  </w:style>
  <w:style w:type="character" w:customStyle="1" w:styleId="posted-and-updated">
    <w:name w:val="posted-and-updated"/>
    <w:basedOn w:val="DefaultParagraphFont"/>
    <w:rsid w:val="00252888"/>
  </w:style>
  <w:style w:type="paragraph" w:customStyle="1" w:styleId="aff">
    <w:name w:val="aff"/>
    <w:basedOn w:val="Normal"/>
    <w:rsid w:val="00252888"/>
    <w:pPr>
      <w:spacing w:before="100" w:beforeAutospacing="1" w:after="100" w:afterAutospacing="1"/>
    </w:pPr>
    <w:rPr>
      <w:rFonts w:ascii="Times" w:hAnsi="Times"/>
      <w:sz w:val="20"/>
      <w:szCs w:val="20"/>
    </w:rPr>
  </w:style>
  <w:style w:type="character" w:customStyle="1" w:styleId="entry-author">
    <w:name w:val="entry-author"/>
    <w:basedOn w:val="DefaultParagraphFont"/>
    <w:rsid w:val="00252888"/>
  </w:style>
  <w:style w:type="character" w:customStyle="1" w:styleId="entry-author-name">
    <w:name w:val="entry-author-name"/>
    <w:basedOn w:val="DefaultParagraphFont"/>
    <w:rsid w:val="00252888"/>
  </w:style>
  <w:style w:type="character" w:customStyle="1" w:styleId="contrib-degrees">
    <w:name w:val="contrib-degrees"/>
    <w:basedOn w:val="DefaultParagraphFont"/>
    <w:rsid w:val="00252888"/>
  </w:style>
  <w:style w:type="character" w:customStyle="1" w:styleId="contrib-on-behalf-of">
    <w:name w:val="contrib-on-behalf-of"/>
    <w:basedOn w:val="DefaultParagraphFont"/>
    <w:rsid w:val="00252888"/>
  </w:style>
  <w:style w:type="character" w:customStyle="1" w:styleId="pubtime">
    <w:name w:val="pubtime"/>
    <w:basedOn w:val="DefaultParagraphFont"/>
    <w:rsid w:val="00252888"/>
  </w:style>
  <w:style w:type="character" w:customStyle="1" w:styleId="fbcommentscount">
    <w:name w:val="fb_comments_count"/>
    <w:basedOn w:val="DefaultParagraphFont"/>
    <w:rsid w:val="00252888"/>
  </w:style>
  <w:style w:type="character" w:customStyle="1" w:styleId="stsharethiscustom">
    <w:name w:val="st_sharethis_custom"/>
    <w:basedOn w:val="DefaultParagraphFont"/>
    <w:rsid w:val="00252888"/>
  </w:style>
  <w:style w:type="paragraph" w:customStyle="1" w:styleId="permalinkable">
    <w:name w:val="permalinkable"/>
    <w:basedOn w:val="Normal"/>
    <w:rsid w:val="00252888"/>
    <w:pPr>
      <w:spacing w:before="100" w:beforeAutospacing="1" w:after="100" w:afterAutospacing="1"/>
    </w:pPr>
    <w:rPr>
      <w:rFonts w:ascii="Times" w:hAnsi="Times"/>
      <w:sz w:val="20"/>
      <w:szCs w:val="20"/>
    </w:rPr>
  </w:style>
  <w:style w:type="character" w:customStyle="1" w:styleId="post-date">
    <w:name w:val="post-date"/>
    <w:basedOn w:val="DefaultParagraphFont"/>
    <w:rsid w:val="00252888"/>
  </w:style>
  <w:style w:type="character" w:customStyle="1" w:styleId="link-external">
    <w:name w:val="link-external"/>
    <w:basedOn w:val="DefaultParagraphFont"/>
    <w:rsid w:val="00252888"/>
  </w:style>
  <w:style w:type="character" w:customStyle="1" w:styleId="articleauthor0">
    <w:name w:val="article_author"/>
    <w:basedOn w:val="DefaultParagraphFont"/>
    <w:rsid w:val="00252888"/>
  </w:style>
  <w:style w:type="character" w:customStyle="1" w:styleId="articleissue">
    <w:name w:val="article_issue"/>
    <w:basedOn w:val="DefaultParagraphFont"/>
    <w:rsid w:val="00252888"/>
  </w:style>
  <w:style w:type="character" w:customStyle="1" w:styleId="a-size-large">
    <w:name w:val="a-size-large"/>
    <w:basedOn w:val="DefaultParagraphFont"/>
    <w:rsid w:val="00252888"/>
  </w:style>
  <w:style w:type="character" w:customStyle="1" w:styleId="a-size-medium">
    <w:name w:val="a-size-medium"/>
    <w:basedOn w:val="DefaultParagraphFont"/>
    <w:rsid w:val="00252888"/>
  </w:style>
  <w:style w:type="character" w:customStyle="1" w:styleId="contribution">
    <w:name w:val="contribution"/>
    <w:basedOn w:val="DefaultParagraphFont"/>
    <w:rsid w:val="00252888"/>
  </w:style>
  <w:style w:type="character" w:customStyle="1" w:styleId="a-color-secondary">
    <w:name w:val="a-color-secondary"/>
    <w:basedOn w:val="DefaultParagraphFont"/>
    <w:rsid w:val="00252888"/>
  </w:style>
  <w:style w:type="paragraph" w:customStyle="1" w:styleId="sbyline">
    <w:name w:val="sbyline"/>
    <w:basedOn w:val="Normal"/>
    <w:rsid w:val="00252888"/>
    <w:pPr>
      <w:spacing w:before="100" w:beforeAutospacing="1" w:after="100" w:afterAutospacing="1"/>
    </w:pPr>
    <w:rPr>
      <w:rFonts w:ascii="Times" w:hAnsi="Times"/>
      <w:sz w:val="20"/>
      <w:szCs w:val="20"/>
    </w:rPr>
  </w:style>
  <w:style w:type="character" w:customStyle="1" w:styleId="ui-author">
    <w:name w:val="ui-author"/>
    <w:basedOn w:val="DefaultParagraphFont"/>
    <w:rsid w:val="00252888"/>
  </w:style>
  <w:style w:type="character" w:customStyle="1" w:styleId="ui-staffline">
    <w:name w:val="ui-staffline"/>
    <w:basedOn w:val="DefaultParagraphFont"/>
    <w:rsid w:val="00252888"/>
  </w:style>
  <w:style w:type="paragraph" w:customStyle="1" w:styleId="promotion-tag-p">
    <w:name w:val="promotion-tag-p"/>
    <w:basedOn w:val="Normal"/>
    <w:rsid w:val="00252888"/>
    <w:pPr>
      <w:spacing w:before="100" w:beforeAutospacing="1" w:after="100" w:afterAutospacing="1"/>
    </w:pPr>
    <w:rPr>
      <w:rFonts w:ascii="Times" w:hAnsi="Times"/>
      <w:sz w:val="20"/>
      <w:szCs w:val="20"/>
    </w:rPr>
  </w:style>
  <w:style w:type="character" w:customStyle="1" w:styleId="value">
    <w:name w:val="value"/>
    <w:basedOn w:val="DefaultParagraphFont"/>
    <w:rsid w:val="00252888"/>
  </w:style>
  <w:style w:type="character" w:customStyle="1" w:styleId="specialissuelabel">
    <w:name w:val="specialissuelabel"/>
    <w:basedOn w:val="DefaultParagraphFont"/>
    <w:rsid w:val="00252888"/>
  </w:style>
  <w:style w:type="character" w:customStyle="1" w:styleId="wp-smiley">
    <w:name w:val="wp-smiley"/>
    <w:basedOn w:val="DefaultParagraphFont"/>
    <w:rsid w:val="00252888"/>
  </w:style>
  <w:style w:type="character" w:customStyle="1" w:styleId="meta-prep">
    <w:name w:val="meta-prep"/>
    <w:basedOn w:val="DefaultParagraphFont"/>
    <w:rsid w:val="00252888"/>
  </w:style>
  <w:style w:type="character" w:customStyle="1" w:styleId="artjournal">
    <w:name w:val="art_journal"/>
    <w:basedOn w:val="DefaultParagraphFont"/>
    <w:rsid w:val="00252888"/>
  </w:style>
  <w:style w:type="character" w:customStyle="1" w:styleId="artdatevolumeissuepart">
    <w:name w:val="art_datevolumeissuepart"/>
    <w:basedOn w:val="DefaultParagraphFont"/>
    <w:rsid w:val="00252888"/>
  </w:style>
  <w:style w:type="character" w:customStyle="1" w:styleId="artpages">
    <w:name w:val="art_pages"/>
    <w:basedOn w:val="DefaultParagraphFont"/>
    <w:rsid w:val="00252888"/>
  </w:style>
  <w:style w:type="paragraph" w:customStyle="1" w:styleId="lede">
    <w:name w:val="lede"/>
    <w:basedOn w:val="Normal"/>
    <w:rsid w:val="00252888"/>
    <w:pPr>
      <w:spacing w:before="100" w:beforeAutospacing="1" w:after="100" w:afterAutospacing="1"/>
    </w:pPr>
    <w:rPr>
      <w:rFonts w:ascii="Times" w:hAnsi="Times"/>
      <w:sz w:val="20"/>
      <w:szCs w:val="20"/>
    </w:rPr>
  </w:style>
  <w:style w:type="character" w:customStyle="1" w:styleId="singlehighlightclass">
    <w:name w:val="single_highlight_class"/>
    <w:basedOn w:val="DefaultParagraphFont"/>
    <w:rsid w:val="00252888"/>
  </w:style>
  <w:style w:type="character" w:customStyle="1" w:styleId="degree">
    <w:name w:val="degree"/>
    <w:basedOn w:val="DefaultParagraphFont"/>
    <w:rsid w:val="00252888"/>
  </w:style>
  <w:style w:type="character" w:customStyle="1" w:styleId="major">
    <w:name w:val="major"/>
    <w:basedOn w:val="DefaultParagraphFont"/>
    <w:rsid w:val="00252888"/>
  </w:style>
  <w:style w:type="character" w:customStyle="1" w:styleId="views">
    <w:name w:val="views"/>
    <w:basedOn w:val="DefaultParagraphFont"/>
    <w:rsid w:val="00252888"/>
  </w:style>
  <w:style w:type="character" w:customStyle="1" w:styleId="stmainservices">
    <w:name w:val="stmainservices"/>
    <w:basedOn w:val="DefaultParagraphFont"/>
    <w:rsid w:val="00252888"/>
  </w:style>
  <w:style w:type="character" w:customStyle="1" w:styleId="stbubblehcount">
    <w:name w:val="stbubble_hcount"/>
    <w:basedOn w:val="DefaultParagraphFont"/>
    <w:rsid w:val="00252888"/>
  </w:style>
  <w:style w:type="paragraph" w:customStyle="1" w:styleId="Document">
    <w:name w:val="_Document"/>
    <w:basedOn w:val="Default"/>
    <w:next w:val="Default"/>
    <w:uiPriority w:val="99"/>
    <w:rsid w:val="00252888"/>
    <w:pPr>
      <w:autoSpaceDE w:val="0"/>
      <w:autoSpaceDN w:val="0"/>
      <w:adjustRightInd w:val="0"/>
    </w:pPr>
    <w:rPr>
      <w:rFonts w:ascii="New Baskerville" w:eastAsiaTheme="minorEastAsia" w:hAnsi="New Baskerville" w:cs="Times New Roman"/>
      <w:sz w:val="24"/>
      <w:szCs w:val="24"/>
    </w:rPr>
  </w:style>
  <w:style w:type="paragraph" w:customStyle="1" w:styleId="SubHead1">
    <w:name w:val="_SubHead1"/>
    <w:basedOn w:val="Default"/>
    <w:next w:val="Default"/>
    <w:uiPriority w:val="99"/>
    <w:rsid w:val="00252888"/>
    <w:pPr>
      <w:autoSpaceDE w:val="0"/>
      <w:autoSpaceDN w:val="0"/>
      <w:adjustRightInd w:val="0"/>
    </w:pPr>
    <w:rPr>
      <w:rFonts w:ascii="New Baskerville" w:eastAsiaTheme="minorEastAsia" w:hAnsi="New Baskerville" w:cs="Times New Roman"/>
      <w:sz w:val="24"/>
      <w:szCs w:val="24"/>
    </w:rPr>
  </w:style>
  <w:style w:type="paragraph" w:customStyle="1" w:styleId="SubHead2">
    <w:name w:val="_SubHead2"/>
    <w:basedOn w:val="Default"/>
    <w:next w:val="Default"/>
    <w:uiPriority w:val="99"/>
    <w:rsid w:val="00252888"/>
    <w:pPr>
      <w:autoSpaceDE w:val="0"/>
      <w:autoSpaceDN w:val="0"/>
      <w:adjustRightInd w:val="0"/>
    </w:pPr>
    <w:rPr>
      <w:rFonts w:ascii="New Baskerville" w:eastAsiaTheme="minorEastAsia" w:hAnsi="New Baskerville" w:cs="Times New Roman"/>
      <w:sz w:val="24"/>
      <w:szCs w:val="24"/>
    </w:rPr>
  </w:style>
  <w:style w:type="paragraph" w:customStyle="1" w:styleId="collapsed-hide">
    <w:name w:val="collapsed-hide"/>
    <w:basedOn w:val="Normal"/>
    <w:rsid w:val="00252888"/>
    <w:pPr>
      <w:spacing w:before="100" w:beforeAutospacing="1" w:after="100" w:afterAutospacing="1"/>
    </w:pPr>
    <w:rPr>
      <w:rFonts w:ascii="Times" w:hAnsi="Times"/>
      <w:sz w:val="20"/>
      <w:szCs w:val="20"/>
    </w:rPr>
  </w:style>
  <w:style w:type="paragraph" w:customStyle="1" w:styleId="odd">
    <w:name w:val="odd"/>
    <w:basedOn w:val="Normal"/>
    <w:rsid w:val="00252888"/>
    <w:pPr>
      <w:spacing w:before="100" w:beforeAutospacing="1" w:after="100" w:afterAutospacing="1"/>
    </w:pPr>
    <w:rPr>
      <w:rFonts w:ascii="Times" w:hAnsi="Times"/>
      <w:sz w:val="20"/>
      <w:szCs w:val="20"/>
    </w:rPr>
  </w:style>
  <w:style w:type="character" w:customStyle="1" w:styleId="article-date">
    <w:name w:val="article-date"/>
    <w:basedOn w:val="DefaultParagraphFont"/>
    <w:rsid w:val="00252888"/>
  </w:style>
  <w:style w:type="character" w:customStyle="1" w:styleId="article-author">
    <w:name w:val="article-author"/>
    <w:basedOn w:val="DefaultParagraphFont"/>
    <w:rsid w:val="00252888"/>
  </w:style>
  <w:style w:type="character" w:customStyle="1" w:styleId="tolocaltime">
    <w:name w:val="tolocaltime"/>
    <w:basedOn w:val="DefaultParagraphFont"/>
    <w:rsid w:val="00252888"/>
  </w:style>
  <w:style w:type="character" w:customStyle="1" w:styleId="pb-byline">
    <w:name w:val="pb-byline"/>
    <w:basedOn w:val="DefaultParagraphFont"/>
    <w:rsid w:val="00252888"/>
  </w:style>
  <w:style w:type="character" w:customStyle="1" w:styleId="pb-timestamp">
    <w:name w:val="pb-timestamp"/>
    <w:basedOn w:val="DefaultParagraphFont"/>
    <w:rsid w:val="00252888"/>
  </w:style>
  <w:style w:type="paragraph" w:customStyle="1" w:styleId="Pa15">
    <w:name w:val="Pa15"/>
    <w:basedOn w:val="Default"/>
    <w:next w:val="Default"/>
    <w:uiPriority w:val="99"/>
    <w:rsid w:val="00252888"/>
    <w:pPr>
      <w:autoSpaceDE w:val="0"/>
      <w:autoSpaceDN w:val="0"/>
      <w:adjustRightInd w:val="0"/>
      <w:spacing w:line="201" w:lineRule="atLeast"/>
    </w:pPr>
    <w:rPr>
      <w:rFonts w:ascii="Avenir Book" w:eastAsiaTheme="minorEastAsia" w:hAnsi="Avenir Book" w:cs="Times New Roman"/>
      <w:sz w:val="24"/>
      <w:szCs w:val="24"/>
    </w:rPr>
  </w:style>
  <w:style w:type="character" w:customStyle="1" w:styleId="posted-on">
    <w:name w:val="posted-on"/>
    <w:basedOn w:val="DefaultParagraphFont"/>
    <w:rsid w:val="00252888"/>
  </w:style>
  <w:style w:type="character" w:customStyle="1" w:styleId="even">
    <w:name w:val="even"/>
    <w:basedOn w:val="DefaultParagraphFont"/>
    <w:rsid w:val="00252888"/>
  </w:style>
  <w:style w:type="character" w:customStyle="1" w:styleId="foreground">
    <w:name w:val="foreground"/>
    <w:basedOn w:val="DefaultParagraphFont"/>
    <w:rsid w:val="00252888"/>
  </w:style>
  <w:style w:type="paragraph" w:customStyle="1" w:styleId="volissue">
    <w:name w:val="volissue"/>
    <w:basedOn w:val="Normal"/>
    <w:rsid w:val="00252888"/>
    <w:pPr>
      <w:spacing w:before="100" w:beforeAutospacing="1" w:after="100" w:afterAutospacing="1"/>
    </w:pPr>
    <w:rPr>
      <w:rFonts w:ascii="Times" w:hAnsi="Times"/>
      <w:sz w:val="20"/>
      <w:szCs w:val="20"/>
    </w:rPr>
  </w:style>
  <w:style w:type="character" w:customStyle="1" w:styleId="cat-date-line4">
    <w:name w:val="cat-date-line4"/>
    <w:basedOn w:val="DefaultParagraphFont"/>
    <w:rsid w:val="00252888"/>
  </w:style>
  <w:style w:type="character" w:customStyle="1" w:styleId="articledate">
    <w:name w:val="articledate"/>
    <w:basedOn w:val="DefaultParagraphFont"/>
    <w:rsid w:val="00252888"/>
  </w:style>
  <w:style w:type="character" w:customStyle="1" w:styleId="post-byline">
    <w:name w:val="post-byline"/>
    <w:basedOn w:val="DefaultParagraphFont"/>
    <w:rsid w:val="00252888"/>
  </w:style>
  <w:style w:type="character" w:customStyle="1" w:styleId="upper">
    <w:name w:val="upper"/>
    <w:basedOn w:val="DefaultParagraphFont"/>
    <w:rsid w:val="00252888"/>
  </w:style>
  <w:style w:type="character" w:customStyle="1" w:styleId="metadate">
    <w:name w:val="meta_date"/>
    <w:basedOn w:val="DefaultParagraphFont"/>
    <w:rsid w:val="00252888"/>
  </w:style>
  <w:style w:type="character" w:customStyle="1" w:styleId="fa">
    <w:name w:val="fa"/>
    <w:basedOn w:val="DefaultParagraphFont"/>
    <w:rsid w:val="00252888"/>
  </w:style>
  <w:style w:type="character" w:customStyle="1" w:styleId="longname">
    <w:name w:val="longname"/>
    <w:basedOn w:val="DefaultParagraphFont"/>
    <w:rsid w:val="00252888"/>
  </w:style>
  <w:style w:type="character" w:customStyle="1" w:styleId="echocontainer">
    <w:name w:val="echo_container"/>
    <w:basedOn w:val="DefaultParagraphFont"/>
    <w:rsid w:val="00252888"/>
  </w:style>
  <w:style w:type="character" w:customStyle="1" w:styleId="comment-display">
    <w:name w:val="comment-display"/>
    <w:basedOn w:val="DefaultParagraphFont"/>
    <w:rsid w:val="00252888"/>
  </w:style>
  <w:style w:type="paragraph" w:customStyle="1" w:styleId="comment-count-label">
    <w:name w:val="comment-count-label"/>
    <w:basedOn w:val="Normal"/>
    <w:rsid w:val="00252888"/>
    <w:pPr>
      <w:spacing w:before="100" w:beforeAutospacing="1" w:after="100" w:afterAutospacing="1"/>
    </w:pPr>
    <w:rPr>
      <w:rFonts w:ascii="Times" w:hAnsi="Times"/>
      <w:sz w:val="20"/>
      <w:szCs w:val="20"/>
    </w:rPr>
  </w:style>
  <w:style w:type="character" w:customStyle="1" w:styleId="echo-counter">
    <w:name w:val="echo-counter"/>
    <w:basedOn w:val="DefaultParagraphFont"/>
    <w:rsid w:val="00252888"/>
  </w:style>
  <w:style w:type="character" w:customStyle="1" w:styleId="discussion-policy">
    <w:name w:val="discussion-policy"/>
    <w:basedOn w:val="DefaultParagraphFont"/>
    <w:rsid w:val="00252888"/>
  </w:style>
  <w:style w:type="character" w:customStyle="1" w:styleId="echo-apps-conversations-streamcaption">
    <w:name w:val="echo-apps-conversations-streamcaption"/>
    <w:basedOn w:val="DefaultParagraphFont"/>
    <w:rsid w:val="00252888"/>
  </w:style>
  <w:style w:type="character" w:customStyle="1" w:styleId="echo-streamserver-controls-stream-item-text">
    <w:name w:val="echo-streamserver-controls-stream-item-text"/>
    <w:basedOn w:val="DefaultParagraphFont"/>
    <w:rsid w:val="00252888"/>
  </w:style>
  <w:style w:type="character" w:customStyle="1" w:styleId="echo-streamserver-controls-facepile-more">
    <w:name w:val="echo-streamserver-controls-facepile-more"/>
    <w:basedOn w:val="DefaultParagraphFont"/>
    <w:rsid w:val="00252888"/>
  </w:style>
  <w:style w:type="character" w:customStyle="1" w:styleId="echo-primaryfont">
    <w:name w:val="echo-primaryfont"/>
    <w:basedOn w:val="DefaultParagraphFont"/>
    <w:rsid w:val="00252888"/>
  </w:style>
  <w:style w:type="character" w:customStyle="1" w:styleId="section">
    <w:name w:val="section"/>
    <w:basedOn w:val="DefaultParagraphFont"/>
    <w:rsid w:val="00252888"/>
  </w:style>
  <w:style w:type="character" w:customStyle="1" w:styleId="wpsr-txt-headline">
    <w:name w:val="wpsr-txt-headline"/>
    <w:basedOn w:val="DefaultParagraphFont"/>
    <w:rsid w:val="00252888"/>
  </w:style>
  <w:style w:type="character" w:customStyle="1" w:styleId="asset-metabar-author">
    <w:name w:val="asset-metabar-author"/>
    <w:basedOn w:val="DefaultParagraphFont"/>
    <w:rsid w:val="00252888"/>
  </w:style>
  <w:style w:type="character" w:customStyle="1" w:styleId="asset-metabar-time">
    <w:name w:val="asset-metabar-time"/>
    <w:basedOn w:val="DefaultParagraphFont"/>
    <w:rsid w:val="00252888"/>
  </w:style>
  <w:style w:type="character" w:customStyle="1" w:styleId="eza-dateline">
    <w:name w:val="eza-dateline"/>
    <w:basedOn w:val="DefaultParagraphFont"/>
    <w:rsid w:val="00252888"/>
  </w:style>
  <w:style w:type="character" w:customStyle="1" w:styleId="eza-authors">
    <w:name w:val="eza-authors"/>
    <w:basedOn w:val="DefaultParagraphFont"/>
    <w:rsid w:val="00252888"/>
  </w:style>
  <w:style w:type="character" w:customStyle="1" w:styleId="csmstaff">
    <w:name w:val="csm_staff"/>
    <w:basedOn w:val="DefaultParagraphFont"/>
    <w:rsid w:val="00252888"/>
  </w:style>
  <w:style w:type="paragraph" w:customStyle="1" w:styleId="mol-para-with-font">
    <w:name w:val="mol-para-with-font"/>
    <w:basedOn w:val="Normal"/>
    <w:rsid w:val="00252888"/>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252888"/>
  </w:style>
  <w:style w:type="character" w:customStyle="1" w:styleId="byline-text">
    <w:name w:val="byline-text"/>
    <w:basedOn w:val="DefaultParagraphFont"/>
    <w:rsid w:val="00252888"/>
  </w:style>
  <w:style w:type="character" w:customStyle="1" w:styleId="itemauthor">
    <w:name w:val="itemauthor"/>
    <w:basedOn w:val="DefaultParagraphFont"/>
    <w:rsid w:val="00252888"/>
  </w:style>
  <w:style w:type="character" w:customStyle="1" w:styleId="itemdatecreated">
    <w:name w:val="itemdatecreated"/>
    <w:basedOn w:val="DefaultParagraphFont"/>
    <w:rsid w:val="00252888"/>
  </w:style>
  <w:style w:type="character" w:customStyle="1" w:styleId="slug-metadata-note">
    <w:name w:val="slug-metadata-note"/>
    <w:basedOn w:val="DefaultParagraphFont"/>
    <w:rsid w:val="00252888"/>
  </w:style>
  <w:style w:type="character" w:customStyle="1" w:styleId="drop-capped">
    <w:name w:val="drop-capped"/>
    <w:basedOn w:val="DefaultParagraphFont"/>
    <w:rsid w:val="00252888"/>
  </w:style>
  <w:style w:type="paragraph" w:customStyle="1" w:styleId="articleopinion-standfirst">
    <w:name w:val="articleopinion-standfirst"/>
    <w:basedOn w:val="Normal"/>
    <w:rsid w:val="00252888"/>
    <w:pPr>
      <w:spacing w:before="100" w:beforeAutospacing="1" w:after="100" w:afterAutospacing="1"/>
    </w:pPr>
    <w:rPr>
      <w:rFonts w:ascii="Times" w:hAnsi="Times"/>
      <w:sz w:val="20"/>
      <w:szCs w:val="20"/>
    </w:rPr>
  </w:style>
  <w:style w:type="paragraph" w:customStyle="1" w:styleId="snippet">
    <w:name w:val="snippet"/>
    <w:basedOn w:val="Normal"/>
    <w:rsid w:val="00252888"/>
    <w:pPr>
      <w:spacing w:before="100" w:beforeAutospacing="1" w:after="100" w:afterAutospacing="1"/>
    </w:pPr>
    <w:rPr>
      <w:rFonts w:ascii="Times" w:hAnsi="Times"/>
      <w:sz w:val="20"/>
      <w:szCs w:val="20"/>
    </w:rPr>
  </w:style>
  <w:style w:type="character" w:customStyle="1" w:styleId="thetitle">
    <w:name w:val="the_title"/>
    <w:basedOn w:val="DefaultParagraphFont"/>
    <w:rsid w:val="00252888"/>
  </w:style>
  <w:style w:type="character" w:customStyle="1" w:styleId="view-count">
    <w:name w:val="view-count"/>
    <w:basedOn w:val="DefaultParagraphFont"/>
    <w:rsid w:val="00252888"/>
  </w:style>
  <w:style w:type="character" w:customStyle="1" w:styleId="rupee">
    <w:name w:val="rupee"/>
    <w:basedOn w:val="DefaultParagraphFont"/>
    <w:rsid w:val="00252888"/>
  </w:style>
  <w:style w:type="character" w:customStyle="1" w:styleId="grey1">
    <w:name w:val="grey1"/>
    <w:basedOn w:val="DefaultParagraphFont"/>
    <w:rsid w:val="00252888"/>
  </w:style>
  <w:style w:type="paragraph" w:customStyle="1" w:styleId="Pa13">
    <w:name w:val="Pa13"/>
    <w:basedOn w:val="Default"/>
    <w:next w:val="Default"/>
    <w:uiPriority w:val="99"/>
    <w:rsid w:val="00252888"/>
    <w:pPr>
      <w:autoSpaceDE w:val="0"/>
      <w:autoSpaceDN w:val="0"/>
      <w:adjustRightInd w:val="0"/>
      <w:spacing w:line="201" w:lineRule="atLeast"/>
    </w:pPr>
    <w:rPr>
      <w:rFonts w:ascii="Times New Roman" w:eastAsiaTheme="minorEastAsia" w:hAnsi="Times New Roman" w:cs="Times New Roman"/>
      <w:sz w:val="24"/>
      <w:szCs w:val="24"/>
    </w:rPr>
  </w:style>
  <w:style w:type="paragraph" w:customStyle="1" w:styleId="Pa14">
    <w:name w:val="Pa14"/>
    <w:basedOn w:val="Default"/>
    <w:next w:val="Default"/>
    <w:uiPriority w:val="99"/>
    <w:rsid w:val="00252888"/>
    <w:pPr>
      <w:autoSpaceDE w:val="0"/>
      <w:autoSpaceDN w:val="0"/>
      <w:adjustRightInd w:val="0"/>
      <w:spacing w:line="241" w:lineRule="atLeast"/>
    </w:pPr>
    <w:rPr>
      <w:rFonts w:ascii="Times New Roman" w:eastAsiaTheme="minorEastAsia" w:hAnsi="Times New Roman" w:cs="Times New Roman"/>
      <w:sz w:val="24"/>
      <w:szCs w:val="24"/>
    </w:rPr>
  </w:style>
  <w:style w:type="paragraph" w:customStyle="1" w:styleId="Pa9">
    <w:name w:val="Pa9"/>
    <w:basedOn w:val="Default"/>
    <w:next w:val="Default"/>
    <w:uiPriority w:val="99"/>
    <w:rsid w:val="00252888"/>
    <w:pPr>
      <w:autoSpaceDE w:val="0"/>
      <w:autoSpaceDN w:val="0"/>
      <w:adjustRightInd w:val="0"/>
      <w:spacing w:line="241" w:lineRule="atLeast"/>
    </w:pPr>
    <w:rPr>
      <w:rFonts w:ascii="Gill Sans" w:eastAsiaTheme="minorEastAsia" w:hAnsi="Gill Sans" w:cs="Times New Roman"/>
      <w:sz w:val="24"/>
      <w:szCs w:val="24"/>
    </w:rPr>
  </w:style>
  <w:style w:type="character" w:customStyle="1" w:styleId="bureau">
    <w:name w:val="bureau"/>
    <w:basedOn w:val="DefaultParagraphFont"/>
    <w:rsid w:val="00252888"/>
  </w:style>
  <w:style w:type="character" w:customStyle="1" w:styleId="reporttitle">
    <w:name w:val="report_title"/>
    <w:basedOn w:val="DefaultParagraphFont"/>
    <w:rsid w:val="00252888"/>
  </w:style>
  <w:style w:type="character" w:customStyle="1" w:styleId="documenttype-longreleases">
    <w:name w:val="document_type_-_long_releases"/>
    <w:basedOn w:val="DefaultParagraphFont"/>
    <w:rsid w:val="00252888"/>
  </w:style>
  <w:style w:type="character" w:customStyle="1" w:styleId="alt-date">
    <w:name w:val="alt-date"/>
    <w:basedOn w:val="DefaultParagraphFont"/>
    <w:rsid w:val="00252888"/>
  </w:style>
  <w:style w:type="character" w:customStyle="1" w:styleId="entry-byline">
    <w:name w:val="entry-byline"/>
    <w:basedOn w:val="DefaultParagraphFont"/>
    <w:rsid w:val="00252888"/>
  </w:style>
  <w:style w:type="character" w:customStyle="1" w:styleId="taglinecontrib">
    <w:name w:val="tagline_contrib"/>
    <w:basedOn w:val="DefaultParagraphFont"/>
    <w:rsid w:val="00252888"/>
  </w:style>
  <w:style w:type="character" w:customStyle="1" w:styleId="articledate0">
    <w:name w:val="article_date"/>
    <w:basedOn w:val="DefaultParagraphFont"/>
    <w:rsid w:val="00252888"/>
  </w:style>
  <w:style w:type="paragraph" w:customStyle="1" w:styleId="hg-daily">
    <w:name w:val="hg-daily"/>
    <w:basedOn w:val="Normal"/>
    <w:rsid w:val="00252888"/>
    <w:pPr>
      <w:spacing w:before="100" w:beforeAutospacing="1" w:after="100" w:afterAutospacing="1"/>
    </w:pPr>
    <w:rPr>
      <w:rFonts w:ascii="Times" w:hAnsi="Times"/>
      <w:sz w:val="20"/>
      <w:szCs w:val="20"/>
    </w:rPr>
  </w:style>
  <w:style w:type="character" w:customStyle="1" w:styleId="cit">
    <w:name w:val="cit"/>
    <w:basedOn w:val="DefaultParagraphFont"/>
    <w:rsid w:val="00252888"/>
  </w:style>
  <w:style w:type="paragraph" w:customStyle="1" w:styleId="buttonheading">
    <w:name w:val="buttonheading"/>
    <w:basedOn w:val="Normal"/>
    <w:rsid w:val="00252888"/>
    <w:pPr>
      <w:spacing w:before="100" w:beforeAutospacing="1" w:after="100" w:afterAutospacing="1"/>
    </w:pPr>
    <w:rPr>
      <w:rFonts w:ascii="Times" w:hAnsi="Times"/>
      <w:sz w:val="20"/>
      <w:szCs w:val="20"/>
    </w:rPr>
  </w:style>
  <w:style w:type="character" w:customStyle="1" w:styleId="createdate">
    <w:name w:val="createdate"/>
    <w:basedOn w:val="DefaultParagraphFont"/>
    <w:rsid w:val="00252888"/>
  </w:style>
  <w:style w:type="paragraph" w:customStyle="1" w:styleId="p">
    <w:name w:val="p"/>
    <w:basedOn w:val="Normal"/>
    <w:rsid w:val="00252888"/>
    <w:pPr>
      <w:spacing w:before="100" w:beforeAutospacing="1" w:after="100" w:afterAutospacing="1"/>
    </w:pPr>
    <w:rPr>
      <w:rFonts w:ascii="Times" w:hAnsi="Times"/>
      <w:sz w:val="20"/>
      <w:szCs w:val="20"/>
    </w:rPr>
  </w:style>
  <w:style w:type="character" w:customStyle="1" w:styleId="text-label">
    <w:name w:val="text-label"/>
    <w:basedOn w:val="DefaultParagraphFont"/>
    <w:rsid w:val="00252888"/>
  </w:style>
  <w:style w:type="character" w:customStyle="1" w:styleId="metad">
    <w:name w:val="metad"/>
    <w:rsid w:val="00252888"/>
  </w:style>
  <w:style w:type="character" w:customStyle="1" w:styleId="justify1">
    <w:name w:val="justify1"/>
    <w:rsid w:val="00252888"/>
  </w:style>
  <w:style w:type="paragraph" w:customStyle="1" w:styleId="TOC3Char">
    <w:name w:val="TOC 3 Char"/>
    <w:basedOn w:val="Normal"/>
    <w:next w:val="Normal"/>
    <w:rsid w:val="00252888"/>
    <w:rPr>
      <w:rFonts w:eastAsia="Times New Roman"/>
      <w:sz w:val="24"/>
      <w:szCs w:val="20"/>
    </w:rPr>
  </w:style>
  <w:style w:type="paragraph" w:customStyle="1" w:styleId="TOC1Char">
    <w:name w:val="TOC 1 Char"/>
    <w:basedOn w:val="Normal"/>
    <w:next w:val="Normal"/>
    <w:rsid w:val="00252888"/>
    <w:rPr>
      <w:rFonts w:eastAsia="Times New Roman"/>
      <w:b/>
      <w:sz w:val="24"/>
      <w:szCs w:val="20"/>
    </w:rPr>
  </w:style>
  <w:style w:type="character" w:customStyle="1" w:styleId="StyleTimesNewRoman9pt">
    <w:name w:val="Style Times New Roman 9 pt"/>
    <w:rsid w:val="00252888"/>
    <w:rPr>
      <w:sz w:val="20"/>
    </w:rPr>
  </w:style>
  <w:style w:type="character" w:customStyle="1" w:styleId="Style9ptItalicUnderline">
    <w:name w:val="Style 9 pt Italic Underline"/>
    <w:rsid w:val="00252888"/>
    <w:rPr>
      <w:i/>
      <w:iCs/>
      <w:sz w:val="20"/>
      <w:u w:val="single"/>
    </w:rPr>
  </w:style>
  <w:style w:type="paragraph" w:customStyle="1" w:styleId="ColorfulList-Accent11">
    <w:name w:val="Colorful List - Accent 11"/>
    <w:basedOn w:val="Normal"/>
    <w:uiPriority w:val="34"/>
    <w:qFormat/>
    <w:rsid w:val="00252888"/>
    <w:pPr>
      <w:ind w:left="720"/>
      <w:contextualSpacing/>
      <w:jc w:val="both"/>
    </w:pPr>
    <w:rPr>
      <w:rFonts w:eastAsia="Times New Roman"/>
      <w:sz w:val="20"/>
      <w:szCs w:val="20"/>
    </w:rPr>
  </w:style>
  <w:style w:type="paragraph" w:customStyle="1" w:styleId="ColorfulGrid-Accent11">
    <w:name w:val="Colorful Grid - Accent 11"/>
    <w:basedOn w:val="Normal"/>
    <w:next w:val="Normal"/>
    <w:uiPriority w:val="29"/>
    <w:qFormat/>
    <w:rsid w:val="00252888"/>
    <w:pPr>
      <w:jc w:val="both"/>
    </w:pPr>
    <w:rPr>
      <w:rFonts w:ascii="Times New Roman" w:eastAsia="Times New Roman" w:hAnsi="Times New Roman" w:cs="Times New Roman"/>
      <w:i/>
      <w:iCs/>
      <w:color w:val="000000"/>
      <w:szCs w:val="24"/>
    </w:rPr>
  </w:style>
  <w:style w:type="character" w:customStyle="1" w:styleId="MediumGrid11">
    <w:name w:val="Medium Grid 11"/>
    <w:uiPriority w:val="99"/>
    <w:rsid w:val="00252888"/>
    <w:rPr>
      <w:color w:val="808080"/>
    </w:rPr>
  </w:style>
  <w:style w:type="paragraph" w:customStyle="1" w:styleId="PlaceholderText2">
    <w:name w:val="Placeholder Text2"/>
    <w:basedOn w:val="Normal"/>
    <w:uiPriority w:val="99"/>
    <w:rsid w:val="00252888"/>
    <w:pPr>
      <w:keepNext/>
      <w:tabs>
        <w:tab w:val="num" w:pos="360"/>
      </w:tabs>
      <w:ind w:left="360" w:hanging="360"/>
      <w:contextualSpacing/>
      <w:outlineLvl w:val="0"/>
    </w:pPr>
    <w:rPr>
      <w:rFonts w:ascii="Verdana" w:eastAsia="MS Gothic" w:hAnsi="Verdana"/>
      <w:sz w:val="20"/>
    </w:rPr>
  </w:style>
  <w:style w:type="paragraph" w:customStyle="1" w:styleId="LightShading1">
    <w:name w:val="Light Shading1"/>
    <w:basedOn w:val="Normal"/>
    <w:rsid w:val="00252888"/>
    <w:pPr>
      <w:keepNext/>
      <w:tabs>
        <w:tab w:val="num" w:pos="1440"/>
      </w:tabs>
      <w:ind w:left="1800" w:hanging="360"/>
      <w:outlineLvl w:val="2"/>
    </w:pPr>
    <w:rPr>
      <w:rFonts w:eastAsia="MS Gothic"/>
      <w:sz w:val="24"/>
    </w:rPr>
  </w:style>
  <w:style w:type="paragraph" w:customStyle="1" w:styleId="LightList1">
    <w:name w:val="Light List1"/>
    <w:basedOn w:val="Normal"/>
    <w:rsid w:val="00252888"/>
    <w:pPr>
      <w:keepNext/>
      <w:tabs>
        <w:tab w:val="num" w:pos="2160"/>
      </w:tabs>
      <w:ind w:left="2520" w:hanging="360"/>
      <w:outlineLvl w:val="3"/>
    </w:pPr>
    <w:rPr>
      <w:rFonts w:eastAsia="MS Gothic"/>
      <w:sz w:val="24"/>
    </w:rPr>
  </w:style>
  <w:style w:type="paragraph" w:customStyle="1" w:styleId="LightGrid1">
    <w:name w:val="Light Grid1"/>
    <w:basedOn w:val="Normal"/>
    <w:rsid w:val="00252888"/>
    <w:pPr>
      <w:keepNext/>
      <w:tabs>
        <w:tab w:val="num" w:pos="2880"/>
      </w:tabs>
      <w:ind w:left="3240" w:hanging="360"/>
      <w:outlineLvl w:val="4"/>
    </w:pPr>
    <w:rPr>
      <w:rFonts w:eastAsia="MS Gothic"/>
      <w:sz w:val="24"/>
    </w:rPr>
  </w:style>
  <w:style w:type="paragraph" w:customStyle="1" w:styleId="MediumShading11">
    <w:name w:val="Medium Shading 11"/>
    <w:basedOn w:val="Normal"/>
    <w:rsid w:val="00252888"/>
    <w:pPr>
      <w:keepNext/>
      <w:tabs>
        <w:tab w:val="num" w:pos="3600"/>
      </w:tabs>
      <w:ind w:left="3960" w:hanging="360"/>
      <w:outlineLvl w:val="5"/>
    </w:pPr>
    <w:rPr>
      <w:rFonts w:eastAsia="MS Gothic"/>
      <w:sz w:val="24"/>
    </w:rPr>
  </w:style>
  <w:style w:type="paragraph" w:customStyle="1" w:styleId="MediumShading21">
    <w:name w:val="Medium Shading 21"/>
    <w:basedOn w:val="Normal"/>
    <w:rsid w:val="00252888"/>
    <w:pPr>
      <w:keepNext/>
      <w:tabs>
        <w:tab w:val="num" w:pos="4320"/>
      </w:tabs>
      <w:ind w:left="4680" w:hanging="360"/>
      <w:outlineLvl w:val="6"/>
    </w:pPr>
    <w:rPr>
      <w:rFonts w:eastAsia="MS Gothic"/>
      <w:sz w:val="24"/>
    </w:rPr>
  </w:style>
  <w:style w:type="paragraph" w:customStyle="1" w:styleId="MediumList11">
    <w:name w:val="Medium List 11"/>
    <w:basedOn w:val="Normal"/>
    <w:rsid w:val="00252888"/>
    <w:pPr>
      <w:keepNext/>
      <w:tabs>
        <w:tab w:val="num" w:pos="5040"/>
      </w:tabs>
      <w:ind w:left="5400" w:hanging="360"/>
      <w:outlineLvl w:val="7"/>
    </w:pPr>
    <w:rPr>
      <w:rFonts w:eastAsia="MS Gothic"/>
      <w:sz w:val="24"/>
    </w:rPr>
  </w:style>
  <w:style w:type="paragraph" w:customStyle="1" w:styleId="MediumList21">
    <w:name w:val="Medium List 21"/>
    <w:basedOn w:val="Normal"/>
    <w:rsid w:val="00252888"/>
    <w:pPr>
      <w:keepNext/>
      <w:tabs>
        <w:tab w:val="num" w:pos="5760"/>
      </w:tabs>
      <w:ind w:left="6120" w:hanging="360"/>
      <w:outlineLvl w:val="8"/>
    </w:pPr>
    <w:rPr>
      <w:rFonts w:eastAsia="MS Gothic"/>
      <w:sz w:val="24"/>
    </w:rPr>
  </w:style>
  <w:style w:type="paragraph" w:customStyle="1" w:styleId="bylinejb">
    <w:name w:val="bylinejb"/>
    <w:basedOn w:val="Normal"/>
    <w:rsid w:val="00252888"/>
    <w:pPr>
      <w:spacing w:before="100" w:beforeAutospacing="1" w:after="100" w:afterAutospacing="1"/>
    </w:pPr>
    <w:rPr>
      <w:rFonts w:ascii="Times" w:hAnsi="Times"/>
      <w:sz w:val="20"/>
      <w:szCs w:val="20"/>
    </w:rPr>
  </w:style>
  <w:style w:type="paragraph" w:customStyle="1" w:styleId="bylineaffiliation">
    <w:name w:val="bylineaffiliation"/>
    <w:basedOn w:val="Normal"/>
    <w:rsid w:val="00252888"/>
    <w:pPr>
      <w:spacing w:before="100" w:beforeAutospacing="1" w:after="100" w:afterAutospacing="1"/>
    </w:pPr>
    <w:rPr>
      <w:rFonts w:ascii="Times" w:hAnsi="Times"/>
      <w:sz w:val="20"/>
      <w:szCs w:val="20"/>
    </w:rPr>
  </w:style>
  <w:style w:type="character" w:customStyle="1" w:styleId="apple-tab-span">
    <w:name w:val="apple-tab-span"/>
    <w:basedOn w:val="DefaultParagraphFont"/>
    <w:rsid w:val="00252888"/>
  </w:style>
  <w:style w:type="character" w:customStyle="1" w:styleId="s2">
    <w:name w:val="s2"/>
    <w:basedOn w:val="DefaultParagraphFont"/>
    <w:rsid w:val="00252888"/>
  </w:style>
  <w:style w:type="character" w:customStyle="1" w:styleId="s1">
    <w:name w:val="s1"/>
    <w:basedOn w:val="DefaultParagraphFont"/>
    <w:rsid w:val="00252888"/>
  </w:style>
  <w:style w:type="paragraph" w:customStyle="1" w:styleId="LanguageEditing">
    <w:name w:val="Language Editing"/>
    <w:basedOn w:val="Normal"/>
    <w:link w:val="LanguageEditingChar"/>
    <w:qFormat/>
    <w:rsid w:val="00252888"/>
    <w:rPr>
      <w:rFonts w:eastAsia="Times New Roman"/>
      <w:strike/>
      <w:szCs w:val="24"/>
    </w:rPr>
  </w:style>
  <w:style w:type="character" w:customStyle="1" w:styleId="LanguageEditingChar">
    <w:name w:val="Language Editing Char"/>
    <w:basedOn w:val="DefaultParagraphFont"/>
    <w:link w:val="LanguageEditing"/>
    <w:locked/>
    <w:rsid w:val="00252888"/>
    <w:rPr>
      <w:rFonts w:ascii="Georgia" w:eastAsia="Times New Roman" w:hAnsi="Georgia"/>
      <w:strike/>
      <w:szCs w:val="24"/>
    </w:rPr>
  </w:style>
  <w:style w:type="character" w:customStyle="1" w:styleId="ShrinkText">
    <w:name w:val="Shrink Text"/>
    <w:rsid w:val="00252888"/>
    <w:rPr>
      <w:rFonts w:ascii="Times New Roman" w:hAnsi="Times New Roman"/>
      <w:sz w:val="16"/>
    </w:rPr>
  </w:style>
  <w:style w:type="character" w:customStyle="1" w:styleId="action-menu-toggled-item">
    <w:name w:val="action-menu-toggled-item"/>
    <w:basedOn w:val="DefaultParagraphFont"/>
    <w:rsid w:val="00252888"/>
    <w:rPr>
      <w:rFonts w:ascii="Times New Roman" w:hAnsi="Times New Roman"/>
    </w:rPr>
  </w:style>
  <w:style w:type="character" w:customStyle="1" w:styleId="1Tag">
    <w:name w:val="1) Tag"/>
    <w:rsid w:val="00252888"/>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252888"/>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252888"/>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252888"/>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252888"/>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rsid w:val="00252888"/>
    <w:pPr>
      <w:pBdr>
        <w:bottom w:val="single" w:sz="12" w:space="1" w:color="auto"/>
      </w:pBdr>
      <w:jc w:val="center"/>
      <w:outlineLvl w:val="0"/>
    </w:pPr>
    <w:rPr>
      <w:rFonts w:ascii="Arial" w:eastAsia="Times New Roman" w:hAnsi="Arial"/>
      <w:b/>
      <w:caps/>
      <w:sz w:val="40"/>
      <w:szCs w:val="40"/>
    </w:rPr>
  </w:style>
  <w:style w:type="character" w:customStyle="1" w:styleId="HeaderInitialChar">
    <w:name w:val="Header Initial Char"/>
    <w:link w:val="HeaderInitial"/>
    <w:rsid w:val="00252888"/>
    <w:rPr>
      <w:rFonts w:ascii="Arial" w:eastAsia="Times New Roman" w:hAnsi="Arial"/>
      <w:b/>
      <w:caps/>
      <w:sz w:val="40"/>
      <w:szCs w:val="40"/>
    </w:rPr>
  </w:style>
  <w:style w:type="paragraph" w:customStyle="1" w:styleId="Strikethrough0">
    <w:name w:val="Strikethrough"/>
    <w:basedOn w:val="Normal"/>
    <w:link w:val="StrikethroughChar"/>
    <w:qFormat/>
    <w:rsid w:val="00252888"/>
    <w:rPr>
      <w:strike/>
    </w:rPr>
  </w:style>
  <w:style w:type="character" w:customStyle="1" w:styleId="StrikethroughChar">
    <w:name w:val="Strikethrough Char"/>
    <w:basedOn w:val="DefaultParagraphFont"/>
    <w:link w:val="Strikethrough0"/>
    <w:rsid w:val="00252888"/>
    <w:rPr>
      <w:rFonts w:ascii="Georgia" w:hAnsi="Georgia"/>
      <w:strike/>
    </w:rPr>
  </w:style>
  <w:style w:type="character" w:styleId="SubtleReference">
    <w:name w:val="Subtle Reference"/>
    <w:basedOn w:val="DefaultParagraphFont"/>
    <w:uiPriority w:val="31"/>
    <w:rsid w:val="00252888"/>
    <w:rPr>
      <w:smallCaps/>
      <w:color w:val="5A5A5A" w:themeColor="text1" w:themeTint="A5"/>
    </w:rPr>
  </w:style>
  <w:style w:type="paragraph" w:customStyle="1" w:styleId="StyleCardtagNoSpacing1NoSpacing11NoSpacing2DebateTextRea">
    <w:name w:val="Style CardtagNo Spacing1No Spacing11No Spacing2Debate TextRea..."/>
    <w:basedOn w:val="Normal"/>
    <w:rsid w:val="00252888"/>
    <w:rPr>
      <w:rFonts w:asciiTheme="minorHAnsi" w:hAnsiTheme="minorHAnsi"/>
      <w:bCs/>
      <w:sz w:val="16"/>
    </w:rPr>
  </w:style>
  <w:style w:type="paragraph" w:customStyle="1" w:styleId="Cardd">
    <w:name w:val="Cardd"/>
    <w:basedOn w:val="Normal"/>
    <w:uiPriority w:val="4"/>
    <w:qFormat/>
    <w:rsid w:val="00252888"/>
    <w:pPr>
      <w:ind w:left="288" w:right="288"/>
    </w:pPr>
  </w:style>
  <w:style w:type="character" w:customStyle="1" w:styleId="BoxBoldUnderline">
    <w:name w:val="Box Bold Underline"/>
    <w:rsid w:val="00252888"/>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rsid w:val="00252888"/>
    <w:rPr>
      <w:rFonts w:eastAsia="Times New Roman"/>
      <w:sz w:val="24"/>
      <w:szCs w:val="24"/>
    </w:rPr>
  </w:style>
  <w:style w:type="character" w:customStyle="1" w:styleId="NormalF6Char">
    <w:name w:val="Normal F6 Char"/>
    <w:link w:val="NormalF6"/>
    <w:rsid w:val="00252888"/>
    <w:rPr>
      <w:rFonts w:ascii="Georgia" w:eastAsia="Times New Roman" w:hAnsi="Georgia"/>
      <w:sz w:val="24"/>
      <w:szCs w:val="24"/>
    </w:rPr>
  </w:style>
  <w:style w:type="paragraph" w:customStyle="1" w:styleId="TagNew">
    <w:name w:val="Tag New"/>
    <w:qFormat/>
    <w:rsid w:val="00252888"/>
    <w:pPr>
      <w:spacing w:after="0" w:line="240" w:lineRule="auto"/>
    </w:pPr>
    <w:rPr>
      <w:rFonts w:ascii="Times New Roman" w:eastAsiaTheme="minorEastAsia" w:hAnsi="Times New Roman" w:cs="Times New Roman"/>
      <w:b/>
      <w:sz w:val="24"/>
      <w:szCs w:val="20"/>
    </w:rPr>
  </w:style>
  <w:style w:type="character" w:customStyle="1" w:styleId="Styleunderline11ptBoldBorderSinglesolidlineAuto">
    <w:name w:val="Style underline + 11 pt Bold Border: : (Single solid line Auto ..."/>
    <w:rsid w:val="00252888"/>
    <w:rPr>
      <w:b/>
      <w:bCs/>
      <w:sz w:val="20"/>
      <w:u w:val="single"/>
      <w:bdr w:val="single" w:sz="4" w:space="0" w:color="auto"/>
    </w:rPr>
  </w:style>
  <w:style w:type="character" w:customStyle="1" w:styleId="postby">
    <w:name w:val="post_by"/>
    <w:rsid w:val="00252888"/>
  </w:style>
  <w:style w:type="character" w:customStyle="1" w:styleId="postdate">
    <w:name w:val="post_date"/>
    <w:rsid w:val="00252888"/>
  </w:style>
  <w:style w:type="character" w:customStyle="1" w:styleId="moretop">
    <w:name w:val="more_top"/>
    <w:rsid w:val="00252888"/>
  </w:style>
  <w:style w:type="character" w:customStyle="1" w:styleId="Style11ptBoldUnderlineBorderSinglesolidlineAuto">
    <w:name w:val="Style 11 pt Bold Underline Border: : (Single solid line Auto  ..."/>
    <w:rsid w:val="00252888"/>
    <w:rPr>
      <w:b/>
      <w:bCs/>
      <w:sz w:val="20"/>
      <w:u w:val="single"/>
      <w:bdr w:val="single" w:sz="4" w:space="0" w:color="auto"/>
    </w:rPr>
  </w:style>
  <w:style w:type="paragraph" w:customStyle="1" w:styleId="TagNew0">
    <w:name w:val="Tag_New"/>
    <w:qFormat/>
    <w:rsid w:val="00252888"/>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252888"/>
    <w:pPr>
      <w:spacing w:after="0" w:line="240" w:lineRule="auto"/>
    </w:pPr>
    <w:rPr>
      <w:rFonts w:ascii="Times New Roman" w:eastAsia="Calibri" w:hAnsi="Times New Roman" w:cs="Times New Roman"/>
      <w:b/>
      <w:sz w:val="24"/>
    </w:rPr>
  </w:style>
  <w:style w:type="paragraph" w:customStyle="1" w:styleId="FreeForm">
    <w:name w:val="Free Form"/>
    <w:autoRedefine/>
    <w:rsid w:val="00252888"/>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ink w:val="AuthorDate2"/>
    <w:locked/>
    <w:rsid w:val="00252888"/>
    <w:rPr>
      <w:rFonts w:ascii="Times New Roman" w:eastAsia="Calibri" w:hAnsi="Times New Roman" w:cs="Times New Roman"/>
      <w:b/>
      <w:sz w:val="24"/>
      <w:u w:val="single"/>
    </w:rPr>
  </w:style>
  <w:style w:type="paragraph" w:customStyle="1" w:styleId="AuthorDate2">
    <w:name w:val="Author/Date"/>
    <w:basedOn w:val="Normal"/>
    <w:link w:val="AuthorDateChar0"/>
    <w:rsid w:val="00252888"/>
    <w:rPr>
      <w:rFonts w:ascii="Times New Roman" w:eastAsia="Calibri" w:hAnsi="Times New Roman" w:cs="Times New Roman"/>
      <w:b/>
      <w:sz w:val="24"/>
      <w:u w:val="single"/>
    </w:rPr>
  </w:style>
  <w:style w:type="paragraph" w:customStyle="1" w:styleId="cnnstorypgraphtxt">
    <w:name w:val="cnn_storypgraphtxt"/>
    <w:basedOn w:val="Normal"/>
    <w:rsid w:val="00252888"/>
    <w:pPr>
      <w:spacing w:before="100" w:beforeAutospacing="1" w:after="100" w:afterAutospacing="1"/>
    </w:pPr>
    <w:rPr>
      <w:rFonts w:eastAsia="Times New Roman"/>
      <w:sz w:val="24"/>
      <w:szCs w:val="24"/>
    </w:rPr>
  </w:style>
  <w:style w:type="character" w:customStyle="1" w:styleId="Boxing-New">
    <w:name w:val="Boxing - New"/>
    <w:basedOn w:val="DefaultParagraphFont"/>
    <w:rsid w:val="00252888"/>
    <w:rPr>
      <w:rFonts w:ascii="Arial Narrow" w:hAnsi="Arial Narrow"/>
      <w:sz w:val="16"/>
      <w:u w:val="none"/>
      <w:bdr w:val="single" w:sz="4" w:space="0" w:color="auto"/>
    </w:rPr>
  </w:style>
  <w:style w:type="character" w:customStyle="1" w:styleId="ReadstuffChar">
    <w:name w:val="Read stuff Char"/>
    <w:link w:val="Small"/>
    <w:rsid w:val="00252888"/>
    <w:rPr>
      <w:rFonts w:ascii="Georgia" w:hAnsi="Georgia"/>
    </w:rPr>
  </w:style>
  <w:style w:type="character" w:customStyle="1" w:styleId="StyleDebateUnderline10pt">
    <w:name w:val="Style Debate Underline + 10 pt"/>
    <w:basedOn w:val="DefaultParagraphFont"/>
    <w:rsid w:val="00252888"/>
    <w:rPr>
      <w:rFonts w:ascii="Times New Roman" w:hAnsi="Times New Roman"/>
      <w:sz w:val="20"/>
      <w:szCs w:val="20"/>
      <w:u w:val="single"/>
    </w:rPr>
  </w:style>
  <w:style w:type="character" w:customStyle="1" w:styleId="ssl01">
    <w:name w:val="ss_l01"/>
    <w:rsid w:val="00252888"/>
    <w:rPr>
      <w:color w:val="000000"/>
      <w:sz w:val="32"/>
      <w:szCs w:val="32"/>
    </w:rPr>
  </w:style>
  <w:style w:type="character" w:customStyle="1" w:styleId="Style11Char0">
    <w:name w:val="Style11 Char"/>
    <w:rsid w:val="00252888"/>
    <w:rPr>
      <w:b/>
      <w:u w:val="thick"/>
      <w:lang w:val="en-US" w:eastAsia="en-US" w:bidi="ar-SA"/>
    </w:rPr>
  </w:style>
  <w:style w:type="character" w:customStyle="1" w:styleId="allocatoragentsleft">
    <w:name w:val="al_locatoragentsleft"/>
    <w:basedOn w:val="DefaultParagraphFont"/>
    <w:rsid w:val="00252888"/>
  </w:style>
  <w:style w:type="character" w:customStyle="1" w:styleId="Style12ptBoldUnderline1">
    <w:name w:val="Style 12 pt Bold Underline1"/>
    <w:rsid w:val="00252888"/>
    <w:rPr>
      <w:b/>
      <w:bCs/>
      <w:sz w:val="24"/>
      <w:u w:val="single"/>
    </w:rPr>
  </w:style>
  <w:style w:type="paragraph" w:customStyle="1" w:styleId="Carding">
    <w:name w:val="Carding"/>
    <w:basedOn w:val="Normal"/>
    <w:rsid w:val="00252888"/>
    <w:rPr>
      <w:rFonts w:eastAsia="Times New Roman"/>
      <w:sz w:val="18"/>
    </w:rPr>
  </w:style>
  <w:style w:type="character" w:customStyle="1" w:styleId="aunderline1">
    <w:name w:val="aunderline"/>
    <w:qFormat/>
    <w:rsid w:val="00252888"/>
    <w:rPr>
      <w:rFonts w:ascii="Times New Roman" w:hAnsi="Times New Roman"/>
      <w:sz w:val="20"/>
      <w:szCs w:val="24"/>
      <w:u w:val="thick"/>
    </w:rPr>
  </w:style>
  <w:style w:type="character" w:customStyle="1" w:styleId="StyleStyle4CharTimesNewRoman11ptBold">
    <w:name w:val="Style Style4 Char + Times New Roman 11 pt Bold"/>
    <w:rsid w:val="00252888"/>
    <w:rPr>
      <w:rFonts w:ascii="Times New Roman" w:hAnsi="Times New Roman"/>
      <w:b/>
      <w:bCs/>
      <w:sz w:val="20"/>
      <w:szCs w:val="24"/>
      <w:u w:val="single"/>
      <w:lang w:val="en-US" w:eastAsia="en-US" w:bidi="ar-SA"/>
    </w:rPr>
  </w:style>
  <w:style w:type="character" w:customStyle="1" w:styleId="senselabelstart">
    <w:name w:val="sense_label start"/>
    <w:basedOn w:val="DefaultParagraphFont"/>
    <w:rsid w:val="00252888"/>
  </w:style>
  <w:style w:type="character" w:customStyle="1" w:styleId="sensecontent">
    <w:name w:val="sense_content"/>
    <w:basedOn w:val="DefaultParagraphFont"/>
    <w:rsid w:val="00252888"/>
  </w:style>
  <w:style w:type="character" w:customStyle="1" w:styleId="vi">
    <w:name w:val="vi"/>
    <w:basedOn w:val="DefaultParagraphFont"/>
    <w:rsid w:val="00252888"/>
  </w:style>
  <w:style w:type="character" w:customStyle="1" w:styleId="pagetitle">
    <w:name w:val="pagetitle"/>
    <w:basedOn w:val="DefaultParagraphFont"/>
    <w:rsid w:val="00252888"/>
  </w:style>
  <w:style w:type="character" w:customStyle="1" w:styleId="TagsCharCharChar">
    <w:name w:val="Tags Char Char Char"/>
    <w:rsid w:val="00252888"/>
    <w:rPr>
      <w:rFonts w:ascii="Times" w:eastAsia="Times" w:hAnsi="Times"/>
      <w:b/>
      <w:noProof w:val="0"/>
      <w:sz w:val="24"/>
      <w:szCs w:val="24"/>
      <w:lang w:val="en-US" w:eastAsia="en-US" w:bidi="ar-SA"/>
    </w:rPr>
  </w:style>
  <w:style w:type="paragraph" w:customStyle="1" w:styleId="NormalWeb8">
    <w:name w:val="Normal (Web)8"/>
    <w:basedOn w:val="Normal"/>
    <w:rsid w:val="00252888"/>
    <w:pPr>
      <w:spacing w:before="100" w:beforeAutospacing="1" w:after="100" w:afterAutospacing="1"/>
    </w:pPr>
    <w:rPr>
      <w:rFonts w:eastAsia="Times New Roman"/>
      <w:sz w:val="18"/>
      <w:szCs w:val="18"/>
    </w:rPr>
  </w:style>
  <w:style w:type="character" w:customStyle="1" w:styleId="Style11ptBlackUnderline">
    <w:name w:val="Style 11 pt Black Underline"/>
    <w:rsid w:val="00252888"/>
    <w:rPr>
      <w:color w:val="000000"/>
      <w:sz w:val="20"/>
      <w:u w:val="single"/>
    </w:rPr>
  </w:style>
  <w:style w:type="character" w:customStyle="1" w:styleId="Style11ptBlack">
    <w:name w:val="Style 11 pt Black"/>
    <w:rsid w:val="00252888"/>
    <w:rPr>
      <w:color w:val="000000"/>
      <w:sz w:val="20"/>
    </w:rPr>
  </w:style>
  <w:style w:type="character" w:customStyle="1" w:styleId="Heading2Char1CharCharCharCharCharC">
    <w:name w:val="Heading 2 Char1 Char Char Char Char Char C"/>
    <w:rsid w:val="00252888"/>
    <w:rPr>
      <w:rFonts w:cs="Arial"/>
      <w:b/>
      <w:bCs/>
      <w:iCs/>
      <w:sz w:val="24"/>
      <w:szCs w:val="28"/>
      <w:lang w:val="en-US" w:eastAsia="en-US" w:bidi="ar-SA"/>
    </w:rPr>
  </w:style>
  <w:style w:type="character" w:customStyle="1" w:styleId="StyleUnderlineCharTimesBold">
    <w:name w:val="Style Underline Char + Times Bold"/>
    <w:rsid w:val="00252888"/>
    <w:rPr>
      <w:rFonts w:ascii="Times" w:hAnsi="Times"/>
      <w:b w:val="0"/>
      <w:bCs/>
      <w:sz w:val="20"/>
      <w:u w:val="single"/>
    </w:rPr>
  </w:style>
  <w:style w:type="character" w:customStyle="1" w:styleId="blubigktbiz">
    <w:name w:val="blubigktbiz"/>
    <w:rsid w:val="00252888"/>
  </w:style>
  <w:style w:type="character" w:customStyle="1" w:styleId="Style4CharChar">
    <w:name w:val="Style4 Char Char"/>
    <w:rsid w:val="00252888"/>
    <w:rPr>
      <w:rFonts w:ascii="Arial Narrow" w:hAnsi="Arial Narrow"/>
      <w:noProof w:val="0"/>
      <w:szCs w:val="24"/>
      <w:u w:val="single"/>
      <w:lang w:val="en-US" w:eastAsia="en-US" w:bidi="ar-SA"/>
    </w:rPr>
  </w:style>
  <w:style w:type="character" w:customStyle="1" w:styleId="StyleUnderline4">
    <w:name w:val="Style Underline4"/>
    <w:rsid w:val="00252888"/>
    <w:rPr>
      <w:u w:val="single"/>
    </w:rPr>
  </w:style>
  <w:style w:type="character" w:customStyle="1" w:styleId="StyleEmphasisArial12ptBold">
    <w:name w:val="Style Emphasis + Arial 12 pt Bold"/>
    <w:rsid w:val="00252888"/>
    <w:rPr>
      <w:rFonts w:ascii="Arial" w:hAnsi="Arial"/>
      <w:b/>
      <w:bCs/>
      <w:i/>
      <w:iCs/>
      <w:sz w:val="24"/>
    </w:rPr>
  </w:style>
  <w:style w:type="character" w:customStyle="1" w:styleId="super">
    <w:name w:val="super"/>
    <w:rsid w:val="00252888"/>
  </w:style>
  <w:style w:type="character" w:customStyle="1" w:styleId="text30">
    <w:name w:val="text30"/>
    <w:rsid w:val="00252888"/>
  </w:style>
  <w:style w:type="character" w:customStyle="1" w:styleId="uppercase">
    <w:name w:val="uppercase"/>
    <w:rsid w:val="00252888"/>
  </w:style>
  <w:style w:type="character" w:customStyle="1" w:styleId="mainbody1">
    <w:name w:val="mainbody1"/>
    <w:rsid w:val="00252888"/>
    <w:rPr>
      <w:rFonts w:ascii="Verdana" w:hAnsi="Verdana" w:hint="default"/>
      <w:color w:val="000000"/>
      <w:sz w:val="22"/>
      <w:szCs w:val="22"/>
    </w:rPr>
  </w:style>
  <w:style w:type="paragraph" w:customStyle="1" w:styleId="author-credentials">
    <w:name w:val="author-credentials"/>
    <w:basedOn w:val="Normal"/>
    <w:rsid w:val="00252888"/>
    <w:pPr>
      <w:spacing w:before="100" w:beforeAutospacing="1" w:after="100" w:afterAutospacing="1"/>
    </w:pPr>
    <w:rPr>
      <w:rFonts w:eastAsia="Times New Roman"/>
      <w:sz w:val="24"/>
    </w:rPr>
  </w:style>
  <w:style w:type="paragraph" w:customStyle="1" w:styleId="Style23">
    <w:name w:val="Style23"/>
    <w:basedOn w:val="Normal"/>
    <w:uiPriority w:val="99"/>
    <w:rsid w:val="00252888"/>
    <w:pPr>
      <w:autoSpaceDE w:val="0"/>
      <w:autoSpaceDN w:val="0"/>
      <w:adjustRightInd w:val="0"/>
      <w:spacing w:line="209" w:lineRule="exact"/>
    </w:pPr>
    <w:rPr>
      <w:rFonts w:eastAsia="SimSun"/>
      <w:sz w:val="24"/>
    </w:rPr>
  </w:style>
  <w:style w:type="character" w:customStyle="1" w:styleId="StyleUnderlined11ptBoldChar">
    <w:name w:val="Style Underlined + 11 pt Bold Char"/>
    <w:basedOn w:val="DefaultParagraphFont"/>
    <w:link w:val="StyleUnderlined11ptBold"/>
    <w:locked/>
    <w:rsid w:val="00252888"/>
    <w:rPr>
      <w:b/>
      <w:bCs/>
      <w:szCs w:val="24"/>
      <w:u w:val="single"/>
    </w:rPr>
  </w:style>
  <w:style w:type="paragraph" w:customStyle="1" w:styleId="StyleUnderlined11ptBold">
    <w:name w:val="Style Underlined + 11 pt Bold"/>
    <w:basedOn w:val="underlined"/>
    <w:link w:val="StyleUnderlined11ptBoldChar"/>
    <w:rsid w:val="00252888"/>
    <w:pPr>
      <w:spacing w:after="0" w:line="240" w:lineRule="auto"/>
    </w:pPr>
    <w:rPr>
      <w:b/>
      <w:bCs/>
      <w:szCs w:val="24"/>
      <w:u w:val="single"/>
    </w:rPr>
  </w:style>
  <w:style w:type="character" w:customStyle="1" w:styleId="StyleStyle11ptBoldUnderlineBorderSinglesolidlineAuto">
    <w:name w:val="Style Style 11 pt Bold Underline Border: : (Single solid line Auto ..."/>
    <w:basedOn w:val="DefaultParagraphFont"/>
    <w:rsid w:val="00252888"/>
    <w:rPr>
      <w:rFonts w:ascii="Times New Roman" w:hAnsi="Times New Roman" w:cs="Times New Roman" w:hint="default"/>
      <w:b/>
      <w:bCs/>
      <w:strike w:val="0"/>
      <w:dstrike w:val="0"/>
      <w:sz w:val="20"/>
      <w:u w:val="none"/>
      <w:effect w:val="none"/>
      <w:bdr w:val="none" w:sz="0" w:space="0" w:color="auto" w:frame="1"/>
    </w:rPr>
  </w:style>
  <w:style w:type="character" w:customStyle="1" w:styleId="Heading3CharCharCharChar2">
    <w:name w:val="Heading 3 Char Char Char Char2"/>
    <w:basedOn w:val="DefaultParagraphFont"/>
    <w:rsid w:val="00252888"/>
    <w:rPr>
      <w:rFonts w:cs="Arial"/>
      <w:bCs/>
      <w:szCs w:val="26"/>
      <w:u w:val="single"/>
      <w:lang w:val="en-US" w:eastAsia="en-US" w:bidi="ar-SA"/>
    </w:rPr>
  </w:style>
  <w:style w:type="character" w:customStyle="1" w:styleId="StyleUnderlinePatternClearYellow">
    <w:name w:val="Style Underline Pattern: Clear (Yellow)"/>
    <w:basedOn w:val="DefaultParagraphFont"/>
    <w:rsid w:val="00252888"/>
    <w:rPr>
      <w:u w:val="single"/>
      <w:shd w:val="clear" w:color="auto" w:fill="00FF00"/>
    </w:rPr>
  </w:style>
  <w:style w:type="paragraph" w:customStyle="1" w:styleId="StyleCardTextTimesNewRoman11ptUnderline">
    <w:name w:val="Style Card Text + Times New Roman 11 pt Underline"/>
    <w:link w:val="StyleCardTextTimesNewRoman11ptUnderlineChar"/>
    <w:rsid w:val="00252888"/>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252888"/>
    <w:rPr>
      <w:rFonts w:eastAsia="Calibri"/>
      <w:u w:val="single"/>
    </w:rPr>
  </w:style>
  <w:style w:type="paragraph" w:customStyle="1" w:styleId="StyleStyleStyleCNA9ptBefore1pt8ptPatternClear">
    <w:name w:val="Style Style Style CN A + 9 pt Before:  1 pt + 8 pt + Pattern: Clear..."/>
    <w:basedOn w:val="Normal"/>
    <w:autoRedefine/>
    <w:rsid w:val="00252888"/>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StyleBoldUnderline1">
    <w:name w:val="Style Bold Underline1"/>
    <w:basedOn w:val="DefaultParagraphFont"/>
    <w:rsid w:val="00252888"/>
    <w:rPr>
      <w:b w:val="0"/>
      <w:bCs/>
      <w:u w:val="single"/>
    </w:rPr>
  </w:style>
  <w:style w:type="character" w:customStyle="1" w:styleId="FontStyle11">
    <w:name w:val="Font Style11"/>
    <w:uiPriority w:val="99"/>
    <w:rsid w:val="00252888"/>
    <w:rPr>
      <w:rFonts w:ascii="Times New Roman" w:hAnsi="Times New Roman" w:cs="Times New Roman" w:hint="default"/>
      <w:sz w:val="20"/>
      <w:szCs w:val="20"/>
    </w:rPr>
  </w:style>
  <w:style w:type="character" w:customStyle="1" w:styleId="FontStyle12">
    <w:name w:val="Font Style12"/>
    <w:uiPriority w:val="99"/>
    <w:rsid w:val="00252888"/>
    <w:rPr>
      <w:rFonts w:ascii="Times New Roman" w:hAnsi="Times New Roman" w:cs="Times New Roman" w:hint="default"/>
      <w:sz w:val="16"/>
      <w:szCs w:val="16"/>
    </w:rPr>
  </w:style>
  <w:style w:type="character" w:customStyle="1" w:styleId="formatp">
    <w:name w:val="formatp"/>
    <w:rsid w:val="00252888"/>
  </w:style>
  <w:style w:type="character" w:customStyle="1" w:styleId="yshortcutscs4-ndcor">
    <w:name w:val="yshortcuts cs4-ndcor"/>
    <w:rsid w:val="00252888"/>
  </w:style>
  <w:style w:type="character" w:customStyle="1" w:styleId="price">
    <w:name w:val="price"/>
    <w:rsid w:val="00252888"/>
  </w:style>
  <w:style w:type="character" w:customStyle="1" w:styleId="price-change">
    <w:name w:val="price-change"/>
    <w:rsid w:val="00252888"/>
  </w:style>
  <w:style w:type="character" w:customStyle="1" w:styleId="percent-change">
    <w:name w:val="percent-change"/>
    <w:rsid w:val="00252888"/>
  </w:style>
  <w:style w:type="character" w:customStyle="1" w:styleId="bibfont">
    <w:name w:val="bibfont"/>
    <w:rsid w:val="00252888"/>
    <w:rPr>
      <w:rFonts w:cs="Times New Roman"/>
    </w:rPr>
  </w:style>
  <w:style w:type="character" w:customStyle="1" w:styleId="bps-topic-ident">
    <w:name w:val="bps-topic-ident"/>
    <w:rsid w:val="00252888"/>
  </w:style>
  <w:style w:type="paragraph" w:customStyle="1" w:styleId="underlined1">
    <w:name w:val="underlined1"/>
    <w:next w:val="Normal"/>
    <w:autoRedefine/>
    <w:rsid w:val="00252888"/>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rsid w:val="00252888"/>
    <w:rPr>
      <w:rFonts w:eastAsia="Times New Roman"/>
      <w:b/>
      <w:sz w:val="24"/>
      <w:szCs w:val="24"/>
      <w:lang w:val="x-none" w:eastAsia="x-none"/>
    </w:rPr>
  </w:style>
  <w:style w:type="character" w:customStyle="1" w:styleId="SourceBoldedChar">
    <w:name w:val="Source Bolded Char"/>
    <w:link w:val="SourceBolded"/>
    <w:rsid w:val="00252888"/>
    <w:rPr>
      <w:rFonts w:ascii="Georgia" w:eastAsia="Times New Roman" w:hAnsi="Georgia"/>
      <w:b/>
      <w:sz w:val="24"/>
      <w:szCs w:val="24"/>
      <w:lang w:val="x-none" w:eastAsia="x-none"/>
    </w:rPr>
  </w:style>
  <w:style w:type="paragraph" w:customStyle="1" w:styleId="CardDownSize">
    <w:name w:val="CardDownSize"/>
    <w:basedOn w:val="Normal"/>
    <w:link w:val="CardDownSizeChar"/>
    <w:rsid w:val="00252888"/>
    <w:rPr>
      <w:rFonts w:eastAsia="Calibri"/>
      <w:sz w:val="16"/>
      <w:szCs w:val="20"/>
      <w:lang w:val="x-none" w:eastAsia="x-none"/>
    </w:rPr>
  </w:style>
  <w:style w:type="character" w:customStyle="1" w:styleId="CardDownSizeChar">
    <w:name w:val="CardDownSize Char"/>
    <w:link w:val="CardDownSize"/>
    <w:rsid w:val="00252888"/>
    <w:rPr>
      <w:rFonts w:ascii="Georgia" w:eastAsia="Calibri" w:hAnsi="Georgia"/>
      <w:sz w:val="16"/>
      <w:szCs w:val="20"/>
      <w:lang w:val="x-none" w:eastAsia="x-none"/>
    </w:rPr>
  </w:style>
  <w:style w:type="paragraph" w:customStyle="1" w:styleId="Citation10">
    <w:name w:val="Citation1"/>
    <w:basedOn w:val="Normal"/>
    <w:link w:val="Citation1Char"/>
    <w:qFormat/>
    <w:rsid w:val="00252888"/>
    <w:rPr>
      <w:rFonts w:eastAsia="Calibri"/>
      <w:b/>
      <w:sz w:val="24"/>
      <w:szCs w:val="24"/>
      <w:u w:val="single"/>
      <w:lang w:val="x-none" w:eastAsia="x-none"/>
    </w:rPr>
  </w:style>
  <w:style w:type="character" w:customStyle="1" w:styleId="Citation1Char">
    <w:name w:val="Citation1 Char"/>
    <w:link w:val="Citation10"/>
    <w:rsid w:val="00252888"/>
    <w:rPr>
      <w:rFonts w:ascii="Georgia" w:eastAsia="Calibri" w:hAnsi="Georgia"/>
      <w:b/>
      <w:sz w:val="24"/>
      <w:szCs w:val="24"/>
      <w:u w:val="single"/>
      <w:lang w:val="x-none" w:eastAsia="x-none"/>
    </w:rPr>
  </w:style>
  <w:style w:type="paragraph" w:customStyle="1" w:styleId="Tagline1">
    <w:name w:val="Tagline"/>
    <w:basedOn w:val="Normal"/>
    <w:link w:val="TaglineChar"/>
    <w:qFormat/>
    <w:rsid w:val="00252888"/>
    <w:rPr>
      <w:rFonts w:eastAsia="Calibri"/>
      <w:b/>
      <w:sz w:val="24"/>
      <w:szCs w:val="24"/>
      <w:lang w:val="x-none" w:eastAsia="x-none"/>
    </w:rPr>
  </w:style>
  <w:style w:type="character" w:customStyle="1" w:styleId="TaglineChar">
    <w:name w:val="Tagline Char"/>
    <w:link w:val="Tagline1"/>
    <w:rsid w:val="00252888"/>
    <w:rPr>
      <w:rFonts w:ascii="Georgia" w:eastAsia="Calibri" w:hAnsi="Georgia"/>
      <w:b/>
      <w:sz w:val="24"/>
      <w:szCs w:val="24"/>
      <w:lang w:val="x-none" w:eastAsia="x-none"/>
    </w:rPr>
  </w:style>
  <w:style w:type="character" w:customStyle="1" w:styleId="boldciteChar1">
    <w:name w:val="bold cite Char1"/>
    <w:rsid w:val="00252888"/>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252888"/>
  </w:style>
  <w:style w:type="character" w:customStyle="1" w:styleId="leveluptitle">
    <w:name w:val="leveluptitle"/>
    <w:basedOn w:val="DefaultParagraphFont"/>
    <w:rsid w:val="00252888"/>
  </w:style>
  <w:style w:type="paragraph" w:customStyle="1" w:styleId="Irrelevant6font">
    <w:name w:val="Irrelevant (6 font)"/>
    <w:basedOn w:val="Normal"/>
    <w:link w:val="Irrelevant6fontChar"/>
    <w:rsid w:val="00252888"/>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252888"/>
    <w:rPr>
      <w:rFonts w:ascii="Georgia" w:eastAsia="Times New Roman" w:hAnsi="Georgia"/>
      <w:sz w:val="12"/>
      <w:szCs w:val="12"/>
    </w:rPr>
  </w:style>
  <w:style w:type="numbering" w:customStyle="1" w:styleId="NoList1111">
    <w:name w:val="No List1111"/>
    <w:next w:val="NoList"/>
    <w:uiPriority w:val="99"/>
    <w:semiHidden/>
    <w:unhideWhenUsed/>
    <w:rsid w:val="00252888"/>
  </w:style>
  <w:style w:type="numbering" w:customStyle="1" w:styleId="NoList11111">
    <w:name w:val="No List11111"/>
    <w:next w:val="NoList"/>
    <w:uiPriority w:val="99"/>
    <w:semiHidden/>
    <w:unhideWhenUsed/>
    <w:rsid w:val="00252888"/>
  </w:style>
  <w:style w:type="paragraph" w:customStyle="1" w:styleId="Non-NavPanelTag">
    <w:name w:val="Non-Nav Panel Tag"/>
    <w:basedOn w:val="Normal"/>
    <w:qFormat/>
    <w:rsid w:val="00252888"/>
    <w:rPr>
      <w:b/>
      <w:sz w:val="26"/>
    </w:rPr>
  </w:style>
  <w:style w:type="character" w:customStyle="1" w:styleId="Hyperlink3">
    <w:name w:val="Hyperlink.3"/>
    <w:basedOn w:val="DefaultParagraphFont"/>
    <w:rsid w:val="00252888"/>
    <w:rPr>
      <w:sz w:val="18"/>
      <w:szCs w:val="18"/>
    </w:rPr>
  </w:style>
  <w:style w:type="character" w:customStyle="1" w:styleId="Hyperlink4">
    <w:name w:val="Hyperlink.4"/>
    <w:basedOn w:val="DefaultParagraphFont"/>
    <w:rsid w:val="00252888"/>
    <w:rPr>
      <w:sz w:val="18"/>
      <w:szCs w:val="18"/>
    </w:rPr>
  </w:style>
  <w:style w:type="character" w:customStyle="1" w:styleId="SmallCharChar">
    <w:name w:val="Small Char Char"/>
    <w:basedOn w:val="DefaultParagraphFont"/>
    <w:rsid w:val="00252888"/>
    <w:rPr>
      <w:sz w:val="17"/>
      <w:szCs w:val="24"/>
      <w:lang w:val="en-US" w:eastAsia="en-US" w:bidi="ar-SA"/>
    </w:rPr>
  </w:style>
  <w:style w:type="paragraph" w:customStyle="1" w:styleId="TagsFutura">
    <w:name w:val="TagsFutura"/>
    <w:basedOn w:val="Normal"/>
    <w:next w:val="Cites"/>
    <w:rsid w:val="00252888"/>
    <w:rPr>
      <w:rFonts w:ascii="Futura" w:eastAsia="Times" w:hAnsi="Futura"/>
      <w:b/>
      <w:caps/>
      <w:sz w:val="18"/>
      <w:szCs w:val="20"/>
    </w:rPr>
  </w:style>
  <w:style w:type="paragraph" w:customStyle="1" w:styleId="DebateTag0">
    <w:name w:val="DebateTag"/>
    <w:basedOn w:val="Normal"/>
    <w:qFormat/>
    <w:rsid w:val="00252888"/>
    <w:rPr>
      <w:rFonts w:eastAsia="Calibri"/>
      <w:b/>
    </w:rPr>
  </w:style>
  <w:style w:type="character" w:customStyle="1" w:styleId="Intemphasis">
    <w:name w:val="Intemphasis"/>
    <w:uiPriority w:val="1"/>
    <w:qFormat/>
    <w:rsid w:val="00252888"/>
    <w:rPr>
      <w:rFonts w:ascii="Cambria" w:hAnsi="Cambria"/>
      <w:b/>
      <w:sz w:val="20"/>
      <w:u w:val="single"/>
      <w:bdr w:val="single" w:sz="4" w:space="0" w:color="auto"/>
      <w:shd w:val="pct25" w:color="auto" w:fill="auto"/>
    </w:rPr>
  </w:style>
  <w:style w:type="paragraph" w:customStyle="1" w:styleId="Heading42">
    <w:name w:val="Heading 42"/>
    <w:basedOn w:val="Normal"/>
    <w:rsid w:val="00252888"/>
    <w:rPr>
      <w:rFonts w:ascii="Arial" w:eastAsia="Times New Roman" w:hAnsi="Arial" w:cs="Arial"/>
    </w:rPr>
  </w:style>
  <w:style w:type="paragraph" w:customStyle="1" w:styleId="DebateNormal">
    <w:name w:val="DebateNormal"/>
    <w:basedOn w:val="Normal"/>
    <w:link w:val="DebateNormalChar"/>
    <w:qFormat/>
    <w:rsid w:val="00252888"/>
    <w:pPr>
      <w:spacing w:line="276" w:lineRule="auto"/>
    </w:pPr>
    <w:rPr>
      <w:rFonts w:eastAsia="Calibri"/>
      <w:szCs w:val="20"/>
    </w:rPr>
  </w:style>
  <w:style w:type="character" w:customStyle="1" w:styleId="DebateNormalChar">
    <w:name w:val="DebateNormal Char"/>
    <w:basedOn w:val="DefaultParagraphFont"/>
    <w:link w:val="DebateNormal"/>
    <w:rsid w:val="00252888"/>
    <w:rPr>
      <w:rFonts w:ascii="Georgia" w:eastAsia="Calibri" w:hAnsi="Georgia"/>
      <w:szCs w:val="20"/>
    </w:rPr>
  </w:style>
  <w:style w:type="paragraph" w:customStyle="1" w:styleId="DebateEmphasis">
    <w:name w:val="DebateEmphasis"/>
    <w:basedOn w:val="Normal"/>
    <w:link w:val="DebateEmphasisChar"/>
    <w:qFormat/>
    <w:rsid w:val="00252888"/>
    <w:pPr>
      <w:spacing w:line="276" w:lineRule="auto"/>
    </w:pPr>
    <w:rPr>
      <w:rFonts w:eastAsia="Calibri"/>
      <w:b/>
      <w:szCs w:val="20"/>
      <w:u w:val="single"/>
    </w:rPr>
  </w:style>
  <w:style w:type="character" w:customStyle="1" w:styleId="DebateEmphasisChar">
    <w:name w:val="DebateEmphasis Char"/>
    <w:basedOn w:val="DefaultParagraphFont"/>
    <w:link w:val="DebateEmphasis"/>
    <w:rsid w:val="00252888"/>
    <w:rPr>
      <w:rFonts w:ascii="Georgia" w:eastAsia="Calibri" w:hAnsi="Georgia"/>
      <w:b/>
      <w:szCs w:val="20"/>
      <w:u w:val="single"/>
    </w:rPr>
  </w:style>
  <w:style w:type="paragraph" w:customStyle="1" w:styleId="NormalCite">
    <w:name w:val="NormalCite"/>
    <w:link w:val="NormalCiteChar"/>
    <w:qFormat/>
    <w:rsid w:val="00252888"/>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252888"/>
    <w:rPr>
      <w:rFonts w:ascii="Times New Roman" w:hAnsi="Times New Roman" w:cs="Times New Roman"/>
      <w:sz w:val="18"/>
    </w:rPr>
  </w:style>
  <w:style w:type="paragraph" w:customStyle="1" w:styleId="StyleUnderlineChar11pt2">
    <w:name w:val="Style Underline Char + 11 pt2"/>
    <w:link w:val="StyleUnderlineChar11pt2Char"/>
    <w:rsid w:val="00252888"/>
    <w:pPr>
      <w:spacing w:line="240" w:lineRule="auto"/>
    </w:pPr>
    <w:rPr>
      <w:rFonts w:eastAsia="Times New Roman" w:cs="Calibri"/>
      <w:szCs w:val="24"/>
      <w:u w:val="single"/>
    </w:rPr>
  </w:style>
  <w:style w:type="character" w:customStyle="1" w:styleId="StyleUnderlineChar11pt2Char">
    <w:name w:val="Style Underline Char + 11 pt2 Char"/>
    <w:basedOn w:val="UnderlineCharChar"/>
    <w:link w:val="StyleUnderlineChar11pt2"/>
    <w:rsid w:val="00252888"/>
    <w:rPr>
      <w:rFonts w:eastAsia="Times New Roman" w:cs="Calibri"/>
      <w:szCs w:val="24"/>
      <w:u w:val="single"/>
    </w:rPr>
  </w:style>
  <w:style w:type="paragraph" w:customStyle="1" w:styleId="StyleUnderlineChar11ptBorderSinglesolidlineAuto">
    <w:name w:val="Style Underline Char + 11 pt Border: : (Single solid line Auto  ..."/>
    <w:link w:val="StyleUnderlineChar11ptBorderSinglesolidlineAutoChar"/>
    <w:rsid w:val="00252888"/>
    <w:pPr>
      <w:spacing w:line="240" w:lineRule="auto"/>
    </w:pPr>
    <w:rPr>
      <w:rFonts w:eastAsia="Times New Roman" w:cs="Calibri"/>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252888"/>
    <w:rPr>
      <w:rFonts w:eastAsia="Times New Roman" w:cs="Calibri"/>
      <w:szCs w:val="24"/>
      <w:u w:val="single"/>
      <w:bdr w:val="single" w:sz="4" w:space="0" w:color="auto"/>
    </w:rPr>
  </w:style>
  <w:style w:type="character" w:customStyle="1" w:styleId="Heading3CharCharChar2">
    <w:name w:val="Heading 3 Char Char Char2"/>
    <w:aliases w:val=" Char Char Char3,Heading 3 Char Char Char3,Char Char Char3"/>
    <w:basedOn w:val="DefaultParagraphFont"/>
    <w:rsid w:val="00252888"/>
    <w:rPr>
      <w:rFonts w:cs="Arial"/>
      <w:bCs/>
      <w:szCs w:val="26"/>
      <w:u w:val="single"/>
      <w:lang w:val="en-US" w:eastAsia="en-US" w:bidi="ar-SA"/>
    </w:rPr>
  </w:style>
  <w:style w:type="character" w:customStyle="1" w:styleId="Style9pt">
    <w:name w:val="Style 9 pt"/>
    <w:basedOn w:val="DefaultParagraphFont"/>
    <w:rsid w:val="00252888"/>
    <w:rPr>
      <w:rFonts w:ascii="Times New Roman" w:hAnsi="Times New Roman"/>
      <w:sz w:val="20"/>
    </w:rPr>
  </w:style>
  <w:style w:type="character" w:customStyle="1" w:styleId="StyleunderlineArialNarrow9ptBold">
    <w:name w:val="Style underline + Arial Narrow 9 pt Bold"/>
    <w:basedOn w:val="underline"/>
    <w:rsid w:val="00252888"/>
    <w:rPr>
      <w:rFonts w:ascii="Times New Roman" w:eastAsia="Times New Roman" w:hAnsi="Times New Roman" w:cs="Times New Roman"/>
      <w:b/>
      <w:bCs/>
      <w:sz w:val="20"/>
      <w:szCs w:val="24"/>
      <w:u w:val="single"/>
    </w:rPr>
  </w:style>
  <w:style w:type="paragraph" w:customStyle="1" w:styleId="StylecardCharCharArialNarrow9pt">
    <w:name w:val="Style card Char Char + Arial Narrow 9 pt"/>
    <w:basedOn w:val="cardCharChar0"/>
    <w:link w:val="StylecardCharCharArialNarrow9ptChar"/>
    <w:rsid w:val="00252888"/>
    <w:pPr>
      <w:ind w:left="288" w:right="288"/>
    </w:pPr>
    <w:rPr>
      <w:rFonts w:eastAsia="Times New Roman"/>
      <w:szCs w:val="20"/>
    </w:rPr>
  </w:style>
  <w:style w:type="character" w:customStyle="1" w:styleId="StylecardCharCharArialNarrow9ptChar">
    <w:name w:val="Style card Char Char + Arial Narrow 9 pt Char"/>
    <w:basedOn w:val="cardCharCharChar0"/>
    <w:link w:val="StylecardCharCharArialNarrow9pt"/>
    <w:rsid w:val="00252888"/>
    <w:rPr>
      <w:rFonts w:ascii="Georgia" w:eastAsia="Times New Roman" w:hAnsi="Georgia"/>
      <w:szCs w:val="20"/>
    </w:rPr>
  </w:style>
  <w:style w:type="paragraph" w:customStyle="1" w:styleId="StyleCardTextArialNarrow9pt">
    <w:name w:val="Style Card Text + Arial Narrow 9 pt"/>
    <w:link w:val="StyleCardTextArialNarrow9ptChar"/>
    <w:rsid w:val="00252888"/>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252888"/>
    <w:rPr>
      <w:rFonts w:eastAsia="Times New Roman"/>
      <w:szCs w:val="24"/>
    </w:rPr>
  </w:style>
  <w:style w:type="character" w:customStyle="1" w:styleId="StyleBoldandUnderlineCharCharCharChar9pt">
    <w:name w:val="Style Bold and Underline Char Char Char Char + 9 pt"/>
    <w:basedOn w:val="DefaultParagraphFont"/>
    <w:rsid w:val="00252888"/>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252888"/>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252888"/>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rsid w:val="00252888"/>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252888"/>
    <w:rPr>
      <w:rFonts w:eastAsia="Times New Roman"/>
      <w:szCs w:val="24"/>
    </w:rPr>
  </w:style>
  <w:style w:type="paragraph" w:customStyle="1" w:styleId="StyleMinimizedTextArialNarrow9pt">
    <w:name w:val="Style Minimized Text + Arial Narrow 9 pt"/>
    <w:basedOn w:val="Normal"/>
    <w:link w:val="StyleMinimizedTextArialNarrow9ptChar"/>
    <w:rsid w:val="00252888"/>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252888"/>
    <w:rPr>
      <w:rFonts w:ascii="Georgia" w:eastAsia="Times New Roman" w:hAnsi="Georgia"/>
      <w:szCs w:val="24"/>
    </w:rPr>
  </w:style>
  <w:style w:type="paragraph" w:customStyle="1" w:styleId="StyleBoldandUnderlineChar11ptNotBold">
    <w:name w:val="Style Bold and Underline Char + 11 pt Not Bold"/>
    <w:link w:val="StyleBoldandUnderlineChar11ptNotBoldChar"/>
    <w:rsid w:val="00252888"/>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252888"/>
    <w:rPr>
      <w:rFonts w:eastAsia="Times New Roman" w:cs="Times New Roman"/>
      <w:szCs w:val="20"/>
      <w:u w:val="single"/>
    </w:rPr>
  </w:style>
  <w:style w:type="character" w:customStyle="1" w:styleId="StyleUnderlineCharChar111ptBorderSinglesolidlineA">
    <w:name w:val="Style Underline Char Char1 + 11 pt Border: : (Single solid line A..."/>
    <w:basedOn w:val="UnderlineCharChar1"/>
    <w:rsid w:val="00252888"/>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252888"/>
  </w:style>
  <w:style w:type="paragraph" w:customStyle="1" w:styleId="StyleStyle112pt">
    <w:name w:val="Style Style1 + 12 pt"/>
    <w:basedOn w:val="Normal"/>
    <w:link w:val="StyleStyle112ptChar"/>
    <w:rsid w:val="00252888"/>
    <w:rPr>
      <w:rFonts w:eastAsia="SimSun"/>
      <w:szCs w:val="24"/>
      <w:u w:val="single"/>
      <w:lang w:eastAsia="zh-CN"/>
    </w:rPr>
  </w:style>
  <w:style w:type="character" w:customStyle="1" w:styleId="StyleStyle112ptChar">
    <w:name w:val="Style Style1 + 12 pt Char"/>
    <w:basedOn w:val="DefaultParagraphFont"/>
    <w:link w:val="StyleStyle112pt"/>
    <w:rsid w:val="00252888"/>
    <w:rPr>
      <w:rFonts w:ascii="Georgia" w:eastAsia="SimSun" w:hAnsi="Georgia"/>
      <w:szCs w:val="24"/>
      <w:u w:val="single"/>
      <w:lang w:eastAsia="zh-CN"/>
    </w:rPr>
  </w:style>
  <w:style w:type="paragraph" w:customStyle="1" w:styleId="StyleStyle111ptBorderSinglesolidlineAuto05ptL">
    <w:name w:val="Style Style1 + 11 pt Border: : (Single solid line Auto  0.5 pt L..."/>
    <w:link w:val="StyleStyle111ptBorderSinglesolidlineAuto05ptLChar"/>
    <w:rsid w:val="00252888"/>
    <w:pPr>
      <w:spacing w:line="240" w:lineRule="auto"/>
    </w:pPr>
    <w:rPr>
      <w:rFonts w:ascii="Times New Roman" w:eastAsia="SimSun" w:hAnsi="Times New Roman" w:cs="Calibri"/>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252888"/>
    <w:rPr>
      <w:rFonts w:ascii="Times New Roman" w:eastAsia="SimSun" w:hAnsi="Times New Roman" w:cs="Calibri"/>
      <w:sz w:val="20"/>
      <w:szCs w:val="24"/>
      <w:u w:val="single"/>
      <w:bdr w:val="single" w:sz="4" w:space="0" w:color="auto"/>
      <w:lang w:eastAsia="zh-CN"/>
    </w:rPr>
  </w:style>
  <w:style w:type="character" w:customStyle="1" w:styleId="CharChar111">
    <w:name w:val="Char Char111"/>
    <w:basedOn w:val="DefaultParagraphFont"/>
    <w:rsid w:val="00252888"/>
    <w:rPr>
      <w:rFonts w:cs="Arial"/>
      <w:bCs/>
      <w:szCs w:val="26"/>
      <w:u w:val="single"/>
      <w:lang w:val="en-US" w:eastAsia="en-US" w:bidi="ar-SA"/>
    </w:rPr>
  </w:style>
  <w:style w:type="character" w:customStyle="1" w:styleId="AUnterdline">
    <w:name w:val="AUnterdline"/>
    <w:qFormat/>
    <w:rsid w:val="00252888"/>
    <w:rPr>
      <w:rFonts w:ascii="Times New Roman" w:hAnsi="Times New Roman"/>
      <w:sz w:val="20"/>
      <w:u w:val="single"/>
    </w:rPr>
  </w:style>
  <w:style w:type="paragraph" w:customStyle="1" w:styleId="CardIndented">
    <w:name w:val="Card (Indented)"/>
    <w:basedOn w:val="Normal"/>
    <w:qFormat/>
    <w:rsid w:val="00252888"/>
    <w:pPr>
      <w:ind w:left="288"/>
    </w:pPr>
  </w:style>
  <w:style w:type="character" w:customStyle="1" w:styleId="DontRead">
    <w:name w:val="Don't Read"/>
    <w:qFormat/>
    <w:rsid w:val="00252888"/>
    <w:rPr>
      <w:rFonts w:ascii="Times New Roman" w:hAnsi="Times New Roman"/>
      <w:sz w:val="16"/>
    </w:rPr>
  </w:style>
  <w:style w:type="character" w:customStyle="1" w:styleId="CharChar113">
    <w:name w:val="Char Char113"/>
    <w:basedOn w:val="DefaultParagraphFont"/>
    <w:rsid w:val="00252888"/>
    <w:rPr>
      <w:rFonts w:cs="Arial"/>
      <w:bCs/>
      <w:szCs w:val="26"/>
      <w:u w:val="single"/>
      <w:lang w:val="en-US" w:eastAsia="en-US" w:bidi="ar-SA"/>
    </w:rPr>
  </w:style>
  <w:style w:type="character" w:customStyle="1" w:styleId="StyleunderlineBold0">
    <w:name w:val="Style underline + Bold"/>
    <w:basedOn w:val="underline"/>
    <w:rsid w:val="00252888"/>
    <w:rPr>
      <w:rFonts w:ascii="Times New Roman" w:eastAsia="Times New Roman" w:hAnsi="Times New Roman" w:cs="Times New Roman"/>
      <w:b w:val="0"/>
      <w:bCs/>
      <w:sz w:val="20"/>
      <w:szCs w:val="24"/>
      <w:u w:val="single"/>
    </w:rPr>
  </w:style>
  <w:style w:type="character" w:customStyle="1" w:styleId="StyleunderlineCharNotBold">
    <w:name w:val="Style underline Char + Not Bold"/>
    <w:basedOn w:val="underlineChar"/>
    <w:rsid w:val="00252888"/>
    <w:rPr>
      <w:rFonts w:ascii="Times New Roman" w:hAnsi="Times New Roman"/>
      <w:b/>
      <w:sz w:val="20"/>
      <w:szCs w:val="24"/>
      <w:u w:val="single"/>
      <w:lang w:val="en-US" w:eastAsia="en-US" w:bidi="ar-SA"/>
    </w:rPr>
  </w:style>
  <w:style w:type="paragraph" w:customStyle="1" w:styleId="BoldandUnderline">
    <w:name w:val="Bold and Underline"/>
    <w:basedOn w:val="Normal"/>
    <w:rsid w:val="00252888"/>
    <w:rPr>
      <w:rFonts w:eastAsia="Times New Roman"/>
      <w:b/>
      <w:szCs w:val="24"/>
      <w:u w:val="single"/>
    </w:rPr>
  </w:style>
  <w:style w:type="character" w:customStyle="1" w:styleId="UnderlineChar5Char">
    <w:name w:val="Underline Char5 Char"/>
    <w:basedOn w:val="DefaultParagraphFont"/>
    <w:rsid w:val="00252888"/>
    <w:rPr>
      <w:szCs w:val="24"/>
      <w:u w:val="single"/>
      <w:lang w:val="en-US" w:eastAsia="en-US" w:bidi="ar-SA"/>
    </w:rPr>
  </w:style>
  <w:style w:type="paragraph" w:customStyle="1" w:styleId="UnderlineChar4">
    <w:name w:val="Underline Char4"/>
    <w:basedOn w:val="Normal"/>
    <w:link w:val="UnderlineChar4Char"/>
    <w:rsid w:val="00252888"/>
    <w:rPr>
      <w:rFonts w:asciiTheme="minorHAnsi" w:hAnsiTheme="minorHAnsi"/>
      <w:szCs w:val="24"/>
      <w:u w:val="single"/>
    </w:rPr>
  </w:style>
  <w:style w:type="paragraph" w:customStyle="1" w:styleId="BoldandUnderlineChar3">
    <w:name w:val="Bold and Underline Char3"/>
    <w:basedOn w:val="Normal"/>
    <w:link w:val="BoldandUnderlineChar3Char2"/>
    <w:rsid w:val="00252888"/>
    <w:rPr>
      <w:rFonts w:asciiTheme="minorHAnsi" w:hAnsiTheme="minorHAnsi"/>
      <w:b/>
      <w:szCs w:val="24"/>
      <w:u w:val="single"/>
    </w:rPr>
  </w:style>
  <w:style w:type="paragraph" w:customStyle="1" w:styleId="UnderlineChar3">
    <w:name w:val="Underline Char3"/>
    <w:basedOn w:val="Normal"/>
    <w:link w:val="UnderlineChar3Char"/>
    <w:rsid w:val="00252888"/>
    <w:rPr>
      <w:rFonts w:eastAsia="Times New Roman"/>
      <w:szCs w:val="24"/>
      <w:u w:val="single"/>
    </w:rPr>
  </w:style>
  <w:style w:type="character" w:customStyle="1" w:styleId="UnderlineChar3Char">
    <w:name w:val="Underline Char3 Char"/>
    <w:basedOn w:val="DefaultParagraphFont"/>
    <w:link w:val="UnderlineChar3"/>
    <w:rsid w:val="00252888"/>
    <w:rPr>
      <w:rFonts w:ascii="Georgia" w:eastAsia="Times New Roman" w:hAnsi="Georgia"/>
      <w:szCs w:val="24"/>
      <w:u w:val="single"/>
    </w:rPr>
  </w:style>
  <w:style w:type="paragraph" w:customStyle="1" w:styleId="BoldandUnderlineChar3Char">
    <w:name w:val="Bold and Underline Char3 Char"/>
    <w:basedOn w:val="Normal"/>
    <w:link w:val="BoldandUnderlineChar3CharChar"/>
    <w:rsid w:val="00252888"/>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252888"/>
    <w:rPr>
      <w:rFonts w:ascii="Georgia" w:eastAsia="Times New Roman" w:hAnsi="Georgia"/>
      <w:b/>
      <w:szCs w:val="24"/>
      <w:u w:val="single"/>
    </w:rPr>
  </w:style>
  <w:style w:type="character" w:customStyle="1" w:styleId="base">
    <w:name w:val="base"/>
    <w:basedOn w:val="DefaultParagraphFont"/>
    <w:rsid w:val="00252888"/>
  </w:style>
  <w:style w:type="character" w:customStyle="1" w:styleId="part-of-speech">
    <w:name w:val="part-of-speech"/>
    <w:basedOn w:val="DefaultParagraphFont"/>
    <w:rsid w:val="00252888"/>
  </w:style>
  <w:style w:type="paragraph" w:customStyle="1" w:styleId="UnderlineBoldIndent">
    <w:name w:val="Underline + Bold Indent"/>
    <w:basedOn w:val="Normal"/>
    <w:link w:val="UnderlineBoldIndentCharChar"/>
    <w:rsid w:val="00252888"/>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252888"/>
    <w:rPr>
      <w:rFonts w:ascii="Georgia" w:eastAsia="Times New Roman" w:hAnsi="Georgia"/>
      <w:szCs w:val="20"/>
      <w:u w:val="thick"/>
    </w:rPr>
  </w:style>
  <w:style w:type="paragraph" w:customStyle="1" w:styleId="StyleUnderlineBoldIndent11pt">
    <w:name w:val="Style Underline + Bold Indent + 11 pt"/>
    <w:basedOn w:val="UnderlineBoldIndent"/>
    <w:link w:val="StyleUnderlineBoldIndent11ptChar"/>
    <w:rsid w:val="00252888"/>
    <w:rPr>
      <w:u w:val="single"/>
    </w:rPr>
  </w:style>
  <w:style w:type="character" w:customStyle="1" w:styleId="StyleUnderlineBoldIndent11ptChar">
    <w:name w:val="Style Underline + Bold Indent + 11 pt Char"/>
    <w:link w:val="StyleUnderlineBoldIndent11pt"/>
    <w:rsid w:val="00252888"/>
    <w:rPr>
      <w:rFonts w:ascii="Georgia" w:eastAsia="Times New Roman" w:hAnsi="Georgia"/>
      <w:szCs w:val="20"/>
      <w:u w:val="single"/>
    </w:rPr>
  </w:style>
  <w:style w:type="paragraph" w:customStyle="1" w:styleId="StyleUnderlineBoldIndent11ptBold">
    <w:name w:val="Style Underline + Bold Indent + 11 pt Bold"/>
    <w:basedOn w:val="UnderlineBoldIndent"/>
    <w:link w:val="StyleUnderlineBoldIndent11ptBoldChar"/>
    <w:rsid w:val="00252888"/>
    <w:rPr>
      <w:b/>
      <w:bCs/>
      <w:u w:val="single"/>
    </w:rPr>
  </w:style>
  <w:style w:type="character" w:customStyle="1" w:styleId="StyleUnderlineBoldIndent11ptBoldChar">
    <w:name w:val="Style Underline + Bold Indent + 11 pt Bold Char"/>
    <w:link w:val="StyleUnderlineBoldIndent11ptBold"/>
    <w:rsid w:val="00252888"/>
    <w:rPr>
      <w:rFonts w:ascii="Georgia" w:eastAsia="Times New Roman" w:hAnsi="Georgia"/>
      <w:b/>
      <w:bCs/>
      <w:szCs w:val="20"/>
      <w:u w:val="single"/>
    </w:rPr>
  </w:style>
  <w:style w:type="character" w:customStyle="1" w:styleId="FontStyle177">
    <w:name w:val="Font Style177"/>
    <w:basedOn w:val="DefaultParagraphFont"/>
    <w:uiPriority w:val="99"/>
    <w:rsid w:val="00252888"/>
    <w:rPr>
      <w:rFonts w:ascii="Times New Roman" w:hAnsi="Times New Roman" w:cs="Times New Roman"/>
      <w:sz w:val="20"/>
      <w:szCs w:val="20"/>
    </w:rPr>
  </w:style>
  <w:style w:type="character" w:customStyle="1" w:styleId="FontStyle173">
    <w:name w:val="Font Style173"/>
    <w:basedOn w:val="DefaultParagraphFont"/>
    <w:uiPriority w:val="99"/>
    <w:rsid w:val="00252888"/>
    <w:rPr>
      <w:rFonts w:ascii="Times New Roman" w:hAnsi="Times New Roman" w:cs="Times New Roman"/>
      <w:sz w:val="14"/>
      <w:szCs w:val="14"/>
    </w:rPr>
  </w:style>
  <w:style w:type="character" w:customStyle="1" w:styleId="FontStyle151">
    <w:name w:val="Font Style151"/>
    <w:basedOn w:val="DefaultParagraphFont"/>
    <w:uiPriority w:val="99"/>
    <w:rsid w:val="00252888"/>
    <w:rPr>
      <w:rFonts w:ascii="Arial Narrow" w:hAnsi="Arial Narrow" w:cs="Arial Narrow"/>
      <w:b/>
      <w:bCs/>
      <w:sz w:val="12"/>
      <w:szCs w:val="12"/>
    </w:rPr>
  </w:style>
  <w:style w:type="character" w:customStyle="1" w:styleId="FontStyle156">
    <w:name w:val="Font Style156"/>
    <w:basedOn w:val="DefaultParagraphFont"/>
    <w:uiPriority w:val="99"/>
    <w:rsid w:val="00252888"/>
    <w:rPr>
      <w:rFonts w:ascii="Arial Narrow" w:hAnsi="Arial Narrow" w:cs="Arial Narrow"/>
      <w:sz w:val="8"/>
      <w:szCs w:val="8"/>
    </w:rPr>
  </w:style>
  <w:style w:type="character" w:customStyle="1" w:styleId="FontStyle160">
    <w:name w:val="Font Style160"/>
    <w:basedOn w:val="DefaultParagraphFont"/>
    <w:uiPriority w:val="99"/>
    <w:rsid w:val="00252888"/>
    <w:rPr>
      <w:rFonts w:ascii="Times New Roman" w:hAnsi="Times New Roman" w:cs="Times New Roman"/>
      <w:b/>
      <w:bCs/>
      <w:sz w:val="20"/>
      <w:szCs w:val="20"/>
    </w:rPr>
  </w:style>
  <w:style w:type="character" w:customStyle="1" w:styleId="FontStyle178">
    <w:name w:val="Font Style178"/>
    <w:basedOn w:val="DefaultParagraphFont"/>
    <w:uiPriority w:val="99"/>
    <w:rsid w:val="00252888"/>
    <w:rPr>
      <w:rFonts w:ascii="Times New Roman" w:hAnsi="Times New Roman" w:cs="Times New Roman"/>
      <w:sz w:val="18"/>
      <w:szCs w:val="18"/>
    </w:rPr>
  </w:style>
  <w:style w:type="paragraph" w:customStyle="1" w:styleId="Style140">
    <w:name w:val="Style14"/>
    <w:basedOn w:val="Normal"/>
    <w:uiPriority w:val="99"/>
    <w:rsid w:val="00252888"/>
    <w:pPr>
      <w:autoSpaceDE w:val="0"/>
      <w:autoSpaceDN w:val="0"/>
      <w:adjustRightInd w:val="0"/>
      <w:spacing w:line="278" w:lineRule="exact"/>
      <w:jc w:val="both"/>
    </w:pPr>
    <w:rPr>
      <w:rFonts w:eastAsia="Times New Roman"/>
      <w:sz w:val="24"/>
      <w:szCs w:val="24"/>
    </w:rPr>
  </w:style>
  <w:style w:type="paragraph" w:customStyle="1" w:styleId="Style160">
    <w:name w:val="Style16"/>
    <w:basedOn w:val="Normal"/>
    <w:uiPriority w:val="99"/>
    <w:rsid w:val="00252888"/>
    <w:pPr>
      <w:autoSpaceDE w:val="0"/>
      <w:autoSpaceDN w:val="0"/>
      <w:adjustRightInd w:val="0"/>
      <w:spacing w:line="163" w:lineRule="exact"/>
    </w:pPr>
    <w:rPr>
      <w:rFonts w:eastAsia="Times New Roman"/>
      <w:sz w:val="24"/>
      <w:szCs w:val="24"/>
    </w:rPr>
  </w:style>
  <w:style w:type="character" w:customStyle="1" w:styleId="FontStyle168">
    <w:name w:val="Font Style168"/>
    <w:basedOn w:val="DefaultParagraphFont"/>
    <w:uiPriority w:val="99"/>
    <w:rsid w:val="00252888"/>
    <w:rPr>
      <w:rFonts w:ascii="Times New Roman" w:hAnsi="Times New Roman" w:cs="Times New Roman"/>
      <w:sz w:val="12"/>
      <w:szCs w:val="12"/>
    </w:rPr>
  </w:style>
  <w:style w:type="paragraph" w:customStyle="1" w:styleId="Style90">
    <w:name w:val="Style9"/>
    <w:basedOn w:val="Normal"/>
    <w:uiPriority w:val="99"/>
    <w:rsid w:val="00252888"/>
    <w:pPr>
      <w:autoSpaceDE w:val="0"/>
      <w:autoSpaceDN w:val="0"/>
      <w:adjustRightInd w:val="0"/>
      <w:spacing w:line="134" w:lineRule="exact"/>
      <w:jc w:val="both"/>
    </w:pPr>
    <w:rPr>
      <w:rFonts w:eastAsia="Times New Roman"/>
      <w:sz w:val="24"/>
      <w:szCs w:val="24"/>
    </w:rPr>
  </w:style>
  <w:style w:type="paragraph" w:customStyle="1" w:styleId="Style44">
    <w:name w:val="Style44"/>
    <w:basedOn w:val="Normal"/>
    <w:uiPriority w:val="99"/>
    <w:rsid w:val="00252888"/>
    <w:pPr>
      <w:autoSpaceDE w:val="0"/>
      <w:autoSpaceDN w:val="0"/>
      <w:adjustRightInd w:val="0"/>
      <w:spacing w:line="216" w:lineRule="exact"/>
      <w:jc w:val="both"/>
    </w:pPr>
    <w:rPr>
      <w:rFonts w:eastAsia="Times New Roman"/>
      <w:sz w:val="24"/>
      <w:szCs w:val="24"/>
    </w:rPr>
  </w:style>
  <w:style w:type="paragraph" w:customStyle="1" w:styleId="Style19">
    <w:name w:val="Style19"/>
    <w:basedOn w:val="Normal"/>
    <w:uiPriority w:val="99"/>
    <w:rsid w:val="00252888"/>
    <w:pPr>
      <w:autoSpaceDE w:val="0"/>
      <w:autoSpaceDN w:val="0"/>
      <w:adjustRightInd w:val="0"/>
      <w:spacing w:line="206" w:lineRule="exact"/>
    </w:pPr>
    <w:rPr>
      <w:rFonts w:eastAsia="Times New Roman"/>
      <w:sz w:val="24"/>
      <w:szCs w:val="24"/>
    </w:rPr>
  </w:style>
  <w:style w:type="character" w:customStyle="1" w:styleId="FontStyle176">
    <w:name w:val="Font Style176"/>
    <w:basedOn w:val="DefaultParagraphFont"/>
    <w:uiPriority w:val="99"/>
    <w:rsid w:val="00252888"/>
    <w:rPr>
      <w:rFonts w:ascii="Times New Roman" w:hAnsi="Times New Roman" w:cs="Times New Roman"/>
      <w:sz w:val="16"/>
      <w:szCs w:val="16"/>
    </w:rPr>
  </w:style>
  <w:style w:type="paragraph" w:customStyle="1" w:styleId="Stylecard11pt">
    <w:name w:val="Style card + 11 pt"/>
    <w:basedOn w:val="card"/>
    <w:link w:val="Stylecard11ptChar"/>
    <w:rsid w:val="00252888"/>
    <w:pPr>
      <w:spacing w:line="240" w:lineRule="auto"/>
    </w:pPr>
    <w:rPr>
      <w:rFonts w:ascii="Georgia" w:eastAsia="SimSun" w:hAnsi="Georgia" w:cs="Calibri"/>
      <w:sz w:val="20"/>
      <w:szCs w:val="24"/>
      <w:lang w:eastAsia="zh-CN"/>
    </w:rPr>
  </w:style>
  <w:style w:type="character" w:customStyle="1" w:styleId="Stylecard11ptChar">
    <w:name w:val="Style card + 11 pt Char"/>
    <w:link w:val="Stylecard11pt"/>
    <w:rsid w:val="00252888"/>
    <w:rPr>
      <w:rFonts w:ascii="Georgia" w:eastAsia="SimSun" w:hAnsi="Georgia" w:cs="Calibri"/>
      <w:sz w:val="20"/>
      <w:szCs w:val="24"/>
      <w:lang w:eastAsia="zh-CN"/>
    </w:rPr>
  </w:style>
  <w:style w:type="character" w:customStyle="1" w:styleId="globalcontentbody">
    <w:name w:val="globalcontentbody"/>
    <w:basedOn w:val="DefaultParagraphFont"/>
    <w:rsid w:val="00252888"/>
  </w:style>
  <w:style w:type="character" w:customStyle="1" w:styleId="authorbio">
    <w:name w:val="authorbio"/>
    <w:basedOn w:val="DefaultParagraphFont"/>
    <w:rsid w:val="00252888"/>
  </w:style>
  <w:style w:type="character" w:customStyle="1" w:styleId="StyleUnderline3">
    <w:name w:val="Style Underline3"/>
    <w:basedOn w:val="DefaultParagraphFont"/>
    <w:rsid w:val="00252888"/>
    <w:rPr>
      <w:u w:val="single"/>
    </w:rPr>
  </w:style>
  <w:style w:type="character" w:customStyle="1" w:styleId="StyleBoldandUnderlineCharChar11pt">
    <w:name w:val="Style Bold and Underline Char Char + 11 pt"/>
    <w:basedOn w:val="DefaultParagraphFont"/>
    <w:rsid w:val="00252888"/>
    <w:rPr>
      <w:b/>
      <w:bCs/>
      <w:noProof w:val="0"/>
      <w:sz w:val="20"/>
      <w:u w:val="single"/>
      <w:lang w:val="en-US" w:eastAsia="en-US" w:bidi="ar-SA"/>
    </w:rPr>
  </w:style>
  <w:style w:type="character" w:customStyle="1" w:styleId="Hyperlink23">
    <w:name w:val="Hyperlink23"/>
    <w:basedOn w:val="DefaultParagraphFont"/>
    <w:rsid w:val="00252888"/>
    <w:rPr>
      <w:color w:val="3300CC"/>
      <w:u w:val="single"/>
    </w:rPr>
  </w:style>
  <w:style w:type="character" w:customStyle="1" w:styleId="CharChar114">
    <w:name w:val="Char Char114"/>
    <w:basedOn w:val="DefaultParagraphFont"/>
    <w:rsid w:val="00252888"/>
    <w:rPr>
      <w:rFonts w:cs="Arial"/>
      <w:bCs/>
      <w:szCs w:val="26"/>
      <w:u w:val="single"/>
      <w:lang w:val="en-US" w:eastAsia="en-US" w:bidi="ar-SA"/>
    </w:rPr>
  </w:style>
  <w:style w:type="character" w:customStyle="1" w:styleId="CharChar112">
    <w:name w:val="Char Char112"/>
    <w:basedOn w:val="DefaultParagraphFont"/>
    <w:rsid w:val="00252888"/>
    <w:rPr>
      <w:rFonts w:cs="Arial"/>
      <w:bCs/>
      <w:szCs w:val="26"/>
      <w:u w:val="single"/>
      <w:lang w:val="en-US" w:eastAsia="en-US" w:bidi="ar-SA"/>
    </w:rPr>
  </w:style>
  <w:style w:type="paragraph" w:customStyle="1" w:styleId="WW-Default1">
    <w:name w:val="WW-Default1"/>
    <w:basedOn w:val="Normal"/>
    <w:uiPriority w:val="99"/>
    <w:rsid w:val="00252888"/>
    <w:pPr>
      <w:suppressAutoHyphens/>
    </w:pPr>
    <w:rPr>
      <w:rFonts w:eastAsia="Times New Roman"/>
      <w:b/>
      <w:bCs/>
      <w:szCs w:val="20"/>
      <w:lang w:eastAsia="ar-SA"/>
    </w:rPr>
  </w:style>
  <w:style w:type="character" w:customStyle="1" w:styleId="zoomme">
    <w:name w:val="zoomme"/>
    <w:basedOn w:val="DefaultParagraphFont"/>
    <w:rsid w:val="00252888"/>
  </w:style>
  <w:style w:type="character" w:customStyle="1" w:styleId="classauthor">
    <w:name w:val="class=&quot;author&quot;"/>
    <w:basedOn w:val="DefaultParagraphFont"/>
    <w:rsid w:val="00252888"/>
  </w:style>
  <w:style w:type="paragraph" w:customStyle="1" w:styleId="Stylecard11ptUnderline">
    <w:name w:val="Style card + 11 pt Underline"/>
    <w:basedOn w:val="card"/>
    <w:link w:val="Stylecard11ptUnderlineChar"/>
    <w:rsid w:val="00252888"/>
    <w:pPr>
      <w:spacing w:line="240" w:lineRule="auto"/>
    </w:pPr>
    <w:rPr>
      <w:rFonts w:eastAsia="SimSun"/>
      <w:sz w:val="20"/>
      <w:szCs w:val="24"/>
      <w:u w:val="single"/>
      <w:lang w:eastAsia="zh-CN"/>
    </w:rPr>
  </w:style>
  <w:style w:type="character" w:customStyle="1" w:styleId="Stylecard11ptUnderlineChar">
    <w:name w:val="Style card + 11 pt Underline Char"/>
    <w:link w:val="Stylecard11ptUnderline"/>
    <w:rsid w:val="00252888"/>
    <w:rPr>
      <w:rFonts w:ascii="Times New Roman" w:eastAsia="SimSun" w:hAnsi="Times New Roman" w:cs="Times New Roman"/>
      <w:sz w:val="20"/>
      <w:szCs w:val="24"/>
      <w:u w:val="single"/>
      <w:lang w:eastAsia="zh-CN"/>
    </w:rPr>
  </w:style>
  <w:style w:type="character" w:customStyle="1" w:styleId="officialstitle-">
    <w:name w:val="official_s_title-"/>
    <w:basedOn w:val="DefaultParagraphFont"/>
    <w:rsid w:val="00252888"/>
  </w:style>
  <w:style w:type="character" w:customStyle="1" w:styleId="officialsbureau">
    <w:name w:val="official_s_bureau"/>
    <w:basedOn w:val="DefaultParagraphFont"/>
    <w:rsid w:val="00252888"/>
  </w:style>
  <w:style w:type="paragraph" w:customStyle="1" w:styleId="StyleHeading2Heading2CharCharCharCharCharCharCharCharC">
    <w:name w:val="Style Heading 2Heading 2 CharChar Char Char CharChar Char Char C..."/>
    <w:basedOn w:val="Heading2"/>
    <w:link w:val="StyleHeading2Heading2CharCharCharCharCharCharCharCharCChar"/>
    <w:rsid w:val="00252888"/>
    <w:pPr>
      <w:keepLines w:val="0"/>
      <w:pageBreakBefore w:val="0"/>
      <w:spacing w:before="240" w:after="60"/>
      <w:jc w:val="left"/>
    </w:pPr>
    <w:rPr>
      <w:rFonts w:eastAsia="Times New Roman" w:cs="Arial"/>
      <w:bCs/>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252888"/>
    <w:rPr>
      <w:rFonts w:ascii="Georgia" w:eastAsia="Times New Roman" w:hAnsi="Georgia" w:cs="Arial"/>
      <w:b/>
      <w:bCs/>
      <w:caps/>
      <w:sz w:val="24"/>
      <w:szCs w:val="28"/>
    </w:rPr>
  </w:style>
  <w:style w:type="character" w:customStyle="1" w:styleId="gray">
    <w:name w:val="gray"/>
    <w:basedOn w:val="DefaultParagraphFont"/>
    <w:rsid w:val="00252888"/>
  </w:style>
  <w:style w:type="character" w:customStyle="1" w:styleId="Styleunderline11ptBorderSinglesolidlineAuto05p">
    <w:name w:val="Style underline + 11 pt Border: : (Single solid line Auto  0.5 p..."/>
    <w:rsid w:val="00252888"/>
    <w:rPr>
      <w:sz w:val="20"/>
      <w:u w:val="single"/>
      <w:bdr w:val="single" w:sz="4" w:space="0" w:color="auto"/>
    </w:rPr>
  </w:style>
  <w:style w:type="character" w:customStyle="1" w:styleId="Citation-CompleteChar">
    <w:name w:val="Citation - Complete Char"/>
    <w:basedOn w:val="DefaultParagraphFont"/>
    <w:link w:val="Citation-Complete"/>
    <w:locked/>
    <w:rsid w:val="00252888"/>
    <w:rPr>
      <w:rFonts w:ascii="Georgia" w:hAnsi="Georgia"/>
    </w:rPr>
  </w:style>
  <w:style w:type="paragraph" w:customStyle="1" w:styleId="StyleStyle49ptBoldItalic">
    <w:name w:val="Style Style4 + 9 pt Bold Italic"/>
    <w:basedOn w:val="Normal"/>
    <w:link w:val="StyleStyle49ptBoldItalicChar"/>
    <w:rsid w:val="00252888"/>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252888"/>
    <w:rPr>
      <w:rFonts w:ascii="Georgia" w:eastAsia="Times New Roman" w:hAnsi="Georgia"/>
      <w:b/>
      <w:bCs/>
      <w:i/>
      <w:iCs/>
      <w:szCs w:val="24"/>
      <w:u w:val="single"/>
    </w:rPr>
  </w:style>
  <w:style w:type="character" w:customStyle="1" w:styleId="newscontent">
    <w:name w:val="newscontent"/>
    <w:rsid w:val="00252888"/>
  </w:style>
  <w:style w:type="character" w:customStyle="1" w:styleId="FontStyle172">
    <w:name w:val="Font Style172"/>
    <w:basedOn w:val="DefaultParagraphFont"/>
    <w:uiPriority w:val="99"/>
    <w:rsid w:val="00252888"/>
    <w:rPr>
      <w:rFonts w:ascii="Times New Roman" w:hAnsi="Times New Roman" w:cs="Times New Roman"/>
      <w:b/>
      <w:bCs/>
      <w:sz w:val="16"/>
      <w:szCs w:val="16"/>
    </w:rPr>
  </w:style>
  <w:style w:type="paragraph" w:customStyle="1" w:styleId="Style180">
    <w:name w:val="Style18"/>
    <w:basedOn w:val="Normal"/>
    <w:uiPriority w:val="99"/>
    <w:rsid w:val="00252888"/>
    <w:pPr>
      <w:autoSpaceDE w:val="0"/>
      <w:autoSpaceDN w:val="0"/>
      <w:adjustRightInd w:val="0"/>
      <w:spacing w:line="269" w:lineRule="exact"/>
    </w:pPr>
    <w:rPr>
      <w:rFonts w:eastAsia="Times New Roman"/>
      <w:sz w:val="24"/>
      <w:szCs w:val="24"/>
    </w:rPr>
  </w:style>
  <w:style w:type="character" w:customStyle="1" w:styleId="FontStyle171">
    <w:name w:val="Font Style171"/>
    <w:basedOn w:val="DefaultParagraphFont"/>
    <w:uiPriority w:val="99"/>
    <w:rsid w:val="00252888"/>
    <w:rPr>
      <w:rFonts w:ascii="Times New Roman" w:hAnsi="Times New Roman" w:cs="Times New Roman"/>
      <w:i/>
      <w:iCs/>
      <w:sz w:val="16"/>
      <w:szCs w:val="16"/>
    </w:rPr>
  </w:style>
  <w:style w:type="character" w:customStyle="1" w:styleId="FontStyle162">
    <w:name w:val="Font Style162"/>
    <w:basedOn w:val="DefaultParagraphFont"/>
    <w:uiPriority w:val="99"/>
    <w:rsid w:val="00252888"/>
    <w:rPr>
      <w:rFonts w:ascii="Times New Roman" w:hAnsi="Times New Roman" w:cs="Times New Roman"/>
      <w:b/>
      <w:bCs/>
      <w:sz w:val="18"/>
      <w:szCs w:val="18"/>
    </w:rPr>
  </w:style>
  <w:style w:type="character" w:customStyle="1" w:styleId="FontStyle167">
    <w:name w:val="Font Style167"/>
    <w:basedOn w:val="DefaultParagraphFont"/>
    <w:uiPriority w:val="99"/>
    <w:rsid w:val="00252888"/>
    <w:rPr>
      <w:rFonts w:ascii="Times New Roman" w:hAnsi="Times New Roman" w:cs="Times New Roman"/>
      <w:sz w:val="10"/>
      <w:szCs w:val="10"/>
    </w:rPr>
  </w:style>
  <w:style w:type="character" w:customStyle="1" w:styleId="FontStyle174">
    <w:name w:val="Font Style174"/>
    <w:basedOn w:val="DefaultParagraphFont"/>
    <w:uiPriority w:val="99"/>
    <w:rsid w:val="00252888"/>
    <w:rPr>
      <w:rFonts w:ascii="Arial Narrow" w:hAnsi="Arial Narrow" w:cs="Arial Narrow"/>
      <w:b/>
      <w:bCs/>
      <w:sz w:val="18"/>
      <w:szCs w:val="18"/>
    </w:rPr>
  </w:style>
  <w:style w:type="paragraph" w:customStyle="1" w:styleId="Style47">
    <w:name w:val="Style47"/>
    <w:basedOn w:val="Normal"/>
    <w:uiPriority w:val="99"/>
    <w:rsid w:val="00252888"/>
    <w:pPr>
      <w:autoSpaceDE w:val="0"/>
      <w:autoSpaceDN w:val="0"/>
      <w:adjustRightInd w:val="0"/>
      <w:spacing w:line="490" w:lineRule="exact"/>
    </w:pPr>
    <w:rPr>
      <w:rFonts w:eastAsia="Times New Roman"/>
      <w:sz w:val="24"/>
      <w:szCs w:val="24"/>
    </w:rPr>
  </w:style>
  <w:style w:type="character" w:customStyle="1" w:styleId="FontStyle169">
    <w:name w:val="Font Style169"/>
    <w:basedOn w:val="DefaultParagraphFont"/>
    <w:uiPriority w:val="99"/>
    <w:rsid w:val="00252888"/>
    <w:rPr>
      <w:rFonts w:ascii="Times New Roman" w:hAnsi="Times New Roman" w:cs="Times New Roman"/>
      <w:sz w:val="12"/>
      <w:szCs w:val="12"/>
    </w:rPr>
  </w:style>
  <w:style w:type="paragraph" w:customStyle="1" w:styleId="Style24">
    <w:name w:val="Style24"/>
    <w:basedOn w:val="Normal"/>
    <w:uiPriority w:val="99"/>
    <w:rsid w:val="00252888"/>
    <w:pPr>
      <w:autoSpaceDE w:val="0"/>
      <w:autoSpaceDN w:val="0"/>
      <w:adjustRightInd w:val="0"/>
      <w:spacing w:line="276" w:lineRule="exact"/>
    </w:pPr>
    <w:rPr>
      <w:rFonts w:eastAsia="Times New Roman"/>
      <w:sz w:val="24"/>
      <w:szCs w:val="24"/>
    </w:rPr>
  </w:style>
  <w:style w:type="paragraph" w:customStyle="1" w:styleId="Style99">
    <w:name w:val="Style99"/>
    <w:basedOn w:val="Normal"/>
    <w:uiPriority w:val="99"/>
    <w:rsid w:val="00252888"/>
    <w:pPr>
      <w:autoSpaceDE w:val="0"/>
      <w:autoSpaceDN w:val="0"/>
      <w:adjustRightInd w:val="0"/>
      <w:spacing w:line="182" w:lineRule="exact"/>
      <w:jc w:val="both"/>
    </w:pPr>
    <w:rPr>
      <w:rFonts w:eastAsia="Times New Roman"/>
      <w:sz w:val="24"/>
      <w:szCs w:val="24"/>
    </w:rPr>
  </w:style>
  <w:style w:type="paragraph" w:customStyle="1" w:styleId="Style26">
    <w:name w:val="Style26"/>
    <w:basedOn w:val="Normal"/>
    <w:uiPriority w:val="99"/>
    <w:rsid w:val="00252888"/>
    <w:pPr>
      <w:autoSpaceDE w:val="0"/>
      <w:autoSpaceDN w:val="0"/>
      <w:adjustRightInd w:val="0"/>
      <w:spacing w:line="278" w:lineRule="exact"/>
      <w:jc w:val="both"/>
    </w:pPr>
    <w:rPr>
      <w:rFonts w:eastAsia="Times New Roman"/>
      <w:sz w:val="24"/>
      <w:szCs w:val="24"/>
    </w:rPr>
  </w:style>
  <w:style w:type="character" w:customStyle="1" w:styleId="FontStyle139">
    <w:name w:val="Font Style139"/>
    <w:basedOn w:val="DefaultParagraphFont"/>
    <w:uiPriority w:val="99"/>
    <w:rsid w:val="00252888"/>
    <w:rPr>
      <w:rFonts w:ascii="Times New Roman" w:hAnsi="Times New Roman" w:cs="Times New Roman"/>
      <w:b/>
      <w:bCs/>
      <w:sz w:val="18"/>
      <w:szCs w:val="18"/>
    </w:rPr>
  </w:style>
  <w:style w:type="paragraph" w:customStyle="1" w:styleId="Style21">
    <w:name w:val="Style21"/>
    <w:basedOn w:val="Normal"/>
    <w:uiPriority w:val="99"/>
    <w:rsid w:val="00252888"/>
    <w:pPr>
      <w:autoSpaceDE w:val="0"/>
      <w:autoSpaceDN w:val="0"/>
      <w:adjustRightInd w:val="0"/>
      <w:spacing w:line="216" w:lineRule="exact"/>
      <w:jc w:val="both"/>
    </w:pPr>
    <w:rPr>
      <w:rFonts w:eastAsia="Times New Roman"/>
      <w:sz w:val="24"/>
      <w:szCs w:val="24"/>
    </w:rPr>
  </w:style>
  <w:style w:type="paragraph" w:customStyle="1" w:styleId="Style50">
    <w:name w:val="Style50"/>
    <w:basedOn w:val="Normal"/>
    <w:uiPriority w:val="99"/>
    <w:rsid w:val="00252888"/>
    <w:pPr>
      <w:autoSpaceDE w:val="0"/>
      <w:autoSpaceDN w:val="0"/>
      <w:adjustRightInd w:val="0"/>
      <w:spacing w:line="198" w:lineRule="exact"/>
    </w:pPr>
    <w:rPr>
      <w:rFonts w:eastAsia="Times New Roman"/>
      <w:sz w:val="24"/>
      <w:szCs w:val="24"/>
    </w:rPr>
  </w:style>
  <w:style w:type="paragraph" w:customStyle="1" w:styleId="StyleHeading4TagNotBold">
    <w:name w:val="Style Heading 4Tag + Not Bold"/>
    <w:basedOn w:val="Heading4"/>
    <w:rsid w:val="00252888"/>
    <w:rPr>
      <w:bCs/>
      <w:iCs w:val="0"/>
    </w:rPr>
  </w:style>
  <w:style w:type="paragraph" w:customStyle="1" w:styleId="Aa">
    <w:name w:val="A"/>
    <w:basedOn w:val="Default"/>
    <w:next w:val="Default"/>
    <w:rsid w:val="00252888"/>
    <w:pPr>
      <w:autoSpaceDE w:val="0"/>
      <w:autoSpaceDN w:val="0"/>
      <w:adjustRightInd w:val="0"/>
    </w:pPr>
    <w:rPr>
      <w:rFonts w:ascii="Times New Roman" w:eastAsia="Times New Roman" w:hAnsi="Times New Roman" w:cs="Times New Roman"/>
      <w:sz w:val="24"/>
      <w:szCs w:val="24"/>
      <w:lang w:bidi="en-US"/>
    </w:rPr>
  </w:style>
  <w:style w:type="character" w:customStyle="1" w:styleId="ac">
    <w:name w:val="••••"/>
    <w:rsid w:val="00252888"/>
    <w:rPr>
      <w:color w:val="000000"/>
    </w:rPr>
  </w:style>
  <w:style w:type="character" w:customStyle="1" w:styleId="UL-Bold">
    <w:name w:val="UL-Bold"/>
    <w:basedOn w:val="DefaultParagraphFont"/>
    <w:rsid w:val="00252888"/>
    <w:rPr>
      <w:u w:val="thick"/>
    </w:rPr>
  </w:style>
  <w:style w:type="character" w:customStyle="1" w:styleId="UL-None">
    <w:name w:val="UL-None"/>
    <w:basedOn w:val="DefaultParagraphFont"/>
    <w:rsid w:val="00252888"/>
    <w:rPr>
      <w:u w:val="none"/>
    </w:rPr>
  </w:style>
  <w:style w:type="character" w:customStyle="1" w:styleId="styletimesnewroman12ptbold0">
    <w:name w:val="styletimesnewroman12ptbold"/>
    <w:basedOn w:val="DefaultParagraphFont"/>
    <w:rsid w:val="00252888"/>
  </w:style>
  <w:style w:type="character" w:customStyle="1" w:styleId="FontStyle19">
    <w:name w:val="Font Style19"/>
    <w:basedOn w:val="DefaultParagraphFont"/>
    <w:uiPriority w:val="99"/>
    <w:rsid w:val="00252888"/>
    <w:rPr>
      <w:rFonts w:ascii="Times New Roman" w:hAnsi="Times New Roman" w:cs="Times New Roman"/>
      <w:sz w:val="18"/>
      <w:szCs w:val="18"/>
    </w:rPr>
  </w:style>
  <w:style w:type="character" w:customStyle="1" w:styleId="UnderlineBox">
    <w:name w:val="Underline + Box"/>
    <w:uiPriority w:val="1"/>
    <w:qFormat/>
    <w:rsid w:val="00252888"/>
    <w:rPr>
      <w:rFonts w:ascii="Georgia" w:hAnsi="Georgia"/>
      <w:b w:val="0"/>
      <w:sz w:val="22"/>
      <w:u w:val="single"/>
      <w:bdr w:val="single" w:sz="4" w:space="0" w:color="auto"/>
    </w:rPr>
  </w:style>
  <w:style w:type="character" w:customStyle="1" w:styleId="10ptnotbold">
    <w:name w:val="10ptnotbold"/>
    <w:basedOn w:val="DefaultParagraphFont"/>
    <w:rsid w:val="00252888"/>
    <w:rPr>
      <w:sz w:val="20"/>
    </w:rPr>
  </w:style>
  <w:style w:type="paragraph" w:customStyle="1" w:styleId="ALLCAPS">
    <w:name w:val="ALL CAPS"/>
    <w:basedOn w:val="Normal"/>
    <w:rsid w:val="00252888"/>
    <w:rPr>
      <w:rFonts w:eastAsia="Times New Roman"/>
      <w:b/>
      <w:caps/>
      <w:szCs w:val="20"/>
    </w:rPr>
  </w:style>
  <w:style w:type="character" w:customStyle="1" w:styleId="kn">
    <w:name w:val="kn"/>
    <w:basedOn w:val="DefaultParagraphFont"/>
    <w:rsid w:val="00252888"/>
  </w:style>
  <w:style w:type="paragraph" w:customStyle="1" w:styleId="StyleCardworksLinespacingsingle">
    <w:name w:val="Style Card works + Line spacing:  single"/>
    <w:basedOn w:val="Normal"/>
    <w:link w:val="StyleCardworksLinespacingsingleChar"/>
    <w:rsid w:val="00252888"/>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252888"/>
    <w:rPr>
      <w:rFonts w:ascii="Georgia" w:eastAsia="Times New Roman" w:hAnsi="Georgia"/>
      <w:spacing w:val="-3"/>
      <w:szCs w:val="20"/>
    </w:rPr>
  </w:style>
  <w:style w:type="paragraph" w:customStyle="1" w:styleId="BriefTitleWorks">
    <w:name w:val="Brief Title Works"/>
    <w:basedOn w:val="Heading1"/>
    <w:link w:val="BriefTitleWorksChar"/>
    <w:rsid w:val="00252888"/>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kern w:val="32"/>
      <w:sz w:val="24"/>
      <w:u w:val="single"/>
    </w:rPr>
  </w:style>
  <w:style w:type="character" w:customStyle="1" w:styleId="BriefTitleWorksChar">
    <w:name w:val="Brief Title Works Char"/>
    <w:basedOn w:val="DefaultParagraphFont"/>
    <w:link w:val="BriefTitleWorks"/>
    <w:rsid w:val="00252888"/>
    <w:rPr>
      <w:rFonts w:ascii="Georgia" w:eastAsia="Times New Roman" w:hAnsi="Georgia" w:cs="Arial"/>
      <w:b/>
      <w:caps/>
      <w:kern w:val="32"/>
      <w:sz w:val="24"/>
      <w:szCs w:val="32"/>
      <w:u w:val="single"/>
    </w:rPr>
  </w:style>
  <w:style w:type="character" w:customStyle="1" w:styleId="twelptblackblack1">
    <w:name w:val="twelptblackblack1"/>
    <w:basedOn w:val="DefaultParagraphFont"/>
    <w:rsid w:val="00252888"/>
    <w:rPr>
      <w:rFonts w:ascii="Verdana" w:hAnsi="Verdana" w:hint="default"/>
      <w:color w:val="000000"/>
      <w:sz w:val="16"/>
      <w:szCs w:val="16"/>
    </w:rPr>
  </w:style>
  <w:style w:type="character" w:customStyle="1" w:styleId="TagCharCharCharChar0">
    <w:name w:val="Tag Char Char Char Char"/>
    <w:basedOn w:val="DefaultParagraphFont"/>
    <w:rsid w:val="00252888"/>
    <w:rPr>
      <w:rFonts w:ascii="Times New Roman" w:eastAsia="Times New Roman" w:hAnsi="Times New Roman" w:cs="Times New Roman"/>
      <w:b/>
      <w:sz w:val="24"/>
      <w:szCs w:val="20"/>
    </w:rPr>
  </w:style>
  <w:style w:type="paragraph" w:customStyle="1" w:styleId="CITE1">
    <w:name w:val="CITE"/>
    <w:basedOn w:val="Heading2"/>
    <w:autoRedefine/>
    <w:rsid w:val="00252888"/>
    <w:pPr>
      <w:keepLines w:val="0"/>
      <w:pageBreakBefore w:val="0"/>
      <w:spacing w:before="0" w:after="160"/>
      <w:contextualSpacing/>
      <w:jc w:val="left"/>
    </w:pPr>
    <w:rPr>
      <w:rFonts w:ascii="Arial" w:eastAsia="Times New Roman" w:hAnsi="Arial" w:cs="Arial"/>
      <w:b w:val="0"/>
      <w:bCs/>
      <w:iCs/>
      <w:sz w:val="20"/>
      <w:szCs w:val="20"/>
      <w:u w:val="none"/>
    </w:rPr>
  </w:style>
  <w:style w:type="character" w:customStyle="1" w:styleId="CharacterStyle14">
    <w:name w:val="Character Style 14"/>
    <w:rsid w:val="00252888"/>
    <w:rPr>
      <w:sz w:val="30"/>
      <w:szCs w:val="30"/>
    </w:rPr>
  </w:style>
  <w:style w:type="character" w:customStyle="1" w:styleId="CharacterStyle13">
    <w:name w:val="Character Style 13"/>
    <w:rsid w:val="00252888"/>
    <w:rPr>
      <w:i/>
      <w:iCs/>
      <w:sz w:val="17"/>
      <w:szCs w:val="17"/>
    </w:rPr>
  </w:style>
  <w:style w:type="character" w:customStyle="1" w:styleId="CardsNotUnderlined">
    <w:name w:val="Cards Not Underlined"/>
    <w:rsid w:val="00252888"/>
    <w:rPr>
      <w:rFonts w:ascii="Times New Roman" w:hAnsi="Times New Roman"/>
      <w:sz w:val="16"/>
    </w:rPr>
  </w:style>
  <w:style w:type="character" w:customStyle="1" w:styleId="a12">
    <w:name w:val="a1"/>
    <w:rsid w:val="00252888"/>
    <w:rPr>
      <w:color w:val="008000"/>
    </w:rPr>
  </w:style>
  <w:style w:type="character" w:customStyle="1" w:styleId="TagGreg">
    <w:name w:val="TagGreg"/>
    <w:uiPriority w:val="1"/>
    <w:qFormat/>
    <w:rsid w:val="00252888"/>
    <w:rPr>
      <w:b/>
      <w:sz w:val="24"/>
    </w:rPr>
  </w:style>
  <w:style w:type="paragraph" w:customStyle="1" w:styleId="Fifth">
    <w:name w:val="Fifth"/>
    <w:basedOn w:val="Normal"/>
    <w:link w:val="FifthChar"/>
    <w:rsid w:val="00252888"/>
    <w:rPr>
      <w:rFonts w:ascii="Arial" w:eastAsia="Times New Roman" w:hAnsi="Arial"/>
      <w:sz w:val="20"/>
      <w:szCs w:val="24"/>
      <w:lang w:val="x-none" w:eastAsia="x-none"/>
    </w:rPr>
  </w:style>
  <w:style w:type="character" w:customStyle="1" w:styleId="FifthChar">
    <w:name w:val="Fifth Char"/>
    <w:link w:val="Fifth"/>
    <w:rsid w:val="00252888"/>
    <w:rPr>
      <w:rFonts w:ascii="Arial" w:eastAsia="Times New Roman" w:hAnsi="Arial"/>
      <w:sz w:val="20"/>
      <w:szCs w:val="24"/>
      <w:lang w:val="x-none" w:eastAsia="x-none"/>
    </w:rPr>
  </w:style>
  <w:style w:type="paragraph" w:customStyle="1" w:styleId="Repeatblockheading0">
    <w:name w:val="Repeat block heading"/>
    <w:basedOn w:val="Normal"/>
    <w:rsid w:val="00252888"/>
    <w:pPr>
      <w:pBdr>
        <w:bottom w:val="single" w:sz="12" w:space="1" w:color="auto"/>
      </w:pBdr>
      <w:jc w:val="center"/>
      <w:outlineLvl w:val="1"/>
    </w:pPr>
    <w:rPr>
      <w:rFonts w:ascii="Estrangelo Edessa" w:eastAsia="Times New Roman" w:hAnsi="Estrangelo Edessa"/>
      <w:b/>
      <w:sz w:val="48"/>
      <w:szCs w:val="48"/>
    </w:rPr>
  </w:style>
  <w:style w:type="paragraph" w:customStyle="1" w:styleId="UnderlineEmphasis">
    <w:name w:val="Underline + Emphasis"/>
    <w:basedOn w:val="Normal"/>
    <w:next w:val="Normal"/>
    <w:link w:val="UnderlineEmphasisChar"/>
    <w:autoRedefine/>
    <w:qFormat/>
    <w:rsid w:val="00252888"/>
    <w:rPr>
      <w:rFonts w:ascii="Times New Roman" w:hAnsi="Times New Roman"/>
      <w:b/>
      <w:color w:val="000000"/>
      <w:sz w:val="24"/>
      <w:u w:val="single"/>
      <w:lang w:val="x-none" w:eastAsia="x-none"/>
    </w:rPr>
  </w:style>
  <w:style w:type="character" w:customStyle="1" w:styleId="UnderlineEmphasisChar">
    <w:name w:val="Underline + Emphasis Char"/>
    <w:link w:val="UnderlineEmphasis"/>
    <w:rsid w:val="00252888"/>
    <w:rPr>
      <w:rFonts w:ascii="Times New Roman" w:hAnsi="Times New Roman"/>
      <w:b/>
      <w:color w:val="000000"/>
      <w:sz w:val="24"/>
      <w:u w:val="single"/>
      <w:lang w:val="x-none" w:eastAsia="x-none"/>
    </w:rPr>
  </w:style>
  <w:style w:type="character" w:customStyle="1" w:styleId="mandelbrotrefrag">
    <w:name w:val="mandelbrot_refrag"/>
    <w:rsid w:val="00252888"/>
  </w:style>
  <w:style w:type="character" w:customStyle="1" w:styleId="imgcreditcaption">
    <w:name w:val="imgcreditcaption"/>
    <w:rsid w:val="00252888"/>
  </w:style>
  <w:style w:type="character" w:customStyle="1" w:styleId="current-article">
    <w:name w:val="current-article"/>
    <w:rsid w:val="00252888"/>
  </w:style>
  <w:style w:type="character" w:customStyle="1" w:styleId="hps">
    <w:name w:val="hps"/>
    <w:rsid w:val="00252888"/>
  </w:style>
  <w:style w:type="paragraph" w:customStyle="1" w:styleId="introduction">
    <w:name w:val="introduction"/>
    <w:basedOn w:val="Normal"/>
    <w:rsid w:val="00252888"/>
    <w:pPr>
      <w:spacing w:before="100" w:beforeAutospacing="1" w:after="100" w:afterAutospacing="1"/>
    </w:pPr>
    <w:rPr>
      <w:rFonts w:ascii="Times New Roman" w:eastAsia="Times New Roman" w:hAnsi="Times New Roman"/>
      <w:sz w:val="24"/>
      <w:szCs w:val="24"/>
    </w:rPr>
  </w:style>
  <w:style w:type="character" w:customStyle="1" w:styleId="AnalyticsChar">
    <w:name w:val="Analytics Char"/>
    <w:link w:val="Analytics"/>
    <w:locked/>
    <w:rsid w:val="00252888"/>
    <w:rPr>
      <w:rFonts w:ascii="Georgia" w:eastAsiaTheme="majorEastAsia" w:hAnsi="Georgia" w:cstheme="majorBidi"/>
      <w:b/>
      <w:caps/>
      <w:sz w:val="52"/>
      <w:szCs w:val="32"/>
    </w:rPr>
  </w:style>
  <w:style w:type="paragraph" w:customStyle="1" w:styleId="TashmaHeader2">
    <w:name w:val="Tashma_Header2"/>
    <w:basedOn w:val="Heading2"/>
    <w:uiPriority w:val="99"/>
    <w:qFormat/>
    <w:rsid w:val="00252888"/>
    <w:pPr>
      <w:spacing w:after="160"/>
    </w:pPr>
    <w:rPr>
      <w:rFonts w:eastAsia="SimSun" w:cstheme="minorBidi"/>
      <w:bCs/>
      <w:caps/>
      <w:sz w:val="28"/>
    </w:rPr>
  </w:style>
  <w:style w:type="paragraph" w:customStyle="1" w:styleId="TashmaHeading1">
    <w:name w:val="Tashma_Heading1"/>
    <w:basedOn w:val="Heading1"/>
    <w:uiPriority w:val="99"/>
    <w:qFormat/>
    <w:rsid w:val="00252888"/>
    <w:pPr>
      <w:spacing w:after="160"/>
    </w:pPr>
    <w:rPr>
      <w:rFonts w:eastAsia="Times New Roman" w:cstheme="minorBidi"/>
      <w:bCs/>
      <w:sz w:val="32"/>
    </w:rPr>
  </w:style>
  <w:style w:type="character" w:customStyle="1" w:styleId="CitationCharCharCharCharCharCharCharChar">
    <w:name w:val="Citation Char Char Char Char Char Char Char Char"/>
    <w:link w:val="CitationCharCharCharCharCharCharChar"/>
    <w:locked/>
    <w:rsid w:val="00252888"/>
    <w:rPr>
      <w:rFonts w:cs="Calibri"/>
    </w:rPr>
  </w:style>
  <w:style w:type="paragraph" w:customStyle="1" w:styleId="CitationCharCharCharCharCharCharChar">
    <w:name w:val="Citation Char Char Char Char Char Char Char"/>
    <w:basedOn w:val="Normal"/>
    <w:link w:val="CitationCharCharCharCharCharCharCharChar"/>
    <w:rsid w:val="00252888"/>
    <w:pPr>
      <w:ind w:left="1440" w:right="1440"/>
    </w:pPr>
    <w:rPr>
      <w:rFonts w:asciiTheme="minorHAnsi" w:hAnsiTheme="minorHAnsi"/>
    </w:rPr>
  </w:style>
  <w:style w:type="paragraph" w:customStyle="1" w:styleId="pagpag1">
    <w:name w:val="pagpag1"/>
    <w:basedOn w:val="Normal"/>
    <w:uiPriority w:val="99"/>
    <w:rsid w:val="00252888"/>
    <w:pPr>
      <w:spacing w:before="100" w:beforeAutospacing="1" w:after="100" w:afterAutospacing="1"/>
    </w:pPr>
    <w:rPr>
      <w:rFonts w:ascii="Times New Roman" w:eastAsia="Times New Roman" w:hAnsi="Times New Roman"/>
      <w:sz w:val="24"/>
      <w:szCs w:val="24"/>
    </w:rPr>
  </w:style>
  <w:style w:type="paragraph" w:customStyle="1" w:styleId="pagpag2">
    <w:name w:val="pagpag2"/>
    <w:basedOn w:val="Normal"/>
    <w:uiPriority w:val="99"/>
    <w:rsid w:val="00252888"/>
    <w:pPr>
      <w:spacing w:before="100" w:beforeAutospacing="1" w:after="100" w:afterAutospacing="1"/>
    </w:pPr>
    <w:rPr>
      <w:rFonts w:ascii="Times New Roman" w:eastAsia="Times New Roman" w:hAnsi="Times New Roman"/>
      <w:sz w:val="24"/>
      <w:szCs w:val="24"/>
    </w:rPr>
  </w:style>
  <w:style w:type="character" w:customStyle="1" w:styleId="source-org">
    <w:name w:val="source-org"/>
    <w:rsid w:val="00252888"/>
  </w:style>
  <w:style w:type="paragraph" w:customStyle="1" w:styleId="BodyText311">
    <w:name w:val="Body Text 31"/>
    <w:basedOn w:val="Normal"/>
    <w:next w:val="BodyText3"/>
    <w:unhideWhenUsed/>
    <w:rsid w:val="00252888"/>
    <w:pPr>
      <w:spacing w:after="120"/>
    </w:pPr>
    <w:rPr>
      <w:bCs/>
      <w:color w:val="000000"/>
    </w:rPr>
  </w:style>
  <w:style w:type="paragraph" w:customStyle="1" w:styleId="BodyText210">
    <w:name w:val="Body Text 21"/>
    <w:basedOn w:val="Normal"/>
    <w:next w:val="BodyText2"/>
    <w:unhideWhenUsed/>
    <w:rsid w:val="00252888"/>
    <w:pPr>
      <w:spacing w:after="120" w:line="480" w:lineRule="auto"/>
    </w:pPr>
    <w:rPr>
      <w:sz w:val="12"/>
    </w:rPr>
  </w:style>
  <w:style w:type="paragraph" w:customStyle="1" w:styleId="BodyTextIndent1">
    <w:name w:val="Body Text Indent1"/>
    <w:basedOn w:val="Normal"/>
    <w:next w:val="BodyTextIndent"/>
    <w:unhideWhenUsed/>
    <w:rsid w:val="00252888"/>
    <w:pPr>
      <w:spacing w:after="120"/>
      <w:ind w:left="360"/>
    </w:pPr>
    <w:rPr>
      <w:sz w:val="16"/>
    </w:rPr>
  </w:style>
  <w:style w:type="paragraph" w:customStyle="1" w:styleId="BodyTextIndent31">
    <w:name w:val="Body Text Indent 31"/>
    <w:basedOn w:val="Normal"/>
    <w:next w:val="BodyTextIndent3"/>
    <w:semiHidden/>
    <w:unhideWhenUsed/>
    <w:rsid w:val="00252888"/>
    <w:pPr>
      <w:spacing w:after="120"/>
      <w:ind w:left="360"/>
    </w:pPr>
    <w:rPr>
      <w:sz w:val="14"/>
    </w:rPr>
  </w:style>
  <w:style w:type="paragraph" w:customStyle="1" w:styleId="BodyTextIndent21">
    <w:name w:val="Body Text Indent 21"/>
    <w:basedOn w:val="Normal"/>
    <w:next w:val="BodyTextIndent2"/>
    <w:unhideWhenUsed/>
    <w:rsid w:val="00252888"/>
    <w:pPr>
      <w:spacing w:after="120" w:line="480" w:lineRule="auto"/>
      <w:ind w:left="360"/>
    </w:pPr>
    <w:rPr>
      <w:sz w:val="16"/>
    </w:rPr>
  </w:style>
  <w:style w:type="character" w:customStyle="1" w:styleId="Caption11">
    <w:name w:val="Caption11"/>
    <w:rsid w:val="00252888"/>
  </w:style>
  <w:style w:type="paragraph" w:customStyle="1" w:styleId="z-BottomofForm1">
    <w:name w:val="z-Bottom of Form1"/>
    <w:basedOn w:val="Normal"/>
    <w:next w:val="Normal"/>
    <w:hidden/>
    <w:unhideWhenUsed/>
    <w:rsid w:val="00252888"/>
    <w:pPr>
      <w:pBdr>
        <w:top w:val="single" w:sz="6" w:space="1" w:color="auto"/>
      </w:pBdr>
      <w:jc w:val="center"/>
    </w:pPr>
    <w:rPr>
      <w:rFonts w:ascii="Arial" w:eastAsia="Times New Roman" w:hAnsi="Arial"/>
      <w:vanish/>
      <w:sz w:val="16"/>
      <w:szCs w:val="16"/>
    </w:rPr>
  </w:style>
  <w:style w:type="paragraph" w:customStyle="1" w:styleId="arcticletext">
    <w:name w:val="arcticle_text"/>
    <w:basedOn w:val="Normal"/>
    <w:rsid w:val="00252888"/>
    <w:pPr>
      <w:spacing w:before="100" w:beforeAutospacing="1" w:after="100" w:afterAutospacing="1"/>
    </w:pPr>
    <w:rPr>
      <w:rFonts w:ascii="Times New Roman" w:eastAsia="Times New Roman" w:hAnsi="Times New Roman"/>
      <w:sz w:val="24"/>
      <w:szCs w:val="24"/>
    </w:rPr>
  </w:style>
  <w:style w:type="paragraph" w:customStyle="1" w:styleId="cptchblock">
    <w:name w:val="cptch_block"/>
    <w:basedOn w:val="Normal"/>
    <w:rsid w:val="00252888"/>
    <w:pPr>
      <w:spacing w:before="100" w:beforeAutospacing="1" w:after="100" w:afterAutospacing="1"/>
    </w:pPr>
    <w:rPr>
      <w:rFonts w:ascii="Times New Roman" w:eastAsia="Times New Roman" w:hAnsi="Times New Roman"/>
      <w:sz w:val="24"/>
      <w:szCs w:val="24"/>
    </w:rPr>
  </w:style>
  <w:style w:type="paragraph" w:customStyle="1" w:styleId="publisheddate">
    <w:name w:val="published_date"/>
    <w:basedOn w:val="Normal"/>
    <w:rsid w:val="00252888"/>
    <w:pPr>
      <w:spacing w:before="100" w:beforeAutospacing="1" w:after="100" w:afterAutospacing="1"/>
    </w:pPr>
    <w:rPr>
      <w:rFonts w:ascii="Times New Roman" w:eastAsia="Times New Roman" w:hAnsi="Times New Roman"/>
      <w:sz w:val="24"/>
      <w:szCs w:val="24"/>
    </w:rPr>
  </w:style>
  <w:style w:type="paragraph" w:customStyle="1" w:styleId="headline-title">
    <w:name w:val="headline-title"/>
    <w:basedOn w:val="Normal"/>
    <w:rsid w:val="00252888"/>
    <w:pPr>
      <w:spacing w:before="100" w:beforeAutospacing="1" w:after="100" w:afterAutospacing="1"/>
    </w:pPr>
    <w:rPr>
      <w:rFonts w:ascii="Times New Roman" w:eastAsia="Times New Roman" w:hAnsi="Times New Roman"/>
      <w:sz w:val="24"/>
      <w:szCs w:val="24"/>
    </w:rPr>
  </w:style>
  <w:style w:type="character" w:customStyle="1" w:styleId="mainheading">
    <w:name w:val="mainheading"/>
    <w:rsid w:val="00252888"/>
  </w:style>
  <w:style w:type="character" w:customStyle="1" w:styleId="StyleStyleunderlineBold11pt">
    <w:name w:val="Style Style underline + Bold + 11 pt"/>
    <w:rsid w:val="00252888"/>
    <w:rPr>
      <w:bCs/>
      <w:sz w:val="20"/>
      <w:u w:val="single"/>
    </w:rPr>
  </w:style>
  <w:style w:type="character" w:customStyle="1" w:styleId="StyleunderlineAsianTimesNewRomanBold">
    <w:name w:val="Style underline + (Asian) Times New Roman Bold"/>
    <w:rsid w:val="00252888"/>
    <w:rPr>
      <w:rFonts w:ascii="Times New Roman" w:eastAsia="Times New Roman" w:hAnsi="Times New Roman" w:cs="Times New Roman"/>
      <w:bCs/>
      <w:sz w:val="24"/>
      <w:u w:val="single"/>
    </w:rPr>
  </w:style>
  <w:style w:type="character" w:customStyle="1" w:styleId="Style13ptBoldUnderlineBorderSinglesolidlineAuto">
    <w:name w:val="Style 13 pt Bold Underline Border: : (Single solid line Auto  ..."/>
    <w:rsid w:val="00252888"/>
    <w:rPr>
      <w:b/>
      <w:bCs/>
      <w:sz w:val="20"/>
      <w:u w:val="single"/>
      <w:bdr w:val="single" w:sz="4" w:space="0" w:color="auto"/>
    </w:rPr>
  </w:style>
  <w:style w:type="paragraph" w:customStyle="1" w:styleId="BoldandUnderlineCharCharCharCharChar">
    <w:name w:val="Bold and Underline Char Char Char Char Char"/>
    <w:basedOn w:val="Normal"/>
    <w:link w:val="BoldandUnderlineCharCharCharCharCharChar"/>
    <w:rsid w:val="00252888"/>
    <w:rPr>
      <w:rFonts w:ascii="Times New Roman" w:eastAsia="Times New Roman" w:hAnsi="Times New Roman"/>
      <w:b/>
      <w:sz w:val="20"/>
      <w:szCs w:val="24"/>
      <w:u w:val="single"/>
      <w:lang w:val="x-none" w:eastAsia="x-none"/>
    </w:rPr>
  </w:style>
  <w:style w:type="character" w:customStyle="1" w:styleId="BoldandUnderlineCharCharCharCharCharChar">
    <w:name w:val="Bold and Underline Char Char Char Char Char Char"/>
    <w:link w:val="BoldandUnderlineCharCharCharCharChar"/>
    <w:rsid w:val="00252888"/>
    <w:rPr>
      <w:rFonts w:ascii="Times New Roman" w:eastAsia="Times New Roman" w:hAnsi="Times New Roman"/>
      <w:b/>
      <w:sz w:val="20"/>
      <w:szCs w:val="24"/>
      <w:u w:val="single"/>
      <w:lang w:val="x-none" w:eastAsia="x-none"/>
    </w:rPr>
  </w:style>
  <w:style w:type="character" w:customStyle="1" w:styleId="Style11ptBoldUnderlineBorderSinglesolidlineAuto1">
    <w:name w:val="Style 11 pt Bold Underline Border: : (Single solid line Auto  ...1"/>
    <w:rsid w:val="00252888"/>
    <w:rPr>
      <w:b/>
      <w:bCs/>
      <w:sz w:val="20"/>
      <w:u w:val="single"/>
      <w:bdr w:val="single" w:sz="4" w:space="0" w:color="auto"/>
    </w:rPr>
  </w:style>
  <w:style w:type="paragraph" w:customStyle="1" w:styleId="emactive">
    <w:name w:val="emactive"/>
    <w:basedOn w:val="Normal"/>
    <w:uiPriority w:val="99"/>
    <w:rsid w:val="00252888"/>
    <w:pPr>
      <w:spacing w:before="100" w:beforeAutospacing="1" w:after="100" w:afterAutospacing="1"/>
    </w:pPr>
    <w:rPr>
      <w:rFonts w:eastAsia="Times New Roman"/>
      <w:sz w:val="24"/>
      <w:szCs w:val="24"/>
      <w:lang w:eastAsia="ja-JP"/>
    </w:rPr>
  </w:style>
  <w:style w:type="paragraph" w:customStyle="1" w:styleId="emready">
    <w:name w:val="emready"/>
    <w:basedOn w:val="Normal"/>
    <w:uiPriority w:val="99"/>
    <w:rsid w:val="00252888"/>
    <w:pPr>
      <w:spacing w:before="100" w:beforeAutospacing="1" w:after="100" w:afterAutospacing="1"/>
    </w:pPr>
    <w:rPr>
      <w:rFonts w:eastAsia="Times New Roman"/>
      <w:sz w:val="24"/>
      <w:szCs w:val="24"/>
      <w:lang w:eastAsia="ja-JP"/>
    </w:rPr>
  </w:style>
  <w:style w:type="character" w:customStyle="1" w:styleId="CardHighlightChar">
    <w:name w:val="Card Highlight Char"/>
    <w:link w:val="CardHighlight"/>
    <w:locked/>
    <w:rsid w:val="00252888"/>
    <w:rPr>
      <w:rFonts w:cs="Calibri"/>
      <w:sz w:val="24"/>
      <w:u w:val="single"/>
      <w:shd w:val="clear" w:color="auto" w:fill="66FFFF"/>
    </w:rPr>
  </w:style>
  <w:style w:type="paragraph" w:customStyle="1" w:styleId="CardHighlight">
    <w:name w:val="Card Highlight"/>
    <w:basedOn w:val="Normal"/>
    <w:link w:val="CardHighlightChar"/>
    <w:qFormat/>
    <w:rsid w:val="00252888"/>
    <w:pPr>
      <w:shd w:val="clear" w:color="auto" w:fill="66FFFF"/>
    </w:pPr>
    <w:rPr>
      <w:rFonts w:asciiTheme="minorHAnsi" w:hAnsiTheme="minorHAnsi"/>
      <w:sz w:val="24"/>
      <w:u w:val="single"/>
    </w:rPr>
  </w:style>
  <w:style w:type="paragraph" w:customStyle="1" w:styleId="norma">
    <w:name w:val="norma"/>
    <w:basedOn w:val="Heading3"/>
    <w:uiPriority w:val="99"/>
    <w:rsid w:val="00252888"/>
    <w:rPr>
      <w:rFonts w:eastAsia="MS Gothic" w:cs="Arial"/>
      <w:bCs/>
      <w:sz w:val="24"/>
      <w:lang w:eastAsia="zh-CN"/>
    </w:rPr>
  </w:style>
  <w:style w:type="character" w:customStyle="1" w:styleId="metaorigin">
    <w:name w:val="meta_origin"/>
    <w:rsid w:val="00252888"/>
  </w:style>
  <w:style w:type="character" w:customStyle="1" w:styleId="eminfo">
    <w:name w:val="eminfo"/>
    <w:rsid w:val="00252888"/>
  </w:style>
  <w:style w:type="character" w:customStyle="1" w:styleId="emhighlight">
    <w:name w:val="emhighlight"/>
    <w:rsid w:val="00252888"/>
  </w:style>
  <w:style w:type="character" w:customStyle="1" w:styleId="last">
    <w:name w:val="last"/>
    <w:rsid w:val="00252888"/>
  </w:style>
  <w:style w:type="character" w:customStyle="1" w:styleId="institution">
    <w:name w:val="institution"/>
    <w:rsid w:val="00252888"/>
  </w:style>
  <w:style w:type="character" w:customStyle="1" w:styleId="NormalCard">
    <w:name w:val="Normal Card"/>
    <w:uiPriority w:val="1"/>
    <w:qFormat/>
    <w:rsid w:val="00252888"/>
    <w:rPr>
      <w:rFonts w:ascii="Times New Roman" w:hAnsi="Times New Roman" w:cs="Times New Roman" w:hint="default"/>
      <w:sz w:val="24"/>
    </w:rPr>
  </w:style>
  <w:style w:type="character" w:customStyle="1" w:styleId="timebox">
    <w:name w:val="timebox"/>
    <w:rsid w:val="00252888"/>
  </w:style>
  <w:style w:type="character" w:customStyle="1" w:styleId="Heading2Subtext">
    <w:name w:val="Heading 2 Subtext"/>
    <w:rsid w:val="00252888"/>
    <w:rPr>
      <w:rFonts w:ascii="Times New Roman" w:hAnsi="Times New Roman" w:cs="Times New Roman" w:hint="default"/>
      <w:sz w:val="16"/>
    </w:rPr>
  </w:style>
  <w:style w:type="table" w:styleId="MediumGrid1">
    <w:name w:val="Medium Grid 1"/>
    <w:basedOn w:val="TableNormal"/>
    <w:uiPriority w:val="67"/>
    <w:rsid w:val="00252888"/>
    <w:pPr>
      <w:spacing w:after="0" w:line="240" w:lineRule="auto"/>
    </w:pPr>
    <w:rPr>
      <w:rFonts w:ascii="Calibri" w:eastAsia="Calibri" w:hAnsi="Calibri" w:cs="Times New Roman"/>
      <w:sz w:val="20"/>
      <w:szCs w:val="20"/>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CellMar>
        <w:top w:w="0" w:type="dxa"/>
        <w:left w:w="108" w:type="dxa"/>
        <w:bottom w:w="0" w:type="dxa"/>
        <w:right w:w="108" w:type="dxa"/>
      </w:tblCellMar>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nromal">
    <w:name w:val="nromal"/>
    <w:basedOn w:val="Normal"/>
    <w:uiPriority w:val="99"/>
    <w:rsid w:val="00252888"/>
    <w:pPr>
      <w:keepNext/>
      <w:keepLines/>
      <w:spacing w:before="200"/>
      <w:outlineLvl w:val="3"/>
    </w:pPr>
    <w:rPr>
      <w:rFonts w:ascii="Times New Roman" w:eastAsia="Times New Roman" w:hAnsi="Times New Roman" w:cs="Cambria"/>
      <w:b/>
      <w:bCs/>
      <w:iCs/>
    </w:rPr>
  </w:style>
  <w:style w:type="paragraph" w:customStyle="1" w:styleId="natural">
    <w:name w:val="natural"/>
    <w:basedOn w:val="Normal"/>
    <w:uiPriority w:val="99"/>
    <w:rsid w:val="00252888"/>
    <w:pPr>
      <w:keepNext/>
      <w:keepLines/>
      <w:spacing w:before="200"/>
      <w:outlineLvl w:val="3"/>
    </w:pPr>
    <w:rPr>
      <w:rFonts w:eastAsia="Times New Roman"/>
      <w:b/>
      <w:bCs/>
      <w:iCs/>
    </w:rPr>
  </w:style>
  <w:style w:type="paragraph" w:customStyle="1" w:styleId="nroaml">
    <w:name w:val="nroaml"/>
    <w:basedOn w:val="Normal"/>
    <w:uiPriority w:val="99"/>
    <w:rsid w:val="00252888"/>
    <w:pPr>
      <w:keepNext/>
      <w:keepLines/>
      <w:spacing w:before="200"/>
      <w:outlineLvl w:val="3"/>
    </w:pPr>
    <w:rPr>
      <w:rFonts w:eastAsia="Times New Roman"/>
      <w:b/>
      <w:bCs/>
      <w:iCs/>
    </w:rPr>
  </w:style>
  <w:style w:type="paragraph" w:customStyle="1" w:styleId="noraml">
    <w:name w:val="noraml"/>
    <w:basedOn w:val="Normal"/>
    <w:uiPriority w:val="99"/>
    <w:rsid w:val="00252888"/>
    <w:pPr>
      <w:keepNext/>
      <w:keepLines/>
      <w:spacing w:before="200"/>
      <w:outlineLvl w:val="3"/>
    </w:pPr>
    <w:rPr>
      <w:rFonts w:ascii="Times New Roman" w:eastAsia="Times New Roman" w:hAnsi="Times New Roman"/>
      <w:b/>
      <w:bCs/>
      <w:iCs/>
      <w:sz w:val="24"/>
    </w:rPr>
  </w:style>
  <w:style w:type="character" w:customStyle="1" w:styleId="PageHeaderLine2Char">
    <w:name w:val="PageHeaderLine2 Char"/>
    <w:link w:val="PageHeaderLine2"/>
    <w:rsid w:val="00252888"/>
    <w:rPr>
      <w:rFonts w:ascii="Georgia" w:hAnsi="Georgia"/>
    </w:rPr>
  </w:style>
  <w:style w:type="character" w:customStyle="1" w:styleId="caps-label">
    <w:name w:val="caps-label"/>
    <w:rsid w:val="00252888"/>
  </w:style>
  <w:style w:type="paragraph" w:customStyle="1" w:styleId="firstletter">
    <w:name w:val="firstletter"/>
    <w:basedOn w:val="Normal"/>
    <w:rsid w:val="00252888"/>
    <w:pPr>
      <w:spacing w:before="100" w:beforeAutospacing="1" w:after="100" w:afterAutospacing="1"/>
    </w:pPr>
    <w:rPr>
      <w:rFonts w:eastAsia="Times New Roman"/>
      <w:sz w:val="24"/>
      <w:szCs w:val="24"/>
    </w:rPr>
  </w:style>
  <w:style w:type="paragraph" w:customStyle="1" w:styleId="more">
    <w:name w:val="more"/>
    <w:basedOn w:val="Normal"/>
    <w:rsid w:val="00252888"/>
    <w:pPr>
      <w:spacing w:before="100" w:beforeAutospacing="1" w:after="100" w:afterAutospacing="1"/>
    </w:pPr>
    <w:rPr>
      <w:rFonts w:eastAsia="Times New Roman"/>
      <w:sz w:val="24"/>
      <w:szCs w:val="24"/>
    </w:rPr>
  </w:style>
  <w:style w:type="character" w:customStyle="1" w:styleId="cardshighlight0">
    <w:name w:val="cardshighlight"/>
    <w:rsid w:val="00252888"/>
  </w:style>
  <w:style w:type="character" w:customStyle="1" w:styleId="cardsfont12pt1">
    <w:name w:val="cardsfont12pt"/>
    <w:rsid w:val="00252888"/>
  </w:style>
  <w:style w:type="paragraph" w:customStyle="1" w:styleId="H1numbered">
    <w:name w:val="H1 numbered"/>
    <w:basedOn w:val="Normal"/>
    <w:rsid w:val="00252888"/>
    <w:pPr>
      <w:pageBreakBefore/>
      <w:numPr>
        <w:numId w:val="20"/>
      </w:numPr>
      <w:pBdr>
        <w:top w:val="single" w:sz="6" w:space="28" w:color="auto"/>
        <w:bottom w:val="single" w:sz="6" w:space="14" w:color="auto"/>
      </w:pBdr>
      <w:suppressAutoHyphens/>
      <w:autoSpaceDE w:val="0"/>
      <w:autoSpaceDN w:val="0"/>
      <w:adjustRightInd w:val="0"/>
      <w:spacing w:before="283" w:after="170" w:line="288" w:lineRule="auto"/>
      <w:textAlignment w:val="center"/>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rsid w:val="00252888"/>
    <w:pPr>
      <w:numPr>
        <w:ilvl w:val="1"/>
        <w:numId w:val="20"/>
      </w:numPr>
      <w:tabs>
        <w:tab w:val="clear" w:pos="792"/>
        <w:tab w:val="left" w:pos="567"/>
      </w:tabs>
      <w:suppressAutoHyphens/>
      <w:autoSpaceDE w:val="0"/>
      <w:autoSpaceDN w:val="0"/>
      <w:adjustRightInd w:val="0"/>
      <w:spacing w:before="170" w:line="288" w:lineRule="auto"/>
      <w:ind w:left="0" w:firstLine="0"/>
      <w:jc w:val="both"/>
      <w:textAlignment w:val="center"/>
    </w:pPr>
    <w:rPr>
      <w:rFonts w:ascii="Arial" w:eastAsia="Times New Roman" w:hAnsi="Arial" w:cs="BookAntiqua"/>
      <w:color w:val="000000"/>
      <w:spacing w:val="2"/>
      <w:lang w:val="en-GB" w:bidi="en-US"/>
    </w:rPr>
  </w:style>
  <w:style w:type="character" w:customStyle="1" w:styleId="kicker">
    <w:name w:val="kicker"/>
    <w:rsid w:val="00252888"/>
  </w:style>
  <w:style w:type="character" w:customStyle="1" w:styleId="backcontent">
    <w:name w:val="backcontent"/>
    <w:rsid w:val="00252888"/>
  </w:style>
  <w:style w:type="character" w:customStyle="1" w:styleId="daystmp">
    <w:name w:val="daystmp"/>
    <w:rsid w:val="00252888"/>
  </w:style>
  <w:style w:type="paragraph" w:customStyle="1" w:styleId="in">
    <w:name w:val="in"/>
    <w:basedOn w:val="Normal"/>
    <w:rsid w:val="00252888"/>
    <w:pPr>
      <w:spacing w:before="100" w:beforeAutospacing="1" w:after="100" w:afterAutospacing="1"/>
    </w:pPr>
    <w:rPr>
      <w:rFonts w:eastAsia="Times New Roman"/>
      <w:sz w:val="24"/>
      <w:szCs w:val="24"/>
    </w:rPr>
  </w:style>
  <w:style w:type="character" w:customStyle="1" w:styleId="cardsfont12ptchar">
    <w:name w:val="cardsfont12ptchar"/>
    <w:rsid w:val="00252888"/>
  </w:style>
  <w:style w:type="character" w:customStyle="1" w:styleId="gal">
    <w:name w:val="gal"/>
    <w:rsid w:val="00252888"/>
  </w:style>
  <w:style w:type="paragraph" w:customStyle="1" w:styleId="imagecontain">
    <w:name w:val="imagecontain"/>
    <w:basedOn w:val="Normal"/>
    <w:rsid w:val="00252888"/>
    <w:pPr>
      <w:spacing w:before="100" w:beforeAutospacing="1" w:after="100" w:afterAutospacing="1"/>
    </w:pPr>
    <w:rPr>
      <w:rFonts w:eastAsia="Times New Roman"/>
      <w:sz w:val="24"/>
      <w:szCs w:val="24"/>
    </w:rPr>
  </w:style>
  <w:style w:type="character" w:customStyle="1" w:styleId="imagedateline">
    <w:name w:val="image_dateline"/>
    <w:rsid w:val="00252888"/>
  </w:style>
  <w:style w:type="character" w:customStyle="1" w:styleId="authordatecharchar">
    <w:name w:val="authordatecharchar"/>
    <w:rsid w:val="00252888"/>
  </w:style>
  <w:style w:type="character" w:customStyle="1" w:styleId="style1char0">
    <w:name w:val="style1char"/>
    <w:rsid w:val="00252888"/>
  </w:style>
  <w:style w:type="character" w:customStyle="1" w:styleId="tagcharchar2">
    <w:name w:val="tagcharchar"/>
    <w:rsid w:val="00252888"/>
  </w:style>
  <w:style w:type="character" w:customStyle="1" w:styleId="underlinedcharchar2">
    <w:name w:val="underlinedcharchar"/>
    <w:rsid w:val="00252888"/>
  </w:style>
  <w:style w:type="paragraph" w:customStyle="1" w:styleId="CM62">
    <w:name w:val="CM62"/>
    <w:basedOn w:val="Normal"/>
    <w:next w:val="Normal"/>
    <w:rsid w:val="00252888"/>
    <w:pPr>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rsid w:val="00252888"/>
    <w:pPr>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rsid w:val="00252888"/>
    <w:pPr>
      <w:autoSpaceDE w:val="0"/>
      <w:autoSpaceDN w:val="0"/>
      <w:adjustRightInd w:val="0"/>
      <w:spacing w:after="63"/>
    </w:pPr>
    <w:rPr>
      <w:rFonts w:ascii="Arial" w:eastAsia="Times New Roman" w:hAnsi="Arial" w:cs="Times New Roman"/>
      <w:sz w:val="24"/>
      <w:szCs w:val="24"/>
      <w:lang w:eastAsia="zh-CN"/>
    </w:rPr>
  </w:style>
  <w:style w:type="paragraph" w:customStyle="1" w:styleId="CM35">
    <w:name w:val="CM35"/>
    <w:basedOn w:val="Default"/>
    <w:next w:val="Default"/>
    <w:rsid w:val="00252888"/>
    <w:pPr>
      <w:autoSpaceDE w:val="0"/>
      <w:autoSpaceDN w:val="0"/>
      <w:adjustRightInd w:val="0"/>
      <w:spacing w:line="228" w:lineRule="atLeast"/>
    </w:pPr>
    <w:rPr>
      <w:rFonts w:ascii="Showcard Gothic" w:eastAsia="Times New Roman" w:hAnsi="Showcard Gothic" w:cs="Times New Roman"/>
      <w:sz w:val="24"/>
      <w:szCs w:val="24"/>
      <w:lang w:eastAsia="zh-CN"/>
    </w:rPr>
  </w:style>
  <w:style w:type="paragraph" w:customStyle="1" w:styleId="CM60">
    <w:name w:val="CM60"/>
    <w:basedOn w:val="Default"/>
    <w:next w:val="Default"/>
    <w:rsid w:val="00252888"/>
    <w:pPr>
      <w:autoSpaceDE w:val="0"/>
      <w:autoSpaceDN w:val="0"/>
      <w:adjustRightInd w:val="0"/>
      <w:spacing w:line="228" w:lineRule="atLeast"/>
    </w:pPr>
    <w:rPr>
      <w:rFonts w:ascii="Showcard Gothic" w:eastAsia="Times New Roman" w:hAnsi="Showcard Gothic" w:cs="Times New Roman"/>
      <w:sz w:val="24"/>
      <w:szCs w:val="24"/>
      <w:lang w:eastAsia="zh-CN"/>
    </w:rPr>
  </w:style>
  <w:style w:type="character" w:customStyle="1" w:styleId="BoxedChar">
    <w:name w:val="Boxed Char"/>
    <w:rsid w:val="00252888"/>
    <w:rPr>
      <w:rFonts w:ascii="Arial Narrow" w:hAnsi="Arial Narrow"/>
      <w:b/>
      <w:sz w:val="18"/>
      <w:bdr w:val="single" w:sz="6" w:space="0" w:color="auto"/>
    </w:rPr>
  </w:style>
  <w:style w:type="paragraph" w:customStyle="1" w:styleId="StylecardCharCharChar11pt">
    <w:name w:val="Style card Char Char Char + 11 pt"/>
    <w:link w:val="StylecardCharCharChar11ptChar"/>
    <w:rsid w:val="00252888"/>
    <w:pPr>
      <w:spacing w:after="200" w:line="276" w:lineRule="auto"/>
      <w:ind w:left="288" w:right="288"/>
    </w:pPr>
    <w:rPr>
      <w:rFonts w:ascii="Calibri" w:eastAsia="Times New Roman" w:hAnsi="Calibri" w:cs="Times New Roman"/>
    </w:rPr>
  </w:style>
  <w:style w:type="character" w:customStyle="1" w:styleId="StylecardCharCharChar11ptChar">
    <w:name w:val="Style card Char Char Char + 11 pt Char"/>
    <w:link w:val="StylecardCharCharChar11pt"/>
    <w:rsid w:val="00252888"/>
    <w:rPr>
      <w:rFonts w:ascii="Calibri" w:eastAsia="Times New Roman" w:hAnsi="Calibri" w:cs="Times New Roman"/>
    </w:rPr>
  </w:style>
  <w:style w:type="paragraph" w:customStyle="1" w:styleId="StyleCards11pt">
    <w:name w:val="Style Cards + 11 pt"/>
    <w:basedOn w:val="Cards"/>
    <w:link w:val="StyleCards11ptChar"/>
    <w:rsid w:val="00252888"/>
    <w:pPr>
      <w:autoSpaceDE w:val="0"/>
      <w:autoSpaceDN w:val="0"/>
      <w:adjustRightInd w:val="0"/>
      <w:ind w:left="432" w:right="432"/>
      <w:jc w:val="both"/>
    </w:pPr>
    <w:rPr>
      <w:rFonts w:eastAsia="Times New Roman" w:cstheme="minorBidi"/>
      <w:sz w:val="22"/>
      <w:szCs w:val="24"/>
      <w:lang w:val="x-none" w:eastAsia="x-none"/>
    </w:rPr>
  </w:style>
  <w:style w:type="character" w:customStyle="1" w:styleId="StyleCards11ptChar">
    <w:name w:val="Style Cards + 11 pt Char"/>
    <w:link w:val="StyleCards11pt"/>
    <w:rsid w:val="00252888"/>
    <w:rPr>
      <w:rFonts w:ascii="Georgia" w:eastAsia="Times New Roman" w:hAnsi="Georgia"/>
      <w:szCs w:val="24"/>
      <w:lang w:val="x-none" w:eastAsia="x-none"/>
    </w:rPr>
  </w:style>
  <w:style w:type="paragraph" w:customStyle="1" w:styleId="StyleCards11ptUnderline">
    <w:name w:val="Style Cards + 11 pt Underline"/>
    <w:basedOn w:val="Cards"/>
    <w:link w:val="StyleCards11ptUnderlineChar"/>
    <w:rsid w:val="00252888"/>
    <w:pPr>
      <w:autoSpaceDE w:val="0"/>
      <w:autoSpaceDN w:val="0"/>
      <w:adjustRightInd w:val="0"/>
      <w:ind w:left="432" w:right="432"/>
      <w:jc w:val="both"/>
    </w:pPr>
    <w:rPr>
      <w:rFonts w:eastAsia="Times New Roman" w:cstheme="minorBidi"/>
      <w:sz w:val="22"/>
      <w:szCs w:val="20"/>
      <w:u w:val="single"/>
      <w:lang w:val="x-none" w:eastAsia="x-none"/>
    </w:rPr>
  </w:style>
  <w:style w:type="character" w:customStyle="1" w:styleId="StyleCards11ptUnderlineChar">
    <w:name w:val="Style Cards + 11 pt Underline Char"/>
    <w:link w:val="StyleCards11ptUnderline"/>
    <w:rsid w:val="00252888"/>
    <w:rPr>
      <w:rFonts w:ascii="Georgia" w:eastAsia="Times New Roman" w:hAnsi="Georgia"/>
      <w:szCs w:val="20"/>
      <w:u w:val="single"/>
      <w:lang w:val="x-none" w:eastAsia="x-none"/>
    </w:rPr>
  </w:style>
  <w:style w:type="paragraph" w:customStyle="1" w:styleId="StyleCards11ptBoldUnderline">
    <w:name w:val="Style Cards + 11 pt Bold Underline"/>
    <w:basedOn w:val="Cards"/>
    <w:link w:val="StyleCards11ptBoldUnderlineChar"/>
    <w:rsid w:val="00252888"/>
    <w:pPr>
      <w:autoSpaceDE w:val="0"/>
      <w:autoSpaceDN w:val="0"/>
      <w:adjustRightInd w:val="0"/>
      <w:ind w:left="432" w:right="432"/>
      <w:jc w:val="both"/>
    </w:pPr>
    <w:rPr>
      <w:rFonts w:eastAsia="Times New Roman" w:cstheme="minorBidi"/>
      <w:b/>
      <w:bCs/>
      <w:sz w:val="22"/>
      <w:szCs w:val="20"/>
      <w:u w:val="single"/>
      <w:lang w:val="x-none" w:eastAsia="x-none"/>
    </w:rPr>
  </w:style>
  <w:style w:type="character" w:customStyle="1" w:styleId="StyleCards11ptBoldUnderlineChar">
    <w:name w:val="Style Cards + 11 pt Bold Underline Char"/>
    <w:link w:val="StyleCards11ptBoldUnderline"/>
    <w:rsid w:val="00252888"/>
    <w:rPr>
      <w:rFonts w:ascii="Georgia" w:eastAsia="Times New Roman" w:hAnsi="Georgia"/>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rsid w:val="00252888"/>
    <w:pPr>
      <w:autoSpaceDE w:val="0"/>
      <w:autoSpaceDN w:val="0"/>
      <w:adjustRightInd w:val="0"/>
      <w:ind w:left="432" w:right="432"/>
      <w:jc w:val="both"/>
    </w:pPr>
    <w:rPr>
      <w:rFonts w:eastAsia="Times New Roman" w:cstheme="minorBidi"/>
      <w:b/>
      <w:bCs/>
      <w:sz w:val="22"/>
      <w:szCs w:val="20"/>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252888"/>
    <w:rPr>
      <w:rFonts w:ascii="Georgia" w:eastAsia="Times New Roman" w:hAnsi="Georgia"/>
      <w:b/>
      <w:bCs/>
      <w:szCs w:val="20"/>
      <w:u w:val="single"/>
      <w:bdr w:val="single" w:sz="4" w:space="0" w:color="auto"/>
      <w:lang w:val="x-none" w:eastAsia="x-none"/>
    </w:rPr>
  </w:style>
  <w:style w:type="paragraph" w:customStyle="1" w:styleId="StylecardCharChar11pt">
    <w:name w:val="Style card Char Char + 11 pt"/>
    <w:basedOn w:val="cardCharChar0"/>
    <w:link w:val="StylecardCharChar11ptChar"/>
    <w:rsid w:val="00252888"/>
    <w:pPr>
      <w:ind w:left="288" w:right="288"/>
    </w:pPr>
    <w:rPr>
      <w:rFonts w:eastAsia="Times New Roman"/>
      <w:sz w:val="20"/>
      <w:szCs w:val="20"/>
      <w:lang w:val="x-none" w:eastAsia="x-none"/>
    </w:rPr>
  </w:style>
  <w:style w:type="character" w:customStyle="1" w:styleId="cardCharCharChar1">
    <w:name w:val="card Char Char Char1"/>
    <w:rsid w:val="00252888"/>
    <w:rPr>
      <w:lang w:val="en-US" w:eastAsia="en-US" w:bidi="ar-SA"/>
    </w:rPr>
  </w:style>
  <w:style w:type="character" w:customStyle="1" w:styleId="StylecardCharChar11ptChar">
    <w:name w:val="Style card Char Char + 11 pt Char"/>
    <w:link w:val="StylecardCharChar11pt"/>
    <w:rsid w:val="00252888"/>
    <w:rPr>
      <w:rFonts w:ascii="Georgia" w:eastAsia="Times New Roman" w:hAnsi="Georgia"/>
      <w:sz w:val="20"/>
      <w:szCs w:val="20"/>
      <w:lang w:val="x-none" w:eastAsia="x-none"/>
    </w:rPr>
  </w:style>
  <w:style w:type="paragraph" w:customStyle="1" w:styleId="NormalFont">
    <w:name w:val="Normal Font"/>
    <w:link w:val="NormalFontChar"/>
    <w:rsid w:val="00252888"/>
    <w:pPr>
      <w:spacing w:after="0" w:line="240" w:lineRule="auto"/>
    </w:pPr>
    <w:rPr>
      <w:rFonts w:ascii="Times New Roman" w:eastAsia="Times New Roman" w:hAnsi="Times New Roman" w:cs="Times New Roman"/>
      <w:sz w:val="20"/>
      <w:szCs w:val="20"/>
    </w:rPr>
  </w:style>
  <w:style w:type="paragraph" w:customStyle="1" w:styleId="StyleSmall11pt">
    <w:name w:val="Style Small + 11 pt"/>
    <w:rsid w:val="00252888"/>
    <w:pPr>
      <w:spacing w:after="200" w:line="276" w:lineRule="auto"/>
    </w:pPr>
    <w:rPr>
      <w:rFonts w:ascii="Times" w:eastAsia="Times New Roman" w:hAnsi="Times" w:cs="Times New Roman"/>
      <w:sz w:val="20"/>
    </w:rPr>
  </w:style>
  <w:style w:type="character" w:customStyle="1" w:styleId="Style11ptThickunderline">
    <w:name w:val="Style 11 pt Thick underline"/>
    <w:rsid w:val="00252888"/>
    <w:rPr>
      <w:sz w:val="20"/>
      <w:u w:val="thick"/>
    </w:rPr>
  </w:style>
  <w:style w:type="character" w:customStyle="1" w:styleId="Style11ptBoldThickunderline">
    <w:name w:val="Style 11 pt Bold Thick underline"/>
    <w:rsid w:val="00252888"/>
    <w:rPr>
      <w:b/>
      <w:bCs/>
      <w:sz w:val="20"/>
      <w:u w:val="thick"/>
    </w:rPr>
  </w:style>
  <w:style w:type="paragraph" w:customStyle="1" w:styleId="StyleNormalFont11ptUnderline">
    <w:name w:val="Style Normal Font + 11 pt Underline"/>
    <w:basedOn w:val="NormalFont"/>
    <w:link w:val="StyleNormalFont11ptUnderlineChar"/>
    <w:rsid w:val="00252888"/>
    <w:rPr>
      <w:u w:val="single"/>
      <w:lang w:val="x-none" w:eastAsia="x-none"/>
    </w:rPr>
  </w:style>
  <w:style w:type="character" w:customStyle="1" w:styleId="NormalFontChar">
    <w:name w:val="Normal Font Char"/>
    <w:link w:val="NormalFont"/>
    <w:rsid w:val="00252888"/>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252888"/>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rsid w:val="00252888"/>
    <w:rPr>
      <w:b/>
      <w:bCs/>
      <w:u w:val="single"/>
      <w:lang w:val="x-none" w:eastAsia="x-none"/>
    </w:rPr>
  </w:style>
  <w:style w:type="character" w:customStyle="1" w:styleId="StyleNormalFont11ptBoldUnderlineChar">
    <w:name w:val="Style Normal Font + 11 pt Bold Underline Char"/>
    <w:link w:val="StyleNormalFont11ptBoldUnderline"/>
    <w:rsid w:val="00252888"/>
    <w:rPr>
      <w:rFonts w:ascii="Times New Roman" w:eastAsia="Times New Roman" w:hAnsi="Times New Roman" w:cs="Times New Roman"/>
      <w:b/>
      <w:bCs/>
      <w:sz w:val="20"/>
      <w:szCs w:val="20"/>
      <w:u w:val="single"/>
      <w:lang w:val="x-none" w:eastAsia="x-none"/>
    </w:rPr>
  </w:style>
  <w:style w:type="paragraph" w:customStyle="1" w:styleId="StyleHeading2LatinArialMT13pt">
    <w:name w:val="Style Heading 2 + (Latin) ArialMT 13 pt"/>
    <w:basedOn w:val="Heading2"/>
    <w:next w:val="Heading2"/>
    <w:rsid w:val="00252888"/>
    <w:pPr>
      <w:keepLines w:val="0"/>
      <w:pageBreakBefore w:val="0"/>
      <w:spacing w:before="0" w:after="160"/>
      <w:jc w:val="left"/>
    </w:pPr>
    <w:rPr>
      <w:rFonts w:eastAsiaTheme="minorHAnsi" w:cstheme="minorBidi"/>
      <w:b w:val="0"/>
      <w:bCs/>
      <w:sz w:val="24"/>
      <w:u w:val="none"/>
      <w:lang w:eastAsia="zh-CN"/>
    </w:rPr>
  </w:style>
  <w:style w:type="paragraph" w:customStyle="1" w:styleId="Smallfont0">
    <w:name w:val="Smallfont"/>
    <w:basedOn w:val="Normal"/>
    <w:rsid w:val="00252888"/>
    <w:rPr>
      <w:rFonts w:eastAsia="Times New Roman"/>
      <w:sz w:val="15"/>
    </w:rPr>
  </w:style>
  <w:style w:type="character" w:customStyle="1" w:styleId="authors1">
    <w:name w:val="authors1"/>
    <w:rsid w:val="00252888"/>
    <w:rPr>
      <w:rFonts w:ascii="Verdana" w:hAnsi="Verdana" w:hint="default"/>
      <w:b/>
      <w:bCs/>
      <w:color w:val="006699"/>
      <w:sz w:val="20"/>
      <w:szCs w:val="20"/>
    </w:rPr>
  </w:style>
  <w:style w:type="character" w:customStyle="1" w:styleId="headlinesectionlarge">
    <w:name w:val="headline_section_large"/>
    <w:rsid w:val="00252888"/>
  </w:style>
  <w:style w:type="paragraph" w:customStyle="1" w:styleId="formatvorlage2">
    <w:name w:val="formatvorlage2"/>
    <w:basedOn w:val="Normal"/>
    <w:rsid w:val="00252888"/>
    <w:pPr>
      <w:spacing w:before="100" w:beforeAutospacing="1" w:after="100" w:afterAutospacing="1"/>
    </w:pPr>
    <w:rPr>
      <w:sz w:val="24"/>
    </w:rPr>
  </w:style>
  <w:style w:type="character" w:customStyle="1" w:styleId="Styleunderline11ptBlack">
    <w:name w:val="Style underline + 11 pt Black"/>
    <w:rsid w:val="00252888"/>
    <w:rPr>
      <w:color w:val="000000"/>
      <w:sz w:val="20"/>
      <w:u w:val="single"/>
    </w:rPr>
  </w:style>
  <w:style w:type="character" w:customStyle="1" w:styleId="Styleunderline11ptBoldBlack">
    <w:name w:val="Style underline + 11 pt Bold Black"/>
    <w:rsid w:val="00252888"/>
    <w:rPr>
      <w:b/>
      <w:bCs/>
      <w:color w:val="000000"/>
      <w:sz w:val="20"/>
      <w:u w:val="single"/>
    </w:rPr>
  </w:style>
  <w:style w:type="paragraph" w:customStyle="1" w:styleId="StyleTitle11ptNotBold">
    <w:name w:val="Style Title + 11 pt Not Bold"/>
    <w:basedOn w:val="Title"/>
    <w:link w:val="StyleTitle11ptNotBoldChar"/>
    <w:rsid w:val="00252888"/>
    <w:pPr>
      <w:jc w:val="center"/>
      <w:outlineLvl w:val="9"/>
    </w:pPr>
    <w:rPr>
      <w:rFonts w:ascii="Georgia" w:eastAsia="Times New Roman" w:hAnsi="Georgia"/>
      <w:b/>
      <w:lang w:val="x-none" w:eastAsia="x-none"/>
    </w:rPr>
  </w:style>
  <w:style w:type="character" w:customStyle="1" w:styleId="StyleTitle11ptNotBoldChar">
    <w:name w:val="Style Title + 11 pt Not Bold Char"/>
    <w:link w:val="StyleTitle11ptNotBold"/>
    <w:rsid w:val="00252888"/>
    <w:rPr>
      <w:rFonts w:ascii="Georgia" w:eastAsia="Times New Roman" w:hAnsi="Georgia"/>
      <w:b/>
      <w:u w:val="single"/>
      <w:lang w:val="x-none" w:eastAsia="x-none"/>
    </w:rPr>
  </w:style>
  <w:style w:type="paragraph" w:customStyle="1" w:styleId="StyleTitle11ptNotBoldNounderline">
    <w:name w:val="Style Title + 11 pt Not Bold No underline"/>
    <w:basedOn w:val="Title"/>
    <w:link w:val="StyleTitle11ptNotBoldNounderlineChar"/>
    <w:rsid w:val="00252888"/>
    <w:pPr>
      <w:jc w:val="center"/>
      <w:outlineLvl w:val="9"/>
    </w:pPr>
    <w:rPr>
      <w:rFonts w:ascii="Georgia" w:eastAsia="Times New Roman" w:hAnsi="Georgia"/>
      <w:lang w:val="x-none" w:eastAsia="x-none"/>
    </w:rPr>
  </w:style>
  <w:style w:type="character" w:customStyle="1" w:styleId="StyleTitle11ptNotBoldNounderlineChar">
    <w:name w:val="Style Title + 11 pt Not Bold No underline Char"/>
    <w:link w:val="StyleTitle11ptNotBoldNounderline"/>
    <w:rsid w:val="00252888"/>
    <w:rPr>
      <w:rFonts w:ascii="Georgia" w:eastAsia="Times New Roman" w:hAnsi="Georgia"/>
      <w:u w:val="single"/>
      <w:lang w:val="x-none" w:eastAsia="x-none"/>
    </w:rPr>
  </w:style>
  <w:style w:type="character" w:customStyle="1" w:styleId="Style11ptBoldBlackUnderline">
    <w:name w:val="Style 11 pt Bold Black Underline"/>
    <w:rsid w:val="00252888"/>
    <w:rPr>
      <w:b/>
      <w:bCs/>
      <w:color w:val="000000"/>
      <w:sz w:val="20"/>
      <w:u w:val="single"/>
    </w:rPr>
  </w:style>
  <w:style w:type="character" w:customStyle="1" w:styleId="Style11ptBoldBlackUnderlineBorderSinglesolidline">
    <w:name w:val="Style 11 pt Bold Black Underline Border: : (Single solid line ..."/>
    <w:rsid w:val="00252888"/>
    <w:rPr>
      <w:b/>
      <w:bCs/>
      <w:color w:val="000000"/>
      <w:sz w:val="20"/>
      <w:u w:val="single"/>
      <w:bdr w:val="single" w:sz="4" w:space="0" w:color="auto"/>
    </w:rPr>
  </w:style>
  <w:style w:type="character" w:customStyle="1" w:styleId="StyleLatinMeridien-Italic11ptItalicUnderline">
    <w:name w:val="Style (Latin) Meridien-Italic 11 pt Italic Underline"/>
    <w:rsid w:val="00252888"/>
    <w:rPr>
      <w:rFonts w:ascii="Meridien-Italic" w:hAnsi="Meridien-Italic"/>
      <w:i/>
      <w:iCs/>
      <w:sz w:val="20"/>
      <w:u w:val="single"/>
    </w:rPr>
  </w:style>
  <w:style w:type="character" w:customStyle="1" w:styleId="underlinestylechar0">
    <w:name w:val="underlinestylechar"/>
    <w:rsid w:val="00252888"/>
  </w:style>
  <w:style w:type="character" w:customStyle="1" w:styleId="StyleCards12ptThickunderlineChar1">
    <w:name w:val="Style Cards + 12 pt Thick underline Char1"/>
    <w:rsid w:val="00252888"/>
    <w:rPr>
      <w:sz w:val="24"/>
      <w:szCs w:val="24"/>
      <w:u w:val="thick"/>
    </w:rPr>
  </w:style>
  <w:style w:type="character" w:customStyle="1" w:styleId="BodyTextIndentChar2">
    <w:name w:val="Body Text Indent Char2"/>
    <w:basedOn w:val="DefaultParagraphFont"/>
    <w:uiPriority w:val="99"/>
    <w:semiHidden/>
    <w:rsid w:val="00252888"/>
    <w:rPr>
      <w:rFonts w:ascii="Georgia" w:hAnsi="Georgia"/>
      <w:sz w:val="22"/>
      <w:szCs w:val="22"/>
    </w:rPr>
  </w:style>
  <w:style w:type="character" w:customStyle="1" w:styleId="BodyText2Char2">
    <w:name w:val="Body Text 2 Char2"/>
    <w:basedOn w:val="DefaultParagraphFont"/>
    <w:uiPriority w:val="99"/>
    <w:semiHidden/>
    <w:rsid w:val="00252888"/>
    <w:rPr>
      <w:rFonts w:ascii="Georgia" w:hAnsi="Georgia"/>
      <w:sz w:val="22"/>
      <w:szCs w:val="22"/>
    </w:rPr>
  </w:style>
  <w:style w:type="character" w:customStyle="1" w:styleId="BodyText3Char2">
    <w:name w:val="Body Text 3 Char2"/>
    <w:basedOn w:val="DefaultParagraphFont"/>
    <w:uiPriority w:val="99"/>
    <w:semiHidden/>
    <w:rsid w:val="00252888"/>
    <w:rPr>
      <w:rFonts w:ascii="Georgia" w:hAnsi="Georgia"/>
      <w:sz w:val="16"/>
      <w:szCs w:val="16"/>
    </w:rPr>
  </w:style>
  <w:style w:type="character" w:customStyle="1" w:styleId="BodyTextIndent2Char2">
    <w:name w:val="Body Text Indent 2 Char2"/>
    <w:basedOn w:val="DefaultParagraphFont"/>
    <w:uiPriority w:val="99"/>
    <w:semiHidden/>
    <w:rsid w:val="00252888"/>
    <w:rPr>
      <w:rFonts w:ascii="Georgia" w:hAnsi="Georgia"/>
      <w:sz w:val="22"/>
      <w:szCs w:val="22"/>
    </w:rPr>
  </w:style>
  <w:style w:type="character" w:customStyle="1" w:styleId="BodyTextIndent3Char2">
    <w:name w:val="Body Text Indent 3 Char2"/>
    <w:basedOn w:val="DefaultParagraphFont"/>
    <w:uiPriority w:val="99"/>
    <w:semiHidden/>
    <w:rsid w:val="00252888"/>
    <w:rPr>
      <w:rFonts w:ascii="Georgia" w:hAnsi="Georgia"/>
      <w:sz w:val="16"/>
      <w:szCs w:val="16"/>
    </w:rPr>
  </w:style>
  <w:style w:type="character" w:customStyle="1" w:styleId="z-BottomofFormChar2">
    <w:name w:val="z-Bottom of Form Char2"/>
    <w:basedOn w:val="DefaultParagraphFont"/>
    <w:uiPriority w:val="99"/>
    <w:semiHidden/>
    <w:rsid w:val="00252888"/>
    <w:rPr>
      <w:rFonts w:ascii="Arial" w:hAnsi="Arial" w:cs="Arial"/>
      <w:vanish/>
      <w:sz w:val="16"/>
      <w:szCs w:val="16"/>
    </w:rPr>
  </w:style>
  <w:style w:type="paragraph" w:customStyle="1" w:styleId="Shrink6">
    <w:name w:val="Shrink 6"/>
    <w:basedOn w:val="Normal"/>
    <w:qFormat/>
    <w:rsid w:val="00252888"/>
    <w:rPr>
      <w:rFonts w:eastAsia="Calibri" w:cs="Times New Roman"/>
      <w:sz w:val="12"/>
    </w:rPr>
  </w:style>
  <w:style w:type="paragraph" w:customStyle="1" w:styleId="BodyA">
    <w:name w:val="Body A"/>
    <w:autoRedefine/>
    <w:rsid w:val="00252888"/>
    <w:pPr>
      <w:spacing w:after="0" w:line="240" w:lineRule="auto"/>
    </w:pPr>
    <w:rPr>
      <w:rFonts w:ascii="Helvetica" w:eastAsia="ヒラギノ角ゴ Pro W3" w:hAnsi="Helvetica" w:cs="Times New Roman"/>
      <w:color w:val="000000"/>
      <w:sz w:val="24"/>
      <w:szCs w:val="20"/>
    </w:rPr>
  </w:style>
  <w:style w:type="paragraph" w:customStyle="1" w:styleId="StyleHotRouteLatinGaramond10pt">
    <w:name w:val="Style Hot Route + (Latin) Garamond 10 pt"/>
    <w:basedOn w:val="HotRoute0"/>
    <w:link w:val="StyleHotRouteLatinGaramond10ptChar"/>
    <w:rsid w:val="00252888"/>
    <w:rPr>
      <w:rFonts w:ascii="Garamond" w:eastAsia="Cambria" w:hAnsi="Garamond" w:cs="Times New Roman"/>
      <w:sz w:val="20"/>
      <w:szCs w:val="24"/>
    </w:rPr>
  </w:style>
  <w:style w:type="character" w:customStyle="1" w:styleId="StyleHotRouteLatinGaramond10ptChar">
    <w:name w:val="Style Hot Route + (Latin) Garamond 10 pt Char"/>
    <w:basedOn w:val="DefaultParagraphFont"/>
    <w:link w:val="StyleHotRouteLatinGaramond10pt"/>
    <w:rsid w:val="00252888"/>
    <w:rPr>
      <w:rFonts w:ascii="Garamond" w:eastAsia="Cambria" w:hAnsi="Garamond" w:cs="Times New Roman"/>
      <w:sz w:val="20"/>
      <w:szCs w:val="24"/>
    </w:rPr>
  </w:style>
  <w:style w:type="paragraph" w:customStyle="1" w:styleId="StyleHotRouteLatinGaramond10ptUnderline">
    <w:name w:val="Style Hot Route + (Latin) Garamond 10 pt Underline"/>
    <w:basedOn w:val="HotRoute0"/>
    <w:link w:val="StyleHotRouteLatinGaramond10ptUnderlineChar"/>
    <w:rsid w:val="00252888"/>
    <w:rPr>
      <w:rFonts w:ascii="Garamond" w:eastAsia="Cambria" w:hAnsi="Garamond" w:cs="Times New Roman"/>
      <w:sz w:val="20"/>
      <w:szCs w:val="24"/>
      <w:u w:val="single"/>
    </w:rPr>
  </w:style>
  <w:style w:type="character" w:customStyle="1" w:styleId="StyleHotRouteLatinGaramond10ptUnderlineChar">
    <w:name w:val="Style Hot Route + (Latin) Garamond 10 pt Underline Char"/>
    <w:basedOn w:val="DefaultParagraphFont"/>
    <w:link w:val="StyleHotRouteLatinGaramond10ptUnderline"/>
    <w:rsid w:val="00252888"/>
    <w:rPr>
      <w:rFonts w:ascii="Garamond" w:eastAsia="Cambria" w:hAnsi="Garamond" w:cs="Times New Roman"/>
      <w:sz w:val="20"/>
      <w:szCs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mu.edu/programs/icar/ijps/vol13_1/IJPS13n1%20Intro%20-%20Lieberfeld.pdf" TargetMode="External"/><Relationship Id="rId13" Type="http://schemas.openxmlformats.org/officeDocument/2006/relationships/hyperlink" Target="http://www.ocnus.net/cgibin/exec/view.cgi?archive=78&amp;num=20415" TargetMode="External"/><Relationship Id="rId3" Type="http://schemas.openxmlformats.org/officeDocument/2006/relationships/styles" Target="styles.xml"/><Relationship Id="rId7" Type="http://schemas.openxmlformats.org/officeDocument/2006/relationships/hyperlink" Target="http://www.naazneenbarma.com/uploads/2/9/6/9/29695681/using_scenarios_in_political_science_isp_2015.pdf" TargetMode="External"/><Relationship Id="rId12" Type="http://schemas.openxmlformats.org/officeDocument/2006/relationships/hyperlink" Target="http://www.cfr.org/publication/23828/cfr_90th_anniversary_series_on_renewing_america.html?cid=rss-fullfeed-cfr_90th_anniversary_series_on-011811&amp;utm_source=feedburner&amp;utm_medium=feed&amp;utm_campaign=Feed:+cfr_main+(CFR.org+-+Main+Site+Feed"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ciaonet.org/wps/ssi10561/ssi10561.pdf" TargetMode="Externa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yperlink" Target="http://www.fed.cuhk.edu.hk/~lchang/material/Evolutionary/Developmental/Greene-KantSoul.pdf" TargetMode="External"/><Relationship Id="rId4" Type="http://schemas.microsoft.com/office/2007/relationships/stylesWithEffects" Target="stylesWithEffects.xml"/><Relationship Id="rId9" Type="http://schemas.openxmlformats.org/officeDocument/2006/relationships/hyperlink" Target="http://www.etd.ceu.hu/2010/ghughunishvili_irina.pdf" TargetMode="External"/><Relationship Id="rId14" Type="http://schemas.openxmlformats.org/officeDocument/2006/relationships/hyperlink" Target="http://www.jstor.org/stable/3017262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ai%20Ka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77745E-48E4-4B3F-B3B0-DC72D61D83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TotalTime>
  <Pages>20</Pages>
  <Words>42003</Words>
  <Characters>232281</Characters>
  <Application>Microsoft Office Word</Application>
  <DocSecurity>0</DocSecurity>
  <Lines>2346</Lines>
  <Paragraphs>291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273993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Hirn</dc:creator>
  <cp:keywords>5.1.1</cp:keywords>
  <dc:description/>
  <cp:lastModifiedBy>Michigan BS, Team 2010</cp:lastModifiedBy>
  <cp:revision>3</cp:revision>
  <dcterms:created xsi:type="dcterms:W3CDTF">2016-07-23T08:49:00Z</dcterms:created>
  <dcterms:modified xsi:type="dcterms:W3CDTF">2016-07-30T04:04:00Z</dcterms:modified>
</cp:coreProperties>
</file>