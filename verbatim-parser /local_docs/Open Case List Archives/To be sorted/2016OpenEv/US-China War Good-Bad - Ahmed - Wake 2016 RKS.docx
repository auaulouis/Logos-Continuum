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231B3" w:rsidRDefault="001231B3" w:rsidP="00A1428F">
      <w:pPr>
        <w:pStyle w:val="Heading1"/>
        <w:pBdr>
          <w:bottom w:val="single" w:sz="24" w:space="3" w:color="auto"/>
        </w:pBdr>
      </w:pPr>
      <w:bookmarkStart w:id="0" w:name="_GoBack"/>
      <w:bookmarkEnd w:id="0"/>
      <w:r>
        <w:t>Notes</w:t>
      </w:r>
    </w:p>
    <w:p w:rsidR="001231B3" w:rsidRPr="006D2A61" w:rsidRDefault="001231B3" w:rsidP="006D2A61">
      <w:r w:rsidRPr="006D2A61">
        <w:t>General</w:t>
      </w:r>
    </w:p>
    <w:p w:rsidR="005C2EE2" w:rsidRPr="006D2A61" w:rsidRDefault="001231B3" w:rsidP="006D2A61">
      <w:r w:rsidRPr="006D2A61">
        <w:t xml:space="preserve">-This is a US-China War Good file designed to </w:t>
      </w:r>
      <w:r w:rsidR="005C2EE2" w:rsidRPr="006D2A61">
        <w:t>turn anything that attempts to solve/prevent a US-China war</w:t>
      </w:r>
      <w:r w:rsidRPr="006D2A61">
        <w:t xml:space="preserve">. There are two </w:t>
      </w:r>
      <w:r w:rsidR="005C2EE2" w:rsidRPr="006D2A61">
        <w:t>different scenarios that can be read.</w:t>
      </w:r>
    </w:p>
    <w:p w:rsidR="005C2EE2" w:rsidRPr="006D2A61" w:rsidRDefault="005C2EE2" w:rsidP="006D2A61">
      <w:r w:rsidRPr="006D2A61">
        <w:t xml:space="preserve">-Asian Stability Thesis: US-China war is inevitable in the status quo, however the plan resolves this for now. China is modernizing their military now and it won’t be long before they’ve caught up with the US. This is bad because a US-China war now is key while China’s military is still weak and not fully modernized. If we go to war with China now, there’ll be limited causalities and it will make sure that China won’t be able to catch up with us again. However, if we wait, China will become increasingly stronger and will eventually be able to easily defeat us in a war. The US winning a war with China is key for us to maintain our position in Asia, which solves for a laundry list of impacts. </w:t>
      </w:r>
    </w:p>
    <w:p w:rsidR="005C2EE2" w:rsidRDefault="005C2EE2" w:rsidP="006D2A61">
      <w:r w:rsidRPr="006D2A61">
        <w:t xml:space="preserve">-China </w:t>
      </w:r>
      <w:r w:rsidR="006D2A61" w:rsidRPr="006D2A61">
        <w:t xml:space="preserve">Hegemon Thesis: It’s a lot like the Asian Stability Shell, but instead, we need to go to war with China now while they’re weak so that they don’t become a global hegemon. War with them now is key to decimating their military and economy. This is key because if China isn’t contained, China becoming a world power would lead to global instability and nuke war. </w:t>
      </w:r>
    </w:p>
    <w:p w:rsidR="006D2A61" w:rsidRDefault="006D2A61" w:rsidP="006D2A61">
      <w:r>
        <w:t xml:space="preserve">-The Asian Stability scenario is pretty good because there are a lot of impact scenarios you can get out of the US maintaining it’s Asia pivot. </w:t>
      </w:r>
    </w:p>
    <w:p w:rsidR="006D2A61" w:rsidRDefault="006D2A61" w:rsidP="006D2A61">
      <w:r>
        <w:t xml:space="preserve">-You could also take out </w:t>
      </w:r>
      <w:r w:rsidR="00AB0679">
        <w:t>cards</w:t>
      </w:r>
      <w:r>
        <w:t xml:space="preserve"> from a Chinese growth bad file if you want more scenarios – here all you really got to do is </w:t>
      </w:r>
      <w:r w:rsidR="00AB0679">
        <w:t>take the China Global hegemon shell and keep the two Mearshemier cards while removing the Walton card.</w:t>
      </w:r>
      <w:r>
        <w:t xml:space="preserve"> </w:t>
      </w:r>
      <w:r w:rsidR="00AB0679">
        <w:t xml:space="preserve">The second Mearshemier 14 card is essential because it talks about how a war now is key to containing China’s economy, military, and overall growth. Then you could go into your Chinese growth bad file and incorporate cards that talk about why Chinese growth is bad – and boom more scenarios. </w:t>
      </w:r>
    </w:p>
    <w:p w:rsidR="00AB0679" w:rsidRPr="006D2A61" w:rsidRDefault="00AB0679" w:rsidP="006D2A61">
      <w:r>
        <w:t xml:space="preserve">-If you’re going against US-China war good, all you really have to do to beat it is win that your impact will be really bad, that a US-China war conflict would escalate to nuke war, and that China has second-strike capabilities (The MIRV cards are really good on this question). </w:t>
      </w:r>
    </w:p>
    <w:p w:rsidR="005C2EE2" w:rsidRPr="006D2A61" w:rsidRDefault="005C2EE2" w:rsidP="006D2A61"/>
    <w:p w:rsidR="005C2EE2" w:rsidRPr="006D2A61" w:rsidRDefault="005C2EE2" w:rsidP="006D2A61">
      <w:r w:rsidRPr="006D2A61">
        <w:t>Recommendations</w:t>
      </w:r>
    </w:p>
    <w:p w:rsidR="005C2EE2" w:rsidRDefault="005C2EE2" w:rsidP="006D2A61">
      <w:r w:rsidRPr="006D2A61">
        <w:t xml:space="preserve">- I recommend that you look through all of the cards in this file and make your own 1NC/2AC shell, despite me having provided two for you because there might be better cards more specific to the round you’re in. </w:t>
      </w:r>
    </w:p>
    <w:p w:rsidR="00AB0679" w:rsidRDefault="00AB0679" w:rsidP="006D2A61">
      <w:r>
        <w:t>-</w:t>
      </w:r>
      <w:r w:rsidR="005F383C">
        <w:t>M</w:t>
      </w:r>
      <w:r>
        <w:t xml:space="preserve">ore cards that talk about how US-Chinese </w:t>
      </w:r>
      <w:r w:rsidR="005F383C">
        <w:t>war</w:t>
      </w:r>
      <w:r>
        <w:t xml:space="preserve"> is key to containing </w:t>
      </w:r>
      <w:r w:rsidR="005F383C">
        <w:t xml:space="preserve">China and preventing Chinese growth. </w:t>
      </w:r>
    </w:p>
    <w:p w:rsidR="005F383C" w:rsidRDefault="005F383C" w:rsidP="006D2A61">
      <w:r>
        <w:t xml:space="preserve">-More cards that talk about US-Chinese war not escalating. </w:t>
      </w:r>
    </w:p>
    <w:p w:rsidR="00674ED1" w:rsidRDefault="00674ED1" w:rsidP="006D2A61">
      <w:r>
        <w:t xml:space="preserve">-More definite cards that say US-China war inevitable </w:t>
      </w:r>
    </w:p>
    <w:p w:rsidR="00073A75" w:rsidRDefault="00073A75" w:rsidP="006D2A61">
      <w:r>
        <w:t>By Ahmed Khan</w:t>
      </w:r>
    </w:p>
    <w:p w:rsidR="00073A75" w:rsidRPr="006D2A61" w:rsidRDefault="00073A75" w:rsidP="006D2A61">
      <w:r>
        <w:t xml:space="preserve">If you got any more questions feel free to e-mail me at: </w:t>
      </w:r>
      <w:hyperlink r:id="rId6" w:history="1">
        <w:r w:rsidRPr="00E60D79">
          <w:rPr>
            <w:rStyle w:val="Hyperlink"/>
          </w:rPr>
          <w:t>khanahm@berkeleyprep.org</w:t>
        </w:r>
      </w:hyperlink>
      <w:r>
        <w:t xml:space="preserve"> </w:t>
      </w:r>
    </w:p>
    <w:p w:rsidR="00E16D59" w:rsidRDefault="00E16D59" w:rsidP="00A1428F">
      <w:pPr>
        <w:pStyle w:val="Heading1"/>
        <w:pBdr>
          <w:bottom w:val="single" w:sz="24" w:space="3" w:color="auto"/>
        </w:pBdr>
      </w:pPr>
      <w:r>
        <w:t>US-China War Good</w:t>
      </w:r>
    </w:p>
    <w:p w:rsidR="00E42D44" w:rsidRDefault="00E42D44" w:rsidP="00E42D44">
      <w:pPr>
        <w:pStyle w:val="Heading3"/>
      </w:pPr>
      <w:r>
        <w:t xml:space="preserve">1NC/2AC Shell – Asian Stability </w:t>
      </w:r>
    </w:p>
    <w:p w:rsidR="00DE4FDC" w:rsidRPr="000F4948" w:rsidRDefault="00DE4FDC" w:rsidP="00DE4FDC">
      <w:pPr>
        <w:pStyle w:val="Heading4"/>
        <w:rPr>
          <w:rStyle w:val="Style13ptBold"/>
        </w:rPr>
      </w:pPr>
      <w:r>
        <w:t>Laundry list of things that could go wrong and trigger US-Sino war</w:t>
      </w:r>
    </w:p>
    <w:p w:rsidR="00DE4FDC" w:rsidRPr="000F4948" w:rsidRDefault="00DE4FDC" w:rsidP="00DE4FDC">
      <w:pPr>
        <w:rPr>
          <w:rStyle w:val="Style13ptBold"/>
          <w:b w:val="0"/>
          <w:bCs w:val="0"/>
          <w:sz w:val="22"/>
        </w:rPr>
      </w:pPr>
      <w:r w:rsidRPr="000F4948">
        <w:rPr>
          <w:rStyle w:val="Style13ptBold"/>
        </w:rPr>
        <w:t>Kazianis 16</w:t>
      </w:r>
      <w:r>
        <w:rPr>
          <w:rStyle w:val="Style13ptBold"/>
        </w:rPr>
        <w:t xml:space="preserve"> </w:t>
      </w:r>
      <w:r w:rsidRPr="000F4948">
        <w:t>(</w:t>
      </w:r>
      <w:r>
        <w:t xml:space="preserve">Harry J. Kazianis - Harry Kazianis (@grecianformula) is a non-resident Senior Fellow for Defense Policy at the Center for the National Interest, a non-resident Senior Fellow at the China Policy Institute as well as a fellow for National Security affairs at the Potomac Foundation.  He is the former Executive Editor of The National Interest and former Editor-In-Chief of The Diplomat, Hell Cometh to Earth: Is a U.S.-China War Really Possible?, The National Interest, </w:t>
      </w:r>
      <w:hyperlink r:id="rId7" w:history="1">
        <w:r w:rsidRPr="00046372">
          <w:rPr>
            <w:rStyle w:val="Hyperlink"/>
          </w:rPr>
          <w:t>http://nationalinterest.org/blog/the-buzz/hell-cometh-earth-us-china-war-really-possible-15404?page=2</w:t>
        </w:r>
      </w:hyperlink>
      <w:r>
        <w:t>, 3/4/16)</w:t>
      </w:r>
    </w:p>
    <w:p w:rsidR="00DE4FDC" w:rsidRDefault="00DE4FDC" w:rsidP="00DE4FDC">
      <w:r w:rsidRPr="000F4948">
        <w:rPr>
          <w:rStyle w:val="StyleUnderline"/>
        </w:rPr>
        <w:t xml:space="preserve">The </w:t>
      </w:r>
      <w:r w:rsidRPr="00DE4FDC">
        <w:rPr>
          <w:rStyle w:val="StyleUnderline"/>
          <w:highlight w:val="yellow"/>
        </w:rPr>
        <w:t>greatest reason to fret over a future conflict between Washington and Beijing is the</w:t>
      </w:r>
      <w:r w:rsidRPr="000F4948">
        <w:rPr>
          <w:rStyle w:val="StyleUnderline"/>
        </w:rPr>
        <w:t xml:space="preserve"> sheer </w:t>
      </w:r>
      <w:r w:rsidRPr="00DE4FDC">
        <w:rPr>
          <w:rStyle w:val="StyleUnderline"/>
          <w:highlight w:val="yellow"/>
        </w:rPr>
        <w:t>amount of pressure</w:t>
      </w:r>
      <w:r w:rsidRPr="000F4948">
        <w:rPr>
          <w:rStyle w:val="StyleUnderline"/>
        </w:rPr>
        <w:t xml:space="preserve"> points </w:t>
      </w:r>
      <w:r w:rsidRPr="00DE4FDC">
        <w:rPr>
          <w:rStyle w:val="StyleUnderline"/>
          <w:highlight w:val="yellow"/>
        </w:rPr>
        <w:t>between them: The East China Sea, Taiwan, The South China Sea, North Korea, cyberattacks and/or cyber espionage that could go very wrong, a space-based military competition, increasing economic competition and so on</w:t>
      </w:r>
      <w:r w:rsidRPr="000F4948">
        <w:rPr>
          <w:rStyle w:val="StyleUnderline"/>
        </w:rPr>
        <w:t>.</w:t>
      </w:r>
      <w:r w:rsidRPr="000F4948">
        <w:t xml:space="preserve"> With none of these seem ripe for solving anytime soon, as Farley notes “</w:t>
      </w:r>
      <w:r w:rsidRPr="00DE4FDC">
        <w:rPr>
          <w:rStyle w:val="StyleUnderline"/>
          <w:highlight w:val="yellow"/>
        </w:rPr>
        <w:t>the window for war between the United States and China will, in all likelihood, last for a long time</w:t>
      </w:r>
      <w:r w:rsidRPr="00DE4FDC">
        <w:rPr>
          <w:highlight w:val="yellow"/>
        </w:rPr>
        <w:t>.”</w:t>
      </w:r>
      <w:r>
        <w:t xml:space="preserve"> </w:t>
      </w:r>
    </w:p>
    <w:p w:rsidR="0012098B" w:rsidRDefault="0012098B" w:rsidP="0012098B">
      <w:pPr>
        <w:pStyle w:val="Heading4"/>
      </w:pPr>
      <w:r>
        <w:t xml:space="preserve">US ahead of China now militarily – however China is catching up rapidly – war now is key </w:t>
      </w:r>
    </w:p>
    <w:p w:rsidR="0012098B" w:rsidRPr="001E40DD" w:rsidRDefault="0012098B" w:rsidP="0012098B">
      <w:r w:rsidRPr="00873778">
        <w:rPr>
          <w:rStyle w:val="Style13ptBold"/>
        </w:rPr>
        <w:t>Heginbotham et. Al 15</w:t>
      </w:r>
      <w:r>
        <w:rPr>
          <w:rStyle w:val="Style13ptBold"/>
        </w:rPr>
        <w:t xml:space="preserve"> </w:t>
      </w:r>
      <w:r w:rsidRPr="00873778">
        <w:t>(</w:t>
      </w:r>
      <w:r>
        <w:t xml:space="preserve">Eric Heginbotham, Michael Nixon, Forrest E. Morgan, Jacob L. Heim, Jeff Hagen, Sheng Li, Jeffrey Engstrom, Martin C. Libicki, Paul DeLuca, David A. Shlapak, David R. Frelinger, Burgess Laird, Kyle Brady, Lyle J. Morris, Heginbotham comes to MIT from the RAND Corporation, where he was a senior political scientist for ten years. He earned his PhD at MIT in 2002, winning the Lucian Pye Award for the best doctoral dissertation in the Department of Political Science that year, and has authored or co-authored numerous influential studies, including the U.S.-China Military Scorecard, just released by the RAND Corporation, and Chinese and Indian Strategic Behavior: Growing Power and Alarm, published by Cambridge University Press in 2012. He has also been a leading analyst of Japanese grand strategy. His appointment is supported by a generous gift to endowment received earlier this year from the Japanese Ministry of Foreign Affairs, The US-China Military Scorecard, Rand, </w:t>
      </w:r>
      <w:r w:rsidRPr="00873778">
        <w:t>http://www.rand.org/content/dam/rand/pubs/research_reports/RR300/RR392/RAND_RR392.pdf</w:t>
      </w:r>
      <w:r>
        <w:t>0)</w:t>
      </w:r>
    </w:p>
    <w:p w:rsidR="0012098B" w:rsidRDefault="0012098B" w:rsidP="0012098B">
      <w:r>
        <w:t xml:space="preserve">As the scorecards in this volume illustrate, the specific location and parameters of conflict would shape the extent to which PLA forces could challenge or press the United States. </w:t>
      </w:r>
      <w:r w:rsidRPr="00DE4FDC">
        <w:rPr>
          <w:rStyle w:val="StyleUnderline"/>
          <w:highlight w:val="yellow"/>
        </w:rPr>
        <w:t xml:space="preserve">U.S. forces </w:t>
      </w:r>
      <w:r w:rsidRPr="00DE4FDC">
        <w:rPr>
          <w:rStyle w:val="StyleUnderline"/>
        </w:rPr>
        <w:t xml:space="preserve">continue to </w:t>
      </w:r>
      <w:r w:rsidRPr="00DE4FDC">
        <w:rPr>
          <w:rStyle w:val="StyleUnderline"/>
          <w:highlight w:val="yellow"/>
        </w:rPr>
        <w:t xml:space="preserve">maintain </w:t>
      </w:r>
      <w:r w:rsidRPr="0012098B">
        <w:rPr>
          <w:rStyle w:val="StyleUnderline"/>
        </w:rPr>
        <w:t xml:space="preserve">a number of </w:t>
      </w:r>
      <w:r w:rsidRPr="00DE4FDC">
        <w:rPr>
          <w:rStyle w:val="StyleUnderline"/>
          <w:highlight w:val="yellow"/>
        </w:rPr>
        <w:t xml:space="preserve">technological, organizational, and human advantages over the PLA, and a </w:t>
      </w:r>
      <w:r w:rsidRPr="0012098B">
        <w:rPr>
          <w:rStyle w:val="StyleUnderline"/>
        </w:rPr>
        <w:t xml:space="preserve">protracted </w:t>
      </w:r>
      <w:r w:rsidRPr="00DE4FDC">
        <w:rPr>
          <w:rStyle w:val="StyleUnderline"/>
          <w:highlight w:val="yellow"/>
        </w:rPr>
        <w:t xml:space="preserve">conflict would work to further favor the United States. Nevertheless, </w:t>
      </w:r>
      <w:r w:rsidRPr="0012098B">
        <w:rPr>
          <w:rStyle w:val="StyleUnderline"/>
        </w:rPr>
        <w:t xml:space="preserve">rapid </w:t>
      </w:r>
      <w:r w:rsidRPr="00DE4FDC">
        <w:rPr>
          <w:rStyle w:val="StyleUnderline"/>
          <w:highlight w:val="yellow"/>
        </w:rPr>
        <w:t xml:space="preserve">budget increases, </w:t>
      </w:r>
      <w:r w:rsidRPr="0012098B">
        <w:rPr>
          <w:rStyle w:val="StyleUnderline"/>
        </w:rPr>
        <w:t xml:space="preserve">combined </w:t>
      </w:r>
      <w:r w:rsidRPr="0012098B">
        <w:rPr>
          <w:rStyle w:val="StyleUnderline"/>
          <w:highlight w:val="yellow"/>
        </w:rPr>
        <w:t>with</w:t>
      </w:r>
      <w:r w:rsidRPr="0012098B">
        <w:rPr>
          <w:rStyle w:val="StyleUnderline"/>
        </w:rPr>
        <w:t xml:space="preserve"> </w:t>
      </w:r>
      <w:r w:rsidRPr="00DE4FDC">
        <w:rPr>
          <w:rStyle w:val="StyleUnderline"/>
          <w:highlight w:val="yellow"/>
        </w:rPr>
        <w:t>organizational and doctrinal reforms, have enabled China to narrow the military gap in almost every area</w:t>
      </w:r>
      <w:r>
        <w:t xml:space="preserve"> and move ahead in some. Moreover, in a conflict close to the Chinese mainland, the PLA would enjoy enormous geographic and positional advantages, while the United States would be handicapped in its ability to deploy and operate forces.</w:t>
      </w:r>
    </w:p>
    <w:p w:rsidR="0012098B" w:rsidRPr="000F4948" w:rsidRDefault="0012098B" w:rsidP="00DE4FDC"/>
    <w:p w:rsidR="00E42D44" w:rsidRDefault="00E42D44" w:rsidP="00E42D44">
      <w:pPr>
        <w:pStyle w:val="Heading4"/>
      </w:pPr>
      <w:r>
        <w:t>US-Sino war will be contained and have very limited causalities in the status quo – US winning is key to remain in Asia and check stability</w:t>
      </w:r>
    </w:p>
    <w:p w:rsidR="00E42D44" w:rsidRPr="00A75712" w:rsidRDefault="00E42D44" w:rsidP="00E42D44">
      <w:r w:rsidRPr="009118DF">
        <w:rPr>
          <w:rStyle w:val="Style13ptBold"/>
        </w:rPr>
        <w:t>Mearsheimer 14</w:t>
      </w:r>
      <w:r>
        <w:rPr>
          <w:rStyle w:val="Style13ptBold"/>
        </w:rPr>
        <w:t xml:space="preserve"> </w:t>
      </w:r>
      <w:r w:rsidRPr="009118DF">
        <w:t>(</w:t>
      </w:r>
      <w:r>
        <w:t xml:space="preserve">John J. Mearsheimer - John J. Mearsheimer is the R. Wendell Harrison Distinguished Service Professor of Political Science at the University of Chicago. He is on the advisory council of The National Interest, and his most recent book, Why Leaders Lie: The Truth About Lying in International Politics, was published in January 2011 by Oxford University Press, Can China Rise Peacefully?, The National Interest, </w:t>
      </w:r>
      <w:hyperlink r:id="rId8" w:history="1">
        <w:r w:rsidRPr="00EC2CF4">
          <w:rPr>
            <w:rStyle w:val="Hyperlink"/>
          </w:rPr>
          <w:t>http://nationalinterest.org/commentary/can-china-rise-peacefully-10204?page=show</w:t>
        </w:r>
      </w:hyperlink>
      <w:r>
        <w:t>, 10/25/14)</w:t>
      </w:r>
    </w:p>
    <w:p w:rsidR="00E42D44" w:rsidRDefault="00E42D44" w:rsidP="00E42D44">
      <w:r w:rsidRPr="00A75712">
        <w:rPr>
          <w:rStyle w:val="StyleUnderline"/>
        </w:rPr>
        <w:t>The geography of Asia is fundamentally different from that of Europe in the Cold War.</w:t>
      </w:r>
      <w:r>
        <w:t xml:space="preserve"> Most important, there is no equivalent of the Central Front in Asia to anchor stability, as China grows more powerful. </w:t>
      </w:r>
      <w:r w:rsidRPr="00A75712">
        <w:rPr>
          <w:rStyle w:val="StyleUnderline"/>
        </w:rPr>
        <w:t xml:space="preserve">Instead, </w:t>
      </w:r>
      <w:r w:rsidRPr="00DE4FDC">
        <w:rPr>
          <w:rStyle w:val="StyleUnderline"/>
        </w:rPr>
        <w:t xml:space="preserve">Asia has a number of places where fighting might break out, but where </w:t>
      </w:r>
      <w:r w:rsidRPr="00DE4FDC">
        <w:rPr>
          <w:rStyle w:val="StyleUnderline"/>
          <w:highlight w:val="yellow"/>
        </w:rPr>
        <w:t xml:space="preserve">the </w:t>
      </w:r>
      <w:r w:rsidRPr="00DE4FDC">
        <w:rPr>
          <w:rStyle w:val="StyleUnderline"/>
          <w:b/>
          <w:highlight w:val="yellow"/>
        </w:rPr>
        <w:t>magnitude</w:t>
      </w:r>
      <w:r w:rsidRPr="00DE4FDC">
        <w:rPr>
          <w:rStyle w:val="StyleUnderline"/>
          <w:highlight w:val="yellow"/>
        </w:rPr>
        <w:t xml:space="preserve"> of any individual war would be </w:t>
      </w:r>
      <w:r w:rsidRPr="00DE4FDC">
        <w:rPr>
          <w:rStyle w:val="StyleUnderline"/>
          <w:b/>
          <w:highlight w:val="yellow"/>
        </w:rPr>
        <w:t>nowhere near as great</w:t>
      </w:r>
      <w:r w:rsidRPr="00DE4FDC">
        <w:rPr>
          <w:rStyle w:val="StyleUnderline"/>
          <w:highlight w:val="yellow"/>
        </w:rPr>
        <w:t xml:space="preserve"> as it would have been in Europe </w:t>
      </w:r>
      <w:r w:rsidRPr="00DE4FDC">
        <w:rPr>
          <w:rStyle w:val="StyleUnderline"/>
        </w:rPr>
        <w:t>between 1945 and 1990</w:t>
      </w:r>
      <w:r w:rsidRPr="00DE4FDC">
        <w:rPr>
          <w:rStyle w:val="StyleUnderline"/>
          <w:highlight w:val="yellow"/>
        </w:rPr>
        <w:t>.</w:t>
      </w:r>
      <w:r>
        <w:t xml:space="preserve"> This is due in large part to the fact that </w:t>
      </w:r>
      <w:r w:rsidRPr="00A75712">
        <w:rPr>
          <w:rStyle w:val="StyleUnderline"/>
        </w:rPr>
        <w:t xml:space="preserve">the </w:t>
      </w:r>
      <w:r w:rsidRPr="00DE4FDC">
        <w:rPr>
          <w:rStyle w:val="StyleUnderline"/>
          <w:highlight w:val="yellow"/>
        </w:rPr>
        <w:t>likelihood of nuclear escalation in these potential conflicts is much smaller than it was in Europe during the Cold War.</w:t>
      </w:r>
      <w:r>
        <w:t xml:space="preserve"> First of all, there were thousands of nuclear weapons in Europe, and they formed an integral part of NATO declaratory policy and military doctrine throughout the Cold War. Furthermore, it was widely believed that victory in the initial battles of a European conflict would cause a profound shift in the global balance of power; this conviction created powerful incentives for the side that was losing to use nuclear weapons to salvage the situation. </w:t>
      </w:r>
      <w:r w:rsidRPr="00A75712">
        <w:rPr>
          <w:rStyle w:val="StyleUnderline"/>
        </w:rPr>
        <w:t xml:space="preserve">Nuclear weapons are unlikely to play anywhere near as prominent a role in Asia’s potential trouble spots. In effect, this means that </w:t>
      </w:r>
      <w:r w:rsidRPr="00DE4FDC">
        <w:rPr>
          <w:rStyle w:val="StyleUnderline"/>
          <w:highlight w:val="yellow"/>
        </w:rPr>
        <w:t>the costs of all the likely wars in Asia will be significantly less than what would have been the costs of a war in the heart of Europe during the Cold War. Given that the likelihood of war increases as the potential costs decrease, this makes a Sino-American conflict more likely</w:t>
      </w:r>
      <w:r w:rsidRPr="00A75712">
        <w:rPr>
          <w:rStyle w:val="StyleUnderline"/>
        </w:rPr>
        <w:t xml:space="preserve"> than was a Soviet-American war.</w:t>
      </w:r>
      <w:r>
        <w:t xml:space="preserve"> One might argue that the risk of war is still low because the stakes in these potential Asian wars are rather small, thereby giving China and the United States little incentive to fight with each other. But, as discussed above, </w:t>
      </w:r>
      <w:r w:rsidRPr="00DE4FDC">
        <w:rPr>
          <w:rStyle w:val="StyleUnderline"/>
          <w:highlight w:val="yellow"/>
        </w:rPr>
        <w:t>the stakes</w:t>
      </w:r>
      <w:r w:rsidRPr="00A75712">
        <w:rPr>
          <w:rStyle w:val="StyleUnderline"/>
        </w:rPr>
        <w:t xml:space="preserve"> in a Sino-American security competition </w:t>
      </w:r>
      <w:r w:rsidRPr="00DE4FDC">
        <w:rPr>
          <w:rStyle w:val="StyleUnderline"/>
          <w:highlight w:val="yellow"/>
        </w:rPr>
        <w:t>are enormous. China’s security would be greatly enhanced</w:t>
      </w:r>
      <w:r w:rsidRPr="00A75712">
        <w:rPr>
          <w:rStyle w:val="StyleUnderline"/>
        </w:rPr>
        <w:t xml:space="preserve"> if it drove the American military out of Asia and established regional hegemony, </w:t>
      </w:r>
      <w:r w:rsidRPr="00DE4FDC">
        <w:rPr>
          <w:rStyle w:val="StyleUnderline"/>
          <w:highlight w:val="yellow"/>
        </w:rPr>
        <w:t xml:space="preserve">while </w:t>
      </w:r>
      <w:r w:rsidRPr="00DE4FDC">
        <w:rPr>
          <w:rStyle w:val="StyleUnderline"/>
          <w:b/>
          <w:highlight w:val="yellow"/>
        </w:rPr>
        <w:t>the United States has a deep interest in maintaining its present position in Asia</w:t>
      </w:r>
      <w:r w:rsidRPr="00A75712">
        <w:rPr>
          <w:rStyle w:val="StyleUnderline"/>
        </w:rPr>
        <w:t xml:space="preserve">. </w:t>
      </w:r>
      <w:r>
        <w:t xml:space="preserve">Therefore, both parties will be sensitive to reputational concerns in virtually every crisis and unwilling to back down. In essence, leaders will tend to think that even though the prospective wars in Asia might be small-scale compared with a war on the Central Front, all those conflicts are nevertheless closely linked to one another, and thus it is imperative not to let the other side prevail in any crisis. At the same time, both parties will be prone to see the costs of using force as relatively low. This situation is not conducive to stability and peace in the region. Consider the Korean Peninsula, which is probably the only place where China and the United States might conceivably end up fighting a major conventional land war. The odds of such a conflict are low, but it is more likely than was a war between the superpowers in Europe. For one thing, it is not difficult to imagine scenarios where South and North Korea become involved in a war, and both China and the United States—which has about 19,000 troops stationed in South Korea—get dragged into the fight. After all, that is what happened in 1950; Chinese and American forces then fought against each other for almost three years. Furthermore, the scale of the war would be less in a future Korean conflict than it would have been in a NATO–Warsaw Pact conflict; that makes war in Asia more thinkable. In addition to Korea, </w:t>
      </w:r>
      <w:r w:rsidRPr="00CE4CF4">
        <w:rPr>
          <w:rStyle w:val="StyleUnderline"/>
        </w:rPr>
        <w:t xml:space="preserve">one can imagine China and the United States fighting over </w:t>
      </w:r>
      <w:r w:rsidRPr="00DE4FDC">
        <w:rPr>
          <w:rStyle w:val="StyleUnderline"/>
          <w:highlight w:val="yellow"/>
        </w:rPr>
        <w:t>control of Taiwan, the South China Sea, the Senkaku/Diaoyu Islands, and the sea lines of communication that run between China and the Persian Gulf</w:t>
      </w:r>
      <w:r w:rsidRPr="00CE4CF4">
        <w:rPr>
          <w:rStyle w:val="StyleUnderline"/>
        </w:rPr>
        <w:t xml:space="preserve">. The </w:t>
      </w:r>
      <w:r w:rsidRPr="00DE4FDC">
        <w:rPr>
          <w:rStyle w:val="StyleUnderline"/>
          <w:highlight w:val="yellow"/>
        </w:rPr>
        <w:t>costs</w:t>
      </w:r>
      <w:r w:rsidRPr="00CE4CF4">
        <w:rPr>
          <w:rStyle w:val="StyleUnderline"/>
        </w:rPr>
        <w:t xml:space="preserve"> associated with these potential conflicts (as with the one in Korea) </w:t>
      </w:r>
      <w:r w:rsidRPr="00DE4FDC">
        <w:rPr>
          <w:rStyle w:val="StyleUnderline"/>
          <w:highlight w:val="yellow"/>
        </w:rPr>
        <w:t>would be nowhere near as great as the costs of a superpower war in the heart of Europe would have been during the Cold War</w:t>
      </w:r>
      <w:r w:rsidRPr="00CE4CF4">
        <w:rPr>
          <w:rStyle w:val="StyleUnderline"/>
        </w:rPr>
        <w:t>.</w:t>
      </w:r>
      <w:r>
        <w:t xml:space="preserve"> Furthermore, because a number of the possible conflict scenarios involve fighting at sea—where the </w:t>
      </w:r>
      <w:r w:rsidRPr="00DE4FDC">
        <w:rPr>
          <w:rStyle w:val="StyleUnderline"/>
          <w:highlight w:val="yellow"/>
        </w:rPr>
        <w:t>risks of nuclear escalation are lower</w:t>
      </w:r>
      <w:r>
        <w:t>—it is easier to imagine war breaking out between China and the United States than between NATO and the Warsaw Pact. It is also worth noting that no territorial dispute between the superpowers—Berlin included—was as laden with intense nationalistic feelings as Taiwan is for China. Thus, it is not hard to imagine a war erupting over Taiwan, though the odds of that happening are not high. A final point about nuclear weapons is in order. The preceding discussion emphasized that war is more likely in Asia than it was in Europe during the Cold War, in part because of the reduced risk of escalation to the nuclear level. Nevertheless, there will always be some chance of inadvertent nuclear use in a future Asian war, and that possibility will work to buttress stability in a crisis. In other words, one should not think that nuclear weapons would have hardly any deterrent effect in Asia. Indeed, the mere presence of those weapons in the arsenals of the key countries in the region will have a significant impact on how the relevant leaders will think and act in a future crisis. Still, the likelihood of escalation, and even the consequences, will be much lower than would have been the case in a NATO–Warsaw Pact conflict, thus making a future conventional war involving China and the United States a more serious possibility.</w:t>
      </w:r>
    </w:p>
    <w:p w:rsidR="00E42D44" w:rsidRDefault="00E42D44" w:rsidP="00E42D44"/>
    <w:p w:rsidR="00E42D44" w:rsidRDefault="00E42D44" w:rsidP="00E42D44">
      <w:pPr>
        <w:pStyle w:val="Heading4"/>
      </w:pPr>
      <w:r>
        <w:t xml:space="preserve">US remaining in Asia is key to preventing Asian instability, terrorism, and nuclear proliferation – leads to nuclear war </w:t>
      </w:r>
    </w:p>
    <w:p w:rsidR="00E42D44" w:rsidRDefault="00E42D44" w:rsidP="00E42D44">
      <w:pPr>
        <w:rPr>
          <w:rFonts w:eastAsia="Calibri"/>
        </w:rPr>
      </w:pPr>
      <w:r w:rsidRPr="00CE4CF4">
        <w:rPr>
          <w:rStyle w:val="Style13ptBold"/>
        </w:rPr>
        <w:t>Colby 11</w:t>
      </w:r>
      <w:r>
        <w:rPr>
          <w:rFonts w:eastAsia="Calibri"/>
        </w:rPr>
        <w:t xml:space="preserve"> – </w:t>
      </w:r>
      <w:r w:rsidRPr="00CE4CF4">
        <w:t>(Elbridge Colby, research analyst at the Center for Naval Analyses, served as policy advisor to the Secretary of Defense’s Representative to the New START talks, expert advisor to the Congressional Strategic Posture Commission, August 10, 2011, “Why the U.S. Needs its Liberal Empire,” The Diplomat, http://the-diplomat.com/2011/08/10/why-us-needs-its-liberal-empire/2/?print=yes)</w:t>
      </w:r>
    </w:p>
    <w:p w:rsidR="00E42D44" w:rsidRPr="00CE4CF4" w:rsidRDefault="00E42D44" w:rsidP="00E42D44">
      <w:r w:rsidRPr="00CE4CF4">
        <w:t xml:space="preserve">But the pendulum shouldn’t be allowed to swing too far toward an incautious retrenchment. For our problem hasn’t been overseas commitments and interventions as such, but the kinds of interventions. </w:t>
      </w:r>
      <w:r w:rsidRPr="00CE4CF4">
        <w:rPr>
          <w:rStyle w:val="StyleUnderline"/>
          <w:rFonts w:eastAsia="Calibri"/>
        </w:rPr>
        <w:t xml:space="preserve">The </w:t>
      </w:r>
      <w:r w:rsidRPr="0012098B">
        <w:rPr>
          <w:rStyle w:val="StyleUnderline"/>
          <w:rFonts w:eastAsia="Calibri"/>
          <w:highlight w:val="yellow"/>
        </w:rPr>
        <w:t>US</w:t>
      </w:r>
      <w:r w:rsidRPr="00CE4CF4">
        <w:t xml:space="preserve"> alliance and partnership structure, what the late William Odom called the United States’ </w:t>
      </w:r>
      <w:r w:rsidRPr="00536A85">
        <w:t>‘liberal empire’ that includes a substantial military presence and a willingness to use it</w:t>
      </w:r>
      <w:r w:rsidRPr="00CE4CF4">
        <w:t xml:space="preserve"> in the defence of US and allied interests, </w:t>
      </w:r>
      <w:r w:rsidRPr="0012098B">
        <w:rPr>
          <w:rStyle w:val="StyleUnderline"/>
          <w:rFonts w:eastAsia="Calibri"/>
          <w:highlight w:val="yellow"/>
        </w:rPr>
        <w:t>remains a</w:t>
      </w:r>
      <w:r w:rsidRPr="0012098B">
        <w:rPr>
          <w:highlight w:val="yellow"/>
        </w:rPr>
        <w:t xml:space="preserve"> </w:t>
      </w:r>
      <w:r w:rsidRPr="0012098B">
        <w:rPr>
          <w:rStyle w:val="Emphasis"/>
          <w:highlight w:val="yellow"/>
        </w:rPr>
        <w:t>vital component of</w:t>
      </w:r>
      <w:r w:rsidRPr="00CE4CF4">
        <w:t xml:space="preserve"> US security and </w:t>
      </w:r>
      <w:r w:rsidRPr="0012098B">
        <w:rPr>
          <w:rStyle w:val="Emphasis"/>
          <w:highlight w:val="yellow"/>
        </w:rPr>
        <w:t>global stability and prosperity</w:t>
      </w:r>
      <w:r w:rsidRPr="00CE4CF4">
        <w:t xml:space="preserve">. This system of voluntary and consensual cooperation under </w:t>
      </w:r>
      <w:r w:rsidRPr="00CE4CF4">
        <w:rPr>
          <w:rStyle w:val="StyleUnderline"/>
        </w:rPr>
        <w:t>US leadership</w:t>
      </w:r>
      <w:r w:rsidRPr="00CE4CF4">
        <w:t xml:space="preserve">, particularly in the security realm, </w:t>
      </w:r>
      <w:r w:rsidRPr="00CE4CF4">
        <w:rPr>
          <w:rStyle w:val="StyleUnderline"/>
          <w:rFonts w:eastAsia="Calibri"/>
        </w:rPr>
        <w:t xml:space="preserve">constitutes a formidable bloc </w:t>
      </w:r>
      <w:r w:rsidRPr="00CE4CF4">
        <w:rPr>
          <w:rStyle w:val="Emphasis"/>
        </w:rPr>
        <w:t>defending the liberal international order</w:t>
      </w:r>
      <w:r w:rsidRPr="00CE4CF4">
        <w:t xml:space="preserve">.¶ But, in part due to poor decision-making in Washington, </w:t>
      </w:r>
      <w:r w:rsidRPr="0012098B">
        <w:rPr>
          <w:rStyle w:val="StyleUnderline"/>
          <w:highlight w:val="yellow"/>
        </w:rPr>
        <w:t xml:space="preserve">this system is under strain, </w:t>
      </w:r>
      <w:r w:rsidRPr="0012098B">
        <w:rPr>
          <w:rStyle w:val="StyleUnderline"/>
        </w:rPr>
        <w:t xml:space="preserve">particularly </w:t>
      </w:r>
      <w:r w:rsidRPr="0012098B">
        <w:rPr>
          <w:rStyle w:val="StyleUnderline"/>
          <w:highlight w:val="yellow"/>
        </w:rPr>
        <w:t>in East Asia, where the security situation has become tenser even as the region continues to become the centre of the global economy</w:t>
      </w:r>
      <w:r w:rsidRPr="00CE4CF4">
        <w:t xml:space="preserve">.¶ A nuclear North Korea’s violent behaviour threatens South Korea and Japan, as well as US forces on the peninsula; Pyongyang’s development of a road mobile Intercontinental Ballistic Missile, moreover, brings into sight the day when </w:t>
      </w:r>
      <w:r w:rsidRPr="00D749A9">
        <w:t>North Korea could threaten the United States itself with nuclear attack,</w:t>
      </w:r>
      <w:r w:rsidRPr="00CE4CF4">
        <w:t xml:space="preserve"> a prospect that will further imperil stability in the region.¶ More broadly, </w:t>
      </w:r>
      <w:r w:rsidRPr="00CE4CF4">
        <w:rPr>
          <w:rStyle w:val="StyleUnderline"/>
          <w:rFonts w:eastAsia="Calibri"/>
        </w:rPr>
        <w:t xml:space="preserve">the </w:t>
      </w:r>
      <w:r w:rsidRPr="0012098B">
        <w:rPr>
          <w:rStyle w:val="StyleUnderline"/>
          <w:rFonts w:eastAsia="Calibri"/>
          <w:highlight w:val="yellow"/>
        </w:rPr>
        <w:t>rise of China</w:t>
      </w:r>
      <w:r w:rsidRPr="00CE4CF4">
        <w:t xml:space="preserve"> – </w:t>
      </w:r>
      <w:r w:rsidRPr="0012098B">
        <w:rPr>
          <w:rStyle w:val="StyleUnderline"/>
          <w:highlight w:val="yellow"/>
        </w:rPr>
        <w:t>and</w:t>
      </w:r>
      <w:r w:rsidRPr="00CE4CF4">
        <w:t xml:space="preserve"> especially its </w:t>
      </w:r>
      <w:r w:rsidRPr="0012098B">
        <w:rPr>
          <w:rStyle w:val="Emphasis"/>
          <w:highlight w:val="yellow"/>
        </w:rPr>
        <w:t>rapid and opaque military build-up</w:t>
      </w:r>
      <w:r w:rsidRPr="00CE4CF4">
        <w:t xml:space="preserve"> – combined with its increasing assertiveness in regional disputes </w:t>
      </w:r>
      <w:r w:rsidRPr="0012098B">
        <w:rPr>
          <w:rStyle w:val="StyleUnderline"/>
          <w:rFonts w:eastAsia="Calibri"/>
          <w:highlight w:val="yellow"/>
        </w:rPr>
        <w:t>is troubling</w:t>
      </w:r>
      <w:r w:rsidRPr="00CE4CF4">
        <w:t xml:space="preserve"> to the United States and its allies and partners </w:t>
      </w:r>
      <w:r w:rsidRPr="0012098B">
        <w:rPr>
          <w:rStyle w:val="StyleUnderline"/>
          <w:rFonts w:eastAsia="Calibri"/>
          <w:highlight w:val="yellow"/>
        </w:rPr>
        <w:t>across the region</w:t>
      </w:r>
      <w:r w:rsidRPr="00CE4CF4">
        <w:t xml:space="preserve">. Particularly relevant to the US military presence in the western Pacific is the development of Beijing’s anti-access and area denial capabilities, including the DF-21D anti-ship ballistic missile, more capable anti-ship cruise missiles, attack submarines, attack aircraft, smart mines, torpedoes, and other assets.¶ While Beijing remains a constructive contributor on a range of matters, these capabilities </w:t>
      </w:r>
      <w:r w:rsidRPr="00CE4CF4">
        <w:rPr>
          <w:rStyle w:val="StyleUnderline"/>
          <w:rFonts w:eastAsia="Calibri"/>
        </w:rPr>
        <w:t>will</w:t>
      </w:r>
      <w:r w:rsidRPr="00CE4CF4">
        <w:t xml:space="preserve"> give China the growing power to deny the United States the ability to operate effectively in the western Pacific, and thus the potential to </w:t>
      </w:r>
      <w:r w:rsidRPr="00CE4CF4">
        <w:rPr>
          <w:rStyle w:val="StyleUnderline"/>
          <w:rFonts w:eastAsia="Calibri"/>
        </w:rPr>
        <w:t>undermine the US-guaranteed security substructure</w:t>
      </w:r>
      <w:r w:rsidRPr="00CE4CF4">
        <w:t xml:space="preserve"> that has defined littoral East Asia since World War II. Even if China says today it won’t exploit this growing capability, who can tell what tomorrow or the next day will bring?¶ Naturally, US efforts to build up forces in the western Pacific in response to future Chinese force improvements must be coupled with efforts to engage Beijing as a responsible stakeholder; indeed, a strengthened but appropriately restrained military posture will enable rather than detract from such engagement. ¶ In short, </w:t>
      </w:r>
      <w:r w:rsidRPr="0012098B">
        <w:rPr>
          <w:rStyle w:val="StyleUnderline"/>
          <w:highlight w:val="yellow"/>
        </w:rPr>
        <w:t>the U</w:t>
      </w:r>
      <w:r w:rsidRPr="00D749A9">
        <w:rPr>
          <w:rStyle w:val="StyleUnderline"/>
        </w:rPr>
        <w:t xml:space="preserve">nited </w:t>
      </w:r>
      <w:r w:rsidRPr="0012098B">
        <w:rPr>
          <w:rStyle w:val="StyleUnderline"/>
          <w:highlight w:val="yellow"/>
        </w:rPr>
        <w:t>S</w:t>
      </w:r>
      <w:r w:rsidRPr="0012098B">
        <w:rPr>
          <w:rStyle w:val="StyleUnderline"/>
        </w:rPr>
        <w:t xml:space="preserve">tates </w:t>
      </w:r>
      <w:r w:rsidRPr="0012098B">
        <w:rPr>
          <w:rStyle w:val="StyleUnderline"/>
          <w:highlight w:val="yellow"/>
        </w:rPr>
        <w:t>must increase its involvement in East Asia</w:t>
      </w:r>
      <w:r w:rsidRPr="00D749A9">
        <w:rPr>
          <w:rStyle w:val="StyleUnderline"/>
        </w:rPr>
        <w:t xml:space="preserve"> rather than decrease it</w:t>
      </w:r>
      <w:r w:rsidRPr="00CE4CF4">
        <w:t xml:space="preserve">. Simply </w:t>
      </w:r>
      <w:r w:rsidRPr="00D749A9">
        <w:t>maintaining the military balance in the western Pacific will, however, involve substantial investments to improve US capabilities. It will also require augmented contributions to the common defence by US allies that have long enjoyed low defence budgets under the US security umbrella. This won’t be cheap</w:t>
      </w:r>
      <w:r w:rsidRPr="00CE4CF4">
        <w:t xml:space="preserve">, for these requirements can’t be met simply by incremental additions to the existing posture, but will have to include advances in air, naval, space, cyber, and other expensive high-tech capabilities.¶ Yet such efforts are vital, for </w:t>
      </w:r>
      <w:r w:rsidRPr="0012098B">
        <w:rPr>
          <w:rStyle w:val="StyleUnderline"/>
          <w:rFonts w:eastAsia="Calibri"/>
          <w:highlight w:val="yellow"/>
        </w:rPr>
        <w:t>East Asia represents the economic future, and its strategic developments will</w:t>
      </w:r>
      <w:r w:rsidRPr="0012098B">
        <w:rPr>
          <w:highlight w:val="yellow"/>
        </w:rPr>
        <w:t xml:space="preserve"> </w:t>
      </w:r>
      <w:r w:rsidRPr="0012098B">
        <w:rPr>
          <w:rStyle w:val="StyleUnderline"/>
          <w:highlight w:val="yellow"/>
        </w:rPr>
        <w:t>determine which country</w:t>
      </w:r>
      <w:r w:rsidRPr="00CE4CF4">
        <w:t xml:space="preserve"> or countries </w:t>
      </w:r>
      <w:r w:rsidRPr="0012098B">
        <w:rPr>
          <w:rStyle w:val="StyleUnderline"/>
          <w:highlight w:val="yellow"/>
        </w:rPr>
        <w:t>set the international rules</w:t>
      </w:r>
      <w:r w:rsidRPr="0012098B">
        <w:rPr>
          <w:highlight w:val="yellow"/>
        </w:rPr>
        <w:t xml:space="preserve"> </w:t>
      </w:r>
      <w:r w:rsidRPr="0012098B">
        <w:rPr>
          <w:rStyle w:val="StyleUnderline"/>
          <w:rFonts w:eastAsia="Calibri"/>
          <w:highlight w:val="yellow"/>
        </w:rPr>
        <w:t>that shape that economic future</w:t>
      </w:r>
      <w:r w:rsidRPr="00CE4CF4">
        <w:t xml:space="preserve">. Conversely, </w:t>
      </w:r>
      <w:r w:rsidRPr="00D749A9">
        <w:t>US interventions in the Middle East and, to a lesser degree, in south-eastern Europe have been driven by far more ambitious and aspirational conceptions of the national interest, encompassing the proposition that failing or illiberally governed peripheral states can contribute to an instability that nurtures terrorism and impedes economic growth. Regardless of whether this proposition is true, the effort is rightly seen by the new political tide not to be worth the benefits gained</w:t>
      </w:r>
      <w:r w:rsidRPr="00CE4CF4">
        <w:t>. Moreover, the United States can scale (and has scaled) back nation-building plans in Iraq, Afghanistan, and the Balkans without undermining its vital interests in ensuring the free flow of oil and in preventing terrorism.¶ The lesson to be drawn from recent years is not, then, that the United States should scale back or shun overseas commitments as such, but rather that we must be more discriminating in making and acting upon them. A total US unwillingness to intervene would pull the rug out from under the US-led structure, leaving the international system prey to disorder at the least, and at worst to chaos or dominance by others who could not be counted on to look out for US interests.</w:t>
      </w:r>
      <w:r w:rsidRPr="00CE4CF4">
        <w:rPr>
          <w:rStyle w:val="StyleUnderline"/>
          <w:rFonts w:eastAsia="Calibri"/>
        </w:rPr>
        <w:t xml:space="preserve">¶ </w:t>
      </w:r>
      <w:r w:rsidRPr="0012098B">
        <w:rPr>
          <w:rStyle w:val="StyleUnderline"/>
          <w:rFonts w:eastAsia="Calibri"/>
          <w:highlight w:val="yellow"/>
        </w:rPr>
        <w:t>We need to focus on</w:t>
      </w:r>
      <w:r w:rsidRPr="0012098B">
        <w:rPr>
          <w:highlight w:val="yellow"/>
        </w:rPr>
        <w:t xml:space="preserve"> </w:t>
      </w:r>
      <w:r w:rsidRPr="0012098B">
        <w:rPr>
          <w:rStyle w:val="StyleUnderline"/>
          <w:highlight w:val="yellow"/>
        </w:rPr>
        <w:t>making the right interventions</w:t>
      </w:r>
      <w:r w:rsidRPr="00CE4CF4">
        <w:t xml:space="preserve">, not forswearing them completely. In practice, </w:t>
      </w:r>
      <w:r w:rsidRPr="00CE4CF4">
        <w:rPr>
          <w:rStyle w:val="StyleUnderline"/>
          <w:rFonts w:eastAsia="Calibri"/>
        </w:rPr>
        <w:t xml:space="preserve">this means </w:t>
      </w:r>
      <w:r w:rsidRPr="0012098B">
        <w:rPr>
          <w:rStyle w:val="StyleUnderline"/>
          <w:rFonts w:eastAsia="Calibri"/>
          <w:highlight w:val="yellow"/>
        </w:rPr>
        <w:t>a</w:t>
      </w:r>
      <w:r w:rsidRPr="0012098B">
        <w:rPr>
          <w:highlight w:val="yellow"/>
        </w:rPr>
        <w:t xml:space="preserve"> </w:t>
      </w:r>
      <w:r w:rsidRPr="0012098B">
        <w:rPr>
          <w:rStyle w:val="StyleUnderline"/>
          <w:highlight w:val="yellow"/>
        </w:rPr>
        <w:t>more substantial focus on East Asia</w:t>
      </w:r>
      <w:r w:rsidRPr="00CE4CF4">
        <w:t xml:space="preserve"> and the serious security challenges there, </w:t>
      </w:r>
      <w:r w:rsidRPr="00D749A9">
        <w:t>and less emphasis on the Middle East.</w:t>
      </w:r>
      <w:r w:rsidRPr="00CE4CF4">
        <w:t xml:space="preserve"> ¶ This isn’t to say that the United States should be unwilling to intervene in the Middle East. Rather, it is to say that our interventions there should be more tightly connected to concrete objectives such as </w:t>
      </w:r>
      <w:r w:rsidRPr="0012098B">
        <w:rPr>
          <w:rStyle w:val="StyleUnderline"/>
          <w:rFonts w:eastAsia="Calibri"/>
          <w:highlight w:val="yellow"/>
        </w:rPr>
        <w:t>protecting</w:t>
      </w:r>
      <w:r w:rsidRPr="00CE4CF4">
        <w:t xml:space="preserve"> the free flow of </w:t>
      </w:r>
      <w:r w:rsidRPr="0012098B">
        <w:rPr>
          <w:rStyle w:val="StyleUnderline"/>
          <w:rFonts w:eastAsia="Calibri"/>
          <w:highlight w:val="yellow"/>
        </w:rPr>
        <w:t>oil</w:t>
      </w:r>
      <w:r w:rsidRPr="00CE4CF4">
        <w:t xml:space="preserve"> from the region, </w:t>
      </w:r>
      <w:r w:rsidRPr="0012098B">
        <w:rPr>
          <w:rStyle w:val="StyleUnderline"/>
          <w:rFonts w:eastAsia="Calibri"/>
          <w:highlight w:val="yellow"/>
        </w:rPr>
        <w:t>preventing terrorist attacks</w:t>
      </w:r>
      <w:r w:rsidRPr="00CE4CF4">
        <w:t xml:space="preserve"> against the United States and its allies, and </w:t>
      </w:r>
      <w:r w:rsidRPr="0012098B">
        <w:rPr>
          <w:rStyle w:val="StyleUnderline"/>
          <w:rFonts w:eastAsia="Calibri"/>
          <w:highlight w:val="yellow"/>
        </w:rPr>
        <w:t>forestalling</w:t>
      </w:r>
      <w:r w:rsidRPr="00CE4CF4">
        <w:t xml:space="preserve"> or, if necessary, containing </w:t>
      </w:r>
      <w:r w:rsidRPr="0012098B">
        <w:rPr>
          <w:rStyle w:val="StyleUnderline"/>
          <w:highlight w:val="yellow"/>
        </w:rPr>
        <w:t>nuclear proliferation</w:t>
      </w:r>
      <w:r w:rsidRPr="00CE4CF4">
        <w:t xml:space="preserve"> as opposed to the more idealistic aspirations to transform the region’s societies. ¶ </w:t>
      </w:r>
      <w:r w:rsidRPr="00D749A9">
        <w:rPr>
          <w:rStyle w:val="StyleUnderline"/>
        </w:rPr>
        <w:t>These</w:t>
      </w:r>
      <w:r w:rsidRPr="00CE4CF4">
        <w:t xml:space="preserve"> more concrete </w:t>
      </w:r>
      <w:r w:rsidRPr="0012098B">
        <w:rPr>
          <w:rStyle w:val="StyleUnderline"/>
          <w:highlight w:val="yellow"/>
        </w:rPr>
        <w:t>objectives can be</w:t>
      </w:r>
      <w:r w:rsidRPr="00CE4CF4">
        <w:t xml:space="preserve"> </w:t>
      </w:r>
      <w:r w:rsidRPr="00D749A9">
        <w:t>better</w:t>
      </w:r>
      <w:r w:rsidRPr="00CE4CF4">
        <w:rPr>
          <w:rStyle w:val="StyleUnderline"/>
          <w:rFonts w:eastAsia="Calibri"/>
        </w:rPr>
        <w:t xml:space="preserve"> </w:t>
      </w:r>
      <w:r w:rsidRPr="0012098B">
        <w:rPr>
          <w:rStyle w:val="StyleUnderline"/>
          <w:rFonts w:eastAsia="Calibri"/>
          <w:highlight w:val="yellow"/>
        </w:rPr>
        <w:t>met by</w:t>
      </w:r>
      <w:r w:rsidRPr="0012098B">
        <w:rPr>
          <w:highlight w:val="yellow"/>
        </w:rPr>
        <w:t xml:space="preserve"> </w:t>
      </w:r>
      <w:r w:rsidRPr="0012098B">
        <w:rPr>
          <w:rStyle w:val="StyleUnderline"/>
          <w:highlight w:val="yellow"/>
        </w:rPr>
        <w:t>the</w:t>
      </w:r>
      <w:r w:rsidRPr="00CE4CF4">
        <w:t xml:space="preserve"> </w:t>
      </w:r>
      <w:r w:rsidRPr="00D749A9">
        <w:t xml:space="preserve">more judicious and economical </w:t>
      </w:r>
      <w:r w:rsidRPr="0012098B">
        <w:rPr>
          <w:rStyle w:val="StyleUnderline"/>
          <w:rFonts w:eastAsia="Calibri"/>
          <w:b/>
          <w:highlight w:val="yellow"/>
        </w:rPr>
        <w:t>use of our military power</w:t>
      </w:r>
      <w:r w:rsidRPr="00CE4CF4">
        <w:t xml:space="preserve">. More broadly, however, </w:t>
      </w:r>
      <w:r w:rsidRPr="00CE4CF4">
        <w:rPr>
          <w:rStyle w:val="StyleUnderline"/>
          <w:rFonts w:eastAsia="Calibri"/>
        </w:rPr>
        <w:t>it</w:t>
      </w:r>
      <w:r w:rsidRPr="00CE4CF4">
        <w:t xml:space="preserve"> </w:t>
      </w:r>
      <w:r w:rsidRPr="00CE4CF4">
        <w:rPr>
          <w:rStyle w:val="StyleUnderline"/>
        </w:rPr>
        <w:t>means a shift in US emphasis away from the</w:t>
      </w:r>
      <w:r w:rsidRPr="00CE4CF4">
        <w:t xml:space="preserve"> greater </w:t>
      </w:r>
      <w:r w:rsidRPr="00CE4CF4">
        <w:rPr>
          <w:rStyle w:val="StyleUnderline"/>
        </w:rPr>
        <w:t>Middle East toward the Asia-Pacific</w:t>
      </w:r>
      <w:r w:rsidRPr="00CE4CF4">
        <w:t xml:space="preserve"> region, </w:t>
      </w:r>
      <w:r w:rsidRPr="00D749A9">
        <w:t>which dwarfs the former in economic and military potential</w:t>
      </w:r>
      <w:r w:rsidRPr="00CE4CF4">
        <w:t xml:space="preserve"> and in the dynamism of its societies. </w:t>
      </w:r>
      <w:r w:rsidRPr="00CE4CF4">
        <w:rPr>
          <w:rStyle w:val="StyleUnderline"/>
          <w:rFonts w:eastAsia="Calibri"/>
        </w:rPr>
        <w:t xml:space="preserve">The </w:t>
      </w:r>
      <w:r w:rsidRPr="0012098B">
        <w:rPr>
          <w:rStyle w:val="StyleUnderline"/>
          <w:rFonts w:eastAsia="Calibri"/>
          <w:highlight w:val="yellow"/>
        </w:rPr>
        <w:t>Asia-Pacific</w:t>
      </w:r>
      <w:r w:rsidRPr="00CE4CF4">
        <w:t xml:space="preserve"> region, with its hard-charging economies and growing presence on the global stage, </w:t>
      </w:r>
      <w:r w:rsidRPr="0012098B">
        <w:rPr>
          <w:rStyle w:val="StyleUnderline"/>
          <w:rFonts w:eastAsia="Calibri"/>
          <w:highlight w:val="yellow"/>
        </w:rPr>
        <w:t>is where the future of the international security and economic system will be set</w:t>
      </w:r>
      <w:r w:rsidRPr="00CE4CF4">
        <w:t xml:space="preserve">, and it is there that Washington needs to focus its attention, especially in light of rising regional security challenges. ¶ </w:t>
      </w:r>
      <w:r w:rsidRPr="00D749A9">
        <w:t>In light of US budgetary pressures,</w:t>
      </w:r>
      <w:r w:rsidRPr="00CE4CF4">
        <w:t xml:space="preserve"> including the hundreds of billions in ‘security’ related money to be cut as part of the debt ceiling deal, </w:t>
      </w:r>
      <w:r w:rsidRPr="00CE4CF4">
        <w:rPr>
          <w:rStyle w:val="StyleUnderline"/>
          <w:rFonts w:eastAsia="Calibri"/>
        </w:rPr>
        <w:t>it’s</w:t>
      </w:r>
      <w:r w:rsidRPr="00CE4CF4">
        <w:t xml:space="preserve"> doubly </w:t>
      </w:r>
      <w:r w:rsidRPr="00D749A9">
        <w:rPr>
          <w:rStyle w:val="StyleUnderline"/>
        </w:rPr>
        <w:t>important that US security</w:t>
      </w:r>
      <w:r w:rsidRPr="00CE4CF4">
        <w:rPr>
          <w:rStyle w:val="StyleUnderline"/>
          <w:rFonts w:eastAsia="Calibri"/>
        </w:rPr>
        <w:t xml:space="preserve"> dollars be allocated to the</w:t>
      </w:r>
      <w:r w:rsidRPr="00CE4CF4">
        <w:t xml:space="preserve"> </w:t>
      </w:r>
      <w:r w:rsidRPr="00CE4CF4">
        <w:rPr>
          <w:rStyle w:val="StyleUnderline"/>
        </w:rPr>
        <w:t>most pressing tasks</w:t>
      </w:r>
      <w:r w:rsidRPr="00CE4CF4">
        <w:t xml:space="preserve"> – </w:t>
      </w:r>
      <w:r w:rsidRPr="00CE4CF4">
        <w:rPr>
          <w:rStyle w:val="StyleUnderline"/>
          <w:rFonts w:eastAsia="Calibri"/>
        </w:rPr>
        <w:t>shoring up the US position in</w:t>
      </w:r>
      <w:r w:rsidRPr="00CE4CF4">
        <w:t xml:space="preserve"> the most important region of the world, </w:t>
      </w:r>
      <w:r w:rsidRPr="00CE4CF4">
        <w:rPr>
          <w:rStyle w:val="StyleUnderline"/>
          <w:rFonts w:eastAsia="Calibri"/>
        </w:rPr>
        <w:t xml:space="preserve">the </w:t>
      </w:r>
      <w:r w:rsidRPr="00CE4CF4">
        <w:rPr>
          <w:rStyle w:val="Emphasis"/>
        </w:rPr>
        <w:t>Asia-Pacific</w:t>
      </w:r>
      <w:r w:rsidRPr="00CE4CF4">
        <w:t xml:space="preserve">. It </w:t>
      </w:r>
      <w:r w:rsidRPr="00CE4CF4">
        <w:rPr>
          <w:rStyle w:val="StyleUnderline"/>
          <w:rFonts w:eastAsia="Calibri"/>
        </w:rPr>
        <w:t>will</w:t>
      </w:r>
      <w:r w:rsidRPr="00CE4CF4">
        <w:t xml:space="preserve"> also </w:t>
      </w:r>
      <w:r w:rsidRPr="00D749A9">
        <w:rPr>
          <w:rStyle w:val="StyleUnderline"/>
        </w:rPr>
        <w:t>require restraint</w:t>
      </w:r>
      <w:r w:rsidRPr="00CE4CF4">
        <w:rPr>
          <w:rStyle w:val="StyleUnderline"/>
          <w:rFonts w:eastAsia="Calibri"/>
        </w:rPr>
        <w:t xml:space="preserve"> in expenditure on those challenges and </w:t>
      </w:r>
      <w:r w:rsidRPr="00CE4CF4">
        <w:rPr>
          <w:rStyle w:val="StyleUnderline"/>
        </w:rPr>
        <w:t>regions</w:t>
      </w:r>
      <w:r w:rsidRPr="00CE4CF4">
        <w:rPr>
          <w:rStyle w:val="StyleUnderline"/>
          <w:rFonts w:eastAsia="Calibri"/>
        </w:rPr>
        <w:t xml:space="preserve"> that don’t touch so directly on the future of US security and prosperity</w:t>
      </w:r>
      <w:r w:rsidRPr="00CE4CF4">
        <w:t xml:space="preserve">. ¶ As Americans debate the proper US global role in the wake of the 2008 financial crisis and Iraq and Afghanistan, they would do well to direct their ire not at overseas commitments and intervention as such, but rather at those not tied to core US interests and the sustainment and adaptation of the ‘liberal empire’ that we have constructed and maintained since World War II.¶ Defenders of our important overseas links and activities should clearly distinguish their cause from the hyperactive and barely restrained approach represented by those who, unsatisfied with seeing the United States tied down in three Middle Eastern countries, seek intervention in yet more, such as Syria. Indeed, </w:t>
      </w:r>
      <w:r w:rsidRPr="00D749A9">
        <w:t>those who refuse to scale back US interventions in the Middle East or call for still more are directly contributing to the weakening of US commitments in East Asia, given strategic developments in the region and a sharply constrained budgetary environment in Washington</w:t>
      </w:r>
      <w:r w:rsidRPr="00CE4CF4">
        <w:t xml:space="preserve">.¶ </w:t>
      </w:r>
      <w:r w:rsidRPr="0012098B">
        <w:rPr>
          <w:rStyle w:val="StyleUnderline"/>
          <w:rFonts w:eastAsia="Calibri"/>
          <w:highlight w:val="yellow"/>
        </w:rPr>
        <w:t>We can no longer afford</w:t>
      </w:r>
      <w:r w:rsidRPr="00CE4CF4">
        <w:t xml:space="preserve">, either strategically or </w:t>
      </w:r>
      <w:r w:rsidRPr="0012098B">
        <w:rPr>
          <w:rStyle w:val="StyleUnderline"/>
          <w:highlight w:val="yellow"/>
        </w:rPr>
        <w:t>financially, to</w:t>
      </w:r>
      <w:r w:rsidRPr="0012098B">
        <w:rPr>
          <w:highlight w:val="yellow"/>
        </w:rPr>
        <w:t xml:space="preserve"> </w:t>
      </w:r>
      <w:r w:rsidRPr="0012098B">
        <w:rPr>
          <w:rStyle w:val="StyleUnderline"/>
          <w:highlight w:val="yellow"/>
        </w:rPr>
        <w:t>squander our power</w:t>
      </w:r>
      <w:r w:rsidRPr="00CE4CF4">
        <w:t xml:space="preserve"> in unnecessary and ill-advised interventions and nation-building efforts. The ability and will to intervene is too important to be so wasted.</w:t>
      </w:r>
    </w:p>
    <w:p w:rsidR="00E42D44" w:rsidRDefault="00E42D44" w:rsidP="00E42D44"/>
    <w:p w:rsidR="00E42D44" w:rsidRPr="0026637E" w:rsidRDefault="00E42D44" w:rsidP="00E42D44"/>
    <w:p w:rsidR="00E42D44" w:rsidRDefault="00E42D44" w:rsidP="00E42D44">
      <w:pPr>
        <w:pStyle w:val="Heading3"/>
      </w:pPr>
      <w:r>
        <w:t xml:space="preserve">1NC/2AC Shell – China Global Hegemon </w:t>
      </w:r>
    </w:p>
    <w:p w:rsidR="00E42D44" w:rsidRDefault="00E42D44" w:rsidP="00E42D44">
      <w:pPr>
        <w:pStyle w:val="Heading4"/>
      </w:pPr>
      <w:r>
        <w:t>US-Sino war inevitable now - e</w:t>
      </w:r>
      <w:r w:rsidRPr="00897525">
        <w:t>ven if China’s intentions are peaceful</w:t>
      </w:r>
      <w:r>
        <w:t>,</w:t>
      </w:r>
      <w:r w:rsidRPr="00897525">
        <w:t xml:space="preserve"> responses from other countries </w:t>
      </w:r>
      <w:r>
        <w:t>make</w:t>
      </w:r>
      <w:r w:rsidRPr="00897525">
        <w:t xml:space="preserve"> miscalc inevitable</w:t>
      </w:r>
    </w:p>
    <w:p w:rsidR="00E42D44" w:rsidRPr="00897525" w:rsidRDefault="00E42D44" w:rsidP="00E42D44">
      <w:r w:rsidRPr="009118DF">
        <w:rPr>
          <w:rStyle w:val="Style13ptBold"/>
        </w:rPr>
        <w:t>Mearsheimer 14</w:t>
      </w:r>
      <w:r>
        <w:rPr>
          <w:rStyle w:val="Style13ptBold"/>
        </w:rPr>
        <w:t xml:space="preserve"> </w:t>
      </w:r>
      <w:r w:rsidRPr="009118DF">
        <w:t>(</w:t>
      </w:r>
      <w:r>
        <w:t xml:space="preserve">John J. Mearsheimer - John J. Mearsheimer is the R. Wendell Harrison Distinguished Service Professor of Political Science at the University of Chicago. He is on the advisory council of The National Interest, and his most recent book, Why Leaders Lie: The Truth About Lying in International Politics, was published in January 2011 by Oxford University Press, Can China Rise Peacefully?, The National Interest, </w:t>
      </w:r>
      <w:hyperlink r:id="rId9" w:history="1">
        <w:r w:rsidRPr="00EC2CF4">
          <w:rPr>
            <w:rStyle w:val="Hyperlink"/>
          </w:rPr>
          <w:t>http://nationalinterest.org/commentary/can-china-rise-peacefully-10204?page=show</w:t>
        </w:r>
      </w:hyperlink>
      <w:r>
        <w:t>, 10/25/14)</w:t>
      </w:r>
    </w:p>
    <w:p w:rsidR="00E42D44" w:rsidRDefault="00E42D44" w:rsidP="00E42D44">
      <w:r w:rsidRPr="00897525">
        <w:t xml:space="preserve">All of this is to say that </w:t>
      </w:r>
      <w:r w:rsidRPr="00897525">
        <w:rPr>
          <w:rStyle w:val="StyleUnderline"/>
        </w:rPr>
        <w:t xml:space="preserve">almost </w:t>
      </w:r>
      <w:r w:rsidRPr="0012098B">
        <w:rPr>
          <w:rStyle w:val="StyleUnderline"/>
          <w:b/>
          <w:highlight w:val="yellow"/>
        </w:rPr>
        <w:t>anything China does to improve its military capabilities</w:t>
      </w:r>
      <w:r w:rsidRPr="0012098B">
        <w:rPr>
          <w:rStyle w:val="StyleUnderline"/>
          <w:highlight w:val="yellow"/>
        </w:rPr>
        <w:t xml:space="preserve"> will be</w:t>
      </w:r>
      <w:r w:rsidRPr="00897525">
        <w:rPr>
          <w:rStyle w:val="StyleUnderline"/>
        </w:rPr>
        <w:t xml:space="preserve"> seen in Beijing as </w:t>
      </w:r>
      <w:r w:rsidRPr="0012098B">
        <w:rPr>
          <w:rStyle w:val="StyleUnderline"/>
          <w:highlight w:val="yellow"/>
        </w:rPr>
        <w:t xml:space="preserve">defensive in nature, but in Tokyo, Hanoi, and Washington it </w:t>
      </w:r>
      <w:r w:rsidRPr="0012098B">
        <w:rPr>
          <w:rStyle w:val="StyleUnderline"/>
          <w:b/>
          <w:highlight w:val="yellow"/>
        </w:rPr>
        <w:t>will appear offensive in nature</w:t>
      </w:r>
      <w:r w:rsidRPr="0012098B">
        <w:rPr>
          <w:rStyle w:val="StyleUnderline"/>
          <w:highlight w:val="yellow"/>
        </w:rPr>
        <w:t>.</w:t>
      </w:r>
      <w:r w:rsidRPr="00897525">
        <w:rPr>
          <w:rStyle w:val="StyleUnderline"/>
        </w:rPr>
        <w:t xml:space="preserve"> That means </w:t>
      </w:r>
      <w:r w:rsidRPr="00A04101">
        <w:rPr>
          <w:rStyle w:val="StyleUnderline"/>
          <w:highlight w:val="yellow"/>
        </w:rPr>
        <w:t>China’s neighbors are likely to interpret any steps it takes to enhance its military posture as evidence that Beijing not only is bent on acquiring significant offensive capabilities but has offensive intentions as well. And that includes instances where China is merely responding to steps taken by its neighbors or the United States to enhance their fighting power</w:t>
      </w:r>
      <w:r w:rsidRPr="00897525">
        <w:rPr>
          <w:rStyle w:val="StyleUnderline"/>
        </w:rPr>
        <w:t>.</w:t>
      </w:r>
      <w:r w:rsidRPr="00897525">
        <w:t xml:space="preserve"> Such assessments make it almost impossible for Chinese leaders to implement Deng Xiaoping’s clever foreign policy.</w:t>
      </w:r>
      <w:r>
        <w:t xml:space="preserve"> </w:t>
      </w:r>
      <w:r w:rsidRPr="00897525">
        <w:t xml:space="preserve">In addition, </w:t>
      </w:r>
      <w:r w:rsidRPr="00897525">
        <w:rPr>
          <w:rStyle w:val="StyleUnderline"/>
        </w:rPr>
        <w:t xml:space="preserve">China’s neighbors understand that time is not working in their favor, as the balance of power is shifting against them as well as the </w:t>
      </w:r>
      <w:r w:rsidRPr="00A04101">
        <w:rPr>
          <w:rStyle w:val="StyleUnderline"/>
          <w:highlight w:val="yellow"/>
        </w:rPr>
        <w:t>United States</w:t>
      </w:r>
      <w:r w:rsidRPr="00897525">
        <w:rPr>
          <w:rStyle w:val="StyleUnderline"/>
        </w:rPr>
        <w:t xml:space="preserve">. They therefore </w:t>
      </w:r>
      <w:r w:rsidRPr="00A04101">
        <w:rPr>
          <w:rStyle w:val="StyleUnderline"/>
          <w:highlight w:val="yellow"/>
        </w:rPr>
        <w:t xml:space="preserve">have an incentive to provoke crises over disputed territorial claims now, when </w:t>
      </w:r>
      <w:r w:rsidRPr="00A04101">
        <w:rPr>
          <w:rStyle w:val="StyleUnderline"/>
          <w:b/>
          <w:highlight w:val="yellow"/>
        </w:rPr>
        <w:t>China is relatively weak, rather than wait until it becomes a superpower</w:t>
      </w:r>
      <w:r w:rsidRPr="00897525">
        <w:rPr>
          <w:rStyle w:val="StyleUnderline"/>
          <w:b/>
        </w:rPr>
        <w:t>.</w:t>
      </w:r>
      <w:r w:rsidRPr="00897525">
        <w:rPr>
          <w:rStyle w:val="StyleUnderline"/>
        </w:rPr>
        <w:t xml:space="preserve"> </w:t>
      </w:r>
      <w:r w:rsidRPr="00897525">
        <w:t>It seems clear that Beijing has not provoked the recent crises with its neighbors. As Cui Tiankai, one of China’s leading diplomats, puts it, “We never provoked anything. We are still on the path of peaceful development. If you look carefully at what happened in the last couple of years, you will see that others started all the disputes.” He is essentially correct. It is China’s neighbors, not Beijing, that have been initiating most of the trouble in recent years.</w:t>
      </w:r>
      <w:r>
        <w:t xml:space="preserve"> </w:t>
      </w:r>
      <w:r w:rsidRPr="00897525">
        <w:t xml:space="preserve">Nevertheless, </w:t>
      </w:r>
      <w:r w:rsidRPr="00A04101">
        <w:rPr>
          <w:rStyle w:val="StyleUnderline"/>
          <w:highlight w:val="yellow"/>
        </w:rPr>
        <w:t>it is</w:t>
      </w:r>
      <w:r w:rsidRPr="00963DF8">
        <w:rPr>
          <w:rStyle w:val="StyleUnderline"/>
        </w:rPr>
        <w:t xml:space="preserve"> mainly </w:t>
      </w:r>
      <w:r w:rsidRPr="00A04101">
        <w:rPr>
          <w:rStyle w:val="StyleUnderline"/>
          <w:highlight w:val="yellow"/>
        </w:rPr>
        <w:t>China’s response to these crises that has caused its neighbors as well as the United States to view China in a more menacing light</w:t>
      </w:r>
      <w:r w:rsidRPr="00897525">
        <w:t xml:space="preserve"> than was the case before 2009. Specifically, </w:t>
      </w:r>
      <w:r w:rsidRPr="00A04101">
        <w:rPr>
          <w:rStyle w:val="StyleUnderline"/>
          <w:highlight w:val="yellow"/>
        </w:rPr>
        <w:t>Chinese leaders</w:t>
      </w:r>
      <w:r w:rsidRPr="004D0F2F">
        <w:rPr>
          <w:rStyle w:val="StyleUnderline"/>
        </w:rPr>
        <w:t xml:space="preserve"> have </w:t>
      </w:r>
      <w:r w:rsidRPr="00A04101">
        <w:rPr>
          <w:rStyle w:val="StyleUnderline"/>
          <w:highlight w:val="yellow"/>
        </w:rPr>
        <w:t>felt compelled to react vigorously and sometimes harshly because the disputes “concern China’s sovereignty and territorial integrity, and there is strong public sentiment on these issues.”</w:t>
      </w:r>
      <w:r w:rsidRPr="00897525">
        <w:t xml:space="preserve"> As Suisheng Zhao notes, since 2008, the Chinese government “has become increasingly reluctant to constrain the expression of popular nationalism and more willing to follow the popular nationalist calls for confrontation against the Western powers and its neighbors.”</w:t>
      </w:r>
      <w:r>
        <w:t xml:space="preserve"> </w:t>
      </w:r>
      <w:r w:rsidRPr="00897525">
        <w:t>This means in practice that Beijing boldly restates its claims and emphasizes not only that there is no room for compromise but that it will fight to defend what it considers to be sovereign Chinese territory. In some cases, the Chinese feel compelled to deploy military or paramilitary forces to make their position crystal clear, as happened in April 2012, when a crisis flared up between China and the Philippines over control of Scarborough Shoal, a small island in the South China Sea. The same kind of intimidating behavior was on display after September 2012, when China and Japan became embroiled in a crisis over the Senkaku/Diaoyu Islands. The Chinese government has also shown little hesitation in threatening or employing economic sanctions against its rivals. Naturally, such hard-nosed pronouncements and actions raise the temperature and undermine Chinese efforts to pursue a low-profile foreign policy.</w:t>
      </w:r>
      <w:r>
        <w:t xml:space="preserve"> </w:t>
      </w:r>
      <w:r w:rsidRPr="00897525">
        <w:t xml:space="preserve">Finally, at the most basic level, </w:t>
      </w:r>
      <w:r w:rsidRPr="00A04101">
        <w:rPr>
          <w:rStyle w:val="StyleUnderline"/>
          <w:highlight w:val="yellow"/>
        </w:rPr>
        <w:t>the U</w:t>
      </w:r>
      <w:r w:rsidRPr="00A04101">
        <w:rPr>
          <w:rStyle w:val="StyleUnderline"/>
        </w:rPr>
        <w:t>nited</w:t>
      </w:r>
      <w:r w:rsidRPr="00A04101">
        <w:rPr>
          <w:rStyle w:val="StyleUnderline"/>
          <w:highlight w:val="yellow"/>
        </w:rPr>
        <w:t xml:space="preserve"> S</w:t>
      </w:r>
      <w:r w:rsidRPr="00A04101">
        <w:rPr>
          <w:rStyle w:val="StyleUnderline"/>
        </w:rPr>
        <w:t>tates</w:t>
      </w:r>
      <w:r w:rsidRPr="00A04101">
        <w:rPr>
          <w:rStyle w:val="StyleUnderline"/>
          <w:highlight w:val="yellow"/>
        </w:rPr>
        <w:t xml:space="preserve"> and almost all of China’s neighbors have powerful incentives to contain its rise, which means they will carefully monitor its growth and move to check it sooner rather than later.</w:t>
      </w:r>
      <w:r w:rsidRPr="00897525">
        <w:t xml:space="preserve"> Let us look more closely at how the United States and the other countries in Asia are likely to react to China’s ascendancy.</w:t>
      </w:r>
    </w:p>
    <w:p w:rsidR="00E42D44" w:rsidRDefault="00E42D44" w:rsidP="00E42D44">
      <w:pPr>
        <w:pStyle w:val="Heading4"/>
      </w:pPr>
      <w:r w:rsidRPr="00DC2AF7">
        <w:t xml:space="preserve">US-China war now is key </w:t>
      </w:r>
      <w:r>
        <w:t xml:space="preserve">to containing China </w:t>
      </w:r>
      <w:r w:rsidRPr="00DC2AF7">
        <w:t>– even a minor conflict between the two countries would wreck China’s military and economy</w:t>
      </w:r>
    </w:p>
    <w:p w:rsidR="00E42D44" w:rsidRPr="00DC2AF7" w:rsidRDefault="00E42D44" w:rsidP="00E42D44">
      <w:r w:rsidRPr="009118DF">
        <w:rPr>
          <w:rStyle w:val="Style13ptBold"/>
        </w:rPr>
        <w:t>Mearsheimer 14</w:t>
      </w:r>
      <w:r>
        <w:rPr>
          <w:rStyle w:val="Style13ptBold"/>
        </w:rPr>
        <w:t xml:space="preserve"> </w:t>
      </w:r>
      <w:r w:rsidRPr="009118DF">
        <w:t>(</w:t>
      </w:r>
      <w:r>
        <w:t xml:space="preserve">John J. Mearsheimer - John J. Mearsheimer is the R. Wendell Harrison Distinguished Service Professor of Political Science at the University of Chicago. He is on the advisory council of The National Interest, and his most recent book, Why Leaders Lie: The Truth About Lying in International Politics, was published in January 2011 by Oxford University Press, Can China Rise Peacefully?, The National Interest, </w:t>
      </w:r>
      <w:hyperlink r:id="rId10" w:history="1">
        <w:r w:rsidRPr="00EC2CF4">
          <w:rPr>
            <w:rStyle w:val="Hyperlink"/>
          </w:rPr>
          <w:t>http://nationalinterest.org/commentary/can-china-rise-peacefully-10204?page=show</w:t>
        </w:r>
      </w:hyperlink>
      <w:r>
        <w:t>, 10/25/14)</w:t>
      </w:r>
    </w:p>
    <w:p w:rsidR="00E42D44" w:rsidRPr="00DC2AF7" w:rsidRDefault="00E42D44" w:rsidP="00E42D44">
      <w:r w:rsidRPr="00DC2AF7">
        <w:rPr>
          <w:rStyle w:val="StyleUnderline"/>
        </w:rPr>
        <w:t xml:space="preserve">Starting a war now, or even engaging in serious security competition, makes little sense for Beijing. </w:t>
      </w:r>
      <w:r w:rsidRPr="00A04101">
        <w:rPr>
          <w:rStyle w:val="StyleUnderline"/>
          <w:highlight w:val="yellow"/>
        </w:rPr>
        <w:t>Conflict runs the risk of damaging the Chinese economy; moreover, China’s military would not fare well against the United States and its current allies. It is better for China to wait until its power has increased and it is in a better position to take on the American military</w:t>
      </w:r>
      <w:r w:rsidRPr="00DC2AF7">
        <w:rPr>
          <w:rStyle w:val="StyleUnderline"/>
        </w:rPr>
        <w:t>.</w:t>
      </w:r>
      <w:r w:rsidRPr="00DC2AF7">
        <w:t xml:space="preserve"> Simply put, time is on China’s side, which means it should pursue a low-key foreign policy so as not to raise suspicion among its neighbors.</w:t>
      </w:r>
    </w:p>
    <w:p w:rsidR="00E42D44" w:rsidRPr="00E42D44" w:rsidRDefault="00E42D44" w:rsidP="00E42D44">
      <w:pPr>
        <w:pStyle w:val="Heading4"/>
        <w:rPr>
          <w:rStyle w:val="Style13ptBold"/>
        </w:rPr>
      </w:pPr>
      <w:r>
        <w:t>The PRC is close to becoming a global hegemon – leads to nuke war</w:t>
      </w:r>
    </w:p>
    <w:p w:rsidR="00E42D44" w:rsidRDefault="00E42D44" w:rsidP="00E42D44">
      <w:pPr>
        <w:rPr>
          <w:rStyle w:val="Style13ptBold"/>
        </w:rPr>
      </w:pPr>
      <w:r w:rsidRPr="00E42D44">
        <w:rPr>
          <w:rStyle w:val="Style13ptBold"/>
        </w:rPr>
        <w:t>Walton 07</w:t>
      </w:r>
      <w:r>
        <w:rPr>
          <w:rStyle w:val="Style13ptBold"/>
        </w:rPr>
        <w:t xml:space="preserve"> </w:t>
      </w:r>
      <w:r w:rsidRPr="00E42D44">
        <w:t>(</w:t>
      </w:r>
      <w:r>
        <w:t xml:space="preserve">Dale Walton - </w:t>
      </w:r>
      <w:r w:rsidRPr="00E42D44">
        <w:t>Dr. C. Dale Walton is an Associate Professor of International Relations at Lindenwood University. This site covers his past and present research activities, books, articles and other publications</w:t>
      </w:r>
      <w:r>
        <w:t>, Geopolitics and the Great Powers in the 21st Century</w:t>
      </w:r>
      <w:r w:rsidR="0067713A">
        <w:t>: Multipolarity and the Revolution in Strategic Perspective</w:t>
      </w:r>
      <w:r>
        <w:t xml:space="preserve">, </w:t>
      </w:r>
      <w:hyperlink r:id="rId11" w:history="1">
        <w:r w:rsidR="00BD21A6" w:rsidRPr="006F0C31">
          <w:rPr>
            <w:rStyle w:val="Hyperlink"/>
          </w:rPr>
          <w:t>http://belfercenter.ksg.harvard.edu/files/isec_a_00225.pdf</w:t>
        </w:r>
      </w:hyperlink>
      <w:r w:rsidR="00BD21A6">
        <w:t>, 2007)</w:t>
      </w:r>
    </w:p>
    <w:p w:rsidR="00E42D44" w:rsidRPr="00A1428F" w:rsidRDefault="00E42D44" w:rsidP="00E42D44">
      <w:r>
        <w:t xml:space="preserve">Obviously, </w:t>
      </w:r>
      <w:r w:rsidRPr="00A04101">
        <w:rPr>
          <w:rStyle w:val="StyleUnderline"/>
          <w:highlight w:val="yellow"/>
        </w:rPr>
        <w:t>it is of vital importance to the United States that the PRC does not become the hegemon</w:t>
      </w:r>
      <w:r w:rsidRPr="00A1428F">
        <w:rPr>
          <w:rStyle w:val="StyleUnderline"/>
        </w:rPr>
        <w:t xml:space="preserve"> of Eastern Eurasia</w:t>
      </w:r>
      <w:r w:rsidRPr="00A1428F">
        <w:t>.</w:t>
      </w:r>
      <w:r>
        <w:t xml:space="preserve"> As noted above, however, regardless of what Washington does, China's success in such an endeavor is not as easily attainable as pessimists might assume. </w:t>
      </w:r>
      <w:r w:rsidRPr="00A04101">
        <w:rPr>
          <w:rStyle w:val="StyleUnderline"/>
          <w:highlight w:val="yellow"/>
        </w:rPr>
        <w:t xml:space="preserve">The PRC appears to be on track to be a very great power </w:t>
      </w:r>
      <w:r w:rsidRPr="00A04101">
        <w:rPr>
          <w:rStyle w:val="StyleUnderline"/>
        </w:rPr>
        <w:t>indeed</w:t>
      </w:r>
      <w:r w:rsidRPr="00A1428F">
        <w:rPr>
          <w:rStyle w:val="StyleUnderline"/>
        </w:rPr>
        <w:t>, but geopolitical conditions are not favorable for any Chinese effort to establish sole hegemony</w:t>
      </w:r>
      <w:r>
        <w:t xml:space="preserve">; a robust multipolar system should suffice to keep China in check, even with only minimal American intervention in local squabbles. The more worrisome danger is that </w:t>
      </w:r>
      <w:r w:rsidRPr="00A04101">
        <w:rPr>
          <w:rStyle w:val="StyleUnderline"/>
          <w:highlight w:val="yellow"/>
        </w:rPr>
        <w:t>Beijing will cooperate with a great power partner, establishing a</w:t>
      </w:r>
      <w:r w:rsidRPr="00A1428F">
        <w:rPr>
          <w:rStyle w:val="StyleUnderline"/>
        </w:rPr>
        <w:t xml:space="preserve"> very </w:t>
      </w:r>
      <w:r w:rsidRPr="00A04101">
        <w:rPr>
          <w:rStyle w:val="StyleUnderline"/>
          <w:highlight w:val="yellow"/>
        </w:rPr>
        <w:t xml:space="preserve">muscular axis. </w:t>
      </w:r>
      <w:r w:rsidRPr="00A04101">
        <w:rPr>
          <w:rStyle w:val="StyleUnderline"/>
          <w:b/>
          <w:highlight w:val="yellow"/>
        </w:rPr>
        <w:t xml:space="preserve">Such an entity would present a critical danger to the balance of power, thus </w:t>
      </w:r>
      <w:r w:rsidRPr="00A04101">
        <w:rPr>
          <w:rStyle w:val="StyleUnderline"/>
          <w:b/>
        </w:rPr>
        <w:t xml:space="preserve">both </w:t>
      </w:r>
      <w:r w:rsidRPr="00A04101">
        <w:rPr>
          <w:rStyle w:val="StyleUnderline"/>
          <w:b/>
          <w:highlight w:val="yellow"/>
        </w:rPr>
        <w:t>necessitating very active American intervention in Eastern Eurasia and creating the underlying conditions for a massive, and probably nuclear, great power war.</w:t>
      </w:r>
      <w:r>
        <w:t xml:space="preserve"> Absent such a "super-threat," however, the demands on American leaders will be far more subtle; creating the conditions for Washington's gentle decline from playing the role of unipolar quasi-hegemon to being "merely" the greatest of the world's powers, while aiding in the creation of a healthy multipolar system that is not marked by close great power alliances.</w:t>
      </w:r>
    </w:p>
    <w:p w:rsidR="00E42D44" w:rsidRPr="00751EF9" w:rsidRDefault="00E42D44" w:rsidP="00E42D44">
      <w:r>
        <w:t xml:space="preserve"> </w:t>
      </w:r>
    </w:p>
    <w:p w:rsidR="00E42D44" w:rsidRDefault="00E42D44" w:rsidP="00E42D44">
      <w:pPr>
        <w:rPr>
          <w:rStyle w:val="StyleUnderline"/>
        </w:rPr>
      </w:pPr>
    </w:p>
    <w:p w:rsidR="00E42D44" w:rsidRPr="00E42D44" w:rsidRDefault="00E42D44" w:rsidP="00E42D44"/>
    <w:p w:rsidR="006072D5" w:rsidRDefault="006072D5" w:rsidP="006072D5">
      <w:pPr>
        <w:pStyle w:val="Heading2"/>
      </w:pPr>
      <w:r>
        <w:t>War Inevitable</w:t>
      </w:r>
    </w:p>
    <w:p w:rsidR="006072D5" w:rsidRDefault="006072D5" w:rsidP="00E16D59">
      <w:pPr>
        <w:pStyle w:val="Heading3"/>
      </w:pPr>
      <w:r>
        <w:t>US-China Relations Wrecked</w:t>
      </w:r>
    </w:p>
    <w:p w:rsidR="006072D5" w:rsidRDefault="006072D5" w:rsidP="006072D5">
      <w:pPr>
        <w:pStyle w:val="Heading4"/>
      </w:pPr>
      <w:r>
        <w:t>War between US-China is inevitable – deep strains in US-China relations in status quo</w:t>
      </w:r>
    </w:p>
    <w:p w:rsidR="006072D5" w:rsidRPr="00E16D59" w:rsidRDefault="006072D5" w:rsidP="006072D5">
      <w:pPr>
        <w:rPr>
          <w:rStyle w:val="Style13ptBold"/>
        </w:rPr>
      </w:pPr>
      <w:r w:rsidRPr="00E16D59">
        <w:rPr>
          <w:rStyle w:val="Style13ptBold"/>
        </w:rPr>
        <w:t>Jaffe 15</w:t>
      </w:r>
      <w:r>
        <w:rPr>
          <w:rStyle w:val="Style13ptBold"/>
        </w:rPr>
        <w:t xml:space="preserve"> </w:t>
      </w:r>
      <w:r w:rsidRPr="00E16D59">
        <w:t>(</w:t>
      </w:r>
      <w:r>
        <w:t xml:space="preserve">S.N. Jaffe - S.N. Jaffe is a Political Scientist and Associate Researcher at the Berlin Thucydides Center of the Freie Universitat Berlin, and an Associate Member of the American School of Classical Studies at Athens. He has taught at Bowdoin College and the University of Toronto and is writing a book entitled Character and Contest—Thucydides on the Outbreak of War, under contract with Oxford University Press, America vs. China: Is War Simply Inevitable?, National Interest, </w:t>
      </w:r>
      <w:hyperlink r:id="rId12" w:history="1">
        <w:r w:rsidRPr="00E53069">
          <w:rPr>
            <w:rStyle w:val="Hyperlink"/>
          </w:rPr>
          <w:t>http://nationalinterest.org/feature/america-vs-china-war-simply-inevitable-14114</w:t>
        </w:r>
      </w:hyperlink>
      <w:r>
        <w:t>, 10/18/15)</w:t>
      </w:r>
    </w:p>
    <w:p w:rsidR="006072D5" w:rsidRDefault="006072D5" w:rsidP="006072D5">
      <w:pPr>
        <w:rPr>
          <w:rStyle w:val="StyleUnderline"/>
        </w:rPr>
      </w:pPr>
      <w:r>
        <w:t xml:space="preserve">Thucydides loomed large over last month’s summit between Presidents Barack Obama and Xi Jinping. Both noted the ancient Greek historian’s insight about the potential for conflict between rising and ruling nations in the context of managing U.S.-China relations. Their remarks, however, suggest a misunderstanding of the very point Thucydides made that could most help avoid conflict between the two great powers. In a speech in Seattle on September 22, Xi remarked that “There is no such thing as the so-called Thucydides trap in the world. But should major countries time and again make the mistakes of strategic miscalculation, they might create such traps for themselves.” Two days later, </w:t>
      </w:r>
      <w:r w:rsidRPr="00E16D59">
        <w:t>Obama stated that he doesn’t believe in a “Thucydides Trap”—or in the inevitability of war between the U.S. and China. Instead, he formally announced that “The United States welcomes the rise of a China that is peaceful, stable, prosperous and a responsible player in global affairs.” Obama and Xi were quick to disavow the inevitability of war.</w:t>
      </w:r>
      <w:r>
        <w:rPr>
          <w:rStyle w:val="StyleUnderline"/>
        </w:rPr>
        <w:t xml:space="preserve"> </w:t>
      </w:r>
      <w:r>
        <w:t>But Thucydides doesn’t mean inevitable in the way it might seem, and, indeed, the Thucydides Trap itself can relate to strategic miscalculation. A clearer understanding of the underlying text can give leaders in Beijing and Washington clues to manage China’s rise peacefully. For its part</w:t>
      </w:r>
      <w:r w:rsidRPr="00E16D59">
        <w:rPr>
          <w:rStyle w:val="StyleUnderline"/>
        </w:rPr>
        <w:t xml:space="preserve">, </w:t>
      </w:r>
      <w:r w:rsidRPr="00235562">
        <w:rPr>
          <w:rStyle w:val="StyleUnderline"/>
          <w:highlight w:val="yellow"/>
        </w:rPr>
        <w:t>a peaceful rise would defy the historical odds</w:t>
      </w:r>
      <w:r w:rsidRPr="00E16D59">
        <w:rPr>
          <w:rStyle w:val="StyleUnderline"/>
        </w:rPr>
        <w:t xml:space="preserve">. Graham Allison and the Belfer Center for Science and International Affairs at Harvard’s Kennedy School have begun a Thucydides Project to track instances of </w:t>
      </w:r>
      <w:r w:rsidRPr="00235562">
        <w:rPr>
          <w:rStyle w:val="StyleUnderline"/>
          <w:highlight w:val="yellow"/>
        </w:rPr>
        <w:t>conflict between ruling powers and the rising ones that threatened to displace them. They have identified sixteen such cases over the past 500 years. In twelve, the outcome was war</w:t>
      </w:r>
      <w:r w:rsidRPr="00E16D59">
        <w:rPr>
          <w:rStyle w:val="StyleUnderline"/>
        </w:rPr>
        <w:t>.</w:t>
      </w:r>
      <w:r>
        <w:t xml:space="preserve"> As Allison noted in a major essay for The Atlantic last month, “The defining question about global order for this generation is whether China and the United States can escape Thucydides’s Trap.” To be caught in Thucydides’s Trap, however, does not mean that war is fated. It means that </w:t>
      </w:r>
      <w:r w:rsidRPr="00E16D59">
        <w:rPr>
          <w:rStyle w:val="StyleUnderline"/>
        </w:rPr>
        <w:t xml:space="preserve">the </w:t>
      </w:r>
      <w:r w:rsidRPr="00235562">
        <w:rPr>
          <w:rStyle w:val="StyleUnderline"/>
          <w:highlight w:val="yellow"/>
        </w:rPr>
        <w:t>shifting balance of power will inevitably strain the U.S.-China relationship, while producing seductive but dangerous visions of the national interest</w:t>
      </w:r>
      <w:r w:rsidRPr="00E16D59">
        <w:rPr>
          <w:rStyle w:val="StyleUnderline"/>
        </w:rPr>
        <w:t>.</w:t>
      </w:r>
      <w:r>
        <w:t xml:space="preserve"> While the statement that gives rise to the trap concept seems unambiguous, confusion over its meaning is understandable. “</w:t>
      </w:r>
      <w:r w:rsidRPr="00235562">
        <w:rPr>
          <w:rStyle w:val="StyleUnderline"/>
          <w:highlight w:val="yellow"/>
        </w:rPr>
        <w:t>It was the growth of the power of Athens, and the fear that this inspired in Sparta, which made war inevitable</w:t>
      </w:r>
      <w:r>
        <w:t xml:space="preserve">,” Thucydides wrote in his account of the Peloponnesian War. The difficulty, however, surrounds the proper interpretation of the Greek word usually translated as “inevitable,” anankazo, the verbal form of the noun ananke, which can mean necessity, force, or compulsion. In explaining the outbreak of the war, Thucydides progressively defines Athenian power, Spartan fear, and necessity or compulsion. He does this by showing how the actors conceived of their strategic interests amid moving events. Necessity (ananke) appears in many guises in Thucydides’ History. It relates to “shoulds” as well as external forces—such as the balance of power—but it generally involves the point of contact between the two. The term, then, can refer to the imperatives of the national interest, which involves not only a strategic circumstance but also the actor’s perception of that circumstance. To draw the threads together, the Peloponnesian War became inevitable (i.e., necessary) when Athens and Sparta saw no alternative to it. This is precisely the kind of path dependency that U.S. and Chinese policymakers must work assiduously to avoid. The changing balance of power between the U.S. and China will assuredly influence how the countries conceive of their national interests. When inevitable conflicts between them arise, they will require adept and careful management, for events can all too easily spin out of control, which will only harden the perceived imperatives of the strategic interests involved. These dynamics will significantly increase the chances of strategic miscalculation or of escalating conflict in the direction of war. Thucydides intended his work to be useful to those who seek knowledge of the past for the sake of understanding the present and future. Precisely because Thucydides was a political man of remarkable discernment, his work discloses characteristic ways that political communities can err in the pursuit of their interests. Although Athens and Sparta came to see no alternative to war, their long conflict took a massive human toll. War may be a permanent feature of international affairs, but the only question that should matter to policymakers is whether or not the next war is avoidable. To quote President Xi again, nations all too easily make the “mistake of strategic miscalculation”—traps of their own devising. Obama and Xi are right to deny the inevitability of war. One Thucydides Trap that they would do well to avoid, however, is to refuse to acknowledge the </w:t>
      </w:r>
      <w:r w:rsidRPr="00235562">
        <w:rPr>
          <w:rStyle w:val="StyleUnderline"/>
          <w:highlight w:val="yellow"/>
        </w:rPr>
        <w:t>deep strains that the shift in the balance of power will inevitably place</w:t>
      </w:r>
      <w:r>
        <w:t>—indeed, is already placing—</w:t>
      </w:r>
      <w:r w:rsidRPr="00235562">
        <w:rPr>
          <w:rStyle w:val="StyleUnderline"/>
          <w:highlight w:val="yellow"/>
        </w:rPr>
        <w:t>upon the U.S.-China relationship.</w:t>
      </w:r>
    </w:p>
    <w:p w:rsidR="00DE4FDC" w:rsidRDefault="00DE4FDC" w:rsidP="00DE4FDC">
      <w:pPr>
        <w:pStyle w:val="Heading4"/>
      </w:pPr>
      <w:r>
        <w:t>US-China war inevitable – China thinks its best move is to go to war with the US</w:t>
      </w:r>
    </w:p>
    <w:p w:rsidR="00DE4FDC" w:rsidRPr="00A61955" w:rsidRDefault="00DE4FDC" w:rsidP="00DE4FDC">
      <w:r w:rsidRPr="009118DF">
        <w:rPr>
          <w:rStyle w:val="Style13ptBold"/>
        </w:rPr>
        <w:t>Mearsheimer 14</w:t>
      </w:r>
      <w:r>
        <w:rPr>
          <w:rStyle w:val="Style13ptBold"/>
        </w:rPr>
        <w:t xml:space="preserve"> </w:t>
      </w:r>
      <w:r w:rsidRPr="009118DF">
        <w:t>(</w:t>
      </w:r>
      <w:r>
        <w:t xml:space="preserve">John J. Mearsheimer - John J. Mearsheimer is the R. Wendell Harrison Distinguished Service Professor of Political Science at the University of Chicago. He is on the advisory council of The National Interest, and his most recent book, Why Leaders Lie: The Truth About Lying in International Politics, was published in January 2011 by Oxford University Press, Can China Rise Peacefully?, The National Interest, </w:t>
      </w:r>
      <w:hyperlink r:id="rId13" w:history="1">
        <w:r w:rsidRPr="00EC2CF4">
          <w:rPr>
            <w:rStyle w:val="Hyperlink"/>
          </w:rPr>
          <w:t>http://nationalinterest.org/commentary/can-china-rise-peacefully-10204?page=show</w:t>
        </w:r>
      </w:hyperlink>
      <w:r>
        <w:t>, 10/25/14)</w:t>
      </w:r>
    </w:p>
    <w:p w:rsidR="00DE4FDC" w:rsidRDefault="00DE4FDC" w:rsidP="00DE4FDC">
      <w:pPr>
        <w:rPr>
          <w:rStyle w:val="StyleUnderline"/>
        </w:rPr>
      </w:pPr>
      <w:r w:rsidRPr="00A61955">
        <w:t xml:space="preserve">In addition to pursuing regional hegemony, </w:t>
      </w:r>
      <w:r w:rsidRPr="00A61955">
        <w:rPr>
          <w:rStyle w:val="StyleUnderline"/>
          <w:b/>
        </w:rPr>
        <w:t xml:space="preserve">a </w:t>
      </w:r>
      <w:r w:rsidRPr="00FC18AF">
        <w:rPr>
          <w:rStyle w:val="StyleUnderline"/>
          <w:b/>
          <w:highlight w:val="yellow"/>
        </w:rPr>
        <w:t>rising China will have strategic interests outside of Asia</w:t>
      </w:r>
      <w:r w:rsidRPr="00A61955">
        <w:rPr>
          <w:rStyle w:val="StyleUnderline"/>
        </w:rPr>
        <w:t xml:space="preserve">, just as the United States has important interests beyond the Western Hemisphere. In keeping with the dictates of offensive realism, </w:t>
      </w:r>
      <w:r w:rsidRPr="00DE4FDC">
        <w:rPr>
          <w:rStyle w:val="StyleUnderline"/>
          <w:b/>
          <w:highlight w:val="yellow"/>
        </w:rPr>
        <w:t>China will have good reason to interfere in the politics of the Americas so as to cause Washington trouble in its own backyard</w:t>
      </w:r>
      <w:r w:rsidRPr="00DE4FDC">
        <w:rPr>
          <w:rStyle w:val="StyleUnderline"/>
          <w:highlight w:val="yellow"/>
        </w:rPr>
        <w:t>, thus making it more difficult for the U.S. military to move freely around the world.</w:t>
      </w:r>
      <w:r>
        <w:t xml:space="preserve"> </w:t>
      </w:r>
      <w:r w:rsidRPr="00A61955">
        <w:t xml:space="preserve">During the Cold War, the Soviet Union formed a close alliance with Cuba in good part for the purpose of interfering in America’s backyard. In the future, relations between the United States and a country like Brazil will perhaps worsen, creating an opportunity for China to form close ties with Brazil and maybe even station military forces in the Western Hemisphere. Additionally, </w:t>
      </w:r>
      <w:r w:rsidRPr="00DE4FDC">
        <w:rPr>
          <w:rStyle w:val="StyleUnderline"/>
          <w:highlight w:val="yellow"/>
        </w:rPr>
        <w:t>China will</w:t>
      </w:r>
      <w:r w:rsidRPr="00A61955">
        <w:t xml:space="preserve"> have powerful incentives to forge ties with Canada and Mexico and </w:t>
      </w:r>
      <w:r w:rsidRPr="00DE4FDC">
        <w:rPr>
          <w:rStyle w:val="StyleUnderline"/>
          <w:highlight w:val="yellow"/>
        </w:rPr>
        <w:t>do whatever it can to weaken America’s dominance</w:t>
      </w:r>
      <w:r w:rsidRPr="00A61955">
        <w:rPr>
          <w:rStyle w:val="StyleUnderline"/>
        </w:rPr>
        <w:t xml:space="preserve"> in North America</w:t>
      </w:r>
      <w:r w:rsidRPr="00A61955">
        <w:t>. Its aim will not be to threaten the American homeland directly, but rather to distract the United States from looking abroad and force it to focus increased attention on its own neighborhood.</w:t>
      </w:r>
      <w:r>
        <w:t xml:space="preserve"> </w:t>
      </w:r>
      <w:r w:rsidRPr="00A61955">
        <w:t>This claim may sound implausible at present, but remember that the Soviets tried to put nuclear-armed missiles in Cuba in 1962, had more than 40,000 troops in Cuba that same year, and also provided Cuba with a wide variety of sophisticated conventional weapons. And do not forget that the United States already has a huge military presence in China’s backyard.</w:t>
      </w:r>
      <w:r>
        <w:t xml:space="preserve"> </w:t>
      </w:r>
      <w:r w:rsidRPr="00DE4FDC">
        <w:rPr>
          <w:rStyle w:val="StyleUnderline"/>
          <w:highlight w:val="yellow"/>
        </w:rPr>
        <w:t>China will</w:t>
      </w:r>
      <w:r w:rsidRPr="00A61955">
        <w:rPr>
          <w:rStyle w:val="StyleUnderline"/>
        </w:rPr>
        <w:t xml:space="preserve"> </w:t>
      </w:r>
      <w:r w:rsidRPr="00DE4FDC">
        <w:rPr>
          <w:rStyle w:val="StyleUnderline"/>
          <w:highlight w:val="yellow"/>
        </w:rPr>
        <w:t>obviously want to limit America’s ability to project power</w:t>
      </w:r>
      <w:r w:rsidRPr="00A61955">
        <w:rPr>
          <w:rStyle w:val="StyleUnderline"/>
        </w:rPr>
        <w:t xml:space="preserve"> elsewhere, </w:t>
      </w:r>
      <w:r w:rsidRPr="00DE4FDC">
        <w:rPr>
          <w:rStyle w:val="StyleUnderline"/>
          <w:highlight w:val="yellow"/>
        </w:rPr>
        <w:t>in order to improve Beijing’s prospects of achieving regional hegemony in Asia</w:t>
      </w:r>
      <w:r w:rsidRPr="00A61955">
        <w:rPr>
          <w:rStyle w:val="StyleUnderline"/>
        </w:rPr>
        <w:t xml:space="preserve">. However, </w:t>
      </w:r>
      <w:r w:rsidRPr="00DE4FDC">
        <w:rPr>
          <w:rStyle w:val="StyleUnderline"/>
          <w:highlight w:val="yellow"/>
        </w:rPr>
        <w:t>China has other reasons</w:t>
      </w:r>
      <w:r w:rsidRPr="00A61955">
        <w:rPr>
          <w:rStyle w:val="StyleUnderline"/>
        </w:rPr>
        <w:t xml:space="preserve"> for wanting to pin down the United States as much as possible in the Western Hemisphere. </w:t>
      </w:r>
      <w:r w:rsidRPr="00A61955">
        <w:t xml:space="preserve">In particular, </w:t>
      </w:r>
      <w:r w:rsidRPr="00DE4FDC">
        <w:rPr>
          <w:rStyle w:val="StyleUnderline"/>
          <w:highlight w:val="yellow"/>
        </w:rPr>
        <w:t xml:space="preserve">China has </w:t>
      </w:r>
      <w:r w:rsidRPr="00DE4FDC">
        <w:rPr>
          <w:rStyle w:val="StyleUnderline"/>
        </w:rPr>
        <w:t xml:space="preserve">major </w:t>
      </w:r>
      <w:r w:rsidRPr="00DE4FDC">
        <w:rPr>
          <w:rStyle w:val="StyleUnderline"/>
          <w:highlight w:val="yellow"/>
        </w:rPr>
        <w:t>economic and political interests in Africa</w:t>
      </w:r>
      <w:r w:rsidRPr="00DE4FDC">
        <w:rPr>
          <w:rStyle w:val="StyleUnderline"/>
        </w:rPr>
        <w:t>, which seem likely to increase in the future</w:t>
      </w:r>
      <w:r w:rsidRPr="00DE4FDC">
        <w:rPr>
          <w:rStyle w:val="StyleUnderline"/>
          <w:highlight w:val="yellow"/>
        </w:rPr>
        <w:t>.</w:t>
      </w:r>
      <w:r w:rsidRPr="00A61955">
        <w:rPr>
          <w:rStyle w:val="StyleUnderline"/>
        </w:rPr>
        <w:t xml:space="preserve"> </w:t>
      </w:r>
      <w:r w:rsidRPr="00A61955">
        <w:t xml:space="preserve">Even more important, </w:t>
      </w:r>
      <w:r w:rsidRPr="00DE4FDC">
        <w:rPr>
          <w:rStyle w:val="StyleUnderline"/>
          <w:highlight w:val="yellow"/>
        </w:rPr>
        <w:t>China is heavily dependent on oil from the Persian Gulf</w:t>
      </w:r>
      <w:r w:rsidRPr="00A61955">
        <w:rPr>
          <w:rStyle w:val="StyleUnderline"/>
        </w:rPr>
        <w:t xml:space="preserve">, and that dependence is apt to grow significantly over time. China, like the United States, is almost certain to treat the Persian Gulf as a vital strategic interest, which </w:t>
      </w:r>
      <w:r w:rsidRPr="00DE4FDC">
        <w:rPr>
          <w:rStyle w:val="StyleUnderline"/>
          <w:highlight w:val="yellow"/>
        </w:rPr>
        <w:t>means Beijing and Washington will eventually engage in serious security competition in that region</w:t>
      </w:r>
      <w:r w:rsidRPr="00A61955">
        <w:t xml:space="preserve">, much as the two superpowers did during the Cold War. </w:t>
      </w:r>
      <w:r w:rsidRPr="00DE4FDC">
        <w:rPr>
          <w:rStyle w:val="StyleUnderline"/>
          <w:highlight w:val="yellow"/>
        </w:rPr>
        <w:t>Creating trouble for the United States in the Western Hemisphere will limit its ability to project power into the Persian Gulf and Africa</w:t>
      </w:r>
      <w:r w:rsidRPr="00A61955">
        <w:rPr>
          <w:rStyle w:val="StyleUnderline"/>
        </w:rPr>
        <w:t>.</w:t>
      </w:r>
      <w:r>
        <w:rPr>
          <w:rStyle w:val="StyleUnderline"/>
        </w:rPr>
        <w:t xml:space="preserve"> </w:t>
      </w:r>
    </w:p>
    <w:p w:rsidR="00A95652" w:rsidRDefault="006072D5" w:rsidP="00E16D59">
      <w:pPr>
        <w:pStyle w:val="Heading3"/>
      </w:pPr>
      <w:r>
        <w:t>South China Sea</w:t>
      </w:r>
    </w:p>
    <w:p w:rsidR="00E16D59" w:rsidRPr="00E16D59" w:rsidRDefault="00E16D59" w:rsidP="00E16D59"/>
    <w:p w:rsidR="00510EC9" w:rsidRDefault="00510EC9" w:rsidP="00510EC9">
      <w:pPr>
        <w:pStyle w:val="Heading4"/>
      </w:pPr>
      <w:r>
        <w:t>China’s aggressive expansion into the South China Sea has already made US-China war inevitable –</w:t>
      </w:r>
      <w:r w:rsidR="00892E56">
        <w:t xml:space="preserve"> threshold of no return has already been crossed</w:t>
      </w:r>
    </w:p>
    <w:p w:rsidR="00510EC9" w:rsidRPr="00510EC9" w:rsidRDefault="00510EC9" w:rsidP="00510EC9">
      <w:pPr>
        <w:rPr>
          <w:rStyle w:val="Style13ptBold"/>
          <w:b w:val="0"/>
          <w:bCs w:val="0"/>
          <w:color w:val="000000"/>
          <w:sz w:val="22"/>
        </w:rPr>
      </w:pPr>
      <w:r w:rsidRPr="00510EC9">
        <w:rPr>
          <w:rStyle w:val="Style13ptBold"/>
        </w:rPr>
        <w:t>Hendrix 16</w:t>
      </w:r>
      <w:r>
        <w:rPr>
          <w:rStyle w:val="Style13ptBold"/>
        </w:rPr>
        <w:t xml:space="preserve"> </w:t>
      </w:r>
      <w:r w:rsidRPr="00510EC9">
        <w:t>(</w:t>
      </w:r>
      <w:r>
        <w:t xml:space="preserve">Jerry Hendrix – Jerry Hendrix </w:t>
      </w:r>
      <w:r>
        <w:rPr>
          <w:color w:val="000000"/>
        </w:rPr>
        <w:t xml:space="preserve">is a retired Navy Captain, a former director of the Naval History and Heritage Command, and a senior fellow and director of the Defense Strategies and Assessments program at the Center for a New American Security, Is War with China Now Inevitable?, National Interest, </w:t>
      </w:r>
      <w:hyperlink r:id="rId14" w:history="1">
        <w:r w:rsidRPr="00E53069">
          <w:rPr>
            <w:rStyle w:val="Hyperlink"/>
          </w:rPr>
          <w:t>http://www.nationalreview.com/article/435749/us-china-war-obama-weakness-east-asia</w:t>
        </w:r>
      </w:hyperlink>
      <w:r>
        <w:rPr>
          <w:color w:val="000000"/>
        </w:rPr>
        <w:t>, 5/24/16)</w:t>
      </w:r>
    </w:p>
    <w:p w:rsidR="00510EC9" w:rsidRDefault="00510EC9" w:rsidP="00510EC9">
      <w:r w:rsidRPr="00510EC9">
        <w:t xml:space="preserve">China is acting like it wants a war. It probably doesn’t, but it doesn’t want the United States to know that. China’s communist leaders know they must keep growing the economy and improving the lives of their citizens, or risk revolution and the loss of power. They also know that they are on a clock: Within the next ten years, China’s recently amended one-child policy will invert the country’s economy, forcing that one child to pay the medical and retirement costs of his two parents and four grandparents. Under these circumstances, the state will need to begin allocating additional resources toward the care of its citizens and away from its burgeoning national-security apparatus. </w:t>
      </w:r>
      <w:r w:rsidRPr="00510EC9">
        <w:rPr>
          <w:rStyle w:val="StyleUnderline"/>
        </w:rPr>
        <w:t>China has to lock down its sphere of influence soon, becoming great before becoming old. It’s time for Chinese leaders to go big or go home, and they’re slowly growing desperate. The United States, for its own part, has not helped ward off the regional threat that desperation poses. Its policy of strategic patience and its prioritizing of Chinese cooperation on nuclear issues to the exclusion of local security concerns have created an almost palpable sense of growing confidence in the Chinese among nervous U.S. allies nearby.</w:t>
      </w:r>
      <w:r w:rsidRPr="00510EC9">
        <w:t xml:space="preserve"> The lack of credible Freedom of Navigation operations since 2012 and the </w:t>
      </w:r>
      <w:r w:rsidRPr="00510EC9">
        <w:rPr>
          <w:rStyle w:val="StyleUnderline"/>
        </w:rPr>
        <w:t xml:space="preserve">Obama administration’s failure to offer any significant resistance in the face of China’s construction of artificial islands in the South China Sea have emboldened the Chinese to press ahead with their planned campaign to claim sovereignty over those waters. Such claims threaten the national interests of the United States and directly impinge upon the security of treaty allies and partners in the region. </w:t>
      </w:r>
      <w:r w:rsidRPr="00510EC9">
        <w:t>RELATED: Facing Off with China</w:t>
      </w:r>
      <w:r>
        <w:t xml:space="preserve"> </w:t>
      </w:r>
      <w:r w:rsidRPr="00510EC9">
        <w:t>China’s actions are representative of a new phenomenon that is increasingly characterizing the foreign policies of authoritarian states around the world. Like states such as North Korea, Iran, and Russia, China has recognized that America is trapped by its doctrinal adherence to “phasing,” the method by which it goes to war as delineated in Joint Publication 3-0, “Joint Operations,” first published in the early 1990s. As its name suggests, the method lays out six major phases of war: phase 0 (shaping the environment), phase I (deterring the enemy), phase II (seizing the initiative), phase III (dominating the enemy), phase IV (stabilizing the environment), and phase V (enabling civil authority). It’s a step-by-step approach that has come to dominate American tactical and strategic thought.</w:t>
      </w:r>
      <w:r>
        <w:t xml:space="preserve"> </w:t>
      </w:r>
      <w:r w:rsidRPr="00510EC9">
        <w:t>The problem is that when you write the book on modern warfare, someone is going to read it, and those that seek to challenge the United States most certainly have. They know that U.S. war planners are all focused on phase III — the “Dominate the Enemy” phase — and treat the separation between phases as impermeable barriers. America’s concentration on phase III has allowed rising competitors to expand their influence through maneuvers that thwart U.S. interests in the preceding three phases, maneuvers cumulatively grouped in a category known as “Hybrid” warfare. Authoritarian states have mastered the art of walking right up to the border of phase III without penetrating it, slowly eroding American credibility without triggering a kinetic response.</w:t>
      </w:r>
      <w:r>
        <w:t xml:space="preserve"> </w:t>
      </w:r>
      <w:r w:rsidRPr="00510EC9">
        <w:t xml:space="preserve">Nations work out their differences through consistent and credible interactions. Exercises and real-world operations allow states to define their interests and then defend them. Competitor nations take these opportunities to test the will of states they are challenging. The consistency of these activities allows tensions between states to be released at a constant rate, so that pressures never rise to dangerous levels. But when a nation vacates the arena of competition for too long or fails to conduct credible exercises, as the United States has done in the Western Pacific over the past five years, strains begin to warp the fabric of the international order. </w:t>
      </w:r>
      <w:r w:rsidRPr="00510EC9">
        <w:rPr>
          <w:rStyle w:val="StyleUnderline"/>
        </w:rPr>
        <w:t>China’s construction of artificial islands as a means of extending its claims of sovereignty over the South China Sea have left the United States with few options.</w:t>
      </w:r>
      <w:r>
        <w:t xml:space="preserve"> </w:t>
      </w:r>
      <w:r w:rsidRPr="00510EC9">
        <w:t>RELATED: China Raises the Stakes in the South China Sea</w:t>
      </w:r>
      <w:r>
        <w:t xml:space="preserve"> </w:t>
      </w:r>
      <w:r w:rsidRPr="00510EC9">
        <w:t>The U.S. can continue its policy of sending mixed messages, dispatching individual warships on “innocent-passage” profiles that come within twelve miles of the islands while avoiding normal military operations, but this will only play into China’s plan to slowly boil the frog as it continues arming the islands, establishing a new security status quo in the region. China’s strategy mirrors Russia’s actions in Georgia, the Crimea, and Ukraine. There, Russian forces operated below the U.S.’s radar, conducting phase I and II operations and standing pat in the face of international sanctions, confident that neither the United States nor its NATO allies really wanted to risk war to re-institute the regional order that had just been upended. China clearly feels that time is on its side so long as it only incrementally expands its influence, avoiding direct confrontation with the United States.</w:t>
      </w:r>
      <w:r>
        <w:t xml:space="preserve"> </w:t>
      </w:r>
      <w:r w:rsidRPr="00510EC9">
        <w:t xml:space="preserve">Such an approach will, of course, leave the United States no choice but to suddenly and directly confront China at some critical point in the future. </w:t>
      </w:r>
      <w:r w:rsidRPr="00510EC9">
        <w:rPr>
          <w:rStyle w:val="StyleUnderline"/>
        </w:rPr>
        <w:t xml:space="preserve">America’s adherence to its founding principles of free navigation and free trade, not to mention its belief in a free sea, will not allow it to tolerate a Chinese assertion of sovereignty over such a large swath of heretofore-open water. </w:t>
      </w:r>
      <w:r w:rsidRPr="00510EC9">
        <w:t>Perhaps when the time comes the United States could simply land an international force of marines on one of the artificial islands as part of an amphibious exercise. As the islands are not Chinese sovereign territory, there is no reason not to use them as the staging ground for an international exercise. And such an exercise would force China’s hand, making it choose between resisting the assembled international marines with armed force or acknowledging the illegitimacy of its own claims.</w:t>
      </w:r>
      <w:r>
        <w:t xml:space="preserve"> </w:t>
      </w:r>
      <w:r w:rsidRPr="00510EC9">
        <w:t>RELATED: The Showdown in the South China Sea</w:t>
      </w:r>
      <w:r>
        <w:t xml:space="preserve"> </w:t>
      </w:r>
      <w:r w:rsidRPr="00510EC9">
        <w:t xml:space="preserve">While some might view such American action as too confrontational, it was made necessary by the Obama administration’s failure to nip China’s ambitions in the bud. </w:t>
      </w:r>
      <w:r w:rsidRPr="00510EC9">
        <w:rPr>
          <w:rStyle w:val="StyleUnderline"/>
        </w:rPr>
        <w:t xml:space="preserve">America will now have to skip a phase, taking strong and abrupt action to reset the status quo. </w:t>
      </w:r>
      <w:r w:rsidRPr="00510EC9">
        <w:t>As things stand, should China suddenly move to militarize the Scarborough Shoals just off of the Philippines, it is unclear if the United States would defend its ally, in keeping with its treaty commitments, or simply dispatch Secretary of State John Kerry to insist on one thing while his bosses’ actions demonstrate the opposite. Such continuous, systematic acts of accommodation as have been demonstrated with Iran, Syria, and Russia invite conflict and ultimately lead to large-scale major war. Maintenance of a strong military and the upholding of our founding core principles remain the surest guarantee of peace.</w:t>
      </w:r>
    </w:p>
    <w:p w:rsidR="006072D5" w:rsidRDefault="006072D5" w:rsidP="006072D5">
      <w:pPr>
        <w:pStyle w:val="Heading4"/>
      </w:pPr>
      <w:r>
        <w:t xml:space="preserve">Rising tensions over South China Sea make US-China war inevitable </w:t>
      </w:r>
    </w:p>
    <w:p w:rsidR="006072D5" w:rsidRPr="00B71921" w:rsidRDefault="006072D5" w:rsidP="006072D5">
      <w:pPr>
        <w:rPr>
          <w:rStyle w:val="Style13ptBold"/>
          <w:b w:val="0"/>
          <w:bCs w:val="0"/>
          <w:sz w:val="22"/>
        </w:rPr>
      </w:pPr>
      <w:r w:rsidRPr="00B71921">
        <w:rPr>
          <w:rStyle w:val="Style13ptBold"/>
        </w:rPr>
        <w:t>COCIANI 16</w:t>
      </w:r>
      <w:r>
        <w:rPr>
          <w:rStyle w:val="Style13ptBold"/>
        </w:rPr>
        <w:t xml:space="preserve"> </w:t>
      </w:r>
      <w:r w:rsidRPr="00B71921">
        <w:t>(</w:t>
      </w:r>
      <w:r>
        <w:t xml:space="preserve">Riccardo Cociani – Part of KCL writer team, writer in Telegraph, Is war with China inevitable?, </w:t>
      </w:r>
      <w:hyperlink r:id="rId15" w:history="1">
        <w:r w:rsidRPr="00E53069">
          <w:rPr>
            <w:rStyle w:val="Hyperlink"/>
          </w:rPr>
          <w:t>http://www.telegraph.co.uk/news/2016/04/18/is-war-with-china-inevitable/</w:t>
        </w:r>
      </w:hyperlink>
      <w:r>
        <w:t>, 4/18/16)</w:t>
      </w:r>
    </w:p>
    <w:p w:rsidR="006072D5" w:rsidRDefault="006072D5" w:rsidP="006072D5">
      <w:r>
        <w:t xml:space="preserve">Fifth century Chinese military leader Sun Tzu said: “Know yourself and know your enemy and in a hundred battles you will always be victorious." Sun Tzu's The Art of War’s dictum could not be more right when thinking about the current status of the East and South China Seas and what it means for the future of world security. Since 2010, tensions between China and Japan have risen like dragons to fight against each other. The reason? Territory. The dragons have clashed repeatedly, diplomatically and politically, ever since a Chinese fishing trawler rammed two Japanese coast guard vessels near the disputed islands, known as ‘Diaoyu’ in China, and ‘Senkaku’ in Japan. Tensions remained cold. Even they never reached crisis levels, the dragons rose once again in late 2012 following Japan’s decision to privatise the islands. What seemed like dormant historical disputes, they are once again shaping Chinese and Japanese domestic and foreign policies, leading both countries to ‘warmer’ waters. Again in 2012, the Philippines contested Chinese activity near the Scarborough Shoal, in the South China Sea. Again, land disputes and land reclamation are at the core of the rising tensions, eventually evolving into a crisis. Soon, more and more countries, like Vietnam, Malaysia, Taiwan and Brunei, have become involved against China’s land reclamation and island-building activities in the South China Sea. </w:t>
      </w:r>
      <w:r w:rsidRPr="00B71921">
        <w:rPr>
          <w:rStyle w:val="StyleUnderline"/>
        </w:rPr>
        <w:t>Tensions escalated even more following American involvement in the region, first over the East China Sea, and then over the South China Sea.</w:t>
      </w:r>
      <w:r>
        <w:t xml:space="preserve"> Credit: Kyodo/AP The Council on Foreign Relations classifies both crisis as ‘critical’ for US interests, the same level as the crises in North Korea, Iraq and Syria. What if these crises escalated into a conflict? Are there any diplomatic solutions to these issues? This is what the King’s College London (KCL) risis Team set to answer. A student-led and student-run Team of War Studies students from King’s war studies department, have spent months researching the current crises in the East and South China Seas. The KCL Crisis Team is responsible for organising and running King’s yearly Crisis Simulation, an event that sees more than 100 students involved, from various UK, US and European institutions. Students act as delegates from the various countries involved in the disputes, such as China, Taiwan, Japan, the US, South Korea and North Korea, and take action according to their nation’s interests, capabilities and according to the developing situations in both seas. The simulation serves as a learning tool where students can learn more about these current crises, as well as learning about the possible risks and scenarios that could develop in the future. Answering ‘What if…?’ is at the core of the KCL Crisis Team’s simulations. </w:t>
      </w:r>
      <w:r w:rsidRPr="00B71921">
        <w:rPr>
          <w:rStyle w:val="StyleUnderline"/>
        </w:rPr>
        <w:t xml:space="preserve">And the outcomes of this year’s simulation do not look promising for anyone. The nightmare come true War breaks out between North Korea and Japan, and between China and the US. While China continued the militarisation of their artificial islands in the South China Sea, the US responded by increasing their naval and military presence in the South China Sea, eventually leading to a direct military confrontation between the two countries. While the US was distracted and focused on Chinese military activity, North Korea took the opportunity to conduct false-flag operations in order to attack and destroy Japan. Diplomatic solutions did not even seem close to the horizon. While this was only a crisis simulation, it raises concerns over the current situation. </w:t>
      </w:r>
      <w:r>
        <w:t xml:space="preserve">Will war break out between China and the US, or between China and Japan? Will North Korea attack Japan? Our simulation suggests that if China continues to increase their military and naval activities in the South China Sea, without being transparent and communicating the purpose of their activities, </w:t>
      </w:r>
      <w:r w:rsidRPr="00B71921">
        <w:rPr>
          <w:rStyle w:val="StyleUnderline"/>
        </w:rPr>
        <w:t>misunderstandings and rising tensions could be the spark that starts a war.</w:t>
      </w:r>
      <w:r>
        <w:t xml:space="preserve"> Over the East China Sea, on the other hand, while the US and China went at it against each other, North Korea took the opportunity to increase their military activities by launching attacks against an ‘abandoned’ Japan, as the US was too ‘distracted’ about China. South Korea found itself in between all this, and had to make difficult decisions over which side to be with. Chaos reigned the waters, and the perfect storm hit. Can war be prevented? </w:t>
      </w:r>
      <w:r w:rsidRPr="00B71921">
        <w:rPr>
          <w:rStyle w:val="StyleUnderline"/>
        </w:rPr>
        <w:t>Diplomacy unfortunately failed.</w:t>
      </w:r>
      <w:r>
        <w:t xml:space="preserve"> After numerous discussions and cases made in the United Nations Security Council committee, no decision or action was made to prevent war, let alone decrease military activity in the South China Sea. Bilateral talks only helped to reach limited strategic goals, but not enough to prevent war from occurring. Mistrust and betrayal flowed and rose like waves as the simulation progressed. Therefore, the strongest lesson learnt and recommendation we could offer is to call for an increased diplomatic effort, most importantly, between China and Japan, and between China and the US. The waters and the dragons have risen, and only peaceful, diplomatic discussions can ease the tensions and bring these countries closer. However, the initial challenge is to reach a consensus to firstly meet. Once reached, only time will tell, but an increased diplomatic effort can only take us closer to such point. The Chinese word for ‘crisis’, </w:t>
      </w:r>
      <w:r>
        <w:rPr>
          <w:rFonts w:ascii="MS Gothic" w:hAnsi="MS Gothic" w:cs="MS Gothic"/>
        </w:rPr>
        <w:t>危机</w:t>
      </w:r>
      <w:r>
        <w:t xml:space="preserve"> (wēijī), includes the words ‘danger’ and ‘opportunity’: diplomacy’s goal is to make these current crises an opportunity to bring peace in the region. Only by communicating will we know and learn more in order to prevent war. Sun Tzu's said: “The supreme art of war is to subdue the enemy without fighting.”</w:t>
      </w:r>
    </w:p>
    <w:p w:rsidR="006072D5" w:rsidRPr="00672340" w:rsidRDefault="006072D5" w:rsidP="006072D5">
      <w:pPr>
        <w:pStyle w:val="Heading4"/>
      </w:pPr>
      <w:r w:rsidRPr="00672340">
        <w:t xml:space="preserve">China’s ultimate goal is to dominate Asia – angers many countries including the US, Japan, and </w:t>
      </w:r>
      <w:r>
        <w:t xml:space="preserve">the </w:t>
      </w:r>
      <w:r w:rsidRPr="00672340">
        <w:t xml:space="preserve">Philippines and makes war inevitable </w:t>
      </w:r>
    </w:p>
    <w:p w:rsidR="006072D5" w:rsidRPr="00672340" w:rsidRDefault="006072D5" w:rsidP="006072D5">
      <w:r w:rsidRPr="009118DF">
        <w:rPr>
          <w:rStyle w:val="Style13ptBold"/>
        </w:rPr>
        <w:t>Mearsheimer 14</w:t>
      </w:r>
      <w:r>
        <w:rPr>
          <w:rStyle w:val="Style13ptBold"/>
        </w:rPr>
        <w:t xml:space="preserve"> </w:t>
      </w:r>
      <w:r w:rsidRPr="009118DF">
        <w:t>(</w:t>
      </w:r>
      <w:r>
        <w:t xml:space="preserve">John J. Mearsheimer - John J. Mearsheimer is the R. Wendell Harrison Distinguished Service Professor of Political Science at the University of Chicago. He is on the advisory council of The National Interest, and his most recent book, Why Leaders Lie: The Truth About Lying in International Politics, was published in January 2011 by Oxford University Press, Can China Rise Peacefully?, The National Interest, </w:t>
      </w:r>
      <w:hyperlink r:id="rId16" w:history="1">
        <w:r w:rsidRPr="00EC2CF4">
          <w:rPr>
            <w:rStyle w:val="Hyperlink"/>
          </w:rPr>
          <w:t>http://nationalinterest.org/commentary/can-china-rise-peacefully-10204?page=show</w:t>
        </w:r>
      </w:hyperlink>
      <w:r>
        <w:t>, 10/25/14)</w:t>
      </w:r>
    </w:p>
    <w:p w:rsidR="006072D5" w:rsidRDefault="006072D5" w:rsidP="006072D5">
      <w:r w:rsidRPr="00672340">
        <w:rPr>
          <w:rStyle w:val="StyleUnderline"/>
        </w:rPr>
        <w:t>A much more powerful China can also be expected to try to push the United States out of the Asia-Pacific region</w:t>
      </w:r>
      <w:r w:rsidRPr="00672340">
        <w:t xml:space="preserve">, much as the United States pushed the European great powers out of the Western Hemisphere in the nineteenth century. We should expect China to devise its own version of the Monroe Doctrine, as imperial Japan did in the 1930s. In fact, we are already seeing inklings of that policy. For example, </w:t>
      </w:r>
      <w:r w:rsidRPr="00672340">
        <w:rPr>
          <w:rStyle w:val="StyleUnderline"/>
        </w:rPr>
        <w:t>Chinese leaders have made it clear they do not think the United States has a right to interfere in disputes over the maritime boundaries of the South China Sea, a strategically important body of water that Beijing effectively claims as its own. China also objected in July 2010 when the United States planned to conduct naval exercises in the Yellow Sea, which is located between China and the Korean Peninsula.</w:t>
      </w:r>
      <w:r w:rsidRPr="00672340">
        <w:t xml:space="preserve"> In particular, the U.S. Navy planned to send the aircraft carrier USS George Washington into the Yellow Sea. Those maneuvers were not directed at China; they were aimed instead at North Korea, which was believed to have sunk a South Korean naval vessel, the Cheonan, in the Yellow Sea. However, vigorous protests from China forced the Obama administration to move the exercises out of the Yellow Sea and farther east into the Sea of Japan. Sounding a lot like President Monroe, a Chinese spokesperson succinctly summed up Beijing’s thinking: “We firmly oppose foreign military vessels or planes entering the Yellow Sea and other waters adjacent to China to engage in activities that would impact on its security and interests.” More generally</w:t>
      </w:r>
      <w:r w:rsidRPr="00672340">
        <w:rPr>
          <w:rStyle w:val="StyleUnderline"/>
        </w:rPr>
        <w:t>, there is considerable evidence that Chinese leaders would like to develop the capability to push the U.S. Navy beyond the “first island chain,” which is usually taken to include the Greater Sunda Islands, Japan, the Philippines, and Taiwan. If this were to happen, China would be able to seal off the East China Sea, the South China Sea, and the Yellow Sea</w:t>
      </w:r>
      <w:r w:rsidRPr="00672340">
        <w:t xml:space="preserve">, and it would be almost impossible for the U.S. Navy to reach Korea in the event of war. There is even talk in China about eventually pushing the U.S. Navy beyond the “second island chain,” which runs from the eastern coast of Japan to Guam and then down to the Moluccan Islands. It would also include the small island groups like the Bonin, Caroline, and Marianas Islands. </w:t>
      </w:r>
      <w:r w:rsidRPr="00672340">
        <w:rPr>
          <w:rStyle w:val="StyleUnderline"/>
        </w:rPr>
        <w:t>If the Chinese were successful, Japan and the Philippines would be cut off from American naval support</w:t>
      </w:r>
      <w:r w:rsidRPr="00672340">
        <w:t>.</w:t>
      </w:r>
    </w:p>
    <w:p w:rsidR="006072D5" w:rsidRDefault="006072D5" w:rsidP="006072D5">
      <w:pPr>
        <w:pStyle w:val="Heading4"/>
      </w:pPr>
      <w:r>
        <w:t>Conflicts in Asia make US-China war inevitable</w:t>
      </w:r>
    </w:p>
    <w:p w:rsidR="006072D5" w:rsidRPr="00D90119" w:rsidRDefault="006072D5" w:rsidP="006072D5">
      <w:r w:rsidRPr="00877EB7">
        <w:rPr>
          <w:rStyle w:val="Style13ptBold"/>
        </w:rPr>
        <w:t xml:space="preserve">Mizokami 15 </w:t>
      </w:r>
      <w:r w:rsidRPr="00877EB7">
        <w:t>(</w:t>
      </w:r>
      <w:r>
        <w:t xml:space="preserve">Kyle Mizokami - Kyle Mizokami writes on defense and security issues in Asia, particularly Japan. He is the founder and editor for the blogs Japan Security Watch and Asia Security Watch. Contributor at The Daily Beast, The Atlantic.com, Salon, The Japan Times and The Diplomat, Just how badly could China hurt America in battle?, </w:t>
      </w:r>
      <w:hyperlink r:id="rId17" w:history="1">
        <w:r w:rsidRPr="00D81593">
          <w:rPr>
            <w:rStyle w:val="Hyperlink"/>
          </w:rPr>
          <w:t>http://theweek.com/articles/587001/just-how-badly-could-china-hurt-america-battle</w:t>
        </w:r>
      </w:hyperlink>
      <w:r>
        <w:t>, November 10, 2015)</w:t>
      </w:r>
    </w:p>
    <w:p w:rsidR="006072D5" w:rsidRDefault="006072D5" w:rsidP="006072D5">
      <w:r w:rsidRPr="00D90119">
        <w:rPr>
          <w:rStyle w:val="StyleUnderline"/>
        </w:rPr>
        <w:t>Last month's confrontation at sea between the People's Republic of China and the United States made one fact all too clear: The two countries have very, very different national interests in key strategic areas. The United States, the dominant power in Asia and the Pacific, would rather retain the status quo while the rising power China wants to carve out its own sphere of influence in the South China Sea. These interests are for the most part mutually exclusive — that is, China's gain must come at a cost to the United States, and vice-versa.</w:t>
      </w:r>
      <w:r>
        <w:t xml:space="preserve"> While neither country is interested in war, </w:t>
      </w:r>
      <w:r w:rsidRPr="002C1FC2">
        <w:rPr>
          <w:rStyle w:val="StyleUnderline"/>
        </w:rPr>
        <w:t>the two sides are beginning to use military forces</w:t>
      </w:r>
      <w:r>
        <w:t xml:space="preserve"> — such as the USS Lassen — to get their point across. This leads to an interesting question: If the two countries were to go to war tomorrow, just how much could China hurt the U.S.? </w:t>
      </w:r>
    </w:p>
    <w:p w:rsidR="006072D5" w:rsidRDefault="006072D5" w:rsidP="006072D5">
      <w:pPr>
        <w:pStyle w:val="Heading3"/>
      </w:pPr>
      <w:r>
        <w:t>Chinese Growth/Modernization</w:t>
      </w:r>
    </w:p>
    <w:p w:rsidR="00492A2E" w:rsidRDefault="00492A2E" w:rsidP="00492A2E">
      <w:pPr>
        <w:pStyle w:val="Heading4"/>
      </w:pPr>
      <w:r>
        <w:t>Rapid Chinese growth triggers massive change in balance of power between countries – makes US-Chinese war inevitable</w:t>
      </w:r>
    </w:p>
    <w:p w:rsidR="00492A2E" w:rsidRPr="00492A2E" w:rsidRDefault="00492A2E" w:rsidP="00492A2E">
      <w:pPr>
        <w:rPr>
          <w:rStyle w:val="Style13ptBold"/>
          <w:b w:val="0"/>
          <w:bCs w:val="0"/>
          <w:sz w:val="22"/>
        </w:rPr>
      </w:pPr>
      <w:r w:rsidRPr="00492A2E">
        <w:rPr>
          <w:rStyle w:val="Style13ptBold"/>
        </w:rPr>
        <w:t>Joshi 15</w:t>
      </w:r>
      <w:r>
        <w:rPr>
          <w:rStyle w:val="Style13ptBold"/>
        </w:rPr>
        <w:t xml:space="preserve"> </w:t>
      </w:r>
      <w:r w:rsidRPr="00492A2E">
        <w:t>(</w:t>
      </w:r>
      <w:r>
        <w:t xml:space="preserve">Shashank Joshi - Senior Research Fellow of the Royal United Services Institute (RUSI) in London, a Research Associate at the Changing Character of War Programme at Oxford University, and a PhD Candidate at the Department of Government, Is World War Three between China and the West inevitable?, Telegraph, </w:t>
      </w:r>
      <w:hyperlink r:id="rId18" w:history="1">
        <w:r w:rsidRPr="00E53069">
          <w:rPr>
            <w:rStyle w:val="Hyperlink"/>
          </w:rPr>
          <w:t>http://www.telegraph.co.uk/news/uknews/defence/11941416/Is-World-War-Three-between-China-and-the-West-inevitable.html</w:t>
        </w:r>
      </w:hyperlink>
      <w:r>
        <w:t>, 10/17/15)</w:t>
      </w:r>
    </w:p>
    <w:p w:rsidR="00492A2E" w:rsidRDefault="00492A2E" w:rsidP="00510EC9">
      <w:r>
        <w:t xml:space="preserve">On one of Margaret Thatcher’s trips to Beijing in the 1980s, Charles Moore tells us in his recent biography, the Chinese leadership hoped to pressure Britain over Hong Kong. They resorted to a most diabolical scheme: withholding gin and tonic from Dennis Thatcher. Though they later relented on such cruelty, the anecdote tells us that China is willing to turn the screws when it deems necessary. David Cameron knows this well. It has taken him years of fawning to win back Chinese favour, after he committed the sin of meeting China’s bête noire, the Dalai Lama, in 2012. But while it’s easy for us to apply an economic salve to human rights wounds, China’s meteoric rise presents more fundamental problems for others. David Cameron is still trying to recover from the diplomatic error of meeting the Dalai Lama in 2012 The United States’ large military presence in Asia has underpinned seventy years of prosperity and stability – with China one of the beneficiaries. Today that presence is threatened by the increasing reach and sophistication of Chinese military forces, such as new missiles that can strike American aircraft carriers in the Pacific. Over the past several years, </w:t>
      </w:r>
      <w:r w:rsidRPr="00492A2E">
        <w:rPr>
          <w:rStyle w:val="StyleUnderline"/>
        </w:rPr>
        <w:t>China has staked a claim to large swathes of the South China Sea, built huge man-man islands and put military facilities on them, and demanded that other militaries keep out of a 12-nautical mile exclusion zone around these. This threatens the fundamental principle of freedom of navigation</w:t>
      </w:r>
      <w:r>
        <w:t xml:space="preserve">, through an area that conveys 30 per cent of the world’s shipping. While other Asian countries have their own dubious claims, few have alienated so many others in so little time. </w:t>
      </w:r>
      <w:r w:rsidRPr="00492A2E">
        <w:rPr>
          <w:rStyle w:val="StyleUnderline"/>
        </w:rPr>
        <w:t>China’s power is growing at a rate that is difficult for us to comprehend.</w:t>
      </w:r>
      <w:r>
        <w:t xml:space="preserve"> In the decade before the First World War, Germany’s economy grew by 13 per cent and spending on arms by 64 per cent. But in the past 10 years, </w:t>
      </w:r>
      <w:r w:rsidRPr="00492A2E">
        <w:rPr>
          <w:rStyle w:val="StyleUnderline"/>
        </w:rPr>
        <w:t>China’s economy has grown a staggering four times larger while its military spending has tripled. “Never before in history,” writes Harvard scholar Graham Allison, “has a nation risen so far, so fast, on so many dimensions of power”. Allison argues that such rapid and massive changes in the balance of power have been associated with war in 12 out of 16 cases over the past 500 years.</w:t>
      </w:r>
      <w:r>
        <w:t xml:space="preserve"> How do we avoid this fate? Remember, first, that China is no diplomatic leper. It boasts a seat on the UN Security Council, while its two most powerful regional rivals – Japan and India – do not. True, China is under-represented in some key global institutions that were created after the Second World War. It ranks sixth in IMF voting shares despite being the world’s second-largest economy. But countries – including Britain – have flocked to join China’s own Asian Infrastructure Investment Bank (AIIB). The New Development Bank created by the five BRICS countries (Brazil, Russia, India, China, and South Africa) will also be headquartered in China. And Beijing’s own China Development Bank now hands out more loans than the World Bank. Nor is China shut out of traditional diplomacy. For instance, Washington welcomed Chinese efforts to broker talks between Afghanistan and the Taliban this year. China deserves a place in the sun commensurate with its size, but it is hardly a pariah. What about the security order? Pessimists argue that China’s trajectory leaves us with no option but to appease its sweeping claims in the Pacific, perhaps by granting Beijing some version of its own Monroe Doctrine. This would be unwise. China may be eclipsing every one of its rivals individually, but its adversaries are building new and stronger ties with one another, despite disagreements of their own. Last week, for instance, India practiced submarine hunting with the United States and Japan. In September, Tokyo passed a law allowing its military to fight overseas. When the United States promulgated the Monroe Doctrine in 1823, it didn’t have rivals the size of India and Japan sitting on its doorstep. Beijing, meanwhile, has few friends except basket cases like North Korea. China and Russia are drifting closer, true, but an isolated and declining petro-state bogged down in Ukraine and Syria is hardly a major asset to the Chinese. The twenty-first century is not Chinese, but Asian. Even as we welcome Chinese goods and capital into the West and work with Beijing on global issues like non-proliferation and climate change, it should be a strategic priority to nurture and strengthen this group of regional powers concerned and directly affected by Chinese behaviour. The United States, quite apart from its so-called pivot to Asia (a modest eastward shift of military forces) realises this. It is why Washington has been willing to transfer extraordinarily sensitive technology, such as aircraft carrier designs, to non-allies like India. It’s also why our own Royal Marines have trained their Japanese counterparts to fend off assaults on disputed islands. "There are 209 land features still unoccupied in the South China Sea,” noted one senior Chinese military official to an American magazine last week, “and we could seize them all”. Disabusing Chinese leaders of such ideas can only be done through the construction of a broad, robust security architecture in Asia.</w:t>
      </w:r>
    </w:p>
    <w:p w:rsidR="00751EF9" w:rsidRDefault="00751EF9" w:rsidP="00751EF9">
      <w:pPr>
        <w:pStyle w:val="Heading4"/>
      </w:pPr>
      <w:r>
        <w:t xml:space="preserve">US-China war inevitable </w:t>
      </w:r>
    </w:p>
    <w:p w:rsidR="00751EF9" w:rsidRPr="00751EF9" w:rsidRDefault="00751EF9" w:rsidP="00751EF9">
      <w:pPr>
        <w:rPr>
          <w:rStyle w:val="Style13ptBold"/>
          <w:b w:val="0"/>
          <w:bCs w:val="0"/>
          <w:sz w:val="22"/>
        </w:rPr>
      </w:pPr>
      <w:r w:rsidRPr="00751EF9">
        <w:rPr>
          <w:rStyle w:val="Style13ptBold"/>
        </w:rPr>
        <w:t>Tikhonova 15</w:t>
      </w:r>
      <w:r>
        <w:rPr>
          <w:rStyle w:val="Style13ptBold"/>
        </w:rPr>
        <w:t xml:space="preserve"> </w:t>
      </w:r>
      <w:r w:rsidRPr="00751EF9">
        <w:t>(</w:t>
      </w:r>
      <w:r>
        <w:t xml:space="preserve">Polina Tikhonova – editor and writer for Value Walk, Why War Between China And The U.S. Is Inevitable, Valuewalk </w:t>
      </w:r>
      <w:hyperlink r:id="rId19" w:history="1">
        <w:r w:rsidRPr="00E53069">
          <w:rPr>
            <w:rStyle w:val="Hyperlink"/>
          </w:rPr>
          <w:t>http://www.valuewalk.com/2015/10/why-war-between-china-and-the-u-s-is-inevitable/</w:t>
        </w:r>
      </w:hyperlink>
      <w:r>
        <w:t>, 10/22/15)</w:t>
      </w:r>
    </w:p>
    <w:p w:rsidR="00B71921" w:rsidRDefault="00B71921" w:rsidP="00510EC9">
      <w:r>
        <w:t xml:space="preserve">China recently conducted a successful 48-hour test flight of its largest high-altitude airship amid growing concerns about its military buildup in the disputed South China Sea. As </w:t>
      </w:r>
      <w:r w:rsidRPr="00B71921">
        <w:rPr>
          <w:rStyle w:val="StyleUnderline"/>
        </w:rPr>
        <w:t>Beijing continues to pour billions into its massive military</w:t>
      </w:r>
      <w:r>
        <w:t xml:space="preserve"> buildup, the country has just successfully completed a test flight of its largest Yuanmeng (Dream) high-altitude airship in the atmosphere between an altitude of 20 kilometers and 100 kilometers, according to IHS Jane’s Defense Weekly reports. China’s cutting-edge high-altitude aircraft is one of the largest solar-powered airships in the world. The airship has a volume of 18,000 cubic meters and is 75 meters long and 22 meters tall, according to Popular Science. The Yuanmeng is capable of carrying a payload of 5 to 7 tons with “broadband communications, data relay, high-definition observation, space situational awareness, and airborne imaging systems,” all of which are powered by the sun. According to Chinese scientists, the airship was made from a very lightweight material capable of withstanding extreme pressure, and it’s equipped with a highly-capable solar battery and lightweight avionics. In the case of a military confrontation in which Chinese satellite communications are blocked or satellites are destroyed, the high-altitude airship could be used as a communications relay station for China’s military aircraft and ships. Even though the Yuanmeng is vulnerable to U.S. missile attacks and other means of anti-satellite weapons, the airship features sensors that could trigger an early warning system in a high-tech conflict. The airship could be used to detect incoming missiles, stealth aircraft and ships from several hundred miles away. China’s military compared to Germany’s pre-World War I military spending </w:t>
      </w:r>
      <w:r w:rsidRPr="00B71921">
        <w:rPr>
          <w:rStyle w:val="StyleUnderline"/>
        </w:rPr>
        <w:t>The U.S.’s military presence in Asia is threatened by the growing capabilities and size of the Chinese military forces. And now that Washington is sending its warships to the disputed artificial South China Sea islands, the stakes are particularly high. Additionally, China’s unveiling its new missiles which could easily strike U.S. aircraft carriers in the Pacific raises concerns about the high risk of a military confrontation between Washington and Beijing.</w:t>
      </w:r>
      <w:r>
        <w:t xml:space="preserve"> Since China built artificial islands in the South China Sea and demanded that other countries keep their military forces away from a 12-nautical mile exclusion zone around the islands, the U.S. has been beefing up its efforts to lower the Chinese threat in the region. The Telegraph noted that China’s power is growing at a rate that is “difficult for us to comprehend.” The British newspaper refers to Germany’s example during the First World War: before the war. The country’s economy grew by 13% while spending on arms grew by 64%. In comparison, over the past 10 years, </w:t>
      </w:r>
      <w:r w:rsidRPr="00B71921">
        <w:rPr>
          <w:rStyle w:val="StyleUnderline"/>
        </w:rPr>
        <w:t>China’s economy has grown a whopping four times larger, while its arms spending has tripled and continues to grow year by year. “Never before in history,” The Telegraph cites Harvard scholar Graham Allison as saying, “has a nation risen so far, so fast, on so many dimensions of power.” Allison noted that such rapid and tremendous shifts in the balance of power have resulted in war in 12 out of 16 cases over the past 500 years.</w:t>
      </w:r>
      <w:r>
        <w:t xml:space="preserve"> So the questions is, is China’s growing military power just coincidence, or is a war against the Chinese really inevitable? China threatens to respond to U.S. presence in the Pacific Over a week ago, the Pentagon announced that it would send U.S. Navy warships inside the 12-nautical mile zones that China claims as its territory around some of the disputed islands in the Spratly chain. Such U.S. naval moves could escalate the conflict between Washington and Beijing, as trillions of dollars in global seaborne trade passes through the South China Sea each year, while the large majority of East Asia’s energy is transported through the Strait of Malacca and the South China Sea. “What on earth makes the United States think China should and will tolerate it when U.S. surface ships trespass on Chinese territory in the South China Sea?” said Xinhua, mouthpiece of the ruling Communist Party of China, in reaction to the news about U.S. warships sailing toward China. Over the past several weeks, </w:t>
      </w:r>
      <w:r w:rsidRPr="00B71921">
        <w:rPr>
          <w:rStyle w:val="StyleUnderline"/>
        </w:rPr>
        <w:t>Chinese officials have threatened military response against U.S. naval operation if American warships sail within the 12-mile zone and remain there.</w:t>
      </w:r>
      <w:r>
        <w:t xml:space="preserve"> In particular</w:t>
      </w:r>
      <w:r w:rsidRPr="00B71921">
        <w:t>, if U.S. warships stay within the 12-mile zone of the artificial islands, China will dispatch its naval PLA warships to force them out.</w:t>
      </w:r>
      <w:r>
        <w:t xml:space="preserve"> “China will never tolerate any military provocation or infringement on sovereignty from the United States or any other country, just as the United States refused to 53 years ago,” the Xinhua state-run news agency noted, referring to the 1962 Cuban missile crisis. The U.S. has repeatedly said that it does not recognize the disputed islands as Chinese maritime territory. During his first state visit to the U.S., Chinese President Xi Jinping and U.S. President Barack Obama failed to reach common ground on the issue of the South China Sea conflict and a number of other issues. China’s growing military spending Over the past two decades, China has been increasing its military spending by two times each year. Even though the Chinese economy currently experiences minor difficulties, analysts at security watchdog IHS Jane’s predict that China’s military budget will continue its growth at a rate of 7% annually until 2020. Therefore, by 2020, China is expected to be spending over $260 billion on its defense and arms, while in 2015, the projected amount is $145 billion.</w:t>
      </w:r>
    </w:p>
    <w:p w:rsidR="009118DF" w:rsidRDefault="009118DF" w:rsidP="009118DF">
      <w:pPr>
        <w:pStyle w:val="Heading4"/>
      </w:pPr>
      <w:r>
        <w:t xml:space="preserve">China rise makes US-Sino war inevitable </w:t>
      </w:r>
    </w:p>
    <w:p w:rsidR="009118DF" w:rsidRPr="009118DF" w:rsidRDefault="009118DF" w:rsidP="009118DF">
      <w:pPr>
        <w:rPr>
          <w:rStyle w:val="Style13ptBold"/>
          <w:b w:val="0"/>
          <w:bCs w:val="0"/>
          <w:sz w:val="22"/>
        </w:rPr>
      </w:pPr>
      <w:r w:rsidRPr="009118DF">
        <w:rPr>
          <w:rStyle w:val="Style13ptBold"/>
        </w:rPr>
        <w:t>Mearsheimer 14</w:t>
      </w:r>
      <w:r>
        <w:rPr>
          <w:rStyle w:val="Style13ptBold"/>
        </w:rPr>
        <w:t xml:space="preserve"> </w:t>
      </w:r>
      <w:r w:rsidRPr="009118DF">
        <w:t>(</w:t>
      </w:r>
      <w:r>
        <w:t xml:space="preserve">John J. Mearsheimer - John J. Mearsheimer is the R. Wendell Harrison Distinguished Service Professor of Political Science at the University of Chicago. He is on the advisory council of The National Interest, and his most recent book, Why Leaders Lie: The Truth About Lying in International Politics, was published in January 2011 by Oxford University Press, Can China Rise Peacefully?, The National Interest, </w:t>
      </w:r>
      <w:hyperlink r:id="rId20" w:history="1">
        <w:r w:rsidRPr="00EC2CF4">
          <w:rPr>
            <w:rStyle w:val="Hyperlink"/>
          </w:rPr>
          <w:t>http://nationalinterest.org/commentary/can-china-rise-peacefully-10204?page=show</w:t>
        </w:r>
      </w:hyperlink>
      <w:r>
        <w:t>, 10/25/14)</w:t>
      </w:r>
    </w:p>
    <w:p w:rsidR="009118DF" w:rsidRDefault="009118DF" w:rsidP="009118DF">
      <w:pPr>
        <w:rPr>
          <w:rStyle w:val="StyleUnderline"/>
        </w:rPr>
      </w:pPr>
      <w:r w:rsidRPr="009118DF">
        <w:rPr>
          <w:rStyle w:val="StyleUnderline"/>
        </w:rPr>
        <w:t>The rise of China appears to be changing this situation</w:t>
      </w:r>
      <w:r>
        <w:t xml:space="preserve">, however, because this development has the potential to fundamentally alter the architecture of the international system. </w:t>
      </w:r>
      <w:r w:rsidRPr="009118DF">
        <w:rPr>
          <w:rStyle w:val="StyleUnderline"/>
        </w:rPr>
        <w:t>If the Chinese economy continues growing at a brisk clip in the next few decades, the United States will once again face a potential peer competitor, and great-power politics will return in full force.</w:t>
      </w:r>
      <w:r>
        <w:t xml:space="preserve"> It is still an open question as to whether China’s economy will continue its spectacular rise or even continue growing at a more modest, but still impressive, rate. There are intelligent arguments on both sides of this debate, and it is hard to know who is right. But if those who are bullish on China are correct, it will almost certainly be the most important geopolitical development of the twenty-first century, for China will be transformed into an enormously powerful country.</w:t>
      </w:r>
      <w:r w:rsidRPr="009118DF">
        <w:rPr>
          <w:rStyle w:val="StyleUnderline"/>
        </w:rPr>
        <w:t xml:space="preserve"> The attendant question that will concern every maker of foreign policy and student of international politics is a simple but profound one: can China rise peacefully? </w:t>
      </w:r>
      <w:r>
        <w:t xml:space="preserve">The aim of this chapter is to answer that question. To predict the future in Asia, one needs a theory of international politics that explains how rising great powers are likely to act and how the other states in the system will react to them. We must rely on theory because many aspects of the future are unknown; we have few facts about the future. Thomas Hobbes put the point well: “The present only has a being in nature; things past have a being in the memory only, but things to come have no being at all.” Thus, we must use theories to predict what is likely to transpire in world politics. Offensive realism offers important insights into China’s rise. My argument in a nutshell is that </w:t>
      </w:r>
      <w:r w:rsidRPr="009118DF">
        <w:rPr>
          <w:rStyle w:val="StyleUnderline"/>
        </w:rPr>
        <w:t>if China continues to grow economically, it will attempt to dominate Asia the way the United States dominates the Western Hemisphere. The United States, however, will go to enormous lengths to prevent China from achieving regional hegemony. Most of Beijing’s neighbors, including India, Japan, Singapore, South Korea, Russia, and Vietnam, will join with the United States to contain Chinese power. The result will be an intense security competition with considerable potential for war. In short, China’s rise is unlikely to be tranquil.</w:t>
      </w:r>
    </w:p>
    <w:p w:rsidR="006072D5" w:rsidRDefault="006072D5" w:rsidP="006072D5">
      <w:pPr>
        <w:pStyle w:val="Heading3"/>
      </w:pPr>
      <w:r>
        <w:t>Security Tensions</w:t>
      </w:r>
    </w:p>
    <w:p w:rsidR="00D65322" w:rsidRDefault="00D65322" w:rsidP="00897525">
      <w:pPr>
        <w:pStyle w:val="Heading4"/>
      </w:pPr>
      <w:r w:rsidRPr="00897525">
        <w:t>Even if China’s intentions are peaceful</w:t>
      </w:r>
      <w:r w:rsidR="004D0F2F">
        <w:t>,</w:t>
      </w:r>
      <w:r w:rsidR="00897525" w:rsidRPr="00897525">
        <w:t xml:space="preserve"> responses from other countries </w:t>
      </w:r>
      <w:r w:rsidR="00897525">
        <w:t>make</w:t>
      </w:r>
      <w:r w:rsidR="00897525" w:rsidRPr="00897525">
        <w:t xml:space="preserve"> miscalc inevitable</w:t>
      </w:r>
    </w:p>
    <w:p w:rsidR="00897525" w:rsidRPr="00897525" w:rsidRDefault="00897525" w:rsidP="00897525">
      <w:r w:rsidRPr="009118DF">
        <w:rPr>
          <w:rStyle w:val="Style13ptBold"/>
        </w:rPr>
        <w:t>Mearsheimer 14</w:t>
      </w:r>
      <w:r>
        <w:rPr>
          <w:rStyle w:val="Style13ptBold"/>
        </w:rPr>
        <w:t xml:space="preserve"> </w:t>
      </w:r>
      <w:r w:rsidRPr="009118DF">
        <w:t>(</w:t>
      </w:r>
      <w:r>
        <w:t xml:space="preserve">John J. Mearsheimer - John J. Mearsheimer is the R. Wendell Harrison Distinguished Service Professor of Political Science at the University of Chicago. He is on the advisory council of The National Interest, and his most recent book, Why Leaders Lie: The Truth About Lying in International Politics, was published in January 2011 by Oxford University Press, Can China Rise Peacefully?, The National Interest, </w:t>
      </w:r>
      <w:hyperlink r:id="rId21" w:history="1">
        <w:r w:rsidRPr="00EC2CF4">
          <w:rPr>
            <w:rStyle w:val="Hyperlink"/>
          </w:rPr>
          <w:t>http://nationalinterest.org/commentary/can-china-rise-peacefully-10204?page=show</w:t>
        </w:r>
      </w:hyperlink>
      <w:r>
        <w:t>, 10/25/14)</w:t>
      </w:r>
    </w:p>
    <w:p w:rsidR="00897525" w:rsidRDefault="00897525" w:rsidP="00897525">
      <w:r w:rsidRPr="00897525">
        <w:t xml:space="preserve">All of this is to say that </w:t>
      </w:r>
      <w:r w:rsidRPr="00897525">
        <w:rPr>
          <w:rStyle w:val="StyleUnderline"/>
        </w:rPr>
        <w:t xml:space="preserve">almost </w:t>
      </w:r>
      <w:r w:rsidRPr="00897525">
        <w:rPr>
          <w:rStyle w:val="StyleUnderline"/>
          <w:b/>
        </w:rPr>
        <w:t>anything China does to improve its military capabilities</w:t>
      </w:r>
      <w:r w:rsidRPr="00897525">
        <w:rPr>
          <w:rStyle w:val="StyleUnderline"/>
        </w:rPr>
        <w:t xml:space="preserve"> will be seen in Beijing as defensive in nature, but in Tokyo, Hanoi, and Washington it </w:t>
      </w:r>
      <w:r w:rsidRPr="00897525">
        <w:rPr>
          <w:rStyle w:val="StyleUnderline"/>
          <w:b/>
        </w:rPr>
        <w:t>will appear offensive in nature</w:t>
      </w:r>
      <w:r w:rsidRPr="00897525">
        <w:rPr>
          <w:rStyle w:val="StyleUnderline"/>
        </w:rPr>
        <w:t>. That means China’s neighbors are likely to interpret any steps it takes to enhance its military posture as evidence that Beijing not only is bent on acquiring significant offensive capabilities but has offensive intentions as well. And that includes instances where China is merely responding to steps taken by its neighbors or the United States to enhance their fighting power.</w:t>
      </w:r>
      <w:r w:rsidRPr="00897525">
        <w:t xml:space="preserve"> Such assessments make it almost impossible for Chinese leaders to implement Deng Xiaoping’s clever foreign policy.</w:t>
      </w:r>
      <w:r>
        <w:t xml:space="preserve"> </w:t>
      </w:r>
      <w:r w:rsidRPr="00897525">
        <w:t xml:space="preserve">In addition, </w:t>
      </w:r>
      <w:r w:rsidRPr="00897525">
        <w:rPr>
          <w:rStyle w:val="StyleUnderline"/>
        </w:rPr>
        <w:t xml:space="preserve">China’s neighbors understand that time is not working in their favor, as the balance of power is shifting against them as well as the United States. They therefore have an incentive to provoke crises over disputed territorial claims now, when </w:t>
      </w:r>
      <w:r w:rsidRPr="00897525">
        <w:rPr>
          <w:rStyle w:val="StyleUnderline"/>
          <w:b/>
        </w:rPr>
        <w:t>China is relatively weak, rather than wait until it becomes a superpower.</w:t>
      </w:r>
      <w:r w:rsidRPr="00897525">
        <w:rPr>
          <w:rStyle w:val="StyleUnderline"/>
        </w:rPr>
        <w:t xml:space="preserve"> </w:t>
      </w:r>
      <w:r w:rsidRPr="00897525">
        <w:t>It seems clear that Beijing has not provoked the recent crises with its neighbors. As Cui Tiankai, one of China’s leading diplomats, puts it, “We never provoked anything. We are still on the path of peaceful development. If you look carefully at what happened in the last couple of years, you will see that others started all the disputes.” He is essentially correct. It is China’s neighbors, not Beijing, that have been initiating most of the trouble in recent years.</w:t>
      </w:r>
      <w:r>
        <w:t xml:space="preserve"> </w:t>
      </w:r>
      <w:r w:rsidRPr="00897525">
        <w:t xml:space="preserve">Nevertheless, </w:t>
      </w:r>
      <w:r w:rsidRPr="00963DF8">
        <w:rPr>
          <w:rStyle w:val="StyleUnderline"/>
        </w:rPr>
        <w:t>it is mainly China’s response to these crises that has caused its neighbors as well as the United States to view China in a more menacing light</w:t>
      </w:r>
      <w:r w:rsidRPr="00897525">
        <w:t xml:space="preserve"> than was the case before 2009. Specifically, </w:t>
      </w:r>
      <w:r w:rsidRPr="004D0F2F">
        <w:rPr>
          <w:rStyle w:val="StyleUnderline"/>
        </w:rPr>
        <w:t>Chinese leaders have felt compelled to react vigorously and sometimes harshly because the disputes “concern China’s sovereignty and territorial integrity, and there is strong public sentiment on these issues.”</w:t>
      </w:r>
      <w:r w:rsidRPr="00897525">
        <w:t xml:space="preserve"> As Suisheng Zhao notes, since 2008, the Chinese government “has become increasingly reluctant to constrain the expression of popular nationalism and more willing to follow the popular nationalist calls for confrontation against the Western powers and its neighbors.”</w:t>
      </w:r>
      <w:r>
        <w:t xml:space="preserve"> </w:t>
      </w:r>
      <w:r w:rsidRPr="00897525">
        <w:t>This means in practice that Beijing boldly restates its claims and emphasizes not only that there is no room for compromise but that it will fight to defend what it considers to be sovereign Chinese territory. In some cases, the Chinese feel compelled to deploy military or paramilitary forces to make their position crystal clear, as happened in April 2012, when a crisis flared up between China and the Philippines over control of Scarborough Shoal, a small island in the South China Sea. The same kind of intimidating behavior was on display after September 2012, when China and Japan became embroiled in a crisis over the Senkaku/Diaoyu Islands. The Chinese government has also shown little hesitation in threatening or employing economic sanctions against its rivals. Naturally, such hard-nosed pronouncements and actions raise the temperature and undermine Chinese efforts to pursue a low-profile foreign policy.</w:t>
      </w:r>
      <w:r>
        <w:t xml:space="preserve"> </w:t>
      </w:r>
      <w:r w:rsidRPr="00897525">
        <w:t xml:space="preserve">Finally, at the most basic level, </w:t>
      </w:r>
      <w:r w:rsidRPr="004D0F2F">
        <w:rPr>
          <w:rStyle w:val="StyleUnderline"/>
        </w:rPr>
        <w:t>the United States and almost all of China’s neighbors have powerful incentives to contain its rise, which means they will carefully monitor its growth and move to check it sooner rather than later.</w:t>
      </w:r>
      <w:r w:rsidRPr="00897525">
        <w:t xml:space="preserve"> Let us look more closely at how the United States and the other countries in Asia are likely to react to China’s ascendancy.</w:t>
      </w:r>
    </w:p>
    <w:p w:rsidR="008F6842" w:rsidRDefault="008F6842" w:rsidP="008F6842">
      <w:pPr>
        <w:pStyle w:val="Heading4"/>
      </w:pPr>
      <w:r w:rsidRPr="008F6842">
        <w:t>Security tensions make US-Sino War inevitable</w:t>
      </w:r>
    </w:p>
    <w:p w:rsidR="008F6842" w:rsidRPr="008F6842" w:rsidRDefault="008F6842" w:rsidP="008F6842">
      <w:r w:rsidRPr="009118DF">
        <w:rPr>
          <w:rStyle w:val="Style13ptBold"/>
        </w:rPr>
        <w:t>Mearsheimer 14</w:t>
      </w:r>
      <w:r>
        <w:rPr>
          <w:rStyle w:val="Style13ptBold"/>
        </w:rPr>
        <w:t xml:space="preserve"> </w:t>
      </w:r>
      <w:r w:rsidRPr="009118DF">
        <w:t>(</w:t>
      </w:r>
      <w:r>
        <w:t xml:space="preserve">John J. Mearsheimer - John J. Mearsheimer is the R. Wendell Harrison Distinguished Service Professor of Political Science at the University of Chicago. He is on the advisory council of The National Interest, and his most recent book, Why Leaders Lie: The Truth About Lying in International Politics, was published in January 2011 by Oxford University Press, Can China Rise Peacefully?, The National Interest, </w:t>
      </w:r>
      <w:hyperlink r:id="rId22" w:history="1">
        <w:r w:rsidRPr="00EC2CF4">
          <w:rPr>
            <w:rStyle w:val="Hyperlink"/>
          </w:rPr>
          <w:t>http://nationalinterest.org/commentary/can-china-rise-peacefully-10204?page=show</w:t>
        </w:r>
      </w:hyperlink>
      <w:r>
        <w:t>, 10/25/14)</w:t>
      </w:r>
    </w:p>
    <w:p w:rsidR="008F6842" w:rsidRPr="008F6842" w:rsidRDefault="008F6842" w:rsidP="008F6842">
      <w:pPr>
        <w:rPr>
          <w:rStyle w:val="StyleUnderline"/>
        </w:rPr>
      </w:pPr>
      <w:r w:rsidRPr="008F6842">
        <w:rPr>
          <w:rStyle w:val="StyleUnderline"/>
        </w:rPr>
        <w:t>The picture</w:t>
      </w:r>
      <w:r w:rsidRPr="008F6842">
        <w:t xml:space="preserve"> I have </w:t>
      </w:r>
      <w:r w:rsidRPr="008F6842">
        <w:rPr>
          <w:rStyle w:val="StyleUnderline"/>
        </w:rPr>
        <w:t>painted</w:t>
      </w:r>
      <w:r w:rsidRPr="008F6842">
        <w:t xml:space="preserve"> of what is likely to happen </w:t>
      </w:r>
      <w:r w:rsidRPr="008F6842">
        <w:rPr>
          <w:rStyle w:val="StyleUnderline"/>
        </w:rPr>
        <w:t>if China continues to rise is not a pretty one</w:t>
      </w:r>
      <w:r w:rsidRPr="008F6842">
        <w:t xml:space="preserve">. Indeed, it is downright depressing. I wish I could tell a more hopeful story about the prospects for peace in Asia. But the fact is that </w:t>
      </w:r>
      <w:r w:rsidRPr="008F6842">
        <w:rPr>
          <w:rStyle w:val="StyleUnderline"/>
        </w:rPr>
        <w:t>international politics is a dangerous business, and no amount of goodwill can ameliorate the intense security competition that sets in when an aspiring hegemon comes on the scene in either Europe or Asia. And there is good reason to think China will eventually pursue regional hegemony.</w:t>
      </w:r>
    </w:p>
    <w:p w:rsidR="008F6842" w:rsidRPr="00897525" w:rsidRDefault="008F6842" w:rsidP="00897525"/>
    <w:p w:rsidR="006072D5" w:rsidRDefault="006072D5" w:rsidP="006072D5">
      <w:pPr>
        <w:pStyle w:val="Heading3"/>
      </w:pPr>
      <w:r>
        <w:t>Etc.</w:t>
      </w:r>
    </w:p>
    <w:p w:rsidR="000F4948" w:rsidRPr="000F4948" w:rsidRDefault="000F4948" w:rsidP="000F4948">
      <w:pPr>
        <w:pStyle w:val="Heading4"/>
        <w:rPr>
          <w:rStyle w:val="Style13ptBold"/>
        </w:rPr>
      </w:pPr>
      <w:r>
        <w:t>Laundry list of things that could go wrong and trigger US-Sino war</w:t>
      </w:r>
    </w:p>
    <w:p w:rsidR="000F4948" w:rsidRPr="000F4948" w:rsidRDefault="000F4948" w:rsidP="000F4948">
      <w:pPr>
        <w:rPr>
          <w:rStyle w:val="Style13ptBold"/>
          <w:b w:val="0"/>
          <w:bCs w:val="0"/>
          <w:sz w:val="22"/>
        </w:rPr>
      </w:pPr>
      <w:r w:rsidRPr="000F4948">
        <w:rPr>
          <w:rStyle w:val="Style13ptBold"/>
        </w:rPr>
        <w:t>Kazianis 16</w:t>
      </w:r>
      <w:r>
        <w:rPr>
          <w:rStyle w:val="Style13ptBold"/>
        </w:rPr>
        <w:t xml:space="preserve"> </w:t>
      </w:r>
      <w:r w:rsidRPr="000F4948">
        <w:t>(</w:t>
      </w:r>
      <w:r>
        <w:t xml:space="preserve">Harry J. Kazianis - Harry Kazianis (@grecianformula) is a non-resident Senior Fellow for Defense Policy at the Center for the National Interest, a non-resident Senior Fellow at the China Policy Institute as well as a fellow for National Security affairs at the Potomac Foundation.  He is the former Executive Editor of The National Interest and former Editor-In-Chief of The Diplomat, Hell Cometh to Earth: Is a U.S.-China War Really Possible?, The National Interest, </w:t>
      </w:r>
      <w:hyperlink r:id="rId23" w:history="1">
        <w:r w:rsidRPr="00046372">
          <w:rPr>
            <w:rStyle w:val="Hyperlink"/>
          </w:rPr>
          <w:t>http://nationalinterest.org/blog/the-buzz/hell-cometh-earth-us-china-war-really-possible-15404?page=2</w:t>
        </w:r>
      </w:hyperlink>
      <w:r>
        <w:t>, 3/4/16)</w:t>
      </w:r>
    </w:p>
    <w:p w:rsidR="00897525" w:rsidRPr="000F4948" w:rsidRDefault="000F4948" w:rsidP="000F4948">
      <w:r w:rsidRPr="000F4948">
        <w:rPr>
          <w:rStyle w:val="StyleUnderline"/>
        </w:rPr>
        <w:t>The greatest reason to fret over a future conflict between Washington and Beijing is the sheer amount of pressure points between them: The East China Sea, Taiwan, The South China Sea, North Korea, cyberattacks and/or cyber espionage that could go very wrong, a space-based military competition, increasing economic competition and so on.</w:t>
      </w:r>
      <w:r w:rsidRPr="000F4948">
        <w:t xml:space="preserve"> With none of these seem ripe for solving anytime soon, as Farley notes “</w:t>
      </w:r>
      <w:r w:rsidRPr="000F4948">
        <w:rPr>
          <w:rStyle w:val="StyleUnderline"/>
        </w:rPr>
        <w:t>the window for war between the United States and China will, in all likelihood, last for a long time</w:t>
      </w:r>
      <w:r w:rsidRPr="000F4948">
        <w:t>.”</w:t>
      </w:r>
      <w:r>
        <w:t xml:space="preserve"> </w:t>
      </w:r>
    </w:p>
    <w:p w:rsidR="0026637E" w:rsidRDefault="0026637E" w:rsidP="0026637E">
      <w:pPr>
        <w:pStyle w:val="Heading4"/>
      </w:pPr>
      <w:r>
        <w:t>Alt causes lead to US-China war – AFF cannot resolve them all</w:t>
      </w:r>
    </w:p>
    <w:p w:rsidR="0026637E" w:rsidRPr="00FB5276" w:rsidRDefault="0026637E" w:rsidP="0026637E">
      <w:pPr>
        <w:rPr>
          <w:rStyle w:val="Style13ptBold"/>
        </w:rPr>
      </w:pPr>
      <w:r w:rsidRPr="00FB5276">
        <w:rPr>
          <w:rStyle w:val="Style13ptBold"/>
        </w:rPr>
        <w:t>Farley 14</w:t>
      </w:r>
      <w:r>
        <w:rPr>
          <w:rStyle w:val="Style13ptBold"/>
        </w:rPr>
        <w:t xml:space="preserve"> </w:t>
      </w:r>
      <w:r w:rsidRPr="00FB5276">
        <w:t>(</w:t>
      </w:r>
      <w:r>
        <w:t xml:space="preserve">Robert Farley - a frequent contributor to TNI, is author of The Battleship Book. He serves as a Senior Lecturer at the Patterson School of Diplomacy and International Commerce at the University of Kentucky. His work includes military doctrine, national security, and maritime affairs. He blogs at Lawyers, Guns and Money and Information Dissemination and The Diplomat., Asia's Greatest Fear: A U.S.-China War, The National Interest, </w:t>
      </w:r>
      <w:hyperlink r:id="rId24" w:history="1">
        <w:r w:rsidRPr="00D81593">
          <w:rPr>
            <w:rStyle w:val="Hyperlink"/>
          </w:rPr>
          <w:t>http://nationalinterest.org/feature/asia-flames-us-china-war-10621?page=show</w:t>
        </w:r>
      </w:hyperlink>
      <w:r>
        <w:t>, June 9, 2014)</w:t>
      </w:r>
    </w:p>
    <w:p w:rsidR="0026637E" w:rsidRPr="00D90119" w:rsidRDefault="0026637E" w:rsidP="0026637E">
      <w:r>
        <w:t xml:space="preserve">Fifteen years ago, the only answers to “How would a war between the People’s Republic of China and the United States start?” involved disputes over Taiwan or North Korea. </w:t>
      </w:r>
      <w:r w:rsidRPr="00FB5276">
        <w:rPr>
          <w:rStyle w:val="StyleUnderline"/>
        </w:rPr>
        <w:t>A Taiwanese declaration of independence, a North Korean attack on South Korea, or some similar triggering event would force the PRC and the US reluctantly into war.</w:t>
      </w:r>
      <w:r>
        <w:t xml:space="preserve"> This has changed. The expansion of Chinese interests and capabilities means that we can envision </w:t>
      </w:r>
      <w:r w:rsidRPr="00FB5276">
        <w:rPr>
          <w:rStyle w:val="StyleUnderline"/>
        </w:rPr>
        <w:t>several different scenarios in which direct military conflict between China and the United States might begin. These still include a Taiwan scenario and North Korea scenario, but now also involve disputes in the East and South China Seas, as well as potential conflict with India along the Tibetan border. The underlying factors are the growth of Chinese power, Chinese dissatisfaction with the US-led regional security system, and US alliance commitments to a variety of regional states. As long as these factors hold, the possibility for war will endure.</w:t>
      </w:r>
      <w:r>
        <w:t xml:space="preserve"> Whatever the trigger, the war does not begin with a US pre-emptive attack against Chinese fleet, air, and land-based installations. Although the US military would prefer to engage and destroy Chinese anti-access assets before they can target US planes, bases, and ships, it is extremely difficult to envisage a scenario in which the United States decides to pay the political costs associated with climbing the ladder of escalation</w:t>
      </w:r>
    </w:p>
    <w:p w:rsidR="00A61955" w:rsidRPr="00A61955" w:rsidRDefault="00A61955" w:rsidP="00A61955">
      <w:pPr>
        <w:rPr>
          <w:rStyle w:val="StyleUnderline"/>
        </w:rPr>
      </w:pPr>
    </w:p>
    <w:p w:rsidR="00B71921" w:rsidRDefault="00B71921" w:rsidP="00510EC9"/>
    <w:p w:rsidR="00B71921" w:rsidRPr="00510EC9" w:rsidRDefault="00B71921" w:rsidP="00510EC9"/>
    <w:p w:rsidR="00E16D59" w:rsidRPr="00E16D59" w:rsidRDefault="00E16D59" w:rsidP="00E16D59"/>
    <w:p w:rsidR="006072D5" w:rsidRDefault="006072D5" w:rsidP="006072D5">
      <w:pPr>
        <w:pStyle w:val="Heading2"/>
      </w:pPr>
      <w:r>
        <w:t>Now is Key</w:t>
      </w:r>
    </w:p>
    <w:p w:rsidR="000858B2" w:rsidRDefault="006072D5" w:rsidP="00751EF9">
      <w:pPr>
        <w:pStyle w:val="Heading3"/>
      </w:pPr>
      <w:r>
        <w:t>China Modernizing Rapidly – Now is Key</w:t>
      </w:r>
    </w:p>
    <w:p w:rsidR="0064075D" w:rsidRDefault="0064075D" w:rsidP="0064075D">
      <w:pPr>
        <w:pStyle w:val="Heading4"/>
      </w:pPr>
      <w:r>
        <w:t>US-China war now is key – China is rapidly modernizing its military – larger Chinese nuclear inventory will complicate US-Russian relations and lead to Asian instability</w:t>
      </w:r>
    </w:p>
    <w:p w:rsidR="0064075D" w:rsidRPr="0064075D" w:rsidRDefault="0064075D" w:rsidP="0064075D">
      <w:r w:rsidRPr="00873778">
        <w:rPr>
          <w:rStyle w:val="Style13ptBold"/>
        </w:rPr>
        <w:t>Heginbotham et. Al 15</w:t>
      </w:r>
      <w:r>
        <w:rPr>
          <w:rStyle w:val="Style13ptBold"/>
        </w:rPr>
        <w:t xml:space="preserve"> </w:t>
      </w:r>
      <w:r w:rsidRPr="00873778">
        <w:t>(</w:t>
      </w:r>
      <w:r>
        <w:t xml:space="preserve">Eric Heginbotham, Michael Nixon, Forrest E. Morgan, Jacob L. Heim, Jeff Hagen, Sheng Li, Jeffrey Engstrom, Martin C. Libicki, Paul DeLuca, David A. Shlapak, David R. Frelinger, Burgess Laird, Kyle Brady, Lyle J. Morris, Heginbotham comes to MIT from the RAND Corporation, where he was a senior political scientist for ten years. He earned his PhD at MIT in 2002, winning the Lucian Pye Award for the best doctoral dissertation in the Department of Political Science that year, and has authored or co-authored numerous influential studies, including the U.S.-China Military Scorecard, just released by the RAND Corporation, and Chinese and Indian Strategic Behavior: Growing Power and Alarm, published by Cambridge University Press in 2012. He has also been a leading analyst of Japanese grand strategy. His appointment is supported by a generous gift to endowment received earlier this year from the Japanese Ministry of Foreign Affairs, The US-China Military Scorecard, Rand, </w:t>
      </w:r>
      <w:r w:rsidRPr="00873778">
        <w:t>http://www.rand.org/content/dam/rand/pubs/research_reports/RR300/RR392/RAND_RR392.pdf</w:t>
      </w:r>
      <w:r>
        <w:t>0)</w:t>
      </w:r>
    </w:p>
    <w:p w:rsidR="000858B2" w:rsidRDefault="000858B2" w:rsidP="000858B2">
      <w:pPr>
        <w:rPr>
          <w:rStyle w:val="StyleUnderline"/>
        </w:rPr>
      </w:pPr>
      <w:r>
        <w:t xml:space="preserve">Nevertheless, </w:t>
      </w:r>
      <w:r w:rsidRPr="0064075D">
        <w:rPr>
          <w:rStyle w:val="StyleUnderline"/>
        </w:rPr>
        <w:t xml:space="preserve">further moves by China to increase the size of its nuclear arsenal could have serious consequences. Such moves could undermine U.S. and Russian efforts to pursue further reductions in their own forces. Thus far, second-tier nuclear powers, such as China, India, and Pakistan, have had little impact on U.S. and Russian force planning—even as those second-tier powers increasingly interact with one another. However, </w:t>
      </w:r>
      <w:r w:rsidRPr="0064075D">
        <w:rPr>
          <w:rStyle w:val="StyleUnderline"/>
          <w:b/>
        </w:rPr>
        <w:t>continued growth in China’s nuclear inventory</w:t>
      </w:r>
      <w:r w:rsidRPr="0064075D">
        <w:rPr>
          <w:rStyle w:val="StyleUnderline"/>
        </w:rPr>
        <w:t xml:space="preserve"> will further undermine political support for cuts beyond those required by New START</w:t>
      </w:r>
      <w:r>
        <w:t xml:space="preserve">; this support is already highly uncertain in the wake of continuing Russian aggression in Ukraine. Washington, Moscow, or both may wish to ensure that China does not make a dash for parity while the former Cold War superpowers reduce their nuclear forces. Even without pursuing parity, </w:t>
      </w:r>
      <w:r w:rsidRPr="0064075D">
        <w:rPr>
          <w:rStyle w:val="StyleUnderline"/>
        </w:rPr>
        <w:t xml:space="preserve">a </w:t>
      </w:r>
      <w:r w:rsidRPr="0064075D">
        <w:rPr>
          <w:rStyle w:val="StyleUnderline"/>
          <w:b/>
        </w:rPr>
        <w:t>larger Chinese nuclear inventory may complicate future U.S. and Russian planning if either contemplates simultaneous nuclear threats by China and another power.</w:t>
      </w:r>
      <w:r w:rsidRPr="0064075D">
        <w:rPr>
          <w:rStyle w:val="StyleUnderline"/>
        </w:rPr>
        <w:t xml:space="preserve"> And finally, as China’s second-strike capability becomes more secure—and it has many options to improve that survivability—Beijing may become bolder in its international behavior.</w:t>
      </w:r>
      <w:r>
        <w:t xml:space="preserve"> As the other scorecards in this report indicate, </w:t>
      </w:r>
      <w:r w:rsidRPr="0064075D">
        <w:rPr>
          <w:rStyle w:val="StyleUnderline"/>
        </w:rPr>
        <w:t xml:space="preserve">the potential costs of a conventional military conflict with China are growing for the United States. And as this scorecard suggests, Chinese leaders might believe that the United States no longer has the option of escalating to the nuclear level without suffering powerful retaliation. Hence, </w:t>
      </w:r>
      <w:r w:rsidRPr="0064075D">
        <w:rPr>
          <w:rStyle w:val="StyleUnderline"/>
          <w:b/>
        </w:rPr>
        <w:t>they may believe that the United States, without absolute escalation dominance, will be less likely to intervene in the event of a regional conflict.</w:t>
      </w:r>
      <w:r w:rsidRPr="0064075D">
        <w:rPr>
          <w:rStyle w:val="StyleUnderline"/>
        </w:rPr>
        <w:t xml:space="preserve"> </w:t>
      </w:r>
    </w:p>
    <w:p w:rsidR="009118DF" w:rsidRDefault="009118DF" w:rsidP="001E40DD">
      <w:pPr>
        <w:pStyle w:val="Heading4"/>
      </w:pPr>
      <w:r>
        <w:t xml:space="preserve">US-China war now is key – US can easily defeat China in the status quo </w:t>
      </w:r>
      <w:r w:rsidR="00EF7983">
        <w:t xml:space="preserve">with it’s allies and military prowess </w:t>
      </w:r>
      <w:r>
        <w:t>– that won’t hold true in the longer term</w:t>
      </w:r>
    </w:p>
    <w:p w:rsidR="00EF7983" w:rsidRPr="00EF7983" w:rsidRDefault="00EF7983" w:rsidP="00EF7983">
      <w:r w:rsidRPr="009118DF">
        <w:rPr>
          <w:rStyle w:val="Style13ptBold"/>
        </w:rPr>
        <w:t>Mearsheimer 14</w:t>
      </w:r>
      <w:r>
        <w:rPr>
          <w:rStyle w:val="Style13ptBold"/>
        </w:rPr>
        <w:t xml:space="preserve"> </w:t>
      </w:r>
      <w:r w:rsidRPr="009118DF">
        <w:t>(</w:t>
      </w:r>
      <w:r>
        <w:t xml:space="preserve">John J. Mearsheimer - John J. Mearsheimer is the R. Wendell Harrison Distinguished Service Professor of Political Science at the University of Chicago. He is on the advisory council of The National Interest, and his most recent book, Why Leaders Lie: The Truth About Lying in International Politics, was published in January 2011 by Oxford University Press, Can China Rise Peacefully?, The National Interest, </w:t>
      </w:r>
      <w:hyperlink r:id="rId25" w:history="1">
        <w:r w:rsidRPr="00EC2CF4">
          <w:rPr>
            <w:rStyle w:val="Hyperlink"/>
          </w:rPr>
          <w:t>http://nationalinterest.org/commentary/can-china-rise-peacefully-10204?page=show</w:t>
        </w:r>
      </w:hyperlink>
      <w:r>
        <w:t>, 10/25/14)</w:t>
      </w:r>
    </w:p>
    <w:p w:rsidR="009118DF" w:rsidRPr="00EF7983" w:rsidRDefault="009118DF" w:rsidP="009118DF">
      <w:pPr>
        <w:rPr>
          <w:rStyle w:val="StyleUnderline"/>
        </w:rPr>
      </w:pPr>
      <w:r>
        <w:t xml:space="preserve">It is important to emphasize that my focus is not on how China will behave in the immediate future, but instead on how it will act </w:t>
      </w:r>
      <w:r w:rsidRPr="009118DF">
        <w:rPr>
          <w:rStyle w:val="StyleUnderline"/>
        </w:rPr>
        <w:t>in the longer term</w:t>
      </w:r>
      <w:r>
        <w:t xml:space="preserve">, when </w:t>
      </w:r>
      <w:r w:rsidRPr="009118DF">
        <w:rPr>
          <w:rStyle w:val="StyleUnderline"/>
        </w:rPr>
        <w:t>it will be far more powerful than it is today.</w:t>
      </w:r>
      <w:r>
        <w:t xml:space="preserve"> The fact is that </w:t>
      </w:r>
      <w:r w:rsidRPr="009118DF">
        <w:rPr>
          <w:rStyle w:val="StyleUnderline"/>
        </w:rPr>
        <w:t>present-day China does not possess significant military power; its military forces are inferior to those of the United States. Beijing would be making a huge mistake to pick a fight with the U.S. military nowadays. Contemporary Chi</w:t>
      </w:r>
      <w:r>
        <w:t xml:space="preserve">na, in other words, </w:t>
      </w:r>
      <w:r w:rsidRPr="009118DF">
        <w:rPr>
          <w:rStyle w:val="StyleUnderline"/>
        </w:rPr>
        <w:t>is constrained by the global balance of power, which is clearly stacked in America’s favor. Among other advantages, the United States has many consequential allies around the world, while China has virtually none.</w:t>
      </w:r>
      <w:r>
        <w:t xml:space="preserve"> But we are not concerned with that situation here. Instead, the focus is on </w:t>
      </w:r>
      <w:r w:rsidRPr="00EF7983">
        <w:rPr>
          <w:rStyle w:val="StyleUnderline"/>
        </w:rPr>
        <w:t>a future world in which the balance of power has shifted sharply against the United States, where China controls much more relative power than it does today, and where China is in roughly the same economic and military league as the United States.</w:t>
      </w:r>
      <w:r>
        <w:t xml:space="preserve"> In essence, </w:t>
      </w:r>
      <w:r w:rsidRPr="00EF7983">
        <w:rPr>
          <w:rStyle w:val="StyleUnderline"/>
        </w:rPr>
        <w:t>we are talking about a world in which China is much less constrained than it is today.</w:t>
      </w:r>
    </w:p>
    <w:p w:rsidR="00305502" w:rsidRDefault="00305502" w:rsidP="001E40DD">
      <w:pPr>
        <w:pStyle w:val="Heading4"/>
      </w:pPr>
      <w:r>
        <w:t>It’s eat or be eaten - w</w:t>
      </w:r>
      <w:r w:rsidR="000B2426">
        <w:t xml:space="preserve">e must </w:t>
      </w:r>
      <w:r>
        <w:t>destroy China while we’re ahead – otherwise they’ll soon surpass and destroy us</w:t>
      </w:r>
    </w:p>
    <w:p w:rsidR="00305502" w:rsidRPr="00305502" w:rsidRDefault="00305502" w:rsidP="00305502">
      <w:r w:rsidRPr="00873778">
        <w:rPr>
          <w:rStyle w:val="Style13ptBold"/>
        </w:rPr>
        <w:t>Heginbotham et. Al 15</w:t>
      </w:r>
      <w:r>
        <w:rPr>
          <w:rStyle w:val="Style13ptBold"/>
        </w:rPr>
        <w:t xml:space="preserve"> </w:t>
      </w:r>
      <w:r w:rsidRPr="00873778">
        <w:t>(</w:t>
      </w:r>
      <w:r>
        <w:t xml:space="preserve">Eric Heginbotham, Michael Nixon, Forrest E. Morgan, Jacob L. Heim, Jeff Hagen, Sheng Li, Jeffrey Engstrom, Martin C. Libicki, Paul DeLuca, David A. Shlapak, David R. Frelinger, Burgess Laird, Kyle Brady, Lyle J. Morris, Heginbotham comes to MIT from the RAND Corporation, where he was a senior political scientist for ten years. He earned his PhD at MIT in 2002, winning the Lucian Pye Award for the best doctoral dissertation in the Department of Political Science that year, and has authored or co-authored numerous influential studies, including the U.S.-China Military Scorecard, just released by the RAND Corporation, and Chinese and Indian Strategic Behavior: Growing Power and Alarm, published by Cambridge University Press in 2012. He has also been a leading analyst of Japanese grand strategy. His appointment is supported by a generous gift to endowment received earlier this year from the Japanese Ministry of Foreign Affairs, The US-China Military Scorecard, Rand, </w:t>
      </w:r>
      <w:r w:rsidRPr="00873778">
        <w:t>http://www.rand.org/content/dam/rand/pubs/research_reports/RR300/RR392/RAND_RR392.pdf</w:t>
      </w:r>
      <w:r>
        <w:t>0)</w:t>
      </w:r>
    </w:p>
    <w:p w:rsidR="00305502" w:rsidRDefault="00305502" w:rsidP="00305502">
      <w:r w:rsidRPr="00305502">
        <w:rPr>
          <w:rStyle w:val="StyleUnderline"/>
        </w:rPr>
        <w:t xml:space="preserve">As long as the Chinese economy continues to grow faster than that of the United States and Beijing continues to make military modernization a priority, the challenges facing U.S. military planners in Asia will grow more severe over time. Given the size and technical sophistication of the U.S. arsenal, together with the accumulated experience and resiliency of its military personnel and commanders, the United States will remain capable of fighting and winning a protracted air and naval battle against China— assuming that U.S. political positions remain firm. </w:t>
      </w:r>
      <w:r>
        <w:t xml:space="preserve">However, our scorecard analyses suggest that the two sides might be reaching a series of tipping points, whereby PLA forces could severely challenge the United States in the initial battles of a war and impose heavy costs on the U.S. military, first in scenarios near the Chinese coast and, later, in more distant locations. </w:t>
      </w:r>
    </w:p>
    <w:p w:rsidR="001E40DD" w:rsidRDefault="001E40DD" w:rsidP="001E40DD">
      <w:pPr>
        <w:pStyle w:val="Heading4"/>
      </w:pPr>
      <w:r>
        <w:t xml:space="preserve">US ahead of China now militarily – however China is catching up rapidly – war now is key </w:t>
      </w:r>
    </w:p>
    <w:p w:rsidR="001E40DD" w:rsidRPr="001E40DD" w:rsidRDefault="001E40DD" w:rsidP="001E40DD">
      <w:r w:rsidRPr="00873778">
        <w:rPr>
          <w:rStyle w:val="Style13ptBold"/>
        </w:rPr>
        <w:t>Heginbotham et. Al 15</w:t>
      </w:r>
      <w:r>
        <w:rPr>
          <w:rStyle w:val="Style13ptBold"/>
        </w:rPr>
        <w:t xml:space="preserve"> </w:t>
      </w:r>
      <w:r w:rsidRPr="00873778">
        <w:t>(</w:t>
      </w:r>
      <w:r>
        <w:t xml:space="preserve">Eric Heginbotham, Michael Nixon, Forrest E. Morgan, Jacob L. Heim, Jeff Hagen, Sheng Li, Jeffrey Engstrom, Martin C. Libicki, Paul DeLuca, David A. Shlapak, David R. Frelinger, Burgess Laird, Kyle Brady, Lyle J. Morris, Heginbotham comes to MIT from the RAND Corporation, where he was a senior political scientist for ten years. He earned his PhD at MIT in 2002, winning the Lucian Pye Award for the best doctoral dissertation in the Department of Political Science that year, and has authored or co-authored numerous influential studies, including the U.S.-China Military Scorecard, just released by the RAND Corporation, and Chinese and Indian Strategic Behavior: Growing Power and Alarm, published by Cambridge University Press in 2012. He has also been a leading analyst of Japanese grand strategy. His appointment is supported by a generous gift to endowment received earlier this year from the Japanese Ministry of Foreign Affairs, The US-China Military Scorecard, Rand, </w:t>
      </w:r>
      <w:r w:rsidRPr="00873778">
        <w:t>http://www.rand.org/content/dam/rand/pubs/research_reports/RR300/RR392/RAND_RR392.pdf</w:t>
      </w:r>
      <w:r>
        <w:t>0)</w:t>
      </w:r>
    </w:p>
    <w:p w:rsidR="001E40DD" w:rsidRDefault="001E40DD" w:rsidP="000858B2">
      <w:r>
        <w:t xml:space="preserve">As the scorecards in this volume illustrate, the specific location and parameters of conflict would shape the extent to which PLA forces could challenge or press the United States. </w:t>
      </w:r>
      <w:r w:rsidRPr="001E40DD">
        <w:rPr>
          <w:rStyle w:val="StyleUnderline"/>
        </w:rPr>
        <w:t>U.S. forces continue to maintain a number of technological, organizational, and human advantages over the PLA, and a protracted conflict would work to further favor the United States. Nevertheless, rapid budget increases, combined with organizational and doctrinal reforms, have enabled China to narrow the military gap in almost every area</w:t>
      </w:r>
      <w:r>
        <w:t xml:space="preserve"> and move ahead in some. Moreover, in a conflict close to the Chinese mainland, the PLA would enjoy enormous geographic and positional advantages, while the United States would be handicapped in its ability to deploy and operate forces.</w:t>
      </w:r>
    </w:p>
    <w:p w:rsidR="00672340" w:rsidRDefault="00672340" w:rsidP="00672340">
      <w:pPr>
        <w:pStyle w:val="Heading4"/>
      </w:pPr>
      <w:r>
        <w:t>China is growing rapidly in every context – now is key</w:t>
      </w:r>
    </w:p>
    <w:p w:rsidR="00672340" w:rsidRPr="00672340" w:rsidRDefault="00672340" w:rsidP="00672340">
      <w:r w:rsidRPr="009118DF">
        <w:rPr>
          <w:rStyle w:val="Style13ptBold"/>
        </w:rPr>
        <w:t>Mearsheimer 14</w:t>
      </w:r>
      <w:r>
        <w:rPr>
          <w:rStyle w:val="Style13ptBold"/>
        </w:rPr>
        <w:t xml:space="preserve"> </w:t>
      </w:r>
      <w:r w:rsidRPr="009118DF">
        <w:t>(</w:t>
      </w:r>
      <w:r>
        <w:t xml:space="preserve">John J. Mearsheimer - John J. Mearsheimer is the R. Wendell Harrison Distinguished Service Professor of Political Science at the University of Chicago. He is on the advisory council of The National Interest, and his most recent book, Why Leaders Lie: The Truth About Lying in International Politics, was published in January 2011 by Oxford University Press, Can China Rise Peacefully?, The National Interest, </w:t>
      </w:r>
      <w:hyperlink r:id="rId26" w:history="1">
        <w:r w:rsidRPr="00EC2CF4">
          <w:rPr>
            <w:rStyle w:val="Hyperlink"/>
          </w:rPr>
          <w:t>http://nationalinterest.org/commentary/can-china-rise-peacefully-10204?page=show</w:t>
        </w:r>
      </w:hyperlink>
      <w:r>
        <w:t>, 10/25/14)</w:t>
      </w:r>
    </w:p>
    <w:p w:rsidR="00672340" w:rsidRDefault="00672340" w:rsidP="00672340">
      <w:r w:rsidRPr="00672340">
        <w:t xml:space="preserve">If China continues its striking economic growth over the next few decades, it is likely to act in accordance with the logic of offensive realism, which is to say it will attempt to imitate the United States. Specifically, </w:t>
      </w:r>
      <w:r w:rsidRPr="00672340">
        <w:rPr>
          <w:rStyle w:val="StyleUnderline"/>
        </w:rPr>
        <w:t>it will try to dominate Asia the way the United States dominates the Western Hemisphere.</w:t>
      </w:r>
      <w:r w:rsidRPr="00672340">
        <w:t xml:space="preserve"> It will do so primarily because such domination offers the best way to survive under international anarchy. In addition, China is involved in various territorial disputes and the more powerful it is, the better able it will be to settle those disputes on terms favorable to Beijing. Furthermore, like the United States, a powerful China is sure to have security interests around the globe, which will prompt it to develop the capability to project military power into regions far beyond Asia. The Persian Gulf will rank high on the new superpower’s list of strategically important areas, but so will the Western Hemisphere. Indeed, </w:t>
      </w:r>
      <w:r w:rsidRPr="00672340">
        <w:rPr>
          <w:rStyle w:val="StyleUnderline"/>
        </w:rPr>
        <w:t>China will have a vested interest in creating security problems for the United States in the Western Hemisphere, so as to limit the American military’s freedom to roam into other regions, especially Asia.</w:t>
      </w:r>
      <w:r w:rsidRPr="00672340">
        <w:t xml:space="preserve"> Let us consider these matters in greater detail. Chinese Realpolitik If my theory is correct, </w:t>
      </w:r>
      <w:r w:rsidRPr="00672340">
        <w:rPr>
          <w:rStyle w:val="StyleUnderline"/>
        </w:rPr>
        <w:t>China will seek to maximize the power gap with its neighbors, especially larger countries like India, Japan, and Russia. China will want to make sure it is so powerful that no state in Asia has the wherewithal to threaten it.</w:t>
      </w:r>
      <w:r w:rsidRPr="00672340">
        <w:t xml:space="preserve"> It is unlikely that China will pursue military superiority so that it can go on a rampage and conquer other Asian countries. One major difference between China and the United States is that America started out as a rather small and weak country located along the Atlantic coastline that had to expand westward in order to become a large and powerful state that could dominate the Western Hemisphere. For the United States, conquest and expansion were necessary to establish regional hegemony. China, in contrast, is already a huge country and does not need to conquer more territory to establish itself as a regional hegemon on a par with the United States.</w:t>
      </w:r>
    </w:p>
    <w:p w:rsidR="00D65322" w:rsidRDefault="00D65322" w:rsidP="00D65322">
      <w:pPr>
        <w:pStyle w:val="Heading4"/>
      </w:pPr>
      <w:r>
        <w:t xml:space="preserve">War now is key – the longer we wait the more China will be able to influence power in the Western Hemisphere </w:t>
      </w:r>
    </w:p>
    <w:p w:rsidR="00D65322" w:rsidRPr="00D65322" w:rsidRDefault="00D65322" w:rsidP="00D65322">
      <w:r w:rsidRPr="009118DF">
        <w:rPr>
          <w:rStyle w:val="Style13ptBold"/>
        </w:rPr>
        <w:t>Mearsheimer 14</w:t>
      </w:r>
      <w:r>
        <w:rPr>
          <w:rStyle w:val="Style13ptBold"/>
        </w:rPr>
        <w:t xml:space="preserve"> </w:t>
      </w:r>
      <w:r w:rsidRPr="009118DF">
        <w:t>(</w:t>
      </w:r>
      <w:r>
        <w:t xml:space="preserve">John J. Mearsheimer - John J. Mearsheimer is the R. Wendell Harrison Distinguished Service Professor of Political Science at the University of Chicago. He is on the advisory council of The National Interest, and his most recent book, Why Leaders Lie: The Truth About Lying in International Politics, was published in January 2011 by Oxford University Press, Can China Rise Peacefully?, The National Interest, </w:t>
      </w:r>
      <w:hyperlink r:id="rId27" w:history="1">
        <w:r w:rsidRPr="00EC2CF4">
          <w:rPr>
            <w:rStyle w:val="Hyperlink"/>
          </w:rPr>
          <w:t>http://nationalinterest.org/commentary/can-china-rise-peacefully-10204?page=show</w:t>
        </w:r>
      </w:hyperlink>
      <w:r>
        <w:t>, 10/25/14)</w:t>
      </w:r>
    </w:p>
    <w:p w:rsidR="00D65322" w:rsidRDefault="00D65322" w:rsidP="00672340">
      <w:r w:rsidRPr="00D65322">
        <w:t xml:space="preserve">In brief, </w:t>
      </w:r>
      <w:r w:rsidRPr="00D65322">
        <w:rPr>
          <w:rStyle w:val="StyleUnderline"/>
        </w:rPr>
        <w:t>if China continues its rapid economic growth, it will almost certainly become a superpower, which means it will build the power-projection capability necessary to compete with the United States around the globe.</w:t>
      </w:r>
      <w:r w:rsidRPr="00D65322">
        <w:t xml:space="preserve"> The two areas to which it is </w:t>
      </w:r>
      <w:r w:rsidRPr="00D65322">
        <w:rPr>
          <w:rStyle w:val="StyleUnderline"/>
        </w:rPr>
        <w:t>likely to pay the greatest attention are the Western Hemisphere and the Persian Gulf</w:t>
      </w:r>
      <w:r w:rsidRPr="00D65322">
        <w:t xml:space="preserve">, although Africa will also be of marked importance to Beijing. In addition, </w:t>
      </w:r>
      <w:r w:rsidRPr="00D65322">
        <w:rPr>
          <w:rStyle w:val="StyleUnderline"/>
        </w:rPr>
        <w:t>China will undoubtedly try to build military and naval forces that would allow it to reach those distant regions</w:t>
      </w:r>
      <w:r w:rsidRPr="00D65322">
        <w:t>, much the way the United States has pursued sea control.</w:t>
      </w:r>
    </w:p>
    <w:p w:rsidR="006072D5" w:rsidRDefault="006072D5" w:rsidP="006072D5">
      <w:pPr>
        <w:pStyle w:val="Heading3"/>
      </w:pPr>
      <w:r>
        <w:t>Checks Asian Instability</w:t>
      </w:r>
    </w:p>
    <w:p w:rsidR="00C4268B" w:rsidRDefault="00C4268B" w:rsidP="00C4268B">
      <w:pPr>
        <w:pStyle w:val="Heading4"/>
      </w:pPr>
      <w:r>
        <w:t>China is soon to surpass the US in military prowess – war now is key to check Asian instability</w:t>
      </w:r>
    </w:p>
    <w:p w:rsidR="00C4268B" w:rsidRDefault="00C4268B" w:rsidP="00672340">
      <w:r w:rsidRPr="009118DF">
        <w:rPr>
          <w:rStyle w:val="Style13ptBold"/>
        </w:rPr>
        <w:t>Mearsheimer 14</w:t>
      </w:r>
      <w:r>
        <w:rPr>
          <w:rStyle w:val="Style13ptBold"/>
        </w:rPr>
        <w:t xml:space="preserve"> </w:t>
      </w:r>
      <w:r w:rsidRPr="009118DF">
        <w:t>(</w:t>
      </w:r>
      <w:r>
        <w:t xml:space="preserve">John J. Mearsheimer - John J. Mearsheimer is the R. Wendell Harrison Distinguished Service Professor of Political Science at the University of Chicago. He is on the advisory council of The National Interest, and his most recent book, Why Leaders Lie: The Truth About Lying in International Politics, was published in January 2011 by Oxford University Press, Can China Rise Peacefully?, The National Interest, </w:t>
      </w:r>
      <w:hyperlink r:id="rId28" w:history="1">
        <w:r w:rsidRPr="00EC2CF4">
          <w:rPr>
            <w:rStyle w:val="Hyperlink"/>
          </w:rPr>
          <w:t>http://nationalinterest.org/commentary/can-china-rise-peacefully-10204?page=show</w:t>
        </w:r>
      </w:hyperlink>
      <w:r>
        <w:t>, 10/25/14)</w:t>
      </w:r>
    </w:p>
    <w:p w:rsidR="00F2136B" w:rsidRPr="00F2136B" w:rsidRDefault="00F2136B" w:rsidP="00F2136B">
      <w:r w:rsidRPr="00F2136B">
        <w:rPr>
          <w:rStyle w:val="StyleUnderline"/>
        </w:rPr>
        <w:t>There is a</w:t>
      </w:r>
      <w:r w:rsidRPr="00F2136B">
        <w:t xml:space="preserve"> small </w:t>
      </w:r>
      <w:r w:rsidRPr="00C4268B">
        <w:rPr>
          <w:rStyle w:val="StyleUnderline"/>
        </w:rPr>
        <w:t xml:space="preserve">possibility China will eventually become so powerful that the United States will not be able to contain it and prevent it from dominating Asia, even if the American military remains forward deployed in that region. China might someday have far more latent power than any of the four potential hegemons the United States confronted in the twentieth century. </w:t>
      </w:r>
      <w:r w:rsidRPr="00C4268B">
        <w:t>In terms of both population size and wealth</w:t>
      </w:r>
      <w:r w:rsidRPr="00F2136B">
        <w:t xml:space="preserve">—the building blocks of military power—neither Wilhelmine Germany, nor imperial Japan, nor Nazi Germany, nor the Soviet Union came close to matching the United States. Given that </w:t>
      </w:r>
      <w:r w:rsidRPr="00C4268B">
        <w:rPr>
          <w:rStyle w:val="StyleUnderline"/>
        </w:rPr>
        <w:t>China now has more than four times as many people as the United States and is projected to have more than three times as many in 2050, Beijing would enjoy a significant advantage in latent power if it had a per capita GNI (gross national income) equivalent to that of either Hong Kong or South Korea. All that latent power would allow China to gain a decisive military advantage over its principal rivals in Asia</w:t>
      </w:r>
      <w:r w:rsidRPr="00F2136B">
        <w:t xml:space="preserve">, especially when you consider that China would be operating in its backyard, </w:t>
      </w:r>
      <w:r w:rsidRPr="00C4268B">
        <w:t>while the Unites States would be operating more than 6,000 miles from California. In that circumstance, it is difficult to see how the United States could prevent China from becoming a regional hegemon. Moreover, China would probably be the more</w:t>
      </w:r>
      <w:r w:rsidRPr="00F2136B">
        <w:t xml:space="preserve"> formidable superpower in the ensuing global competition with the United States.</w:t>
      </w:r>
    </w:p>
    <w:p w:rsidR="006072D5" w:rsidRDefault="006072D5" w:rsidP="006072D5">
      <w:pPr>
        <w:pStyle w:val="Heading2"/>
      </w:pPr>
      <w:r>
        <w:t>US Would Win</w:t>
      </w:r>
    </w:p>
    <w:p w:rsidR="00751EF9" w:rsidRDefault="006072D5" w:rsidP="00751EF9">
      <w:pPr>
        <w:pStyle w:val="Heading3"/>
      </w:pPr>
      <w:r>
        <w:t>China = No SSC</w:t>
      </w:r>
    </w:p>
    <w:p w:rsidR="00873778" w:rsidRDefault="00873778" w:rsidP="00873778">
      <w:pPr>
        <w:pStyle w:val="Heading4"/>
      </w:pPr>
      <w:r>
        <w:t xml:space="preserve">US would win war against China now – US first strike would destroy Beijing second strike capabilities – however war against China now is key – they are modernizing rapidly </w:t>
      </w:r>
    </w:p>
    <w:p w:rsidR="00873778" w:rsidRPr="00873778" w:rsidRDefault="00873778" w:rsidP="00873778">
      <w:pPr>
        <w:rPr>
          <w:rStyle w:val="Style13ptBold"/>
          <w:b w:val="0"/>
          <w:bCs w:val="0"/>
          <w:sz w:val="22"/>
        </w:rPr>
      </w:pPr>
      <w:r w:rsidRPr="00873778">
        <w:rPr>
          <w:rStyle w:val="Style13ptBold"/>
        </w:rPr>
        <w:t>Heginbotham et. Al 15</w:t>
      </w:r>
      <w:r>
        <w:rPr>
          <w:rStyle w:val="Style13ptBold"/>
        </w:rPr>
        <w:t xml:space="preserve"> </w:t>
      </w:r>
      <w:r w:rsidRPr="00873778">
        <w:t>(</w:t>
      </w:r>
      <w:r>
        <w:t xml:space="preserve">Eric Heginbotham, Michael Nixon, Forrest E. Morgan, Jacob L. Heim, Jeff Hagen, Sheng Li, Jeffrey Engstrom, Martin C. Libicki, Paul DeLuca, David A. Shlapak, David R. Frelinger, Burgess Laird, Kyle Brady, Lyle J. Morris, </w:t>
      </w:r>
      <w:r w:rsidR="009A114D">
        <w:t xml:space="preserve">Heginbotham comes to MIT from the RAND Corporation, where he was a senior political scientist for ten years. He earned his PhD at MIT in 2002, winning the Lucian Pye Award for the best doctoral dissertation in the Department of Political Science that year, and has authored or co-authored numerous influential studies, including the U.S.-China Military Scorecard, just released by the RAND Corporation, and Chinese and Indian Strategic Behavior: Growing Power and Alarm, published by Cambridge University Press in 2012. He has also been a leading analyst of Japanese grand strategy. His appointment is supported by a generous gift to endowment received earlier this year from the Japanese Ministry of Foreign Affairs, The US-China Military Scorecard, Rand, </w:t>
      </w:r>
      <w:r w:rsidRPr="00873778">
        <w:t>http://www.rand.org/content/dam/rand/pubs/research_reports/RR300/RR392/RAND_RR392.pdf</w:t>
      </w:r>
      <w:r>
        <w:t>0)</w:t>
      </w:r>
    </w:p>
    <w:p w:rsidR="00751EF9" w:rsidRPr="00751EF9" w:rsidRDefault="00751EF9" w:rsidP="00751EF9">
      <w:r>
        <w:t xml:space="preserve">Given the asymmetry in the respective number of nuclear weapons, it is hardly surprising that our modeling shows severe structural imbalances in outcomes (see Table 12.7). In every period, </w:t>
      </w:r>
      <w:r w:rsidRPr="00C644F3">
        <w:rPr>
          <w:rStyle w:val="StyleUnderline"/>
        </w:rPr>
        <w:t xml:space="preserve">a </w:t>
      </w:r>
      <w:r w:rsidRPr="009A114D">
        <w:rPr>
          <w:rStyle w:val="StyleUnderline"/>
          <w:b/>
        </w:rPr>
        <w:t>U.S. first strike could destroy all targets with known locations with a relatively high degree of confidence</w:t>
      </w:r>
      <w:r w:rsidRPr="00C644F3">
        <w:rPr>
          <w:rStyle w:val="StyleUnderline"/>
        </w:rPr>
        <w:t>, leaving a relatively small number of missiles on alert and therefore ostensibly not susceptible to attack. Given the small numbers of systems that might be deployed at any given point in time, Beijing would almost certainly have concerns about the effectiveness of its second-strike capability. Assuming a similar level of alert for each of the periods considered, our modeling suggests that the number of Chinese warheads that might survive a first strike has increased over time, from four in 1996 to six in 2003, 13 in 2010, and between 15 and 27 in 2017. More importantly, the systems deployed have become more dependable and survivable over time.</w:t>
      </w:r>
      <w:r>
        <w:t xml:space="preserve"> In 1996, survivability depended entirely on the status of the Xia, with silo-based CSS-4 Mod 2s (DF-5As) being in fixed locations and therefore highly vulnerable to attack. Since 2003, however, new classes of road-mobile missiles, the CSS-10 Mod 1 (DF-31) and, later, the CSS-10 Mod 2 (DF-31A), have been deployed, representing a second type of mobile asset in the Chinese inventory. Unlike the CSS-4 Mod 2 (DF-5A), these missiles are solid-fueled and are therefore capable of launch on short notice. The Jin-class SSBN (Type 094), five of which are either complete or near completion, will replace the Xia-class (Type 092) by 2017 and provide a far more robust sea-based deterrent. Despite these developments, however, </w:t>
      </w:r>
      <w:r w:rsidRPr="00C644F3">
        <w:rPr>
          <w:rStyle w:val="StyleUnderline"/>
        </w:rPr>
        <w:t>Beijing continues to harbor concerns about the survivability of its nuclear forces. Chinese leaders express particular unease about the future of U.S. missile defenses and their potential impact on the nuclear balance.</w:t>
      </w:r>
      <w:r>
        <w:t xml:space="preserve">52 While we did not attempt to model missile defense with any fidelity, </w:t>
      </w:r>
      <w:r w:rsidRPr="00C644F3">
        <w:rPr>
          <w:rStyle w:val="StyleUnderline"/>
        </w:rPr>
        <w:t>our nuclear exchange modeling suggests that the planned number of deployed U.S. GBIs alone</w:t>
      </w:r>
      <w:r>
        <w:t xml:space="preserve"> (without considering the SM-3 or other systems) </w:t>
      </w:r>
      <w:r w:rsidRPr="00C644F3">
        <w:rPr>
          <w:rStyle w:val="StyleUnderline"/>
        </w:rPr>
        <w:t xml:space="preserve">could continue to outnumber China’s expected survivable second-strike warheads as late as 2017. Any expansion of the missile defense architecture or enhancements to its capabilities, such as a move toward multiple exo-atmospheric kill vehicles on each interceptor, would further heighten concerns in Beijing about its retaliatory capability. Moreover, Chinese planners may question whether the United States, with its sophisticated space-based and air-breathing ISR assets, might be able to locate and attack a larger portion of China’s nuclear forces than our modeling suggests. Our model probably assumes a higher-alert posture for China than it presently practices, though it is true that China now has much greater capability to keep a portion of its force on alert, should it choose that course. </w:t>
      </w:r>
      <w:r>
        <w:t>New generations of Chinese land-based missiles (e.g., the DF-31A) are movable but not highly mobile. Chinese analysts question whether, in fact, SURTASS-equipped ships near China are seeking to collect acoustic data on PLAN SSBNs to facilitate their trail and destruction during a crisis or</w:t>
      </w:r>
      <w:r w:rsidR="00C644F3">
        <w:t xml:space="preserve"> conflict.53 And Chinese concerns about advanced conventional munitions affecting the strategic balance are also increasingly pronounced. The impact of the current balance of forces on crisis stability is uncertain. While China might fear losing its nuclear forces to the United States in a U.S. first strike, Beijing would also have little to gain—and much to lose—from striking first. Given </w:t>
      </w:r>
      <w:r w:rsidR="00C644F3" w:rsidRPr="00C644F3">
        <w:t>the much improved but still relatively thin margin of China’s survivable second-strike capability, however, any attrition of the PLA’s nuclear capabilities during a conflict</w:t>
      </w:r>
      <w:r w:rsidR="00C644F3">
        <w:t xml:space="preserve"> (especially attacks on one or more SSBNs, each one of which carries a dozen missiles) could provoke a nuclear “demonstration” firing to underline Beijing’s resolve not be disarmed. Issues of arms race stability also loom. </w:t>
      </w:r>
    </w:p>
    <w:p w:rsidR="006072D5" w:rsidRDefault="006072D5" w:rsidP="006072D5">
      <w:pPr>
        <w:pStyle w:val="Heading3"/>
      </w:pPr>
      <w:r>
        <w:t>US Military Ahead</w:t>
      </w:r>
    </w:p>
    <w:p w:rsidR="006072D5" w:rsidRDefault="006072D5" w:rsidP="006072D5">
      <w:pPr>
        <w:pStyle w:val="Heading4"/>
      </w:pPr>
      <w:r>
        <w:t>Even though Chinese military is modernizing rapidly it’s capabilities are far behind the US’s</w:t>
      </w:r>
    </w:p>
    <w:p w:rsidR="006072D5" w:rsidRPr="001C31B7" w:rsidRDefault="006072D5" w:rsidP="006072D5">
      <w:r w:rsidRPr="00873778">
        <w:rPr>
          <w:rStyle w:val="Style13ptBold"/>
        </w:rPr>
        <w:t>Heginbotham et. Al 15</w:t>
      </w:r>
      <w:r>
        <w:rPr>
          <w:rStyle w:val="Style13ptBold"/>
        </w:rPr>
        <w:t xml:space="preserve"> </w:t>
      </w:r>
      <w:r w:rsidRPr="00873778">
        <w:t>(</w:t>
      </w:r>
      <w:r>
        <w:t xml:space="preserve">Eric Heginbotham, Michael Nixon, Forrest E. Morgan, Jacob L. Heim, Jeff Hagen, Sheng Li, Jeffrey Engstrom, Martin C. Libicki, Paul DeLuca, David A. Shlapak, David R. Frelinger, Burgess Laird, Kyle Brady, Lyle J. Morris, Heginbotham comes to MIT from the RAND Corporation, where he was a senior political scientist for ten years. He earned his PhD at MIT in 2002, winning the Lucian Pye Award for the best doctoral dissertation in the Department of Political Science that year, and has authored or co-authored numerous influential studies, including the U.S.-China Military Scorecard, just released by the RAND Corporation, and Chinese and Indian Strategic Behavior: Growing Power and Alarm, published by Cambridge University Press in 2012. He has also been a leading analyst of Japanese grand strategy. His appointment is supported by a generous gift to endowment received earlier this year from the Japanese Ministry of Foreign Affairs, The US-China Military Scorecard, Rand, </w:t>
      </w:r>
      <w:r w:rsidRPr="00873778">
        <w:t>http://www.rand.org/content/dam/rand/pubs/research_reports/RR300/RR392/RAND_RR392.pdf</w:t>
      </w:r>
      <w:r>
        <w:t>0)</w:t>
      </w:r>
    </w:p>
    <w:p w:rsidR="006072D5" w:rsidRDefault="006072D5" w:rsidP="006072D5">
      <w:r>
        <w:t>To say that the United States would have difficulty achieving a variety of critical missions in particular scenarios is not to imply that the Chinese military has “caught up”</w:t>
      </w:r>
      <w:r w:rsidRPr="001C31B7">
        <w:t xml:space="preserve"> </w:t>
      </w:r>
      <w:r>
        <w:t xml:space="preserve">to the U.S. military in overall quality, sophistication, or numbers of high-end systems.7 By many standards, </w:t>
      </w:r>
      <w:r w:rsidRPr="001C31B7">
        <w:rPr>
          <w:rStyle w:val="StyleUnderline"/>
        </w:rPr>
        <w:t xml:space="preserve">the PLA continues to lag far behind the U.S. military. It is only now readying its first aircraft carrier, while the United States operates ten full-sized carriers plus nine additional amphibious assault ships capable of supporting fixed-wing aircraft. The U.S. Air Force’s first purpose-built stealth combat aircraft, the F-117, entered IOC in 1983. As of 2015, the United States had deployed ten squadrons of F-22s—by far the most advanced fifth-generation aircraft in the world. The PLAAF, for its part, conducted its first test flight of a stealth aircraft, designated the J-20, in January 2011 and tested a second model, the J-31, for the first time in October 2012. Despite these tests, China is likely years from fielding an actual capability, much less one that matches the F-22. The United States also maintains far more (and far more capable) support aircraft, such as tankers and AWACS, and enjoys a similar lead in deployed satellite capabilities, attack submarines, and anti-submarine platforms. </w:t>
      </w:r>
      <w:r>
        <w:t>To take one example, China operates a total of ten tanker aircraft (all converted H-6 airframes) and is currently taking delivery of an additional three Il-78M tankers from Ukraine. The U.S. Air Force has 475 larger and more capable tanker aircraft in its active and reserve components.</w:t>
      </w:r>
    </w:p>
    <w:p w:rsidR="006072D5" w:rsidRDefault="006072D5" w:rsidP="006072D5">
      <w:pPr>
        <w:pStyle w:val="Heading4"/>
      </w:pPr>
      <w:r>
        <w:t>US would win in US-Sino war – US military has more experience and innovation</w:t>
      </w:r>
    </w:p>
    <w:p w:rsidR="006072D5" w:rsidRPr="00877D2C" w:rsidRDefault="006072D5" w:rsidP="006072D5">
      <w:pPr>
        <w:rPr>
          <w:rStyle w:val="Style13ptBold"/>
        </w:rPr>
      </w:pPr>
      <w:r w:rsidRPr="00877D2C">
        <w:rPr>
          <w:rStyle w:val="Style13ptBold"/>
        </w:rPr>
        <w:t>Kazianis 15</w:t>
      </w:r>
      <w:r>
        <w:rPr>
          <w:rStyle w:val="Style13ptBold"/>
        </w:rPr>
        <w:t xml:space="preserve"> </w:t>
      </w:r>
      <w:r w:rsidRPr="00877D2C">
        <w:t>(</w:t>
      </w:r>
      <w:r>
        <w:t xml:space="preserve">Harry J. Kazianis - serves as Editor of RealClearDefense, a member of the RealClearPolitics family of websites. Mr. Kazianis is also a Senior Fellow for Defense Policy at the Center for the National Interest (non-resident) and a Senior Fellow at the China Policy Institute (non-resident). He is the former Executive Editor of The National Interest and former Editor of The Diplomat. Follow him on Twitter: @grecianformula, Revealed: Why China Would Lose a War against America, The National Interest, </w:t>
      </w:r>
      <w:hyperlink r:id="rId29" w:history="1">
        <w:r w:rsidRPr="00046372">
          <w:rPr>
            <w:rStyle w:val="Hyperlink"/>
          </w:rPr>
          <w:t>http://nationalinterest.org/feature/revealed-why-china-would-lose-war-against-america-12288?page=3</w:t>
        </w:r>
      </w:hyperlink>
      <w:r>
        <w:t>, 2/20/15)</w:t>
      </w:r>
    </w:p>
    <w:p w:rsidR="006072D5" w:rsidRPr="00877D2C" w:rsidRDefault="006072D5" w:rsidP="006072D5">
      <w:pPr>
        <w:rPr>
          <w:rStyle w:val="StyleUnderline"/>
        </w:rPr>
      </w:pPr>
      <w:r w:rsidRPr="00877D2C">
        <w:t xml:space="preserve">When it comes to military technology, keeping ahead of the curve is key. </w:t>
      </w:r>
      <w:r w:rsidRPr="00877D2C">
        <w:rPr>
          <w:rStyle w:val="StyleUnderline"/>
        </w:rPr>
        <w:t xml:space="preserve">America seems to crank out new defense tech all the time. </w:t>
      </w:r>
      <w:r w:rsidRPr="00877D2C">
        <w:t>The question over the long-term for China will be how well it can keep up in the tech game. Specifically, can Beijing develop advanced military systems indigenously? This might be the biggest challenge for China when we look out over the long term (10-20 years in the future) in a conflict with America.</w:t>
      </w:r>
      <w:r>
        <w:t xml:space="preserve"> </w:t>
      </w:r>
      <w:r w:rsidRPr="00877D2C">
        <w:t xml:space="preserve">We all know </w:t>
      </w:r>
      <w:r w:rsidRPr="00877D2C">
        <w:rPr>
          <w:rStyle w:val="StyleUnderline"/>
        </w:rPr>
        <w:t>China has a great track record of, well, permanently “borrowing” the designs of many of the world’s best combat systems. However, one can only gain so much by playing copy cat. Even a copy needs to be reverse engineered— and sometimes that isn’t easy. A poor copy would do China no good on the battlefield.</w:t>
      </w:r>
      <w:r w:rsidRPr="00877D2C">
        <w:t xml:space="preserve"> Over the next decade Beijing will need to develop ingeniously many of the world’s most sought after pieces of military hardware and other intricate systems that make them go— things like jet engines— that are not easy to produce with precision and that they currently struggle with. China will also need to get good at maintaining and improving world class equipment under the worst of conditions. While it might not be sexy, </w:t>
      </w:r>
      <w:r w:rsidRPr="00877D2C">
        <w:rPr>
          <w:rStyle w:val="StyleUnderline"/>
        </w:rPr>
        <w:t xml:space="preserve">innovation and keeping ahead of the curve would pay dividends </w:t>
      </w:r>
      <w:r w:rsidRPr="00877D2C">
        <w:t>in a war against America when we look out over the long term. Only time will tell if Beijing is up to the challenge.</w:t>
      </w:r>
      <w:r>
        <w:t xml:space="preserve"> </w:t>
      </w:r>
      <w:r w:rsidRPr="00877D2C">
        <w:t>The Last Time China Fought a Major War Was the Year I was Born: 1979</w:t>
      </w:r>
      <w:r>
        <w:t xml:space="preserve"> </w:t>
      </w:r>
      <w:r w:rsidRPr="00877D2C">
        <w:t>The best way to get good at anything is too actually go out and do it— and do it a lot.</w:t>
      </w:r>
      <w:r>
        <w:t xml:space="preserve"> </w:t>
      </w:r>
      <w:r w:rsidRPr="00877D2C">
        <w:rPr>
          <w:rStyle w:val="StyleUnderline"/>
        </w:rPr>
        <w:t>The challenge for China is that you can wargame all you want but unless you have experienced actual combat there will always be a learning curve. And the curve for China is steep: Beijing has not not fought a major war since its roughly one month skirmish with Vietnam in 1979.</w:t>
      </w:r>
      <w:r>
        <w:t xml:space="preserve"> Now, while knowledge from a conflict thirty-five years ago might not translate into success against America in a war, </w:t>
      </w:r>
      <w:r w:rsidRPr="00877D2C">
        <w:rPr>
          <w:rStyle w:val="StyleUnderline"/>
        </w:rPr>
        <w:t>having little to no combat experience could pose some challenges for China. Washington going into any conflict with Beijing would certainly have a decisive advantage when it comes to war fighting.</w:t>
      </w:r>
      <w:r>
        <w:t xml:space="preserve"> While the conflicts America has fought over the last twenty-five years were not A2/AD battle royals, the last few decades has offered the U.S. military the capability to test out new systems and tactics, fix things that aren’t working when it comes to combat operations, and make important adjustments for future scenarios. For example, the U.S. did not need to send F-22s into Syria, however, the opportunity to learn on the battlefield and gain experience is of vital importance and likely the main reason for doing so. And it is one area that would have to be considered a major advantage in a battle against China. Sometimes the best way to approach a problem is too look at it from multiple angles; not just from your typical scenario of move, countermove. What are the actual weaknesses of the different players when it comes to effectively waging war against a modern and determined foe on a practical level? The above demonstrates not only some of the basic challenges China would have over the short and long term in a fight with America but also clearly illustrates a much greater dilemma— creating a military that (at least on paper) can take on America. That isn’t to say China couldn’t do it, for I am on record that Beijing could do incredible damage to American and allied forces in a fight, and maybe even win depending on the situation. What I am saying: </w:t>
      </w:r>
      <w:r w:rsidRPr="00877D2C">
        <w:rPr>
          <w:rStyle w:val="StyleUnderline"/>
        </w:rPr>
        <w:t>America has one heck of a head start in such a contest.</w:t>
      </w:r>
    </w:p>
    <w:p w:rsidR="006072D5" w:rsidRDefault="006072D5" w:rsidP="006072D5">
      <w:pPr>
        <w:pStyle w:val="Heading4"/>
      </w:pPr>
      <w:r>
        <w:t>US would easily win in a US-Sino War – US’s military capabilities are far more superior</w:t>
      </w:r>
    </w:p>
    <w:p w:rsidR="006072D5" w:rsidRPr="00877EB7" w:rsidRDefault="006072D5" w:rsidP="006072D5">
      <w:pPr>
        <w:rPr>
          <w:rStyle w:val="Style13ptBold"/>
          <w:b w:val="0"/>
          <w:bCs w:val="0"/>
          <w:sz w:val="22"/>
        </w:rPr>
      </w:pPr>
      <w:r w:rsidRPr="00877EB7">
        <w:rPr>
          <w:rStyle w:val="Style13ptBold"/>
        </w:rPr>
        <w:t xml:space="preserve">Mizokami 15 </w:t>
      </w:r>
      <w:r w:rsidRPr="00877EB7">
        <w:t>(</w:t>
      </w:r>
      <w:r>
        <w:t xml:space="preserve">Kyle Mizokami - Kyle Mizokami writes on defense and security issues in Asia, particularly Japan. He is the founder and editor for the blogs Japan Security Watch and Asia Security Watch. Contributor at The Daily Beast, The Atlantic.com, Salon, The Japan Times and The Diplomat, Just how badly could China hurt America in battle?, </w:t>
      </w:r>
      <w:hyperlink r:id="rId30" w:history="1">
        <w:r w:rsidRPr="00D81593">
          <w:rPr>
            <w:rStyle w:val="Hyperlink"/>
          </w:rPr>
          <w:t>http://theweek.com/articles/587001/just-how-badly-could-china-hurt-america-battle</w:t>
        </w:r>
      </w:hyperlink>
      <w:r>
        <w:t>, November 10, 2015)</w:t>
      </w:r>
    </w:p>
    <w:p w:rsidR="006072D5" w:rsidRDefault="006072D5" w:rsidP="006072D5">
      <w:pPr>
        <w:rPr>
          <w:rStyle w:val="StyleUnderline"/>
        </w:rPr>
      </w:pPr>
      <w:r>
        <w:t xml:space="preserve">We all know </w:t>
      </w:r>
      <w:r w:rsidRPr="002C1FC2">
        <w:rPr>
          <w:rStyle w:val="StyleUnderline"/>
        </w:rPr>
        <w:t>the United States has the world's most powerful conventional and nuclear forces.</w:t>
      </w:r>
      <w:r>
        <w:t xml:space="preserve"> And war with China is a long, long way off. But for all of the talk of China as a rising military power, modernizing its armed forces with more powerful, more efficient weapons, </w:t>
      </w:r>
      <w:r w:rsidRPr="002C1FC2">
        <w:rPr>
          <w:rStyle w:val="StyleUnderline"/>
        </w:rPr>
        <w:t>how much damage could China inflict on the United States? The answer: not nearly as much as you might think.</w:t>
      </w:r>
      <w:r>
        <w:t xml:space="preserve"> For much of Communist China's history, China was a poor country that concentrated on almost purely defensive warfare. As late as 1979, in its disastrous war with Vietnam, it was still practicing ineffective human wave attacks and unable to maintain supply lines five miles long. </w:t>
      </w:r>
      <w:r w:rsidRPr="002C1FC2">
        <w:rPr>
          <w:rStyle w:val="StyleUnderline"/>
        </w:rPr>
        <w:t xml:space="preserve">Right now, China's military forces are still in the beginning stages of a massive modernization and organizational overhaul. </w:t>
      </w:r>
      <w:r>
        <w:t xml:space="preserve">Although China is currently in the process of improving its nuclear forces and expeditionary warfare capability, </w:t>
      </w:r>
      <w:r w:rsidRPr="002C1FC2">
        <w:rPr>
          <w:rStyle w:val="StyleUnderline"/>
        </w:rPr>
        <w:t xml:space="preserve">it still has a long way to go. Only a small portion of China's conventional forces are capable of targeting American bases overseas, and none of them are capable of attacking the American homeland. Chinese long-range conventional missiles and bombers could target American bases in Korea, Japan, and even as far as Guam, but could not reach Hawaii or even Alaska. </w:t>
      </w:r>
      <w:r>
        <w:t xml:space="preserve">China's navy is rapidly growing, with new carriers, destroyers, submarines, and support vessels leaving the country's shipyards at a startling rate. But the </w:t>
      </w:r>
      <w:r w:rsidRPr="002C1FC2">
        <w:rPr>
          <w:rStyle w:val="StyleUnderline"/>
        </w:rPr>
        <w:t xml:space="preserve">Chinese navy is still much smaller than the U.S. Navy and less capable overall. </w:t>
      </w:r>
      <w:r>
        <w:t xml:space="preserve">A Chinese submarine surfaced near the aircraft carrier USS Ronald Reagan just last week, but we don't know if Reagan and its task force detected the submarine first. China's only aircraft carrier, the Liaoning, has never left the Western Pacific and functions primarily as a training carrier. In a war with America, China's ground forces would have to cross oceans just to reach anywhere useful, and have only four large Type 071 amphibious ships capable of lifting a total of just about 8,000 troops — at the very most. Even then, the overwhelming presence and firepower of the U.S. military would sink all four long before they became a threat. Conventionally speaking, </w:t>
      </w:r>
      <w:r w:rsidRPr="00877EB7">
        <w:rPr>
          <w:rStyle w:val="StyleUnderline"/>
        </w:rPr>
        <w:t>China could threaten American overseas bases but is unable to touch the American homeland.</w:t>
      </w:r>
      <w:r>
        <w:t xml:space="preserve"> Nuclear weapons, on the other hand, are an entirely different matter. Still</w:t>
      </w:r>
      <w:r w:rsidRPr="00877EB7">
        <w:rPr>
          <w:rStyle w:val="StyleUnderline"/>
        </w:rPr>
        <w:t>, China's nuclear forces are probably smaller than you might think</w:t>
      </w:r>
      <w:r>
        <w:t xml:space="preserve">. China has an estimated 190 operational nuclear warheads, divided between land-based missiles and ballistic missile submarines. China has about 50 intercontinental ballistic missiles (ICBM), and though these missiles could reach the continental United States, only a third could reach as far as New York City. Each ICBM has three warheads, each warhead with the destructive power about 20 times that of the bomb dropped on Hiroshima. China also has four Jin-class ballistic missile submarines, and ideally at least one submarine is supposed to be ready for action at all times. Each sub carries 12 JL-2 submarine-launched ballistic missiles. Unfortunately for China, these missiles have relatively short ranges and could not hit New York City unless the subs themselves were positioned halfway across the Pacific Ocean. In the event of a sudden nuclear war, </w:t>
      </w:r>
      <w:r w:rsidRPr="00877EB7">
        <w:rPr>
          <w:rStyle w:val="StyleUnderline"/>
        </w:rPr>
        <w:t>China could launch — at the very most — 62 missiles against the United States.</w:t>
      </w:r>
      <w:r>
        <w:t xml:space="preserve"> That's enough to ruin anyone's day, but it's far short of the hundreds the United States or Russian Federation could suddenly unleash on each other — or China. All of this is not to say that China is not a potential threat, nor is war anywhere near likely. Even a Cold War between the United States and China is unlikely due to their economic interconnectivity. But the U.S. and China will likely become competitors in at least some context. Like checking the rear view mirror, it's a good idea to periodically examine their relative power against one another. In the meantime however, </w:t>
      </w:r>
      <w:r w:rsidRPr="00877EB7">
        <w:rPr>
          <w:rStyle w:val="StyleUnderline"/>
        </w:rPr>
        <w:t>China is very much in the rear view mirror, and has a long, long way to catch up.</w:t>
      </w:r>
    </w:p>
    <w:p w:rsidR="006072D5" w:rsidRDefault="006072D5" w:rsidP="006072D5">
      <w:pPr>
        <w:pStyle w:val="Heading3"/>
      </w:pPr>
      <w:r>
        <w:t>Submarines</w:t>
      </w:r>
    </w:p>
    <w:p w:rsidR="00AF7C96" w:rsidRDefault="00AF7C96" w:rsidP="00AF7C96">
      <w:pPr>
        <w:pStyle w:val="Heading4"/>
      </w:pPr>
      <w:r>
        <w:t>Submarines ensure that the US would win a US-Sino war</w:t>
      </w:r>
    </w:p>
    <w:p w:rsidR="00AF7C96" w:rsidRPr="00AF7C96" w:rsidRDefault="00AF7C96" w:rsidP="00AF7C96">
      <w:r w:rsidRPr="00873778">
        <w:rPr>
          <w:rStyle w:val="Style13ptBold"/>
        </w:rPr>
        <w:t>Heginbotham et. Al 15</w:t>
      </w:r>
      <w:r>
        <w:rPr>
          <w:rStyle w:val="Style13ptBold"/>
        </w:rPr>
        <w:t xml:space="preserve"> </w:t>
      </w:r>
      <w:r w:rsidRPr="00873778">
        <w:t>(</w:t>
      </w:r>
      <w:r>
        <w:t xml:space="preserve">Eric Heginbotham, Michael Nixon, Forrest E. Morgan, Jacob L. Heim, Jeff Hagen, Sheng Li, Jeffrey Engstrom, Martin C. Libicki, Paul DeLuca, David A. Shlapak, David R. Frelinger, Burgess Laird, Kyle Brady, Lyle J. Morris, Heginbotham comes to MIT from the RAND Corporation, where he was a senior political scientist for ten years. He earned his PhD at MIT in 2002, winning the Lucian Pye Award for the best doctoral dissertation in the Department of Political Science that year, and has authored or co-authored numerous influential studies, including the U.S.-China Military Scorecard, just released by the RAND Corporation, and Chinese and Indian Strategic Behavior: Growing Power and Alarm, published by Cambridge University Press in 2012. He has also been a leading analyst of Japanese grand strategy. His appointment is supported by a generous gift to endowment received earlier this year from the Japanese Ministry of Foreign Affairs, The US-China Military Scorecard, Rand, </w:t>
      </w:r>
      <w:r w:rsidRPr="00873778">
        <w:t>http://www.rand.org/content/dam/rand/pubs/research_reports/RR300/RR392/RAND_RR392.pdf</w:t>
      </w:r>
      <w:r>
        <w:t>0)</w:t>
      </w:r>
    </w:p>
    <w:p w:rsidR="00AF7C96" w:rsidRDefault="00AF7C96" w:rsidP="00AF7C96">
      <w:r>
        <w:t xml:space="preserve">Although the trend lines are negative in most areas, they do vary substantially. In some cases, U.S. relative capabilities remain robust, either because the Chinese have made relatively less effort in those areas or because the United States has taken measures to mitigate or reverse Chinese gains. For instance, as discussed in Chapter Five, scorecard 3, </w:t>
      </w:r>
      <w:r w:rsidRPr="00AF7C96">
        <w:rPr>
          <w:rStyle w:val="StyleUnderline"/>
        </w:rPr>
        <w:t xml:space="preserve">the Chinese introduction of double-digit SAMs and fourth-generation fighters has compromised the ability of U.S. legacy aircraft to penetrate Chinese airspace. But the combination of stealth and a larger, more capable inventory of precision standoff weapons has resulted in a net improvement in the U.S. capability to attack certain types of targets in mainland China, though these gains might not hold in a protracted conflict that exhausts the available stock of standoff weapons </w:t>
      </w:r>
      <w:r>
        <w:t xml:space="preserve">(see Chapter Six, scorecard 4). Similarly, </w:t>
      </w:r>
      <w:r w:rsidRPr="00AF7C96">
        <w:rPr>
          <w:rStyle w:val="StyleUnderline"/>
        </w:rPr>
        <w:t xml:space="preserve">despite improvements to Chinese anti-submarine warfare capabilities, the U.S. submarine fleet remains capable of doing extensive damage to China’s surface fleet </w:t>
      </w:r>
      <w:r>
        <w:t xml:space="preserve">(see Chapter Eight, scorecard 6). </w:t>
      </w:r>
      <w:r w:rsidRPr="00AF7C96">
        <w:rPr>
          <w:rStyle w:val="StyleUnderline"/>
        </w:rPr>
        <w:t>Although expected U.S. submarine losses have grown somewhat over the period considered, they remain low, at least in the context of a war between major powers.</w:t>
      </w:r>
      <w:r>
        <w:t>6</w:t>
      </w:r>
    </w:p>
    <w:p w:rsidR="00776D9E" w:rsidRDefault="00776D9E" w:rsidP="00776D9E">
      <w:pPr>
        <w:pStyle w:val="Heading4"/>
      </w:pPr>
      <w:r>
        <w:t>US Submarines ensure US winning the war</w:t>
      </w:r>
    </w:p>
    <w:p w:rsidR="00776D9E" w:rsidRPr="00776D9E" w:rsidRDefault="00776D9E" w:rsidP="00776D9E">
      <w:r w:rsidRPr="001C3D1D">
        <w:rPr>
          <w:rStyle w:val="Style13ptBold"/>
        </w:rPr>
        <w:t>Axe 14</w:t>
      </w:r>
      <w:r>
        <w:rPr>
          <w:rStyle w:val="Style13ptBold"/>
        </w:rPr>
        <w:t xml:space="preserve"> </w:t>
      </w:r>
      <w:r w:rsidRPr="001C3D1D">
        <w:t>(</w:t>
      </w:r>
      <w:r>
        <w:t xml:space="preserve">David Axe – writer for War is Boring, China Thinks It Can Defeat America in Battle, China Thinks It Can Defeat America in Battle, War is Boring, </w:t>
      </w:r>
      <w:hyperlink r:id="rId31" w:anchor=".x847jnus5" w:history="1">
        <w:r w:rsidRPr="0025089D">
          <w:rPr>
            <w:rStyle w:val="Hyperlink"/>
          </w:rPr>
          <w:t>https://warisboring.com/china-thinks-it-can-defeat-america-in-battle-874bffe1b1b9#.x847jnus5</w:t>
        </w:r>
      </w:hyperlink>
      <w:r>
        <w:t>, January 31, 2014)</w:t>
      </w:r>
    </w:p>
    <w:p w:rsidR="00776D9E" w:rsidRPr="00776D9E" w:rsidRDefault="00776D9E" w:rsidP="00776D9E">
      <w:r w:rsidRPr="00776D9E">
        <w:t>It’s not surprising that Beijing would overlook America’s subs. Most Americans overlook their own undersea fleet—and that’s not entirely their own fault. The U.S. sub force takes pains to avoid media coverage in order to maximize its secrecy and stealth. “The submarine cruises the world’s oceans unseen,” the Navy stated on its Website.</w:t>
      </w:r>
      <w:r>
        <w:t xml:space="preserve"> </w:t>
      </w:r>
      <w:r w:rsidRPr="00776D9E">
        <w:t>Unseen and unheard. That why the sub force calls itself the “Silent Service.”</w:t>
      </w:r>
      <w:r>
        <w:t xml:space="preserve"> </w:t>
      </w:r>
      <w:r w:rsidRPr="00776D9E">
        <w:rPr>
          <w:rStyle w:val="StyleUnderline"/>
        </w:rPr>
        <w:t>The Navy has</w:t>
      </w:r>
      <w:r w:rsidRPr="00776D9E">
        <w:t xml:space="preserve"> 74 submarines, </w:t>
      </w:r>
      <w:r w:rsidRPr="00776D9E">
        <w:rPr>
          <w:rStyle w:val="StyleUnderline"/>
        </w:rPr>
        <w:t xml:space="preserve">60 of which are attack or missile submarines optimized for finding and sinking other ships or blasting land targets. </w:t>
      </w:r>
      <w:r w:rsidRPr="00776D9E">
        <w:t>The balance is ballistic-missile boats that carry nuclear missiles and would not routinely participate in military campaigns short of an atomic World War III.</w:t>
      </w:r>
      <w:r>
        <w:t xml:space="preserve"> </w:t>
      </w:r>
      <w:r w:rsidRPr="00776D9E">
        <w:t>Thirty-three of the attack and missile boats belong to the Pacific Fleet, with major bases in Washington State, California, Hawaii and Guam. Deploying for six months or so roughly every year and a half, America’s Pacific subs frequently stop over in Japan and South Korea and occasionally even venture under the Arctic ice.</w:t>
      </w:r>
      <w:r>
        <w:t xml:space="preserve"> </w:t>
      </w:r>
      <w:r w:rsidRPr="00776D9E">
        <w:t>According to Adm. Cecil Haney, the former commander of Pacific Fleet subs, on any given day 17 boats are underway and eight are “forward-deployed,” meaning they are on station in a potential combat zone. To the Pacific Fleet, that pretty much means waters near China.</w:t>
      </w:r>
      <w:r>
        <w:t xml:space="preserve"> </w:t>
      </w:r>
      <w:r w:rsidRPr="00776D9E">
        <w:t>America has several submarine types. The numerous Los Angeles-class attack boats are Cold War stalwarts that are steadily being replaced by newer Virginia-class boats with improved stealth and sensors. The secretive Seawolfs, numbering just three—all of them in the Pacific—are big, fast and more heavily armed than other subs. The Ohio-class missile submarines are former ballistic missile boats each packing 154 cruise missile.</w:t>
      </w:r>
      <w:r>
        <w:t xml:space="preserve"> </w:t>
      </w:r>
      <w:r w:rsidRPr="00776D9E">
        <w:t>U.S. subs are, on average, bigger, faster, quieter and more powerful than the rest of the world’s subs. And there are more of them. The U.K. is building just seven new Astute attack boats. Russia aims to maintain around 12 modern attack subs. China is struggling to deploy a handful of rudimentary nuclear boats.</w:t>
      </w:r>
      <w:r>
        <w:t xml:space="preserve"> </w:t>
      </w:r>
      <w:r w:rsidRPr="00776D9E">
        <w:t>Able to lurk silently under the waves and strike suddenly with torpedoes and missiles, submarines have tactical and strategic effect greatly disproportionate to their relatively small numbers. During the 1982 Falklands War, the British sub Conqueror torpedoed and sank the Argentine cruiser General Belgrano, killing 323 men. The sinking kept the rest of the Argentine fleet bottled up for the duration of the conflict.</w:t>
      </w:r>
      <w:r>
        <w:t xml:space="preserve"> </w:t>
      </w:r>
      <w:r w:rsidRPr="00776D9E">
        <w:t>America’s eight-at-a-time submarine picket in or near Chinese waters could be equally destructive to Chinese military plans, especially considering the PLA’s limited anti-submarine skills. “Although China might control the surface of the sea around Taiwan, its ability to find and sink U.S. submarines will be extremely limited for the foreseeable future,” Cliff testified. “Those submarines would likely be able to intercept and sink Chinese amphibious transports as they transited toward Taiwan.”</w:t>
      </w:r>
      <w:r>
        <w:t xml:space="preserve"> </w:t>
      </w:r>
      <w:r w:rsidRPr="00776D9E">
        <w:t xml:space="preserve">So </w:t>
      </w:r>
      <w:r w:rsidRPr="00776D9E">
        <w:rPr>
          <w:rStyle w:val="StyleUnderline"/>
        </w:rPr>
        <w:t>it almost doesn’t matter that a modernized PLA thinks it possesses the means to fight America above the waves, on land and in the air. If it can’t safely sail an invasion fleet as part of its territorial ambitions, it can’t achieve its strategic goals</w:t>
      </w:r>
      <w:r w:rsidRPr="00776D9E">
        <w:t>—capturing Taiwan and or some island also claimed by a neighboring country—through overtly military means.</w:t>
      </w:r>
      <w:r>
        <w:t xml:space="preserve"> </w:t>
      </w:r>
      <w:r w:rsidRPr="00776D9E">
        <w:t>That reality should inform Washington’s own strategy. As the United States has already largely achieved the world order it struggled for over the last century, it need only preserve and defend this order. In other words</w:t>
      </w:r>
      <w:r w:rsidRPr="00776D9E">
        <w:rPr>
          <w:rStyle w:val="StyleUnderline"/>
        </w:rPr>
        <w:t>, America has the strategic high ground against China, as the latter must attack and alter the world in order to get what it wants. In practical military terms, that means the Pentagon can more or less ignore most of China’s military capabilities, including those that appear to threaten traditional U.S. advantages in nukes, air warfare, mechanized ground operations and surface naval maneuvers</w:t>
      </w:r>
      <w:r w:rsidRPr="00776D9E">
        <w:t>.</w:t>
      </w:r>
      <w:r>
        <w:t xml:space="preserve"> </w:t>
      </w:r>
      <w:r w:rsidRPr="00776D9E">
        <w:t>“We won’t invade China, so ground forces don’t play,” pointed out Wayne Hughes, a professor at the U.S. Naval Postgraduate School. “We won’t conduct a first nuclear strike. We should not adopt an air-sea strike plan against the mainland, because that is a sure way to start World War IV.”</w:t>
      </w:r>
      <w:r>
        <w:t xml:space="preserve"> </w:t>
      </w:r>
      <w:r w:rsidRPr="00776D9E">
        <w:t>Rather, America must deny the Chinese free access to their near waters. “We need only enough access to threaten a war at sea,” Hughes said. In his view, a fleet optimized for countering China would have large numbers of small surface ships for enforcing a trade blockade. But the main combatants would be submarines, “to threaten destruction of all Chinese warships and commercial vessels in the China Seas.”</w:t>
      </w:r>
      <w:r>
        <w:t xml:space="preserve"> </w:t>
      </w:r>
      <w:r w:rsidRPr="00776D9E">
        <w:t>Cliff estimated that in wartime, each American submarine would be able to get off “a few torpedo shots” before needing to “withdraw for self-preservation.” But assuming eight subs each fire three torpedoes, and just half those torpedoes hit, the American attack boats could destroy all of China’s major amphibious ships—and with them, Beijing’s capacity for invading Taiwan or seizing a disputed island.</w:t>
      </w:r>
    </w:p>
    <w:p w:rsidR="00776D9E" w:rsidRPr="00D90119" w:rsidRDefault="00776D9E" w:rsidP="0026637E">
      <w:pPr>
        <w:rPr>
          <w:rStyle w:val="StyleUnderline"/>
        </w:rPr>
      </w:pPr>
    </w:p>
    <w:p w:rsidR="00DC2AF7" w:rsidRPr="00877D2C" w:rsidRDefault="00DC2AF7" w:rsidP="00877D2C"/>
    <w:p w:rsidR="00DC2AF7" w:rsidRPr="006072D5" w:rsidRDefault="006072D5" w:rsidP="006072D5">
      <w:pPr>
        <w:pStyle w:val="Heading3"/>
      </w:pPr>
      <w:r w:rsidRPr="006072D5">
        <w:t>War = Death of China’s economy and military</w:t>
      </w:r>
    </w:p>
    <w:p w:rsidR="006072D5" w:rsidRDefault="006072D5" w:rsidP="006072D5">
      <w:pPr>
        <w:pStyle w:val="Heading4"/>
      </w:pPr>
      <w:r w:rsidRPr="00DC2AF7">
        <w:t>US-China war now is key – even a minor conflict between the two countries would wreck China’s military and economy</w:t>
      </w:r>
    </w:p>
    <w:p w:rsidR="006072D5" w:rsidRPr="00DC2AF7" w:rsidRDefault="006072D5" w:rsidP="006072D5">
      <w:r w:rsidRPr="009118DF">
        <w:rPr>
          <w:rStyle w:val="Style13ptBold"/>
        </w:rPr>
        <w:t>Mearsheimer 14</w:t>
      </w:r>
      <w:r>
        <w:rPr>
          <w:rStyle w:val="Style13ptBold"/>
        </w:rPr>
        <w:t xml:space="preserve"> </w:t>
      </w:r>
      <w:r w:rsidRPr="009118DF">
        <w:t>(</w:t>
      </w:r>
      <w:r>
        <w:t xml:space="preserve">John J. Mearsheimer - John J. Mearsheimer is the R. Wendell Harrison Distinguished Service Professor of Political Science at the University of Chicago. He is on the advisory council of The National Interest, and his most recent book, Why Leaders Lie: The Truth About Lying in International Politics, was published in January 2011 by Oxford University Press, Can China Rise Peacefully?, The National Interest, </w:t>
      </w:r>
      <w:hyperlink r:id="rId32" w:history="1">
        <w:r w:rsidRPr="00EC2CF4">
          <w:rPr>
            <w:rStyle w:val="Hyperlink"/>
          </w:rPr>
          <w:t>http://nationalinterest.org/commentary/can-china-rise-peacefully-10204?page=show</w:t>
        </w:r>
      </w:hyperlink>
      <w:r>
        <w:t>, 10/25/14)</w:t>
      </w:r>
    </w:p>
    <w:p w:rsidR="006072D5" w:rsidRPr="00DC2AF7" w:rsidRDefault="006072D5" w:rsidP="006072D5">
      <w:r w:rsidRPr="00DC2AF7">
        <w:rPr>
          <w:rStyle w:val="StyleUnderline"/>
        </w:rPr>
        <w:t>Starting a war now, or even engaging in serious security competition, makes little sense for Beijing. Conflict runs the risk of damaging the Chinese economy; moreover, China’s military would not fare well against the United States and its current allies. It is better for China to wait until its power has increased and it is in a better position to take on the American military.</w:t>
      </w:r>
      <w:r w:rsidRPr="00DC2AF7">
        <w:t xml:space="preserve"> Simply put, time is on China’s side, which means it should pursue a low-key foreign policy so as not to raise suspicion among its neighbors.</w:t>
      </w:r>
    </w:p>
    <w:p w:rsidR="006072D5" w:rsidRDefault="006072D5" w:rsidP="006072D5">
      <w:pPr>
        <w:pStyle w:val="Heading3"/>
      </w:pPr>
      <w:r>
        <w:t xml:space="preserve">Etc. </w:t>
      </w:r>
    </w:p>
    <w:p w:rsidR="006072D5" w:rsidRDefault="006072D5" w:rsidP="006072D5">
      <w:pPr>
        <w:pStyle w:val="Heading4"/>
      </w:pPr>
      <w:r>
        <w:t>US would win – more ev</w:t>
      </w:r>
    </w:p>
    <w:p w:rsidR="006072D5" w:rsidRPr="00AC4056" w:rsidRDefault="006072D5" w:rsidP="006072D5">
      <w:r w:rsidRPr="00873778">
        <w:rPr>
          <w:rStyle w:val="Style13ptBold"/>
        </w:rPr>
        <w:t>Heginbotham et. Al 15</w:t>
      </w:r>
      <w:r>
        <w:rPr>
          <w:rStyle w:val="Style13ptBold"/>
        </w:rPr>
        <w:t xml:space="preserve"> </w:t>
      </w:r>
      <w:r w:rsidRPr="00873778">
        <w:t>(</w:t>
      </w:r>
      <w:r>
        <w:t xml:space="preserve">Eric Heginbotham, Michael Nixon, Forrest E. Morgan, Jacob L. Heim, Jeff Hagen, Sheng Li, Jeffrey Engstrom, Martin C. Libicki, Paul DeLuca, David A. Shlapak, David R. Frelinger, Burgess Laird, Kyle Brady, Lyle J. Morris, Heginbotham comes to MIT from the RAND Corporation, where he was a senior political scientist for ten years. He earned his PhD at MIT in 2002, winning the Lucian Pye Award for the best doctoral dissertation in the Department of Political Science that year, and has authored or co-authored numerous influential studies, including the U.S.-China Military Scorecard, just released by the RAND Corporation, and Chinese and Indian Strategic Behavior: Growing Power and Alarm, published by Cambridge University Press in 2012. He has also been a leading analyst of Japanese grand strategy. His appointment is supported by a generous gift to endowment received earlier this year from the Japanese Ministry of Foreign Affairs, The US-China Military Scorecard, Rand, </w:t>
      </w:r>
      <w:r w:rsidRPr="00873778">
        <w:t>http://www.rand.org/content/dam/rand/pubs/research_reports/RR300/RR392/RAND_RR392.pdf</w:t>
      </w:r>
      <w:r>
        <w:t>0)</w:t>
      </w:r>
    </w:p>
    <w:p w:rsidR="006072D5" w:rsidRPr="00C644F3" w:rsidRDefault="006072D5" w:rsidP="006072D5">
      <w:r>
        <w:t xml:space="preserve">In some areas, </w:t>
      </w:r>
      <w:r w:rsidRPr="00AC4056">
        <w:rPr>
          <w:rStyle w:val="StyleUnderline"/>
        </w:rPr>
        <w:t xml:space="preserve">U.S. improvements have given the United States new options or mitigated the speed at which Chinese gains have shifted the relative balance. </w:t>
      </w:r>
      <w:r>
        <w:t xml:space="preserve">Third, the geography of conflict is critical, and distances, even short distances, have a major impact on relative capabilities. </w:t>
      </w:r>
      <w:r w:rsidRPr="00AC4056">
        <w:rPr>
          <w:rStyle w:val="StyleUnderline"/>
        </w:rPr>
        <w:t>Chinese power projection capabilities are improving, but the PLA’s ability to control military events diminishes rapidly beyond the unrefueled range of jet fighters and diesel submarines.</w:t>
      </w:r>
      <w:r>
        <w:t xml:space="preserve"> And fourth, </w:t>
      </w:r>
      <w:r w:rsidRPr="00AC4056">
        <w:rPr>
          <w:rStyle w:val="StyleUnderline"/>
        </w:rPr>
        <w:t>China has not caught up to the U.S. military in terms of aggregate capabilities—and is not close to doing so</w:t>
      </w:r>
      <w:r>
        <w:t xml:space="preserve">—but it does not need to catch up to the United States to dominate its immediate periphery. </w:t>
      </w:r>
    </w:p>
    <w:p w:rsidR="00B14C21" w:rsidRDefault="00B14C21" w:rsidP="00B14C21">
      <w:pPr>
        <w:pStyle w:val="Heading3"/>
      </w:pPr>
      <w:r>
        <w:t xml:space="preserve">War </w:t>
      </w:r>
      <w:r w:rsidR="00CE4CF4">
        <w:t>Now – Limited Consequences/=&gt; US Remaining in Asia</w:t>
      </w:r>
    </w:p>
    <w:p w:rsidR="00A75712" w:rsidRDefault="00A75712" w:rsidP="00A75712">
      <w:pPr>
        <w:pStyle w:val="Heading4"/>
      </w:pPr>
      <w:r>
        <w:t>US-Sino war will have very limited causalities</w:t>
      </w:r>
      <w:r w:rsidR="00CE4CF4">
        <w:t xml:space="preserve"> in the status quo</w:t>
      </w:r>
      <w:r>
        <w:t xml:space="preserve"> – US winning is key to remain in Asia and check stability</w:t>
      </w:r>
    </w:p>
    <w:p w:rsidR="00A75712" w:rsidRPr="00A75712" w:rsidRDefault="00A75712" w:rsidP="00A75712">
      <w:r w:rsidRPr="009118DF">
        <w:rPr>
          <w:rStyle w:val="Style13ptBold"/>
        </w:rPr>
        <w:t>Mearsheimer 14</w:t>
      </w:r>
      <w:r>
        <w:rPr>
          <w:rStyle w:val="Style13ptBold"/>
        </w:rPr>
        <w:t xml:space="preserve"> </w:t>
      </w:r>
      <w:r w:rsidRPr="009118DF">
        <w:t>(</w:t>
      </w:r>
      <w:r>
        <w:t xml:space="preserve">John J. Mearsheimer - John J. Mearsheimer is the R. Wendell Harrison Distinguished Service Professor of Political Science at the University of Chicago. He is on the advisory council of The National Interest, and his most recent book, Why Leaders Lie: The Truth About Lying in International Politics, was published in January 2011 by Oxford University Press, Can China Rise Peacefully?, The National Interest, </w:t>
      </w:r>
      <w:hyperlink r:id="rId33" w:history="1">
        <w:r w:rsidRPr="00EC2CF4">
          <w:rPr>
            <w:rStyle w:val="Hyperlink"/>
          </w:rPr>
          <w:t>http://nationalinterest.org/commentary/can-china-rise-peacefully-10204?page=show</w:t>
        </w:r>
      </w:hyperlink>
      <w:r>
        <w:t>, 10/25/14)</w:t>
      </w:r>
    </w:p>
    <w:p w:rsidR="00B14C21" w:rsidRDefault="00B14C21" w:rsidP="00B14C21">
      <w:r w:rsidRPr="00A75712">
        <w:rPr>
          <w:rStyle w:val="StyleUnderline"/>
        </w:rPr>
        <w:t>The geography of Asia is fundamentally different from that of Europe in the Cold War.</w:t>
      </w:r>
      <w:r>
        <w:t xml:space="preserve"> Most important, there is no equivalent of the Central Front in Asia to anchor stability, as China grows more powerful. </w:t>
      </w:r>
      <w:r w:rsidRPr="00A75712">
        <w:rPr>
          <w:rStyle w:val="StyleUnderline"/>
        </w:rPr>
        <w:t xml:space="preserve">Instead, Asia has a number of places where fighting might break out, but where the </w:t>
      </w:r>
      <w:r w:rsidRPr="00A75712">
        <w:rPr>
          <w:rStyle w:val="StyleUnderline"/>
          <w:b/>
        </w:rPr>
        <w:t>magnitude</w:t>
      </w:r>
      <w:r w:rsidRPr="00A75712">
        <w:rPr>
          <w:rStyle w:val="StyleUnderline"/>
        </w:rPr>
        <w:t xml:space="preserve"> of any individual war would be </w:t>
      </w:r>
      <w:r w:rsidRPr="00A75712">
        <w:rPr>
          <w:rStyle w:val="StyleUnderline"/>
          <w:b/>
        </w:rPr>
        <w:t>nowhere near as great</w:t>
      </w:r>
      <w:r w:rsidRPr="00A75712">
        <w:rPr>
          <w:rStyle w:val="StyleUnderline"/>
        </w:rPr>
        <w:t xml:space="preserve"> as it would have been in Europe between 1945 and 1990.</w:t>
      </w:r>
      <w:r>
        <w:t xml:space="preserve"> This is due in large part to the fact that </w:t>
      </w:r>
      <w:r w:rsidRPr="00A75712">
        <w:rPr>
          <w:rStyle w:val="StyleUnderline"/>
        </w:rPr>
        <w:t>the likelihood of nuclear escalation in these potential conflicts is much smaller than it was in Europe during the Cold War.</w:t>
      </w:r>
      <w:r>
        <w:t xml:space="preserve"> First of all, there were thousands of nuclear weapons in Europe, and they formed an integral part of NATO declaratory policy and military doctrine throughout the Cold War. Furthermore, it was widely believed that victory in the initial battles of a European conflict would cause a profound shift in the global balance of power; this conviction created powerful incentives for the side that was losing to use nuclear weapons to salvage the situation. </w:t>
      </w:r>
      <w:r w:rsidRPr="00A75712">
        <w:rPr>
          <w:rStyle w:val="StyleUnderline"/>
        </w:rPr>
        <w:t>Nuclear weapons are unlikely to play anywhere near as prominent a role in Asia’s potential trouble spots. In effect, this means that the costs of all the likely wars in Asia will be significantly less than what would have been the costs of a war in the heart of Europe during the Cold War. Given that the likelihood of war increases as the potential costs decrease, this makes a Sino-American conflict more likely than was a Soviet-American war.</w:t>
      </w:r>
      <w:r>
        <w:t xml:space="preserve"> One might argue that the risk of war is still low because the stakes in these potential Asian wars are rather small, thereby giving China and the United States little incentive to fight with each other. But, as discussed above, </w:t>
      </w:r>
      <w:r w:rsidRPr="00A75712">
        <w:rPr>
          <w:rStyle w:val="StyleUnderline"/>
        </w:rPr>
        <w:t xml:space="preserve">the stakes in a Sino-American security competition are enormous. China’s security would be greatly enhanced if it drove the American military out of Asia and established regional hegemony, while </w:t>
      </w:r>
      <w:r w:rsidRPr="00A75712">
        <w:rPr>
          <w:rStyle w:val="StyleUnderline"/>
          <w:b/>
        </w:rPr>
        <w:t>the United States has a deep interest in maintaining its present position in Asia</w:t>
      </w:r>
      <w:r w:rsidRPr="00A75712">
        <w:rPr>
          <w:rStyle w:val="StyleUnderline"/>
        </w:rPr>
        <w:t xml:space="preserve">. </w:t>
      </w:r>
      <w:r>
        <w:t xml:space="preserve">Therefore, both parties will be sensitive to reputational concerns in virtually every crisis and unwilling to back down. In essence, leaders will tend to think that even though the prospective wars in Asia might be small-scale compared with a war on the Central Front, all those conflicts are nevertheless closely linked to one another, and thus it is imperative not to let the other side prevail in any crisis. At the same time, both parties will be prone to see the costs of using force as relatively low. This situation is not conducive to stability and peace in the region. Consider the Korean Peninsula, which is probably the only place where China and the United States might conceivably end up fighting a major conventional land war. The odds of such a conflict are low, but it is more likely than was a war between the superpowers in Europe. For one thing, it is not difficult to imagine scenarios where South and North Korea become involved in a war, and both China and the United States—which has about 19,000 troops stationed in South Korea—get dragged into the fight. After all, that is what happened in 1950; Chinese and American forces then fought against each other for almost three years. Furthermore, the scale of the war would be less in a future Korean conflict than it would have been in a NATO–Warsaw Pact conflict; that makes war in Asia more thinkable. In addition to Korea, </w:t>
      </w:r>
      <w:r w:rsidRPr="00CE4CF4">
        <w:rPr>
          <w:rStyle w:val="StyleUnderline"/>
        </w:rPr>
        <w:t>one can imagine China and the United States fighting over control of Taiwan, the South China Sea, the Senkaku/Diaoyu Islands, and the sea lines of communication that run between China and the Persian Gulf. The costs associated with these potential conflicts (as with the one in Korea) would be nowhere near as great as the costs of a superpower war in the heart of Europe would have been during the Cold War.</w:t>
      </w:r>
      <w:r>
        <w:t xml:space="preserve"> Furthermore, because a number of the possible conflict scenarios involve fighting at sea—where the </w:t>
      </w:r>
      <w:r w:rsidRPr="00CE4CF4">
        <w:rPr>
          <w:rStyle w:val="StyleUnderline"/>
        </w:rPr>
        <w:t>risks of nuclear escalation are lower</w:t>
      </w:r>
      <w:r>
        <w:t>—it is easier to imagine war breaking out between China and the United States than between NATO and the Warsaw Pact. It is also worth noting that no territorial dispute between the superpowers—Berlin included—was as laden with intense nationalistic feelings as Taiwan is for China. Thus, it is not hard to imagine a war erupting over Taiwan, though the odds of that happening are not high. A final point about nuclear weapons is in order. The preceding discussion emphasized that war is more likely in Asia than it was in Europe during the Cold War, in part because of the reduced risk of escalation to the nuclear level. Nevertheless, there will always be some chance of inadvertent nuclear use in a future Asian war, and that possibility will work to buttress stability in a crisis. In other words, one should not think that nuclear weapons would have hardly any deterrent effect in Asia. Indeed, the mere presence of those weapons in the arsenals of the key countries in the region will have a significant impact on how the relevant leaders will think and act in a future crisis. Still, the likelihood of escalation, and even the consequences, will be much lower than would have been the case in a NATO–Warsaw Pact conflict, thus making a future conventional war involving China and the United States a more serious possibility.</w:t>
      </w:r>
    </w:p>
    <w:p w:rsidR="006072D5" w:rsidRDefault="006072D5" w:rsidP="006072D5">
      <w:pPr>
        <w:pStyle w:val="Heading2"/>
      </w:pPr>
      <w:r>
        <w:t>Impact</w:t>
      </w:r>
    </w:p>
    <w:p w:rsidR="00CE4CF4" w:rsidRDefault="00CE4CF4" w:rsidP="00CE4CF4">
      <w:pPr>
        <w:pStyle w:val="Heading3"/>
      </w:pPr>
      <w:r>
        <w:t>US =&gt; Asian Stability</w:t>
      </w:r>
    </w:p>
    <w:p w:rsidR="00CE4CF4" w:rsidRDefault="00CE4CF4" w:rsidP="00CE4CF4">
      <w:pPr>
        <w:pStyle w:val="Heading4"/>
      </w:pPr>
      <w:r>
        <w:t>US remaining in Asia is key to preventing Asian insta</w:t>
      </w:r>
      <w:r w:rsidR="00D749A9">
        <w:t xml:space="preserve">bility, terrorism, and nuclear proliferation </w:t>
      </w:r>
      <w:r>
        <w:t xml:space="preserve">– leads to nuclear war </w:t>
      </w:r>
    </w:p>
    <w:p w:rsidR="00CE4CF4" w:rsidRDefault="00CE4CF4" w:rsidP="00CE4CF4">
      <w:pPr>
        <w:rPr>
          <w:rFonts w:eastAsia="Calibri"/>
        </w:rPr>
      </w:pPr>
      <w:r w:rsidRPr="00CE4CF4">
        <w:rPr>
          <w:rStyle w:val="Style13ptBold"/>
        </w:rPr>
        <w:t>Colby 11</w:t>
      </w:r>
      <w:r>
        <w:rPr>
          <w:rFonts w:eastAsia="Calibri"/>
        </w:rPr>
        <w:t xml:space="preserve"> – </w:t>
      </w:r>
      <w:r w:rsidRPr="00CE4CF4">
        <w:t>(Elbridge Colby, research analyst at the Center for Naval Analyses, served as policy advisor to the Secretary of Defense’s Representative to the New START talks, expert advisor to the Congressional Strategic Posture Commission, August 10, 2011, “Why the U.S. Needs its Liberal Empire,” The Diplomat, http://the-diplomat.com/2011/08/10/why-us-needs-its-liberal-empire/2/?print=yes)</w:t>
      </w:r>
    </w:p>
    <w:p w:rsidR="00CE4CF4" w:rsidRPr="00CE4CF4" w:rsidRDefault="00CE4CF4" w:rsidP="00CE4CF4">
      <w:r w:rsidRPr="00CE4CF4">
        <w:t xml:space="preserve">But the pendulum shouldn’t be allowed to swing too far toward an incautious retrenchment. For our problem hasn’t been overseas commitments and interventions as such, but the kinds of interventions. </w:t>
      </w:r>
      <w:r w:rsidRPr="00CE4CF4">
        <w:rPr>
          <w:rStyle w:val="StyleUnderline"/>
          <w:rFonts w:eastAsia="Calibri"/>
        </w:rPr>
        <w:t>The US</w:t>
      </w:r>
      <w:r w:rsidRPr="00CE4CF4">
        <w:t xml:space="preserve"> alliance and partnership structure, what the late William Odom called the United States’ </w:t>
      </w:r>
      <w:r w:rsidRPr="00536A85">
        <w:t>‘liberal empire’ that includes a substantial military presence and a willingness to use it</w:t>
      </w:r>
      <w:r w:rsidRPr="00CE4CF4">
        <w:t xml:space="preserve"> in the defence of US and allied interests, </w:t>
      </w:r>
      <w:r w:rsidRPr="00CE4CF4">
        <w:rPr>
          <w:rStyle w:val="StyleUnderline"/>
          <w:rFonts w:eastAsia="Calibri"/>
        </w:rPr>
        <w:t>remains a</w:t>
      </w:r>
      <w:r w:rsidRPr="00CE4CF4">
        <w:t xml:space="preserve"> </w:t>
      </w:r>
      <w:r w:rsidRPr="00CE4CF4">
        <w:rPr>
          <w:rStyle w:val="Emphasis"/>
        </w:rPr>
        <w:t>vital component of</w:t>
      </w:r>
      <w:r w:rsidRPr="00CE4CF4">
        <w:t xml:space="preserve"> US security and </w:t>
      </w:r>
      <w:r w:rsidRPr="00CE4CF4">
        <w:rPr>
          <w:rStyle w:val="Emphasis"/>
        </w:rPr>
        <w:t>global stability and prosperity</w:t>
      </w:r>
      <w:r w:rsidRPr="00CE4CF4">
        <w:t xml:space="preserve">. This system of voluntary and consensual cooperation under </w:t>
      </w:r>
      <w:r w:rsidRPr="00CE4CF4">
        <w:rPr>
          <w:rStyle w:val="StyleUnderline"/>
        </w:rPr>
        <w:t>US leadership</w:t>
      </w:r>
      <w:r w:rsidRPr="00CE4CF4">
        <w:t xml:space="preserve">, particularly in the security realm, </w:t>
      </w:r>
      <w:r w:rsidRPr="00CE4CF4">
        <w:rPr>
          <w:rStyle w:val="StyleUnderline"/>
          <w:rFonts w:eastAsia="Calibri"/>
        </w:rPr>
        <w:t xml:space="preserve">constitutes a formidable bloc </w:t>
      </w:r>
      <w:r w:rsidRPr="00CE4CF4">
        <w:rPr>
          <w:rStyle w:val="Emphasis"/>
        </w:rPr>
        <w:t>defending the liberal international order</w:t>
      </w:r>
      <w:r w:rsidRPr="00CE4CF4">
        <w:t xml:space="preserve">.¶ But, in part due to poor decision-making in Washington, </w:t>
      </w:r>
      <w:r w:rsidRPr="00536A85">
        <w:rPr>
          <w:rStyle w:val="StyleUnderline"/>
        </w:rPr>
        <w:t>this system is under strain, particularly in East Asia, where the security situation has become tenser even as the region continues to become the centre of the global economy</w:t>
      </w:r>
      <w:r w:rsidRPr="00CE4CF4">
        <w:t xml:space="preserve">.¶ A nuclear North Korea’s violent behaviour threatens South Korea and Japan, as well as US forces on the peninsula; Pyongyang’s development of a road mobile Intercontinental Ballistic Missile, moreover, brings into sight the day when </w:t>
      </w:r>
      <w:r w:rsidRPr="00D749A9">
        <w:t>North Korea could threaten the United States itself with nuclear attack,</w:t>
      </w:r>
      <w:r w:rsidRPr="00CE4CF4">
        <w:t xml:space="preserve"> a prospect that will further imperil stability in the region.¶ More broadly, </w:t>
      </w:r>
      <w:r w:rsidRPr="00CE4CF4">
        <w:rPr>
          <w:rStyle w:val="StyleUnderline"/>
          <w:rFonts w:eastAsia="Calibri"/>
        </w:rPr>
        <w:t>the rise of China</w:t>
      </w:r>
      <w:r w:rsidRPr="00CE4CF4">
        <w:t xml:space="preserve"> – </w:t>
      </w:r>
      <w:r w:rsidRPr="00CE4CF4">
        <w:rPr>
          <w:rStyle w:val="StyleUnderline"/>
        </w:rPr>
        <w:t>and</w:t>
      </w:r>
      <w:r w:rsidRPr="00CE4CF4">
        <w:t xml:space="preserve"> especially its </w:t>
      </w:r>
      <w:r w:rsidRPr="00CE4CF4">
        <w:rPr>
          <w:rStyle w:val="Emphasis"/>
        </w:rPr>
        <w:t>rapid and opaque military build-up</w:t>
      </w:r>
      <w:r w:rsidRPr="00CE4CF4">
        <w:t xml:space="preserve"> – combined with its increasing assertiveness in regional disputes </w:t>
      </w:r>
      <w:r w:rsidRPr="00CE4CF4">
        <w:rPr>
          <w:rStyle w:val="StyleUnderline"/>
          <w:rFonts w:eastAsia="Calibri"/>
        </w:rPr>
        <w:t>is troubling</w:t>
      </w:r>
      <w:r w:rsidRPr="00CE4CF4">
        <w:t xml:space="preserve"> to the United States and its allies and partners </w:t>
      </w:r>
      <w:r w:rsidRPr="00CE4CF4">
        <w:rPr>
          <w:rStyle w:val="StyleUnderline"/>
          <w:rFonts w:eastAsia="Calibri"/>
        </w:rPr>
        <w:t>across the region</w:t>
      </w:r>
      <w:r w:rsidRPr="00CE4CF4">
        <w:t xml:space="preserve">. Particularly relevant to the US military presence in the western Pacific is the development of Beijing’s anti-access and area denial capabilities, including the DF-21D anti-ship ballistic missile, more capable anti-ship cruise missiles, attack submarines, attack aircraft, smart mines, torpedoes, and other assets.¶ While Beijing remains a constructive contributor on a range of matters, these capabilities </w:t>
      </w:r>
      <w:r w:rsidRPr="00CE4CF4">
        <w:rPr>
          <w:rStyle w:val="StyleUnderline"/>
          <w:rFonts w:eastAsia="Calibri"/>
        </w:rPr>
        <w:t>will</w:t>
      </w:r>
      <w:r w:rsidRPr="00CE4CF4">
        <w:t xml:space="preserve"> give China the growing power to deny the United States the ability to operate effectively in the western Pacific, and thus the potential to </w:t>
      </w:r>
      <w:r w:rsidRPr="00CE4CF4">
        <w:rPr>
          <w:rStyle w:val="StyleUnderline"/>
          <w:rFonts w:eastAsia="Calibri"/>
        </w:rPr>
        <w:t>undermine the US-guaranteed security substructure</w:t>
      </w:r>
      <w:r w:rsidRPr="00CE4CF4">
        <w:t xml:space="preserve"> that has defined littoral East Asia since World War II. Even if China says today it won’t exploit this growing capability, who can tell what tomorrow or the next day will bring?¶ Naturally, US efforts to build up forces in the western Pacific in response to future Chinese force improvements must be coupled with efforts to engage Beijing as a responsible stakeholder; indeed, a strengthened but appropriately restrained military posture will enable rather than detract from such engagement. ¶ In short, </w:t>
      </w:r>
      <w:r w:rsidRPr="00D749A9">
        <w:rPr>
          <w:rStyle w:val="StyleUnderline"/>
        </w:rPr>
        <w:t>the United States must increase its involvement in East Asia rather than decrease it</w:t>
      </w:r>
      <w:r w:rsidRPr="00CE4CF4">
        <w:t xml:space="preserve">. Simply </w:t>
      </w:r>
      <w:r w:rsidRPr="00D749A9">
        <w:t>maintaining the military balance in the western Pacific will, however, involve substantial investments to improve US capabilities. It will also require augmented contributions to the common defence by US allies that have long enjoyed low defence budgets under the US security umbrella. This won’t be cheap</w:t>
      </w:r>
      <w:r w:rsidRPr="00CE4CF4">
        <w:t xml:space="preserve">, for these requirements can’t be met simply by incremental additions to the existing posture, but will have to include advances in air, naval, space, cyber, and other expensive high-tech capabilities.¶ Yet such efforts are vital, for </w:t>
      </w:r>
      <w:r w:rsidRPr="00CE4CF4">
        <w:rPr>
          <w:rStyle w:val="StyleUnderline"/>
          <w:rFonts w:eastAsia="Calibri"/>
        </w:rPr>
        <w:t>East Asia represents the economic future, and its strategic developments will</w:t>
      </w:r>
      <w:r w:rsidRPr="00CE4CF4">
        <w:t xml:space="preserve"> </w:t>
      </w:r>
      <w:r w:rsidRPr="00CE4CF4">
        <w:rPr>
          <w:rStyle w:val="StyleUnderline"/>
        </w:rPr>
        <w:t>determine which country</w:t>
      </w:r>
      <w:r w:rsidRPr="00CE4CF4">
        <w:t xml:space="preserve"> or countries </w:t>
      </w:r>
      <w:r w:rsidRPr="00CE4CF4">
        <w:rPr>
          <w:rStyle w:val="StyleUnderline"/>
        </w:rPr>
        <w:t>set the international rules</w:t>
      </w:r>
      <w:r w:rsidRPr="00CE4CF4">
        <w:t xml:space="preserve"> </w:t>
      </w:r>
      <w:r w:rsidRPr="00CE4CF4">
        <w:rPr>
          <w:rStyle w:val="StyleUnderline"/>
          <w:rFonts w:eastAsia="Calibri"/>
        </w:rPr>
        <w:t>that shape that economic future</w:t>
      </w:r>
      <w:r w:rsidRPr="00CE4CF4">
        <w:t xml:space="preserve">. Conversely, </w:t>
      </w:r>
      <w:r w:rsidRPr="00D749A9">
        <w:t>US interventions in the Middle East and, to a lesser degree, in south-eastern Europe have been driven by far more ambitious and aspirational conceptions of the national interest, encompassing the proposition that failing or illiberally governed peripheral states can contribute to an instability that nurtures terrorism and impedes economic growth. Regardless of whether this proposition is true, the effort is rightly seen by the new political tide not to be worth the benefits gained</w:t>
      </w:r>
      <w:r w:rsidRPr="00CE4CF4">
        <w:t>. Moreover, the United States can scale (and has scaled) back nation-building plans in Iraq, Afghanistan, and the Balkans without undermining its vital interests in ensuring the free flow of oil and in preventing terrorism.¶ The lesson to be drawn from recent years is not, then, that the United States should scale back or shun overseas commitments as such, but rather that we must be more discriminating in making and acting upon them. A total US unwillingness to intervene would pull the rug out from under the US-led structure, leaving the international system prey to disorder at the least, and at worst to chaos or dominance by others who could not be counted on to look out for US interests.</w:t>
      </w:r>
      <w:r w:rsidRPr="00CE4CF4">
        <w:rPr>
          <w:rStyle w:val="StyleUnderline"/>
          <w:rFonts w:eastAsia="Calibri"/>
        </w:rPr>
        <w:t>¶ We need to focus on</w:t>
      </w:r>
      <w:r w:rsidRPr="00CE4CF4">
        <w:t xml:space="preserve"> </w:t>
      </w:r>
      <w:r w:rsidRPr="00CE4CF4">
        <w:rPr>
          <w:rStyle w:val="StyleUnderline"/>
        </w:rPr>
        <w:t>making the right interventions</w:t>
      </w:r>
      <w:r w:rsidRPr="00CE4CF4">
        <w:t xml:space="preserve">, not forswearing them completely. In practice, </w:t>
      </w:r>
      <w:r w:rsidRPr="00CE4CF4">
        <w:rPr>
          <w:rStyle w:val="StyleUnderline"/>
          <w:rFonts w:eastAsia="Calibri"/>
        </w:rPr>
        <w:t>this means a</w:t>
      </w:r>
      <w:r w:rsidRPr="00CE4CF4">
        <w:t xml:space="preserve"> </w:t>
      </w:r>
      <w:r w:rsidRPr="00CE4CF4">
        <w:rPr>
          <w:rStyle w:val="StyleUnderline"/>
        </w:rPr>
        <w:t>more substantial focus on East Asia</w:t>
      </w:r>
      <w:r w:rsidRPr="00CE4CF4">
        <w:t xml:space="preserve"> and the serious security challenges there, </w:t>
      </w:r>
      <w:r w:rsidRPr="00D749A9">
        <w:t>and less emphasis on the Middle East.</w:t>
      </w:r>
      <w:r w:rsidRPr="00CE4CF4">
        <w:t xml:space="preserve"> ¶ This isn’t to say that the United States should be unwilling to intervene in the Middle East. Rather, it is to say that our interventions there should be more tightly connected to concrete objectives such as </w:t>
      </w:r>
      <w:r w:rsidRPr="00CE4CF4">
        <w:rPr>
          <w:rStyle w:val="StyleUnderline"/>
          <w:rFonts w:eastAsia="Calibri"/>
        </w:rPr>
        <w:t>protecting</w:t>
      </w:r>
      <w:r w:rsidRPr="00CE4CF4">
        <w:t xml:space="preserve"> the free flow of </w:t>
      </w:r>
      <w:r w:rsidRPr="00CE4CF4">
        <w:rPr>
          <w:rStyle w:val="StyleUnderline"/>
          <w:rFonts w:eastAsia="Calibri"/>
        </w:rPr>
        <w:t>oil</w:t>
      </w:r>
      <w:r w:rsidRPr="00CE4CF4">
        <w:t xml:space="preserve"> from the region, </w:t>
      </w:r>
      <w:r w:rsidRPr="00CE4CF4">
        <w:rPr>
          <w:rStyle w:val="StyleUnderline"/>
          <w:rFonts w:eastAsia="Calibri"/>
        </w:rPr>
        <w:t>preventing terrorist attacks</w:t>
      </w:r>
      <w:r w:rsidRPr="00CE4CF4">
        <w:t xml:space="preserve"> against the United States and its allies, and </w:t>
      </w:r>
      <w:r w:rsidRPr="00CE4CF4">
        <w:rPr>
          <w:rStyle w:val="StyleUnderline"/>
          <w:rFonts w:eastAsia="Calibri"/>
        </w:rPr>
        <w:t>forestalling</w:t>
      </w:r>
      <w:r w:rsidRPr="00CE4CF4">
        <w:t xml:space="preserve"> or, if necessary, containing </w:t>
      </w:r>
      <w:r w:rsidRPr="00D749A9">
        <w:rPr>
          <w:rStyle w:val="StyleUnderline"/>
        </w:rPr>
        <w:t>nuclear proliferation</w:t>
      </w:r>
      <w:r w:rsidRPr="00CE4CF4">
        <w:t xml:space="preserve"> as opposed to the more idealistic aspirations to transform the region’s societies. ¶ </w:t>
      </w:r>
      <w:r w:rsidRPr="00D749A9">
        <w:rPr>
          <w:rStyle w:val="StyleUnderline"/>
        </w:rPr>
        <w:t>These</w:t>
      </w:r>
      <w:r w:rsidRPr="00CE4CF4">
        <w:t xml:space="preserve"> more concrete </w:t>
      </w:r>
      <w:r w:rsidRPr="00D749A9">
        <w:rPr>
          <w:rStyle w:val="StyleUnderline"/>
        </w:rPr>
        <w:t>objectives can be</w:t>
      </w:r>
      <w:r w:rsidRPr="00CE4CF4">
        <w:t xml:space="preserve"> </w:t>
      </w:r>
      <w:r w:rsidRPr="00D749A9">
        <w:t>better</w:t>
      </w:r>
      <w:r w:rsidRPr="00CE4CF4">
        <w:rPr>
          <w:rStyle w:val="StyleUnderline"/>
          <w:rFonts w:eastAsia="Calibri"/>
        </w:rPr>
        <w:t xml:space="preserve"> met by</w:t>
      </w:r>
      <w:r w:rsidRPr="00CE4CF4">
        <w:t xml:space="preserve"> </w:t>
      </w:r>
      <w:r w:rsidRPr="00D749A9">
        <w:rPr>
          <w:rStyle w:val="StyleUnderline"/>
        </w:rPr>
        <w:t>the</w:t>
      </w:r>
      <w:r w:rsidRPr="00CE4CF4">
        <w:t xml:space="preserve"> </w:t>
      </w:r>
      <w:r w:rsidRPr="00D749A9">
        <w:t xml:space="preserve">more judicious and economical </w:t>
      </w:r>
      <w:r w:rsidRPr="00CE4CF4">
        <w:rPr>
          <w:rStyle w:val="StyleUnderline"/>
          <w:rFonts w:eastAsia="Calibri"/>
        </w:rPr>
        <w:t>use of our military power</w:t>
      </w:r>
      <w:r w:rsidRPr="00CE4CF4">
        <w:t xml:space="preserve">. More broadly, however, </w:t>
      </w:r>
      <w:r w:rsidRPr="00CE4CF4">
        <w:rPr>
          <w:rStyle w:val="StyleUnderline"/>
          <w:rFonts w:eastAsia="Calibri"/>
        </w:rPr>
        <w:t>it</w:t>
      </w:r>
      <w:r w:rsidRPr="00CE4CF4">
        <w:t xml:space="preserve"> </w:t>
      </w:r>
      <w:r w:rsidRPr="00CE4CF4">
        <w:rPr>
          <w:rStyle w:val="StyleUnderline"/>
        </w:rPr>
        <w:t>means a shift in US emphasis away from the</w:t>
      </w:r>
      <w:r w:rsidRPr="00CE4CF4">
        <w:t xml:space="preserve"> greater </w:t>
      </w:r>
      <w:r w:rsidRPr="00CE4CF4">
        <w:rPr>
          <w:rStyle w:val="StyleUnderline"/>
        </w:rPr>
        <w:t>Middle East toward the Asia-Pacific</w:t>
      </w:r>
      <w:r w:rsidRPr="00CE4CF4">
        <w:t xml:space="preserve"> region, </w:t>
      </w:r>
      <w:r w:rsidRPr="00D749A9">
        <w:t>which dwarfs the former in economic and military potential</w:t>
      </w:r>
      <w:r w:rsidRPr="00CE4CF4">
        <w:t xml:space="preserve"> and in the dynamism of its societies. </w:t>
      </w:r>
      <w:r w:rsidRPr="00CE4CF4">
        <w:rPr>
          <w:rStyle w:val="StyleUnderline"/>
          <w:rFonts w:eastAsia="Calibri"/>
        </w:rPr>
        <w:t>The Asia-Pacific</w:t>
      </w:r>
      <w:r w:rsidRPr="00CE4CF4">
        <w:t xml:space="preserve"> region, with its hard-charging economies and growing presence on the global stage, </w:t>
      </w:r>
      <w:r w:rsidRPr="00CE4CF4">
        <w:rPr>
          <w:rStyle w:val="StyleUnderline"/>
          <w:rFonts w:eastAsia="Calibri"/>
        </w:rPr>
        <w:t>is where the future of the international security and economic system will be set</w:t>
      </w:r>
      <w:r w:rsidRPr="00CE4CF4">
        <w:t xml:space="preserve">, and it is there that Washington needs to focus its attention, especially in light of rising regional security challenges. ¶ </w:t>
      </w:r>
      <w:r w:rsidRPr="00D749A9">
        <w:t>In light of US budgetary pressures,</w:t>
      </w:r>
      <w:r w:rsidRPr="00CE4CF4">
        <w:t xml:space="preserve"> including the hundreds of billions in ‘security’ related money to be cut as part of the debt ceiling deal, </w:t>
      </w:r>
      <w:r w:rsidRPr="00CE4CF4">
        <w:rPr>
          <w:rStyle w:val="StyleUnderline"/>
          <w:rFonts w:eastAsia="Calibri"/>
        </w:rPr>
        <w:t>it’s</w:t>
      </w:r>
      <w:r w:rsidRPr="00CE4CF4">
        <w:t xml:space="preserve"> doubly </w:t>
      </w:r>
      <w:r w:rsidRPr="00D749A9">
        <w:rPr>
          <w:rStyle w:val="StyleUnderline"/>
        </w:rPr>
        <w:t>important that US security</w:t>
      </w:r>
      <w:r w:rsidRPr="00CE4CF4">
        <w:rPr>
          <w:rStyle w:val="StyleUnderline"/>
          <w:rFonts w:eastAsia="Calibri"/>
        </w:rPr>
        <w:t xml:space="preserve"> dollars be allocated to the</w:t>
      </w:r>
      <w:r w:rsidRPr="00CE4CF4">
        <w:t xml:space="preserve"> </w:t>
      </w:r>
      <w:r w:rsidRPr="00CE4CF4">
        <w:rPr>
          <w:rStyle w:val="StyleUnderline"/>
        </w:rPr>
        <w:t>most pressing tasks</w:t>
      </w:r>
      <w:r w:rsidRPr="00CE4CF4">
        <w:t xml:space="preserve"> – </w:t>
      </w:r>
      <w:r w:rsidRPr="00CE4CF4">
        <w:rPr>
          <w:rStyle w:val="StyleUnderline"/>
          <w:rFonts w:eastAsia="Calibri"/>
        </w:rPr>
        <w:t>shoring up the US position in</w:t>
      </w:r>
      <w:r w:rsidRPr="00CE4CF4">
        <w:t xml:space="preserve"> the most important region of the world, </w:t>
      </w:r>
      <w:r w:rsidRPr="00CE4CF4">
        <w:rPr>
          <w:rStyle w:val="StyleUnderline"/>
          <w:rFonts w:eastAsia="Calibri"/>
        </w:rPr>
        <w:t xml:space="preserve">the </w:t>
      </w:r>
      <w:r w:rsidRPr="00CE4CF4">
        <w:rPr>
          <w:rStyle w:val="Emphasis"/>
        </w:rPr>
        <w:t>Asia-Pacific</w:t>
      </w:r>
      <w:r w:rsidRPr="00CE4CF4">
        <w:t xml:space="preserve">. It </w:t>
      </w:r>
      <w:r w:rsidRPr="00CE4CF4">
        <w:rPr>
          <w:rStyle w:val="StyleUnderline"/>
          <w:rFonts w:eastAsia="Calibri"/>
        </w:rPr>
        <w:t>will</w:t>
      </w:r>
      <w:r w:rsidRPr="00CE4CF4">
        <w:t xml:space="preserve"> also </w:t>
      </w:r>
      <w:r w:rsidRPr="00D749A9">
        <w:rPr>
          <w:rStyle w:val="StyleUnderline"/>
        </w:rPr>
        <w:t>require restraint</w:t>
      </w:r>
      <w:r w:rsidRPr="00CE4CF4">
        <w:rPr>
          <w:rStyle w:val="StyleUnderline"/>
          <w:rFonts w:eastAsia="Calibri"/>
        </w:rPr>
        <w:t xml:space="preserve"> in expenditure on those challenges and </w:t>
      </w:r>
      <w:r w:rsidRPr="00CE4CF4">
        <w:rPr>
          <w:rStyle w:val="StyleUnderline"/>
        </w:rPr>
        <w:t>regions</w:t>
      </w:r>
      <w:r w:rsidRPr="00CE4CF4">
        <w:rPr>
          <w:rStyle w:val="StyleUnderline"/>
          <w:rFonts w:eastAsia="Calibri"/>
        </w:rPr>
        <w:t xml:space="preserve"> that don’t touch so directly on the future of US security and prosperity</w:t>
      </w:r>
      <w:r w:rsidRPr="00CE4CF4">
        <w:t xml:space="preserve">. ¶ As Americans debate the proper US global role in the wake of the 2008 financial crisis and Iraq and Afghanistan, they would do well to direct their ire not at overseas commitments and intervention as such, but rather at those not tied to core US interests and the sustainment and adaptation of the ‘liberal empire’ that we have constructed and maintained since World War II.¶ Defenders of our important overseas links and activities should clearly distinguish their cause from the hyperactive and barely restrained approach represented by those who, unsatisfied with seeing the United States tied down in three Middle Eastern countries, seek intervention in yet more, such as Syria. Indeed, </w:t>
      </w:r>
      <w:r w:rsidRPr="00D749A9">
        <w:t>those who refuse to scale back US interventions in the Middle East or call for still more are directly contributing to the weakening of US commitments in East Asia, given strategic developments in the region and a sharply constrained budgetary environment in Washington</w:t>
      </w:r>
      <w:r w:rsidRPr="00CE4CF4">
        <w:t xml:space="preserve">.¶ </w:t>
      </w:r>
      <w:r w:rsidRPr="00CE4CF4">
        <w:rPr>
          <w:rStyle w:val="StyleUnderline"/>
          <w:rFonts w:eastAsia="Calibri"/>
        </w:rPr>
        <w:t>We can no longer afford</w:t>
      </w:r>
      <w:r w:rsidRPr="00CE4CF4">
        <w:t xml:space="preserve">, either strategically or </w:t>
      </w:r>
      <w:r w:rsidRPr="00CE4CF4">
        <w:rPr>
          <w:rStyle w:val="StyleUnderline"/>
        </w:rPr>
        <w:t>financially, to</w:t>
      </w:r>
      <w:r w:rsidRPr="00CE4CF4">
        <w:t xml:space="preserve"> </w:t>
      </w:r>
      <w:r w:rsidRPr="00CE4CF4">
        <w:rPr>
          <w:rStyle w:val="StyleUnderline"/>
        </w:rPr>
        <w:t>squander our power</w:t>
      </w:r>
      <w:r w:rsidRPr="00CE4CF4">
        <w:t xml:space="preserve"> in unnecessary and ill-advised interventions and nation-building efforts. The ability and will to intervene is too important to be so wasted.</w:t>
      </w:r>
    </w:p>
    <w:p w:rsidR="00D749A9" w:rsidRPr="003D51BF" w:rsidRDefault="00D749A9" w:rsidP="00D749A9">
      <w:pPr>
        <w:pStyle w:val="Heading4"/>
        <w:spacing w:line="240" w:lineRule="auto"/>
      </w:pPr>
      <w:r w:rsidRPr="003D51BF">
        <w:t>Only the US solves – regional agreements fail</w:t>
      </w:r>
      <w:r>
        <w:t xml:space="preserve"> and trigger the impacts</w:t>
      </w:r>
    </w:p>
    <w:p w:rsidR="00D749A9" w:rsidRPr="00D749A9" w:rsidRDefault="00D749A9" w:rsidP="00D749A9">
      <w:pPr>
        <w:spacing w:line="240" w:lineRule="auto"/>
      </w:pPr>
      <w:r w:rsidRPr="003D51BF">
        <w:rPr>
          <w:rStyle w:val="Style13ptBold"/>
        </w:rPr>
        <w:t>Paal 11</w:t>
      </w:r>
      <w:r w:rsidRPr="003D51BF">
        <w:t xml:space="preserve"> </w:t>
      </w:r>
      <w:r w:rsidRPr="00D749A9">
        <w:t>(Douglas Paal – vice president for studies at the Carnegie Endowment for International Peace, “Is the US Destabilizing Asia?,” The Diplomat, http://thediplomat.com/2011/09/is-the-us-destabilizing-asia/?allpages=yes)</w:t>
      </w:r>
    </w:p>
    <w:p w:rsidR="00D749A9" w:rsidRPr="00D749A9" w:rsidRDefault="00D749A9" w:rsidP="00D749A9">
      <w:pPr>
        <w:spacing w:line="240" w:lineRule="auto"/>
      </w:pPr>
      <w:r w:rsidRPr="00D749A9">
        <w:rPr>
          <w:rStyle w:val="StyleUnderline"/>
        </w:rPr>
        <w:t>On the</w:t>
      </w:r>
      <w:r w:rsidRPr="00D749A9">
        <w:t xml:space="preserve"> second </w:t>
      </w:r>
      <w:r w:rsidRPr="00D749A9">
        <w:rPr>
          <w:rStyle w:val="StyleUnderline"/>
        </w:rPr>
        <w:t>assumption</w:t>
      </w:r>
      <w:r w:rsidRPr="00D749A9">
        <w:t xml:space="preserve"> – </w:t>
      </w:r>
      <w:r w:rsidRPr="00D749A9">
        <w:rPr>
          <w:rStyle w:val="StyleUnderline"/>
        </w:rPr>
        <w:t>that Asia has reached a point of cohesion where the US presence and activity is less needed than previously – I can only say I wish it were so</w:t>
      </w:r>
      <w:r w:rsidRPr="00D749A9">
        <w:t xml:space="preserve">. Sometimes, </w:t>
      </w:r>
      <w:r w:rsidRPr="00D749A9">
        <w:rPr>
          <w:rStyle w:val="StyleUnderline"/>
        </w:rPr>
        <w:t>critics</w:t>
      </w:r>
      <w:r w:rsidRPr="00D749A9">
        <w:t xml:space="preserve"> of the United States </w:t>
      </w:r>
      <w:r w:rsidRPr="00D749A9">
        <w:rPr>
          <w:rStyle w:val="StyleUnderline"/>
        </w:rPr>
        <w:t>say Americans are so wedded to their ‘hub and spokes’ network of alliances that they are standing in the way of progress toward regional security architecture to handle the region’s problems</w:t>
      </w:r>
      <w:r w:rsidRPr="00D749A9">
        <w:t xml:space="preserve">.¶ But </w:t>
      </w:r>
      <w:r w:rsidRPr="00D749A9">
        <w:rPr>
          <w:rStyle w:val="Emphasis"/>
          <w:b w:val="0"/>
        </w:rPr>
        <w:t>the record doesn’t support such claims</w:t>
      </w:r>
      <w:r w:rsidRPr="00D749A9">
        <w:t xml:space="preserve">. When the Australians conceived of the Asia-Pacific Economic Cooperation (APEC), the United States offered unconditional support. But when Mahathir bin Mohamad proposed an ‘East Asian Caucus,’ Washington and its friends readily recognized that as a divisive effort to force the United States unnaturally out of Asian-Pacific affairs.¶ The United States also joined in the Six Party Talks framework on denuclearizing the Korean Peninsula at China’s behest. The mixed results of the process so far have taught us a lot of lessons, but they haven’t led the United States to walk away from the process. Indeed, with Chinese brainstorming at work, the United States today is giving the talks format yet another chance to prove itself.¶ A preoccupied Bush administration had difficulty saying yes or no to the concept of the East Asia Summit (EAS), but the new Obama administration offered to give it a try as well, while signing the Treaty of Amity and Commerce as a precondition it could accept. But these </w:t>
      </w:r>
      <w:r w:rsidRPr="00D749A9">
        <w:rPr>
          <w:rStyle w:val="StyleUnderline"/>
        </w:rPr>
        <w:t>multilateral forums are still at an incipient stage and have yet to prove their strength and durability. Until we have</w:t>
      </w:r>
      <w:r w:rsidRPr="00D749A9">
        <w:t xml:space="preserve"> security and economic </w:t>
      </w:r>
      <w:r w:rsidRPr="00D749A9">
        <w:rPr>
          <w:rStyle w:val="StyleUnderline"/>
        </w:rPr>
        <w:t xml:space="preserve">mechanisms in the region that produce significant results reliably over time, it would be the </w:t>
      </w:r>
      <w:r w:rsidRPr="00D749A9">
        <w:rPr>
          <w:rStyle w:val="Emphasis"/>
          <w:b w:val="0"/>
        </w:rPr>
        <w:t>height of folly</w:t>
      </w:r>
      <w:r w:rsidRPr="00D749A9">
        <w:rPr>
          <w:rStyle w:val="StyleUnderline"/>
        </w:rPr>
        <w:t xml:space="preserve"> to abandon the structures and habits that have brought Asia to this point of relative success today.</w:t>
      </w:r>
      <w:r w:rsidRPr="00D749A9">
        <w:t xml:space="preserve"> Moreover, given that the largest party to the Asia-Pacific dialogue appears to face important transitional challenges, this emphasis on continuity in security would seem all the more prudent.</w:t>
      </w:r>
    </w:p>
    <w:p w:rsidR="00CE4CF4" w:rsidRPr="00CE4CF4" w:rsidRDefault="00CE4CF4" w:rsidP="00CE4CF4"/>
    <w:p w:rsidR="00CE4CF4" w:rsidRPr="00CE4CF4" w:rsidRDefault="00CE4CF4" w:rsidP="00CE4CF4"/>
    <w:p w:rsidR="00CE4CF4" w:rsidRPr="00B14C21" w:rsidRDefault="00CE4CF4" w:rsidP="00B14C21"/>
    <w:p w:rsidR="00A1428F" w:rsidRDefault="00A1428F" w:rsidP="00A1428F">
      <w:pPr>
        <w:pStyle w:val="Heading3"/>
      </w:pPr>
      <w:r>
        <w:t xml:space="preserve">Chinese rise makes nuke war inevitable </w:t>
      </w:r>
    </w:p>
    <w:p w:rsidR="0067713A" w:rsidRPr="00E42D44" w:rsidRDefault="0067713A" w:rsidP="0067713A">
      <w:pPr>
        <w:pStyle w:val="Heading4"/>
        <w:rPr>
          <w:rStyle w:val="Style13ptBold"/>
        </w:rPr>
      </w:pPr>
      <w:r>
        <w:t>The PRC is close to becoming a global hegemon – leads to nuke war</w:t>
      </w:r>
    </w:p>
    <w:p w:rsidR="0067713A" w:rsidRDefault="0067713A" w:rsidP="0067713A">
      <w:pPr>
        <w:rPr>
          <w:rStyle w:val="Style13ptBold"/>
        </w:rPr>
      </w:pPr>
      <w:r w:rsidRPr="00E42D44">
        <w:rPr>
          <w:rStyle w:val="Style13ptBold"/>
        </w:rPr>
        <w:t>Walton 07</w:t>
      </w:r>
      <w:r>
        <w:rPr>
          <w:rStyle w:val="Style13ptBold"/>
        </w:rPr>
        <w:t xml:space="preserve"> </w:t>
      </w:r>
      <w:r w:rsidRPr="00E42D44">
        <w:t>(</w:t>
      </w:r>
      <w:r>
        <w:t xml:space="preserve">Dale Walton - </w:t>
      </w:r>
      <w:r w:rsidRPr="00E42D44">
        <w:t>Dr. C. Dale Walton is an Associate Professor of International Relations at Lindenwood University. This site covers his past and present research activities, books, articles and other publications</w:t>
      </w:r>
      <w:r>
        <w:t xml:space="preserve">, Geopolitics and the Great Powers in the 21st Century: Multipolarity and the Revolution in Strategic Perspective, </w:t>
      </w:r>
      <w:hyperlink r:id="rId34" w:history="1">
        <w:r w:rsidRPr="006F0C31">
          <w:rPr>
            <w:rStyle w:val="Hyperlink"/>
          </w:rPr>
          <w:t>http://belfercenter.ksg.harvard.edu/files/isec_a_00225.pdf</w:t>
        </w:r>
      </w:hyperlink>
      <w:r>
        <w:t>, 2007)</w:t>
      </w:r>
    </w:p>
    <w:p w:rsidR="0067713A" w:rsidRPr="00A1428F" w:rsidRDefault="0067713A" w:rsidP="0067713A">
      <w:r>
        <w:t xml:space="preserve">Obviously, </w:t>
      </w:r>
      <w:r w:rsidRPr="00A1428F">
        <w:rPr>
          <w:rStyle w:val="StyleUnderline"/>
        </w:rPr>
        <w:t>it is of vital importance to the United States that the PRC does not become the hegemon of Eastern Eurasia</w:t>
      </w:r>
      <w:r w:rsidRPr="00A1428F">
        <w:t>.</w:t>
      </w:r>
      <w:r>
        <w:t xml:space="preserve"> As noted above, however, regardless of what Washington does, China's success in such an endeavor is not as easily attainable as pessimists might assume. </w:t>
      </w:r>
      <w:r w:rsidRPr="00A1428F">
        <w:rPr>
          <w:rStyle w:val="StyleUnderline"/>
        </w:rPr>
        <w:t>The PRC appears to be on track to be a very great power indeed, but geopolitical conditions are not favorable for any Chinese effort to establish sole hegemony</w:t>
      </w:r>
      <w:r>
        <w:t xml:space="preserve">; a robust multipolar system should suffice to keep China in check, even with only minimal American intervention in local squabbles. The more worrisome danger is that </w:t>
      </w:r>
      <w:r w:rsidRPr="00A1428F">
        <w:rPr>
          <w:rStyle w:val="StyleUnderline"/>
        </w:rPr>
        <w:t xml:space="preserve">Beijing will cooperate with a great power partner, establishing a very muscular axis. </w:t>
      </w:r>
      <w:r w:rsidRPr="00A1428F">
        <w:rPr>
          <w:rStyle w:val="StyleUnderline"/>
          <w:b/>
        </w:rPr>
        <w:t>Such an entity would present a critical danger to the balance of power, thus both necessitating very active American intervention in Eastern Eurasia and creating the underlying conditions for a massive, and probably nuclear, great power war.</w:t>
      </w:r>
      <w:r>
        <w:t xml:space="preserve"> Absent such a "super-threat," however, the demands on American leaders will be far more subtle; creating the conditions for Washington's gentle decline from playing the role of unipolar quasi-hegemon to being "merely" the greatest of the world's powers, while aiding in the creation of a healthy multipolar system that is not marked by close great power alliances.</w:t>
      </w:r>
    </w:p>
    <w:p w:rsidR="0067713A" w:rsidRPr="00751EF9" w:rsidRDefault="0067713A" w:rsidP="0067713A">
      <w:r>
        <w:t xml:space="preserve"> </w:t>
      </w:r>
    </w:p>
    <w:p w:rsidR="00E16D59" w:rsidRDefault="001231B3" w:rsidP="00E16D59">
      <w:pPr>
        <w:pStyle w:val="Heading1"/>
      </w:pPr>
      <w:r>
        <w:t xml:space="preserve">A2 </w:t>
      </w:r>
      <w:r w:rsidR="00E16D59">
        <w:t xml:space="preserve">US-China War </w:t>
      </w:r>
      <w:r>
        <w:t>Good</w:t>
      </w:r>
    </w:p>
    <w:p w:rsidR="00F76B02" w:rsidRDefault="00F76B02" w:rsidP="00F76B02">
      <w:pPr>
        <w:pStyle w:val="Heading2"/>
      </w:pPr>
      <w:r>
        <w:t>A2 War Inevitable</w:t>
      </w:r>
    </w:p>
    <w:p w:rsidR="00C644F3" w:rsidRDefault="00F76B02" w:rsidP="00E16D59">
      <w:pPr>
        <w:pStyle w:val="Heading3"/>
      </w:pPr>
      <w:r>
        <w:t>No Impact to China Rise</w:t>
      </w:r>
    </w:p>
    <w:p w:rsidR="004D0F2F" w:rsidRDefault="004D0F2F" w:rsidP="004D0F2F">
      <w:pPr>
        <w:pStyle w:val="Heading4"/>
      </w:pPr>
      <w:r>
        <w:t xml:space="preserve">US-China war is not inevitable – also China rise isn’t certain </w:t>
      </w:r>
    </w:p>
    <w:p w:rsidR="004D0F2F" w:rsidRPr="004D0F2F" w:rsidRDefault="004D0F2F" w:rsidP="004D0F2F">
      <w:r w:rsidRPr="009118DF">
        <w:rPr>
          <w:rStyle w:val="Style13ptBold"/>
        </w:rPr>
        <w:t>Mearsheimer 14</w:t>
      </w:r>
      <w:r>
        <w:rPr>
          <w:rStyle w:val="Style13ptBold"/>
        </w:rPr>
        <w:t xml:space="preserve"> </w:t>
      </w:r>
      <w:r w:rsidRPr="009118DF">
        <w:t>(</w:t>
      </w:r>
      <w:r>
        <w:t xml:space="preserve">John J. Mearsheimer - John J. Mearsheimer is the R. Wendell Harrison Distinguished Service Professor of Political Science at the University of Chicago. He is on the advisory council of The National Interest, and his most recent book, Why Leaders Lie: The Truth About Lying in International Politics, was published in January 2011 by Oxford University Press, Can China Rise Peacefully?, The National Interest, </w:t>
      </w:r>
      <w:hyperlink r:id="rId35" w:history="1">
        <w:r w:rsidRPr="00EC2CF4">
          <w:rPr>
            <w:rStyle w:val="Hyperlink"/>
          </w:rPr>
          <w:t>http://nationalinterest.org/commentary/can-china-rise-peacefully-10204?page=show</w:t>
        </w:r>
      </w:hyperlink>
      <w:r>
        <w:t>, 10/25/14)</w:t>
      </w:r>
    </w:p>
    <w:p w:rsidR="004D0F2F" w:rsidRDefault="004D0F2F" w:rsidP="004D0F2F">
      <w:pPr>
        <w:rPr>
          <w:rStyle w:val="StyleUnderline"/>
        </w:rPr>
      </w:pPr>
      <w:r>
        <w:t xml:space="preserve">Preventive war is an unworkable option simply because </w:t>
      </w:r>
      <w:r w:rsidRPr="004D0F2F">
        <w:rPr>
          <w:rStyle w:val="StyleUnderline"/>
        </w:rPr>
        <w:t xml:space="preserve">China has a nuclear deterrent. The United States is not going to launch a devastating strike against the homeland of a country that can retaliate against it or its allies with nuclear weapons. </w:t>
      </w:r>
      <w:r>
        <w:t xml:space="preserve">But even if China did not have nuclear weapons, </w:t>
      </w:r>
      <w:r w:rsidRPr="004D0F2F">
        <w:rPr>
          <w:rStyle w:val="StyleUnderline"/>
        </w:rPr>
        <w:t>it would</w:t>
      </w:r>
      <w:r>
        <w:t xml:space="preserve"> still </w:t>
      </w:r>
      <w:r w:rsidRPr="004D0F2F">
        <w:rPr>
          <w:rStyle w:val="StyleUnderline"/>
        </w:rPr>
        <w:t>be hard to imagine any American president launching a preventive war. The United States is certainly not going to invade China, which has a huge army; and crippling China with massive air strikes would almost certainly require the use of nuclear weapons.</w:t>
      </w:r>
      <w:r>
        <w:t xml:space="preserve"> That would mean turning China into a “smoking, radiating ruin,” to borrow a phrase from the Cold War that captures how the U.S. Air Force intended to deal with the Soviet Union in the event of a shooting war. The nuclear fallout alone from such an attack makes it a nonstarter. Furthermore, </w:t>
      </w:r>
      <w:r w:rsidRPr="004D0F2F">
        <w:rPr>
          <w:rStyle w:val="StyleUnderline"/>
        </w:rPr>
        <w:t>it is hard to know for sure whether China will continue its rapid rise, and thus whether it will eventually be a threat to dominate Asia. That uncertainty about the future also cuts against preventive war.</w:t>
      </w:r>
    </w:p>
    <w:p w:rsidR="00635510" w:rsidRDefault="00635510" w:rsidP="00635510">
      <w:pPr>
        <w:pStyle w:val="Heading4"/>
      </w:pPr>
      <w:r>
        <w:t xml:space="preserve">US-Sino war not inevitable – </w:t>
      </w:r>
      <w:r w:rsidR="000E1508">
        <w:t xml:space="preserve">China rise will be peaceful, the country </w:t>
      </w:r>
      <w:r>
        <w:t xml:space="preserve">is trying as hard as possible to </w:t>
      </w:r>
      <w:r w:rsidR="000E1508">
        <w:t>dispel the perception of being an</w:t>
      </w:r>
      <w:r>
        <w:t xml:space="preserve"> international threat and its working </w:t>
      </w:r>
    </w:p>
    <w:p w:rsidR="000E1508" w:rsidRPr="000E1508" w:rsidRDefault="000E1508" w:rsidP="000E1508">
      <w:r w:rsidRPr="000E1508">
        <w:rPr>
          <w:rStyle w:val="Style13ptBold"/>
        </w:rPr>
        <w:t>Xia 07</w:t>
      </w:r>
      <w:r>
        <w:rPr>
          <w:rStyle w:val="Style13ptBold"/>
        </w:rPr>
        <w:t xml:space="preserve"> </w:t>
      </w:r>
      <w:r w:rsidRPr="000E1508">
        <w:t>(Ming Xia - Ming Xia is a Professor of Political Science at the College of Staten Island and a doctoral faculty member at the CUNY Graduate Center. He previously taught at Fudan University (1988-1991) and served as a residential research fellow at the Sigur Center for Asian Studies at George Washington University (2003) and the Woodrow Wilson International Center for Scholars (2004), "China Threat" or a "Peaceful Rise of China"?, NYTimes, http://www.nytimes.com/ref/college/coll-china-politics-007.html)</w:t>
      </w:r>
    </w:p>
    <w:p w:rsidR="00635510" w:rsidRDefault="00635510" w:rsidP="004D0F2F">
      <w:r>
        <w:t xml:space="preserve">The combination of stunning economic growth and unpredictable political governance causes deep concerns about China among the nations in the world. The </w:t>
      </w:r>
      <w:r w:rsidRPr="00635510">
        <w:rPr>
          <w:rStyle w:val="StyleUnderline"/>
        </w:rPr>
        <w:t>Chinese leadership has realized the urgency to calm down these concerns and to build a supportive international environment for its ascendancy. To make its rise less a threat, the Chinese government has sponsored many PR events, such as exhibitions in foreign countries, promoting Chinese language programs, and so on. But most importantly, the Chinese premier Wen Jiabao put forward the thesis of "China's peaceful rise" in his speech to a Harvard University audience in December 2003.</w:t>
      </w:r>
      <w:r>
        <w:t xml:space="preserve"> Under this thesis, there are several points: First, </w:t>
      </w:r>
      <w:r w:rsidRPr="00635510">
        <w:rPr>
          <w:rStyle w:val="StyleUnderline"/>
        </w:rPr>
        <w:t>China's development depends upon and in return will contribute to the world peace</w:t>
      </w:r>
      <w:r>
        <w:t xml:space="preserve">; second, </w:t>
      </w:r>
      <w:r w:rsidRPr="00635510">
        <w:rPr>
          <w:rStyle w:val="StyleUnderline"/>
        </w:rPr>
        <w:t>China will resort to peaceful means for development</w:t>
      </w:r>
      <w:r>
        <w:t xml:space="preserve">; third, </w:t>
      </w:r>
      <w:r w:rsidRPr="00635510">
        <w:t>China's development will rely more on its own resources and market</w:t>
      </w:r>
      <w:r>
        <w:t xml:space="preserve">; fourth, China is prepared for a long-term process of hard work, even several generations, for economic prosperity. Finally, even as </w:t>
      </w:r>
      <w:r w:rsidRPr="000E1508">
        <w:rPr>
          <w:rStyle w:val="StyleUnderline"/>
        </w:rPr>
        <w:t>China</w:t>
      </w:r>
      <w:r>
        <w:t xml:space="preserve"> has achieved its economic development, it </w:t>
      </w:r>
      <w:r w:rsidRPr="000E1508">
        <w:rPr>
          <w:rStyle w:val="StyleUnderline"/>
        </w:rPr>
        <w:t>will not seek hegemony in the world or come out as a threat to any country</w:t>
      </w:r>
      <w:r>
        <w:t xml:space="preserve">. Under the guiding principle of "China's peaceful rise," the </w:t>
      </w:r>
      <w:r w:rsidRPr="000E1508">
        <w:rPr>
          <w:rStyle w:val="StyleUnderline"/>
        </w:rPr>
        <w:t>Chinese government</w:t>
      </w:r>
      <w:r>
        <w:t xml:space="preserve"> </w:t>
      </w:r>
      <w:r w:rsidRPr="000E1508">
        <w:rPr>
          <w:rStyle w:val="StyleUnderline"/>
        </w:rPr>
        <w:t>has</w:t>
      </w:r>
      <w:r>
        <w:t xml:space="preserve"> conducted actively </w:t>
      </w:r>
      <w:r w:rsidRPr="000E1508">
        <w:rPr>
          <w:rStyle w:val="StyleUnderline"/>
        </w:rPr>
        <w:t>diplomacy at four</w:t>
      </w:r>
      <w:r>
        <w:t xml:space="preserve"> (at least) </w:t>
      </w:r>
      <w:r w:rsidRPr="000E1508">
        <w:rPr>
          <w:rStyle w:val="StyleUnderline"/>
        </w:rPr>
        <w:t>different levels: (1)</w:t>
      </w:r>
      <w:r>
        <w:t xml:space="preserve"> </w:t>
      </w:r>
      <w:r w:rsidRPr="000E1508">
        <w:rPr>
          <w:rStyle w:val="StyleUnderline"/>
        </w:rPr>
        <w:t>Creating strategic partnerships</w:t>
      </w:r>
      <w:r>
        <w:t xml:space="preserve"> with the second-tier powers. China has signed strategic partnership treaties with the EU, Russia and India to strengthen their relationships as well as to balance the American power. </w:t>
      </w:r>
      <w:r w:rsidRPr="000E1508">
        <w:rPr>
          <w:rStyle w:val="StyleUnderline"/>
        </w:rPr>
        <w:t>(2) Promoting "good neighbor policy" in the Asian Pacific region.</w:t>
      </w:r>
      <w:r>
        <w:t xml:space="preserve"> By increasing trade with the Asian-Pacific region and also let these countries enjoy trade surplus with China, China has positioned as an important trading partner with these countries. Besides, China has entered into various mechanisms of regional cooperation with these countries. During the 1997 Asian financial crises, that China refrained from devaluing its currency and helped stabilize the regional economy by mobilizing its foreign currency reserve won positive reactions from this region and the U.S. </w:t>
      </w:r>
      <w:r w:rsidRPr="000E1508">
        <w:rPr>
          <w:rStyle w:val="StyleUnderline"/>
          <w:b/>
        </w:rPr>
        <w:t>(3) Seeking cooperation and avoiding confrontation with the U.S</w:t>
      </w:r>
      <w:r w:rsidRPr="000E1508">
        <w:rPr>
          <w:rStyle w:val="StyleUnderline"/>
        </w:rPr>
        <w:t>. The Chinese side basically has sent to Washington a clear message that China is a conservative power and has no intention to upset the status quo—namely the U.S. as the sole superpower in the world. (4) Neglecting Japan.</w:t>
      </w:r>
      <w:r>
        <w:t xml:space="preserve"> As China has successfully managed relationships with the sole superpower, the second-tier strategic partners, and neighboring countries, China is able to afford to ignore Japan and occasionally show some toughness. For the past five years, the Chinese leadership has been cautious and successful in managing the internal nationalism and American unilateralism, to some degree, thanks to the anti-terror war. Now some signs have indicated that the honeymoon between the U.S. and China in the aftermath of Sept.11 attack and anti-terrorism coalition has arrived at its end. If the United States shifts its policy to a hard-line toward China, the cyclical turbulence in the Sino-American relationship may soon resurface. This might jeopardize China's plan of a peaceful rise. At the micro-level, the U.S. seems to have been more provocative toward China, the latter has been more on defensive; but if we look at the Sino-U.S. relationship from the macro-level, it seems that China can take back initiative if it can remove the thorn of communist ideology and authoritarianism, because the Americans tend to believe that under the doctrine of democratic peace, democratic countries do not fight war against each other. Therefore, to create long-term internal and external stability, the CPC has to learn how to play the card of democracy. Does this amount to ask a leopard to change its spots?</w:t>
      </w:r>
    </w:p>
    <w:p w:rsidR="00F76B02" w:rsidRDefault="00F76B02" w:rsidP="00F76B02">
      <w:pPr>
        <w:pStyle w:val="Heading3"/>
      </w:pPr>
      <w:r>
        <w:t>US-Chinese Economic Dependence</w:t>
      </w:r>
    </w:p>
    <w:p w:rsidR="0026637E" w:rsidRDefault="0026637E" w:rsidP="0026637E">
      <w:pPr>
        <w:pStyle w:val="Heading4"/>
      </w:pPr>
      <w:r w:rsidRPr="00D90119">
        <w:t xml:space="preserve">US-China war not likely to happen – economic </w:t>
      </w:r>
      <w:r>
        <w:t>dependence</w:t>
      </w:r>
      <w:r w:rsidRPr="00D90119">
        <w:t xml:space="preserve"> solves</w:t>
      </w:r>
      <w:r>
        <w:t xml:space="preserve"> – however stronger US-China diplomatic/economic relations are key</w:t>
      </w:r>
    </w:p>
    <w:p w:rsidR="0026637E" w:rsidRPr="001C14C8" w:rsidRDefault="0026637E" w:rsidP="0026637E">
      <w:pPr>
        <w:rPr>
          <w:rStyle w:val="Style13ptBold"/>
          <w:b w:val="0"/>
          <w:bCs w:val="0"/>
          <w:sz w:val="22"/>
        </w:rPr>
      </w:pPr>
      <w:r w:rsidRPr="00D90119">
        <w:rPr>
          <w:rStyle w:val="Style13ptBold"/>
        </w:rPr>
        <w:t>Poulos 15</w:t>
      </w:r>
      <w:r>
        <w:rPr>
          <w:rStyle w:val="Style13ptBold"/>
        </w:rPr>
        <w:t xml:space="preserve"> </w:t>
      </w:r>
      <w:r w:rsidRPr="00D90119">
        <w:t>(</w:t>
      </w:r>
      <w:r>
        <w:t xml:space="preserve">James Poulos - James Poulos is a columnist at The Daily Beast and a senior contributor to The Federalist. His writing has appeared at National Affairs, Foreign Policy, and Vice, among other publications. He has been a fellow of the Claremont Institute, the Tocqueville Forum, and the Bradley Foundation, A U.S.-China war is unthinkable. It also may be inevitable, The Week, </w:t>
      </w:r>
      <w:hyperlink r:id="rId36" w:history="1">
        <w:r w:rsidRPr="00D81593">
          <w:rPr>
            <w:rStyle w:val="Hyperlink"/>
          </w:rPr>
          <w:t>http://theweek.com/articles/548388/uschina-war-unthinkable-also-may-inevitable</w:t>
        </w:r>
      </w:hyperlink>
      <w:r>
        <w:t>, April 8, 2015)</w:t>
      </w:r>
    </w:p>
    <w:p w:rsidR="0026637E" w:rsidRDefault="0026637E" w:rsidP="0026637E">
      <w:pPr>
        <w:rPr>
          <w:rStyle w:val="StyleUnderline"/>
          <w:u w:val="none"/>
        </w:rPr>
      </w:pPr>
      <w:r>
        <w:rPr>
          <w:rStyle w:val="StyleUnderline"/>
          <w:u w:val="none"/>
        </w:rPr>
        <w:t xml:space="preserve">It's easy for military strategists to be mistaken for warmongers. By simply considering the possibility that big wars are eventually inevitable, military strategists are automatically in a different class than the rest of us. For a military strategist, </w:t>
      </w:r>
      <w:r w:rsidRPr="00D90119">
        <w:t>ruling out the prospect of war is a failure of the imagination, and a potentially dangerous one at that</w:t>
      </w:r>
      <w:r w:rsidRPr="00D90119">
        <w:rPr>
          <w:rStyle w:val="StyleUnderline"/>
        </w:rPr>
        <w:t>.</w:t>
      </w:r>
      <w:r>
        <w:rPr>
          <w:rStyle w:val="StyleUnderline"/>
          <w:u w:val="none"/>
        </w:rPr>
        <w:t xml:space="preserve"> These possibilities, even if they seem far-fatched, must be confronted. And although few want to, we have to think about war with China. What's more, we </w:t>
      </w:r>
      <w:r w:rsidRPr="00D90119">
        <w:t xml:space="preserve">have to think about war with China in a new way. The narrative right now holds that China is expanding and we are scrambling — economically and politically. Because of this, we think, </w:t>
      </w:r>
      <w:r w:rsidRPr="00D90119">
        <w:rPr>
          <w:rStyle w:val="StyleUnderline"/>
        </w:rPr>
        <w:t>the likelihood of conflict between America and China is increasing — but not the likelihood of an actual war</w:t>
      </w:r>
      <w:r>
        <w:rPr>
          <w:rStyle w:val="StyleUnderline"/>
          <w:u w:val="none"/>
        </w:rPr>
        <w:t xml:space="preserve">. We may well be wrong about that. First, the economic tension: "Beijing's plans for a new multilateral Asian Infrastructure Investment Bank have put Washington on edge," notes Johns Hopkins China expert Ho-fung Hung. "More than 40 countries, including major United States allies in Europe, have signed up to join it despite the Obama administration's objections and warnings." Then, the militarization and geopolitics: Obama's new Defense secretary, Ash Carter, is telegraphing a response to China's aggressive militarization of the South China Sea. "We and many other countries are deeply concerned about some of the activities China is undertaking," he recently warned. "Its opaque defense budget, its actions in cyberspace, and its behavior in places like the South China Sea raise a number of serious questions." Because war with China is unthinkable for us, we see these issues and think managing the Chinese threat is more likely than a shooting war. But the paradox is that by ruling out the possibility that China is unmanageable, we are preparing ourselves to be caught unawares by war. We see China the way we do — as a threat to be managed — because we're viewing China in too shallow a way. Even though our perspective is complex and well-informed, we probably spend too much time looking at China's maneuvers and quantifying its socioeconomic situation. Dig deeper. It's a real possibility that China is actually unmanageable. When the U.S. stood to benefit hugely from growth fueled by China, most Americans — especially elites — felt good about delinking China's economic and political policy. Now that so many other countries feel the same way, it's becoming unnerving. That's why China's militarism in the South China Sea is actually a bigger problem than it should be. Alone, a few unwelcome installations should not trigger a shooting war, as Henry Kissinger has explained. Alone, Chinese regional economic leadership is not a huge threat to the U.S. But the two together are </w:t>
      </w:r>
      <w:r w:rsidRPr="00D90119">
        <w:t>another story.</w:t>
      </w:r>
      <w:r w:rsidRPr="00D90119">
        <w:rPr>
          <w:rStyle w:val="StyleUnderline"/>
        </w:rPr>
        <w:t xml:space="preserve"> China's economic edge can work very well to soften up resistance to a subsequent wave of military expansionism. In this view, China's expanding presence in the South China Sea is just a prelude of what will happen after its neighbors become reliant on good economic relations. Rather than just a modest problem, it's a signal of a huge problem to come. </w:t>
      </w:r>
      <w:r>
        <w:rPr>
          <w:rStyle w:val="StyleUnderline"/>
          <w:u w:val="none"/>
        </w:rPr>
        <w:t xml:space="preserve">Of course, American reluctance to go to war with China is high, and will stay that way. But American concern over economic eclipse will remain high too, whatever the experts say, because </w:t>
      </w:r>
      <w:r w:rsidRPr="00D90119">
        <w:rPr>
          <w:rStyle w:val="StyleUnderline"/>
        </w:rPr>
        <w:t xml:space="preserve">American leverage over Chinese economic leadership is set to keep weakening. The likelihood is that our fear of decline will exceed our fear of defeat. </w:t>
      </w:r>
      <w:r>
        <w:rPr>
          <w:rStyle w:val="StyleUnderline"/>
          <w:u w:val="none"/>
        </w:rPr>
        <w:t>Or, to put it another way, we may be as unmanageable for the Chinese as they are for us. Only by taking this seemingly pessimistic possibility seriously can we invent a durable peace. But that is a lot to ask on both sides.</w:t>
      </w:r>
    </w:p>
    <w:p w:rsidR="0026637E" w:rsidRDefault="0026637E" w:rsidP="004D0F2F"/>
    <w:p w:rsidR="004D0F2F" w:rsidRDefault="004D0F2F" w:rsidP="004D0F2F">
      <w:pPr>
        <w:tabs>
          <w:tab w:val="left" w:pos="16200"/>
        </w:tabs>
      </w:pPr>
      <w:r>
        <w:tab/>
      </w:r>
    </w:p>
    <w:p w:rsidR="004D0F2F" w:rsidRPr="004D0F2F" w:rsidRDefault="004D0F2F" w:rsidP="004D0F2F"/>
    <w:p w:rsidR="00E16D59" w:rsidRDefault="00C644F3" w:rsidP="00F76B02">
      <w:pPr>
        <w:pStyle w:val="Heading2"/>
      </w:pPr>
      <w:r>
        <w:t>A2 U</w:t>
      </w:r>
      <w:r w:rsidR="0026637E">
        <w:t>S Would Win/Small War</w:t>
      </w:r>
    </w:p>
    <w:p w:rsidR="00F76B02" w:rsidRDefault="00F76B02" w:rsidP="00F76B02">
      <w:pPr>
        <w:pStyle w:val="Heading3"/>
      </w:pPr>
      <w:r>
        <w:t>US-China War Bad</w:t>
      </w:r>
    </w:p>
    <w:p w:rsidR="00877D2C" w:rsidRDefault="00877D2C" w:rsidP="00F76B02">
      <w:pPr>
        <w:pStyle w:val="Heading4"/>
      </w:pPr>
      <w:r>
        <w:t>[Extend US-China impact evidence and read more cards about why US-China war leads to extinction]</w:t>
      </w:r>
    </w:p>
    <w:p w:rsidR="00F76B02" w:rsidRPr="00F76B02" w:rsidRDefault="00F76B02" w:rsidP="00F76B02"/>
    <w:p w:rsidR="00F76B02" w:rsidRDefault="00F76B02" w:rsidP="00F76B02">
      <w:pPr>
        <w:pStyle w:val="Heading4"/>
      </w:pPr>
      <w:r>
        <w:t xml:space="preserve">US-China conflict would escalate to nuclear war and destroy the economy </w:t>
      </w:r>
    </w:p>
    <w:p w:rsidR="00F76B02" w:rsidRPr="00D836A8" w:rsidRDefault="00F76B02" w:rsidP="00F76B02">
      <w:pPr>
        <w:rPr>
          <w:b/>
          <w:bCs/>
          <w:sz w:val="26"/>
        </w:rPr>
      </w:pPr>
      <w:r w:rsidRPr="00FB5276">
        <w:rPr>
          <w:rStyle w:val="Style13ptBold"/>
        </w:rPr>
        <w:t>Farley 14</w:t>
      </w:r>
      <w:r>
        <w:rPr>
          <w:rStyle w:val="Style13ptBold"/>
        </w:rPr>
        <w:t xml:space="preserve"> </w:t>
      </w:r>
      <w:r w:rsidRPr="00FB5276">
        <w:t>(</w:t>
      </w:r>
      <w:r>
        <w:t xml:space="preserve">Robert Farley - a frequent contributor to TNI, is author of The Battleship Book. He serves as a Senior Lecturer at the Patterson School of Diplomacy and International Commerce at the University of Kentucky. His work includes military doctrine, national security, and maritime affairs. He blogs at Lawyers, Guns and Money and Information Dissemination and The Diplomat., Asia's Greatest Fear: A U.S.-China War, The National Interest, </w:t>
      </w:r>
      <w:hyperlink r:id="rId37" w:history="1">
        <w:r w:rsidRPr="00D81593">
          <w:rPr>
            <w:rStyle w:val="Hyperlink"/>
          </w:rPr>
          <w:t>http://nationalinterest.org/feature/asia-flames-us-china-war-10621?page=show</w:t>
        </w:r>
      </w:hyperlink>
      <w:r>
        <w:t>, June 9, 2014)</w:t>
      </w:r>
    </w:p>
    <w:p w:rsidR="00F76B02" w:rsidRDefault="00F76B02" w:rsidP="00F76B02">
      <w:pPr>
        <w:rPr>
          <w:rStyle w:val="StyleUnderline"/>
        </w:rPr>
      </w:pPr>
      <w:r>
        <w:rPr>
          <w:rFonts w:asciiTheme="minorHAnsi" w:hAnsiTheme="minorHAnsi"/>
        </w:rPr>
        <w:t>If the history of World War I gives any indication, the PLA will not allow the United States to fully mobilize in order to either launch a first strike, or properly prepare to receive a first blow. At the same time, a “bolt from the blue” strike is unlikely. Instead</w:t>
      </w:r>
      <w:r w:rsidRPr="00D836A8">
        <w:rPr>
          <w:rStyle w:val="StyleUnderline"/>
        </w:rPr>
        <w:t>, a brewing crisis will steadily escalate over a few incidents, finally triggering a set of steps on the part of the US military that indicate to Beijing that Washington is genuinely prepared for war. These steps will include surging carrier groups, shifting deployment to Asia from Europe and the Middle East, and moving fighter squadrons towards the Pacific. At this moment, China will need to decide whether to push forward or back down. On the economic side, Beijing and Washington will both press for sanctions (the US effort will likely involve a multilateral effort), and will freeze each others assets, as well as those of any co-belligerents. This will begin the economic pain for capital and consumers across the Pacific Rim, and the rest of the world. The threat of high intensity combat will also disrupt global shipping patterns, causing potentially severe bottlenecks in industrial production.</w:t>
      </w:r>
    </w:p>
    <w:p w:rsidR="00F76B02" w:rsidRDefault="00F76B02" w:rsidP="00F76B02">
      <w:pPr>
        <w:pStyle w:val="Heading4"/>
      </w:pPr>
      <w:r>
        <w:t xml:space="preserve">US-China war could be disastrous for both sides </w:t>
      </w:r>
    </w:p>
    <w:p w:rsidR="00F76B02" w:rsidRPr="008C5DC6" w:rsidRDefault="00F76B02" w:rsidP="00F76B02">
      <w:pPr>
        <w:rPr>
          <w:rStyle w:val="Style13ptBold"/>
          <w:b w:val="0"/>
          <w:bCs w:val="0"/>
          <w:sz w:val="22"/>
        </w:rPr>
      </w:pPr>
      <w:r w:rsidRPr="008C5DC6">
        <w:rPr>
          <w:rStyle w:val="Style13ptBold"/>
        </w:rPr>
        <w:t>Rugh 15</w:t>
      </w:r>
      <w:r>
        <w:rPr>
          <w:rStyle w:val="Style13ptBold"/>
        </w:rPr>
        <w:t xml:space="preserve"> </w:t>
      </w:r>
      <w:r w:rsidRPr="008C5DC6">
        <w:t>(</w:t>
      </w:r>
      <w:r>
        <w:t xml:space="preserve">Peter Rugh – a reporter for Vice, We Asked a Military Expert What Would Happen if the US Went to War with China, Vice, </w:t>
      </w:r>
      <w:hyperlink r:id="rId38" w:history="1">
        <w:r w:rsidRPr="00656DBD">
          <w:rPr>
            <w:rStyle w:val="Hyperlink"/>
          </w:rPr>
          <w:t>http://www.vice.com/read/we-asked-a-military-expert-what-would-happen-if-the-us-went-to-war-with-china</w:t>
        </w:r>
      </w:hyperlink>
      <w:r>
        <w:t>, February 6, 2015)</w:t>
      </w:r>
    </w:p>
    <w:p w:rsidR="00F76B02" w:rsidRDefault="00F76B02" w:rsidP="00F76B02">
      <w:r w:rsidRPr="008C5DC6">
        <w:t>VICE: What would happen if the US and China went to war?</w:t>
      </w:r>
      <w:r>
        <w:t xml:space="preserve"> </w:t>
      </w:r>
      <w:r w:rsidRPr="008C5DC6">
        <w:t xml:space="preserve">Abraham Denmark: </w:t>
      </w:r>
      <w:r w:rsidRPr="008C5DC6">
        <w:rPr>
          <w:rStyle w:val="StyleUnderline"/>
        </w:rPr>
        <w:t>A conflict between China and the US of any significance would be disastrous for both sides—politically, economically, and militarily. It's something both sides have a profound interest in avoiding. The Chinese would have to take very seriously the implications of entering into a conflict with the US military. The US military is by far the most capable military that has ever been seen in human civilization. A war is not something to be taken on lightly. From an American point of view, our objectives are always to reduce tension, avoid conflict, and reduce the potential for miscalculation.</w:t>
      </w:r>
      <w:r>
        <w:t xml:space="preserve"> </w:t>
      </w:r>
      <w:r w:rsidRPr="008C5DC6">
        <w:t>But suppose the US invaded China?</w:t>
      </w:r>
      <w:r>
        <w:t xml:space="preserve"> </w:t>
      </w:r>
      <w:r w:rsidRPr="008C5DC6">
        <w:t>Nobody on the US side is envisioning a ground invasion of China. It wouldn't really serve a strategic objective. There is much more potential for conflict in the air and at sea and in cyber domains. That kind of conflict is very different from what we saw in Korea and Vietnam, and what we experienced more recently in Iraq and Afghanistan.</w:t>
      </w:r>
      <w:r>
        <w:t xml:space="preserve"> </w:t>
      </w:r>
      <w:r w:rsidRPr="008C5DC6">
        <w:t>The Pentagon is investing in air and sea capabilities. That is not just because of China, but it is one of our considerations driving us to maintain our pretty significant advantages in the air and sea.</w:t>
      </w:r>
      <w:r>
        <w:t xml:space="preserve"> </w:t>
      </w:r>
      <w:r w:rsidRPr="008C5DC6">
        <w:t>What are some of the contingencies the US is bulking up and preparing for?</w:t>
      </w:r>
      <w:r>
        <w:t xml:space="preserve"> </w:t>
      </w:r>
      <w:r w:rsidRPr="008C5DC6">
        <w:t>The focus of the two militaries is really different. The US military has global responsibilities. Our forces need to cope with potential adversaries across all domains of conflict—from the high end to the low end, on land and sea, in space, dealing with everything from loose-knit forces like the Taliban to the highest-level militaries and every force in between. That means the US military has to be fairly flexible.</w:t>
      </w:r>
      <w:r>
        <w:t xml:space="preserve"> </w:t>
      </w:r>
      <w:r w:rsidRPr="008C5DC6">
        <w:t xml:space="preserve">The </w:t>
      </w:r>
      <w:r w:rsidRPr="008C5DC6">
        <w:rPr>
          <w:rStyle w:val="StyleUnderline"/>
        </w:rPr>
        <w:t>Chinese military</w:t>
      </w:r>
      <w:r w:rsidRPr="008C5DC6">
        <w:t xml:space="preserve"> is able to focus on a few, fairly narrow sets of objectives. They </w:t>
      </w:r>
      <w:r w:rsidRPr="008C5DC6">
        <w:rPr>
          <w:rStyle w:val="StyleUnderline"/>
        </w:rPr>
        <w:t>don't have any allies</w:t>
      </w:r>
      <w:r w:rsidRPr="008C5DC6">
        <w:t xml:space="preserve"> to defend. They </w:t>
      </w:r>
      <w:r w:rsidRPr="008C5DC6">
        <w:rPr>
          <w:rStyle w:val="StyleUnderline"/>
        </w:rPr>
        <w:t>don't have global responsibilities</w:t>
      </w:r>
      <w:r w:rsidRPr="008C5DC6">
        <w:t xml:space="preserve">. </w:t>
      </w:r>
      <w:r w:rsidRPr="008C5DC6">
        <w:rPr>
          <w:rStyle w:val="StyleUnderline"/>
        </w:rPr>
        <w:t xml:space="preserve">They've been able to tailor their military modernization to a limited set of scenarios, many of them involving the US. They are able to focus a lot of their military modernization on capabilities designed to undercut, undermine, and counter specific US military advantages. They have the benefit of staying in their home court. </w:t>
      </w:r>
      <w:r w:rsidRPr="008C5DC6">
        <w:t>In terms of specific, hypothetical scenarios, Taiwan is a perennial concern, but [there is also the potential for conflict] in the East and South China Sea. China could also enter into conflict with a US ally like Japan or the Philippines, and the US would be obligated to defend [those countries]. Other things to think about are what we can't plan for. In 2001, a Chinese fighter jet rammed an American propeller plane over international waters and forced it to land on Hainan Island. That caused a pretty significant crisis between the US and China. If that sort of thing were to happen again, or between ships in international waters, that would be a crisis. I'm not saying it would lead to conflict, but it would be a challenge to manage.</w:t>
      </w:r>
      <w:r>
        <w:t xml:space="preserve"> </w:t>
      </w:r>
      <w:r w:rsidRPr="008C5DC6">
        <w:t>Since America has a broader international presence and China has focused its military capabilities locally, would you say we'd be evenly matched if we went to battle by sea or air?</w:t>
      </w:r>
      <w:r>
        <w:t xml:space="preserve"> </w:t>
      </w:r>
      <w:r w:rsidRPr="008C5DC6">
        <w:t xml:space="preserve">The US has tremendous advantages, but those advantages are diminishing over time because </w:t>
      </w:r>
      <w:r w:rsidRPr="008C5DC6">
        <w:rPr>
          <w:rStyle w:val="StyleUnderline"/>
        </w:rPr>
        <w:t>China is becoming more technologically advanced. It is closing the gap a bit. I'd also say the quantity has an advantage that is all its own. China is just able to build more ships, to build a lot of planes. That has a military effect</w:t>
      </w:r>
      <w:r w:rsidRPr="008C5DC6">
        <w:t>.</w:t>
      </w:r>
      <w:r>
        <w:t xml:space="preserve"> </w:t>
      </w:r>
      <w:r w:rsidRPr="008C5DC6">
        <w:t>[The US is] not standing still, either. We're making the investments we need to defend our allies and our interests, but it requires eternal vigilance and constant evaluation.</w:t>
      </w:r>
    </w:p>
    <w:p w:rsidR="00F76B02" w:rsidRDefault="00F76B02" w:rsidP="00F76B02">
      <w:pPr>
        <w:pStyle w:val="Heading3"/>
      </w:pPr>
      <w:r>
        <w:t xml:space="preserve">China already modernized </w:t>
      </w:r>
    </w:p>
    <w:p w:rsidR="00F76B02" w:rsidRDefault="00F76B02" w:rsidP="00F76B02">
      <w:pPr>
        <w:pStyle w:val="Heading4"/>
      </w:pPr>
      <w:r>
        <w:t>China has already greatly modernized its military – impossible for the US to take it down without risking extinction</w:t>
      </w:r>
    </w:p>
    <w:p w:rsidR="00F76B02" w:rsidRPr="00241572" w:rsidRDefault="00F76B02" w:rsidP="00F76B02">
      <w:r w:rsidRPr="00873778">
        <w:rPr>
          <w:rStyle w:val="Style13ptBold"/>
        </w:rPr>
        <w:t>Heginbotham et. Al 15</w:t>
      </w:r>
      <w:r>
        <w:rPr>
          <w:rStyle w:val="Style13ptBold"/>
        </w:rPr>
        <w:t xml:space="preserve"> </w:t>
      </w:r>
      <w:r w:rsidRPr="00873778">
        <w:t>(</w:t>
      </w:r>
      <w:r>
        <w:t xml:space="preserve">Eric Heginbotham, Michael Nixon, Forrest E. Morgan, Jacob L. Heim, Jeff Hagen, Sheng Li, Jeffrey Engstrom, Martin C. Libicki, Paul DeLuca, David A. Shlapak, David R. Frelinger, Burgess Laird, Kyle Brady, Lyle J. Morris, Heginbotham comes to MIT from the RAND Corporation, where he was a senior political scientist for ten years. He earned his PhD at MIT in 2002, winning the Lucian Pye Award for the best doctoral dissertation in the Department of Political Science that year, and has authored or co-authored numerous influential studies, including the U.S.-China Military Scorecard, just released by the RAND Corporation, and Chinese and Indian Strategic Behavior: Growing Power and Alarm, published by Cambridge University Press in 2012. He has also been a leading analyst of Japanese grand strategy. His appointment is supported by a generous gift to endowment received earlier this year from the Japanese Ministry of Foreign Affairs, The US-China Military Scorecard, Rand, </w:t>
      </w:r>
      <w:r w:rsidRPr="00873778">
        <w:t>http://www.rand.org/content/dam/rand/pubs/research_reports/RR300/RR392/RAND_RR392.pdf</w:t>
      </w:r>
      <w:r>
        <w:t>0)</w:t>
      </w:r>
    </w:p>
    <w:p w:rsidR="00F76B02" w:rsidRDefault="00F76B02" w:rsidP="00F76B02">
      <w:pPr>
        <w:rPr>
          <w:rStyle w:val="StyleUnderline"/>
        </w:rPr>
      </w:pPr>
      <w:r>
        <w:t xml:space="preserve">Since 1996, however, </w:t>
      </w:r>
      <w:r w:rsidRPr="00241572">
        <w:rPr>
          <w:rStyle w:val="StyleUnderline"/>
        </w:rPr>
        <w:t>China has increased its</w:t>
      </w:r>
      <w:r>
        <w:t xml:space="preserve"> real (inflation-adjusted) </w:t>
      </w:r>
      <w:r w:rsidRPr="00241572">
        <w:rPr>
          <w:rStyle w:val="StyleUnderline"/>
        </w:rPr>
        <w:t>military spending by an annual average of 11 percent</w:t>
      </w:r>
      <w:r>
        <w:t xml:space="preserve">. It has concurrently reduced the size of its forces and streamlined procurement, enabling the PLA to modernize virtually every aspect of its capabilities. As this report has emphasized, with increased resources, </w:t>
      </w:r>
      <w:r w:rsidRPr="00241572">
        <w:rPr>
          <w:rStyle w:val="StyleUnderline"/>
        </w:rPr>
        <w:t>the PLA has rapidly replaced much of its obsolete equipment with modern systems. The proportion of modern, fourth-generation fighters in the inventory rose from less than 1 percent in 1996 to 29 percent in 2010 and 51 percent in 2015.2 There is less agreement on what constitutes “modern” naval craft, but according to one</w:t>
      </w:r>
      <w:r>
        <w:t xml:space="preserve"> (arguably liberal) </w:t>
      </w:r>
      <w:r w:rsidRPr="00241572">
        <w:rPr>
          <w:rStyle w:val="StyleUnderline"/>
        </w:rPr>
        <w:t>definition, the proportion rose from 7 percent of the surface fleet in 1996 to 41 percent in 2010 and 68 percent in 2015.3 The newest Chinese warships are armed with a variety of modern close- and long-ranged SAMs, sophisticated supersonic ASCMs, and improved</w:t>
      </w:r>
      <w:r>
        <w:t xml:space="preserve"> (though still not state-of-the-art) </w:t>
      </w:r>
      <w:r w:rsidRPr="00241572">
        <w:rPr>
          <w:rStyle w:val="StyleUnderline"/>
        </w:rPr>
        <w:t>anti-submarine warfare systems. In terms of attack submarines, the proportion of modern boats rose from less than 3 percent in 1996 to 48 percent by 2010 and to 66 percent in 2015.4 China has also added capabilities in entirely new areas. In 1996, the PLA was just beginning to develop conventionally armed ballistic missiles and had only a few dozen relatively inaccurate conventionally armed short-range missiles that could reach targets in Taiwan or Korea, but not U.S. bases in Japan. By 2015, however, the PLA’s Second Artillery had deployed more than 1,200 conventionally armed ballistic missiles, including the DF-21C with the range to attack targets throughout Japan.</w:t>
      </w:r>
      <w:r>
        <w:t xml:space="preserve"> Perhaps more importantly, accuracy had increased dramatically, with CEPs falling from several hundred meters in the 1990s to as few as 15 feet, </w:t>
      </w:r>
      <w:r w:rsidRPr="00241572">
        <w:rPr>
          <w:rStyle w:val="StyleUnderline"/>
        </w:rPr>
        <w:t>transforming China’s theater ballistic missiles from largely indiscriminate weapons to systems capable of severely and reliably damaging U.S. facilities. By 2015, China had also deployed hundreds of ground- and air-launched cruise missiles, further complicating the defense of U.S. and allied rear areas.</w:t>
      </w:r>
    </w:p>
    <w:p w:rsidR="00F76B02" w:rsidRDefault="00F76B02" w:rsidP="00F76B02">
      <w:pPr>
        <w:pStyle w:val="Heading4"/>
      </w:pPr>
      <w:r>
        <w:t>A war between the US and China would not be a walk in the park as the other team makes it seem</w:t>
      </w:r>
    </w:p>
    <w:p w:rsidR="00F76B02" w:rsidRPr="00AF7C96" w:rsidRDefault="00F76B02" w:rsidP="00F76B02">
      <w:r w:rsidRPr="00873778">
        <w:rPr>
          <w:rStyle w:val="Style13ptBold"/>
        </w:rPr>
        <w:t>Heginbotham et. Al 15</w:t>
      </w:r>
      <w:r>
        <w:rPr>
          <w:rStyle w:val="Style13ptBold"/>
        </w:rPr>
        <w:t xml:space="preserve"> </w:t>
      </w:r>
      <w:r w:rsidRPr="00873778">
        <w:t>(</w:t>
      </w:r>
      <w:r>
        <w:t xml:space="preserve">Eric Heginbotham, Michael Nixon, Forrest E. Morgan, Jacob L. Heim, Jeff Hagen, Sheng Li, Jeffrey Engstrom, Martin C. Libicki, Paul DeLuca, David A. Shlapak, David R. Frelinger, Burgess Laird, Kyle Brady, Lyle J. Morris, Heginbotham comes to MIT from the RAND Corporation, where he was a senior political scientist for ten years. He earned his PhD at MIT in 2002, winning the Lucian Pye Award for the best doctoral dissertation in the Department of Political Science that year, and has authored or co-authored numerous influential studies, including the U.S.-China Military Scorecard, just released by the RAND Corporation, and Chinese and Indian Strategic Behavior: Growing Power and Alarm, published by Cambridge University Press in 2012. He has also been a leading analyst of Japanese grand strategy. His appointment is supported by a generous gift to endowment received earlier this year from the Japanese Ministry of Foreign Affairs, The US-China Military Scorecard, Rand, </w:t>
      </w:r>
      <w:r w:rsidRPr="00873778">
        <w:t>http://www.rand.org/content/dam/rand/pubs/research_reports/RR300/RR392/RAND_RR392.pdf</w:t>
      </w:r>
      <w:r>
        <w:t>0)</w:t>
      </w:r>
    </w:p>
    <w:p w:rsidR="00F76B02" w:rsidRDefault="00F76B02" w:rsidP="00F76B02">
      <w:r>
        <w:t xml:space="preserve">Although </w:t>
      </w:r>
      <w:r w:rsidRPr="00AF7C96">
        <w:rPr>
          <w:rStyle w:val="StyleUnderline"/>
        </w:rPr>
        <w:t>overall trends are running against the United States</w:t>
      </w:r>
      <w:r>
        <w:t xml:space="preserve">, these trends are not uniform. Moreover, some scorecard themes are more important than others and have significant spillover effects into other areas. </w:t>
      </w:r>
      <w:r w:rsidRPr="00AF7C96">
        <w:rPr>
          <w:rStyle w:val="StyleUnderline"/>
        </w:rPr>
        <w:t>Two areas of particular concern are threats to U.S. forward air bases and the U.S. surface fleet, especially aircraft carriers. Accurate ballistic missiles and surface- and air-launched cruise missiles pose a serious threat to U.S. bases in Korea and Japan, as well as some threat to Andersen Air Base on Guam (see Chapter Three, scorecard 1). U.S. aircraft at these locations are largely unprotected, and Chinese missiles could cause widespread destruction against deployed assets. Similarly, the modernization of the Chinese submarine fleet, combined with maritime strike aircraft and improved maritime ISR, poses increasing challenges for U.S. surface ships operating within 1,500 km of the Chinese coast</w:t>
      </w:r>
      <w:r>
        <w:t xml:space="preserve"> (see Chapter Seven, scorecard 5). While the U.S. military will develop countermeasures against threats to both air bases and aircraft carriers, </w:t>
      </w:r>
      <w:r w:rsidRPr="00AF7C96">
        <w:rPr>
          <w:rStyle w:val="StyleUnderline"/>
        </w:rPr>
        <w:t>the PLA will also continue to improve its offensive power.</w:t>
      </w:r>
      <w:r>
        <w:t xml:space="preserve"> Geography and the PLA’s development of redundant capabilities make it unlikely that, barring a revolutionary technological breakthrough, these threats will diminish. </w:t>
      </w:r>
      <w:r w:rsidRPr="00AF7C96">
        <w:rPr>
          <w:rStyle w:val="StyleUnderline"/>
        </w:rPr>
        <w:t>The PLA’s ability to hold land bases and carriers at risk compounds the problems faced by U.S. forces in the air superiority battle, which would be challenging even in the absence of threats to bases (see Chapter Four, scorecard 2). U.S. aircraft will either face the risk of destruction at forward bases or fly from more distant bases to get into the fight, reducing the total number of sorties and loiter times once on station.</w:t>
      </w:r>
      <w:r>
        <w:t xml:space="preserve"> As the air superiority battle becomes more competitive and airspace is contested, a host of other missions will also become more difficult. To cite but one example</w:t>
      </w:r>
      <w:r w:rsidRPr="00AF7C96">
        <w:rPr>
          <w:rStyle w:val="StyleUnderline"/>
        </w:rPr>
        <w:t>, U.S. anti-submarine warfare efforts, which rely heavily on large, lightly defended airborne platforms, would be substantially hampered in contested airspace.</w:t>
      </w:r>
      <w:r>
        <w:t xml:space="preserve"> </w:t>
      </w:r>
    </w:p>
    <w:p w:rsidR="00F76B02" w:rsidRDefault="00F76B02" w:rsidP="00F76B02">
      <w:pPr>
        <w:pStyle w:val="Heading4"/>
      </w:pPr>
      <w:r>
        <w:t>China has already modernized its military enough to hold its own against the US</w:t>
      </w:r>
    </w:p>
    <w:p w:rsidR="00F76B02" w:rsidRPr="001C3D1D" w:rsidRDefault="00F76B02" w:rsidP="00F76B02">
      <w:pPr>
        <w:rPr>
          <w:rStyle w:val="Style13ptBold"/>
          <w:b w:val="0"/>
          <w:bCs w:val="0"/>
          <w:sz w:val="22"/>
        </w:rPr>
      </w:pPr>
      <w:r w:rsidRPr="001C3D1D">
        <w:rPr>
          <w:rStyle w:val="Style13ptBold"/>
        </w:rPr>
        <w:t>Axe 14</w:t>
      </w:r>
      <w:r>
        <w:rPr>
          <w:rStyle w:val="Style13ptBold"/>
        </w:rPr>
        <w:t xml:space="preserve"> </w:t>
      </w:r>
      <w:r w:rsidRPr="001C3D1D">
        <w:t>(</w:t>
      </w:r>
      <w:r>
        <w:t xml:space="preserve">David Axe – writer for War is Boring, China Thinks It Can Defeat America in Battle, China Thinks It Can Defeat America in Battle, War is Boring, </w:t>
      </w:r>
      <w:hyperlink r:id="rId39" w:anchor=".x847jnus5" w:history="1">
        <w:r w:rsidRPr="0025089D">
          <w:rPr>
            <w:rStyle w:val="Hyperlink"/>
          </w:rPr>
          <w:t>https://warisboring.com/china-thinks-it-can-defeat-america-in-battle-874bffe1b1b9#.x847jnus5</w:t>
        </w:r>
      </w:hyperlink>
      <w:r>
        <w:t>, January 31, 2014)</w:t>
      </w:r>
    </w:p>
    <w:p w:rsidR="00F76B02" w:rsidRDefault="00F76B02" w:rsidP="00F76B02">
      <w:r w:rsidRPr="001C3D1D">
        <w:t>The bad news came from Lee Fuell, from the U.S. Air Force’s National Air and Space Intelligence Center, during Fuell’s testimony before the U.S.-China Economic and Security Review Commission in Washington, D.C. on Jan. 30.</w:t>
      </w:r>
      <w:r>
        <w:t xml:space="preserve"> </w:t>
      </w:r>
      <w:r w:rsidRPr="001C3D1D">
        <w:t>For years, Chinese military planning assumed that any attack by the People’s Liberation Army on Taiwan or a disputed island would have to begin with a Pearl Harbor-style preemptive missile strike by China against U.S. forces in Japan and Guam. The PLA was so afraid of overwhelming American intervention that it genuinely believed it could not win unless the Americans were removed from the battlefield before the main campaign even began.</w:t>
      </w:r>
      <w:r>
        <w:t xml:space="preserve"> </w:t>
      </w:r>
      <w:r w:rsidRPr="001C3D1D">
        <w:t xml:space="preserve">A preemptive strike was, needless to say, a highly risky proposition. If it worked, </w:t>
      </w:r>
      <w:r w:rsidRPr="001C3D1D">
        <w:rPr>
          <w:rStyle w:val="StyleUnderline"/>
        </w:rPr>
        <w:t xml:space="preserve">the PLA just might secure enough space and time to defeat defending troops, seize territory and position itself for a favorable post-war settlement. </w:t>
      </w:r>
      <w:r w:rsidRPr="001C3D1D">
        <w:t>But if China failed to disable American forces with a surprise attack, Beijing could find itself fighting a full-scale war on at least two fronts: against the country it was invading plus the full might of U.S. Pacific Command, fully mobilized and probably strongly backed by the rest of the world.</w:t>
      </w:r>
      <w:r>
        <w:t xml:space="preserve"> </w:t>
      </w:r>
      <w:r w:rsidRPr="001C3D1D">
        <w:t>That was then. But</w:t>
      </w:r>
      <w:r w:rsidRPr="001C3D1D">
        <w:rPr>
          <w:rStyle w:val="StyleUnderline"/>
        </w:rPr>
        <w:t xml:space="preserve"> after two decades of sustained military modernization, the Chinese military has fundamentally changed its strategy in just the last year or so. </w:t>
      </w:r>
      <w:r w:rsidRPr="001C3D1D">
        <w:t>According to Fuell, recent writings by PLA officers indicate “</w:t>
      </w:r>
      <w:r w:rsidRPr="001C3D1D">
        <w:rPr>
          <w:rStyle w:val="StyleUnderline"/>
        </w:rPr>
        <w:t>a growing confidence within the PLA that they can more-readily withstand U.S. involvement.</w:t>
      </w:r>
      <w:r w:rsidRPr="001C3D1D">
        <w:t>”</w:t>
      </w:r>
      <w:r>
        <w:t xml:space="preserve"> </w:t>
      </w:r>
      <w:r w:rsidRPr="001C3D1D">
        <w:t xml:space="preserve">The preemptive strike is off the table—and with it, the risk of a full-scale American counterattack. Instead, Beijing believes it can attack Taiwan or another neighbor while also bloodlessly deterring U.S. intervention. It would do so by deploying such </w:t>
      </w:r>
      <w:r w:rsidRPr="001C3D1D">
        <w:rPr>
          <w:rStyle w:val="StyleUnderline"/>
        </w:rPr>
        <w:t>overwhelmingly strong military forces—ballistic missiles, aircraft carriers, jet fighters and the like</w:t>
      </w:r>
      <w:r w:rsidRPr="001C3D1D">
        <w:t>—that Washington dare not get involved.</w:t>
      </w:r>
      <w:r>
        <w:t xml:space="preserve"> </w:t>
      </w:r>
      <w:r w:rsidRPr="001C3D1D">
        <w:t>The knock-on effects of deterring America could be world-changing. “Backing away from our commitments to protect Taiwan, Japan or the Philippines would be tantamount to ceding East Asia to China’s domination,” Roger Cliff, a fellow at the Atlantic Council, said at the same U.S.-China Economic and Security Review Commission hearing on Jan. 30.</w:t>
      </w:r>
      <w:r>
        <w:t xml:space="preserve"> </w:t>
      </w:r>
      <w:r w:rsidRPr="001C3D1D">
        <w:t>Worse, the world’s liberal economic order—and indeed, the whole notion of democracy—could suffer irreparable harm. “The United States has both a moral and a material interest in a world in which democratic nations can survive and thrive,” Cliff asserted.</w:t>
      </w:r>
    </w:p>
    <w:p w:rsidR="00F76B02" w:rsidRDefault="00F76B02" w:rsidP="00F76B02">
      <w:pPr>
        <w:pStyle w:val="Heading4"/>
      </w:pPr>
      <w:r>
        <w:t xml:space="preserve">China is modernizing military rapidly – DF-21Ds prove that US can’t even win regional conflicts </w:t>
      </w:r>
    </w:p>
    <w:p w:rsidR="00F76B02" w:rsidRPr="000E6496" w:rsidRDefault="00F76B02" w:rsidP="00F76B02">
      <w:r>
        <w:t xml:space="preserve">Mizokami 14 (Kyle Mizokami - Kyle Mizokami is a writer based in San Francisco who has appeared in The Diplomat, Foreign Policy, War is Boring and The Daily Beast. In 2009 he cofounded the defense and security blog Japan Security Watch, Five Chinese Weapons of War America Should Fear, The National Interest, </w:t>
      </w:r>
      <w:hyperlink r:id="rId40" w:history="1">
        <w:r w:rsidRPr="008A22F9">
          <w:rPr>
            <w:rStyle w:val="Hyperlink"/>
          </w:rPr>
          <w:t>http://nationalinterest.org/feature/five-chinese-weapons-war-america-should-fear-10388</w:t>
        </w:r>
      </w:hyperlink>
      <w:r>
        <w:t xml:space="preserve">, May 7, 2014) </w:t>
      </w:r>
    </w:p>
    <w:p w:rsidR="00F76B02" w:rsidRPr="00FA493B" w:rsidRDefault="00F76B02" w:rsidP="00F76B02">
      <w:r w:rsidRPr="00FA493B">
        <w:rPr>
          <w:rStyle w:val="StyleUnderline"/>
        </w:rPr>
        <w:t>A vast array of new Chinese weapons are under development, some alarming in their potential.</w:t>
      </w:r>
      <w:r>
        <w:t xml:space="preserve"> </w:t>
      </w:r>
      <w:r w:rsidRPr="00FA493B">
        <w:t xml:space="preserve">China’s neighbors and the </w:t>
      </w:r>
      <w:r w:rsidRPr="000E6496">
        <w:rPr>
          <w:rStyle w:val="StyleUnderline"/>
        </w:rPr>
        <w:t>United States are observing China’s buildup with interest and concern.</w:t>
      </w:r>
      <w:r w:rsidRPr="00FA493B">
        <w:t xml:space="preserve"> China is showing itself to be particularly interested in projecting military power in support of territorial claims in the East and South China Seas. </w:t>
      </w:r>
      <w:r w:rsidRPr="000E6496">
        <w:rPr>
          <w:rStyle w:val="StyleUnderline"/>
        </w:rPr>
        <w:t>Weapons that empower China to take decisive military action in support of such claims could escalate a regional crisis into a larger one involving Washington. China recognizes the potential for conflict with the United States</w:t>
      </w:r>
      <w:r w:rsidRPr="00FA493B">
        <w:t xml:space="preserve">, however small, </w:t>
      </w:r>
      <w:r w:rsidRPr="000E6496">
        <w:rPr>
          <w:rStyle w:val="StyleUnderline"/>
        </w:rPr>
        <w:t xml:space="preserve">and is planning accordingly. China is pouring resources into weapons specifically designed to target American forces and limit their ability to operate near the Chinese mainland. </w:t>
      </w:r>
      <w:r w:rsidRPr="00FA493B">
        <w:t>These “anti-access, area-denial” (A2/AD) weapons have the potential to exclude American forces from China’s innermost defense zone: the so-called “First Island Chain” consisting of the Kuril Islands, Japan, Taiwan, the Philippines and Borneo.</w:t>
      </w:r>
      <w:r>
        <w:t xml:space="preserve"> </w:t>
      </w:r>
      <w:r w:rsidRPr="00FA493B">
        <w:t>The chances of a shooting war between China and the United States are remote, and neither is set on war with the other. However, the extent to which the interests contradict or compete with each another means war cannot be entirely ruled out. With that in mind, here are the five Chinese weapons the United States fears most.</w:t>
      </w:r>
      <w:r>
        <w:t xml:space="preserve"> </w:t>
      </w:r>
      <w:r w:rsidRPr="000E6496">
        <w:rPr>
          <w:rStyle w:val="StyleUnderline"/>
        </w:rPr>
        <w:t>DF-21D Anti-Ship Ballistic Missile The most dangerous weapon to U.S. forces in the Asia-Pacific region is the Dong Feng-21D anti-ship ballistic missile (ASBM).</w:t>
      </w:r>
      <w:r w:rsidRPr="00FA493B">
        <w:t xml:space="preserve"> Somewhat prematurely dubbed “the Carrier Killer”, the DF-21D is a medium-range ballistic missile specifically designed to attack American aircraft carriers, skirting the defenses of a U.S. naval task force to attack ships from above at hypersonic speeds.</w:t>
      </w:r>
      <w:r>
        <w:t xml:space="preserve"> </w:t>
      </w:r>
      <w:r w:rsidRPr="00FA493B">
        <w:t xml:space="preserve">DF-21D is a land-based system, with an estimated range of up to 1,500+km. Once launched, the missile would release a reentry vehicle traveling at speeds of up to Mach 10-12. The </w:t>
      </w:r>
      <w:r w:rsidRPr="000E6496">
        <w:rPr>
          <w:rStyle w:val="StyleUnderline"/>
        </w:rPr>
        <w:t>resulting velocity and kinetic energy—to say nothing of the reentry vehicle’s payload—would cause serious damage to even the largest naval vessels</w:t>
      </w:r>
      <w:r w:rsidRPr="00FA493B">
        <w:t>. Nobody knows for sure, but it is believed direct hits from a DF-21D could be enough to put an aircraft carrier out of action, or even sink it. Mounted on a wheeled transporter and launcher, the DF-21D would be road-mobile and thus extremely hard to locate before launch. The reentry vehicle’s hypersonic speed would make it difficult—but not impossible—to shoot down.</w:t>
      </w:r>
      <w:r>
        <w:t xml:space="preserve"> </w:t>
      </w:r>
      <w:r w:rsidRPr="00FA493B">
        <w:t>The DF-21D has an Achilles’ heel, the so-called “kill chain” of sensors, relay stations, and command and control centers required to detect, identify, track, and hit a ship with a ballistic missile. There are many links in the chain leading to a successful DF-21D launch, and breaking just one would interrupt the entire process.</w:t>
      </w:r>
      <w:r>
        <w:t xml:space="preserve"> </w:t>
      </w:r>
      <w:r w:rsidRPr="00FA493B">
        <w:t>China would have to devote considerable reconnaissance assets to killing a carrier and maritime surveillance is not China’s strong suit. Land-based, over-the-horizon radars are imprecise, and maritime patrol aircraft, UAVs and submarines will be vulnerable to the carrier’s air wing. Only China’s satellites have the ability to provide tracking data, and those can be jammed or otherwise disabled.</w:t>
      </w:r>
      <w:r>
        <w:t xml:space="preserve"> </w:t>
      </w:r>
      <w:r w:rsidRPr="00FA493B">
        <w:t>The DF-21D was allegedly tested in early 2013, when two craters were observed in an outline of an aircraft carrier in the Gobi Desert.</w:t>
      </w:r>
      <w:r>
        <w:t xml:space="preserve"> </w:t>
      </w:r>
      <w:r w:rsidRPr="00FA493B">
        <w:t xml:space="preserve">The DF-21D weapon may be operational, but the kill chain is likely not, and it may be years before the entire system is fully operational. Still, </w:t>
      </w:r>
      <w:r w:rsidRPr="000E6496">
        <w:rPr>
          <w:rStyle w:val="StyleUnderline"/>
        </w:rPr>
        <w:t xml:space="preserve">the prospect of a weapon that can kill 5,600 Americans, destroy seventy aircraft, and destroy a pillar of American power projection worldwide is a sobering one to contemplate. </w:t>
      </w:r>
    </w:p>
    <w:p w:rsidR="00F76B02" w:rsidRPr="00DB7127" w:rsidRDefault="00F76B02" w:rsidP="00F76B02"/>
    <w:p w:rsidR="00F76B02" w:rsidRDefault="00F76B02" w:rsidP="00F76B02">
      <w:pPr>
        <w:pStyle w:val="Heading3"/>
      </w:pPr>
      <w:r>
        <w:t>Geographical advantages</w:t>
      </w:r>
    </w:p>
    <w:p w:rsidR="00F76B02" w:rsidRDefault="00F76B02" w:rsidP="00F76B02">
      <w:pPr>
        <w:pStyle w:val="Heading4"/>
      </w:pPr>
      <w:r>
        <w:t xml:space="preserve">Even though China is behind the US militarily it doesn’t mean the US can win – geographical advantages prove </w:t>
      </w:r>
    </w:p>
    <w:p w:rsidR="00F76B02" w:rsidRPr="001C31B7" w:rsidRDefault="00F76B02" w:rsidP="00F76B02">
      <w:r w:rsidRPr="00873778">
        <w:rPr>
          <w:rStyle w:val="Style13ptBold"/>
        </w:rPr>
        <w:t>Heginbotham et. Al 15</w:t>
      </w:r>
      <w:r>
        <w:rPr>
          <w:rStyle w:val="Style13ptBold"/>
        </w:rPr>
        <w:t xml:space="preserve"> </w:t>
      </w:r>
      <w:r w:rsidRPr="00873778">
        <w:t>(</w:t>
      </w:r>
      <w:r>
        <w:t xml:space="preserve">Eric Heginbotham, Michael Nixon, Forrest E. Morgan, Jacob L. Heim, Jeff Hagen, Sheng Li, Jeffrey Engstrom, Martin C. Libicki, Paul DeLuca, David A. Shlapak, David R. Frelinger, Burgess Laird, Kyle Brady, Lyle J. Morris, Heginbotham comes to MIT from the RAND Corporation, where he was a senior political scientist for ten years. He earned his PhD at MIT in 2002, winning the Lucian Pye Award for the best doctoral dissertation in the Department of Political Science that year, and has authored or co-authored numerous influential studies, including the U.S.-China Military Scorecard, just released by the RAND Corporation, and Chinese and Indian Strategic Behavior: Growing Power and Alarm, published by Cambridge University Press in 2012. He has also been a leading analyst of Japanese grand strategy. His appointment is supported by a generous gift to endowment received earlier this year from the Japanese Ministry of Foreign Affairs, The US-China Military Scorecard, Rand, </w:t>
      </w:r>
      <w:r w:rsidRPr="00873778">
        <w:t>http://www.rand.org/content/dam/rand/pubs/research_reports/RR300/RR392/RAND_RR392.pdf</w:t>
      </w:r>
      <w:r>
        <w:t>0)</w:t>
      </w:r>
    </w:p>
    <w:p w:rsidR="00F76B02" w:rsidRDefault="00F76B02" w:rsidP="00F76B02">
      <w:r>
        <w:t xml:space="preserve">However, </w:t>
      </w:r>
      <w:r w:rsidRPr="001C31B7">
        <w:rPr>
          <w:rStyle w:val="StyleUnderline"/>
        </w:rPr>
        <w:t>the overall balance of forces is only an abstract concept. When armies clash in the physical world, operational factors, such as the objectives of the two sides, the available time for mobilization, the distance between various operationally relevant points, and the movement speeds of the assets involved, can have a decisive impact.</w:t>
      </w:r>
      <w:r>
        <w:t xml:space="preserve"> The scorecards show not that </w:t>
      </w:r>
      <w:r w:rsidRPr="001C31B7">
        <w:rPr>
          <w:rStyle w:val="StyleUnderline"/>
        </w:rPr>
        <w:t>China</w:t>
      </w:r>
      <w:r>
        <w:t xml:space="preserve"> has caught up to the United States but that it does not have to do so to </w:t>
      </w:r>
      <w:r w:rsidRPr="001C31B7">
        <w:rPr>
          <w:rStyle w:val="StyleUnderline"/>
        </w:rPr>
        <w:t>mount a serious challenge to U.S. forces near the Chinese mainland.</w:t>
      </w:r>
      <w:r>
        <w:t xml:space="preserve"> Taipei is roughly 11,000 km from San Diego (and more than 8,000 km from Honolulu) but only 160 km from the closest point on mainland China. </w:t>
      </w:r>
      <w:r w:rsidRPr="001C31B7">
        <w:rPr>
          <w:rStyle w:val="StyleUnderline"/>
        </w:rPr>
        <w:t>Fighting in China’s front yard endows Chinese forces with enormous advantages.</w:t>
      </w:r>
      <w:r>
        <w:t xml:space="preserve"> From secure bases on the mainland, </w:t>
      </w:r>
      <w:r w:rsidRPr="001C31B7">
        <w:rPr>
          <w:rStyle w:val="StyleUnderline"/>
        </w:rPr>
        <w:t>China can target U.S. forward bases in Asia with large numbers of accurate ballistic and air-launched cruise missiles. While the United States could retaliate with air and missile attacks of its own, there are 39 PLA air bases within 800 km of Taipei</w:t>
      </w:r>
      <w:r>
        <w:t xml:space="preserve"> (roughly the range of unrefueled fighter aircraft), </w:t>
      </w:r>
      <w:r w:rsidRPr="001C31B7">
        <w:rPr>
          <w:rStyle w:val="StyleUnderline"/>
        </w:rPr>
        <w:t xml:space="preserve">whereas there is only a single U.S. Air Force base </w:t>
      </w:r>
      <w:r>
        <w:t xml:space="preserve">(Kadena AB) </w:t>
      </w:r>
      <w:r w:rsidRPr="001C31B7">
        <w:rPr>
          <w:rStyle w:val="StyleUnderline"/>
        </w:rPr>
        <w:t>within that distance—and only three within 1,500 km. The effective loss of a single U.S. air base, therefore, would be far more consequential to the United States than the loss of a single Chinese air base (or even several) would be to the PLA.</w:t>
      </w:r>
      <w:r>
        <w:t xml:space="preserve"> Proximity would give China advantages in other realms as well, such as communication and logistical support. While </w:t>
      </w:r>
      <w:r w:rsidRPr="001C31B7">
        <w:rPr>
          <w:rStyle w:val="StyleUnderline"/>
        </w:rPr>
        <w:t>U.S. forces would be largely dependent on satellite links for their communication, Chinese forces in a Taiwan conflict could rely on land-based communication, which is far less vulnerable to disruption</w:t>
      </w:r>
      <w:r>
        <w:t xml:space="preserve">. As the scorecards illustrate, </w:t>
      </w:r>
      <w:r w:rsidRPr="001C31B7">
        <w:rPr>
          <w:rStyle w:val="StyleUnderline"/>
        </w:rPr>
        <w:t>the Chinese military does not necessarily have to overtake the U.S. military in terms of quality, or even the number of high-end naval or air systems, to challenge it and potentially emerge victorious.</w:t>
      </w:r>
      <w:r>
        <w:t xml:space="preserve"> Indeed, in the Taiwan scenario, the U.S. military would find itself hard-pressed even today.</w:t>
      </w:r>
    </w:p>
    <w:p w:rsidR="00F76B02" w:rsidRDefault="00F76B02" w:rsidP="00F76B02">
      <w:pPr>
        <w:pStyle w:val="Heading4"/>
      </w:pPr>
      <w:r>
        <w:t xml:space="preserve">China’s A2AD strategy makes it hard for US to win </w:t>
      </w:r>
    </w:p>
    <w:p w:rsidR="00F76B02" w:rsidRPr="00DB7127" w:rsidRDefault="00F76B02" w:rsidP="00F76B02">
      <w:pPr>
        <w:rPr>
          <w:rStyle w:val="Style13ptBold"/>
          <w:b w:val="0"/>
          <w:bCs w:val="0"/>
          <w:sz w:val="22"/>
        </w:rPr>
      </w:pPr>
      <w:r w:rsidRPr="00DB7127">
        <w:rPr>
          <w:rStyle w:val="Style13ptBold"/>
        </w:rPr>
        <w:t>Chow 14</w:t>
      </w:r>
      <w:r>
        <w:rPr>
          <w:rStyle w:val="Style13ptBold"/>
        </w:rPr>
        <w:t xml:space="preserve"> </w:t>
      </w:r>
      <w:r w:rsidRPr="00DB7127">
        <w:t>(</w:t>
      </w:r>
      <w:r>
        <w:t xml:space="preserve">Eugene K. Chow - Eugene K. Chow is the former executive editor of Homeland Security NewsWire. Previously, he was a research assistant at the Center for A New American Security, a Washington-D.C. based think tank. He has also served on the communications teams of multiple political campaigns and was the Deputy Regional Field Director of the Obama Campaign in western New Mexico, What would a U.S.-China war look like?, The Week, January 1, 2014, </w:t>
      </w:r>
      <w:r w:rsidRPr="00DB7127">
        <w:t>http://theweek.com/articles/453983/what-uschina-war-look-like</w:t>
      </w:r>
      <w:r>
        <w:t>)</w:t>
      </w:r>
    </w:p>
    <w:p w:rsidR="00F76B02" w:rsidRDefault="00F76B02" w:rsidP="00F76B02">
      <w:r w:rsidRPr="00DB7127">
        <w:t xml:space="preserve">Imagine this: In the early morning, a </w:t>
      </w:r>
      <w:r w:rsidRPr="00DB7127">
        <w:rPr>
          <w:rStyle w:val="StyleUnderline"/>
        </w:rPr>
        <w:t>barrage of</w:t>
      </w:r>
      <w:r w:rsidRPr="00DB7127">
        <w:t xml:space="preserve"> more than </w:t>
      </w:r>
      <w:r w:rsidRPr="00DB7127">
        <w:rPr>
          <w:rStyle w:val="StyleUnderline"/>
        </w:rPr>
        <w:t xml:space="preserve">1,000 Chinese ballistic and cruise missiles bombard </w:t>
      </w:r>
      <w:r w:rsidRPr="00DB7127">
        <w:t>Taiwanese</w:t>
      </w:r>
      <w:r w:rsidRPr="00DB7127">
        <w:rPr>
          <w:rStyle w:val="StyleUnderline"/>
        </w:rPr>
        <w:t xml:space="preserve"> civilian and military targets.</w:t>
      </w:r>
      <w:r w:rsidRPr="00DB7127">
        <w:t xml:space="preserve"> As the U.S. Air Force stationed in Okinawa prepares to rush to the aid of its sworn ally, </w:t>
      </w:r>
      <w:r w:rsidRPr="00DB7127">
        <w:rPr>
          <w:rStyle w:val="StyleUnderline"/>
        </w:rPr>
        <w:t>Chinese cyber attacks wreak havoc on America's air defense and targeting systems</w:t>
      </w:r>
      <w:r w:rsidRPr="00DB7127">
        <w:t xml:space="preserve">. </w:t>
      </w:r>
      <w:r w:rsidRPr="00DB7127">
        <w:rPr>
          <w:rStyle w:val="StyleUnderline"/>
        </w:rPr>
        <w:t>A second volley of ballistic missiles detonates in space, destroying critical military satellites, while a third rains down on the base, damaging jets and leaving runways unusable. Meanwhile, a U.S. carrier strike group led by the USS George Washington has launched from Japan and is steaming towards the Taiwan Strait</w:t>
      </w:r>
      <w:r w:rsidRPr="00DB7127">
        <w:t xml:space="preserve">. Without the advanced warning and additional data supplied by satellites, the group's missile defense systems are at a disadvantage against the Chinese "carrier killer" missiles that are streaking towards them. Defense systems do their best, but a few missiles still hit their mark, leaving the USS George Washington's flight deck unusable. </w:t>
      </w:r>
      <w:r w:rsidRPr="00DB7127">
        <w:rPr>
          <w:rStyle w:val="StyleUnderline"/>
        </w:rPr>
        <w:t xml:space="preserve">America's awesome air and sea power has been sidelined. While far from a complete picture, this hypothetical scenario is the U.S. military's worst nightmare. </w:t>
      </w:r>
      <w:r w:rsidRPr="00DB7127">
        <w:t xml:space="preserve">Now, of course, despite recent shows of force over the Senkaku/Diaoyu Islands and the occasional blustery threat to Taiwan, war will almost certainly not break out between the U.S. and China. But it is this scenario's potential to be realized that helps keep war at bay. To be clear: The United States military remains the world's most fearsome fighting force, unbeatable on a one-on-one basis. Yet it would find a protracted war that could end in nuclear Armageddon too costly. China is keenly aware of that fact. So rather than orienting itself towards a total war it cannot win, </w:t>
      </w:r>
      <w:r w:rsidRPr="00DB7127">
        <w:rPr>
          <w:rStyle w:val="StyleUnderline"/>
        </w:rPr>
        <w:t>China's military strategy serves a smaller, but shrewder purpose — pushing the United States out of China's backyard.</w:t>
      </w:r>
      <w:r w:rsidRPr="00DB7127">
        <w:t xml:space="preserve"> Reclaiming Chinese pride Provocations over Taiwan and the Senkaku/Diaoyu Islands are not about the land itself per se, but rather a matter of national pride. Still fuming over its embarrassment in the 1996 Taiwan Strait Crisis, when President Bill Clinton made an overwhelming display of American power with the deployment of two aircraft carrier strike groups to the region, the </w:t>
      </w:r>
      <w:r w:rsidRPr="00DB7127">
        <w:rPr>
          <w:rStyle w:val="StyleUnderline"/>
        </w:rPr>
        <w:t>Chinese government has sought to showcase its growing stature by taking control of the Pacific, a region long dominated by the U.S. Navy. China's actions, especially of late, are a strong message to the United States that it wants to usurp America as the regional power</w:t>
      </w:r>
      <w:r w:rsidRPr="00DB7127">
        <w:t xml:space="preserve">, Hugh White, a professor of strategic studies at Australian National University, told Bloomberg. "They're saying to America that we're so serious about this that we're prepared to take the risks of being provocative, in order to persuade you to take seriously that we want to change the order." To back up their actions, Chinese strategists have developed a large arsenal of conventional asymmetric weapon systems specifically designed to blunt American might, in effect creating a powerful deterrent that is forcing the U.S. military to walk softly in a region it once ruled supreme. A2/AD Aimed at preventing American forces from using their technological superiority to strike the heart of China, </w:t>
      </w:r>
      <w:r w:rsidRPr="00DB7127">
        <w:rPr>
          <w:rStyle w:val="StyleUnderline"/>
        </w:rPr>
        <w:t>the Chinese military has pursued an anti-access/area denial (A2/AD) strategy.</w:t>
      </w:r>
      <w:r w:rsidRPr="00DB7127">
        <w:t xml:space="preserve"> At its most basic, A2/AD is a layered defense strategy that incorporates land, sea, air, cyber, and space attacks to counter America's military advantages. Rather than forcing an outright defeat, </w:t>
      </w:r>
      <w:r w:rsidRPr="00DB7127">
        <w:rPr>
          <w:rStyle w:val="StyleUnderline"/>
        </w:rPr>
        <w:t>the strategy utilizes repeated waves of assaults using cyber attacks, anti-satellite weapons, ballistic missiles, stealth submarines, and other weapons to slow U.S. forces as they draw nearer the Chinese coast.</w:t>
      </w:r>
      <w:r w:rsidRPr="00DB7127">
        <w:t xml:space="preserve"> In a successful scenario, </w:t>
      </w:r>
      <w:r w:rsidRPr="00DB7127">
        <w:rPr>
          <w:rStyle w:val="StyleUnderline"/>
        </w:rPr>
        <w:t>each successive wave of attacks would whittle down a superior force's advantage so by the time they reach their goal they have suffered too many casualties or are too spent to launch a significant offensive</w:t>
      </w:r>
      <w:r w:rsidRPr="00DB7127">
        <w:t xml:space="preserve">. A key element of China's defenses is its growing stockpile of ballistic and cruise missiles that have enough range to blanket much of Asia. Most troubling is its DF-21D "carrier killer" missile, which has an estimated range of 2,700 km and is specially designed to target the U.S. military's greatest form of force projection — the aircraft carrier. Additionally, China possesses a growing number of war planes, and is notably developing the fifth-generation J-20 and J-31 stealth fighter jets. At the same time, China has procured at least 12 stealthy diesel-electric Kilo-class subs from Russia, while the U.S. military has shifted its focus away from Cold War skills, like submarine hunting. Countering A2/AD In the theoretical war against China, the arms race is already on. As China develops asymmetrical weapons to minimize American advantages, the Pentagon is also at work on technologies to overcome those counter-technologies. "Part of what keeps the probability of war so small is that the U.S. and Taiwan have taken steps to make sure it would be painful for China," David Shlapak, a senior international policy analyst at the Rand Corporation, told Popular Mechanics in 2010. In reality, many of the weapons systems under development will never see actual combat, but the hypothetical arms race is critical as researchers on both sides seek to tip the scales in their favor and change the calculus for military strategists. According to Admiral Patrick Walsh, the commander of the U.S. Navy's Pacific Fleet until last year, there is no reason to fear China's military buildup as long as U.S. capabilities keep pace. "When we look at these sorts of developments, such as the ASBM [anti-ship ballistic missile], they are technological developments that we respect, but do not necessarily fear," Admiral Walsh told Popular Mechanics. "The key element in any sort of deterrent strategy is to make it clear to those who would use a given piece of technology that we have the means to counter it, and to maintain a technological edge." Even with the U.S. military's technological advantages, </w:t>
      </w:r>
      <w:r w:rsidRPr="00DB7127">
        <w:rPr>
          <w:rStyle w:val="StyleUnderline"/>
        </w:rPr>
        <w:t>China's explosive military growth has guaranteed that even a small conflict with the United States would prove deadlier than anything the nation has witnessed in decades</w:t>
      </w:r>
      <w:r w:rsidRPr="00DB7127">
        <w:t xml:space="preserve"> — which is exactly why it won't happen.</w:t>
      </w:r>
    </w:p>
    <w:p w:rsidR="00F76B02" w:rsidRDefault="00F76B02" w:rsidP="00F76B02">
      <w:pPr>
        <w:pStyle w:val="Heading3"/>
      </w:pPr>
      <w:r>
        <w:t>MIRVs</w:t>
      </w:r>
    </w:p>
    <w:p w:rsidR="009A114D" w:rsidRDefault="009A114D" w:rsidP="009A114D">
      <w:pPr>
        <w:pStyle w:val="Heading4"/>
      </w:pPr>
      <w:r>
        <w:t>US would not win – Chinese MIRVs check US first strike</w:t>
      </w:r>
    </w:p>
    <w:p w:rsidR="009A114D" w:rsidRPr="009A114D" w:rsidRDefault="009A114D" w:rsidP="009A114D">
      <w:r w:rsidRPr="00873778">
        <w:rPr>
          <w:rStyle w:val="Style13ptBold"/>
        </w:rPr>
        <w:t>Heginbotham et. Al 15</w:t>
      </w:r>
      <w:r>
        <w:rPr>
          <w:rStyle w:val="Style13ptBold"/>
        </w:rPr>
        <w:t xml:space="preserve"> </w:t>
      </w:r>
      <w:r w:rsidRPr="00873778">
        <w:t>(</w:t>
      </w:r>
      <w:r>
        <w:t xml:space="preserve">Eric Heginbotham, Michael Nixon, Forrest E. Morgan, Jacob L. Heim, Jeff Hagen, Sheng Li, Jeffrey Engstrom, Martin C. Libicki, Paul DeLuca, David A. Shlapak, David R. Frelinger, Burgess Laird, Kyle Brady, Lyle J. Morris, Heginbotham comes to MIT from the RAND Corporation, where he was a senior political scientist for ten years. He earned his PhD at MIT in 2002, winning the Lucian Pye Award for the best doctoral dissertation in the Department of Political Science that year, and has authored or co-authored numerous influential studies, including the U.S.-China Military Scorecard, just released by the RAND Corporation, and Chinese and Indian Strategic Behavior: Growing Power and Alarm, published by Cambridge University Press in 2012. He has also been a leading analyst of Japanese grand strategy. His appointment is supported by a generous gift to endowment received earlier this year from the Japanese Ministry of Foreign Affairs, The US-China Military Scorecard, Rand, </w:t>
      </w:r>
      <w:r w:rsidRPr="00873778">
        <w:t>http://www.rand.org/content/dam/rand/pubs/research_reports/RR300/RR392/RAND_RR392.pdf</w:t>
      </w:r>
      <w:r>
        <w:t>0)</w:t>
      </w:r>
    </w:p>
    <w:p w:rsidR="00C644F3" w:rsidRDefault="00C644F3" w:rsidP="00C644F3">
      <w:r>
        <w:t xml:space="preserve">Even if there is no change in China’s commitment to a “lean and effective” nuclear force (which is broadly interpreted as a minimum deterrent posture), </w:t>
      </w:r>
      <w:r w:rsidRPr="00C644F3">
        <w:rPr>
          <w:rStyle w:val="StyleUnderline"/>
        </w:rPr>
        <w:t>Beijing will seek to ensure that it retains a secure second-strike capability in the face of U.S. advances in the areas of ISR and missile defense. Chinese efforts will likely take two forms. First, Beijing will continue to improve the quality of its forces, with emphasis on mobility and penetration aids. Second, it will likely continue to add numbers to the force. Putting MIRVs on additional platforms, especially mobile ones, would be a relatively inexpensive way to increase the number of warheads that might survive a disarming first strike.</w:t>
      </w:r>
      <w:r>
        <w:t xml:space="preserve">54 To be sure, </w:t>
      </w:r>
      <w:r w:rsidRPr="00C644F3">
        <w:rPr>
          <w:rStyle w:val="StyleUnderline"/>
        </w:rPr>
        <w:t>there may also be other drivers of Chinese nuclear force structure expansion and modernization, such as bureaucratic imperatives and concerns about regional nuclear rivals (India, in particular). And outside analysts will watch with interest how China proceeds once it has achieved full confidence in its second-strike capability.</w:t>
      </w:r>
      <w:r>
        <w:t xml:space="preserve"> From a U.S. perspective, the model employed in this chapter suggests that increases in China’s nuclear arsenal within the range of our 2017 estimates (including the “high estimate” case) produce no significant reduction in U.S. second-strike survivability, largely because of the still-sizable number of U.S. silo-based ballistic missiles. In continuing to maintain considerable numbers of silo-based ICBMs, the United States preserves a significant hedge against a surprise attack by forcing a potential attacker to spend multiple warheads to destroy a single U.S. warhead. Given the 13-to-1 warhead advantage maintained by the United States even in the 2017 “high” case for Chinese missiles, such an attack is a nonstarter from Beijing’s perspective.</w:t>
      </w:r>
    </w:p>
    <w:p w:rsidR="0003688B" w:rsidRDefault="0003688B" w:rsidP="0003688B">
      <w:pPr>
        <w:pStyle w:val="Heading4"/>
      </w:pPr>
      <w:r>
        <w:t xml:space="preserve">China’s MIRVs retain their second-strike capabilities – means US-Sino war would escalate in status quo </w:t>
      </w:r>
    </w:p>
    <w:p w:rsidR="0003688B" w:rsidRPr="00FC18AF" w:rsidRDefault="00FC18AF" w:rsidP="0003688B">
      <w:pPr>
        <w:rPr>
          <w:rStyle w:val="Style13ptBold"/>
          <w:b w:val="0"/>
          <w:bCs w:val="0"/>
          <w:sz w:val="22"/>
        </w:rPr>
      </w:pPr>
      <w:r w:rsidRPr="00FC18AF">
        <w:rPr>
          <w:rStyle w:val="Style13ptBold"/>
        </w:rPr>
        <w:t>Logan 15</w:t>
      </w:r>
      <w:r>
        <w:rPr>
          <w:rStyle w:val="Style13ptBold"/>
        </w:rPr>
        <w:t xml:space="preserve"> </w:t>
      </w:r>
      <w:r w:rsidRPr="00FC18AF">
        <w:t>(</w:t>
      </w:r>
      <w:r>
        <w:t xml:space="preserve">David Logan is a student at Tsinghua University in the Chinese language program. Logan has lived in China since 2012, when he he served as a Princeton-in-Asia Fellow., What if China develops MIRVs?, </w:t>
      </w:r>
      <w:hyperlink r:id="rId41" w:history="1">
        <w:r w:rsidRPr="006F0C31">
          <w:rPr>
            <w:rStyle w:val="Hyperlink"/>
          </w:rPr>
          <w:t>http://thebulletin.org/what-if-china-develops-mirvs8133</w:t>
        </w:r>
      </w:hyperlink>
      <w:r>
        <w:t>, 24 March, 2015)</w:t>
      </w:r>
    </w:p>
    <w:p w:rsidR="0003688B" w:rsidRPr="0003688B" w:rsidRDefault="0003688B" w:rsidP="0003688B">
      <w:r w:rsidRPr="0003688B">
        <w:t>Impact on strategic stability. Traditional wisdom holds that MIRVed ICBMs undermine stability for two reasons. First, MIRVed missiles greatly increase one’s first-strike capability against an adversary’s forces, thus potentially inviting a preemptive strike. Second, a MIRVed missile loaded with a large number of warheads is a tempting target; if the warheads’ owners believe that they are threatened by an enemy first strike, then there is a greater incentive to fire them first before they can be wiped out on the launchpad. This “use it or lose it” dilemma is one of the fundamental problems with MIRVed ICBMs.</w:t>
      </w:r>
      <w:r>
        <w:t xml:space="preserve"> </w:t>
      </w:r>
      <w:r w:rsidRPr="0003688B">
        <w:t>Consequently, the effects of Chinese MIRVed missiles on strategic stability depend on how they are deployed (if, indeed, they are ever deployed). The existence of different opinions among Chinese experts indicates that there is still room for debate about specific deployment strategies. Some of them are less destabilizing than others.</w:t>
      </w:r>
      <w:r>
        <w:t xml:space="preserve"> </w:t>
      </w:r>
      <w:r w:rsidRPr="0003688B">
        <w:t>The most obvious concern from the perspective of potential adversaries is the potential for China to significantly increase the number of nuclear warheads deployed on its MIRV-capable missiles. According to the Belfer Center’s Hui Zhang, China’s limited fissile material stockpile means that the country does not have the ability to build significantly more warheads without restarting fissile material production.</w:t>
      </w:r>
      <w:r>
        <w:t xml:space="preserve"> </w:t>
      </w:r>
      <w:r w:rsidRPr="0003688B">
        <w:t xml:space="preserve">China’s nuclear doctrine may also not call for the need to equip all of its MIRV-capable missiles with multiple warheads. </w:t>
      </w:r>
      <w:r w:rsidRPr="0003688B">
        <w:rPr>
          <w:rStyle w:val="StyleUnderline"/>
        </w:rPr>
        <w:t>One option, therefore, is to keep the current small stockpile of warheads unmated from missiles and to store them in separate locations during peacetime, joining the warheads to those missiles that survive after an enemy’s first strike. In this way, MIRV-capable missiles increase China’s second strike capability but do not necessarily require a significant buildup of total nuclear warheads.</w:t>
      </w:r>
      <w:r>
        <w:t xml:space="preserve"> </w:t>
      </w:r>
      <w:r w:rsidRPr="0003688B">
        <w:t xml:space="preserve">In addition, because </w:t>
      </w:r>
      <w:r w:rsidRPr="0003688B">
        <w:rPr>
          <w:rStyle w:val="StyleUnderline"/>
        </w:rPr>
        <w:t xml:space="preserve">China’s primary objective in developing MIRV capability is to counter potential missile defenses, another option is to put one real warhead and several heavy dummy warheads on each missile, instead of multiple real warheads. </w:t>
      </w:r>
      <w:r w:rsidRPr="0003688B">
        <w:t>These dummy warheads can be made to have the same weight, shape, and other physical characteristics as real warheads.</w:t>
      </w:r>
    </w:p>
    <w:p w:rsidR="00474624" w:rsidRDefault="00474624" w:rsidP="00474624">
      <w:pPr>
        <w:pStyle w:val="Heading3"/>
      </w:pPr>
      <w:r>
        <w:t>Chinese Second-Strike Capabilities</w:t>
      </w:r>
    </w:p>
    <w:p w:rsidR="00474624" w:rsidRDefault="00474624" w:rsidP="00474624">
      <w:pPr>
        <w:pStyle w:val="Heading4"/>
      </w:pPr>
      <w:r>
        <w:t>China has second-strike capabilities now – ensures that US-Sino war escalates</w:t>
      </w:r>
    </w:p>
    <w:p w:rsidR="0092037E" w:rsidRPr="0092037E" w:rsidRDefault="0092037E" w:rsidP="0092037E">
      <w:r w:rsidRPr="0092037E">
        <w:rPr>
          <w:rStyle w:val="Style13ptBold"/>
        </w:rPr>
        <w:t>Farley 14</w:t>
      </w:r>
      <w:r>
        <w:t xml:space="preserve"> (Robert Farley - a frequent contributor to TNI, is author of The Battleship Book. He serves as a Senior Lecturer at the Patterson School of Diplomacy and International Commerce at the University of Kentucky. His work includes military doctrine, national security, and maritime affairs. He blogs at Lawyers, Guns and Money and Information Dissemination and The Diplomat., Should America Fear China's Nuclear Weapons?, The National Interest, </w:t>
      </w:r>
      <w:hyperlink r:id="rId42" w:history="1">
        <w:r w:rsidRPr="001A7130">
          <w:rPr>
            <w:rStyle w:val="Hyperlink"/>
          </w:rPr>
          <w:t>http://nationalinterest.org/feature/should-america-fear-chinas-nuclear-weapons-11046</w:t>
        </w:r>
      </w:hyperlink>
      <w:r>
        <w:t>, August 10, 2014)</w:t>
      </w:r>
    </w:p>
    <w:p w:rsidR="00474624" w:rsidRPr="00474624" w:rsidRDefault="00474624" w:rsidP="00474624">
      <w:r>
        <w:t xml:space="preserve">The presumably accidental revelation of the PLA’s DF-41 road-mobile ICBM is only the latest indication that </w:t>
      </w:r>
      <w:r w:rsidRPr="00474624">
        <w:rPr>
          <w:rStyle w:val="StyleUnderline"/>
        </w:rPr>
        <w:t xml:space="preserve">China is modernizing and reorganizing its nuclear arsenal. </w:t>
      </w:r>
      <w:r>
        <w:t xml:space="preserve">Over the past decade, </w:t>
      </w:r>
      <w:r w:rsidRPr="00474624">
        <w:rPr>
          <w:rStyle w:val="StyleUnderline"/>
        </w:rPr>
        <w:t>China has</w:t>
      </w:r>
      <w:r>
        <w:t xml:space="preserve"> worked to </w:t>
      </w:r>
      <w:r w:rsidRPr="00474624">
        <w:rPr>
          <w:rStyle w:val="StyleUnderline"/>
        </w:rPr>
        <w:t>modernize its nuclear delivery systems, both on land and at sea. This work has helped narrow the gap between China and the US-Russia superpower tandem</w:t>
      </w:r>
      <w:r>
        <w:t xml:space="preserve">, although Chinese capabilities remain far behind. This article tracks the most important recent developments in China’s nuclear posture, then discusses some of the political implications of these developments for Asia, the United States, and the rest of the world. Nukes by Land, Nukes by Sea The DF-41 Arrives The apparent confirmation of the existence of the much-rumored DF-41 ICBM has some very interesting implications for the future of Chinese nuclear weapon policy. In the simplest terms, </w:t>
      </w:r>
      <w:r w:rsidRPr="00474624">
        <w:rPr>
          <w:rStyle w:val="StyleUnderline"/>
        </w:rPr>
        <w:t>the development of the new ICBM ensures that China’s nuclear deterrent can reach the entire continental U.S., as well as a variety of other potential foes. It also gives the Second Artillery MIRV capable ICBMs for the first time</w:t>
      </w:r>
      <w:r>
        <w:t xml:space="preserve">, although reports suggest that the PLA is also working on MIRVing its older missiles. China has long been dependent on the ancient DF-5 for its ICBM needs, recently supplemented by the DF-31A. </w:t>
      </w:r>
      <w:r w:rsidRPr="00474624">
        <w:rPr>
          <w:rStyle w:val="StyleUnderline"/>
        </w:rPr>
        <w:t>The DF-41 represents a major modernization, as well as an expansion of China’s overall deterrent capability</w:t>
      </w:r>
      <w:r>
        <w:t xml:space="preserve">. Its development suggests that </w:t>
      </w:r>
      <w:r w:rsidRPr="00474624">
        <w:rPr>
          <w:rStyle w:val="StyleUnderline"/>
          <w:b/>
        </w:rPr>
        <w:t>China is moving definitively away from minimal deterrence, and toward a more robust, survivable second-strike capability.</w:t>
      </w:r>
      <w:r>
        <w:t xml:space="preserve"> This indicates a significant change in how China views its nuclear arsenal. The Boomer Fleet Grows The development of an effective submarine deterrent also helps revise the nuclear equation between China and the United States. The commissioning of five boats of the Type 094 class over the past decade has radically increased China’s nuclear capabilities at sea, which less than a decade ago depended on a single, unreliable submarine. Although Chinese boomers cannot yet effectively hide from American hunters, and the Chinese have yet to achieve the basic requirements of the Soviet “bastion” strategy of the 1970s, </w:t>
      </w:r>
      <w:r w:rsidRPr="00474624">
        <w:rPr>
          <w:rStyle w:val="StyleUnderline"/>
        </w:rPr>
        <w:t>the Chinese SSBNs nevertheless significantly increase the reach of China’s nuclear deterrent</w:t>
      </w:r>
      <w:r>
        <w:t xml:space="preserve">.  However, they do not yet represent a practical threat to the mainland United States, as the missiles lack of range and the boats lack of quiet makes them sketchy to deploy in tense circumstances.Reports indicate that </w:t>
      </w:r>
      <w:r w:rsidRPr="00474624">
        <w:rPr>
          <w:rStyle w:val="StyleUnderline"/>
        </w:rPr>
        <w:t>China has already moved on the construction of the Type 096 SSBN, which will carry more missiles and presumably operate more quietly</w:t>
      </w:r>
      <w:r>
        <w:t>.  Given the undersea advantages of the United States, it will still be some time before China’s SSBN fleet poses a major threat to the United States.</w:t>
      </w:r>
    </w:p>
    <w:p w:rsidR="00F76B02" w:rsidRDefault="00F76B02" w:rsidP="00F76B02">
      <w:pPr>
        <w:pStyle w:val="Heading3"/>
      </w:pPr>
      <w:r>
        <w:t>Etc.</w:t>
      </w:r>
    </w:p>
    <w:p w:rsidR="00F76B02" w:rsidRDefault="00F76B02" w:rsidP="00F76B02">
      <w:pPr>
        <w:pStyle w:val="Heading4"/>
      </w:pPr>
      <w:r>
        <w:t>China can still win</w:t>
      </w:r>
    </w:p>
    <w:p w:rsidR="00F76B02" w:rsidRPr="00D16CD2" w:rsidRDefault="00F76B02" w:rsidP="00F76B02">
      <w:pPr>
        <w:rPr>
          <w:b/>
          <w:bCs/>
          <w:sz w:val="26"/>
        </w:rPr>
      </w:pPr>
      <w:r w:rsidRPr="00FB5276">
        <w:rPr>
          <w:rStyle w:val="Style13ptBold"/>
        </w:rPr>
        <w:t>Farley 14</w:t>
      </w:r>
      <w:r>
        <w:rPr>
          <w:rStyle w:val="Style13ptBold"/>
        </w:rPr>
        <w:t xml:space="preserve"> </w:t>
      </w:r>
      <w:r w:rsidRPr="00FB5276">
        <w:t>(</w:t>
      </w:r>
      <w:r>
        <w:t xml:space="preserve">Robert Farley - a frequent contributor to TNI, is author of The Battleship Book. He serves as a Senior Lecturer at the Patterson School of Diplomacy and International Commerce at the University of Kentucky. His work includes military doctrine, national security, and maritime affairs. He blogs at Lawyers, Guns and Money and Information Dissemination and The Diplomat., Asia's Greatest Fear: A U.S.-China War, The National Interest, </w:t>
      </w:r>
      <w:hyperlink r:id="rId43" w:history="1">
        <w:r w:rsidRPr="00D81593">
          <w:rPr>
            <w:rStyle w:val="Hyperlink"/>
          </w:rPr>
          <w:t>http://nationalinterest.org/feature/asia-flames-us-china-war-10621?page=show</w:t>
        </w:r>
      </w:hyperlink>
      <w:r>
        <w:t>, June 9, 2014)</w:t>
      </w:r>
    </w:p>
    <w:p w:rsidR="00F76B02" w:rsidRPr="00D836A8" w:rsidRDefault="00F76B02" w:rsidP="00F76B02">
      <w:r w:rsidRPr="00D836A8">
        <w:t xml:space="preserve">What if China wins? </w:t>
      </w:r>
      <w:r w:rsidRPr="00D836A8">
        <w:rPr>
          <w:rStyle w:val="StyleUnderline"/>
        </w:rPr>
        <w:t>China can claim victory by either forcing the United States into an accommodation to US goals, or by removing the alliance framework that motivates and legitimates US action.</w:t>
      </w:r>
      <w:r w:rsidRPr="00D836A8">
        <w:t xml:space="preserve"> The United States cannot continue the war if South Korea, Japan, Taiwan, and the Philippines no longer have an interest in fighting. </w:t>
      </w:r>
      <w:r w:rsidRPr="00D16CD2">
        <w:rPr>
          <w:rStyle w:val="StyleUnderline"/>
        </w:rPr>
        <w:t>Either of these</w:t>
      </w:r>
      <w:r w:rsidRPr="00D836A8">
        <w:rPr>
          <w:rStyle w:val="StyleUnderline"/>
        </w:rPr>
        <w:t xml:space="preserve"> require doing significant damage to US military forces and, potentially, to the US economy. The impact of a defeat on US domestic politics would be tough to predict. </w:t>
      </w:r>
      <w:r w:rsidRPr="00D836A8">
        <w:t>The United States has “lost” wars in the past, but these defeats have generally involved negotiated settlements of areas not particularly critical to US global interests. It’s not clear how the US people would interpret a major military defeat at the hands of a peer competitor, especially a peer competitor that continues to grow in military and economic power. The President and political party that led the US into war would likely suffer dramatically at the polls, at least after the immediate shock of defeat wore off.</w:t>
      </w:r>
      <w:r>
        <w:t xml:space="preserve"> </w:t>
      </w:r>
      <w:r w:rsidRPr="00D836A8">
        <w:t>The biggest diplomatic and political challenge that both countries face will probably be finding a way for the other side to give up while maintaining its “honor.” No one benefits if this war becomes a struggle for regime survival, or for national prestige.</w:t>
      </w:r>
    </w:p>
    <w:p w:rsidR="00EA42AD" w:rsidRDefault="00EA42AD" w:rsidP="00F76B02">
      <w:pPr>
        <w:pStyle w:val="Heading2"/>
      </w:pPr>
      <w:r>
        <w:t>Escalation</w:t>
      </w:r>
    </w:p>
    <w:p w:rsidR="00EA42AD" w:rsidRDefault="00EA42AD" w:rsidP="00EA42AD">
      <w:pPr>
        <w:pStyle w:val="Heading4"/>
      </w:pPr>
      <w:r>
        <w:t xml:space="preserve">US-Sino war is impossible to keep contained in Asia - conflicts can easily escalate to full-scale US-China nuclear war – extinction </w:t>
      </w:r>
    </w:p>
    <w:p w:rsidR="00EA42AD" w:rsidRPr="00DA60DE" w:rsidRDefault="00EA42AD" w:rsidP="00EA42AD">
      <w:r w:rsidRPr="00DA60DE">
        <w:rPr>
          <w:rStyle w:val="Style13ptBold"/>
        </w:rPr>
        <w:t xml:space="preserve">Kulacki 16 </w:t>
      </w:r>
      <w:r w:rsidRPr="00DA60DE">
        <w:t>(Gregory Kulacki - China Project Manager for the Global Security Program at the Union of Concerned Scientists</w:t>
      </w:r>
      <w:r>
        <w:t xml:space="preserve">, Obama Visits Hiroshima Amid Growing Risk of Nuclear War With China, Huffington Post, </w:t>
      </w:r>
      <w:hyperlink r:id="rId44" w:history="1">
        <w:r w:rsidRPr="0091652F">
          <w:rPr>
            <w:rStyle w:val="Hyperlink"/>
          </w:rPr>
          <w:t>http://www.huffingtonpost.com/gregory-kulacki/obama-visits-hiroshima-am_b_10111246.html</w:t>
        </w:r>
      </w:hyperlink>
      <w:r>
        <w:t>, 5/24/2016)</w:t>
      </w:r>
    </w:p>
    <w:p w:rsidR="00EA42AD" w:rsidRPr="00E57768" w:rsidRDefault="00EA42AD" w:rsidP="00EA42AD">
      <w:r w:rsidRPr="00E57768">
        <w:t xml:space="preserve">A sitting US president who won the Nobel Peace Prize for his commitment to nuclear disarmament is preparing to visit Hiroshima. Mr. Obama is expected to visit privately with survivors of the atomic bombings and to make brief remarks after visiting a museum documenting the humanitarian consequences of nuclear war. Unfortunately, as the president ponders the past, his policies are increasing the risk that nuclear weapons may be used again in the future. A new report from </w:t>
      </w:r>
      <w:r w:rsidRPr="00DA60DE">
        <w:rPr>
          <w:rStyle w:val="StyleUnderline"/>
        </w:rPr>
        <w:t>the Union of Concerned Scientists (UCS) concludes there is a troubling lack of urgency about the possibility that the United States and China could become involved in a military conflict that escalates rapidly and ends in a nuclear exchange.</w:t>
      </w:r>
      <w:r w:rsidRPr="00E57768">
        <w:t xml:space="preserve"> Both governments are deploying weapons and pursuing military strategies that make this more likely</w:t>
      </w:r>
      <w:r w:rsidRPr="00DA60DE">
        <w:rPr>
          <w:rStyle w:val="StyleUnderline"/>
        </w:rPr>
        <w:t>. Neither side is willing to invest anywhere near as much time and resources on diplomatic efforts to reduce the risk of war as they spend preparing to fight it. The Pentagon plans to spend more than a trillion dollars upgrading its nuclear forces. This includes a new nuclear cruise missile the United States plans to make available for use against targets in China during a future military conflict.</w:t>
      </w:r>
      <w:r w:rsidRPr="00E57768">
        <w:t xml:space="preserve"> Concerns about China contributed to a recent decision by both houses of Congress to authorize a massive expansion of the US national missile defense program. New US investments in military space technology aim to counter perceived Chinese threats to US dominance in outer space. US research and development of conventional precision strike weapons could encourage US decision-makers to attempt a preemptive strike targeting China’s nuclear forces in the event of a major military confrontation. China plans to counter US technical advances by increasing the number and diversifying the basing modes of its nuclear-capable missiles. </w:t>
      </w:r>
      <w:r w:rsidRPr="00DA60DE">
        <w:rPr>
          <w:rStyle w:val="StyleUnderline"/>
        </w:rPr>
        <w:t xml:space="preserve">Chinese military strategists are considering placing their nuclear forces on high alert so they can be launched on warning of an incoming US nuclear attack. Chinese research, development and testing of anti-satellite weapons, missile defenses and hypersonic guide vehicles are aimed at eroding what Chinese military planners see as a US effort to contain China and restrict its development. Both sides appear willing to initiate a military conflict over contentious disputes. </w:t>
      </w:r>
      <w:r w:rsidRPr="00E57768">
        <w:t xml:space="preserve">For example, the United States recently warned China it would risk military escalation to prevent or stop a proposed Chinese island reclamation project in the Scarborough Shoal. Chinese authorities reportedly responded by committing to move ahead with the project anyway. This particular contest of wills is part of a steadily increasing number of unresolved diplomatic spats that have escalated to the level of overt military posturing reminiscent of U.S.-Soviet jousting during the Cold War. Chinese military planners believe they can prosecute a large-scale conventional military conflict with the Unites States without the threat of nuclear escalation. They believe no nation, including the United States, would risk nuclear retaliation by resorting to a first use of nuclear weapons. </w:t>
      </w:r>
      <w:r w:rsidRPr="00DA60DE">
        <w:rPr>
          <w:rStyle w:val="StyleUnderline"/>
        </w:rPr>
        <w:t>US military planners believe they can threaten “limited” nuclear attacks against China if a military conflict escalates to a level where the United States or its military bases in allied Asian countries come under Chinese conventional attack. US decision-makers think their Chinese counterparts would never risk launching a retaliatory nuclear strike against the United States or its allies in response to a limited US nuclear attack against Chinese military targets. It is not difficult to imagine situations that could trigger an inadvertent or accidental nuclear escalation.</w:t>
      </w:r>
      <w:r w:rsidRPr="00E57768">
        <w:t xml:space="preserve"> For example, </w:t>
      </w:r>
      <w:r w:rsidRPr="00DA60DE">
        <w:rPr>
          <w:rStyle w:val="StyleUnderline"/>
        </w:rPr>
        <w:t>China’s leaders could underestimate US willingness to use nuclear weapons to stop a conventional war. US leaders could underestimate Chinese willingness to retaliate after a limited US nuclear attack. China could launch a retaliatory nuclear attack if the United States were to launch conventional missile strikes that China mistakenly believed were nuclear. The United States could make the same mistake.</w:t>
      </w:r>
      <w:r w:rsidRPr="00E57768">
        <w:t xml:space="preserve"> Equipment in the command and control network of either nation could be destroyed or malfunction, especially given the interest of both countries in anti-satellite weapons. Decision makers may not have timely access to accurate information in the fog of a conflict. Compared to round-the-clock preparations for war involving tens of thousands of people and hundreds of billions of dollars in annual expenditures, a handful of US and Chinese diplomats meet for a few hours several times a year to discuss their respective policies on nuclear weapons, missile defenses, anti-satellite weapons and other advanced military technologies. These bilateral dialogues focus on how to manage the military competition between the United States and China rather than on how to resolve the disagreements both sides are attempting to settle with coercion rather than negotiation. The UCS report recommends the leaders of both governments address the growing risk of nuclear war with a greater sense of purpose. Sadly, as the Nobel laureate and outgoing US president contemplates the horror of nuclear war, his advisors and his generals may be setting Asia up for a tragic reprise of the terrible suffering nuclear weapons caused at Hiroshima and Nagasaki. Let’s hope the next US administration is wiser, and more willing to learn from history rather than repeat it.</w:t>
      </w:r>
    </w:p>
    <w:p w:rsidR="00107C78" w:rsidRDefault="00107C78" w:rsidP="00107C78">
      <w:pPr>
        <w:pStyle w:val="Heading4"/>
      </w:pPr>
      <w:r>
        <w:t>US-Sino war in Asia easily escalates and becomes nuclear</w:t>
      </w:r>
    </w:p>
    <w:p w:rsidR="00107C78" w:rsidRPr="00412BC0" w:rsidRDefault="00107C78" w:rsidP="00107C78">
      <w:pPr>
        <w:rPr>
          <w:rStyle w:val="Style13ptBold"/>
          <w:b w:val="0"/>
          <w:bCs w:val="0"/>
          <w:sz w:val="22"/>
        </w:rPr>
      </w:pPr>
      <w:r w:rsidRPr="00412BC0">
        <w:rPr>
          <w:rStyle w:val="Style13ptBold"/>
        </w:rPr>
        <w:t xml:space="preserve">Littlefield and Lowther 15 </w:t>
      </w:r>
      <w:r w:rsidRPr="00412BC0">
        <w:t>(</w:t>
      </w:r>
      <w:r>
        <w:t xml:space="preserve">Alex Littlefield and Adam Lowther - Dr. Adam Lowther is Director, School of Advanced Nuclear Deterrence Studies, Air Force Global Strike Command. Alex Littlefield is a professor at Feng Chia University, Taiwan and the Prospects for War Between China and America, </w:t>
      </w:r>
      <w:hyperlink r:id="rId45" w:history="1">
        <w:r w:rsidRPr="0091652F">
          <w:rPr>
            <w:rStyle w:val="Hyperlink"/>
          </w:rPr>
          <w:t>http://thediplomat.com/2015/08/taiwan-and-the-prospects-for-war-between-china-and-america/</w:t>
        </w:r>
      </w:hyperlink>
      <w:r>
        <w:t>, 8/11/15)</w:t>
      </w:r>
    </w:p>
    <w:p w:rsidR="00107C78" w:rsidRDefault="00107C78" w:rsidP="00107C78">
      <w:pPr>
        <w:rPr>
          <w:rStyle w:val="StyleUnderline"/>
        </w:rPr>
      </w:pPr>
      <w:r w:rsidRPr="00B80559">
        <w:t xml:space="preserve">While there are several scenarios where conflict between the United States and China is possible, some analysts believe that </w:t>
      </w:r>
      <w:r w:rsidRPr="00B80559">
        <w:rPr>
          <w:rStyle w:val="StyleUnderline"/>
        </w:rPr>
        <w:t>a conflict over Taiwan remains the most likely place where the PRC and the U.S. would come to blows. Beijing is aware that any coercive action on its part to force Taiwan to accept its political domination could incur the wrath of the United States. To prevent the U.S. from intervening in the region, China will certainly turn to its anti-access/area-denial (A2/AD) strategy</w:t>
      </w:r>
      <w:r w:rsidRPr="00B80559">
        <w:t xml:space="preserve">, beginning with non-lethal means and non-lethal threats to discourage the American public from supporting the use of force in support of Taiwan. If thwarted in its initial efforts to stop Chinese aggression against Taiwan, </w:t>
      </w:r>
      <w:r w:rsidRPr="00B80559">
        <w:rPr>
          <w:rStyle w:val="StyleUnderline"/>
        </w:rPr>
        <w:t>the United States may be tempted to resort to stronger measures and attack mainland China. A kinetic response to a cyber-attack, for example, although an option, would very likely lead to escalation on the part of the Chinese. Given the regime’s relative weakness and the probability that American attacks (cyber and conventional) on China will include strikes against PLA command and control (C2) nodes, which mingle conventional and nuclear C2, the Chinese may escalate to the use of a nuclear weapon (against a U.S. carrier in China’s self-declared waters for example) as a means of forcing de-escalation. In the view of China, such a strike would not be a violation of its no-first-use policy because the strike would occur in sovereign Chinese waters, thus making the use of nuclear weapons a defensive act. Since Taiwan is a domestic matter, any U.S. intervention would be viewed as an act of aggression. This, in the minds of the Chinese, makes the United States an outside aggressor, not China. It is also important to remember that nuclear weapons are an asymmetric response to American conventional superiority. Given that China is incapable of executing and sustaining a conventional military campaign against the continental United States, China would clearly have an asymmetry of interest and capability with the United States – far more is at stake for China than it is for the United States.</w:t>
      </w:r>
      <w:r w:rsidRPr="00B80559">
        <w:t xml:space="preserve"> In essence, the only effective option in retaliation for a successful U.S. conventional campaign on Chinese soil is the nuclear one. Without making too crude a point, the nuclear option provides more bang for the buck, or yuan. Given that mutually assured destruction (MAD) is not part of China’s strategic thinking – in fact it is explicitly rejected – the PRC will see the situation very differently than the United States. China likely has no desire to become a nuclear peer of the United States. It does not need to be in order to achieve its geopolitical objectives. However, China does have specific goals that are a part of its stated core security interests, including reunification with Taiwan. Reunification is necessary for China to reach its unstated goal of becoming a regional hegemon. As long as Taiwan maintains its de facto independence of China it acts as a literal and symbolic barrier to China’s power projection beyond the East China Sea. </w:t>
      </w:r>
      <w:r w:rsidRPr="00B80559">
        <w:rPr>
          <w:rStyle w:val="StyleUnderline"/>
        </w:rPr>
        <w:t>Without Taiwan, China cannot gain military hegemony in its own neighborhood</w:t>
      </w:r>
      <w:r w:rsidRPr="00B80559">
        <w:t xml:space="preserve">. China’s maritime land reclamation strategy for Southeast Asia pales in scope and significance with the historical and political value of Taiwan. With Taiwan returned to its rightful place, the relevance to China of the U.S. military presence in Japan and South Korea is greatly diminished. China’s relationship with the Philippines, which lies just to the south of Taiwan, would also change dramatically. Although China criticizes the United States for playing the role of global hegemon, it is actively seeking to supplant the United States in Asia so that it can play a similar role in the region. While Beijing may take a longer view toward geopolitical issues than Washington does, Chinese political leaders must still be responsive to a domestic audience that demands ever higher levels of prosperity. Central to China’s ability to guarantee that prosperity is the return of Taiwan, and control of the sea lines of commerce and communication upon which it relies. Unfortunately, </w:t>
      </w:r>
      <w:r w:rsidRPr="00B80559">
        <w:rPr>
          <w:rStyle w:val="StyleUnderline"/>
        </w:rPr>
        <w:t xml:space="preserve">too many Americans underestimate the importance of these core interests to China and the lengths to which China will ultimately go in order to guarantee them – even the use of nuclear weapons. Should China succeed it pushing the United States back, the PRC can deal with regional territorial disputes bilaterally and without U.S. involvement. </w:t>
      </w:r>
      <w:r w:rsidRPr="00B80559">
        <w:t xml:space="preserve">After all, Washington invariably takes the non-Chinese side. </w:t>
      </w:r>
      <w:r w:rsidRPr="00B80559">
        <w:rPr>
          <w:rStyle w:val="StyleUnderline"/>
        </w:rPr>
        <w:t xml:space="preserve">China sees the U.S. as a direct competitor and obstacle to its geopolitical ambitions. As such it is preparing for the next step in a crisis that it will likely instigate, control, and conclude in the Taiwan Straits. </w:t>
      </w:r>
      <w:r w:rsidRPr="00B80559">
        <w:t xml:space="preserve">China will likely use the election or statement of a pro-independence high-ranking official as the impetus for action. This is the same method it used when it fired missiles in the Straits in response to remarks by then-President Lee Teng-hui, ushering in the 1996 Taiwan Straits Crisis. The U.S. brought an end to the mainland’s antics when the U.S.S Nimitz and six additional ships sailed into the Straits. Despite the pro-China presidency of Ma Ying-jeou, China continues to expand its missile force targeting Taiwan and undertakes annual war games that simulate an attack on Taiwan. China has not forgotten the humiliation it faced in 1996 and will be certain no U.S. carrier groups have access to the Strait during the next crisis. The Second Artillery Corps’ nuclear capabilities exist to help secure the results China seeks when the U.S. is caught off-guard, overwhelmed, and forced to either escalate a crisis or capitulate. While the scenario described is certainly not inevitable, the fact than many American readers will see it as implausible if not impossible is an example of the mirror-imaging that often occurs when attempting to understand an adversary. China is not the United States nor do Chinese leaders think like their counterparts in the United States. </w:t>
      </w:r>
      <w:r w:rsidRPr="00B80559">
        <w:rPr>
          <w:rStyle w:val="StyleUnderline"/>
        </w:rPr>
        <w:t xml:space="preserve">Unless we give serious thought to possible scenarios where nuclear conflict could occur, the United States may be unprepared for a situation that escalates beyond its ability to prevent a catastrophe. </w:t>
      </w:r>
    </w:p>
    <w:p w:rsidR="00B87EFA" w:rsidRPr="00B87EFA" w:rsidRDefault="00B87EFA" w:rsidP="00B87EFA">
      <w:pPr>
        <w:pStyle w:val="Heading4"/>
      </w:pPr>
      <w:r w:rsidRPr="00B87EFA">
        <w:t>Any sort of military confrontation with China will go nuclear</w:t>
      </w:r>
    </w:p>
    <w:p w:rsidR="00B87EFA" w:rsidRDefault="00B87EFA" w:rsidP="00B87EFA">
      <w:r>
        <w:rPr>
          <w:rStyle w:val="Style13ptBold"/>
        </w:rPr>
        <w:t>UCS 16</w:t>
      </w:r>
      <w:r>
        <w:t xml:space="preserve"> (Union of Concerned Scientists - nearly 17,000 scientists and technical experts across the country, including: physicists, ecologists, engineers, public health professionals, economists, and energy analysts, The Risk of Nuclear War with China (2016), http://www.ucsusa.org/nuclear-weapons/us-china-relations/risk-nuclear-war-china#.V3wFOrgrKM8)</w:t>
      </w:r>
    </w:p>
    <w:p w:rsidR="00B87EFA" w:rsidRDefault="00B87EFA" w:rsidP="00B87EFA">
      <w:r>
        <w:rPr>
          <w:rStyle w:val="StyleUnderline"/>
        </w:rPr>
        <w:t xml:space="preserve">Mistrust and misunderstanding have plagued US and Chinese relations for years. Nowhere is this more evident—and more dangerous—than in the contrasting perspectives and policies each country holds on nuclear weapons. </w:t>
      </w:r>
      <w:r>
        <w:t xml:space="preserve">Could simmering tensions lead to a full-blown nuclear war? More specifically: could a minor skirmish or conventional war escalate into a full-blown nuclear conflict? Numerous factors suggest that it could—and that the </w:t>
      </w:r>
      <w:r>
        <w:rPr>
          <w:rStyle w:val="StyleUnderline"/>
        </w:rPr>
        <w:t>likelihood of nuclear use between the United States and China</w:t>
      </w:r>
      <w:r>
        <w:t xml:space="preserve"> may be </w:t>
      </w:r>
      <w:r>
        <w:rPr>
          <w:rStyle w:val="StyleUnderline"/>
        </w:rPr>
        <w:t>increasing</w:t>
      </w:r>
      <w:r>
        <w:t xml:space="preserve">. The two countries have a very contentious history. Despite sincere and occasionally successful efforts to cooperate on shared concerns such as climate change and nuclear terrorism, </w:t>
      </w:r>
      <w:r>
        <w:rPr>
          <w:rStyle w:val="StyleUnderline"/>
        </w:rPr>
        <w:t xml:space="preserve">lack of mutual trust sustains an entrenched and deepening antagonism. Both governments are preparing for war. Their preparations include improvements to their nuclear arsenals, including a trillion dollar investment in the United States. </w:t>
      </w:r>
      <w:r>
        <w:rPr>
          <w:rStyle w:val="StyleUnderline"/>
          <w:b/>
        </w:rPr>
        <w:t>Both governments also believe that a demonstrable readiness to use</w:t>
      </w:r>
      <w:r>
        <w:t xml:space="preserve"> military force</w:t>
      </w:r>
      <w:r>
        <w:softHyphen/>
        <w:t xml:space="preserve">—including </w:t>
      </w:r>
      <w:r>
        <w:rPr>
          <w:rStyle w:val="StyleUnderline"/>
          <w:b/>
        </w:rPr>
        <w:t>nuclear weapons</w:t>
      </w:r>
      <w:r>
        <w:t xml:space="preserve">—is needed </w:t>
      </w:r>
      <w:r>
        <w:rPr>
          <w:rStyle w:val="StyleUnderline"/>
          <w:b/>
        </w:rPr>
        <w:t>to ensure the other will yield in a military confrontation.</w:t>
      </w:r>
      <w:r>
        <w:t xml:space="preserve"> Discussions of contentious issues are exceedingly inadequate. Their militaries have produced shared understandings of the conduct of naval vessels and aircraft, but strategic dialogues on nuclear forces, missile defenses, and anti-satellite weapons are limited at best. Un</w:t>
      </w:r>
      <w:r>
        <w:rPr>
          <w:rStyle w:val="StyleUnderline"/>
        </w:rPr>
        <w:t>ited States and Chinese officials see the risk of nuclear use differently. US officials believe that if a military conflict starts, nuclear weapons may be needed to stop it—but Chinese officials assume no nation would ever invite nuclear retaliation by using nuclear weapons first</w:t>
      </w:r>
      <w:r>
        <w:t>. Their only concern is maintaining a credible threat of retaliation. These and other factors are exacerbated by recent developments between the two countries, including China’s apparent move toward hair-trigger alert—a policy that increases the risk of accidental nuclear war, especially in the early days of its development.</w:t>
      </w:r>
    </w:p>
    <w:p w:rsidR="00B87EFA" w:rsidRPr="00B80559" w:rsidRDefault="00B87EFA" w:rsidP="00107C78"/>
    <w:p w:rsidR="00EA42AD" w:rsidRDefault="00EA42AD">
      <w:pPr>
        <w:rPr>
          <w:rFonts w:asciiTheme="minorHAnsi" w:hAnsiTheme="minorHAnsi"/>
        </w:rPr>
      </w:pPr>
    </w:p>
    <w:sectPr w:rsidR="00EA42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40"/>
  <w:doNotDisplayPageBoundarie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639765543944"/>
    <w:docVar w:name="VerbatimVersion" w:val="5.1"/>
  </w:docVars>
  <w:rsids>
    <w:rsidRoot w:val="001B6E80"/>
    <w:rsid w:val="000139A3"/>
    <w:rsid w:val="0003688B"/>
    <w:rsid w:val="00073A75"/>
    <w:rsid w:val="000858B2"/>
    <w:rsid w:val="000B2426"/>
    <w:rsid w:val="000E1508"/>
    <w:rsid w:val="000E6496"/>
    <w:rsid w:val="000F4948"/>
    <w:rsid w:val="00100833"/>
    <w:rsid w:val="00104529"/>
    <w:rsid w:val="00105942"/>
    <w:rsid w:val="00107396"/>
    <w:rsid w:val="00107C78"/>
    <w:rsid w:val="0012098B"/>
    <w:rsid w:val="001231B3"/>
    <w:rsid w:val="00144A4C"/>
    <w:rsid w:val="0016449B"/>
    <w:rsid w:val="00176AB0"/>
    <w:rsid w:val="00177B7D"/>
    <w:rsid w:val="0018322D"/>
    <w:rsid w:val="001B5776"/>
    <w:rsid w:val="001B6E80"/>
    <w:rsid w:val="001C31B7"/>
    <w:rsid w:val="001C3D1D"/>
    <w:rsid w:val="001E40DD"/>
    <w:rsid w:val="001E527A"/>
    <w:rsid w:val="001F78CE"/>
    <w:rsid w:val="00235562"/>
    <w:rsid w:val="00241572"/>
    <w:rsid w:val="00251FC7"/>
    <w:rsid w:val="0026637E"/>
    <w:rsid w:val="002855A7"/>
    <w:rsid w:val="002B146A"/>
    <w:rsid w:val="002B5E17"/>
    <w:rsid w:val="00305502"/>
    <w:rsid w:val="00315690"/>
    <w:rsid w:val="00316B75"/>
    <w:rsid w:val="00325646"/>
    <w:rsid w:val="003460F2"/>
    <w:rsid w:val="00351518"/>
    <w:rsid w:val="0036256E"/>
    <w:rsid w:val="0038158C"/>
    <w:rsid w:val="003902BA"/>
    <w:rsid w:val="003A09E2"/>
    <w:rsid w:val="00407037"/>
    <w:rsid w:val="004605D6"/>
    <w:rsid w:val="00474624"/>
    <w:rsid w:val="00492A2E"/>
    <w:rsid w:val="00493BCB"/>
    <w:rsid w:val="004C60E8"/>
    <w:rsid w:val="004D0F2F"/>
    <w:rsid w:val="004E3579"/>
    <w:rsid w:val="004E728B"/>
    <w:rsid w:val="004F39E0"/>
    <w:rsid w:val="00510EC9"/>
    <w:rsid w:val="00536A85"/>
    <w:rsid w:val="00537BD5"/>
    <w:rsid w:val="0057268A"/>
    <w:rsid w:val="005C2EE2"/>
    <w:rsid w:val="005D2912"/>
    <w:rsid w:val="005F383C"/>
    <w:rsid w:val="006065BD"/>
    <w:rsid w:val="006072D5"/>
    <w:rsid w:val="00635510"/>
    <w:rsid w:val="0064075D"/>
    <w:rsid w:val="00641B6D"/>
    <w:rsid w:val="00645FA9"/>
    <w:rsid w:val="006460CD"/>
    <w:rsid w:val="00647866"/>
    <w:rsid w:val="00653261"/>
    <w:rsid w:val="00665003"/>
    <w:rsid w:val="00672340"/>
    <w:rsid w:val="00674ED1"/>
    <w:rsid w:val="0067713A"/>
    <w:rsid w:val="00687317"/>
    <w:rsid w:val="006A2AD0"/>
    <w:rsid w:val="006C2375"/>
    <w:rsid w:val="006D2A61"/>
    <w:rsid w:val="006D4ECC"/>
    <w:rsid w:val="00722258"/>
    <w:rsid w:val="007243E5"/>
    <w:rsid w:val="00751EF9"/>
    <w:rsid w:val="00766EA0"/>
    <w:rsid w:val="00776D9E"/>
    <w:rsid w:val="007868AF"/>
    <w:rsid w:val="007A2226"/>
    <w:rsid w:val="007F5B66"/>
    <w:rsid w:val="00823A1C"/>
    <w:rsid w:val="00845B9D"/>
    <w:rsid w:val="00860984"/>
    <w:rsid w:val="00873778"/>
    <w:rsid w:val="00877D2C"/>
    <w:rsid w:val="00892E56"/>
    <w:rsid w:val="00897525"/>
    <w:rsid w:val="008B3ECB"/>
    <w:rsid w:val="008B4E85"/>
    <w:rsid w:val="008C1B2E"/>
    <w:rsid w:val="008C409F"/>
    <w:rsid w:val="008F6842"/>
    <w:rsid w:val="009118DF"/>
    <w:rsid w:val="0091627E"/>
    <w:rsid w:val="0092037E"/>
    <w:rsid w:val="00963DF8"/>
    <w:rsid w:val="0097032B"/>
    <w:rsid w:val="009A114D"/>
    <w:rsid w:val="009D2EAD"/>
    <w:rsid w:val="009D54B2"/>
    <w:rsid w:val="009E1922"/>
    <w:rsid w:val="009F46DF"/>
    <w:rsid w:val="009F7ED2"/>
    <w:rsid w:val="00A04101"/>
    <w:rsid w:val="00A1428F"/>
    <w:rsid w:val="00A61955"/>
    <w:rsid w:val="00A75712"/>
    <w:rsid w:val="00A93661"/>
    <w:rsid w:val="00A95652"/>
    <w:rsid w:val="00AB0679"/>
    <w:rsid w:val="00AC0AB8"/>
    <w:rsid w:val="00AC4056"/>
    <w:rsid w:val="00AF7C96"/>
    <w:rsid w:val="00B14C21"/>
    <w:rsid w:val="00B256A3"/>
    <w:rsid w:val="00B33C6D"/>
    <w:rsid w:val="00B4508F"/>
    <w:rsid w:val="00B55AD5"/>
    <w:rsid w:val="00B572D4"/>
    <w:rsid w:val="00B71921"/>
    <w:rsid w:val="00B77F99"/>
    <w:rsid w:val="00B8057C"/>
    <w:rsid w:val="00B87EFA"/>
    <w:rsid w:val="00BB6EE2"/>
    <w:rsid w:val="00BC3FF5"/>
    <w:rsid w:val="00BD21A6"/>
    <w:rsid w:val="00BD6238"/>
    <w:rsid w:val="00BF593B"/>
    <w:rsid w:val="00BF773A"/>
    <w:rsid w:val="00BF7E81"/>
    <w:rsid w:val="00C10745"/>
    <w:rsid w:val="00C13773"/>
    <w:rsid w:val="00C17CC8"/>
    <w:rsid w:val="00C4268B"/>
    <w:rsid w:val="00C644F3"/>
    <w:rsid w:val="00C83417"/>
    <w:rsid w:val="00C9604F"/>
    <w:rsid w:val="00CA19AA"/>
    <w:rsid w:val="00CA4C16"/>
    <w:rsid w:val="00CC5298"/>
    <w:rsid w:val="00CD736E"/>
    <w:rsid w:val="00CD798D"/>
    <w:rsid w:val="00CE161E"/>
    <w:rsid w:val="00CE4CF4"/>
    <w:rsid w:val="00CF59A8"/>
    <w:rsid w:val="00D325A9"/>
    <w:rsid w:val="00D36A8A"/>
    <w:rsid w:val="00D61409"/>
    <w:rsid w:val="00D65322"/>
    <w:rsid w:val="00D6691E"/>
    <w:rsid w:val="00D71170"/>
    <w:rsid w:val="00D749A9"/>
    <w:rsid w:val="00DA1C92"/>
    <w:rsid w:val="00DA25D4"/>
    <w:rsid w:val="00DA6538"/>
    <w:rsid w:val="00DB7127"/>
    <w:rsid w:val="00DC2AF7"/>
    <w:rsid w:val="00DE4FDC"/>
    <w:rsid w:val="00E15E75"/>
    <w:rsid w:val="00E16D59"/>
    <w:rsid w:val="00E42D44"/>
    <w:rsid w:val="00E5262C"/>
    <w:rsid w:val="00EA42AD"/>
    <w:rsid w:val="00EC7DC4"/>
    <w:rsid w:val="00ED30CF"/>
    <w:rsid w:val="00EF7983"/>
    <w:rsid w:val="00F176EF"/>
    <w:rsid w:val="00F2136B"/>
    <w:rsid w:val="00F45E10"/>
    <w:rsid w:val="00F6364A"/>
    <w:rsid w:val="00F76B02"/>
    <w:rsid w:val="00F9113A"/>
    <w:rsid w:val="00FA493B"/>
    <w:rsid w:val="00FC18AF"/>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DDF7B3-063A-40CE-AB23-94757F67C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687317"/>
    <w:rPr>
      <w:rFonts w:ascii="Calibri" w:hAnsi="Calibri"/>
    </w:rPr>
  </w:style>
  <w:style w:type="paragraph" w:styleId="Heading1">
    <w:name w:val="heading 1"/>
    <w:aliases w:val="Pocket"/>
    <w:basedOn w:val="Normal"/>
    <w:next w:val="Normal"/>
    <w:link w:val="Heading1Char"/>
    <w:autoRedefine/>
    <w:qFormat/>
    <w:rsid w:val="0068731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68731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68731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68731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8731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87317"/>
  </w:style>
  <w:style w:type="character" w:customStyle="1" w:styleId="Heading1Char">
    <w:name w:val="Heading 1 Char"/>
    <w:aliases w:val="Pocket Char"/>
    <w:basedOn w:val="DefaultParagraphFont"/>
    <w:link w:val="Heading1"/>
    <w:rsid w:val="0068731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8731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87317"/>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687317"/>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B"/>
    <w:basedOn w:val="DefaultParagraphFont"/>
    <w:link w:val="textbold"/>
    <w:uiPriority w:val="7"/>
    <w:qFormat/>
    <w:rsid w:val="00687317"/>
    <w:rPr>
      <w:rFonts w:ascii="Calibri" w:hAnsi="Calibri"/>
      <w:b/>
      <w:i w:val="0"/>
      <w:iCs/>
      <w:sz w:val="22"/>
      <w:u w:val="single"/>
      <w:bdr w:val="single" w:sz="2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687317"/>
    <w:rPr>
      <w:b/>
      <w:bCs/>
      <w:sz w:val="26"/>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
    <w:basedOn w:val="DefaultParagraphFont"/>
    <w:uiPriority w:val="6"/>
    <w:qFormat/>
    <w:rsid w:val="00687317"/>
    <w:rPr>
      <w:b w:val="0"/>
      <w:sz w:val="22"/>
      <w:u w:val="single"/>
    </w:rPr>
  </w:style>
  <w:style w:type="character" w:styleId="Hyperlink">
    <w:name w:val="Hyperlink"/>
    <w:basedOn w:val="DefaultParagraphFont"/>
    <w:uiPriority w:val="99"/>
    <w:unhideWhenUsed/>
    <w:rsid w:val="00687317"/>
    <w:rPr>
      <w:color w:val="auto"/>
      <w:u w:val="none"/>
    </w:rPr>
  </w:style>
  <w:style w:type="character" w:styleId="FollowedHyperlink">
    <w:name w:val="FollowedHyperlink"/>
    <w:basedOn w:val="DefaultParagraphFont"/>
    <w:uiPriority w:val="99"/>
    <w:semiHidden/>
    <w:unhideWhenUsed/>
    <w:rsid w:val="00687317"/>
    <w:rPr>
      <w:color w:val="auto"/>
      <w:u w:val="none"/>
    </w:rPr>
  </w:style>
  <w:style w:type="paragraph" w:customStyle="1" w:styleId="textbold">
    <w:name w:val="text bold"/>
    <w:basedOn w:val="Normal"/>
    <w:link w:val="Emphasis"/>
    <w:uiPriority w:val="7"/>
    <w:qFormat/>
    <w:rsid w:val="00CE4CF4"/>
    <w:pPr>
      <w:ind w:left="720"/>
      <w:jc w:val="both"/>
    </w:pPr>
    <w:rPr>
      <w:b/>
      <w:iCs/>
      <w:u w:val="single"/>
      <w:bdr w:val="single" w:sz="24"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2009619">
      <w:bodyDiv w:val="1"/>
      <w:marLeft w:val="0"/>
      <w:marRight w:val="0"/>
      <w:marTop w:val="0"/>
      <w:marBottom w:val="0"/>
      <w:divBdr>
        <w:top w:val="none" w:sz="0" w:space="0" w:color="auto"/>
        <w:left w:val="none" w:sz="0" w:space="0" w:color="auto"/>
        <w:bottom w:val="none" w:sz="0" w:space="0" w:color="auto"/>
        <w:right w:val="none" w:sz="0" w:space="0" w:color="auto"/>
      </w:divBdr>
    </w:div>
    <w:div w:id="447241964">
      <w:bodyDiv w:val="1"/>
      <w:marLeft w:val="0"/>
      <w:marRight w:val="0"/>
      <w:marTop w:val="0"/>
      <w:marBottom w:val="0"/>
      <w:divBdr>
        <w:top w:val="none" w:sz="0" w:space="0" w:color="auto"/>
        <w:left w:val="none" w:sz="0" w:space="0" w:color="auto"/>
        <w:bottom w:val="none" w:sz="0" w:space="0" w:color="auto"/>
        <w:right w:val="none" w:sz="0" w:space="0" w:color="auto"/>
      </w:divBdr>
      <w:divsChild>
        <w:div w:id="2045713358">
          <w:marLeft w:val="0"/>
          <w:marRight w:val="0"/>
          <w:marTop w:val="0"/>
          <w:marBottom w:val="0"/>
          <w:divBdr>
            <w:top w:val="none" w:sz="0" w:space="0" w:color="auto"/>
            <w:left w:val="none" w:sz="0" w:space="0" w:color="auto"/>
            <w:bottom w:val="none" w:sz="0" w:space="0" w:color="auto"/>
            <w:right w:val="none" w:sz="0" w:space="0" w:color="auto"/>
          </w:divBdr>
          <w:divsChild>
            <w:div w:id="1352950827">
              <w:marLeft w:val="0"/>
              <w:marRight w:val="0"/>
              <w:marTop w:val="0"/>
              <w:marBottom w:val="0"/>
              <w:divBdr>
                <w:top w:val="none" w:sz="0" w:space="0" w:color="auto"/>
                <w:left w:val="none" w:sz="0" w:space="0" w:color="auto"/>
                <w:bottom w:val="none" w:sz="0" w:space="0" w:color="auto"/>
                <w:right w:val="none" w:sz="0" w:space="0" w:color="auto"/>
              </w:divBdr>
            </w:div>
          </w:divsChild>
        </w:div>
        <w:div w:id="2143496539">
          <w:marLeft w:val="0"/>
          <w:marRight w:val="0"/>
          <w:marTop w:val="0"/>
          <w:marBottom w:val="0"/>
          <w:divBdr>
            <w:top w:val="none" w:sz="0" w:space="0" w:color="auto"/>
            <w:left w:val="none" w:sz="0" w:space="0" w:color="auto"/>
            <w:bottom w:val="none" w:sz="0" w:space="0" w:color="auto"/>
            <w:right w:val="none" w:sz="0" w:space="0" w:color="auto"/>
          </w:divBdr>
          <w:divsChild>
            <w:div w:id="1190529852">
              <w:marLeft w:val="0"/>
              <w:marRight w:val="0"/>
              <w:marTop w:val="0"/>
              <w:marBottom w:val="0"/>
              <w:divBdr>
                <w:top w:val="none" w:sz="0" w:space="0" w:color="auto"/>
                <w:left w:val="none" w:sz="0" w:space="0" w:color="auto"/>
                <w:bottom w:val="none" w:sz="0" w:space="0" w:color="auto"/>
                <w:right w:val="none" w:sz="0" w:space="0" w:color="auto"/>
              </w:divBdr>
            </w:div>
          </w:divsChild>
        </w:div>
        <w:div w:id="528882031">
          <w:marLeft w:val="0"/>
          <w:marRight w:val="0"/>
          <w:marTop w:val="0"/>
          <w:marBottom w:val="0"/>
          <w:divBdr>
            <w:top w:val="none" w:sz="0" w:space="0" w:color="auto"/>
            <w:left w:val="none" w:sz="0" w:space="0" w:color="auto"/>
            <w:bottom w:val="none" w:sz="0" w:space="0" w:color="auto"/>
            <w:right w:val="none" w:sz="0" w:space="0" w:color="auto"/>
          </w:divBdr>
          <w:divsChild>
            <w:div w:id="640161351">
              <w:marLeft w:val="0"/>
              <w:marRight w:val="0"/>
              <w:marTop w:val="0"/>
              <w:marBottom w:val="0"/>
              <w:divBdr>
                <w:top w:val="none" w:sz="0" w:space="0" w:color="auto"/>
                <w:left w:val="none" w:sz="0" w:space="0" w:color="auto"/>
                <w:bottom w:val="none" w:sz="0" w:space="0" w:color="auto"/>
                <w:right w:val="none" w:sz="0" w:space="0" w:color="auto"/>
              </w:divBdr>
            </w:div>
          </w:divsChild>
        </w:div>
        <w:div w:id="309020877">
          <w:marLeft w:val="0"/>
          <w:marRight w:val="0"/>
          <w:marTop w:val="0"/>
          <w:marBottom w:val="0"/>
          <w:divBdr>
            <w:top w:val="none" w:sz="0" w:space="0" w:color="auto"/>
            <w:left w:val="none" w:sz="0" w:space="0" w:color="auto"/>
            <w:bottom w:val="none" w:sz="0" w:space="0" w:color="auto"/>
            <w:right w:val="none" w:sz="0" w:space="0" w:color="auto"/>
          </w:divBdr>
          <w:divsChild>
            <w:div w:id="1344936402">
              <w:marLeft w:val="0"/>
              <w:marRight w:val="0"/>
              <w:marTop w:val="0"/>
              <w:marBottom w:val="0"/>
              <w:divBdr>
                <w:top w:val="none" w:sz="0" w:space="0" w:color="auto"/>
                <w:left w:val="none" w:sz="0" w:space="0" w:color="auto"/>
                <w:bottom w:val="none" w:sz="0" w:space="0" w:color="auto"/>
                <w:right w:val="none" w:sz="0" w:space="0" w:color="auto"/>
              </w:divBdr>
            </w:div>
          </w:divsChild>
        </w:div>
        <w:div w:id="658534529">
          <w:marLeft w:val="0"/>
          <w:marRight w:val="0"/>
          <w:marTop w:val="0"/>
          <w:marBottom w:val="0"/>
          <w:divBdr>
            <w:top w:val="none" w:sz="0" w:space="0" w:color="auto"/>
            <w:left w:val="none" w:sz="0" w:space="0" w:color="auto"/>
            <w:bottom w:val="none" w:sz="0" w:space="0" w:color="auto"/>
            <w:right w:val="none" w:sz="0" w:space="0" w:color="auto"/>
          </w:divBdr>
          <w:divsChild>
            <w:div w:id="851139718">
              <w:marLeft w:val="0"/>
              <w:marRight w:val="0"/>
              <w:marTop w:val="0"/>
              <w:marBottom w:val="0"/>
              <w:divBdr>
                <w:top w:val="none" w:sz="0" w:space="0" w:color="auto"/>
                <w:left w:val="none" w:sz="0" w:space="0" w:color="auto"/>
                <w:bottom w:val="none" w:sz="0" w:space="0" w:color="auto"/>
                <w:right w:val="none" w:sz="0" w:space="0" w:color="auto"/>
              </w:divBdr>
              <w:divsChild>
                <w:div w:id="2033258225">
                  <w:marLeft w:val="0"/>
                  <w:marRight w:val="0"/>
                  <w:marTop w:val="0"/>
                  <w:marBottom w:val="192"/>
                  <w:divBdr>
                    <w:top w:val="none" w:sz="0" w:space="0" w:color="auto"/>
                    <w:left w:val="none" w:sz="0" w:space="0" w:color="auto"/>
                    <w:bottom w:val="none" w:sz="0" w:space="0" w:color="auto"/>
                    <w:right w:val="none" w:sz="0" w:space="0" w:color="auto"/>
                  </w:divBdr>
                </w:div>
              </w:divsChild>
            </w:div>
          </w:divsChild>
        </w:div>
        <w:div w:id="1659992657">
          <w:marLeft w:val="0"/>
          <w:marRight w:val="0"/>
          <w:marTop w:val="0"/>
          <w:marBottom w:val="0"/>
          <w:divBdr>
            <w:top w:val="none" w:sz="0" w:space="0" w:color="auto"/>
            <w:left w:val="none" w:sz="0" w:space="0" w:color="auto"/>
            <w:bottom w:val="none" w:sz="0" w:space="0" w:color="auto"/>
            <w:right w:val="none" w:sz="0" w:space="0" w:color="auto"/>
          </w:divBdr>
          <w:divsChild>
            <w:div w:id="56036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238464">
      <w:bodyDiv w:val="1"/>
      <w:marLeft w:val="0"/>
      <w:marRight w:val="0"/>
      <w:marTop w:val="0"/>
      <w:marBottom w:val="0"/>
      <w:divBdr>
        <w:top w:val="none" w:sz="0" w:space="0" w:color="auto"/>
        <w:left w:val="none" w:sz="0" w:space="0" w:color="auto"/>
        <w:bottom w:val="none" w:sz="0" w:space="0" w:color="auto"/>
        <w:right w:val="none" w:sz="0" w:space="0" w:color="auto"/>
      </w:divBdr>
    </w:div>
    <w:div w:id="1086808877">
      <w:bodyDiv w:val="1"/>
      <w:marLeft w:val="0"/>
      <w:marRight w:val="0"/>
      <w:marTop w:val="0"/>
      <w:marBottom w:val="0"/>
      <w:divBdr>
        <w:top w:val="none" w:sz="0" w:space="0" w:color="auto"/>
        <w:left w:val="none" w:sz="0" w:space="0" w:color="auto"/>
        <w:bottom w:val="none" w:sz="0" w:space="0" w:color="auto"/>
        <w:right w:val="none" w:sz="0" w:space="0" w:color="auto"/>
      </w:divBdr>
    </w:div>
    <w:div w:id="1099910986">
      <w:bodyDiv w:val="1"/>
      <w:marLeft w:val="0"/>
      <w:marRight w:val="0"/>
      <w:marTop w:val="0"/>
      <w:marBottom w:val="0"/>
      <w:divBdr>
        <w:top w:val="none" w:sz="0" w:space="0" w:color="auto"/>
        <w:left w:val="none" w:sz="0" w:space="0" w:color="auto"/>
        <w:bottom w:val="none" w:sz="0" w:space="0" w:color="auto"/>
        <w:right w:val="none" w:sz="0" w:space="0" w:color="auto"/>
      </w:divBdr>
    </w:div>
    <w:div w:id="1227450240">
      <w:bodyDiv w:val="1"/>
      <w:marLeft w:val="0"/>
      <w:marRight w:val="0"/>
      <w:marTop w:val="0"/>
      <w:marBottom w:val="0"/>
      <w:divBdr>
        <w:top w:val="none" w:sz="0" w:space="0" w:color="auto"/>
        <w:left w:val="none" w:sz="0" w:space="0" w:color="auto"/>
        <w:bottom w:val="none" w:sz="0" w:space="0" w:color="auto"/>
        <w:right w:val="none" w:sz="0" w:space="0" w:color="auto"/>
      </w:divBdr>
    </w:div>
    <w:div w:id="1442144419">
      <w:bodyDiv w:val="1"/>
      <w:marLeft w:val="0"/>
      <w:marRight w:val="0"/>
      <w:marTop w:val="0"/>
      <w:marBottom w:val="0"/>
      <w:divBdr>
        <w:top w:val="none" w:sz="0" w:space="0" w:color="auto"/>
        <w:left w:val="none" w:sz="0" w:space="0" w:color="auto"/>
        <w:bottom w:val="none" w:sz="0" w:space="0" w:color="auto"/>
        <w:right w:val="none" w:sz="0" w:space="0" w:color="auto"/>
      </w:divBdr>
    </w:div>
    <w:div w:id="1467817031">
      <w:bodyDiv w:val="1"/>
      <w:marLeft w:val="0"/>
      <w:marRight w:val="0"/>
      <w:marTop w:val="0"/>
      <w:marBottom w:val="0"/>
      <w:divBdr>
        <w:top w:val="none" w:sz="0" w:space="0" w:color="auto"/>
        <w:left w:val="none" w:sz="0" w:space="0" w:color="auto"/>
        <w:bottom w:val="none" w:sz="0" w:space="0" w:color="auto"/>
        <w:right w:val="none" w:sz="0" w:space="0" w:color="auto"/>
      </w:divBdr>
    </w:div>
    <w:div w:id="1592540930">
      <w:bodyDiv w:val="1"/>
      <w:marLeft w:val="0"/>
      <w:marRight w:val="0"/>
      <w:marTop w:val="0"/>
      <w:marBottom w:val="0"/>
      <w:divBdr>
        <w:top w:val="none" w:sz="0" w:space="0" w:color="auto"/>
        <w:left w:val="none" w:sz="0" w:space="0" w:color="auto"/>
        <w:bottom w:val="none" w:sz="0" w:space="0" w:color="auto"/>
        <w:right w:val="none" w:sz="0" w:space="0" w:color="auto"/>
      </w:divBdr>
    </w:div>
    <w:div w:id="1616788329">
      <w:bodyDiv w:val="1"/>
      <w:marLeft w:val="0"/>
      <w:marRight w:val="0"/>
      <w:marTop w:val="0"/>
      <w:marBottom w:val="0"/>
      <w:divBdr>
        <w:top w:val="none" w:sz="0" w:space="0" w:color="auto"/>
        <w:left w:val="none" w:sz="0" w:space="0" w:color="auto"/>
        <w:bottom w:val="none" w:sz="0" w:space="0" w:color="auto"/>
        <w:right w:val="none" w:sz="0" w:space="0" w:color="auto"/>
      </w:divBdr>
    </w:div>
    <w:div w:id="1792672015">
      <w:bodyDiv w:val="1"/>
      <w:marLeft w:val="0"/>
      <w:marRight w:val="0"/>
      <w:marTop w:val="0"/>
      <w:marBottom w:val="0"/>
      <w:divBdr>
        <w:top w:val="none" w:sz="0" w:space="0" w:color="auto"/>
        <w:left w:val="none" w:sz="0" w:space="0" w:color="auto"/>
        <w:bottom w:val="none" w:sz="0" w:space="0" w:color="auto"/>
        <w:right w:val="none" w:sz="0" w:space="0" w:color="auto"/>
      </w:divBdr>
      <w:divsChild>
        <w:div w:id="1962684779">
          <w:marLeft w:val="0"/>
          <w:marRight w:val="0"/>
          <w:marTop w:val="345"/>
          <w:marBottom w:val="0"/>
          <w:divBdr>
            <w:top w:val="none" w:sz="0" w:space="0" w:color="auto"/>
            <w:left w:val="none" w:sz="0" w:space="0" w:color="auto"/>
            <w:bottom w:val="none" w:sz="0" w:space="0" w:color="auto"/>
            <w:right w:val="none" w:sz="0" w:space="0" w:color="auto"/>
          </w:divBdr>
          <w:divsChild>
            <w:div w:id="1538008967">
              <w:marLeft w:val="0"/>
              <w:marRight w:val="0"/>
              <w:marTop w:val="225"/>
              <w:marBottom w:val="0"/>
              <w:divBdr>
                <w:top w:val="none" w:sz="0" w:space="0" w:color="auto"/>
                <w:left w:val="none" w:sz="0" w:space="0" w:color="auto"/>
                <w:bottom w:val="none" w:sz="0" w:space="0" w:color="auto"/>
                <w:right w:val="none" w:sz="0" w:space="0" w:color="auto"/>
              </w:divBdr>
              <w:divsChild>
                <w:div w:id="200948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255609">
      <w:bodyDiv w:val="1"/>
      <w:marLeft w:val="0"/>
      <w:marRight w:val="0"/>
      <w:marTop w:val="0"/>
      <w:marBottom w:val="0"/>
      <w:divBdr>
        <w:top w:val="none" w:sz="0" w:space="0" w:color="auto"/>
        <w:left w:val="none" w:sz="0" w:space="0" w:color="auto"/>
        <w:bottom w:val="none" w:sz="0" w:space="0" w:color="auto"/>
        <w:right w:val="none" w:sz="0" w:space="0" w:color="auto"/>
      </w:divBdr>
      <w:divsChild>
        <w:div w:id="678235241">
          <w:marLeft w:val="0"/>
          <w:marRight w:val="0"/>
          <w:marTop w:val="150"/>
          <w:marBottom w:val="0"/>
          <w:divBdr>
            <w:top w:val="none" w:sz="0" w:space="0" w:color="auto"/>
            <w:left w:val="none" w:sz="0" w:space="0" w:color="auto"/>
            <w:bottom w:val="none" w:sz="0" w:space="0" w:color="auto"/>
            <w:right w:val="none" w:sz="0" w:space="0" w:color="auto"/>
          </w:divBdr>
        </w:div>
      </w:divsChild>
    </w:div>
    <w:div w:id="1816870317">
      <w:bodyDiv w:val="1"/>
      <w:marLeft w:val="0"/>
      <w:marRight w:val="0"/>
      <w:marTop w:val="0"/>
      <w:marBottom w:val="0"/>
      <w:divBdr>
        <w:top w:val="none" w:sz="0" w:space="0" w:color="auto"/>
        <w:left w:val="none" w:sz="0" w:space="0" w:color="auto"/>
        <w:bottom w:val="none" w:sz="0" w:space="0" w:color="auto"/>
        <w:right w:val="none" w:sz="0" w:space="0" w:color="auto"/>
      </w:divBdr>
    </w:div>
    <w:div w:id="1839688961">
      <w:bodyDiv w:val="1"/>
      <w:marLeft w:val="0"/>
      <w:marRight w:val="0"/>
      <w:marTop w:val="0"/>
      <w:marBottom w:val="0"/>
      <w:divBdr>
        <w:top w:val="none" w:sz="0" w:space="0" w:color="auto"/>
        <w:left w:val="none" w:sz="0" w:space="0" w:color="auto"/>
        <w:bottom w:val="none" w:sz="0" w:space="0" w:color="auto"/>
        <w:right w:val="none" w:sz="0" w:space="0" w:color="auto"/>
      </w:divBdr>
    </w:div>
    <w:div w:id="1998456988">
      <w:bodyDiv w:val="1"/>
      <w:marLeft w:val="0"/>
      <w:marRight w:val="0"/>
      <w:marTop w:val="0"/>
      <w:marBottom w:val="0"/>
      <w:divBdr>
        <w:top w:val="none" w:sz="0" w:space="0" w:color="auto"/>
        <w:left w:val="none" w:sz="0" w:space="0" w:color="auto"/>
        <w:bottom w:val="none" w:sz="0" w:space="0" w:color="auto"/>
        <w:right w:val="none" w:sz="0" w:space="0" w:color="auto"/>
      </w:divBdr>
    </w:div>
    <w:div w:id="2074697007">
      <w:bodyDiv w:val="1"/>
      <w:marLeft w:val="0"/>
      <w:marRight w:val="0"/>
      <w:marTop w:val="0"/>
      <w:marBottom w:val="0"/>
      <w:divBdr>
        <w:top w:val="none" w:sz="0" w:space="0" w:color="auto"/>
        <w:left w:val="none" w:sz="0" w:space="0" w:color="auto"/>
        <w:bottom w:val="none" w:sz="0" w:space="0" w:color="auto"/>
        <w:right w:val="none" w:sz="0" w:space="0" w:color="auto"/>
      </w:divBdr>
      <w:divsChild>
        <w:div w:id="389695832">
          <w:marLeft w:val="0"/>
          <w:marRight w:val="0"/>
          <w:marTop w:val="780"/>
          <w:marBottom w:val="0"/>
          <w:divBdr>
            <w:top w:val="none" w:sz="0" w:space="0" w:color="auto"/>
            <w:left w:val="none" w:sz="0" w:space="0" w:color="auto"/>
            <w:bottom w:val="none" w:sz="0" w:space="0" w:color="auto"/>
            <w:right w:val="none" w:sz="0" w:space="0" w:color="auto"/>
          </w:divBdr>
        </w:div>
      </w:divsChild>
    </w:div>
    <w:div w:id="2143883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nationalinterest.org/commentary/can-china-rise-peacefully-10204?page=show" TargetMode="External"/><Relationship Id="rId13" Type="http://schemas.openxmlformats.org/officeDocument/2006/relationships/hyperlink" Target="http://nationalinterest.org/commentary/can-china-rise-peacefully-10204?page=show" TargetMode="External"/><Relationship Id="rId18" Type="http://schemas.openxmlformats.org/officeDocument/2006/relationships/hyperlink" Target="http://www.telegraph.co.uk/news/uknews/defence/11941416/Is-World-War-Three-between-China-and-the-West-inevitable.html" TargetMode="External"/><Relationship Id="rId26" Type="http://schemas.openxmlformats.org/officeDocument/2006/relationships/hyperlink" Target="http://nationalinterest.org/commentary/can-china-rise-peacefully-10204?page=show" TargetMode="External"/><Relationship Id="rId39" Type="http://schemas.openxmlformats.org/officeDocument/2006/relationships/hyperlink" Target="https://warisboring.com/china-thinks-it-can-defeat-america-in-battle-874bffe1b1b9" TargetMode="External"/><Relationship Id="rId3" Type="http://schemas.openxmlformats.org/officeDocument/2006/relationships/styles" Target="styles.xml"/><Relationship Id="rId21" Type="http://schemas.openxmlformats.org/officeDocument/2006/relationships/hyperlink" Target="http://nationalinterest.org/commentary/can-china-rise-peacefully-10204?page=show" TargetMode="External"/><Relationship Id="rId34" Type="http://schemas.openxmlformats.org/officeDocument/2006/relationships/hyperlink" Target="http://belfercenter.ksg.harvard.edu/files/isec_a_00225.pdf" TargetMode="External"/><Relationship Id="rId42" Type="http://schemas.openxmlformats.org/officeDocument/2006/relationships/hyperlink" Target="http://nationalinterest.org/feature/should-america-fear-chinas-nuclear-weapons-11046" TargetMode="External"/><Relationship Id="rId47" Type="http://schemas.openxmlformats.org/officeDocument/2006/relationships/theme" Target="theme/theme1.xml"/><Relationship Id="rId7" Type="http://schemas.openxmlformats.org/officeDocument/2006/relationships/hyperlink" Target="http://nationalinterest.org/blog/the-buzz/hell-cometh-earth-us-china-war-really-possible-15404?page=2" TargetMode="External"/><Relationship Id="rId12" Type="http://schemas.openxmlformats.org/officeDocument/2006/relationships/hyperlink" Target="http://nationalinterest.org/feature/america-vs-china-war-simply-inevitable-14114" TargetMode="External"/><Relationship Id="rId17" Type="http://schemas.openxmlformats.org/officeDocument/2006/relationships/hyperlink" Target="http://theweek.com/articles/587001/just-how-badly-could-china-hurt-america-battle" TargetMode="External"/><Relationship Id="rId25" Type="http://schemas.openxmlformats.org/officeDocument/2006/relationships/hyperlink" Target="http://nationalinterest.org/commentary/can-china-rise-peacefully-10204?page=show" TargetMode="External"/><Relationship Id="rId33" Type="http://schemas.openxmlformats.org/officeDocument/2006/relationships/hyperlink" Target="http://nationalinterest.org/commentary/can-china-rise-peacefully-10204?page=show" TargetMode="External"/><Relationship Id="rId38" Type="http://schemas.openxmlformats.org/officeDocument/2006/relationships/hyperlink" Target="http://www.vice.com/read/we-asked-a-military-expert-what-would-happen-if-the-us-went-to-war-with-china" TargetMode="External"/><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nationalinterest.org/commentary/can-china-rise-peacefully-10204?page=show" TargetMode="External"/><Relationship Id="rId20" Type="http://schemas.openxmlformats.org/officeDocument/2006/relationships/hyperlink" Target="http://nationalinterest.org/commentary/can-china-rise-peacefully-10204?page=show" TargetMode="External"/><Relationship Id="rId29" Type="http://schemas.openxmlformats.org/officeDocument/2006/relationships/hyperlink" Target="http://nationalinterest.org/feature/revealed-why-china-would-lose-war-against-america-12288?page=3" TargetMode="External"/><Relationship Id="rId41" Type="http://schemas.openxmlformats.org/officeDocument/2006/relationships/hyperlink" Target="http://thebulletin.org/what-if-china-develops-mirvs8133" TargetMode="External"/><Relationship Id="rId1" Type="http://schemas.openxmlformats.org/officeDocument/2006/relationships/customXml" Target="../customXml/item1.xml"/><Relationship Id="rId6" Type="http://schemas.openxmlformats.org/officeDocument/2006/relationships/hyperlink" Target="mailto:khanahm@berkeleyprep.org" TargetMode="External"/><Relationship Id="rId11" Type="http://schemas.openxmlformats.org/officeDocument/2006/relationships/hyperlink" Target="http://belfercenter.ksg.harvard.edu/files/isec_a_00225.pdf" TargetMode="External"/><Relationship Id="rId24" Type="http://schemas.openxmlformats.org/officeDocument/2006/relationships/hyperlink" Target="http://nationalinterest.org/feature/asia-flames-us-china-war-10621?page=show" TargetMode="External"/><Relationship Id="rId32" Type="http://schemas.openxmlformats.org/officeDocument/2006/relationships/hyperlink" Target="http://nationalinterest.org/commentary/can-china-rise-peacefully-10204?page=show" TargetMode="External"/><Relationship Id="rId37" Type="http://schemas.openxmlformats.org/officeDocument/2006/relationships/hyperlink" Target="http://nationalinterest.org/feature/asia-flames-us-china-war-10621?page=show" TargetMode="External"/><Relationship Id="rId40" Type="http://schemas.openxmlformats.org/officeDocument/2006/relationships/hyperlink" Target="http://nationalinterest.org/feature/five-chinese-weapons-war-america-should-fear-10388" TargetMode="External"/><Relationship Id="rId45" Type="http://schemas.openxmlformats.org/officeDocument/2006/relationships/hyperlink" Target="http://thediplomat.com/2015/08/taiwan-and-the-prospects-for-war-between-china-and-america/" TargetMode="External"/><Relationship Id="rId5" Type="http://schemas.openxmlformats.org/officeDocument/2006/relationships/webSettings" Target="webSettings.xml"/><Relationship Id="rId15" Type="http://schemas.openxmlformats.org/officeDocument/2006/relationships/hyperlink" Target="http://www.telegraph.co.uk/news/2016/04/18/is-war-with-china-inevitable/" TargetMode="External"/><Relationship Id="rId23" Type="http://schemas.openxmlformats.org/officeDocument/2006/relationships/hyperlink" Target="http://nationalinterest.org/blog/the-buzz/hell-cometh-earth-us-china-war-really-possible-15404?page=2" TargetMode="External"/><Relationship Id="rId28" Type="http://schemas.openxmlformats.org/officeDocument/2006/relationships/hyperlink" Target="http://nationalinterest.org/commentary/can-china-rise-peacefully-10204?page=show" TargetMode="External"/><Relationship Id="rId36" Type="http://schemas.openxmlformats.org/officeDocument/2006/relationships/hyperlink" Target="http://theweek.com/articles/548388/uschina-war-unthinkable-also-may-inevitable" TargetMode="External"/><Relationship Id="rId10" Type="http://schemas.openxmlformats.org/officeDocument/2006/relationships/hyperlink" Target="http://nationalinterest.org/commentary/can-china-rise-peacefully-10204?page=show" TargetMode="External"/><Relationship Id="rId19" Type="http://schemas.openxmlformats.org/officeDocument/2006/relationships/hyperlink" Target="http://www.valuewalk.com/2015/10/why-war-between-china-and-the-u-s-is-inevitable/" TargetMode="External"/><Relationship Id="rId31" Type="http://schemas.openxmlformats.org/officeDocument/2006/relationships/hyperlink" Target="https://warisboring.com/china-thinks-it-can-defeat-america-in-battle-874bffe1b1b9" TargetMode="External"/><Relationship Id="rId44" Type="http://schemas.openxmlformats.org/officeDocument/2006/relationships/hyperlink" Target="http://www.huffingtonpost.com/gregory-kulacki/obama-visits-hiroshima-am_b_10111246.html" TargetMode="External"/><Relationship Id="rId4" Type="http://schemas.openxmlformats.org/officeDocument/2006/relationships/settings" Target="settings.xml"/><Relationship Id="rId9" Type="http://schemas.openxmlformats.org/officeDocument/2006/relationships/hyperlink" Target="http://nationalinterest.org/commentary/can-china-rise-peacefully-10204?page=show" TargetMode="External"/><Relationship Id="rId14" Type="http://schemas.openxmlformats.org/officeDocument/2006/relationships/hyperlink" Target="http://www.nationalreview.com/article/435749/us-china-war-obama-weakness-east-asia" TargetMode="External"/><Relationship Id="rId22" Type="http://schemas.openxmlformats.org/officeDocument/2006/relationships/hyperlink" Target="http://nationalinterest.org/commentary/can-china-rise-peacefully-10204?page=show" TargetMode="External"/><Relationship Id="rId27" Type="http://schemas.openxmlformats.org/officeDocument/2006/relationships/hyperlink" Target="http://nationalinterest.org/commentary/can-china-rise-peacefully-10204?page=show" TargetMode="External"/><Relationship Id="rId30" Type="http://schemas.openxmlformats.org/officeDocument/2006/relationships/hyperlink" Target="http://theweek.com/articles/587001/just-how-badly-could-china-hurt-america-battle" TargetMode="External"/><Relationship Id="rId35" Type="http://schemas.openxmlformats.org/officeDocument/2006/relationships/hyperlink" Target="http://nationalinterest.org/commentary/can-china-rise-peacefully-10204?page=show" TargetMode="External"/><Relationship Id="rId43" Type="http://schemas.openxmlformats.org/officeDocument/2006/relationships/hyperlink" Target="http://nationalinterest.org/feature/asia-flames-us-china-war-10621?page=show"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idlel14\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1B57EC-3752-4145-8F85-7342A6F14F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30873</Words>
  <Characters>175980</Characters>
  <Application>Microsoft Office Word</Application>
  <DocSecurity>0</DocSecurity>
  <Lines>1466</Lines>
  <Paragraphs>412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206441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Khan</dc:creator>
  <cp:keywords>5.1.1</cp:keywords>
  <dc:description/>
  <cp:lastModifiedBy>Gidley, Edward L.</cp:lastModifiedBy>
  <cp:revision>2</cp:revision>
  <dcterms:created xsi:type="dcterms:W3CDTF">2016-07-18T02:25:00Z</dcterms:created>
  <dcterms:modified xsi:type="dcterms:W3CDTF">2016-07-18T02:25:00Z</dcterms:modified>
</cp:coreProperties>
</file>